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3EB602" w14:textId="77777777" w:rsidR="00891382" w:rsidRPr="00981463" w:rsidRDefault="00891382" w:rsidP="00981463">
      <w:pPr>
        <w:jc w:val="center"/>
        <w:rPr>
          <w:rFonts w:cs="Arial"/>
          <w:b/>
          <w:bCs/>
        </w:rPr>
      </w:pPr>
      <w:bookmarkStart w:id="0" w:name="loai_1"/>
      <w:r w:rsidRPr="00981463">
        <w:rPr>
          <w:rFonts w:cs="Arial"/>
          <w:b/>
          <w:bCs/>
        </w:rPr>
        <w:t>TIÊU CHUẨN XÂY DỰNG VIỆT NAM</w:t>
      </w:r>
      <w:bookmarkEnd w:id="0"/>
    </w:p>
    <w:p w14:paraId="17D92F4A" w14:textId="77777777" w:rsidR="009F51F1" w:rsidRPr="00981463" w:rsidRDefault="00891382" w:rsidP="00981463">
      <w:pPr>
        <w:jc w:val="center"/>
        <w:rPr>
          <w:rFonts w:cs="Arial"/>
          <w:b/>
          <w:bCs/>
        </w:rPr>
      </w:pPr>
      <w:bookmarkStart w:id="1" w:name="loai_1_name"/>
      <w:r w:rsidRPr="00981463">
        <w:rPr>
          <w:rFonts w:cs="Arial"/>
          <w:b/>
          <w:bCs/>
        </w:rPr>
        <w:t>TCXDVN 333: 2005</w:t>
      </w:r>
      <w:bookmarkEnd w:id="1"/>
    </w:p>
    <w:p w14:paraId="01F7E515" w14:textId="77777777" w:rsidR="009F51F1" w:rsidRPr="00981463" w:rsidRDefault="009F51F1" w:rsidP="00981463">
      <w:pPr>
        <w:jc w:val="center"/>
        <w:rPr>
          <w:rFonts w:cs="Arial"/>
          <w:b/>
          <w:bCs/>
        </w:rPr>
      </w:pPr>
      <w:bookmarkStart w:id="2" w:name="loai_1_name_name"/>
      <w:r w:rsidRPr="00981463">
        <w:rPr>
          <w:rFonts w:cs="Arial"/>
          <w:b/>
          <w:bCs/>
        </w:rPr>
        <w:t>CHIẾU SÁNG NHÂN TẠO BÊN NGOÀI CÁC CÔNG TRÌNH CÔNG CỘNG</w:t>
      </w:r>
      <w:r w:rsidR="00D23D3E" w:rsidRPr="00981463">
        <w:rPr>
          <w:rFonts w:cs="Arial"/>
          <w:b/>
          <w:bCs/>
        </w:rPr>
        <w:t xml:space="preserve"> </w:t>
      </w:r>
      <w:r w:rsidRPr="00981463">
        <w:rPr>
          <w:rFonts w:cs="Arial"/>
          <w:b/>
          <w:bCs/>
        </w:rPr>
        <w:t>VÀ KỸ THUẬT HẠ TẦNG ĐÔ THỊ - TIÊU CHUẨN THIẾT KẾ</w:t>
      </w:r>
      <w:bookmarkEnd w:id="2"/>
    </w:p>
    <w:p w14:paraId="1E1C0DC7" w14:textId="77777777" w:rsidR="009F51F1" w:rsidRPr="00981463" w:rsidRDefault="009F51F1" w:rsidP="00981463">
      <w:pPr>
        <w:jc w:val="center"/>
        <w:rPr>
          <w:rFonts w:cs="Arial"/>
          <w:b/>
          <w:bCs/>
        </w:rPr>
      </w:pPr>
      <w:r w:rsidRPr="00981463">
        <w:rPr>
          <w:rFonts w:cs="Arial"/>
          <w:b/>
          <w:bCs/>
          <w:i/>
          <w:iCs/>
        </w:rPr>
        <w:t>Artificial outdoor lighting for public buildings and urban infrastructure-Design standard</w:t>
      </w:r>
    </w:p>
    <w:p w14:paraId="35495926" w14:textId="77777777" w:rsidR="009F51F1" w:rsidRPr="00981463" w:rsidRDefault="009F51F1" w:rsidP="003C39DB">
      <w:pPr>
        <w:spacing w:before="120"/>
        <w:rPr>
          <w:rFonts w:cs="Arial"/>
        </w:rPr>
      </w:pPr>
      <w:bookmarkStart w:id="3" w:name="dieu_1"/>
      <w:r w:rsidRPr="00981463">
        <w:rPr>
          <w:rFonts w:cs="Arial"/>
          <w:b/>
          <w:bCs/>
        </w:rPr>
        <w:t>1. Phạm vi áp dụng</w:t>
      </w:r>
      <w:bookmarkEnd w:id="3"/>
    </w:p>
    <w:p w14:paraId="59EDC6B8" w14:textId="77777777" w:rsidR="009F51F1" w:rsidRPr="00981463" w:rsidRDefault="009F51F1" w:rsidP="003C39DB">
      <w:pPr>
        <w:spacing w:before="120"/>
        <w:rPr>
          <w:rFonts w:cs="Arial"/>
        </w:rPr>
      </w:pPr>
      <w:r w:rsidRPr="00981463">
        <w:rPr>
          <w:rFonts w:cs="Arial"/>
        </w:rPr>
        <w:t>Tiêu chuẩn này áp dụng để tính toán thiết kế, giám sát và nghiệm thu đánh giá chất lượng các công trình xây dựng hệ thống chiếu sáng nhân tạo bên ngoài các công trình công cộng và kỹ thuật hạ tầng đô thị thay thế cho tiêu chuẩn xây dựng TCXD 95: 1983 - Tiêu chuẩn thiết kế chiếu sáng nhân tạo bên ngoài công trình xây dựng dân dụng.</w:t>
      </w:r>
    </w:p>
    <w:p w14:paraId="11ED585D" w14:textId="77777777" w:rsidR="009F51F1" w:rsidRPr="00981463" w:rsidRDefault="009F51F1" w:rsidP="003C39DB">
      <w:pPr>
        <w:spacing w:before="120"/>
        <w:rPr>
          <w:rFonts w:cs="Arial"/>
        </w:rPr>
      </w:pPr>
      <w:r w:rsidRPr="00981463">
        <w:rPr>
          <w:rFonts w:cs="Arial"/>
        </w:rPr>
        <w:t>Các công trình công cộng và kỹ thuật hạ tầng đô thị được hiểu bao gồm các thành phần sau:</w:t>
      </w:r>
    </w:p>
    <w:p w14:paraId="5963A141" w14:textId="77777777" w:rsidR="009F51F1" w:rsidRPr="00981463" w:rsidRDefault="009F51F1" w:rsidP="003C39DB">
      <w:pPr>
        <w:spacing w:before="120"/>
        <w:rPr>
          <w:rFonts w:cs="Arial"/>
        </w:rPr>
      </w:pPr>
      <w:r w:rsidRPr="00981463">
        <w:rPr>
          <w:rFonts w:cs="Arial"/>
        </w:rPr>
        <w:t xml:space="preserve">- Các công trình đô thị: </w:t>
      </w:r>
      <w:r w:rsidR="00B647C4" w:rsidRPr="00981463">
        <w:rPr>
          <w:rFonts w:cs="Arial"/>
        </w:rPr>
        <w:t>Điểm</w:t>
      </w:r>
      <w:r w:rsidRPr="00981463">
        <w:rPr>
          <w:rFonts w:cs="Arial"/>
        </w:rPr>
        <w:t xml:space="preserve"> đỗ giao thông công cộng ngoài trời; đường, cầu và đường hầm dành cho người đi bộ; bên ngoài các khu trường học, bệnh viện, trung tâm thương mại, hội chợ triển lãm và các trụ sở.</w:t>
      </w:r>
    </w:p>
    <w:p w14:paraId="5E2E20AA" w14:textId="77777777" w:rsidR="009F51F1" w:rsidRPr="00981463" w:rsidRDefault="009F51F1" w:rsidP="003C39DB">
      <w:pPr>
        <w:spacing w:before="120"/>
        <w:rPr>
          <w:rFonts w:cs="Arial"/>
        </w:rPr>
      </w:pPr>
      <w:r w:rsidRPr="00981463">
        <w:rPr>
          <w:rFonts w:cs="Arial"/>
        </w:rPr>
        <w:t>- Công viên, vườn hoa.</w:t>
      </w:r>
    </w:p>
    <w:p w14:paraId="2AA802BC" w14:textId="77777777" w:rsidR="009F51F1" w:rsidRPr="00981463" w:rsidRDefault="009F51F1" w:rsidP="003C39DB">
      <w:pPr>
        <w:spacing w:before="120"/>
        <w:rPr>
          <w:rFonts w:cs="Arial"/>
        </w:rPr>
      </w:pPr>
      <w:r w:rsidRPr="00981463">
        <w:rPr>
          <w:rFonts w:cs="Arial"/>
        </w:rPr>
        <w:t>- Các công trình kiến trúc - Tượng đài - Đài phun nước.</w:t>
      </w:r>
    </w:p>
    <w:p w14:paraId="0A7DAC22" w14:textId="77777777" w:rsidR="009F51F1" w:rsidRPr="00981463" w:rsidRDefault="009F51F1" w:rsidP="003C39DB">
      <w:pPr>
        <w:spacing w:before="120"/>
        <w:rPr>
          <w:rFonts w:cs="Arial"/>
        </w:rPr>
      </w:pPr>
      <w:r w:rsidRPr="00981463">
        <w:rPr>
          <w:rFonts w:cs="Arial"/>
        </w:rPr>
        <w:t>- Các công trình thể dục thể thao ngoài trời.</w:t>
      </w:r>
    </w:p>
    <w:p w14:paraId="124152EB" w14:textId="77777777" w:rsidR="009F51F1" w:rsidRPr="00981463" w:rsidRDefault="009F51F1" w:rsidP="003C39DB">
      <w:pPr>
        <w:spacing w:before="120"/>
        <w:rPr>
          <w:rFonts w:cs="Arial"/>
        </w:rPr>
      </w:pPr>
      <w:r w:rsidRPr="00981463">
        <w:rPr>
          <w:rFonts w:cs="Arial"/>
          <w:b/>
          <w:bCs/>
          <w:i/>
          <w:iCs/>
        </w:rPr>
        <w:t>Ghi chú:</w:t>
      </w:r>
    </w:p>
    <w:p w14:paraId="6F16CE8B" w14:textId="14F768F0" w:rsidR="009F51F1" w:rsidRPr="00981463" w:rsidRDefault="009F51F1" w:rsidP="003C39DB">
      <w:pPr>
        <w:spacing w:before="120"/>
        <w:rPr>
          <w:rFonts w:cs="Arial"/>
        </w:rPr>
      </w:pPr>
      <w:r w:rsidRPr="00981463">
        <w:rPr>
          <w:rFonts w:cs="Arial"/>
          <w:i/>
          <w:iCs/>
        </w:rPr>
        <w:t>- Khi thiết kế chiếu sáng, ngoài việc tuân theo tiêu chuẩn này cụn phải tuân theo các tiêu chuẩn, quy phạm hiện hành có liên quan.</w:t>
      </w:r>
    </w:p>
    <w:p w14:paraId="58FEAE25" w14:textId="77777777" w:rsidR="009F51F1" w:rsidRPr="00981463" w:rsidRDefault="009F51F1" w:rsidP="003C39DB">
      <w:pPr>
        <w:spacing w:before="120"/>
        <w:rPr>
          <w:rFonts w:cs="Arial"/>
        </w:rPr>
      </w:pPr>
      <w:r w:rsidRPr="00981463">
        <w:rPr>
          <w:rFonts w:cs="Arial"/>
          <w:i/>
          <w:iCs/>
        </w:rPr>
        <w:t>- Tiêu chuẩn này không áp dụng để thiết kế chiếu sáng nhân tạo bên trong các công trình đô thị (Nhà ga , bến xe ....) và các công trình thể dục thể thao trong nhà hoặc có mái che kín .</w:t>
      </w:r>
    </w:p>
    <w:p w14:paraId="3D6BA0D3" w14:textId="77777777" w:rsidR="009F51F1" w:rsidRPr="00981463" w:rsidRDefault="009F51F1" w:rsidP="003C39DB">
      <w:pPr>
        <w:spacing w:before="120"/>
        <w:rPr>
          <w:rFonts w:cs="Arial"/>
        </w:rPr>
      </w:pPr>
      <w:r w:rsidRPr="00981463">
        <w:rPr>
          <w:rFonts w:cs="Arial"/>
          <w:i/>
          <w:iCs/>
        </w:rPr>
        <w:t>- Các thuật ngữ kỹ thuật chiếu sáng sử dụng trong tiêu chuẩn này được giải thích trong phụ lục 1, ngoài ra có thể tham khảo tiêu chuẩn TCVN 4400: 1987 - Kỹ thuật chiếu sáng - Thuật ngữ và định nghĩa.</w:t>
      </w:r>
    </w:p>
    <w:p w14:paraId="6505A142" w14:textId="77777777" w:rsidR="009F51F1" w:rsidRPr="00981463" w:rsidRDefault="009F51F1" w:rsidP="003C39DB">
      <w:pPr>
        <w:spacing w:before="120"/>
        <w:rPr>
          <w:rFonts w:cs="Arial"/>
        </w:rPr>
      </w:pPr>
      <w:bookmarkStart w:id="4" w:name="dieu_2"/>
      <w:r w:rsidRPr="00981463">
        <w:rPr>
          <w:rFonts w:cs="Arial"/>
          <w:b/>
          <w:bCs/>
        </w:rPr>
        <w:t>2. Tiêu chuẩn viện dẫn</w:t>
      </w:r>
      <w:bookmarkEnd w:id="4"/>
    </w:p>
    <w:p w14:paraId="24083C51" w14:textId="77777777" w:rsidR="009F51F1" w:rsidRPr="00981463" w:rsidRDefault="009F51F1" w:rsidP="003C39DB">
      <w:pPr>
        <w:spacing w:before="120"/>
        <w:rPr>
          <w:rFonts w:cs="Arial"/>
        </w:rPr>
      </w:pPr>
      <w:r w:rsidRPr="00981463">
        <w:rPr>
          <w:rFonts w:cs="Arial"/>
          <w:b/>
          <w:bCs/>
        </w:rPr>
        <w:t>2.1.</w:t>
      </w:r>
      <w:r w:rsidRPr="00981463">
        <w:rPr>
          <w:rFonts w:cs="Arial"/>
        </w:rPr>
        <w:t xml:space="preserve"> TCVN 4400: 1987 - Kĩ thuật chiếu sáng - Thuật ngữ và định nghĩa.</w:t>
      </w:r>
    </w:p>
    <w:p w14:paraId="6AFEB302" w14:textId="77777777" w:rsidR="009F51F1" w:rsidRPr="00981463" w:rsidRDefault="009F51F1" w:rsidP="003C39DB">
      <w:pPr>
        <w:spacing w:before="120"/>
        <w:rPr>
          <w:rFonts w:cs="Arial"/>
        </w:rPr>
      </w:pPr>
      <w:r w:rsidRPr="00981463">
        <w:rPr>
          <w:rFonts w:cs="Arial"/>
          <w:b/>
          <w:bCs/>
        </w:rPr>
        <w:t>2.2.</w:t>
      </w:r>
      <w:r w:rsidRPr="00981463">
        <w:rPr>
          <w:rFonts w:cs="Arial"/>
        </w:rPr>
        <w:t xml:space="preserve"> TCXDVN 259: 2001 - Tiêu chuẩn TK chiếu sáng nhân tạo đường, đường phố, quảng trường đô thị.</w:t>
      </w:r>
    </w:p>
    <w:p w14:paraId="48264DC9" w14:textId="77777777" w:rsidR="009F51F1" w:rsidRPr="00981463" w:rsidRDefault="009F51F1" w:rsidP="003C39DB">
      <w:pPr>
        <w:spacing w:before="120"/>
        <w:rPr>
          <w:rFonts w:cs="Arial"/>
        </w:rPr>
      </w:pPr>
      <w:r w:rsidRPr="00981463">
        <w:rPr>
          <w:rFonts w:cs="Arial"/>
          <w:b/>
          <w:bCs/>
        </w:rPr>
        <w:t>2.3.</w:t>
      </w:r>
      <w:r w:rsidRPr="00981463">
        <w:rPr>
          <w:rFonts w:cs="Arial"/>
        </w:rPr>
        <w:t xml:space="preserve"> 11 TCN 18: 1984</w:t>
      </w:r>
      <w:r w:rsidR="00D23D3E" w:rsidRPr="00981463">
        <w:rPr>
          <w:rFonts w:cs="Arial"/>
        </w:rPr>
        <w:t xml:space="preserve"> </w:t>
      </w:r>
      <w:r w:rsidRPr="00981463">
        <w:rPr>
          <w:rFonts w:cs="Arial"/>
        </w:rPr>
        <w:t>- Quy phạm trang bị điện - Phần 1: Quy định chung.</w:t>
      </w:r>
    </w:p>
    <w:p w14:paraId="0082EDD1" w14:textId="77777777" w:rsidR="009F51F1" w:rsidRPr="00981463" w:rsidRDefault="009F51F1" w:rsidP="003C39DB">
      <w:pPr>
        <w:spacing w:before="120"/>
        <w:rPr>
          <w:rFonts w:cs="Arial"/>
        </w:rPr>
      </w:pPr>
      <w:r w:rsidRPr="00981463">
        <w:rPr>
          <w:rFonts w:cs="Arial"/>
          <w:b/>
          <w:bCs/>
        </w:rPr>
        <w:t>2.4.</w:t>
      </w:r>
      <w:r w:rsidRPr="00981463">
        <w:rPr>
          <w:rFonts w:cs="Arial"/>
        </w:rPr>
        <w:t xml:space="preserve"> 11 TCN 19: 1984</w:t>
      </w:r>
      <w:r w:rsidR="00D23D3E" w:rsidRPr="00981463">
        <w:rPr>
          <w:rFonts w:cs="Arial"/>
        </w:rPr>
        <w:t xml:space="preserve"> </w:t>
      </w:r>
      <w:r w:rsidRPr="00981463">
        <w:rPr>
          <w:rFonts w:cs="Arial"/>
        </w:rPr>
        <w:t>- Quy phạm trang bị điện - Phần 2: Hệ thống đường dây dẫn điện.</w:t>
      </w:r>
    </w:p>
    <w:p w14:paraId="39EA1D94" w14:textId="77777777" w:rsidR="009F51F1" w:rsidRPr="00981463" w:rsidRDefault="009F51F1" w:rsidP="003C39DB">
      <w:pPr>
        <w:spacing w:before="120"/>
        <w:rPr>
          <w:rFonts w:cs="Arial"/>
        </w:rPr>
      </w:pPr>
      <w:r w:rsidRPr="00981463">
        <w:rPr>
          <w:rFonts w:cs="Arial"/>
          <w:b/>
          <w:bCs/>
        </w:rPr>
        <w:t>2.5.</w:t>
      </w:r>
      <w:r w:rsidRPr="00981463">
        <w:rPr>
          <w:rFonts w:cs="Arial"/>
        </w:rPr>
        <w:t xml:space="preserve"> TCVN 5828: 1994 - Đèn chiếu sáng đường phố - yêu cầu kỹ thuật.</w:t>
      </w:r>
    </w:p>
    <w:p w14:paraId="657D8883" w14:textId="77777777" w:rsidR="009F51F1" w:rsidRPr="00981463" w:rsidRDefault="009F51F1" w:rsidP="003C39DB">
      <w:pPr>
        <w:spacing w:before="120"/>
        <w:rPr>
          <w:rFonts w:cs="Arial"/>
        </w:rPr>
      </w:pPr>
      <w:r w:rsidRPr="00981463">
        <w:rPr>
          <w:rFonts w:cs="Arial"/>
          <w:b/>
          <w:bCs/>
        </w:rPr>
        <w:t>2.6.</w:t>
      </w:r>
      <w:r w:rsidRPr="00981463">
        <w:rPr>
          <w:rFonts w:cs="Arial"/>
        </w:rPr>
        <w:t xml:space="preserve"> TCVN 4086: 1985 - Quy phạm an toàn </w:t>
      </w:r>
      <w:r w:rsidR="00612D01" w:rsidRPr="00981463">
        <w:rPr>
          <w:rFonts w:cs="Arial"/>
        </w:rPr>
        <w:t>lưới</w:t>
      </w:r>
      <w:r w:rsidRPr="00981463">
        <w:rPr>
          <w:rFonts w:cs="Arial"/>
        </w:rPr>
        <w:t xml:space="preserve"> điện trong xây dựng.</w:t>
      </w:r>
    </w:p>
    <w:p w14:paraId="1BEAF56A" w14:textId="77777777" w:rsidR="009F51F1" w:rsidRPr="00981463" w:rsidRDefault="009F51F1" w:rsidP="003C39DB">
      <w:pPr>
        <w:spacing w:before="120"/>
        <w:rPr>
          <w:rFonts w:cs="Arial"/>
        </w:rPr>
      </w:pPr>
      <w:r w:rsidRPr="00981463">
        <w:rPr>
          <w:rFonts w:cs="Arial"/>
          <w:b/>
          <w:bCs/>
        </w:rPr>
        <w:t>2.7.</w:t>
      </w:r>
      <w:r w:rsidRPr="00981463">
        <w:rPr>
          <w:rFonts w:cs="Arial"/>
        </w:rPr>
        <w:t xml:space="preserve"> TCVN 4756: 1989 - Quy phạm nối đất và nối không các thiết bị điện.</w:t>
      </w:r>
    </w:p>
    <w:p w14:paraId="1FD5A599" w14:textId="77777777" w:rsidR="009F51F1" w:rsidRPr="00981463" w:rsidRDefault="009F51F1" w:rsidP="003C39DB">
      <w:pPr>
        <w:spacing w:before="120"/>
        <w:rPr>
          <w:rFonts w:cs="Arial"/>
        </w:rPr>
      </w:pPr>
      <w:r w:rsidRPr="00981463">
        <w:rPr>
          <w:rFonts w:cs="Arial"/>
          <w:b/>
          <w:bCs/>
        </w:rPr>
        <w:t>2.8.</w:t>
      </w:r>
      <w:r w:rsidRPr="00981463">
        <w:rPr>
          <w:rFonts w:cs="Arial"/>
        </w:rPr>
        <w:t xml:space="preserve"> Các tiêu chuẩn Việt nam có liên quan trong lĩnh vực bảo vệ môi trường sinh thái và cảnh quan.</w:t>
      </w:r>
    </w:p>
    <w:p w14:paraId="623E9A00" w14:textId="77777777" w:rsidR="009F51F1" w:rsidRPr="00981463" w:rsidRDefault="009F51F1" w:rsidP="003C39DB">
      <w:pPr>
        <w:spacing w:before="120"/>
        <w:rPr>
          <w:rFonts w:cs="Arial"/>
        </w:rPr>
      </w:pPr>
      <w:bookmarkStart w:id="5" w:name="dieu_3"/>
      <w:r w:rsidRPr="00981463">
        <w:rPr>
          <w:rFonts w:cs="Arial"/>
          <w:b/>
          <w:bCs/>
        </w:rPr>
        <w:t>3. Quy định chung</w:t>
      </w:r>
      <w:bookmarkEnd w:id="5"/>
    </w:p>
    <w:p w14:paraId="16A6CD6A" w14:textId="77777777" w:rsidR="009F51F1" w:rsidRPr="00981463" w:rsidRDefault="009F51F1" w:rsidP="003C39DB">
      <w:pPr>
        <w:spacing w:before="120"/>
        <w:rPr>
          <w:rFonts w:cs="Arial"/>
        </w:rPr>
      </w:pPr>
      <w:r w:rsidRPr="00981463">
        <w:rPr>
          <w:rFonts w:cs="Arial"/>
          <w:b/>
          <w:bCs/>
        </w:rPr>
        <w:t>3.1.</w:t>
      </w:r>
      <w:r w:rsidRPr="00981463">
        <w:rPr>
          <w:rFonts w:cs="Arial"/>
        </w:rPr>
        <w:t xml:space="preserve"> Tiêu chuẩn này áp dụng để thiết kế chiếu sáng nhân tạo sử dụng các loại bóng đèn phóng điện (huỳnh quang; Thủy ngân cao áp; Metalhalide; Natri cao áp; Natri thấp áp) và bóng đèn sợi đốt (Kể cả bóng sợi đốt Halogen ). Đối với những trường hợp sử dụng các loại nguồn sáng đặc thù khác (đèn LED công suất cao, đèn cảm ứng điện từ) có thể sử dụng phương pháp tra cứu tương đương căn cứ vào các tính năng kỹ thuật của bóng đèn.</w:t>
      </w:r>
    </w:p>
    <w:p w14:paraId="18232610" w14:textId="77777777" w:rsidR="009F51F1" w:rsidRPr="00981463" w:rsidRDefault="009F51F1" w:rsidP="003C39DB">
      <w:pPr>
        <w:spacing w:before="120"/>
        <w:rPr>
          <w:rFonts w:cs="Arial"/>
        </w:rPr>
      </w:pPr>
      <w:r w:rsidRPr="00981463">
        <w:rPr>
          <w:rFonts w:cs="Arial"/>
          <w:b/>
          <w:bCs/>
        </w:rPr>
        <w:t>3.2.</w:t>
      </w:r>
      <w:r w:rsidRPr="00981463">
        <w:rPr>
          <w:rFonts w:cs="Arial"/>
        </w:rPr>
        <w:t xml:space="preserve"> Hệ thống chiếu sáng nhân tạo bên ngoài các các công trình công cộng và kỹ thuật hạ tầng đô thị (trừ các công trình thể dục thể thao ngoài trời) có thể là một thành phần cấu thành của hệ thống chiếu sáng công cộng, được cấp nguồn và điều </w:t>
      </w:r>
      <w:r w:rsidR="00A03863" w:rsidRPr="00981463">
        <w:rPr>
          <w:rFonts w:cs="Arial"/>
        </w:rPr>
        <w:t>khiển</w:t>
      </w:r>
      <w:r w:rsidRPr="00981463">
        <w:rPr>
          <w:rFonts w:cs="Arial"/>
        </w:rPr>
        <w:t xml:space="preserve"> theo mạng điều </w:t>
      </w:r>
      <w:r w:rsidR="00A03863" w:rsidRPr="00981463">
        <w:rPr>
          <w:rFonts w:cs="Arial"/>
        </w:rPr>
        <w:t>khiển</w:t>
      </w:r>
      <w:r w:rsidRPr="00981463">
        <w:rPr>
          <w:rFonts w:cs="Arial"/>
        </w:rPr>
        <w:t xml:space="preserve"> chung của hệ thống chiếu sáng công cộng của đô thị, hoặc cũng có thể là một hệ thống công trình được quản lý và vận hành một cách độc lập. Hệ thống chiếu sáng phục vụ luyện tập và thi đấu tại các công trình thể dục thể thao ngoài trời cần được quản lý vận hành một cách độc lập.</w:t>
      </w:r>
    </w:p>
    <w:p w14:paraId="17780364" w14:textId="77777777" w:rsidR="009F51F1" w:rsidRPr="00981463" w:rsidRDefault="009F51F1" w:rsidP="003C39DB">
      <w:pPr>
        <w:spacing w:before="120"/>
        <w:rPr>
          <w:rFonts w:cs="Arial"/>
        </w:rPr>
      </w:pPr>
      <w:r w:rsidRPr="00981463">
        <w:rPr>
          <w:rFonts w:cs="Arial"/>
          <w:b/>
          <w:bCs/>
        </w:rPr>
        <w:t>3.3.</w:t>
      </w:r>
      <w:r w:rsidRPr="00981463">
        <w:rPr>
          <w:rFonts w:cs="Arial"/>
        </w:rPr>
        <w:t xml:space="preserve"> Khi xác định độ rọi tiêu chuẩn (Tính bằng lux) phải theo thang độ rọi quy định trong bảng 1.</w:t>
      </w:r>
    </w:p>
    <w:p w14:paraId="7226C30E" w14:textId="77777777" w:rsidR="009F51F1" w:rsidRPr="00981463" w:rsidRDefault="009F51F1" w:rsidP="003C39DB">
      <w:pPr>
        <w:spacing w:before="120"/>
        <w:jc w:val="center"/>
        <w:rPr>
          <w:rFonts w:cs="Arial"/>
          <w:b/>
          <w:bCs/>
          <w:i/>
          <w:iCs/>
        </w:rPr>
      </w:pPr>
      <w:r w:rsidRPr="00981463">
        <w:rPr>
          <w:rFonts w:cs="Arial"/>
          <w:b/>
          <w:bCs/>
          <w:i/>
          <w:iCs/>
        </w:rPr>
        <w:t>Bảng 1:</w:t>
      </w:r>
      <w:r w:rsidR="00D23D3E" w:rsidRPr="00981463">
        <w:rPr>
          <w:rFonts w:cs="Arial"/>
          <w:b/>
          <w:bCs/>
          <w:i/>
          <w:iCs/>
        </w:rPr>
        <w:t xml:space="preserve"> </w:t>
      </w:r>
      <w:r w:rsidRPr="00981463">
        <w:rPr>
          <w:rFonts w:cs="Arial"/>
          <w:b/>
          <w:bCs/>
          <w:i/>
          <w:iCs/>
        </w:rPr>
        <w:t>Thang độ rọi tiêu chuẩn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43"/>
        <w:gridCol w:w="691"/>
        <w:gridCol w:w="652"/>
        <w:gridCol w:w="665"/>
        <w:gridCol w:w="669"/>
        <w:gridCol w:w="656"/>
        <w:gridCol w:w="669"/>
        <w:gridCol w:w="682"/>
        <w:gridCol w:w="695"/>
        <w:gridCol w:w="677"/>
        <w:gridCol w:w="677"/>
        <w:gridCol w:w="677"/>
        <w:gridCol w:w="703"/>
      </w:tblGrid>
      <w:tr w:rsidR="009F51F1" w:rsidRPr="00981463" w14:paraId="2FDC80D9" w14:textId="77777777">
        <w:tc>
          <w:tcPr>
            <w:tcW w:w="743" w:type="dxa"/>
            <w:tcMar>
              <w:top w:w="0" w:type="dxa"/>
              <w:left w:w="108" w:type="dxa"/>
              <w:bottom w:w="0" w:type="dxa"/>
              <w:right w:w="108" w:type="dxa"/>
            </w:tcMar>
          </w:tcPr>
          <w:p w14:paraId="5415E4F9" w14:textId="77777777" w:rsidR="009F51F1" w:rsidRPr="00981463" w:rsidRDefault="009F51F1" w:rsidP="003C39DB">
            <w:pPr>
              <w:spacing w:before="120"/>
              <w:jc w:val="center"/>
              <w:rPr>
                <w:rFonts w:cs="Arial"/>
              </w:rPr>
            </w:pPr>
            <w:r w:rsidRPr="00981463">
              <w:rPr>
                <w:rFonts w:cs="Arial"/>
              </w:rPr>
              <w:t>Bậc thang</w:t>
            </w:r>
          </w:p>
        </w:tc>
        <w:tc>
          <w:tcPr>
            <w:tcW w:w="691" w:type="dxa"/>
            <w:tcMar>
              <w:top w:w="0" w:type="dxa"/>
              <w:left w:w="108" w:type="dxa"/>
              <w:bottom w:w="0" w:type="dxa"/>
              <w:right w:w="108" w:type="dxa"/>
            </w:tcMar>
          </w:tcPr>
          <w:p w14:paraId="66FE0C15" w14:textId="77777777" w:rsidR="009F51F1" w:rsidRPr="00981463" w:rsidRDefault="009F51F1" w:rsidP="003C39DB">
            <w:pPr>
              <w:spacing w:before="120"/>
              <w:jc w:val="center"/>
              <w:rPr>
                <w:rFonts w:cs="Arial"/>
              </w:rPr>
            </w:pPr>
            <w:r w:rsidRPr="00981463">
              <w:rPr>
                <w:rFonts w:cs="Arial"/>
              </w:rPr>
              <w:t>I</w:t>
            </w:r>
          </w:p>
        </w:tc>
        <w:tc>
          <w:tcPr>
            <w:tcW w:w="652" w:type="dxa"/>
            <w:tcMar>
              <w:top w:w="0" w:type="dxa"/>
              <w:left w:w="108" w:type="dxa"/>
              <w:bottom w:w="0" w:type="dxa"/>
              <w:right w:w="108" w:type="dxa"/>
            </w:tcMar>
          </w:tcPr>
          <w:p w14:paraId="3B22637C" w14:textId="77777777" w:rsidR="009F51F1" w:rsidRPr="00981463" w:rsidRDefault="009F51F1" w:rsidP="003C39DB">
            <w:pPr>
              <w:spacing w:before="120"/>
              <w:jc w:val="center"/>
              <w:rPr>
                <w:rFonts w:cs="Arial"/>
              </w:rPr>
            </w:pPr>
            <w:r w:rsidRPr="00981463">
              <w:rPr>
                <w:rFonts w:cs="Arial"/>
              </w:rPr>
              <w:t>II</w:t>
            </w:r>
          </w:p>
        </w:tc>
        <w:tc>
          <w:tcPr>
            <w:tcW w:w="665" w:type="dxa"/>
            <w:tcMar>
              <w:top w:w="0" w:type="dxa"/>
              <w:left w:w="108" w:type="dxa"/>
              <w:bottom w:w="0" w:type="dxa"/>
              <w:right w:w="108" w:type="dxa"/>
            </w:tcMar>
          </w:tcPr>
          <w:p w14:paraId="314F6E6E" w14:textId="77777777" w:rsidR="009F51F1" w:rsidRPr="00981463" w:rsidRDefault="009F51F1" w:rsidP="003C39DB">
            <w:pPr>
              <w:spacing w:before="120"/>
              <w:jc w:val="center"/>
              <w:rPr>
                <w:rFonts w:cs="Arial"/>
              </w:rPr>
            </w:pPr>
            <w:r w:rsidRPr="00981463">
              <w:rPr>
                <w:rFonts w:cs="Arial"/>
              </w:rPr>
              <w:t>III</w:t>
            </w:r>
          </w:p>
        </w:tc>
        <w:tc>
          <w:tcPr>
            <w:tcW w:w="669" w:type="dxa"/>
            <w:tcMar>
              <w:top w:w="0" w:type="dxa"/>
              <w:left w:w="108" w:type="dxa"/>
              <w:bottom w:w="0" w:type="dxa"/>
              <w:right w:w="108" w:type="dxa"/>
            </w:tcMar>
          </w:tcPr>
          <w:p w14:paraId="4F4C3865" w14:textId="77777777" w:rsidR="009F51F1" w:rsidRPr="00981463" w:rsidRDefault="009F51F1" w:rsidP="003C39DB">
            <w:pPr>
              <w:spacing w:before="120"/>
              <w:jc w:val="center"/>
              <w:rPr>
                <w:rFonts w:cs="Arial"/>
              </w:rPr>
            </w:pPr>
            <w:r w:rsidRPr="00981463">
              <w:rPr>
                <w:rFonts w:cs="Arial"/>
              </w:rPr>
              <w:t>IV</w:t>
            </w:r>
          </w:p>
        </w:tc>
        <w:tc>
          <w:tcPr>
            <w:tcW w:w="656" w:type="dxa"/>
            <w:tcMar>
              <w:top w:w="0" w:type="dxa"/>
              <w:left w:w="108" w:type="dxa"/>
              <w:bottom w:w="0" w:type="dxa"/>
              <w:right w:w="108" w:type="dxa"/>
            </w:tcMar>
          </w:tcPr>
          <w:p w14:paraId="3A1C4AA4" w14:textId="77777777" w:rsidR="009F51F1" w:rsidRPr="00981463" w:rsidRDefault="009F51F1" w:rsidP="003C39DB">
            <w:pPr>
              <w:spacing w:before="120"/>
              <w:jc w:val="center"/>
              <w:rPr>
                <w:rFonts w:cs="Arial"/>
              </w:rPr>
            </w:pPr>
            <w:r w:rsidRPr="00981463">
              <w:rPr>
                <w:rFonts w:cs="Arial"/>
              </w:rPr>
              <w:t>V</w:t>
            </w:r>
          </w:p>
        </w:tc>
        <w:tc>
          <w:tcPr>
            <w:tcW w:w="669" w:type="dxa"/>
            <w:tcMar>
              <w:top w:w="0" w:type="dxa"/>
              <w:left w:w="108" w:type="dxa"/>
              <w:bottom w:w="0" w:type="dxa"/>
              <w:right w:w="108" w:type="dxa"/>
            </w:tcMar>
          </w:tcPr>
          <w:p w14:paraId="6A684826" w14:textId="77777777" w:rsidR="009F51F1" w:rsidRPr="00981463" w:rsidRDefault="009F51F1" w:rsidP="003C39DB">
            <w:pPr>
              <w:spacing w:before="120"/>
              <w:jc w:val="center"/>
              <w:rPr>
                <w:rFonts w:cs="Arial"/>
              </w:rPr>
            </w:pPr>
            <w:r w:rsidRPr="00981463">
              <w:rPr>
                <w:rFonts w:cs="Arial"/>
              </w:rPr>
              <w:t>VI</w:t>
            </w:r>
          </w:p>
        </w:tc>
        <w:tc>
          <w:tcPr>
            <w:tcW w:w="682" w:type="dxa"/>
            <w:tcMar>
              <w:top w:w="0" w:type="dxa"/>
              <w:left w:w="108" w:type="dxa"/>
              <w:bottom w:w="0" w:type="dxa"/>
              <w:right w:w="108" w:type="dxa"/>
            </w:tcMar>
          </w:tcPr>
          <w:p w14:paraId="3DA4BA17" w14:textId="77777777" w:rsidR="009F51F1" w:rsidRPr="00981463" w:rsidRDefault="009F51F1" w:rsidP="003C39DB">
            <w:pPr>
              <w:spacing w:before="120"/>
              <w:jc w:val="center"/>
              <w:rPr>
                <w:rFonts w:cs="Arial"/>
              </w:rPr>
            </w:pPr>
            <w:r w:rsidRPr="00981463">
              <w:rPr>
                <w:rFonts w:cs="Arial"/>
              </w:rPr>
              <w:t>VII</w:t>
            </w:r>
          </w:p>
        </w:tc>
        <w:tc>
          <w:tcPr>
            <w:tcW w:w="695" w:type="dxa"/>
            <w:tcMar>
              <w:top w:w="0" w:type="dxa"/>
              <w:left w:w="108" w:type="dxa"/>
              <w:bottom w:w="0" w:type="dxa"/>
              <w:right w:w="108" w:type="dxa"/>
            </w:tcMar>
          </w:tcPr>
          <w:p w14:paraId="7383C77D" w14:textId="77777777" w:rsidR="009F51F1" w:rsidRPr="00981463" w:rsidRDefault="009F51F1" w:rsidP="003C39DB">
            <w:pPr>
              <w:spacing w:before="120"/>
              <w:jc w:val="center"/>
              <w:rPr>
                <w:rFonts w:cs="Arial"/>
              </w:rPr>
            </w:pPr>
            <w:r w:rsidRPr="00981463">
              <w:rPr>
                <w:rFonts w:cs="Arial"/>
              </w:rPr>
              <w:t>VIII</w:t>
            </w:r>
          </w:p>
        </w:tc>
        <w:tc>
          <w:tcPr>
            <w:tcW w:w="677" w:type="dxa"/>
            <w:tcMar>
              <w:top w:w="0" w:type="dxa"/>
              <w:left w:w="108" w:type="dxa"/>
              <w:bottom w:w="0" w:type="dxa"/>
              <w:right w:w="108" w:type="dxa"/>
            </w:tcMar>
          </w:tcPr>
          <w:p w14:paraId="2188FD06" w14:textId="77777777" w:rsidR="009F51F1" w:rsidRPr="00981463" w:rsidRDefault="009F51F1" w:rsidP="003C39DB">
            <w:pPr>
              <w:spacing w:before="120"/>
              <w:jc w:val="center"/>
              <w:rPr>
                <w:rFonts w:cs="Arial"/>
              </w:rPr>
            </w:pPr>
            <w:r w:rsidRPr="00981463">
              <w:rPr>
                <w:rFonts w:cs="Arial"/>
              </w:rPr>
              <w:t>IX</w:t>
            </w:r>
          </w:p>
        </w:tc>
        <w:tc>
          <w:tcPr>
            <w:tcW w:w="677" w:type="dxa"/>
            <w:tcMar>
              <w:top w:w="0" w:type="dxa"/>
              <w:left w:w="108" w:type="dxa"/>
              <w:bottom w:w="0" w:type="dxa"/>
              <w:right w:w="108" w:type="dxa"/>
            </w:tcMar>
          </w:tcPr>
          <w:p w14:paraId="1F5F9757" w14:textId="77777777" w:rsidR="009F51F1" w:rsidRPr="00981463" w:rsidRDefault="009F51F1" w:rsidP="003C39DB">
            <w:pPr>
              <w:spacing w:before="120"/>
              <w:jc w:val="center"/>
              <w:rPr>
                <w:rFonts w:cs="Arial"/>
              </w:rPr>
            </w:pPr>
            <w:r w:rsidRPr="00981463">
              <w:rPr>
                <w:rFonts w:cs="Arial"/>
              </w:rPr>
              <w:t>X</w:t>
            </w:r>
          </w:p>
        </w:tc>
        <w:tc>
          <w:tcPr>
            <w:tcW w:w="677" w:type="dxa"/>
            <w:tcMar>
              <w:top w:w="0" w:type="dxa"/>
              <w:left w:w="108" w:type="dxa"/>
              <w:bottom w:w="0" w:type="dxa"/>
              <w:right w:w="108" w:type="dxa"/>
            </w:tcMar>
          </w:tcPr>
          <w:p w14:paraId="313D9503" w14:textId="77777777" w:rsidR="009F51F1" w:rsidRPr="00981463" w:rsidRDefault="009F51F1" w:rsidP="003C39DB">
            <w:pPr>
              <w:spacing w:before="120"/>
              <w:jc w:val="center"/>
              <w:rPr>
                <w:rFonts w:cs="Arial"/>
              </w:rPr>
            </w:pPr>
            <w:r w:rsidRPr="00981463">
              <w:rPr>
                <w:rFonts w:cs="Arial"/>
              </w:rPr>
              <w:t>XI</w:t>
            </w:r>
          </w:p>
        </w:tc>
        <w:tc>
          <w:tcPr>
            <w:tcW w:w="703" w:type="dxa"/>
            <w:tcMar>
              <w:top w:w="0" w:type="dxa"/>
              <w:left w:w="108" w:type="dxa"/>
              <w:bottom w:w="0" w:type="dxa"/>
              <w:right w:w="108" w:type="dxa"/>
            </w:tcMar>
          </w:tcPr>
          <w:p w14:paraId="228A549B" w14:textId="77777777" w:rsidR="009F51F1" w:rsidRPr="00981463" w:rsidRDefault="009F51F1" w:rsidP="003C39DB">
            <w:pPr>
              <w:spacing w:before="120"/>
              <w:jc w:val="center"/>
              <w:rPr>
                <w:rFonts w:cs="Arial"/>
              </w:rPr>
            </w:pPr>
            <w:r w:rsidRPr="00981463">
              <w:rPr>
                <w:rFonts w:cs="Arial"/>
              </w:rPr>
              <w:t>XII</w:t>
            </w:r>
          </w:p>
        </w:tc>
      </w:tr>
      <w:tr w:rsidR="009F51F1" w:rsidRPr="00981463" w14:paraId="3E0DD9FF" w14:textId="77777777">
        <w:tc>
          <w:tcPr>
            <w:tcW w:w="743" w:type="dxa"/>
            <w:tcMar>
              <w:top w:w="0" w:type="dxa"/>
              <w:left w:w="108" w:type="dxa"/>
              <w:bottom w:w="0" w:type="dxa"/>
              <w:right w:w="108" w:type="dxa"/>
            </w:tcMar>
          </w:tcPr>
          <w:p w14:paraId="3947C3B3" w14:textId="77777777" w:rsidR="009F51F1" w:rsidRPr="00981463" w:rsidRDefault="009F51F1" w:rsidP="003C39DB">
            <w:pPr>
              <w:spacing w:before="120"/>
              <w:jc w:val="center"/>
              <w:rPr>
                <w:rFonts w:cs="Arial"/>
              </w:rPr>
            </w:pPr>
            <w:r w:rsidRPr="00981463">
              <w:rPr>
                <w:rFonts w:cs="Arial"/>
              </w:rPr>
              <w:t>Độ rọi</w:t>
            </w:r>
            <w:r w:rsidR="00B647C4" w:rsidRPr="00981463">
              <w:rPr>
                <w:rFonts w:cs="Arial"/>
              </w:rPr>
              <w:t xml:space="preserve"> </w:t>
            </w:r>
            <w:r w:rsidRPr="00981463">
              <w:rPr>
                <w:rFonts w:cs="Arial"/>
              </w:rPr>
              <w:t>(l</w:t>
            </w:r>
            <w:r w:rsidR="00B647C4" w:rsidRPr="00981463">
              <w:rPr>
                <w:rFonts w:cs="Arial"/>
              </w:rPr>
              <w:t>x</w:t>
            </w:r>
            <w:r w:rsidRPr="00981463">
              <w:rPr>
                <w:rFonts w:cs="Arial"/>
              </w:rPr>
              <w:t>)</w:t>
            </w:r>
          </w:p>
        </w:tc>
        <w:tc>
          <w:tcPr>
            <w:tcW w:w="691" w:type="dxa"/>
            <w:tcMar>
              <w:top w:w="0" w:type="dxa"/>
              <w:left w:w="108" w:type="dxa"/>
              <w:bottom w:w="0" w:type="dxa"/>
              <w:right w:w="108" w:type="dxa"/>
            </w:tcMar>
          </w:tcPr>
          <w:p w14:paraId="112B6CB7" w14:textId="77777777" w:rsidR="009F51F1" w:rsidRPr="00981463" w:rsidRDefault="009F51F1" w:rsidP="003C39DB">
            <w:pPr>
              <w:spacing w:before="120"/>
              <w:jc w:val="center"/>
              <w:rPr>
                <w:rFonts w:cs="Arial"/>
              </w:rPr>
            </w:pPr>
            <w:r w:rsidRPr="00981463">
              <w:rPr>
                <w:rFonts w:cs="Arial"/>
              </w:rPr>
              <w:t>0,5</w:t>
            </w:r>
          </w:p>
        </w:tc>
        <w:tc>
          <w:tcPr>
            <w:tcW w:w="652" w:type="dxa"/>
            <w:tcMar>
              <w:top w:w="0" w:type="dxa"/>
              <w:left w:w="108" w:type="dxa"/>
              <w:bottom w:w="0" w:type="dxa"/>
              <w:right w:w="108" w:type="dxa"/>
            </w:tcMar>
          </w:tcPr>
          <w:p w14:paraId="49F67548" w14:textId="77777777" w:rsidR="009F51F1" w:rsidRPr="00981463" w:rsidRDefault="009F51F1" w:rsidP="003C39DB">
            <w:pPr>
              <w:spacing w:before="120"/>
              <w:jc w:val="center"/>
              <w:rPr>
                <w:rFonts w:cs="Arial"/>
              </w:rPr>
            </w:pPr>
            <w:r w:rsidRPr="00981463">
              <w:rPr>
                <w:rFonts w:cs="Arial"/>
              </w:rPr>
              <w:t>1</w:t>
            </w:r>
          </w:p>
        </w:tc>
        <w:tc>
          <w:tcPr>
            <w:tcW w:w="665" w:type="dxa"/>
            <w:tcMar>
              <w:top w:w="0" w:type="dxa"/>
              <w:left w:w="108" w:type="dxa"/>
              <w:bottom w:w="0" w:type="dxa"/>
              <w:right w:w="108" w:type="dxa"/>
            </w:tcMar>
          </w:tcPr>
          <w:p w14:paraId="0EFE2BF8" w14:textId="77777777" w:rsidR="009F51F1" w:rsidRPr="00981463" w:rsidRDefault="009F51F1" w:rsidP="003C39DB">
            <w:pPr>
              <w:spacing w:before="120"/>
              <w:jc w:val="center"/>
              <w:rPr>
                <w:rFonts w:cs="Arial"/>
              </w:rPr>
            </w:pPr>
            <w:r w:rsidRPr="00981463">
              <w:rPr>
                <w:rFonts w:cs="Arial"/>
              </w:rPr>
              <w:t>2</w:t>
            </w:r>
          </w:p>
        </w:tc>
        <w:tc>
          <w:tcPr>
            <w:tcW w:w="669" w:type="dxa"/>
            <w:tcMar>
              <w:top w:w="0" w:type="dxa"/>
              <w:left w:w="108" w:type="dxa"/>
              <w:bottom w:w="0" w:type="dxa"/>
              <w:right w:w="108" w:type="dxa"/>
            </w:tcMar>
          </w:tcPr>
          <w:p w14:paraId="47E97048" w14:textId="77777777" w:rsidR="009F51F1" w:rsidRPr="00981463" w:rsidRDefault="009F51F1" w:rsidP="003C39DB">
            <w:pPr>
              <w:spacing w:before="120"/>
              <w:jc w:val="center"/>
              <w:rPr>
                <w:rFonts w:cs="Arial"/>
              </w:rPr>
            </w:pPr>
            <w:r w:rsidRPr="00981463">
              <w:rPr>
                <w:rFonts w:cs="Arial"/>
              </w:rPr>
              <w:t>3</w:t>
            </w:r>
          </w:p>
        </w:tc>
        <w:tc>
          <w:tcPr>
            <w:tcW w:w="656" w:type="dxa"/>
            <w:tcMar>
              <w:top w:w="0" w:type="dxa"/>
              <w:left w:w="108" w:type="dxa"/>
              <w:bottom w:w="0" w:type="dxa"/>
              <w:right w:w="108" w:type="dxa"/>
            </w:tcMar>
          </w:tcPr>
          <w:p w14:paraId="618553EB" w14:textId="77777777" w:rsidR="009F51F1" w:rsidRPr="00981463" w:rsidRDefault="009F51F1" w:rsidP="003C39DB">
            <w:pPr>
              <w:spacing w:before="120"/>
              <w:jc w:val="center"/>
              <w:rPr>
                <w:rFonts w:cs="Arial"/>
              </w:rPr>
            </w:pPr>
            <w:r w:rsidRPr="00981463">
              <w:rPr>
                <w:rFonts w:cs="Arial"/>
              </w:rPr>
              <w:t>5</w:t>
            </w:r>
          </w:p>
        </w:tc>
        <w:tc>
          <w:tcPr>
            <w:tcW w:w="669" w:type="dxa"/>
            <w:tcMar>
              <w:top w:w="0" w:type="dxa"/>
              <w:left w:w="108" w:type="dxa"/>
              <w:bottom w:w="0" w:type="dxa"/>
              <w:right w:w="108" w:type="dxa"/>
            </w:tcMar>
          </w:tcPr>
          <w:p w14:paraId="52F14F70" w14:textId="77777777" w:rsidR="009F51F1" w:rsidRPr="00981463" w:rsidRDefault="009F51F1" w:rsidP="003C39DB">
            <w:pPr>
              <w:spacing w:before="120"/>
              <w:jc w:val="center"/>
              <w:rPr>
                <w:rFonts w:cs="Arial"/>
              </w:rPr>
            </w:pPr>
            <w:r w:rsidRPr="00981463">
              <w:rPr>
                <w:rFonts w:cs="Arial"/>
              </w:rPr>
              <w:t>7</w:t>
            </w:r>
          </w:p>
        </w:tc>
        <w:tc>
          <w:tcPr>
            <w:tcW w:w="682" w:type="dxa"/>
            <w:tcMar>
              <w:top w:w="0" w:type="dxa"/>
              <w:left w:w="108" w:type="dxa"/>
              <w:bottom w:w="0" w:type="dxa"/>
              <w:right w:w="108" w:type="dxa"/>
            </w:tcMar>
          </w:tcPr>
          <w:p w14:paraId="0E815934" w14:textId="77777777" w:rsidR="009F51F1" w:rsidRPr="00981463" w:rsidRDefault="009F51F1" w:rsidP="003C39DB">
            <w:pPr>
              <w:spacing w:before="120"/>
              <w:jc w:val="center"/>
              <w:rPr>
                <w:rFonts w:cs="Arial"/>
              </w:rPr>
            </w:pPr>
            <w:r w:rsidRPr="00981463">
              <w:rPr>
                <w:rFonts w:cs="Arial"/>
              </w:rPr>
              <w:t>10</w:t>
            </w:r>
          </w:p>
        </w:tc>
        <w:tc>
          <w:tcPr>
            <w:tcW w:w="695" w:type="dxa"/>
            <w:tcMar>
              <w:top w:w="0" w:type="dxa"/>
              <w:left w:w="108" w:type="dxa"/>
              <w:bottom w:w="0" w:type="dxa"/>
              <w:right w:w="108" w:type="dxa"/>
            </w:tcMar>
          </w:tcPr>
          <w:p w14:paraId="1347C762" w14:textId="77777777" w:rsidR="009F51F1" w:rsidRPr="00981463" w:rsidRDefault="009F51F1" w:rsidP="003C39DB">
            <w:pPr>
              <w:spacing w:before="120"/>
              <w:jc w:val="center"/>
              <w:rPr>
                <w:rFonts w:cs="Arial"/>
              </w:rPr>
            </w:pPr>
            <w:r w:rsidRPr="00981463">
              <w:rPr>
                <w:rFonts w:cs="Arial"/>
              </w:rPr>
              <w:t>20</w:t>
            </w:r>
          </w:p>
        </w:tc>
        <w:tc>
          <w:tcPr>
            <w:tcW w:w="677" w:type="dxa"/>
            <w:tcMar>
              <w:top w:w="0" w:type="dxa"/>
              <w:left w:w="108" w:type="dxa"/>
              <w:bottom w:w="0" w:type="dxa"/>
              <w:right w:w="108" w:type="dxa"/>
            </w:tcMar>
          </w:tcPr>
          <w:p w14:paraId="43B8A383" w14:textId="77777777" w:rsidR="009F51F1" w:rsidRPr="00981463" w:rsidRDefault="009F51F1" w:rsidP="003C39DB">
            <w:pPr>
              <w:spacing w:before="120"/>
              <w:jc w:val="center"/>
              <w:rPr>
                <w:rFonts w:cs="Arial"/>
              </w:rPr>
            </w:pPr>
            <w:r w:rsidRPr="00981463">
              <w:rPr>
                <w:rFonts w:cs="Arial"/>
              </w:rPr>
              <w:t>30</w:t>
            </w:r>
          </w:p>
        </w:tc>
        <w:tc>
          <w:tcPr>
            <w:tcW w:w="677" w:type="dxa"/>
            <w:tcMar>
              <w:top w:w="0" w:type="dxa"/>
              <w:left w:w="108" w:type="dxa"/>
              <w:bottom w:w="0" w:type="dxa"/>
              <w:right w:w="108" w:type="dxa"/>
            </w:tcMar>
          </w:tcPr>
          <w:p w14:paraId="1D65B92D" w14:textId="77777777" w:rsidR="009F51F1" w:rsidRPr="00981463" w:rsidRDefault="009F51F1" w:rsidP="003C39DB">
            <w:pPr>
              <w:spacing w:before="120"/>
              <w:jc w:val="center"/>
              <w:rPr>
                <w:rFonts w:cs="Arial"/>
              </w:rPr>
            </w:pPr>
            <w:r w:rsidRPr="00981463">
              <w:rPr>
                <w:rFonts w:cs="Arial"/>
              </w:rPr>
              <w:t>50</w:t>
            </w:r>
          </w:p>
        </w:tc>
        <w:tc>
          <w:tcPr>
            <w:tcW w:w="677" w:type="dxa"/>
            <w:tcMar>
              <w:top w:w="0" w:type="dxa"/>
              <w:left w:w="108" w:type="dxa"/>
              <w:bottom w:w="0" w:type="dxa"/>
              <w:right w:w="108" w:type="dxa"/>
            </w:tcMar>
          </w:tcPr>
          <w:p w14:paraId="627DABFE" w14:textId="77777777" w:rsidR="009F51F1" w:rsidRPr="00981463" w:rsidRDefault="009F51F1" w:rsidP="003C39DB">
            <w:pPr>
              <w:spacing w:before="120"/>
              <w:jc w:val="center"/>
              <w:rPr>
                <w:rFonts w:cs="Arial"/>
              </w:rPr>
            </w:pPr>
            <w:r w:rsidRPr="00981463">
              <w:rPr>
                <w:rFonts w:cs="Arial"/>
              </w:rPr>
              <w:t>75</w:t>
            </w:r>
          </w:p>
        </w:tc>
        <w:tc>
          <w:tcPr>
            <w:tcW w:w="703" w:type="dxa"/>
            <w:tcMar>
              <w:top w:w="0" w:type="dxa"/>
              <w:left w:w="108" w:type="dxa"/>
              <w:bottom w:w="0" w:type="dxa"/>
              <w:right w:w="108" w:type="dxa"/>
            </w:tcMar>
          </w:tcPr>
          <w:p w14:paraId="0A3C1568" w14:textId="77777777" w:rsidR="009F51F1" w:rsidRPr="00981463" w:rsidRDefault="009F51F1" w:rsidP="003C39DB">
            <w:pPr>
              <w:spacing w:before="120"/>
              <w:jc w:val="center"/>
              <w:rPr>
                <w:rFonts w:cs="Arial"/>
              </w:rPr>
            </w:pPr>
            <w:r w:rsidRPr="00981463">
              <w:rPr>
                <w:rFonts w:cs="Arial"/>
              </w:rPr>
              <w:t>100</w:t>
            </w:r>
          </w:p>
        </w:tc>
      </w:tr>
    </w:tbl>
    <w:p w14:paraId="3470F3B7" w14:textId="77777777" w:rsidR="009F51F1" w:rsidRPr="00981463" w:rsidRDefault="009F51F1" w:rsidP="003C39DB">
      <w:pPr>
        <w:spacing w:before="120"/>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6"/>
        <w:gridCol w:w="636"/>
        <w:gridCol w:w="636"/>
        <w:gridCol w:w="636"/>
        <w:gridCol w:w="661"/>
        <w:gridCol w:w="722"/>
        <w:gridCol w:w="606"/>
        <w:gridCol w:w="699"/>
        <w:gridCol w:w="699"/>
        <w:gridCol w:w="699"/>
        <w:gridCol w:w="742"/>
        <w:gridCol w:w="770"/>
        <w:gridCol w:w="714"/>
      </w:tblGrid>
      <w:tr w:rsidR="009F51F1" w:rsidRPr="00981463" w14:paraId="1014AED1" w14:textId="77777777">
        <w:tc>
          <w:tcPr>
            <w:tcW w:w="636" w:type="dxa"/>
            <w:tcMar>
              <w:top w:w="0" w:type="dxa"/>
              <w:left w:w="108" w:type="dxa"/>
              <w:bottom w:w="0" w:type="dxa"/>
              <w:right w:w="108" w:type="dxa"/>
            </w:tcMar>
          </w:tcPr>
          <w:p w14:paraId="6C42726B" w14:textId="77777777" w:rsidR="009F51F1" w:rsidRPr="00981463" w:rsidRDefault="009F51F1" w:rsidP="003C39DB">
            <w:pPr>
              <w:spacing w:before="120"/>
              <w:jc w:val="center"/>
              <w:rPr>
                <w:rFonts w:cs="Arial"/>
              </w:rPr>
            </w:pPr>
            <w:r w:rsidRPr="00981463">
              <w:rPr>
                <w:rFonts w:cs="Arial"/>
              </w:rPr>
              <w:t>XIII</w:t>
            </w:r>
          </w:p>
        </w:tc>
        <w:tc>
          <w:tcPr>
            <w:tcW w:w="636" w:type="dxa"/>
            <w:tcMar>
              <w:top w:w="0" w:type="dxa"/>
              <w:left w:w="108" w:type="dxa"/>
              <w:bottom w:w="0" w:type="dxa"/>
              <w:right w:w="108" w:type="dxa"/>
            </w:tcMar>
          </w:tcPr>
          <w:p w14:paraId="4C2C62E3" w14:textId="77777777" w:rsidR="009F51F1" w:rsidRPr="00981463" w:rsidRDefault="009F51F1" w:rsidP="003C39DB">
            <w:pPr>
              <w:spacing w:before="120"/>
              <w:jc w:val="center"/>
              <w:rPr>
                <w:rFonts w:cs="Arial"/>
              </w:rPr>
            </w:pPr>
            <w:r w:rsidRPr="00981463">
              <w:rPr>
                <w:rFonts w:cs="Arial"/>
              </w:rPr>
              <w:t>XIV</w:t>
            </w:r>
          </w:p>
        </w:tc>
        <w:tc>
          <w:tcPr>
            <w:tcW w:w="636" w:type="dxa"/>
            <w:tcMar>
              <w:top w:w="0" w:type="dxa"/>
              <w:left w:w="108" w:type="dxa"/>
              <w:bottom w:w="0" w:type="dxa"/>
              <w:right w:w="108" w:type="dxa"/>
            </w:tcMar>
          </w:tcPr>
          <w:p w14:paraId="5DDA8D95" w14:textId="77777777" w:rsidR="009F51F1" w:rsidRPr="00981463" w:rsidRDefault="009F51F1" w:rsidP="003C39DB">
            <w:pPr>
              <w:spacing w:before="120"/>
              <w:jc w:val="center"/>
              <w:rPr>
                <w:rFonts w:cs="Arial"/>
              </w:rPr>
            </w:pPr>
            <w:r w:rsidRPr="00981463">
              <w:rPr>
                <w:rFonts w:cs="Arial"/>
              </w:rPr>
              <w:t>XV</w:t>
            </w:r>
          </w:p>
        </w:tc>
        <w:tc>
          <w:tcPr>
            <w:tcW w:w="636" w:type="dxa"/>
            <w:tcMar>
              <w:top w:w="0" w:type="dxa"/>
              <w:left w:w="108" w:type="dxa"/>
              <w:bottom w:w="0" w:type="dxa"/>
              <w:right w:w="108" w:type="dxa"/>
            </w:tcMar>
          </w:tcPr>
          <w:p w14:paraId="24767548" w14:textId="77777777" w:rsidR="009F51F1" w:rsidRPr="00981463" w:rsidRDefault="009F51F1" w:rsidP="003C39DB">
            <w:pPr>
              <w:spacing w:before="120"/>
              <w:jc w:val="center"/>
              <w:rPr>
                <w:rFonts w:cs="Arial"/>
              </w:rPr>
            </w:pPr>
            <w:r w:rsidRPr="00981463">
              <w:rPr>
                <w:rFonts w:cs="Arial"/>
              </w:rPr>
              <w:t>XVI</w:t>
            </w:r>
          </w:p>
        </w:tc>
        <w:tc>
          <w:tcPr>
            <w:tcW w:w="661" w:type="dxa"/>
            <w:tcMar>
              <w:top w:w="0" w:type="dxa"/>
              <w:left w:w="108" w:type="dxa"/>
              <w:bottom w:w="0" w:type="dxa"/>
              <w:right w:w="108" w:type="dxa"/>
            </w:tcMar>
          </w:tcPr>
          <w:p w14:paraId="6F7E1110" w14:textId="77777777" w:rsidR="009F51F1" w:rsidRPr="00981463" w:rsidRDefault="009F51F1" w:rsidP="003C39DB">
            <w:pPr>
              <w:spacing w:before="120"/>
              <w:jc w:val="center"/>
              <w:rPr>
                <w:rFonts w:cs="Arial"/>
              </w:rPr>
            </w:pPr>
            <w:r w:rsidRPr="00981463">
              <w:rPr>
                <w:rFonts w:cs="Arial"/>
              </w:rPr>
              <w:t>XVII</w:t>
            </w:r>
          </w:p>
        </w:tc>
        <w:tc>
          <w:tcPr>
            <w:tcW w:w="722" w:type="dxa"/>
            <w:tcMar>
              <w:top w:w="0" w:type="dxa"/>
              <w:left w:w="108" w:type="dxa"/>
              <w:bottom w:w="0" w:type="dxa"/>
              <w:right w:w="108" w:type="dxa"/>
            </w:tcMar>
          </w:tcPr>
          <w:p w14:paraId="52617EB5" w14:textId="77777777" w:rsidR="009F51F1" w:rsidRPr="00981463" w:rsidRDefault="009F51F1" w:rsidP="003C39DB">
            <w:pPr>
              <w:spacing w:before="120"/>
              <w:jc w:val="center"/>
              <w:rPr>
                <w:rFonts w:cs="Arial"/>
              </w:rPr>
            </w:pPr>
            <w:r w:rsidRPr="00981463">
              <w:rPr>
                <w:rFonts w:cs="Arial"/>
              </w:rPr>
              <w:t>XVIII</w:t>
            </w:r>
          </w:p>
        </w:tc>
        <w:tc>
          <w:tcPr>
            <w:tcW w:w="606" w:type="dxa"/>
            <w:tcMar>
              <w:top w:w="0" w:type="dxa"/>
              <w:left w:w="108" w:type="dxa"/>
              <w:bottom w:w="0" w:type="dxa"/>
              <w:right w:w="108" w:type="dxa"/>
            </w:tcMar>
          </w:tcPr>
          <w:p w14:paraId="0146D52D" w14:textId="77777777" w:rsidR="009F51F1" w:rsidRPr="00981463" w:rsidRDefault="009F51F1" w:rsidP="003C39DB">
            <w:pPr>
              <w:spacing w:before="120"/>
              <w:jc w:val="center"/>
              <w:rPr>
                <w:rFonts w:cs="Arial"/>
              </w:rPr>
            </w:pPr>
            <w:r w:rsidRPr="00981463">
              <w:rPr>
                <w:rFonts w:cs="Arial"/>
              </w:rPr>
              <w:t>XIX</w:t>
            </w:r>
          </w:p>
        </w:tc>
        <w:tc>
          <w:tcPr>
            <w:tcW w:w="699" w:type="dxa"/>
            <w:tcMar>
              <w:top w:w="0" w:type="dxa"/>
              <w:left w:w="108" w:type="dxa"/>
              <w:bottom w:w="0" w:type="dxa"/>
              <w:right w:w="108" w:type="dxa"/>
            </w:tcMar>
          </w:tcPr>
          <w:p w14:paraId="156CD6A6" w14:textId="77777777" w:rsidR="009F51F1" w:rsidRPr="00981463" w:rsidRDefault="009F51F1" w:rsidP="003C39DB">
            <w:pPr>
              <w:spacing w:before="120"/>
              <w:jc w:val="center"/>
              <w:rPr>
                <w:rFonts w:cs="Arial"/>
              </w:rPr>
            </w:pPr>
            <w:r w:rsidRPr="00981463">
              <w:rPr>
                <w:rFonts w:cs="Arial"/>
              </w:rPr>
              <w:t>XX</w:t>
            </w:r>
          </w:p>
        </w:tc>
        <w:tc>
          <w:tcPr>
            <w:tcW w:w="699" w:type="dxa"/>
            <w:tcMar>
              <w:top w:w="0" w:type="dxa"/>
              <w:left w:w="108" w:type="dxa"/>
              <w:bottom w:w="0" w:type="dxa"/>
              <w:right w:w="108" w:type="dxa"/>
            </w:tcMar>
          </w:tcPr>
          <w:p w14:paraId="0B7353BC" w14:textId="77777777" w:rsidR="009F51F1" w:rsidRPr="00981463" w:rsidRDefault="009F51F1" w:rsidP="003C39DB">
            <w:pPr>
              <w:spacing w:before="120"/>
              <w:jc w:val="center"/>
              <w:rPr>
                <w:rFonts w:cs="Arial"/>
              </w:rPr>
            </w:pPr>
            <w:r w:rsidRPr="00981463">
              <w:rPr>
                <w:rFonts w:cs="Arial"/>
              </w:rPr>
              <w:t>XXI</w:t>
            </w:r>
          </w:p>
        </w:tc>
        <w:tc>
          <w:tcPr>
            <w:tcW w:w="699" w:type="dxa"/>
            <w:tcMar>
              <w:top w:w="0" w:type="dxa"/>
              <w:left w:w="108" w:type="dxa"/>
              <w:bottom w:w="0" w:type="dxa"/>
              <w:right w:w="108" w:type="dxa"/>
            </w:tcMar>
          </w:tcPr>
          <w:p w14:paraId="625FFF77" w14:textId="77777777" w:rsidR="009F51F1" w:rsidRPr="00981463" w:rsidRDefault="009F51F1" w:rsidP="003C39DB">
            <w:pPr>
              <w:spacing w:before="120"/>
              <w:jc w:val="center"/>
              <w:rPr>
                <w:rFonts w:cs="Arial"/>
              </w:rPr>
            </w:pPr>
            <w:r w:rsidRPr="00981463">
              <w:rPr>
                <w:rFonts w:cs="Arial"/>
              </w:rPr>
              <w:t>XXII</w:t>
            </w:r>
          </w:p>
        </w:tc>
        <w:tc>
          <w:tcPr>
            <w:tcW w:w="742" w:type="dxa"/>
            <w:tcMar>
              <w:top w:w="0" w:type="dxa"/>
              <w:left w:w="108" w:type="dxa"/>
              <w:bottom w:w="0" w:type="dxa"/>
              <w:right w:w="108" w:type="dxa"/>
            </w:tcMar>
          </w:tcPr>
          <w:p w14:paraId="17D86837" w14:textId="77777777" w:rsidR="009F51F1" w:rsidRPr="00981463" w:rsidRDefault="009F51F1" w:rsidP="003C39DB">
            <w:pPr>
              <w:spacing w:before="120"/>
              <w:jc w:val="center"/>
              <w:rPr>
                <w:rFonts w:cs="Arial"/>
              </w:rPr>
            </w:pPr>
            <w:r w:rsidRPr="00981463">
              <w:rPr>
                <w:rFonts w:cs="Arial"/>
              </w:rPr>
              <w:t>XXIII</w:t>
            </w:r>
          </w:p>
        </w:tc>
        <w:tc>
          <w:tcPr>
            <w:tcW w:w="770" w:type="dxa"/>
            <w:tcMar>
              <w:top w:w="0" w:type="dxa"/>
              <w:left w:w="108" w:type="dxa"/>
              <w:bottom w:w="0" w:type="dxa"/>
              <w:right w:w="108" w:type="dxa"/>
            </w:tcMar>
          </w:tcPr>
          <w:p w14:paraId="6422B808" w14:textId="77777777" w:rsidR="009F51F1" w:rsidRPr="00981463" w:rsidRDefault="009F51F1" w:rsidP="003C39DB">
            <w:pPr>
              <w:spacing w:before="120"/>
              <w:jc w:val="center"/>
              <w:rPr>
                <w:rFonts w:cs="Arial"/>
              </w:rPr>
            </w:pPr>
            <w:r w:rsidRPr="00981463">
              <w:rPr>
                <w:rFonts w:cs="Arial"/>
              </w:rPr>
              <w:t>XXIV</w:t>
            </w:r>
          </w:p>
        </w:tc>
        <w:tc>
          <w:tcPr>
            <w:tcW w:w="714" w:type="dxa"/>
            <w:tcMar>
              <w:top w:w="0" w:type="dxa"/>
              <w:left w:w="108" w:type="dxa"/>
              <w:bottom w:w="0" w:type="dxa"/>
              <w:right w:w="108" w:type="dxa"/>
            </w:tcMar>
          </w:tcPr>
          <w:p w14:paraId="22FAF1A3" w14:textId="77777777" w:rsidR="009F51F1" w:rsidRPr="00981463" w:rsidRDefault="009F51F1" w:rsidP="003C39DB">
            <w:pPr>
              <w:spacing w:before="120"/>
              <w:jc w:val="center"/>
              <w:rPr>
                <w:rFonts w:cs="Arial"/>
              </w:rPr>
            </w:pPr>
            <w:r w:rsidRPr="00981463">
              <w:rPr>
                <w:rFonts w:cs="Arial"/>
              </w:rPr>
              <w:t>XXV</w:t>
            </w:r>
          </w:p>
        </w:tc>
      </w:tr>
      <w:tr w:rsidR="009F51F1" w:rsidRPr="00981463" w14:paraId="0E2A4AD9" w14:textId="77777777">
        <w:tc>
          <w:tcPr>
            <w:tcW w:w="636" w:type="dxa"/>
            <w:tcMar>
              <w:top w:w="0" w:type="dxa"/>
              <w:left w:w="108" w:type="dxa"/>
              <w:bottom w:w="0" w:type="dxa"/>
              <w:right w:w="108" w:type="dxa"/>
            </w:tcMar>
          </w:tcPr>
          <w:p w14:paraId="04834F09" w14:textId="77777777" w:rsidR="009F51F1" w:rsidRPr="00981463" w:rsidRDefault="009F51F1" w:rsidP="003C39DB">
            <w:pPr>
              <w:spacing w:before="120"/>
              <w:jc w:val="center"/>
              <w:rPr>
                <w:rFonts w:cs="Arial"/>
              </w:rPr>
            </w:pPr>
            <w:r w:rsidRPr="00981463">
              <w:rPr>
                <w:rFonts w:cs="Arial"/>
              </w:rPr>
              <w:t>150</w:t>
            </w:r>
          </w:p>
        </w:tc>
        <w:tc>
          <w:tcPr>
            <w:tcW w:w="636" w:type="dxa"/>
            <w:tcMar>
              <w:top w:w="0" w:type="dxa"/>
              <w:left w:w="108" w:type="dxa"/>
              <w:bottom w:w="0" w:type="dxa"/>
              <w:right w:w="108" w:type="dxa"/>
            </w:tcMar>
          </w:tcPr>
          <w:p w14:paraId="3C7BCE35" w14:textId="77777777" w:rsidR="009F51F1" w:rsidRPr="00981463" w:rsidRDefault="009F51F1" w:rsidP="003C39DB">
            <w:pPr>
              <w:spacing w:before="120"/>
              <w:jc w:val="center"/>
              <w:rPr>
                <w:rFonts w:cs="Arial"/>
              </w:rPr>
            </w:pPr>
            <w:r w:rsidRPr="00981463">
              <w:rPr>
                <w:rFonts w:cs="Arial"/>
              </w:rPr>
              <w:t>200</w:t>
            </w:r>
          </w:p>
        </w:tc>
        <w:tc>
          <w:tcPr>
            <w:tcW w:w="636" w:type="dxa"/>
            <w:tcMar>
              <w:top w:w="0" w:type="dxa"/>
              <w:left w:w="108" w:type="dxa"/>
              <w:bottom w:w="0" w:type="dxa"/>
              <w:right w:w="108" w:type="dxa"/>
            </w:tcMar>
          </w:tcPr>
          <w:p w14:paraId="74A29B19" w14:textId="77777777" w:rsidR="009F51F1" w:rsidRPr="00981463" w:rsidRDefault="009F51F1" w:rsidP="003C39DB">
            <w:pPr>
              <w:spacing w:before="120"/>
              <w:jc w:val="center"/>
              <w:rPr>
                <w:rFonts w:cs="Arial"/>
              </w:rPr>
            </w:pPr>
            <w:r w:rsidRPr="00981463">
              <w:rPr>
                <w:rFonts w:cs="Arial"/>
              </w:rPr>
              <w:t>300</w:t>
            </w:r>
          </w:p>
        </w:tc>
        <w:tc>
          <w:tcPr>
            <w:tcW w:w="636" w:type="dxa"/>
            <w:tcMar>
              <w:top w:w="0" w:type="dxa"/>
              <w:left w:w="108" w:type="dxa"/>
              <w:bottom w:w="0" w:type="dxa"/>
              <w:right w:w="108" w:type="dxa"/>
            </w:tcMar>
          </w:tcPr>
          <w:p w14:paraId="1D24F1BD" w14:textId="77777777" w:rsidR="009F51F1" w:rsidRPr="00981463" w:rsidRDefault="009F51F1" w:rsidP="003C39DB">
            <w:pPr>
              <w:spacing w:before="120"/>
              <w:jc w:val="center"/>
              <w:rPr>
                <w:rFonts w:cs="Arial"/>
              </w:rPr>
            </w:pPr>
            <w:r w:rsidRPr="00981463">
              <w:rPr>
                <w:rFonts w:cs="Arial"/>
              </w:rPr>
              <w:t>400</w:t>
            </w:r>
          </w:p>
        </w:tc>
        <w:tc>
          <w:tcPr>
            <w:tcW w:w="661" w:type="dxa"/>
            <w:tcMar>
              <w:top w:w="0" w:type="dxa"/>
              <w:left w:w="108" w:type="dxa"/>
              <w:bottom w:w="0" w:type="dxa"/>
              <w:right w:w="108" w:type="dxa"/>
            </w:tcMar>
          </w:tcPr>
          <w:p w14:paraId="2D5AA99E" w14:textId="77777777" w:rsidR="009F51F1" w:rsidRPr="00981463" w:rsidRDefault="009F51F1" w:rsidP="003C39DB">
            <w:pPr>
              <w:spacing w:before="120"/>
              <w:jc w:val="center"/>
              <w:rPr>
                <w:rFonts w:cs="Arial"/>
              </w:rPr>
            </w:pPr>
            <w:r w:rsidRPr="00981463">
              <w:rPr>
                <w:rFonts w:cs="Arial"/>
              </w:rPr>
              <w:t>500</w:t>
            </w:r>
          </w:p>
        </w:tc>
        <w:tc>
          <w:tcPr>
            <w:tcW w:w="722" w:type="dxa"/>
            <w:tcMar>
              <w:top w:w="0" w:type="dxa"/>
              <w:left w:w="108" w:type="dxa"/>
              <w:bottom w:w="0" w:type="dxa"/>
              <w:right w:w="108" w:type="dxa"/>
            </w:tcMar>
          </w:tcPr>
          <w:p w14:paraId="0A29D098" w14:textId="77777777" w:rsidR="009F51F1" w:rsidRPr="00981463" w:rsidRDefault="009F51F1" w:rsidP="003C39DB">
            <w:pPr>
              <w:spacing w:before="120"/>
              <w:jc w:val="center"/>
              <w:rPr>
                <w:rFonts w:cs="Arial"/>
              </w:rPr>
            </w:pPr>
            <w:r w:rsidRPr="00981463">
              <w:rPr>
                <w:rFonts w:cs="Arial"/>
              </w:rPr>
              <w:t>600</w:t>
            </w:r>
          </w:p>
        </w:tc>
        <w:tc>
          <w:tcPr>
            <w:tcW w:w="606" w:type="dxa"/>
            <w:tcMar>
              <w:top w:w="0" w:type="dxa"/>
              <w:left w:w="108" w:type="dxa"/>
              <w:bottom w:w="0" w:type="dxa"/>
              <w:right w:w="108" w:type="dxa"/>
            </w:tcMar>
          </w:tcPr>
          <w:p w14:paraId="0134018F" w14:textId="77777777" w:rsidR="009F51F1" w:rsidRPr="00981463" w:rsidRDefault="009F51F1" w:rsidP="003C39DB">
            <w:pPr>
              <w:spacing w:before="120"/>
              <w:jc w:val="center"/>
              <w:rPr>
                <w:rFonts w:cs="Arial"/>
              </w:rPr>
            </w:pPr>
            <w:r w:rsidRPr="00981463">
              <w:rPr>
                <w:rFonts w:cs="Arial"/>
              </w:rPr>
              <w:t>750</w:t>
            </w:r>
          </w:p>
        </w:tc>
        <w:tc>
          <w:tcPr>
            <w:tcW w:w="699" w:type="dxa"/>
            <w:tcMar>
              <w:top w:w="0" w:type="dxa"/>
              <w:left w:w="108" w:type="dxa"/>
              <w:bottom w:w="0" w:type="dxa"/>
              <w:right w:w="108" w:type="dxa"/>
            </w:tcMar>
          </w:tcPr>
          <w:p w14:paraId="432C701D" w14:textId="77777777" w:rsidR="009F51F1" w:rsidRPr="00981463" w:rsidRDefault="009F51F1" w:rsidP="003C39DB">
            <w:pPr>
              <w:spacing w:before="120"/>
              <w:jc w:val="center"/>
              <w:rPr>
                <w:rFonts w:cs="Arial"/>
              </w:rPr>
            </w:pPr>
            <w:r w:rsidRPr="00981463">
              <w:rPr>
                <w:rFonts w:cs="Arial"/>
              </w:rPr>
              <w:t>1000</w:t>
            </w:r>
          </w:p>
        </w:tc>
        <w:tc>
          <w:tcPr>
            <w:tcW w:w="699" w:type="dxa"/>
            <w:tcMar>
              <w:top w:w="0" w:type="dxa"/>
              <w:left w:w="108" w:type="dxa"/>
              <w:bottom w:w="0" w:type="dxa"/>
              <w:right w:w="108" w:type="dxa"/>
            </w:tcMar>
          </w:tcPr>
          <w:p w14:paraId="1AD5E5F9" w14:textId="77777777" w:rsidR="009F51F1" w:rsidRPr="00981463" w:rsidRDefault="009F51F1" w:rsidP="003C39DB">
            <w:pPr>
              <w:spacing w:before="120"/>
              <w:jc w:val="center"/>
              <w:rPr>
                <w:rFonts w:cs="Arial"/>
              </w:rPr>
            </w:pPr>
            <w:r w:rsidRPr="00981463">
              <w:rPr>
                <w:rFonts w:cs="Arial"/>
              </w:rPr>
              <w:t>1250</w:t>
            </w:r>
          </w:p>
        </w:tc>
        <w:tc>
          <w:tcPr>
            <w:tcW w:w="699" w:type="dxa"/>
            <w:tcMar>
              <w:top w:w="0" w:type="dxa"/>
              <w:left w:w="108" w:type="dxa"/>
              <w:bottom w:w="0" w:type="dxa"/>
              <w:right w:w="108" w:type="dxa"/>
            </w:tcMar>
          </w:tcPr>
          <w:p w14:paraId="1AE453CE" w14:textId="77777777" w:rsidR="009F51F1" w:rsidRPr="00981463" w:rsidRDefault="009F51F1" w:rsidP="003C39DB">
            <w:pPr>
              <w:spacing w:before="120"/>
              <w:jc w:val="center"/>
              <w:rPr>
                <w:rFonts w:cs="Arial"/>
              </w:rPr>
            </w:pPr>
            <w:r w:rsidRPr="00981463">
              <w:rPr>
                <w:rFonts w:cs="Arial"/>
              </w:rPr>
              <w:t>1500</w:t>
            </w:r>
          </w:p>
        </w:tc>
        <w:tc>
          <w:tcPr>
            <w:tcW w:w="742" w:type="dxa"/>
            <w:tcMar>
              <w:top w:w="0" w:type="dxa"/>
              <w:left w:w="108" w:type="dxa"/>
              <w:bottom w:w="0" w:type="dxa"/>
              <w:right w:w="108" w:type="dxa"/>
            </w:tcMar>
          </w:tcPr>
          <w:p w14:paraId="446FD137" w14:textId="77777777" w:rsidR="009F51F1" w:rsidRPr="00981463" w:rsidRDefault="009F51F1" w:rsidP="003C39DB">
            <w:pPr>
              <w:spacing w:before="120"/>
              <w:jc w:val="center"/>
              <w:rPr>
                <w:rFonts w:cs="Arial"/>
              </w:rPr>
            </w:pPr>
            <w:r w:rsidRPr="00981463">
              <w:rPr>
                <w:rFonts w:cs="Arial"/>
              </w:rPr>
              <w:t>2000</w:t>
            </w:r>
          </w:p>
        </w:tc>
        <w:tc>
          <w:tcPr>
            <w:tcW w:w="770" w:type="dxa"/>
            <w:tcMar>
              <w:top w:w="0" w:type="dxa"/>
              <w:left w:w="108" w:type="dxa"/>
              <w:bottom w:w="0" w:type="dxa"/>
              <w:right w:w="108" w:type="dxa"/>
            </w:tcMar>
          </w:tcPr>
          <w:p w14:paraId="10B9FA7C" w14:textId="77777777" w:rsidR="009F51F1" w:rsidRPr="00981463" w:rsidRDefault="009F51F1" w:rsidP="003C39DB">
            <w:pPr>
              <w:spacing w:before="120"/>
              <w:jc w:val="center"/>
              <w:rPr>
                <w:rFonts w:cs="Arial"/>
              </w:rPr>
            </w:pPr>
            <w:r w:rsidRPr="00981463">
              <w:rPr>
                <w:rFonts w:cs="Arial"/>
              </w:rPr>
              <w:t>2500</w:t>
            </w:r>
          </w:p>
        </w:tc>
        <w:tc>
          <w:tcPr>
            <w:tcW w:w="714" w:type="dxa"/>
            <w:tcMar>
              <w:top w:w="0" w:type="dxa"/>
              <w:left w:w="108" w:type="dxa"/>
              <w:bottom w:w="0" w:type="dxa"/>
              <w:right w:w="108" w:type="dxa"/>
            </w:tcMar>
          </w:tcPr>
          <w:p w14:paraId="49CB0FCF" w14:textId="77777777" w:rsidR="009F51F1" w:rsidRPr="00981463" w:rsidRDefault="009F51F1" w:rsidP="003C39DB">
            <w:pPr>
              <w:spacing w:before="120"/>
              <w:jc w:val="center"/>
              <w:rPr>
                <w:rFonts w:cs="Arial"/>
              </w:rPr>
            </w:pPr>
            <w:r w:rsidRPr="00981463">
              <w:rPr>
                <w:rFonts w:cs="Arial"/>
              </w:rPr>
              <w:t>3000</w:t>
            </w:r>
          </w:p>
        </w:tc>
      </w:tr>
    </w:tbl>
    <w:p w14:paraId="078627B9" w14:textId="77777777" w:rsidR="009F51F1" w:rsidRPr="00981463" w:rsidRDefault="009F51F1" w:rsidP="003C39DB">
      <w:pPr>
        <w:spacing w:before="120"/>
        <w:rPr>
          <w:rFonts w:cs="Arial"/>
        </w:rPr>
      </w:pPr>
      <w:r w:rsidRPr="00981463">
        <w:rPr>
          <w:rFonts w:cs="Arial"/>
          <w:b/>
          <w:bCs/>
        </w:rPr>
        <w:t>3.4.</w:t>
      </w:r>
      <w:r w:rsidRPr="00981463">
        <w:rPr>
          <w:rFonts w:cs="Arial"/>
        </w:rPr>
        <w:t xml:space="preserve"> Trong quá trình tính toán thiết kế cần tính đến hệ số duy trì của đèn được quy định trong bảng 2.</w:t>
      </w:r>
    </w:p>
    <w:p w14:paraId="40AEA339" w14:textId="77777777" w:rsidR="009F51F1" w:rsidRPr="00981463" w:rsidRDefault="009F51F1" w:rsidP="003C39DB">
      <w:pPr>
        <w:spacing w:before="120"/>
        <w:jc w:val="center"/>
        <w:rPr>
          <w:rFonts w:cs="Arial"/>
        </w:rPr>
      </w:pPr>
      <w:r w:rsidRPr="00981463">
        <w:rPr>
          <w:rFonts w:cs="Arial"/>
          <w:b/>
          <w:bCs/>
          <w:i/>
          <w:iCs/>
        </w:rPr>
        <w:t>Bảng 2:</w:t>
      </w:r>
      <w:r w:rsidR="00D23D3E" w:rsidRPr="00981463">
        <w:rPr>
          <w:rFonts w:cs="Arial"/>
          <w:b/>
          <w:bCs/>
          <w:i/>
          <w:iCs/>
        </w:rPr>
        <w:t xml:space="preserve"> </w:t>
      </w:r>
      <w:r w:rsidRPr="00981463">
        <w:rPr>
          <w:rFonts w:cs="Arial"/>
          <w:b/>
          <w:bCs/>
          <w:i/>
          <w:iCs/>
        </w:rPr>
        <w:t>Hệ số duy trì của đèn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52"/>
        <w:gridCol w:w="916"/>
        <w:gridCol w:w="1012"/>
        <w:gridCol w:w="775"/>
        <w:gridCol w:w="916"/>
        <w:gridCol w:w="984"/>
        <w:gridCol w:w="803"/>
        <w:gridCol w:w="916"/>
        <w:gridCol w:w="956"/>
        <w:gridCol w:w="831"/>
      </w:tblGrid>
      <w:tr w:rsidR="009F51F1" w:rsidRPr="00981463" w14:paraId="353C293F" w14:textId="77777777">
        <w:trPr>
          <w:cantSplit/>
        </w:trPr>
        <w:tc>
          <w:tcPr>
            <w:tcW w:w="975" w:type="dxa"/>
            <w:vMerge w:val="restart"/>
            <w:tcMar>
              <w:top w:w="0" w:type="dxa"/>
              <w:left w:w="108" w:type="dxa"/>
              <w:bottom w:w="0" w:type="dxa"/>
              <w:right w:w="108" w:type="dxa"/>
            </w:tcMar>
          </w:tcPr>
          <w:p w14:paraId="06B89255" w14:textId="77777777" w:rsidR="009F51F1" w:rsidRPr="00981463" w:rsidRDefault="009F51F1" w:rsidP="003C39DB">
            <w:pPr>
              <w:spacing w:before="120"/>
              <w:jc w:val="center"/>
              <w:rPr>
                <w:rFonts w:cs="Arial"/>
              </w:rPr>
            </w:pPr>
            <w:r w:rsidRPr="00981463">
              <w:rPr>
                <w:rFonts w:cs="Arial"/>
              </w:rPr>
              <w:t>Chu kỳ</w:t>
            </w:r>
            <w:r w:rsidR="00B647C4" w:rsidRPr="00981463">
              <w:rPr>
                <w:rFonts w:cs="Arial"/>
              </w:rPr>
              <w:t xml:space="preserve"> </w:t>
            </w:r>
            <w:r w:rsidRPr="00981463">
              <w:rPr>
                <w:rFonts w:cs="Arial"/>
              </w:rPr>
              <w:t>bảo</w:t>
            </w:r>
            <w:r w:rsidR="00891382" w:rsidRPr="00981463">
              <w:rPr>
                <w:rFonts w:cs="Arial"/>
              </w:rPr>
              <w:t xml:space="preserve"> </w:t>
            </w:r>
            <w:r w:rsidRPr="00981463">
              <w:rPr>
                <w:rFonts w:cs="Arial"/>
              </w:rPr>
              <w:t>dưỡng</w:t>
            </w:r>
            <w:r w:rsidR="00B647C4" w:rsidRPr="00981463">
              <w:rPr>
                <w:rFonts w:cs="Arial"/>
              </w:rPr>
              <w:t xml:space="preserve"> </w:t>
            </w:r>
            <w:r w:rsidRPr="00981463">
              <w:rPr>
                <w:rFonts w:cs="Arial"/>
              </w:rPr>
              <w:t>đèn (Tháng)</w:t>
            </w:r>
          </w:p>
        </w:tc>
        <w:tc>
          <w:tcPr>
            <w:tcW w:w="8775" w:type="dxa"/>
            <w:gridSpan w:val="9"/>
            <w:tcMar>
              <w:top w:w="0" w:type="dxa"/>
              <w:left w:w="108" w:type="dxa"/>
              <w:bottom w:w="0" w:type="dxa"/>
              <w:right w:w="108" w:type="dxa"/>
            </w:tcMar>
          </w:tcPr>
          <w:p w14:paraId="71D28B70" w14:textId="77777777" w:rsidR="009F51F1" w:rsidRPr="00981463" w:rsidRDefault="009F51F1" w:rsidP="003C39DB">
            <w:pPr>
              <w:spacing w:before="120"/>
              <w:jc w:val="center"/>
              <w:rPr>
                <w:rFonts w:cs="Arial"/>
              </w:rPr>
            </w:pPr>
            <w:r w:rsidRPr="00981463">
              <w:rPr>
                <w:rFonts w:cs="Arial"/>
              </w:rPr>
              <w:t>Cấp bảo vệ của bộ đèn</w:t>
            </w:r>
          </w:p>
        </w:tc>
      </w:tr>
      <w:tr w:rsidR="009F51F1" w:rsidRPr="00981463" w14:paraId="0DCEBD17" w14:textId="77777777">
        <w:trPr>
          <w:cantSplit/>
        </w:trPr>
        <w:tc>
          <w:tcPr>
            <w:tcW w:w="975" w:type="dxa"/>
            <w:vMerge/>
            <w:vAlign w:val="center"/>
          </w:tcPr>
          <w:p w14:paraId="60071C8B" w14:textId="77777777" w:rsidR="009F51F1" w:rsidRPr="00981463" w:rsidRDefault="009F51F1" w:rsidP="003C39DB">
            <w:pPr>
              <w:spacing w:before="120"/>
              <w:jc w:val="center"/>
              <w:rPr>
                <w:rFonts w:cs="Arial"/>
              </w:rPr>
            </w:pPr>
          </w:p>
        </w:tc>
        <w:tc>
          <w:tcPr>
            <w:tcW w:w="2925" w:type="dxa"/>
            <w:gridSpan w:val="3"/>
            <w:tcMar>
              <w:top w:w="0" w:type="dxa"/>
              <w:left w:w="108" w:type="dxa"/>
              <w:bottom w:w="0" w:type="dxa"/>
              <w:right w:w="108" w:type="dxa"/>
            </w:tcMar>
          </w:tcPr>
          <w:p w14:paraId="0BDEE55A" w14:textId="77777777" w:rsidR="009F51F1" w:rsidRPr="00981463" w:rsidRDefault="009F51F1" w:rsidP="003C39DB">
            <w:pPr>
              <w:spacing w:before="120"/>
              <w:jc w:val="center"/>
              <w:rPr>
                <w:rFonts w:cs="Arial"/>
              </w:rPr>
            </w:pPr>
            <w:r w:rsidRPr="00981463">
              <w:rPr>
                <w:rFonts w:cs="Arial"/>
              </w:rPr>
              <w:t>IP 2X</w:t>
            </w:r>
          </w:p>
        </w:tc>
        <w:tc>
          <w:tcPr>
            <w:tcW w:w="2925" w:type="dxa"/>
            <w:gridSpan w:val="3"/>
            <w:tcMar>
              <w:top w:w="0" w:type="dxa"/>
              <w:left w:w="108" w:type="dxa"/>
              <w:bottom w:w="0" w:type="dxa"/>
              <w:right w:w="108" w:type="dxa"/>
            </w:tcMar>
          </w:tcPr>
          <w:p w14:paraId="011173E8" w14:textId="77777777" w:rsidR="009F51F1" w:rsidRPr="00981463" w:rsidRDefault="009F51F1" w:rsidP="003C39DB">
            <w:pPr>
              <w:spacing w:before="120"/>
              <w:jc w:val="center"/>
              <w:rPr>
                <w:rFonts w:cs="Arial"/>
              </w:rPr>
            </w:pPr>
            <w:r w:rsidRPr="00981463">
              <w:rPr>
                <w:rFonts w:cs="Arial"/>
              </w:rPr>
              <w:t>IP 5X</w:t>
            </w:r>
          </w:p>
        </w:tc>
        <w:tc>
          <w:tcPr>
            <w:tcW w:w="2925" w:type="dxa"/>
            <w:gridSpan w:val="3"/>
            <w:tcMar>
              <w:top w:w="0" w:type="dxa"/>
              <w:left w:w="108" w:type="dxa"/>
              <w:bottom w:w="0" w:type="dxa"/>
              <w:right w:w="108" w:type="dxa"/>
            </w:tcMar>
          </w:tcPr>
          <w:p w14:paraId="15984654" w14:textId="77777777" w:rsidR="009F51F1" w:rsidRPr="00981463" w:rsidRDefault="009F51F1" w:rsidP="003C39DB">
            <w:pPr>
              <w:spacing w:before="120"/>
              <w:jc w:val="center"/>
              <w:rPr>
                <w:rFonts w:cs="Arial"/>
              </w:rPr>
            </w:pPr>
            <w:r w:rsidRPr="00981463">
              <w:rPr>
                <w:rFonts w:cs="Arial"/>
              </w:rPr>
              <w:t>IP 6X</w:t>
            </w:r>
          </w:p>
        </w:tc>
      </w:tr>
      <w:tr w:rsidR="009F51F1" w:rsidRPr="00981463" w14:paraId="6D3CF0E0" w14:textId="77777777">
        <w:trPr>
          <w:cantSplit/>
        </w:trPr>
        <w:tc>
          <w:tcPr>
            <w:tcW w:w="975" w:type="dxa"/>
            <w:vMerge/>
            <w:vAlign w:val="center"/>
          </w:tcPr>
          <w:p w14:paraId="4F38DFA7" w14:textId="77777777" w:rsidR="009F51F1" w:rsidRPr="00981463" w:rsidRDefault="009F51F1" w:rsidP="003C39DB">
            <w:pPr>
              <w:spacing w:before="120"/>
              <w:jc w:val="center"/>
              <w:rPr>
                <w:rFonts w:cs="Arial"/>
              </w:rPr>
            </w:pPr>
          </w:p>
        </w:tc>
        <w:tc>
          <w:tcPr>
            <w:tcW w:w="2925" w:type="dxa"/>
            <w:gridSpan w:val="3"/>
            <w:tcMar>
              <w:top w:w="0" w:type="dxa"/>
              <w:left w:w="108" w:type="dxa"/>
              <w:bottom w:w="0" w:type="dxa"/>
              <w:right w:w="108" w:type="dxa"/>
            </w:tcMar>
          </w:tcPr>
          <w:p w14:paraId="53E8E604" w14:textId="77777777" w:rsidR="009F51F1" w:rsidRPr="00981463" w:rsidRDefault="009F51F1" w:rsidP="003C39DB">
            <w:pPr>
              <w:spacing w:before="120"/>
              <w:jc w:val="center"/>
              <w:rPr>
                <w:rFonts w:cs="Arial"/>
              </w:rPr>
            </w:pPr>
            <w:r w:rsidRPr="00981463">
              <w:rPr>
                <w:rFonts w:cs="Arial"/>
              </w:rPr>
              <w:t>Phân loại môi trường</w:t>
            </w:r>
          </w:p>
        </w:tc>
        <w:tc>
          <w:tcPr>
            <w:tcW w:w="2925" w:type="dxa"/>
            <w:gridSpan w:val="3"/>
            <w:tcMar>
              <w:top w:w="0" w:type="dxa"/>
              <w:left w:w="108" w:type="dxa"/>
              <w:bottom w:w="0" w:type="dxa"/>
              <w:right w:w="108" w:type="dxa"/>
            </w:tcMar>
          </w:tcPr>
          <w:p w14:paraId="28CD0F9B" w14:textId="77777777" w:rsidR="009F51F1" w:rsidRPr="00981463" w:rsidRDefault="009F51F1" w:rsidP="003C39DB">
            <w:pPr>
              <w:spacing w:before="120"/>
              <w:jc w:val="center"/>
              <w:rPr>
                <w:rFonts w:cs="Arial"/>
              </w:rPr>
            </w:pPr>
            <w:r w:rsidRPr="00981463">
              <w:rPr>
                <w:rFonts w:cs="Arial"/>
              </w:rPr>
              <w:t>Phân loại môi trường</w:t>
            </w:r>
          </w:p>
        </w:tc>
        <w:tc>
          <w:tcPr>
            <w:tcW w:w="2925" w:type="dxa"/>
            <w:gridSpan w:val="3"/>
            <w:tcMar>
              <w:top w:w="0" w:type="dxa"/>
              <w:left w:w="108" w:type="dxa"/>
              <w:bottom w:w="0" w:type="dxa"/>
              <w:right w:w="108" w:type="dxa"/>
            </w:tcMar>
          </w:tcPr>
          <w:p w14:paraId="5DDC7337" w14:textId="77777777" w:rsidR="009F51F1" w:rsidRPr="00981463" w:rsidRDefault="009F51F1" w:rsidP="003C39DB">
            <w:pPr>
              <w:spacing w:before="120"/>
              <w:jc w:val="center"/>
              <w:rPr>
                <w:rFonts w:cs="Arial"/>
              </w:rPr>
            </w:pPr>
            <w:r w:rsidRPr="00981463">
              <w:rPr>
                <w:rFonts w:cs="Arial"/>
              </w:rPr>
              <w:t>Phân loại môi trường</w:t>
            </w:r>
          </w:p>
        </w:tc>
      </w:tr>
      <w:tr w:rsidR="00BB4B7B" w:rsidRPr="00981463" w14:paraId="2A5917A4" w14:textId="77777777">
        <w:trPr>
          <w:cantSplit/>
        </w:trPr>
        <w:tc>
          <w:tcPr>
            <w:tcW w:w="975" w:type="dxa"/>
            <w:vMerge/>
            <w:vAlign w:val="center"/>
          </w:tcPr>
          <w:p w14:paraId="55F1B0CB" w14:textId="77777777" w:rsidR="009F51F1" w:rsidRPr="00981463" w:rsidRDefault="009F51F1" w:rsidP="003C39DB">
            <w:pPr>
              <w:spacing w:before="120"/>
              <w:jc w:val="center"/>
              <w:rPr>
                <w:rFonts w:cs="Arial"/>
              </w:rPr>
            </w:pPr>
          </w:p>
        </w:tc>
        <w:tc>
          <w:tcPr>
            <w:tcW w:w="975" w:type="dxa"/>
            <w:tcMar>
              <w:top w:w="0" w:type="dxa"/>
              <w:left w:w="108" w:type="dxa"/>
              <w:bottom w:w="0" w:type="dxa"/>
              <w:right w:w="108" w:type="dxa"/>
            </w:tcMar>
          </w:tcPr>
          <w:p w14:paraId="3418397C" w14:textId="77777777" w:rsidR="009F51F1" w:rsidRPr="00981463" w:rsidRDefault="009F51F1" w:rsidP="003C39DB">
            <w:pPr>
              <w:spacing w:before="120"/>
              <w:jc w:val="center"/>
              <w:rPr>
                <w:rFonts w:cs="Arial"/>
              </w:rPr>
            </w:pPr>
            <w:r w:rsidRPr="00981463">
              <w:rPr>
                <w:rFonts w:cs="Arial"/>
              </w:rPr>
              <w:t>Đô thị lớn, khu công nghiệp</w:t>
            </w:r>
            <w:r w:rsidR="00B647C4" w:rsidRPr="00981463">
              <w:rPr>
                <w:rFonts w:cs="Arial"/>
              </w:rPr>
              <w:t xml:space="preserve"> </w:t>
            </w:r>
            <w:r w:rsidRPr="00981463">
              <w:rPr>
                <w:rFonts w:cs="Arial"/>
              </w:rPr>
              <w:t>nặng</w:t>
            </w:r>
          </w:p>
        </w:tc>
        <w:tc>
          <w:tcPr>
            <w:tcW w:w="1128" w:type="dxa"/>
            <w:tcMar>
              <w:top w:w="0" w:type="dxa"/>
              <w:left w:w="108" w:type="dxa"/>
              <w:bottom w:w="0" w:type="dxa"/>
              <w:right w:w="108" w:type="dxa"/>
            </w:tcMar>
          </w:tcPr>
          <w:p w14:paraId="20620671" w14:textId="6CFB9FB3" w:rsidR="009F51F1" w:rsidRPr="00981463" w:rsidRDefault="009F51F1" w:rsidP="003C39DB">
            <w:pPr>
              <w:spacing w:before="120"/>
              <w:jc w:val="center"/>
              <w:rPr>
                <w:rFonts w:cs="Arial"/>
              </w:rPr>
            </w:pPr>
            <w:r w:rsidRPr="00981463">
              <w:rPr>
                <w:rFonts w:cs="Arial"/>
              </w:rPr>
              <w:t>Đô thị</w:t>
            </w:r>
            <w:r w:rsidR="00D23D3E" w:rsidRPr="00981463">
              <w:rPr>
                <w:rFonts w:cs="Arial"/>
              </w:rPr>
              <w:t xml:space="preserve"> </w:t>
            </w:r>
            <w:r w:rsidRPr="00981463">
              <w:rPr>
                <w:rFonts w:cs="Arial"/>
              </w:rPr>
              <w:t>vừa và nhỏ,</w:t>
            </w:r>
            <w:r w:rsidR="00981463">
              <w:rPr>
                <w:rFonts w:cs="Arial"/>
              </w:rPr>
              <w:t xml:space="preserve"> </w:t>
            </w:r>
            <w:r w:rsidRPr="00981463">
              <w:rPr>
                <w:rFonts w:cs="Arial"/>
              </w:rPr>
              <w:t>khu công nghiệp nhẹ</w:t>
            </w:r>
          </w:p>
        </w:tc>
        <w:tc>
          <w:tcPr>
            <w:tcW w:w="822" w:type="dxa"/>
            <w:tcMar>
              <w:top w:w="0" w:type="dxa"/>
              <w:left w:w="108" w:type="dxa"/>
              <w:bottom w:w="0" w:type="dxa"/>
              <w:right w:w="108" w:type="dxa"/>
            </w:tcMar>
          </w:tcPr>
          <w:p w14:paraId="6B9DDFF6" w14:textId="77777777" w:rsidR="009F51F1" w:rsidRPr="00981463" w:rsidRDefault="009F51F1" w:rsidP="003C39DB">
            <w:pPr>
              <w:spacing w:before="120"/>
              <w:jc w:val="center"/>
              <w:rPr>
                <w:rFonts w:cs="Arial"/>
              </w:rPr>
            </w:pPr>
            <w:r w:rsidRPr="00981463">
              <w:rPr>
                <w:rFonts w:cs="Arial"/>
              </w:rPr>
              <w:t>Nông thôn</w:t>
            </w:r>
          </w:p>
        </w:tc>
        <w:tc>
          <w:tcPr>
            <w:tcW w:w="975" w:type="dxa"/>
            <w:tcMar>
              <w:top w:w="0" w:type="dxa"/>
              <w:left w:w="108" w:type="dxa"/>
              <w:bottom w:w="0" w:type="dxa"/>
              <w:right w:w="108" w:type="dxa"/>
            </w:tcMar>
          </w:tcPr>
          <w:p w14:paraId="22A5C213" w14:textId="77777777" w:rsidR="009F51F1" w:rsidRPr="00981463" w:rsidRDefault="009F51F1" w:rsidP="003C39DB">
            <w:pPr>
              <w:spacing w:before="120"/>
              <w:jc w:val="center"/>
              <w:rPr>
                <w:rFonts w:cs="Arial"/>
              </w:rPr>
            </w:pPr>
            <w:r w:rsidRPr="00981463">
              <w:rPr>
                <w:rFonts w:cs="Arial"/>
              </w:rPr>
              <w:t>Đô thị lớn, khu công nghiệp</w:t>
            </w:r>
            <w:r w:rsidR="00B647C4" w:rsidRPr="00981463">
              <w:rPr>
                <w:rFonts w:cs="Arial"/>
              </w:rPr>
              <w:t xml:space="preserve"> </w:t>
            </w:r>
            <w:r w:rsidRPr="00981463">
              <w:rPr>
                <w:rFonts w:cs="Arial"/>
              </w:rPr>
              <w:t>nặng</w:t>
            </w:r>
          </w:p>
        </w:tc>
        <w:tc>
          <w:tcPr>
            <w:tcW w:w="1083" w:type="dxa"/>
            <w:tcMar>
              <w:top w:w="0" w:type="dxa"/>
              <w:left w:w="108" w:type="dxa"/>
              <w:bottom w:w="0" w:type="dxa"/>
              <w:right w:w="108" w:type="dxa"/>
            </w:tcMar>
          </w:tcPr>
          <w:p w14:paraId="4C132759" w14:textId="72817F40" w:rsidR="009F51F1" w:rsidRPr="00981463" w:rsidRDefault="009F51F1" w:rsidP="003C39DB">
            <w:pPr>
              <w:spacing w:before="120"/>
              <w:jc w:val="center"/>
              <w:rPr>
                <w:rFonts w:cs="Arial"/>
              </w:rPr>
            </w:pPr>
            <w:r w:rsidRPr="00981463">
              <w:rPr>
                <w:rFonts w:cs="Arial"/>
              </w:rPr>
              <w:t>Đô thị</w:t>
            </w:r>
            <w:r w:rsidR="00D23D3E" w:rsidRPr="00981463">
              <w:rPr>
                <w:rFonts w:cs="Arial"/>
              </w:rPr>
              <w:t xml:space="preserve"> </w:t>
            </w:r>
            <w:r w:rsidRPr="00981463">
              <w:rPr>
                <w:rFonts w:cs="Arial"/>
              </w:rPr>
              <w:t>vừa và nhỏ,</w:t>
            </w:r>
            <w:r w:rsidR="00981463">
              <w:rPr>
                <w:rFonts w:cs="Arial"/>
              </w:rPr>
              <w:t xml:space="preserve"> </w:t>
            </w:r>
            <w:r w:rsidRPr="00981463">
              <w:rPr>
                <w:rFonts w:cs="Arial"/>
              </w:rPr>
              <w:t>khu công nghiệp nhẹ</w:t>
            </w:r>
          </w:p>
        </w:tc>
        <w:tc>
          <w:tcPr>
            <w:tcW w:w="867" w:type="dxa"/>
            <w:tcMar>
              <w:top w:w="0" w:type="dxa"/>
              <w:left w:w="108" w:type="dxa"/>
              <w:bottom w:w="0" w:type="dxa"/>
              <w:right w:w="108" w:type="dxa"/>
            </w:tcMar>
          </w:tcPr>
          <w:p w14:paraId="15D95002" w14:textId="77777777" w:rsidR="009F51F1" w:rsidRPr="00981463" w:rsidRDefault="009F51F1" w:rsidP="003C39DB">
            <w:pPr>
              <w:spacing w:before="120"/>
              <w:jc w:val="center"/>
              <w:rPr>
                <w:rFonts w:cs="Arial"/>
              </w:rPr>
            </w:pPr>
            <w:r w:rsidRPr="00981463">
              <w:rPr>
                <w:rFonts w:cs="Arial"/>
              </w:rPr>
              <w:t>Nông thôn</w:t>
            </w:r>
          </w:p>
        </w:tc>
        <w:tc>
          <w:tcPr>
            <w:tcW w:w="975" w:type="dxa"/>
            <w:tcMar>
              <w:top w:w="0" w:type="dxa"/>
              <w:left w:w="108" w:type="dxa"/>
              <w:bottom w:w="0" w:type="dxa"/>
              <w:right w:w="108" w:type="dxa"/>
            </w:tcMar>
          </w:tcPr>
          <w:p w14:paraId="4CDF2BED" w14:textId="77777777" w:rsidR="009F51F1" w:rsidRPr="00981463" w:rsidRDefault="009F51F1" w:rsidP="003C39DB">
            <w:pPr>
              <w:spacing w:before="120"/>
              <w:jc w:val="center"/>
              <w:rPr>
                <w:rFonts w:cs="Arial"/>
              </w:rPr>
            </w:pPr>
            <w:r w:rsidRPr="00981463">
              <w:rPr>
                <w:rFonts w:cs="Arial"/>
              </w:rPr>
              <w:t>Đô thị lớn, khu công nghiệp</w:t>
            </w:r>
            <w:r w:rsidR="00B647C4" w:rsidRPr="00981463">
              <w:rPr>
                <w:rFonts w:cs="Arial"/>
              </w:rPr>
              <w:t xml:space="preserve"> </w:t>
            </w:r>
            <w:r w:rsidRPr="00981463">
              <w:rPr>
                <w:rFonts w:cs="Arial"/>
              </w:rPr>
              <w:t>nặng</w:t>
            </w:r>
          </w:p>
        </w:tc>
        <w:tc>
          <w:tcPr>
            <w:tcW w:w="1038" w:type="dxa"/>
            <w:tcMar>
              <w:top w:w="0" w:type="dxa"/>
              <w:left w:w="108" w:type="dxa"/>
              <w:bottom w:w="0" w:type="dxa"/>
              <w:right w:w="108" w:type="dxa"/>
            </w:tcMar>
          </w:tcPr>
          <w:p w14:paraId="28A4FCB7" w14:textId="77777777" w:rsidR="009F51F1" w:rsidRPr="00981463" w:rsidRDefault="009F51F1" w:rsidP="003C39DB">
            <w:pPr>
              <w:spacing w:before="120"/>
              <w:jc w:val="center"/>
              <w:rPr>
                <w:rFonts w:cs="Arial"/>
              </w:rPr>
            </w:pPr>
            <w:r w:rsidRPr="00981463">
              <w:rPr>
                <w:rFonts w:cs="Arial"/>
              </w:rPr>
              <w:t>Đô thị</w:t>
            </w:r>
            <w:r w:rsidR="00D23D3E" w:rsidRPr="00981463">
              <w:rPr>
                <w:rFonts w:cs="Arial"/>
              </w:rPr>
              <w:t xml:space="preserve"> </w:t>
            </w:r>
            <w:r w:rsidRPr="00981463">
              <w:rPr>
                <w:rFonts w:cs="Arial"/>
              </w:rPr>
              <w:t>vừa và nhỏ, khu</w:t>
            </w:r>
            <w:r w:rsidR="00D23D3E" w:rsidRPr="00981463">
              <w:rPr>
                <w:rFonts w:cs="Arial"/>
              </w:rPr>
              <w:t xml:space="preserve"> </w:t>
            </w:r>
            <w:r w:rsidRPr="00981463">
              <w:rPr>
                <w:rFonts w:cs="Arial"/>
              </w:rPr>
              <w:t>công nghiệp nhẹ</w:t>
            </w:r>
          </w:p>
        </w:tc>
        <w:tc>
          <w:tcPr>
            <w:tcW w:w="912" w:type="dxa"/>
            <w:tcMar>
              <w:top w:w="0" w:type="dxa"/>
              <w:left w:w="108" w:type="dxa"/>
              <w:bottom w:w="0" w:type="dxa"/>
              <w:right w:w="108" w:type="dxa"/>
            </w:tcMar>
          </w:tcPr>
          <w:p w14:paraId="5C7FB53F" w14:textId="77777777" w:rsidR="009F51F1" w:rsidRPr="00981463" w:rsidRDefault="009F51F1" w:rsidP="003C39DB">
            <w:pPr>
              <w:spacing w:before="120"/>
              <w:jc w:val="center"/>
              <w:rPr>
                <w:rFonts w:cs="Arial"/>
              </w:rPr>
            </w:pPr>
            <w:r w:rsidRPr="00981463">
              <w:rPr>
                <w:rFonts w:cs="Arial"/>
              </w:rPr>
              <w:t>Nông thôn</w:t>
            </w:r>
          </w:p>
        </w:tc>
      </w:tr>
      <w:tr w:rsidR="00BB4B7B" w:rsidRPr="00981463" w14:paraId="456A2D32" w14:textId="77777777">
        <w:tc>
          <w:tcPr>
            <w:tcW w:w="975" w:type="dxa"/>
            <w:tcMar>
              <w:top w:w="0" w:type="dxa"/>
              <w:left w:w="108" w:type="dxa"/>
              <w:bottom w:w="0" w:type="dxa"/>
              <w:right w:w="108" w:type="dxa"/>
            </w:tcMar>
          </w:tcPr>
          <w:p w14:paraId="36ECBBAE" w14:textId="77777777" w:rsidR="009F51F1" w:rsidRPr="00981463" w:rsidRDefault="009F51F1" w:rsidP="003C39DB">
            <w:pPr>
              <w:spacing w:before="120"/>
              <w:jc w:val="center"/>
              <w:rPr>
                <w:rFonts w:cs="Arial"/>
              </w:rPr>
            </w:pPr>
            <w:r w:rsidRPr="00981463">
              <w:rPr>
                <w:rFonts w:cs="Arial"/>
              </w:rPr>
              <w:t>12</w:t>
            </w:r>
          </w:p>
          <w:p w14:paraId="32E8D888" w14:textId="77777777" w:rsidR="009F51F1" w:rsidRPr="00981463" w:rsidRDefault="009F51F1" w:rsidP="003C39DB">
            <w:pPr>
              <w:spacing w:before="120"/>
              <w:jc w:val="center"/>
              <w:rPr>
                <w:rFonts w:cs="Arial"/>
              </w:rPr>
            </w:pPr>
            <w:r w:rsidRPr="00981463">
              <w:rPr>
                <w:rFonts w:cs="Arial"/>
              </w:rPr>
              <w:t>18</w:t>
            </w:r>
          </w:p>
          <w:p w14:paraId="29C79679" w14:textId="77777777" w:rsidR="009F51F1" w:rsidRPr="00981463" w:rsidRDefault="009F51F1" w:rsidP="003C39DB">
            <w:pPr>
              <w:spacing w:before="120"/>
              <w:jc w:val="center"/>
              <w:rPr>
                <w:rFonts w:cs="Arial"/>
              </w:rPr>
            </w:pPr>
            <w:r w:rsidRPr="00981463">
              <w:rPr>
                <w:rFonts w:cs="Arial"/>
              </w:rPr>
              <w:t>24</w:t>
            </w:r>
          </w:p>
          <w:p w14:paraId="68E47B38" w14:textId="77777777" w:rsidR="009F51F1" w:rsidRPr="00981463" w:rsidRDefault="009F51F1" w:rsidP="003C39DB">
            <w:pPr>
              <w:spacing w:before="120"/>
              <w:jc w:val="center"/>
              <w:rPr>
                <w:rFonts w:cs="Arial"/>
              </w:rPr>
            </w:pPr>
            <w:r w:rsidRPr="00981463">
              <w:rPr>
                <w:rFonts w:cs="Arial"/>
              </w:rPr>
              <w:t>36</w:t>
            </w:r>
          </w:p>
        </w:tc>
        <w:tc>
          <w:tcPr>
            <w:tcW w:w="975" w:type="dxa"/>
            <w:tcMar>
              <w:top w:w="0" w:type="dxa"/>
              <w:left w:w="108" w:type="dxa"/>
              <w:bottom w:w="0" w:type="dxa"/>
              <w:right w:w="108" w:type="dxa"/>
            </w:tcMar>
          </w:tcPr>
          <w:p w14:paraId="2057F654" w14:textId="77777777" w:rsidR="009F51F1" w:rsidRPr="00981463" w:rsidRDefault="009F51F1" w:rsidP="003C39DB">
            <w:pPr>
              <w:spacing w:before="120"/>
              <w:jc w:val="center"/>
              <w:rPr>
                <w:rFonts w:cs="Arial"/>
              </w:rPr>
            </w:pPr>
            <w:r w:rsidRPr="00981463">
              <w:rPr>
                <w:rFonts w:cs="Arial"/>
              </w:rPr>
              <w:t>0,53</w:t>
            </w:r>
          </w:p>
          <w:p w14:paraId="6991A5F7" w14:textId="77777777" w:rsidR="009F51F1" w:rsidRPr="00981463" w:rsidRDefault="009F51F1" w:rsidP="003C39DB">
            <w:pPr>
              <w:spacing w:before="120"/>
              <w:jc w:val="center"/>
              <w:rPr>
                <w:rFonts w:cs="Arial"/>
              </w:rPr>
            </w:pPr>
            <w:r w:rsidRPr="00981463">
              <w:rPr>
                <w:rFonts w:cs="Arial"/>
              </w:rPr>
              <w:t>0,48</w:t>
            </w:r>
          </w:p>
          <w:p w14:paraId="1398F071" w14:textId="77777777" w:rsidR="009F51F1" w:rsidRPr="00981463" w:rsidRDefault="009F51F1" w:rsidP="003C39DB">
            <w:pPr>
              <w:spacing w:before="120"/>
              <w:jc w:val="center"/>
              <w:rPr>
                <w:rFonts w:cs="Arial"/>
              </w:rPr>
            </w:pPr>
            <w:r w:rsidRPr="00981463">
              <w:rPr>
                <w:rFonts w:cs="Arial"/>
              </w:rPr>
              <w:t>0,45</w:t>
            </w:r>
          </w:p>
          <w:p w14:paraId="6D4CCE41" w14:textId="77777777" w:rsidR="009F51F1" w:rsidRPr="00981463" w:rsidRDefault="009F51F1" w:rsidP="003C39DB">
            <w:pPr>
              <w:spacing w:before="120"/>
              <w:jc w:val="center"/>
              <w:rPr>
                <w:rFonts w:cs="Arial"/>
              </w:rPr>
            </w:pPr>
            <w:r w:rsidRPr="00981463">
              <w:rPr>
                <w:rFonts w:cs="Arial"/>
              </w:rPr>
              <w:t>0,42</w:t>
            </w:r>
          </w:p>
        </w:tc>
        <w:tc>
          <w:tcPr>
            <w:tcW w:w="1128" w:type="dxa"/>
            <w:tcMar>
              <w:top w:w="0" w:type="dxa"/>
              <w:left w:w="108" w:type="dxa"/>
              <w:bottom w:w="0" w:type="dxa"/>
              <w:right w:w="108" w:type="dxa"/>
            </w:tcMar>
          </w:tcPr>
          <w:p w14:paraId="36917E16" w14:textId="77777777" w:rsidR="009F51F1" w:rsidRPr="00981463" w:rsidRDefault="009F51F1" w:rsidP="003C39DB">
            <w:pPr>
              <w:spacing w:before="120"/>
              <w:jc w:val="center"/>
              <w:rPr>
                <w:rFonts w:cs="Arial"/>
              </w:rPr>
            </w:pPr>
            <w:r w:rsidRPr="00981463">
              <w:rPr>
                <w:rFonts w:cs="Arial"/>
              </w:rPr>
              <w:t>0,62</w:t>
            </w:r>
          </w:p>
          <w:p w14:paraId="069EF02E" w14:textId="77777777" w:rsidR="009F51F1" w:rsidRPr="00981463" w:rsidRDefault="009F51F1" w:rsidP="003C39DB">
            <w:pPr>
              <w:spacing w:before="120"/>
              <w:jc w:val="center"/>
              <w:rPr>
                <w:rFonts w:cs="Arial"/>
              </w:rPr>
            </w:pPr>
            <w:r w:rsidRPr="00981463">
              <w:rPr>
                <w:rFonts w:cs="Arial"/>
              </w:rPr>
              <w:t>0,58</w:t>
            </w:r>
          </w:p>
          <w:p w14:paraId="1A70D48D" w14:textId="77777777" w:rsidR="009F51F1" w:rsidRPr="00981463" w:rsidRDefault="009F51F1" w:rsidP="003C39DB">
            <w:pPr>
              <w:spacing w:before="120"/>
              <w:jc w:val="center"/>
              <w:rPr>
                <w:rFonts w:cs="Arial"/>
              </w:rPr>
            </w:pPr>
            <w:r w:rsidRPr="00981463">
              <w:rPr>
                <w:rFonts w:cs="Arial"/>
              </w:rPr>
              <w:t>0,56</w:t>
            </w:r>
          </w:p>
          <w:p w14:paraId="7596F5C5" w14:textId="77777777" w:rsidR="009F51F1" w:rsidRPr="00981463" w:rsidRDefault="009F51F1" w:rsidP="003C39DB">
            <w:pPr>
              <w:spacing w:before="120"/>
              <w:jc w:val="center"/>
              <w:rPr>
                <w:rFonts w:cs="Arial"/>
              </w:rPr>
            </w:pPr>
            <w:r w:rsidRPr="00981463">
              <w:rPr>
                <w:rFonts w:cs="Arial"/>
              </w:rPr>
              <w:t>0,53</w:t>
            </w:r>
          </w:p>
        </w:tc>
        <w:tc>
          <w:tcPr>
            <w:tcW w:w="822" w:type="dxa"/>
            <w:tcMar>
              <w:top w:w="0" w:type="dxa"/>
              <w:left w:w="108" w:type="dxa"/>
              <w:bottom w:w="0" w:type="dxa"/>
              <w:right w:w="108" w:type="dxa"/>
            </w:tcMar>
          </w:tcPr>
          <w:p w14:paraId="3B5F6A85" w14:textId="77777777" w:rsidR="009F51F1" w:rsidRPr="00981463" w:rsidRDefault="009F51F1" w:rsidP="003C39DB">
            <w:pPr>
              <w:spacing w:before="120"/>
              <w:jc w:val="center"/>
              <w:rPr>
                <w:rFonts w:cs="Arial"/>
              </w:rPr>
            </w:pPr>
            <w:r w:rsidRPr="00981463">
              <w:rPr>
                <w:rFonts w:cs="Arial"/>
              </w:rPr>
              <w:t>0,82</w:t>
            </w:r>
          </w:p>
          <w:p w14:paraId="56865625" w14:textId="77777777" w:rsidR="009F51F1" w:rsidRPr="00981463" w:rsidRDefault="009F51F1" w:rsidP="003C39DB">
            <w:pPr>
              <w:spacing w:before="120"/>
              <w:jc w:val="center"/>
              <w:rPr>
                <w:rFonts w:cs="Arial"/>
              </w:rPr>
            </w:pPr>
            <w:r w:rsidRPr="00981463">
              <w:rPr>
                <w:rFonts w:cs="Arial"/>
              </w:rPr>
              <w:t>0,80</w:t>
            </w:r>
          </w:p>
          <w:p w14:paraId="7AA39D82" w14:textId="77777777" w:rsidR="009F51F1" w:rsidRPr="00981463" w:rsidRDefault="009F51F1" w:rsidP="003C39DB">
            <w:pPr>
              <w:spacing w:before="120"/>
              <w:jc w:val="center"/>
              <w:rPr>
                <w:rFonts w:cs="Arial"/>
              </w:rPr>
            </w:pPr>
            <w:r w:rsidRPr="00981463">
              <w:rPr>
                <w:rFonts w:cs="Arial"/>
              </w:rPr>
              <w:t>0,79</w:t>
            </w:r>
          </w:p>
          <w:p w14:paraId="71DE7CC9" w14:textId="77777777" w:rsidR="009F51F1" w:rsidRPr="00981463" w:rsidRDefault="009F51F1" w:rsidP="003C39DB">
            <w:pPr>
              <w:spacing w:before="120"/>
              <w:jc w:val="center"/>
              <w:rPr>
                <w:rFonts w:cs="Arial"/>
              </w:rPr>
            </w:pPr>
            <w:r w:rsidRPr="00981463">
              <w:rPr>
                <w:rFonts w:cs="Arial"/>
              </w:rPr>
              <w:t>0,78</w:t>
            </w:r>
          </w:p>
        </w:tc>
        <w:tc>
          <w:tcPr>
            <w:tcW w:w="975" w:type="dxa"/>
            <w:tcMar>
              <w:top w:w="0" w:type="dxa"/>
              <w:left w:w="108" w:type="dxa"/>
              <w:bottom w:w="0" w:type="dxa"/>
              <w:right w:w="108" w:type="dxa"/>
            </w:tcMar>
          </w:tcPr>
          <w:p w14:paraId="7F660EE5" w14:textId="77777777" w:rsidR="009F51F1" w:rsidRPr="00981463" w:rsidRDefault="009F51F1" w:rsidP="003C39DB">
            <w:pPr>
              <w:spacing w:before="120"/>
              <w:jc w:val="center"/>
              <w:rPr>
                <w:rFonts w:cs="Arial"/>
              </w:rPr>
            </w:pPr>
            <w:r w:rsidRPr="00981463">
              <w:rPr>
                <w:rFonts w:cs="Arial"/>
              </w:rPr>
              <w:t>0,89</w:t>
            </w:r>
          </w:p>
          <w:p w14:paraId="09566C58" w14:textId="77777777" w:rsidR="009F51F1" w:rsidRPr="00981463" w:rsidRDefault="009F51F1" w:rsidP="003C39DB">
            <w:pPr>
              <w:spacing w:before="120"/>
              <w:jc w:val="center"/>
              <w:rPr>
                <w:rFonts w:cs="Arial"/>
              </w:rPr>
            </w:pPr>
            <w:r w:rsidRPr="00981463">
              <w:rPr>
                <w:rFonts w:cs="Arial"/>
              </w:rPr>
              <w:t>0,87</w:t>
            </w:r>
          </w:p>
          <w:p w14:paraId="538716E7" w14:textId="77777777" w:rsidR="009F51F1" w:rsidRPr="00981463" w:rsidRDefault="009F51F1" w:rsidP="003C39DB">
            <w:pPr>
              <w:spacing w:before="120"/>
              <w:jc w:val="center"/>
              <w:rPr>
                <w:rFonts w:cs="Arial"/>
              </w:rPr>
            </w:pPr>
            <w:r w:rsidRPr="00981463">
              <w:rPr>
                <w:rFonts w:cs="Arial"/>
              </w:rPr>
              <w:t>0,84</w:t>
            </w:r>
          </w:p>
          <w:p w14:paraId="008678D5" w14:textId="77777777" w:rsidR="009F51F1" w:rsidRPr="00981463" w:rsidRDefault="009F51F1" w:rsidP="003C39DB">
            <w:pPr>
              <w:spacing w:before="120"/>
              <w:jc w:val="center"/>
              <w:rPr>
                <w:rFonts w:cs="Arial"/>
              </w:rPr>
            </w:pPr>
            <w:r w:rsidRPr="00981463">
              <w:rPr>
                <w:rFonts w:cs="Arial"/>
              </w:rPr>
              <w:t>0,76</w:t>
            </w:r>
          </w:p>
        </w:tc>
        <w:tc>
          <w:tcPr>
            <w:tcW w:w="1083" w:type="dxa"/>
            <w:tcMar>
              <w:top w:w="0" w:type="dxa"/>
              <w:left w:w="108" w:type="dxa"/>
              <w:bottom w:w="0" w:type="dxa"/>
              <w:right w:w="108" w:type="dxa"/>
            </w:tcMar>
          </w:tcPr>
          <w:p w14:paraId="41D63FD9" w14:textId="77777777" w:rsidR="009F51F1" w:rsidRPr="00981463" w:rsidRDefault="009F51F1" w:rsidP="003C39DB">
            <w:pPr>
              <w:spacing w:before="120"/>
              <w:jc w:val="center"/>
              <w:rPr>
                <w:rFonts w:cs="Arial"/>
              </w:rPr>
            </w:pPr>
            <w:r w:rsidRPr="00981463">
              <w:rPr>
                <w:rFonts w:cs="Arial"/>
              </w:rPr>
              <w:t>0,90</w:t>
            </w:r>
          </w:p>
          <w:p w14:paraId="535C31B6" w14:textId="77777777" w:rsidR="009F51F1" w:rsidRPr="00981463" w:rsidRDefault="009F51F1" w:rsidP="003C39DB">
            <w:pPr>
              <w:spacing w:before="120"/>
              <w:jc w:val="center"/>
              <w:rPr>
                <w:rFonts w:cs="Arial"/>
              </w:rPr>
            </w:pPr>
            <w:r w:rsidRPr="00981463">
              <w:rPr>
                <w:rFonts w:cs="Arial"/>
              </w:rPr>
              <w:t>0,88</w:t>
            </w:r>
          </w:p>
          <w:p w14:paraId="12EBFC2B" w14:textId="77777777" w:rsidR="009F51F1" w:rsidRPr="00981463" w:rsidRDefault="009F51F1" w:rsidP="003C39DB">
            <w:pPr>
              <w:spacing w:before="120"/>
              <w:jc w:val="center"/>
              <w:rPr>
                <w:rFonts w:cs="Arial"/>
              </w:rPr>
            </w:pPr>
            <w:r w:rsidRPr="00981463">
              <w:rPr>
                <w:rFonts w:cs="Arial"/>
              </w:rPr>
              <w:t>0,86</w:t>
            </w:r>
          </w:p>
          <w:p w14:paraId="0235CA6D" w14:textId="77777777" w:rsidR="009F51F1" w:rsidRPr="00981463" w:rsidRDefault="009F51F1" w:rsidP="003C39DB">
            <w:pPr>
              <w:spacing w:before="120"/>
              <w:jc w:val="center"/>
              <w:rPr>
                <w:rFonts w:cs="Arial"/>
              </w:rPr>
            </w:pPr>
            <w:r w:rsidRPr="00981463">
              <w:rPr>
                <w:rFonts w:cs="Arial"/>
              </w:rPr>
              <w:t>0,82</w:t>
            </w:r>
          </w:p>
        </w:tc>
        <w:tc>
          <w:tcPr>
            <w:tcW w:w="867" w:type="dxa"/>
            <w:tcMar>
              <w:top w:w="0" w:type="dxa"/>
              <w:left w:w="108" w:type="dxa"/>
              <w:bottom w:w="0" w:type="dxa"/>
              <w:right w:w="108" w:type="dxa"/>
            </w:tcMar>
          </w:tcPr>
          <w:p w14:paraId="64A3720A" w14:textId="77777777" w:rsidR="009F51F1" w:rsidRPr="00981463" w:rsidRDefault="009F51F1" w:rsidP="003C39DB">
            <w:pPr>
              <w:spacing w:before="120"/>
              <w:jc w:val="center"/>
              <w:rPr>
                <w:rFonts w:cs="Arial"/>
              </w:rPr>
            </w:pPr>
            <w:r w:rsidRPr="00981463">
              <w:rPr>
                <w:rFonts w:cs="Arial"/>
              </w:rPr>
              <w:t>0,92</w:t>
            </w:r>
          </w:p>
          <w:p w14:paraId="6D5ADD8C" w14:textId="77777777" w:rsidR="009F51F1" w:rsidRPr="00981463" w:rsidRDefault="009F51F1" w:rsidP="003C39DB">
            <w:pPr>
              <w:spacing w:before="120"/>
              <w:jc w:val="center"/>
              <w:rPr>
                <w:rFonts w:cs="Arial"/>
              </w:rPr>
            </w:pPr>
            <w:r w:rsidRPr="00981463">
              <w:rPr>
                <w:rFonts w:cs="Arial"/>
              </w:rPr>
              <w:t>0,91</w:t>
            </w:r>
          </w:p>
          <w:p w14:paraId="51F234A0" w14:textId="77777777" w:rsidR="009F51F1" w:rsidRPr="00981463" w:rsidRDefault="009F51F1" w:rsidP="003C39DB">
            <w:pPr>
              <w:spacing w:before="120"/>
              <w:jc w:val="center"/>
              <w:rPr>
                <w:rFonts w:cs="Arial"/>
              </w:rPr>
            </w:pPr>
            <w:r w:rsidRPr="00981463">
              <w:rPr>
                <w:rFonts w:cs="Arial"/>
              </w:rPr>
              <w:t>0,90</w:t>
            </w:r>
          </w:p>
          <w:p w14:paraId="53D9C633" w14:textId="77777777" w:rsidR="009F51F1" w:rsidRPr="00981463" w:rsidRDefault="009F51F1" w:rsidP="003C39DB">
            <w:pPr>
              <w:spacing w:before="120"/>
              <w:jc w:val="center"/>
              <w:rPr>
                <w:rFonts w:cs="Arial"/>
              </w:rPr>
            </w:pPr>
            <w:r w:rsidRPr="00981463">
              <w:rPr>
                <w:rFonts w:cs="Arial"/>
              </w:rPr>
              <w:t>0,88</w:t>
            </w:r>
          </w:p>
        </w:tc>
        <w:tc>
          <w:tcPr>
            <w:tcW w:w="975" w:type="dxa"/>
            <w:tcMar>
              <w:top w:w="0" w:type="dxa"/>
              <w:left w:w="108" w:type="dxa"/>
              <w:bottom w:w="0" w:type="dxa"/>
              <w:right w:w="108" w:type="dxa"/>
            </w:tcMar>
          </w:tcPr>
          <w:p w14:paraId="649577D4" w14:textId="77777777" w:rsidR="009F51F1" w:rsidRPr="00981463" w:rsidRDefault="009F51F1" w:rsidP="003C39DB">
            <w:pPr>
              <w:spacing w:before="120"/>
              <w:jc w:val="center"/>
              <w:rPr>
                <w:rFonts w:cs="Arial"/>
              </w:rPr>
            </w:pPr>
            <w:r w:rsidRPr="00981463">
              <w:rPr>
                <w:rFonts w:cs="Arial"/>
              </w:rPr>
              <w:t>0,91</w:t>
            </w:r>
          </w:p>
          <w:p w14:paraId="5522F008" w14:textId="77777777" w:rsidR="009F51F1" w:rsidRPr="00981463" w:rsidRDefault="009F51F1" w:rsidP="003C39DB">
            <w:pPr>
              <w:spacing w:before="120"/>
              <w:jc w:val="center"/>
              <w:rPr>
                <w:rFonts w:cs="Arial"/>
              </w:rPr>
            </w:pPr>
            <w:r w:rsidRPr="00981463">
              <w:rPr>
                <w:rFonts w:cs="Arial"/>
              </w:rPr>
              <w:t>0,90</w:t>
            </w:r>
          </w:p>
          <w:p w14:paraId="385F51F3" w14:textId="77777777" w:rsidR="009F51F1" w:rsidRPr="00981463" w:rsidRDefault="009F51F1" w:rsidP="003C39DB">
            <w:pPr>
              <w:spacing w:before="120"/>
              <w:jc w:val="center"/>
              <w:rPr>
                <w:rFonts w:cs="Arial"/>
              </w:rPr>
            </w:pPr>
            <w:r w:rsidRPr="00981463">
              <w:rPr>
                <w:rFonts w:cs="Arial"/>
              </w:rPr>
              <w:t>0,88</w:t>
            </w:r>
          </w:p>
          <w:p w14:paraId="3BD7B876" w14:textId="77777777" w:rsidR="009F51F1" w:rsidRPr="00981463" w:rsidRDefault="009F51F1" w:rsidP="003C39DB">
            <w:pPr>
              <w:spacing w:before="120"/>
              <w:jc w:val="center"/>
              <w:rPr>
                <w:rFonts w:cs="Arial"/>
              </w:rPr>
            </w:pPr>
            <w:r w:rsidRPr="00981463">
              <w:rPr>
                <w:rFonts w:cs="Arial"/>
              </w:rPr>
              <w:t>0,83</w:t>
            </w:r>
          </w:p>
        </w:tc>
        <w:tc>
          <w:tcPr>
            <w:tcW w:w="1038" w:type="dxa"/>
            <w:tcMar>
              <w:top w:w="0" w:type="dxa"/>
              <w:left w:w="108" w:type="dxa"/>
              <w:bottom w:w="0" w:type="dxa"/>
              <w:right w:w="108" w:type="dxa"/>
            </w:tcMar>
          </w:tcPr>
          <w:p w14:paraId="5DCC50E5" w14:textId="77777777" w:rsidR="009F51F1" w:rsidRPr="00981463" w:rsidRDefault="009F51F1" w:rsidP="003C39DB">
            <w:pPr>
              <w:spacing w:before="120"/>
              <w:jc w:val="center"/>
              <w:rPr>
                <w:rFonts w:cs="Arial"/>
              </w:rPr>
            </w:pPr>
            <w:r w:rsidRPr="00981463">
              <w:rPr>
                <w:rFonts w:cs="Arial"/>
              </w:rPr>
              <w:t>0,92</w:t>
            </w:r>
          </w:p>
          <w:p w14:paraId="02484CB8" w14:textId="77777777" w:rsidR="009F51F1" w:rsidRPr="00981463" w:rsidRDefault="009F51F1" w:rsidP="003C39DB">
            <w:pPr>
              <w:spacing w:before="120"/>
              <w:jc w:val="center"/>
              <w:rPr>
                <w:rFonts w:cs="Arial"/>
              </w:rPr>
            </w:pPr>
            <w:r w:rsidRPr="00981463">
              <w:rPr>
                <w:rFonts w:cs="Arial"/>
              </w:rPr>
              <w:t>0,91</w:t>
            </w:r>
          </w:p>
          <w:p w14:paraId="2AB3D50F" w14:textId="77777777" w:rsidR="009F51F1" w:rsidRPr="00981463" w:rsidRDefault="009F51F1" w:rsidP="003C39DB">
            <w:pPr>
              <w:spacing w:before="120"/>
              <w:jc w:val="center"/>
              <w:rPr>
                <w:rFonts w:cs="Arial"/>
              </w:rPr>
            </w:pPr>
            <w:r w:rsidRPr="00981463">
              <w:rPr>
                <w:rFonts w:cs="Arial"/>
              </w:rPr>
              <w:t>0,89</w:t>
            </w:r>
          </w:p>
          <w:p w14:paraId="50016C5A" w14:textId="77777777" w:rsidR="009F51F1" w:rsidRPr="00981463" w:rsidRDefault="009F51F1" w:rsidP="003C39DB">
            <w:pPr>
              <w:spacing w:before="120"/>
              <w:jc w:val="center"/>
              <w:rPr>
                <w:rFonts w:cs="Arial"/>
              </w:rPr>
            </w:pPr>
            <w:r w:rsidRPr="00981463">
              <w:rPr>
                <w:rFonts w:cs="Arial"/>
              </w:rPr>
              <w:t>0,87</w:t>
            </w:r>
          </w:p>
        </w:tc>
        <w:tc>
          <w:tcPr>
            <w:tcW w:w="912" w:type="dxa"/>
            <w:tcMar>
              <w:top w:w="0" w:type="dxa"/>
              <w:left w:w="108" w:type="dxa"/>
              <w:bottom w:w="0" w:type="dxa"/>
              <w:right w:w="108" w:type="dxa"/>
            </w:tcMar>
          </w:tcPr>
          <w:p w14:paraId="61A6A99C" w14:textId="77777777" w:rsidR="009F51F1" w:rsidRPr="00981463" w:rsidRDefault="009F51F1" w:rsidP="003C39DB">
            <w:pPr>
              <w:spacing w:before="120"/>
              <w:jc w:val="center"/>
              <w:rPr>
                <w:rFonts w:cs="Arial"/>
              </w:rPr>
            </w:pPr>
            <w:r w:rsidRPr="00981463">
              <w:rPr>
                <w:rFonts w:cs="Arial"/>
              </w:rPr>
              <w:t>0,93</w:t>
            </w:r>
          </w:p>
          <w:p w14:paraId="51C5BB9C" w14:textId="77777777" w:rsidR="009F51F1" w:rsidRPr="00981463" w:rsidRDefault="009F51F1" w:rsidP="003C39DB">
            <w:pPr>
              <w:spacing w:before="120"/>
              <w:jc w:val="center"/>
              <w:rPr>
                <w:rFonts w:cs="Arial"/>
              </w:rPr>
            </w:pPr>
            <w:r w:rsidRPr="00981463">
              <w:rPr>
                <w:rFonts w:cs="Arial"/>
              </w:rPr>
              <w:t>0,92</w:t>
            </w:r>
          </w:p>
          <w:p w14:paraId="29BB25C4" w14:textId="77777777" w:rsidR="009F51F1" w:rsidRPr="00981463" w:rsidRDefault="009F51F1" w:rsidP="003C39DB">
            <w:pPr>
              <w:spacing w:before="120"/>
              <w:jc w:val="center"/>
              <w:rPr>
                <w:rFonts w:cs="Arial"/>
              </w:rPr>
            </w:pPr>
            <w:r w:rsidRPr="00981463">
              <w:rPr>
                <w:rFonts w:cs="Arial"/>
              </w:rPr>
              <w:t>0,91</w:t>
            </w:r>
          </w:p>
          <w:p w14:paraId="0BA49EBB" w14:textId="77777777" w:rsidR="009F51F1" w:rsidRPr="00981463" w:rsidRDefault="009F51F1" w:rsidP="003C39DB">
            <w:pPr>
              <w:spacing w:before="120"/>
              <w:jc w:val="center"/>
              <w:rPr>
                <w:rFonts w:cs="Arial"/>
              </w:rPr>
            </w:pPr>
            <w:r w:rsidRPr="00981463">
              <w:rPr>
                <w:rFonts w:cs="Arial"/>
              </w:rPr>
              <w:t>0,90</w:t>
            </w:r>
          </w:p>
        </w:tc>
      </w:tr>
    </w:tbl>
    <w:p w14:paraId="1554B906" w14:textId="77777777" w:rsidR="009F51F1" w:rsidRPr="00981463" w:rsidRDefault="009F51F1" w:rsidP="003C39DB">
      <w:pPr>
        <w:spacing w:before="120"/>
        <w:rPr>
          <w:rFonts w:cs="Arial"/>
        </w:rPr>
      </w:pPr>
      <w:r w:rsidRPr="00981463">
        <w:rPr>
          <w:rFonts w:cs="Arial"/>
          <w:b/>
          <w:bCs/>
        </w:rPr>
        <w:t>3.5.</w:t>
      </w:r>
      <w:r w:rsidRPr="00981463">
        <w:rPr>
          <w:rFonts w:cs="Arial"/>
        </w:rPr>
        <w:t xml:space="preserve"> Các thiết bị chiếu sáng được sử dụng cần phải có hiệu quả sử dụng điện năng cao, độ bền và khả năng duy trì các đặc tính quang học trong điều kiện làm việc ngoài trời tốt và phải có cấp bảo vệ IP tối thiểu theo quy định trong bảng 3.</w:t>
      </w:r>
    </w:p>
    <w:p w14:paraId="6E4AD732" w14:textId="77777777" w:rsidR="009F51F1" w:rsidRPr="00981463" w:rsidRDefault="009F51F1" w:rsidP="003C39DB">
      <w:pPr>
        <w:spacing w:before="120"/>
        <w:jc w:val="center"/>
        <w:rPr>
          <w:rFonts w:cs="Arial"/>
        </w:rPr>
      </w:pPr>
      <w:r w:rsidRPr="00981463">
        <w:rPr>
          <w:rFonts w:cs="Arial"/>
          <w:b/>
          <w:bCs/>
          <w:i/>
          <w:iCs/>
        </w:rPr>
        <w:t>Bảng 3: Cấp bảo vệ IP tối thiểu của thiết bị chiếu sáng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20"/>
        <w:gridCol w:w="5580"/>
        <w:gridCol w:w="2520"/>
      </w:tblGrid>
      <w:tr w:rsidR="009F51F1" w:rsidRPr="00981463" w14:paraId="212C85EC" w14:textId="77777777">
        <w:tc>
          <w:tcPr>
            <w:tcW w:w="720" w:type="dxa"/>
            <w:tcMar>
              <w:top w:w="0" w:type="dxa"/>
              <w:left w:w="108" w:type="dxa"/>
              <w:bottom w:w="0" w:type="dxa"/>
              <w:right w:w="108" w:type="dxa"/>
            </w:tcMar>
          </w:tcPr>
          <w:p w14:paraId="482E85F6" w14:textId="77777777" w:rsidR="009F51F1" w:rsidRPr="00981463" w:rsidRDefault="009F51F1" w:rsidP="003C39DB">
            <w:pPr>
              <w:spacing w:before="120"/>
              <w:jc w:val="center"/>
              <w:rPr>
                <w:rFonts w:cs="Arial"/>
              </w:rPr>
            </w:pPr>
            <w:r w:rsidRPr="00981463">
              <w:rPr>
                <w:rFonts w:cs="Arial"/>
              </w:rPr>
              <w:t>TT</w:t>
            </w:r>
          </w:p>
        </w:tc>
        <w:tc>
          <w:tcPr>
            <w:tcW w:w="5580" w:type="dxa"/>
            <w:tcMar>
              <w:top w:w="0" w:type="dxa"/>
              <w:left w:w="108" w:type="dxa"/>
              <w:bottom w:w="0" w:type="dxa"/>
              <w:right w:w="108" w:type="dxa"/>
            </w:tcMar>
          </w:tcPr>
          <w:p w14:paraId="3BD5FE51" w14:textId="77777777" w:rsidR="009F51F1" w:rsidRPr="00981463" w:rsidRDefault="009F51F1" w:rsidP="003C39DB">
            <w:pPr>
              <w:spacing w:before="120"/>
              <w:jc w:val="center"/>
              <w:rPr>
                <w:rFonts w:cs="Arial"/>
              </w:rPr>
            </w:pPr>
            <w:r w:rsidRPr="00981463">
              <w:rPr>
                <w:rFonts w:cs="Arial"/>
              </w:rPr>
              <w:t xml:space="preserve">Đặc </w:t>
            </w:r>
            <w:r w:rsidR="00B647C4" w:rsidRPr="00981463">
              <w:rPr>
                <w:rFonts w:cs="Arial"/>
              </w:rPr>
              <w:t>điểm</w:t>
            </w:r>
            <w:r w:rsidRPr="00981463">
              <w:rPr>
                <w:rFonts w:cs="Arial"/>
              </w:rPr>
              <w:t xml:space="preserve"> - phân loại môi trường làm việc</w:t>
            </w:r>
          </w:p>
        </w:tc>
        <w:tc>
          <w:tcPr>
            <w:tcW w:w="2520" w:type="dxa"/>
            <w:tcMar>
              <w:top w:w="0" w:type="dxa"/>
              <w:left w:w="108" w:type="dxa"/>
              <w:bottom w:w="0" w:type="dxa"/>
              <w:right w:w="108" w:type="dxa"/>
            </w:tcMar>
          </w:tcPr>
          <w:p w14:paraId="1B8A3C00" w14:textId="77777777" w:rsidR="009F51F1" w:rsidRPr="00981463" w:rsidRDefault="009F51F1" w:rsidP="003C39DB">
            <w:pPr>
              <w:spacing w:before="120"/>
              <w:jc w:val="center"/>
              <w:rPr>
                <w:rFonts w:cs="Arial"/>
              </w:rPr>
            </w:pPr>
            <w:r w:rsidRPr="00981463">
              <w:rPr>
                <w:rFonts w:cs="Arial"/>
              </w:rPr>
              <w:t>Cấp bảo vệ tối thiểu</w:t>
            </w:r>
          </w:p>
        </w:tc>
      </w:tr>
      <w:tr w:rsidR="009F51F1" w:rsidRPr="00981463" w14:paraId="733AD108" w14:textId="77777777">
        <w:tc>
          <w:tcPr>
            <w:tcW w:w="720" w:type="dxa"/>
            <w:tcMar>
              <w:top w:w="0" w:type="dxa"/>
              <w:left w:w="108" w:type="dxa"/>
              <w:bottom w:w="0" w:type="dxa"/>
              <w:right w:w="108" w:type="dxa"/>
            </w:tcMar>
          </w:tcPr>
          <w:p w14:paraId="441A71DF" w14:textId="77777777" w:rsidR="009F51F1" w:rsidRPr="00981463" w:rsidRDefault="009F51F1" w:rsidP="003C39DB">
            <w:pPr>
              <w:spacing w:before="120"/>
              <w:jc w:val="center"/>
              <w:rPr>
                <w:rFonts w:cs="Arial"/>
              </w:rPr>
            </w:pPr>
            <w:r w:rsidRPr="00981463">
              <w:rPr>
                <w:rFonts w:cs="Arial"/>
              </w:rPr>
              <w:t>1</w:t>
            </w:r>
          </w:p>
        </w:tc>
        <w:tc>
          <w:tcPr>
            <w:tcW w:w="5580" w:type="dxa"/>
            <w:tcMar>
              <w:top w:w="0" w:type="dxa"/>
              <w:left w:w="108" w:type="dxa"/>
              <w:bottom w:w="0" w:type="dxa"/>
              <w:right w:w="108" w:type="dxa"/>
            </w:tcMar>
          </w:tcPr>
          <w:p w14:paraId="458F4843" w14:textId="77777777" w:rsidR="009F51F1" w:rsidRPr="00981463" w:rsidRDefault="009F51F1" w:rsidP="003C39DB">
            <w:pPr>
              <w:spacing w:before="120"/>
              <w:rPr>
                <w:rFonts w:cs="Arial"/>
              </w:rPr>
            </w:pPr>
            <w:r w:rsidRPr="00981463">
              <w:rPr>
                <w:rFonts w:cs="Arial"/>
              </w:rPr>
              <w:t>Đèn lắp đặt trong khu vực nông thôn</w:t>
            </w:r>
          </w:p>
        </w:tc>
        <w:tc>
          <w:tcPr>
            <w:tcW w:w="2520" w:type="dxa"/>
            <w:tcMar>
              <w:top w:w="0" w:type="dxa"/>
              <w:left w:w="108" w:type="dxa"/>
              <w:bottom w:w="0" w:type="dxa"/>
              <w:right w:w="108" w:type="dxa"/>
            </w:tcMar>
          </w:tcPr>
          <w:p w14:paraId="24D3FA6C" w14:textId="77777777" w:rsidR="009F51F1" w:rsidRPr="00981463" w:rsidRDefault="009F51F1" w:rsidP="003C39DB">
            <w:pPr>
              <w:spacing w:before="120"/>
              <w:jc w:val="center"/>
              <w:rPr>
                <w:rFonts w:cs="Arial"/>
              </w:rPr>
            </w:pPr>
            <w:r w:rsidRPr="00981463">
              <w:rPr>
                <w:rFonts w:cs="Arial"/>
              </w:rPr>
              <w:t>IP 23</w:t>
            </w:r>
          </w:p>
        </w:tc>
      </w:tr>
      <w:tr w:rsidR="009F51F1" w:rsidRPr="00981463" w14:paraId="1D3512C4" w14:textId="77777777">
        <w:tc>
          <w:tcPr>
            <w:tcW w:w="720" w:type="dxa"/>
            <w:tcMar>
              <w:top w:w="0" w:type="dxa"/>
              <w:left w:w="108" w:type="dxa"/>
              <w:bottom w:w="0" w:type="dxa"/>
              <w:right w:w="108" w:type="dxa"/>
            </w:tcMar>
          </w:tcPr>
          <w:p w14:paraId="32720AE8" w14:textId="77777777" w:rsidR="009F51F1" w:rsidRPr="00981463" w:rsidRDefault="009F51F1" w:rsidP="003C39DB">
            <w:pPr>
              <w:spacing w:before="120"/>
              <w:jc w:val="center"/>
              <w:rPr>
                <w:rFonts w:cs="Arial"/>
              </w:rPr>
            </w:pPr>
            <w:r w:rsidRPr="00981463">
              <w:rPr>
                <w:rFonts w:cs="Arial"/>
              </w:rPr>
              <w:t>2</w:t>
            </w:r>
          </w:p>
        </w:tc>
        <w:tc>
          <w:tcPr>
            <w:tcW w:w="5580" w:type="dxa"/>
            <w:tcMar>
              <w:top w:w="0" w:type="dxa"/>
              <w:left w:w="108" w:type="dxa"/>
              <w:bottom w:w="0" w:type="dxa"/>
              <w:right w:w="108" w:type="dxa"/>
            </w:tcMar>
          </w:tcPr>
          <w:p w14:paraId="5C192871" w14:textId="77777777" w:rsidR="009F51F1" w:rsidRPr="00981463" w:rsidRDefault="009F51F1" w:rsidP="003C39DB">
            <w:pPr>
              <w:spacing w:before="120"/>
              <w:rPr>
                <w:rFonts w:cs="Arial"/>
              </w:rPr>
            </w:pPr>
            <w:r w:rsidRPr="00981463">
              <w:rPr>
                <w:rFonts w:cs="Arial"/>
              </w:rPr>
              <w:t xml:space="preserve">Đèn lắp đặt trong đô thị vừa và nhỏ, khu công nghiệp nhẹ, khu nhà ở </w:t>
            </w:r>
          </w:p>
        </w:tc>
        <w:tc>
          <w:tcPr>
            <w:tcW w:w="2520" w:type="dxa"/>
            <w:tcMar>
              <w:top w:w="0" w:type="dxa"/>
              <w:left w:w="108" w:type="dxa"/>
              <w:bottom w:w="0" w:type="dxa"/>
              <w:right w:w="108" w:type="dxa"/>
            </w:tcMar>
          </w:tcPr>
          <w:p w14:paraId="4C315FCD" w14:textId="77777777" w:rsidR="009F51F1" w:rsidRPr="00981463" w:rsidRDefault="009F51F1" w:rsidP="003C39DB">
            <w:pPr>
              <w:spacing w:before="120"/>
              <w:jc w:val="center"/>
              <w:rPr>
                <w:rFonts w:cs="Arial"/>
              </w:rPr>
            </w:pPr>
            <w:r w:rsidRPr="00981463">
              <w:rPr>
                <w:rFonts w:cs="Arial"/>
              </w:rPr>
              <w:t>IP 44</w:t>
            </w:r>
          </w:p>
        </w:tc>
      </w:tr>
      <w:tr w:rsidR="009F51F1" w:rsidRPr="00981463" w14:paraId="11F28D40" w14:textId="77777777">
        <w:tc>
          <w:tcPr>
            <w:tcW w:w="720" w:type="dxa"/>
            <w:tcMar>
              <w:top w:w="0" w:type="dxa"/>
              <w:left w:w="108" w:type="dxa"/>
              <w:bottom w:w="0" w:type="dxa"/>
              <w:right w:w="108" w:type="dxa"/>
            </w:tcMar>
          </w:tcPr>
          <w:p w14:paraId="181DB422" w14:textId="77777777" w:rsidR="009F51F1" w:rsidRPr="00981463" w:rsidRDefault="009F51F1" w:rsidP="003C39DB">
            <w:pPr>
              <w:spacing w:before="120"/>
              <w:jc w:val="center"/>
              <w:rPr>
                <w:rFonts w:cs="Arial"/>
              </w:rPr>
            </w:pPr>
            <w:r w:rsidRPr="00981463">
              <w:rPr>
                <w:rFonts w:cs="Arial"/>
              </w:rPr>
              <w:t>3</w:t>
            </w:r>
          </w:p>
        </w:tc>
        <w:tc>
          <w:tcPr>
            <w:tcW w:w="5580" w:type="dxa"/>
            <w:tcMar>
              <w:top w:w="0" w:type="dxa"/>
              <w:left w:w="108" w:type="dxa"/>
              <w:bottom w:w="0" w:type="dxa"/>
              <w:right w:w="108" w:type="dxa"/>
            </w:tcMar>
          </w:tcPr>
          <w:p w14:paraId="46944867" w14:textId="77777777" w:rsidR="009F51F1" w:rsidRPr="00981463" w:rsidRDefault="009F51F1" w:rsidP="003C39DB">
            <w:pPr>
              <w:spacing w:before="120"/>
              <w:rPr>
                <w:rFonts w:cs="Arial"/>
              </w:rPr>
            </w:pPr>
            <w:r w:rsidRPr="00981463">
              <w:rPr>
                <w:rFonts w:cs="Arial"/>
              </w:rPr>
              <w:t>Đèn lắp đặt trong đô thị lớn, khu công nghiệp nặng</w:t>
            </w:r>
          </w:p>
        </w:tc>
        <w:tc>
          <w:tcPr>
            <w:tcW w:w="2520" w:type="dxa"/>
            <w:tcMar>
              <w:top w:w="0" w:type="dxa"/>
              <w:left w:w="108" w:type="dxa"/>
              <w:bottom w:w="0" w:type="dxa"/>
              <w:right w:w="108" w:type="dxa"/>
            </w:tcMar>
          </w:tcPr>
          <w:p w14:paraId="41AA7F45" w14:textId="77777777" w:rsidR="009F51F1" w:rsidRPr="00981463" w:rsidRDefault="009F51F1" w:rsidP="003C39DB">
            <w:pPr>
              <w:spacing w:before="120"/>
              <w:jc w:val="center"/>
              <w:rPr>
                <w:rFonts w:cs="Arial"/>
              </w:rPr>
            </w:pPr>
            <w:r w:rsidRPr="00981463">
              <w:rPr>
                <w:rFonts w:cs="Arial"/>
              </w:rPr>
              <w:t>Phần quang học: IP 54</w:t>
            </w:r>
          </w:p>
          <w:p w14:paraId="44E14A77" w14:textId="77777777" w:rsidR="009F51F1" w:rsidRPr="00981463" w:rsidRDefault="009F51F1" w:rsidP="003C39DB">
            <w:pPr>
              <w:spacing w:before="120"/>
              <w:jc w:val="center"/>
              <w:rPr>
                <w:rFonts w:cs="Arial"/>
              </w:rPr>
            </w:pPr>
            <w:r w:rsidRPr="00981463">
              <w:rPr>
                <w:rFonts w:cs="Arial"/>
              </w:rPr>
              <w:t>Các phần khác:</w:t>
            </w:r>
            <w:r w:rsidR="00D23D3E" w:rsidRPr="00981463">
              <w:rPr>
                <w:rFonts w:cs="Arial"/>
              </w:rPr>
              <w:t xml:space="preserve"> </w:t>
            </w:r>
            <w:r w:rsidRPr="00981463">
              <w:rPr>
                <w:rFonts w:cs="Arial"/>
              </w:rPr>
              <w:t>IP 44</w:t>
            </w:r>
          </w:p>
        </w:tc>
      </w:tr>
      <w:tr w:rsidR="009F51F1" w:rsidRPr="00981463" w14:paraId="68F01492" w14:textId="77777777">
        <w:tc>
          <w:tcPr>
            <w:tcW w:w="720" w:type="dxa"/>
            <w:tcMar>
              <w:top w:w="0" w:type="dxa"/>
              <w:left w:w="108" w:type="dxa"/>
              <w:bottom w:w="0" w:type="dxa"/>
              <w:right w:w="108" w:type="dxa"/>
            </w:tcMar>
          </w:tcPr>
          <w:p w14:paraId="212197CF" w14:textId="77777777" w:rsidR="009F51F1" w:rsidRPr="00981463" w:rsidRDefault="009F51F1" w:rsidP="003C39DB">
            <w:pPr>
              <w:spacing w:before="120"/>
              <w:jc w:val="center"/>
              <w:rPr>
                <w:rFonts w:cs="Arial"/>
              </w:rPr>
            </w:pPr>
            <w:r w:rsidRPr="00981463">
              <w:rPr>
                <w:rFonts w:cs="Arial"/>
              </w:rPr>
              <w:t>4</w:t>
            </w:r>
          </w:p>
        </w:tc>
        <w:tc>
          <w:tcPr>
            <w:tcW w:w="5580" w:type="dxa"/>
            <w:tcMar>
              <w:top w:w="0" w:type="dxa"/>
              <w:left w:w="108" w:type="dxa"/>
              <w:bottom w:w="0" w:type="dxa"/>
              <w:right w:w="108" w:type="dxa"/>
            </w:tcMar>
          </w:tcPr>
          <w:p w14:paraId="20C9A596" w14:textId="77777777" w:rsidR="009F51F1" w:rsidRPr="00981463" w:rsidRDefault="009F51F1" w:rsidP="003C39DB">
            <w:pPr>
              <w:spacing w:before="120"/>
              <w:rPr>
                <w:rFonts w:cs="Arial"/>
              </w:rPr>
            </w:pPr>
            <w:r w:rsidRPr="00981463">
              <w:rPr>
                <w:rFonts w:cs="Arial"/>
              </w:rPr>
              <w:t>Đèn đặt dưới độ cao 3m</w:t>
            </w:r>
          </w:p>
        </w:tc>
        <w:tc>
          <w:tcPr>
            <w:tcW w:w="2520" w:type="dxa"/>
            <w:tcMar>
              <w:top w:w="0" w:type="dxa"/>
              <w:left w:w="108" w:type="dxa"/>
              <w:bottom w:w="0" w:type="dxa"/>
              <w:right w:w="108" w:type="dxa"/>
            </w:tcMar>
          </w:tcPr>
          <w:p w14:paraId="72E2269C" w14:textId="77777777" w:rsidR="009F51F1" w:rsidRPr="00981463" w:rsidRDefault="009F51F1" w:rsidP="003C39DB">
            <w:pPr>
              <w:spacing w:before="120"/>
              <w:jc w:val="center"/>
              <w:rPr>
                <w:rFonts w:cs="Arial"/>
              </w:rPr>
            </w:pPr>
            <w:r w:rsidRPr="00981463">
              <w:rPr>
                <w:rFonts w:cs="Arial"/>
              </w:rPr>
              <w:t>IP 44</w:t>
            </w:r>
          </w:p>
        </w:tc>
      </w:tr>
      <w:tr w:rsidR="009F51F1" w:rsidRPr="00981463" w14:paraId="24BF690F" w14:textId="77777777">
        <w:tc>
          <w:tcPr>
            <w:tcW w:w="720" w:type="dxa"/>
            <w:tcMar>
              <w:top w:w="0" w:type="dxa"/>
              <w:left w:w="108" w:type="dxa"/>
              <w:bottom w:w="0" w:type="dxa"/>
              <w:right w:w="108" w:type="dxa"/>
            </w:tcMar>
          </w:tcPr>
          <w:p w14:paraId="5D522670" w14:textId="77777777" w:rsidR="009F51F1" w:rsidRPr="00981463" w:rsidRDefault="009F51F1" w:rsidP="003C39DB">
            <w:pPr>
              <w:spacing w:before="120"/>
              <w:jc w:val="center"/>
              <w:rPr>
                <w:rFonts w:cs="Arial"/>
              </w:rPr>
            </w:pPr>
            <w:r w:rsidRPr="00981463">
              <w:rPr>
                <w:rFonts w:cs="Arial"/>
              </w:rPr>
              <w:t>5</w:t>
            </w:r>
          </w:p>
        </w:tc>
        <w:tc>
          <w:tcPr>
            <w:tcW w:w="5580" w:type="dxa"/>
            <w:tcMar>
              <w:top w:w="0" w:type="dxa"/>
              <w:left w:w="108" w:type="dxa"/>
              <w:bottom w:w="0" w:type="dxa"/>
              <w:right w:w="108" w:type="dxa"/>
            </w:tcMar>
          </w:tcPr>
          <w:p w14:paraId="33998B21" w14:textId="77777777" w:rsidR="009F51F1" w:rsidRPr="00981463" w:rsidRDefault="009F51F1" w:rsidP="003C39DB">
            <w:pPr>
              <w:spacing w:before="120"/>
              <w:rPr>
                <w:rFonts w:cs="Arial"/>
              </w:rPr>
            </w:pPr>
            <w:r w:rsidRPr="00981463">
              <w:rPr>
                <w:rFonts w:cs="Arial"/>
              </w:rPr>
              <w:t>Đèn lắp đặt trong hầm, trên thành cầu</w:t>
            </w:r>
          </w:p>
        </w:tc>
        <w:tc>
          <w:tcPr>
            <w:tcW w:w="2520" w:type="dxa"/>
            <w:tcMar>
              <w:top w:w="0" w:type="dxa"/>
              <w:left w:w="108" w:type="dxa"/>
              <w:bottom w:w="0" w:type="dxa"/>
              <w:right w:w="108" w:type="dxa"/>
            </w:tcMar>
          </w:tcPr>
          <w:p w14:paraId="247B2ECE" w14:textId="77777777" w:rsidR="009F51F1" w:rsidRPr="00981463" w:rsidRDefault="009F51F1" w:rsidP="003C39DB">
            <w:pPr>
              <w:spacing w:before="120"/>
              <w:jc w:val="center"/>
              <w:rPr>
                <w:rFonts w:cs="Arial"/>
              </w:rPr>
            </w:pPr>
            <w:r w:rsidRPr="00981463">
              <w:rPr>
                <w:rFonts w:cs="Arial"/>
              </w:rPr>
              <w:t>IP 55</w:t>
            </w:r>
          </w:p>
        </w:tc>
      </w:tr>
      <w:tr w:rsidR="009F51F1" w:rsidRPr="00981463" w14:paraId="19262C44" w14:textId="77777777">
        <w:tc>
          <w:tcPr>
            <w:tcW w:w="720" w:type="dxa"/>
            <w:tcMar>
              <w:top w:w="0" w:type="dxa"/>
              <w:left w:w="108" w:type="dxa"/>
              <w:bottom w:w="0" w:type="dxa"/>
              <w:right w:w="108" w:type="dxa"/>
            </w:tcMar>
          </w:tcPr>
          <w:p w14:paraId="5E2E1E38" w14:textId="77777777" w:rsidR="009F51F1" w:rsidRPr="00981463" w:rsidRDefault="009F51F1" w:rsidP="003C39DB">
            <w:pPr>
              <w:spacing w:before="120"/>
              <w:jc w:val="center"/>
              <w:rPr>
                <w:rFonts w:cs="Arial"/>
              </w:rPr>
            </w:pPr>
            <w:r w:rsidRPr="00981463">
              <w:rPr>
                <w:rFonts w:cs="Arial"/>
              </w:rPr>
              <w:t>6</w:t>
            </w:r>
          </w:p>
        </w:tc>
        <w:tc>
          <w:tcPr>
            <w:tcW w:w="5580" w:type="dxa"/>
            <w:tcMar>
              <w:top w:w="0" w:type="dxa"/>
              <w:left w:w="108" w:type="dxa"/>
              <w:bottom w:w="0" w:type="dxa"/>
              <w:right w:w="108" w:type="dxa"/>
            </w:tcMar>
          </w:tcPr>
          <w:p w14:paraId="2A4A25E8" w14:textId="77777777" w:rsidR="009F51F1" w:rsidRPr="00981463" w:rsidRDefault="009F51F1" w:rsidP="003C39DB">
            <w:pPr>
              <w:spacing w:before="120"/>
              <w:rPr>
                <w:rFonts w:cs="Arial"/>
              </w:rPr>
            </w:pPr>
            <w:r w:rsidRPr="00981463">
              <w:rPr>
                <w:rFonts w:cs="Arial"/>
              </w:rPr>
              <w:t xml:space="preserve">Vị trí lắp đặt đèn có khả năng </w:t>
            </w:r>
            <w:r w:rsidR="00AD2EBA" w:rsidRPr="00981463">
              <w:rPr>
                <w:rFonts w:cs="Arial"/>
              </w:rPr>
              <w:t>xảy</w:t>
            </w:r>
            <w:r w:rsidRPr="00981463">
              <w:rPr>
                <w:rFonts w:cs="Arial"/>
              </w:rPr>
              <w:t xml:space="preserve"> ra úng ngập</w:t>
            </w:r>
          </w:p>
        </w:tc>
        <w:tc>
          <w:tcPr>
            <w:tcW w:w="2520" w:type="dxa"/>
            <w:tcMar>
              <w:top w:w="0" w:type="dxa"/>
              <w:left w:w="108" w:type="dxa"/>
              <w:bottom w:w="0" w:type="dxa"/>
              <w:right w:w="108" w:type="dxa"/>
            </w:tcMar>
          </w:tcPr>
          <w:p w14:paraId="799D0DC5" w14:textId="77777777" w:rsidR="009F51F1" w:rsidRPr="00981463" w:rsidRDefault="009F51F1" w:rsidP="003C39DB">
            <w:pPr>
              <w:spacing w:before="120"/>
              <w:jc w:val="center"/>
              <w:rPr>
                <w:rFonts w:cs="Arial"/>
              </w:rPr>
            </w:pPr>
            <w:r w:rsidRPr="00981463">
              <w:rPr>
                <w:rFonts w:cs="Arial"/>
              </w:rPr>
              <w:t>IP 67</w:t>
            </w:r>
          </w:p>
        </w:tc>
      </w:tr>
      <w:tr w:rsidR="009F51F1" w:rsidRPr="00981463" w14:paraId="59BF0463" w14:textId="77777777">
        <w:tc>
          <w:tcPr>
            <w:tcW w:w="720" w:type="dxa"/>
            <w:tcMar>
              <w:top w:w="0" w:type="dxa"/>
              <w:left w:w="108" w:type="dxa"/>
              <w:bottom w:w="0" w:type="dxa"/>
              <w:right w:w="108" w:type="dxa"/>
            </w:tcMar>
          </w:tcPr>
          <w:p w14:paraId="687CDD2E" w14:textId="77777777" w:rsidR="009F51F1" w:rsidRPr="00981463" w:rsidRDefault="009F51F1" w:rsidP="003C39DB">
            <w:pPr>
              <w:spacing w:before="120"/>
              <w:jc w:val="center"/>
              <w:rPr>
                <w:rFonts w:cs="Arial"/>
              </w:rPr>
            </w:pPr>
            <w:r w:rsidRPr="00981463">
              <w:rPr>
                <w:rFonts w:cs="Arial"/>
              </w:rPr>
              <w:t>7</w:t>
            </w:r>
          </w:p>
        </w:tc>
        <w:tc>
          <w:tcPr>
            <w:tcW w:w="5580" w:type="dxa"/>
            <w:tcMar>
              <w:top w:w="0" w:type="dxa"/>
              <w:left w:w="108" w:type="dxa"/>
              <w:bottom w:w="0" w:type="dxa"/>
              <w:right w:w="108" w:type="dxa"/>
            </w:tcMar>
          </w:tcPr>
          <w:p w14:paraId="193E1B8F" w14:textId="77777777" w:rsidR="009F51F1" w:rsidRPr="00981463" w:rsidRDefault="009F51F1" w:rsidP="003C39DB">
            <w:pPr>
              <w:spacing w:before="120"/>
              <w:rPr>
                <w:rFonts w:cs="Arial"/>
              </w:rPr>
            </w:pPr>
            <w:r w:rsidRPr="00981463">
              <w:rPr>
                <w:rFonts w:cs="Arial"/>
              </w:rPr>
              <w:t>Đèn phải thường xuyên làm việc trong điều kiện ngâm nước</w:t>
            </w:r>
          </w:p>
        </w:tc>
        <w:tc>
          <w:tcPr>
            <w:tcW w:w="2520" w:type="dxa"/>
            <w:tcMar>
              <w:top w:w="0" w:type="dxa"/>
              <w:left w:w="108" w:type="dxa"/>
              <w:bottom w:w="0" w:type="dxa"/>
              <w:right w:w="108" w:type="dxa"/>
            </w:tcMar>
          </w:tcPr>
          <w:p w14:paraId="7EB3FB5C" w14:textId="77777777" w:rsidR="009F51F1" w:rsidRPr="00981463" w:rsidRDefault="009F51F1" w:rsidP="003C39DB">
            <w:pPr>
              <w:spacing w:before="120"/>
              <w:jc w:val="center"/>
              <w:rPr>
                <w:rFonts w:cs="Arial"/>
              </w:rPr>
            </w:pPr>
            <w:r w:rsidRPr="00981463">
              <w:rPr>
                <w:rFonts w:cs="Arial"/>
              </w:rPr>
              <w:t>IP 68</w:t>
            </w:r>
          </w:p>
        </w:tc>
      </w:tr>
    </w:tbl>
    <w:p w14:paraId="10182F7F" w14:textId="77777777" w:rsidR="009F51F1" w:rsidRPr="00981463" w:rsidRDefault="009F51F1" w:rsidP="003C39DB">
      <w:pPr>
        <w:spacing w:before="120"/>
        <w:rPr>
          <w:rFonts w:cs="Arial"/>
        </w:rPr>
      </w:pPr>
      <w:r w:rsidRPr="00981463">
        <w:rPr>
          <w:rFonts w:cs="Arial"/>
          <w:b/>
          <w:bCs/>
        </w:rPr>
        <w:t>3.6.</w:t>
      </w:r>
      <w:r w:rsidRPr="00981463">
        <w:rPr>
          <w:rFonts w:cs="Arial"/>
        </w:rPr>
        <w:t xml:space="preserve"> Thiết kế cấp điện cho hệ thống chiếu sáng phải tuân theo các tiêu chuẩn sau:</w:t>
      </w:r>
    </w:p>
    <w:p w14:paraId="0AE2D356" w14:textId="77777777" w:rsidR="009F51F1" w:rsidRPr="00981463" w:rsidRDefault="009F51F1" w:rsidP="003C39DB">
      <w:pPr>
        <w:spacing w:before="120"/>
        <w:rPr>
          <w:rFonts w:cs="Arial"/>
        </w:rPr>
      </w:pPr>
      <w:r w:rsidRPr="00981463">
        <w:rPr>
          <w:rFonts w:cs="Arial"/>
        </w:rPr>
        <w:t>11 TCN 18: 1984 - Quy phạm trang bị điện - Phần 1: Quy định chung.</w:t>
      </w:r>
    </w:p>
    <w:p w14:paraId="3AD2468F" w14:textId="77777777" w:rsidR="009F51F1" w:rsidRPr="00981463" w:rsidRDefault="009F51F1" w:rsidP="003C39DB">
      <w:pPr>
        <w:spacing w:before="120"/>
        <w:rPr>
          <w:rFonts w:cs="Arial"/>
        </w:rPr>
      </w:pPr>
      <w:r w:rsidRPr="00981463">
        <w:rPr>
          <w:rFonts w:cs="Arial"/>
        </w:rPr>
        <w:t>11 TCN 19: 1984 -</w:t>
      </w:r>
      <w:r w:rsidR="00D23D3E" w:rsidRPr="00981463">
        <w:rPr>
          <w:rFonts w:cs="Arial"/>
        </w:rPr>
        <w:t xml:space="preserve"> </w:t>
      </w:r>
      <w:r w:rsidRPr="00981463">
        <w:rPr>
          <w:rFonts w:cs="Arial"/>
        </w:rPr>
        <w:t>Quy phạm trang bị điện - Phần 2: Hệ thống đường dây dẫn điện.</w:t>
      </w:r>
    </w:p>
    <w:p w14:paraId="2FE9BE42" w14:textId="77777777" w:rsidR="009F51F1" w:rsidRPr="00981463" w:rsidRDefault="009F51F1" w:rsidP="003C39DB">
      <w:pPr>
        <w:spacing w:before="120"/>
        <w:rPr>
          <w:rFonts w:cs="Arial"/>
        </w:rPr>
      </w:pPr>
      <w:r w:rsidRPr="00981463">
        <w:rPr>
          <w:rFonts w:cs="Arial"/>
          <w:b/>
          <w:bCs/>
        </w:rPr>
        <w:t>3.7.</w:t>
      </w:r>
      <w:r w:rsidRPr="00981463">
        <w:rPr>
          <w:rFonts w:cs="Arial"/>
        </w:rPr>
        <w:t xml:space="preserve"> Hệ thống chiếu sáng (đèn, cột đèn, tủ điện) cần được thiết kế đáp ứng các yêu cầu về an toàn và bảo vệ chống sét, tiếp đất theo các tiêu chuẩn:</w:t>
      </w:r>
    </w:p>
    <w:p w14:paraId="3534A971" w14:textId="77777777" w:rsidR="009F51F1" w:rsidRPr="00981463" w:rsidRDefault="009F51F1" w:rsidP="003C39DB">
      <w:pPr>
        <w:spacing w:before="120"/>
        <w:rPr>
          <w:rFonts w:cs="Arial"/>
        </w:rPr>
      </w:pPr>
      <w:r w:rsidRPr="00981463">
        <w:rPr>
          <w:rFonts w:cs="Arial"/>
        </w:rPr>
        <w:t xml:space="preserve">TCVN 4086: 1985 - Quy phạm an toàn </w:t>
      </w:r>
      <w:r w:rsidR="00612D01" w:rsidRPr="00981463">
        <w:rPr>
          <w:rFonts w:cs="Arial"/>
        </w:rPr>
        <w:t>lưới</w:t>
      </w:r>
      <w:r w:rsidRPr="00981463">
        <w:rPr>
          <w:rFonts w:cs="Arial"/>
        </w:rPr>
        <w:t xml:space="preserve"> điện trong xây dựng.</w:t>
      </w:r>
    </w:p>
    <w:p w14:paraId="4055281F" w14:textId="77777777" w:rsidR="009F51F1" w:rsidRPr="00981463" w:rsidRDefault="009F51F1" w:rsidP="003C39DB">
      <w:pPr>
        <w:spacing w:before="120"/>
        <w:rPr>
          <w:rFonts w:cs="Arial"/>
        </w:rPr>
      </w:pPr>
      <w:r w:rsidRPr="00981463">
        <w:rPr>
          <w:rFonts w:cs="Arial"/>
        </w:rPr>
        <w:t>TCVN 4756: 1989 - Quy phạm nối đất và nối không các thiết bị điện.</w:t>
      </w:r>
    </w:p>
    <w:p w14:paraId="1DF0FF76" w14:textId="5881AACD" w:rsidR="009F51F1" w:rsidRPr="00981463" w:rsidRDefault="009F51F1" w:rsidP="003C39DB">
      <w:pPr>
        <w:spacing w:before="120"/>
        <w:rPr>
          <w:rFonts w:cs="Arial"/>
        </w:rPr>
      </w:pPr>
      <w:r w:rsidRPr="00981463">
        <w:rPr>
          <w:rFonts w:cs="Arial"/>
          <w:b/>
          <w:bCs/>
        </w:rPr>
        <w:t>3.8.</w:t>
      </w:r>
      <w:r w:rsidRPr="00981463">
        <w:rPr>
          <w:rFonts w:cs="Arial"/>
        </w:rPr>
        <w:t xml:space="preserve"> Thiết bị chiếu sáng và các thiết bị đi kèm (đèn, cột đèn, cần đèn) phải có tính thẩm mỹ, phù hợp với cảnh quan môi trường và đáp ứng các tiêu chuẩn quy định trong lĩnh vực bảo vệ môi trường. Khi thiết kế chiếu sáng cho một đối tượng hay một khu vực cụ thể cần lưu ý đến đặc </w:t>
      </w:r>
      <w:r w:rsidR="00B647C4" w:rsidRPr="00981463">
        <w:rPr>
          <w:rFonts w:cs="Arial"/>
        </w:rPr>
        <w:t>điểm</w:t>
      </w:r>
      <w:r w:rsidRPr="00981463">
        <w:rPr>
          <w:rFonts w:cs="Arial"/>
        </w:rPr>
        <w:t xml:space="preserve"> và yêu cầu chiếu sáng của các khu vực phụ cận để tránh gây ra hiện tượng “ô nhiễm ánh sáng</w:t>
      </w:r>
      <w:r w:rsidR="00981463">
        <w:rPr>
          <w:rFonts w:cs="Arial"/>
        </w:rPr>
        <w:t xml:space="preserve"> </w:t>
      </w:r>
      <w:r w:rsidRPr="00981463">
        <w:rPr>
          <w:rFonts w:cs="Arial"/>
        </w:rPr>
        <w:t>“đối với những khu vực này.</w:t>
      </w:r>
    </w:p>
    <w:p w14:paraId="41850F4F" w14:textId="77777777" w:rsidR="009F51F1" w:rsidRPr="00981463" w:rsidRDefault="009F51F1" w:rsidP="003C39DB">
      <w:pPr>
        <w:spacing w:before="120"/>
        <w:rPr>
          <w:rFonts w:cs="Arial"/>
        </w:rPr>
      </w:pPr>
      <w:r w:rsidRPr="00981463">
        <w:rPr>
          <w:rFonts w:cs="Arial"/>
          <w:b/>
          <w:bCs/>
        </w:rPr>
        <w:t>3.9.</w:t>
      </w:r>
      <w:r w:rsidRPr="00981463">
        <w:rPr>
          <w:rFonts w:cs="Arial"/>
        </w:rPr>
        <w:t xml:space="preserve"> Mức độ chiếu sáng quy định trong tiêu chuẩn này thể hiện qua các chỉ tiêu độ rọi ngang trung bình -En(tb), độ rọi </w:t>
      </w:r>
      <w:r w:rsidR="00B647C4" w:rsidRPr="00981463">
        <w:rPr>
          <w:rFonts w:cs="Arial"/>
        </w:rPr>
        <w:t>điểm</w:t>
      </w:r>
      <w:r w:rsidRPr="00981463">
        <w:rPr>
          <w:rFonts w:cs="Arial"/>
        </w:rPr>
        <w:t xml:space="preserve"> trung bình - Ed(tb), độ chói trung bình - L(tb), cường độ ánh sáng - I</w:t>
      </w:r>
      <w:r w:rsidR="00D23D3E" w:rsidRPr="00981463">
        <w:rPr>
          <w:rFonts w:cs="Arial"/>
        </w:rPr>
        <w:t xml:space="preserve"> </w:t>
      </w:r>
      <w:r w:rsidRPr="00981463">
        <w:rPr>
          <w:rFonts w:cs="Arial"/>
        </w:rPr>
        <w:t xml:space="preserve">được hiểu là ngưỡng tối thiểu mà hệ thống chiếu sáng cần đáp ứng để đảm bảo yêu cầu ánh sáng cho đối tượng được tiêu chuẩn hoá. Để đảm bảo hiệu quả kinh tế của công trình và tiết kiệm điện năng tiêu thụ, đối với các công trình thể dục thể thao ngoài trời mức độ chiếu sáng tối đa cho phép không quá 2 </w:t>
      </w:r>
      <w:r w:rsidRPr="00981463">
        <w:rPr>
          <w:rFonts w:cs="Arial"/>
        </w:rPr>
        <w:lastRenderedPageBreak/>
        <w:t>lần ngưỡng tối thiểu, các công trình khác không quá 1,5 lần ngưỡng tối thiểu quy định trong tiêu chuẩn.</w:t>
      </w:r>
    </w:p>
    <w:p w14:paraId="28A92171" w14:textId="77777777" w:rsidR="009F51F1" w:rsidRPr="00981463" w:rsidRDefault="009F51F1" w:rsidP="003C39DB">
      <w:pPr>
        <w:spacing w:before="120"/>
        <w:rPr>
          <w:rFonts w:cs="Arial"/>
        </w:rPr>
      </w:pPr>
      <w:bookmarkStart w:id="6" w:name="dieu_4"/>
      <w:r w:rsidRPr="00981463">
        <w:rPr>
          <w:rFonts w:cs="Arial"/>
          <w:b/>
          <w:bCs/>
        </w:rPr>
        <w:t>4. Yêu cầu kỹ thuật</w:t>
      </w:r>
      <w:bookmarkEnd w:id="6"/>
    </w:p>
    <w:p w14:paraId="7B74BA6C" w14:textId="77777777" w:rsidR="009F51F1" w:rsidRPr="00981463" w:rsidRDefault="009F51F1" w:rsidP="003C39DB">
      <w:pPr>
        <w:spacing w:before="120"/>
        <w:rPr>
          <w:rFonts w:cs="Arial"/>
        </w:rPr>
      </w:pPr>
      <w:r w:rsidRPr="00981463">
        <w:rPr>
          <w:rFonts w:cs="Arial"/>
          <w:b/>
          <w:bCs/>
        </w:rPr>
        <w:t>4.1.</w:t>
      </w:r>
      <w:r w:rsidRPr="00981463">
        <w:rPr>
          <w:rFonts w:cs="Arial"/>
        </w:rPr>
        <w:t xml:space="preserve"> Chiếu sáng các công trình đô thị.</w:t>
      </w:r>
    </w:p>
    <w:p w14:paraId="4820C149" w14:textId="77777777" w:rsidR="009F51F1" w:rsidRPr="00981463" w:rsidRDefault="009F51F1" w:rsidP="003C39DB">
      <w:pPr>
        <w:spacing w:before="120"/>
        <w:rPr>
          <w:rFonts w:cs="Arial"/>
        </w:rPr>
      </w:pPr>
      <w:r w:rsidRPr="00981463">
        <w:rPr>
          <w:rFonts w:cs="Arial"/>
          <w:b/>
          <w:bCs/>
        </w:rPr>
        <w:t>4.1.1.</w:t>
      </w:r>
      <w:r w:rsidRPr="00981463">
        <w:rPr>
          <w:rFonts w:cs="Arial"/>
        </w:rPr>
        <w:t xml:space="preserve"> Chiếu sáng các </w:t>
      </w:r>
      <w:r w:rsidR="00B647C4" w:rsidRPr="00981463">
        <w:rPr>
          <w:rFonts w:cs="Arial"/>
        </w:rPr>
        <w:t>điểm</w:t>
      </w:r>
      <w:r w:rsidRPr="00981463">
        <w:rPr>
          <w:rFonts w:cs="Arial"/>
        </w:rPr>
        <w:t xml:space="preserve"> đỗ giao thông công cộng ngoài trời.</w:t>
      </w:r>
    </w:p>
    <w:p w14:paraId="2BA3F7B2" w14:textId="77777777" w:rsidR="009F51F1" w:rsidRPr="00981463" w:rsidRDefault="009F51F1" w:rsidP="003C39DB">
      <w:pPr>
        <w:spacing w:before="120"/>
        <w:rPr>
          <w:rFonts w:cs="Arial"/>
        </w:rPr>
      </w:pPr>
      <w:r w:rsidRPr="00981463">
        <w:rPr>
          <w:rFonts w:cs="Arial"/>
          <w:b/>
          <w:bCs/>
        </w:rPr>
        <w:t>4.1.1.1.</w:t>
      </w:r>
      <w:r w:rsidRPr="00981463">
        <w:rPr>
          <w:rFonts w:cs="Arial"/>
        </w:rPr>
        <w:t xml:space="preserve"> Độ rọi ngang trung bình và độ rọi ngang nhỏ nhất trên mặt nền các </w:t>
      </w:r>
      <w:r w:rsidR="00B647C4" w:rsidRPr="00981463">
        <w:rPr>
          <w:rFonts w:cs="Arial"/>
        </w:rPr>
        <w:t>điểm</w:t>
      </w:r>
      <w:r w:rsidRPr="00981463">
        <w:rPr>
          <w:rFonts w:cs="Arial"/>
        </w:rPr>
        <w:t xml:space="preserve"> đỗ giao thông công cộng ngoài trời không được nhỏ hơn trị số quy định trong bảng 4:</w:t>
      </w:r>
    </w:p>
    <w:p w14:paraId="4C6229E6" w14:textId="77777777" w:rsidR="009F51F1" w:rsidRPr="00981463" w:rsidRDefault="009F51F1" w:rsidP="003C39DB">
      <w:pPr>
        <w:spacing w:before="120"/>
        <w:jc w:val="center"/>
        <w:rPr>
          <w:rFonts w:cs="Arial"/>
        </w:rPr>
      </w:pPr>
      <w:r w:rsidRPr="00981463">
        <w:rPr>
          <w:rFonts w:cs="Arial"/>
          <w:b/>
          <w:bCs/>
          <w:i/>
          <w:iCs/>
        </w:rPr>
        <w:t xml:space="preserve">Bảng 4: Tiêu chuẩn chiếu sáng các </w:t>
      </w:r>
      <w:r w:rsidR="00B647C4" w:rsidRPr="00981463">
        <w:rPr>
          <w:rFonts w:cs="Arial"/>
          <w:b/>
          <w:bCs/>
          <w:i/>
          <w:iCs/>
        </w:rPr>
        <w:t>điểm</w:t>
      </w:r>
      <w:r w:rsidRPr="00981463">
        <w:rPr>
          <w:rFonts w:cs="Arial"/>
          <w:b/>
          <w:bCs/>
          <w:i/>
          <w:iCs/>
        </w:rPr>
        <w:t xml:space="preserve"> đỗ giao thông công cộng ngoài trời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25"/>
        <w:gridCol w:w="4531"/>
        <w:gridCol w:w="1801"/>
        <w:gridCol w:w="1899"/>
      </w:tblGrid>
      <w:tr w:rsidR="009F51F1" w:rsidRPr="00981463" w14:paraId="49D3D5AF" w14:textId="77777777">
        <w:tc>
          <w:tcPr>
            <w:tcW w:w="625" w:type="dxa"/>
            <w:tcMar>
              <w:top w:w="0" w:type="dxa"/>
              <w:left w:w="108" w:type="dxa"/>
              <w:bottom w:w="0" w:type="dxa"/>
              <w:right w:w="108" w:type="dxa"/>
            </w:tcMar>
          </w:tcPr>
          <w:p w14:paraId="6CEE4C45" w14:textId="77777777" w:rsidR="009F51F1" w:rsidRPr="00981463" w:rsidRDefault="009F51F1" w:rsidP="003C39DB">
            <w:pPr>
              <w:spacing w:before="120"/>
              <w:jc w:val="center"/>
              <w:rPr>
                <w:rFonts w:cs="Arial"/>
              </w:rPr>
            </w:pPr>
            <w:r w:rsidRPr="00981463">
              <w:rPr>
                <w:rFonts w:cs="Arial"/>
              </w:rPr>
              <w:t>TT</w:t>
            </w:r>
          </w:p>
        </w:tc>
        <w:tc>
          <w:tcPr>
            <w:tcW w:w="4531" w:type="dxa"/>
            <w:tcMar>
              <w:top w:w="0" w:type="dxa"/>
              <w:left w:w="108" w:type="dxa"/>
              <w:bottom w:w="0" w:type="dxa"/>
              <w:right w:w="108" w:type="dxa"/>
            </w:tcMar>
          </w:tcPr>
          <w:p w14:paraId="0CF0EC9B" w14:textId="77777777" w:rsidR="009F51F1" w:rsidRPr="00981463" w:rsidRDefault="009F51F1" w:rsidP="003C39DB">
            <w:pPr>
              <w:spacing w:before="120"/>
              <w:jc w:val="center"/>
              <w:rPr>
                <w:rFonts w:cs="Arial"/>
              </w:rPr>
            </w:pPr>
            <w:r w:rsidRPr="00981463">
              <w:rPr>
                <w:rFonts w:cs="Arial"/>
              </w:rPr>
              <w:t>Đối tượng chiếu sáng</w:t>
            </w:r>
          </w:p>
        </w:tc>
        <w:tc>
          <w:tcPr>
            <w:tcW w:w="1801" w:type="dxa"/>
            <w:tcMar>
              <w:top w:w="0" w:type="dxa"/>
              <w:left w:w="108" w:type="dxa"/>
              <w:bottom w:w="0" w:type="dxa"/>
              <w:right w:w="108" w:type="dxa"/>
            </w:tcMar>
          </w:tcPr>
          <w:p w14:paraId="11B19B67" w14:textId="77777777" w:rsidR="009F51F1" w:rsidRPr="00981463" w:rsidRDefault="009F51F1" w:rsidP="003C39DB">
            <w:pPr>
              <w:spacing w:before="120"/>
              <w:jc w:val="center"/>
              <w:rPr>
                <w:rFonts w:cs="Arial"/>
              </w:rPr>
            </w:pPr>
            <w:r w:rsidRPr="00981463">
              <w:rPr>
                <w:rFonts w:cs="Arial"/>
              </w:rPr>
              <w:t>En (tb) (lx)</w:t>
            </w:r>
          </w:p>
        </w:tc>
        <w:tc>
          <w:tcPr>
            <w:tcW w:w="1899" w:type="dxa"/>
            <w:tcMar>
              <w:top w:w="0" w:type="dxa"/>
              <w:left w:w="108" w:type="dxa"/>
              <w:bottom w:w="0" w:type="dxa"/>
              <w:right w:w="108" w:type="dxa"/>
            </w:tcMar>
          </w:tcPr>
          <w:p w14:paraId="65A36E85" w14:textId="77777777" w:rsidR="009F51F1" w:rsidRPr="00981463" w:rsidRDefault="009F51F1" w:rsidP="003C39DB">
            <w:pPr>
              <w:spacing w:before="120"/>
              <w:jc w:val="center"/>
              <w:rPr>
                <w:rFonts w:cs="Arial"/>
              </w:rPr>
            </w:pPr>
            <w:r w:rsidRPr="00981463">
              <w:rPr>
                <w:rFonts w:cs="Arial"/>
              </w:rPr>
              <w:t>En (min) (lx)</w:t>
            </w:r>
          </w:p>
        </w:tc>
      </w:tr>
      <w:tr w:rsidR="009F51F1" w:rsidRPr="00981463" w14:paraId="6AA670A8" w14:textId="77777777">
        <w:tc>
          <w:tcPr>
            <w:tcW w:w="625" w:type="dxa"/>
            <w:tcMar>
              <w:top w:w="0" w:type="dxa"/>
              <w:left w:w="108" w:type="dxa"/>
              <w:bottom w:w="0" w:type="dxa"/>
              <w:right w:w="108" w:type="dxa"/>
            </w:tcMar>
          </w:tcPr>
          <w:p w14:paraId="5EB96D98" w14:textId="77777777" w:rsidR="009F51F1" w:rsidRPr="00981463" w:rsidRDefault="009F51F1" w:rsidP="003C39DB">
            <w:pPr>
              <w:spacing w:before="120"/>
              <w:jc w:val="center"/>
              <w:rPr>
                <w:rFonts w:cs="Arial"/>
              </w:rPr>
            </w:pPr>
            <w:r w:rsidRPr="00981463">
              <w:rPr>
                <w:rFonts w:cs="Arial"/>
              </w:rPr>
              <w:t>1</w:t>
            </w:r>
          </w:p>
        </w:tc>
        <w:tc>
          <w:tcPr>
            <w:tcW w:w="4531" w:type="dxa"/>
            <w:tcMar>
              <w:top w:w="0" w:type="dxa"/>
              <w:left w:w="108" w:type="dxa"/>
              <w:bottom w:w="0" w:type="dxa"/>
              <w:right w:w="108" w:type="dxa"/>
            </w:tcMar>
          </w:tcPr>
          <w:p w14:paraId="0AAE43F4" w14:textId="77777777" w:rsidR="009F51F1" w:rsidRPr="00981463" w:rsidRDefault="009F51F1" w:rsidP="003C39DB">
            <w:pPr>
              <w:spacing w:before="120"/>
              <w:rPr>
                <w:rFonts w:cs="Arial"/>
              </w:rPr>
            </w:pPr>
            <w:r w:rsidRPr="00981463">
              <w:rPr>
                <w:rFonts w:cs="Arial"/>
              </w:rPr>
              <w:t>Bến xe buýt - xe khách liên tỉnh</w:t>
            </w:r>
          </w:p>
        </w:tc>
        <w:tc>
          <w:tcPr>
            <w:tcW w:w="1801" w:type="dxa"/>
            <w:tcMar>
              <w:top w:w="0" w:type="dxa"/>
              <w:left w:w="108" w:type="dxa"/>
              <w:bottom w:w="0" w:type="dxa"/>
              <w:right w:w="108" w:type="dxa"/>
            </w:tcMar>
          </w:tcPr>
          <w:p w14:paraId="5A71920C" w14:textId="77777777" w:rsidR="009F51F1" w:rsidRPr="00981463" w:rsidRDefault="009F51F1" w:rsidP="003C39DB">
            <w:pPr>
              <w:spacing w:before="120"/>
              <w:jc w:val="center"/>
              <w:rPr>
                <w:rFonts w:cs="Arial"/>
              </w:rPr>
            </w:pPr>
            <w:r w:rsidRPr="00981463">
              <w:rPr>
                <w:rFonts w:cs="Arial"/>
              </w:rPr>
              <w:t>50</w:t>
            </w:r>
          </w:p>
        </w:tc>
        <w:tc>
          <w:tcPr>
            <w:tcW w:w="1899" w:type="dxa"/>
            <w:tcMar>
              <w:top w:w="0" w:type="dxa"/>
              <w:left w:w="108" w:type="dxa"/>
              <w:bottom w:w="0" w:type="dxa"/>
              <w:right w:w="108" w:type="dxa"/>
            </w:tcMar>
          </w:tcPr>
          <w:p w14:paraId="51FCCF38" w14:textId="77777777" w:rsidR="009F51F1" w:rsidRPr="00981463" w:rsidRDefault="009F51F1" w:rsidP="003C39DB">
            <w:pPr>
              <w:spacing w:before="120"/>
              <w:jc w:val="center"/>
              <w:rPr>
                <w:rFonts w:cs="Arial"/>
              </w:rPr>
            </w:pPr>
            <w:r w:rsidRPr="00981463">
              <w:rPr>
                <w:rFonts w:cs="Arial"/>
              </w:rPr>
              <w:t>20</w:t>
            </w:r>
          </w:p>
        </w:tc>
      </w:tr>
      <w:tr w:rsidR="009F51F1" w:rsidRPr="00981463" w14:paraId="36B76D2C" w14:textId="77777777">
        <w:tc>
          <w:tcPr>
            <w:tcW w:w="625" w:type="dxa"/>
            <w:tcMar>
              <w:top w:w="0" w:type="dxa"/>
              <w:left w:w="108" w:type="dxa"/>
              <w:bottom w:w="0" w:type="dxa"/>
              <w:right w:w="108" w:type="dxa"/>
            </w:tcMar>
          </w:tcPr>
          <w:p w14:paraId="0E3CCAA8" w14:textId="77777777" w:rsidR="009F51F1" w:rsidRPr="00981463" w:rsidRDefault="009F51F1" w:rsidP="003C39DB">
            <w:pPr>
              <w:spacing w:before="120"/>
              <w:jc w:val="center"/>
              <w:rPr>
                <w:rFonts w:cs="Arial"/>
              </w:rPr>
            </w:pPr>
            <w:r w:rsidRPr="00981463">
              <w:rPr>
                <w:rFonts w:cs="Arial"/>
              </w:rPr>
              <w:t>2</w:t>
            </w:r>
          </w:p>
        </w:tc>
        <w:tc>
          <w:tcPr>
            <w:tcW w:w="4531" w:type="dxa"/>
            <w:tcMar>
              <w:top w:w="0" w:type="dxa"/>
              <w:left w:w="108" w:type="dxa"/>
              <w:bottom w:w="0" w:type="dxa"/>
              <w:right w:w="108" w:type="dxa"/>
            </w:tcMar>
          </w:tcPr>
          <w:p w14:paraId="4D37388B" w14:textId="77777777" w:rsidR="009F51F1" w:rsidRPr="00981463" w:rsidRDefault="009F51F1" w:rsidP="003C39DB">
            <w:pPr>
              <w:spacing w:before="120"/>
              <w:rPr>
                <w:rFonts w:cs="Arial"/>
              </w:rPr>
            </w:pPr>
            <w:r w:rsidRPr="00981463">
              <w:rPr>
                <w:rFonts w:cs="Arial"/>
              </w:rPr>
              <w:t>Bãi đỗ xe ngoài trời khu vực trung tâm đô thị</w:t>
            </w:r>
          </w:p>
        </w:tc>
        <w:tc>
          <w:tcPr>
            <w:tcW w:w="1801" w:type="dxa"/>
            <w:tcMar>
              <w:top w:w="0" w:type="dxa"/>
              <w:left w:w="108" w:type="dxa"/>
              <w:bottom w:w="0" w:type="dxa"/>
              <w:right w:w="108" w:type="dxa"/>
            </w:tcMar>
          </w:tcPr>
          <w:p w14:paraId="5A80F819" w14:textId="77777777" w:rsidR="009F51F1" w:rsidRPr="00981463" w:rsidRDefault="009F51F1" w:rsidP="003C39DB">
            <w:pPr>
              <w:spacing w:before="120"/>
              <w:jc w:val="center"/>
              <w:rPr>
                <w:rFonts w:cs="Arial"/>
              </w:rPr>
            </w:pPr>
            <w:r w:rsidRPr="00981463">
              <w:rPr>
                <w:rFonts w:cs="Arial"/>
              </w:rPr>
              <w:t>30</w:t>
            </w:r>
          </w:p>
        </w:tc>
        <w:tc>
          <w:tcPr>
            <w:tcW w:w="1899" w:type="dxa"/>
            <w:tcMar>
              <w:top w:w="0" w:type="dxa"/>
              <w:left w:w="108" w:type="dxa"/>
              <w:bottom w:w="0" w:type="dxa"/>
              <w:right w:w="108" w:type="dxa"/>
            </w:tcMar>
          </w:tcPr>
          <w:p w14:paraId="20BABB7D" w14:textId="77777777" w:rsidR="009F51F1" w:rsidRPr="00981463" w:rsidRDefault="009F51F1" w:rsidP="003C39DB">
            <w:pPr>
              <w:spacing w:before="120"/>
              <w:jc w:val="center"/>
              <w:rPr>
                <w:rFonts w:cs="Arial"/>
              </w:rPr>
            </w:pPr>
            <w:r w:rsidRPr="00981463">
              <w:rPr>
                <w:rFonts w:cs="Arial"/>
              </w:rPr>
              <w:t>10</w:t>
            </w:r>
          </w:p>
        </w:tc>
      </w:tr>
      <w:tr w:rsidR="009F51F1" w:rsidRPr="00981463" w14:paraId="52D7E512" w14:textId="77777777">
        <w:tc>
          <w:tcPr>
            <w:tcW w:w="625" w:type="dxa"/>
            <w:tcMar>
              <w:top w:w="0" w:type="dxa"/>
              <w:left w:w="108" w:type="dxa"/>
              <w:bottom w:w="0" w:type="dxa"/>
              <w:right w:w="108" w:type="dxa"/>
            </w:tcMar>
          </w:tcPr>
          <w:p w14:paraId="35E404C1" w14:textId="77777777" w:rsidR="009F51F1" w:rsidRPr="00981463" w:rsidRDefault="009F51F1" w:rsidP="003C39DB">
            <w:pPr>
              <w:spacing w:before="120"/>
              <w:jc w:val="center"/>
              <w:rPr>
                <w:rFonts w:cs="Arial"/>
              </w:rPr>
            </w:pPr>
            <w:r w:rsidRPr="00981463">
              <w:rPr>
                <w:rFonts w:cs="Arial"/>
              </w:rPr>
              <w:t>3</w:t>
            </w:r>
          </w:p>
        </w:tc>
        <w:tc>
          <w:tcPr>
            <w:tcW w:w="4531" w:type="dxa"/>
            <w:tcMar>
              <w:top w:w="0" w:type="dxa"/>
              <w:left w:w="108" w:type="dxa"/>
              <w:bottom w:w="0" w:type="dxa"/>
              <w:right w:w="108" w:type="dxa"/>
            </w:tcMar>
          </w:tcPr>
          <w:p w14:paraId="07973CCE" w14:textId="77777777" w:rsidR="009F51F1" w:rsidRPr="00981463" w:rsidRDefault="009F51F1" w:rsidP="003C39DB">
            <w:pPr>
              <w:spacing w:before="120"/>
              <w:rPr>
                <w:rFonts w:cs="Arial"/>
              </w:rPr>
            </w:pPr>
            <w:r w:rsidRPr="00981463">
              <w:rPr>
                <w:rFonts w:cs="Arial"/>
              </w:rPr>
              <w:t>Bãi đỗ xe ngoài trời khu vực ngoại thành, nông thôn</w:t>
            </w:r>
          </w:p>
        </w:tc>
        <w:tc>
          <w:tcPr>
            <w:tcW w:w="1801" w:type="dxa"/>
            <w:tcMar>
              <w:top w:w="0" w:type="dxa"/>
              <w:left w:w="108" w:type="dxa"/>
              <w:bottom w:w="0" w:type="dxa"/>
              <w:right w:w="108" w:type="dxa"/>
            </w:tcMar>
          </w:tcPr>
          <w:p w14:paraId="50045266" w14:textId="77777777" w:rsidR="009F51F1" w:rsidRPr="00981463" w:rsidRDefault="009F51F1" w:rsidP="003C39DB">
            <w:pPr>
              <w:spacing w:before="120"/>
              <w:jc w:val="center"/>
              <w:rPr>
                <w:rFonts w:cs="Arial"/>
              </w:rPr>
            </w:pPr>
            <w:r w:rsidRPr="00981463">
              <w:rPr>
                <w:rFonts w:cs="Arial"/>
              </w:rPr>
              <w:t>10</w:t>
            </w:r>
          </w:p>
        </w:tc>
        <w:tc>
          <w:tcPr>
            <w:tcW w:w="1899" w:type="dxa"/>
            <w:tcMar>
              <w:top w:w="0" w:type="dxa"/>
              <w:left w:w="108" w:type="dxa"/>
              <w:bottom w:w="0" w:type="dxa"/>
              <w:right w:w="108" w:type="dxa"/>
            </w:tcMar>
          </w:tcPr>
          <w:p w14:paraId="50D9E94C" w14:textId="77777777" w:rsidR="009F51F1" w:rsidRPr="00981463" w:rsidRDefault="009F51F1" w:rsidP="003C39DB">
            <w:pPr>
              <w:spacing w:before="120"/>
              <w:jc w:val="center"/>
              <w:rPr>
                <w:rFonts w:cs="Arial"/>
              </w:rPr>
            </w:pPr>
            <w:r w:rsidRPr="00981463">
              <w:rPr>
                <w:rFonts w:cs="Arial"/>
              </w:rPr>
              <w:t>3</w:t>
            </w:r>
          </w:p>
        </w:tc>
      </w:tr>
      <w:tr w:rsidR="009F51F1" w:rsidRPr="00981463" w14:paraId="568DE580" w14:textId="77777777">
        <w:trPr>
          <w:cantSplit/>
        </w:trPr>
        <w:tc>
          <w:tcPr>
            <w:tcW w:w="625" w:type="dxa"/>
            <w:tcMar>
              <w:top w:w="0" w:type="dxa"/>
              <w:left w:w="108" w:type="dxa"/>
              <w:bottom w:w="0" w:type="dxa"/>
              <w:right w:w="108" w:type="dxa"/>
            </w:tcMar>
          </w:tcPr>
          <w:p w14:paraId="3F7BC2EC" w14:textId="77777777" w:rsidR="009F51F1" w:rsidRPr="00981463" w:rsidRDefault="009F51F1" w:rsidP="003C39DB">
            <w:pPr>
              <w:spacing w:before="120"/>
              <w:jc w:val="center"/>
              <w:rPr>
                <w:rFonts w:cs="Arial"/>
              </w:rPr>
            </w:pPr>
            <w:r w:rsidRPr="00981463">
              <w:rPr>
                <w:rFonts w:cs="Arial"/>
              </w:rPr>
              <w:t>4</w:t>
            </w:r>
          </w:p>
        </w:tc>
        <w:tc>
          <w:tcPr>
            <w:tcW w:w="4531" w:type="dxa"/>
            <w:tcMar>
              <w:top w:w="0" w:type="dxa"/>
              <w:left w:w="108" w:type="dxa"/>
              <w:bottom w:w="0" w:type="dxa"/>
              <w:right w:w="108" w:type="dxa"/>
            </w:tcMar>
          </w:tcPr>
          <w:p w14:paraId="09F1BA58" w14:textId="77777777" w:rsidR="009F51F1" w:rsidRPr="00981463" w:rsidRDefault="009F51F1" w:rsidP="003C39DB">
            <w:pPr>
              <w:spacing w:before="120"/>
              <w:rPr>
                <w:rFonts w:cs="Arial"/>
              </w:rPr>
            </w:pPr>
            <w:r w:rsidRPr="00981463">
              <w:rPr>
                <w:rFonts w:cs="Arial"/>
              </w:rPr>
              <w:t xml:space="preserve">Bãi đỗ xe - các </w:t>
            </w:r>
            <w:r w:rsidR="00B647C4" w:rsidRPr="00981463">
              <w:rPr>
                <w:rFonts w:cs="Arial"/>
              </w:rPr>
              <w:t>điểm</w:t>
            </w:r>
            <w:r w:rsidRPr="00981463">
              <w:rPr>
                <w:rFonts w:cs="Arial"/>
              </w:rPr>
              <w:t xml:space="preserve"> trông giữ xe công cộng nằm trên các tuyến đường (Chiếm 1 phần lòng đường, vỉa hè)</w:t>
            </w:r>
          </w:p>
        </w:tc>
        <w:tc>
          <w:tcPr>
            <w:tcW w:w="3700" w:type="dxa"/>
            <w:gridSpan w:val="2"/>
            <w:tcMar>
              <w:top w:w="0" w:type="dxa"/>
              <w:left w:w="108" w:type="dxa"/>
              <w:bottom w:w="0" w:type="dxa"/>
              <w:right w:w="108" w:type="dxa"/>
            </w:tcMar>
          </w:tcPr>
          <w:p w14:paraId="198676F2" w14:textId="77777777" w:rsidR="009F51F1" w:rsidRPr="00981463" w:rsidRDefault="009F51F1" w:rsidP="003C39DB">
            <w:pPr>
              <w:spacing w:before="120"/>
              <w:rPr>
                <w:rFonts w:cs="Arial"/>
              </w:rPr>
            </w:pPr>
            <w:r w:rsidRPr="00981463">
              <w:rPr>
                <w:rFonts w:cs="Arial"/>
              </w:rPr>
              <w:t>Theo T/C thiết kế CS nhân tạo đường, đường phố, quảng trường đô thị TCXDVN 259: 2001 quy định cho tuyến đường đó</w:t>
            </w:r>
          </w:p>
        </w:tc>
      </w:tr>
    </w:tbl>
    <w:p w14:paraId="1CAA3333" w14:textId="77777777" w:rsidR="009F51F1" w:rsidRPr="00981463" w:rsidRDefault="009F51F1" w:rsidP="003C39DB">
      <w:pPr>
        <w:spacing w:before="120"/>
        <w:rPr>
          <w:rFonts w:cs="Arial"/>
        </w:rPr>
      </w:pPr>
      <w:r w:rsidRPr="00981463">
        <w:rPr>
          <w:rFonts w:cs="Arial"/>
          <w:b/>
          <w:bCs/>
          <w:i/>
          <w:iCs/>
        </w:rPr>
        <w:t>Chú thích:</w:t>
      </w:r>
    </w:p>
    <w:p w14:paraId="487ADAE2" w14:textId="77777777" w:rsidR="009F51F1" w:rsidRPr="00981463" w:rsidRDefault="009F51F1" w:rsidP="003C39DB">
      <w:pPr>
        <w:spacing w:before="120"/>
        <w:rPr>
          <w:rFonts w:cs="Arial"/>
        </w:rPr>
      </w:pPr>
      <w:r w:rsidRPr="00981463">
        <w:rPr>
          <w:rFonts w:cs="Arial"/>
          <w:i/>
          <w:iCs/>
        </w:rPr>
        <w:t>-</w:t>
      </w:r>
      <w:r w:rsidRPr="00981463">
        <w:rPr>
          <w:rFonts w:cs="Arial"/>
          <w:b/>
          <w:bCs/>
          <w:i/>
          <w:iCs/>
        </w:rPr>
        <w:t xml:space="preserve"> </w:t>
      </w:r>
      <w:r w:rsidRPr="00981463">
        <w:rPr>
          <w:rFonts w:cs="Arial"/>
          <w:i/>
          <w:iCs/>
        </w:rPr>
        <w:t>En(tb): Độ rọi ngang trung bình, En(min) : Độ rọi ngang nhỏ nhất.</w:t>
      </w:r>
    </w:p>
    <w:p w14:paraId="2C2BE226" w14:textId="77777777" w:rsidR="009F51F1" w:rsidRPr="00981463" w:rsidRDefault="009F51F1" w:rsidP="003C39DB">
      <w:pPr>
        <w:spacing w:before="120"/>
        <w:rPr>
          <w:rFonts w:cs="Arial"/>
        </w:rPr>
      </w:pPr>
      <w:r w:rsidRPr="00981463">
        <w:rPr>
          <w:rFonts w:cs="Arial"/>
          <w:i/>
          <w:iCs/>
        </w:rPr>
        <w:t>- Các chỉ số trên đã tính đến yếu tố suy giảm của hệ thống chiếu sáng.</w:t>
      </w:r>
    </w:p>
    <w:p w14:paraId="2A8FA1AD" w14:textId="77777777" w:rsidR="009F51F1" w:rsidRPr="00981463" w:rsidRDefault="009F51F1" w:rsidP="003C39DB">
      <w:pPr>
        <w:spacing w:before="120"/>
        <w:rPr>
          <w:rFonts w:cs="Arial"/>
        </w:rPr>
      </w:pPr>
      <w:r w:rsidRPr="00981463">
        <w:rPr>
          <w:rFonts w:cs="Arial"/>
          <w:b/>
          <w:bCs/>
        </w:rPr>
        <w:t>4.1.1.2.</w:t>
      </w:r>
      <w:r w:rsidR="00D23D3E" w:rsidRPr="00981463">
        <w:rPr>
          <w:rFonts w:cs="Arial"/>
        </w:rPr>
        <w:t xml:space="preserve"> </w:t>
      </w:r>
      <w:r w:rsidRPr="00981463">
        <w:rPr>
          <w:rFonts w:cs="Arial"/>
        </w:rPr>
        <w:t>Hệ số đồng đều của độ rọi</w:t>
      </w:r>
      <w:r w:rsidR="00D23D3E" w:rsidRPr="00981463">
        <w:rPr>
          <w:rFonts w:cs="Arial"/>
        </w:rPr>
        <w:t xml:space="preserve"> </w:t>
      </w:r>
      <w:r w:rsidRPr="00981463">
        <w:rPr>
          <w:rFonts w:cs="Arial"/>
        </w:rPr>
        <w:t>En(min) / En(tb) phải đảm bảo không nhỏ hơn 0,2.</w:t>
      </w:r>
    </w:p>
    <w:p w14:paraId="633A2377" w14:textId="01825B22" w:rsidR="009F51F1" w:rsidRPr="00981463" w:rsidRDefault="009F51F1" w:rsidP="003C39DB">
      <w:pPr>
        <w:spacing w:before="120"/>
        <w:rPr>
          <w:rFonts w:cs="Arial"/>
        </w:rPr>
      </w:pPr>
      <w:r w:rsidRPr="00981463">
        <w:rPr>
          <w:rFonts w:cs="Arial"/>
          <w:b/>
          <w:bCs/>
        </w:rPr>
        <w:t>4.1.1.3.</w:t>
      </w:r>
      <w:r w:rsidRPr="00981463">
        <w:rPr>
          <w:rFonts w:cs="Arial"/>
        </w:rPr>
        <w:t xml:space="preserve"> Đèn phải được bố trí thích hợp để đảm bảo không gây chói lóa cho người lái xe.</w:t>
      </w:r>
    </w:p>
    <w:p w14:paraId="486F8038" w14:textId="77777777" w:rsidR="009F51F1" w:rsidRPr="00981463" w:rsidRDefault="009F51F1" w:rsidP="003C39DB">
      <w:pPr>
        <w:spacing w:before="120"/>
        <w:rPr>
          <w:rFonts w:cs="Arial"/>
        </w:rPr>
      </w:pPr>
      <w:r w:rsidRPr="00981463">
        <w:rPr>
          <w:rFonts w:cs="Arial"/>
          <w:b/>
          <w:bCs/>
        </w:rPr>
        <w:t>4.1.1.4.</w:t>
      </w:r>
      <w:r w:rsidRPr="00981463">
        <w:rPr>
          <w:rFonts w:cs="Arial"/>
        </w:rPr>
        <w:t xml:space="preserve"> Lưới đo kiểm và phương pháp tính toán độ rọi ngang đối với bãi đỗ xe ngoài trời được quy định trong phụ lục 4.</w:t>
      </w:r>
    </w:p>
    <w:p w14:paraId="7896C513" w14:textId="77777777" w:rsidR="009F51F1" w:rsidRPr="00981463" w:rsidRDefault="009F51F1" w:rsidP="003C39DB">
      <w:pPr>
        <w:spacing w:before="120"/>
        <w:rPr>
          <w:rFonts w:cs="Arial"/>
        </w:rPr>
      </w:pPr>
      <w:r w:rsidRPr="00981463">
        <w:rPr>
          <w:rFonts w:cs="Arial"/>
          <w:b/>
          <w:bCs/>
        </w:rPr>
        <w:t>4.1.2.</w:t>
      </w:r>
      <w:r w:rsidRPr="00981463">
        <w:rPr>
          <w:rFonts w:cs="Arial"/>
        </w:rPr>
        <w:t xml:space="preserve"> Chiếu sáng đường, cầu và đường hầm dành cho người đi bộ.</w:t>
      </w:r>
    </w:p>
    <w:p w14:paraId="4B1356D9" w14:textId="77777777" w:rsidR="009F51F1" w:rsidRPr="00981463" w:rsidRDefault="009F51F1" w:rsidP="003C39DB">
      <w:pPr>
        <w:spacing w:before="120"/>
        <w:rPr>
          <w:rFonts w:cs="Arial"/>
        </w:rPr>
      </w:pPr>
      <w:r w:rsidRPr="00981463">
        <w:rPr>
          <w:rFonts w:cs="Arial"/>
          <w:b/>
          <w:bCs/>
        </w:rPr>
        <w:t>4.1.2.1.</w:t>
      </w:r>
      <w:r w:rsidRPr="00981463">
        <w:rPr>
          <w:rFonts w:cs="Arial"/>
        </w:rPr>
        <w:t xml:space="preserve"> Độ rọi ngang trung bình và độ rọi ngang nhỏ nhất trên mặt đường và khu vực dành cho người đi bộ</w:t>
      </w:r>
      <w:r w:rsidR="00D23D3E" w:rsidRPr="00981463">
        <w:rPr>
          <w:rFonts w:cs="Arial"/>
        </w:rPr>
        <w:t xml:space="preserve"> </w:t>
      </w:r>
      <w:r w:rsidRPr="00981463">
        <w:rPr>
          <w:rFonts w:cs="Arial"/>
        </w:rPr>
        <w:t>không được nhỏ hơn trị số quy định trong bảng 5:</w:t>
      </w:r>
    </w:p>
    <w:p w14:paraId="3FF7A0DE" w14:textId="77777777" w:rsidR="009F51F1" w:rsidRPr="00981463" w:rsidRDefault="009F51F1" w:rsidP="003C39DB">
      <w:pPr>
        <w:spacing w:before="120"/>
        <w:jc w:val="center"/>
        <w:rPr>
          <w:rFonts w:cs="Arial"/>
        </w:rPr>
      </w:pPr>
      <w:r w:rsidRPr="00981463">
        <w:rPr>
          <w:rFonts w:cs="Arial"/>
          <w:b/>
          <w:bCs/>
          <w:i/>
          <w:iCs/>
        </w:rPr>
        <w:t>Bảng 5: Tiêu chuẩn chiếu sáng các khu vực dành cho người đi bộ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5"/>
        <w:gridCol w:w="5331"/>
        <w:gridCol w:w="1542"/>
        <w:gridCol w:w="1553"/>
      </w:tblGrid>
      <w:tr w:rsidR="009F51F1" w:rsidRPr="00981463" w14:paraId="6BECF313" w14:textId="77777777">
        <w:tc>
          <w:tcPr>
            <w:tcW w:w="648" w:type="dxa"/>
            <w:tcMar>
              <w:top w:w="0" w:type="dxa"/>
              <w:left w:w="108" w:type="dxa"/>
              <w:bottom w:w="0" w:type="dxa"/>
              <w:right w:w="108" w:type="dxa"/>
            </w:tcMar>
          </w:tcPr>
          <w:p w14:paraId="19E33CEB" w14:textId="77777777" w:rsidR="009F51F1" w:rsidRPr="00981463" w:rsidRDefault="009F51F1" w:rsidP="003C39DB">
            <w:pPr>
              <w:spacing w:before="120"/>
              <w:jc w:val="center"/>
              <w:rPr>
                <w:rFonts w:cs="Arial"/>
              </w:rPr>
            </w:pPr>
            <w:r w:rsidRPr="00981463">
              <w:rPr>
                <w:rFonts w:cs="Arial"/>
              </w:rPr>
              <w:t>TT</w:t>
            </w:r>
          </w:p>
        </w:tc>
        <w:tc>
          <w:tcPr>
            <w:tcW w:w="5670" w:type="dxa"/>
            <w:tcMar>
              <w:top w:w="0" w:type="dxa"/>
              <w:left w:w="108" w:type="dxa"/>
              <w:bottom w:w="0" w:type="dxa"/>
              <w:right w:w="108" w:type="dxa"/>
            </w:tcMar>
          </w:tcPr>
          <w:p w14:paraId="3DA4B5CC" w14:textId="77777777" w:rsidR="009F51F1" w:rsidRPr="00981463" w:rsidRDefault="009F51F1" w:rsidP="003C39DB">
            <w:pPr>
              <w:spacing w:before="120"/>
              <w:jc w:val="center"/>
              <w:rPr>
                <w:rFonts w:cs="Arial"/>
              </w:rPr>
            </w:pPr>
            <w:r w:rsidRPr="00981463">
              <w:rPr>
                <w:rFonts w:cs="Arial"/>
              </w:rPr>
              <w:t>Đối tượng chiếu sáng</w:t>
            </w:r>
          </w:p>
        </w:tc>
        <w:tc>
          <w:tcPr>
            <w:tcW w:w="1620" w:type="dxa"/>
            <w:tcMar>
              <w:top w:w="0" w:type="dxa"/>
              <w:left w:w="108" w:type="dxa"/>
              <w:bottom w:w="0" w:type="dxa"/>
              <w:right w:w="108" w:type="dxa"/>
            </w:tcMar>
          </w:tcPr>
          <w:p w14:paraId="72DF3650" w14:textId="77777777" w:rsidR="009F51F1" w:rsidRPr="00981463" w:rsidRDefault="009F51F1" w:rsidP="003C39DB">
            <w:pPr>
              <w:spacing w:before="120"/>
              <w:jc w:val="center"/>
              <w:rPr>
                <w:rFonts w:cs="Arial"/>
              </w:rPr>
            </w:pPr>
            <w:r w:rsidRPr="00981463">
              <w:rPr>
                <w:rFonts w:cs="Arial"/>
              </w:rPr>
              <w:t>En (tb) (lx)</w:t>
            </w:r>
          </w:p>
        </w:tc>
        <w:tc>
          <w:tcPr>
            <w:tcW w:w="1620" w:type="dxa"/>
            <w:tcMar>
              <w:top w:w="0" w:type="dxa"/>
              <w:left w:w="108" w:type="dxa"/>
              <w:bottom w:w="0" w:type="dxa"/>
              <w:right w:w="108" w:type="dxa"/>
            </w:tcMar>
          </w:tcPr>
          <w:p w14:paraId="783387C8" w14:textId="77777777" w:rsidR="009F51F1" w:rsidRPr="00981463" w:rsidRDefault="009F51F1" w:rsidP="003C39DB">
            <w:pPr>
              <w:spacing w:before="120"/>
              <w:jc w:val="center"/>
              <w:rPr>
                <w:rFonts w:cs="Arial"/>
              </w:rPr>
            </w:pPr>
            <w:r w:rsidRPr="00981463">
              <w:rPr>
                <w:rFonts w:cs="Arial"/>
              </w:rPr>
              <w:t>En (min) (lx)</w:t>
            </w:r>
          </w:p>
        </w:tc>
      </w:tr>
      <w:tr w:rsidR="009F51F1" w:rsidRPr="00981463" w14:paraId="70DF1E18" w14:textId="77777777">
        <w:tc>
          <w:tcPr>
            <w:tcW w:w="648" w:type="dxa"/>
            <w:tcMar>
              <w:top w:w="0" w:type="dxa"/>
              <w:left w:w="108" w:type="dxa"/>
              <w:bottom w:w="0" w:type="dxa"/>
              <w:right w:w="108" w:type="dxa"/>
            </w:tcMar>
          </w:tcPr>
          <w:p w14:paraId="7C35FDA2" w14:textId="77777777" w:rsidR="009F51F1" w:rsidRPr="00981463" w:rsidRDefault="009F51F1" w:rsidP="003C39DB">
            <w:pPr>
              <w:spacing w:before="120"/>
              <w:jc w:val="center"/>
              <w:rPr>
                <w:rFonts w:cs="Arial"/>
              </w:rPr>
            </w:pPr>
            <w:r w:rsidRPr="00981463">
              <w:rPr>
                <w:rFonts w:cs="Arial"/>
              </w:rPr>
              <w:t>1</w:t>
            </w:r>
          </w:p>
        </w:tc>
        <w:tc>
          <w:tcPr>
            <w:tcW w:w="5670" w:type="dxa"/>
            <w:tcMar>
              <w:top w:w="0" w:type="dxa"/>
              <w:left w:w="108" w:type="dxa"/>
              <w:bottom w:w="0" w:type="dxa"/>
              <w:right w:w="108" w:type="dxa"/>
            </w:tcMar>
          </w:tcPr>
          <w:p w14:paraId="3E50390C" w14:textId="00EEE6F8" w:rsidR="009F51F1" w:rsidRPr="00981463" w:rsidRDefault="009F51F1" w:rsidP="003C39DB">
            <w:pPr>
              <w:spacing w:before="120"/>
              <w:rPr>
                <w:rFonts w:cs="Arial"/>
              </w:rPr>
            </w:pPr>
            <w:r w:rsidRPr="00981463">
              <w:rPr>
                <w:rFonts w:cs="Arial"/>
              </w:rPr>
              <w:t>Đường và khu đi bộ ở vùng trung tâm đô thị, gần các câu lạc bộ giải trí, khu vực mua sắm, có mật độ giao thông cao , tình hình an ninh trật tự phức tạp</w:t>
            </w:r>
          </w:p>
        </w:tc>
        <w:tc>
          <w:tcPr>
            <w:tcW w:w="1620" w:type="dxa"/>
            <w:tcMar>
              <w:top w:w="0" w:type="dxa"/>
              <w:left w:w="108" w:type="dxa"/>
              <w:bottom w:w="0" w:type="dxa"/>
              <w:right w:w="108" w:type="dxa"/>
            </w:tcMar>
          </w:tcPr>
          <w:p w14:paraId="26A94B51" w14:textId="77777777" w:rsidR="009F51F1" w:rsidRPr="00981463" w:rsidRDefault="009F51F1" w:rsidP="003C39DB">
            <w:pPr>
              <w:spacing w:before="120"/>
              <w:jc w:val="center"/>
              <w:rPr>
                <w:rFonts w:cs="Arial"/>
              </w:rPr>
            </w:pPr>
            <w:r w:rsidRPr="00981463">
              <w:rPr>
                <w:rFonts w:cs="Arial"/>
              </w:rPr>
              <w:t>10</w:t>
            </w:r>
          </w:p>
        </w:tc>
        <w:tc>
          <w:tcPr>
            <w:tcW w:w="1620" w:type="dxa"/>
            <w:tcMar>
              <w:top w:w="0" w:type="dxa"/>
              <w:left w:w="108" w:type="dxa"/>
              <w:bottom w:w="0" w:type="dxa"/>
              <w:right w:w="108" w:type="dxa"/>
            </w:tcMar>
          </w:tcPr>
          <w:p w14:paraId="47BB209E" w14:textId="77777777" w:rsidR="009F51F1" w:rsidRPr="00981463" w:rsidRDefault="009F51F1" w:rsidP="003C39DB">
            <w:pPr>
              <w:spacing w:before="120"/>
              <w:jc w:val="center"/>
              <w:rPr>
                <w:rFonts w:cs="Arial"/>
              </w:rPr>
            </w:pPr>
            <w:r w:rsidRPr="00981463">
              <w:rPr>
                <w:rFonts w:cs="Arial"/>
              </w:rPr>
              <w:t>5</w:t>
            </w:r>
          </w:p>
        </w:tc>
      </w:tr>
      <w:tr w:rsidR="009F51F1" w:rsidRPr="00981463" w14:paraId="647E31E4" w14:textId="77777777">
        <w:tc>
          <w:tcPr>
            <w:tcW w:w="648" w:type="dxa"/>
            <w:tcMar>
              <w:top w:w="0" w:type="dxa"/>
              <w:left w:w="108" w:type="dxa"/>
              <w:bottom w:w="0" w:type="dxa"/>
              <w:right w:w="108" w:type="dxa"/>
            </w:tcMar>
          </w:tcPr>
          <w:p w14:paraId="3A92709C" w14:textId="77777777" w:rsidR="009F51F1" w:rsidRPr="00981463" w:rsidRDefault="009F51F1" w:rsidP="003C39DB">
            <w:pPr>
              <w:spacing w:before="120"/>
              <w:jc w:val="center"/>
              <w:rPr>
                <w:rFonts w:cs="Arial"/>
              </w:rPr>
            </w:pPr>
            <w:r w:rsidRPr="00981463">
              <w:rPr>
                <w:rFonts w:cs="Arial"/>
              </w:rPr>
              <w:t>2</w:t>
            </w:r>
          </w:p>
        </w:tc>
        <w:tc>
          <w:tcPr>
            <w:tcW w:w="5670" w:type="dxa"/>
            <w:tcMar>
              <w:top w:w="0" w:type="dxa"/>
              <w:left w:w="108" w:type="dxa"/>
              <w:bottom w:w="0" w:type="dxa"/>
              <w:right w:w="108" w:type="dxa"/>
            </w:tcMar>
          </w:tcPr>
          <w:p w14:paraId="1EF6EE1C" w14:textId="77777777" w:rsidR="009F51F1" w:rsidRPr="00981463" w:rsidRDefault="009F51F1" w:rsidP="003C39DB">
            <w:pPr>
              <w:spacing w:before="120"/>
              <w:rPr>
                <w:rFonts w:cs="Arial"/>
              </w:rPr>
            </w:pPr>
            <w:r w:rsidRPr="00981463">
              <w:rPr>
                <w:rFonts w:cs="Arial"/>
              </w:rPr>
              <w:t>Đường và khu đi bộ ở vùng ngoại thành có mật độ giao thông ở mức trung bình</w:t>
            </w:r>
          </w:p>
        </w:tc>
        <w:tc>
          <w:tcPr>
            <w:tcW w:w="1620" w:type="dxa"/>
            <w:tcMar>
              <w:top w:w="0" w:type="dxa"/>
              <w:left w:w="108" w:type="dxa"/>
              <w:bottom w:w="0" w:type="dxa"/>
              <w:right w:w="108" w:type="dxa"/>
            </w:tcMar>
          </w:tcPr>
          <w:p w14:paraId="02196F0F" w14:textId="77777777" w:rsidR="009F51F1" w:rsidRPr="00981463" w:rsidRDefault="009F51F1" w:rsidP="003C39DB">
            <w:pPr>
              <w:spacing w:before="120"/>
              <w:jc w:val="center"/>
              <w:rPr>
                <w:rFonts w:cs="Arial"/>
              </w:rPr>
            </w:pPr>
            <w:r w:rsidRPr="00981463">
              <w:rPr>
                <w:rFonts w:cs="Arial"/>
              </w:rPr>
              <w:t>7</w:t>
            </w:r>
          </w:p>
        </w:tc>
        <w:tc>
          <w:tcPr>
            <w:tcW w:w="1620" w:type="dxa"/>
            <w:tcMar>
              <w:top w:w="0" w:type="dxa"/>
              <w:left w:w="108" w:type="dxa"/>
              <w:bottom w:w="0" w:type="dxa"/>
              <w:right w:w="108" w:type="dxa"/>
            </w:tcMar>
          </w:tcPr>
          <w:p w14:paraId="24C63F7C" w14:textId="77777777" w:rsidR="009F51F1" w:rsidRPr="00981463" w:rsidRDefault="009F51F1" w:rsidP="003C39DB">
            <w:pPr>
              <w:spacing w:before="120"/>
              <w:jc w:val="center"/>
              <w:rPr>
                <w:rFonts w:cs="Arial"/>
              </w:rPr>
            </w:pPr>
            <w:r w:rsidRPr="00981463">
              <w:rPr>
                <w:rFonts w:cs="Arial"/>
              </w:rPr>
              <w:t>3</w:t>
            </w:r>
          </w:p>
        </w:tc>
      </w:tr>
      <w:tr w:rsidR="009F51F1" w:rsidRPr="00981463" w14:paraId="260B2564" w14:textId="77777777">
        <w:tc>
          <w:tcPr>
            <w:tcW w:w="648" w:type="dxa"/>
            <w:tcMar>
              <w:top w:w="0" w:type="dxa"/>
              <w:left w:w="108" w:type="dxa"/>
              <w:bottom w:w="0" w:type="dxa"/>
              <w:right w:w="108" w:type="dxa"/>
            </w:tcMar>
          </w:tcPr>
          <w:p w14:paraId="584CF15C" w14:textId="77777777" w:rsidR="009F51F1" w:rsidRPr="00981463" w:rsidRDefault="009F51F1" w:rsidP="003C39DB">
            <w:pPr>
              <w:spacing w:before="120"/>
              <w:jc w:val="center"/>
              <w:rPr>
                <w:rFonts w:cs="Arial"/>
              </w:rPr>
            </w:pPr>
            <w:r w:rsidRPr="00981463">
              <w:rPr>
                <w:rFonts w:cs="Arial"/>
              </w:rPr>
              <w:t>3</w:t>
            </w:r>
          </w:p>
        </w:tc>
        <w:tc>
          <w:tcPr>
            <w:tcW w:w="5670" w:type="dxa"/>
            <w:tcMar>
              <w:top w:w="0" w:type="dxa"/>
              <w:left w:w="108" w:type="dxa"/>
              <w:bottom w:w="0" w:type="dxa"/>
              <w:right w:w="108" w:type="dxa"/>
            </w:tcMar>
          </w:tcPr>
          <w:p w14:paraId="1AD44817" w14:textId="681F73BC" w:rsidR="009F51F1" w:rsidRPr="00981463" w:rsidRDefault="009F51F1" w:rsidP="003C39DB">
            <w:pPr>
              <w:spacing w:before="120"/>
              <w:rPr>
                <w:rFonts w:cs="Arial"/>
              </w:rPr>
            </w:pPr>
            <w:r w:rsidRPr="00981463">
              <w:rPr>
                <w:rFonts w:cs="Arial"/>
              </w:rPr>
              <w:t>Đường và khu đi bộ ở vùng nông thôn, thị trấn, trong các khu nhà ở, mật độ giao thông thấp , tình hình an ninh trật tự tốt</w:t>
            </w:r>
          </w:p>
        </w:tc>
        <w:tc>
          <w:tcPr>
            <w:tcW w:w="1620" w:type="dxa"/>
            <w:tcMar>
              <w:top w:w="0" w:type="dxa"/>
              <w:left w:w="108" w:type="dxa"/>
              <w:bottom w:w="0" w:type="dxa"/>
              <w:right w:w="108" w:type="dxa"/>
            </w:tcMar>
          </w:tcPr>
          <w:p w14:paraId="5CDE62E2" w14:textId="77777777" w:rsidR="009F51F1" w:rsidRPr="00981463" w:rsidRDefault="009F51F1" w:rsidP="003C39DB">
            <w:pPr>
              <w:spacing w:before="120"/>
              <w:jc w:val="center"/>
              <w:rPr>
                <w:rFonts w:cs="Arial"/>
              </w:rPr>
            </w:pPr>
            <w:r w:rsidRPr="00981463">
              <w:rPr>
                <w:rFonts w:cs="Arial"/>
              </w:rPr>
              <w:t>3</w:t>
            </w:r>
          </w:p>
        </w:tc>
        <w:tc>
          <w:tcPr>
            <w:tcW w:w="1620" w:type="dxa"/>
            <w:tcMar>
              <w:top w:w="0" w:type="dxa"/>
              <w:left w:w="108" w:type="dxa"/>
              <w:bottom w:w="0" w:type="dxa"/>
              <w:right w:w="108" w:type="dxa"/>
            </w:tcMar>
          </w:tcPr>
          <w:p w14:paraId="5A8471B5" w14:textId="77777777" w:rsidR="009F51F1" w:rsidRPr="00981463" w:rsidRDefault="009F51F1" w:rsidP="003C39DB">
            <w:pPr>
              <w:spacing w:before="120"/>
              <w:jc w:val="center"/>
              <w:rPr>
                <w:rFonts w:cs="Arial"/>
              </w:rPr>
            </w:pPr>
            <w:r w:rsidRPr="00981463">
              <w:rPr>
                <w:rFonts w:cs="Arial"/>
              </w:rPr>
              <w:t>1</w:t>
            </w:r>
          </w:p>
        </w:tc>
      </w:tr>
    </w:tbl>
    <w:p w14:paraId="14A631BE" w14:textId="77777777" w:rsidR="009F51F1" w:rsidRPr="00981463" w:rsidRDefault="009F51F1" w:rsidP="003C39DB">
      <w:pPr>
        <w:spacing w:before="120"/>
        <w:rPr>
          <w:rFonts w:cs="Arial"/>
        </w:rPr>
      </w:pPr>
      <w:r w:rsidRPr="00981463">
        <w:rPr>
          <w:rFonts w:cs="Arial"/>
          <w:b/>
          <w:bCs/>
        </w:rPr>
        <w:t>4.1.2.2.</w:t>
      </w:r>
      <w:r w:rsidRPr="00981463">
        <w:rPr>
          <w:rFonts w:cs="Arial"/>
        </w:rPr>
        <w:t xml:space="preserve"> Độ rọi ngang trung bình và độ rọi ngang nhỏ nhất trên cầu và trong đường hầm dành cho người đi bộ không được nhỏ hơn trị số quy định trong bảng 6:</w:t>
      </w:r>
    </w:p>
    <w:p w14:paraId="46CEF348" w14:textId="77777777" w:rsidR="009F51F1" w:rsidRPr="00981463" w:rsidRDefault="009F51F1" w:rsidP="003C39DB">
      <w:pPr>
        <w:spacing w:before="120"/>
        <w:jc w:val="center"/>
        <w:rPr>
          <w:rFonts w:cs="Arial"/>
        </w:rPr>
      </w:pPr>
      <w:r w:rsidRPr="00981463">
        <w:rPr>
          <w:rFonts w:cs="Arial"/>
          <w:b/>
          <w:bCs/>
          <w:i/>
          <w:iCs/>
        </w:rPr>
        <w:t>Bảng 6: Tiêu chuẩn chiếu sáng cầu và đường hầm dành cho người đi bộ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47"/>
        <w:gridCol w:w="1000"/>
        <w:gridCol w:w="1394"/>
        <w:gridCol w:w="1410"/>
        <w:gridCol w:w="1311"/>
        <w:gridCol w:w="1254"/>
      </w:tblGrid>
      <w:tr w:rsidR="009F51F1" w:rsidRPr="00981463" w14:paraId="7F8AAC91" w14:textId="77777777">
        <w:trPr>
          <w:cantSplit/>
        </w:trPr>
        <w:tc>
          <w:tcPr>
            <w:tcW w:w="3447" w:type="dxa"/>
            <w:gridSpan w:val="2"/>
            <w:vMerge w:val="restart"/>
            <w:tcMar>
              <w:top w:w="0" w:type="dxa"/>
              <w:left w:w="108" w:type="dxa"/>
              <w:bottom w:w="0" w:type="dxa"/>
              <w:right w:w="108" w:type="dxa"/>
            </w:tcMar>
          </w:tcPr>
          <w:p w14:paraId="0C57DFE9" w14:textId="77777777" w:rsidR="009F51F1" w:rsidRPr="00981463" w:rsidRDefault="009F51F1" w:rsidP="003C39DB">
            <w:pPr>
              <w:spacing w:before="120"/>
              <w:jc w:val="center"/>
              <w:rPr>
                <w:rFonts w:cs="Arial"/>
              </w:rPr>
            </w:pPr>
            <w:r w:rsidRPr="00981463">
              <w:rPr>
                <w:rFonts w:cs="Arial"/>
              </w:rPr>
              <w:t>Đối tượng chiếu sáng</w:t>
            </w:r>
          </w:p>
        </w:tc>
        <w:tc>
          <w:tcPr>
            <w:tcW w:w="2804" w:type="dxa"/>
            <w:gridSpan w:val="2"/>
            <w:tcMar>
              <w:top w:w="0" w:type="dxa"/>
              <w:left w:w="108" w:type="dxa"/>
              <w:bottom w:w="0" w:type="dxa"/>
              <w:right w:w="108" w:type="dxa"/>
            </w:tcMar>
          </w:tcPr>
          <w:p w14:paraId="22359D73" w14:textId="77777777" w:rsidR="009F51F1" w:rsidRPr="00981463" w:rsidRDefault="009F51F1" w:rsidP="003C39DB">
            <w:pPr>
              <w:spacing w:before="120"/>
              <w:jc w:val="center"/>
              <w:rPr>
                <w:rFonts w:cs="Arial"/>
              </w:rPr>
            </w:pPr>
            <w:r w:rsidRPr="00981463">
              <w:rPr>
                <w:rFonts w:cs="Arial"/>
              </w:rPr>
              <w:t>Ban ngày</w:t>
            </w:r>
          </w:p>
        </w:tc>
        <w:tc>
          <w:tcPr>
            <w:tcW w:w="2565" w:type="dxa"/>
            <w:gridSpan w:val="2"/>
            <w:tcMar>
              <w:top w:w="0" w:type="dxa"/>
              <w:left w:w="108" w:type="dxa"/>
              <w:bottom w:w="0" w:type="dxa"/>
              <w:right w:w="108" w:type="dxa"/>
            </w:tcMar>
          </w:tcPr>
          <w:p w14:paraId="7DE61A44" w14:textId="77777777" w:rsidR="009F51F1" w:rsidRPr="00981463" w:rsidRDefault="009F51F1" w:rsidP="003C39DB">
            <w:pPr>
              <w:spacing w:before="120"/>
              <w:jc w:val="center"/>
              <w:rPr>
                <w:rFonts w:cs="Arial"/>
              </w:rPr>
            </w:pPr>
            <w:r w:rsidRPr="00981463">
              <w:rPr>
                <w:rFonts w:cs="Arial"/>
              </w:rPr>
              <w:t>Ban đêm</w:t>
            </w:r>
          </w:p>
        </w:tc>
      </w:tr>
      <w:tr w:rsidR="009F51F1" w:rsidRPr="00981463" w14:paraId="6EAED6CC" w14:textId="77777777">
        <w:trPr>
          <w:cantSplit/>
        </w:trPr>
        <w:tc>
          <w:tcPr>
            <w:tcW w:w="3447" w:type="dxa"/>
            <w:gridSpan w:val="2"/>
            <w:vMerge/>
            <w:vAlign w:val="center"/>
          </w:tcPr>
          <w:p w14:paraId="060B3F46" w14:textId="77777777" w:rsidR="009F51F1" w:rsidRPr="00981463" w:rsidRDefault="009F51F1" w:rsidP="003C39DB">
            <w:pPr>
              <w:spacing w:before="120"/>
              <w:rPr>
                <w:rFonts w:cs="Arial"/>
              </w:rPr>
            </w:pPr>
          </w:p>
        </w:tc>
        <w:tc>
          <w:tcPr>
            <w:tcW w:w="1394" w:type="dxa"/>
            <w:tcMar>
              <w:top w:w="0" w:type="dxa"/>
              <w:left w:w="108" w:type="dxa"/>
              <w:bottom w:w="0" w:type="dxa"/>
              <w:right w:w="108" w:type="dxa"/>
            </w:tcMar>
          </w:tcPr>
          <w:p w14:paraId="788718FF" w14:textId="77777777" w:rsidR="009F51F1" w:rsidRPr="00981463" w:rsidRDefault="009F51F1" w:rsidP="003C39DB">
            <w:pPr>
              <w:spacing w:before="120"/>
              <w:jc w:val="center"/>
              <w:rPr>
                <w:rFonts w:cs="Arial"/>
              </w:rPr>
            </w:pPr>
            <w:r w:rsidRPr="00981463">
              <w:rPr>
                <w:rFonts w:cs="Arial"/>
              </w:rPr>
              <w:t>En (tb)</w:t>
            </w:r>
          </w:p>
          <w:p w14:paraId="71D6F428" w14:textId="77777777" w:rsidR="009F51F1" w:rsidRPr="00981463" w:rsidRDefault="009F51F1" w:rsidP="003C39DB">
            <w:pPr>
              <w:spacing w:before="120"/>
              <w:jc w:val="center"/>
              <w:rPr>
                <w:rFonts w:cs="Arial"/>
              </w:rPr>
            </w:pPr>
            <w:r w:rsidRPr="00981463">
              <w:rPr>
                <w:rFonts w:cs="Arial"/>
              </w:rPr>
              <w:t>(lx)</w:t>
            </w:r>
          </w:p>
        </w:tc>
        <w:tc>
          <w:tcPr>
            <w:tcW w:w="1410" w:type="dxa"/>
            <w:tcMar>
              <w:top w:w="0" w:type="dxa"/>
              <w:left w:w="108" w:type="dxa"/>
              <w:bottom w:w="0" w:type="dxa"/>
              <w:right w:w="108" w:type="dxa"/>
            </w:tcMar>
          </w:tcPr>
          <w:p w14:paraId="5E6196BE" w14:textId="77777777" w:rsidR="009F51F1" w:rsidRPr="00981463" w:rsidRDefault="009F51F1" w:rsidP="003C39DB">
            <w:pPr>
              <w:spacing w:before="120"/>
              <w:jc w:val="center"/>
              <w:rPr>
                <w:rFonts w:cs="Arial"/>
              </w:rPr>
            </w:pPr>
            <w:r w:rsidRPr="00981463">
              <w:rPr>
                <w:rFonts w:cs="Arial"/>
              </w:rPr>
              <w:t>En (min)</w:t>
            </w:r>
          </w:p>
          <w:p w14:paraId="60E0ECBC" w14:textId="77777777" w:rsidR="009F51F1" w:rsidRPr="00981463" w:rsidRDefault="009F51F1" w:rsidP="003C39DB">
            <w:pPr>
              <w:spacing w:before="120"/>
              <w:jc w:val="center"/>
              <w:rPr>
                <w:rFonts w:cs="Arial"/>
              </w:rPr>
            </w:pPr>
            <w:r w:rsidRPr="00981463">
              <w:rPr>
                <w:rFonts w:cs="Arial"/>
              </w:rPr>
              <w:t>(lx)</w:t>
            </w:r>
          </w:p>
        </w:tc>
        <w:tc>
          <w:tcPr>
            <w:tcW w:w="1311" w:type="dxa"/>
            <w:tcMar>
              <w:top w:w="0" w:type="dxa"/>
              <w:left w:w="108" w:type="dxa"/>
              <w:bottom w:w="0" w:type="dxa"/>
              <w:right w:w="108" w:type="dxa"/>
            </w:tcMar>
          </w:tcPr>
          <w:p w14:paraId="2FE6CFD9" w14:textId="77777777" w:rsidR="009F51F1" w:rsidRPr="00981463" w:rsidRDefault="009F51F1" w:rsidP="003C39DB">
            <w:pPr>
              <w:spacing w:before="120"/>
              <w:jc w:val="center"/>
              <w:rPr>
                <w:rFonts w:cs="Arial"/>
              </w:rPr>
            </w:pPr>
            <w:r w:rsidRPr="00981463">
              <w:rPr>
                <w:rFonts w:cs="Arial"/>
              </w:rPr>
              <w:t>En (tb)</w:t>
            </w:r>
          </w:p>
          <w:p w14:paraId="44C092B8" w14:textId="77777777" w:rsidR="009F51F1" w:rsidRPr="00981463" w:rsidRDefault="009F51F1" w:rsidP="003C39DB">
            <w:pPr>
              <w:spacing w:before="120"/>
              <w:jc w:val="center"/>
              <w:rPr>
                <w:rFonts w:cs="Arial"/>
              </w:rPr>
            </w:pPr>
            <w:r w:rsidRPr="00981463">
              <w:rPr>
                <w:rFonts w:cs="Arial"/>
              </w:rPr>
              <w:t>(lx)</w:t>
            </w:r>
          </w:p>
        </w:tc>
        <w:tc>
          <w:tcPr>
            <w:tcW w:w="1254" w:type="dxa"/>
            <w:tcMar>
              <w:top w:w="0" w:type="dxa"/>
              <w:left w:w="108" w:type="dxa"/>
              <w:bottom w:w="0" w:type="dxa"/>
              <w:right w:w="108" w:type="dxa"/>
            </w:tcMar>
          </w:tcPr>
          <w:p w14:paraId="2AC98359" w14:textId="77777777" w:rsidR="009F51F1" w:rsidRPr="00981463" w:rsidRDefault="009F51F1" w:rsidP="003C39DB">
            <w:pPr>
              <w:spacing w:before="120"/>
              <w:jc w:val="center"/>
              <w:rPr>
                <w:rFonts w:cs="Arial"/>
              </w:rPr>
            </w:pPr>
            <w:r w:rsidRPr="00981463">
              <w:rPr>
                <w:rFonts w:cs="Arial"/>
              </w:rPr>
              <w:t>En (min)</w:t>
            </w:r>
          </w:p>
          <w:p w14:paraId="0FC0B365" w14:textId="77777777" w:rsidR="009F51F1" w:rsidRPr="00981463" w:rsidRDefault="009F51F1" w:rsidP="003C39DB">
            <w:pPr>
              <w:spacing w:before="120"/>
              <w:jc w:val="center"/>
              <w:rPr>
                <w:rFonts w:cs="Arial"/>
              </w:rPr>
            </w:pPr>
            <w:r w:rsidRPr="00981463">
              <w:rPr>
                <w:rFonts w:cs="Arial"/>
              </w:rPr>
              <w:t>(lx)</w:t>
            </w:r>
          </w:p>
        </w:tc>
      </w:tr>
      <w:tr w:rsidR="009F51F1" w:rsidRPr="00981463" w14:paraId="0CF55B88" w14:textId="77777777">
        <w:trPr>
          <w:cantSplit/>
        </w:trPr>
        <w:tc>
          <w:tcPr>
            <w:tcW w:w="3447" w:type="dxa"/>
            <w:gridSpan w:val="2"/>
          </w:tcPr>
          <w:p w14:paraId="44733749" w14:textId="36220D15" w:rsidR="009F51F1" w:rsidRPr="00981463" w:rsidRDefault="009F51F1" w:rsidP="003C39DB">
            <w:pPr>
              <w:spacing w:before="120"/>
              <w:rPr>
                <w:rFonts w:cs="Arial"/>
              </w:rPr>
            </w:pPr>
            <w:r w:rsidRPr="00981463">
              <w:rPr>
                <w:rFonts w:cs="Arial"/>
              </w:rPr>
              <w:t xml:space="preserve">Đường hầm cho người đi bộ L </w:t>
            </w:r>
            <w:r w:rsidR="00981463">
              <w:rPr>
                <w:rFonts w:cs="Arial"/>
              </w:rPr>
              <w:t xml:space="preserve">&lt;= </w:t>
            </w:r>
            <w:r w:rsidRPr="00981463">
              <w:rPr>
                <w:rFonts w:cs="Arial"/>
              </w:rPr>
              <w:t>60m</w:t>
            </w:r>
          </w:p>
          <w:p w14:paraId="131CCA02" w14:textId="77777777" w:rsidR="009F51F1" w:rsidRPr="00981463" w:rsidRDefault="009F51F1" w:rsidP="003C39DB">
            <w:pPr>
              <w:spacing w:before="120"/>
              <w:rPr>
                <w:rFonts w:cs="Arial"/>
              </w:rPr>
            </w:pPr>
            <w:r w:rsidRPr="00981463">
              <w:rPr>
                <w:rFonts w:cs="Arial"/>
              </w:rPr>
              <w:t>Đường hầm cho người đi bộ L &gt; 60m</w:t>
            </w:r>
          </w:p>
          <w:p w14:paraId="527E6413" w14:textId="77777777" w:rsidR="009F51F1" w:rsidRPr="00981463" w:rsidRDefault="009F51F1" w:rsidP="003C39DB">
            <w:pPr>
              <w:spacing w:before="120"/>
              <w:rPr>
                <w:rFonts w:cs="Arial"/>
              </w:rPr>
            </w:pPr>
            <w:r w:rsidRPr="00981463">
              <w:rPr>
                <w:rFonts w:cs="Arial"/>
              </w:rPr>
              <w:t>Khu vực 20 m hai đầu hầm</w:t>
            </w:r>
          </w:p>
          <w:p w14:paraId="55D21354" w14:textId="77777777" w:rsidR="009F51F1" w:rsidRPr="00981463" w:rsidRDefault="009F51F1" w:rsidP="003C39DB">
            <w:pPr>
              <w:spacing w:before="120"/>
              <w:rPr>
                <w:rFonts w:cs="Arial"/>
              </w:rPr>
            </w:pPr>
            <w:r w:rsidRPr="00981463">
              <w:rPr>
                <w:rFonts w:cs="Arial"/>
              </w:rPr>
              <w:t>Khu vực giữa hầm</w:t>
            </w:r>
          </w:p>
        </w:tc>
        <w:tc>
          <w:tcPr>
            <w:tcW w:w="1394" w:type="dxa"/>
            <w:tcMar>
              <w:top w:w="0" w:type="dxa"/>
              <w:left w:w="108" w:type="dxa"/>
              <w:bottom w:w="0" w:type="dxa"/>
              <w:right w:w="108" w:type="dxa"/>
            </w:tcMar>
          </w:tcPr>
          <w:p w14:paraId="773C62F7" w14:textId="77777777" w:rsidR="009F51F1" w:rsidRPr="00981463" w:rsidRDefault="009F51F1" w:rsidP="003C39DB">
            <w:pPr>
              <w:spacing w:before="120"/>
              <w:jc w:val="center"/>
              <w:rPr>
                <w:rFonts w:cs="Arial"/>
              </w:rPr>
            </w:pPr>
            <w:r w:rsidRPr="00981463">
              <w:rPr>
                <w:rFonts w:cs="Arial"/>
              </w:rPr>
              <w:t>75</w:t>
            </w:r>
          </w:p>
          <w:p w14:paraId="62AD9BAF" w14:textId="77777777" w:rsidR="009F51F1" w:rsidRPr="00981463" w:rsidRDefault="009F51F1" w:rsidP="003C39DB">
            <w:pPr>
              <w:spacing w:before="120"/>
              <w:jc w:val="center"/>
              <w:rPr>
                <w:rFonts w:cs="Arial"/>
              </w:rPr>
            </w:pPr>
          </w:p>
          <w:p w14:paraId="393A6F74" w14:textId="77777777" w:rsidR="009F51F1" w:rsidRPr="00981463" w:rsidRDefault="009F51F1" w:rsidP="003C39DB">
            <w:pPr>
              <w:spacing w:before="120"/>
              <w:jc w:val="center"/>
              <w:rPr>
                <w:rFonts w:cs="Arial"/>
              </w:rPr>
            </w:pPr>
            <w:r w:rsidRPr="00981463">
              <w:rPr>
                <w:rFonts w:cs="Arial"/>
              </w:rPr>
              <w:t>300</w:t>
            </w:r>
          </w:p>
          <w:p w14:paraId="11D277AE" w14:textId="77777777" w:rsidR="009F51F1" w:rsidRPr="00981463" w:rsidRDefault="009F51F1" w:rsidP="003C39DB">
            <w:pPr>
              <w:spacing w:before="120"/>
              <w:jc w:val="center"/>
              <w:rPr>
                <w:rFonts w:cs="Arial"/>
              </w:rPr>
            </w:pPr>
            <w:r w:rsidRPr="00981463">
              <w:rPr>
                <w:rFonts w:cs="Arial"/>
              </w:rPr>
              <w:t>75</w:t>
            </w:r>
          </w:p>
        </w:tc>
        <w:tc>
          <w:tcPr>
            <w:tcW w:w="1410" w:type="dxa"/>
            <w:tcMar>
              <w:top w:w="0" w:type="dxa"/>
              <w:left w:w="108" w:type="dxa"/>
              <w:bottom w:w="0" w:type="dxa"/>
              <w:right w:w="108" w:type="dxa"/>
            </w:tcMar>
          </w:tcPr>
          <w:p w14:paraId="52460D13" w14:textId="77777777" w:rsidR="009F51F1" w:rsidRPr="00981463" w:rsidRDefault="009F51F1" w:rsidP="003C39DB">
            <w:pPr>
              <w:spacing w:before="120"/>
              <w:jc w:val="center"/>
              <w:rPr>
                <w:rFonts w:cs="Arial"/>
              </w:rPr>
            </w:pPr>
            <w:r w:rsidRPr="00981463">
              <w:rPr>
                <w:rFonts w:cs="Arial"/>
              </w:rPr>
              <w:t>30</w:t>
            </w:r>
          </w:p>
          <w:p w14:paraId="64707AF3" w14:textId="77777777" w:rsidR="009F51F1" w:rsidRPr="00981463" w:rsidRDefault="009F51F1" w:rsidP="003C39DB">
            <w:pPr>
              <w:spacing w:before="120"/>
              <w:jc w:val="center"/>
              <w:rPr>
                <w:rFonts w:cs="Arial"/>
              </w:rPr>
            </w:pPr>
          </w:p>
          <w:p w14:paraId="4A29AF71" w14:textId="77777777" w:rsidR="009F51F1" w:rsidRPr="00981463" w:rsidRDefault="009F51F1" w:rsidP="003C39DB">
            <w:pPr>
              <w:spacing w:before="120"/>
              <w:jc w:val="center"/>
              <w:rPr>
                <w:rFonts w:cs="Arial"/>
              </w:rPr>
            </w:pPr>
            <w:r w:rsidRPr="00981463">
              <w:rPr>
                <w:rFonts w:cs="Arial"/>
              </w:rPr>
              <w:t>100</w:t>
            </w:r>
          </w:p>
          <w:p w14:paraId="3C3C62DC" w14:textId="77777777" w:rsidR="009F51F1" w:rsidRPr="00981463" w:rsidRDefault="009F51F1" w:rsidP="003C39DB">
            <w:pPr>
              <w:spacing w:before="120"/>
              <w:jc w:val="center"/>
              <w:rPr>
                <w:rFonts w:cs="Arial"/>
              </w:rPr>
            </w:pPr>
            <w:r w:rsidRPr="00981463">
              <w:rPr>
                <w:rFonts w:cs="Arial"/>
              </w:rPr>
              <w:t>30</w:t>
            </w:r>
          </w:p>
        </w:tc>
        <w:tc>
          <w:tcPr>
            <w:tcW w:w="1311" w:type="dxa"/>
            <w:tcMar>
              <w:top w:w="0" w:type="dxa"/>
              <w:left w:w="108" w:type="dxa"/>
              <w:bottom w:w="0" w:type="dxa"/>
              <w:right w:w="108" w:type="dxa"/>
            </w:tcMar>
          </w:tcPr>
          <w:p w14:paraId="73A95F78" w14:textId="77777777" w:rsidR="009F51F1" w:rsidRPr="00981463" w:rsidRDefault="009F51F1" w:rsidP="003C39DB">
            <w:pPr>
              <w:spacing w:before="120"/>
              <w:jc w:val="center"/>
              <w:rPr>
                <w:rFonts w:cs="Arial"/>
              </w:rPr>
            </w:pPr>
            <w:r w:rsidRPr="00981463">
              <w:rPr>
                <w:rFonts w:cs="Arial"/>
              </w:rPr>
              <w:t>75</w:t>
            </w:r>
          </w:p>
          <w:p w14:paraId="43C07EB9" w14:textId="77777777" w:rsidR="009F51F1" w:rsidRPr="00981463" w:rsidRDefault="009F51F1" w:rsidP="003C39DB">
            <w:pPr>
              <w:spacing w:before="120"/>
              <w:jc w:val="center"/>
              <w:rPr>
                <w:rFonts w:cs="Arial"/>
              </w:rPr>
            </w:pPr>
          </w:p>
          <w:p w14:paraId="4ACA4A0F" w14:textId="77777777" w:rsidR="009F51F1" w:rsidRPr="00981463" w:rsidRDefault="009F51F1" w:rsidP="003C39DB">
            <w:pPr>
              <w:spacing w:before="120"/>
              <w:jc w:val="center"/>
              <w:rPr>
                <w:rFonts w:cs="Arial"/>
              </w:rPr>
            </w:pPr>
            <w:r w:rsidRPr="00981463">
              <w:rPr>
                <w:rFonts w:cs="Arial"/>
              </w:rPr>
              <w:t>75</w:t>
            </w:r>
          </w:p>
          <w:p w14:paraId="4D880CE5" w14:textId="77777777" w:rsidR="009F51F1" w:rsidRPr="00981463" w:rsidRDefault="009F51F1" w:rsidP="003C39DB">
            <w:pPr>
              <w:spacing w:before="120"/>
              <w:jc w:val="center"/>
              <w:rPr>
                <w:rFonts w:cs="Arial"/>
              </w:rPr>
            </w:pPr>
            <w:r w:rsidRPr="00981463">
              <w:rPr>
                <w:rFonts w:cs="Arial"/>
              </w:rPr>
              <w:t>75</w:t>
            </w:r>
          </w:p>
        </w:tc>
        <w:tc>
          <w:tcPr>
            <w:tcW w:w="1254" w:type="dxa"/>
            <w:tcMar>
              <w:top w:w="0" w:type="dxa"/>
              <w:left w:w="108" w:type="dxa"/>
              <w:bottom w:w="0" w:type="dxa"/>
              <w:right w:w="108" w:type="dxa"/>
            </w:tcMar>
          </w:tcPr>
          <w:p w14:paraId="77639929" w14:textId="77777777" w:rsidR="009F51F1" w:rsidRPr="00981463" w:rsidRDefault="009F51F1" w:rsidP="003C39DB">
            <w:pPr>
              <w:spacing w:before="120"/>
              <w:jc w:val="center"/>
              <w:rPr>
                <w:rFonts w:cs="Arial"/>
              </w:rPr>
            </w:pPr>
            <w:r w:rsidRPr="00981463">
              <w:rPr>
                <w:rFonts w:cs="Arial"/>
              </w:rPr>
              <w:t>30</w:t>
            </w:r>
          </w:p>
          <w:p w14:paraId="42F7B048" w14:textId="77777777" w:rsidR="009F51F1" w:rsidRPr="00981463" w:rsidRDefault="009F51F1" w:rsidP="003C39DB">
            <w:pPr>
              <w:spacing w:before="120"/>
              <w:jc w:val="center"/>
              <w:rPr>
                <w:rFonts w:cs="Arial"/>
              </w:rPr>
            </w:pPr>
          </w:p>
          <w:p w14:paraId="333293B2" w14:textId="77777777" w:rsidR="009F51F1" w:rsidRPr="00981463" w:rsidRDefault="009F51F1" w:rsidP="003C39DB">
            <w:pPr>
              <w:spacing w:before="120"/>
              <w:jc w:val="center"/>
              <w:rPr>
                <w:rFonts w:cs="Arial"/>
              </w:rPr>
            </w:pPr>
            <w:r w:rsidRPr="00981463">
              <w:rPr>
                <w:rFonts w:cs="Arial"/>
              </w:rPr>
              <w:t>30</w:t>
            </w:r>
          </w:p>
          <w:p w14:paraId="3658EFD4" w14:textId="77777777" w:rsidR="009F51F1" w:rsidRPr="00981463" w:rsidRDefault="009F51F1" w:rsidP="003C39DB">
            <w:pPr>
              <w:spacing w:before="120"/>
              <w:jc w:val="center"/>
              <w:rPr>
                <w:rFonts w:cs="Arial"/>
              </w:rPr>
            </w:pPr>
            <w:r w:rsidRPr="00981463">
              <w:rPr>
                <w:rFonts w:cs="Arial"/>
              </w:rPr>
              <w:t>30</w:t>
            </w:r>
          </w:p>
        </w:tc>
      </w:tr>
      <w:tr w:rsidR="009F51F1" w:rsidRPr="00981463" w14:paraId="4875CE49" w14:textId="77777777">
        <w:trPr>
          <w:cantSplit/>
        </w:trPr>
        <w:tc>
          <w:tcPr>
            <w:tcW w:w="2447" w:type="dxa"/>
            <w:vMerge w:val="restart"/>
            <w:tcMar>
              <w:top w:w="0" w:type="dxa"/>
              <w:left w:w="108" w:type="dxa"/>
              <w:bottom w:w="0" w:type="dxa"/>
              <w:right w:w="108" w:type="dxa"/>
            </w:tcMar>
          </w:tcPr>
          <w:p w14:paraId="3BC516C5" w14:textId="77777777" w:rsidR="009F51F1" w:rsidRPr="00981463" w:rsidRDefault="009F51F1" w:rsidP="003C39DB">
            <w:pPr>
              <w:spacing w:before="120"/>
              <w:rPr>
                <w:rFonts w:cs="Arial"/>
              </w:rPr>
            </w:pPr>
            <w:r w:rsidRPr="00981463">
              <w:rPr>
                <w:rFonts w:cs="Arial"/>
              </w:rPr>
              <w:t>Cầu</w:t>
            </w:r>
            <w:r w:rsidR="00D23D3E" w:rsidRPr="00981463">
              <w:rPr>
                <w:rFonts w:cs="Arial"/>
              </w:rPr>
              <w:t xml:space="preserve"> </w:t>
            </w:r>
            <w:r w:rsidRPr="00981463">
              <w:rPr>
                <w:rFonts w:cs="Arial"/>
              </w:rPr>
              <w:t>cho người đi bộ</w:t>
            </w:r>
          </w:p>
        </w:tc>
        <w:tc>
          <w:tcPr>
            <w:tcW w:w="1000" w:type="dxa"/>
            <w:tcMar>
              <w:top w:w="0" w:type="dxa"/>
              <w:left w:w="108" w:type="dxa"/>
              <w:bottom w:w="0" w:type="dxa"/>
              <w:right w:w="108" w:type="dxa"/>
            </w:tcMar>
          </w:tcPr>
          <w:p w14:paraId="13075D69" w14:textId="77777777" w:rsidR="009F51F1" w:rsidRPr="00981463" w:rsidRDefault="009F51F1" w:rsidP="003C39DB">
            <w:pPr>
              <w:spacing w:before="120"/>
              <w:jc w:val="center"/>
              <w:rPr>
                <w:rFonts w:cs="Arial"/>
              </w:rPr>
            </w:pPr>
            <w:r w:rsidRPr="00981463">
              <w:rPr>
                <w:rFonts w:cs="Arial"/>
              </w:rPr>
              <w:t>Hở</w:t>
            </w:r>
          </w:p>
        </w:tc>
        <w:tc>
          <w:tcPr>
            <w:tcW w:w="1394" w:type="dxa"/>
            <w:tcMar>
              <w:top w:w="0" w:type="dxa"/>
              <w:left w:w="108" w:type="dxa"/>
              <w:bottom w:w="0" w:type="dxa"/>
              <w:right w:w="108" w:type="dxa"/>
            </w:tcMar>
          </w:tcPr>
          <w:p w14:paraId="1C973075" w14:textId="77777777" w:rsidR="009F51F1" w:rsidRPr="00981463" w:rsidRDefault="009F51F1" w:rsidP="003C39DB">
            <w:pPr>
              <w:spacing w:before="120"/>
              <w:jc w:val="center"/>
              <w:rPr>
                <w:rFonts w:cs="Arial"/>
              </w:rPr>
            </w:pPr>
            <w:r w:rsidRPr="00981463">
              <w:rPr>
                <w:rFonts w:cs="Arial"/>
              </w:rPr>
              <w:t>K/a</w:t>
            </w:r>
          </w:p>
        </w:tc>
        <w:tc>
          <w:tcPr>
            <w:tcW w:w="1410" w:type="dxa"/>
            <w:tcMar>
              <w:top w:w="0" w:type="dxa"/>
              <w:left w:w="108" w:type="dxa"/>
              <w:bottom w:w="0" w:type="dxa"/>
              <w:right w:w="108" w:type="dxa"/>
            </w:tcMar>
          </w:tcPr>
          <w:p w14:paraId="6F2AAB87" w14:textId="77777777" w:rsidR="009F51F1" w:rsidRPr="00981463" w:rsidRDefault="009F51F1" w:rsidP="003C39DB">
            <w:pPr>
              <w:spacing w:before="120"/>
              <w:jc w:val="center"/>
              <w:rPr>
                <w:rFonts w:cs="Arial"/>
              </w:rPr>
            </w:pPr>
            <w:r w:rsidRPr="00981463">
              <w:rPr>
                <w:rFonts w:cs="Arial"/>
              </w:rPr>
              <w:t>K/a</w:t>
            </w:r>
          </w:p>
        </w:tc>
        <w:tc>
          <w:tcPr>
            <w:tcW w:w="1311" w:type="dxa"/>
            <w:tcMar>
              <w:top w:w="0" w:type="dxa"/>
              <w:left w:w="108" w:type="dxa"/>
              <w:bottom w:w="0" w:type="dxa"/>
              <w:right w:w="108" w:type="dxa"/>
            </w:tcMar>
          </w:tcPr>
          <w:p w14:paraId="53034EA1" w14:textId="77777777" w:rsidR="009F51F1" w:rsidRPr="00981463" w:rsidRDefault="009F51F1" w:rsidP="003C39DB">
            <w:pPr>
              <w:spacing w:before="120"/>
              <w:jc w:val="center"/>
              <w:rPr>
                <w:rFonts w:cs="Arial"/>
              </w:rPr>
            </w:pPr>
            <w:r w:rsidRPr="00981463">
              <w:rPr>
                <w:rFonts w:cs="Arial"/>
              </w:rPr>
              <w:t>30</w:t>
            </w:r>
          </w:p>
        </w:tc>
        <w:tc>
          <w:tcPr>
            <w:tcW w:w="1254" w:type="dxa"/>
            <w:tcMar>
              <w:top w:w="0" w:type="dxa"/>
              <w:left w:w="108" w:type="dxa"/>
              <w:bottom w:w="0" w:type="dxa"/>
              <w:right w:w="108" w:type="dxa"/>
            </w:tcMar>
          </w:tcPr>
          <w:p w14:paraId="40EC689B" w14:textId="77777777" w:rsidR="009F51F1" w:rsidRPr="00981463" w:rsidRDefault="009F51F1" w:rsidP="003C39DB">
            <w:pPr>
              <w:spacing w:before="120"/>
              <w:jc w:val="center"/>
              <w:rPr>
                <w:rFonts w:cs="Arial"/>
              </w:rPr>
            </w:pPr>
            <w:r w:rsidRPr="00981463">
              <w:rPr>
                <w:rFonts w:cs="Arial"/>
              </w:rPr>
              <w:t>10</w:t>
            </w:r>
          </w:p>
        </w:tc>
      </w:tr>
      <w:tr w:rsidR="009F51F1" w:rsidRPr="00981463" w14:paraId="1536FFC0" w14:textId="77777777">
        <w:trPr>
          <w:cantSplit/>
        </w:trPr>
        <w:tc>
          <w:tcPr>
            <w:tcW w:w="2447" w:type="dxa"/>
            <w:vMerge/>
            <w:vAlign w:val="center"/>
          </w:tcPr>
          <w:p w14:paraId="6A77A766" w14:textId="77777777" w:rsidR="009F51F1" w:rsidRPr="00981463" w:rsidRDefault="009F51F1" w:rsidP="003C39DB">
            <w:pPr>
              <w:spacing w:before="120"/>
              <w:rPr>
                <w:rFonts w:cs="Arial"/>
              </w:rPr>
            </w:pPr>
          </w:p>
        </w:tc>
        <w:tc>
          <w:tcPr>
            <w:tcW w:w="1000" w:type="dxa"/>
            <w:tcMar>
              <w:top w:w="0" w:type="dxa"/>
              <w:left w:w="108" w:type="dxa"/>
              <w:bottom w:w="0" w:type="dxa"/>
              <w:right w:w="108" w:type="dxa"/>
            </w:tcMar>
          </w:tcPr>
          <w:p w14:paraId="0B5DEEF1" w14:textId="77777777" w:rsidR="009F51F1" w:rsidRPr="00981463" w:rsidRDefault="009F51F1" w:rsidP="003C39DB">
            <w:pPr>
              <w:spacing w:before="120"/>
              <w:jc w:val="center"/>
              <w:rPr>
                <w:rFonts w:cs="Arial"/>
              </w:rPr>
            </w:pPr>
            <w:r w:rsidRPr="00981463">
              <w:rPr>
                <w:rFonts w:cs="Arial"/>
              </w:rPr>
              <w:t>Kín</w:t>
            </w:r>
          </w:p>
        </w:tc>
        <w:tc>
          <w:tcPr>
            <w:tcW w:w="1394" w:type="dxa"/>
            <w:tcMar>
              <w:top w:w="0" w:type="dxa"/>
              <w:left w:w="108" w:type="dxa"/>
              <w:bottom w:w="0" w:type="dxa"/>
              <w:right w:w="108" w:type="dxa"/>
            </w:tcMar>
          </w:tcPr>
          <w:p w14:paraId="2DA442D5" w14:textId="77777777" w:rsidR="009F51F1" w:rsidRPr="00981463" w:rsidRDefault="009F51F1" w:rsidP="003C39DB">
            <w:pPr>
              <w:spacing w:before="120"/>
              <w:jc w:val="center"/>
              <w:rPr>
                <w:rFonts w:cs="Arial"/>
              </w:rPr>
            </w:pPr>
            <w:r w:rsidRPr="00981463">
              <w:rPr>
                <w:rFonts w:cs="Arial"/>
              </w:rPr>
              <w:t>75</w:t>
            </w:r>
          </w:p>
        </w:tc>
        <w:tc>
          <w:tcPr>
            <w:tcW w:w="1410" w:type="dxa"/>
            <w:tcMar>
              <w:top w:w="0" w:type="dxa"/>
              <w:left w:w="108" w:type="dxa"/>
              <w:bottom w:w="0" w:type="dxa"/>
              <w:right w:w="108" w:type="dxa"/>
            </w:tcMar>
          </w:tcPr>
          <w:p w14:paraId="11A4B076" w14:textId="77777777" w:rsidR="009F51F1" w:rsidRPr="00981463" w:rsidRDefault="009F51F1" w:rsidP="003C39DB">
            <w:pPr>
              <w:spacing w:before="120"/>
              <w:jc w:val="center"/>
              <w:rPr>
                <w:rFonts w:cs="Arial"/>
              </w:rPr>
            </w:pPr>
            <w:r w:rsidRPr="00981463">
              <w:rPr>
                <w:rFonts w:cs="Arial"/>
              </w:rPr>
              <w:t>30</w:t>
            </w:r>
          </w:p>
        </w:tc>
        <w:tc>
          <w:tcPr>
            <w:tcW w:w="1311" w:type="dxa"/>
            <w:tcMar>
              <w:top w:w="0" w:type="dxa"/>
              <w:left w:w="108" w:type="dxa"/>
              <w:bottom w:w="0" w:type="dxa"/>
              <w:right w:w="108" w:type="dxa"/>
            </w:tcMar>
          </w:tcPr>
          <w:p w14:paraId="7612527D" w14:textId="77777777" w:rsidR="009F51F1" w:rsidRPr="00981463" w:rsidRDefault="009F51F1" w:rsidP="003C39DB">
            <w:pPr>
              <w:spacing w:before="120"/>
              <w:jc w:val="center"/>
              <w:rPr>
                <w:rFonts w:cs="Arial"/>
              </w:rPr>
            </w:pPr>
            <w:r w:rsidRPr="00981463">
              <w:rPr>
                <w:rFonts w:cs="Arial"/>
              </w:rPr>
              <w:t>75</w:t>
            </w:r>
          </w:p>
        </w:tc>
        <w:tc>
          <w:tcPr>
            <w:tcW w:w="1254" w:type="dxa"/>
            <w:tcMar>
              <w:top w:w="0" w:type="dxa"/>
              <w:left w:w="108" w:type="dxa"/>
              <w:bottom w:w="0" w:type="dxa"/>
              <w:right w:w="108" w:type="dxa"/>
            </w:tcMar>
          </w:tcPr>
          <w:p w14:paraId="37F38B62" w14:textId="77777777" w:rsidR="009F51F1" w:rsidRPr="00981463" w:rsidRDefault="009F51F1" w:rsidP="003C39DB">
            <w:pPr>
              <w:spacing w:before="120"/>
              <w:jc w:val="center"/>
              <w:rPr>
                <w:rFonts w:cs="Arial"/>
              </w:rPr>
            </w:pPr>
            <w:r w:rsidRPr="00981463">
              <w:rPr>
                <w:rFonts w:cs="Arial"/>
              </w:rPr>
              <w:t>30</w:t>
            </w:r>
          </w:p>
        </w:tc>
      </w:tr>
      <w:tr w:rsidR="009F51F1" w:rsidRPr="00981463" w14:paraId="69D2C5FE" w14:textId="77777777">
        <w:trPr>
          <w:cantSplit/>
        </w:trPr>
        <w:tc>
          <w:tcPr>
            <w:tcW w:w="2447" w:type="dxa"/>
            <w:vMerge w:val="restart"/>
            <w:tcMar>
              <w:top w:w="0" w:type="dxa"/>
              <w:left w:w="108" w:type="dxa"/>
              <w:bottom w:w="0" w:type="dxa"/>
              <w:right w:w="108" w:type="dxa"/>
            </w:tcMar>
          </w:tcPr>
          <w:p w14:paraId="79FE37B9" w14:textId="535CBD6A" w:rsidR="009F51F1" w:rsidRPr="00981463" w:rsidRDefault="009F51F1" w:rsidP="003C39DB">
            <w:pPr>
              <w:spacing w:before="120"/>
              <w:rPr>
                <w:rFonts w:cs="Arial"/>
              </w:rPr>
            </w:pPr>
            <w:r w:rsidRPr="00981463">
              <w:rPr>
                <w:rFonts w:cs="Arial"/>
              </w:rPr>
              <w:lastRenderedPageBreak/>
              <w:t>Cầu thang, lối lên xuống</w:t>
            </w:r>
          </w:p>
        </w:tc>
        <w:tc>
          <w:tcPr>
            <w:tcW w:w="1000" w:type="dxa"/>
            <w:tcMar>
              <w:top w:w="0" w:type="dxa"/>
              <w:left w:w="108" w:type="dxa"/>
              <w:bottom w:w="0" w:type="dxa"/>
              <w:right w:w="108" w:type="dxa"/>
            </w:tcMar>
          </w:tcPr>
          <w:p w14:paraId="28AC9F48" w14:textId="77777777" w:rsidR="009F51F1" w:rsidRPr="00981463" w:rsidRDefault="009F51F1" w:rsidP="003C39DB">
            <w:pPr>
              <w:spacing w:before="120"/>
              <w:jc w:val="center"/>
              <w:rPr>
                <w:rFonts w:cs="Arial"/>
              </w:rPr>
            </w:pPr>
            <w:r w:rsidRPr="00981463">
              <w:rPr>
                <w:rFonts w:cs="Arial"/>
              </w:rPr>
              <w:t>Hở</w:t>
            </w:r>
          </w:p>
        </w:tc>
        <w:tc>
          <w:tcPr>
            <w:tcW w:w="1394" w:type="dxa"/>
            <w:tcMar>
              <w:top w:w="0" w:type="dxa"/>
              <w:left w:w="108" w:type="dxa"/>
              <w:bottom w:w="0" w:type="dxa"/>
              <w:right w:w="108" w:type="dxa"/>
            </w:tcMar>
          </w:tcPr>
          <w:p w14:paraId="0167565E" w14:textId="77777777" w:rsidR="009F51F1" w:rsidRPr="00981463" w:rsidRDefault="009F51F1" w:rsidP="003C39DB">
            <w:pPr>
              <w:spacing w:before="120"/>
              <w:jc w:val="center"/>
              <w:rPr>
                <w:rFonts w:cs="Arial"/>
              </w:rPr>
            </w:pPr>
            <w:r w:rsidRPr="00981463">
              <w:rPr>
                <w:rFonts w:cs="Arial"/>
              </w:rPr>
              <w:t>K/a</w:t>
            </w:r>
          </w:p>
        </w:tc>
        <w:tc>
          <w:tcPr>
            <w:tcW w:w="1410" w:type="dxa"/>
            <w:tcMar>
              <w:top w:w="0" w:type="dxa"/>
              <w:left w:w="108" w:type="dxa"/>
              <w:bottom w:w="0" w:type="dxa"/>
              <w:right w:w="108" w:type="dxa"/>
            </w:tcMar>
          </w:tcPr>
          <w:p w14:paraId="7468F304" w14:textId="77777777" w:rsidR="009F51F1" w:rsidRPr="00981463" w:rsidRDefault="009F51F1" w:rsidP="003C39DB">
            <w:pPr>
              <w:spacing w:before="120"/>
              <w:jc w:val="center"/>
              <w:rPr>
                <w:rFonts w:cs="Arial"/>
              </w:rPr>
            </w:pPr>
            <w:r w:rsidRPr="00981463">
              <w:rPr>
                <w:rFonts w:cs="Arial"/>
              </w:rPr>
              <w:t>K/a</w:t>
            </w:r>
          </w:p>
        </w:tc>
        <w:tc>
          <w:tcPr>
            <w:tcW w:w="1311" w:type="dxa"/>
            <w:tcMar>
              <w:top w:w="0" w:type="dxa"/>
              <w:left w:w="108" w:type="dxa"/>
              <w:bottom w:w="0" w:type="dxa"/>
              <w:right w:w="108" w:type="dxa"/>
            </w:tcMar>
          </w:tcPr>
          <w:p w14:paraId="793FDA5C" w14:textId="77777777" w:rsidR="009F51F1" w:rsidRPr="00981463" w:rsidRDefault="009F51F1" w:rsidP="003C39DB">
            <w:pPr>
              <w:spacing w:before="120"/>
              <w:jc w:val="center"/>
              <w:rPr>
                <w:rFonts w:cs="Arial"/>
              </w:rPr>
            </w:pPr>
            <w:r w:rsidRPr="00981463">
              <w:rPr>
                <w:rFonts w:cs="Arial"/>
              </w:rPr>
              <w:t>30</w:t>
            </w:r>
          </w:p>
        </w:tc>
        <w:tc>
          <w:tcPr>
            <w:tcW w:w="1254" w:type="dxa"/>
            <w:tcMar>
              <w:top w:w="0" w:type="dxa"/>
              <w:left w:w="108" w:type="dxa"/>
              <w:bottom w:w="0" w:type="dxa"/>
              <w:right w:w="108" w:type="dxa"/>
            </w:tcMar>
          </w:tcPr>
          <w:p w14:paraId="21A8F52F" w14:textId="77777777" w:rsidR="009F51F1" w:rsidRPr="00981463" w:rsidRDefault="009F51F1" w:rsidP="003C39DB">
            <w:pPr>
              <w:spacing w:before="120"/>
              <w:jc w:val="center"/>
              <w:rPr>
                <w:rFonts w:cs="Arial"/>
              </w:rPr>
            </w:pPr>
            <w:r w:rsidRPr="00981463">
              <w:rPr>
                <w:rFonts w:cs="Arial"/>
              </w:rPr>
              <w:t>10</w:t>
            </w:r>
          </w:p>
        </w:tc>
      </w:tr>
      <w:tr w:rsidR="009F51F1" w:rsidRPr="00981463" w14:paraId="241A7E70" w14:textId="77777777">
        <w:trPr>
          <w:cantSplit/>
        </w:trPr>
        <w:tc>
          <w:tcPr>
            <w:tcW w:w="2447" w:type="dxa"/>
            <w:vMerge/>
            <w:vAlign w:val="center"/>
          </w:tcPr>
          <w:p w14:paraId="56028AC5" w14:textId="77777777" w:rsidR="009F51F1" w:rsidRPr="00981463" w:rsidRDefault="009F51F1" w:rsidP="003C39DB">
            <w:pPr>
              <w:spacing w:before="120"/>
              <w:rPr>
                <w:rFonts w:cs="Arial"/>
              </w:rPr>
            </w:pPr>
          </w:p>
        </w:tc>
        <w:tc>
          <w:tcPr>
            <w:tcW w:w="1000" w:type="dxa"/>
            <w:tcMar>
              <w:top w:w="0" w:type="dxa"/>
              <w:left w:w="108" w:type="dxa"/>
              <w:bottom w:w="0" w:type="dxa"/>
              <w:right w:w="108" w:type="dxa"/>
            </w:tcMar>
          </w:tcPr>
          <w:p w14:paraId="3A929E2E" w14:textId="77777777" w:rsidR="009F51F1" w:rsidRPr="00981463" w:rsidRDefault="009F51F1" w:rsidP="003C39DB">
            <w:pPr>
              <w:spacing w:before="120"/>
              <w:jc w:val="center"/>
              <w:rPr>
                <w:rFonts w:cs="Arial"/>
              </w:rPr>
            </w:pPr>
            <w:r w:rsidRPr="00981463">
              <w:rPr>
                <w:rFonts w:cs="Arial"/>
              </w:rPr>
              <w:t>Kín</w:t>
            </w:r>
          </w:p>
        </w:tc>
        <w:tc>
          <w:tcPr>
            <w:tcW w:w="1394" w:type="dxa"/>
            <w:tcMar>
              <w:top w:w="0" w:type="dxa"/>
              <w:left w:w="108" w:type="dxa"/>
              <w:bottom w:w="0" w:type="dxa"/>
              <w:right w:w="108" w:type="dxa"/>
            </w:tcMar>
          </w:tcPr>
          <w:p w14:paraId="25CB12CB" w14:textId="77777777" w:rsidR="009F51F1" w:rsidRPr="00981463" w:rsidRDefault="009F51F1" w:rsidP="003C39DB">
            <w:pPr>
              <w:spacing w:before="120"/>
              <w:jc w:val="center"/>
              <w:rPr>
                <w:rFonts w:cs="Arial"/>
              </w:rPr>
            </w:pPr>
            <w:r w:rsidRPr="00981463">
              <w:rPr>
                <w:rFonts w:cs="Arial"/>
              </w:rPr>
              <w:t>75</w:t>
            </w:r>
          </w:p>
        </w:tc>
        <w:tc>
          <w:tcPr>
            <w:tcW w:w="1410" w:type="dxa"/>
            <w:tcMar>
              <w:top w:w="0" w:type="dxa"/>
              <w:left w:w="108" w:type="dxa"/>
              <w:bottom w:w="0" w:type="dxa"/>
              <w:right w:w="108" w:type="dxa"/>
            </w:tcMar>
          </w:tcPr>
          <w:p w14:paraId="7A9CC58B" w14:textId="77777777" w:rsidR="009F51F1" w:rsidRPr="00981463" w:rsidRDefault="009F51F1" w:rsidP="003C39DB">
            <w:pPr>
              <w:spacing w:before="120"/>
              <w:jc w:val="center"/>
              <w:rPr>
                <w:rFonts w:cs="Arial"/>
              </w:rPr>
            </w:pPr>
            <w:r w:rsidRPr="00981463">
              <w:rPr>
                <w:rFonts w:cs="Arial"/>
              </w:rPr>
              <w:t>30</w:t>
            </w:r>
          </w:p>
        </w:tc>
        <w:tc>
          <w:tcPr>
            <w:tcW w:w="1311" w:type="dxa"/>
            <w:tcMar>
              <w:top w:w="0" w:type="dxa"/>
              <w:left w:w="108" w:type="dxa"/>
              <w:bottom w:w="0" w:type="dxa"/>
              <w:right w:w="108" w:type="dxa"/>
            </w:tcMar>
          </w:tcPr>
          <w:p w14:paraId="6B53507E" w14:textId="77777777" w:rsidR="009F51F1" w:rsidRPr="00981463" w:rsidRDefault="009F51F1" w:rsidP="003C39DB">
            <w:pPr>
              <w:spacing w:before="120"/>
              <w:jc w:val="center"/>
              <w:rPr>
                <w:rFonts w:cs="Arial"/>
              </w:rPr>
            </w:pPr>
            <w:r w:rsidRPr="00981463">
              <w:rPr>
                <w:rFonts w:cs="Arial"/>
              </w:rPr>
              <w:t>75</w:t>
            </w:r>
          </w:p>
        </w:tc>
        <w:tc>
          <w:tcPr>
            <w:tcW w:w="1254" w:type="dxa"/>
            <w:tcMar>
              <w:top w:w="0" w:type="dxa"/>
              <w:left w:w="108" w:type="dxa"/>
              <w:bottom w:w="0" w:type="dxa"/>
              <w:right w:w="108" w:type="dxa"/>
            </w:tcMar>
          </w:tcPr>
          <w:p w14:paraId="7643DA4C" w14:textId="77777777" w:rsidR="009F51F1" w:rsidRPr="00981463" w:rsidRDefault="009F51F1" w:rsidP="003C39DB">
            <w:pPr>
              <w:spacing w:before="120"/>
              <w:jc w:val="center"/>
              <w:rPr>
                <w:rFonts w:cs="Arial"/>
              </w:rPr>
            </w:pPr>
            <w:r w:rsidRPr="00981463">
              <w:rPr>
                <w:rFonts w:cs="Arial"/>
              </w:rPr>
              <w:t>30</w:t>
            </w:r>
          </w:p>
        </w:tc>
      </w:tr>
    </w:tbl>
    <w:p w14:paraId="277146A9" w14:textId="77777777" w:rsidR="009F51F1" w:rsidRPr="00981463" w:rsidRDefault="009F51F1" w:rsidP="003C39DB">
      <w:pPr>
        <w:spacing w:before="120"/>
        <w:rPr>
          <w:rFonts w:cs="Arial"/>
        </w:rPr>
      </w:pPr>
      <w:r w:rsidRPr="00981463">
        <w:rPr>
          <w:rFonts w:cs="Arial"/>
          <w:b/>
          <w:bCs/>
          <w:i/>
          <w:iCs/>
        </w:rPr>
        <w:t>Chú thích:</w:t>
      </w:r>
    </w:p>
    <w:p w14:paraId="3FB08F2C" w14:textId="77777777" w:rsidR="009F51F1" w:rsidRPr="00981463" w:rsidRDefault="009F51F1" w:rsidP="003C39DB">
      <w:pPr>
        <w:spacing w:before="120"/>
        <w:rPr>
          <w:rFonts w:cs="Arial"/>
        </w:rPr>
      </w:pPr>
      <w:r w:rsidRPr="00981463">
        <w:rPr>
          <w:rFonts w:cs="Arial"/>
          <w:i/>
          <w:iCs/>
        </w:rPr>
        <w:t>- En(tb): Độ rọi ngang trung bình, En(min): Độ rọi ngang nhỏ nhất.</w:t>
      </w:r>
    </w:p>
    <w:p w14:paraId="7371534A" w14:textId="77777777" w:rsidR="009F51F1" w:rsidRPr="00981463" w:rsidRDefault="009F51F1" w:rsidP="003C39DB">
      <w:pPr>
        <w:spacing w:before="120"/>
        <w:rPr>
          <w:rFonts w:cs="Arial"/>
        </w:rPr>
      </w:pPr>
      <w:r w:rsidRPr="00981463">
        <w:rPr>
          <w:rFonts w:cs="Arial"/>
          <w:i/>
          <w:iCs/>
        </w:rPr>
        <w:t>- Các chỉ số trên đã tính đến yếu tố suy giảm của hệ thống chiếu sáng.</w:t>
      </w:r>
    </w:p>
    <w:p w14:paraId="5D952296" w14:textId="77777777" w:rsidR="009F51F1" w:rsidRPr="00981463" w:rsidRDefault="009F51F1" w:rsidP="003C39DB">
      <w:pPr>
        <w:spacing w:before="120"/>
        <w:rPr>
          <w:rFonts w:cs="Arial"/>
        </w:rPr>
      </w:pPr>
      <w:r w:rsidRPr="00981463">
        <w:rPr>
          <w:rFonts w:cs="Arial"/>
          <w:i/>
          <w:iCs/>
        </w:rPr>
        <w:t>- K/a : không áp dụng.</w:t>
      </w:r>
    </w:p>
    <w:p w14:paraId="3D5CB321" w14:textId="77777777" w:rsidR="009F51F1" w:rsidRPr="00981463" w:rsidRDefault="009F51F1" w:rsidP="003C39DB">
      <w:pPr>
        <w:spacing w:before="120"/>
        <w:rPr>
          <w:rFonts w:cs="Arial"/>
        </w:rPr>
      </w:pPr>
      <w:r w:rsidRPr="00981463">
        <w:rPr>
          <w:rFonts w:cs="Arial"/>
          <w:b/>
          <w:bCs/>
        </w:rPr>
        <w:t>4.1.2.3.</w:t>
      </w:r>
      <w:r w:rsidRPr="00981463">
        <w:rPr>
          <w:rFonts w:cs="Arial"/>
        </w:rPr>
        <w:t xml:space="preserve"> Đối với đường hầm cho người đi bộ, đèn phải được bố trí sao cho tất cả các bề mặt của hầm, đặc biệt là các mặt đứng được chiếu sáng.</w:t>
      </w:r>
    </w:p>
    <w:p w14:paraId="2850BC47" w14:textId="77777777" w:rsidR="009F51F1" w:rsidRPr="00981463" w:rsidRDefault="009F51F1" w:rsidP="003C39DB">
      <w:pPr>
        <w:spacing w:before="120"/>
        <w:rPr>
          <w:rFonts w:cs="Arial"/>
        </w:rPr>
      </w:pPr>
      <w:r w:rsidRPr="00981463">
        <w:rPr>
          <w:rFonts w:cs="Arial"/>
          <w:b/>
          <w:bCs/>
        </w:rPr>
        <w:t>4.1.2.4.</w:t>
      </w:r>
      <w:r w:rsidRPr="00981463">
        <w:rPr>
          <w:rFonts w:cs="Arial"/>
        </w:rPr>
        <w:t xml:space="preserve"> Đèn dùng cho chiếu sáng đường hầm dành cho người đi bộ cần có góc bảo vệ không nhỏ hơn 15</w:t>
      </w:r>
      <w:r w:rsidRPr="00981463">
        <w:rPr>
          <w:rFonts w:cs="Arial"/>
          <w:vertAlign w:val="superscript"/>
        </w:rPr>
        <w:t>o</w:t>
      </w:r>
      <w:r w:rsidRPr="00981463">
        <w:rPr>
          <w:rFonts w:cs="Arial"/>
        </w:rPr>
        <w:t>, công suất bóng đèn sử dụng và quang thông tối đa được quy định trong bảng 7:</w:t>
      </w:r>
    </w:p>
    <w:p w14:paraId="3C53A79D" w14:textId="77777777" w:rsidR="009F51F1" w:rsidRPr="00981463" w:rsidRDefault="009F51F1" w:rsidP="003C39DB">
      <w:pPr>
        <w:spacing w:before="120"/>
        <w:jc w:val="center"/>
        <w:rPr>
          <w:rFonts w:cs="Arial"/>
        </w:rPr>
      </w:pPr>
      <w:r w:rsidRPr="00981463">
        <w:rPr>
          <w:rFonts w:cs="Arial"/>
          <w:b/>
          <w:bCs/>
          <w:i/>
          <w:iCs/>
        </w:rPr>
        <w:t>Bảng 7: Tổng công suất bóng và quang thông tối đa của bộ đèn chiếu sáng đường hầm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25"/>
        <w:gridCol w:w="2893"/>
        <w:gridCol w:w="2892"/>
        <w:gridCol w:w="2507"/>
      </w:tblGrid>
      <w:tr w:rsidR="009F51F1" w:rsidRPr="00981463" w14:paraId="76085A58" w14:textId="77777777">
        <w:tc>
          <w:tcPr>
            <w:tcW w:w="625" w:type="dxa"/>
            <w:tcMar>
              <w:top w:w="0" w:type="dxa"/>
              <w:left w:w="108" w:type="dxa"/>
              <w:bottom w:w="0" w:type="dxa"/>
              <w:right w:w="108" w:type="dxa"/>
            </w:tcMar>
          </w:tcPr>
          <w:p w14:paraId="7052183C" w14:textId="77777777" w:rsidR="009F51F1" w:rsidRPr="00981463" w:rsidRDefault="009F51F1" w:rsidP="003C39DB">
            <w:pPr>
              <w:spacing w:before="120"/>
              <w:jc w:val="center"/>
              <w:rPr>
                <w:rFonts w:cs="Arial"/>
              </w:rPr>
            </w:pPr>
            <w:r w:rsidRPr="00981463">
              <w:rPr>
                <w:rFonts w:cs="Arial"/>
              </w:rPr>
              <w:t>TT</w:t>
            </w:r>
          </w:p>
        </w:tc>
        <w:tc>
          <w:tcPr>
            <w:tcW w:w="2893" w:type="dxa"/>
            <w:tcMar>
              <w:top w:w="0" w:type="dxa"/>
              <w:left w:w="108" w:type="dxa"/>
              <w:bottom w:w="0" w:type="dxa"/>
              <w:right w:w="108" w:type="dxa"/>
            </w:tcMar>
          </w:tcPr>
          <w:p w14:paraId="1878ACB6" w14:textId="77777777" w:rsidR="009F51F1" w:rsidRPr="00981463" w:rsidRDefault="009F51F1" w:rsidP="003C39DB">
            <w:pPr>
              <w:spacing w:before="120"/>
              <w:jc w:val="center"/>
              <w:rPr>
                <w:rFonts w:cs="Arial"/>
              </w:rPr>
            </w:pPr>
            <w:r w:rsidRPr="00981463">
              <w:rPr>
                <w:rFonts w:cs="Arial"/>
              </w:rPr>
              <w:t>Loại bóng đèn sử dụng</w:t>
            </w:r>
          </w:p>
        </w:tc>
        <w:tc>
          <w:tcPr>
            <w:tcW w:w="2892" w:type="dxa"/>
            <w:tcMar>
              <w:top w:w="0" w:type="dxa"/>
              <w:left w:w="108" w:type="dxa"/>
              <w:bottom w:w="0" w:type="dxa"/>
              <w:right w:w="108" w:type="dxa"/>
            </w:tcMar>
          </w:tcPr>
          <w:p w14:paraId="68867FC8" w14:textId="77777777" w:rsidR="009F51F1" w:rsidRPr="00981463" w:rsidRDefault="009F51F1" w:rsidP="003C39DB">
            <w:pPr>
              <w:spacing w:before="120"/>
              <w:jc w:val="center"/>
              <w:rPr>
                <w:rFonts w:cs="Arial"/>
              </w:rPr>
            </w:pPr>
            <w:r w:rsidRPr="00981463">
              <w:rPr>
                <w:rFonts w:cs="Arial"/>
              </w:rPr>
              <w:t>Tổng công suất bóng tối đa</w:t>
            </w:r>
            <w:r w:rsidR="00A03863" w:rsidRPr="00981463">
              <w:rPr>
                <w:rFonts w:cs="Arial"/>
              </w:rPr>
              <w:t xml:space="preserve"> </w:t>
            </w:r>
            <w:r w:rsidRPr="00981463">
              <w:rPr>
                <w:rFonts w:cs="Arial"/>
              </w:rPr>
              <w:t>trong bộ đèn (W)</w:t>
            </w:r>
          </w:p>
        </w:tc>
        <w:tc>
          <w:tcPr>
            <w:tcW w:w="2507" w:type="dxa"/>
            <w:tcMar>
              <w:top w:w="0" w:type="dxa"/>
              <w:left w:w="108" w:type="dxa"/>
              <w:bottom w:w="0" w:type="dxa"/>
              <w:right w:w="108" w:type="dxa"/>
            </w:tcMar>
          </w:tcPr>
          <w:p w14:paraId="0AE1084E" w14:textId="77777777" w:rsidR="009F51F1" w:rsidRPr="00981463" w:rsidRDefault="009F51F1" w:rsidP="003C39DB">
            <w:pPr>
              <w:spacing w:before="120"/>
              <w:jc w:val="center"/>
              <w:rPr>
                <w:rFonts w:cs="Arial"/>
              </w:rPr>
            </w:pPr>
            <w:r w:rsidRPr="00981463">
              <w:rPr>
                <w:rFonts w:cs="Arial"/>
              </w:rPr>
              <w:t>Tổng quang thông tối đa</w:t>
            </w:r>
            <w:r w:rsidR="00A03863" w:rsidRPr="00981463">
              <w:rPr>
                <w:rFonts w:cs="Arial"/>
              </w:rPr>
              <w:t xml:space="preserve"> </w:t>
            </w:r>
            <w:r w:rsidRPr="00981463">
              <w:rPr>
                <w:rFonts w:cs="Arial"/>
              </w:rPr>
              <w:t>phát ra từ</w:t>
            </w:r>
            <w:r w:rsidR="00D23D3E" w:rsidRPr="00981463">
              <w:rPr>
                <w:rFonts w:cs="Arial"/>
              </w:rPr>
              <w:t xml:space="preserve"> </w:t>
            </w:r>
            <w:r w:rsidRPr="00981463">
              <w:rPr>
                <w:rFonts w:cs="Arial"/>
              </w:rPr>
              <w:t>bộ đèn (Lm)</w:t>
            </w:r>
          </w:p>
        </w:tc>
      </w:tr>
      <w:tr w:rsidR="009F51F1" w:rsidRPr="00981463" w14:paraId="6F95986A" w14:textId="77777777">
        <w:tc>
          <w:tcPr>
            <w:tcW w:w="625" w:type="dxa"/>
            <w:tcMar>
              <w:top w:w="0" w:type="dxa"/>
              <w:left w:w="108" w:type="dxa"/>
              <w:bottom w:w="0" w:type="dxa"/>
              <w:right w:w="108" w:type="dxa"/>
            </w:tcMar>
          </w:tcPr>
          <w:p w14:paraId="397EE325" w14:textId="77777777" w:rsidR="009F51F1" w:rsidRPr="00981463" w:rsidRDefault="009F51F1" w:rsidP="003C39DB">
            <w:pPr>
              <w:spacing w:before="120"/>
              <w:jc w:val="center"/>
              <w:rPr>
                <w:rFonts w:cs="Arial"/>
              </w:rPr>
            </w:pPr>
            <w:r w:rsidRPr="00981463">
              <w:rPr>
                <w:rFonts w:cs="Arial"/>
              </w:rPr>
              <w:t>1</w:t>
            </w:r>
          </w:p>
        </w:tc>
        <w:tc>
          <w:tcPr>
            <w:tcW w:w="2893" w:type="dxa"/>
            <w:tcMar>
              <w:top w:w="0" w:type="dxa"/>
              <w:left w:w="108" w:type="dxa"/>
              <w:bottom w:w="0" w:type="dxa"/>
              <w:right w:w="108" w:type="dxa"/>
            </w:tcMar>
          </w:tcPr>
          <w:p w14:paraId="53DCE1F9" w14:textId="77777777" w:rsidR="009F51F1" w:rsidRPr="00981463" w:rsidRDefault="009F51F1" w:rsidP="003C39DB">
            <w:pPr>
              <w:spacing w:before="120"/>
              <w:rPr>
                <w:rFonts w:cs="Arial"/>
              </w:rPr>
            </w:pPr>
            <w:r w:rsidRPr="00981463">
              <w:rPr>
                <w:rFonts w:cs="Arial"/>
              </w:rPr>
              <w:t>Đèn Huỳnh quang, HQ compact</w:t>
            </w:r>
          </w:p>
        </w:tc>
        <w:tc>
          <w:tcPr>
            <w:tcW w:w="2892" w:type="dxa"/>
            <w:tcMar>
              <w:top w:w="0" w:type="dxa"/>
              <w:left w:w="108" w:type="dxa"/>
              <w:bottom w:w="0" w:type="dxa"/>
              <w:right w:w="108" w:type="dxa"/>
            </w:tcMar>
          </w:tcPr>
          <w:p w14:paraId="5BD5FDFF" w14:textId="77777777" w:rsidR="009F51F1" w:rsidRPr="00981463" w:rsidRDefault="009F51F1" w:rsidP="003C39DB">
            <w:pPr>
              <w:spacing w:before="120"/>
              <w:jc w:val="center"/>
              <w:rPr>
                <w:rFonts w:cs="Arial"/>
              </w:rPr>
            </w:pPr>
            <w:r w:rsidRPr="00981463">
              <w:rPr>
                <w:rFonts w:cs="Arial"/>
              </w:rPr>
              <w:t>80</w:t>
            </w:r>
          </w:p>
        </w:tc>
        <w:tc>
          <w:tcPr>
            <w:tcW w:w="2507" w:type="dxa"/>
            <w:tcMar>
              <w:top w:w="0" w:type="dxa"/>
              <w:left w:w="108" w:type="dxa"/>
              <w:bottom w:w="0" w:type="dxa"/>
              <w:right w:w="108" w:type="dxa"/>
            </w:tcMar>
          </w:tcPr>
          <w:p w14:paraId="3B7E1919" w14:textId="77777777" w:rsidR="009F51F1" w:rsidRPr="00981463" w:rsidRDefault="009F51F1" w:rsidP="003C39DB">
            <w:pPr>
              <w:spacing w:before="120"/>
              <w:jc w:val="center"/>
              <w:rPr>
                <w:rFonts w:cs="Arial"/>
              </w:rPr>
            </w:pPr>
            <w:r w:rsidRPr="00981463">
              <w:rPr>
                <w:rFonts w:cs="Arial"/>
              </w:rPr>
              <w:t>7000</w:t>
            </w:r>
          </w:p>
        </w:tc>
      </w:tr>
      <w:tr w:rsidR="009F51F1" w:rsidRPr="00981463" w14:paraId="11B6968C" w14:textId="77777777">
        <w:tc>
          <w:tcPr>
            <w:tcW w:w="625" w:type="dxa"/>
            <w:tcMar>
              <w:top w:w="0" w:type="dxa"/>
              <w:left w:w="108" w:type="dxa"/>
              <w:bottom w:w="0" w:type="dxa"/>
              <w:right w:w="108" w:type="dxa"/>
            </w:tcMar>
          </w:tcPr>
          <w:p w14:paraId="59050D86" w14:textId="77777777" w:rsidR="009F51F1" w:rsidRPr="00981463" w:rsidRDefault="009F51F1" w:rsidP="003C39DB">
            <w:pPr>
              <w:spacing w:before="120"/>
              <w:jc w:val="center"/>
              <w:rPr>
                <w:rFonts w:cs="Arial"/>
              </w:rPr>
            </w:pPr>
            <w:r w:rsidRPr="00981463">
              <w:rPr>
                <w:rFonts w:cs="Arial"/>
              </w:rPr>
              <w:t>2</w:t>
            </w:r>
          </w:p>
        </w:tc>
        <w:tc>
          <w:tcPr>
            <w:tcW w:w="2893" w:type="dxa"/>
            <w:tcMar>
              <w:top w:w="0" w:type="dxa"/>
              <w:left w:w="108" w:type="dxa"/>
              <w:bottom w:w="0" w:type="dxa"/>
              <w:right w:w="108" w:type="dxa"/>
            </w:tcMar>
          </w:tcPr>
          <w:p w14:paraId="31E4A0A0" w14:textId="77777777" w:rsidR="009F51F1" w:rsidRPr="00981463" w:rsidRDefault="009F51F1" w:rsidP="003C39DB">
            <w:pPr>
              <w:spacing w:before="120"/>
              <w:rPr>
                <w:rFonts w:cs="Arial"/>
              </w:rPr>
            </w:pPr>
            <w:r w:rsidRPr="00981463">
              <w:rPr>
                <w:rFonts w:cs="Arial"/>
              </w:rPr>
              <w:t>Đèn Thủy ngân cao áp</w:t>
            </w:r>
          </w:p>
        </w:tc>
        <w:tc>
          <w:tcPr>
            <w:tcW w:w="2892" w:type="dxa"/>
            <w:tcMar>
              <w:top w:w="0" w:type="dxa"/>
              <w:left w:w="108" w:type="dxa"/>
              <w:bottom w:w="0" w:type="dxa"/>
              <w:right w:w="108" w:type="dxa"/>
            </w:tcMar>
          </w:tcPr>
          <w:p w14:paraId="2AF2F6E3" w14:textId="77777777" w:rsidR="009F51F1" w:rsidRPr="00981463" w:rsidRDefault="009F51F1" w:rsidP="003C39DB">
            <w:pPr>
              <w:spacing w:before="120"/>
              <w:jc w:val="center"/>
              <w:rPr>
                <w:rFonts w:cs="Arial"/>
              </w:rPr>
            </w:pPr>
            <w:r w:rsidRPr="00981463">
              <w:rPr>
                <w:rFonts w:cs="Arial"/>
              </w:rPr>
              <w:t>125</w:t>
            </w:r>
          </w:p>
        </w:tc>
        <w:tc>
          <w:tcPr>
            <w:tcW w:w="2507" w:type="dxa"/>
            <w:tcMar>
              <w:top w:w="0" w:type="dxa"/>
              <w:left w:w="108" w:type="dxa"/>
              <w:bottom w:w="0" w:type="dxa"/>
              <w:right w:w="108" w:type="dxa"/>
            </w:tcMar>
          </w:tcPr>
          <w:p w14:paraId="45F6375C" w14:textId="77777777" w:rsidR="009F51F1" w:rsidRPr="00981463" w:rsidRDefault="009F51F1" w:rsidP="003C39DB">
            <w:pPr>
              <w:spacing w:before="120"/>
              <w:jc w:val="center"/>
              <w:rPr>
                <w:rFonts w:cs="Arial"/>
              </w:rPr>
            </w:pPr>
            <w:r w:rsidRPr="00981463">
              <w:rPr>
                <w:rFonts w:cs="Arial"/>
              </w:rPr>
              <w:t>6500</w:t>
            </w:r>
          </w:p>
        </w:tc>
      </w:tr>
      <w:tr w:rsidR="009F51F1" w:rsidRPr="00981463" w14:paraId="530AC1AB" w14:textId="77777777">
        <w:tc>
          <w:tcPr>
            <w:tcW w:w="625" w:type="dxa"/>
            <w:tcMar>
              <w:top w:w="0" w:type="dxa"/>
              <w:left w:w="108" w:type="dxa"/>
              <w:bottom w:w="0" w:type="dxa"/>
              <w:right w:w="108" w:type="dxa"/>
            </w:tcMar>
          </w:tcPr>
          <w:p w14:paraId="24BA2F56" w14:textId="77777777" w:rsidR="009F51F1" w:rsidRPr="00981463" w:rsidRDefault="009F51F1" w:rsidP="003C39DB">
            <w:pPr>
              <w:spacing w:before="120"/>
              <w:jc w:val="center"/>
              <w:rPr>
                <w:rFonts w:cs="Arial"/>
              </w:rPr>
            </w:pPr>
            <w:r w:rsidRPr="00981463">
              <w:rPr>
                <w:rFonts w:cs="Arial"/>
              </w:rPr>
              <w:t>3</w:t>
            </w:r>
          </w:p>
        </w:tc>
        <w:tc>
          <w:tcPr>
            <w:tcW w:w="2893" w:type="dxa"/>
            <w:tcMar>
              <w:top w:w="0" w:type="dxa"/>
              <w:left w:w="108" w:type="dxa"/>
              <w:bottom w:w="0" w:type="dxa"/>
              <w:right w:w="108" w:type="dxa"/>
            </w:tcMar>
          </w:tcPr>
          <w:p w14:paraId="15B6ABBE" w14:textId="77777777" w:rsidR="009F51F1" w:rsidRPr="00981463" w:rsidRDefault="009F51F1" w:rsidP="003C39DB">
            <w:pPr>
              <w:spacing w:before="120"/>
              <w:rPr>
                <w:rFonts w:cs="Arial"/>
              </w:rPr>
            </w:pPr>
            <w:r w:rsidRPr="00981463">
              <w:rPr>
                <w:rFonts w:cs="Arial"/>
              </w:rPr>
              <w:t>Đèn Sodium cao áp</w:t>
            </w:r>
          </w:p>
        </w:tc>
        <w:tc>
          <w:tcPr>
            <w:tcW w:w="2892" w:type="dxa"/>
            <w:tcMar>
              <w:top w:w="0" w:type="dxa"/>
              <w:left w:w="108" w:type="dxa"/>
              <w:bottom w:w="0" w:type="dxa"/>
              <w:right w:w="108" w:type="dxa"/>
            </w:tcMar>
          </w:tcPr>
          <w:p w14:paraId="1BE76607" w14:textId="77777777" w:rsidR="009F51F1" w:rsidRPr="00981463" w:rsidRDefault="009F51F1" w:rsidP="003C39DB">
            <w:pPr>
              <w:spacing w:before="120"/>
              <w:jc w:val="center"/>
              <w:rPr>
                <w:rFonts w:cs="Arial"/>
              </w:rPr>
            </w:pPr>
            <w:r w:rsidRPr="00981463">
              <w:rPr>
                <w:rFonts w:cs="Arial"/>
              </w:rPr>
              <w:t>70</w:t>
            </w:r>
          </w:p>
        </w:tc>
        <w:tc>
          <w:tcPr>
            <w:tcW w:w="2507" w:type="dxa"/>
            <w:tcMar>
              <w:top w:w="0" w:type="dxa"/>
              <w:left w:w="108" w:type="dxa"/>
              <w:bottom w:w="0" w:type="dxa"/>
              <w:right w:w="108" w:type="dxa"/>
            </w:tcMar>
          </w:tcPr>
          <w:p w14:paraId="1741D165" w14:textId="77777777" w:rsidR="009F51F1" w:rsidRPr="00981463" w:rsidRDefault="009F51F1" w:rsidP="003C39DB">
            <w:pPr>
              <w:spacing w:before="120"/>
              <w:jc w:val="center"/>
              <w:rPr>
                <w:rFonts w:cs="Arial"/>
              </w:rPr>
            </w:pPr>
            <w:r w:rsidRPr="00981463">
              <w:rPr>
                <w:rFonts w:cs="Arial"/>
              </w:rPr>
              <w:t>6000</w:t>
            </w:r>
          </w:p>
        </w:tc>
      </w:tr>
      <w:tr w:rsidR="009F51F1" w:rsidRPr="00981463" w14:paraId="0FE2FDC3" w14:textId="77777777">
        <w:tc>
          <w:tcPr>
            <w:tcW w:w="625" w:type="dxa"/>
            <w:tcMar>
              <w:top w:w="0" w:type="dxa"/>
              <w:left w:w="108" w:type="dxa"/>
              <w:bottom w:w="0" w:type="dxa"/>
              <w:right w:w="108" w:type="dxa"/>
            </w:tcMar>
          </w:tcPr>
          <w:p w14:paraId="5EB49CE1" w14:textId="77777777" w:rsidR="009F51F1" w:rsidRPr="00981463" w:rsidRDefault="009F51F1" w:rsidP="003C39DB">
            <w:pPr>
              <w:spacing w:before="120"/>
              <w:jc w:val="center"/>
              <w:rPr>
                <w:rFonts w:cs="Arial"/>
              </w:rPr>
            </w:pPr>
            <w:r w:rsidRPr="00981463">
              <w:rPr>
                <w:rFonts w:cs="Arial"/>
              </w:rPr>
              <w:t>4</w:t>
            </w:r>
          </w:p>
        </w:tc>
        <w:tc>
          <w:tcPr>
            <w:tcW w:w="2893" w:type="dxa"/>
            <w:tcMar>
              <w:top w:w="0" w:type="dxa"/>
              <w:left w:w="108" w:type="dxa"/>
              <w:bottom w:w="0" w:type="dxa"/>
              <w:right w:w="108" w:type="dxa"/>
            </w:tcMar>
          </w:tcPr>
          <w:p w14:paraId="51F342D2" w14:textId="77777777" w:rsidR="009F51F1" w:rsidRPr="00981463" w:rsidRDefault="009F51F1" w:rsidP="003C39DB">
            <w:pPr>
              <w:spacing w:before="120"/>
              <w:rPr>
                <w:rFonts w:cs="Arial"/>
              </w:rPr>
            </w:pPr>
            <w:r w:rsidRPr="00981463">
              <w:rPr>
                <w:rFonts w:cs="Arial"/>
              </w:rPr>
              <w:t>Đèn Metalhalide</w:t>
            </w:r>
          </w:p>
        </w:tc>
        <w:tc>
          <w:tcPr>
            <w:tcW w:w="2892" w:type="dxa"/>
            <w:tcMar>
              <w:top w:w="0" w:type="dxa"/>
              <w:left w:w="108" w:type="dxa"/>
              <w:bottom w:w="0" w:type="dxa"/>
              <w:right w:w="108" w:type="dxa"/>
            </w:tcMar>
          </w:tcPr>
          <w:p w14:paraId="7C575F62" w14:textId="77777777" w:rsidR="009F51F1" w:rsidRPr="00981463" w:rsidRDefault="009F51F1" w:rsidP="003C39DB">
            <w:pPr>
              <w:spacing w:before="120"/>
              <w:jc w:val="center"/>
              <w:rPr>
                <w:rFonts w:cs="Arial"/>
              </w:rPr>
            </w:pPr>
            <w:r w:rsidRPr="00981463">
              <w:rPr>
                <w:rFonts w:cs="Arial"/>
              </w:rPr>
              <w:t>70</w:t>
            </w:r>
          </w:p>
        </w:tc>
        <w:tc>
          <w:tcPr>
            <w:tcW w:w="2507" w:type="dxa"/>
            <w:tcMar>
              <w:top w:w="0" w:type="dxa"/>
              <w:left w:w="108" w:type="dxa"/>
              <w:bottom w:w="0" w:type="dxa"/>
              <w:right w:w="108" w:type="dxa"/>
            </w:tcMar>
          </w:tcPr>
          <w:p w14:paraId="3EF31E6C" w14:textId="77777777" w:rsidR="009F51F1" w:rsidRPr="00981463" w:rsidRDefault="009F51F1" w:rsidP="003C39DB">
            <w:pPr>
              <w:spacing w:before="120"/>
              <w:jc w:val="center"/>
              <w:rPr>
                <w:rFonts w:cs="Arial"/>
              </w:rPr>
            </w:pPr>
            <w:r w:rsidRPr="00981463">
              <w:rPr>
                <w:rFonts w:cs="Arial"/>
              </w:rPr>
              <w:t>5500</w:t>
            </w:r>
          </w:p>
        </w:tc>
      </w:tr>
    </w:tbl>
    <w:p w14:paraId="122DE43B" w14:textId="77777777" w:rsidR="009F51F1" w:rsidRPr="00981463" w:rsidRDefault="009F51F1" w:rsidP="003C39DB">
      <w:pPr>
        <w:spacing w:before="120"/>
        <w:rPr>
          <w:rFonts w:cs="Arial"/>
        </w:rPr>
      </w:pPr>
      <w:r w:rsidRPr="00981463">
        <w:rPr>
          <w:rFonts w:cs="Arial"/>
          <w:b/>
          <w:bCs/>
        </w:rPr>
        <w:t>4.1.2.5.</w:t>
      </w:r>
      <w:r w:rsidRPr="00981463">
        <w:rPr>
          <w:rFonts w:cs="Arial"/>
        </w:rPr>
        <w:t xml:space="preserve"> Hệ thống điều </w:t>
      </w:r>
      <w:r w:rsidR="00A03863" w:rsidRPr="00981463">
        <w:rPr>
          <w:rFonts w:cs="Arial"/>
        </w:rPr>
        <w:t>khiển</w:t>
      </w:r>
      <w:r w:rsidRPr="00981463">
        <w:rPr>
          <w:rFonts w:cs="Arial"/>
        </w:rPr>
        <w:t xml:space="preserve"> chiếu sáng sử dụng rơ le thời gian hoặc rơ le quang điện cần được thiết kế để có thể điều </w:t>
      </w:r>
      <w:r w:rsidR="00A03863" w:rsidRPr="00981463">
        <w:rPr>
          <w:rFonts w:cs="Arial"/>
        </w:rPr>
        <w:t>khiển</w:t>
      </w:r>
      <w:r w:rsidRPr="00981463">
        <w:rPr>
          <w:rFonts w:cs="Arial"/>
        </w:rPr>
        <w:t xml:space="preserve"> thay đổi mức độ chiếu sáng đáp ứng tiêu chuẩn quy định theo thời gian ngày - đêm.</w:t>
      </w:r>
    </w:p>
    <w:p w14:paraId="05995C5E" w14:textId="77777777" w:rsidR="009F51F1" w:rsidRPr="00981463" w:rsidRDefault="009F51F1" w:rsidP="003C39DB">
      <w:pPr>
        <w:spacing w:before="120"/>
        <w:rPr>
          <w:rFonts w:cs="Arial"/>
        </w:rPr>
      </w:pPr>
      <w:r w:rsidRPr="00981463">
        <w:rPr>
          <w:rFonts w:cs="Arial"/>
          <w:b/>
          <w:bCs/>
        </w:rPr>
        <w:t>4.1.2.6.</w:t>
      </w:r>
      <w:r w:rsidRPr="00981463">
        <w:rPr>
          <w:rFonts w:cs="Arial"/>
        </w:rPr>
        <w:t xml:space="preserve"> Đối với những đường hầm có độ dài lớn và phức tạp hoặc có lưu lượng người đi bộ cao (trong khu vực nhà ga, trung tâm thương mại, hội chợ trIển lãm vv...) thì ngoài hệ thống chiếu sáng chung cần có hệ thống chiếu sáng sự cố đảm bảo duy trì mức độ chiếu sáng tối thiểu En(tb) = 5 lx trong vòng 1 giờ khi mất điện lưới.</w:t>
      </w:r>
    </w:p>
    <w:p w14:paraId="677926B6" w14:textId="258147E1" w:rsidR="009F51F1" w:rsidRPr="00981463" w:rsidRDefault="009F51F1" w:rsidP="003C39DB">
      <w:pPr>
        <w:spacing w:before="120"/>
        <w:rPr>
          <w:rFonts w:cs="Arial"/>
        </w:rPr>
      </w:pPr>
      <w:r w:rsidRPr="00981463">
        <w:rPr>
          <w:rFonts w:cs="Arial"/>
          <w:b/>
          <w:bCs/>
        </w:rPr>
        <w:t>4.1.2.7.</w:t>
      </w:r>
      <w:r w:rsidRPr="00981463">
        <w:rPr>
          <w:rFonts w:cs="Arial"/>
        </w:rPr>
        <w:t xml:space="preserve"> Hệ thống chiếu sáng cầu thang phải tạo ra sự tương phản rõ rệt giữa các bề mặt thẳng đứng và bề mặt nằm ngang của bậc thang ngay cả khi chúng được lát bằng các loại vật liệu có </w:t>
      </w:r>
      <w:r w:rsidR="006965AD" w:rsidRPr="00981463">
        <w:rPr>
          <w:rFonts w:cs="Arial"/>
        </w:rPr>
        <w:t>màu</w:t>
      </w:r>
      <w:r w:rsidRPr="00981463">
        <w:rPr>
          <w:rFonts w:cs="Arial"/>
        </w:rPr>
        <w:t xml:space="preserve"> sắc khác nhaụ Tỷ số giữa độ rọi trung bình trên bề mặt ngang và độ rọi trung bình trên bề mặt đứng của các bậc cầu thang không được nhỏ hơn 3:1.</w:t>
      </w:r>
    </w:p>
    <w:p w14:paraId="2DCF0689" w14:textId="77777777" w:rsidR="009F51F1" w:rsidRPr="00981463" w:rsidRDefault="009F51F1" w:rsidP="003C39DB">
      <w:pPr>
        <w:spacing w:before="120"/>
        <w:rPr>
          <w:rFonts w:cs="Arial"/>
        </w:rPr>
      </w:pPr>
      <w:r w:rsidRPr="00981463">
        <w:rPr>
          <w:rFonts w:cs="Arial"/>
          <w:b/>
          <w:bCs/>
        </w:rPr>
        <w:t>4.1.2.8.</w:t>
      </w:r>
      <w:r w:rsidRPr="00981463">
        <w:rPr>
          <w:rFonts w:cs="Arial"/>
        </w:rPr>
        <w:t xml:space="preserve"> Bố trí đèn trong hầm và trên cầu cần xem xét đến khả năng bảo vệ chống phá hoại và thuận tiện trong vận hành bảo dưỡng đèn.</w:t>
      </w:r>
    </w:p>
    <w:p w14:paraId="7A3A7741" w14:textId="77777777" w:rsidR="009F51F1" w:rsidRPr="00981463" w:rsidRDefault="009F51F1" w:rsidP="003C39DB">
      <w:pPr>
        <w:spacing w:before="120"/>
        <w:rPr>
          <w:rFonts w:cs="Arial"/>
        </w:rPr>
      </w:pPr>
      <w:r w:rsidRPr="00981463">
        <w:rPr>
          <w:rFonts w:cs="Arial"/>
          <w:b/>
          <w:bCs/>
        </w:rPr>
        <w:t xml:space="preserve">4.1.3. </w:t>
      </w:r>
      <w:r w:rsidRPr="00981463">
        <w:rPr>
          <w:rFonts w:cs="Arial"/>
        </w:rPr>
        <w:t>Chiếu sáng bên ngoài các khu trường học, bệnh viện, trung tâm thương mại, hội chợ trIển lãm và các trụ sở.</w:t>
      </w:r>
    </w:p>
    <w:p w14:paraId="2FFDEF60" w14:textId="77777777" w:rsidR="009F51F1" w:rsidRPr="00981463" w:rsidRDefault="009F51F1" w:rsidP="003C39DB">
      <w:pPr>
        <w:spacing w:before="120"/>
        <w:rPr>
          <w:rFonts w:cs="Arial"/>
        </w:rPr>
      </w:pPr>
      <w:r w:rsidRPr="00981463">
        <w:rPr>
          <w:rFonts w:cs="Arial"/>
          <w:b/>
          <w:bCs/>
        </w:rPr>
        <w:t>4.1.3.1.</w:t>
      </w:r>
      <w:r w:rsidRPr="00981463">
        <w:rPr>
          <w:rFonts w:cs="Arial"/>
        </w:rPr>
        <w:t xml:space="preserve"> Độ rọi ngang trung bình bên ngoài các khu trường học, bệnh viện, trung tâm thương mại - hội chợ trIển lãm và các trụ sở không được nhỏ hơn trị số quy định trong bảng 8:</w:t>
      </w:r>
    </w:p>
    <w:p w14:paraId="3BD50BF8" w14:textId="77777777" w:rsidR="009F51F1" w:rsidRPr="00981463" w:rsidRDefault="009F51F1" w:rsidP="003C39DB">
      <w:pPr>
        <w:spacing w:before="120"/>
        <w:jc w:val="center"/>
        <w:rPr>
          <w:rFonts w:cs="Arial"/>
        </w:rPr>
      </w:pPr>
      <w:r w:rsidRPr="00981463">
        <w:rPr>
          <w:rFonts w:cs="Arial"/>
          <w:b/>
          <w:bCs/>
          <w:i/>
          <w:iCs/>
        </w:rPr>
        <w:t>Bảng 8: Tiêu chuẩn chiếu sáng bên ngoài các khu trường học, bệnh viện,</w:t>
      </w:r>
      <w:r w:rsidR="00A03863" w:rsidRPr="00981463">
        <w:rPr>
          <w:rFonts w:cs="Arial"/>
          <w:b/>
          <w:bCs/>
          <w:i/>
          <w:iCs/>
        </w:rPr>
        <w:t xml:space="preserve"> </w:t>
      </w:r>
      <w:r w:rsidRPr="00981463">
        <w:rPr>
          <w:rFonts w:cs="Arial"/>
          <w:b/>
          <w:bCs/>
          <w:i/>
          <w:iCs/>
        </w:rPr>
        <w:t>trung tâm thương mại, hội chợ triển lãm và các trụ sở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25"/>
        <w:gridCol w:w="5183"/>
        <w:gridCol w:w="1700"/>
        <w:gridCol w:w="1348"/>
      </w:tblGrid>
      <w:tr w:rsidR="009F51F1" w:rsidRPr="00981463" w14:paraId="28D53DFE" w14:textId="77777777">
        <w:tc>
          <w:tcPr>
            <w:tcW w:w="625" w:type="dxa"/>
            <w:tcMar>
              <w:top w:w="0" w:type="dxa"/>
              <w:left w:w="108" w:type="dxa"/>
              <w:bottom w:w="0" w:type="dxa"/>
              <w:right w:w="108" w:type="dxa"/>
            </w:tcMar>
          </w:tcPr>
          <w:p w14:paraId="7738F79E" w14:textId="77777777" w:rsidR="009F51F1" w:rsidRPr="00981463" w:rsidRDefault="009F51F1" w:rsidP="003C39DB">
            <w:pPr>
              <w:spacing w:before="120"/>
              <w:jc w:val="center"/>
              <w:rPr>
                <w:rFonts w:cs="Arial"/>
              </w:rPr>
            </w:pPr>
            <w:r w:rsidRPr="00981463">
              <w:rPr>
                <w:rFonts w:cs="Arial"/>
              </w:rPr>
              <w:t>TT</w:t>
            </w:r>
          </w:p>
        </w:tc>
        <w:tc>
          <w:tcPr>
            <w:tcW w:w="5183" w:type="dxa"/>
            <w:tcMar>
              <w:top w:w="0" w:type="dxa"/>
              <w:left w:w="108" w:type="dxa"/>
              <w:bottom w:w="0" w:type="dxa"/>
              <w:right w:w="108" w:type="dxa"/>
            </w:tcMar>
          </w:tcPr>
          <w:p w14:paraId="5F805006" w14:textId="77777777" w:rsidR="009F51F1" w:rsidRPr="00981463" w:rsidRDefault="009F51F1" w:rsidP="003C39DB">
            <w:pPr>
              <w:spacing w:before="120"/>
              <w:jc w:val="center"/>
              <w:rPr>
                <w:rFonts w:cs="Arial"/>
              </w:rPr>
            </w:pPr>
            <w:r w:rsidRPr="00981463">
              <w:rPr>
                <w:rFonts w:cs="Arial"/>
              </w:rPr>
              <w:t>Đối tượng chiếu sáng</w:t>
            </w:r>
          </w:p>
        </w:tc>
        <w:tc>
          <w:tcPr>
            <w:tcW w:w="1700" w:type="dxa"/>
            <w:tcMar>
              <w:top w:w="0" w:type="dxa"/>
              <w:left w:w="108" w:type="dxa"/>
              <w:bottom w:w="0" w:type="dxa"/>
              <w:right w:w="108" w:type="dxa"/>
            </w:tcMar>
          </w:tcPr>
          <w:p w14:paraId="588AD81C" w14:textId="77777777" w:rsidR="009F51F1" w:rsidRPr="00981463" w:rsidRDefault="009F51F1" w:rsidP="003C39DB">
            <w:pPr>
              <w:spacing w:before="120"/>
              <w:jc w:val="center"/>
              <w:rPr>
                <w:rFonts w:cs="Arial"/>
              </w:rPr>
            </w:pPr>
            <w:r w:rsidRPr="00981463">
              <w:rPr>
                <w:rFonts w:cs="Arial"/>
              </w:rPr>
              <w:t>En (tb)</w:t>
            </w:r>
            <w:r w:rsidR="00D23D3E" w:rsidRPr="00981463">
              <w:rPr>
                <w:rFonts w:cs="Arial"/>
              </w:rPr>
              <w:t xml:space="preserve"> </w:t>
            </w:r>
            <w:r w:rsidRPr="00981463">
              <w:rPr>
                <w:rFonts w:cs="Arial"/>
              </w:rPr>
              <w:t>(lx)</w:t>
            </w:r>
          </w:p>
        </w:tc>
        <w:tc>
          <w:tcPr>
            <w:tcW w:w="1348" w:type="dxa"/>
            <w:tcMar>
              <w:top w:w="0" w:type="dxa"/>
              <w:left w:w="108" w:type="dxa"/>
              <w:bottom w:w="0" w:type="dxa"/>
              <w:right w:w="108" w:type="dxa"/>
            </w:tcMar>
          </w:tcPr>
          <w:p w14:paraId="61919385" w14:textId="77777777" w:rsidR="009F51F1" w:rsidRPr="00981463" w:rsidRDefault="009F51F1" w:rsidP="003C39DB">
            <w:pPr>
              <w:spacing w:before="120"/>
              <w:jc w:val="center"/>
              <w:rPr>
                <w:rFonts w:cs="Arial"/>
              </w:rPr>
            </w:pPr>
            <w:r w:rsidRPr="00981463">
              <w:rPr>
                <w:rFonts w:cs="Arial"/>
              </w:rPr>
              <w:t>Ghi chú</w:t>
            </w:r>
          </w:p>
        </w:tc>
      </w:tr>
      <w:tr w:rsidR="009F51F1" w:rsidRPr="00981463" w14:paraId="5FADFB33" w14:textId="77777777">
        <w:tc>
          <w:tcPr>
            <w:tcW w:w="625" w:type="dxa"/>
            <w:tcMar>
              <w:top w:w="0" w:type="dxa"/>
              <w:left w:w="108" w:type="dxa"/>
              <w:bottom w:w="0" w:type="dxa"/>
              <w:right w:w="108" w:type="dxa"/>
            </w:tcMar>
          </w:tcPr>
          <w:p w14:paraId="17B80999" w14:textId="77777777" w:rsidR="009F51F1" w:rsidRPr="00981463" w:rsidRDefault="009F51F1" w:rsidP="003C39DB">
            <w:pPr>
              <w:spacing w:before="120"/>
              <w:jc w:val="center"/>
              <w:rPr>
                <w:rFonts w:cs="Arial"/>
              </w:rPr>
            </w:pPr>
            <w:r w:rsidRPr="00981463">
              <w:rPr>
                <w:rFonts w:cs="Arial"/>
              </w:rPr>
              <w:t>1</w:t>
            </w:r>
          </w:p>
        </w:tc>
        <w:tc>
          <w:tcPr>
            <w:tcW w:w="5183" w:type="dxa"/>
            <w:tcMar>
              <w:top w:w="0" w:type="dxa"/>
              <w:left w:w="108" w:type="dxa"/>
              <w:bottom w:w="0" w:type="dxa"/>
              <w:right w:w="108" w:type="dxa"/>
            </w:tcMar>
          </w:tcPr>
          <w:p w14:paraId="0A5501A3" w14:textId="77777777" w:rsidR="009F51F1" w:rsidRPr="00981463" w:rsidRDefault="009F51F1" w:rsidP="003C39DB">
            <w:pPr>
              <w:spacing w:before="120"/>
              <w:rPr>
                <w:rFonts w:cs="Arial"/>
              </w:rPr>
            </w:pPr>
            <w:r w:rsidRPr="00981463">
              <w:rPr>
                <w:rFonts w:cs="Arial"/>
              </w:rPr>
              <w:t>Trường học</w:t>
            </w:r>
          </w:p>
          <w:p w14:paraId="7A2C6F87" w14:textId="77777777" w:rsidR="009F51F1" w:rsidRPr="00981463" w:rsidRDefault="009F51F1" w:rsidP="003C39DB">
            <w:pPr>
              <w:spacing w:before="120"/>
              <w:rPr>
                <w:rFonts w:cs="Arial"/>
              </w:rPr>
            </w:pPr>
            <w:r w:rsidRPr="00981463">
              <w:rPr>
                <w:rFonts w:cs="Arial"/>
                <w:i/>
                <w:iCs/>
              </w:rPr>
              <w:t>- Cổng vào</w:t>
            </w:r>
          </w:p>
          <w:p w14:paraId="15BF796B" w14:textId="77777777" w:rsidR="009F51F1" w:rsidRPr="00981463" w:rsidRDefault="009F51F1" w:rsidP="003C39DB">
            <w:pPr>
              <w:spacing w:before="120"/>
              <w:rPr>
                <w:rFonts w:cs="Arial"/>
              </w:rPr>
            </w:pPr>
            <w:r w:rsidRPr="00981463">
              <w:rPr>
                <w:rFonts w:cs="Arial"/>
                <w:i/>
                <w:iCs/>
              </w:rPr>
              <w:t>- Đường nội bộ</w:t>
            </w:r>
          </w:p>
          <w:p w14:paraId="6DA1BC95" w14:textId="77777777" w:rsidR="009F51F1" w:rsidRPr="00981463" w:rsidRDefault="00AD2EBA" w:rsidP="003C39DB">
            <w:pPr>
              <w:spacing w:before="120"/>
              <w:rPr>
                <w:rFonts w:cs="Arial"/>
              </w:rPr>
            </w:pPr>
            <w:r w:rsidRPr="00981463">
              <w:rPr>
                <w:rFonts w:cs="Arial"/>
                <w:i/>
                <w:iCs/>
              </w:rPr>
              <w:t xml:space="preserve">- </w:t>
            </w:r>
            <w:r w:rsidR="009F51F1" w:rsidRPr="00981463">
              <w:rPr>
                <w:rFonts w:cs="Arial"/>
                <w:i/>
                <w:iCs/>
              </w:rPr>
              <w:t>Sân chơi và tập thể dục</w:t>
            </w:r>
          </w:p>
        </w:tc>
        <w:tc>
          <w:tcPr>
            <w:tcW w:w="1700" w:type="dxa"/>
            <w:tcMar>
              <w:top w:w="0" w:type="dxa"/>
              <w:left w:w="108" w:type="dxa"/>
              <w:bottom w:w="0" w:type="dxa"/>
              <w:right w:w="108" w:type="dxa"/>
            </w:tcMar>
          </w:tcPr>
          <w:p w14:paraId="70CCA19A" w14:textId="77777777" w:rsidR="009F51F1" w:rsidRPr="00981463" w:rsidRDefault="009F51F1" w:rsidP="003C39DB">
            <w:pPr>
              <w:spacing w:before="120"/>
              <w:jc w:val="center"/>
              <w:rPr>
                <w:rFonts w:cs="Arial"/>
              </w:rPr>
            </w:pPr>
          </w:p>
          <w:p w14:paraId="75608C59" w14:textId="77777777" w:rsidR="009F51F1" w:rsidRPr="00981463" w:rsidRDefault="009F51F1" w:rsidP="003C39DB">
            <w:pPr>
              <w:spacing w:before="120"/>
              <w:jc w:val="center"/>
              <w:rPr>
                <w:rFonts w:cs="Arial"/>
              </w:rPr>
            </w:pPr>
            <w:r w:rsidRPr="00981463">
              <w:rPr>
                <w:rFonts w:cs="Arial"/>
              </w:rPr>
              <w:t>10</w:t>
            </w:r>
          </w:p>
          <w:p w14:paraId="13F538D5" w14:textId="77777777" w:rsidR="009F51F1" w:rsidRPr="00981463" w:rsidRDefault="009F51F1" w:rsidP="003C39DB">
            <w:pPr>
              <w:spacing w:before="120"/>
              <w:jc w:val="center"/>
              <w:rPr>
                <w:rFonts w:cs="Arial"/>
              </w:rPr>
            </w:pPr>
            <w:r w:rsidRPr="00981463">
              <w:rPr>
                <w:rFonts w:cs="Arial"/>
              </w:rPr>
              <w:t>5</w:t>
            </w:r>
          </w:p>
          <w:p w14:paraId="4191F8A7" w14:textId="77777777" w:rsidR="009F51F1" w:rsidRPr="00981463" w:rsidRDefault="009F51F1" w:rsidP="003C39DB">
            <w:pPr>
              <w:spacing w:before="120"/>
              <w:jc w:val="center"/>
              <w:rPr>
                <w:rFonts w:cs="Arial"/>
              </w:rPr>
            </w:pPr>
            <w:r w:rsidRPr="00981463">
              <w:rPr>
                <w:rFonts w:cs="Arial"/>
              </w:rPr>
              <w:t>5</w:t>
            </w:r>
          </w:p>
        </w:tc>
        <w:tc>
          <w:tcPr>
            <w:tcW w:w="1348" w:type="dxa"/>
            <w:tcMar>
              <w:top w:w="0" w:type="dxa"/>
              <w:left w:w="108" w:type="dxa"/>
              <w:bottom w:w="0" w:type="dxa"/>
              <w:right w:w="108" w:type="dxa"/>
            </w:tcMar>
          </w:tcPr>
          <w:p w14:paraId="17FCFE21" w14:textId="77777777" w:rsidR="009F51F1" w:rsidRPr="00981463" w:rsidRDefault="009F51F1" w:rsidP="003C39DB">
            <w:pPr>
              <w:spacing w:before="120"/>
              <w:jc w:val="center"/>
              <w:rPr>
                <w:rFonts w:cs="Arial"/>
              </w:rPr>
            </w:pPr>
          </w:p>
        </w:tc>
      </w:tr>
      <w:tr w:rsidR="009F51F1" w:rsidRPr="00981463" w14:paraId="06B4E2E4" w14:textId="77777777">
        <w:tc>
          <w:tcPr>
            <w:tcW w:w="625" w:type="dxa"/>
            <w:tcMar>
              <w:top w:w="0" w:type="dxa"/>
              <w:left w:w="108" w:type="dxa"/>
              <w:bottom w:w="0" w:type="dxa"/>
              <w:right w:w="108" w:type="dxa"/>
            </w:tcMar>
          </w:tcPr>
          <w:p w14:paraId="308AAABF" w14:textId="77777777" w:rsidR="009F51F1" w:rsidRPr="00981463" w:rsidRDefault="009F51F1" w:rsidP="003C39DB">
            <w:pPr>
              <w:spacing w:before="120"/>
              <w:jc w:val="center"/>
              <w:rPr>
                <w:rFonts w:cs="Arial"/>
              </w:rPr>
            </w:pPr>
            <w:r w:rsidRPr="00981463">
              <w:rPr>
                <w:rFonts w:cs="Arial"/>
              </w:rPr>
              <w:t>2</w:t>
            </w:r>
          </w:p>
        </w:tc>
        <w:tc>
          <w:tcPr>
            <w:tcW w:w="5183" w:type="dxa"/>
            <w:tcMar>
              <w:top w:w="0" w:type="dxa"/>
              <w:left w:w="108" w:type="dxa"/>
              <w:bottom w:w="0" w:type="dxa"/>
              <w:right w:w="108" w:type="dxa"/>
            </w:tcMar>
          </w:tcPr>
          <w:p w14:paraId="52C52559" w14:textId="77777777" w:rsidR="009F51F1" w:rsidRPr="00981463" w:rsidRDefault="009F51F1" w:rsidP="003C39DB">
            <w:pPr>
              <w:spacing w:before="120"/>
              <w:rPr>
                <w:rFonts w:cs="Arial"/>
              </w:rPr>
            </w:pPr>
            <w:r w:rsidRPr="00981463">
              <w:rPr>
                <w:rFonts w:cs="Arial"/>
              </w:rPr>
              <w:t>Bệnh viện</w:t>
            </w:r>
          </w:p>
          <w:p w14:paraId="70369781" w14:textId="77777777" w:rsidR="009F51F1" w:rsidRPr="00981463" w:rsidRDefault="009F51F1" w:rsidP="003C39DB">
            <w:pPr>
              <w:spacing w:before="120"/>
              <w:rPr>
                <w:rFonts w:cs="Arial"/>
              </w:rPr>
            </w:pPr>
            <w:r w:rsidRPr="00981463">
              <w:rPr>
                <w:rFonts w:cs="Arial"/>
                <w:i/>
                <w:iCs/>
              </w:rPr>
              <w:t>- Cổng vào, khu vực tiếp nhận bệnh nhân</w:t>
            </w:r>
          </w:p>
          <w:p w14:paraId="795F1756" w14:textId="77777777" w:rsidR="009F51F1" w:rsidRPr="00981463" w:rsidRDefault="009F51F1" w:rsidP="003C39DB">
            <w:pPr>
              <w:spacing w:before="120"/>
              <w:rPr>
                <w:rFonts w:cs="Arial"/>
              </w:rPr>
            </w:pPr>
            <w:r w:rsidRPr="00981463">
              <w:rPr>
                <w:rFonts w:cs="Arial"/>
                <w:i/>
                <w:iCs/>
              </w:rPr>
              <w:t>- Đường giữa các khu điều trị</w:t>
            </w:r>
          </w:p>
          <w:p w14:paraId="500F3899" w14:textId="77777777" w:rsidR="009F51F1" w:rsidRPr="00981463" w:rsidRDefault="009F51F1" w:rsidP="003C39DB">
            <w:pPr>
              <w:spacing w:before="120"/>
              <w:rPr>
                <w:rFonts w:cs="Arial"/>
              </w:rPr>
            </w:pPr>
            <w:r w:rsidRPr="00981463">
              <w:rPr>
                <w:rFonts w:cs="Arial"/>
                <w:i/>
                <w:iCs/>
              </w:rPr>
              <w:t>- Khu vực sân nghỉ</w:t>
            </w:r>
            <w:r w:rsidR="00D23D3E" w:rsidRPr="00981463">
              <w:rPr>
                <w:rFonts w:cs="Arial"/>
                <w:i/>
                <w:iCs/>
              </w:rPr>
              <w:t xml:space="preserve"> </w:t>
            </w:r>
            <w:r w:rsidRPr="00981463">
              <w:rPr>
                <w:rFonts w:cs="Arial"/>
                <w:i/>
                <w:iCs/>
              </w:rPr>
              <w:t>ngơi</w:t>
            </w:r>
          </w:p>
          <w:p w14:paraId="72FB373F" w14:textId="77777777" w:rsidR="009F51F1" w:rsidRPr="00981463" w:rsidRDefault="009F51F1" w:rsidP="003C39DB">
            <w:pPr>
              <w:spacing w:before="120"/>
              <w:rPr>
                <w:rFonts w:cs="Arial"/>
              </w:rPr>
            </w:pPr>
            <w:r w:rsidRPr="00981463">
              <w:rPr>
                <w:rFonts w:cs="Arial"/>
                <w:i/>
                <w:iCs/>
              </w:rPr>
              <w:t>- Sân đỗ xe</w:t>
            </w:r>
          </w:p>
        </w:tc>
        <w:tc>
          <w:tcPr>
            <w:tcW w:w="1700" w:type="dxa"/>
            <w:tcMar>
              <w:top w:w="0" w:type="dxa"/>
              <w:left w:w="108" w:type="dxa"/>
              <w:bottom w:w="0" w:type="dxa"/>
              <w:right w:w="108" w:type="dxa"/>
            </w:tcMar>
          </w:tcPr>
          <w:p w14:paraId="2A835AC8" w14:textId="77777777" w:rsidR="009F51F1" w:rsidRPr="00981463" w:rsidRDefault="009F51F1" w:rsidP="003C39DB">
            <w:pPr>
              <w:spacing w:before="120"/>
              <w:jc w:val="center"/>
              <w:rPr>
                <w:rFonts w:cs="Arial"/>
              </w:rPr>
            </w:pPr>
          </w:p>
          <w:p w14:paraId="0C3E7DE8" w14:textId="77777777" w:rsidR="009F51F1" w:rsidRPr="00981463" w:rsidRDefault="009F51F1" w:rsidP="003C39DB">
            <w:pPr>
              <w:spacing w:before="120"/>
              <w:jc w:val="center"/>
              <w:rPr>
                <w:rFonts w:cs="Arial"/>
              </w:rPr>
            </w:pPr>
            <w:r w:rsidRPr="00981463">
              <w:rPr>
                <w:rFonts w:cs="Arial"/>
              </w:rPr>
              <w:t>20</w:t>
            </w:r>
          </w:p>
          <w:p w14:paraId="5470D930" w14:textId="77777777" w:rsidR="009F51F1" w:rsidRPr="00981463" w:rsidRDefault="009F51F1" w:rsidP="003C39DB">
            <w:pPr>
              <w:spacing w:before="120"/>
              <w:jc w:val="center"/>
              <w:rPr>
                <w:rFonts w:cs="Arial"/>
              </w:rPr>
            </w:pPr>
            <w:r w:rsidRPr="00981463">
              <w:rPr>
                <w:rFonts w:cs="Arial"/>
              </w:rPr>
              <w:t>5</w:t>
            </w:r>
          </w:p>
          <w:p w14:paraId="0848F137" w14:textId="77777777" w:rsidR="009F51F1" w:rsidRPr="00981463" w:rsidRDefault="009F51F1" w:rsidP="003C39DB">
            <w:pPr>
              <w:spacing w:before="120"/>
              <w:jc w:val="center"/>
              <w:rPr>
                <w:rFonts w:cs="Arial"/>
              </w:rPr>
            </w:pPr>
            <w:r w:rsidRPr="00981463">
              <w:rPr>
                <w:rFonts w:cs="Arial"/>
              </w:rPr>
              <w:t>3</w:t>
            </w:r>
          </w:p>
          <w:p w14:paraId="715A783C" w14:textId="77777777" w:rsidR="009F51F1" w:rsidRPr="00981463" w:rsidRDefault="009F51F1" w:rsidP="003C39DB">
            <w:pPr>
              <w:spacing w:before="120"/>
              <w:jc w:val="center"/>
              <w:rPr>
                <w:rFonts w:cs="Arial"/>
              </w:rPr>
            </w:pPr>
            <w:r w:rsidRPr="00981463">
              <w:rPr>
                <w:rFonts w:cs="Arial"/>
              </w:rPr>
              <w:t>10</w:t>
            </w:r>
          </w:p>
        </w:tc>
        <w:tc>
          <w:tcPr>
            <w:tcW w:w="1348" w:type="dxa"/>
            <w:tcMar>
              <w:top w:w="0" w:type="dxa"/>
              <w:left w:w="108" w:type="dxa"/>
              <w:bottom w:w="0" w:type="dxa"/>
              <w:right w:w="108" w:type="dxa"/>
            </w:tcMar>
          </w:tcPr>
          <w:p w14:paraId="36C38AE9" w14:textId="77777777" w:rsidR="009F51F1" w:rsidRPr="00981463" w:rsidRDefault="009F51F1" w:rsidP="003C39DB">
            <w:pPr>
              <w:spacing w:before="120"/>
              <w:jc w:val="center"/>
              <w:rPr>
                <w:rFonts w:cs="Arial"/>
              </w:rPr>
            </w:pPr>
          </w:p>
        </w:tc>
      </w:tr>
      <w:tr w:rsidR="009F51F1" w:rsidRPr="00981463" w14:paraId="5E16F89F" w14:textId="77777777">
        <w:tc>
          <w:tcPr>
            <w:tcW w:w="625" w:type="dxa"/>
            <w:tcMar>
              <w:top w:w="0" w:type="dxa"/>
              <w:left w:w="108" w:type="dxa"/>
              <w:bottom w:w="0" w:type="dxa"/>
              <w:right w:w="108" w:type="dxa"/>
            </w:tcMar>
          </w:tcPr>
          <w:p w14:paraId="6470FAED" w14:textId="77777777" w:rsidR="009F51F1" w:rsidRPr="00981463" w:rsidRDefault="009F51F1" w:rsidP="003C39DB">
            <w:pPr>
              <w:spacing w:before="120"/>
              <w:jc w:val="center"/>
              <w:rPr>
                <w:rFonts w:cs="Arial"/>
              </w:rPr>
            </w:pPr>
            <w:r w:rsidRPr="00981463">
              <w:rPr>
                <w:rFonts w:cs="Arial"/>
              </w:rPr>
              <w:t>3</w:t>
            </w:r>
          </w:p>
        </w:tc>
        <w:tc>
          <w:tcPr>
            <w:tcW w:w="5183" w:type="dxa"/>
            <w:tcMar>
              <w:top w:w="0" w:type="dxa"/>
              <w:left w:w="108" w:type="dxa"/>
              <w:bottom w:w="0" w:type="dxa"/>
              <w:right w:w="108" w:type="dxa"/>
            </w:tcMar>
          </w:tcPr>
          <w:p w14:paraId="5D57357B" w14:textId="77777777" w:rsidR="009F51F1" w:rsidRPr="00981463" w:rsidRDefault="009F51F1" w:rsidP="003C39DB">
            <w:pPr>
              <w:spacing w:before="120"/>
              <w:rPr>
                <w:rFonts w:cs="Arial"/>
              </w:rPr>
            </w:pPr>
            <w:r w:rsidRPr="00981463">
              <w:rPr>
                <w:rFonts w:cs="Arial"/>
              </w:rPr>
              <w:t>Trung tâm thương mại - Hội chợ trIển lãm</w:t>
            </w:r>
          </w:p>
          <w:p w14:paraId="75AB9249" w14:textId="77777777" w:rsidR="009F51F1" w:rsidRPr="00981463" w:rsidRDefault="009F51F1" w:rsidP="003C39DB">
            <w:pPr>
              <w:spacing w:before="120"/>
              <w:rPr>
                <w:rFonts w:cs="Arial"/>
              </w:rPr>
            </w:pPr>
            <w:r w:rsidRPr="00981463">
              <w:rPr>
                <w:rFonts w:cs="Arial"/>
                <w:i/>
                <w:iCs/>
              </w:rPr>
              <w:t>- Cổng vào</w:t>
            </w:r>
          </w:p>
          <w:p w14:paraId="5217FC38" w14:textId="3DB6B705" w:rsidR="009F51F1" w:rsidRPr="00981463" w:rsidRDefault="009F51F1" w:rsidP="003C39DB">
            <w:pPr>
              <w:spacing w:before="120"/>
              <w:rPr>
                <w:rFonts w:cs="Arial"/>
              </w:rPr>
            </w:pPr>
            <w:r w:rsidRPr="00981463">
              <w:rPr>
                <w:rFonts w:cs="Arial"/>
                <w:i/>
                <w:iCs/>
              </w:rPr>
              <w:lastRenderedPageBreak/>
              <w:t>- Đường giữa các khu trưng bầy, bán hàng</w:t>
            </w:r>
          </w:p>
          <w:p w14:paraId="7D33DA5D" w14:textId="6BAF4353" w:rsidR="009F51F1" w:rsidRPr="00981463" w:rsidRDefault="009F51F1" w:rsidP="003C39DB">
            <w:pPr>
              <w:spacing w:before="120"/>
              <w:rPr>
                <w:rFonts w:cs="Arial"/>
              </w:rPr>
            </w:pPr>
            <w:r w:rsidRPr="00981463">
              <w:rPr>
                <w:rFonts w:cs="Arial"/>
                <w:i/>
                <w:iCs/>
              </w:rPr>
              <w:t>- Sân trưng bầy sản phẩm, bán hàng ngoài trời</w:t>
            </w:r>
          </w:p>
          <w:p w14:paraId="494D22D0" w14:textId="77777777" w:rsidR="009F51F1" w:rsidRPr="00981463" w:rsidRDefault="009F51F1" w:rsidP="003C39DB">
            <w:pPr>
              <w:spacing w:before="120"/>
              <w:rPr>
                <w:rFonts w:cs="Arial"/>
              </w:rPr>
            </w:pPr>
            <w:r w:rsidRPr="00981463">
              <w:rPr>
                <w:rFonts w:cs="Arial"/>
                <w:i/>
                <w:iCs/>
              </w:rPr>
              <w:t>- Sân đỗ xe</w:t>
            </w:r>
          </w:p>
        </w:tc>
        <w:tc>
          <w:tcPr>
            <w:tcW w:w="1700" w:type="dxa"/>
            <w:tcMar>
              <w:top w:w="0" w:type="dxa"/>
              <w:left w:w="108" w:type="dxa"/>
              <w:bottom w:w="0" w:type="dxa"/>
              <w:right w:w="108" w:type="dxa"/>
            </w:tcMar>
          </w:tcPr>
          <w:p w14:paraId="2F3D5750" w14:textId="77777777" w:rsidR="009F51F1" w:rsidRPr="00981463" w:rsidRDefault="009F51F1" w:rsidP="003C39DB">
            <w:pPr>
              <w:spacing w:before="120"/>
              <w:jc w:val="center"/>
              <w:rPr>
                <w:rFonts w:cs="Arial"/>
              </w:rPr>
            </w:pPr>
          </w:p>
          <w:p w14:paraId="5F4B520E" w14:textId="77777777" w:rsidR="009F51F1" w:rsidRPr="00981463" w:rsidRDefault="009F51F1" w:rsidP="003C39DB">
            <w:pPr>
              <w:spacing w:before="120"/>
              <w:jc w:val="center"/>
              <w:rPr>
                <w:rFonts w:cs="Arial"/>
              </w:rPr>
            </w:pPr>
            <w:r w:rsidRPr="00981463">
              <w:rPr>
                <w:rFonts w:cs="Arial"/>
              </w:rPr>
              <w:t>20</w:t>
            </w:r>
          </w:p>
          <w:p w14:paraId="6797D38D" w14:textId="77777777" w:rsidR="009F51F1" w:rsidRPr="00981463" w:rsidRDefault="009F51F1" w:rsidP="003C39DB">
            <w:pPr>
              <w:spacing w:before="120"/>
              <w:jc w:val="center"/>
              <w:rPr>
                <w:rFonts w:cs="Arial"/>
              </w:rPr>
            </w:pPr>
            <w:r w:rsidRPr="00981463">
              <w:rPr>
                <w:rFonts w:cs="Arial"/>
              </w:rPr>
              <w:lastRenderedPageBreak/>
              <w:t>10</w:t>
            </w:r>
          </w:p>
          <w:p w14:paraId="469BBAB7" w14:textId="77777777" w:rsidR="009F51F1" w:rsidRPr="00981463" w:rsidRDefault="009F51F1" w:rsidP="003C39DB">
            <w:pPr>
              <w:spacing w:before="120"/>
              <w:jc w:val="center"/>
              <w:rPr>
                <w:rFonts w:cs="Arial"/>
              </w:rPr>
            </w:pPr>
            <w:r w:rsidRPr="00981463">
              <w:rPr>
                <w:rFonts w:cs="Arial"/>
              </w:rPr>
              <w:t>50</w:t>
            </w:r>
          </w:p>
          <w:p w14:paraId="5F56C6EF" w14:textId="77777777" w:rsidR="009F51F1" w:rsidRPr="00981463" w:rsidRDefault="009F51F1" w:rsidP="003C39DB">
            <w:pPr>
              <w:spacing w:before="120"/>
              <w:jc w:val="center"/>
              <w:rPr>
                <w:rFonts w:cs="Arial"/>
              </w:rPr>
            </w:pPr>
            <w:r w:rsidRPr="00981463">
              <w:rPr>
                <w:rFonts w:cs="Arial"/>
              </w:rPr>
              <w:t>10</w:t>
            </w:r>
          </w:p>
        </w:tc>
        <w:tc>
          <w:tcPr>
            <w:tcW w:w="1348" w:type="dxa"/>
            <w:tcMar>
              <w:top w:w="0" w:type="dxa"/>
              <w:left w:w="108" w:type="dxa"/>
              <w:bottom w:w="0" w:type="dxa"/>
              <w:right w:w="108" w:type="dxa"/>
            </w:tcMar>
          </w:tcPr>
          <w:p w14:paraId="1F1AB178" w14:textId="77777777" w:rsidR="009F51F1" w:rsidRPr="00981463" w:rsidRDefault="009F51F1" w:rsidP="003C39DB">
            <w:pPr>
              <w:spacing w:before="120"/>
              <w:jc w:val="center"/>
              <w:rPr>
                <w:rFonts w:cs="Arial"/>
              </w:rPr>
            </w:pPr>
          </w:p>
        </w:tc>
      </w:tr>
      <w:tr w:rsidR="009F51F1" w:rsidRPr="00981463" w14:paraId="1E755B5C" w14:textId="77777777">
        <w:tc>
          <w:tcPr>
            <w:tcW w:w="625" w:type="dxa"/>
            <w:tcMar>
              <w:top w:w="0" w:type="dxa"/>
              <w:left w:w="108" w:type="dxa"/>
              <w:bottom w:w="0" w:type="dxa"/>
              <w:right w:w="108" w:type="dxa"/>
            </w:tcMar>
          </w:tcPr>
          <w:p w14:paraId="324CD629" w14:textId="77777777" w:rsidR="009F51F1" w:rsidRPr="00981463" w:rsidRDefault="009F51F1" w:rsidP="003C39DB">
            <w:pPr>
              <w:spacing w:before="120"/>
              <w:jc w:val="center"/>
              <w:rPr>
                <w:rFonts w:cs="Arial"/>
              </w:rPr>
            </w:pPr>
            <w:r w:rsidRPr="00981463">
              <w:rPr>
                <w:rFonts w:cs="Arial"/>
              </w:rPr>
              <w:t>4</w:t>
            </w:r>
          </w:p>
        </w:tc>
        <w:tc>
          <w:tcPr>
            <w:tcW w:w="5183" w:type="dxa"/>
            <w:tcMar>
              <w:top w:w="0" w:type="dxa"/>
              <w:left w:w="108" w:type="dxa"/>
              <w:bottom w:w="0" w:type="dxa"/>
              <w:right w:w="108" w:type="dxa"/>
            </w:tcMar>
          </w:tcPr>
          <w:p w14:paraId="48C0BA09" w14:textId="77777777" w:rsidR="009F51F1" w:rsidRPr="00981463" w:rsidRDefault="009F51F1" w:rsidP="003C39DB">
            <w:pPr>
              <w:spacing w:before="120"/>
              <w:rPr>
                <w:rFonts w:cs="Arial"/>
              </w:rPr>
            </w:pPr>
            <w:r w:rsidRPr="00981463">
              <w:rPr>
                <w:rFonts w:cs="Arial"/>
              </w:rPr>
              <w:t>Trụ sở</w:t>
            </w:r>
          </w:p>
          <w:p w14:paraId="24ADCEA0" w14:textId="77777777" w:rsidR="009F51F1" w:rsidRPr="00981463" w:rsidRDefault="009F51F1" w:rsidP="003C39DB">
            <w:pPr>
              <w:spacing w:before="120"/>
              <w:rPr>
                <w:rFonts w:cs="Arial"/>
              </w:rPr>
            </w:pPr>
            <w:r w:rsidRPr="00981463">
              <w:rPr>
                <w:rFonts w:cs="Arial"/>
                <w:i/>
                <w:iCs/>
              </w:rPr>
              <w:t>- Cổng vào</w:t>
            </w:r>
          </w:p>
          <w:p w14:paraId="3ADCA46C" w14:textId="77777777" w:rsidR="009F51F1" w:rsidRPr="00981463" w:rsidRDefault="009F51F1" w:rsidP="003C39DB">
            <w:pPr>
              <w:spacing w:before="120"/>
              <w:rPr>
                <w:rFonts w:cs="Arial"/>
              </w:rPr>
            </w:pPr>
            <w:r w:rsidRPr="00981463">
              <w:rPr>
                <w:rFonts w:cs="Arial"/>
                <w:i/>
                <w:iCs/>
              </w:rPr>
              <w:t>- Đường nội bộ</w:t>
            </w:r>
          </w:p>
          <w:p w14:paraId="3D9C83F9" w14:textId="77777777" w:rsidR="009F51F1" w:rsidRPr="00981463" w:rsidRDefault="009F51F1" w:rsidP="003C39DB">
            <w:pPr>
              <w:spacing w:before="120"/>
              <w:rPr>
                <w:rFonts w:cs="Arial"/>
              </w:rPr>
            </w:pPr>
            <w:r w:rsidRPr="00981463">
              <w:rPr>
                <w:rFonts w:cs="Arial"/>
                <w:i/>
                <w:iCs/>
              </w:rPr>
              <w:t>- Sân đỗ xe</w:t>
            </w:r>
          </w:p>
        </w:tc>
        <w:tc>
          <w:tcPr>
            <w:tcW w:w="1700" w:type="dxa"/>
            <w:tcMar>
              <w:top w:w="0" w:type="dxa"/>
              <w:left w:w="108" w:type="dxa"/>
              <w:bottom w:w="0" w:type="dxa"/>
              <w:right w:w="108" w:type="dxa"/>
            </w:tcMar>
          </w:tcPr>
          <w:p w14:paraId="387FBEE6" w14:textId="77777777" w:rsidR="009F51F1" w:rsidRPr="00981463" w:rsidRDefault="009F51F1" w:rsidP="003C39DB">
            <w:pPr>
              <w:spacing w:before="120"/>
              <w:jc w:val="center"/>
              <w:rPr>
                <w:rFonts w:cs="Arial"/>
              </w:rPr>
            </w:pPr>
          </w:p>
          <w:p w14:paraId="17CB566C" w14:textId="77777777" w:rsidR="009F51F1" w:rsidRPr="00981463" w:rsidRDefault="009F51F1" w:rsidP="003C39DB">
            <w:pPr>
              <w:spacing w:before="120"/>
              <w:jc w:val="center"/>
              <w:rPr>
                <w:rFonts w:cs="Arial"/>
              </w:rPr>
            </w:pPr>
            <w:r w:rsidRPr="00981463">
              <w:rPr>
                <w:rFonts w:cs="Arial"/>
              </w:rPr>
              <w:t>20</w:t>
            </w:r>
          </w:p>
          <w:p w14:paraId="6EBF310B" w14:textId="77777777" w:rsidR="009F51F1" w:rsidRPr="00981463" w:rsidRDefault="009F51F1" w:rsidP="003C39DB">
            <w:pPr>
              <w:spacing w:before="120"/>
              <w:jc w:val="center"/>
              <w:rPr>
                <w:rFonts w:cs="Arial"/>
              </w:rPr>
            </w:pPr>
            <w:r w:rsidRPr="00981463">
              <w:rPr>
                <w:rFonts w:cs="Arial"/>
              </w:rPr>
              <w:t>5</w:t>
            </w:r>
          </w:p>
          <w:p w14:paraId="37C95B99" w14:textId="77777777" w:rsidR="009F51F1" w:rsidRPr="00981463" w:rsidRDefault="009F51F1" w:rsidP="003C39DB">
            <w:pPr>
              <w:spacing w:before="120"/>
              <w:jc w:val="center"/>
              <w:rPr>
                <w:rFonts w:cs="Arial"/>
              </w:rPr>
            </w:pPr>
            <w:r w:rsidRPr="00981463">
              <w:rPr>
                <w:rFonts w:cs="Arial"/>
              </w:rPr>
              <w:t>10</w:t>
            </w:r>
          </w:p>
        </w:tc>
        <w:tc>
          <w:tcPr>
            <w:tcW w:w="1348" w:type="dxa"/>
            <w:tcMar>
              <w:top w:w="0" w:type="dxa"/>
              <w:left w:w="108" w:type="dxa"/>
              <w:bottom w:w="0" w:type="dxa"/>
              <w:right w:w="108" w:type="dxa"/>
            </w:tcMar>
          </w:tcPr>
          <w:p w14:paraId="42CBC5F0" w14:textId="77777777" w:rsidR="009F51F1" w:rsidRPr="00981463" w:rsidRDefault="009F51F1" w:rsidP="003C39DB">
            <w:pPr>
              <w:spacing w:before="120"/>
              <w:jc w:val="center"/>
              <w:rPr>
                <w:rFonts w:cs="Arial"/>
              </w:rPr>
            </w:pPr>
          </w:p>
        </w:tc>
      </w:tr>
    </w:tbl>
    <w:p w14:paraId="173EA3BA" w14:textId="77777777" w:rsidR="009F51F1" w:rsidRPr="00981463" w:rsidRDefault="009F51F1" w:rsidP="003C39DB">
      <w:pPr>
        <w:spacing w:before="120"/>
        <w:rPr>
          <w:rFonts w:cs="Arial"/>
        </w:rPr>
      </w:pPr>
      <w:r w:rsidRPr="00981463">
        <w:rPr>
          <w:rFonts w:cs="Arial"/>
          <w:b/>
          <w:bCs/>
        </w:rPr>
        <w:t>4.1.3.2.</w:t>
      </w:r>
      <w:r w:rsidRPr="00981463">
        <w:rPr>
          <w:rFonts w:cs="Arial"/>
        </w:rPr>
        <w:t xml:space="preserve"> Tỷ số giữa giá trị độ rọi ngang lớn nhất và độ rọi ngang trung bình ở các đối tượng chiếu sáng không được vượt</w:t>
      </w:r>
      <w:r w:rsidR="00D23D3E" w:rsidRPr="00981463">
        <w:rPr>
          <w:rFonts w:cs="Arial"/>
        </w:rPr>
        <w:t xml:space="preserve"> </w:t>
      </w:r>
      <w:r w:rsidRPr="00981463">
        <w:rPr>
          <w:rFonts w:cs="Arial"/>
        </w:rPr>
        <w:t>quá:</w:t>
      </w:r>
    </w:p>
    <w:p w14:paraId="591BDF1A" w14:textId="77777777" w:rsidR="009F51F1" w:rsidRPr="00981463" w:rsidRDefault="009F51F1" w:rsidP="003C39DB">
      <w:pPr>
        <w:spacing w:before="120"/>
        <w:rPr>
          <w:rFonts w:cs="Arial"/>
        </w:rPr>
      </w:pPr>
      <w:r w:rsidRPr="00981463">
        <w:rPr>
          <w:rFonts w:cs="Arial"/>
        </w:rPr>
        <w:t>- 3 : 1 - Trong trường hợp độ rọi trung bình tiêu chuẩn trên 6 lx.</w:t>
      </w:r>
    </w:p>
    <w:p w14:paraId="1D4ABBB1" w14:textId="77777777" w:rsidR="009F51F1" w:rsidRPr="00981463" w:rsidRDefault="009F51F1" w:rsidP="003C39DB">
      <w:pPr>
        <w:spacing w:before="120"/>
        <w:rPr>
          <w:rFonts w:cs="Arial"/>
        </w:rPr>
      </w:pPr>
      <w:r w:rsidRPr="00981463">
        <w:rPr>
          <w:rFonts w:cs="Arial"/>
        </w:rPr>
        <w:t>- 5 : 1 - Trong trường hợp độ rọi trung bình tiêu chuẩn từ 4 lx đến 6 lx.</w:t>
      </w:r>
    </w:p>
    <w:p w14:paraId="570F4792" w14:textId="77777777" w:rsidR="009F51F1" w:rsidRPr="00981463" w:rsidRDefault="009F51F1" w:rsidP="003C39DB">
      <w:pPr>
        <w:spacing w:before="120"/>
        <w:rPr>
          <w:rFonts w:cs="Arial"/>
        </w:rPr>
      </w:pPr>
      <w:r w:rsidRPr="00981463">
        <w:rPr>
          <w:rFonts w:cs="Arial"/>
        </w:rPr>
        <w:t>- 10 : 1 - Trong trường hợp độ rọi trung bình tiêu chuẩn nhỏ hơn</w:t>
      </w:r>
      <w:r w:rsidR="00D23D3E" w:rsidRPr="00981463">
        <w:rPr>
          <w:rFonts w:cs="Arial"/>
        </w:rPr>
        <w:t xml:space="preserve"> </w:t>
      </w:r>
      <w:r w:rsidRPr="00981463">
        <w:rPr>
          <w:rFonts w:cs="Arial"/>
        </w:rPr>
        <w:t>4 lx.</w:t>
      </w:r>
    </w:p>
    <w:p w14:paraId="003996D1" w14:textId="77777777" w:rsidR="009F51F1" w:rsidRPr="00981463" w:rsidRDefault="009F51F1" w:rsidP="003C39DB">
      <w:pPr>
        <w:spacing w:before="120"/>
        <w:rPr>
          <w:rFonts w:cs="Arial"/>
        </w:rPr>
      </w:pPr>
      <w:r w:rsidRPr="00981463">
        <w:rPr>
          <w:rFonts w:cs="Arial"/>
          <w:b/>
          <w:bCs/>
        </w:rPr>
        <w:t>4.2. Chiếu sáng công viên, vườn hoa</w:t>
      </w:r>
    </w:p>
    <w:p w14:paraId="3C5B7D2F" w14:textId="77777777" w:rsidR="009F51F1" w:rsidRPr="00981463" w:rsidRDefault="009F51F1" w:rsidP="003C39DB">
      <w:pPr>
        <w:spacing w:before="120"/>
        <w:rPr>
          <w:rFonts w:cs="Arial"/>
        </w:rPr>
      </w:pPr>
      <w:r w:rsidRPr="00981463">
        <w:rPr>
          <w:rFonts w:cs="Arial"/>
          <w:b/>
          <w:bCs/>
        </w:rPr>
        <w:t>4.2.1. Các nguyên tắc chung</w:t>
      </w:r>
    </w:p>
    <w:p w14:paraId="1CDE42D4" w14:textId="77777777" w:rsidR="009F51F1" w:rsidRPr="00981463" w:rsidRDefault="009F51F1" w:rsidP="003C39DB">
      <w:pPr>
        <w:spacing w:before="120"/>
        <w:rPr>
          <w:rFonts w:cs="Arial"/>
        </w:rPr>
      </w:pPr>
      <w:r w:rsidRPr="00981463">
        <w:rPr>
          <w:rFonts w:cs="Arial"/>
          <w:b/>
          <w:bCs/>
        </w:rPr>
        <w:t>4.2.1.1.</w:t>
      </w:r>
      <w:r w:rsidRPr="00981463">
        <w:rPr>
          <w:rFonts w:cs="Arial"/>
        </w:rPr>
        <w:t xml:space="preserve"> Trong quá trình thiết kế chiếu sáng công viên, vườn hoa ngoài việc đảm bảo mức độ chiếu sáng theo tiêu chuẩn quy định còn cần phải đặc biệt quan tâm đến yếu tố trang trí, thẩm mỹ.</w:t>
      </w:r>
    </w:p>
    <w:p w14:paraId="15B67D36" w14:textId="77777777" w:rsidR="009F51F1" w:rsidRPr="00981463" w:rsidRDefault="009F51F1" w:rsidP="003C39DB">
      <w:pPr>
        <w:spacing w:before="120"/>
        <w:rPr>
          <w:rFonts w:cs="Arial"/>
        </w:rPr>
      </w:pPr>
      <w:r w:rsidRPr="00981463">
        <w:rPr>
          <w:rFonts w:cs="Arial"/>
          <w:b/>
          <w:bCs/>
        </w:rPr>
        <w:t>4.2.1.2.</w:t>
      </w:r>
      <w:r w:rsidRPr="00981463">
        <w:rPr>
          <w:rFonts w:cs="Arial"/>
        </w:rPr>
        <w:t xml:space="preserve"> KIểu dáng thiết bị chiếu sáng (đèn, cột đèn, cần đèn) cần có phong cách đồng nhất và phù hợp với cảnh quan môi trường kiến trúc trong khu vực.</w:t>
      </w:r>
    </w:p>
    <w:p w14:paraId="14EE2AF4" w14:textId="77777777" w:rsidR="009F51F1" w:rsidRPr="00981463" w:rsidRDefault="009F51F1" w:rsidP="003C39DB">
      <w:pPr>
        <w:spacing w:before="120"/>
        <w:rPr>
          <w:rFonts w:cs="Arial"/>
        </w:rPr>
      </w:pPr>
      <w:r w:rsidRPr="00981463">
        <w:rPr>
          <w:rFonts w:cs="Arial"/>
          <w:b/>
          <w:bCs/>
        </w:rPr>
        <w:t>4.2.1.3.</w:t>
      </w:r>
      <w:r w:rsidRPr="00981463">
        <w:rPr>
          <w:rFonts w:cs="Arial"/>
        </w:rPr>
        <w:t xml:space="preserve"> Tùy theo hình thức và quy mô của mỗi công viên, vườn hoa mà hệ thống chiếu sáng có thể bao gồm toàn bộ hoặc một số trong những thành phần sau đây:</w:t>
      </w:r>
    </w:p>
    <w:p w14:paraId="0FF29E2C" w14:textId="5776F607" w:rsidR="009F51F1" w:rsidRPr="00981463" w:rsidRDefault="009F51F1" w:rsidP="003C39DB">
      <w:pPr>
        <w:spacing w:before="120"/>
        <w:rPr>
          <w:rFonts w:cs="Arial"/>
        </w:rPr>
      </w:pPr>
      <w:r w:rsidRPr="00981463">
        <w:rPr>
          <w:rFonts w:cs="Arial"/>
        </w:rPr>
        <w:t>a) Chiếu sáng chung khu vực cổng ra vào: đảm bảo mức độ chiếu sáng quy định.</w:t>
      </w:r>
    </w:p>
    <w:p w14:paraId="69AAB50E" w14:textId="77777777" w:rsidR="009F51F1" w:rsidRPr="00981463" w:rsidRDefault="009F51F1" w:rsidP="003C39DB">
      <w:pPr>
        <w:spacing w:before="120"/>
        <w:rPr>
          <w:rFonts w:cs="Arial"/>
        </w:rPr>
      </w:pPr>
      <w:r w:rsidRPr="00981463">
        <w:rPr>
          <w:rFonts w:cs="Arial"/>
        </w:rPr>
        <w:t>b) Chiếu sáng sân tổ chức các hoạt động ngoài trời : đảm bảo mức độ chiếu sáng quy định.</w:t>
      </w:r>
    </w:p>
    <w:p w14:paraId="54F0C755" w14:textId="25981C00" w:rsidR="009F51F1" w:rsidRPr="00981463" w:rsidRDefault="009F51F1" w:rsidP="003C39DB">
      <w:pPr>
        <w:spacing w:before="120"/>
        <w:rPr>
          <w:rFonts w:cs="Arial"/>
        </w:rPr>
      </w:pPr>
      <w:r w:rsidRPr="00981463">
        <w:rPr>
          <w:rFonts w:cs="Arial"/>
        </w:rPr>
        <w:t>c) Chiếu sáng đường dạo: Ngoài việc đảm bảo mức độ chiếu sáng quy định, thiết kế bố trí đèn phải đảm bảo tính dẫn hướng tạo cho người đi bộ có cảm nhận rõ ràng về hình dạng và hướng của con đường.</w:t>
      </w:r>
    </w:p>
    <w:p w14:paraId="341BDB46" w14:textId="77777777" w:rsidR="009F51F1" w:rsidRPr="00981463" w:rsidRDefault="009F51F1" w:rsidP="003C39DB">
      <w:pPr>
        <w:spacing w:before="120"/>
        <w:rPr>
          <w:rFonts w:cs="Arial"/>
        </w:rPr>
      </w:pPr>
      <w:r w:rsidRPr="00981463">
        <w:rPr>
          <w:rFonts w:cs="Arial"/>
        </w:rPr>
        <w:t>d) Chiếu sáng cảnh quan thảm cỏ, bồn hoa, mặt nước.</w:t>
      </w:r>
    </w:p>
    <w:p w14:paraId="2BB7ECA4" w14:textId="77777777" w:rsidR="009F51F1" w:rsidRPr="00981463" w:rsidRDefault="009F51F1" w:rsidP="003C39DB">
      <w:pPr>
        <w:spacing w:before="120"/>
        <w:rPr>
          <w:rFonts w:cs="Arial"/>
        </w:rPr>
      </w:pPr>
      <w:r w:rsidRPr="00981463">
        <w:rPr>
          <w:rFonts w:cs="Arial"/>
        </w:rPr>
        <w:t>e) Chiếu sáng tạo phông trang trí: Sử dụng các đèn pha chiếu sáng tán lá cây.</w:t>
      </w:r>
    </w:p>
    <w:p w14:paraId="49FE0BBF" w14:textId="77777777" w:rsidR="009F51F1" w:rsidRPr="00981463" w:rsidRDefault="009F51F1" w:rsidP="003C39DB">
      <w:pPr>
        <w:spacing w:before="120"/>
        <w:rPr>
          <w:rFonts w:cs="Arial"/>
        </w:rPr>
      </w:pPr>
      <w:r w:rsidRPr="00981463">
        <w:rPr>
          <w:rFonts w:cs="Arial"/>
        </w:rPr>
        <w:t xml:space="preserve">f) Chiếu sáng tạo các </w:t>
      </w:r>
      <w:r w:rsidR="00B647C4" w:rsidRPr="00981463">
        <w:rPr>
          <w:rFonts w:cs="Arial"/>
        </w:rPr>
        <w:t>điểm</w:t>
      </w:r>
      <w:r w:rsidRPr="00981463">
        <w:rPr>
          <w:rFonts w:cs="Arial"/>
        </w:rPr>
        <w:t xml:space="preserve"> nhấn kiến trúc như đài phun nước, các cụm tIểu cảnh cây xanh - non bộ.</w:t>
      </w:r>
    </w:p>
    <w:p w14:paraId="321572C2" w14:textId="77777777" w:rsidR="009F51F1" w:rsidRPr="00981463" w:rsidRDefault="009F51F1" w:rsidP="003C39DB">
      <w:pPr>
        <w:spacing w:before="120"/>
        <w:rPr>
          <w:rFonts w:cs="Arial"/>
        </w:rPr>
      </w:pPr>
      <w:r w:rsidRPr="00981463">
        <w:rPr>
          <w:rFonts w:cs="Arial"/>
          <w:b/>
          <w:bCs/>
        </w:rPr>
        <w:t>4.2.2. Chỉ tiêu kỹ thuật</w:t>
      </w:r>
    </w:p>
    <w:p w14:paraId="7BE0442E" w14:textId="77777777" w:rsidR="009F51F1" w:rsidRPr="00981463" w:rsidRDefault="009F51F1" w:rsidP="003C39DB">
      <w:pPr>
        <w:spacing w:before="120"/>
        <w:rPr>
          <w:rFonts w:cs="Arial"/>
        </w:rPr>
      </w:pPr>
      <w:r w:rsidRPr="00981463">
        <w:rPr>
          <w:rFonts w:cs="Arial"/>
          <w:b/>
          <w:bCs/>
        </w:rPr>
        <w:t xml:space="preserve">4.2.2.1. </w:t>
      </w:r>
      <w:r w:rsidRPr="00981463">
        <w:rPr>
          <w:rFonts w:cs="Arial"/>
        </w:rPr>
        <w:t>Độ rọi ngang trung bình trong các công viên, vườn hoa không được nhỏ hơn trị số quy định trong bảng 9:</w:t>
      </w:r>
    </w:p>
    <w:p w14:paraId="65A49264" w14:textId="77777777" w:rsidR="009F51F1" w:rsidRPr="00981463" w:rsidRDefault="009F51F1" w:rsidP="003C39DB">
      <w:pPr>
        <w:spacing w:before="120"/>
        <w:jc w:val="center"/>
        <w:rPr>
          <w:rFonts w:cs="Arial"/>
        </w:rPr>
      </w:pPr>
      <w:r w:rsidRPr="00981463">
        <w:rPr>
          <w:rFonts w:cs="Arial"/>
          <w:b/>
          <w:bCs/>
          <w:i/>
          <w:iCs/>
        </w:rPr>
        <w:t>Bảng 9: Tiêu chuẩn chiếu sáng công viên, vườn hoa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09"/>
        <w:gridCol w:w="5384"/>
        <w:gridCol w:w="1430"/>
        <w:gridCol w:w="1433"/>
      </w:tblGrid>
      <w:tr w:rsidR="009F51F1" w:rsidRPr="00981463" w14:paraId="16D7DA61" w14:textId="77777777">
        <w:trPr>
          <w:cantSplit/>
        </w:trPr>
        <w:tc>
          <w:tcPr>
            <w:tcW w:w="609" w:type="dxa"/>
            <w:vMerge w:val="restart"/>
            <w:tcMar>
              <w:top w:w="0" w:type="dxa"/>
              <w:left w:w="108" w:type="dxa"/>
              <w:bottom w:w="0" w:type="dxa"/>
              <w:right w:w="108" w:type="dxa"/>
            </w:tcMar>
          </w:tcPr>
          <w:p w14:paraId="759105EE" w14:textId="77777777" w:rsidR="009F51F1" w:rsidRPr="00981463" w:rsidRDefault="009F51F1" w:rsidP="003C39DB">
            <w:pPr>
              <w:spacing w:before="120"/>
              <w:jc w:val="center"/>
              <w:rPr>
                <w:rFonts w:cs="Arial"/>
              </w:rPr>
            </w:pPr>
            <w:r w:rsidRPr="00981463">
              <w:rPr>
                <w:rFonts w:cs="Arial"/>
              </w:rPr>
              <w:t>TT</w:t>
            </w:r>
          </w:p>
        </w:tc>
        <w:tc>
          <w:tcPr>
            <w:tcW w:w="5384" w:type="dxa"/>
            <w:vMerge w:val="restart"/>
            <w:tcMar>
              <w:top w:w="0" w:type="dxa"/>
              <w:left w:w="108" w:type="dxa"/>
              <w:bottom w:w="0" w:type="dxa"/>
              <w:right w:w="108" w:type="dxa"/>
            </w:tcMar>
          </w:tcPr>
          <w:p w14:paraId="579D621D" w14:textId="77777777" w:rsidR="009F51F1" w:rsidRPr="00981463" w:rsidRDefault="009F51F1" w:rsidP="003C39DB">
            <w:pPr>
              <w:spacing w:before="120"/>
              <w:jc w:val="center"/>
              <w:rPr>
                <w:rFonts w:cs="Arial"/>
              </w:rPr>
            </w:pPr>
            <w:r w:rsidRPr="00981463">
              <w:rPr>
                <w:rFonts w:cs="Arial"/>
              </w:rPr>
              <w:t>Đối tượng chiếu sáng</w:t>
            </w:r>
          </w:p>
        </w:tc>
        <w:tc>
          <w:tcPr>
            <w:tcW w:w="2863" w:type="dxa"/>
            <w:gridSpan w:val="2"/>
            <w:tcMar>
              <w:top w:w="0" w:type="dxa"/>
              <w:left w:w="108" w:type="dxa"/>
              <w:bottom w:w="0" w:type="dxa"/>
              <w:right w:w="108" w:type="dxa"/>
            </w:tcMar>
          </w:tcPr>
          <w:p w14:paraId="4BC9C6AE" w14:textId="77777777" w:rsidR="009F51F1" w:rsidRPr="00981463" w:rsidRDefault="009F51F1" w:rsidP="003C39DB">
            <w:pPr>
              <w:spacing w:before="120"/>
              <w:jc w:val="center"/>
              <w:rPr>
                <w:rFonts w:cs="Arial"/>
              </w:rPr>
            </w:pPr>
            <w:r w:rsidRPr="00981463">
              <w:rPr>
                <w:rFonts w:cs="Arial"/>
              </w:rPr>
              <w:t>En(tb)</w:t>
            </w:r>
            <w:r w:rsidR="00D23D3E" w:rsidRPr="00981463">
              <w:rPr>
                <w:rFonts w:cs="Arial"/>
              </w:rPr>
              <w:t xml:space="preserve"> </w:t>
            </w:r>
            <w:r w:rsidRPr="00981463">
              <w:rPr>
                <w:rFonts w:cs="Arial"/>
              </w:rPr>
              <w:t>(lx)</w:t>
            </w:r>
          </w:p>
        </w:tc>
      </w:tr>
      <w:tr w:rsidR="009F51F1" w:rsidRPr="00981463" w14:paraId="2C4FD1D4" w14:textId="77777777">
        <w:trPr>
          <w:cantSplit/>
        </w:trPr>
        <w:tc>
          <w:tcPr>
            <w:tcW w:w="609" w:type="dxa"/>
            <w:vMerge/>
            <w:vAlign w:val="center"/>
          </w:tcPr>
          <w:p w14:paraId="71E1748E" w14:textId="77777777" w:rsidR="009F51F1" w:rsidRPr="00981463" w:rsidRDefault="009F51F1" w:rsidP="003C39DB">
            <w:pPr>
              <w:spacing w:before="120"/>
              <w:jc w:val="center"/>
              <w:rPr>
                <w:rFonts w:cs="Arial"/>
              </w:rPr>
            </w:pPr>
          </w:p>
        </w:tc>
        <w:tc>
          <w:tcPr>
            <w:tcW w:w="5384" w:type="dxa"/>
            <w:vMerge/>
            <w:vAlign w:val="center"/>
          </w:tcPr>
          <w:p w14:paraId="71416A10" w14:textId="77777777" w:rsidR="009F51F1" w:rsidRPr="00981463" w:rsidRDefault="009F51F1" w:rsidP="003C39DB">
            <w:pPr>
              <w:spacing w:before="120"/>
              <w:jc w:val="center"/>
              <w:rPr>
                <w:rFonts w:cs="Arial"/>
              </w:rPr>
            </w:pPr>
          </w:p>
        </w:tc>
        <w:tc>
          <w:tcPr>
            <w:tcW w:w="1430" w:type="dxa"/>
            <w:tcMar>
              <w:top w:w="0" w:type="dxa"/>
              <w:left w:w="108" w:type="dxa"/>
              <w:bottom w:w="0" w:type="dxa"/>
              <w:right w:w="108" w:type="dxa"/>
            </w:tcMar>
          </w:tcPr>
          <w:p w14:paraId="758ED907" w14:textId="77777777" w:rsidR="009F51F1" w:rsidRPr="00981463" w:rsidRDefault="009F51F1" w:rsidP="003C39DB">
            <w:pPr>
              <w:spacing w:before="120"/>
              <w:jc w:val="center"/>
              <w:rPr>
                <w:rFonts w:cs="Arial"/>
              </w:rPr>
            </w:pPr>
            <w:r w:rsidRPr="00981463">
              <w:rPr>
                <w:rFonts w:cs="Arial"/>
              </w:rPr>
              <w:t>Công viên</w:t>
            </w:r>
          </w:p>
        </w:tc>
        <w:tc>
          <w:tcPr>
            <w:tcW w:w="1433" w:type="dxa"/>
            <w:tcMar>
              <w:top w:w="0" w:type="dxa"/>
              <w:left w:w="108" w:type="dxa"/>
              <w:bottom w:w="0" w:type="dxa"/>
              <w:right w:w="108" w:type="dxa"/>
            </w:tcMar>
          </w:tcPr>
          <w:p w14:paraId="0428CD12" w14:textId="77777777" w:rsidR="009F51F1" w:rsidRPr="00981463" w:rsidRDefault="009F51F1" w:rsidP="003C39DB">
            <w:pPr>
              <w:spacing w:before="120"/>
              <w:jc w:val="center"/>
              <w:rPr>
                <w:rFonts w:cs="Arial"/>
              </w:rPr>
            </w:pPr>
            <w:r w:rsidRPr="00981463">
              <w:rPr>
                <w:rFonts w:cs="Arial"/>
              </w:rPr>
              <w:t>Vườn hoa</w:t>
            </w:r>
          </w:p>
        </w:tc>
      </w:tr>
      <w:tr w:rsidR="00AD2EBA" w:rsidRPr="00981463" w14:paraId="5D7E5C2C" w14:textId="77777777">
        <w:tc>
          <w:tcPr>
            <w:tcW w:w="609" w:type="dxa"/>
            <w:vMerge w:val="restart"/>
            <w:tcMar>
              <w:top w:w="0" w:type="dxa"/>
              <w:left w:w="108" w:type="dxa"/>
              <w:bottom w:w="0" w:type="dxa"/>
              <w:right w:w="108" w:type="dxa"/>
            </w:tcMar>
          </w:tcPr>
          <w:p w14:paraId="0D3184E4" w14:textId="77777777" w:rsidR="00AD2EBA" w:rsidRPr="00981463" w:rsidRDefault="00AD2EBA" w:rsidP="003C39DB">
            <w:pPr>
              <w:spacing w:before="120"/>
              <w:jc w:val="center"/>
              <w:rPr>
                <w:rFonts w:cs="Arial"/>
              </w:rPr>
            </w:pPr>
            <w:r w:rsidRPr="00981463">
              <w:rPr>
                <w:rFonts w:cs="Arial"/>
              </w:rPr>
              <w:t>1</w:t>
            </w:r>
          </w:p>
        </w:tc>
        <w:tc>
          <w:tcPr>
            <w:tcW w:w="5384" w:type="dxa"/>
            <w:tcMar>
              <w:top w:w="0" w:type="dxa"/>
              <w:left w:w="108" w:type="dxa"/>
              <w:bottom w:w="0" w:type="dxa"/>
              <w:right w:w="108" w:type="dxa"/>
            </w:tcMar>
          </w:tcPr>
          <w:p w14:paraId="3FC3CE42" w14:textId="77777777" w:rsidR="00AD2EBA" w:rsidRPr="00981463" w:rsidRDefault="00AD2EBA" w:rsidP="003C39DB">
            <w:pPr>
              <w:spacing w:before="120"/>
              <w:rPr>
                <w:rFonts w:cs="Arial"/>
              </w:rPr>
            </w:pPr>
            <w:r w:rsidRPr="00981463">
              <w:rPr>
                <w:rFonts w:cs="Arial"/>
              </w:rPr>
              <w:t>Công viên vườn hoa ở khu vực trung tâm đô thị lớn, có lưu lượng người qua lại cao, khả năng xảy ra các tội phạm hình sự ở mức cao</w:t>
            </w:r>
          </w:p>
        </w:tc>
        <w:tc>
          <w:tcPr>
            <w:tcW w:w="1430" w:type="dxa"/>
            <w:tcMar>
              <w:top w:w="0" w:type="dxa"/>
              <w:left w:w="108" w:type="dxa"/>
              <w:bottom w:w="0" w:type="dxa"/>
              <w:right w:w="108" w:type="dxa"/>
            </w:tcMar>
          </w:tcPr>
          <w:p w14:paraId="55CC92FE" w14:textId="77777777" w:rsidR="00AD2EBA" w:rsidRPr="00981463" w:rsidRDefault="00AD2EBA" w:rsidP="003C39DB">
            <w:pPr>
              <w:spacing w:before="120"/>
              <w:jc w:val="center"/>
              <w:rPr>
                <w:rFonts w:cs="Arial"/>
              </w:rPr>
            </w:pPr>
          </w:p>
        </w:tc>
        <w:tc>
          <w:tcPr>
            <w:tcW w:w="1433" w:type="dxa"/>
            <w:tcMar>
              <w:top w:w="0" w:type="dxa"/>
              <w:left w:w="108" w:type="dxa"/>
              <w:bottom w:w="0" w:type="dxa"/>
              <w:right w:w="108" w:type="dxa"/>
            </w:tcMar>
          </w:tcPr>
          <w:p w14:paraId="242FEC06" w14:textId="77777777" w:rsidR="00AD2EBA" w:rsidRPr="00981463" w:rsidRDefault="00AD2EBA" w:rsidP="003C39DB">
            <w:pPr>
              <w:spacing w:before="120"/>
              <w:jc w:val="center"/>
              <w:rPr>
                <w:rFonts w:cs="Arial"/>
              </w:rPr>
            </w:pPr>
          </w:p>
        </w:tc>
      </w:tr>
      <w:tr w:rsidR="00AD2EBA" w:rsidRPr="00981463" w14:paraId="49674F57" w14:textId="77777777">
        <w:tc>
          <w:tcPr>
            <w:tcW w:w="609" w:type="dxa"/>
            <w:vMerge/>
            <w:tcMar>
              <w:top w:w="0" w:type="dxa"/>
              <w:left w:w="108" w:type="dxa"/>
              <w:bottom w:w="0" w:type="dxa"/>
              <w:right w:w="108" w:type="dxa"/>
            </w:tcMar>
          </w:tcPr>
          <w:p w14:paraId="53A2F473" w14:textId="77777777" w:rsidR="00AD2EBA" w:rsidRPr="00981463" w:rsidRDefault="00AD2EBA" w:rsidP="003C39DB">
            <w:pPr>
              <w:spacing w:before="120"/>
              <w:jc w:val="center"/>
              <w:rPr>
                <w:rFonts w:cs="Arial"/>
              </w:rPr>
            </w:pPr>
          </w:p>
        </w:tc>
        <w:tc>
          <w:tcPr>
            <w:tcW w:w="5384" w:type="dxa"/>
            <w:tcMar>
              <w:top w:w="0" w:type="dxa"/>
              <w:left w:w="108" w:type="dxa"/>
              <w:bottom w:w="0" w:type="dxa"/>
              <w:right w:w="108" w:type="dxa"/>
            </w:tcMar>
          </w:tcPr>
          <w:p w14:paraId="2D88D245" w14:textId="77777777" w:rsidR="00AD2EBA" w:rsidRPr="00981463" w:rsidRDefault="00AD2EBA" w:rsidP="003C39DB">
            <w:pPr>
              <w:spacing w:before="120"/>
              <w:rPr>
                <w:rFonts w:cs="Arial"/>
              </w:rPr>
            </w:pPr>
            <w:r w:rsidRPr="00981463">
              <w:rPr>
                <w:rFonts w:cs="Arial"/>
                <w:i/>
                <w:iCs/>
              </w:rPr>
              <w:t>- Cổng vào chính</w:t>
            </w:r>
          </w:p>
          <w:p w14:paraId="74F76985" w14:textId="77777777" w:rsidR="00AD2EBA" w:rsidRPr="00981463" w:rsidRDefault="00AD2EBA" w:rsidP="003C39DB">
            <w:pPr>
              <w:spacing w:before="120"/>
              <w:rPr>
                <w:rFonts w:cs="Arial"/>
              </w:rPr>
            </w:pPr>
            <w:r w:rsidRPr="00981463">
              <w:rPr>
                <w:rFonts w:cs="Arial"/>
                <w:i/>
                <w:iCs/>
              </w:rPr>
              <w:t>- Cổng vào phụ</w:t>
            </w:r>
          </w:p>
          <w:p w14:paraId="529805F5" w14:textId="77777777" w:rsidR="00AD2EBA" w:rsidRPr="00981463" w:rsidRDefault="00AD2EBA" w:rsidP="003C39DB">
            <w:pPr>
              <w:spacing w:before="120"/>
              <w:rPr>
                <w:rFonts w:cs="Arial"/>
              </w:rPr>
            </w:pPr>
            <w:r w:rsidRPr="00981463">
              <w:rPr>
                <w:rFonts w:cs="Arial"/>
                <w:i/>
                <w:iCs/>
              </w:rPr>
              <w:t>- Đường trục chính</w:t>
            </w:r>
          </w:p>
          <w:p w14:paraId="2D295E8C" w14:textId="77777777" w:rsidR="00AD2EBA" w:rsidRPr="00981463" w:rsidRDefault="00AD2EBA" w:rsidP="003C39DB">
            <w:pPr>
              <w:spacing w:before="120"/>
              <w:rPr>
                <w:rFonts w:cs="Arial"/>
              </w:rPr>
            </w:pPr>
            <w:r w:rsidRPr="00981463">
              <w:rPr>
                <w:rFonts w:cs="Arial"/>
                <w:i/>
                <w:iCs/>
              </w:rPr>
              <w:t>- Đường nhánh, đường dạo có nhiều cây xanh</w:t>
            </w:r>
          </w:p>
          <w:p w14:paraId="271CF2D5" w14:textId="77777777" w:rsidR="00AD2EBA" w:rsidRPr="00981463" w:rsidRDefault="00AD2EBA" w:rsidP="003C39DB">
            <w:pPr>
              <w:spacing w:before="120"/>
              <w:rPr>
                <w:rFonts w:cs="Arial"/>
              </w:rPr>
            </w:pPr>
            <w:r w:rsidRPr="00981463">
              <w:rPr>
                <w:rFonts w:cs="Arial"/>
                <w:i/>
                <w:iCs/>
              </w:rPr>
              <w:t>- Sân tổ chức các hoạt động ngoài trời</w:t>
            </w:r>
          </w:p>
        </w:tc>
        <w:tc>
          <w:tcPr>
            <w:tcW w:w="1430" w:type="dxa"/>
            <w:tcMar>
              <w:top w:w="0" w:type="dxa"/>
              <w:left w:w="108" w:type="dxa"/>
              <w:bottom w:w="0" w:type="dxa"/>
              <w:right w:w="108" w:type="dxa"/>
            </w:tcMar>
          </w:tcPr>
          <w:p w14:paraId="1C9CA448" w14:textId="77777777" w:rsidR="00AD2EBA" w:rsidRPr="00981463" w:rsidRDefault="00AD2EBA" w:rsidP="003C39DB">
            <w:pPr>
              <w:spacing w:before="120"/>
              <w:jc w:val="center"/>
              <w:rPr>
                <w:rFonts w:cs="Arial"/>
              </w:rPr>
            </w:pPr>
            <w:r w:rsidRPr="00981463">
              <w:rPr>
                <w:rFonts w:cs="Arial"/>
              </w:rPr>
              <w:t>20</w:t>
            </w:r>
          </w:p>
          <w:p w14:paraId="40571BE6" w14:textId="77777777" w:rsidR="00AD2EBA" w:rsidRPr="00981463" w:rsidRDefault="00AD2EBA" w:rsidP="003C39DB">
            <w:pPr>
              <w:spacing w:before="120"/>
              <w:jc w:val="center"/>
              <w:rPr>
                <w:rFonts w:cs="Arial"/>
              </w:rPr>
            </w:pPr>
            <w:r w:rsidRPr="00981463">
              <w:rPr>
                <w:rFonts w:cs="Arial"/>
              </w:rPr>
              <w:t>10</w:t>
            </w:r>
          </w:p>
          <w:p w14:paraId="68D613CE" w14:textId="77777777" w:rsidR="00AD2EBA" w:rsidRPr="00981463" w:rsidRDefault="00AD2EBA" w:rsidP="003C39DB">
            <w:pPr>
              <w:spacing w:before="120"/>
              <w:jc w:val="center"/>
              <w:rPr>
                <w:rFonts w:cs="Arial"/>
              </w:rPr>
            </w:pPr>
            <w:r w:rsidRPr="00981463">
              <w:rPr>
                <w:rFonts w:cs="Arial"/>
              </w:rPr>
              <w:t>10</w:t>
            </w:r>
          </w:p>
          <w:p w14:paraId="77C2AA16" w14:textId="77777777" w:rsidR="00AD2EBA" w:rsidRPr="00981463" w:rsidRDefault="00AD2EBA" w:rsidP="003C39DB">
            <w:pPr>
              <w:spacing w:before="120"/>
              <w:jc w:val="center"/>
              <w:rPr>
                <w:rFonts w:cs="Arial"/>
              </w:rPr>
            </w:pPr>
            <w:r w:rsidRPr="00981463">
              <w:rPr>
                <w:rFonts w:cs="Arial"/>
              </w:rPr>
              <w:t>5</w:t>
            </w:r>
          </w:p>
          <w:p w14:paraId="02040F8C" w14:textId="77777777" w:rsidR="00AD2EBA" w:rsidRPr="00981463" w:rsidRDefault="00AD2EBA" w:rsidP="003C39DB">
            <w:pPr>
              <w:spacing w:before="120"/>
              <w:jc w:val="center"/>
              <w:rPr>
                <w:rFonts w:cs="Arial"/>
              </w:rPr>
            </w:pPr>
            <w:r w:rsidRPr="00981463">
              <w:rPr>
                <w:rFonts w:cs="Arial"/>
              </w:rPr>
              <w:t>10</w:t>
            </w:r>
          </w:p>
        </w:tc>
        <w:tc>
          <w:tcPr>
            <w:tcW w:w="1433" w:type="dxa"/>
            <w:tcMar>
              <w:top w:w="0" w:type="dxa"/>
              <w:left w:w="108" w:type="dxa"/>
              <w:bottom w:w="0" w:type="dxa"/>
              <w:right w:w="108" w:type="dxa"/>
            </w:tcMar>
          </w:tcPr>
          <w:p w14:paraId="70D52395" w14:textId="77777777" w:rsidR="00AD2EBA" w:rsidRPr="00981463" w:rsidRDefault="00AD2EBA" w:rsidP="003C39DB">
            <w:pPr>
              <w:spacing w:before="120"/>
              <w:jc w:val="center"/>
              <w:rPr>
                <w:rFonts w:cs="Arial"/>
              </w:rPr>
            </w:pPr>
            <w:r w:rsidRPr="00981463">
              <w:rPr>
                <w:rFonts w:cs="Arial"/>
              </w:rPr>
              <w:t>K/a</w:t>
            </w:r>
          </w:p>
          <w:p w14:paraId="3BC2EE0A" w14:textId="77777777" w:rsidR="00AD2EBA" w:rsidRPr="00981463" w:rsidRDefault="00AD2EBA" w:rsidP="003C39DB">
            <w:pPr>
              <w:spacing w:before="120"/>
              <w:jc w:val="center"/>
              <w:rPr>
                <w:rFonts w:cs="Arial"/>
              </w:rPr>
            </w:pPr>
            <w:r w:rsidRPr="00981463">
              <w:rPr>
                <w:rFonts w:cs="Arial"/>
              </w:rPr>
              <w:t>K/a</w:t>
            </w:r>
          </w:p>
          <w:p w14:paraId="4032B732" w14:textId="77777777" w:rsidR="00AD2EBA" w:rsidRPr="00981463" w:rsidRDefault="00AD2EBA" w:rsidP="003C39DB">
            <w:pPr>
              <w:spacing w:before="120"/>
              <w:jc w:val="center"/>
              <w:rPr>
                <w:rFonts w:cs="Arial"/>
              </w:rPr>
            </w:pPr>
            <w:r w:rsidRPr="00981463">
              <w:rPr>
                <w:rFonts w:cs="Arial"/>
              </w:rPr>
              <w:t>7</w:t>
            </w:r>
          </w:p>
          <w:p w14:paraId="74AAD087" w14:textId="77777777" w:rsidR="00AD2EBA" w:rsidRPr="00981463" w:rsidRDefault="00AD2EBA" w:rsidP="003C39DB">
            <w:pPr>
              <w:spacing w:before="120"/>
              <w:jc w:val="center"/>
              <w:rPr>
                <w:rFonts w:cs="Arial"/>
              </w:rPr>
            </w:pPr>
            <w:r w:rsidRPr="00981463">
              <w:rPr>
                <w:rFonts w:cs="Arial"/>
              </w:rPr>
              <w:t>3</w:t>
            </w:r>
          </w:p>
          <w:p w14:paraId="580EC34D" w14:textId="77777777" w:rsidR="00AD2EBA" w:rsidRPr="00981463" w:rsidRDefault="00AD2EBA" w:rsidP="003C39DB">
            <w:pPr>
              <w:spacing w:before="120"/>
              <w:jc w:val="center"/>
              <w:rPr>
                <w:rFonts w:cs="Arial"/>
              </w:rPr>
            </w:pPr>
            <w:r w:rsidRPr="00981463">
              <w:rPr>
                <w:rFonts w:cs="Arial"/>
              </w:rPr>
              <w:t>10</w:t>
            </w:r>
          </w:p>
        </w:tc>
      </w:tr>
      <w:tr w:rsidR="00AD2EBA" w:rsidRPr="00981463" w14:paraId="67F1C3EE" w14:textId="77777777">
        <w:tc>
          <w:tcPr>
            <w:tcW w:w="609" w:type="dxa"/>
            <w:vMerge w:val="restart"/>
            <w:tcMar>
              <w:top w:w="0" w:type="dxa"/>
              <w:left w:w="108" w:type="dxa"/>
              <w:bottom w:w="0" w:type="dxa"/>
              <w:right w:w="108" w:type="dxa"/>
            </w:tcMar>
          </w:tcPr>
          <w:p w14:paraId="1B5BABCD" w14:textId="77777777" w:rsidR="00AD2EBA" w:rsidRPr="00981463" w:rsidRDefault="00AD2EBA" w:rsidP="003C39DB">
            <w:pPr>
              <w:spacing w:before="120"/>
              <w:jc w:val="center"/>
              <w:rPr>
                <w:rFonts w:cs="Arial"/>
              </w:rPr>
            </w:pPr>
            <w:r w:rsidRPr="00981463">
              <w:rPr>
                <w:rFonts w:cs="Arial"/>
              </w:rPr>
              <w:t>2</w:t>
            </w:r>
          </w:p>
        </w:tc>
        <w:tc>
          <w:tcPr>
            <w:tcW w:w="5384" w:type="dxa"/>
            <w:tcMar>
              <w:top w:w="0" w:type="dxa"/>
              <w:left w:w="108" w:type="dxa"/>
              <w:bottom w:w="0" w:type="dxa"/>
              <w:right w:w="108" w:type="dxa"/>
            </w:tcMar>
          </w:tcPr>
          <w:p w14:paraId="26DAA03B" w14:textId="77777777" w:rsidR="00AD2EBA" w:rsidRPr="00981463" w:rsidRDefault="00AD2EBA" w:rsidP="003C39DB">
            <w:pPr>
              <w:spacing w:before="120"/>
              <w:rPr>
                <w:rFonts w:cs="Arial"/>
              </w:rPr>
            </w:pPr>
            <w:r w:rsidRPr="00981463">
              <w:rPr>
                <w:rFonts w:cs="Arial"/>
              </w:rPr>
              <w:t>Công viên vườn hoa ở khu vực ngoại thành đô thị lớn, có lưu lượng người qua lại trung bình, khả năng xảy ra các tội phạm hình sự ở mức trung bình</w:t>
            </w:r>
          </w:p>
        </w:tc>
        <w:tc>
          <w:tcPr>
            <w:tcW w:w="1430" w:type="dxa"/>
            <w:tcMar>
              <w:top w:w="0" w:type="dxa"/>
              <w:left w:w="108" w:type="dxa"/>
              <w:bottom w:w="0" w:type="dxa"/>
              <w:right w:w="108" w:type="dxa"/>
            </w:tcMar>
          </w:tcPr>
          <w:p w14:paraId="2C41B939" w14:textId="77777777" w:rsidR="00AD2EBA" w:rsidRPr="00981463" w:rsidRDefault="00AD2EBA" w:rsidP="003C39DB">
            <w:pPr>
              <w:spacing w:before="120"/>
              <w:jc w:val="center"/>
              <w:rPr>
                <w:rFonts w:cs="Arial"/>
              </w:rPr>
            </w:pPr>
          </w:p>
        </w:tc>
        <w:tc>
          <w:tcPr>
            <w:tcW w:w="1433" w:type="dxa"/>
            <w:tcMar>
              <w:top w:w="0" w:type="dxa"/>
              <w:left w:w="108" w:type="dxa"/>
              <w:bottom w:w="0" w:type="dxa"/>
              <w:right w:w="108" w:type="dxa"/>
            </w:tcMar>
          </w:tcPr>
          <w:p w14:paraId="706B859D" w14:textId="77777777" w:rsidR="00AD2EBA" w:rsidRPr="00981463" w:rsidRDefault="00AD2EBA" w:rsidP="003C39DB">
            <w:pPr>
              <w:spacing w:before="120"/>
              <w:jc w:val="center"/>
              <w:rPr>
                <w:rFonts w:cs="Arial"/>
              </w:rPr>
            </w:pPr>
          </w:p>
        </w:tc>
      </w:tr>
      <w:tr w:rsidR="00AD2EBA" w:rsidRPr="00981463" w14:paraId="710797FC" w14:textId="77777777">
        <w:tc>
          <w:tcPr>
            <w:tcW w:w="609" w:type="dxa"/>
            <w:vMerge/>
            <w:tcMar>
              <w:top w:w="0" w:type="dxa"/>
              <w:left w:w="108" w:type="dxa"/>
              <w:bottom w:w="0" w:type="dxa"/>
              <w:right w:w="108" w:type="dxa"/>
            </w:tcMar>
          </w:tcPr>
          <w:p w14:paraId="40F670E1" w14:textId="77777777" w:rsidR="00AD2EBA" w:rsidRPr="00981463" w:rsidRDefault="00AD2EBA" w:rsidP="003C39DB">
            <w:pPr>
              <w:spacing w:before="120"/>
              <w:jc w:val="center"/>
              <w:rPr>
                <w:rFonts w:cs="Arial"/>
              </w:rPr>
            </w:pPr>
          </w:p>
        </w:tc>
        <w:tc>
          <w:tcPr>
            <w:tcW w:w="5384" w:type="dxa"/>
            <w:tcMar>
              <w:top w:w="0" w:type="dxa"/>
              <w:left w:w="108" w:type="dxa"/>
              <w:bottom w:w="0" w:type="dxa"/>
              <w:right w:w="108" w:type="dxa"/>
            </w:tcMar>
          </w:tcPr>
          <w:p w14:paraId="49554566" w14:textId="77777777" w:rsidR="00AD2EBA" w:rsidRPr="00981463" w:rsidRDefault="00AD2EBA" w:rsidP="003C39DB">
            <w:pPr>
              <w:spacing w:before="120"/>
              <w:rPr>
                <w:rFonts w:cs="Arial"/>
              </w:rPr>
            </w:pPr>
            <w:r w:rsidRPr="00981463">
              <w:rPr>
                <w:rFonts w:cs="Arial"/>
                <w:i/>
                <w:iCs/>
              </w:rPr>
              <w:t>- Cổng vào chính</w:t>
            </w:r>
          </w:p>
          <w:p w14:paraId="675435D7" w14:textId="77777777" w:rsidR="00AD2EBA" w:rsidRPr="00981463" w:rsidRDefault="00AD2EBA" w:rsidP="003C39DB">
            <w:pPr>
              <w:spacing w:before="120"/>
              <w:rPr>
                <w:rFonts w:cs="Arial"/>
              </w:rPr>
            </w:pPr>
            <w:r w:rsidRPr="00981463">
              <w:rPr>
                <w:rFonts w:cs="Arial"/>
                <w:i/>
                <w:iCs/>
              </w:rPr>
              <w:t>- Cổng vào phụ</w:t>
            </w:r>
          </w:p>
          <w:p w14:paraId="24A26681" w14:textId="77777777" w:rsidR="00AD2EBA" w:rsidRPr="00981463" w:rsidRDefault="00AD2EBA" w:rsidP="003C39DB">
            <w:pPr>
              <w:spacing w:before="120"/>
              <w:rPr>
                <w:rFonts w:cs="Arial"/>
              </w:rPr>
            </w:pPr>
            <w:r w:rsidRPr="00981463">
              <w:rPr>
                <w:rFonts w:cs="Arial"/>
                <w:i/>
                <w:iCs/>
              </w:rPr>
              <w:t>- Đường trục chính</w:t>
            </w:r>
          </w:p>
          <w:p w14:paraId="05431DD6" w14:textId="77777777" w:rsidR="00AD2EBA" w:rsidRPr="00981463" w:rsidRDefault="00AD2EBA" w:rsidP="003C39DB">
            <w:pPr>
              <w:spacing w:before="120"/>
              <w:rPr>
                <w:rFonts w:cs="Arial"/>
              </w:rPr>
            </w:pPr>
            <w:r w:rsidRPr="00981463">
              <w:rPr>
                <w:rFonts w:cs="Arial"/>
                <w:i/>
                <w:iCs/>
              </w:rPr>
              <w:lastRenderedPageBreak/>
              <w:t>- Đường nhánh, đường dạo có nhiều cây xanh</w:t>
            </w:r>
          </w:p>
          <w:p w14:paraId="7ADC4C57" w14:textId="77777777" w:rsidR="00AD2EBA" w:rsidRPr="00981463" w:rsidRDefault="00AD2EBA" w:rsidP="003C39DB">
            <w:pPr>
              <w:spacing w:before="120"/>
              <w:rPr>
                <w:rFonts w:cs="Arial"/>
              </w:rPr>
            </w:pPr>
            <w:r w:rsidRPr="00981463">
              <w:rPr>
                <w:rFonts w:cs="Arial"/>
                <w:i/>
                <w:iCs/>
              </w:rPr>
              <w:t>- Sân tổ chức các hoạt động ngoài trời</w:t>
            </w:r>
          </w:p>
        </w:tc>
        <w:tc>
          <w:tcPr>
            <w:tcW w:w="1430" w:type="dxa"/>
            <w:tcMar>
              <w:top w:w="0" w:type="dxa"/>
              <w:left w:w="108" w:type="dxa"/>
              <w:bottom w:w="0" w:type="dxa"/>
              <w:right w:w="108" w:type="dxa"/>
            </w:tcMar>
          </w:tcPr>
          <w:p w14:paraId="7069AF3F" w14:textId="77777777" w:rsidR="00AD2EBA" w:rsidRPr="00981463" w:rsidRDefault="00AD2EBA" w:rsidP="003C39DB">
            <w:pPr>
              <w:spacing w:before="120"/>
              <w:jc w:val="center"/>
              <w:rPr>
                <w:rFonts w:cs="Arial"/>
              </w:rPr>
            </w:pPr>
            <w:r w:rsidRPr="00981463">
              <w:rPr>
                <w:rFonts w:cs="Arial"/>
              </w:rPr>
              <w:lastRenderedPageBreak/>
              <w:t>10</w:t>
            </w:r>
          </w:p>
          <w:p w14:paraId="2174F7A7" w14:textId="77777777" w:rsidR="00AD2EBA" w:rsidRPr="00981463" w:rsidRDefault="00AD2EBA" w:rsidP="003C39DB">
            <w:pPr>
              <w:spacing w:before="120"/>
              <w:jc w:val="center"/>
              <w:rPr>
                <w:rFonts w:cs="Arial"/>
              </w:rPr>
            </w:pPr>
            <w:r w:rsidRPr="00981463">
              <w:rPr>
                <w:rFonts w:cs="Arial"/>
              </w:rPr>
              <w:t>7</w:t>
            </w:r>
          </w:p>
          <w:p w14:paraId="1F4D8D93" w14:textId="77777777" w:rsidR="00AD2EBA" w:rsidRPr="00981463" w:rsidRDefault="00AD2EBA" w:rsidP="003C39DB">
            <w:pPr>
              <w:spacing w:before="120"/>
              <w:jc w:val="center"/>
              <w:rPr>
                <w:rFonts w:cs="Arial"/>
              </w:rPr>
            </w:pPr>
            <w:r w:rsidRPr="00981463">
              <w:rPr>
                <w:rFonts w:cs="Arial"/>
              </w:rPr>
              <w:t>5</w:t>
            </w:r>
          </w:p>
          <w:p w14:paraId="7D3CF3F3" w14:textId="77777777" w:rsidR="00AD2EBA" w:rsidRPr="00981463" w:rsidRDefault="00AD2EBA" w:rsidP="003C39DB">
            <w:pPr>
              <w:spacing w:before="120"/>
              <w:jc w:val="center"/>
              <w:rPr>
                <w:rFonts w:cs="Arial"/>
              </w:rPr>
            </w:pPr>
            <w:r w:rsidRPr="00981463">
              <w:rPr>
                <w:rFonts w:cs="Arial"/>
              </w:rPr>
              <w:lastRenderedPageBreak/>
              <w:t>3</w:t>
            </w:r>
          </w:p>
          <w:p w14:paraId="2667B048" w14:textId="77777777" w:rsidR="00AD2EBA" w:rsidRPr="00981463" w:rsidRDefault="00AD2EBA" w:rsidP="003C39DB">
            <w:pPr>
              <w:spacing w:before="120"/>
              <w:jc w:val="center"/>
              <w:rPr>
                <w:rFonts w:cs="Arial"/>
              </w:rPr>
            </w:pPr>
            <w:r w:rsidRPr="00981463">
              <w:rPr>
                <w:rFonts w:cs="Arial"/>
              </w:rPr>
              <w:t>7</w:t>
            </w:r>
          </w:p>
        </w:tc>
        <w:tc>
          <w:tcPr>
            <w:tcW w:w="1433" w:type="dxa"/>
            <w:tcMar>
              <w:top w:w="0" w:type="dxa"/>
              <w:left w:w="108" w:type="dxa"/>
              <w:bottom w:w="0" w:type="dxa"/>
              <w:right w:w="108" w:type="dxa"/>
            </w:tcMar>
          </w:tcPr>
          <w:p w14:paraId="72E28F7F" w14:textId="77777777" w:rsidR="00AD2EBA" w:rsidRPr="00981463" w:rsidRDefault="00AD2EBA" w:rsidP="003C39DB">
            <w:pPr>
              <w:spacing w:before="120"/>
              <w:jc w:val="center"/>
              <w:rPr>
                <w:rFonts w:cs="Arial"/>
              </w:rPr>
            </w:pPr>
            <w:r w:rsidRPr="00981463">
              <w:rPr>
                <w:rFonts w:cs="Arial"/>
              </w:rPr>
              <w:lastRenderedPageBreak/>
              <w:t>K/a</w:t>
            </w:r>
          </w:p>
          <w:p w14:paraId="78A7F711" w14:textId="77777777" w:rsidR="00AD2EBA" w:rsidRPr="00981463" w:rsidRDefault="00AD2EBA" w:rsidP="003C39DB">
            <w:pPr>
              <w:spacing w:before="120"/>
              <w:jc w:val="center"/>
              <w:rPr>
                <w:rFonts w:cs="Arial"/>
              </w:rPr>
            </w:pPr>
            <w:r w:rsidRPr="00981463">
              <w:rPr>
                <w:rFonts w:cs="Arial"/>
              </w:rPr>
              <w:t>K/a</w:t>
            </w:r>
          </w:p>
          <w:p w14:paraId="5EBE31CC" w14:textId="77777777" w:rsidR="00AD2EBA" w:rsidRPr="00981463" w:rsidRDefault="00AD2EBA" w:rsidP="003C39DB">
            <w:pPr>
              <w:spacing w:before="120"/>
              <w:jc w:val="center"/>
              <w:rPr>
                <w:rFonts w:cs="Arial"/>
              </w:rPr>
            </w:pPr>
            <w:r w:rsidRPr="00981463">
              <w:rPr>
                <w:rFonts w:cs="Arial"/>
              </w:rPr>
              <w:t>3</w:t>
            </w:r>
          </w:p>
          <w:p w14:paraId="41894B3B" w14:textId="77777777" w:rsidR="00AD2EBA" w:rsidRPr="00981463" w:rsidRDefault="00AD2EBA" w:rsidP="003C39DB">
            <w:pPr>
              <w:spacing w:before="120"/>
              <w:jc w:val="center"/>
              <w:rPr>
                <w:rFonts w:cs="Arial"/>
              </w:rPr>
            </w:pPr>
            <w:r w:rsidRPr="00981463">
              <w:rPr>
                <w:rFonts w:cs="Arial"/>
              </w:rPr>
              <w:lastRenderedPageBreak/>
              <w:t>2</w:t>
            </w:r>
          </w:p>
          <w:p w14:paraId="4B17F465" w14:textId="77777777" w:rsidR="00AD2EBA" w:rsidRPr="00981463" w:rsidRDefault="00AD2EBA" w:rsidP="003C39DB">
            <w:pPr>
              <w:spacing w:before="120"/>
              <w:jc w:val="center"/>
              <w:rPr>
                <w:rFonts w:cs="Arial"/>
              </w:rPr>
            </w:pPr>
            <w:r w:rsidRPr="00981463">
              <w:rPr>
                <w:rFonts w:cs="Arial"/>
              </w:rPr>
              <w:t>7</w:t>
            </w:r>
          </w:p>
        </w:tc>
      </w:tr>
      <w:tr w:rsidR="00AD2EBA" w:rsidRPr="00981463" w14:paraId="0235A795" w14:textId="77777777">
        <w:tc>
          <w:tcPr>
            <w:tcW w:w="609" w:type="dxa"/>
            <w:vMerge w:val="restart"/>
            <w:tcMar>
              <w:top w:w="0" w:type="dxa"/>
              <w:left w:w="108" w:type="dxa"/>
              <w:bottom w:w="0" w:type="dxa"/>
              <w:right w:w="108" w:type="dxa"/>
            </w:tcMar>
          </w:tcPr>
          <w:p w14:paraId="4B5EA1D2" w14:textId="77777777" w:rsidR="00AD2EBA" w:rsidRPr="00981463" w:rsidRDefault="00AD2EBA" w:rsidP="003C39DB">
            <w:pPr>
              <w:spacing w:before="120"/>
              <w:jc w:val="center"/>
              <w:rPr>
                <w:rFonts w:cs="Arial"/>
              </w:rPr>
            </w:pPr>
            <w:r w:rsidRPr="00981463">
              <w:rPr>
                <w:rFonts w:cs="Arial"/>
              </w:rPr>
              <w:lastRenderedPageBreak/>
              <w:t>3</w:t>
            </w:r>
          </w:p>
        </w:tc>
        <w:tc>
          <w:tcPr>
            <w:tcW w:w="5384" w:type="dxa"/>
            <w:tcMar>
              <w:top w:w="0" w:type="dxa"/>
              <w:left w:w="108" w:type="dxa"/>
              <w:bottom w:w="0" w:type="dxa"/>
              <w:right w:w="108" w:type="dxa"/>
            </w:tcMar>
          </w:tcPr>
          <w:p w14:paraId="0872D820" w14:textId="77777777" w:rsidR="00AD2EBA" w:rsidRPr="00981463" w:rsidRDefault="00AD2EBA" w:rsidP="003C39DB">
            <w:pPr>
              <w:spacing w:before="120"/>
              <w:rPr>
                <w:rFonts w:cs="Arial"/>
              </w:rPr>
            </w:pPr>
            <w:r w:rsidRPr="00981463">
              <w:rPr>
                <w:rFonts w:cs="Arial"/>
              </w:rPr>
              <w:t>Công viên vườn hoa ở khu vực đô thị nhỏ, có lưu lượng người qua lại thấp, khả năng xảy ra các tội phạm hình sự ở mức thấp</w:t>
            </w:r>
          </w:p>
        </w:tc>
        <w:tc>
          <w:tcPr>
            <w:tcW w:w="1430" w:type="dxa"/>
            <w:tcMar>
              <w:top w:w="0" w:type="dxa"/>
              <w:left w:w="108" w:type="dxa"/>
              <w:bottom w:w="0" w:type="dxa"/>
              <w:right w:w="108" w:type="dxa"/>
            </w:tcMar>
          </w:tcPr>
          <w:p w14:paraId="38D9E724" w14:textId="77777777" w:rsidR="00AD2EBA" w:rsidRPr="00981463" w:rsidRDefault="00AD2EBA" w:rsidP="003C39DB">
            <w:pPr>
              <w:spacing w:before="120"/>
              <w:jc w:val="center"/>
              <w:rPr>
                <w:rFonts w:cs="Arial"/>
              </w:rPr>
            </w:pPr>
          </w:p>
        </w:tc>
        <w:tc>
          <w:tcPr>
            <w:tcW w:w="1433" w:type="dxa"/>
            <w:tcMar>
              <w:top w:w="0" w:type="dxa"/>
              <w:left w:w="108" w:type="dxa"/>
              <w:bottom w:w="0" w:type="dxa"/>
              <w:right w:w="108" w:type="dxa"/>
            </w:tcMar>
          </w:tcPr>
          <w:p w14:paraId="1A852DAB" w14:textId="77777777" w:rsidR="00AD2EBA" w:rsidRPr="00981463" w:rsidRDefault="00AD2EBA" w:rsidP="003C39DB">
            <w:pPr>
              <w:spacing w:before="120"/>
              <w:jc w:val="center"/>
              <w:rPr>
                <w:rFonts w:cs="Arial"/>
              </w:rPr>
            </w:pPr>
          </w:p>
        </w:tc>
      </w:tr>
      <w:tr w:rsidR="00AD2EBA" w:rsidRPr="00981463" w14:paraId="3DA0278F" w14:textId="77777777">
        <w:tc>
          <w:tcPr>
            <w:tcW w:w="609" w:type="dxa"/>
            <w:vMerge/>
            <w:tcMar>
              <w:top w:w="0" w:type="dxa"/>
              <w:left w:w="108" w:type="dxa"/>
              <w:bottom w:w="0" w:type="dxa"/>
              <w:right w:w="108" w:type="dxa"/>
            </w:tcMar>
          </w:tcPr>
          <w:p w14:paraId="5F6AA3EB" w14:textId="77777777" w:rsidR="00AD2EBA" w:rsidRPr="00981463" w:rsidRDefault="00AD2EBA" w:rsidP="003C39DB">
            <w:pPr>
              <w:spacing w:before="120"/>
              <w:jc w:val="center"/>
              <w:rPr>
                <w:rFonts w:cs="Arial"/>
              </w:rPr>
            </w:pPr>
          </w:p>
        </w:tc>
        <w:tc>
          <w:tcPr>
            <w:tcW w:w="5384" w:type="dxa"/>
            <w:tcMar>
              <w:top w:w="0" w:type="dxa"/>
              <w:left w:w="108" w:type="dxa"/>
              <w:bottom w:w="0" w:type="dxa"/>
              <w:right w:w="108" w:type="dxa"/>
            </w:tcMar>
          </w:tcPr>
          <w:p w14:paraId="191F4F55" w14:textId="77777777" w:rsidR="00AD2EBA" w:rsidRPr="00981463" w:rsidRDefault="00AD2EBA" w:rsidP="003C39DB">
            <w:pPr>
              <w:spacing w:before="120"/>
              <w:rPr>
                <w:rFonts w:cs="Arial"/>
              </w:rPr>
            </w:pPr>
            <w:r w:rsidRPr="00981463">
              <w:rPr>
                <w:rFonts w:cs="Arial"/>
                <w:i/>
                <w:iCs/>
              </w:rPr>
              <w:t>- Cổng vào chính</w:t>
            </w:r>
          </w:p>
          <w:p w14:paraId="61333C01" w14:textId="77777777" w:rsidR="00AD2EBA" w:rsidRPr="00981463" w:rsidRDefault="00AD2EBA" w:rsidP="003C39DB">
            <w:pPr>
              <w:spacing w:before="120"/>
              <w:rPr>
                <w:rFonts w:cs="Arial"/>
              </w:rPr>
            </w:pPr>
            <w:r w:rsidRPr="00981463">
              <w:rPr>
                <w:rFonts w:cs="Arial"/>
                <w:i/>
                <w:iCs/>
              </w:rPr>
              <w:t>- Cổng vào phụ</w:t>
            </w:r>
          </w:p>
          <w:p w14:paraId="0591E130" w14:textId="77777777" w:rsidR="00AD2EBA" w:rsidRPr="00981463" w:rsidRDefault="00AD2EBA" w:rsidP="003C39DB">
            <w:pPr>
              <w:spacing w:before="120"/>
              <w:rPr>
                <w:rFonts w:cs="Arial"/>
              </w:rPr>
            </w:pPr>
            <w:r w:rsidRPr="00981463">
              <w:rPr>
                <w:rFonts w:cs="Arial"/>
                <w:i/>
                <w:iCs/>
              </w:rPr>
              <w:t>- Đường trục chính</w:t>
            </w:r>
          </w:p>
          <w:p w14:paraId="4878945A" w14:textId="77777777" w:rsidR="00AD2EBA" w:rsidRPr="00981463" w:rsidRDefault="00AD2EBA" w:rsidP="003C39DB">
            <w:pPr>
              <w:spacing w:before="120"/>
              <w:rPr>
                <w:rFonts w:cs="Arial"/>
              </w:rPr>
            </w:pPr>
            <w:r w:rsidRPr="00981463">
              <w:rPr>
                <w:rFonts w:cs="Arial"/>
                <w:i/>
                <w:iCs/>
              </w:rPr>
              <w:t>- Đường nhánh, đường dạo có nhiều cây xanh</w:t>
            </w:r>
          </w:p>
          <w:p w14:paraId="54E01716" w14:textId="77777777" w:rsidR="00AD2EBA" w:rsidRPr="00981463" w:rsidRDefault="00AD2EBA" w:rsidP="003C39DB">
            <w:pPr>
              <w:spacing w:before="120"/>
              <w:rPr>
                <w:rFonts w:cs="Arial"/>
              </w:rPr>
            </w:pPr>
            <w:r w:rsidRPr="00981463">
              <w:rPr>
                <w:rFonts w:cs="Arial"/>
                <w:i/>
                <w:iCs/>
              </w:rPr>
              <w:t>- Sân tổ chức các hoạt động ngoài trời</w:t>
            </w:r>
          </w:p>
        </w:tc>
        <w:tc>
          <w:tcPr>
            <w:tcW w:w="1430" w:type="dxa"/>
            <w:tcMar>
              <w:top w:w="0" w:type="dxa"/>
              <w:left w:w="108" w:type="dxa"/>
              <w:bottom w:w="0" w:type="dxa"/>
              <w:right w:w="108" w:type="dxa"/>
            </w:tcMar>
          </w:tcPr>
          <w:p w14:paraId="33E29164" w14:textId="77777777" w:rsidR="00AD2EBA" w:rsidRPr="00981463" w:rsidRDefault="00AD2EBA" w:rsidP="003C39DB">
            <w:pPr>
              <w:spacing w:before="120"/>
              <w:jc w:val="center"/>
              <w:rPr>
                <w:rFonts w:cs="Arial"/>
              </w:rPr>
            </w:pPr>
            <w:r w:rsidRPr="00981463">
              <w:rPr>
                <w:rFonts w:cs="Arial"/>
              </w:rPr>
              <w:t>7</w:t>
            </w:r>
          </w:p>
          <w:p w14:paraId="15F08079" w14:textId="77777777" w:rsidR="00AD2EBA" w:rsidRPr="00981463" w:rsidRDefault="00AD2EBA" w:rsidP="003C39DB">
            <w:pPr>
              <w:spacing w:before="120"/>
              <w:jc w:val="center"/>
              <w:rPr>
                <w:rFonts w:cs="Arial"/>
              </w:rPr>
            </w:pPr>
            <w:r w:rsidRPr="00981463">
              <w:rPr>
                <w:rFonts w:cs="Arial"/>
              </w:rPr>
              <w:t>5</w:t>
            </w:r>
          </w:p>
          <w:p w14:paraId="467D5EF3" w14:textId="77777777" w:rsidR="00AD2EBA" w:rsidRPr="00981463" w:rsidRDefault="00AD2EBA" w:rsidP="003C39DB">
            <w:pPr>
              <w:spacing w:before="120"/>
              <w:jc w:val="center"/>
              <w:rPr>
                <w:rFonts w:cs="Arial"/>
              </w:rPr>
            </w:pPr>
            <w:r w:rsidRPr="00981463">
              <w:rPr>
                <w:rFonts w:cs="Arial"/>
              </w:rPr>
              <w:t>5</w:t>
            </w:r>
          </w:p>
          <w:p w14:paraId="52B06492" w14:textId="77777777" w:rsidR="00AD2EBA" w:rsidRPr="00981463" w:rsidRDefault="00AD2EBA" w:rsidP="003C39DB">
            <w:pPr>
              <w:spacing w:before="120"/>
              <w:jc w:val="center"/>
              <w:rPr>
                <w:rFonts w:cs="Arial"/>
              </w:rPr>
            </w:pPr>
            <w:r w:rsidRPr="00981463">
              <w:rPr>
                <w:rFonts w:cs="Arial"/>
              </w:rPr>
              <w:t>2</w:t>
            </w:r>
          </w:p>
          <w:p w14:paraId="540F1C24" w14:textId="77777777" w:rsidR="00AD2EBA" w:rsidRPr="00981463" w:rsidRDefault="00AD2EBA" w:rsidP="003C39DB">
            <w:pPr>
              <w:spacing w:before="120"/>
              <w:jc w:val="center"/>
              <w:rPr>
                <w:rFonts w:cs="Arial"/>
              </w:rPr>
            </w:pPr>
            <w:r w:rsidRPr="00981463">
              <w:rPr>
                <w:rFonts w:cs="Arial"/>
              </w:rPr>
              <w:t>5</w:t>
            </w:r>
          </w:p>
        </w:tc>
        <w:tc>
          <w:tcPr>
            <w:tcW w:w="1433" w:type="dxa"/>
            <w:tcMar>
              <w:top w:w="0" w:type="dxa"/>
              <w:left w:w="108" w:type="dxa"/>
              <w:bottom w:w="0" w:type="dxa"/>
              <w:right w:w="108" w:type="dxa"/>
            </w:tcMar>
          </w:tcPr>
          <w:p w14:paraId="62B76885" w14:textId="77777777" w:rsidR="00AD2EBA" w:rsidRPr="00981463" w:rsidRDefault="00AD2EBA" w:rsidP="003C39DB">
            <w:pPr>
              <w:spacing w:before="120"/>
              <w:jc w:val="center"/>
              <w:rPr>
                <w:rFonts w:cs="Arial"/>
              </w:rPr>
            </w:pPr>
            <w:r w:rsidRPr="00981463">
              <w:rPr>
                <w:rFonts w:cs="Arial"/>
              </w:rPr>
              <w:t>K/a</w:t>
            </w:r>
          </w:p>
          <w:p w14:paraId="31318F2F" w14:textId="77777777" w:rsidR="00AD2EBA" w:rsidRPr="00981463" w:rsidRDefault="00AD2EBA" w:rsidP="003C39DB">
            <w:pPr>
              <w:spacing w:before="120"/>
              <w:jc w:val="center"/>
              <w:rPr>
                <w:rFonts w:cs="Arial"/>
              </w:rPr>
            </w:pPr>
            <w:r w:rsidRPr="00981463">
              <w:rPr>
                <w:rFonts w:cs="Arial"/>
              </w:rPr>
              <w:t>K/a</w:t>
            </w:r>
          </w:p>
          <w:p w14:paraId="554EC1E2" w14:textId="77777777" w:rsidR="00AD2EBA" w:rsidRPr="00981463" w:rsidRDefault="00AD2EBA" w:rsidP="003C39DB">
            <w:pPr>
              <w:spacing w:before="120"/>
              <w:jc w:val="center"/>
              <w:rPr>
                <w:rFonts w:cs="Arial"/>
              </w:rPr>
            </w:pPr>
            <w:r w:rsidRPr="00981463">
              <w:rPr>
                <w:rFonts w:cs="Arial"/>
              </w:rPr>
              <w:t>3</w:t>
            </w:r>
          </w:p>
          <w:p w14:paraId="4970E3B4" w14:textId="77777777" w:rsidR="00AD2EBA" w:rsidRPr="00981463" w:rsidRDefault="00AD2EBA" w:rsidP="003C39DB">
            <w:pPr>
              <w:spacing w:before="120"/>
              <w:jc w:val="center"/>
              <w:rPr>
                <w:rFonts w:cs="Arial"/>
              </w:rPr>
            </w:pPr>
            <w:r w:rsidRPr="00981463">
              <w:rPr>
                <w:rFonts w:cs="Arial"/>
              </w:rPr>
              <w:t>1</w:t>
            </w:r>
          </w:p>
          <w:p w14:paraId="0ADC39C0" w14:textId="77777777" w:rsidR="00AD2EBA" w:rsidRPr="00981463" w:rsidRDefault="00AD2EBA" w:rsidP="003C39DB">
            <w:pPr>
              <w:spacing w:before="120"/>
              <w:jc w:val="center"/>
              <w:rPr>
                <w:rFonts w:cs="Arial"/>
              </w:rPr>
            </w:pPr>
            <w:r w:rsidRPr="00981463">
              <w:rPr>
                <w:rFonts w:cs="Arial"/>
              </w:rPr>
              <w:t>5</w:t>
            </w:r>
          </w:p>
        </w:tc>
      </w:tr>
    </w:tbl>
    <w:p w14:paraId="441A6441" w14:textId="77777777" w:rsidR="009F51F1" w:rsidRPr="00981463" w:rsidRDefault="009F51F1" w:rsidP="003C39DB">
      <w:pPr>
        <w:spacing w:before="120"/>
        <w:rPr>
          <w:rFonts w:cs="Arial"/>
        </w:rPr>
      </w:pPr>
      <w:r w:rsidRPr="00981463">
        <w:rPr>
          <w:rFonts w:cs="Arial"/>
          <w:b/>
          <w:bCs/>
        </w:rPr>
        <w:t>4.2.2.2.</w:t>
      </w:r>
      <w:r w:rsidRPr="00981463">
        <w:rPr>
          <w:rFonts w:cs="Arial"/>
        </w:rPr>
        <w:t xml:space="preserve"> Tỉ số giữa giá trị độ rọi ngang lớn nhất và độ rọi ngang trung bình ở các đối tượng chiếu sáng không được vượt quá:</w:t>
      </w:r>
    </w:p>
    <w:p w14:paraId="4384DA25" w14:textId="77777777" w:rsidR="009F51F1" w:rsidRPr="00981463" w:rsidRDefault="009F51F1" w:rsidP="003C39DB">
      <w:pPr>
        <w:spacing w:before="120"/>
        <w:rPr>
          <w:rFonts w:cs="Arial"/>
        </w:rPr>
      </w:pPr>
      <w:r w:rsidRPr="00981463">
        <w:rPr>
          <w:rFonts w:cs="Arial"/>
        </w:rPr>
        <w:t>- 3 : 1 - Trong trường hợp độ rọi trung bình tiêu chuẩn trên 6 lx.</w:t>
      </w:r>
    </w:p>
    <w:p w14:paraId="5AB190AF" w14:textId="77777777" w:rsidR="009F51F1" w:rsidRPr="00981463" w:rsidRDefault="009F51F1" w:rsidP="003C39DB">
      <w:pPr>
        <w:spacing w:before="120"/>
        <w:rPr>
          <w:rFonts w:cs="Arial"/>
        </w:rPr>
      </w:pPr>
      <w:r w:rsidRPr="00981463">
        <w:rPr>
          <w:rFonts w:cs="Arial"/>
        </w:rPr>
        <w:t>- 5 : 1 - Trong trường hợp độ rọi trung bình tiêu chuẩn từ 4 lx đến 6 lx.</w:t>
      </w:r>
    </w:p>
    <w:p w14:paraId="69088235" w14:textId="77777777" w:rsidR="009F51F1" w:rsidRPr="00981463" w:rsidRDefault="009F51F1" w:rsidP="003C39DB">
      <w:pPr>
        <w:spacing w:before="120"/>
        <w:rPr>
          <w:rFonts w:cs="Arial"/>
        </w:rPr>
      </w:pPr>
      <w:r w:rsidRPr="00981463">
        <w:rPr>
          <w:rFonts w:cs="Arial"/>
        </w:rPr>
        <w:t>- 10 : 1 - Trong trường hợp độ rọi trung bình tiêu chuẩn nhỏ hơn</w:t>
      </w:r>
      <w:r w:rsidR="00D23D3E" w:rsidRPr="00981463">
        <w:rPr>
          <w:rFonts w:cs="Arial"/>
        </w:rPr>
        <w:t xml:space="preserve"> </w:t>
      </w:r>
      <w:r w:rsidRPr="00981463">
        <w:rPr>
          <w:rFonts w:cs="Arial"/>
        </w:rPr>
        <w:t>4 lx.</w:t>
      </w:r>
    </w:p>
    <w:p w14:paraId="06781608" w14:textId="77777777" w:rsidR="009F51F1" w:rsidRPr="00981463" w:rsidRDefault="009F51F1" w:rsidP="003C39DB">
      <w:pPr>
        <w:spacing w:before="120"/>
        <w:rPr>
          <w:rFonts w:cs="Arial"/>
        </w:rPr>
      </w:pPr>
      <w:r w:rsidRPr="00981463">
        <w:rPr>
          <w:rFonts w:cs="Arial"/>
          <w:b/>
          <w:bCs/>
        </w:rPr>
        <w:t>4.2.2.3.</w:t>
      </w:r>
      <w:r w:rsidRPr="00981463">
        <w:rPr>
          <w:rFonts w:cs="Arial"/>
        </w:rPr>
        <w:t xml:space="preserve"> Thiết bị chiếu sáng được sử dụng cần phải có khả năng hạn chế chói lóa tốt. Vị trí, cao độ đặt đèn và góc chiếu cần tính toán để không gây cảm giác chói lóa cho người sử dụng. Chủng loại đèn sử dụng trong chiếu sáng công viên vườn hoa được quy định trong bảng 10:</w:t>
      </w:r>
    </w:p>
    <w:p w14:paraId="47F1DE2A" w14:textId="77777777" w:rsidR="009F51F1" w:rsidRPr="00981463" w:rsidRDefault="009F51F1" w:rsidP="003C39DB">
      <w:pPr>
        <w:spacing w:before="120"/>
        <w:jc w:val="center"/>
        <w:rPr>
          <w:rFonts w:cs="Arial"/>
        </w:rPr>
      </w:pPr>
      <w:r w:rsidRPr="00981463">
        <w:rPr>
          <w:rFonts w:cs="Arial"/>
          <w:b/>
          <w:bCs/>
          <w:i/>
          <w:iCs/>
        </w:rPr>
        <w:t>Bảng 10: Chủng loại đèn sử dụng trong chiếu sáng công viên vườn hoa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0"/>
        <w:gridCol w:w="2374"/>
        <w:gridCol w:w="922"/>
        <w:gridCol w:w="1061"/>
        <w:gridCol w:w="927"/>
        <w:gridCol w:w="962"/>
        <w:gridCol w:w="1059"/>
        <w:gridCol w:w="1177"/>
      </w:tblGrid>
      <w:tr w:rsidR="009F51F1" w:rsidRPr="00981463" w14:paraId="76CD5D27" w14:textId="77777777">
        <w:trPr>
          <w:cantSplit/>
        </w:trPr>
        <w:tc>
          <w:tcPr>
            <w:tcW w:w="550" w:type="dxa"/>
            <w:vMerge w:val="restart"/>
            <w:tcMar>
              <w:top w:w="0" w:type="dxa"/>
              <w:left w:w="108" w:type="dxa"/>
              <w:bottom w:w="0" w:type="dxa"/>
              <w:right w:w="108" w:type="dxa"/>
            </w:tcMar>
          </w:tcPr>
          <w:p w14:paraId="24E4C002" w14:textId="77777777" w:rsidR="009F51F1" w:rsidRPr="00981463" w:rsidRDefault="009F51F1" w:rsidP="003C39DB">
            <w:pPr>
              <w:spacing w:before="120"/>
              <w:jc w:val="center"/>
              <w:rPr>
                <w:rFonts w:cs="Arial"/>
              </w:rPr>
            </w:pPr>
            <w:r w:rsidRPr="00981463">
              <w:rPr>
                <w:rFonts w:cs="Arial"/>
              </w:rPr>
              <w:t>TT</w:t>
            </w:r>
          </w:p>
        </w:tc>
        <w:tc>
          <w:tcPr>
            <w:tcW w:w="2374" w:type="dxa"/>
            <w:vMerge w:val="restart"/>
            <w:tcMar>
              <w:top w:w="0" w:type="dxa"/>
              <w:left w:w="108" w:type="dxa"/>
              <w:bottom w:w="0" w:type="dxa"/>
              <w:right w:w="108" w:type="dxa"/>
            </w:tcMar>
          </w:tcPr>
          <w:p w14:paraId="76A6E2E4" w14:textId="77777777" w:rsidR="009F51F1" w:rsidRPr="00981463" w:rsidRDefault="009F51F1" w:rsidP="003C39DB">
            <w:pPr>
              <w:spacing w:before="120"/>
              <w:jc w:val="center"/>
              <w:rPr>
                <w:rFonts w:cs="Arial"/>
              </w:rPr>
            </w:pPr>
            <w:r w:rsidRPr="00981463">
              <w:rPr>
                <w:rFonts w:cs="Arial"/>
              </w:rPr>
              <w:t>Đối tượng và mục đích chiếu sáng</w:t>
            </w:r>
          </w:p>
        </w:tc>
        <w:tc>
          <w:tcPr>
            <w:tcW w:w="6108" w:type="dxa"/>
            <w:gridSpan w:val="6"/>
            <w:tcMar>
              <w:top w:w="0" w:type="dxa"/>
              <w:left w:w="108" w:type="dxa"/>
              <w:bottom w:w="0" w:type="dxa"/>
              <w:right w:w="108" w:type="dxa"/>
            </w:tcMar>
          </w:tcPr>
          <w:p w14:paraId="7B5B40AE" w14:textId="77777777" w:rsidR="009F51F1" w:rsidRPr="00981463" w:rsidRDefault="009F51F1" w:rsidP="003C39DB">
            <w:pPr>
              <w:spacing w:before="120"/>
              <w:jc w:val="center"/>
              <w:rPr>
                <w:rFonts w:cs="Arial"/>
              </w:rPr>
            </w:pPr>
            <w:r w:rsidRPr="00981463">
              <w:rPr>
                <w:rFonts w:cs="Arial"/>
              </w:rPr>
              <w:t>Chủng loại đèn</w:t>
            </w:r>
          </w:p>
        </w:tc>
      </w:tr>
      <w:tr w:rsidR="00ED4AD4" w:rsidRPr="00981463" w14:paraId="68201F6A" w14:textId="77777777">
        <w:trPr>
          <w:cantSplit/>
        </w:trPr>
        <w:tc>
          <w:tcPr>
            <w:tcW w:w="550" w:type="dxa"/>
            <w:vMerge/>
            <w:vAlign w:val="center"/>
          </w:tcPr>
          <w:p w14:paraId="3F7B8A71" w14:textId="77777777" w:rsidR="009F51F1" w:rsidRPr="00981463" w:rsidRDefault="009F51F1" w:rsidP="003C39DB">
            <w:pPr>
              <w:spacing w:before="120"/>
              <w:jc w:val="center"/>
              <w:rPr>
                <w:rFonts w:cs="Arial"/>
              </w:rPr>
            </w:pPr>
          </w:p>
        </w:tc>
        <w:tc>
          <w:tcPr>
            <w:tcW w:w="2374" w:type="dxa"/>
            <w:vMerge/>
            <w:vAlign w:val="center"/>
          </w:tcPr>
          <w:p w14:paraId="017AF2D6" w14:textId="77777777" w:rsidR="009F51F1" w:rsidRPr="00981463" w:rsidRDefault="009F51F1" w:rsidP="003C39DB">
            <w:pPr>
              <w:spacing w:before="120"/>
              <w:jc w:val="center"/>
              <w:rPr>
                <w:rFonts w:cs="Arial"/>
              </w:rPr>
            </w:pPr>
          </w:p>
        </w:tc>
        <w:tc>
          <w:tcPr>
            <w:tcW w:w="922" w:type="dxa"/>
            <w:tcMar>
              <w:top w:w="0" w:type="dxa"/>
              <w:left w:w="108" w:type="dxa"/>
              <w:bottom w:w="0" w:type="dxa"/>
              <w:right w:w="108" w:type="dxa"/>
            </w:tcMar>
          </w:tcPr>
          <w:p w14:paraId="64C2B0CA" w14:textId="77777777" w:rsidR="009F51F1" w:rsidRPr="00981463" w:rsidRDefault="009F51F1" w:rsidP="003C39DB">
            <w:pPr>
              <w:spacing w:before="120"/>
              <w:jc w:val="center"/>
              <w:rPr>
                <w:rFonts w:cs="Arial"/>
              </w:rPr>
            </w:pPr>
            <w:r w:rsidRPr="00981463">
              <w:rPr>
                <w:rFonts w:cs="Arial"/>
              </w:rPr>
              <w:t>Đèn pha</w:t>
            </w:r>
          </w:p>
        </w:tc>
        <w:tc>
          <w:tcPr>
            <w:tcW w:w="1061" w:type="dxa"/>
            <w:tcMar>
              <w:top w:w="0" w:type="dxa"/>
              <w:left w:w="108" w:type="dxa"/>
              <w:bottom w:w="0" w:type="dxa"/>
              <w:right w:w="108" w:type="dxa"/>
            </w:tcMar>
          </w:tcPr>
          <w:p w14:paraId="1C05264E" w14:textId="77777777" w:rsidR="009F51F1" w:rsidRPr="00981463" w:rsidRDefault="009F51F1" w:rsidP="003C39DB">
            <w:pPr>
              <w:spacing w:before="120"/>
              <w:jc w:val="center"/>
              <w:rPr>
                <w:rFonts w:cs="Arial"/>
              </w:rPr>
            </w:pPr>
            <w:r w:rsidRPr="00981463">
              <w:rPr>
                <w:rFonts w:cs="Arial"/>
              </w:rPr>
              <w:t>Đèn chùm</w:t>
            </w:r>
          </w:p>
        </w:tc>
        <w:tc>
          <w:tcPr>
            <w:tcW w:w="927" w:type="dxa"/>
            <w:tcMar>
              <w:top w:w="0" w:type="dxa"/>
              <w:left w:w="108" w:type="dxa"/>
              <w:bottom w:w="0" w:type="dxa"/>
              <w:right w:w="108" w:type="dxa"/>
            </w:tcMar>
          </w:tcPr>
          <w:p w14:paraId="0C9B3304" w14:textId="77777777" w:rsidR="009F51F1" w:rsidRPr="00981463" w:rsidRDefault="009F51F1" w:rsidP="003C39DB">
            <w:pPr>
              <w:spacing w:before="120"/>
              <w:jc w:val="center"/>
              <w:rPr>
                <w:rFonts w:cs="Arial"/>
              </w:rPr>
            </w:pPr>
            <w:r w:rsidRPr="00981463">
              <w:rPr>
                <w:rFonts w:cs="Arial"/>
              </w:rPr>
              <w:t>Đèn nấm</w:t>
            </w:r>
          </w:p>
        </w:tc>
        <w:tc>
          <w:tcPr>
            <w:tcW w:w="962" w:type="dxa"/>
            <w:tcMar>
              <w:top w:w="0" w:type="dxa"/>
              <w:left w:w="108" w:type="dxa"/>
              <w:bottom w:w="0" w:type="dxa"/>
              <w:right w:w="108" w:type="dxa"/>
            </w:tcMar>
          </w:tcPr>
          <w:p w14:paraId="3900C82A" w14:textId="77777777" w:rsidR="009F51F1" w:rsidRPr="00981463" w:rsidRDefault="009F51F1" w:rsidP="003C39DB">
            <w:pPr>
              <w:spacing w:before="120"/>
              <w:jc w:val="center"/>
              <w:rPr>
                <w:rFonts w:cs="Arial"/>
              </w:rPr>
            </w:pPr>
            <w:r w:rsidRPr="00981463">
              <w:rPr>
                <w:rFonts w:cs="Arial"/>
              </w:rPr>
              <w:t>Đèn đường</w:t>
            </w:r>
          </w:p>
        </w:tc>
        <w:tc>
          <w:tcPr>
            <w:tcW w:w="1059" w:type="dxa"/>
            <w:tcMar>
              <w:top w:w="0" w:type="dxa"/>
              <w:left w:w="108" w:type="dxa"/>
              <w:bottom w:w="0" w:type="dxa"/>
              <w:right w:w="108" w:type="dxa"/>
            </w:tcMar>
          </w:tcPr>
          <w:p w14:paraId="6E0BD76F" w14:textId="77777777" w:rsidR="009F51F1" w:rsidRPr="00981463" w:rsidRDefault="009F51F1" w:rsidP="003C39DB">
            <w:pPr>
              <w:spacing w:before="120"/>
              <w:jc w:val="center"/>
              <w:rPr>
                <w:rFonts w:cs="Arial"/>
              </w:rPr>
            </w:pPr>
            <w:r w:rsidRPr="00981463">
              <w:rPr>
                <w:rFonts w:cs="Arial"/>
              </w:rPr>
              <w:t xml:space="preserve">Đèn chiếu </w:t>
            </w:r>
            <w:r w:rsidR="00B647C4" w:rsidRPr="00981463">
              <w:rPr>
                <w:rFonts w:cs="Arial"/>
              </w:rPr>
              <w:t>điểm</w:t>
            </w:r>
          </w:p>
        </w:tc>
        <w:tc>
          <w:tcPr>
            <w:tcW w:w="1177" w:type="dxa"/>
            <w:tcMar>
              <w:top w:w="0" w:type="dxa"/>
              <w:left w:w="108" w:type="dxa"/>
              <w:bottom w:w="0" w:type="dxa"/>
              <w:right w:w="108" w:type="dxa"/>
            </w:tcMar>
          </w:tcPr>
          <w:p w14:paraId="5754B7E8" w14:textId="77777777" w:rsidR="009F51F1" w:rsidRPr="00981463" w:rsidRDefault="009F51F1" w:rsidP="003C39DB">
            <w:pPr>
              <w:spacing w:before="120"/>
              <w:jc w:val="center"/>
              <w:rPr>
                <w:rFonts w:cs="Arial"/>
              </w:rPr>
            </w:pPr>
            <w:r w:rsidRPr="00981463">
              <w:rPr>
                <w:rFonts w:cs="Arial"/>
              </w:rPr>
              <w:t>Đèn pha chiếu nước</w:t>
            </w:r>
          </w:p>
        </w:tc>
      </w:tr>
      <w:tr w:rsidR="00ED4AD4" w:rsidRPr="00981463" w14:paraId="2B6918D3" w14:textId="77777777">
        <w:tc>
          <w:tcPr>
            <w:tcW w:w="550" w:type="dxa"/>
            <w:tcMar>
              <w:top w:w="0" w:type="dxa"/>
              <w:left w:w="108" w:type="dxa"/>
              <w:bottom w:w="0" w:type="dxa"/>
              <w:right w:w="108" w:type="dxa"/>
            </w:tcMar>
          </w:tcPr>
          <w:p w14:paraId="33620112" w14:textId="77777777" w:rsidR="009F51F1" w:rsidRPr="00981463" w:rsidRDefault="009F51F1" w:rsidP="003C39DB">
            <w:pPr>
              <w:spacing w:before="120"/>
              <w:jc w:val="center"/>
              <w:rPr>
                <w:rFonts w:cs="Arial"/>
              </w:rPr>
            </w:pPr>
            <w:r w:rsidRPr="00981463">
              <w:rPr>
                <w:rFonts w:cs="Arial"/>
              </w:rPr>
              <w:t>1</w:t>
            </w:r>
          </w:p>
        </w:tc>
        <w:tc>
          <w:tcPr>
            <w:tcW w:w="2374" w:type="dxa"/>
            <w:tcMar>
              <w:top w:w="0" w:type="dxa"/>
              <w:left w:w="108" w:type="dxa"/>
              <w:bottom w:w="0" w:type="dxa"/>
              <w:right w:w="108" w:type="dxa"/>
            </w:tcMar>
          </w:tcPr>
          <w:p w14:paraId="51CFE807" w14:textId="77777777" w:rsidR="009F51F1" w:rsidRPr="00981463" w:rsidRDefault="009F51F1" w:rsidP="003C39DB">
            <w:pPr>
              <w:spacing w:before="120"/>
              <w:rPr>
                <w:rFonts w:cs="Arial"/>
              </w:rPr>
            </w:pPr>
            <w:r w:rsidRPr="00981463">
              <w:rPr>
                <w:rFonts w:cs="Arial"/>
              </w:rPr>
              <w:t>Chiếu sáng cổng ra vào</w:t>
            </w:r>
          </w:p>
        </w:tc>
        <w:tc>
          <w:tcPr>
            <w:tcW w:w="922" w:type="dxa"/>
            <w:tcMar>
              <w:top w:w="0" w:type="dxa"/>
              <w:left w:w="108" w:type="dxa"/>
              <w:bottom w:w="0" w:type="dxa"/>
              <w:right w:w="108" w:type="dxa"/>
            </w:tcMar>
          </w:tcPr>
          <w:p w14:paraId="3005423D" w14:textId="77777777" w:rsidR="009F51F1" w:rsidRPr="00981463" w:rsidRDefault="009F51F1" w:rsidP="003C39DB">
            <w:pPr>
              <w:spacing w:before="120"/>
              <w:jc w:val="center"/>
              <w:rPr>
                <w:rFonts w:cs="Arial"/>
              </w:rPr>
            </w:pPr>
            <w:r w:rsidRPr="00981463">
              <w:rPr>
                <w:rFonts w:cs="Arial"/>
              </w:rPr>
              <w:t>Có</w:t>
            </w:r>
          </w:p>
        </w:tc>
        <w:tc>
          <w:tcPr>
            <w:tcW w:w="1061" w:type="dxa"/>
            <w:tcMar>
              <w:top w:w="0" w:type="dxa"/>
              <w:left w:w="108" w:type="dxa"/>
              <w:bottom w:w="0" w:type="dxa"/>
              <w:right w:w="108" w:type="dxa"/>
            </w:tcMar>
          </w:tcPr>
          <w:p w14:paraId="54CAF500" w14:textId="77777777" w:rsidR="009F51F1" w:rsidRPr="00981463" w:rsidRDefault="009F51F1" w:rsidP="003C39DB">
            <w:pPr>
              <w:spacing w:before="120"/>
              <w:jc w:val="center"/>
              <w:rPr>
                <w:rFonts w:cs="Arial"/>
              </w:rPr>
            </w:pPr>
            <w:r w:rsidRPr="00981463">
              <w:rPr>
                <w:rFonts w:cs="Arial"/>
              </w:rPr>
              <w:t>Có</w:t>
            </w:r>
          </w:p>
        </w:tc>
        <w:tc>
          <w:tcPr>
            <w:tcW w:w="927" w:type="dxa"/>
            <w:tcMar>
              <w:top w:w="0" w:type="dxa"/>
              <w:left w:w="108" w:type="dxa"/>
              <w:bottom w:w="0" w:type="dxa"/>
              <w:right w:w="108" w:type="dxa"/>
            </w:tcMar>
          </w:tcPr>
          <w:p w14:paraId="0925EED9" w14:textId="77777777" w:rsidR="009F51F1" w:rsidRPr="00981463" w:rsidRDefault="009F51F1" w:rsidP="003C39DB">
            <w:pPr>
              <w:spacing w:before="120"/>
              <w:jc w:val="center"/>
              <w:rPr>
                <w:rFonts w:cs="Arial"/>
              </w:rPr>
            </w:pPr>
            <w:r w:rsidRPr="00981463">
              <w:rPr>
                <w:rFonts w:cs="Arial"/>
              </w:rPr>
              <w:t>Có</w:t>
            </w:r>
          </w:p>
        </w:tc>
        <w:tc>
          <w:tcPr>
            <w:tcW w:w="962" w:type="dxa"/>
            <w:tcMar>
              <w:top w:w="0" w:type="dxa"/>
              <w:left w:w="108" w:type="dxa"/>
              <w:bottom w:w="0" w:type="dxa"/>
              <w:right w:w="108" w:type="dxa"/>
            </w:tcMar>
          </w:tcPr>
          <w:p w14:paraId="0F48B940" w14:textId="77777777" w:rsidR="009F51F1" w:rsidRPr="00981463" w:rsidRDefault="009F51F1" w:rsidP="003C39DB">
            <w:pPr>
              <w:spacing w:before="120"/>
              <w:jc w:val="center"/>
              <w:rPr>
                <w:rFonts w:cs="Arial"/>
              </w:rPr>
            </w:pPr>
            <w:r w:rsidRPr="00981463">
              <w:rPr>
                <w:rFonts w:cs="Arial"/>
              </w:rPr>
              <w:t>Có</w:t>
            </w:r>
          </w:p>
        </w:tc>
        <w:tc>
          <w:tcPr>
            <w:tcW w:w="1059" w:type="dxa"/>
            <w:tcMar>
              <w:top w:w="0" w:type="dxa"/>
              <w:left w:w="108" w:type="dxa"/>
              <w:bottom w:w="0" w:type="dxa"/>
              <w:right w:w="108" w:type="dxa"/>
            </w:tcMar>
          </w:tcPr>
          <w:p w14:paraId="73F78B7D" w14:textId="77777777" w:rsidR="009F51F1" w:rsidRPr="00981463" w:rsidRDefault="009F51F1" w:rsidP="003C39DB">
            <w:pPr>
              <w:spacing w:before="120"/>
              <w:jc w:val="center"/>
              <w:rPr>
                <w:rFonts w:cs="Arial"/>
              </w:rPr>
            </w:pPr>
            <w:r w:rsidRPr="00981463">
              <w:rPr>
                <w:rFonts w:cs="Arial"/>
              </w:rPr>
              <w:t>K/a</w:t>
            </w:r>
          </w:p>
        </w:tc>
        <w:tc>
          <w:tcPr>
            <w:tcW w:w="1177" w:type="dxa"/>
            <w:tcMar>
              <w:top w:w="0" w:type="dxa"/>
              <w:left w:w="108" w:type="dxa"/>
              <w:bottom w:w="0" w:type="dxa"/>
              <w:right w:w="108" w:type="dxa"/>
            </w:tcMar>
          </w:tcPr>
          <w:p w14:paraId="7AAF1FEF" w14:textId="77777777" w:rsidR="009F51F1" w:rsidRPr="00981463" w:rsidRDefault="009F51F1" w:rsidP="003C39DB">
            <w:pPr>
              <w:spacing w:before="120"/>
              <w:jc w:val="center"/>
              <w:rPr>
                <w:rFonts w:cs="Arial"/>
              </w:rPr>
            </w:pPr>
            <w:r w:rsidRPr="00981463">
              <w:rPr>
                <w:rFonts w:cs="Arial"/>
              </w:rPr>
              <w:t>K/a</w:t>
            </w:r>
          </w:p>
        </w:tc>
      </w:tr>
      <w:tr w:rsidR="00ED4AD4" w:rsidRPr="00981463" w14:paraId="3A57C8A1" w14:textId="77777777">
        <w:tc>
          <w:tcPr>
            <w:tcW w:w="550" w:type="dxa"/>
            <w:tcMar>
              <w:top w:w="0" w:type="dxa"/>
              <w:left w:w="108" w:type="dxa"/>
              <w:bottom w:w="0" w:type="dxa"/>
              <w:right w:w="108" w:type="dxa"/>
            </w:tcMar>
          </w:tcPr>
          <w:p w14:paraId="79EA1A02" w14:textId="77777777" w:rsidR="009F51F1" w:rsidRPr="00981463" w:rsidRDefault="009F51F1" w:rsidP="003C39DB">
            <w:pPr>
              <w:spacing w:before="120"/>
              <w:jc w:val="center"/>
              <w:rPr>
                <w:rFonts w:cs="Arial"/>
              </w:rPr>
            </w:pPr>
            <w:r w:rsidRPr="00981463">
              <w:rPr>
                <w:rFonts w:cs="Arial"/>
              </w:rPr>
              <w:t>2</w:t>
            </w:r>
          </w:p>
        </w:tc>
        <w:tc>
          <w:tcPr>
            <w:tcW w:w="2374" w:type="dxa"/>
            <w:tcMar>
              <w:top w:w="0" w:type="dxa"/>
              <w:left w:w="108" w:type="dxa"/>
              <w:bottom w:w="0" w:type="dxa"/>
              <w:right w:w="108" w:type="dxa"/>
            </w:tcMar>
          </w:tcPr>
          <w:p w14:paraId="24F4CA3F" w14:textId="77777777" w:rsidR="009F51F1" w:rsidRPr="00981463" w:rsidRDefault="009F51F1" w:rsidP="003C39DB">
            <w:pPr>
              <w:spacing w:before="120"/>
              <w:rPr>
                <w:rFonts w:cs="Arial"/>
              </w:rPr>
            </w:pPr>
            <w:r w:rsidRPr="00981463">
              <w:rPr>
                <w:rFonts w:cs="Arial"/>
              </w:rPr>
              <w:t>Chiếu sáng sân tổ chức các hoạt động ngoài trời</w:t>
            </w:r>
          </w:p>
        </w:tc>
        <w:tc>
          <w:tcPr>
            <w:tcW w:w="922" w:type="dxa"/>
            <w:tcMar>
              <w:top w:w="0" w:type="dxa"/>
              <w:left w:w="108" w:type="dxa"/>
              <w:bottom w:w="0" w:type="dxa"/>
              <w:right w:w="108" w:type="dxa"/>
            </w:tcMar>
          </w:tcPr>
          <w:p w14:paraId="5DFF8EC1" w14:textId="77777777" w:rsidR="009F51F1" w:rsidRPr="00981463" w:rsidRDefault="009F51F1" w:rsidP="003C39DB">
            <w:pPr>
              <w:spacing w:before="120"/>
              <w:jc w:val="center"/>
              <w:rPr>
                <w:rFonts w:cs="Arial"/>
              </w:rPr>
            </w:pPr>
            <w:r w:rsidRPr="00981463">
              <w:rPr>
                <w:rFonts w:cs="Arial"/>
              </w:rPr>
              <w:t>Có</w:t>
            </w:r>
          </w:p>
        </w:tc>
        <w:tc>
          <w:tcPr>
            <w:tcW w:w="1061" w:type="dxa"/>
            <w:tcMar>
              <w:top w:w="0" w:type="dxa"/>
              <w:left w:w="108" w:type="dxa"/>
              <w:bottom w:w="0" w:type="dxa"/>
              <w:right w:w="108" w:type="dxa"/>
            </w:tcMar>
          </w:tcPr>
          <w:p w14:paraId="301460F9" w14:textId="77777777" w:rsidR="009F51F1" w:rsidRPr="00981463" w:rsidRDefault="009F51F1" w:rsidP="003C39DB">
            <w:pPr>
              <w:spacing w:before="120"/>
              <w:jc w:val="center"/>
              <w:rPr>
                <w:rFonts w:cs="Arial"/>
              </w:rPr>
            </w:pPr>
            <w:r w:rsidRPr="00981463">
              <w:rPr>
                <w:rFonts w:cs="Arial"/>
              </w:rPr>
              <w:t>Có</w:t>
            </w:r>
          </w:p>
        </w:tc>
        <w:tc>
          <w:tcPr>
            <w:tcW w:w="927" w:type="dxa"/>
            <w:tcMar>
              <w:top w:w="0" w:type="dxa"/>
              <w:left w:w="108" w:type="dxa"/>
              <w:bottom w:w="0" w:type="dxa"/>
              <w:right w:w="108" w:type="dxa"/>
            </w:tcMar>
          </w:tcPr>
          <w:p w14:paraId="18D908A6" w14:textId="77777777" w:rsidR="009F51F1" w:rsidRPr="00981463" w:rsidRDefault="009F51F1" w:rsidP="003C39DB">
            <w:pPr>
              <w:spacing w:before="120"/>
              <w:jc w:val="center"/>
              <w:rPr>
                <w:rFonts w:cs="Arial"/>
              </w:rPr>
            </w:pPr>
            <w:r w:rsidRPr="00981463">
              <w:rPr>
                <w:rFonts w:cs="Arial"/>
              </w:rPr>
              <w:t>Có</w:t>
            </w:r>
          </w:p>
        </w:tc>
        <w:tc>
          <w:tcPr>
            <w:tcW w:w="962" w:type="dxa"/>
            <w:tcMar>
              <w:top w:w="0" w:type="dxa"/>
              <w:left w:w="108" w:type="dxa"/>
              <w:bottom w:w="0" w:type="dxa"/>
              <w:right w:w="108" w:type="dxa"/>
            </w:tcMar>
          </w:tcPr>
          <w:p w14:paraId="592D9A20" w14:textId="77777777" w:rsidR="009F51F1" w:rsidRPr="00981463" w:rsidRDefault="009F51F1" w:rsidP="003C39DB">
            <w:pPr>
              <w:spacing w:before="120"/>
              <w:jc w:val="center"/>
              <w:rPr>
                <w:rFonts w:cs="Arial"/>
              </w:rPr>
            </w:pPr>
            <w:r w:rsidRPr="00981463">
              <w:rPr>
                <w:rFonts w:cs="Arial"/>
              </w:rPr>
              <w:t>Có</w:t>
            </w:r>
          </w:p>
        </w:tc>
        <w:tc>
          <w:tcPr>
            <w:tcW w:w="1059" w:type="dxa"/>
            <w:tcMar>
              <w:top w:w="0" w:type="dxa"/>
              <w:left w:w="108" w:type="dxa"/>
              <w:bottom w:w="0" w:type="dxa"/>
              <w:right w:w="108" w:type="dxa"/>
            </w:tcMar>
          </w:tcPr>
          <w:p w14:paraId="457EA4F3" w14:textId="77777777" w:rsidR="009F51F1" w:rsidRPr="00981463" w:rsidRDefault="009F51F1" w:rsidP="003C39DB">
            <w:pPr>
              <w:spacing w:before="120"/>
              <w:jc w:val="center"/>
              <w:rPr>
                <w:rFonts w:cs="Arial"/>
              </w:rPr>
            </w:pPr>
            <w:r w:rsidRPr="00981463">
              <w:rPr>
                <w:rFonts w:cs="Arial"/>
              </w:rPr>
              <w:t>K/a</w:t>
            </w:r>
          </w:p>
        </w:tc>
        <w:tc>
          <w:tcPr>
            <w:tcW w:w="1177" w:type="dxa"/>
            <w:tcMar>
              <w:top w:w="0" w:type="dxa"/>
              <w:left w:w="108" w:type="dxa"/>
              <w:bottom w:w="0" w:type="dxa"/>
              <w:right w:w="108" w:type="dxa"/>
            </w:tcMar>
          </w:tcPr>
          <w:p w14:paraId="268AEAA0" w14:textId="77777777" w:rsidR="009F51F1" w:rsidRPr="00981463" w:rsidRDefault="009F51F1" w:rsidP="003C39DB">
            <w:pPr>
              <w:spacing w:before="120"/>
              <w:jc w:val="center"/>
              <w:rPr>
                <w:rFonts w:cs="Arial"/>
              </w:rPr>
            </w:pPr>
            <w:r w:rsidRPr="00981463">
              <w:rPr>
                <w:rFonts w:cs="Arial"/>
              </w:rPr>
              <w:t>K/a</w:t>
            </w:r>
          </w:p>
        </w:tc>
      </w:tr>
      <w:tr w:rsidR="00ED4AD4" w:rsidRPr="00981463" w14:paraId="0D1549A9" w14:textId="77777777">
        <w:tc>
          <w:tcPr>
            <w:tcW w:w="550" w:type="dxa"/>
            <w:tcMar>
              <w:top w:w="0" w:type="dxa"/>
              <w:left w:w="108" w:type="dxa"/>
              <w:bottom w:w="0" w:type="dxa"/>
              <w:right w:w="108" w:type="dxa"/>
            </w:tcMar>
          </w:tcPr>
          <w:p w14:paraId="54B88D6C" w14:textId="77777777" w:rsidR="009F51F1" w:rsidRPr="00981463" w:rsidRDefault="009F51F1" w:rsidP="003C39DB">
            <w:pPr>
              <w:spacing w:before="120"/>
              <w:jc w:val="center"/>
              <w:rPr>
                <w:rFonts w:cs="Arial"/>
              </w:rPr>
            </w:pPr>
            <w:r w:rsidRPr="00981463">
              <w:rPr>
                <w:rFonts w:cs="Arial"/>
              </w:rPr>
              <w:t>3</w:t>
            </w:r>
          </w:p>
        </w:tc>
        <w:tc>
          <w:tcPr>
            <w:tcW w:w="2374" w:type="dxa"/>
            <w:tcMar>
              <w:top w:w="0" w:type="dxa"/>
              <w:left w:w="108" w:type="dxa"/>
              <w:bottom w:w="0" w:type="dxa"/>
              <w:right w:w="108" w:type="dxa"/>
            </w:tcMar>
          </w:tcPr>
          <w:p w14:paraId="47164645" w14:textId="77777777" w:rsidR="009F51F1" w:rsidRPr="00981463" w:rsidRDefault="009F51F1" w:rsidP="003C39DB">
            <w:pPr>
              <w:spacing w:before="120"/>
              <w:rPr>
                <w:rFonts w:cs="Arial"/>
              </w:rPr>
            </w:pPr>
            <w:r w:rsidRPr="00981463">
              <w:rPr>
                <w:rFonts w:cs="Arial"/>
              </w:rPr>
              <w:t>Chiếu sáng đường dạo</w:t>
            </w:r>
          </w:p>
        </w:tc>
        <w:tc>
          <w:tcPr>
            <w:tcW w:w="922" w:type="dxa"/>
            <w:tcMar>
              <w:top w:w="0" w:type="dxa"/>
              <w:left w:w="108" w:type="dxa"/>
              <w:bottom w:w="0" w:type="dxa"/>
              <w:right w:w="108" w:type="dxa"/>
            </w:tcMar>
          </w:tcPr>
          <w:p w14:paraId="3C929D55" w14:textId="77777777" w:rsidR="009F51F1" w:rsidRPr="00981463" w:rsidRDefault="009F51F1" w:rsidP="003C39DB">
            <w:pPr>
              <w:spacing w:before="120"/>
              <w:jc w:val="center"/>
              <w:rPr>
                <w:rFonts w:cs="Arial"/>
              </w:rPr>
            </w:pPr>
            <w:r w:rsidRPr="00981463">
              <w:rPr>
                <w:rFonts w:cs="Arial"/>
              </w:rPr>
              <w:t>K/a</w:t>
            </w:r>
          </w:p>
        </w:tc>
        <w:tc>
          <w:tcPr>
            <w:tcW w:w="1061" w:type="dxa"/>
            <w:tcMar>
              <w:top w:w="0" w:type="dxa"/>
              <w:left w:w="108" w:type="dxa"/>
              <w:bottom w:w="0" w:type="dxa"/>
              <w:right w:w="108" w:type="dxa"/>
            </w:tcMar>
          </w:tcPr>
          <w:p w14:paraId="5FAA9EAB" w14:textId="77777777" w:rsidR="009F51F1" w:rsidRPr="00981463" w:rsidRDefault="009F51F1" w:rsidP="003C39DB">
            <w:pPr>
              <w:spacing w:before="120"/>
              <w:jc w:val="center"/>
              <w:rPr>
                <w:rFonts w:cs="Arial"/>
              </w:rPr>
            </w:pPr>
            <w:r w:rsidRPr="00981463">
              <w:rPr>
                <w:rFonts w:cs="Arial"/>
              </w:rPr>
              <w:t>Có</w:t>
            </w:r>
          </w:p>
        </w:tc>
        <w:tc>
          <w:tcPr>
            <w:tcW w:w="927" w:type="dxa"/>
            <w:tcMar>
              <w:top w:w="0" w:type="dxa"/>
              <w:left w:w="108" w:type="dxa"/>
              <w:bottom w:w="0" w:type="dxa"/>
              <w:right w:w="108" w:type="dxa"/>
            </w:tcMar>
          </w:tcPr>
          <w:p w14:paraId="2F95E954" w14:textId="77777777" w:rsidR="009F51F1" w:rsidRPr="00981463" w:rsidRDefault="009F51F1" w:rsidP="003C39DB">
            <w:pPr>
              <w:spacing w:before="120"/>
              <w:jc w:val="center"/>
              <w:rPr>
                <w:rFonts w:cs="Arial"/>
              </w:rPr>
            </w:pPr>
            <w:r w:rsidRPr="00981463">
              <w:rPr>
                <w:rFonts w:cs="Arial"/>
              </w:rPr>
              <w:t>Có</w:t>
            </w:r>
          </w:p>
        </w:tc>
        <w:tc>
          <w:tcPr>
            <w:tcW w:w="962" w:type="dxa"/>
            <w:tcMar>
              <w:top w:w="0" w:type="dxa"/>
              <w:left w:w="108" w:type="dxa"/>
              <w:bottom w:w="0" w:type="dxa"/>
              <w:right w:w="108" w:type="dxa"/>
            </w:tcMar>
          </w:tcPr>
          <w:p w14:paraId="252501E0" w14:textId="77777777" w:rsidR="009F51F1" w:rsidRPr="00981463" w:rsidRDefault="009F51F1" w:rsidP="003C39DB">
            <w:pPr>
              <w:spacing w:before="120"/>
              <w:jc w:val="center"/>
              <w:rPr>
                <w:rFonts w:cs="Arial"/>
              </w:rPr>
            </w:pPr>
            <w:r w:rsidRPr="00981463">
              <w:rPr>
                <w:rFonts w:cs="Arial"/>
              </w:rPr>
              <w:t>Có</w:t>
            </w:r>
          </w:p>
        </w:tc>
        <w:tc>
          <w:tcPr>
            <w:tcW w:w="1059" w:type="dxa"/>
            <w:tcMar>
              <w:top w:w="0" w:type="dxa"/>
              <w:left w:w="108" w:type="dxa"/>
              <w:bottom w:w="0" w:type="dxa"/>
              <w:right w:w="108" w:type="dxa"/>
            </w:tcMar>
          </w:tcPr>
          <w:p w14:paraId="17C5B75C" w14:textId="77777777" w:rsidR="009F51F1" w:rsidRPr="00981463" w:rsidRDefault="009F51F1" w:rsidP="003C39DB">
            <w:pPr>
              <w:spacing w:before="120"/>
              <w:jc w:val="center"/>
              <w:rPr>
                <w:rFonts w:cs="Arial"/>
              </w:rPr>
            </w:pPr>
            <w:r w:rsidRPr="00981463">
              <w:rPr>
                <w:rFonts w:cs="Arial"/>
              </w:rPr>
              <w:t>K/a</w:t>
            </w:r>
          </w:p>
        </w:tc>
        <w:tc>
          <w:tcPr>
            <w:tcW w:w="1177" w:type="dxa"/>
            <w:tcMar>
              <w:top w:w="0" w:type="dxa"/>
              <w:left w:w="108" w:type="dxa"/>
              <w:bottom w:w="0" w:type="dxa"/>
              <w:right w:w="108" w:type="dxa"/>
            </w:tcMar>
          </w:tcPr>
          <w:p w14:paraId="1717F4C1" w14:textId="77777777" w:rsidR="009F51F1" w:rsidRPr="00981463" w:rsidRDefault="009F51F1" w:rsidP="003C39DB">
            <w:pPr>
              <w:spacing w:before="120"/>
              <w:jc w:val="center"/>
              <w:rPr>
                <w:rFonts w:cs="Arial"/>
              </w:rPr>
            </w:pPr>
            <w:r w:rsidRPr="00981463">
              <w:rPr>
                <w:rFonts w:cs="Arial"/>
              </w:rPr>
              <w:t>K/a</w:t>
            </w:r>
          </w:p>
        </w:tc>
      </w:tr>
      <w:tr w:rsidR="00ED4AD4" w:rsidRPr="00981463" w14:paraId="41EAAFEA" w14:textId="77777777">
        <w:tc>
          <w:tcPr>
            <w:tcW w:w="550" w:type="dxa"/>
            <w:tcMar>
              <w:top w:w="0" w:type="dxa"/>
              <w:left w:w="108" w:type="dxa"/>
              <w:bottom w:w="0" w:type="dxa"/>
              <w:right w:w="108" w:type="dxa"/>
            </w:tcMar>
          </w:tcPr>
          <w:p w14:paraId="04B79F0E" w14:textId="77777777" w:rsidR="009F51F1" w:rsidRPr="00981463" w:rsidRDefault="009F51F1" w:rsidP="003C39DB">
            <w:pPr>
              <w:spacing w:before="120"/>
              <w:jc w:val="center"/>
              <w:rPr>
                <w:rFonts w:cs="Arial"/>
              </w:rPr>
            </w:pPr>
            <w:r w:rsidRPr="00981463">
              <w:rPr>
                <w:rFonts w:cs="Arial"/>
              </w:rPr>
              <w:t>4</w:t>
            </w:r>
          </w:p>
        </w:tc>
        <w:tc>
          <w:tcPr>
            <w:tcW w:w="2374" w:type="dxa"/>
            <w:tcMar>
              <w:top w:w="0" w:type="dxa"/>
              <w:left w:w="108" w:type="dxa"/>
              <w:bottom w:w="0" w:type="dxa"/>
              <w:right w:w="108" w:type="dxa"/>
            </w:tcMar>
          </w:tcPr>
          <w:p w14:paraId="135D9A94" w14:textId="77777777" w:rsidR="009F51F1" w:rsidRPr="00981463" w:rsidRDefault="009F51F1" w:rsidP="003C39DB">
            <w:pPr>
              <w:spacing w:before="120"/>
              <w:rPr>
                <w:rFonts w:cs="Arial"/>
              </w:rPr>
            </w:pPr>
            <w:r w:rsidRPr="00981463">
              <w:rPr>
                <w:rFonts w:cs="Arial"/>
              </w:rPr>
              <w:t>Chiếu sáng cảnh quan thảm cỏ,bồn hoa, mặt nước</w:t>
            </w:r>
          </w:p>
        </w:tc>
        <w:tc>
          <w:tcPr>
            <w:tcW w:w="922" w:type="dxa"/>
            <w:tcMar>
              <w:top w:w="0" w:type="dxa"/>
              <w:left w:w="108" w:type="dxa"/>
              <w:bottom w:w="0" w:type="dxa"/>
              <w:right w:w="108" w:type="dxa"/>
            </w:tcMar>
          </w:tcPr>
          <w:p w14:paraId="08FFE5FA" w14:textId="77777777" w:rsidR="009F51F1" w:rsidRPr="00981463" w:rsidRDefault="009F51F1" w:rsidP="003C39DB">
            <w:pPr>
              <w:spacing w:before="120"/>
              <w:jc w:val="center"/>
              <w:rPr>
                <w:rFonts w:cs="Arial"/>
              </w:rPr>
            </w:pPr>
            <w:r w:rsidRPr="00981463">
              <w:rPr>
                <w:rFonts w:cs="Arial"/>
              </w:rPr>
              <w:t>K/a</w:t>
            </w:r>
          </w:p>
        </w:tc>
        <w:tc>
          <w:tcPr>
            <w:tcW w:w="1061" w:type="dxa"/>
            <w:tcMar>
              <w:top w:w="0" w:type="dxa"/>
              <w:left w:w="108" w:type="dxa"/>
              <w:bottom w:w="0" w:type="dxa"/>
              <w:right w:w="108" w:type="dxa"/>
            </w:tcMar>
          </w:tcPr>
          <w:p w14:paraId="5C2662DD" w14:textId="77777777" w:rsidR="009F51F1" w:rsidRPr="00981463" w:rsidRDefault="009F51F1" w:rsidP="003C39DB">
            <w:pPr>
              <w:spacing w:before="120"/>
              <w:jc w:val="center"/>
              <w:rPr>
                <w:rFonts w:cs="Arial"/>
              </w:rPr>
            </w:pPr>
            <w:r w:rsidRPr="00981463">
              <w:rPr>
                <w:rFonts w:cs="Arial"/>
              </w:rPr>
              <w:t>Có</w:t>
            </w:r>
          </w:p>
        </w:tc>
        <w:tc>
          <w:tcPr>
            <w:tcW w:w="927" w:type="dxa"/>
            <w:tcMar>
              <w:top w:w="0" w:type="dxa"/>
              <w:left w:w="108" w:type="dxa"/>
              <w:bottom w:w="0" w:type="dxa"/>
              <w:right w:w="108" w:type="dxa"/>
            </w:tcMar>
          </w:tcPr>
          <w:p w14:paraId="47AB9738" w14:textId="77777777" w:rsidR="009F51F1" w:rsidRPr="00981463" w:rsidRDefault="009F51F1" w:rsidP="003C39DB">
            <w:pPr>
              <w:spacing w:before="120"/>
              <w:jc w:val="center"/>
              <w:rPr>
                <w:rFonts w:cs="Arial"/>
              </w:rPr>
            </w:pPr>
            <w:r w:rsidRPr="00981463">
              <w:rPr>
                <w:rFonts w:cs="Arial"/>
              </w:rPr>
              <w:t>Có</w:t>
            </w:r>
          </w:p>
        </w:tc>
        <w:tc>
          <w:tcPr>
            <w:tcW w:w="962" w:type="dxa"/>
            <w:tcMar>
              <w:top w:w="0" w:type="dxa"/>
              <w:left w:w="108" w:type="dxa"/>
              <w:bottom w:w="0" w:type="dxa"/>
              <w:right w:w="108" w:type="dxa"/>
            </w:tcMar>
          </w:tcPr>
          <w:p w14:paraId="1CD51E81" w14:textId="77777777" w:rsidR="009F51F1" w:rsidRPr="00981463" w:rsidRDefault="009F51F1" w:rsidP="003C39DB">
            <w:pPr>
              <w:spacing w:before="120"/>
              <w:jc w:val="center"/>
              <w:rPr>
                <w:rFonts w:cs="Arial"/>
              </w:rPr>
            </w:pPr>
            <w:r w:rsidRPr="00981463">
              <w:rPr>
                <w:rFonts w:cs="Arial"/>
              </w:rPr>
              <w:t>K/a</w:t>
            </w:r>
          </w:p>
        </w:tc>
        <w:tc>
          <w:tcPr>
            <w:tcW w:w="1059" w:type="dxa"/>
            <w:tcMar>
              <w:top w:w="0" w:type="dxa"/>
              <w:left w:w="108" w:type="dxa"/>
              <w:bottom w:w="0" w:type="dxa"/>
              <w:right w:w="108" w:type="dxa"/>
            </w:tcMar>
          </w:tcPr>
          <w:p w14:paraId="37000891" w14:textId="77777777" w:rsidR="009F51F1" w:rsidRPr="00981463" w:rsidRDefault="009F51F1" w:rsidP="003C39DB">
            <w:pPr>
              <w:spacing w:before="120"/>
              <w:jc w:val="center"/>
              <w:rPr>
                <w:rFonts w:cs="Arial"/>
              </w:rPr>
            </w:pPr>
            <w:r w:rsidRPr="00981463">
              <w:rPr>
                <w:rFonts w:cs="Arial"/>
              </w:rPr>
              <w:t>K/a</w:t>
            </w:r>
          </w:p>
        </w:tc>
        <w:tc>
          <w:tcPr>
            <w:tcW w:w="1177" w:type="dxa"/>
            <w:tcMar>
              <w:top w:w="0" w:type="dxa"/>
              <w:left w:w="108" w:type="dxa"/>
              <w:bottom w:w="0" w:type="dxa"/>
              <w:right w:w="108" w:type="dxa"/>
            </w:tcMar>
          </w:tcPr>
          <w:p w14:paraId="17556404" w14:textId="77777777" w:rsidR="009F51F1" w:rsidRPr="00981463" w:rsidRDefault="009F51F1" w:rsidP="003C39DB">
            <w:pPr>
              <w:spacing w:before="120"/>
              <w:jc w:val="center"/>
              <w:rPr>
                <w:rFonts w:cs="Arial"/>
              </w:rPr>
            </w:pPr>
            <w:r w:rsidRPr="00981463">
              <w:rPr>
                <w:rFonts w:cs="Arial"/>
              </w:rPr>
              <w:t>K/a</w:t>
            </w:r>
          </w:p>
        </w:tc>
      </w:tr>
      <w:tr w:rsidR="00ED4AD4" w:rsidRPr="00981463" w14:paraId="4BADF7F8" w14:textId="77777777">
        <w:tc>
          <w:tcPr>
            <w:tcW w:w="550" w:type="dxa"/>
            <w:tcMar>
              <w:top w:w="0" w:type="dxa"/>
              <w:left w:w="108" w:type="dxa"/>
              <w:bottom w:w="0" w:type="dxa"/>
              <w:right w:w="108" w:type="dxa"/>
            </w:tcMar>
          </w:tcPr>
          <w:p w14:paraId="636B8244" w14:textId="77777777" w:rsidR="009F51F1" w:rsidRPr="00981463" w:rsidRDefault="009F51F1" w:rsidP="003C39DB">
            <w:pPr>
              <w:spacing w:before="120"/>
              <w:jc w:val="center"/>
              <w:rPr>
                <w:rFonts w:cs="Arial"/>
              </w:rPr>
            </w:pPr>
            <w:r w:rsidRPr="00981463">
              <w:rPr>
                <w:rFonts w:cs="Arial"/>
              </w:rPr>
              <w:t>5</w:t>
            </w:r>
          </w:p>
        </w:tc>
        <w:tc>
          <w:tcPr>
            <w:tcW w:w="2374" w:type="dxa"/>
            <w:tcMar>
              <w:top w:w="0" w:type="dxa"/>
              <w:left w:w="108" w:type="dxa"/>
              <w:bottom w:w="0" w:type="dxa"/>
              <w:right w:w="108" w:type="dxa"/>
            </w:tcMar>
          </w:tcPr>
          <w:p w14:paraId="2E7157E0" w14:textId="77777777" w:rsidR="009F51F1" w:rsidRPr="00981463" w:rsidRDefault="009F51F1" w:rsidP="003C39DB">
            <w:pPr>
              <w:spacing w:before="120"/>
              <w:rPr>
                <w:rFonts w:cs="Arial"/>
              </w:rPr>
            </w:pPr>
            <w:r w:rsidRPr="00981463">
              <w:rPr>
                <w:rFonts w:cs="Arial"/>
              </w:rPr>
              <w:t>Chiếu sáng tạo phông</w:t>
            </w:r>
            <w:r w:rsidR="00D23D3E" w:rsidRPr="00981463">
              <w:rPr>
                <w:rFonts w:cs="Arial"/>
              </w:rPr>
              <w:t xml:space="preserve"> </w:t>
            </w:r>
            <w:r w:rsidRPr="00981463">
              <w:rPr>
                <w:rFonts w:cs="Arial"/>
              </w:rPr>
              <w:t>trang trí</w:t>
            </w:r>
          </w:p>
        </w:tc>
        <w:tc>
          <w:tcPr>
            <w:tcW w:w="922" w:type="dxa"/>
            <w:tcMar>
              <w:top w:w="0" w:type="dxa"/>
              <w:left w:w="108" w:type="dxa"/>
              <w:bottom w:w="0" w:type="dxa"/>
              <w:right w:w="108" w:type="dxa"/>
            </w:tcMar>
          </w:tcPr>
          <w:p w14:paraId="4D44F8CD" w14:textId="77777777" w:rsidR="009F51F1" w:rsidRPr="00981463" w:rsidRDefault="009F51F1" w:rsidP="003C39DB">
            <w:pPr>
              <w:spacing w:before="120"/>
              <w:jc w:val="center"/>
              <w:rPr>
                <w:rFonts w:cs="Arial"/>
              </w:rPr>
            </w:pPr>
            <w:r w:rsidRPr="00981463">
              <w:rPr>
                <w:rFonts w:cs="Arial"/>
              </w:rPr>
              <w:t>Có</w:t>
            </w:r>
          </w:p>
        </w:tc>
        <w:tc>
          <w:tcPr>
            <w:tcW w:w="1061" w:type="dxa"/>
            <w:tcMar>
              <w:top w:w="0" w:type="dxa"/>
              <w:left w:w="108" w:type="dxa"/>
              <w:bottom w:w="0" w:type="dxa"/>
              <w:right w:w="108" w:type="dxa"/>
            </w:tcMar>
          </w:tcPr>
          <w:p w14:paraId="6A09B4CD" w14:textId="77777777" w:rsidR="009F51F1" w:rsidRPr="00981463" w:rsidRDefault="009F51F1" w:rsidP="003C39DB">
            <w:pPr>
              <w:spacing w:before="120"/>
              <w:jc w:val="center"/>
              <w:rPr>
                <w:rFonts w:cs="Arial"/>
              </w:rPr>
            </w:pPr>
            <w:r w:rsidRPr="00981463">
              <w:rPr>
                <w:rFonts w:cs="Arial"/>
              </w:rPr>
              <w:t>K/a</w:t>
            </w:r>
          </w:p>
        </w:tc>
        <w:tc>
          <w:tcPr>
            <w:tcW w:w="927" w:type="dxa"/>
            <w:tcMar>
              <w:top w:w="0" w:type="dxa"/>
              <w:left w:w="108" w:type="dxa"/>
              <w:bottom w:w="0" w:type="dxa"/>
              <w:right w:w="108" w:type="dxa"/>
            </w:tcMar>
          </w:tcPr>
          <w:p w14:paraId="1169FEA2" w14:textId="77777777" w:rsidR="009F51F1" w:rsidRPr="00981463" w:rsidRDefault="009F51F1" w:rsidP="003C39DB">
            <w:pPr>
              <w:spacing w:before="120"/>
              <w:jc w:val="center"/>
              <w:rPr>
                <w:rFonts w:cs="Arial"/>
              </w:rPr>
            </w:pPr>
            <w:r w:rsidRPr="00981463">
              <w:rPr>
                <w:rFonts w:cs="Arial"/>
              </w:rPr>
              <w:t>K/a</w:t>
            </w:r>
          </w:p>
        </w:tc>
        <w:tc>
          <w:tcPr>
            <w:tcW w:w="962" w:type="dxa"/>
            <w:tcMar>
              <w:top w:w="0" w:type="dxa"/>
              <w:left w:w="108" w:type="dxa"/>
              <w:bottom w:w="0" w:type="dxa"/>
              <w:right w:w="108" w:type="dxa"/>
            </w:tcMar>
          </w:tcPr>
          <w:p w14:paraId="2A5A3E61" w14:textId="77777777" w:rsidR="009F51F1" w:rsidRPr="00981463" w:rsidRDefault="009F51F1" w:rsidP="003C39DB">
            <w:pPr>
              <w:spacing w:before="120"/>
              <w:jc w:val="center"/>
              <w:rPr>
                <w:rFonts w:cs="Arial"/>
              </w:rPr>
            </w:pPr>
            <w:r w:rsidRPr="00981463">
              <w:rPr>
                <w:rFonts w:cs="Arial"/>
              </w:rPr>
              <w:t>K/a</w:t>
            </w:r>
          </w:p>
        </w:tc>
        <w:tc>
          <w:tcPr>
            <w:tcW w:w="1059" w:type="dxa"/>
            <w:tcMar>
              <w:top w:w="0" w:type="dxa"/>
              <w:left w:w="108" w:type="dxa"/>
              <w:bottom w:w="0" w:type="dxa"/>
              <w:right w:w="108" w:type="dxa"/>
            </w:tcMar>
          </w:tcPr>
          <w:p w14:paraId="6317EB8C" w14:textId="77777777" w:rsidR="009F51F1" w:rsidRPr="00981463" w:rsidRDefault="009F51F1" w:rsidP="003C39DB">
            <w:pPr>
              <w:spacing w:before="120"/>
              <w:jc w:val="center"/>
              <w:rPr>
                <w:rFonts w:cs="Arial"/>
              </w:rPr>
            </w:pPr>
            <w:r w:rsidRPr="00981463">
              <w:rPr>
                <w:rFonts w:cs="Arial"/>
              </w:rPr>
              <w:t>K/a</w:t>
            </w:r>
          </w:p>
        </w:tc>
        <w:tc>
          <w:tcPr>
            <w:tcW w:w="1177" w:type="dxa"/>
            <w:tcMar>
              <w:top w:w="0" w:type="dxa"/>
              <w:left w:w="108" w:type="dxa"/>
              <w:bottom w:w="0" w:type="dxa"/>
              <w:right w:w="108" w:type="dxa"/>
            </w:tcMar>
          </w:tcPr>
          <w:p w14:paraId="27B451AC" w14:textId="77777777" w:rsidR="009F51F1" w:rsidRPr="00981463" w:rsidRDefault="009F51F1" w:rsidP="003C39DB">
            <w:pPr>
              <w:spacing w:before="120"/>
              <w:jc w:val="center"/>
              <w:rPr>
                <w:rFonts w:cs="Arial"/>
              </w:rPr>
            </w:pPr>
            <w:r w:rsidRPr="00981463">
              <w:rPr>
                <w:rFonts w:cs="Arial"/>
              </w:rPr>
              <w:t>K/a</w:t>
            </w:r>
          </w:p>
        </w:tc>
      </w:tr>
      <w:tr w:rsidR="00ED4AD4" w:rsidRPr="00981463" w14:paraId="27642973" w14:textId="77777777">
        <w:tc>
          <w:tcPr>
            <w:tcW w:w="550" w:type="dxa"/>
            <w:tcMar>
              <w:top w:w="0" w:type="dxa"/>
              <w:left w:w="108" w:type="dxa"/>
              <w:bottom w:w="0" w:type="dxa"/>
              <w:right w:w="108" w:type="dxa"/>
            </w:tcMar>
          </w:tcPr>
          <w:p w14:paraId="6C0EBFAE" w14:textId="77777777" w:rsidR="009F51F1" w:rsidRPr="00981463" w:rsidRDefault="009F51F1" w:rsidP="003C39DB">
            <w:pPr>
              <w:spacing w:before="120"/>
              <w:jc w:val="center"/>
              <w:rPr>
                <w:rFonts w:cs="Arial"/>
              </w:rPr>
            </w:pPr>
            <w:r w:rsidRPr="00981463">
              <w:rPr>
                <w:rFonts w:cs="Arial"/>
              </w:rPr>
              <w:t>6</w:t>
            </w:r>
          </w:p>
        </w:tc>
        <w:tc>
          <w:tcPr>
            <w:tcW w:w="2374" w:type="dxa"/>
            <w:tcMar>
              <w:top w:w="0" w:type="dxa"/>
              <w:left w:w="108" w:type="dxa"/>
              <w:bottom w:w="0" w:type="dxa"/>
              <w:right w:w="108" w:type="dxa"/>
            </w:tcMar>
          </w:tcPr>
          <w:p w14:paraId="0CDC6735" w14:textId="77777777" w:rsidR="009F51F1" w:rsidRPr="00981463" w:rsidRDefault="009F51F1" w:rsidP="003C39DB">
            <w:pPr>
              <w:spacing w:before="120"/>
              <w:rPr>
                <w:rFonts w:cs="Arial"/>
              </w:rPr>
            </w:pPr>
            <w:r w:rsidRPr="00981463">
              <w:rPr>
                <w:rFonts w:cs="Arial"/>
              </w:rPr>
              <w:t xml:space="preserve">Chiếu sáng tạo các </w:t>
            </w:r>
            <w:r w:rsidR="00B647C4" w:rsidRPr="00981463">
              <w:rPr>
                <w:rFonts w:cs="Arial"/>
              </w:rPr>
              <w:t>điểm</w:t>
            </w:r>
            <w:r w:rsidRPr="00981463">
              <w:rPr>
                <w:rFonts w:cs="Arial"/>
              </w:rPr>
              <w:t xml:space="preserve"> nhấn kiến trúc</w:t>
            </w:r>
          </w:p>
        </w:tc>
        <w:tc>
          <w:tcPr>
            <w:tcW w:w="922" w:type="dxa"/>
            <w:tcMar>
              <w:top w:w="0" w:type="dxa"/>
              <w:left w:w="108" w:type="dxa"/>
              <w:bottom w:w="0" w:type="dxa"/>
              <w:right w:w="108" w:type="dxa"/>
            </w:tcMar>
          </w:tcPr>
          <w:p w14:paraId="7E700C6E" w14:textId="77777777" w:rsidR="009F51F1" w:rsidRPr="00981463" w:rsidRDefault="009F51F1" w:rsidP="003C39DB">
            <w:pPr>
              <w:spacing w:before="120"/>
              <w:jc w:val="center"/>
              <w:rPr>
                <w:rFonts w:cs="Arial"/>
              </w:rPr>
            </w:pPr>
            <w:r w:rsidRPr="00981463">
              <w:rPr>
                <w:rFonts w:cs="Arial"/>
              </w:rPr>
              <w:t>Có</w:t>
            </w:r>
          </w:p>
        </w:tc>
        <w:tc>
          <w:tcPr>
            <w:tcW w:w="1061" w:type="dxa"/>
            <w:tcMar>
              <w:top w:w="0" w:type="dxa"/>
              <w:left w:w="108" w:type="dxa"/>
              <w:bottom w:w="0" w:type="dxa"/>
              <w:right w:w="108" w:type="dxa"/>
            </w:tcMar>
          </w:tcPr>
          <w:p w14:paraId="2B99D04C" w14:textId="77777777" w:rsidR="009F51F1" w:rsidRPr="00981463" w:rsidRDefault="009F51F1" w:rsidP="003C39DB">
            <w:pPr>
              <w:spacing w:before="120"/>
              <w:jc w:val="center"/>
              <w:rPr>
                <w:rFonts w:cs="Arial"/>
              </w:rPr>
            </w:pPr>
            <w:r w:rsidRPr="00981463">
              <w:rPr>
                <w:rFonts w:cs="Arial"/>
              </w:rPr>
              <w:t>K/a</w:t>
            </w:r>
          </w:p>
        </w:tc>
        <w:tc>
          <w:tcPr>
            <w:tcW w:w="927" w:type="dxa"/>
            <w:tcMar>
              <w:top w:w="0" w:type="dxa"/>
              <w:left w:w="108" w:type="dxa"/>
              <w:bottom w:w="0" w:type="dxa"/>
              <w:right w:w="108" w:type="dxa"/>
            </w:tcMar>
          </w:tcPr>
          <w:p w14:paraId="46D8C2A9" w14:textId="77777777" w:rsidR="009F51F1" w:rsidRPr="00981463" w:rsidRDefault="009F51F1" w:rsidP="003C39DB">
            <w:pPr>
              <w:spacing w:before="120"/>
              <w:jc w:val="center"/>
              <w:rPr>
                <w:rFonts w:cs="Arial"/>
              </w:rPr>
            </w:pPr>
            <w:r w:rsidRPr="00981463">
              <w:rPr>
                <w:rFonts w:cs="Arial"/>
              </w:rPr>
              <w:t>K/a</w:t>
            </w:r>
          </w:p>
        </w:tc>
        <w:tc>
          <w:tcPr>
            <w:tcW w:w="962" w:type="dxa"/>
            <w:tcMar>
              <w:top w:w="0" w:type="dxa"/>
              <w:left w:w="108" w:type="dxa"/>
              <w:bottom w:w="0" w:type="dxa"/>
              <w:right w:w="108" w:type="dxa"/>
            </w:tcMar>
          </w:tcPr>
          <w:p w14:paraId="04B09913" w14:textId="77777777" w:rsidR="009F51F1" w:rsidRPr="00981463" w:rsidRDefault="009F51F1" w:rsidP="003C39DB">
            <w:pPr>
              <w:spacing w:before="120"/>
              <w:jc w:val="center"/>
              <w:rPr>
                <w:rFonts w:cs="Arial"/>
              </w:rPr>
            </w:pPr>
            <w:r w:rsidRPr="00981463">
              <w:rPr>
                <w:rFonts w:cs="Arial"/>
              </w:rPr>
              <w:t>K/a</w:t>
            </w:r>
          </w:p>
        </w:tc>
        <w:tc>
          <w:tcPr>
            <w:tcW w:w="1059" w:type="dxa"/>
            <w:tcMar>
              <w:top w:w="0" w:type="dxa"/>
              <w:left w:w="108" w:type="dxa"/>
              <w:bottom w:w="0" w:type="dxa"/>
              <w:right w:w="108" w:type="dxa"/>
            </w:tcMar>
          </w:tcPr>
          <w:p w14:paraId="05ED32EA" w14:textId="77777777" w:rsidR="009F51F1" w:rsidRPr="00981463" w:rsidRDefault="009F51F1" w:rsidP="003C39DB">
            <w:pPr>
              <w:spacing w:before="120"/>
              <w:jc w:val="center"/>
              <w:rPr>
                <w:rFonts w:cs="Arial"/>
              </w:rPr>
            </w:pPr>
            <w:r w:rsidRPr="00981463">
              <w:rPr>
                <w:rFonts w:cs="Arial"/>
              </w:rPr>
              <w:t>Có</w:t>
            </w:r>
          </w:p>
        </w:tc>
        <w:tc>
          <w:tcPr>
            <w:tcW w:w="1177" w:type="dxa"/>
            <w:tcMar>
              <w:top w:w="0" w:type="dxa"/>
              <w:left w:w="108" w:type="dxa"/>
              <w:bottom w:w="0" w:type="dxa"/>
              <w:right w:w="108" w:type="dxa"/>
            </w:tcMar>
          </w:tcPr>
          <w:p w14:paraId="77C6F9A5" w14:textId="77777777" w:rsidR="009F51F1" w:rsidRPr="00981463" w:rsidRDefault="009F51F1" w:rsidP="003C39DB">
            <w:pPr>
              <w:spacing w:before="120"/>
              <w:jc w:val="center"/>
              <w:rPr>
                <w:rFonts w:cs="Arial"/>
              </w:rPr>
            </w:pPr>
            <w:r w:rsidRPr="00981463">
              <w:rPr>
                <w:rFonts w:cs="Arial"/>
              </w:rPr>
              <w:t>Có</w:t>
            </w:r>
          </w:p>
        </w:tc>
      </w:tr>
    </w:tbl>
    <w:p w14:paraId="4896FA04" w14:textId="77777777" w:rsidR="009F51F1" w:rsidRPr="00981463" w:rsidRDefault="009F51F1" w:rsidP="003C39DB">
      <w:pPr>
        <w:spacing w:before="120"/>
        <w:rPr>
          <w:rFonts w:cs="Arial"/>
        </w:rPr>
      </w:pPr>
      <w:r w:rsidRPr="00981463">
        <w:rPr>
          <w:rFonts w:cs="Arial"/>
          <w:b/>
          <w:bCs/>
        </w:rPr>
        <w:t>4.2.2.4.</w:t>
      </w:r>
      <w:r w:rsidRPr="00981463">
        <w:rPr>
          <w:rFonts w:cs="Arial"/>
        </w:rPr>
        <w:t xml:space="preserve"> Nguồn sáng được lựa chọn nên có thành phần quang phổ phù hợp với môi trường có nhiều cây xanh, gam màu ánh sáng trắng lạnh để tạo cảm giác mát mẻ, thư giãn. Chủng loại và công suất bóng đèn sử dụng trong chiếu sáng công viên vườn hoa được quy định trong bảng 11:</w:t>
      </w:r>
    </w:p>
    <w:p w14:paraId="6302521A" w14:textId="77777777" w:rsidR="009F51F1" w:rsidRPr="00981463" w:rsidRDefault="009F51F1" w:rsidP="003C39DB">
      <w:pPr>
        <w:spacing w:before="120"/>
        <w:jc w:val="center"/>
        <w:rPr>
          <w:rFonts w:cs="Arial"/>
        </w:rPr>
      </w:pPr>
      <w:r w:rsidRPr="00981463">
        <w:rPr>
          <w:rFonts w:cs="Arial"/>
          <w:b/>
          <w:bCs/>
          <w:i/>
          <w:iCs/>
        </w:rPr>
        <w:t>Bảng 11: Chủng loại và công suất bóng đèn sử dụng trong chiếu sáng công viên vườn hoa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24"/>
        <w:gridCol w:w="2314"/>
        <w:gridCol w:w="1414"/>
        <w:gridCol w:w="1147"/>
        <w:gridCol w:w="1332"/>
        <w:gridCol w:w="1097"/>
        <w:gridCol w:w="1028"/>
      </w:tblGrid>
      <w:tr w:rsidR="009F51F1" w:rsidRPr="00981463" w14:paraId="235FEA07" w14:textId="77777777">
        <w:trPr>
          <w:cantSplit/>
        </w:trPr>
        <w:tc>
          <w:tcPr>
            <w:tcW w:w="524" w:type="dxa"/>
            <w:vMerge w:val="restart"/>
            <w:tcMar>
              <w:top w:w="0" w:type="dxa"/>
              <w:left w:w="108" w:type="dxa"/>
              <w:bottom w:w="0" w:type="dxa"/>
              <w:right w:w="108" w:type="dxa"/>
            </w:tcMar>
          </w:tcPr>
          <w:p w14:paraId="6B14A9CD" w14:textId="77777777" w:rsidR="009F51F1" w:rsidRPr="00981463" w:rsidRDefault="009F51F1" w:rsidP="003C39DB">
            <w:pPr>
              <w:spacing w:before="120"/>
              <w:jc w:val="center"/>
              <w:rPr>
                <w:rFonts w:cs="Arial"/>
              </w:rPr>
            </w:pPr>
            <w:r w:rsidRPr="00981463">
              <w:rPr>
                <w:rFonts w:cs="Arial"/>
              </w:rPr>
              <w:t>TT</w:t>
            </w:r>
          </w:p>
        </w:tc>
        <w:tc>
          <w:tcPr>
            <w:tcW w:w="2314" w:type="dxa"/>
            <w:vMerge w:val="restart"/>
            <w:tcMar>
              <w:top w:w="0" w:type="dxa"/>
              <w:left w:w="108" w:type="dxa"/>
              <w:bottom w:w="0" w:type="dxa"/>
              <w:right w:w="108" w:type="dxa"/>
            </w:tcMar>
          </w:tcPr>
          <w:p w14:paraId="12C30F11" w14:textId="77777777" w:rsidR="009F51F1" w:rsidRPr="00981463" w:rsidRDefault="009F51F1" w:rsidP="003C39DB">
            <w:pPr>
              <w:spacing w:before="120"/>
              <w:jc w:val="center"/>
              <w:rPr>
                <w:rFonts w:cs="Arial"/>
              </w:rPr>
            </w:pPr>
            <w:r w:rsidRPr="00981463">
              <w:rPr>
                <w:rFonts w:cs="Arial"/>
              </w:rPr>
              <w:t>Đối tượng và mục đích chiếu sáng</w:t>
            </w:r>
          </w:p>
        </w:tc>
        <w:tc>
          <w:tcPr>
            <w:tcW w:w="6018" w:type="dxa"/>
            <w:gridSpan w:val="5"/>
            <w:tcMar>
              <w:top w:w="0" w:type="dxa"/>
              <w:left w:w="108" w:type="dxa"/>
              <w:bottom w:w="0" w:type="dxa"/>
              <w:right w:w="108" w:type="dxa"/>
            </w:tcMar>
          </w:tcPr>
          <w:p w14:paraId="6025C0BD" w14:textId="77777777" w:rsidR="009F51F1" w:rsidRPr="00981463" w:rsidRDefault="009F51F1" w:rsidP="003C39DB">
            <w:pPr>
              <w:spacing w:before="120"/>
              <w:jc w:val="center"/>
              <w:rPr>
                <w:rFonts w:cs="Arial"/>
              </w:rPr>
            </w:pPr>
            <w:r w:rsidRPr="00981463">
              <w:rPr>
                <w:rFonts w:cs="Arial"/>
              </w:rPr>
              <w:t>Công suất bóng đèn (W)</w:t>
            </w:r>
          </w:p>
        </w:tc>
      </w:tr>
      <w:tr w:rsidR="009F51F1" w:rsidRPr="00981463" w14:paraId="380F41BE" w14:textId="77777777">
        <w:trPr>
          <w:cantSplit/>
        </w:trPr>
        <w:tc>
          <w:tcPr>
            <w:tcW w:w="524" w:type="dxa"/>
            <w:vMerge/>
            <w:vAlign w:val="center"/>
          </w:tcPr>
          <w:p w14:paraId="31A1E071" w14:textId="77777777" w:rsidR="009F51F1" w:rsidRPr="00981463" w:rsidRDefault="009F51F1" w:rsidP="003C39DB">
            <w:pPr>
              <w:spacing w:before="120"/>
              <w:jc w:val="center"/>
              <w:rPr>
                <w:rFonts w:cs="Arial"/>
              </w:rPr>
            </w:pPr>
          </w:p>
        </w:tc>
        <w:tc>
          <w:tcPr>
            <w:tcW w:w="2314" w:type="dxa"/>
            <w:vMerge/>
            <w:vAlign w:val="center"/>
          </w:tcPr>
          <w:p w14:paraId="2A2C16FC" w14:textId="77777777" w:rsidR="009F51F1" w:rsidRPr="00981463" w:rsidRDefault="009F51F1" w:rsidP="003C39DB">
            <w:pPr>
              <w:spacing w:before="120"/>
              <w:rPr>
                <w:rFonts w:cs="Arial"/>
              </w:rPr>
            </w:pPr>
          </w:p>
        </w:tc>
        <w:tc>
          <w:tcPr>
            <w:tcW w:w="1414" w:type="dxa"/>
            <w:tcMar>
              <w:top w:w="0" w:type="dxa"/>
              <w:left w:w="108" w:type="dxa"/>
              <w:bottom w:w="0" w:type="dxa"/>
              <w:right w:w="108" w:type="dxa"/>
            </w:tcMar>
          </w:tcPr>
          <w:p w14:paraId="787A8368" w14:textId="77777777" w:rsidR="009F51F1" w:rsidRPr="00981463" w:rsidRDefault="009F51F1" w:rsidP="003C39DB">
            <w:pPr>
              <w:spacing w:before="120"/>
              <w:jc w:val="center"/>
              <w:rPr>
                <w:rFonts w:cs="Arial"/>
              </w:rPr>
            </w:pPr>
            <w:r w:rsidRPr="00981463">
              <w:rPr>
                <w:rFonts w:cs="Arial"/>
              </w:rPr>
              <w:t>Metalhalide</w:t>
            </w:r>
          </w:p>
        </w:tc>
        <w:tc>
          <w:tcPr>
            <w:tcW w:w="1147" w:type="dxa"/>
            <w:tcMar>
              <w:top w:w="0" w:type="dxa"/>
              <w:left w:w="108" w:type="dxa"/>
              <w:bottom w:w="0" w:type="dxa"/>
              <w:right w:w="108" w:type="dxa"/>
            </w:tcMar>
          </w:tcPr>
          <w:p w14:paraId="0F102006" w14:textId="77777777" w:rsidR="009F51F1" w:rsidRPr="00981463" w:rsidRDefault="009F51F1" w:rsidP="003C39DB">
            <w:pPr>
              <w:spacing w:before="120"/>
              <w:jc w:val="center"/>
              <w:rPr>
                <w:rFonts w:cs="Arial"/>
              </w:rPr>
            </w:pPr>
            <w:r w:rsidRPr="00981463">
              <w:rPr>
                <w:rFonts w:cs="Arial"/>
              </w:rPr>
              <w:t>Ca T.ngân</w:t>
            </w:r>
          </w:p>
        </w:tc>
        <w:tc>
          <w:tcPr>
            <w:tcW w:w="1332" w:type="dxa"/>
            <w:tcMar>
              <w:top w:w="0" w:type="dxa"/>
              <w:left w:w="108" w:type="dxa"/>
              <w:bottom w:w="0" w:type="dxa"/>
              <w:right w:w="108" w:type="dxa"/>
            </w:tcMar>
          </w:tcPr>
          <w:p w14:paraId="78A947BD" w14:textId="77777777" w:rsidR="009F51F1" w:rsidRPr="00981463" w:rsidRDefault="009F51F1" w:rsidP="003C39DB">
            <w:pPr>
              <w:spacing w:before="120"/>
              <w:jc w:val="center"/>
              <w:rPr>
                <w:rFonts w:cs="Arial"/>
              </w:rPr>
            </w:pPr>
            <w:r w:rsidRPr="00981463">
              <w:rPr>
                <w:rFonts w:cs="Arial"/>
              </w:rPr>
              <w:t>HQ Compact</w:t>
            </w:r>
          </w:p>
        </w:tc>
        <w:tc>
          <w:tcPr>
            <w:tcW w:w="1097" w:type="dxa"/>
            <w:tcMar>
              <w:top w:w="0" w:type="dxa"/>
              <w:left w:w="108" w:type="dxa"/>
              <w:bottom w:w="0" w:type="dxa"/>
              <w:right w:w="108" w:type="dxa"/>
            </w:tcMar>
          </w:tcPr>
          <w:p w14:paraId="11321B65" w14:textId="77777777" w:rsidR="009F51F1" w:rsidRPr="00981463" w:rsidRDefault="009F51F1" w:rsidP="003C39DB">
            <w:pPr>
              <w:spacing w:before="120"/>
              <w:jc w:val="center"/>
              <w:rPr>
                <w:rFonts w:cs="Arial"/>
              </w:rPr>
            </w:pPr>
            <w:r w:rsidRPr="00981463">
              <w:rPr>
                <w:rFonts w:cs="Arial"/>
              </w:rPr>
              <w:t>Halogen</w:t>
            </w:r>
          </w:p>
        </w:tc>
        <w:tc>
          <w:tcPr>
            <w:tcW w:w="1028" w:type="dxa"/>
            <w:tcMar>
              <w:top w:w="0" w:type="dxa"/>
              <w:left w:w="108" w:type="dxa"/>
              <w:bottom w:w="0" w:type="dxa"/>
              <w:right w:w="108" w:type="dxa"/>
            </w:tcMar>
          </w:tcPr>
          <w:p w14:paraId="4A519D60" w14:textId="77777777" w:rsidR="009F51F1" w:rsidRPr="00981463" w:rsidRDefault="009F51F1" w:rsidP="003C39DB">
            <w:pPr>
              <w:spacing w:before="120"/>
              <w:jc w:val="center"/>
              <w:rPr>
                <w:rFonts w:cs="Arial"/>
              </w:rPr>
            </w:pPr>
            <w:r w:rsidRPr="00981463">
              <w:rPr>
                <w:rFonts w:cs="Arial"/>
              </w:rPr>
              <w:t>Ca Natri</w:t>
            </w:r>
          </w:p>
        </w:tc>
      </w:tr>
      <w:tr w:rsidR="009F51F1" w:rsidRPr="00981463" w14:paraId="6CDB713A" w14:textId="77777777">
        <w:tc>
          <w:tcPr>
            <w:tcW w:w="524" w:type="dxa"/>
            <w:tcMar>
              <w:top w:w="0" w:type="dxa"/>
              <w:left w:w="108" w:type="dxa"/>
              <w:bottom w:w="0" w:type="dxa"/>
              <w:right w:w="108" w:type="dxa"/>
            </w:tcMar>
          </w:tcPr>
          <w:p w14:paraId="3C59F602" w14:textId="77777777" w:rsidR="009F51F1" w:rsidRPr="00981463" w:rsidRDefault="009F51F1" w:rsidP="003C39DB">
            <w:pPr>
              <w:spacing w:before="120"/>
              <w:jc w:val="center"/>
              <w:rPr>
                <w:rFonts w:cs="Arial"/>
              </w:rPr>
            </w:pPr>
            <w:r w:rsidRPr="00981463">
              <w:rPr>
                <w:rFonts w:cs="Arial"/>
              </w:rPr>
              <w:t>1</w:t>
            </w:r>
          </w:p>
        </w:tc>
        <w:tc>
          <w:tcPr>
            <w:tcW w:w="2314" w:type="dxa"/>
            <w:tcMar>
              <w:top w:w="0" w:type="dxa"/>
              <w:left w:w="108" w:type="dxa"/>
              <w:bottom w:w="0" w:type="dxa"/>
              <w:right w:w="108" w:type="dxa"/>
            </w:tcMar>
          </w:tcPr>
          <w:p w14:paraId="623F785A" w14:textId="77777777" w:rsidR="009F51F1" w:rsidRPr="00981463" w:rsidRDefault="009F51F1" w:rsidP="003C39DB">
            <w:pPr>
              <w:spacing w:before="120"/>
              <w:rPr>
                <w:rFonts w:cs="Arial"/>
              </w:rPr>
            </w:pPr>
            <w:r w:rsidRPr="00981463">
              <w:rPr>
                <w:rFonts w:cs="Arial"/>
              </w:rPr>
              <w:t>Chiếu sáng cổng ra vào</w:t>
            </w:r>
          </w:p>
        </w:tc>
        <w:tc>
          <w:tcPr>
            <w:tcW w:w="1414" w:type="dxa"/>
            <w:tcMar>
              <w:top w:w="0" w:type="dxa"/>
              <w:left w:w="108" w:type="dxa"/>
              <w:bottom w:w="0" w:type="dxa"/>
              <w:right w:w="108" w:type="dxa"/>
            </w:tcMar>
          </w:tcPr>
          <w:p w14:paraId="37F8F56E" w14:textId="77777777" w:rsidR="009F51F1" w:rsidRPr="00981463" w:rsidRDefault="009F51F1" w:rsidP="003C39DB">
            <w:pPr>
              <w:spacing w:before="120"/>
              <w:jc w:val="center"/>
              <w:rPr>
                <w:rFonts w:cs="Arial"/>
              </w:rPr>
            </w:pPr>
            <w:r w:rsidRPr="00981463">
              <w:rPr>
                <w:rFonts w:cs="Arial"/>
              </w:rPr>
              <w:t>70 - 400</w:t>
            </w:r>
          </w:p>
        </w:tc>
        <w:tc>
          <w:tcPr>
            <w:tcW w:w="1147" w:type="dxa"/>
            <w:tcMar>
              <w:top w:w="0" w:type="dxa"/>
              <w:left w:w="108" w:type="dxa"/>
              <w:bottom w:w="0" w:type="dxa"/>
              <w:right w:w="108" w:type="dxa"/>
            </w:tcMar>
          </w:tcPr>
          <w:p w14:paraId="64EC438B" w14:textId="77777777" w:rsidR="009F51F1" w:rsidRPr="00981463" w:rsidRDefault="009F51F1" w:rsidP="003C39DB">
            <w:pPr>
              <w:spacing w:before="120"/>
              <w:jc w:val="center"/>
              <w:rPr>
                <w:rFonts w:cs="Arial"/>
              </w:rPr>
            </w:pPr>
            <w:r w:rsidRPr="00981463">
              <w:rPr>
                <w:rFonts w:cs="Arial"/>
              </w:rPr>
              <w:t>80 - 250</w:t>
            </w:r>
          </w:p>
        </w:tc>
        <w:tc>
          <w:tcPr>
            <w:tcW w:w="1332" w:type="dxa"/>
            <w:tcMar>
              <w:top w:w="0" w:type="dxa"/>
              <w:left w:w="108" w:type="dxa"/>
              <w:bottom w:w="0" w:type="dxa"/>
              <w:right w:w="108" w:type="dxa"/>
            </w:tcMar>
          </w:tcPr>
          <w:p w14:paraId="56E80961" w14:textId="77777777" w:rsidR="009F51F1" w:rsidRPr="00981463" w:rsidRDefault="009F51F1" w:rsidP="003C39DB">
            <w:pPr>
              <w:spacing w:before="120"/>
              <w:jc w:val="center"/>
              <w:rPr>
                <w:rFonts w:cs="Arial"/>
              </w:rPr>
            </w:pPr>
            <w:r w:rsidRPr="00981463">
              <w:rPr>
                <w:rFonts w:cs="Arial"/>
              </w:rPr>
              <w:t>K/a</w:t>
            </w:r>
          </w:p>
        </w:tc>
        <w:tc>
          <w:tcPr>
            <w:tcW w:w="1097" w:type="dxa"/>
            <w:tcMar>
              <w:top w:w="0" w:type="dxa"/>
              <w:left w:w="108" w:type="dxa"/>
              <w:bottom w:w="0" w:type="dxa"/>
              <w:right w:w="108" w:type="dxa"/>
            </w:tcMar>
          </w:tcPr>
          <w:p w14:paraId="1EBCBEEF" w14:textId="77777777" w:rsidR="009F51F1" w:rsidRPr="00981463" w:rsidRDefault="009F51F1" w:rsidP="003C39DB">
            <w:pPr>
              <w:spacing w:before="120"/>
              <w:jc w:val="center"/>
              <w:rPr>
                <w:rFonts w:cs="Arial"/>
              </w:rPr>
            </w:pPr>
            <w:r w:rsidRPr="00981463">
              <w:rPr>
                <w:rFonts w:cs="Arial"/>
              </w:rPr>
              <w:t>K/a</w:t>
            </w:r>
          </w:p>
        </w:tc>
        <w:tc>
          <w:tcPr>
            <w:tcW w:w="1028" w:type="dxa"/>
            <w:tcMar>
              <w:top w:w="0" w:type="dxa"/>
              <w:left w:w="108" w:type="dxa"/>
              <w:bottom w:w="0" w:type="dxa"/>
              <w:right w:w="108" w:type="dxa"/>
            </w:tcMar>
          </w:tcPr>
          <w:p w14:paraId="49F5917E" w14:textId="77777777" w:rsidR="009F51F1" w:rsidRPr="00981463" w:rsidRDefault="009F51F1" w:rsidP="003C39DB">
            <w:pPr>
              <w:spacing w:before="120"/>
              <w:jc w:val="center"/>
              <w:rPr>
                <w:rFonts w:cs="Arial"/>
              </w:rPr>
            </w:pPr>
            <w:r w:rsidRPr="00981463">
              <w:rPr>
                <w:rFonts w:cs="Arial"/>
              </w:rPr>
              <w:t>70 - 250</w:t>
            </w:r>
          </w:p>
        </w:tc>
      </w:tr>
      <w:tr w:rsidR="009F51F1" w:rsidRPr="00981463" w14:paraId="55FD5245" w14:textId="77777777">
        <w:tc>
          <w:tcPr>
            <w:tcW w:w="524" w:type="dxa"/>
            <w:tcMar>
              <w:top w:w="0" w:type="dxa"/>
              <w:left w:w="108" w:type="dxa"/>
              <w:bottom w:w="0" w:type="dxa"/>
              <w:right w:w="108" w:type="dxa"/>
            </w:tcMar>
          </w:tcPr>
          <w:p w14:paraId="3993B1D6" w14:textId="77777777" w:rsidR="009F51F1" w:rsidRPr="00981463" w:rsidRDefault="009F51F1" w:rsidP="003C39DB">
            <w:pPr>
              <w:spacing w:before="120"/>
              <w:jc w:val="center"/>
              <w:rPr>
                <w:rFonts w:cs="Arial"/>
              </w:rPr>
            </w:pPr>
            <w:r w:rsidRPr="00981463">
              <w:rPr>
                <w:rFonts w:cs="Arial"/>
              </w:rPr>
              <w:t>2</w:t>
            </w:r>
          </w:p>
        </w:tc>
        <w:tc>
          <w:tcPr>
            <w:tcW w:w="2314" w:type="dxa"/>
            <w:tcMar>
              <w:top w:w="0" w:type="dxa"/>
              <w:left w:w="108" w:type="dxa"/>
              <w:bottom w:w="0" w:type="dxa"/>
              <w:right w:w="108" w:type="dxa"/>
            </w:tcMar>
          </w:tcPr>
          <w:p w14:paraId="721A2AA4" w14:textId="77777777" w:rsidR="009F51F1" w:rsidRPr="00981463" w:rsidRDefault="009F51F1" w:rsidP="003C39DB">
            <w:pPr>
              <w:spacing w:before="120"/>
              <w:rPr>
                <w:rFonts w:cs="Arial"/>
              </w:rPr>
            </w:pPr>
            <w:r w:rsidRPr="00981463">
              <w:rPr>
                <w:rFonts w:cs="Arial"/>
              </w:rPr>
              <w:t>Chiếu sáng sân tổ chức các hoạt động ngoài trời</w:t>
            </w:r>
          </w:p>
        </w:tc>
        <w:tc>
          <w:tcPr>
            <w:tcW w:w="1414" w:type="dxa"/>
            <w:tcMar>
              <w:top w:w="0" w:type="dxa"/>
              <w:left w:w="108" w:type="dxa"/>
              <w:bottom w:w="0" w:type="dxa"/>
              <w:right w:w="108" w:type="dxa"/>
            </w:tcMar>
          </w:tcPr>
          <w:p w14:paraId="70E2D5DA" w14:textId="77777777" w:rsidR="009F51F1" w:rsidRPr="00981463" w:rsidRDefault="009F51F1" w:rsidP="003C39DB">
            <w:pPr>
              <w:spacing w:before="120"/>
              <w:jc w:val="center"/>
              <w:rPr>
                <w:rFonts w:cs="Arial"/>
              </w:rPr>
            </w:pPr>
            <w:r w:rsidRPr="00981463">
              <w:rPr>
                <w:rFonts w:cs="Arial"/>
              </w:rPr>
              <w:t>70 - 400</w:t>
            </w:r>
          </w:p>
        </w:tc>
        <w:tc>
          <w:tcPr>
            <w:tcW w:w="1147" w:type="dxa"/>
            <w:tcMar>
              <w:top w:w="0" w:type="dxa"/>
              <w:left w:w="108" w:type="dxa"/>
              <w:bottom w:w="0" w:type="dxa"/>
              <w:right w:w="108" w:type="dxa"/>
            </w:tcMar>
          </w:tcPr>
          <w:p w14:paraId="49330B33" w14:textId="77777777" w:rsidR="009F51F1" w:rsidRPr="00981463" w:rsidRDefault="009F51F1" w:rsidP="003C39DB">
            <w:pPr>
              <w:spacing w:before="120"/>
              <w:jc w:val="center"/>
              <w:rPr>
                <w:rFonts w:cs="Arial"/>
              </w:rPr>
            </w:pPr>
            <w:r w:rsidRPr="00981463">
              <w:rPr>
                <w:rFonts w:cs="Arial"/>
              </w:rPr>
              <w:t>80 - 250</w:t>
            </w:r>
          </w:p>
        </w:tc>
        <w:tc>
          <w:tcPr>
            <w:tcW w:w="1332" w:type="dxa"/>
            <w:tcMar>
              <w:top w:w="0" w:type="dxa"/>
              <w:left w:w="108" w:type="dxa"/>
              <w:bottom w:w="0" w:type="dxa"/>
              <w:right w:w="108" w:type="dxa"/>
            </w:tcMar>
          </w:tcPr>
          <w:p w14:paraId="464178DF" w14:textId="77777777" w:rsidR="009F51F1" w:rsidRPr="00981463" w:rsidRDefault="009F51F1" w:rsidP="003C39DB">
            <w:pPr>
              <w:spacing w:before="120"/>
              <w:jc w:val="center"/>
              <w:rPr>
                <w:rFonts w:cs="Arial"/>
              </w:rPr>
            </w:pPr>
            <w:r w:rsidRPr="00981463">
              <w:rPr>
                <w:rFonts w:cs="Arial"/>
              </w:rPr>
              <w:t>K/a</w:t>
            </w:r>
          </w:p>
        </w:tc>
        <w:tc>
          <w:tcPr>
            <w:tcW w:w="1097" w:type="dxa"/>
            <w:tcMar>
              <w:top w:w="0" w:type="dxa"/>
              <w:left w:w="108" w:type="dxa"/>
              <w:bottom w:w="0" w:type="dxa"/>
              <w:right w:w="108" w:type="dxa"/>
            </w:tcMar>
          </w:tcPr>
          <w:p w14:paraId="58C6D894" w14:textId="77777777" w:rsidR="009F51F1" w:rsidRPr="00981463" w:rsidRDefault="009F51F1" w:rsidP="003C39DB">
            <w:pPr>
              <w:spacing w:before="120"/>
              <w:jc w:val="center"/>
              <w:rPr>
                <w:rFonts w:cs="Arial"/>
              </w:rPr>
            </w:pPr>
            <w:r w:rsidRPr="00981463">
              <w:rPr>
                <w:rFonts w:cs="Arial"/>
              </w:rPr>
              <w:t>K/a</w:t>
            </w:r>
          </w:p>
        </w:tc>
        <w:tc>
          <w:tcPr>
            <w:tcW w:w="1028" w:type="dxa"/>
            <w:tcMar>
              <w:top w:w="0" w:type="dxa"/>
              <w:left w:w="108" w:type="dxa"/>
              <w:bottom w:w="0" w:type="dxa"/>
              <w:right w:w="108" w:type="dxa"/>
            </w:tcMar>
          </w:tcPr>
          <w:p w14:paraId="5F6F903D" w14:textId="77777777" w:rsidR="009F51F1" w:rsidRPr="00981463" w:rsidRDefault="009F51F1" w:rsidP="003C39DB">
            <w:pPr>
              <w:spacing w:before="120"/>
              <w:jc w:val="center"/>
              <w:rPr>
                <w:rFonts w:cs="Arial"/>
              </w:rPr>
            </w:pPr>
            <w:r w:rsidRPr="00981463">
              <w:rPr>
                <w:rFonts w:cs="Arial"/>
              </w:rPr>
              <w:t>70 - 400</w:t>
            </w:r>
          </w:p>
        </w:tc>
      </w:tr>
      <w:tr w:rsidR="009F51F1" w:rsidRPr="00981463" w14:paraId="4C866CE1" w14:textId="77777777">
        <w:tc>
          <w:tcPr>
            <w:tcW w:w="524" w:type="dxa"/>
            <w:tcMar>
              <w:top w:w="0" w:type="dxa"/>
              <w:left w:w="108" w:type="dxa"/>
              <w:bottom w:w="0" w:type="dxa"/>
              <w:right w:w="108" w:type="dxa"/>
            </w:tcMar>
          </w:tcPr>
          <w:p w14:paraId="724A004C" w14:textId="77777777" w:rsidR="009F51F1" w:rsidRPr="00981463" w:rsidRDefault="009F51F1" w:rsidP="003C39DB">
            <w:pPr>
              <w:spacing w:before="120"/>
              <w:jc w:val="center"/>
              <w:rPr>
                <w:rFonts w:cs="Arial"/>
              </w:rPr>
            </w:pPr>
            <w:r w:rsidRPr="00981463">
              <w:rPr>
                <w:rFonts w:cs="Arial"/>
              </w:rPr>
              <w:t>3</w:t>
            </w:r>
          </w:p>
        </w:tc>
        <w:tc>
          <w:tcPr>
            <w:tcW w:w="2314" w:type="dxa"/>
            <w:tcMar>
              <w:top w:w="0" w:type="dxa"/>
              <w:left w:w="108" w:type="dxa"/>
              <w:bottom w:w="0" w:type="dxa"/>
              <w:right w:w="108" w:type="dxa"/>
            </w:tcMar>
          </w:tcPr>
          <w:p w14:paraId="1BFA5EA5" w14:textId="77777777" w:rsidR="009F51F1" w:rsidRPr="00981463" w:rsidRDefault="009F51F1" w:rsidP="003C39DB">
            <w:pPr>
              <w:spacing w:before="120"/>
              <w:rPr>
                <w:rFonts w:cs="Arial"/>
              </w:rPr>
            </w:pPr>
            <w:r w:rsidRPr="00981463">
              <w:rPr>
                <w:rFonts w:cs="Arial"/>
              </w:rPr>
              <w:t>Chiếu sáng đường dạo</w:t>
            </w:r>
          </w:p>
        </w:tc>
        <w:tc>
          <w:tcPr>
            <w:tcW w:w="1414" w:type="dxa"/>
            <w:tcMar>
              <w:top w:w="0" w:type="dxa"/>
              <w:left w:w="108" w:type="dxa"/>
              <w:bottom w:w="0" w:type="dxa"/>
              <w:right w:w="108" w:type="dxa"/>
            </w:tcMar>
          </w:tcPr>
          <w:p w14:paraId="6F0D9D4E" w14:textId="77777777" w:rsidR="009F51F1" w:rsidRPr="00981463" w:rsidRDefault="009F51F1" w:rsidP="003C39DB">
            <w:pPr>
              <w:spacing w:before="120"/>
              <w:jc w:val="center"/>
              <w:rPr>
                <w:rFonts w:cs="Arial"/>
              </w:rPr>
            </w:pPr>
            <w:r w:rsidRPr="00981463">
              <w:rPr>
                <w:rFonts w:cs="Arial"/>
              </w:rPr>
              <w:t>70 - 150</w:t>
            </w:r>
          </w:p>
        </w:tc>
        <w:tc>
          <w:tcPr>
            <w:tcW w:w="1147" w:type="dxa"/>
            <w:tcMar>
              <w:top w:w="0" w:type="dxa"/>
              <w:left w:w="108" w:type="dxa"/>
              <w:bottom w:w="0" w:type="dxa"/>
              <w:right w:w="108" w:type="dxa"/>
            </w:tcMar>
          </w:tcPr>
          <w:p w14:paraId="7858B078" w14:textId="77777777" w:rsidR="009F51F1" w:rsidRPr="00981463" w:rsidRDefault="009F51F1" w:rsidP="003C39DB">
            <w:pPr>
              <w:spacing w:before="120"/>
              <w:jc w:val="center"/>
              <w:rPr>
                <w:rFonts w:cs="Arial"/>
              </w:rPr>
            </w:pPr>
            <w:r w:rsidRPr="00981463">
              <w:rPr>
                <w:rFonts w:cs="Arial"/>
              </w:rPr>
              <w:t>80 - 125</w:t>
            </w:r>
          </w:p>
        </w:tc>
        <w:tc>
          <w:tcPr>
            <w:tcW w:w="1332" w:type="dxa"/>
            <w:tcMar>
              <w:top w:w="0" w:type="dxa"/>
              <w:left w:w="108" w:type="dxa"/>
              <w:bottom w:w="0" w:type="dxa"/>
              <w:right w:w="108" w:type="dxa"/>
            </w:tcMar>
          </w:tcPr>
          <w:p w14:paraId="7D76E499" w14:textId="77777777" w:rsidR="009F51F1" w:rsidRPr="00981463" w:rsidRDefault="009F51F1" w:rsidP="003C39DB">
            <w:pPr>
              <w:spacing w:before="120"/>
              <w:jc w:val="center"/>
              <w:rPr>
                <w:rFonts w:cs="Arial"/>
              </w:rPr>
            </w:pPr>
            <w:r w:rsidRPr="00981463">
              <w:rPr>
                <w:rFonts w:cs="Arial"/>
              </w:rPr>
              <w:t>15 - 40</w:t>
            </w:r>
          </w:p>
        </w:tc>
        <w:tc>
          <w:tcPr>
            <w:tcW w:w="1097" w:type="dxa"/>
            <w:tcMar>
              <w:top w:w="0" w:type="dxa"/>
              <w:left w:w="108" w:type="dxa"/>
              <w:bottom w:w="0" w:type="dxa"/>
              <w:right w:w="108" w:type="dxa"/>
            </w:tcMar>
          </w:tcPr>
          <w:p w14:paraId="552CCF45" w14:textId="77777777" w:rsidR="009F51F1" w:rsidRPr="00981463" w:rsidRDefault="009F51F1" w:rsidP="003C39DB">
            <w:pPr>
              <w:spacing w:before="120"/>
              <w:jc w:val="center"/>
              <w:rPr>
                <w:rFonts w:cs="Arial"/>
              </w:rPr>
            </w:pPr>
            <w:r w:rsidRPr="00981463">
              <w:rPr>
                <w:rFonts w:cs="Arial"/>
              </w:rPr>
              <w:t>K/a</w:t>
            </w:r>
          </w:p>
        </w:tc>
        <w:tc>
          <w:tcPr>
            <w:tcW w:w="1028" w:type="dxa"/>
            <w:tcMar>
              <w:top w:w="0" w:type="dxa"/>
              <w:left w:w="108" w:type="dxa"/>
              <w:bottom w:w="0" w:type="dxa"/>
              <w:right w:w="108" w:type="dxa"/>
            </w:tcMar>
          </w:tcPr>
          <w:p w14:paraId="3318767D" w14:textId="77777777" w:rsidR="009F51F1" w:rsidRPr="00981463" w:rsidRDefault="009F51F1" w:rsidP="003C39DB">
            <w:pPr>
              <w:spacing w:before="120"/>
              <w:jc w:val="center"/>
              <w:rPr>
                <w:rFonts w:cs="Arial"/>
              </w:rPr>
            </w:pPr>
            <w:r w:rsidRPr="00981463">
              <w:rPr>
                <w:rFonts w:cs="Arial"/>
              </w:rPr>
              <w:t>K/a</w:t>
            </w:r>
          </w:p>
        </w:tc>
      </w:tr>
      <w:tr w:rsidR="009F51F1" w:rsidRPr="00981463" w14:paraId="3A3EF2DC" w14:textId="77777777">
        <w:tc>
          <w:tcPr>
            <w:tcW w:w="524" w:type="dxa"/>
            <w:tcMar>
              <w:top w:w="0" w:type="dxa"/>
              <w:left w:w="108" w:type="dxa"/>
              <w:bottom w:w="0" w:type="dxa"/>
              <w:right w:w="108" w:type="dxa"/>
            </w:tcMar>
          </w:tcPr>
          <w:p w14:paraId="5C0BDAEA" w14:textId="77777777" w:rsidR="009F51F1" w:rsidRPr="00981463" w:rsidRDefault="009F51F1" w:rsidP="003C39DB">
            <w:pPr>
              <w:spacing w:before="120"/>
              <w:jc w:val="center"/>
              <w:rPr>
                <w:rFonts w:cs="Arial"/>
              </w:rPr>
            </w:pPr>
            <w:r w:rsidRPr="00981463">
              <w:rPr>
                <w:rFonts w:cs="Arial"/>
              </w:rPr>
              <w:t>4</w:t>
            </w:r>
          </w:p>
        </w:tc>
        <w:tc>
          <w:tcPr>
            <w:tcW w:w="2314" w:type="dxa"/>
            <w:tcMar>
              <w:top w:w="0" w:type="dxa"/>
              <w:left w:w="108" w:type="dxa"/>
              <w:bottom w:w="0" w:type="dxa"/>
              <w:right w:w="108" w:type="dxa"/>
            </w:tcMar>
          </w:tcPr>
          <w:p w14:paraId="4DDA216B" w14:textId="77777777" w:rsidR="009F51F1" w:rsidRPr="00981463" w:rsidRDefault="009F51F1" w:rsidP="003C39DB">
            <w:pPr>
              <w:spacing w:before="120"/>
              <w:rPr>
                <w:rFonts w:cs="Arial"/>
              </w:rPr>
            </w:pPr>
            <w:r w:rsidRPr="00981463">
              <w:rPr>
                <w:rFonts w:cs="Arial"/>
              </w:rPr>
              <w:t>Chiếu sáng cảnh quan thảm cỏ, bồn hoa, mặt nước</w:t>
            </w:r>
          </w:p>
        </w:tc>
        <w:tc>
          <w:tcPr>
            <w:tcW w:w="1414" w:type="dxa"/>
            <w:tcMar>
              <w:top w:w="0" w:type="dxa"/>
              <w:left w:w="108" w:type="dxa"/>
              <w:bottom w:w="0" w:type="dxa"/>
              <w:right w:w="108" w:type="dxa"/>
            </w:tcMar>
          </w:tcPr>
          <w:p w14:paraId="4440DA9D" w14:textId="77777777" w:rsidR="009F51F1" w:rsidRPr="00981463" w:rsidRDefault="009F51F1" w:rsidP="003C39DB">
            <w:pPr>
              <w:spacing w:before="120"/>
              <w:jc w:val="center"/>
              <w:rPr>
                <w:rFonts w:cs="Arial"/>
              </w:rPr>
            </w:pPr>
            <w:r w:rsidRPr="00981463">
              <w:rPr>
                <w:rFonts w:cs="Arial"/>
              </w:rPr>
              <w:t>70 - 250</w:t>
            </w:r>
          </w:p>
        </w:tc>
        <w:tc>
          <w:tcPr>
            <w:tcW w:w="1147" w:type="dxa"/>
            <w:tcMar>
              <w:top w:w="0" w:type="dxa"/>
              <w:left w:w="108" w:type="dxa"/>
              <w:bottom w:w="0" w:type="dxa"/>
              <w:right w:w="108" w:type="dxa"/>
            </w:tcMar>
          </w:tcPr>
          <w:p w14:paraId="070FA396" w14:textId="77777777" w:rsidR="009F51F1" w:rsidRPr="00981463" w:rsidRDefault="009F51F1" w:rsidP="003C39DB">
            <w:pPr>
              <w:spacing w:before="120"/>
              <w:jc w:val="center"/>
              <w:rPr>
                <w:rFonts w:cs="Arial"/>
              </w:rPr>
            </w:pPr>
            <w:r w:rsidRPr="00981463">
              <w:rPr>
                <w:rFonts w:cs="Arial"/>
              </w:rPr>
              <w:t>80 - 125</w:t>
            </w:r>
          </w:p>
        </w:tc>
        <w:tc>
          <w:tcPr>
            <w:tcW w:w="1332" w:type="dxa"/>
            <w:tcMar>
              <w:top w:w="0" w:type="dxa"/>
              <w:left w:w="108" w:type="dxa"/>
              <w:bottom w:w="0" w:type="dxa"/>
              <w:right w:w="108" w:type="dxa"/>
            </w:tcMar>
          </w:tcPr>
          <w:p w14:paraId="7E037034" w14:textId="77777777" w:rsidR="009F51F1" w:rsidRPr="00981463" w:rsidRDefault="009F51F1" w:rsidP="003C39DB">
            <w:pPr>
              <w:spacing w:before="120"/>
              <w:jc w:val="center"/>
              <w:rPr>
                <w:rFonts w:cs="Arial"/>
              </w:rPr>
            </w:pPr>
            <w:r w:rsidRPr="00981463">
              <w:rPr>
                <w:rFonts w:cs="Arial"/>
              </w:rPr>
              <w:t>15 - 40</w:t>
            </w:r>
          </w:p>
        </w:tc>
        <w:tc>
          <w:tcPr>
            <w:tcW w:w="1097" w:type="dxa"/>
            <w:tcMar>
              <w:top w:w="0" w:type="dxa"/>
              <w:left w:w="108" w:type="dxa"/>
              <w:bottom w:w="0" w:type="dxa"/>
              <w:right w:w="108" w:type="dxa"/>
            </w:tcMar>
          </w:tcPr>
          <w:p w14:paraId="64F47C5D" w14:textId="77777777" w:rsidR="009F51F1" w:rsidRPr="00981463" w:rsidRDefault="009F51F1" w:rsidP="003C39DB">
            <w:pPr>
              <w:spacing w:before="120"/>
              <w:jc w:val="center"/>
              <w:rPr>
                <w:rFonts w:cs="Arial"/>
              </w:rPr>
            </w:pPr>
            <w:r w:rsidRPr="00981463">
              <w:rPr>
                <w:rFonts w:cs="Arial"/>
              </w:rPr>
              <w:t>K/a</w:t>
            </w:r>
          </w:p>
        </w:tc>
        <w:tc>
          <w:tcPr>
            <w:tcW w:w="1028" w:type="dxa"/>
            <w:tcMar>
              <w:top w:w="0" w:type="dxa"/>
              <w:left w:w="108" w:type="dxa"/>
              <w:bottom w:w="0" w:type="dxa"/>
              <w:right w:w="108" w:type="dxa"/>
            </w:tcMar>
          </w:tcPr>
          <w:p w14:paraId="1253F732" w14:textId="77777777" w:rsidR="009F51F1" w:rsidRPr="00981463" w:rsidRDefault="009F51F1" w:rsidP="003C39DB">
            <w:pPr>
              <w:spacing w:before="120"/>
              <w:jc w:val="center"/>
              <w:rPr>
                <w:rFonts w:cs="Arial"/>
              </w:rPr>
            </w:pPr>
            <w:r w:rsidRPr="00981463">
              <w:rPr>
                <w:rFonts w:cs="Arial"/>
              </w:rPr>
              <w:t>K/a</w:t>
            </w:r>
          </w:p>
        </w:tc>
      </w:tr>
      <w:tr w:rsidR="009F51F1" w:rsidRPr="00981463" w14:paraId="234C62F4" w14:textId="77777777">
        <w:tc>
          <w:tcPr>
            <w:tcW w:w="524" w:type="dxa"/>
            <w:tcMar>
              <w:top w:w="0" w:type="dxa"/>
              <w:left w:w="108" w:type="dxa"/>
              <w:bottom w:w="0" w:type="dxa"/>
              <w:right w:w="108" w:type="dxa"/>
            </w:tcMar>
          </w:tcPr>
          <w:p w14:paraId="1BF7B685" w14:textId="77777777" w:rsidR="009F51F1" w:rsidRPr="00981463" w:rsidRDefault="009F51F1" w:rsidP="003C39DB">
            <w:pPr>
              <w:spacing w:before="120"/>
              <w:jc w:val="center"/>
              <w:rPr>
                <w:rFonts w:cs="Arial"/>
              </w:rPr>
            </w:pPr>
            <w:r w:rsidRPr="00981463">
              <w:rPr>
                <w:rFonts w:cs="Arial"/>
              </w:rPr>
              <w:t>5</w:t>
            </w:r>
          </w:p>
        </w:tc>
        <w:tc>
          <w:tcPr>
            <w:tcW w:w="2314" w:type="dxa"/>
            <w:tcMar>
              <w:top w:w="0" w:type="dxa"/>
              <w:left w:w="108" w:type="dxa"/>
              <w:bottom w:w="0" w:type="dxa"/>
              <w:right w:w="108" w:type="dxa"/>
            </w:tcMar>
          </w:tcPr>
          <w:p w14:paraId="0921C291" w14:textId="77777777" w:rsidR="009F51F1" w:rsidRPr="00981463" w:rsidRDefault="009F51F1" w:rsidP="003C39DB">
            <w:pPr>
              <w:spacing w:before="120"/>
              <w:rPr>
                <w:rFonts w:cs="Arial"/>
              </w:rPr>
            </w:pPr>
            <w:r w:rsidRPr="00981463">
              <w:rPr>
                <w:rFonts w:cs="Arial"/>
              </w:rPr>
              <w:t xml:space="preserve">Chiếu sáng tạo phông </w:t>
            </w:r>
            <w:r w:rsidRPr="00981463">
              <w:rPr>
                <w:rFonts w:cs="Arial"/>
              </w:rPr>
              <w:lastRenderedPageBreak/>
              <w:t>trang trí</w:t>
            </w:r>
          </w:p>
        </w:tc>
        <w:tc>
          <w:tcPr>
            <w:tcW w:w="1414" w:type="dxa"/>
            <w:tcMar>
              <w:top w:w="0" w:type="dxa"/>
              <w:left w:w="108" w:type="dxa"/>
              <w:bottom w:w="0" w:type="dxa"/>
              <w:right w:w="108" w:type="dxa"/>
            </w:tcMar>
          </w:tcPr>
          <w:p w14:paraId="6F31FBA1" w14:textId="77777777" w:rsidR="009F51F1" w:rsidRPr="00981463" w:rsidRDefault="009F51F1" w:rsidP="003C39DB">
            <w:pPr>
              <w:spacing w:before="120"/>
              <w:jc w:val="center"/>
              <w:rPr>
                <w:rFonts w:cs="Arial"/>
              </w:rPr>
            </w:pPr>
            <w:r w:rsidRPr="00981463">
              <w:rPr>
                <w:rFonts w:cs="Arial"/>
              </w:rPr>
              <w:lastRenderedPageBreak/>
              <w:t>70 - 400</w:t>
            </w:r>
          </w:p>
        </w:tc>
        <w:tc>
          <w:tcPr>
            <w:tcW w:w="1147" w:type="dxa"/>
            <w:tcMar>
              <w:top w:w="0" w:type="dxa"/>
              <w:left w:w="108" w:type="dxa"/>
              <w:bottom w:w="0" w:type="dxa"/>
              <w:right w:w="108" w:type="dxa"/>
            </w:tcMar>
          </w:tcPr>
          <w:p w14:paraId="6B8F5036" w14:textId="77777777" w:rsidR="009F51F1" w:rsidRPr="00981463" w:rsidRDefault="009F51F1" w:rsidP="003C39DB">
            <w:pPr>
              <w:spacing w:before="120"/>
              <w:jc w:val="center"/>
              <w:rPr>
                <w:rFonts w:cs="Arial"/>
              </w:rPr>
            </w:pPr>
            <w:r w:rsidRPr="00981463">
              <w:rPr>
                <w:rFonts w:cs="Arial"/>
              </w:rPr>
              <w:t>K/a</w:t>
            </w:r>
          </w:p>
        </w:tc>
        <w:tc>
          <w:tcPr>
            <w:tcW w:w="1332" w:type="dxa"/>
            <w:tcMar>
              <w:top w:w="0" w:type="dxa"/>
              <w:left w:w="108" w:type="dxa"/>
              <w:bottom w:w="0" w:type="dxa"/>
              <w:right w:w="108" w:type="dxa"/>
            </w:tcMar>
          </w:tcPr>
          <w:p w14:paraId="74052A37" w14:textId="77777777" w:rsidR="009F51F1" w:rsidRPr="00981463" w:rsidRDefault="009F51F1" w:rsidP="003C39DB">
            <w:pPr>
              <w:spacing w:before="120"/>
              <w:jc w:val="center"/>
              <w:rPr>
                <w:rFonts w:cs="Arial"/>
              </w:rPr>
            </w:pPr>
            <w:r w:rsidRPr="00981463">
              <w:rPr>
                <w:rFonts w:cs="Arial"/>
              </w:rPr>
              <w:t>K/a</w:t>
            </w:r>
          </w:p>
        </w:tc>
        <w:tc>
          <w:tcPr>
            <w:tcW w:w="1097" w:type="dxa"/>
            <w:tcMar>
              <w:top w:w="0" w:type="dxa"/>
              <w:left w:w="108" w:type="dxa"/>
              <w:bottom w:w="0" w:type="dxa"/>
              <w:right w:w="108" w:type="dxa"/>
            </w:tcMar>
          </w:tcPr>
          <w:p w14:paraId="053170E7" w14:textId="77777777" w:rsidR="009F51F1" w:rsidRPr="00981463" w:rsidRDefault="009F51F1" w:rsidP="003C39DB">
            <w:pPr>
              <w:spacing w:before="120"/>
              <w:jc w:val="center"/>
              <w:rPr>
                <w:rFonts w:cs="Arial"/>
              </w:rPr>
            </w:pPr>
            <w:r w:rsidRPr="00981463">
              <w:rPr>
                <w:rFonts w:cs="Arial"/>
              </w:rPr>
              <w:t>K/a</w:t>
            </w:r>
          </w:p>
        </w:tc>
        <w:tc>
          <w:tcPr>
            <w:tcW w:w="1028" w:type="dxa"/>
            <w:tcMar>
              <w:top w:w="0" w:type="dxa"/>
              <w:left w:w="108" w:type="dxa"/>
              <w:bottom w:w="0" w:type="dxa"/>
              <w:right w:w="108" w:type="dxa"/>
            </w:tcMar>
          </w:tcPr>
          <w:p w14:paraId="54C4F734" w14:textId="77777777" w:rsidR="009F51F1" w:rsidRPr="00981463" w:rsidRDefault="009F51F1" w:rsidP="003C39DB">
            <w:pPr>
              <w:spacing w:before="120"/>
              <w:jc w:val="center"/>
              <w:rPr>
                <w:rFonts w:cs="Arial"/>
              </w:rPr>
            </w:pPr>
            <w:r w:rsidRPr="00981463">
              <w:rPr>
                <w:rFonts w:cs="Arial"/>
              </w:rPr>
              <w:t>K/a</w:t>
            </w:r>
          </w:p>
        </w:tc>
      </w:tr>
      <w:tr w:rsidR="009F51F1" w:rsidRPr="00981463" w14:paraId="16765A57" w14:textId="77777777">
        <w:tc>
          <w:tcPr>
            <w:tcW w:w="524" w:type="dxa"/>
            <w:tcMar>
              <w:top w:w="0" w:type="dxa"/>
              <w:left w:w="108" w:type="dxa"/>
              <w:bottom w:w="0" w:type="dxa"/>
              <w:right w:w="108" w:type="dxa"/>
            </w:tcMar>
          </w:tcPr>
          <w:p w14:paraId="447CF50B" w14:textId="77777777" w:rsidR="009F51F1" w:rsidRPr="00981463" w:rsidRDefault="009F51F1" w:rsidP="003C39DB">
            <w:pPr>
              <w:spacing w:before="120"/>
              <w:jc w:val="center"/>
              <w:rPr>
                <w:rFonts w:cs="Arial"/>
              </w:rPr>
            </w:pPr>
            <w:r w:rsidRPr="00981463">
              <w:rPr>
                <w:rFonts w:cs="Arial"/>
              </w:rPr>
              <w:t>6</w:t>
            </w:r>
          </w:p>
        </w:tc>
        <w:tc>
          <w:tcPr>
            <w:tcW w:w="2314" w:type="dxa"/>
            <w:tcMar>
              <w:top w:w="0" w:type="dxa"/>
              <w:left w:w="108" w:type="dxa"/>
              <w:bottom w:w="0" w:type="dxa"/>
              <w:right w:w="108" w:type="dxa"/>
            </w:tcMar>
          </w:tcPr>
          <w:p w14:paraId="08D18F00" w14:textId="77777777" w:rsidR="009F51F1" w:rsidRPr="00981463" w:rsidRDefault="009F51F1" w:rsidP="003C39DB">
            <w:pPr>
              <w:spacing w:before="120"/>
              <w:rPr>
                <w:rFonts w:cs="Arial"/>
              </w:rPr>
            </w:pPr>
            <w:r w:rsidRPr="00981463">
              <w:rPr>
                <w:rFonts w:cs="Arial"/>
              </w:rPr>
              <w:t xml:space="preserve">Chiếu sáng tạo các </w:t>
            </w:r>
            <w:r w:rsidR="00B647C4" w:rsidRPr="00981463">
              <w:rPr>
                <w:rFonts w:cs="Arial"/>
              </w:rPr>
              <w:t>điểm</w:t>
            </w:r>
            <w:r w:rsidRPr="00981463">
              <w:rPr>
                <w:rFonts w:cs="Arial"/>
              </w:rPr>
              <w:t xml:space="preserve"> nhấn kiến trúc</w:t>
            </w:r>
          </w:p>
        </w:tc>
        <w:tc>
          <w:tcPr>
            <w:tcW w:w="1414" w:type="dxa"/>
            <w:tcMar>
              <w:top w:w="0" w:type="dxa"/>
              <w:left w:w="108" w:type="dxa"/>
              <w:bottom w:w="0" w:type="dxa"/>
              <w:right w:w="108" w:type="dxa"/>
            </w:tcMar>
          </w:tcPr>
          <w:p w14:paraId="6A67AAF8" w14:textId="77777777" w:rsidR="009F51F1" w:rsidRPr="00981463" w:rsidRDefault="009F51F1" w:rsidP="003C39DB">
            <w:pPr>
              <w:spacing w:before="120"/>
              <w:jc w:val="center"/>
              <w:rPr>
                <w:rFonts w:cs="Arial"/>
              </w:rPr>
            </w:pPr>
            <w:r w:rsidRPr="00981463">
              <w:rPr>
                <w:rFonts w:cs="Arial"/>
              </w:rPr>
              <w:t>70 - 400</w:t>
            </w:r>
          </w:p>
        </w:tc>
        <w:tc>
          <w:tcPr>
            <w:tcW w:w="1147" w:type="dxa"/>
            <w:tcMar>
              <w:top w:w="0" w:type="dxa"/>
              <w:left w:w="108" w:type="dxa"/>
              <w:bottom w:w="0" w:type="dxa"/>
              <w:right w:w="108" w:type="dxa"/>
            </w:tcMar>
          </w:tcPr>
          <w:p w14:paraId="2616E03C" w14:textId="77777777" w:rsidR="009F51F1" w:rsidRPr="00981463" w:rsidRDefault="009F51F1" w:rsidP="003C39DB">
            <w:pPr>
              <w:spacing w:before="120"/>
              <w:jc w:val="center"/>
              <w:rPr>
                <w:rFonts w:cs="Arial"/>
              </w:rPr>
            </w:pPr>
            <w:r w:rsidRPr="00981463">
              <w:rPr>
                <w:rFonts w:cs="Arial"/>
              </w:rPr>
              <w:t>80 - 125</w:t>
            </w:r>
          </w:p>
        </w:tc>
        <w:tc>
          <w:tcPr>
            <w:tcW w:w="1332" w:type="dxa"/>
            <w:tcMar>
              <w:top w:w="0" w:type="dxa"/>
              <w:left w:w="108" w:type="dxa"/>
              <w:bottom w:w="0" w:type="dxa"/>
              <w:right w:w="108" w:type="dxa"/>
            </w:tcMar>
          </w:tcPr>
          <w:p w14:paraId="56A5261A" w14:textId="77777777" w:rsidR="009F51F1" w:rsidRPr="00981463" w:rsidRDefault="009F51F1" w:rsidP="003C39DB">
            <w:pPr>
              <w:spacing w:before="120"/>
              <w:jc w:val="center"/>
              <w:rPr>
                <w:rFonts w:cs="Arial"/>
              </w:rPr>
            </w:pPr>
            <w:r w:rsidRPr="00981463">
              <w:rPr>
                <w:rFonts w:cs="Arial"/>
              </w:rPr>
              <w:t>15 - 40</w:t>
            </w:r>
          </w:p>
        </w:tc>
        <w:tc>
          <w:tcPr>
            <w:tcW w:w="1097" w:type="dxa"/>
            <w:tcMar>
              <w:top w:w="0" w:type="dxa"/>
              <w:left w:w="108" w:type="dxa"/>
              <w:bottom w:w="0" w:type="dxa"/>
              <w:right w:w="108" w:type="dxa"/>
            </w:tcMar>
          </w:tcPr>
          <w:p w14:paraId="18B39827" w14:textId="77777777" w:rsidR="009F51F1" w:rsidRPr="00981463" w:rsidRDefault="009F51F1" w:rsidP="003C39DB">
            <w:pPr>
              <w:spacing w:before="120"/>
              <w:jc w:val="center"/>
              <w:rPr>
                <w:rFonts w:cs="Arial"/>
              </w:rPr>
            </w:pPr>
            <w:r w:rsidRPr="00981463">
              <w:rPr>
                <w:rFonts w:cs="Arial"/>
              </w:rPr>
              <w:t>80 - 300</w:t>
            </w:r>
          </w:p>
        </w:tc>
        <w:tc>
          <w:tcPr>
            <w:tcW w:w="1028" w:type="dxa"/>
            <w:tcMar>
              <w:top w:w="0" w:type="dxa"/>
              <w:left w:w="108" w:type="dxa"/>
              <w:bottom w:w="0" w:type="dxa"/>
              <w:right w:w="108" w:type="dxa"/>
            </w:tcMar>
          </w:tcPr>
          <w:p w14:paraId="3CE0C871" w14:textId="77777777" w:rsidR="009F51F1" w:rsidRPr="00981463" w:rsidRDefault="009F51F1" w:rsidP="003C39DB">
            <w:pPr>
              <w:spacing w:before="120"/>
              <w:jc w:val="center"/>
              <w:rPr>
                <w:rFonts w:cs="Arial"/>
              </w:rPr>
            </w:pPr>
            <w:r w:rsidRPr="00981463">
              <w:rPr>
                <w:rFonts w:cs="Arial"/>
              </w:rPr>
              <w:t>70 - 250</w:t>
            </w:r>
          </w:p>
        </w:tc>
      </w:tr>
    </w:tbl>
    <w:p w14:paraId="5574736D" w14:textId="77777777" w:rsidR="00CE53F6" w:rsidRPr="00981463" w:rsidRDefault="00CE53F6" w:rsidP="003C39DB">
      <w:pPr>
        <w:spacing w:before="120"/>
        <w:rPr>
          <w:rFonts w:cs="Arial"/>
          <w:b/>
        </w:rPr>
      </w:pPr>
      <w:r w:rsidRPr="00981463">
        <w:rPr>
          <w:rFonts w:cs="Arial"/>
          <w:b/>
        </w:rPr>
        <w:t>4.3. Chiếu sáng các công trình kiến trúc - Tượng đài - Đài phun nước</w:t>
      </w:r>
    </w:p>
    <w:p w14:paraId="6F7D02CC" w14:textId="77777777" w:rsidR="00CE53F6" w:rsidRPr="00981463" w:rsidRDefault="00CE53F6" w:rsidP="003C39DB">
      <w:pPr>
        <w:spacing w:before="120"/>
        <w:rPr>
          <w:rFonts w:cs="Arial"/>
          <w:b/>
        </w:rPr>
      </w:pPr>
      <w:r w:rsidRPr="00981463">
        <w:rPr>
          <w:rFonts w:cs="Arial"/>
          <w:b/>
        </w:rPr>
        <w:t>4.3.1. Chiếu sáng các công trình kiến trúc</w:t>
      </w:r>
    </w:p>
    <w:p w14:paraId="29E14306" w14:textId="77777777" w:rsidR="00CE53F6" w:rsidRPr="00981463" w:rsidRDefault="00CE53F6" w:rsidP="003C39DB">
      <w:pPr>
        <w:spacing w:before="120"/>
        <w:rPr>
          <w:rFonts w:cs="Arial"/>
        </w:rPr>
      </w:pPr>
      <w:r w:rsidRPr="00981463">
        <w:rPr>
          <w:rFonts w:cs="Arial"/>
        </w:rPr>
        <w:t>4.3.1.1. Hệ thống chiếu sáng các tòa nhà, công trình kiến trúc (sau đây gọi là chiếu sáng kiến trúc) cần được kết hợp hài hòa với các thành phần cấu thành khác của hệ thống chiếu sáng đô thị.</w:t>
      </w:r>
    </w:p>
    <w:p w14:paraId="41D4FAD9" w14:textId="77777777" w:rsidR="00CE53F6" w:rsidRPr="00981463" w:rsidRDefault="00CE53F6" w:rsidP="003C39DB">
      <w:pPr>
        <w:spacing w:before="120"/>
        <w:rPr>
          <w:rFonts w:cs="Arial"/>
        </w:rPr>
      </w:pPr>
      <w:r w:rsidRPr="00981463">
        <w:rPr>
          <w:rFonts w:cs="Arial"/>
        </w:rPr>
        <w:t>4.3.1.2. Tùy thuộc vào quy mô, tính chất và đặc điểm kiến trúc của công trình, hệ thống chiếu sáng cho các tòa nhà và công trình kiến trúc cần đáp ứng một số hoặc toàn bộ các yêu cầu sau:</w:t>
      </w:r>
    </w:p>
    <w:p w14:paraId="22A81D1E" w14:textId="77777777" w:rsidR="00CE53F6" w:rsidRPr="00981463" w:rsidRDefault="00CE53F6" w:rsidP="003C39DB">
      <w:pPr>
        <w:spacing w:before="120"/>
        <w:rPr>
          <w:rFonts w:cs="Arial"/>
        </w:rPr>
      </w:pPr>
      <w:r w:rsidRPr="00981463">
        <w:rPr>
          <w:rFonts w:cs="Arial"/>
        </w:rPr>
        <w:t>a. Chiếu sáng tạo khả năng quan sát các bề mặt chính của công trình.</w:t>
      </w:r>
    </w:p>
    <w:p w14:paraId="2671C9EA" w14:textId="77777777" w:rsidR="00CE53F6" w:rsidRPr="00981463" w:rsidRDefault="00CE53F6" w:rsidP="003C39DB">
      <w:pPr>
        <w:spacing w:before="120"/>
        <w:rPr>
          <w:rFonts w:cs="Arial"/>
        </w:rPr>
      </w:pPr>
      <w:r w:rsidRPr="00981463">
        <w:rPr>
          <w:rFonts w:cs="Arial"/>
        </w:rPr>
        <w:t>b. Làm rõ các điểm giới hạn của công trình (mái nhà, đỉnh tháp w...)</w:t>
      </w:r>
    </w:p>
    <w:p w14:paraId="765BCA74" w14:textId="77777777" w:rsidR="00CE53F6" w:rsidRPr="00981463" w:rsidRDefault="00CE53F6" w:rsidP="003C39DB">
      <w:pPr>
        <w:spacing w:before="120"/>
        <w:rPr>
          <w:rFonts w:cs="Arial"/>
        </w:rPr>
      </w:pPr>
      <w:r w:rsidRPr="00981463">
        <w:rPr>
          <w:rFonts w:cs="Arial"/>
        </w:rPr>
        <w:t>c. Khắc họa các chi tiết, đặc điểm kiến trúc đặc thù của công trình.</w:t>
      </w:r>
    </w:p>
    <w:p w14:paraId="3A72CA0A" w14:textId="77777777" w:rsidR="00CE53F6" w:rsidRPr="00981463" w:rsidRDefault="00CE53F6" w:rsidP="003C39DB">
      <w:pPr>
        <w:spacing w:before="120"/>
        <w:rPr>
          <w:rFonts w:cs="Arial"/>
        </w:rPr>
      </w:pPr>
      <w:r w:rsidRPr="00981463">
        <w:rPr>
          <w:rFonts w:cs="Arial"/>
        </w:rPr>
        <w:t>d. Tạo ra sự tương phản sáng - tối và tương phản về màu sắc ánh sáng.</w:t>
      </w:r>
    </w:p>
    <w:p w14:paraId="60BDABE3" w14:textId="77777777" w:rsidR="00CE53F6" w:rsidRPr="00981463" w:rsidRDefault="00CE53F6" w:rsidP="003C39DB">
      <w:pPr>
        <w:spacing w:before="120"/>
        <w:rPr>
          <w:rFonts w:cs="Arial"/>
        </w:rPr>
      </w:pPr>
      <w:r w:rsidRPr="00981463">
        <w:rPr>
          <w:rFonts w:cs="Arial"/>
        </w:rPr>
        <w:t>Phương pháp bố trí chiếu sáng kiến trúc tham khảo phụ lục 5 của tiêu chuẩn này.</w:t>
      </w:r>
    </w:p>
    <w:p w14:paraId="6777FD87" w14:textId="77777777" w:rsidR="00CE53F6" w:rsidRPr="00981463" w:rsidRDefault="00CE53F6" w:rsidP="003C39DB">
      <w:pPr>
        <w:spacing w:before="120"/>
        <w:rPr>
          <w:rFonts w:cs="Arial"/>
        </w:rPr>
      </w:pPr>
      <w:r w:rsidRPr="00981463">
        <w:rPr>
          <w:rFonts w:cs="Arial"/>
        </w:rPr>
        <w:t>4.3.1.3. Thiết kế lựa chọn chủng loại đèn (kiểu đèn - phân bố ánh sáng - công suất), vị trí lắp đặt đèn và góc chiếu phải đảm bảo các yêu cầu sau:</w:t>
      </w:r>
    </w:p>
    <w:p w14:paraId="01460AA0" w14:textId="77777777" w:rsidR="00CE53F6" w:rsidRPr="00981463" w:rsidRDefault="00CE53F6" w:rsidP="003C39DB">
      <w:pPr>
        <w:spacing w:before="120"/>
        <w:rPr>
          <w:rFonts w:cs="Arial"/>
        </w:rPr>
      </w:pPr>
      <w:r w:rsidRPr="00981463">
        <w:rPr>
          <w:rFonts w:cs="Arial"/>
        </w:rPr>
        <w:t>a. Hạn chế tối đa sự chói lóa cho người sử dụng.</w:t>
      </w:r>
    </w:p>
    <w:p w14:paraId="771242C9" w14:textId="09C95612" w:rsidR="00CE53F6" w:rsidRPr="00981463" w:rsidRDefault="00CE53F6" w:rsidP="003C39DB">
      <w:pPr>
        <w:spacing w:before="120"/>
        <w:rPr>
          <w:rFonts w:cs="Arial"/>
        </w:rPr>
      </w:pPr>
      <w:r w:rsidRPr="00981463">
        <w:rPr>
          <w:rFonts w:cs="Arial"/>
        </w:rPr>
        <w:t>b. Hạn chế tối đa sự hao phí quang thông của bộ đèn (tức là phần quang thông phát ra từ bộ đèn nhưng không được phân bố trên bề mặt của đối tượng cần chiếu sáng).</w:t>
      </w:r>
    </w:p>
    <w:p w14:paraId="12990EBC" w14:textId="77777777" w:rsidR="00CE53F6" w:rsidRPr="00981463" w:rsidRDefault="00CE53F6" w:rsidP="003C39DB">
      <w:pPr>
        <w:spacing w:before="120"/>
        <w:rPr>
          <w:rFonts w:cs="Arial"/>
        </w:rPr>
      </w:pPr>
      <w:r w:rsidRPr="00981463">
        <w:rPr>
          <w:rFonts w:cs="Arial"/>
        </w:rPr>
        <w:t>c. Hạn chế tối đa khả năng quan sát trực tiếp vào bộ đèn</w:t>
      </w:r>
      <w:r w:rsidRPr="00981463">
        <w:rPr>
          <w:rFonts w:cs="Arial"/>
        </w:rPr>
        <w:tab/>
        <w:t xml:space="preserve"> (trừ trường hợp sử dụng các loại đèn có tính chất trang trí).</w:t>
      </w:r>
    </w:p>
    <w:p w14:paraId="14D70F1A" w14:textId="77777777" w:rsidR="00CE53F6" w:rsidRPr="00981463" w:rsidRDefault="00CE53F6" w:rsidP="003C39DB">
      <w:pPr>
        <w:spacing w:before="120"/>
        <w:rPr>
          <w:rFonts w:cs="Arial"/>
        </w:rPr>
      </w:pPr>
      <w:r w:rsidRPr="00981463">
        <w:rPr>
          <w:rFonts w:cs="Arial"/>
        </w:rPr>
        <w:t>4.3.1.4. Trong việc bố trí lắp đặt đèn chiếu sáng kiến trúc có thể sử dụng các phương pháp sau: (Tham khảo phụ lục 5)</w:t>
      </w:r>
    </w:p>
    <w:p w14:paraId="196B12E4" w14:textId="77777777" w:rsidR="00CE53F6" w:rsidRPr="00981463" w:rsidRDefault="00CE53F6" w:rsidP="003C39DB">
      <w:pPr>
        <w:spacing w:before="120"/>
        <w:rPr>
          <w:rFonts w:cs="Arial"/>
        </w:rPr>
      </w:pPr>
      <w:r w:rsidRPr="00981463">
        <w:rPr>
          <w:rFonts w:cs="Arial"/>
        </w:rPr>
        <w:t>a. Lắp đặt đèn ngay trên công trình cần chiếu sáng.</w:t>
      </w:r>
    </w:p>
    <w:p w14:paraId="3BC08261" w14:textId="77777777" w:rsidR="00CE53F6" w:rsidRPr="00981463" w:rsidRDefault="00CE53F6" w:rsidP="003C39DB">
      <w:pPr>
        <w:spacing w:before="120"/>
        <w:rPr>
          <w:rFonts w:cs="Arial"/>
        </w:rPr>
      </w:pPr>
      <w:r w:rsidRPr="00981463">
        <w:rPr>
          <w:rFonts w:cs="Arial"/>
        </w:rPr>
        <w:t>b. Lắp đặt đèn trên các công trình xung quanh.</w:t>
      </w:r>
    </w:p>
    <w:p w14:paraId="63569D00" w14:textId="77777777" w:rsidR="00CE53F6" w:rsidRPr="00981463" w:rsidRDefault="00CE53F6" w:rsidP="003C39DB">
      <w:pPr>
        <w:spacing w:before="120"/>
        <w:rPr>
          <w:rFonts w:cs="Arial"/>
        </w:rPr>
      </w:pPr>
      <w:r w:rsidRPr="00981463">
        <w:rPr>
          <w:rFonts w:cs="Arial"/>
        </w:rPr>
        <w:t>c. Lắp đặt đèn trên cột chiếu sáng riêng.</w:t>
      </w:r>
    </w:p>
    <w:p w14:paraId="0CD1FA12" w14:textId="77777777" w:rsidR="00CE53F6" w:rsidRPr="00981463" w:rsidRDefault="00CE53F6" w:rsidP="003C39DB">
      <w:pPr>
        <w:spacing w:before="120"/>
        <w:rPr>
          <w:rFonts w:cs="Arial"/>
        </w:rPr>
      </w:pPr>
      <w:r w:rsidRPr="00981463">
        <w:rPr>
          <w:rFonts w:cs="Arial"/>
        </w:rPr>
        <w:t>d. Lắp đặt đèn trên cột chiếu sáng đường phố hoặc các cột hiện có khác (điện lực, bưu điện).</w:t>
      </w:r>
    </w:p>
    <w:p w14:paraId="6E733BAF" w14:textId="77777777" w:rsidR="00CE53F6" w:rsidRPr="00981463" w:rsidRDefault="00CE53F6" w:rsidP="003C39DB">
      <w:pPr>
        <w:spacing w:before="120"/>
        <w:rPr>
          <w:rFonts w:cs="Arial"/>
        </w:rPr>
      </w:pPr>
      <w:r w:rsidRPr="00981463">
        <w:rPr>
          <w:rFonts w:cs="Arial"/>
        </w:rPr>
        <w:t>e. Lắp đặt đèn trên mặt đất.</w:t>
      </w:r>
    </w:p>
    <w:p w14:paraId="55C59CC9" w14:textId="77777777" w:rsidR="00CE53F6" w:rsidRPr="00981463" w:rsidRDefault="00CE53F6" w:rsidP="003C39DB">
      <w:pPr>
        <w:spacing w:before="120"/>
        <w:rPr>
          <w:rFonts w:cs="Arial"/>
        </w:rPr>
      </w:pPr>
      <w:r w:rsidRPr="00981463">
        <w:rPr>
          <w:rFonts w:cs="Arial"/>
        </w:rPr>
        <w:t>4.3.1.5. Trường hợp sử dụng đèn pha bố trí trên mặt đất cần phải có các tấm chắn để ngăn các luồng sáng đi trực tiếp vào mắt người. Nếu đèn pha có kích thước lớn phải được thiết kế lắp đặt trong các hốc chìm dưới mặt đất với hệ thống thoát nước tốt để đảm bảo đèn không bị ngập nước. Ngoài ra, cần có giải pháp bảo vệ đèn chống phá hoại, trộm cắp.</w:t>
      </w:r>
    </w:p>
    <w:p w14:paraId="191CC0BC" w14:textId="77777777" w:rsidR="00CE53F6" w:rsidRPr="00981463" w:rsidRDefault="0022540A" w:rsidP="003C39DB">
      <w:pPr>
        <w:spacing w:before="120"/>
        <w:rPr>
          <w:rFonts w:cs="Arial"/>
        </w:rPr>
      </w:pPr>
      <w:r w:rsidRPr="00981463">
        <w:rPr>
          <w:rFonts w:cs="Arial"/>
        </w:rPr>
        <w:t>4.3.1.6. Để tăng hiệu quả thẩm mỹ cho công trình chiếu sáng kiến trúc, tạo sự hòa hợp với tổng thể không gian kiến trúc trong khu vực, trong chiếu sáng kiến trúc ngoài việc chiếu sáng cho công trình còn cần phải chú ý đến chiếu sáng không gian xung quanh.</w:t>
      </w:r>
    </w:p>
    <w:p w14:paraId="7F1AAD7B" w14:textId="77777777" w:rsidR="0022540A" w:rsidRPr="00981463" w:rsidRDefault="0022540A" w:rsidP="003C39DB">
      <w:pPr>
        <w:spacing w:before="120"/>
        <w:rPr>
          <w:rFonts w:cs="Arial"/>
        </w:rPr>
      </w:pPr>
      <w:r w:rsidRPr="00981463">
        <w:rPr>
          <w:rFonts w:cs="Arial"/>
        </w:rPr>
        <w:t>(Tham khảo phụ lục 5)</w:t>
      </w:r>
    </w:p>
    <w:p w14:paraId="3D7E48EF" w14:textId="77777777" w:rsidR="00CE53F6" w:rsidRPr="00981463" w:rsidRDefault="0022540A" w:rsidP="003C39DB">
      <w:pPr>
        <w:spacing w:before="120"/>
        <w:rPr>
          <w:rFonts w:cs="Arial"/>
        </w:rPr>
      </w:pPr>
      <w:r w:rsidRPr="00981463">
        <w:rPr>
          <w:rFonts w:cs="Arial"/>
        </w:rPr>
        <w:t xml:space="preserve">4.3.1.7. </w:t>
      </w:r>
      <w:r w:rsidR="00CE53F6" w:rsidRPr="00981463">
        <w:rPr>
          <w:rFonts w:cs="Arial"/>
        </w:rPr>
        <w:t xml:space="preserve">Khi chọn nguồn sáng (bóng đèn) sử dụng cho chiếu sáng các tòa nhà - công trình kiến trúc cần tính đến </w:t>
      </w:r>
      <w:r w:rsidRPr="00981463">
        <w:rPr>
          <w:rFonts w:cs="Arial"/>
        </w:rPr>
        <w:t>màu sắc</w:t>
      </w:r>
      <w:r w:rsidR="00CE53F6" w:rsidRPr="00981463">
        <w:rPr>
          <w:rFonts w:cs="Arial"/>
        </w:rPr>
        <w:t xml:space="preserve"> của các đối tượng cần chiếu sáng theo nguyên tắc sau:</w:t>
      </w:r>
    </w:p>
    <w:p w14:paraId="30C0DF67" w14:textId="77777777" w:rsidR="00CE53F6" w:rsidRPr="00981463" w:rsidRDefault="0022540A" w:rsidP="003C39DB">
      <w:pPr>
        <w:spacing w:before="120"/>
        <w:rPr>
          <w:rFonts w:cs="Arial"/>
        </w:rPr>
      </w:pPr>
      <w:r w:rsidRPr="00981463">
        <w:rPr>
          <w:rFonts w:cs="Arial"/>
        </w:rPr>
        <w:t xml:space="preserve">a. </w:t>
      </w:r>
      <w:r w:rsidR="00CE53F6" w:rsidRPr="00981463">
        <w:rPr>
          <w:rFonts w:cs="Arial"/>
        </w:rPr>
        <w:t>Để chi</w:t>
      </w:r>
      <w:r w:rsidRPr="00981463">
        <w:rPr>
          <w:rFonts w:cs="Arial"/>
        </w:rPr>
        <w:t>ế</w:t>
      </w:r>
      <w:r w:rsidR="00CE53F6" w:rsidRPr="00981463">
        <w:rPr>
          <w:rFonts w:cs="Arial"/>
        </w:rPr>
        <w:t xml:space="preserve">u sáng không gian có </w:t>
      </w:r>
      <w:r w:rsidRPr="00981463">
        <w:rPr>
          <w:rFonts w:cs="Arial"/>
        </w:rPr>
        <w:t>nhiều</w:t>
      </w:r>
      <w:r w:rsidR="00CE53F6" w:rsidRPr="00981463">
        <w:rPr>
          <w:rFonts w:cs="Arial"/>
        </w:rPr>
        <w:t xml:space="preserve"> cây xanh và b</w:t>
      </w:r>
      <w:r w:rsidRPr="00981463">
        <w:rPr>
          <w:rFonts w:cs="Arial"/>
        </w:rPr>
        <w:t>ề</w:t>
      </w:r>
      <w:r w:rsidR="00CE53F6" w:rsidRPr="00981463">
        <w:rPr>
          <w:rFonts w:cs="Arial"/>
        </w:rPr>
        <w:t xml:space="preserve"> mặt của các đối tượng có </w:t>
      </w:r>
      <w:r w:rsidRPr="00981463">
        <w:rPr>
          <w:rFonts w:cs="Arial"/>
        </w:rPr>
        <w:t>màu sắc</w:t>
      </w:r>
      <w:r w:rsidR="00CE53F6" w:rsidRPr="00981463">
        <w:rPr>
          <w:rFonts w:cs="Arial"/>
        </w:rPr>
        <w:t xml:space="preserve"> "lạnh" (như </w:t>
      </w:r>
      <w:r w:rsidR="006965AD" w:rsidRPr="00981463">
        <w:rPr>
          <w:rFonts w:cs="Arial"/>
        </w:rPr>
        <w:t>màu</w:t>
      </w:r>
      <w:r w:rsidR="00CE53F6" w:rsidRPr="00981463">
        <w:rPr>
          <w:rFonts w:cs="Arial"/>
        </w:rPr>
        <w:t xml:space="preserve"> xanh lá cây, xanh nước biển, xám phải sử dụng nguồn sáng có nhiệt độ màu cao như bóng đèn Metal halide, cao áp </w:t>
      </w:r>
      <w:r w:rsidR="006965AD" w:rsidRPr="00981463">
        <w:rPr>
          <w:rFonts w:cs="Arial"/>
        </w:rPr>
        <w:t>Thủy</w:t>
      </w:r>
      <w:r w:rsidR="00CE53F6" w:rsidRPr="00981463">
        <w:rPr>
          <w:rFonts w:cs="Arial"/>
        </w:rPr>
        <w:t xml:space="preserve"> ngân, bóng huỳnh quang ánh sáng ban ngày - trắng lạnh v.v</w:t>
      </w:r>
    </w:p>
    <w:p w14:paraId="72473F71" w14:textId="77777777" w:rsidR="00CE53F6" w:rsidRPr="00981463" w:rsidRDefault="006965AD" w:rsidP="003C39DB">
      <w:pPr>
        <w:spacing w:before="120"/>
        <w:rPr>
          <w:rFonts w:cs="Arial"/>
        </w:rPr>
      </w:pPr>
      <w:r w:rsidRPr="00981463">
        <w:rPr>
          <w:rFonts w:cs="Arial"/>
        </w:rPr>
        <w:t xml:space="preserve">b. </w:t>
      </w:r>
      <w:r w:rsidR="00CE53F6" w:rsidRPr="00981463">
        <w:rPr>
          <w:rFonts w:cs="Arial"/>
        </w:rPr>
        <w:t xml:space="preserve">Để chiếu sáng bề mặt của các </w:t>
      </w:r>
      <w:r w:rsidRPr="00981463">
        <w:rPr>
          <w:rFonts w:cs="Arial"/>
        </w:rPr>
        <w:t>đối tượng</w:t>
      </w:r>
      <w:r w:rsidR="00CE53F6" w:rsidRPr="00981463">
        <w:rPr>
          <w:rFonts w:cs="Arial"/>
        </w:rPr>
        <w:t xml:space="preserve"> có màu sắc "nóng" (như màu đỏ, da cam, vàng ...) phải</w:t>
      </w:r>
      <w:r w:rsidRPr="00981463">
        <w:rPr>
          <w:rFonts w:cs="Arial"/>
        </w:rPr>
        <w:t xml:space="preserve"> </w:t>
      </w:r>
      <w:r w:rsidR="00CE53F6" w:rsidRPr="00981463">
        <w:rPr>
          <w:rFonts w:cs="Arial"/>
        </w:rPr>
        <w:t>sử dụng nguồn sáng có nhiệt độ màu thấp như bóng đèn sợi đốt, sợi đốt Ha</w:t>
      </w:r>
      <w:r w:rsidRPr="00981463">
        <w:rPr>
          <w:rFonts w:cs="Arial"/>
        </w:rPr>
        <w:t>l</w:t>
      </w:r>
      <w:r w:rsidR="00CE53F6" w:rsidRPr="00981463">
        <w:rPr>
          <w:rFonts w:cs="Arial"/>
        </w:rPr>
        <w:t>ogen, bóng huỳnh quang ánh sáng tr</w:t>
      </w:r>
      <w:r w:rsidR="0026718C" w:rsidRPr="00981463">
        <w:rPr>
          <w:rFonts w:cs="Arial"/>
        </w:rPr>
        <w:t>ắ</w:t>
      </w:r>
      <w:r w:rsidR="00CE53F6" w:rsidRPr="00981463">
        <w:rPr>
          <w:rFonts w:cs="Arial"/>
        </w:rPr>
        <w:t>ng ấm v.v...</w:t>
      </w:r>
    </w:p>
    <w:p w14:paraId="3259C7C4" w14:textId="77777777" w:rsidR="00CE53F6" w:rsidRPr="00981463" w:rsidRDefault="0026718C" w:rsidP="003C39DB">
      <w:pPr>
        <w:spacing w:before="120"/>
        <w:rPr>
          <w:rFonts w:cs="Arial"/>
        </w:rPr>
      </w:pPr>
      <w:r w:rsidRPr="00981463">
        <w:rPr>
          <w:rFonts w:cs="Arial"/>
        </w:rPr>
        <w:t xml:space="preserve">4.3.1.8. </w:t>
      </w:r>
      <w:r w:rsidR="00CE53F6" w:rsidRPr="00981463">
        <w:rPr>
          <w:rFonts w:cs="Arial"/>
        </w:rPr>
        <w:t>Độ rọi trung bình trên mặt chính các tòa nhà - công trình kiến trúc (hoặc độ chói trung bình của bề mặt công trình) được chiếu sáng bằng phươ</w:t>
      </w:r>
      <w:r w:rsidRPr="00981463">
        <w:rPr>
          <w:rFonts w:cs="Arial"/>
        </w:rPr>
        <w:t>ng p</w:t>
      </w:r>
      <w:r w:rsidR="00CE53F6" w:rsidRPr="00981463">
        <w:rPr>
          <w:rFonts w:cs="Arial"/>
        </w:rPr>
        <w:t>há</w:t>
      </w:r>
      <w:r w:rsidRPr="00981463">
        <w:rPr>
          <w:rFonts w:cs="Arial"/>
        </w:rPr>
        <w:t>p</w:t>
      </w:r>
      <w:r w:rsidR="00CE53F6" w:rsidRPr="00981463">
        <w:rPr>
          <w:rFonts w:cs="Arial"/>
        </w:rPr>
        <w:t xml:space="preserve"> chiếu sán</w:t>
      </w:r>
      <w:r w:rsidRPr="00981463">
        <w:rPr>
          <w:rFonts w:cs="Arial"/>
        </w:rPr>
        <w:t>g</w:t>
      </w:r>
      <w:r w:rsidR="00CE53F6" w:rsidRPr="00981463">
        <w:rPr>
          <w:rFonts w:cs="Arial"/>
        </w:rPr>
        <w:t xml:space="preserve"> chun</w:t>
      </w:r>
      <w:r w:rsidRPr="00981463">
        <w:rPr>
          <w:rFonts w:cs="Arial"/>
        </w:rPr>
        <w:t xml:space="preserve">g đồng đều trên bề mặt công trình </w:t>
      </w:r>
      <w:r w:rsidR="00CE53F6" w:rsidRPr="00981463">
        <w:rPr>
          <w:rFonts w:cs="Arial"/>
        </w:rPr>
        <w:t>không được nhỏ hơn trị số quy định trong bảng 12:</w:t>
      </w:r>
    </w:p>
    <w:p w14:paraId="39516B77" w14:textId="77777777" w:rsidR="00CE53F6" w:rsidRPr="00981463" w:rsidRDefault="00CE53F6" w:rsidP="003C39DB">
      <w:pPr>
        <w:spacing w:before="120"/>
        <w:jc w:val="center"/>
        <w:rPr>
          <w:rFonts w:cs="Arial"/>
          <w:i/>
        </w:rPr>
      </w:pPr>
      <w:r w:rsidRPr="00981463">
        <w:rPr>
          <w:rFonts w:cs="Arial"/>
          <w:i/>
        </w:rPr>
        <w:t>Bảng 12: Tiêu chuẩn chiếu sáng kiến trúc các tòa nhà - công trình kiến trúc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79"/>
        <w:gridCol w:w="1721"/>
        <w:gridCol w:w="1369"/>
        <w:gridCol w:w="842"/>
        <w:gridCol w:w="1059"/>
        <w:gridCol w:w="860"/>
        <w:gridCol w:w="786"/>
        <w:gridCol w:w="798"/>
        <w:gridCol w:w="831"/>
      </w:tblGrid>
      <w:tr w:rsidR="00CE53F6" w:rsidRPr="00981463" w14:paraId="51C9D888" w14:textId="77777777">
        <w:tblPrEx>
          <w:tblCellMar>
            <w:top w:w="0" w:type="dxa"/>
            <w:left w:w="0" w:type="dxa"/>
            <w:bottom w:w="0" w:type="dxa"/>
            <w:right w:w="0" w:type="dxa"/>
          </w:tblCellMar>
        </w:tblPrEx>
        <w:tc>
          <w:tcPr>
            <w:tcW w:w="379" w:type="dxa"/>
            <w:vMerge w:val="restart"/>
            <w:shd w:val="clear" w:color="auto" w:fill="FFFFFF"/>
          </w:tcPr>
          <w:p w14:paraId="03949617" w14:textId="77777777" w:rsidR="00CE53F6" w:rsidRPr="00981463" w:rsidRDefault="00CE53F6" w:rsidP="003C39DB">
            <w:pPr>
              <w:spacing w:before="120"/>
              <w:jc w:val="center"/>
              <w:rPr>
                <w:rFonts w:cs="Arial"/>
              </w:rPr>
            </w:pPr>
            <w:r w:rsidRPr="00981463">
              <w:rPr>
                <w:rFonts w:cs="Arial"/>
              </w:rPr>
              <w:t>TT</w:t>
            </w:r>
          </w:p>
        </w:tc>
        <w:tc>
          <w:tcPr>
            <w:tcW w:w="1721" w:type="dxa"/>
            <w:vMerge w:val="restart"/>
            <w:shd w:val="clear" w:color="auto" w:fill="FFFFFF"/>
          </w:tcPr>
          <w:p w14:paraId="764EAC5F" w14:textId="77777777" w:rsidR="00CE53F6" w:rsidRPr="00981463" w:rsidRDefault="00CE53F6" w:rsidP="003C39DB">
            <w:pPr>
              <w:spacing w:before="120"/>
              <w:jc w:val="center"/>
              <w:rPr>
                <w:rFonts w:cs="Arial"/>
              </w:rPr>
            </w:pPr>
            <w:r w:rsidRPr="00981463">
              <w:rPr>
                <w:rFonts w:cs="Arial"/>
              </w:rPr>
              <w:t>Vật liệu bề mặt công trình</w:t>
            </w:r>
          </w:p>
        </w:tc>
        <w:tc>
          <w:tcPr>
            <w:tcW w:w="1369" w:type="dxa"/>
            <w:vMerge w:val="restart"/>
            <w:shd w:val="clear" w:color="auto" w:fill="FFFFFF"/>
          </w:tcPr>
          <w:p w14:paraId="4337A54F" w14:textId="77777777" w:rsidR="00CE53F6" w:rsidRPr="00981463" w:rsidRDefault="0026718C" w:rsidP="003C39DB">
            <w:pPr>
              <w:spacing w:before="120"/>
              <w:jc w:val="center"/>
              <w:rPr>
                <w:rFonts w:cs="Arial"/>
              </w:rPr>
            </w:pPr>
            <w:r w:rsidRPr="00981463">
              <w:rPr>
                <w:rFonts w:cs="Arial"/>
              </w:rPr>
              <w:t>Hệ số</w:t>
            </w:r>
            <w:r w:rsidR="00CE53F6" w:rsidRPr="00981463">
              <w:rPr>
                <w:rFonts w:cs="Arial"/>
              </w:rPr>
              <w:t xml:space="preserve"> phản xạ của vật liệu</w:t>
            </w:r>
          </w:p>
        </w:tc>
        <w:tc>
          <w:tcPr>
            <w:tcW w:w="2761" w:type="dxa"/>
            <w:gridSpan w:val="3"/>
            <w:tcBorders>
              <w:tr2bl w:val="single" w:sz="4" w:space="0" w:color="auto"/>
            </w:tcBorders>
            <w:shd w:val="clear" w:color="auto" w:fill="FFFFFF"/>
          </w:tcPr>
          <w:p w14:paraId="48CD97A6" w14:textId="77777777" w:rsidR="00CE53F6" w:rsidRPr="00981463" w:rsidRDefault="0026718C" w:rsidP="003C39DB">
            <w:pPr>
              <w:spacing w:before="120"/>
              <w:rPr>
                <w:rFonts w:cs="Arial"/>
              </w:rPr>
            </w:pPr>
            <w:r w:rsidRPr="00981463">
              <w:rPr>
                <w:rFonts w:cs="Arial"/>
              </w:rPr>
              <w:t>Độ rọi TB (Ix)</w:t>
            </w:r>
          </w:p>
          <w:p w14:paraId="123F8DE1" w14:textId="77777777" w:rsidR="00CE53F6" w:rsidRPr="00981463" w:rsidRDefault="0026718C" w:rsidP="003C39DB">
            <w:pPr>
              <w:spacing w:before="120"/>
              <w:jc w:val="right"/>
              <w:rPr>
                <w:rFonts w:cs="Arial"/>
              </w:rPr>
            </w:pPr>
            <w:r w:rsidRPr="00981463">
              <w:rPr>
                <w:rFonts w:cs="Arial"/>
              </w:rPr>
              <w:t>Độ chói TB (cd/m2)</w:t>
            </w:r>
          </w:p>
        </w:tc>
        <w:tc>
          <w:tcPr>
            <w:tcW w:w="2415" w:type="dxa"/>
            <w:gridSpan w:val="3"/>
            <w:vMerge w:val="restart"/>
            <w:shd w:val="clear" w:color="auto" w:fill="FFFFFF"/>
          </w:tcPr>
          <w:p w14:paraId="2B32AAA9" w14:textId="77777777" w:rsidR="00CE53F6" w:rsidRPr="00981463" w:rsidRDefault="0026718C" w:rsidP="003C39DB">
            <w:pPr>
              <w:spacing w:before="120"/>
              <w:jc w:val="center"/>
              <w:rPr>
                <w:rFonts w:cs="Arial"/>
              </w:rPr>
            </w:pPr>
            <w:r w:rsidRPr="00981463">
              <w:rPr>
                <w:rFonts w:cs="Arial"/>
              </w:rPr>
              <w:t xml:space="preserve">Hệ số điều chỉnh độ rọi K với </w:t>
            </w:r>
            <w:r w:rsidR="00CE53F6" w:rsidRPr="00981463">
              <w:rPr>
                <w:rFonts w:cs="Arial"/>
              </w:rPr>
              <w:t xml:space="preserve">tình trạng bề mặt </w:t>
            </w:r>
            <w:r w:rsidRPr="00981463">
              <w:rPr>
                <w:rFonts w:cs="Arial"/>
              </w:rPr>
              <w:t>công trình</w:t>
            </w:r>
          </w:p>
        </w:tc>
      </w:tr>
      <w:tr w:rsidR="00CE53F6" w:rsidRPr="00981463" w14:paraId="2788B662" w14:textId="77777777">
        <w:tblPrEx>
          <w:tblCellMar>
            <w:top w:w="0" w:type="dxa"/>
            <w:left w:w="0" w:type="dxa"/>
            <w:bottom w:w="0" w:type="dxa"/>
            <w:right w:w="0" w:type="dxa"/>
          </w:tblCellMar>
        </w:tblPrEx>
        <w:tc>
          <w:tcPr>
            <w:tcW w:w="379" w:type="dxa"/>
            <w:vMerge/>
            <w:shd w:val="clear" w:color="auto" w:fill="FFFFFF"/>
          </w:tcPr>
          <w:p w14:paraId="4784A9A8" w14:textId="77777777" w:rsidR="00CE53F6" w:rsidRPr="00981463" w:rsidRDefault="00CE53F6" w:rsidP="003C39DB">
            <w:pPr>
              <w:spacing w:before="120"/>
              <w:jc w:val="center"/>
              <w:rPr>
                <w:rFonts w:cs="Arial"/>
              </w:rPr>
            </w:pPr>
          </w:p>
        </w:tc>
        <w:tc>
          <w:tcPr>
            <w:tcW w:w="1721" w:type="dxa"/>
            <w:vMerge/>
            <w:shd w:val="clear" w:color="auto" w:fill="FFFFFF"/>
          </w:tcPr>
          <w:p w14:paraId="476D5A1D" w14:textId="77777777" w:rsidR="00CE53F6" w:rsidRPr="00981463" w:rsidRDefault="00CE53F6" w:rsidP="003C39DB">
            <w:pPr>
              <w:spacing w:before="120"/>
              <w:rPr>
                <w:rFonts w:cs="Arial"/>
              </w:rPr>
            </w:pPr>
          </w:p>
        </w:tc>
        <w:tc>
          <w:tcPr>
            <w:tcW w:w="1369" w:type="dxa"/>
            <w:vMerge/>
            <w:shd w:val="clear" w:color="auto" w:fill="FFFFFF"/>
          </w:tcPr>
          <w:p w14:paraId="4926DA55" w14:textId="77777777" w:rsidR="00CE53F6" w:rsidRPr="00981463" w:rsidRDefault="00CE53F6" w:rsidP="003C39DB">
            <w:pPr>
              <w:spacing w:before="120"/>
              <w:jc w:val="center"/>
              <w:rPr>
                <w:rFonts w:cs="Arial"/>
              </w:rPr>
            </w:pPr>
          </w:p>
        </w:tc>
        <w:tc>
          <w:tcPr>
            <w:tcW w:w="2761" w:type="dxa"/>
            <w:gridSpan w:val="3"/>
            <w:shd w:val="clear" w:color="auto" w:fill="FFFFFF"/>
          </w:tcPr>
          <w:p w14:paraId="7292D9E0" w14:textId="77777777" w:rsidR="00CE53F6" w:rsidRPr="00981463" w:rsidRDefault="00CE53F6" w:rsidP="003C39DB">
            <w:pPr>
              <w:spacing w:before="120"/>
              <w:jc w:val="center"/>
              <w:rPr>
                <w:rFonts w:cs="Arial"/>
              </w:rPr>
            </w:pPr>
            <w:r w:rsidRPr="00981463">
              <w:rPr>
                <w:rFonts w:cs="Arial"/>
              </w:rPr>
              <w:t xml:space="preserve">với độ </w:t>
            </w:r>
            <w:r w:rsidR="00704A46" w:rsidRPr="00981463">
              <w:rPr>
                <w:rFonts w:cs="Arial"/>
              </w:rPr>
              <w:t>c</w:t>
            </w:r>
            <w:r w:rsidRPr="00981463">
              <w:rPr>
                <w:rFonts w:cs="Arial"/>
              </w:rPr>
              <w:t>hói của nền</w:t>
            </w:r>
          </w:p>
        </w:tc>
        <w:tc>
          <w:tcPr>
            <w:tcW w:w="2415" w:type="dxa"/>
            <w:gridSpan w:val="3"/>
            <w:vMerge/>
            <w:shd w:val="clear" w:color="auto" w:fill="FFFFFF"/>
          </w:tcPr>
          <w:p w14:paraId="06BD4EE7" w14:textId="77777777" w:rsidR="00CE53F6" w:rsidRPr="00981463" w:rsidRDefault="00CE53F6" w:rsidP="003C39DB">
            <w:pPr>
              <w:spacing w:before="120"/>
              <w:jc w:val="center"/>
              <w:rPr>
                <w:rFonts w:cs="Arial"/>
              </w:rPr>
            </w:pPr>
          </w:p>
        </w:tc>
      </w:tr>
      <w:tr w:rsidR="00CE53F6" w:rsidRPr="00981463" w14:paraId="48FA9EF4" w14:textId="77777777">
        <w:tblPrEx>
          <w:tblCellMar>
            <w:top w:w="0" w:type="dxa"/>
            <w:left w:w="0" w:type="dxa"/>
            <w:bottom w:w="0" w:type="dxa"/>
            <w:right w:w="0" w:type="dxa"/>
          </w:tblCellMar>
        </w:tblPrEx>
        <w:tc>
          <w:tcPr>
            <w:tcW w:w="379" w:type="dxa"/>
            <w:vMerge/>
            <w:shd w:val="clear" w:color="auto" w:fill="FFFFFF"/>
          </w:tcPr>
          <w:p w14:paraId="42C98580" w14:textId="77777777" w:rsidR="00CE53F6" w:rsidRPr="00981463" w:rsidRDefault="00CE53F6" w:rsidP="003C39DB">
            <w:pPr>
              <w:spacing w:before="120"/>
              <w:jc w:val="center"/>
              <w:rPr>
                <w:rFonts w:cs="Arial"/>
              </w:rPr>
            </w:pPr>
          </w:p>
        </w:tc>
        <w:tc>
          <w:tcPr>
            <w:tcW w:w="1721" w:type="dxa"/>
            <w:vMerge/>
            <w:shd w:val="clear" w:color="auto" w:fill="FFFFFF"/>
          </w:tcPr>
          <w:p w14:paraId="4813464F" w14:textId="77777777" w:rsidR="00CE53F6" w:rsidRPr="00981463" w:rsidRDefault="00CE53F6" w:rsidP="003C39DB">
            <w:pPr>
              <w:spacing w:before="120"/>
              <w:rPr>
                <w:rFonts w:cs="Arial"/>
              </w:rPr>
            </w:pPr>
          </w:p>
        </w:tc>
        <w:tc>
          <w:tcPr>
            <w:tcW w:w="1369" w:type="dxa"/>
            <w:vMerge/>
            <w:shd w:val="clear" w:color="auto" w:fill="FFFFFF"/>
          </w:tcPr>
          <w:p w14:paraId="267D1121" w14:textId="77777777" w:rsidR="00CE53F6" w:rsidRPr="00981463" w:rsidRDefault="00CE53F6" w:rsidP="003C39DB">
            <w:pPr>
              <w:spacing w:before="120"/>
              <w:jc w:val="center"/>
              <w:rPr>
                <w:rFonts w:cs="Arial"/>
              </w:rPr>
            </w:pPr>
          </w:p>
        </w:tc>
        <w:tc>
          <w:tcPr>
            <w:tcW w:w="842" w:type="dxa"/>
            <w:tcBorders>
              <w:bottom w:val="single" w:sz="4" w:space="0" w:color="auto"/>
            </w:tcBorders>
            <w:shd w:val="clear" w:color="auto" w:fill="FFFFFF"/>
          </w:tcPr>
          <w:p w14:paraId="2706DCF5" w14:textId="77777777" w:rsidR="00CE53F6" w:rsidRPr="00981463" w:rsidRDefault="00CE53F6" w:rsidP="003C39DB">
            <w:pPr>
              <w:spacing w:before="120"/>
              <w:jc w:val="center"/>
              <w:rPr>
                <w:rFonts w:cs="Arial"/>
              </w:rPr>
            </w:pPr>
            <w:r w:rsidRPr="00981463">
              <w:rPr>
                <w:rFonts w:cs="Arial"/>
              </w:rPr>
              <w:t>Thấp</w:t>
            </w:r>
          </w:p>
          <w:p w14:paraId="4D575ECC" w14:textId="77777777" w:rsidR="00CE53F6" w:rsidRPr="00981463" w:rsidRDefault="00CE53F6" w:rsidP="003C39DB">
            <w:pPr>
              <w:spacing w:before="120"/>
              <w:jc w:val="center"/>
              <w:rPr>
                <w:rFonts w:cs="Arial"/>
              </w:rPr>
            </w:pPr>
            <w:r w:rsidRPr="00981463">
              <w:rPr>
                <w:rFonts w:cs="Arial"/>
              </w:rPr>
              <w:t>&lt;1cd/m2</w:t>
            </w:r>
          </w:p>
        </w:tc>
        <w:tc>
          <w:tcPr>
            <w:tcW w:w="1059" w:type="dxa"/>
            <w:tcBorders>
              <w:bottom w:val="single" w:sz="4" w:space="0" w:color="auto"/>
            </w:tcBorders>
            <w:shd w:val="clear" w:color="auto" w:fill="FFFFFF"/>
          </w:tcPr>
          <w:p w14:paraId="2BDC9000" w14:textId="77777777" w:rsidR="00704A46" w:rsidRPr="00981463" w:rsidRDefault="00704A46" w:rsidP="003C39DB">
            <w:pPr>
              <w:spacing w:before="120"/>
              <w:jc w:val="center"/>
              <w:rPr>
                <w:rFonts w:cs="Arial"/>
              </w:rPr>
            </w:pPr>
            <w:r w:rsidRPr="00981463">
              <w:rPr>
                <w:rFonts w:cs="Arial"/>
              </w:rPr>
              <w:t>Trung bình</w:t>
            </w:r>
            <w:r w:rsidR="00CE53F6" w:rsidRPr="00981463">
              <w:rPr>
                <w:rFonts w:cs="Arial"/>
              </w:rPr>
              <w:t xml:space="preserve"> </w:t>
            </w:r>
          </w:p>
          <w:p w14:paraId="478D2C50" w14:textId="77777777" w:rsidR="00CE53F6" w:rsidRPr="00981463" w:rsidRDefault="00704A46" w:rsidP="003C39DB">
            <w:pPr>
              <w:spacing w:before="120"/>
              <w:jc w:val="center"/>
              <w:rPr>
                <w:rFonts w:cs="Arial"/>
              </w:rPr>
            </w:pPr>
            <w:r w:rsidRPr="00981463">
              <w:rPr>
                <w:rFonts w:cs="Arial"/>
              </w:rPr>
              <w:t>1</w:t>
            </w:r>
            <w:r w:rsidR="00CE53F6" w:rsidRPr="00981463">
              <w:rPr>
                <w:rFonts w:cs="Arial"/>
              </w:rPr>
              <w:t xml:space="preserve">-5 </w:t>
            </w:r>
            <w:r w:rsidRPr="00981463">
              <w:rPr>
                <w:rFonts w:cs="Arial"/>
              </w:rPr>
              <w:t>c</w:t>
            </w:r>
            <w:r w:rsidR="00CE53F6" w:rsidRPr="00981463">
              <w:rPr>
                <w:rFonts w:cs="Arial"/>
              </w:rPr>
              <w:t>d/m2</w:t>
            </w:r>
          </w:p>
        </w:tc>
        <w:tc>
          <w:tcPr>
            <w:tcW w:w="860" w:type="dxa"/>
            <w:tcBorders>
              <w:bottom w:val="single" w:sz="4" w:space="0" w:color="auto"/>
            </w:tcBorders>
            <w:shd w:val="clear" w:color="auto" w:fill="FFFFFF"/>
          </w:tcPr>
          <w:p w14:paraId="0DE9CA83" w14:textId="77777777" w:rsidR="00704A46" w:rsidRPr="00981463" w:rsidRDefault="00CE53F6" w:rsidP="003C39DB">
            <w:pPr>
              <w:spacing w:before="120"/>
              <w:jc w:val="center"/>
              <w:rPr>
                <w:rFonts w:cs="Arial"/>
              </w:rPr>
            </w:pPr>
            <w:r w:rsidRPr="00981463">
              <w:rPr>
                <w:rFonts w:cs="Arial"/>
              </w:rPr>
              <w:t xml:space="preserve">Cao </w:t>
            </w:r>
          </w:p>
          <w:p w14:paraId="5D0AC813" w14:textId="77777777" w:rsidR="00CE53F6" w:rsidRPr="00981463" w:rsidRDefault="00CE53F6" w:rsidP="003C39DB">
            <w:pPr>
              <w:spacing w:before="120"/>
              <w:jc w:val="center"/>
              <w:rPr>
                <w:rFonts w:cs="Arial"/>
              </w:rPr>
            </w:pPr>
            <w:r w:rsidRPr="00981463">
              <w:rPr>
                <w:rFonts w:cs="Arial"/>
              </w:rPr>
              <w:t xml:space="preserve">&gt;5 </w:t>
            </w:r>
            <w:r w:rsidR="00704A46" w:rsidRPr="00981463">
              <w:rPr>
                <w:rFonts w:cs="Arial"/>
              </w:rPr>
              <w:t>c</w:t>
            </w:r>
            <w:r w:rsidRPr="00981463">
              <w:rPr>
                <w:rFonts w:cs="Arial"/>
              </w:rPr>
              <w:t>d/m2</w:t>
            </w:r>
          </w:p>
        </w:tc>
        <w:tc>
          <w:tcPr>
            <w:tcW w:w="786" w:type="dxa"/>
            <w:shd w:val="clear" w:color="auto" w:fill="FFFFFF"/>
          </w:tcPr>
          <w:p w14:paraId="01AA5B7F" w14:textId="77777777" w:rsidR="00CE53F6" w:rsidRPr="00981463" w:rsidRDefault="00CE53F6" w:rsidP="003C39DB">
            <w:pPr>
              <w:spacing w:before="120"/>
              <w:jc w:val="center"/>
              <w:rPr>
                <w:rFonts w:cs="Arial"/>
              </w:rPr>
            </w:pPr>
            <w:r w:rsidRPr="00981463">
              <w:rPr>
                <w:rFonts w:cs="Arial"/>
              </w:rPr>
              <w:t>Hơi</w:t>
            </w:r>
            <w:r w:rsidR="00704A46" w:rsidRPr="00981463">
              <w:rPr>
                <w:rFonts w:cs="Arial"/>
              </w:rPr>
              <w:t xml:space="preserve"> </w:t>
            </w:r>
            <w:r w:rsidRPr="00981463">
              <w:rPr>
                <w:rFonts w:cs="Arial"/>
              </w:rPr>
              <w:t>bẩn</w:t>
            </w:r>
          </w:p>
        </w:tc>
        <w:tc>
          <w:tcPr>
            <w:tcW w:w="798" w:type="dxa"/>
            <w:shd w:val="clear" w:color="auto" w:fill="FFFFFF"/>
          </w:tcPr>
          <w:p w14:paraId="7F84BB66" w14:textId="77777777" w:rsidR="00CE53F6" w:rsidRPr="00981463" w:rsidRDefault="00CE53F6" w:rsidP="003C39DB">
            <w:pPr>
              <w:spacing w:before="120"/>
              <w:jc w:val="center"/>
              <w:rPr>
                <w:rFonts w:cs="Arial"/>
              </w:rPr>
            </w:pPr>
            <w:r w:rsidRPr="00981463">
              <w:rPr>
                <w:rFonts w:cs="Arial"/>
              </w:rPr>
              <w:t>Bẩn</w:t>
            </w:r>
          </w:p>
        </w:tc>
        <w:tc>
          <w:tcPr>
            <w:tcW w:w="831" w:type="dxa"/>
            <w:shd w:val="clear" w:color="auto" w:fill="FFFFFF"/>
          </w:tcPr>
          <w:p w14:paraId="221634F7" w14:textId="77777777" w:rsidR="00CE53F6" w:rsidRPr="00981463" w:rsidRDefault="00CE53F6" w:rsidP="003C39DB">
            <w:pPr>
              <w:spacing w:before="120"/>
              <w:jc w:val="center"/>
              <w:rPr>
                <w:rFonts w:cs="Arial"/>
              </w:rPr>
            </w:pPr>
            <w:r w:rsidRPr="00981463">
              <w:rPr>
                <w:rFonts w:cs="Arial"/>
              </w:rPr>
              <w:t>Rất</w:t>
            </w:r>
            <w:r w:rsidR="00704A46" w:rsidRPr="00981463">
              <w:rPr>
                <w:rFonts w:cs="Arial"/>
              </w:rPr>
              <w:t xml:space="preserve"> </w:t>
            </w:r>
            <w:r w:rsidRPr="00981463">
              <w:rPr>
                <w:rFonts w:cs="Arial"/>
              </w:rPr>
              <w:t>bẩn</w:t>
            </w:r>
          </w:p>
        </w:tc>
      </w:tr>
      <w:tr w:rsidR="00CE53F6" w:rsidRPr="00981463" w14:paraId="44D5E4B2" w14:textId="77777777">
        <w:tblPrEx>
          <w:tblCellMar>
            <w:top w:w="0" w:type="dxa"/>
            <w:left w:w="0" w:type="dxa"/>
            <w:bottom w:w="0" w:type="dxa"/>
            <w:right w:w="0" w:type="dxa"/>
          </w:tblCellMar>
        </w:tblPrEx>
        <w:tc>
          <w:tcPr>
            <w:tcW w:w="379" w:type="dxa"/>
            <w:shd w:val="clear" w:color="auto" w:fill="FFFFFF"/>
          </w:tcPr>
          <w:p w14:paraId="51B0CB75" w14:textId="77777777" w:rsidR="00CE53F6" w:rsidRPr="00981463" w:rsidRDefault="00CE53F6" w:rsidP="003C39DB">
            <w:pPr>
              <w:spacing w:before="120"/>
              <w:jc w:val="center"/>
              <w:rPr>
                <w:rFonts w:cs="Arial"/>
              </w:rPr>
            </w:pPr>
            <w:r w:rsidRPr="00981463">
              <w:rPr>
                <w:rFonts w:cs="Arial"/>
              </w:rPr>
              <w:t>1</w:t>
            </w:r>
          </w:p>
        </w:tc>
        <w:tc>
          <w:tcPr>
            <w:tcW w:w="1721" w:type="dxa"/>
            <w:shd w:val="clear" w:color="auto" w:fill="FFFFFF"/>
          </w:tcPr>
          <w:p w14:paraId="067A3906" w14:textId="77777777" w:rsidR="00CE53F6" w:rsidRPr="00981463" w:rsidRDefault="00CE53F6" w:rsidP="003C39DB">
            <w:pPr>
              <w:spacing w:before="120"/>
              <w:rPr>
                <w:rFonts w:cs="Arial"/>
              </w:rPr>
            </w:pPr>
            <w:r w:rsidRPr="00981463">
              <w:rPr>
                <w:rFonts w:cs="Arial"/>
              </w:rPr>
              <w:t xml:space="preserve">Đá hoa, vữa, gạch </w:t>
            </w:r>
            <w:r w:rsidR="00704A46" w:rsidRPr="00981463">
              <w:rPr>
                <w:rFonts w:cs="Arial"/>
              </w:rPr>
              <w:t>men trắng</w:t>
            </w:r>
          </w:p>
        </w:tc>
        <w:tc>
          <w:tcPr>
            <w:tcW w:w="1369" w:type="dxa"/>
            <w:shd w:val="clear" w:color="auto" w:fill="FFFFFF"/>
          </w:tcPr>
          <w:p w14:paraId="19EA55C7" w14:textId="77777777" w:rsidR="00CE53F6" w:rsidRPr="00981463" w:rsidRDefault="0021479D" w:rsidP="003C39DB">
            <w:pPr>
              <w:spacing w:before="120"/>
              <w:jc w:val="center"/>
              <w:rPr>
                <w:rFonts w:cs="Arial"/>
              </w:rPr>
            </w:pPr>
            <w:r w:rsidRPr="00981463">
              <w:rPr>
                <w:rFonts w:cs="Arial"/>
              </w:rPr>
              <w:sym w:font="Symbol" w:char="F072"/>
            </w:r>
            <w:r w:rsidR="00CE53F6" w:rsidRPr="00981463">
              <w:rPr>
                <w:rFonts w:cs="Arial"/>
              </w:rPr>
              <w:t xml:space="preserve"> &gt; 0,6</w:t>
            </w:r>
          </w:p>
        </w:tc>
        <w:tc>
          <w:tcPr>
            <w:tcW w:w="842" w:type="dxa"/>
            <w:tcBorders>
              <w:tr2bl w:val="single" w:sz="4" w:space="0" w:color="auto"/>
            </w:tcBorders>
            <w:shd w:val="clear" w:color="auto" w:fill="FFFFFF"/>
          </w:tcPr>
          <w:p w14:paraId="4DE9686B" w14:textId="77777777" w:rsidR="00CE53F6" w:rsidRPr="00981463" w:rsidRDefault="00003144" w:rsidP="003C39DB">
            <w:pPr>
              <w:spacing w:before="120"/>
              <w:rPr>
                <w:rFonts w:cs="Arial"/>
              </w:rPr>
            </w:pPr>
            <w:r w:rsidRPr="00981463">
              <w:rPr>
                <w:rFonts w:cs="Arial"/>
              </w:rPr>
              <w:t xml:space="preserve">   </w:t>
            </w:r>
            <w:r w:rsidR="00CE53F6" w:rsidRPr="00981463">
              <w:rPr>
                <w:rFonts w:cs="Arial"/>
              </w:rPr>
              <w:t>20</w:t>
            </w:r>
          </w:p>
          <w:p w14:paraId="0E57A265" w14:textId="77777777" w:rsidR="00CE53F6" w:rsidRPr="00981463" w:rsidRDefault="00CE53F6" w:rsidP="003C39DB">
            <w:pPr>
              <w:spacing w:before="120"/>
              <w:jc w:val="center"/>
              <w:rPr>
                <w:rFonts w:cs="Arial"/>
              </w:rPr>
            </w:pPr>
            <w:r w:rsidRPr="00981463">
              <w:rPr>
                <w:rFonts w:cs="Arial"/>
              </w:rPr>
              <w:t>3</w:t>
            </w:r>
          </w:p>
        </w:tc>
        <w:tc>
          <w:tcPr>
            <w:tcW w:w="1059" w:type="dxa"/>
            <w:tcBorders>
              <w:tr2bl w:val="single" w:sz="4" w:space="0" w:color="auto"/>
            </w:tcBorders>
            <w:shd w:val="clear" w:color="auto" w:fill="FFFFFF"/>
          </w:tcPr>
          <w:p w14:paraId="52FDC825" w14:textId="77777777" w:rsidR="00CE53F6" w:rsidRPr="00981463" w:rsidRDefault="00003144" w:rsidP="003C39DB">
            <w:pPr>
              <w:spacing w:before="120"/>
              <w:rPr>
                <w:rFonts w:cs="Arial"/>
              </w:rPr>
            </w:pPr>
            <w:r w:rsidRPr="00981463">
              <w:rPr>
                <w:rFonts w:cs="Arial"/>
              </w:rPr>
              <w:t xml:space="preserve">   </w:t>
            </w:r>
            <w:r w:rsidR="00CE53F6" w:rsidRPr="00981463">
              <w:rPr>
                <w:rFonts w:cs="Arial"/>
              </w:rPr>
              <w:t>30</w:t>
            </w:r>
          </w:p>
          <w:p w14:paraId="6CF409E8" w14:textId="77777777" w:rsidR="00CE53F6" w:rsidRPr="00981463" w:rsidRDefault="00CE53F6" w:rsidP="003C39DB">
            <w:pPr>
              <w:spacing w:before="120"/>
              <w:jc w:val="center"/>
              <w:rPr>
                <w:rFonts w:cs="Arial"/>
              </w:rPr>
            </w:pPr>
            <w:r w:rsidRPr="00981463">
              <w:rPr>
                <w:rFonts w:cs="Arial"/>
              </w:rPr>
              <w:t>5</w:t>
            </w:r>
          </w:p>
        </w:tc>
        <w:tc>
          <w:tcPr>
            <w:tcW w:w="860" w:type="dxa"/>
            <w:tcBorders>
              <w:tr2bl w:val="single" w:sz="4" w:space="0" w:color="auto"/>
            </w:tcBorders>
            <w:shd w:val="clear" w:color="auto" w:fill="FFFFFF"/>
          </w:tcPr>
          <w:p w14:paraId="692CFAA5" w14:textId="77777777" w:rsidR="00CE53F6" w:rsidRPr="00981463" w:rsidRDefault="00003144" w:rsidP="003C39DB">
            <w:pPr>
              <w:spacing w:before="120"/>
              <w:rPr>
                <w:rFonts w:cs="Arial"/>
              </w:rPr>
            </w:pPr>
            <w:r w:rsidRPr="00981463">
              <w:rPr>
                <w:rFonts w:cs="Arial"/>
              </w:rPr>
              <w:t xml:space="preserve">   </w:t>
            </w:r>
            <w:r w:rsidR="00CE53F6" w:rsidRPr="00981463">
              <w:rPr>
                <w:rFonts w:cs="Arial"/>
              </w:rPr>
              <w:t>75</w:t>
            </w:r>
          </w:p>
          <w:p w14:paraId="7D988566" w14:textId="77777777" w:rsidR="00CE53F6" w:rsidRPr="00981463" w:rsidRDefault="00CE53F6" w:rsidP="003C39DB">
            <w:pPr>
              <w:spacing w:before="120"/>
              <w:jc w:val="center"/>
              <w:rPr>
                <w:rFonts w:cs="Arial"/>
              </w:rPr>
            </w:pPr>
            <w:r w:rsidRPr="00981463">
              <w:rPr>
                <w:rFonts w:cs="Arial"/>
              </w:rPr>
              <w:t>15</w:t>
            </w:r>
          </w:p>
        </w:tc>
        <w:tc>
          <w:tcPr>
            <w:tcW w:w="786" w:type="dxa"/>
            <w:shd w:val="clear" w:color="auto" w:fill="FFFFFF"/>
          </w:tcPr>
          <w:p w14:paraId="5F4284C0" w14:textId="77777777" w:rsidR="00CE53F6" w:rsidRPr="00981463" w:rsidRDefault="00CE53F6" w:rsidP="003C39DB">
            <w:pPr>
              <w:spacing w:before="120"/>
              <w:jc w:val="center"/>
              <w:rPr>
                <w:rFonts w:cs="Arial"/>
              </w:rPr>
            </w:pPr>
            <w:r w:rsidRPr="00981463">
              <w:rPr>
                <w:rFonts w:cs="Arial"/>
              </w:rPr>
              <w:t>3,0</w:t>
            </w:r>
          </w:p>
        </w:tc>
        <w:tc>
          <w:tcPr>
            <w:tcW w:w="798" w:type="dxa"/>
            <w:shd w:val="clear" w:color="auto" w:fill="FFFFFF"/>
          </w:tcPr>
          <w:p w14:paraId="15EBACC5" w14:textId="77777777" w:rsidR="00CE53F6" w:rsidRPr="00981463" w:rsidRDefault="00CE53F6" w:rsidP="003C39DB">
            <w:pPr>
              <w:spacing w:before="120"/>
              <w:jc w:val="center"/>
              <w:rPr>
                <w:rFonts w:cs="Arial"/>
              </w:rPr>
            </w:pPr>
            <w:r w:rsidRPr="00981463">
              <w:rPr>
                <w:rFonts w:cs="Arial"/>
              </w:rPr>
              <w:t>5,0</w:t>
            </w:r>
          </w:p>
        </w:tc>
        <w:tc>
          <w:tcPr>
            <w:tcW w:w="831" w:type="dxa"/>
            <w:shd w:val="clear" w:color="auto" w:fill="FFFFFF"/>
          </w:tcPr>
          <w:p w14:paraId="0D4FAE14" w14:textId="77777777" w:rsidR="00CE53F6" w:rsidRPr="00981463" w:rsidRDefault="00CE53F6" w:rsidP="003C39DB">
            <w:pPr>
              <w:spacing w:before="120"/>
              <w:jc w:val="center"/>
              <w:rPr>
                <w:rFonts w:cs="Arial"/>
              </w:rPr>
            </w:pPr>
            <w:r w:rsidRPr="00981463">
              <w:rPr>
                <w:rFonts w:cs="Arial"/>
              </w:rPr>
              <w:t>10,0</w:t>
            </w:r>
          </w:p>
        </w:tc>
      </w:tr>
      <w:tr w:rsidR="00CE53F6" w:rsidRPr="00981463" w14:paraId="79DC5F88" w14:textId="77777777">
        <w:tblPrEx>
          <w:tblCellMar>
            <w:top w:w="0" w:type="dxa"/>
            <w:left w:w="0" w:type="dxa"/>
            <w:bottom w:w="0" w:type="dxa"/>
            <w:right w:w="0" w:type="dxa"/>
          </w:tblCellMar>
        </w:tblPrEx>
        <w:tc>
          <w:tcPr>
            <w:tcW w:w="379" w:type="dxa"/>
            <w:shd w:val="clear" w:color="auto" w:fill="FFFFFF"/>
          </w:tcPr>
          <w:p w14:paraId="5CB359AD" w14:textId="77777777" w:rsidR="00CE53F6" w:rsidRPr="00981463" w:rsidRDefault="00CE53F6" w:rsidP="003C39DB">
            <w:pPr>
              <w:spacing w:before="120"/>
              <w:jc w:val="center"/>
              <w:rPr>
                <w:rFonts w:cs="Arial"/>
              </w:rPr>
            </w:pPr>
            <w:r w:rsidRPr="00981463">
              <w:rPr>
                <w:rFonts w:cs="Arial"/>
              </w:rPr>
              <w:t>2</w:t>
            </w:r>
          </w:p>
        </w:tc>
        <w:tc>
          <w:tcPr>
            <w:tcW w:w="1721" w:type="dxa"/>
            <w:shd w:val="clear" w:color="auto" w:fill="FFFFFF"/>
          </w:tcPr>
          <w:p w14:paraId="678439F5" w14:textId="77777777" w:rsidR="00CE53F6" w:rsidRPr="00981463" w:rsidRDefault="00CE53F6" w:rsidP="003C39DB">
            <w:pPr>
              <w:spacing w:before="120"/>
              <w:rPr>
                <w:rFonts w:cs="Arial"/>
              </w:rPr>
            </w:pPr>
            <w:r w:rsidRPr="00981463">
              <w:rPr>
                <w:rFonts w:cs="Arial"/>
              </w:rPr>
              <w:t>Gạch, sơn màu vàng nhạt</w:t>
            </w:r>
          </w:p>
        </w:tc>
        <w:tc>
          <w:tcPr>
            <w:tcW w:w="1369" w:type="dxa"/>
            <w:shd w:val="clear" w:color="auto" w:fill="FFFFFF"/>
          </w:tcPr>
          <w:p w14:paraId="56B04C5C" w14:textId="77777777" w:rsidR="00CE53F6" w:rsidRPr="00981463" w:rsidRDefault="00CE53F6" w:rsidP="003C39DB">
            <w:pPr>
              <w:spacing w:before="120"/>
              <w:jc w:val="center"/>
              <w:rPr>
                <w:rFonts w:cs="Arial"/>
              </w:rPr>
            </w:pPr>
            <w:r w:rsidRPr="00981463">
              <w:rPr>
                <w:rFonts w:cs="Arial"/>
              </w:rPr>
              <w:t xml:space="preserve">0,6 </w:t>
            </w:r>
            <w:r w:rsidR="00003144" w:rsidRPr="00981463">
              <w:rPr>
                <w:rFonts w:cs="Arial"/>
              </w:rPr>
              <w:t xml:space="preserve">≥ </w:t>
            </w:r>
            <w:r w:rsidR="0021479D" w:rsidRPr="00981463">
              <w:rPr>
                <w:rFonts w:cs="Arial"/>
              </w:rPr>
              <w:sym w:font="Symbol" w:char="F072"/>
            </w:r>
            <w:r w:rsidRPr="00981463">
              <w:rPr>
                <w:rFonts w:cs="Arial"/>
              </w:rPr>
              <w:t xml:space="preserve"> &gt; 0,45</w:t>
            </w:r>
          </w:p>
        </w:tc>
        <w:tc>
          <w:tcPr>
            <w:tcW w:w="842" w:type="dxa"/>
            <w:tcBorders>
              <w:tr2bl w:val="single" w:sz="4" w:space="0" w:color="auto"/>
            </w:tcBorders>
            <w:shd w:val="clear" w:color="auto" w:fill="FFFFFF"/>
          </w:tcPr>
          <w:p w14:paraId="446E55E4" w14:textId="77777777" w:rsidR="00CE53F6" w:rsidRPr="00981463" w:rsidRDefault="00F0065D" w:rsidP="003C39DB">
            <w:pPr>
              <w:spacing w:before="120"/>
              <w:rPr>
                <w:rFonts w:cs="Arial"/>
              </w:rPr>
            </w:pPr>
            <w:r w:rsidRPr="00981463">
              <w:rPr>
                <w:rFonts w:cs="Arial"/>
              </w:rPr>
              <w:t xml:space="preserve">   </w:t>
            </w:r>
            <w:r w:rsidR="00CE53F6" w:rsidRPr="00981463">
              <w:rPr>
                <w:rFonts w:cs="Arial"/>
              </w:rPr>
              <w:t>30</w:t>
            </w:r>
          </w:p>
          <w:p w14:paraId="57E1D7F4" w14:textId="77777777" w:rsidR="00CE53F6" w:rsidRPr="00981463" w:rsidRDefault="00CE53F6" w:rsidP="003C39DB">
            <w:pPr>
              <w:spacing w:before="120"/>
              <w:jc w:val="center"/>
              <w:rPr>
                <w:rFonts w:cs="Arial"/>
              </w:rPr>
            </w:pPr>
            <w:r w:rsidRPr="00981463">
              <w:rPr>
                <w:rFonts w:cs="Arial"/>
              </w:rPr>
              <w:t>5</w:t>
            </w:r>
          </w:p>
        </w:tc>
        <w:tc>
          <w:tcPr>
            <w:tcW w:w="1059" w:type="dxa"/>
            <w:tcBorders>
              <w:tr2bl w:val="single" w:sz="4" w:space="0" w:color="auto"/>
            </w:tcBorders>
            <w:shd w:val="clear" w:color="auto" w:fill="FFFFFF"/>
          </w:tcPr>
          <w:p w14:paraId="0E269A77" w14:textId="77777777" w:rsidR="00CE53F6" w:rsidRPr="00981463" w:rsidRDefault="00F0065D" w:rsidP="003C39DB">
            <w:pPr>
              <w:spacing w:before="120"/>
              <w:rPr>
                <w:rFonts w:cs="Arial"/>
              </w:rPr>
            </w:pPr>
            <w:r w:rsidRPr="00981463">
              <w:rPr>
                <w:rFonts w:cs="Arial"/>
              </w:rPr>
              <w:t xml:space="preserve">   </w:t>
            </w:r>
            <w:r w:rsidR="00CE53F6" w:rsidRPr="00981463">
              <w:rPr>
                <w:rFonts w:cs="Arial"/>
              </w:rPr>
              <w:t>50</w:t>
            </w:r>
          </w:p>
          <w:p w14:paraId="7A006D24" w14:textId="77777777" w:rsidR="00CE53F6" w:rsidRPr="00981463" w:rsidRDefault="00CE53F6" w:rsidP="003C39DB">
            <w:pPr>
              <w:spacing w:before="120"/>
              <w:jc w:val="center"/>
              <w:rPr>
                <w:rFonts w:cs="Arial"/>
              </w:rPr>
            </w:pPr>
            <w:r w:rsidRPr="00981463">
              <w:rPr>
                <w:rFonts w:cs="Arial"/>
              </w:rPr>
              <w:t>8</w:t>
            </w:r>
          </w:p>
        </w:tc>
        <w:tc>
          <w:tcPr>
            <w:tcW w:w="860" w:type="dxa"/>
            <w:tcBorders>
              <w:tr2bl w:val="single" w:sz="4" w:space="0" w:color="auto"/>
            </w:tcBorders>
            <w:shd w:val="clear" w:color="auto" w:fill="FFFFFF"/>
          </w:tcPr>
          <w:p w14:paraId="7D67FAD5" w14:textId="77777777" w:rsidR="00F0065D" w:rsidRPr="00981463" w:rsidRDefault="00F0065D" w:rsidP="003C39DB">
            <w:pPr>
              <w:spacing w:before="120"/>
              <w:rPr>
                <w:rFonts w:cs="Arial"/>
              </w:rPr>
            </w:pPr>
            <w:r w:rsidRPr="00981463">
              <w:rPr>
                <w:rFonts w:cs="Arial"/>
              </w:rPr>
              <w:t xml:space="preserve">   </w:t>
            </w:r>
            <w:r w:rsidR="00CE53F6" w:rsidRPr="00981463">
              <w:rPr>
                <w:rFonts w:cs="Arial"/>
              </w:rPr>
              <w:t>100</w:t>
            </w:r>
          </w:p>
          <w:p w14:paraId="190EA7DB" w14:textId="77777777" w:rsidR="00CE53F6" w:rsidRPr="00981463" w:rsidRDefault="00CE53F6" w:rsidP="003C39DB">
            <w:pPr>
              <w:spacing w:before="120"/>
              <w:jc w:val="center"/>
              <w:rPr>
                <w:rFonts w:cs="Arial"/>
              </w:rPr>
            </w:pPr>
            <w:r w:rsidRPr="00981463">
              <w:rPr>
                <w:rFonts w:cs="Arial"/>
              </w:rPr>
              <w:t>15</w:t>
            </w:r>
          </w:p>
        </w:tc>
        <w:tc>
          <w:tcPr>
            <w:tcW w:w="786" w:type="dxa"/>
            <w:shd w:val="clear" w:color="auto" w:fill="FFFFFF"/>
          </w:tcPr>
          <w:p w14:paraId="624A3461" w14:textId="77777777" w:rsidR="00CE53F6" w:rsidRPr="00981463" w:rsidRDefault="00CE53F6" w:rsidP="003C39DB">
            <w:pPr>
              <w:spacing w:before="120"/>
              <w:jc w:val="center"/>
              <w:rPr>
                <w:rFonts w:cs="Arial"/>
              </w:rPr>
            </w:pPr>
            <w:r w:rsidRPr="00981463">
              <w:rPr>
                <w:rFonts w:cs="Arial"/>
              </w:rPr>
              <w:t>2,5</w:t>
            </w:r>
          </w:p>
        </w:tc>
        <w:tc>
          <w:tcPr>
            <w:tcW w:w="798" w:type="dxa"/>
            <w:shd w:val="clear" w:color="auto" w:fill="FFFFFF"/>
          </w:tcPr>
          <w:p w14:paraId="53C85371" w14:textId="77777777" w:rsidR="00CE53F6" w:rsidRPr="00981463" w:rsidRDefault="00CE53F6" w:rsidP="003C39DB">
            <w:pPr>
              <w:spacing w:before="120"/>
              <w:jc w:val="center"/>
              <w:rPr>
                <w:rFonts w:cs="Arial"/>
              </w:rPr>
            </w:pPr>
            <w:r w:rsidRPr="00981463">
              <w:rPr>
                <w:rFonts w:cs="Arial"/>
              </w:rPr>
              <w:t>5,0</w:t>
            </w:r>
          </w:p>
        </w:tc>
        <w:tc>
          <w:tcPr>
            <w:tcW w:w="831" w:type="dxa"/>
            <w:shd w:val="clear" w:color="auto" w:fill="FFFFFF"/>
          </w:tcPr>
          <w:p w14:paraId="4735E699" w14:textId="77777777" w:rsidR="00CE53F6" w:rsidRPr="00981463" w:rsidRDefault="00CE53F6" w:rsidP="003C39DB">
            <w:pPr>
              <w:spacing w:before="120"/>
              <w:jc w:val="center"/>
              <w:rPr>
                <w:rFonts w:cs="Arial"/>
              </w:rPr>
            </w:pPr>
            <w:r w:rsidRPr="00981463">
              <w:rPr>
                <w:rFonts w:cs="Arial"/>
              </w:rPr>
              <w:t>8,0</w:t>
            </w:r>
          </w:p>
        </w:tc>
      </w:tr>
      <w:tr w:rsidR="00CE53F6" w:rsidRPr="00981463" w14:paraId="24F76DF4" w14:textId="77777777">
        <w:tblPrEx>
          <w:tblCellMar>
            <w:top w:w="0" w:type="dxa"/>
            <w:left w:w="0" w:type="dxa"/>
            <w:bottom w:w="0" w:type="dxa"/>
            <w:right w:w="0" w:type="dxa"/>
          </w:tblCellMar>
        </w:tblPrEx>
        <w:tc>
          <w:tcPr>
            <w:tcW w:w="379" w:type="dxa"/>
            <w:shd w:val="clear" w:color="auto" w:fill="FFFFFF"/>
          </w:tcPr>
          <w:p w14:paraId="1649F073" w14:textId="77777777" w:rsidR="00CE53F6" w:rsidRPr="00981463" w:rsidRDefault="00CE53F6" w:rsidP="003C39DB">
            <w:pPr>
              <w:spacing w:before="120"/>
              <w:jc w:val="center"/>
              <w:rPr>
                <w:rFonts w:cs="Arial"/>
              </w:rPr>
            </w:pPr>
            <w:r w:rsidRPr="00981463">
              <w:rPr>
                <w:rFonts w:cs="Arial"/>
              </w:rPr>
              <w:t>3</w:t>
            </w:r>
          </w:p>
        </w:tc>
        <w:tc>
          <w:tcPr>
            <w:tcW w:w="1721" w:type="dxa"/>
            <w:shd w:val="clear" w:color="auto" w:fill="FFFFFF"/>
          </w:tcPr>
          <w:p w14:paraId="2D9A31FD" w14:textId="77777777" w:rsidR="00CE53F6" w:rsidRPr="00981463" w:rsidRDefault="00CE53F6" w:rsidP="003C39DB">
            <w:pPr>
              <w:spacing w:before="120"/>
              <w:rPr>
                <w:rFonts w:cs="Arial"/>
              </w:rPr>
            </w:pPr>
            <w:r w:rsidRPr="00981463">
              <w:rPr>
                <w:rFonts w:cs="Arial"/>
              </w:rPr>
              <w:t>Đá xám, tường xi măng</w:t>
            </w:r>
          </w:p>
        </w:tc>
        <w:tc>
          <w:tcPr>
            <w:tcW w:w="1369" w:type="dxa"/>
            <w:shd w:val="clear" w:color="auto" w:fill="FFFFFF"/>
          </w:tcPr>
          <w:p w14:paraId="0F7C71F5" w14:textId="77777777" w:rsidR="00CE53F6" w:rsidRPr="00981463" w:rsidRDefault="00CE53F6" w:rsidP="003C39DB">
            <w:pPr>
              <w:spacing w:before="120"/>
              <w:jc w:val="center"/>
              <w:rPr>
                <w:rFonts w:cs="Arial"/>
              </w:rPr>
            </w:pPr>
            <w:r w:rsidRPr="00981463">
              <w:rPr>
                <w:rFonts w:cs="Arial"/>
              </w:rPr>
              <w:t xml:space="preserve">0,45 </w:t>
            </w:r>
            <w:r w:rsidR="00F0065D" w:rsidRPr="00981463">
              <w:rPr>
                <w:rFonts w:cs="Arial"/>
              </w:rPr>
              <w:t>≥</w:t>
            </w:r>
            <w:r w:rsidRPr="00981463">
              <w:rPr>
                <w:rFonts w:cs="Arial"/>
              </w:rPr>
              <w:t xml:space="preserve"> </w:t>
            </w:r>
            <w:r w:rsidR="0021479D" w:rsidRPr="00981463">
              <w:rPr>
                <w:rFonts w:cs="Arial"/>
              </w:rPr>
              <w:sym w:font="Symbol" w:char="F072"/>
            </w:r>
            <w:r w:rsidRPr="00981463">
              <w:rPr>
                <w:rFonts w:cs="Arial"/>
              </w:rPr>
              <w:t xml:space="preserve"> &gt; 0,3</w:t>
            </w:r>
          </w:p>
        </w:tc>
        <w:tc>
          <w:tcPr>
            <w:tcW w:w="842" w:type="dxa"/>
            <w:tcBorders>
              <w:tr2bl w:val="single" w:sz="4" w:space="0" w:color="auto"/>
            </w:tcBorders>
            <w:shd w:val="clear" w:color="auto" w:fill="FFFFFF"/>
          </w:tcPr>
          <w:p w14:paraId="342C7C93" w14:textId="77777777" w:rsidR="00F0065D" w:rsidRPr="00981463" w:rsidRDefault="00F0065D" w:rsidP="003C39DB">
            <w:pPr>
              <w:spacing w:before="120"/>
              <w:rPr>
                <w:rFonts w:cs="Arial"/>
              </w:rPr>
            </w:pPr>
            <w:r w:rsidRPr="00981463">
              <w:rPr>
                <w:rFonts w:cs="Arial"/>
              </w:rPr>
              <w:t xml:space="preserve">   </w:t>
            </w:r>
            <w:r w:rsidR="00CE53F6" w:rsidRPr="00981463">
              <w:rPr>
                <w:rFonts w:cs="Arial"/>
              </w:rPr>
              <w:t>50</w:t>
            </w:r>
          </w:p>
          <w:p w14:paraId="29B3F290" w14:textId="77777777" w:rsidR="00CE53F6" w:rsidRPr="00981463" w:rsidRDefault="00CE53F6" w:rsidP="003C39DB">
            <w:pPr>
              <w:spacing w:before="120"/>
              <w:jc w:val="center"/>
              <w:rPr>
                <w:rFonts w:cs="Arial"/>
              </w:rPr>
            </w:pPr>
            <w:r w:rsidRPr="00981463">
              <w:rPr>
                <w:rFonts w:cs="Arial"/>
              </w:rPr>
              <w:t>5</w:t>
            </w:r>
          </w:p>
        </w:tc>
        <w:tc>
          <w:tcPr>
            <w:tcW w:w="1059" w:type="dxa"/>
            <w:tcBorders>
              <w:tr2bl w:val="single" w:sz="4" w:space="0" w:color="auto"/>
            </w:tcBorders>
            <w:shd w:val="clear" w:color="auto" w:fill="FFFFFF"/>
          </w:tcPr>
          <w:p w14:paraId="776D4C03" w14:textId="77777777" w:rsidR="00F0065D" w:rsidRPr="00981463" w:rsidRDefault="00F0065D" w:rsidP="003C39DB">
            <w:pPr>
              <w:spacing w:before="120"/>
              <w:rPr>
                <w:rFonts w:cs="Arial"/>
              </w:rPr>
            </w:pPr>
            <w:r w:rsidRPr="00981463">
              <w:rPr>
                <w:rFonts w:cs="Arial"/>
              </w:rPr>
              <w:t xml:space="preserve">   </w:t>
            </w:r>
            <w:r w:rsidR="00CE53F6" w:rsidRPr="00981463">
              <w:rPr>
                <w:rFonts w:cs="Arial"/>
              </w:rPr>
              <w:t>75</w:t>
            </w:r>
          </w:p>
          <w:p w14:paraId="3709F6CB" w14:textId="77777777" w:rsidR="00CE53F6" w:rsidRPr="00981463" w:rsidRDefault="00F0065D" w:rsidP="003C39DB">
            <w:pPr>
              <w:spacing w:before="120"/>
              <w:jc w:val="center"/>
              <w:rPr>
                <w:rFonts w:cs="Arial"/>
              </w:rPr>
            </w:pPr>
            <w:r w:rsidRPr="00981463">
              <w:rPr>
                <w:rFonts w:cs="Arial"/>
              </w:rPr>
              <w:t>8</w:t>
            </w:r>
          </w:p>
        </w:tc>
        <w:tc>
          <w:tcPr>
            <w:tcW w:w="860" w:type="dxa"/>
            <w:tcBorders>
              <w:tr2bl w:val="single" w:sz="4" w:space="0" w:color="auto"/>
            </w:tcBorders>
            <w:shd w:val="clear" w:color="auto" w:fill="FFFFFF"/>
          </w:tcPr>
          <w:p w14:paraId="144D8C36" w14:textId="77777777" w:rsidR="00CE53F6" w:rsidRPr="00981463" w:rsidRDefault="00F0065D" w:rsidP="003C39DB">
            <w:pPr>
              <w:spacing w:before="120"/>
              <w:rPr>
                <w:rFonts w:cs="Arial"/>
              </w:rPr>
            </w:pPr>
            <w:r w:rsidRPr="00981463">
              <w:rPr>
                <w:rFonts w:cs="Arial"/>
              </w:rPr>
              <w:t xml:space="preserve">   </w:t>
            </w:r>
            <w:r w:rsidR="00CE53F6" w:rsidRPr="00981463">
              <w:rPr>
                <w:rFonts w:cs="Arial"/>
              </w:rPr>
              <w:t>150</w:t>
            </w:r>
          </w:p>
          <w:p w14:paraId="7E08AB83" w14:textId="77777777" w:rsidR="00CE53F6" w:rsidRPr="00981463" w:rsidRDefault="00CE53F6" w:rsidP="003C39DB">
            <w:pPr>
              <w:spacing w:before="120"/>
              <w:jc w:val="center"/>
              <w:rPr>
                <w:rFonts w:cs="Arial"/>
              </w:rPr>
            </w:pPr>
            <w:r w:rsidRPr="00981463">
              <w:rPr>
                <w:rFonts w:cs="Arial"/>
              </w:rPr>
              <w:t>15</w:t>
            </w:r>
          </w:p>
        </w:tc>
        <w:tc>
          <w:tcPr>
            <w:tcW w:w="786" w:type="dxa"/>
            <w:shd w:val="clear" w:color="auto" w:fill="FFFFFF"/>
          </w:tcPr>
          <w:p w14:paraId="2DA8ADC3" w14:textId="77777777" w:rsidR="00CE53F6" w:rsidRPr="00981463" w:rsidRDefault="00CE53F6" w:rsidP="003C39DB">
            <w:pPr>
              <w:spacing w:before="120"/>
              <w:jc w:val="center"/>
              <w:rPr>
                <w:rFonts w:cs="Arial"/>
              </w:rPr>
            </w:pPr>
            <w:r w:rsidRPr="00981463">
              <w:rPr>
                <w:rFonts w:cs="Arial"/>
              </w:rPr>
              <w:t>2,5</w:t>
            </w:r>
          </w:p>
        </w:tc>
        <w:tc>
          <w:tcPr>
            <w:tcW w:w="798" w:type="dxa"/>
            <w:shd w:val="clear" w:color="auto" w:fill="FFFFFF"/>
          </w:tcPr>
          <w:p w14:paraId="3B1EDE58" w14:textId="77777777" w:rsidR="00CE53F6" w:rsidRPr="00981463" w:rsidRDefault="00CE53F6" w:rsidP="003C39DB">
            <w:pPr>
              <w:spacing w:before="120"/>
              <w:jc w:val="center"/>
              <w:rPr>
                <w:rFonts w:cs="Arial"/>
              </w:rPr>
            </w:pPr>
            <w:r w:rsidRPr="00981463">
              <w:rPr>
                <w:rFonts w:cs="Arial"/>
              </w:rPr>
              <w:t>5,0</w:t>
            </w:r>
          </w:p>
        </w:tc>
        <w:tc>
          <w:tcPr>
            <w:tcW w:w="831" w:type="dxa"/>
            <w:shd w:val="clear" w:color="auto" w:fill="FFFFFF"/>
          </w:tcPr>
          <w:p w14:paraId="2A449AE8" w14:textId="77777777" w:rsidR="00CE53F6" w:rsidRPr="00981463" w:rsidRDefault="00CE53F6" w:rsidP="003C39DB">
            <w:pPr>
              <w:spacing w:before="120"/>
              <w:jc w:val="center"/>
              <w:rPr>
                <w:rFonts w:cs="Arial"/>
              </w:rPr>
            </w:pPr>
            <w:r w:rsidRPr="00981463">
              <w:rPr>
                <w:rFonts w:cs="Arial"/>
              </w:rPr>
              <w:t>8,0</w:t>
            </w:r>
          </w:p>
        </w:tc>
      </w:tr>
      <w:tr w:rsidR="007C1490" w:rsidRPr="00981463" w14:paraId="4A6B8964" w14:textId="77777777">
        <w:tblPrEx>
          <w:tblCellMar>
            <w:top w:w="0" w:type="dxa"/>
            <w:left w:w="0" w:type="dxa"/>
            <w:bottom w:w="0" w:type="dxa"/>
            <w:right w:w="0" w:type="dxa"/>
          </w:tblCellMar>
        </w:tblPrEx>
        <w:tc>
          <w:tcPr>
            <w:tcW w:w="379" w:type="dxa"/>
            <w:shd w:val="clear" w:color="auto" w:fill="FFFFFF"/>
          </w:tcPr>
          <w:p w14:paraId="434201E8" w14:textId="77777777" w:rsidR="007C1490" w:rsidRPr="00981463" w:rsidRDefault="007C1490" w:rsidP="003C39DB">
            <w:pPr>
              <w:spacing w:before="120"/>
              <w:jc w:val="center"/>
              <w:rPr>
                <w:rFonts w:cs="Arial"/>
              </w:rPr>
            </w:pPr>
            <w:r w:rsidRPr="00981463">
              <w:rPr>
                <w:rFonts w:cs="Arial"/>
              </w:rPr>
              <w:t>4</w:t>
            </w:r>
          </w:p>
        </w:tc>
        <w:tc>
          <w:tcPr>
            <w:tcW w:w="1721" w:type="dxa"/>
            <w:shd w:val="clear" w:color="auto" w:fill="FFFFFF"/>
          </w:tcPr>
          <w:p w14:paraId="564FFA12" w14:textId="77777777" w:rsidR="007C1490" w:rsidRPr="00981463" w:rsidRDefault="007C1490" w:rsidP="003C39DB">
            <w:pPr>
              <w:spacing w:before="120"/>
              <w:rPr>
                <w:rFonts w:cs="Arial"/>
              </w:rPr>
            </w:pPr>
            <w:r w:rsidRPr="00981463">
              <w:rPr>
                <w:rFonts w:cs="Arial"/>
              </w:rPr>
              <w:t>Gạch, sơn màu nâu nhạt</w:t>
            </w:r>
          </w:p>
        </w:tc>
        <w:tc>
          <w:tcPr>
            <w:tcW w:w="1369" w:type="dxa"/>
            <w:shd w:val="clear" w:color="auto" w:fill="FFFFFF"/>
          </w:tcPr>
          <w:p w14:paraId="553967BE" w14:textId="77777777" w:rsidR="007C1490" w:rsidRPr="00981463" w:rsidRDefault="007C1490" w:rsidP="003C39DB">
            <w:pPr>
              <w:spacing w:before="120"/>
              <w:jc w:val="center"/>
              <w:rPr>
                <w:rFonts w:cs="Arial"/>
              </w:rPr>
            </w:pPr>
            <w:r w:rsidRPr="00981463">
              <w:rPr>
                <w:rFonts w:cs="Arial"/>
              </w:rPr>
              <w:t xml:space="preserve">0,45 ≥ </w:t>
            </w:r>
            <w:r w:rsidR="0021479D" w:rsidRPr="00981463">
              <w:rPr>
                <w:rFonts w:cs="Arial"/>
              </w:rPr>
              <w:sym w:font="Symbol" w:char="F072"/>
            </w:r>
            <w:r w:rsidRPr="00981463">
              <w:rPr>
                <w:rFonts w:cs="Arial"/>
              </w:rPr>
              <w:t xml:space="preserve"> &gt; 0,3</w:t>
            </w:r>
          </w:p>
        </w:tc>
        <w:tc>
          <w:tcPr>
            <w:tcW w:w="842" w:type="dxa"/>
            <w:tcBorders>
              <w:tr2bl w:val="single" w:sz="4" w:space="0" w:color="auto"/>
            </w:tcBorders>
            <w:shd w:val="clear" w:color="auto" w:fill="FFFFFF"/>
          </w:tcPr>
          <w:p w14:paraId="164DD0BF" w14:textId="77777777" w:rsidR="007C1490" w:rsidRPr="00981463" w:rsidRDefault="007C1490" w:rsidP="003C39DB">
            <w:pPr>
              <w:spacing w:before="120"/>
              <w:rPr>
                <w:rFonts w:cs="Arial"/>
              </w:rPr>
            </w:pPr>
            <w:r w:rsidRPr="00981463">
              <w:rPr>
                <w:rFonts w:cs="Arial"/>
              </w:rPr>
              <w:t xml:space="preserve">   50</w:t>
            </w:r>
          </w:p>
          <w:p w14:paraId="424DF85E" w14:textId="77777777" w:rsidR="007C1490" w:rsidRPr="00981463" w:rsidRDefault="007C1490" w:rsidP="003C39DB">
            <w:pPr>
              <w:spacing w:before="120"/>
              <w:jc w:val="center"/>
              <w:rPr>
                <w:rFonts w:cs="Arial"/>
              </w:rPr>
            </w:pPr>
            <w:r w:rsidRPr="00981463">
              <w:rPr>
                <w:rFonts w:cs="Arial"/>
              </w:rPr>
              <w:t>5</w:t>
            </w:r>
          </w:p>
        </w:tc>
        <w:tc>
          <w:tcPr>
            <w:tcW w:w="1059" w:type="dxa"/>
            <w:tcBorders>
              <w:tr2bl w:val="single" w:sz="4" w:space="0" w:color="auto"/>
            </w:tcBorders>
            <w:shd w:val="clear" w:color="auto" w:fill="FFFFFF"/>
          </w:tcPr>
          <w:p w14:paraId="443E04D7" w14:textId="77777777" w:rsidR="007C1490" w:rsidRPr="00981463" w:rsidRDefault="007C1490" w:rsidP="003C39DB">
            <w:pPr>
              <w:spacing w:before="120"/>
              <w:rPr>
                <w:rFonts w:cs="Arial"/>
              </w:rPr>
            </w:pPr>
            <w:r w:rsidRPr="00981463">
              <w:rPr>
                <w:rFonts w:cs="Arial"/>
              </w:rPr>
              <w:t xml:space="preserve">   75</w:t>
            </w:r>
          </w:p>
          <w:p w14:paraId="1A4C8C04" w14:textId="77777777" w:rsidR="007C1490" w:rsidRPr="00981463" w:rsidRDefault="007C1490" w:rsidP="003C39DB">
            <w:pPr>
              <w:spacing w:before="120"/>
              <w:jc w:val="center"/>
              <w:rPr>
                <w:rFonts w:cs="Arial"/>
              </w:rPr>
            </w:pPr>
            <w:r w:rsidRPr="00981463">
              <w:rPr>
                <w:rFonts w:cs="Arial"/>
              </w:rPr>
              <w:t>8</w:t>
            </w:r>
          </w:p>
        </w:tc>
        <w:tc>
          <w:tcPr>
            <w:tcW w:w="860" w:type="dxa"/>
            <w:tcBorders>
              <w:tr2bl w:val="single" w:sz="4" w:space="0" w:color="auto"/>
            </w:tcBorders>
            <w:shd w:val="clear" w:color="auto" w:fill="FFFFFF"/>
          </w:tcPr>
          <w:p w14:paraId="05A43C1D" w14:textId="77777777" w:rsidR="007C1490" w:rsidRPr="00981463" w:rsidRDefault="007C1490" w:rsidP="003C39DB">
            <w:pPr>
              <w:spacing w:before="120"/>
              <w:rPr>
                <w:rFonts w:cs="Arial"/>
              </w:rPr>
            </w:pPr>
            <w:r w:rsidRPr="00981463">
              <w:rPr>
                <w:rFonts w:cs="Arial"/>
              </w:rPr>
              <w:t xml:space="preserve">   150</w:t>
            </w:r>
          </w:p>
          <w:p w14:paraId="08A2E307" w14:textId="77777777" w:rsidR="007C1490" w:rsidRPr="00981463" w:rsidRDefault="007C1490" w:rsidP="003C39DB">
            <w:pPr>
              <w:spacing w:before="120"/>
              <w:jc w:val="center"/>
              <w:rPr>
                <w:rFonts w:cs="Arial"/>
              </w:rPr>
            </w:pPr>
            <w:r w:rsidRPr="00981463">
              <w:rPr>
                <w:rFonts w:cs="Arial"/>
              </w:rPr>
              <w:t>15</w:t>
            </w:r>
          </w:p>
        </w:tc>
        <w:tc>
          <w:tcPr>
            <w:tcW w:w="786" w:type="dxa"/>
            <w:shd w:val="clear" w:color="auto" w:fill="FFFFFF"/>
          </w:tcPr>
          <w:p w14:paraId="6BEC49C0" w14:textId="77777777" w:rsidR="007C1490" w:rsidRPr="00981463" w:rsidRDefault="007C1490" w:rsidP="003C39DB">
            <w:pPr>
              <w:spacing w:before="120"/>
              <w:jc w:val="center"/>
              <w:rPr>
                <w:rFonts w:cs="Arial"/>
              </w:rPr>
            </w:pPr>
            <w:r w:rsidRPr="00981463">
              <w:rPr>
                <w:rFonts w:cs="Arial"/>
              </w:rPr>
              <w:t>2,0</w:t>
            </w:r>
          </w:p>
        </w:tc>
        <w:tc>
          <w:tcPr>
            <w:tcW w:w="798" w:type="dxa"/>
            <w:shd w:val="clear" w:color="auto" w:fill="FFFFFF"/>
          </w:tcPr>
          <w:p w14:paraId="62D62C28" w14:textId="77777777" w:rsidR="007C1490" w:rsidRPr="00981463" w:rsidRDefault="007C1490" w:rsidP="003C39DB">
            <w:pPr>
              <w:spacing w:before="120"/>
              <w:jc w:val="center"/>
              <w:rPr>
                <w:rFonts w:cs="Arial"/>
              </w:rPr>
            </w:pPr>
            <w:r w:rsidRPr="00981463">
              <w:rPr>
                <w:rFonts w:cs="Arial"/>
              </w:rPr>
              <w:t>4,0</w:t>
            </w:r>
          </w:p>
        </w:tc>
        <w:tc>
          <w:tcPr>
            <w:tcW w:w="831" w:type="dxa"/>
            <w:shd w:val="clear" w:color="auto" w:fill="FFFFFF"/>
          </w:tcPr>
          <w:p w14:paraId="4D68D977" w14:textId="77777777" w:rsidR="007C1490" w:rsidRPr="00981463" w:rsidRDefault="007C1490" w:rsidP="003C39DB">
            <w:pPr>
              <w:spacing w:before="120"/>
              <w:jc w:val="center"/>
              <w:rPr>
                <w:rFonts w:cs="Arial"/>
              </w:rPr>
            </w:pPr>
            <w:r w:rsidRPr="00981463">
              <w:rPr>
                <w:rFonts w:cs="Arial"/>
              </w:rPr>
              <w:t>7,0</w:t>
            </w:r>
          </w:p>
        </w:tc>
      </w:tr>
      <w:tr w:rsidR="007C1490" w:rsidRPr="00981463" w14:paraId="3A916836" w14:textId="77777777">
        <w:tblPrEx>
          <w:tblCellMar>
            <w:top w:w="0" w:type="dxa"/>
            <w:left w:w="0" w:type="dxa"/>
            <w:bottom w:w="0" w:type="dxa"/>
            <w:right w:w="0" w:type="dxa"/>
          </w:tblCellMar>
        </w:tblPrEx>
        <w:tc>
          <w:tcPr>
            <w:tcW w:w="379" w:type="dxa"/>
            <w:shd w:val="clear" w:color="auto" w:fill="FFFFFF"/>
          </w:tcPr>
          <w:p w14:paraId="1A828F08" w14:textId="77777777" w:rsidR="007C1490" w:rsidRPr="00981463" w:rsidRDefault="007C1490" w:rsidP="003C39DB">
            <w:pPr>
              <w:spacing w:before="120"/>
              <w:jc w:val="center"/>
              <w:rPr>
                <w:rFonts w:cs="Arial"/>
              </w:rPr>
            </w:pPr>
            <w:r w:rsidRPr="00981463">
              <w:rPr>
                <w:rFonts w:cs="Arial"/>
              </w:rPr>
              <w:t>5</w:t>
            </w:r>
          </w:p>
        </w:tc>
        <w:tc>
          <w:tcPr>
            <w:tcW w:w="1721" w:type="dxa"/>
            <w:shd w:val="clear" w:color="auto" w:fill="FFFFFF"/>
          </w:tcPr>
          <w:p w14:paraId="1DB5E73F" w14:textId="77777777" w:rsidR="007C1490" w:rsidRPr="00981463" w:rsidRDefault="007C1490" w:rsidP="003C39DB">
            <w:pPr>
              <w:spacing w:before="120"/>
              <w:rPr>
                <w:rFonts w:cs="Arial"/>
              </w:rPr>
            </w:pPr>
            <w:r w:rsidRPr="00981463">
              <w:rPr>
                <w:rFonts w:cs="Arial"/>
              </w:rPr>
              <w:t>Đá granit hồng</w:t>
            </w:r>
          </w:p>
        </w:tc>
        <w:tc>
          <w:tcPr>
            <w:tcW w:w="1369" w:type="dxa"/>
            <w:shd w:val="clear" w:color="auto" w:fill="FFFFFF"/>
          </w:tcPr>
          <w:p w14:paraId="66751E59" w14:textId="77777777" w:rsidR="007C1490" w:rsidRPr="00981463" w:rsidRDefault="007C1490" w:rsidP="003C39DB">
            <w:pPr>
              <w:spacing w:before="120"/>
              <w:jc w:val="center"/>
              <w:rPr>
                <w:rFonts w:cs="Arial"/>
              </w:rPr>
            </w:pPr>
            <w:r w:rsidRPr="00981463">
              <w:rPr>
                <w:rFonts w:cs="Arial"/>
              </w:rPr>
              <w:t xml:space="preserve">0,45 ≥ </w:t>
            </w:r>
            <w:r w:rsidR="0021479D" w:rsidRPr="00981463">
              <w:rPr>
                <w:rFonts w:cs="Arial"/>
              </w:rPr>
              <w:sym w:font="Symbol" w:char="F072"/>
            </w:r>
            <w:r w:rsidRPr="00981463">
              <w:rPr>
                <w:rFonts w:cs="Arial"/>
              </w:rPr>
              <w:t xml:space="preserve"> &gt; 0,3</w:t>
            </w:r>
          </w:p>
        </w:tc>
        <w:tc>
          <w:tcPr>
            <w:tcW w:w="842" w:type="dxa"/>
            <w:tcBorders>
              <w:tr2bl w:val="single" w:sz="4" w:space="0" w:color="auto"/>
            </w:tcBorders>
            <w:shd w:val="clear" w:color="auto" w:fill="FFFFFF"/>
          </w:tcPr>
          <w:p w14:paraId="361A1A98" w14:textId="77777777" w:rsidR="007C1490" w:rsidRPr="00981463" w:rsidRDefault="007C1490" w:rsidP="003C39DB">
            <w:pPr>
              <w:spacing w:before="120"/>
              <w:rPr>
                <w:rFonts w:cs="Arial"/>
              </w:rPr>
            </w:pPr>
            <w:r w:rsidRPr="00981463">
              <w:rPr>
                <w:rFonts w:cs="Arial"/>
              </w:rPr>
              <w:t xml:space="preserve">   50</w:t>
            </w:r>
          </w:p>
          <w:p w14:paraId="227B0007" w14:textId="77777777" w:rsidR="007C1490" w:rsidRPr="00981463" w:rsidRDefault="007C1490" w:rsidP="003C39DB">
            <w:pPr>
              <w:spacing w:before="120"/>
              <w:jc w:val="center"/>
              <w:rPr>
                <w:rFonts w:cs="Arial"/>
              </w:rPr>
            </w:pPr>
            <w:r w:rsidRPr="00981463">
              <w:rPr>
                <w:rFonts w:cs="Arial"/>
              </w:rPr>
              <w:t>5</w:t>
            </w:r>
          </w:p>
        </w:tc>
        <w:tc>
          <w:tcPr>
            <w:tcW w:w="1059" w:type="dxa"/>
            <w:tcBorders>
              <w:tr2bl w:val="single" w:sz="4" w:space="0" w:color="auto"/>
            </w:tcBorders>
            <w:shd w:val="clear" w:color="auto" w:fill="FFFFFF"/>
          </w:tcPr>
          <w:p w14:paraId="63BCD8F8" w14:textId="77777777" w:rsidR="007C1490" w:rsidRPr="00981463" w:rsidRDefault="007C1490" w:rsidP="003C39DB">
            <w:pPr>
              <w:spacing w:before="120"/>
              <w:rPr>
                <w:rFonts w:cs="Arial"/>
              </w:rPr>
            </w:pPr>
            <w:r w:rsidRPr="00981463">
              <w:rPr>
                <w:rFonts w:cs="Arial"/>
              </w:rPr>
              <w:t xml:space="preserve">   75</w:t>
            </w:r>
          </w:p>
          <w:p w14:paraId="5EDC866C" w14:textId="77777777" w:rsidR="007C1490" w:rsidRPr="00981463" w:rsidRDefault="007C1490" w:rsidP="003C39DB">
            <w:pPr>
              <w:spacing w:before="120"/>
              <w:jc w:val="center"/>
              <w:rPr>
                <w:rFonts w:cs="Arial"/>
              </w:rPr>
            </w:pPr>
            <w:r w:rsidRPr="00981463">
              <w:rPr>
                <w:rFonts w:cs="Arial"/>
              </w:rPr>
              <w:t>8</w:t>
            </w:r>
          </w:p>
        </w:tc>
        <w:tc>
          <w:tcPr>
            <w:tcW w:w="860" w:type="dxa"/>
            <w:tcBorders>
              <w:tr2bl w:val="single" w:sz="4" w:space="0" w:color="auto"/>
            </w:tcBorders>
            <w:shd w:val="clear" w:color="auto" w:fill="FFFFFF"/>
          </w:tcPr>
          <w:p w14:paraId="4D1DBF64" w14:textId="77777777" w:rsidR="007C1490" w:rsidRPr="00981463" w:rsidRDefault="007C1490" w:rsidP="003C39DB">
            <w:pPr>
              <w:spacing w:before="120"/>
              <w:rPr>
                <w:rFonts w:cs="Arial"/>
              </w:rPr>
            </w:pPr>
            <w:r w:rsidRPr="00981463">
              <w:rPr>
                <w:rFonts w:cs="Arial"/>
              </w:rPr>
              <w:t xml:space="preserve">   150</w:t>
            </w:r>
          </w:p>
          <w:p w14:paraId="09443739" w14:textId="77777777" w:rsidR="007C1490" w:rsidRPr="00981463" w:rsidRDefault="007C1490" w:rsidP="003C39DB">
            <w:pPr>
              <w:spacing w:before="120"/>
              <w:jc w:val="center"/>
              <w:rPr>
                <w:rFonts w:cs="Arial"/>
              </w:rPr>
            </w:pPr>
            <w:r w:rsidRPr="00981463">
              <w:rPr>
                <w:rFonts w:cs="Arial"/>
              </w:rPr>
              <w:t>15</w:t>
            </w:r>
          </w:p>
        </w:tc>
        <w:tc>
          <w:tcPr>
            <w:tcW w:w="786" w:type="dxa"/>
            <w:shd w:val="clear" w:color="auto" w:fill="FFFFFF"/>
          </w:tcPr>
          <w:p w14:paraId="19073BA8" w14:textId="77777777" w:rsidR="007C1490" w:rsidRPr="00981463" w:rsidRDefault="007C1490" w:rsidP="003C39DB">
            <w:pPr>
              <w:spacing w:before="120"/>
              <w:jc w:val="center"/>
              <w:rPr>
                <w:rFonts w:cs="Arial"/>
              </w:rPr>
            </w:pPr>
            <w:r w:rsidRPr="00981463">
              <w:rPr>
                <w:rFonts w:cs="Arial"/>
              </w:rPr>
              <w:t>2,0</w:t>
            </w:r>
          </w:p>
        </w:tc>
        <w:tc>
          <w:tcPr>
            <w:tcW w:w="798" w:type="dxa"/>
            <w:shd w:val="clear" w:color="auto" w:fill="FFFFFF"/>
          </w:tcPr>
          <w:p w14:paraId="45886D7A" w14:textId="77777777" w:rsidR="007C1490" w:rsidRPr="00981463" w:rsidRDefault="007C1490" w:rsidP="003C39DB">
            <w:pPr>
              <w:spacing w:before="120"/>
              <w:jc w:val="center"/>
              <w:rPr>
                <w:rFonts w:cs="Arial"/>
              </w:rPr>
            </w:pPr>
            <w:r w:rsidRPr="00981463">
              <w:rPr>
                <w:rFonts w:cs="Arial"/>
              </w:rPr>
              <w:t>4,0</w:t>
            </w:r>
          </w:p>
        </w:tc>
        <w:tc>
          <w:tcPr>
            <w:tcW w:w="831" w:type="dxa"/>
            <w:shd w:val="clear" w:color="auto" w:fill="FFFFFF"/>
          </w:tcPr>
          <w:p w14:paraId="1DDCCC2C" w14:textId="77777777" w:rsidR="007C1490" w:rsidRPr="00981463" w:rsidRDefault="007C1490" w:rsidP="003C39DB">
            <w:pPr>
              <w:spacing w:before="120"/>
              <w:jc w:val="center"/>
              <w:rPr>
                <w:rFonts w:cs="Arial"/>
              </w:rPr>
            </w:pPr>
            <w:r w:rsidRPr="00981463">
              <w:rPr>
                <w:rFonts w:cs="Arial"/>
              </w:rPr>
              <w:t>6,0</w:t>
            </w:r>
          </w:p>
        </w:tc>
      </w:tr>
      <w:tr w:rsidR="007C1490" w:rsidRPr="00981463" w14:paraId="1D041013" w14:textId="77777777">
        <w:tblPrEx>
          <w:tblCellMar>
            <w:top w:w="0" w:type="dxa"/>
            <w:left w:w="0" w:type="dxa"/>
            <w:bottom w:w="0" w:type="dxa"/>
            <w:right w:w="0" w:type="dxa"/>
          </w:tblCellMar>
        </w:tblPrEx>
        <w:tc>
          <w:tcPr>
            <w:tcW w:w="379" w:type="dxa"/>
            <w:shd w:val="clear" w:color="auto" w:fill="FFFFFF"/>
          </w:tcPr>
          <w:p w14:paraId="7757AA3E" w14:textId="77777777" w:rsidR="007C1490" w:rsidRPr="00981463" w:rsidRDefault="007C1490" w:rsidP="003C39DB">
            <w:pPr>
              <w:spacing w:before="120"/>
              <w:jc w:val="center"/>
              <w:rPr>
                <w:rFonts w:cs="Arial"/>
              </w:rPr>
            </w:pPr>
            <w:r w:rsidRPr="00981463">
              <w:rPr>
                <w:rFonts w:cs="Arial"/>
              </w:rPr>
              <w:t>6</w:t>
            </w:r>
          </w:p>
        </w:tc>
        <w:tc>
          <w:tcPr>
            <w:tcW w:w="1721" w:type="dxa"/>
            <w:shd w:val="clear" w:color="auto" w:fill="FFFFFF"/>
          </w:tcPr>
          <w:p w14:paraId="792B096D" w14:textId="77777777" w:rsidR="007C1490" w:rsidRPr="00981463" w:rsidRDefault="007C1490" w:rsidP="003C39DB">
            <w:pPr>
              <w:spacing w:before="120"/>
              <w:rPr>
                <w:rFonts w:cs="Arial"/>
              </w:rPr>
            </w:pPr>
            <w:r w:rsidRPr="00981463">
              <w:rPr>
                <w:rFonts w:cs="Arial"/>
              </w:rPr>
              <w:t>Bê tông xây dựng</w:t>
            </w:r>
          </w:p>
        </w:tc>
        <w:tc>
          <w:tcPr>
            <w:tcW w:w="1369" w:type="dxa"/>
            <w:shd w:val="clear" w:color="auto" w:fill="FFFFFF"/>
          </w:tcPr>
          <w:p w14:paraId="03159303" w14:textId="77777777" w:rsidR="007C1490" w:rsidRPr="00981463" w:rsidRDefault="007C1490" w:rsidP="003C39DB">
            <w:pPr>
              <w:spacing w:before="120"/>
              <w:jc w:val="center"/>
              <w:rPr>
                <w:rFonts w:cs="Arial"/>
              </w:rPr>
            </w:pPr>
            <w:r w:rsidRPr="00981463">
              <w:rPr>
                <w:rFonts w:cs="Arial"/>
              </w:rPr>
              <w:t xml:space="preserve">0,45 ≥ </w:t>
            </w:r>
            <w:r w:rsidR="0021479D" w:rsidRPr="00981463">
              <w:rPr>
                <w:rFonts w:cs="Arial"/>
              </w:rPr>
              <w:sym w:font="Symbol" w:char="F072"/>
            </w:r>
            <w:r w:rsidRPr="00981463">
              <w:rPr>
                <w:rFonts w:cs="Arial"/>
              </w:rPr>
              <w:t xml:space="preserve"> &gt; 0,3</w:t>
            </w:r>
          </w:p>
        </w:tc>
        <w:tc>
          <w:tcPr>
            <w:tcW w:w="842" w:type="dxa"/>
            <w:tcBorders>
              <w:tr2bl w:val="single" w:sz="4" w:space="0" w:color="auto"/>
            </w:tcBorders>
            <w:shd w:val="clear" w:color="auto" w:fill="FFFFFF"/>
          </w:tcPr>
          <w:p w14:paraId="6DB589AB" w14:textId="77777777" w:rsidR="007C1490" w:rsidRPr="00981463" w:rsidRDefault="007C1490" w:rsidP="003C39DB">
            <w:pPr>
              <w:spacing w:before="120"/>
              <w:rPr>
                <w:rFonts w:cs="Arial"/>
              </w:rPr>
            </w:pPr>
            <w:r w:rsidRPr="00981463">
              <w:rPr>
                <w:rFonts w:cs="Arial"/>
              </w:rPr>
              <w:t xml:space="preserve">   75</w:t>
            </w:r>
          </w:p>
          <w:p w14:paraId="686F4C13" w14:textId="77777777" w:rsidR="007C1490" w:rsidRPr="00981463" w:rsidRDefault="007C1490" w:rsidP="003C39DB">
            <w:pPr>
              <w:spacing w:before="120"/>
              <w:jc w:val="center"/>
              <w:rPr>
                <w:rFonts w:cs="Arial"/>
              </w:rPr>
            </w:pPr>
            <w:r w:rsidRPr="00981463">
              <w:rPr>
                <w:rFonts w:cs="Arial"/>
              </w:rPr>
              <w:t>10</w:t>
            </w:r>
          </w:p>
        </w:tc>
        <w:tc>
          <w:tcPr>
            <w:tcW w:w="1059" w:type="dxa"/>
            <w:tcBorders>
              <w:tr2bl w:val="single" w:sz="4" w:space="0" w:color="auto"/>
            </w:tcBorders>
            <w:shd w:val="clear" w:color="auto" w:fill="FFFFFF"/>
          </w:tcPr>
          <w:p w14:paraId="10C6557D" w14:textId="77777777" w:rsidR="007C1490" w:rsidRPr="00981463" w:rsidRDefault="007C1490" w:rsidP="003C39DB">
            <w:pPr>
              <w:spacing w:before="120"/>
              <w:rPr>
                <w:rFonts w:cs="Arial"/>
              </w:rPr>
            </w:pPr>
            <w:r w:rsidRPr="00981463">
              <w:rPr>
                <w:rFonts w:cs="Arial"/>
              </w:rPr>
              <w:t xml:space="preserve">   100</w:t>
            </w:r>
          </w:p>
          <w:p w14:paraId="23CA550F" w14:textId="77777777" w:rsidR="007C1490" w:rsidRPr="00981463" w:rsidRDefault="007C1490" w:rsidP="003C39DB">
            <w:pPr>
              <w:spacing w:before="120"/>
              <w:jc w:val="center"/>
              <w:rPr>
                <w:rFonts w:cs="Arial"/>
              </w:rPr>
            </w:pPr>
            <w:r w:rsidRPr="00981463">
              <w:rPr>
                <w:rFonts w:cs="Arial"/>
              </w:rPr>
              <w:t>12</w:t>
            </w:r>
          </w:p>
        </w:tc>
        <w:tc>
          <w:tcPr>
            <w:tcW w:w="860" w:type="dxa"/>
            <w:tcBorders>
              <w:tr2bl w:val="single" w:sz="4" w:space="0" w:color="auto"/>
            </w:tcBorders>
            <w:shd w:val="clear" w:color="auto" w:fill="FFFFFF"/>
          </w:tcPr>
          <w:p w14:paraId="242DE037" w14:textId="77777777" w:rsidR="007C1490" w:rsidRPr="00981463" w:rsidRDefault="007C1490" w:rsidP="003C39DB">
            <w:pPr>
              <w:spacing w:before="120"/>
              <w:rPr>
                <w:rFonts w:cs="Arial"/>
              </w:rPr>
            </w:pPr>
            <w:r w:rsidRPr="00981463">
              <w:rPr>
                <w:rFonts w:cs="Arial"/>
              </w:rPr>
              <w:t xml:space="preserve">   200</w:t>
            </w:r>
          </w:p>
          <w:p w14:paraId="0EFF6790" w14:textId="77777777" w:rsidR="007C1490" w:rsidRPr="00981463" w:rsidRDefault="007C1490" w:rsidP="003C39DB">
            <w:pPr>
              <w:spacing w:before="120"/>
              <w:jc w:val="center"/>
              <w:rPr>
                <w:rFonts w:cs="Arial"/>
              </w:rPr>
            </w:pPr>
            <w:r w:rsidRPr="00981463">
              <w:rPr>
                <w:rFonts w:cs="Arial"/>
              </w:rPr>
              <w:t>25</w:t>
            </w:r>
          </w:p>
        </w:tc>
        <w:tc>
          <w:tcPr>
            <w:tcW w:w="786" w:type="dxa"/>
            <w:shd w:val="clear" w:color="auto" w:fill="FFFFFF"/>
          </w:tcPr>
          <w:p w14:paraId="7734C106" w14:textId="77777777" w:rsidR="007C1490" w:rsidRPr="00981463" w:rsidRDefault="007C1490" w:rsidP="003C39DB">
            <w:pPr>
              <w:spacing w:before="120"/>
              <w:jc w:val="center"/>
              <w:rPr>
                <w:rFonts w:cs="Arial"/>
              </w:rPr>
            </w:pPr>
            <w:r w:rsidRPr="00981463">
              <w:rPr>
                <w:rFonts w:cs="Arial"/>
              </w:rPr>
              <w:t>1,5</w:t>
            </w:r>
          </w:p>
        </w:tc>
        <w:tc>
          <w:tcPr>
            <w:tcW w:w="798" w:type="dxa"/>
            <w:shd w:val="clear" w:color="auto" w:fill="FFFFFF"/>
          </w:tcPr>
          <w:p w14:paraId="3DDDE87C" w14:textId="77777777" w:rsidR="007C1490" w:rsidRPr="00981463" w:rsidRDefault="007C1490" w:rsidP="003C39DB">
            <w:pPr>
              <w:spacing w:before="120"/>
              <w:jc w:val="center"/>
              <w:rPr>
                <w:rFonts w:cs="Arial"/>
              </w:rPr>
            </w:pPr>
            <w:r w:rsidRPr="00981463">
              <w:rPr>
                <w:rFonts w:cs="Arial"/>
              </w:rPr>
              <w:t>2,0</w:t>
            </w:r>
          </w:p>
        </w:tc>
        <w:tc>
          <w:tcPr>
            <w:tcW w:w="831" w:type="dxa"/>
            <w:shd w:val="clear" w:color="auto" w:fill="FFFFFF"/>
          </w:tcPr>
          <w:p w14:paraId="052CA6B5" w14:textId="77777777" w:rsidR="007C1490" w:rsidRPr="00981463" w:rsidRDefault="007C1490" w:rsidP="003C39DB">
            <w:pPr>
              <w:spacing w:before="120"/>
              <w:jc w:val="center"/>
              <w:rPr>
                <w:rFonts w:cs="Arial"/>
              </w:rPr>
            </w:pPr>
            <w:r w:rsidRPr="00981463">
              <w:rPr>
                <w:rFonts w:cs="Arial"/>
              </w:rPr>
              <w:t>3,0</w:t>
            </w:r>
          </w:p>
        </w:tc>
      </w:tr>
      <w:tr w:rsidR="007C1490" w:rsidRPr="00981463" w14:paraId="757EA843" w14:textId="77777777">
        <w:tblPrEx>
          <w:tblCellMar>
            <w:top w:w="0" w:type="dxa"/>
            <w:left w:w="0" w:type="dxa"/>
            <w:bottom w:w="0" w:type="dxa"/>
            <w:right w:w="0" w:type="dxa"/>
          </w:tblCellMar>
        </w:tblPrEx>
        <w:tc>
          <w:tcPr>
            <w:tcW w:w="379" w:type="dxa"/>
            <w:shd w:val="clear" w:color="auto" w:fill="FFFFFF"/>
          </w:tcPr>
          <w:p w14:paraId="3FE963B9" w14:textId="77777777" w:rsidR="007C1490" w:rsidRPr="00981463" w:rsidRDefault="007C1490" w:rsidP="003C39DB">
            <w:pPr>
              <w:spacing w:before="120"/>
              <w:jc w:val="center"/>
              <w:rPr>
                <w:rFonts w:cs="Arial"/>
              </w:rPr>
            </w:pPr>
            <w:r w:rsidRPr="00981463">
              <w:rPr>
                <w:rFonts w:cs="Arial"/>
              </w:rPr>
              <w:t>7</w:t>
            </w:r>
          </w:p>
        </w:tc>
        <w:tc>
          <w:tcPr>
            <w:tcW w:w="1721" w:type="dxa"/>
            <w:shd w:val="clear" w:color="auto" w:fill="FFFFFF"/>
          </w:tcPr>
          <w:p w14:paraId="77A37A3C" w14:textId="77777777" w:rsidR="007C1490" w:rsidRPr="00981463" w:rsidRDefault="007C1490" w:rsidP="003C39DB">
            <w:pPr>
              <w:spacing w:before="120"/>
              <w:rPr>
                <w:rFonts w:cs="Arial"/>
              </w:rPr>
            </w:pPr>
            <w:r w:rsidRPr="00981463">
              <w:rPr>
                <w:rFonts w:cs="Arial"/>
              </w:rPr>
              <w:t>Gạch đỏ</w:t>
            </w:r>
          </w:p>
        </w:tc>
        <w:tc>
          <w:tcPr>
            <w:tcW w:w="1369" w:type="dxa"/>
            <w:shd w:val="clear" w:color="auto" w:fill="FFFFFF"/>
          </w:tcPr>
          <w:p w14:paraId="55953B51" w14:textId="77777777" w:rsidR="007C1490" w:rsidRPr="00981463" w:rsidRDefault="007C1490" w:rsidP="003C39DB">
            <w:pPr>
              <w:spacing w:before="120"/>
              <w:jc w:val="center"/>
              <w:rPr>
                <w:rFonts w:cs="Arial"/>
              </w:rPr>
            </w:pPr>
            <w:r w:rsidRPr="00981463">
              <w:rPr>
                <w:rFonts w:cs="Arial"/>
              </w:rPr>
              <w:t xml:space="preserve">0,3 ≥ </w:t>
            </w:r>
            <w:r w:rsidR="0021479D" w:rsidRPr="00981463">
              <w:rPr>
                <w:rFonts w:cs="Arial"/>
              </w:rPr>
              <w:sym w:font="Symbol" w:char="F072"/>
            </w:r>
            <w:r w:rsidRPr="00981463">
              <w:rPr>
                <w:rFonts w:cs="Arial"/>
              </w:rPr>
              <w:t xml:space="preserve"> &gt; 0,15</w:t>
            </w:r>
          </w:p>
        </w:tc>
        <w:tc>
          <w:tcPr>
            <w:tcW w:w="842" w:type="dxa"/>
            <w:tcBorders>
              <w:tr2bl w:val="single" w:sz="4" w:space="0" w:color="auto"/>
            </w:tcBorders>
            <w:shd w:val="clear" w:color="auto" w:fill="FFFFFF"/>
          </w:tcPr>
          <w:p w14:paraId="59118571" w14:textId="77777777" w:rsidR="007C1490" w:rsidRPr="00981463" w:rsidRDefault="0021479D" w:rsidP="003C39DB">
            <w:pPr>
              <w:spacing w:before="120"/>
              <w:rPr>
                <w:rFonts w:cs="Arial"/>
              </w:rPr>
            </w:pPr>
            <w:r w:rsidRPr="00981463">
              <w:rPr>
                <w:rFonts w:cs="Arial"/>
              </w:rPr>
              <w:t xml:space="preserve">   </w:t>
            </w:r>
            <w:r w:rsidR="007C1490" w:rsidRPr="00981463">
              <w:rPr>
                <w:rFonts w:cs="Arial"/>
              </w:rPr>
              <w:t>100</w:t>
            </w:r>
          </w:p>
          <w:p w14:paraId="103912ED" w14:textId="77777777" w:rsidR="007C1490" w:rsidRPr="00981463" w:rsidRDefault="007C1490" w:rsidP="003C39DB">
            <w:pPr>
              <w:spacing w:before="120"/>
              <w:jc w:val="center"/>
              <w:rPr>
                <w:rFonts w:cs="Arial"/>
              </w:rPr>
            </w:pPr>
            <w:r w:rsidRPr="00981463">
              <w:rPr>
                <w:rFonts w:cs="Arial"/>
              </w:rPr>
              <w:t>8</w:t>
            </w:r>
          </w:p>
        </w:tc>
        <w:tc>
          <w:tcPr>
            <w:tcW w:w="1059" w:type="dxa"/>
            <w:tcBorders>
              <w:tr2bl w:val="single" w:sz="4" w:space="0" w:color="auto"/>
            </w:tcBorders>
            <w:shd w:val="clear" w:color="auto" w:fill="FFFFFF"/>
          </w:tcPr>
          <w:p w14:paraId="7897BD86" w14:textId="77777777" w:rsidR="007C1490" w:rsidRPr="00981463" w:rsidRDefault="0021479D" w:rsidP="003C39DB">
            <w:pPr>
              <w:spacing w:before="120"/>
              <w:rPr>
                <w:rFonts w:cs="Arial"/>
              </w:rPr>
            </w:pPr>
            <w:r w:rsidRPr="00981463">
              <w:rPr>
                <w:rFonts w:cs="Arial"/>
              </w:rPr>
              <w:t xml:space="preserve">   </w:t>
            </w:r>
            <w:r w:rsidR="007C1490" w:rsidRPr="00981463">
              <w:rPr>
                <w:rFonts w:cs="Arial"/>
              </w:rPr>
              <w:t>150</w:t>
            </w:r>
          </w:p>
          <w:p w14:paraId="704EBD0E" w14:textId="77777777" w:rsidR="007C1490" w:rsidRPr="00981463" w:rsidRDefault="007C1490" w:rsidP="003C39DB">
            <w:pPr>
              <w:spacing w:before="120"/>
              <w:jc w:val="center"/>
              <w:rPr>
                <w:rFonts w:cs="Arial"/>
              </w:rPr>
            </w:pPr>
            <w:r w:rsidRPr="00981463">
              <w:rPr>
                <w:rFonts w:cs="Arial"/>
              </w:rPr>
              <w:t>10</w:t>
            </w:r>
          </w:p>
        </w:tc>
        <w:tc>
          <w:tcPr>
            <w:tcW w:w="860" w:type="dxa"/>
            <w:tcBorders>
              <w:tr2bl w:val="single" w:sz="4" w:space="0" w:color="auto"/>
            </w:tcBorders>
            <w:shd w:val="clear" w:color="auto" w:fill="FFFFFF"/>
          </w:tcPr>
          <w:p w14:paraId="17B7BA33" w14:textId="77777777" w:rsidR="0021479D" w:rsidRPr="00981463" w:rsidRDefault="0021479D" w:rsidP="003C39DB">
            <w:pPr>
              <w:spacing w:before="120"/>
              <w:rPr>
                <w:rFonts w:cs="Arial"/>
              </w:rPr>
            </w:pPr>
            <w:r w:rsidRPr="00981463">
              <w:rPr>
                <w:rFonts w:cs="Arial"/>
              </w:rPr>
              <w:t xml:space="preserve">   </w:t>
            </w:r>
            <w:r w:rsidR="007C1490" w:rsidRPr="00981463">
              <w:rPr>
                <w:rFonts w:cs="Arial"/>
              </w:rPr>
              <w:t>300</w:t>
            </w:r>
          </w:p>
          <w:p w14:paraId="7E6EF098" w14:textId="77777777" w:rsidR="007C1490" w:rsidRPr="00981463" w:rsidRDefault="007C1490" w:rsidP="003C39DB">
            <w:pPr>
              <w:spacing w:before="120"/>
              <w:jc w:val="center"/>
              <w:rPr>
                <w:rFonts w:cs="Arial"/>
              </w:rPr>
            </w:pPr>
            <w:r w:rsidRPr="00981463">
              <w:rPr>
                <w:rFonts w:cs="Arial"/>
              </w:rPr>
              <w:t>20</w:t>
            </w:r>
          </w:p>
        </w:tc>
        <w:tc>
          <w:tcPr>
            <w:tcW w:w="786" w:type="dxa"/>
            <w:shd w:val="clear" w:color="auto" w:fill="FFFFFF"/>
          </w:tcPr>
          <w:p w14:paraId="0110EEA9" w14:textId="77777777" w:rsidR="007C1490" w:rsidRPr="00981463" w:rsidRDefault="007C1490" w:rsidP="003C39DB">
            <w:pPr>
              <w:spacing w:before="120"/>
              <w:jc w:val="center"/>
              <w:rPr>
                <w:rFonts w:cs="Arial"/>
              </w:rPr>
            </w:pPr>
            <w:r w:rsidRPr="00981463">
              <w:rPr>
                <w:rFonts w:cs="Arial"/>
              </w:rPr>
              <w:t>2,0</w:t>
            </w:r>
          </w:p>
        </w:tc>
        <w:tc>
          <w:tcPr>
            <w:tcW w:w="798" w:type="dxa"/>
            <w:shd w:val="clear" w:color="auto" w:fill="FFFFFF"/>
          </w:tcPr>
          <w:p w14:paraId="01A06B31" w14:textId="77777777" w:rsidR="007C1490" w:rsidRPr="00981463" w:rsidRDefault="007C1490" w:rsidP="003C39DB">
            <w:pPr>
              <w:spacing w:before="120"/>
              <w:jc w:val="center"/>
              <w:rPr>
                <w:rFonts w:cs="Arial"/>
              </w:rPr>
            </w:pPr>
            <w:r w:rsidRPr="00981463">
              <w:rPr>
                <w:rFonts w:cs="Arial"/>
              </w:rPr>
              <w:t>3,0</w:t>
            </w:r>
          </w:p>
        </w:tc>
        <w:tc>
          <w:tcPr>
            <w:tcW w:w="831" w:type="dxa"/>
            <w:shd w:val="clear" w:color="auto" w:fill="FFFFFF"/>
          </w:tcPr>
          <w:p w14:paraId="023CE736" w14:textId="77777777" w:rsidR="007C1490" w:rsidRPr="00981463" w:rsidRDefault="007C1490" w:rsidP="003C39DB">
            <w:pPr>
              <w:spacing w:before="120"/>
              <w:jc w:val="center"/>
              <w:rPr>
                <w:rFonts w:cs="Arial"/>
              </w:rPr>
            </w:pPr>
            <w:r w:rsidRPr="00981463">
              <w:rPr>
                <w:rFonts w:cs="Arial"/>
              </w:rPr>
              <w:t>5,0</w:t>
            </w:r>
          </w:p>
        </w:tc>
      </w:tr>
      <w:tr w:rsidR="007C1490" w:rsidRPr="00981463" w14:paraId="16FE5249" w14:textId="77777777">
        <w:tblPrEx>
          <w:tblCellMar>
            <w:top w:w="0" w:type="dxa"/>
            <w:left w:w="0" w:type="dxa"/>
            <w:bottom w:w="0" w:type="dxa"/>
            <w:right w:w="0" w:type="dxa"/>
          </w:tblCellMar>
        </w:tblPrEx>
        <w:tc>
          <w:tcPr>
            <w:tcW w:w="379" w:type="dxa"/>
            <w:shd w:val="clear" w:color="auto" w:fill="FFFFFF"/>
          </w:tcPr>
          <w:p w14:paraId="170A1943" w14:textId="77777777" w:rsidR="007C1490" w:rsidRPr="00981463" w:rsidRDefault="007C1490" w:rsidP="003C39DB">
            <w:pPr>
              <w:spacing w:before="120"/>
              <w:jc w:val="center"/>
              <w:rPr>
                <w:rFonts w:cs="Arial"/>
              </w:rPr>
            </w:pPr>
            <w:r w:rsidRPr="00981463">
              <w:rPr>
                <w:rFonts w:cs="Arial"/>
              </w:rPr>
              <w:t>8</w:t>
            </w:r>
          </w:p>
        </w:tc>
        <w:tc>
          <w:tcPr>
            <w:tcW w:w="1721" w:type="dxa"/>
            <w:shd w:val="clear" w:color="auto" w:fill="FFFFFF"/>
          </w:tcPr>
          <w:p w14:paraId="7977D0B7" w14:textId="77777777" w:rsidR="007C1490" w:rsidRPr="00981463" w:rsidRDefault="007C1490" w:rsidP="003C39DB">
            <w:pPr>
              <w:spacing w:before="120"/>
              <w:rPr>
                <w:rFonts w:cs="Arial"/>
              </w:rPr>
            </w:pPr>
            <w:r w:rsidRPr="00981463">
              <w:rPr>
                <w:rFonts w:cs="Arial"/>
              </w:rPr>
              <w:t>Đá đen, granit xám, sơn xám</w:t>
            </w:r>
          </w:p>
        </w:tc>
        <w:tc>
          <w:tcPr>
            <w:tcW w:w="1369" w:type="dxa"/>
            <w:shd w:val="clear" w:color="auto" w:fill="FFFFFF"/>
          </w:tcPr>
          <w:p w14:paraId="048EF139" w14:textId="77777777" w:rsidR="007C1490" w:rsidRPr="00981463" w:rsidRDefault="007C1490" w:rsidP="003C39DB">
            <w:pPr>
              <w:spacing w:before="120"/>
              <w:jc w:val="center"/>
              <w:rPr>
                <w:rFonts w:cs="Arial"/>
              </w:rPr>
            </w:pPr>
            <w:r w:rsidRPr="00981463">
              <w:rPr>
                <w:rFonts w:cs="Arial"/>
              </w:rPr>
              <w:t xml:space="preserve">0,3 </w:t>
            </w:r>
            <w:r w:rsidR="0021479D" w:rsidRPr="00981463">
              <w:rPr>
                <w:rFonts w:cs="Arial"/>
              </w:rPr>
              <w:t xml:space="preserve">≥ </w:t>
            </w:r>
            <w:r w:rsidR="0021479D" w:rsidRPr="00981463">
              <w:rPr>
                <w:rFonts w:cs="Arial"/>
              </w:rPr>
              <w:sym w:font="Symbol" w:char="F072"/>
            </w:r>
            <w:r w:rsidR="0021479D" w:rsidRPr="00981463">
              <w:rPr>
                <w:rFonts w:cs="Arial"/>
              </w:rPr>
              <w:t xml:space="preserve"> </w:t>
            </w:r>
            <w:r w:rsidRPr="00981463">
              <w:rPr>
                <w:rFonts w:cs="Arial"/>
              </w:rPr>
              <w:t>&gt; 0,15</w:t>
            </w:r>
          </w:p>
        </w:tc>
        <w:tc>
          <w:tcPr>
            <w:tcW w:w="842" w:type="dxa"/>
            <w:tcBorders>
              <w:tr2bl w:val="single" w:sz="4" w:space="0" w:color="auto"/>
            </w:tcBorders>
            <w:shd w:val="clear" w:color="auto" w:fill="FFFFFF"/>
          </w:tcPr>
          <w:p w14:paraId="7AC8CB2E" w14:textId="77777777" w:rsidR="007C1490" w:rsidRPr="00981463" w:rsidRDefault="0021479D" w:rsidP="003C39DB">
            <w:pPr>
              <w:spacing w:before="120"/>
              <w:rPr>
                <w:rFonts w:cs="Arial"/>
              </w:rPr>
            </w:pPr>
            <w:r w:rsidRPr="00981463">
              <w:rPr>
                <w:rFonts w:cs="Arial"/>
              </w:rPr>
              <w:t xml:space="preserve">   </w:t>
            </w:r>
            <w:r w:rsidR="007C1490" w:rsidRPr="00981463">
              <w:rPr>
                <w:rFonts w:cs="Arial"/>
              </w:rPr>
              <w:t>100</w:t>
            </w:r>
          </w:p>
          <w:p w14:paraId="04279BC0" w14:textId="77777777" w:rsidR="007C1490" w:rsidRPr="00981463" w:rsidRDefault="007C1490" w:rsidP="003C39DB">
            <w:pPr>
              <w:spacing w:before="120"/>
              <w:jc w:val="center"/>
              <w:rPr>
                <w:rFonts w:cs="Arial"/>
              </w:rPr>
            </w:pPr>
            <w:r w:rsidRPr="00981463">
              <w:rPr>
                <w:rFonts w:cs="Arial"/>
              </w:rPr>
              <w:t>8</w:t>
            </w:r>
          </w:p>
        </w:tc>
        <w:tc>
          <w:tcPr>
            <w:tcW w:w="1059" w:type="dxa"/>
            <w:tcBorders>
              <w:tr2bl w:val="single" w:sz="4" w:space="0" w:color="auto"/>
            </w:tcBorders>
            <w:shd w:val="clear" w:color="auto" w:fill="FFFFFF"/>
          </w:tcPr>
          <w:p w14:paraId="7E8EC7EC" w14:textId="77777777" w:rsidR="007C1490" w:rsidRPr="00981463" w:rsidRDefault="0021479D" w:rsidP="003C39DB">
            <w:pPr>
              <w:spacing w:before="120"/>
              <w:rPr>
                <w:rFonts w:cs="Arial"/>
              </w:rPr>
            </w:pPr>
            <w:r w:rsidRPr="00981463">
              <w:rPr>
                <w:rFonts w:cs="Arial"/>
              </w:rPr>
              <w:t xml:space="preserve">   </w:t>
            </w:r>
            <w:r w:rsidR="007C1490" w:rsidRPr="00981463">
              <w:rPr>
                <w:rFonts w:cs="Arial"/>
              </w:rPr>
              <w:t>150</w:t>
            </w:r>
          </w:p>
          <w:p w14:paraId="4698AB42" w14:textId="77777777" w:rsidR="007C1490" w:rsidRPr="00981463" w:rsidRDefault="007C1490" w:rsidP="003C39DB">
            <w:pPr>
              <w:spacing w:before="120"/>
              <w:jc w:val="center"/>
              <w:rPr>
                <w:rFonts w:cs="Arial"/>
              </w:rPr>
            </w:pPr>
            <w:r w:rsidRPr="00981463">
              <w:rPr>
                <w:rFonts w:cs="Arial"/>
              </w:rPr>
              <w:t>10</w:t>
            </w:r>
          </w:p>
        </w:tc>
        <w:tc>
          <w:tcPr>
            <w:tcW w:w="860" w:type="dxa"/>
            <w:tcBorders>
              <w:tr2bl w:val="single" w:sz="4" w:space="0" w:color="auto"/>
            </w:tcBorders>
            <w:shd w:val="clear" w:color="auto" w:fill="FFFFFF"/>
          </w:tcPr>
          <w:p w14:paraId="69EEECFF" w14:textId="77777777" w:rsidR="0021479D" w:rsidRPr="00981463" w:rsidRDefault="0021479D" w:rsidP="003C39DB">
            <w:pPr>
              <w:spacing w:before="120"/>
              <w:rPr>
                <w:rFonts w:cs="Arial"/>
              </w:rPr>
            </w:pPr>
            <w:r w:rsidRPr="00981463">
              <w:rPr>
                <w:rFonts w:cs="Arial"/>
              </w:rPr>
              <w:t xml:space="preserve">   </w:t>
            </w:r>
            <w:r w:rsidR="007C1490" w:rsidRPr="00981463">
              <w:rPr>
                <w:rFonts w:cs="Arial"/>
              </w:rPr>
              <w:t>300</w:t>
            </w:r>
          </w:p>
          <w:p w14:paraId="0E06F3AB" w14:textId="77777777" w:rsidR="007C1490" w:rsidRPr="00981463" w:rsidRDefault="007C1490" w:rsidP="003C39DB">
            <w:pPr>
              <w:spacing w:before="120"/>
              <w:jc w:val="center"/>
              <w:rPr>
                <w:rFonts w:cs="Arial"/>
              </w:rPr>
            </w:pPr>
            <w:r w:rsidRPr="00981463">
              <w:rPr>
                <w:rFonts w:cs="Arial"/>
              </w:rPr>
              <w:t>20</w:t>
            </w:r>
          </w:p>
        </w:tc>
        <w:tc>
          <w:tcPr>
            <w:tcW w:w="786" w:type="dxa"/>
            <w:shd w:val="clear" w:color="auto" w:fill="FFFFFF"/>
          </w:tcPr>
          <w:p w14:paraId="3BBE925B" w14:textId="77777777" w:rsidR="007C1490" w:rsidRPr="00981463" w:rsidRDefault="007C1490" w:rsidP="003C39DB">
            <w:pPr>
              <w:spacing w:before="120"/>
              <w:jc w:val="center"/>
              <w:rPr>
                <w:rFonts w:cs="Arial"/>
              </w:rPr>
            </w:pPr>
            <w:r w:rsidRPr="00981463">
              <w:rPr>
                <w:rFonts w:cs="Arial"/>
              </w:rPr>
              <w:t>2,0</w:t>
            </w:r>
          </w:p>
        </w:tc>
        <w:tc>
          <w:tcPr>
            <w:tcW w:w="798" w:type="dxa"/>
            <w:shd w:val="clear" w:color="auto" w:fill="FFFFFF"/>
          </w:tcPr>
          <w:p w14:paraId="19017F7B" w14:textId="77777777" w:rsidR="007C1490" w:rsidRPr="00981463" w:rsidRDefault="007C1490" w:rsidP="003C39DB">
            <w:pPr>
              <w:spacing w:before="120"/>
              <w:jc w:val="center"/>
              <w:rPr>
                <w:rFonts w:cs="Arial"/>
              </w:rPr>
            </w:pPr>
            <w:r w:rsidRPr="00981463">
              <w:rPr>
                <w:rFonts w:cs="Arial"/>
              </w:rPr>
              <w:t>3,0</w:t>
            </w:r>
          </w:p>
        </w:tc>
        <w:tc>
          <w:tcPr>
            <w:tcW w:w="831" w:type="dxa"/>
            <w:shd w:val="clear" w:color="auto" w:fill="FFFFFF"/>
          </w:tcPr>
          <w:p w14:paraId="69846407" w14:textId="77777777" w:rsidR="007C1490" w:rsidRPr="00981463" w:rsidRDefault="007C1490" w:rsidP="003C39DB">
            <w:pPr>
              <w:spacing w:before="120"/>
              <w:jc w:val="center"/>
              <w:rPr>
                <w:rFonts w:cs="Arial"/>
              </w:rPr>
            </w:pPr>
            <w:r w:rsidRPr="00981463">
              <w:rPr>
                <w:rFonts w:cs="Arial"/>
              </w:rPr>
              <w:t>5,0</w:t>
            </w:r>
          </w:p>
        </w:tc>
      </w:tr>
      <w:tr w:rsidR="007C1490" w:rsidRPr="00981463" w14:paraId="194D9530" w14:textId="77777777">
        <w:tblPrEx>
          <w:tblCellMar>
            <w:top w:w="0" w:type="dxa"/>
            <w:left w:w="0" w:type="dxa"/>
            <w:bottom w:w="0" w:type="dxa"/>
            <w:right w:w="0" w:type="dxa"/>
          </w:tblCellMar>
        </w:tblPrEx>
        <w:tc>
          <w:tcPr>
            <w:tcW w:w="379" w:type="dxa"/>
            <w:shd w:val="clear" w:color="auto" w:fill="FFFFFF"/>
          </w:tcPr>
          <w:p w14:paraId="35A78A05" w14:textId="77777777" w:rsidR="007C1490" w:rsidRPr="00981463" w:rsidRDefault="007C1490" w:rsidP="003C39DB">
            <w:pPr>
              <w:spacing w:before="120"/>
              <w:jc w:val="center"/>
              <w:rPr>
                <w:rFonts w:cs="Arial"/>
              </w:rPr>
            </w:pPr>
            <w:r w:rsidRPr="00981463">
              <w:rPr>
                <w:rFonts w:cs="Arial"/>
              </w:rPr>
              <w:t>9</w:t>
            </w:r>
          </w:p>
        </w:tc>
        <w:tc>
          <w:tcPr>
            <w:tcW w:w="1721" w:type="dxa"/>
            <w:shd w:val="clear" w:color="auto" w:fill="FFFFFF"/>
          </w:tcPr>
          <w:p w14:paraId="7766B0F0" w14:textId="77777777" w:rsidR="007C1490" w:rsidRPr="00981463" w:rsidRDefault="007C1490" w:rsidP="003C39DB">
            <w:pPr>
              <w:spacing w:before="120"/>
              <w:rPr>
                <w:rFonts w:cs="Arial"/>
              </w:rPr>
            </w:pPr>
            <w:r w:rsidRPr="00981463">
              <w:rPr>
                <w:rFonts w:cs="Arial"/>
              </w:rPr>
              <w:t>Gạch, sơn th</w:t>
            </w:r>
            <w:r w:rsidR="0021479D" w:rsidRPr="00981463">
              <w:rPr>
                <w:rFonts w:cs="Arial"/>
              </w:rPr>
              <w:t>ẩ</w:t>
            </w:r>
            <w:r w:rsidRPr="00981463">
              <w:rPr>
                <w:rFonts w:cs="Arial"/>
              </w:rPr>
              <w:t>m màu</w:t>
            </w:r>
          </w:p>
        </w:tc>
        <w:tc>
          <w:tcPr>
            <w:tcW w:w="1369" w:type="dxa"/>
            <w:shd w:val="clear" w:color="auto" w:fill="FFFFFF"/>
          </w:tcPr>
          <w:p w14:paraId="399EE033" w14:textId="77777777" w:rsidR="007C1490" w:rsidRPr="00981463" w:rsidRDefault="007C1490" w:rsidP="003C39DB">
            <w:pPr>
              <w:spacing w:before="120"/>
              <w:jc w:val="center"/>
              <w:rPr>
                <w:rFonts w:cs="Arial"/>
              </w:rPr>
            </w:pPr>
            <w:r w:rsidRPr="00981463">
              <w:rPr>
                <w:rFonts w:cs="Arial"/>
              </w:rPr>
              <w:t xml:space="preserve">0,15 </w:t>
            </w:r>
            <w:r w:rsidR="0021479D" w:rsidRPr="00981463">
              <w:rPr>
                <w:rFonts w:cs="Arial"/>
              </w:rPr>
              <w:t>≥</w:t>
            </w:r>
            <w:r w:rsidRPr="00981463">
              <w:rPr>
                <w:rFonts w:cs="Arial"/>
              </w:rPr>
              <w:t xml:space="preserve"> </w:t>
            </w:r>
            <w:r w:rsidR="0021479D" w:rsidRPr="00981463">
              <w:rPr>
                <w:rFonts w:cs="Arial"/>
              </w:rPr>
              <w:sym w:font="Symbol" w:char="F072"/>
            </w:r>
          </w:p>
        </w:tc>
        <w:tc>
          <w:tcPr>
            <w:tcW w:w="842" w:type="dxa"/>
            <w:tcBorders>
              <w:tr2bl w:val="single" w:sz="4" w:space="0" w:color="auto"/>
            </w:tcBorders>
            <w:shd w:val="clear" w:color="auto" w:fill="FFFFFF"/>
          </w:tcPr>
          <w:p w14:paraId="1F0BC57E" w14:textId="77777777" w:rsidR="007C1490" w:rsidRPr="00981463" w:rsidRDefault="0021479D" w:rsidP="003C39DB">
            <w:pPr>
              <w:spacing w:before="120"/>
              <w:rPr>
                <w:rFonts w:cs="Arial"/>
              </w:rPr>
            </w:pPr>
            <w:r w:rsidRPr="00981463">
              <w:rPr>
                <w:rFonts w:cs="Arial"/>
              </w:rPr>
              <w:t xml:space="preserve">   </w:t>
            </w:r>
            <w:r w:rsidR="007C1490" w:rsidRPr="00981463">
              <w:rPr>
                <w:rFonts w:cs="Arial"/>
              </w:rPr>
              <w:t>150</w:t>
            </w:r>
          </w:p>
          <w:p w14:paraId="21A438C2" w14:textId="77777777" w:rsidR="007C1490" w:rsidRPr="00981463" w:rsidRDefault="007C1490" w:rsidP="003C39DB">
            <w:pPr>
              <w:spacing w:before="120"/>
              <w:jc w:val="center"/>
              <w:rPr>
                <w:rFonts w:cs="Arial"/>
              </w:rPr>
            </w:pPr>
            <w:r w:rsidRPr="00981463">
              <w:rPr>
                <w:rFonts w:cs="Arial"/>
              </w:rPr>
              <w:t>8</w:t>
            </w:r>
          </w:p>
        </w:tc>
        <w:tc>
          <w:tcPr>
            <w:tcW w:w="1059" w:type="dxa"/>
            <w:tcBorders>
              <w:tr2bl w:val="single" w:sz="4" w:space="0" w:color="auto"/>
            </w:tcBorders>
            <w:shd w:val="clear" w:color="auto" w:fill="FFFFFF"/>
          </w:tcPr>
          <w:p w14:paraId="342236FB" w14:textId="77777777" w:rsidR="007C1490" w:rsidRPr="00981463" w:rsidRDefault="0021479D" w:rsidP="003C39DB">
            <w:pPr>
              <w:spacing w:before="120"/>
              <w:rPr>
                <w:rFonts w:cs="Arial"/>
              </w:rPr>
            </w:pPr>
            <w:r w:rsidRPr="00981463">
              <w:rPr>
                <w:rFonts w:cs="Arial"/>
              </w:rPr>
              <w:t xml:space="preserve">   </w:t>
            </w:r>
            <w:r w:rsidR="007C1490" w:rsidRPr="00981463">
              <w:rPr>
                <w:rFonts w:cs="Arial"/>
              </w:rPr>
              <w:t>200</w:t>
            </w:r>
          </w:p>
          <w:p w14:paraId="1FA4001F" w14:textId="77777777" w:rsidR="007C1490" w:rsidRPr="00981463" w:rsidRDefault="007C1490" w:rsidP="003C39DB">
            <w:pPr>
              <w:spacing w:before="120"/>
              <w:jc w:val="center"/>
              <w:rPr>
                <w:rFonts w:cs="Arial"/>
              </w:rPr>
            </w:pPr>
            <w:r w:rsidRPr="00981463">
              <w:rPr>
                <w:rFonts w:cs="Arial"/>
              </w:rPr>
              <w:t>10</w:t>
            </w:r>
          </w:p>
        </w:tc>
        <w:tc>
          <w:tcPr>
            <w:tcW w:w="860" w:type="dxa"/>
            <w:tcBorders>
              <w:tr2bl w:val="single" w:sz="4" w:space="0" w:color="auto"/>
            </w:tcBorders>
            <w:shd w:val="clear" w:color="auto" w:fill="FFFFFF"/>
          </w:tcPr>
          <w:p w14:paraId="71A55CEE" w14:textId="77777777" w:rsidR="0021479D" w:rsidRPr="00981463" w:rsidRDefault="0021479D" w:rsidP="003C39DB">
            <w:pPr>
              <w:spacing w:before="120"/>
              <w:rPr>
                <w:rFonts w:cs="Arial"/>
              </w:rPr>
            </w:pPr>
            <w:r w:rsidRPr="00981463">
              <w:rPr>
                <w:rFonts w:cs="Arial"/>
              </w:rPr>
              <w:t xml:space="preserve">   </w:t>
            </w:r>
            <w:r w:rsidR="007C1490" w:rsidRPr="00981463">
              <w:rPr>
                <w:rFonts w:cs="Arial"/>
              </w:rPr>
              <w:t>400</w:t>
            </w:r>
          </w:p>
          <w:p w14:paraId="6FEB1516" w14:textId="77777777" w:rsidR="007C1490" w:rsidRPr="00981463" w:rsidRDefault="007C1490" w:rsidP="003C39DB">
            <w:pPr>
              <w:spacing w:before="120"/>
              <w:jc w:val="center"/>
              <w:rPr>
                <w:rFonts w:cs="Arial"/>
              </w:rPr>
            </w:pPr>
            <w:r w:rsidRPr="00981463">
              <w:rPr>
                <w:rFonts w:cs="Arial"/>
              </w:rPr>
              <w:t>10</w:t>
            </w:r>
          </w:p>
        </w:tc>
        <w:tc>
          <w:tcPr>
            <w:tcW w:w="786" w:type="dxa"/>
            <w:shd w:val="clear" w:color="auto" w:fill="FFFFFF"/>
          </w:tcPr>
          <w:p w14:paraId="2894EC4C" w14:textId="77777777" w:rsidR="007C1490" w:rsidRPr="00981463" w:rsidRDefault="007C1490" w:rsidP="003C39DB">
            <w:pPr>
              <w:spacing w:before="120"/>
              <w:jc w:val="center"/>
              <w:rPr>
                <w:rFonts w:cs="Arial"/>
              </w:rPr>
            </w:pPr>
            <w:r w:rsidRPr="00981463">
              <w:rPr>
                <w:rFonts w:cs="Arial"/>
              </w:rPr>
              <w:t>1,5</w:t>
            </w:r>
          </w:p>
        </w:tc>
        <w:tc>
          <w:tcPr>
            <w:tcW w:w="798" w:type="dxa"/>
            <w:shd w:val="clear" w:color="auto" w:fill="FFFFFF"/>
          </w:tcPr>
          <w:p w14:paraId="7439EA76" w14:textId="77777777" w:rsidR="007C1490" w:rsidRPr="00981463" w:rsidRDefault="007C1490" w:rsidP="003C39DB">
            <w:pPr>
              <w:spacing w:before="120"/>
              <w:jc w:val="center"/>
              <w:rPr>
                <w:rFonts w:cs="Arial"/>
              </w:rPr>
            </w:pPr>
            <w:r w:rsidRPr="00981463">
              <w:rPr>
                <w:rFonts w:cs="Arial"/>
              </w:rPr>
              <w:t>2,0</w:t>
            </w:r>
          </w:p>
        </w:tc>
        <w:tc>
          <w:tcPr>
            <w:tcW w:w="831" w:type="dxa"/>
            <w:shd w:val="clear" w:color="auto" w:fill="FFFFFF"/>
          </w:tcPr>
          <w:p w14:paraId="6CE49C50" w14:textId="77777777" w:rsidR="007C1490" w:rsidRPr="00981463" w:rsidRDefault="007C1490" w:rsidP="003C39DB">
            <w:pPr>
              <w:spacing w:before="120"/>
              <w:jc w:val="center"/>
              <w:rPr>
                <w:rFonts w:cs="Arial"/>
              </w:rPr>
            </w:pPr>
            <w:r w:rsidRPr="00981463">
              <w:rPr>
                <w:rFonts w:cs="Arial"/>
              </w:rPr>
              <w:t>3,0</w:t>
            </w:r>
          </w:p>
        </w:tc>
      </w:tr>
    </w:tbl>
    <w:p w14:paraId="50610A1C" w14:textId="77777777" w:rsidR="00CE53F6" w:rsidRPr="00981463" w:rsidRDefault="00CE53F6" w:rsidP="003C39DB">
      <w:pPr>
        <w:spacing w:before="120"/>
        <w:rPr>
          <w:rFonts w:cs="Arial"/>
          <w:b/>
        </w:rPr>
      </w:pPr>
      <w:r w:rsidRPr="00981463">
        <w:rPr>
          <w:rFonts w:cs="Arial"/>
          <w:b/>
        </w:rPr>
        <w:t>Ghi chú:</w:t>
      </w:r>
    </w:p>
    <w:p w14:paraId="35CDAC70" w14:textId="77777777" w:rsidR="00CE53F6" w:rsidRPr="00981463" w:rsidRDefault="00120E3A" w:rsidP="003C39DB">
      <w:pPr>
        <w:spacing w:before="120"/>
        <w:rPr>
          <w:rFonts w:cs="Arial"/>
          <w:i/>
        </w:rPr>
      </w:pPr>
      <w:r w:rsidRPr="00981463">
        <w:rPr>
          <w:rFonts w:cs="Arial"/>
          <w:i/>
        </w:rPr>
        <w:t xml:space="preserve">• </w:t>
      </w:r>
      <w:r w:rsidR="00CE53F6" w:rsidRPr="00981463">
        <w:rPr>
          <w:rFonts w:cs="Arial"/>
          <w:i/>
        </w:rPr>
        <w:t>Tùy theo điều kiện cụ thể, chỉ c</w:t>
      </w:r>
      <w:r w:rsidRPr="00981463">
        <w:rPr>
          <w:rFonts w:cs="Arial"/>
          <w:i/>
        </w:rPr>
        <w:t>ầ</w:t>
      </w:r>
      <w:r w:rsidR="00CE53F6" w:rsidRPr="00981463">
        <w:rPr>
          <w:rFonts w:cs="Arial"/>
          <w:i/>
        </w:rPr>
        <w:t xml:space="preserve">n </w:t>
      </w:r>
      <w:r w:rsidRPr="00981463">
        <w:rPr>
          <w:rFonts w:cs="Arial"/>
          <w:i/>
        </w:rPr>
        <w:t>lựa</w:t>
      </w:r>
      <w:r w:rsidR="00CE53F6" w:rsidRPr="00981463">
        <w:rPr>
          <w:rFonts w:cs="Arial"/>
          <w:i/>
        </w:rPr>
        <w:t xml:space="preserve"> chọn áp dụng một trong hai chỉ tiêu độ rọi hoặc độ chói</w:t>
      </w:r>
    </w:p>
    <w:p w14:paraId="2E5D1D7B" w14:textId="77777777" w:rsidR="00CE53F6" w:rsidRPr="00981463" w:rsidRDefault="00120E3A" w:rsidP="003C39DB">
      <w:pPr>
        <w:spacing w:before="120"/>
        <w:rPr>
          <w:rFonts w:cs="Arial"/>
          <w:i/>
        </w:rPr>
      </w:pPr>
      <w:r w:rsidRPr="00981463">
        <w:rPr>
          <w:rFonts w:cs="Arial"/>
          <w:i/>
        </w:rPr>
        <w:t xml:space="preserve">• </w:t>
      </w:r>
      <w:r w:rsidR="00CE53F6" w:rsidRPr="00981463">
        <w:rPr>
          <w:rFonts w:cs="Arial"/>
          <w:i/>
        </w:rPr>
        <w:t xml:space="preserve">Độ rọi trung </w:t>
      </w:r>
      <w:r w:rsidRPr="00981463">
        <w:rPr>
          <w:rFonts w:cs="Arial"/>
          <w:i/>
        </w:rPr>
        <w:t>bình</w:t>
      </w:r>
      <w:r w:rsidR="00CE53F6" w:rsidRPr="00981463">
        <w:rPr>
          <w:rFonts w:cs="Arial"/>
          <w:i/>
        </w:rPr>
        <w:t xml:space="preserve"> trên bề mặt công trình và đ</w:t>
      </w:r>
      <w:r w:rsidRPr="00981463">
        <w:rPr>
          <w:rFonts w:cs="Arial"/>
          <w:i/>
        </w:rPr>
        <w:t>ộ</w:t>
      </w:r>
      <w:r w:rsidR="00CE53F6" w:rsidRPr="00981463">
        <w:rPr>
          <w:rFonts w:cs="Arial"/>
          <w:i/>
        </w:rPr>
        <w:t xml:space="preserve"> chói trung bình đã tính đ</w:t>
      </w:r>
      <w:r w:rsidRPr="00981463">
        <w:rPr>
          <w:rFonts w:cs="Arial"/>
          <w:i/>
        </w:rPr>
        <w:t>ến</w:t>
      </w:r>
      <w:r w:rsidR="00CE53F6" w:rsidRPr="00981463">
        <w:rPr>
          <w:rFonts w:cs="Arial"/>
          <w:i/>
        </w:rPr>
        <w:t xml:space="preserve"> yếu tố suy giảm</w:t>
      </w:r>
    </w:p>
    <w:p w14:paraId="4540B486" w14:textId="77777777" w:rsidR="00CE53F6" w:rsidRPr="00981463" w:rsidRDefault="00120E3A" w:rsidP="003C39DB">
      <w:pPr>
        <w:spacing w:before="120"/>
        <w:rPr>
          <w:rFonts w:cs="Arial"/>
          <w:i/>
        </w:rPr>
      </w:pPr>
      <w:r w:rsidRPr="00981463">
        <w:rPr>
          <w:rFonts w:cs="Arial"/>
          <w:i/>
        </w:rPr>
        <w:t xml:space="preserve">• </w:t>
      </w:r>
      <w:r w:rsidR="00CE53F6" w:rsidRPr="00981463">
        <w:rPr>
          <w:rFonts w:cs="Arial"/>
          <w:i/>
        </w:rPr>
        <w:t>Nếu đối tượng được chiếu sáng ở ngoại vi đô thị, trên nền là cây xanh hoặc nền trời không đ</w:t>
      </w:r>
      <w:r w:rsidRPr="00981463">
        <w:rPr>
          <w:rFonts w:cs="Arial"/>
          <w:i/>
        </w:rPr>
        <w:t>ượ</w:t>
      </w:r>
      <w:r w:rsidR="00CE53F6" w:rsidRPr="00981463">
        <w:rPr>
          <w:rFonts w:cs="Arial"/>
          <w:i/>
        </w:rPr>
        <w:t>c chiếu sáng thì độ chói của nền lấy trị số nhỏ hơn 1 cd/m2</w:t>
      </w:r>
    </w:p>
    <w:p w14:paraId="5E5A6566" w14:textId="77777777" w:rsidR="00CE53F6" w:rsidRPr="00981463" w:rsidRDefault="00120E3A" w:rsidP="003C39DB">
      <w:pPr>
        <w:spacing w:before="120"/>
        <w:rPr>
          <w:rFonts w:cs="Arial"/>
          <w:i/>
        </w:rPr>
      </w:pPr>
      <w:r w:rsidRPr="00981463">
        <w:rPr>
          <w:rFonts w:cs="Arial"/>
          <w:i/>
        </w:rPr>
        <w:t xml:space="preserve">• </w:t>
      </w:r>
      <w:r w:rsidR="00CE53F6" w:rsidRPr="00981463">
        <w:rPr>
          <w:rFonts w:cs="Arial"/>
          <w:i/>
        </w:rPr>
        <w:t>Nếu đối tượng được chiếu sáng ở g</w:t>
      </w:r>
      <w:r w:rsidRPr="00981463">
        <w:rPr>
          <w:rFonts w:cs="Arial"/>
          <w:i/>
        </w:rPr>
        <w:t>ầ</w:t>
      </w:r>
      <w:r w:rsidR="00CE53F6" w:rsidRPr="00981463">
        <w:rPr>
          <w:rFonts w:cs="Arial"/>
          <w:i/>
        </w:rPr>
        <w:t xml:space="preserve">n công trình có mặt phẳng sáng lớn (tòa nhà có diện tích lắp kính </w:t>
      </w:r>
      <w:r w:rsidRPr="00981463">
        <w:rPr>
          <w:rFonts w:cs="Arial"/>
          <w:i/>
        </w:rPr>
        <w:t>tương đối</w:t>
      </w:r>
      <w:r w:rsidR="00CE53F6" w:rsidRPr="00981463">
        <w:rPr>
          <w:rFonts w:cs="Arial"/>
          <w:i/>
        </w:rPr>
        <w:t xml:space="preserve"> lớn có chiếu sáng bên trong) thì độ chói của nền lấy trị số lớn hơn 5 </w:t>
      </w:r>
      <w:r w:rsidRPr="00981463">
        <w:rPr>
          <w:rFonts w:cs="Arial"/>
          <w:i/>
        </w:rPr>
        <w:t>c</w:t>
      </w:r>
      <w:r w:rsidR="00CE53F6" w:rsidRPr="00981463">
        <w:rPr>
          <w:rFonts w:cs="Arial"/>
          <w:i/>
        </w:rPr>
        <w:t>d/m2</w:t>
      </w:r>
    </w:p>
    <w:p w14:paraId="4CF0E966" w14:textId="77777777" w:rsidR="00CE53F6" w:rsidRPr="00981463" w:rsidRDefault="00120E3A" w:rsidP="003C39DB">
      <w:pPr>
        <w:spacing w:before="120"/>
        <w:rPr>
          <w:rFonts w:cs="Arial"/>
        </w:rPr>
      </w:pPr>
      <w:r w:rsidRPr="00981463">
        <w:rPr>
          <w:rFonts w:cs="Arial"/>
        </w:rPr>
        <w:t xml:space="preserve">4.3.1.9. </w:t>
      </w:r>
      <w:r w:rsidR="00CE53F6" w:rsidRPr="00981463">
        <w:rPr>
          <w:rFonts w:cs="Arial"/>
        </w:rPr>
        <w:t>Đối với các công trình sử dụng hình thức chiếu sáng cục bộ thì các chỉ tiêu quy định trong bảng 12 chỉ có tính chất tham khảo. Mức độ chiếu sáng cụ thể do người thiết kế quyết định căn cứ vào việc phân tích các yếu tố: Quy mô, tính chất công trình, đặc điểm kiến trúc, yêu cầu về thẩm mỹ và tầm quan sát, khả n</w:t>
      </w:r>
      <w:r w:rsidRPr="00981463">
        <w:rPr>
          <w:rFonts w:cs="Arial"/>
        </w:rPr>
        <w:t>ă</w:t>
      </w:r>
      <w:r w:rsidR="00CE53F6" w:rsidRPr="00981463">
        <w:rPr>
          <w:rFonts w:cs="Arial"/>
        </w:rPr>
        <w:t>ng cấp nguồn điện và khả năng tài chính cho phép.</w:t>
      </w:r>
    </w:p>
    <w:p w14:paraId="5136C4BF" w14:textId="77777777" w:rsidR="00CE53F6" w:rsidRPr="00981463" w:rsidRDefault="00120E3A" w:rsidP="003C39DB">
      <w:pPr>
        <w:spacing w:before="120"/>
        <w:rPr>
          <w:rFonts w:cs="Arial"/>
        </w:rPr>
      </w:pPr>
      <w:r w:rsidRPr="00981463">
        <w:rPr>
          <w:rFonts w:cs="Arial"/>
        </w:rPr>
        <w:t xml:space="preserve">4.3.1.10. </w:t>
      </w:r>
      <w:r w:rsidR="00CE53F6" w:rsidRPr="00981463">
        <w:rPr>
          <w:rFonts w:cs="Arial"/>
        </w:rPr>
        <w:t xml:space="preserve">Phương pháp tính toán </w:t>
      </w:r>
      <w:r w:rsidRPr="00981463">
        <w:rPr>
          <w:rFonts w:cs="Arial"/>
        </w:rPr>
        <w:t>số lượng</w:t>
      </w:r>
      <w:r w:rsidR="00CE53F6" w:rsidRPr="00981463">
        <w:rPr>
          <w:rFonts w:cs="Arial"/>
        </w:rPr>
        <w:t xml:space="preserve"> đ</w:t>
      </w:r>
      <w:r w:rsidRPr="00981463">
        <w:rPr>
          <w:rFonts w:cs="Arial"/>
        </w:rPr>
        <w:t>è</w:t>
      </w:r>
      <w:r w:rsidR="00CE53F6" w:rsidRPr="00981463">
        <w:rPr>
          <w:rFonts w:cs="Arial"/>
        </w:rPr>
        <w:t>n pha c</w:t>
      </w:r>
      <w:r w:rsidRPr="00981463">
        <w:rPr>
          <w:rFonts w:cs="Arial"/>
        </w:rPr>
        <w:t>ầ</w:t>
      </w:r>
      <w:r w:rsidR="00CE53F6" w:rsidRPr="00981463">
        <w:rPr>
          <w:rFonts w:cs="Arial"/>
        </w:rPr>
        <w:t>n sử dụng để chiếu sáng các công trình kiến trúc có thể tham khảo theo hướng dẫn trong phụ lục 6 của tiêu chuẩn này.</w:t>
      </w:r>
    </w:p>
    <w:p w14:paraId="3D26B34C" w14:textId="77777777" w:rsidR="00CE53F6" w:rsidRPr="00981463" w:rsidRDefault="00C35920" w:rsidP="003C39DB">
      <w:pPr>
        <w:spacing w:before="120"/>
        <w:rPr>
          <w:rFonts w:cs="Arial"/>
          <w:b/>
        </w:rPr>
      </w:pPr>
      <w:r w:rsidRPr="00981463">
        <w:rPr>
          <w:rFonts w:cs="Arial"/>
          <w:b/>
        </w:rPr>
        <w:t xml:space="preserve">4.3.2. </w:t>
      </w:r>
      <w:r w:rsidR="00CE53F6" w:rsidRPr="00981463">
        <w:rPr>
          <w:rFonts w:cs="Arial"/>
          <w:b/>
        </w:rPr>
        <w:t>Chiếu sáng tượng đài</w:t>
      </w:r>
    </w:p>
    <w:p w14:paraId="10B93145" w14:textId="77777777" w:rsidR="00CE53F6" w:rsidRPr="00981463" w:rsidRDefault="00C35920" w:rsidP="003C39DB">
      <w:pPr>
        <w:spacing w:before="120"/>
        <w:rPr>
          <w:rFonts w:cs="Arial"/>
        </w:rPr>
      </w:pPr>
      <w:r w:rsidRPr="00981463">
        <w:rPr>
          <w:rFonts w:cs="Arial"/>
        </w:rPr>
        <w:t xml:space="preserve">4.3.2.1. </w:t>
      </w:r>
      <w:r w:rsidR="00CE53F6" w:rsidRPr="00981463">
        <w:rPr>
          <w:rFonts w:cs="Arial"/>
        </w:rPr>
        <w:t>Những tượng đài, đài kỷ niệm có ý nghĩa kiến trúc độc lập với quần thể kiến trúc xung quanh và có thể quan sát từ nhiều h</w:t>
      </w:r>
      <w:r w:rsidRPr="00981463">
        <w:rPr>
          <w:rFonts w:cs="Arial"/>
        </w:rPr>
        <w:t>ướ</w:t>
      </w:r>
      <w:r w:rsidR="00CE53F6" w:rsidRPr="00981463">
        <w:rPr>
          <w:rFonts w:cs="Arial"/>
        </w:rPr>
        <w:t>ng phải được chiếu sáng ở những hướng cần thiết, trong đó có hướng cần chiếu sáng chính rõ rệt. Đối với những tượng đài, đài kỷ niệm khác phải chiếu sáng theo hướng quan sát chính</w:t>
      </w:r>
    </w:p>
    <w:p w14:paraId="2BA3E28F" w14:textId="77777777" w:rsidR="00CE53F6" w:rsidRPr="00981463" w:rsidRDefault="00C35920" w:rsidP="003C39DB">
      <w:pPr>
        <w:spacing w:before="120"/>
        <w:rPr>
          <w:rFonts w:cs="Arial"/>
        </w:rPr>
      </w:pPr>
      <w:r w:rsidRPr="00981463">
        <w:rPr>
          <w:rFonts w:cs="Arial"/>
        </w:rPr>
        <w:t xml:space="preserve">4.3.2.2. </w:t>
      </w:r>
      <w:r w:rsidR="00CE53F6" w:rsidRPr="00981463">
        <w:rPr>
          <w:rFonts w:cs="Arial"/>
        </w:rPr>
        <w:t>Khi chọn nguồn sáng (bóng đèn) sử dụng cho chiếu sáng các tượng đài, đài kỷ niệm cần tuân thủ các nguyên t</w:t>
      </w:r>
      <w:r w:rsidRPr="00981463">
        <w:rPr>
          <w:rFonts w:cs="Arial"/>
        </w:rPr>
        <w:t>ắ</w:t>
      </w:r>
      <w:r w:rsidR="00CE53F6" w:rsidRPr="00981463">
        <w:rPr>
          <w:rFonts w:cs="Arial"/>
        </w:rPr>
        <w:t>c quy định tại điều 4.3.1.7 của tiêu chuẩn này.</w:t>
      </w:r>
    </w:p>
    <w:p w14:paraId="49374E28" w14:textId="77777777" w:rsidR="00CE53F6" w:rsidRPr="00981463" w:rsidRDefault="00C35920" w:rsidP="003C39DB">
      <w:pPr>
        <w:spacing w:before="120"/>
        <w:rPr>
          <w:rFonts w:cs="Arial"/>
        </w:rPr>
      </w:pPr>
      <w:r w:rsidRPr="00981463">
        <w:rPr>
          <w:rFonts w:cs="Arial"/>
        </w:rPr>
        <w:t xml:space="preserve">4.3.2.3. </w:t>
      </w:r>
      <w:r w:rsidR="00CE53F6" w:rsidRPr="00981463">
        <w:rPr>
          <w:rFonts w:cs="Arial"/>
        </w:rPr>
        <w:t xml:space="preserve">Độ rọi trung bình trên mặt đứng chính của tượng đài, đài </w:t>
      </w:r>
      <w:r w:rsidRPr="00981463">
        <w:rPr>
          <w:rFonts w:cs="Arial"/>
        </w:rPr>
        <w:t>kỷ niệm</w:t>
      </w:r>
      <w:r w:rsidR="00CE53F6" w:rsidRPr="00981463">
        <w:rPr>
          <w:rFonts w:cs="Arial"/>
        </w:rPr>
        <w:t xml:space="preserve"> (hoặc độ chói trung bình của bề mặt chính công trình) không được nhỏ hơn trị số quy định trong bảng 13 . Độ rọi trung bình (hoặc độ chói trung bình) trên những mặt khác cần đảm bảo </w:t>
      </w:r>
      <w:r w:rsidRPr="00981463">
        <w:rPr>
          <w:rFonts w:cs="Arial"/>
        </w:rPr>
        <w:t>tùy</w:t>
      </w:r>
      <w:r w:rsidR="00CE53F6" w:rsidRPr="00981463">
        <w:rPr>
          <w:rFonts w:cs="Arial"/>
        </w:rPr>
        <w:t xml:space="preserve"> theo yêu cầu nghệ thuật cần đạt được.</w:t>
      </w:r>
    </w:p>
    <w:p w14:paraId="69BE35F0" w14:textId="77777777" w:rsidR="00CE53F6" w:rsidRPr="00981463" w:rsidRDefault="00C35920" w:rsidP="003C39DB">
      <w:pPr>
        <w:spacing w:before="120"/>
        <w:jc w:val="center"/>
        <w:rPr>
          <w:rFonts w:cs="Arial"/>
          <w:i/>
        </w:rPr>
      </w:pPr>
      <w:r w:rsidRPr="00981463">
        <w:rPr>
          <w:rFonts w:cs="Arial"/>
          <w:i/>
        </w:rPr>
        <w:t>Bảng 13: Tiêu chuẩn chiếu sáng kiến trúc tượng đài - đài kỷ niệm</w:t>
      </w:r>
    </w:p>
    <w:tbl>
      <w:tblPr>
        <w:tblW w:w="0" w:type="auto"/>
        <w:tblInd w:w="5" w:type="dxa"/>
        <w:tblCellMar>
          <w:left w:w="0" w:type="dxa"/>
          <w:right w:w="0" w:type="dxa"/>
        </w:tblCellMar>
        <w:tblLook w:val="0000" w:firstRow="0" w:lastRow="0" w:firstColumn="0" w:lastColumn="0" w:noHBand="0" w:noVBand="0"/>
      </w:tblPr>
      <w:tblGrid>
        <w:gridCol w:w="368"/>
        <w:gridCol w:w="3616"/>
        <w:gridCol w:w="1786"/>
        <w:gridCol w:w="952"/>
        <w:gridCol w:w="951"/>
        <w:gridCol w:w="972"/>
      </w:tblGrid>
      <w:tr w:rsidR="00C35920" w:rsidRPr="00981463" w14:paraId="5F9D8F32" w14:textId="77777777">
        <w:tblPrEx>
          <w:tblCellMar>
            <w:top w:w="0" w:type="dxa"/>
            <w:left w:w="0" w:type="dxa"/>
            <w:bottom w:w="0" w:type="dxa"/>
            <w:right w:w="0" w:type="dxa"/>
          </w:tblCellMar>
        </w:tblPrEx>
        <w:tc>
          <w:tcPr>
            <w:tcW w:w="368" w:type="dxa"/>
            <w:vMerge w:val="restart"/>
            <w:tcBorders>
              <w:top w:val="single" w:sz="4" w:space="0" w:color="auto"/>
              <w:left w:val="single" w:sz="4" w:space="0" w:color="auto"/>
              <w:right w:val="nil"/>
            </w:tcBorders>
            <w:shd w:val="clear" w:color="auto" w:fill="FFFFFF"/>
          </w:tcPr>
          <w:p w14:paraId="4128171F" w14:textId="77777777" w:rsidR="00C35920" w:rsidRPr="00981463" w:rsidRDefault="00C35920" w:rsidP="003C39DB">
            <w:pPr>
              <w:spacing w:before="120"/>
              <w:jc w:val="center"/>
              <w:rPr>
                <w:rFonts w:cs="Arial"/>
              </w:rPr>
            </w:pPr>
            <w:r w:rsidRPr="00981463">
              <w:rPr>
                <w:rFonts w:cs="Arial"/>
              </w:rPr>
              <w:t>TT</w:t>
            </w:r>
          </w:p>
        </w:tc>
        <w:tc>
          <w:tcPr>
            <w:tcW w:w="3616" w:type="dxa"/>
            <w:vMerge w:val="restart"/>
            <w:tcBorders>
              <w:top w:val="single" w:sz="4" w:space="0" w:color="auto"/>
              <w:left w:val="single" w:sz="4" w:space="0" w:color="auto"/>
              <w:right w:val="nil"/>
            </w:tcBorders>
            <w:shd w:val="clear" w:color="auto" w:fill="FFFFFF"/>
          </w:tcPr>
          <w:p w14:paraId="3A0BDF6C" w14:textId="77777777" w:rsidR="00C35920" w:rsidRPr="00981463" w:rsidRDefault="00C35920" w:rsidP="003C39DB">
            <w:pPr>
              <w:spacing w:before="120"/>
              <w:jc w:val="center"/>
              <w:rPr>
                <w:rFonts w:cs="Arial"/>
              </w:rPr>
            </w:pPr>
            <w:r w:rsidRPr="00981463">
              <w:rPr>
                <w:rFonts w:cs="Arial"/>
              </w:rPr>
              <w:t>Vật liệu bề mặt tượng đài, đài kỷ niệm</w:t>
            </w:r>
          </w:p>
        </w:tc>
        <w:tc>
          <w:tcPr>
            <w:tcW w:w="1786" w:type="dxa"/>
            <w:vMerge w:val="restart"/>
            <w:tcBorders>
              <w:top w:val="single" w:sz="4" w:space="0" w:color="auto"/>
              <w:left w:val="single" w:sz="4" w:space="0" w:color="auto"/>
              <w:right w:val="nil"/>
            </w:tcBorders>
            <w:shd w:val="clear" w:color="auto" w:fill="FFFFFF"/>
          </w:tcPr>
          <w:p w14:paraId="7486FFEF" w14:textId="77777777" w:rsidR="00C35920" w:rsidRPr="00981463" w:rsidRDefault="00C35920" w:rsidP="003C39DB">
            <w:pPr>
              <w:spacing w:before="120"/>
              <w:jc w:val="center"/>
              <w:rPr>
                <w:rFonts w:cs="Arial"/>
              </w:rPr>
            </w:pPr>
            <w:r w:rsidRPr="00981463">
              <w:rPr>
                <w:rFonts w:cs="Arial"/>
              </w:rPr>
              <w:t>Hệ số phản xạ của vật liệu</w:t>
            </w:r>
          </w:p>
        </w:tc>
        <w:tc>
          <w:tcPr>
            <w:tcW w:w="2875" w:type="dxa"/>
            <w:gridSpan w:val="3"/>
            <w:tcBorders>
              <w:top w:val="single" w:sz="4" w:space="0" w:color="auto"/>
              <w:left w:val="single" w:sz="4" w:space="0" w:color="auto"/>
              <w:bottom w:val="single" w:sz="4" w:space="0" w:color="auto"/>
              <w:right w:val="single" w:sz="4" w:space="0" w:color="auto"/>
              <w:tr2bl w:val="single" w:sz="4" w:space="0" w:color="auto"/>
            </w:tcBorders>
            <w:shd w:val="clear" w:color="auto" w:fill="FFFFFF"/>
          </w:tcPr>
          <w:p w14:paraId="7A155B86" w14:textId="77777777" w:rsidR="00C35920" w:rsidRPr="00981463" w:rsidRDefault="00087059" w:rsidP="003C39DB">
            <w:pPr>
              <w:spacing w:before="120"/>
              <w:rPr>
                <w:rFonts w:cs="Arial"/>
              </w:rPr>
            </w:pPr>
            <w:r w:rsidRPr="00981463">
              <w:rPr>
                <w:rFonts w:cs="Arial"/>
              </w:rPr>
              <w:t>Độ rọi TB (Ix)</w:t>
            </w:r>
          </w:p>
          <w:p w14:paraId="20650C82" w14:textId="77777777" w:rsidR="00C35920" w:rsidRPr="00981463" w:rsidRDefault="00C35920" w:rsidP="003C39DB">
            <w:pPr>
              <w:spacing w:before="120"/>
              <w:jc w:val="right"/>
              <w:rPr>
                <w:rFonts w:cs="Arial"/>
              </w:rPr>
            </w:pPr>
            <w:r w:rsidRPr="00981463">
              <w:rPr>
                <w:rFonts w:cs="Arial"/>
              </w:rPr>
              <w:t>Độ</w:t>
            </w:r>
            <w:r w:rsidR="00087059" w:rsidRPr="00981463">
              <w:rPr>
                <w:rFonts w:cs="Arial"/>
              </w:rPr>
              <w:t xml:space="preserve"> </w:t>
            </w:r>
            <w:r w:rsidRPr="00981463">
              <w:rPr>
                <w:rFonts w:cs="Arial"/>
              </w:rPr>
              <w:t>chói TB (cd/m2)</w:t>
            </w:r>
          </w:p>
        </w:tc>
      </w:tr>
      <w:tr w:rsidR="00C35920" w:rsidRPr="00981463" w14:paraId="06613C09" w14:textId="77777777">
        <w:tblPrEx>
          <w:tblCellMar>
            <w:top w:w="0" w:type="dxa"/>
            <w:left w:w="0" w:type="dxa"/>
            <w:bottom w:w="0" w:type="dxa"/>
            <w:right w:w="0" w:type="dxa"/>
          </w:tblCellMar>
        </w:tblPrEx>
        <w:tc>
          <w:tcPr>
            <w:tcW w:w="368" w:type="dxa"/>
            <w:vMerge/>
            <w:tcBorders>
              <w:left w:val="single" w:sz="4" w:space="0" w:color="auto"/>
              <w:right w:val="nil"/>
            </w:tcBorders>
            <w:shd w:val="clear" w:color="auto" w:fill="FFFFFF"/>
          </w:tcPr>
          <w:p w14:paraId="3A8B654E" w14:textId="77777777" w:rsidR="00C35920" w:rsidRPr="00981463" w:rsidRDefault="00C35920" w:rsidP="003C39DB">
            <w:pPr>
              <w:spacing w:before="120"/>
              <w:jc w:val="center"/>
              <w:rPr>
                <w:rFonts w:cs="Arial"/>
              </w:rPr>
            </w:pPr>
          </w:p>
        </w:tc>
        <w:tc>
          <w:tcPr>
            <w:tcW w:w="3616" w:type="dxa"/>
            <w:vMerge/>
            <w:tcBorders>
              <w:left w:val="single" w:sz="4" w:space="0" w:color="auto"/>
              <w:right w:val="nil"/>
            </w:tcBorders>
            <w:shd w:val="clear" w:color="auto" w:fill="FFFFFF"/>
          </w:tcPr>
          <w:p w14:paraId="10BA29A5" w14:textId="77777777" w:rsidR="00C35920" w:rsidRPr="00981463" w:rsidRDefault="00C35920" w:rsidP="003C39DB">
            <w:pPr>
              <w:spacing w:before="120"/>
              <w:rPr>
                <w:rFonts w:cs="Arial"/>
              </w:rPr>
            </w:pPr>
          </w:p>
        </w:tc>
        <w:tc>
          <w:tcPr>
            <w:tcW w:w="1786" w:type="dxa"/>
            <w:vMerge/>
            <w:tcBorders>
              <w:left w:val="single" w:sz="4" w:space="0" w:color="auto"/>
              <w:right w:val="nil"/>
            </w:tcBorders>
            <w:shd w:val="clear" w:color="auto" w:fill="FFFFFF"/>
          </w:tcPr>
          <w:p w14:paraId="50DC5D48" w14:textId="77777777" w:rsidR="00C35920" w:rsidRPr="00981463" w:rsidRDefault="00C35920" w:rsidP="003C39DB">
            <w:pPr>
              <w:spacing w:before="120"/>
              <w:rPr>
                <w:rFonts w:cs="Arial"/>
              </w:rPr>
            </w:pPr>
          </w:p>
        </w:tc>
        <w:tc>
          <w:tcPr>
            <w:tcW w:w="2875" w:type="dxa"/>
            <w:gridSpan w:val="3"/>
            <w:tcBorders>
              <w:top w:val="single" w:sz="4" w:space="0" w:color="auto"/>
              <w:left w:val="single" w:sz="4" w:space="0" w:color="auto"/>
              <w:bottom w:val="nil"/>
              <w:right w:val="single" w:sz="4" w:space="0" w:color="auto"/>
            </w:tcBorders>
            <w:shd w:val="clear" w:color="auto" w:fill="FFFFFF"/>
          </w:tcPr>
          <w:p w14:paraId="30F371CB" w14:textId="77777777" w:rsidR="00C35920" w:rsidRPr="00981463" w:rsidRDefault="00C35920" w:rsidP="003C39DB">
            <w:pPr>
              <w:spacing w:before="120"/>
              <w:jc w:val="center"/>
              <w:rPr>
                <w:rFonts w:cs="Arial"/>
              </w:rPr>
            </w:pPr>
            <w:r w:rsidRPr="00981463">
              <w:rPr>
                <w:rFonts w:cs="Arial"/>
              </w:rPr>
              <w:t>với độ chói của nền</w:t>
            </w:r>
          </w:p>
        </w:tc>
      </w:tr>
      <w:tr w:rsidR="00087059" w:rsidRPr="00981463" w14:paraId="07A8A542" w14:textId="77777777">
        <w:tblPrEx>
          <w:tblCellMar>
            <w:top w:w="0" w:type="dxa"/>
            <w:left w:w="0" w:type="dxa"/>
            <w:bottom w:w="0" w:type="dxa"/>
            <w:right w:w="0" w:type="dxa"/>
          </w:tblCellMar>
        </w:tblPrEx>
        <w:tc>
          <w:tcPr>
            <w:tcW w:w="368" w:type="dxa"/>
            <w:vMerge/>
            <w:tcBorders>
              <w:left w:val="single" w:sz="4" w:space="0" w:color="auto"/>
              <w:bottom w:val="nil"/>
              <w:right w:val="nil"/>
            </w:tcBorders>
            <w:shd w:val="clear" w:color="auto" w:fill="FFFFFF"/>
          </w:tcPr>
          <w:p w14:paraId="5B48DD17" w14:textId="77777777" w:rsidR="00087059" w:rsidRPr="00981463" w:rsidRDefault="00087059" w:rsidP="003C39DB">
            <w:pPr>
              <w:spacing w:before="120"/>
              <w:jc w:val="center"/>
              <w:rPr>
                <w:rFonts w:cs="Arial"/>
              </w:rPr>
            </w:pPr>
          </w:p>
        </w:tc>
        <w:tc>
          <w:tcPr>
            <w:tcW w:w="3616" w:type="dxa"/>
            <w:vMerge/>
            <w:tcBorders>
              <w:left w:val="single" w:sz="4" w:space="0" w:color="auto"/>
              <w:bottom w:val="nil"/>
              <w:right w:val="nil"/>
            </w:tcBorders>
            <w:shd w:val="clear" w:color="auto" w:fill="FFFFFF"/>
          </w:tcPr>
          <w:p w14:paraId="1556A190" w14:textId="77777777" w:rsidR="00087059" w:rsidRPr="00981463" w:rsidRDefault="00087059" w:rsidP="003C39DB">
            <w:pPr>
              <w:spacing w:before="120"/>
              <w:rPr>
                <w:rFonts w:cs="Arial"/>
              </w:rPr>
            </w:pPr>
          </w:p>
        </w:tc>
        <w:tc>
          <w:tcPr>
            <w:tcW w:w="1786" w:type="dxa"/>
            <w:vMerge/>
            <w:tcBorders>
              <w:left w:val="single" w:sz="4" w:space="0" w:color="auto"/>
              <w:bottom w:val="nil"/>
              <w:right w:val="nil"/>
            </w:tcBorders>
            <w:shd w:val="clear" w:color="auto" w:fill="FFFFFF"/>
          </w:tcPr>
          <w:p w14:paraId="3780BB7F" w14:textId="77777777" w:rsidR="00087059" w:rsidRPr="00981463" w:rsidRDefault="00087059" w:rsidP="003C39DB">
            <w:pPr>
              <w:spacing w:before="120"/>
              <w:rPr>
                <w:rFonts w:cs="Arial"/>
              </w:rPr>
            </w:pPr>
          </w:p>
        </w:tc>
        <w:tc>
          <w:tcPr>
            <w:tcW w:w="952" w:type="dxa"/>
            <w:tcBorders>
              <w:top w:val="single" w:sz="4" w:space="0" w:color="auto"/>
              <w:left w:val="single" w:sz="4" w:space="0" w:color="auto"/>
              <w:bottom w:val="single" w:sz="4" w:space="0" w:color="auto"/>
              <w:right w:val="nil"/>
            </w:tcBorders>
            <w:shd w:val="clear" w:color="auto" w:fill="FFFFFF"/>
          </w:tcPr>
          <w:p w14:paraId="60A5DB17" w14:textId="77777777" w:rsidR="00087059" w:rsidRPr="00981463" w:rsidRDefault="00087059" w:rsidP="003C39DB">
            <w:pPr>
              <w:spacing w:before="120"/>
              <w:jc w:val="center"/>
              <w:rPr>
                <w:rFonts w:cs="Arial"/>
              </w:rPr>
            </w:pPr>
            <w:r w:rsidRPr="00981463">
              <w:rPr>
                <w:rFonts w:cs="Arial"/>
              </w:rPr>
              <w:t>Thấp</w:t>
            </w:r>
          </w:p>
          <w:p w14:paraId="55D2E708" w14:textId="77777777" w:rsidR="00087059" w:rsidRPr="00981463" w:rsidRDefault="00087059" w:rsidP="003C39DB">
            <w:pPr>
              <w:spacing w:before="120"/>
              <w:jc w:val="center"/>
              <w:rPr>
                <w:rFonts w:cs="Arial"/>
              </w:rPr>
            </w:pPr>
            <w:r w:rsidRPr="00981463">
              <w:rPr>
                <w:rFonts w:cs="Arial"/>
              </w:rPr>
              <w:t>&lt;1cd/m2</w:t>
            </w:r>
          </w:p>
        </w:tc>
        <w:tc>
          <w:tcPr>
            <w:tcW w:w="951" w:type="dxa"/>
            <w:tcBorders>
              <w:top w:val="single" w:sz="4" w:space="0" w:color="auto"/>
              <w:left w:val="single" w:sz="4" w:space="0" w:color="auto"/>
              <w:bottom w:val="single" w:sz="4" w:space="0" w:color="auto"/>
              <w:right w:val="nil"/>
            </w:tcBorders>
            <w:shd w:val="clear" w:color="auto" w:fill="FFFFFF"/>
          </w:tcPr>
          <w:p w14:paraId="16F60A68" w14:textId="77777777" w:rsidR="00087059" w:rsidRPr="00981463" w:rsidRDefault="00087059" w:rsidP="003C39DB">
            <w:pPr>
              <w:spacing w:before="120"/>
              <w:jc w:val="center"/>
              <w:rPr>
                <w:rFonts w:cs="Arial"/>
              </w:rPr>
            </w:pPr>
            <w:r w:rsidRPr="00981463">
              <w:rPr>
                <w:rFonts w:cs="Arial"/>
              </w:rPr>
              <w:t xml:space="preserve">Trung bình </w:t>
            </w:r>
          </w:p>
          <w:p w14:paraId="77F9EBDA" w14:textId="77777777" w:rsidR="00087059" w:rsidRPr="00981463" w:rsidRDefault="00087059" w:rsidP="003C39DB">
            <w:pPr>
              <w:spacing w:before="120"/>
              <w:jc w:val="center"/>
              <w:rPr>
                <w:rFonts w:cs="Arial"/>
              </w:rPr>
            </w:pPr>
            <w:r w:rsidRPr="00981463">
              <w:rPr>
                <w:rFonts w:cs="Arial"/>
              </w:rPr>
              <w:t>1-5 cd/m2</w:t>
            </w:r>
          </w:p>
        </w:tc>
        <w:tc>
          <w:tcPr>
            <w:tcW w:w="972" w:type="dxa"/>
            <w:tcBorders>
              <w:top w:val="single" w:sz="4" w:space="0" w:color="auto"/>
              <w:left w:val="single" w:sz="4" w:space="0" w:color="auto"/>
              <w:bottom w:val="single" w:sz="4" w:space="0" w:color="auto"/>
              <w:right w:val="single" w:sz="4" w:space="0" w:color="auto"/>
            </w:tcBorders>
            <w:shd w:val="clear" w:color="auto" w:fill="FFFFFF"/>
          </w:tcPr>
          <w:p w14:paraId="49DA139D" w14:textId="77777777" w:rsidR="00087059" w:rsidRPr="00981463" w:rsidRDefault="00087059" w:rsidP="003C39DB">
            <w:pPr>
              <w:spacing w:before="120"/>
              <w:jc w:val="center"/>
              <w:rPr>
                <w:rFonts w:cs="Arial"/>
              </w:rPr>
            </w:pPr>
            <w:r w:rsidRPr="00981463">
              <w:rPr>
                <w:rFonts w:cs="Arial"/>
              </w:rPr>
              <w:t xml:space="preserve">Cao </w:t>
            </w:r>
          </w:p>
          <w:p w14:paraId="4E2F4CF8" w14:textId="77777777" w:rsidR="00087059" w:rsidRPr="00981463" w:rsidRDefault="00087059" w:rsidP="003C39DB">
            <w:pPr>
              <w:spacing w:before="120"/>
              <w:jc w:val="center"/>
              <w:rPr>
                <w:rFonts w:cs="Arial"/>
              </w:rPr>
            </w:pPr>
            <w:r w:rsidRPr="00981463">
              <w:rPr>
                <w:rFonts w:cs="Arial"/>
              </w:rPr>
              <w:t>&gt;5 cd/m2</w:t>
            </w:r>
          </w:p>
        </w:tc>
      </w:tr>
      <w:tr w:rsidR="00087059" w:rsidRPr="00981463" w14:paraId="4718DF31" w14:textId="77777777">
        <w:tblPrEx>
          <w:tblCellMar>
            <w:top w:w="0" w:type="dxa"/>
            <w:left w:w="0" w:type="dxa"/>
            <w:bottom w:w="0" w:type="dxa"/>
            <w:right w:w="0" w:type="dxa"/>
          </w:tblCellMar>
        </w:tblPrEx>
        <w:tc>
          <w:tcPr>
            <w:tcW w:w="368" w:type="dxa"/>
            <w:tcBorders>
              <w:top w:val="single" w:sz="4" w:space="0" w:color="auto"/>
              <w:left w:val="single" w:sz="4" w:space="0" w:color="auto"/>
              <w:bottom w:val="nil"/>
              <w:right w:val="nil"/>
            </w:tcBorders>
            <w:shd w:val="clear" w:color="auto" w:fill="FFFFFF"/>
          </w:tcPr>
          <w:p w14:paraId="6BD87C50" w14:textId="77777777" w:rsidR="00087059" w:rsidRPr="00981463" w:rsidRDefault="00087059" w:rsidP="003C39DB">
            <w:pPr>
              <w:spacing w:before="120"/>
              <w:jc w:val="center"/>
              <w:rPr>
                <w:rFonts w:cs="Arial"/>
              </w:rPr>
            </w:pPr>
            <w:r w:rsidRPr="00981463">
              <w:rPr>
                <w:rFonts w:cs="Arial"/>
              </w:rPr>
              <w:t>1</w:t>
            </w:r>
          </w:p>
        </w:tc>
        <w:tc>
          <w:tcPr>
            <w:tcW w:w="3616" w:type="dxa"/>
            <w:tcBorders>
              <w:top w:val="single" w:sz="4" w:space="0" w:color="auto"/>
              <w:left w:val="single" w:sz="4" w:space="0" w:color="auto"/>
              <w:bottom w:val="nil"/>
              <w:right w:val="nil"/>
            </w:tcBorders>
            <w:shd w:val="clear" w:color="auto" w:fill="FFFFFF"/>
          </w:tcPr>
          <w:p w14:paraId="6B25F0C3" w14:textId="77777777" w:rsidR="00087059" w:rsidRPr="00981463" w:rsidRDefault="00087059" w:rsidP="003C39DB">
            <w:pPr>
              <w:spacing w:before="120"/>
              <w:rPr>
                <w:rFonts w:cs="Arial"/>
              </w:rPr>
            </w:pPr>
            <w:r w:rsidRPr="00981463">
              <w:rPr>
                <w:rFonts w:cs="Arial"/>
              </w:rPr>
              <w:t>Thạch cao, gạch men màu sáng</w:t>
            </w:r>
          </w:p>
        </w:tc>
        <w:tc>
          <w:tcPr>
            <w:tcW w:w="1786" w:type="dxa"/>
            <w:tcBorders>
              <w:top w:val="single" w:sz="4" w:space="0" w:color="auto"/>
              <w:left w:val="single" w:sz="4" w:space="0" w:color="auto"/>
              <w:bottom w:val="nil"/>
              <w:right w:val="nil"/>
            </w:tcBorders>
            <w:shd w:val="clear" w:color="auto" w:fill="FFFFFF"/>
          </w:tcPr>
          <w:p w14:paraId="299251AB" w14:textId="77777777" w:rsidR="00087059" w:rsidRPr="00981463" w:rsidRDefault="00087059" w:rsidP="003C39DB">
            <w:pPr>
              <w:spacing w:before="120"/>
              <w:jc w:val="center"/>
              <w:rPr>
                <w:rFonts w:cs="Arial"/>
              </w:rPr>
            </w:pPr>
            <w:r w:rsidRPr="00981463">
              <w:rPr>
                <w:rFonts w:cs="Arial"/>
              </w:rPr>
              <w:sym w:font="Symbol" w:char="F072"/>
            </w:r>
            <w:r w:rsidRPr="00981463">
              <w:rPr>
                <w:rFonts w:cs="Arial"/>
              </w:rPr>
              <w:t xml:space="preserve"> &gt; 0,6</w:t>
            </w:r>
          </w:p>
        </w:tc>
        <w:tc>
          <w:tcPr>
            <w:tcW w:w="952" w:type="dxa"/>
            <w:tcBorders>
              <w:top w:val="single" w:sz="4" w:space="0" w:color="auto"/>
              <w:left w:val="single" w:sz="4" w:space="0" w:color="auto"/>
              <w:bottom w:val="single" w:sz="4" w:space="0" w:color="auto"/>
              <w:right w:val="nil"/>
              <w:tr2bl w:val="single" w:sz="4" w:space="0" w:color="auto"/>
            </w:tcBorders>
            <w:shd w:val="clear" w:color="auto" w:fill="FFFFFF"/>
          </w:tcPr>
          <w:p w14:paraId="6D53C517" w14:textId="77777777" w:rsidR="00087059" w:rsidRPr="00981463" w:rsidRDefault="00087059" w:rsidP="003C39DB">
            <w:pPr>
              <w:spacing w:before="120"/>
              <w:rPr>
                <w:rFonts w:cs="Arial"/>
              </w:rPr>
            </w:pPr>
            <w:r w:rsidRPr="00981463">
              <w:rPr>
                <w:rFonts w:cs="Arial"/>
              </w:rPr>
              <w:t xml:space="preserve">   30</w:t>
            </w:r>
          </w:p>
          <w:p w14:paraId="41BCF77F" w14:textId="77777777" w:rsidR="00087059" w:rsidRPr="00981463" w:rsidRDefault="00087059" w:rsidP="003C39DB">
            <w:pPr>
              <w:spacing w:before="120"/>
              <w:jc w:val="center"/>
              <w:rPr>
                <w:rFonts w:cs="Arial"/>
              </w:rPr>
            </w:pPr>
            <w:r w:rsidRPr="00981463">
              <w:rPr>
                <w:rFonts w:cs="Arial"/>
              </w:rPr>
              <w:t>5</w:t>
            </w:r>
          </w:p>
        </w:tc>
        <w:tc>
          <w:tcPr>
            <w:tcW w:w="951" w:type="dxa"/>
            <w:tcBorders>
              <w:top w:val="single" w:sz="4" w:space="0" w:color="auto"/>
              <w:left w:val="single" w:sz="4" w:space="0" w:color="auto"/>
              <w:bottom w:val="single" w:sz="4" w:space="0" w:color="auto"/>
              <w:right w:val="nil"/>
              <w:tr2bl w:val="single" w:sz="4" w:space="0" w:color="auto"/>
            </w:tcBorders>
            <w:shd w:val="clear" w:color="auto" w:fill="FFFFFF"/>
          </w:tcPr>
          <w:p w14:paraId="096F8B99" w14:textId="77777777" w:rsidR="00087059" w:rsidRPr="00981463" w:rsidRDefault="00087059" w:rsidP="003C39DB">
            <w:pPr>
              <w:spacing w:before="120"/>
              <w:rPr>
                <w:rFonts w:cs="Arial"/>
              </w:rPr>
            </w:pPr>
            <w:r w:rsidRPr="00981463">
              <w:rPr>
                <w:rFonts w:cs="Arial"/>
              </w:rPr>
              <w:t xml:space="preserve">   50</w:t>
            </w:r>
          </w:p>
          <w:p w14:paraId="174B1280" w14:textId="77777777" w:rsidR="00087059" w:rsidRPr="00981463" w:rsidRDefault="00087059" w:rsidP="003C39DB">
            <w:pPr>
              <w:spacing w:before="120"/>
              <w:jc w:val="center"/>
              <w:rPr>
                <w:rFonts w:cs="Arial"/>
              </w:rPr>
            </w:pPr>
            <w:r w:rsidRPr="00981463">
              <w:rPr>
                <w:rFonts w:cs="Arial"/>
              </w:rPr>
              <w:t>10</w:t>
            </w:r>
          </w:p>
        </w:tc>
        <w:tc>
          <w:tcPr>
            <w:tcW w:w="972" w:type="dxa"/>
            <w:tcBorders>
              <w:top w:val="single" w:sz="4" w:space="0" w:color="auto"/>
              <w:left w:val="single" w:sz="4" w:space="0" w:color="auto"/>
              <w:bottom w:val="single" w:sz="4" w:space="0" w:color="auto"/>
              <w:right w:val="single" w:sz="4" w:space="0" w:color="auto"/>
              <w:tr2bl w:val="single" w:sz="4" w:space="0" w:color="auto"/>
            </w:tcBorders>
            <w:shd w:val="clear" w:color="auto" w:fill="FFFFFF"/>
          </w:tcPr>
          <w:p w14:paraId="36116888" w14:textId="77777777" w:rsidR="00087059" w:rsidRPr="00981463" w:rsidRDefault="00087059" w:rsidP="003C39DB">
            <w:pPr>
              <w:spacing w:before="120"/>
              <w:rPr>
                <w:rFonts w:cs="Arial"/>
              </w:rPr>
            </w:pPr>
            <w:r w:rsidRPr="00981463">
              <w:rPr>
                <w:rFonts w:cs="Arial"/>
              </w:rPr>
              <w:t xml:space="preserve">   75</w:t>
            </w:r>
          </w:p>
          <w:p w14:paraId="54E3ED71" w14:textId="77777777" w:rsidR="00087059" w:rsidRPr="00981463" w:rsidRDefault="00087059" w:rsidP="003C39DB">
            <w:pPr>
              <w:spacing w:before="120"/>
              <w:jc w:val="center"/>
              <w:rPr>
                <w:rFonts w:cs="Arial"/>
              </w:rPr>
            </w:pPr>
            <w:r w:rsidRPr="00981463">
              <w:rPr>
                <w:rFonts w:cs="Arial"/>
              </w:rPr>
              <w:t>15</w:t>
            </w:r>
          </w:p>
        </w:tc>
      </w:tr>
      <w:tr w:rsidR="00087059" w:rsidRPr="00981463" w14:paraId="0F0D2C6A" w14:textId="77777777">
        <w:tblPrEx>
          <w:tblCellMar>
            <w:top w:w="0" w:type="dxa"/>
            <w:left w:w="0" w:type="dxa"/>
            <w:bottom w:w="0" w:type="dxa"/>
            <w:right w:w="0" w:type="dxa"/>
          </w:tblCellMar>
        </w:tblPrEx>
        <w:tc>
          <w:tcPr>
            <w:tcW w:w="368" w:type="dxa"/>
            <w:tcBorders>
              <w:top w:val="single" w:sz="4" w:space="0" w:color="auto"/>
              <w:left w:val="single" w:sz="4" w:space="0" w:color="auto"/>
              <w:bottom w:val="nil"/>
              <w:right w:val="nil"/>
            </w:tcBorders>
            <w:shd w:val="clear" w:color="auto" w:fill="FFFFFF"/>
          </w:tcPr>
          <w:p w14:paraId="20373E28" w14:textId="77777777" w:rsidR="00087059" w:rsidRPr="00981463" w:rsidRDefault="00087059" w:rsidP="003C39DB">
            <w:pPr>
              <w:spacing w:before="120"/>
              <w:jc w:val="center"/>
              <w:rPr>
                <w:rFonts w:cs="Arial"/>
              </w:rPr>
            </w:pPr>
            <w:r w:rsidRPr="00981463">
              <w:rPr>
                <w:rFonts w:cs="Arial"/>
              </w:rPr>
              <w:t>2</w:t>
            </w:r>
          </w:p>
        </w:tc>
        <w:tc>
          <w:tcPr>
            <w:tcW w:w="3616" w:type="dxa"/>
            <w:tcBorders>
              <w:top w:val="single" w:sz="4" w:space="0" w:color="auto"/>
              <w:left w:val="single" w:sz="4" w:space="0" w:color="auto"/>
              <w:bottom w:val="nil"/>
              <w:right w:val="nil"/>
            </w:tcBorders>
            <w:shd w:val="clear" w:color="auto" w:fill="FFFFFF"/>
          </w:tcPr>
          <w:p w14:paraId="025858D4" w14:textId="77777777" w:rsidR="00087059" w:rsidRPr="00981463" w:rsidRDefault="00087059" w:rsidP="003C39DB">
            <w:pPr>
              <w:spacing w:before="120"/>
              <w:rPr>
                <w:rFonts w:cs="Arial"/>
              </w:rPr>
            </w:pPr>
            <w:r w:rsidRPr="00981463">
              <w:rPr>
                <w:rFonts w:cs="Arial"/>
              </w:rPr>
              <w:t>Bê tông màu sáng và xám nhạt</w:t>
            </w:r>
          </w:p>
        </w:tc>
        <w:tc>
          <w:tcPr>
            <w:tcW w:w="1786" w:type="dxa"/>
            <w:tcBorders>
              <w:top w:val="single" w:sz="4" w:space="0" w:color="auto"/>
              <w:left w:val="single" w:sz="4" w:space="0" w:color="auto"/>
              <w:bottom w:val="nil"/>
              <w:right w:val="nil"/>
            </w:tcBorders>
            <w:shd w:val="clear" w:color="auto" w:fill="FFFFFF"/>
          </w:tcPr>
          <w:p w14:paraId="12547DC2" w14:textId="77777777" w:rsidR="00087059" w:rsidRPr="00981463" w:rsidRDefault="00087059" w:rsidP="003C39DB">
            <w:pPr>
              <w:spacing w:before="120"/>
              <w:jc w:val="center"/>
              <w:rPr>
                <w:rFonts w:cs="Arial"/>
              </w:rPr>
            </w:pPr>
            <w:r w:rsidRPr="00981463">
              <w:rPr>
                <w:rFonts w:cs="Arial"/>
              </w:rPr>
              <w:t>0,6</w:t>
            </w:r>
            <w:r w:rsidR="0025247D" w:rsidRPr="00981463">
              <w:rPr>
                <w:rFonts w:cs="Arial"/>
              </w:rPr>
              <w:t xml:space="preserve"> ≥ </w:t>
            </w:r>
            <w:r w:rsidRPr="00981463">
              <w:rPr>
                <w:rFonts w:cs="Arial"/>
              </w:rPr>
              <w:sym w:font="Symbol" w:char="F072"/>
            </w:r>
            <w:r w:rsidRPr="00981463">
              <w:rPr>
                <w:rFonts w:cs="Arial"/>
              </w:rPr>
              <w:t xml:space="preserve"> &gt; 0,45</w:t>
            </w:r>
          </w:p>
        </w:tc>
        <w:tc>
          <w:tcPr>
            <w:tcW w:w="952" w:type="dxa"/>
            <w:tcBorders>
              <w:top w:val="single" w:sz="4" w:space="0" w:color="auto"/>
              <w:left w:val="single" w:sz="4" w:space="0" w:color="auto"/>
              <w:bottom w:val="single" w:sz="4" w:space="0" w:color="auto"/>
              <w:right w:val="nil"/>
              <w:tr2bl w:val="single" w:sz="4" w:space="0" w:color="auto"/>
            </w:tcBorders>
            <w:shd w:val="clear" w:color="auto" w:fill="FFFFFF"/>
          </w:tcPr>
          <w:p w14:paraId="4E692C8E" w14:textId="77777777" w:rsidR="00087059" w:rsidRPr="00981463" w:rsidRDefault="0025247D" w:rsidP="003C39DB">
            <w:pPr>
              <w:spacing w:before="120"/>
              <w:rPr>
                <w:rFonts w:cs="Arial"/>
              </w:rPr>
            </w:pPr>
            <w:r w:rsidRPr="00981463">
              <w:rPr>
                <w:rFonts w:cs="Arial"/>
              </w:rPr>
              <w:t xml:space="preserve">   </w:t>
            </w:r>
            <w:r w:rsidR="00087059" w:rsidRPr="00981463">
              <w:rPr>
                <w:rFonts w:cs="Arial"/>
              </w:rPr>
              <w:t>50</w:t>
            </w:r>
          </w:p>
          <w:p w14:paraId="33DF3374" w14:textId="77777777" w:rsidR="00087059" w:rsidRPr="00981463" w:rsidRDefault="00087059" w:rsidP="003C39DB">
            <w:pPr>
              <w:spacing w:before="120"/>
              <w:jc w:val="center"/>
              <w:rPr>
                <w:rFonts w:cs="Arial"/>
              </w:rPr>
            </w:pPr>
            <w:r w:rsidRPr="00981463">
              <w:rPr>
                <w:rFonts w:cs="Arial"/>
              </w:rPr>
              <w:t>8</w:t>
            </w:r>
          </w:p>
        </w:tc>
        <w:tc>
          <w:tcPr>
            <w:tcW w:w="951" w:type="dxa"/>
            <w:tcBorders>
              <w:top w:val="single" w:sz="4" w:space="0" w:color="auto"/>
              <w:left w:val="single" w:sz="4" w:space="0" w:color="auto"/>
              <w:bottom w:val="single" w:sz="4" w:space="0" w:color="auto"/>
              <w:right w:val="nil"/>
              <w:tr2bl w:val="single" w:sz="4" w:space="0" w:color="auto"/>
            </w:tcBorders>
            <w:shd w:val="clear" w:color="auto" w:fill="FFFFFF"/>
          </w:tcPr>
          <w:p w14:paraId="14C5CA40" w14:textId="77777777" w:rsidR="00087059" w:rsidRPr="00981463" w:rsidRDefault="0025247D" w:rsidP="003C39DB">
            <w:pPr>
              <w:spacing w:before="120"/>
              <w:rPr>
                <w:rFonts w:cs="Arial"/>
              </w:rPr>
            </w:pPr>
            <w:r w:rsidRPr="00981463">
              <w:rPr>
                <w:rFonts w:cs="Arial"/>
              </w:rPr>
              <w:t xml:space="preserve">   </w:t>
            </w:r>
            <w:r w:rsidR="00087059" w:rsidRPr="00981463">
              <w:rPr>
                <w:rFonts w:cs="Arial"/>
              </w:rPr>
              <w:t>75</w:t>
            </w:r>
          </w:p>
          <w:p w14:paraId="02ECBC51" w14:textId="77777777" w:rsidR="00087059" w:rsidRPr="00981463" w:rsidRDefault="00087059" w:rsidP="003C39DB">
            <w:pPr>
              <w:spacing w:before="120"/>
              <w:jc w:val="center"/>
              <w:rPr>
                <w:rFonts w:cs="Arial"/>
              </w:rPr>
            </w:pPr>
            <w:r w:rsidRPr="00981463">
              <w:rPr>
                <w:rFonts w:cs="Arial"/>
              </w:rPr>
              <w:t>12</w:t>
            </w:r>
          </w:p>
        </w:tc>
        <w:tc>
          <w:tcPr>
            <w:tcW w:w="972" w:type="dxa"/>
            <w:tcBorders>
              <w:top w:val="single" w:sz="4" w:space="0" w:color="auto"/>
              <w:left w:val="single" w:sz="4" w:space="0" w:color="auto"/>
              <w:bottom w:val="single" w:sz="4" w:space="0" w:color="auto"/>
              <w:right w:val="single" w:sz="4" w:space="0" w:color="auto"/>
              <w:tr2bl w:val="single" w:sz="4" w:space="0" w:color="auto"/>
            </w:tcBorders>
            <w:shd w:val="clear" w:color="auto" w:fill="FFFFFF"/>
          </w:tcPr>
          <w:p w14:paraId="4F011257" w14:textId="77777777" w:rsidR="00087059" w:rsidRPr="00981463" w:rsidRDefault="0025247D" w:rsidP="003C39DB">
            <w:pPr>
              <w:spacing w:before="120"/>
              <w:rPr>
                <w:rFonts w:cs="Arial"/>
              </w:rPr>
            </w:pPr>
            <w:r w:rsidRPr="00981463">
              <w:rPr>
                <w:rFonts w:cs="Arial"/>
              </w:rPr>
              <w:t xml:space="preserve">   </w:t>
            </w:r>
            <w:r w:rsidR="00087059" w:rsidRPr="00981463">
              <w:rPr>
                <w:rFonts w:cs="Arial"/>
              </w:rPr>
              <w:t>100</w:t>
            </w:r>
          </w:p>
          <w:p w14:paraId="7729862C" w14:textId="77777777" w:rsidR="0025247D" w:rsidRPr="00981463" w:rsidRDefault="0025247D" w:rsidP="003C39DB">
            <w:pPr>
              <w:spacing w:before="120"/>
              <w:jc w:val="center"/>
              <w:rPr>
                <w:rFonts w:cs="Arial"/>
              </w:rPr>
            </w:pPr>
            <w:r w:rsidRPr="00981463">
              <w:rPr>
                <w:rFonts w:cs="Arial"/>
              </w:rPr>
              <w:t>15</w:t>
            </w:r>
          </w:p>
        </w:tc>
      </w:tr>
      <w:tr w:rsidR="00087059" w:rsidRPr="00981463" w14:paraId="1610D6E4" w14:textId="77777777">
        <w:tblPrEx>
          <w:tblCellMar>
            <w:top w:w="0" w:type="dxa"/>
            <w:left w:w="0" w:type="dxa"/>
            <w:bottom w:w="0" w:type="dxa"/>
            <w:right w:w="0" w:type="dxa"/>
          </w:tblCellMar>
        </w:tblPrEx>
        <w:tc>
          <w:tcPr>
            <w:tcW w:w="368" w:type="dxa"/>
            <w:tcBorders>
              <w:top w:val="single" w:sz="4" w:space="0" w:color="auto"/>
              <w:left w:val="single" w:sz="4" w:space="0" w:color="auto"/>
              <w:bottom w:val="nil"/>
              <w:right w:val="nil"/>
            </w:tcBorders>
            <w:shd w:val="clear" w:color="auto" w:fill="FFFFFF"/>
          </w:tcPr>
          <w:p w14:paraId="076D9DAD" w14:textId="77777777" w:rsidR="00087059" w:rsidRPr="00981463" w:rsidRDefault="00087059" w:rsidP="003C39DB">
            <w:pPr>
              <w:spacing w:before="120"/>
              <w:jc w:val="center"/>
              <w:rPr>
                <w:rFonts w:cs="Arial"/>
              </w:rPr>
            </w:pPr>
            <w:r w:rsidRPr="00981463">
              <w:rPr>
                <w:rFonts w:cs="Arial"/>
              </w:rPr>
              <w:t>3</w:t>
            </w:r>
          </w:p>
        </w:tc>
        <w:tc>
          <w:tcPr>
            <w:tcW w:w="3616" w:type="dxa"/>
            <w:tcBorders>
              <w:top w:val="single" w:sz="4" w:space="0" w:color="auto"/>
              <w:left w:val="single" w:sz="4" w:space="0" w:color="auto"/>
              <w:bottom w:val="nil"/>
              <w:right w:val="nil"/>
            </w:tcBorders>
            <w:shd w:val="clear" w:color="auto" w:fill="FFFFFF"/>
          </w:tcPr>
          <w:p w14:paraId="1346AE0C" w14:textId="77777777" w:rsidR="00087059" w:rsidRPr="00981463" w:rsidRDefault="0025247D" w:rsidP="003C39DB">
            <w:pPr>
              <w:spacing w:before="120"/>
              <w:rPr>
                <w:rFonts w:cs="Arial"/>
              </w:rPr>
            </w:pPr>
            <w:r w:rsidRPr="00981463">
              <w:rPr>
                <w:rFonts w:cs="Arial"/>
              </w:rPr>
              <w:t>Đá granit và bê tô</w:t>
            </w:r>
            <w:r w:rsidR="00087059" w:rsidRPr="00981463">
              <w:rPr>
                <w:rFonts w:cs="Arial"/>
              </w:rPr>
              <w:t>ng màu xám, đá hoa màu xám</w:t>
            </w:r>
          </w:p>
        </w:tc>
        <w:tc>
          <w:tcPr>
            <w:tcW w:w="1786" w:type="dxa"/>
            <w:tcBorders>
              <w:top w:val="single" w:sz="4" w:space="0" w:color="auto"/>
              <w:left w:val="single" w:sz="4" w:space="0" w:color="auto"/>
              <w:bottom w:val="nil"/>
              <w:right w:val="nil"/>
            </w:tcBorders>
            <w:shd w:val="clear" w:color="auto" w:fill="FFFFFF"/>
          </w:tcPr>
          <w:p w14:paraId="198FBEAE" w14:textId="77777777" w:rsidR="00087059" w:rsidRPr="00981463" w:rsidRDefault="00087059" w:rsidP="003C39DB">
            <w:pPr>
              <w:spacing w:before="120"/>
              <w:jc w:val="center"/>
              <w:rPr>
                <w:rFonts w:cs="Arial"/>
              </w:rPr>
            </w:pPr>
            <w:r w:rsidRPr="00981463">
              <w:rPr>
                <w:rFonts w:cs="Arial"/>
              </w:rPr>
              <w:t xml:space="preserve">0,45 </w:t>
            </w:r>
            <w:r w:rsidR="0025247D" w:rsidRPr="00981463">
              <w:rPr>
                <w:rFonts w:cs="Arial"/>
              </w:rPr>
              <w:t xml:space="preserve">≥ </w:t>
            </w:r>
            <w:r w:rsidRPr="00981463">
              <w:rPr>
                <w:rFonts w:cs="Arial"/>
              </w:rPr>
              <w:sym w:font="Symbol" w:char="F072"/>
            </w:r>
            <w:r w:rsidRPr="00981463">
              <w:rPr>
                <w:rFonts w:cs="Arial"/>
              </w:rPr>
              <w:t xml:space="preserve"> &gt; 0,3</w:t>
            </w:r>
          </w:p>
        </w:tc>
        <w:tc>
          <w:tcPr>
            <w:tcW w:w="952" w:type="dxa"/>
            <w:tcBorders>
              <w:top w:val="single" w:sz="4" w:space="0" w:color="auto"/>
              <w:left w:val="single" w:sz="4" w:space="0" w:color="auto"/>
              <w:bottom w:val="single" w:sz="4" w:space="0" w:color="auto"/>
              <w:right w:val="nil"/>
              <w:tr2bl w:val="single" w:sz="4" w:space="0" w:color="auto"/>
            </w:tcBorders>
            <w:shd w:val="clear" w:color="auto" w:fill="FFFFFF"/>
          </w:tcPr>
          <w:p w14:paraId="3A92D527" w14:textId="77777777" w:rsidR="00087059" w:rsidRPr="00981463" w:rsidRDefault="0025247D" w:rsidP="003C39DB">
            <w:pPr>
              <w:spacing w:before="120"/>
              <w:rPr>
                <w:rFonts w:cs="Arial"/>
              </w:rPr>
            </w:pPr>
            <w:r w:rsidRPr="00981463">
              <w:rPr>
                <w:rFonts w:cs="Arial"/>
              </w:rPr>
              <w:t xml:space="preserve">   </w:t>
            </w:r>
            <w:r w:rsidR="00087059" w:rsidRPr="00981463">
              <w:rPr>
                <w:rFonts w:cs="Arial"/>
              </w:rPr>
              <w:t>75</w:t>
            </w:r>
          </w:p>
          <w:p w14:paraId="2E081EFF" w14:textId="77777777" w:rsidR="00087059" w:rsidRPr="00981463" w:rsidRDefault="00087059" w:rsidP="003C39DB">
            <w:pPr>
              <w:spacing w:before="120"/>
              <w:jc w:val="center"/>
              <w:rPr>
                <w:rFonts w:cs="Arial"/>
              </w:rPr>
            </w:pPr>
            <w:r w:rsidRPr="00981463">
              <w:rPr>
                <w:rFonts w:cs="Arial"/>
              </w:rPr>
              <w:t>10</w:t>
            </w:r>
          </w:p>
        </w:tc>
        <w:tc>
          <w:tcPr>
            <w:tcW w:w="951" w:type="dxa"/>
            <w:tcBorders>
              <w:top w:val="single" w:sz="4" w:space="0" w:color="auto"/>
              <w:left w:val="single" w:sz="4" w:space="0" w:color="auto"/>
              <w:bottom w:val="single" w:sz="4" w:space="0" w:color="auto"/>
              <w:right w:val="nil"/>
              <w:tr2bl w:val="single" w:sz="4" w:space="0" w:color="auto"/>
            </w:tcBorders>
            <w:shd w:val="clear" w:color="auto" w:fill="FFFFFF"/>
          </w:tcPr>
          <w:p w14:paraId="0899F0B6" w14:textId="77777777" w:rsidR="00087059" w:rsidRPr="00981463" w:rsidRDefault="0025247D" w:rsidP="003C39DB">
            <w:pPr>
              <w:spacing w:before="120"/>
              <w:rPr>
                <w:rFonts w:cs="Arial"/>
              </w:rPr>
            </w:pPr>
            <w:r w:rsidRPr="00981463">
              <w:rPr>
                <w:rFonts w:cs="Arial"/>
              </w:rPr>
              <w:t xml:space="preserve">   </w:t>
            </w:r>
            <w:r w:rsidR="00087059" w:rsidRPr="00981463">
              <w:rPr>
                <w:rFonts w:cs="Arial"/>
              </w:rPr>
              <w:t>100</w:t>
            </w:r>
          </w:p>
          <w:p w14:paraId="14B421F4" w14:textId="77777777" w:rsidR="00087059" w:rsidRPr="00981463" w:rsidRDefault="00087059" w:rsidP="003C39DB">
            <w:pPr>
              <w:spacing w:before="120"/>
              <w:jc w:val="center"/>
              <w:rPr>
                <w:rFonts w:cs="Arial"/>
              </w:rPr>
            </w:pPr>
            <w:r w:rsidRPr="00981463">
              <w:rPr>
                <w:rFonts w:cs="Arial"/>
              </w:rPr>
              <w:t>12</w:t>
            </w:r>
          </w:p>
        </w:tc>
        <w:tc>
          <w:tcPr>
            <w:tcW w:w="972" w:type="dxa"/>
            <w:tcBorders>
              <w:top w:val="single" w:sz="4" w:space="0" w:color="auto"/>
              <w:left w:val="single" w:sz="4" w:space="0" w:color="auto"/>
              <w:bottom w:val="single" w:sz="4" w:space="0" w:color="auto"/>
              <w:right w:val="single" w:sz="4" w:space="0" w:color="auto"/>
              <w:tr2bl w:val="single" w:sz="4" w:space="0" w:color="auto"/>
            </w:tcBorders>
            <w:shd w:val="clear" w:color="auto" w:fill="FFFFFF"/>
          </w:tcPr>
          <w:p w14:paraId="5D874B15" w14:textId="77777777" w:rsidR="00087059" w:rsidRPr="00981463" w:rsidRDefault="0025247D" w:rsidP="003C39DB">
            <w:pPr>
              <w:spacing w:before="120"/>
              <w:rPr>
                <w:rFonts w:cs="Arial"/>
              </w:rPr>
            </w:pPr>
            <w:r w:rsidRPr="00981463">
              <w:rPr>
                <w:rFonts w:cs="Arial"/>
              </w:rPr>
              <w:t xml:space="preserve">   </w:t>
            </w:r>
            <w:r w:rsidR="00087059" w:rsidRPr="00981463">
              <w:rPr>
                <w:rFonts w:cs="Arial"/>
              </w:rPr>
              <w:t>150</w:t>
            </w:r>
          </w:p>
          <w:p w14:paraId="2A583C5F" w14:textId="77777777" w:rsidR="00087059" w:rsidRPr="00981463" w:rsidRDefault="00087059" w:rsidP="003C39DB">
            <w:pPr>
              <w:spacing w:before="120"/>
              <w:jc w:val="center"/>
              <w:rPr>
                <w:rFonts w:cs="Arial"/>
              </w:rPr>
            </w:pPr>
            <w:r w:rsidRPr="00981463">
              <w:rPr>
                <w:rFonts w:cs="Arial"/>
              </w:rPr>
              <w:t>20</w:t>
            </w:r>
          </w:p>
        </w:tc>
      </w:tr>
      <w:tr w:rsidR="00087059" w:rsidRPr="00981463" w14:paraId="3E2B5DD0" w14:textId="77777777">
        <w:tblPrEx>
          <w:tblCellMar>
            <w:top w:w="0" w:type="dxa"/>
            <w:left w:w="0" w:type="dxa"/>
            <w:bottom w:w="0" w:type="dxa"/>
            <w:right w:w="0" w:type="dxa"/>
          </w:tblCellMar>
        </w:tblPrEx>
        <w:tc>
          <w:tcPr>
            <w:tcW w:w="368" w:type="dxa"/>
            <w:tcBorders>
              <w:top w:val="single" w:sz="4" w:space="0" w:color="auto"/>
              <w:left w:val="single" w:sz="4" w:space="0" w:color="auto"/>
              <w:bottom w:val="nil"/>
              <w:right w:val="nil"/>
            </w:tcBorders>
            <w:shd w:val="clear" w:color="auto" w:fill="FFFFFF"/>
          </w:tcPr>
          <w:p w14:paraId="1F109C28" w14:textId="77777777" w:rsidR="00087059" w:rsidRPr="00981463" w:rsidRDefault="00087059" w:rsidP="003C39DB">
            <w:pPr>
              <w:spacing w:before="120"/>
              <w:jc w:val="center"/>
              <w:rPr>
                <w:rFonts w:cs="Arial"/>
              </w:rPr>
            </w:pPr>
            <w:r w:rsidRPr="00981463">
              <w:rPr>
                <w:rFonts w:cs="Arial"/>
              </w:rPr>
              <w:t>4</w:t>
            </w:r>
          </w:p>
        </w:tc>
        <w:tc>
          <w:tcPr>
            <w:tcW w:w="3616" w:type="dxa"/>
            <w:tcBorders>
              <w:top w:val="single" w:sz="4" w:space="0" w:color="auto"/>
              <w:left w:val="single" w:sz="4" w:space="0" w:color="auto"/>
              <w:bottom w:val="nil"/>
              <w:right w:val="nil"/>
            </w:tcBorders>
            <w:shd w:val="clear" w:color="auto" w:fill="FFFFFF"/>
          </w:tcPr>
          <w:p w14:paraId="5B436E44" w14:textId="77777777" w:rsidR="00087059" w:rsidRPr="00981463" w:rsidRDefault="00087059" w:rsidP="003C39DB">
            <w:pPr>
              <w:spacing w:before="120"/>
              <w:rPr>
                <w:rFonts w:cs="Arial"/>
              </w:rPr>
            </w:pPr>
            <w:r w:rsidRPr="00981463">
              <w:rPr>
                <w:rFonts w:cs="Arial"/>
              </w:rPr>
              <w:t>Đá tảng và đá hoa màu thẫm</w:t>
            </w:r>
          </w:p>
        </w:tc>
        <w:tc>
          <w:tcPr>
            <w:tcW w:w="1786" w:type="dxa"/>
            <w:tcBorders>
              <w:top w:val="single" w:sz="4" w:space="0" w:color="auto"/>
              <w:left w:val="single" w:sz="4" w:space="0" w:color="auto"/>
              <w:bottom w:val="nil"/>
              <w:right w:val="nil"/>
            </w:tcBorders>
            <w:shd w:val="clear" w:color="auto" w:fill="FFFFFF"/>
          </w:tcPr>
          <w:p w14:paraId="44EA0856" w14:textId="77777777" w:rsidR="00087059" w:rsidRPr="00981463" w:rsidRDefault="00087059" w:rsidP="003C39DB">
            <w:pPr>
              <w:spacing w:before="120"/>
              <w:jc w:val="center"/>
              <w:rPr>
                <w:rFonts w:cs="Arial"/>
              </w:rPr>
            </w:pPr>
            <w:r w:rsidRPr="00981463">
              <w:rPr>
                <w:rFonts w:cs="Arial"/>
              </w:rPr>
              <w:t xml:space="preserve">0,3 </w:t>
            </w:r>
            <w:r w:rsidR="0025247D" w:rsidRPr="00981463">
              <w:rPr>
                <w:rFonts w:cs="Arial"/>
              </w:rPr>
              <w:t>≥</w:t>
            </w:r>
            <w:r w:rsidRPr="00981463">
              <w:rPr>
                <w:rFonts w:cs="Arial"/>
              </w:rPr>
              <w:t xml:space="preserve"> </w:t>
            </w:r>
            <w:r w:rsidRPr="00981463">
              <w:rPr>
                <w:rFonts w:cs="Arial"/>
              </w:rPr>
              <w:sym w:font="Symbol" w:char="F072"/>
            </w:r>
            <w:r w:rsidRPr="00981463">
              <w:rPr>
                <w:rFonts w:cs="Arial"/>
              </w:rPr>
              <w:t xml:space="preserve"> &gt; 0,15</w:t>
            </w:r>
          </w:p>
        </w:tc>
        <w:tc>
          <w:tcPr>
            <w:tcW w:w="952" w:type="dxa"/>
            <w:tcBorders>
              <w:top w:val="single" w:sz="4" w:space="0" w:color="auto"/>
              <w:left w:val="single" w:sz="4" w:space="0" w:color="auto"/>
              <w:bottom w:val="single" w:sz="4" w:space="0" w:color="auto"/>
              <w:right w:val="nil"/>
              <w:tr2bl w:val="single" w:sz="4" w:space="0" w:color="auto"/>
            </w:tcBorders>
            <w:shd w:val="clear" w:color="auto" w:fill="FFFFFF"/>
          </w:tcPr>
          <w:p w14:paraId="614E98B7" w14:textId="77777777" w:rsidR="00087059" w:rsidRPr="00981463" w:rsidRDefault="0025247D" w:rsidP="003C39DB">
            <w:pPr>
              <w:spacing w:before="120"/>
              <w:rPr>
                <w:rFonts w:cs="Arial"/>
              </w:rPr>
            </w:pPr>
            <w:r w:rsidRPr="00981463">
              <w:rPr>
                <w:rFonts w:cs="Arial"/>
              </w:rPr>
              <w:t xml:space="preserve">   </w:t>
            </w:r>
            <w:r w:rsidR="00087059" w:rsidRPr="00981463">
              <w:rPr>
                <w:rFonts w:cs="Arial"/>
              </w:rPr>
              <w:t>100</w:t>
            </w:r>
          </w:p>
          <w:p w14:paraId="1F459DA4" w14:textId="77777777" w:rsidR="00087059" w:rsidRPr="00981463" w:rsidRDefault="00087059" w:rsidP="003C39DB">
            <w:pPr>
              <w:spacing w:before="120"/>
              <w:jc w:val="center"/>
              <w:rPr>
                <w:rFonts w:cs="Arial"/>
              </w:rPr>
            </w:pPr>
            <w:r w:rsidRPr="00981463">
              <w:rPr>
                <w:rFonts w:cs="Arial"/>
              </w:rPr>
              <w:t>l8</w:t>
            </w:r>
          </w:p>
        </w:tc>
        <w:tc>
          <w:tcPr>
            <w:tcW w:w="951" w:type="dxa"/>
            <w:tcBorders>
              <w:top w:val="single" w:sz="4" w:space="0" w:color="auto"/>
              <w:left w:val="single" w:sz="4" w:space="0" w:color="auto"/>
              <w:bottom w:val="single" w:sz="4" w:space="0" w:color="auto"/>
              <w:right w:val="nil"/>
              <w:tr2bl w:val="single" w:sz="4" w:space="0" w:color="auto"/>
            </w:tcBorders>
            <w:shd w:val="clear" w:color="auto" w:fill="FFFFFF"/>
          </w:tcPr>
          <w:p w14:paraId="4CBD6B67" w14:textId="77777777" w:rsidR="00087059" w:rsidRPr="00981463" w:rsidRDefault="0025247D" w:rsidP="003C39DB">
            <w:pPr>
              <w:spacing w:before="120"/>
              <w:rPr>
                <w:rFonts w:cs="Arial"/>
              </w:rPr>
            </w:pPr>
            <w:r w:rsidRPr="00981463">
              <w:rPr>
                <w:rFonts w:cs="Arial"/>
              </w:rPr>
              <w:t xml:space="preserve">   </w:t>
            </w:r>
            <w:r w:rsidR="00087059" w:rsidRPr="00981463">
              <w:rPr>
                <w:rFonts w:cs="Arial"/>
              </w:rPr>
              <w:t>150</w:t>
            </w:r>
          </w:p>
          <w:p w14:paraId="19CE2B8E" w14:textId="77777777" w:rsidR="00087059" w:rsidRPr="00981463" w:rsidRDefault="00087059" w:rsidP="003C39DB">
            <w:pPr>
              <w:spacing w:before="120"/>
              <w:jc w:val="center"/>
              <w:rPr>
                <w:rFonts w:cs="Arial"/>
              </w:rPr>
            </w:pPr>
            <w:r w:rsidRPr="00981463">
              <w:rPr>
                <w:rFonts w:cs="Arial"/>
              </w:rPr>
              <w:t>10</w:t>
            </w:r>
          </w:p>
        </w:tc>
        <w:tc>
          <w:tcPr>
            <w:tcW w:w="972" w:type="dxa"/>
            <w:tcBorders>
              <w:top w:val="single" w:sz="4" w:space="0" w:color="auto"/>
              <w:left w:val="single" w:sz="4" w:space="0" w:color="auto"/>
              <w:bottom w:val="single" w:sz="4" w:space="0" w:color="auto"/>
              <w:right w:val="single" w:sz="4" w:space="0" w:color="auto"/>
              <w:tr2bl w:val="single" w:sz="4" w:space="0" w:color="auto"/>
            </w:tcBorders>
            <w:shd w:val="clear" w:color="auto" w:fill="FFFFFF"/>
          </w:tcPr>
          <w:p w14:paraId="1569B7F6" w14:textId="77777777" w:rsidR="00087059" w:rsidRPr="00981463" w:rsidRDefault="0025247D" w:rsidP="003C39DB">
            <w:pPr>
              <w:spacing w:before="120"/>
              <w:rPr>
                <w:rFonts w:cs="Arial"/>
              </w:rPr>
            </w:pPr>
            <w:r w:rsidRPr="00981463">
              <w:rPr>
                <w:rFonts w:cs="Arial"/>
              </w:rPr>
              <w:t xml:space="preserve">   </w:t>
            </w:r>
            <w:r w:rsidR="00087059" w:rsidRPr="00981463">
              <w:rPr>
                <w:rFonts w:cs="Arial"/>
              </w:rPr>
              <w:t>200</w:t>
            </w:r>
          </w:p>
          <w:p w14:paraId="13C315E3" w14:textId="77777777" w:rsidR="00087059" w:rsidRPr="00981463" w:rsidRDefault="00087059" w:rsidP="003C39DB">
            <w:pPr>
              <w:spacing w:before="120"/>
              <w:jc w:val="center"/>
              <w:rPr>
                <w:rFonts w:cs="Arial"/>
              </w:rPr>
            </w:pPr>
            <w:r w:rsidRPr="00981463">
              <w:rPr>
                <w:rFonts w:cs="Arial"/>
              </w:rPr>
              <w:t>15</w:t>
            </w:r>
          </w:p>
        </w:tc>
      </w:tr>
      <w:tr w:rsidR="00087059" w:rsidRPr="00981463" w14:paraId="7A426BD7" w14:textId="77777777">
        <w:tblPrEx>
          <w:tblCellMar>
            <w:top w:w="0" w:type="dxa"/>
            <w:left w:w="0" w:type="dxa"/>
            <w:bottom w:w="0" w:type="dxa"/>
            <w:right w:w="0" w:type="dxa"/>
          </w:tblCellMar>
        </w:tblPrEx>
        <w:tc>
          <w:tcPr>
            <w:tcW w:w="368" w:type="dxa"/>
            <w:tcBorders>
              <w:top w:val="single" w:sz="4" w:space="0" w:color="auto"/>
              <w:left w:val="single" w:sz="4" w:space="0" w:color="auto"/>
              <w:bottom w:val="single" w:sz="4" w:space="0" w:color="auto"/>
              <w:right w:val="nil"/>
            </w:tcBorders>
            <w:shd w:val="clear" w:color="auto" w:fill="FFFFFF"/>
          </w:tcPr>
          <w:p w14:paraId="20BABED2" w14:textId="77777777" w:rsidR="00087059" w:rsidRPr="00981463" w:rsidRDefault="00087059" w:rsidP="003C39DB">
            <w:pPr>
              <w:spacing w:before="120"/>
              <w:jc w:val="center"/>
              <w:rPr>
                <w:rFonts w:cs="Arial"/>
              </w:rPr>
            </w:pPr>
            <w:r w:rsidRPr="00981463">
              <w:rPr>
                <w:rFonts w:cs="Arial"/>
              </w:rPr>
              <w:t>5</w:t>
            </w:r>
          </w:p>
        </w:tc>
        <w:tc>
          <w:tcPr>
            <w:tcW w:w="3616" w:type="dxa"/>
            <w:tcBorders>
              <w:top w:val="single" w:sz="4" w:space="0" w:color="auto"/>
              <w:left w:val="single" w:sz="4" w:space="0" w:color="auto"/>
              <w:bottom w:val="single" w:sz="4" w:space="0" w:color="auto"/>
              <w:right w:val="nil"/>
            </w:tcBorders>
            <w:shd w:val="clear" w:color="auto" w:fill="FFFFFF"/>
          </w:tcPr>
          <w:p w14:paraId="373731FE" w14:textId="77777777" w:rsidR="00087059" w:rsidRPr="00981463" w:rsidRDefault="00087059" w:rsidP="003C39DB">
            <w:pPr>
              <w:spacing w:before="120"/>
              <w:rPr>
                <w:rFonts w:cs="Arial"/>
              </w:rPr>
            </w:pPr>
            <w:r w:rsidRPr="00981463">
              <w:rPr>
                <w:rFonts w:cs="Arial"/>
              </w:rPr>
              <w:t>Mốc đ</w:t>
            </w:r>
            <w:r w:rsidR="0025247D" w:rsidRPr="00981463">
              <w:rPr>
                <w:rFonts w:cs="Arial"/>
              </w:rPr>
              <w:t>ồ</w:t>
            </w:r>
            <w:r w:rsidRPr="00981463">
              <w:rPr>
                <w:rFonts w:cs="Arial"/>
              </w:rPr>
              <w:t>ng đen, gang, tabrado màu th</w:t>
            </w:r>
            <w:r w:rsidR="0025247D" w:rsidRPr="00981463">
              <w:rPr>
                <w:rFonts w:cs="Arial"/>
              </w:rPr>
              <w:t>ẫ</w:t>
            </w:r>
            <w:r w:rsidRPr="00981463">
              <w:rPr>
                <w:rFonts w:cs="Arial"/>
              </w:rPr>
              <w:t>m</w:t>
            </w:r>
          </w:p>
        </w:tc>
        <w:tc>
          <w:tcPr>
            <w:tcW w:w="1786" w:type="dxa"/>
            <w:tcBorders>
              <w:top w:val="single" w:sz="4" w:space="0" w:color="auto"/>
              <w:left w:val="single" w:sz="4" w:space="0" w:color="auto"/>
              <w:bottom w:val="single" w:sz="4" w:space="0" w:color="auto"/>
              <w:right w:val="nil"/>
            </w:tcBorders>
            <w:shd w:val="clear" w:color="auto" w:fill="FFFFFF"/>
          </w:tcPr>
          <w:p w14:paraId="5B859D7C" w14:textId="77777777" w:rsidR="00087059" w:rsidRPr="00981463" w:rsidRDefault="00087059" w:rsidP="003C39DB">
            <w:pPr>
              <w:spacing w:before="120"/>
              <w:jc w:val="center"/>
              <w:rPr>
                <w:rFonts w:cs="Arial"/>
              </w:rPr>
            </w:pPr>
            <w:r w:rsidRPr="00981463">
              <w:rPr>
                <w:rFonts w:cs="Arial"/>
              </w:rPr>
              <w:t xml:space="preserve">0,15 </w:t>
            </w:r>
            <w:r w:rsidR="000E16A9" w:rsidRPr="00981463">
              <w:rPr>
                <w:rFonts w:cs="Arial"/>
              </w:rPr>
              <w:t>≥</w:t>
            </w:r>
            <w:r w:rsidRPr="00981463">
              <w:rPr>
                <w:rFonts w:cs="Arial"/>
              </w:rPr>
              <w:t xml:space="preserve"> </w:t>
            </w:r>
            <w:r w:rsidRPr="00981463">
              <w:rPr>
                <w:rFonts w:cs="Arial"/>
              </w:rPr>
              <w:sym w:font="Symbol" w:char="F072"/>
            </w:r>
          </w:p>
        </w:tc>
        <w:tc>
          <w:tcPr>
            <w:tcW w:w="952" w:type="dxa"/>
            <w:tcBorders>
              <w:top w:val="single" w:sz="4" w:space="0" w:color="auto"/>
              <w:left w:val="single" w:sz="4" w:space="0" w:color="auto"/>
              <w:bottom w:val="single" w:sz="4" w:space="0" w:color="auto"/>
              <w:right w:val="nil"/>
              <w:tr2bl w:val="single" w:sz="4" w:space="0" w:color="auto"/>
            </w:tcBorders>
            <w:shd w:val="clear" w:color="auto" w:fill="FFFFFF"/>
          </w:tcPr>
          <w:p w14:paraId="2FF79170" w14:textId="77777777" w:rsidR="00087059" w:rsidRPr="00981463" w:rsidRDefault="000E16A9" w:rsidP="003C39DB">
            <w:pPr>
              <w:spacing w:before="120"/>
              <w:rPr>
                <w:rFonts w:cs="Arial"/>
              </w:rPr>
            </w:pPr>
            <w:r w:rsidRPr="00981463">
              <w:rPr>
                <w:rFonts w:cs="Arial"/>
              </w:rPr>
              <w:t xml:space="preserve">   </w:t>
            </w:r>
            <w:r w:rsidR="00087059" w:rsidRPr="00981463">
              <w:rPr>
                <w:rFonts w:cs="Arial"/>
              </w:rPr>
              <w:t>150</w:t>
            </w:r>
          </w:p>
          <w:p w14:paraId="47934509" w14:textId="77777777" w:rsidR="00087059" w:rsidRPr="00981463" w:rsidRDefault="00087059" w:rsidP="003C39DB">
            <w:pPr>
              <w:spacing w:before="120"/>
              <w:jc w:val="center"/>
              <w:rPr>
                <w:rFonts w:cs="Arial"/>
              </w:rPr>
            </w:pPr>
            <w:r w:rsidRPr="00981463">
              <w:rPr>
                <w:rFonts w:cs="Arial"/>
              </w:rPr>
              <w:t>8</w:t>
            </w:r>
          </w:p>
        </w:tc>
        <w:tc>
          <w:tcPr>
            <w:tcW w:w="951" w:type="dxa"/>
            <w:tcBorders>
              <w:top w:val="single" w:sz="4" w:space="0" w:color="auto"/>
              <w:left w:val="single" w:sz="4" w:space="0" w:color="auto"/>
              <w:bottom w:val="single" w:sz="4" w:space="0" w:color="auto"/>
              <w:right w:val="nil"/>
              <w:tr2bl w:val="single" w:sz="4" w:space="0" w:color="auto"/>
            </w:tcBorders>
            <w:shd w:val="clear" w:color="auto" w:fill="FFFFFF"/>
          </w:tcPr>
          <w:p w14:paraId="77CC51D1" w14:textId="77777777" w:rsidR="00087059" w:rsidRPr="00981463" w:rsidRDefault="000E16A9" w:rsidP="003C39DB">
            <w:pPr>
              <w:spacing w:before="120"/>
              <w:rPr>
                <w:rFonts w:cs="Arial"/>
              </w:rPr>
            </w:pPr>
            <w:r w:rsidRPr="00981463">
              <w:rPr>
                <w:rFonts w:cs="Arial"/>
              </w:rPr>
              <w:t xml:space="preserve">   </w:t>
            </w:r>
            <w:r w:rsidR="00087059" w:rsidRPr="00981463">
              <w:rPr>
                <w:rFonts w:cs="Arial"/>
              </w:rPr>
              <w:t>200</w:t>
            </w:r>
          </w:p>
          <w:p w14:paraId="746BC02D" w14:textId="77777777" w:rsidR="00087059" w:rsidRPr="00981463" w:rsidRDefault="00087059" w:rsidP="003C39DB">
            <w:pPr>
              <w:spacing w:before="120"/>
              <w:jc w:val="center"/>
              <w:rPr>
                <w:rFonts w:cs="Arial"/>
              </w:rPr>
            </w:pPr>
            <w:r w:rsidRPr="00981463">
              <w:rPr>
                <w:rFonts w:cs="Arial"/>
              </w:rPr>
              <w:t>10</w:t>
            </w:r>
          </w:p>
        </w:tc>
        <w:tc>
          <w:tcPr>
            <w:tcW w:w="972" w:type="dxa"/>
            <w:tcBorders>
              <w:top w:val="single" w:sz="4" w:space="0" w:color="auto"/>
              <w:left w:val="single" w:sz="4" w:space="0" w:color="auto"/>
              <w:bottom w:val="single" w:sz="4" w:space="0" w:color="auto"/>
              <w:right w:val="single" w:sz="4" w:space="0" w:color="auto"/>
              <w:tr2bl w:val="single" w:sz="4" w:space="0" w:color="auto"/>
            </w:tcBorders>
            <w:shd w:val="clear" w:color="auto" w:fill="FFFFFF"/>
          </w:tcPr>
          <w:p w14:paraId="64B864EC" w14:textId="77777777" w:rsidR="00087059" w:rsidRPr="00981463" w:rsidRDefault="000E16A9" w:rsidP="003C39DB">
            <w:pPr>
              <w:spacing w:before="120"/>
              <w:rPr>
                <w:rFonts w:cs="Arial"/>
              </w:rPr>
            </w:pPr>
            <w:r w:rsidRPr="00981463">
              <w:rPr>
                <w:rFonts w:cs="Arial"/>
              </w:rPr>
              <w:t xml:space="preserve">   </w:t>
            </w:r>
            <w:r w:rsidR="00087059" w:rsidRPr="00981463">
              <w:rPr>
                <w:rFonts w:cs="Arial"/>
              </w:rPr>
              <w:t>300</w:t>
            </w:r>
          </w:p>
          <w:p w14:paraId="1104A534" w14:textId="77777777" w:rsidR="00087059" w:rsidRPr="00981463" w:rsidRDefault="00087059" w:rsidP="003C39DB">
            <w:pPr>
              <w:spacing w:before="120"/>
              <w:jc w:val="center"/>
              <w:rPr>
                <w:rFonts w:cs="Arial"/>
              </w:rPr>
            </w:pPr>
            <w:r w:rsidRPr="00981463">
              <w:rPr>
                <w:rFonts w:cs="Arial"/>
              </w:rPr>
              <w:t>15</w:t>
            </w:r>
          </w:p>
        </w:tc>
      </w:tr>
    </w:tbl>
    <w:p w14:paraId="613020E6" w14:textId="77777777" w:rsidR="00CE53F6" w:rsidRPr="00981463" w:rsidRDefault="00CE53F6" w:rsidP="003C39DB">
      <w:pPr>
        <w:spacing w:before="120"/>
        <w:rPr>
          <w:rFonts w:cs="Arial"/>
          <w:b/>
        </w:rPr>
      </w:pPr>
      <w:r w:rsidRPr="00981463">
        <w:rPr>
          <w:rFonts w:cs="Arial"/>
          <w:b/>
        </w:rPr>
        <w:t>Ghi chú:</w:t>
      </w:r>
    </w:p>
    <w:p w14:paraId="0E6AF2E5" w14:textId="77777777" w:rsidR="000E16A9" w:rsidRPr="00981463" w:rsidRDefault="000E16A9" w:rsidP="003C39DB">
      <w:pPr>
        <w:spacing w:before="120"/>
        <w:rPr>
          <w:rFonts w:cs="Arial"/>
          <w:i/>
        </w:rPr>
      </w:pPr>
      <w:r w:rsidRPr="00981463">
        <w:rPr>
          <w:rFonts w:cs="Arial"/>
          <w:i/>
        </w:rPr>
        <w:t xml:space="preserve">• </w:t>
      </w:r>
      <w:r w:rsidR="00CE53F6" w:rsidRPr="00981463">
        <w:rPr>
          <w:rFonts w:cs="Arial"/>
          <w:i/>
        </w:rPr>
        <w:t xml:space="preserve">Tùy </w:t>
      </w:r>
      <w:r w:rsidRPr="00981463">
        <w:rPr>
          <w:rFonts w:cs="Arial"/>
          <w:i/>
        </w:rPr>
        <w:t>t</w:t>
      </w:r>
      <w:r w:rsidR="00CE53F6" w:rsidRPr="00981463">
        <w:rPr>
          <w:rFonts w:cs="Arial"/>
          <w:i/>
        </w:rPr>
        <w:t>heo điều kiện cụ thể, chỉ cần lựa chọn áp dụng một trong hai chỉ tiêu độ rọi hoặc độ chói</w:t>
      </w:r>
    </w:p>
    <w:p w14:paraId="37F4FEC7" w14:textId="77777777" w:rsidR="00CE53F6" w:rsidRPr="00981463" w:rsidRDefault="000E16A9" w:rsidP="003C39DB">
      <w:pPr>
        <w:spacing w:before="120"/>
        <w:rPr>
          <w:rFonts w:cs="Arial"/>
          <w:i/>
        </w:rPr>
      </w:pPr>
      <w:r w:rsidRPr="00981463">
        <w:rPr>
          <w:rFonts w:cs="Arial"/>
          <w:i/>
        </w:rPr>
        <w:t xml:space="preserve">• </w:t>
      </w:r>
      <w:r w:rsidR="00CE53F6" w:rsidRPr="00981463">
        <w:rPr>
          <w:rFonts w:cs="Arial"/>
          <w:i/>
        </w:rPr>
        <w:t xml:space="preserve">Độ rọi trung bình trên </w:t>
      </w:r>
      <w:r w:rsidRPr="00981463">
        <w:rPr>
          <w:rFonts w:cs="Arial"/>
          <w:i/>
        </w:rPr>
        <w:t>bề mặt</w:t>
      </w:r>
      <w:r w:rsidR="00CE53F6" w:rsidRPr="00981463">
        <w:rPr>
          <w:rFonts w:cs="Arial"/>
          <w:i/>
        </w:rPr>
        <w:t xml:space="preserve"> tượng đài, đài kỷ niệm và độ chói trung bình đã </w:t>
      </w:r>
      <w:r w:rsidRPr="00981463">
        <w:rPr>
          <w:rFonts w:cs="Arial"/>
          <w:i/>
        </w:rPr>
        <w:t>t</w:t>
      </w:r>
      <w:r w:rsidR="00CE53F6" w:rsidRPr="00981463">
        <w:rPr>
          <w:rFonts w:cs="Arial"/>
          <w:i/>
        </w:rPr>
        <w:t>ính đ</w:t>
      </w:r>
      <w:r w:rsidRPr="00981463">
        <w:rPr>
          <w:rFonts w:cs="Arial"/>
          <w:i/>
        </w:rPr>
        <w:t>ến</w:t>
      </w:r>
      <w:r w:rsidR="00CE53F6" w:rsidRPr="00981463">
        <w:rPr>
          <w:rFonts w:cs="Arial"/>
          <w:i/>
        </w:rPr>
        <w:t xml:space="preserve"> yếu t</w:t>
      </w:r>
      <w:r w:rsidRPr="00981463">
        <w:rPr>
          <w:rFonts w:cs="Arial"/>
          <w:i/>
        </w:rPr>
        <w:t xml:space="preserve">ố </w:t>
      </w:r>
      <w:r w:rsidR="00CE53F6" w:rsidRPr="00981463">
        <w:rPr>
          <w:rFonts w:cs="Arial"/>
          <w:i/>
        </w:rPr>
        <w:t>suy giảm</w:t>
      </w:r>
    </w:p>
    <w:p w14:paraId="4CDEEBFD" w14:textId="77777777" w:rsidR="00CE53F6" w:rsidRPr="00981463" w:rsidRDefault="000E16A9" w:rsidP="003C39DB">
      <w:pPr>
        <w:spacing w:before="120"/>
        <w:rPr>
          <w:rFonts w:cs="Arial"/>
          <w:i/>
        </w:rPr>
      </w:pPr>
      <w:r w:rsidRPr="00981463">
        <w:rPr>
          <w:rFonts w:cs="Arial"/>
          <w:i/>
        </w:rPr>
        <w:t xml:space="preserve">• </w:t>
      </w:r>
      <w:r w:rsidR="00CE53F6" w:rsidRPr="00981463">
        <w:rPr>
          <w:rFonts w:cs="Arial"/>
          <w:i/>
        </w:rPr>
        <w:t>Trường hợp tượng đài, đài kỷ niệm cần quan s</w:t>
      </w:r>
      <w:r w:rsidRPr="00981463">
        <w:rPr>
          <w:rFonts w:cs="Arial"/>
          <w:i/>
        </w:rPr>
        <w:t>á</w:t>
      </w:r>
      <w:r w:rsidR="00CE53F6" w:rsidRPr="00981463">
        <w:rPr>
          <w:rFonts w:cs="Arial"/>
          <w:i/>
        </w:rPr>
        <w:t>t đ</w:t>
      </w:r>
      <w:r w:rsidRPr="00981463">
        <w:rPr>
          <w:rFonts w:cs="Arial"/>
          <w:i/>
        </w:rPr>
        <w:t>ượ</w:t>
      </w:r>
      <w:r w:rsidR="00CE53F6" w:rsidRPr="00981463">
        <w:rPr>
          <w:rFonts w:cs="Arial"/>
          <w:i/>
        </w:rPr>
        <w:t>c từ xa trên 300m thì giá trị trong bảng 13 có thể được nhân với hệ số điều chỉnh K</w:t>
      </w:r>
      <w:r w:rsidRPr="00981463">
        <w:rPr>
          <w:rFonts w:cs="Arial"/>
          <w:i/>
        </w:rPr>
        <w:t xml:space="preserve"> </w:t>
      </w:r>
      <w:r w:rsidR="00CE53F6" w:rsidRPr="00981463">
        <w:rPr>
          <w:rFonts w:cs="Arial"/>
          <w:i/>
        </w:rPr>
        <w:t>= 1,5</w:t>
      </w:r>
    </w:p>
    <w:p w14:paraId="1F101EA1" w14:textId="77777777" w:rsidR="00CE53F6" w:rsidRPr="00981463" w:rsidRDefault="000E16A9" w:rsidP="003C39DB">
      <w:pPr>
        <w:spacing w:before="120"/>
        <w:rPr>
          <w:rFonts w:cs="Arial"/>
          <w:i/>
        </w:rPr>
      </w:pPr>
      <w:r w:rsidRPr="00981463">
        <w:rPr>
          <w:rFonts w:cs="Arial"/>
          <w:i/>
        </w:rPr>
        <w:t xml:space="preserve">• </w:t>
      </w:r>
      <w:r w:rsidR="00CE53F6" w:rsidRPr="00981463">
        <w:rPr>
          <w:rFonts w:cs="Arial"/>
          <w:i/>
        </w:rPr>
        <w:t>Trường hợp tượng đài, đài kỷ niệm đặt trong khuôn viên công viên vườn hoa, ở ngoại vi thành phố thì giá trị trong bảng 13 có thể được nh</w:t>
      </w:r>
      <w:r w:rsidRPr="00981463">
        <w:rPr>
          <w:rFonts w:cs="Arial"/>
          <w:i/>
        </w:rPr>
        <w:t>â</w:t>
      </w:r>
      <w:r w:rsidR="00CE53F6" w:rsidRPr="00981463">
        <w:rPr>
          <w:rFonts w:cs="Arial"/>
          <w:i/>
        </w:rPr>
        <w:t xml:space="preserve">n với </w:t>
      </w:r>
      <w:r w:rsidR="0026718C" w:rsidRPr="00981463">
        <w:rPr>
          <w:rFonts w:cs="Arial"/>
          <w:i/>
        </w:rPr>
        <w:t>hệ số</w:t>
      </w:r>
      <w:r w:rsidRPr="00981463">
        <w:rPr>
          <w:rFonts w:cs="Arial"/>
          <w:i/>
        </w:rPr>
        <w:t xml:space="preserve"> </w:t>
      </w:r>
      <w:r w:rsidR="00CE53F6" w:rsidRPr="00981463">
        <w:rPr>
          <w:rFonts w:cs="Arial"/>
          <w:i/>
        </w:rPr>
        <w:t>điều chỉnh K = 0,5</w:t>
      </w:r>
    </w:p>
    <w:p w14:paraId="4873D889" w14:textId="77777777" w:rsidR="000E16A9" w:rsidRPr="00981463" w:rsidRDefault="000E16A9" w:rsidP="003C39DB">
      <w:pPr>
        <w:spacing w:before="120"/>
        <w:rPr>
          <w:rFonts w:cs="Arial"/>
        </w:rPr>
      </w:pPr>
      <w:r w:rsidRPr="00981463">
        <w:rPr>
          <w:rFonts w:cs="Arial"/>
        </w:rPr>
        <w:t>4.3.2.4. Phương pháp tính toán số lượng đèn pha cần sử dụng để chiếu sáng tượng đài có thể tham khảo theo hướng dẫn trong phụ lục 6 của tiêu chuẩn này.</w:t>
      </w:r>
    </w:p>
    <w:p w14:paraId="1F46D5A4" w14:textId="77777777" w:rsidR="006C514C" w:rsidRPr="00981463" w:rsidRDefault="006C514C" w:rsidP="003C39DB">
      <w:pPr>
        <w:spacing w:before="120"/>
        <w:rPr>
          <w:rFonts w:cs="Arial"/>
          <w:b/>
        </w:rPr>
      </w:pPr>
      <w:r w:rsidRPr="00981463">
        <w:rPr>
          <w:rFonts w:cs="Arial"/>
          <w:b/>
        </w:rPr>
        <w:t>4.3.3. Chiếu sáng đài phun nước</w:t>
      </w:r>
    </w:p>
    <w:p w14:paraId="7B7EAE32" w14:textId="77777777" w:rsidR="006C514C" w:rsidRPr="00981463" w:rsidRDefault="006C514C" w:rsidP="003C39DB">
      <w:pPr>
        <w:spacing w:before="120"/>
        <w:rPr>
          <w:rFonts w:cs="Arial"/>
        </w:rPr>
      </w:pPr>
      <w:r w:rsidRPr="00981463">
        <w:rPr>
          <w:rFonts w:cs="Arial"/>
        </w:rPr>
        <w:t>4.3.3.1. Chiếu sáng đài phun nước bao gồm các thành phần sau (xem hình 1):</w:t>
      </w:r>
    </w:p>
    <w:p w14:paraId="45EDA827" w14:textId="77777777" w:rsidR="006C514C" w:rsidRPr="00981463" w:rsidRDefault="006C514C" w:rsidP="003C39DB">
      <w:pPr>
        <w:spacing w:before="120"/>
        <w:rPr>
          <w:rFonts w:cs="Arial"/>
        </w:rPr>
      </w:pPr>
      <w:r w:rsidRPr="00981463">
        <w:rPr>
          <w:rFonts w:cs="Arial"/>
        </w:rPr>
        <w:t>a. Chiếu sáng các dòng, luồng nước và tia nước phun.</w:t>
      </w:r>
    </w:p>
    <w:p w14:paraId="4958C0E6" w14:textId="77777777" w:rsidR="006C514C" w:rsidRPr="00981463" w:rsidRDefault="006C514C" w:rsidP="003C39DB">
      <w:pPr>
        <w:spacing w:before="120"/>
        <w:rPr>
          <w:rFonts w:cs="Arial"/>
        </w:rPr>
      </w:pPr>
      <w:r w:rsidRPr="00981463">
        <w:rPr>
          <w:rFonts w:cs="Arial"/>
        </w:rPr>
        <w:t>b. Chiếu sáng tượng đài (nếu có).</w:t>
      </w:r>
    </w:p>
    <w:p w14:paraId="6CED247F" w14:textId="77777777" w:rsidR="006C514C" w:rsidRPr="00981463" w:rsidRDefault="006C514C" w:rsidP="003C39DB">
      <w:pPr>
        <w:spacing w:before="120"/>
        <w:rPr>
          <w:rFonts w:cs="Arial"/>
        </w:rPr>
      </w:pPr>
      <w:r w:rsidRPr="00981463">
        <w:rPr>
          <w:rFonts w:cs="Arial"/>
        </w:rPr>
        <w:t>c. Chiếu sáng các chi tiết kiến trúc đặc trưng khác của đài phun nước.</w:t>
      </w:r>
    </w:p>
    <w:p w14:paraId="609E2062" w14:textId="77777777" w:rsidR="006C514C" w:rsidRPr="00981463" w:rsidRDefault="006C514C" w:rsidP="003C39DB">
      <w:pPr>
        <w:spacing w:before="120"/>
        <w:rPr>
          <w:rFonts w:cs="Arial"/>
        </w:rPr>
      </w:pPr>
      <w:r w:rsidRPr="00981463">
        <w:rPr>
          <w:rFonts w:cs="Arial"/>
        </w:rPr>
        <w:t>4.3.3.2. Trong quá trình thiết kế chiếu sáng đài phun nước cần xem xét và tính đến các yếu tố: Hình dạng, kích thước các luồng tia nước, những hạn chế về vị trí lắp đặt thiết bị chiếu sáng, hướng quan sát chính và bảo vệ chống phá hoại, mất cắp.</w:t>
      </w:r>
    </w:p>
    <w:p w14:paraId="2D4D405F" w14:textId="0BF796C2" w:rsidR="006C514C" w:rsidRPr="00981463" w:rsidRDefault="006C514C" w:rsidP="003C39DB">
      <w:pPr>
        <w:spacing w:before="120"/>
        <w:rPr>
          <w:rFonts w:cs="Arial"/>
        </w:rPr>
      </w:pPr>
      <w:r w:rsidRPr="00981463">
        <w:rPr>
          <w:rFonts w:cs="Arial"/>
        </w:rPr>
        <w:t>4.3.3.3. Hệ thống chiếu sáng phải sử dụng các thiết bị có chất lượng cao, có khả năng chống th</w:t>
      </w:r>
      <w:r w:rsidR="00576D31" w:rsidRPr="00981463">
        <w:rPr>
          <w:rFonts w:cs="Arial"/>
        </w:rPr>
        <w:t>ấ</w:t>
      </w:r>
      <w:r w:rsidRPr="00981463">
        <w:rPr>
          <w:rFonts w:cs="Arial"/>
        </w:rPr>
        <w:t xml:space="preserve">m nước tốt. Các </w:t>
      </w:r>
      <w:r w:rsidR="00576D31" w:rsidRPr="00981463">
        <w:rPr>
          <w:rFonts w:cs="Arial"/>
        </w:rPr>
        <w:t>loại</w:t>
      </w:r>
      <w:r w:rsidRPr="00981463">
        <w:rPr>
          <w:rFonts w:cs="Arial"/>
        </w:rPr>
        <w:t xml:space="preserve"> đèn bố trí phía tr</w:t>
      </w:r>
      <w:r w:rsidR="00576D31" w:rsidRPr="00981463">
        <w:rPr>
          <w:rFonts w:cs="Arial"/>
        </w:rPr>
        <w:t>ê</w:t>
      </w:r>
      <w:r w:rsidRPr="00981463">
        <w:rPr>
          <w:rFonts w:cs="Arial"/>
        </w:rPr>
        <w:t>n mặ</w:t>
      </w:r>
      <w:r w:rsidR="00576D31" w:rsidRPr="00981463">
        <w:rPr>
          <w:rFonts w:cs="Arial"/>
        </w:rPr>
        <w:t>t</w:t>
      </w:r>
      <w:r w:rsidRPr="00981463">
        <w:rPr>
          <w:rFonts w:cs="Arial"/>
        </w:rPr>
        <w:t xml:space="preserve"> nước phải có cấp bảo vệ tối thiểu IP X5, các loại đèn b</w:t>
      </w:r>
      <w:r w:rsidR="00576D31" w:rsidRPr="00981463">
        <w:rPr>
          <w:rFonts w:cs="Arial"/>
        </w:rPr>
        <w:t>ố</w:t>
      </w:r>
      <w:r w:rsidRPr="00981463">
        <w:rPr>
          <w:rFonts w:cs="Arial"/>
        </w:rPr>
        <w:t xml:space="preserve"> tr</w:t>
      </w:r>
      <w:r w:rsidR="00576D31" w:rsidRPr="00981463">
        <w:rPr>
          <w:rFonts w:cs="Arial"/>
        </w:rPr>
        <w:t>í</w:t>
      </w:r>
      <w:r w:rsidRPr="00981463">
        <w:rPr>
          <w:rFonts w:cs="Arial"/>
        </w:rPr>
        <w:t xml:space="preserve"> ngầm dưới nước phải có c</w:t>
      </w:r>
      <w:r w:rsidR="00576D31" w:rsidRPr="00981463">
        <w:rPr>
          <w:rFonts w:cs="Arial"/>
        </w:rPr>
        <w:t>ấ</w:t>
      </w:r>
      <w:r w:rsidRPr="00981463">
        <w:rPr>
          <w:rFonts w:cs="Arial"/>
        </w:rPr>
        <w:t>p bảo v</w:t>
      </w:r>
      <w:r w:rsidR="00576D31" w:rsidRPr="00981463">
        <w:rPr>
          <w:rFonts w:cs="Arial"/>
        </w:rPr>
        <w:t>ệ</w:t>
      </w:r>
      <w:r w:rsidRPr="00981463">
        <w:rPr>
          <w:rFonts w:cs="Arial"/>
        </w:rPr>
        <w:t xml:space="preserve"> tối thiểu IP X7.</w:t>
      </w:r>
    </w:p>
    <w:p w14:paraId="07AB3E27" w14:textId="77777777" w:rsidR="006C514C" w:rsidRPr="00981463" w:rsidRDefault="00576D31" w:rsidP="003C39DB">
      <w:pPr>
        <w:spacing w:before="120"/>
        <w:rPr>
          <w:rFonts w:cs="Arial"/>
        </w:rPr>
      </w:pPr>
      <w:r w:rsidRPr="00981463">
        <w:rPr>
          <w:rFonts w:cs="Arial"/>
        </w:rPr>
        <w:t xml:space="preserve">4.3.3.4. </w:t>
      </w:r>
      <w:r w:rsidR="006C514C" w:rsidRPr="00981463">
        <w:rPr>
          <w:rFonts w:cs="Arial"/>
        </w:rPr>
        <w:t xml:space="preserve">Hệ thống </w:t>
      </w:r>
      <w:r w:rsidRPr="00981463">
        <w:rPr>
          <w:rFonts w:cs="Arial"/>
        </w:rPr>
        <w:t>chiếu</w:t>
      </w:r>
      <w:r w:rsidR="006C514C" w:rsidRPr="00981463">
        <w:rPr>
          <w:rFonts w:cs="Arial"/>
        </w:rPr>
        <w:t xml:space="preserve"> sáng phải</w:t>
      </w:r>
      <w:r w:rsidRPr="00981463">
        <w:rPr>
          <w:rFonts w:cs="Arial"/>
        </w:rPr>
        <w:t xml:space="preserve"> sử </w:t>
      </w:r>
      <w:r w:rsidR="006C514C" w:rsidRPr="00981463">
        <w:rPr>
          <w:rFonts w:cs="Arial"/>
        </w:rPr>
        <w:t xml:space="preserve">dụng các </w:t>
      </w:r>
      <w:r w:rsidRPr="00981463">
        <w:rPr>
          <w:rFonts w:cs="Arial"/>
        </w:rPr>
        <w:t>loại</w:t>
      </w:r>
      <w:r w:rsidR="006C514C" w:rsidRPr="00981463">
        <w:rPr>
          <w:rFonts w:cs="Arial"/>
        </w:rPr>
        <w:t xml:space="preserve"> đèn có c</w:t>
      </w:r>
      <w:r w:rsidRPr="00981463">
        <w:rPr>
          <w:rFonts w:cs="Arial"/>
        </w:rPr>
        <w:t>ấ</w:t>
      </w:r>
      <w:r w:rsidR="006C514C" w:rsidRPr="00981463">
        <w:rPr>
          <w:rFonts w:cs="Arial"/>
        </w:rPr>
        <w:t>p bảo vệ điện c</w:t>
      </w:r>
      <w:r w:rsidRPr="00981463">
        <w:rPr>
          <w:rFonts w:cs="Arial"/>
        </w:rPr>
        <w:t>ấ</w:t>
      </w:r>
      <w:r w:rsidR="006C514C" w:rsidRPr="00981463">
        <w:rPr>
          <w:rFonts w:cs="Arial"/>
        </w:rPr>
        <w:t>p III (CLASS III) với ngu</w:t>
      </w:r>
      <w:r w:rsidRPr="00981463">
        <w:rPr>
          <w:rFonts w:cs="Arial"/>
        </w:rPr>
        <w:t>ồ</w:t>
      </w:r>
      <w:r w:rsidR="006C514C" w:rsidRPr="00981463">
        <w:rPr>
          <w:rFonts w:cs="Arial"/>
        </w:rPr>
        <w:t>n điện có đi</w:t>
      </w:r>
      <w:r w:rsidRPr="00981463">
        <w:rPr>
          <w:rFonts w:cs="Arial"/>
        </w:rPr>
        <w:t>ệ</w:t>
      </w:r>
      <w:r w:rsidR="006C514C" w:rsidRPr="00981463">
        <w:rPr>
          <w:rFonts w:cs="Arial"/>
        </w:rPr>
        <w:t>n áp th</w:t>
      </w:r>
      <w:r w:rsidRPr="00981463">
        <w:rPr>
          <w:rFonts w:cs="Arial"/>
        </w:rPr>
        <w:t>ấ</w:t>
      </w:r>
      <w:r w:rsidR="006C514C" w:rsidRPr="00981463">
        <w:rPr>
          <w:rFonts w:cs="Arial"/>
        </w:rPr>
        <w:t>p (từ 12V - 36V).</w:t>
      </w:r>
    </w:p>
    <w:p w14:paraId="4F7C1624" w14:textId="77777777" w:rsidR="00576D31" w:rsidRPr="00981463" w:rsidRDefault="006C514C" w:rsidP="003C39DB">
      <w:pPr>
        <w:spacing w:before="120"/>
        <w:rPr>
          <w:rFonts w:cs="Arial"/>
        </w:rPr>
      </w:pPr>
      <w:r w:rsidRPr="00981463">
        <w:rPr>
          <w:rFonts w:cs="Arial"/>
        </w:rPr>
        <w:t>4.3.3 5. Tổng cường độ ánh sáng (I) của các nguồn sáng b</w:t>
      </w:r>
      <w:r w:rsidR="00576D31" w:rsidRPr="00981463">
        <w:rPr>
          <w:rFonts w:cs="Arial"/>
        </w:rPr>
        <w:t>ố</w:t>
      </w:r>
      <w:r w:rsidRPr="00981463">
        <w:rPr>
          <w:rFonts w:cs="Arial"/>
        </w:rPr>
        <w:t xml:space="preserve"> trí dưới đáy m</w:t>
      </w:r>
      <w:r w:rsidR="00576D31" w:rsidRPr="00981463">
        <w:rPr>
          <w:rFonts w:cs="Arial"/>
        </w:rPr>
        <w:t>ỗ</w:t>
      </w:r>
      <w:r w:rsidRPr="00981463">
        <w:rPr>
          <w:rFonts w:cs="Arial"/>
        </w:rPr>
        <w:t>i cột nước phun trong đài phun nước theo hướng nước phun vu</w:t>
      </w:r>
      <w:r w:rsidR="00576D31" w:rsidRPr="00981463">
        <w:rPr>
          <w:rFonts w:cs="Arial"/>
        </w:rPr>
        <w:t>ô</w:t>
      </w:r>
      <w:r w:rsidRPr="00981463">
        <w:rPr>
          <w:rFonts w:cs="Arial"/>
        </w:rPr>
        <w:t xml:space="preserve">ng góc </w:t>
      </w:r>
      <w:r w:rsidR="00576D31" w:rsidRPr="00981463">
        <w:rPr>
          <w:rFonts w:cs="Arial"/>
        </w:rPr>
        <w:t>với</w:t>
      </w:r>
      <w:r w:rsidRPr="00981463">
        <w:rPr>
          <w:rFonts w:cs="Arial"/>
        </w:rPr>
        <w:t xml:space="preserve"> </w:t>
      </w:r>
      <w:r w:rsidR="00576D31" w:rsidRPr="00981463">
        <w:rPr>
          <w:rFonts w:cs="Arial"/>
        </w:rPr>
        <w:t>bề mặt</w:t>
      </w:r>
      <w:r w:rsidRPr="00981463">
        <w:rPr>
          <w:rFonts w:cs="Arial"/>
        </w:rPr>
        <w:t xml:space="preserve"> n</w:t>
      </w:r>
      <w:r w:rsidR="00576D31" w:rsidRPr="00981463">
        <w:rPr>
          <w:rFonts w:cs="Arial"/>
        </w:rPr>
        <w:t>ằ</w:t>
      </w:r>
      <w:r w:rsidRPr="00981463">
        <w:rPr>
          <w:rFonts w:cs="Arial"/>
        </w:rPr>
        <w:t>m ngang kh</w:t>
      </w:r>
      <w:r w:rsidR="00576D31" w:rsidRPr="00981463">
        <w:rPr>
          <w:rFonts w:cs="Arial"/>
        </w:rPr>
        <w:t>ô</w:t>
      </w:r>
      <w:r w:rsidRPr="00981463">
        <w:rPr>
          <w:rFonts w:cs="Arial"/>
        </w:rPr>
        <w:t>ng được nh</w:t>
      </w:r>
      <w:r w:rsidR="00576D31" w:rsidRPr="00981463">
        <w:rPr>
          <w:rFonts w:cs="Arial"/>
        </w:rPr>
        <w:t>ỏ</w:t>
      </w:r>
      <w:r w:rsidRPr="00981463">
        <w:rPr>
          <w:rFonts w:cs="Arial"/>
        </w:rPr>
        <w:t xml:space="preserve"> h</w:t>
      </w:r>
      <w:r w:rsidR="00576D31" w:rsidRPr="00981463">
        <w:rPr>
          <w:rFonts w:cs="Arial"/>
        </w:rPr>
        <w:t>ơ</w:t>
      </w:r>
      <w:r w:rsidRPr="00981463">
        <w:rPr>
          <w:rFonts w:cs="Arial"/>
        </w:rPr>
        <w:t>n các giá trị trong bảng 14:</w:t>
      </w:r>
    </w:p>
    <w:p w14:paraId="666A30DA" w14:textId="77777777" w:rsidR="006C514C" w:rsidRPr="00981463" w:rsidRDefault="006C514C" w:rsidP="003C39DB">
      <w:pPr>
        <w:spacing w:before="120"/>
        <w:jc w:val="center"/>
        <w:rPr>
          <w:rFonts w:cs="Arial"/>
          <w:i/>
        </w:rPr>
      </w:pPr>
      <w:r w:rsidRPr="00981463">
        <w:rPr>
          <w:rFonts w:cs="Arial"/>
          <w:i/>
        </w:rPr>
        <w:t>Bảng 14: Ti</w:t>
      </w:r>
      <w:r w:rsidR="00576D31" w:rsidRPr="00981463">
        <w:rPr>
          <w:rFonts w:cs="Arial"/>
          <w:i/>
        </w:rPr>
        <w:t>ê</w:t>
      </w:r>
      <w:r w:rsidRPr="00981463">
        <w:rPr>
          <w:rFonts w:cs="Arial"/>
          <w:i/>
        </w:rPr>
        <w:t>u chuẩn chi</w:t>
      </w:r>
      <w:r w:rsidR="00576D31" w:rsidRPr="00981463">
        <w:rPr>
          <w:rFonts w:cs="Arial"/>
          <w:i/>
        </w:rPr>
        <w:t>ế</w:t>
      </w:r>
      <w:r w:rsidRPr="00981463">
        <w:rPr>
          <w:rFonts w:cs="Arial"/>
          <w:i/>
        </w:rPr>
        <w:t>u sáng đài phun nước</w:t>
      </w:r>
    </w:p>
    <w:tbl>
      <w:tblPr>
        <w:tblW w:w="0" w:type="auto"/>
        <w:tblInd w:w="5" w:type="dxa"/>
        <w:tblCellMar>
          <w:left w:w="0" w:type="dxa"/>
          <w:right w:w="0" w:type="dxa"/>
        </w:tblCellMar>
        <w:tblLook w:val="0000" w:firstRow="0" w:lastRow="0" w:firstColumn="0" w:lastColumn="0" w:noHBand="0" w:noVBand="0"/>
      </w:tblPr>
      <w:tblGrid>
        <w:gridCol w:w="3728"/>
        <w:gridCol w:w="4993"/>
      </w:tblGrid>
      <w:tr w:rsidR="006C514C" w:rsidRPr="00981463" w14:paraId="6B4B2525" w14:textId="77777777">
        <w:tblPrEx>
          <w:tblCellMar>
            <w:top w:w="0" w:type="dxa"/>
            <w:left w:w="0" w:type="dxa"/>
            <w:bottom w:w="0" w:type="dxa"/>
            <w:right w:w="0" w:type="dxa"/>
          </w:tblCellMar>
        </w:tblPrEx>
        <w:tc>
          <w:tcPr>
            <w:tcW w:w="3728" w:type="dxa"/>
            <w:tcBorders>
              <w:top w:val="single" w:sz="4" w:space="0" w:color="auto"/>
              <w:left w:val="single" w:sz="4" w:space="0" w:color="auto"/>
              <w:bottom w:val="nil"/>
              <w:right w:val="nil"/>
            </w:tcBorders>
            <w:shd w:val="clear" w:color="auto" w:fill="FFFFFF"/>
          </w:tcPr>
          <w:p w14:paraId="12E109DE" w14:textId="77777777" w:rsidR="00576D31" w:rsidRPr="00981463" w:rsidRDefault="006C514C" w:rsidP="003C39DB">
            <w:pPr>
              <w:spacing w:before="120"/>
              <w:jc w:val="center"/>
              <w:rPr>
                <w:rFonts w:cs="Arial"/>
              </w:rPr>
            </w:pPr>
            <w:r w:rsidRPr="00981463">
              <w:rPr>
                <w:rFonts w:cs="Arial"/>
              </w:rPr>
              <w:t xml:space="preserve">Cao </w:t>
            </w:r>
            <w:r w:rsidR="00576D31" w:rsidRPr="00981463">
              <w:rPr>
                <w:rFonts w:cs="Arial"/>
              </w:rPr>
              <w:t>đ</w:t>
            </w:r>
            <w:r w:rsidRPr="00981463">
              <w:rPr>
                <w:rFonts w:cs="Arial"/>
              </w:rPr>
              <w:t xml:space="preserve">ộ cột nước phun H </w:t>
            </w:r>
          </w:p>
          <w:p w14:paraId="5E4447FD" w14:textId="77777777" w:rsidR="006C514C" w:rsidRPr="00981463" w:rsidRDefault="006C514C" w:rsidP="003C39DB">
            <w:pPr>
              <w:spacing w:before="120"/>
              <w:jc w:val="center"/>
              <w:rPr>
                <w:rFonts w:cs="Arial"/>
              </w:rPr>
            </w:pPr>
            <w:r w:rsidRPr="00981463">
              <w:rPr>
                <w:rFonts w:cs="Arial"/>
              </w:rPr>
              <w:t>(m)</w:t>
            </w:r>
          </w:p>
        </w:tc>
        <w:tc>
          <w:tcPr>
            <w:tcW w:w="4993" w:type="dxa"/>
            <w:tcBorders>
              <w:top w:val="single" w:sz="4" w:space="0" w:color="auto"/>
              <w:left w:val="single" w:sz="4" w:space="0" w:color="auto"/>
              <w:bottom w:val="nil"/>
              <w:right w:val="single" w:sz="4" w:space="0" w:color="auto"/>
            </w:tcBorders>
            <w:shd w:val="clear" w:color="auto" w:fill="FFFFFF"/>
          </w:tcPr>
          <w:p w14:paraId="7C8A938B" w14:textId="77777777" w:rsidR="006C514C" w:rsidRPr="00981463" w:rsidRDefault="006C514C" w:rsidP="003C39DB">
            <w:pPr>
              <w:spacing w:before="120"/>
              <w:jc w:val="center"/>
              <w:rPr>
                <w:rFonts w:cs="Arial"/>
              </w:rPr>
            </w:pPr>
            <w:r w:rsidRPr="00981463">
              <w:rPr>
                <w:rFonts w:cs="Arial"/>
              </w:rPr>
              <w:t>T</w:t>
            </w:r>
            <w:r w:rsidR="00576D31" w:rsidRPr="00981463">
              <w:rPr>
                <w:rFonts w:cs="Arial"/>
              </w:rPr>
              <w:t>ổ</w:t>
            </w:r>
            <w:r w:rsidRPr="00981463">
              <w:rPr>
                <w:rFonts w:cs="Arial"/>
              </w:rPr>
              <w:t>ng cường độ ánh sáng của các ngu</w:t>
            </w:r>
            <w:r w:rsidR="00576D31" w:rsidRPr="00981463">
              <w:rPr>
                <w:rFonts w:cs="Arial"/>
              </w:rPr>
              <w:t>ồ</w:t>
            </w:r>
            <w:r w:rsidRPr="00981463">
              <w:rPr>
                <w:rFonts w:cs="Arial"/>
              </w:rPr>
              <w:t>n sáng bố trí dưới đáy m</w:t>
            </w:r>
            <w:r w:rsidR="00576D31" w:rsidRPr="00981463">
              <w:rPr>
                <w:rFonts w:cs="Arial"/>
              </w:rPr>
              <w:t>ỗi</w:t>
            </w:r>
            <w:r w:rsidRPr="00981463">
              <w:rPr>
                <w:rFonts w:cs="Arial"/>
              </w:rPr>
              <w:t xml:space="preserve"> c</w:t>
            </w:r>
            <w:r w:rsidR="00576D31" w:rsidRPr="00981463">
              <w:rPr>
                <w:rFonts w:cs="Arial"/>
              </w:rPr>
              <w:t>ộ</w:t>
            </w:r>
            <w:r w:rsidRPr="00981463">
              <w:rPr>
                <w:rFonts w:cs="Arial"/>
              </w:rPr>
              <w:t>t nước phun I (cd)</w:t>
            </w:r>
          </w:p>
        </w:tc>
      </w:tr>
      <w:tr w:rsidR="006C514C" w:rsidRPr="00981463" w14:paraId="49A7A4B7" w14:textId="77777777">
        <w:tblPrEx>
          <w:tblCellMar>
            <w:top w:w="0" w:type="dxa"/>
            <w:left w:w="0" w:type="dxa"/>
            <w:bottom w:w="0" w:type="dxa"/>
            <w:right w:w="0" w:type="dxa"/>
          </w:tblCellMar>
        </w:tblPrEx>
        <w:tc>
          <w:tcPr>
            <w:tcW w:w="3728" w:type="dxa"/>
            <w:tcBorders>
              <w:top w:val="single" w:sz="4" w:space="0" w:color="auto"/>
              <w:left w:val="single" w:sz="4" w:space="0" w:color="auto"/>
              <w:bottom w:val="nil"/>
              <w:right w:val="nil"/>
            </w:tcBorders>
            <w:shd w:val="clear" w:color="auto" w:fill="FFFFFF"/>
          </w:tcPr>
          <w:p w14:paraId="3CDCDAC7" w14:textId="77777777" w:rsidR="006C514C" w:rsidRPr="00981463" w:rsidRDefault="006C514C" w:rsidP="003C39DB">
            <w:pPr>
              <w:spacing w:before="120"/>
              <w:jc w:val="center"/>
              <w:rPr>
                <w:rFonts w:cs="Arial"/>
              </w:rPr>
            </w:pPr>
            <w:r w:rsidRPr="00981463">
              <w:rPr>
                <w:rFonts w:cs="Arial"/>
              </w:rPr>
              <w:t>1</w:t>
            </w:r>
            <w:r w:rsidR="00576D31" w:rsidRPr="00981463">
              <w:rPr>
                <w:rFonts w:cs="Arial"/>
              </w:rPr>
              <w:t>,</w:t>
            </w:r>
            <w:r w:rsidRPr="00981463">
              <w:rPr>
                <w:rFonts w:cs="Arial"/>
              </w:rPr>
              <w:t>5</w:t>
            </w:r>
          </w:p>
        </w:tc>
        <w:tc>
          <w:tcPr>
            <w:tcW w:w="4993" w:type="dxa"/>
            <w:tcBorders>
              <w:top w:val="single" w:sz="4" w:space="0" w:color="auto"/>
              <w:left w:val="single" w:sz="4" w:space="0" w:color="auto"/>
              <w:bottom w:val="nil"/>
              <w:right w:val="single" w:sz="4" w:space="0" w:color="auto"/>
            </w:tcBorders>
            <w:shd w:val="clear" w:color="auto" w:fill="FFFFFF"/>
          </w:tcPr>
          <w:p w14:paraId="7FC1D224" w14:textId="77777777" w:rsidR="006C514C" w:rsidRPr="00981463" w:rsidRDefault="006C514C" w:rsidP="003C39DB">
            <w:pPr>
              <w:spacing w:before="120"/>
              <w:jc w:val="center"/>
              <w:rPr>
                <w:rFonts w:cs="Arial"/>
              </w:rPr>
            </w:pPr>
            <w:r w:rsidRPr="00981463">
              <w:rPr>
                <w:rFonts w:cs="Arial"/>
              </w:rPr>
              <w:t>4.000</w:t>
            </w:r>
          </w:p>
        </w:tc>
      </w:tr>
      <w:tr w:rsidR="006C514C" w:rsidRPr="00981463" w14:paraId="2B408F33" w14:textId="77777777">
        <w:tblPrEx>
          <w:tblCellMar>
            <w:top w:w="0" w:type="dxa"/>
            <w:left w:w="0" w:type="dxa"/>
            <w:bottom w:w="0" w:type="dxa"/>
            <w:right w:w="0" w:type="dxa"/>
          </w:tblCellMar>
        </w:tblPrEx>
        <w:tc>
          <w:tcPr>
            <w:tcW w:w="3728" w:type="dxa"/>
            <w:tcBorders>
              <w:top w:val="single" w:sz="4" w:space="0" w:color="auto"/>
              <w:left w:val="single" w:sz="4" w:space="0" w:color="auto"/>
              <w:bottom w:val="nil"/>
              <w:right w:val="nil"/>
            </w:tcBorders>
            <w:shd w:val="clear" w:color="auto" w:fill="FFFFFF"/>
          </w:tcPr>
          <w:p w14:paraId="3F66E137" w14:textId="77777777" w:rsidR="006C514C" w:rsidRPr="00981463" w:rsidRDefault="006C514C" w:rsidP="003C39DB">
            <w:pPr>
              <w:spacing w:before="120"/>
              <w:jc w:val="center"/>
              <w:rPr>
                <w:rFonts w:cs="Arial"/>
              </w:rPr>
            </w:pPr>
            <w:r w:rsidRPr="00981463">
              <w:rPr>
                <w:rFonts w:cs="Arial"/>
              </w:rPr>
              <w:t>3</w:t>
            </w:r>
            <w:r w:rsidR="00576D31" w:rsidRPr="00981463">
              <w:rPr>
                <w:rFonts w:cs="Arial"/>
              </w:rPr>
              <w:t>,</w:t>
            </w:r>
            <w:r w:rsidRPr="00981463">
              <w:rPr>
                <w:rFonts w:cs="Arial"/>
              </w:rPr>
              <w:t>0</w:t>
            </w:r>
          </w:p>
        </w:tc>
        <w:tc>
          <w:tcPr>
            <w:tcW w:w="4993" w:type="dxa"/>
            <w:tcBorders>
              <w:top w:val="single" w:sz="4" w:space="0" w:color="auto"/>
              <w:left w:val="single" w:sz="4" w:space="0" w:color="auto"/>
              <w:bottom w:val="nil"/>
              <w:right w:val="single" w:sz="4" w:space="0" w:color="auto"/>
            </w:tcBorders>
            <w:shd w:val="clear" w:color="auto" w:fill="FFFFFF"/>
          </w:tcPr>
          <w:p w14:paraId="68DAC190" w14:textId="77777777" w:rsidR="006C514C" w:rsidRPr="00981463" w:rsidRDefault="006C514C" w:rsidP="003C39DB">
            <w:pPr>
              <w:spacing w:before="120"/>
              <w:jc w:val="center"/>
              <w:rPr>
                <w:rFonts w:cs="Arial"/>
              </w:rPr>
            </w:pPr>
            <w:r w:rsidRPr="00981463">
              <w:rPr>
                <w:rFonts w:cs="Arial"/>
              </w:rPr>
              <w:t>11.000</w:t>
            </w:r>
          </w:p>
        </w:tc>
      </w:tr>
      <w:tr w:rsidR="006C514C" w:rsidRPr="00981463" w14:paraId="5264564F" w14:textId="77777777">
        <w:tblPrEx>
          <w:tblCellMar>
            <w:top w:w="0" w:type="dxa"/>
            <w:left w:w="0" w:type="dxa"/>
            <w:bottom w:w="0" w:type="dxa"/>
            <w:right w:w="0" w:type="dxa"/>
          </w:tblCellMar>
        </w:tblPrEx>
        <w:tc>
          <w:tcPr>
            <w:tcW w:w="3728" w:type="dxa"/>
            <w:tcBorders>
              <w:top w:val="single" w:sz="4" w:space="0" w:color="auto"/>
              <w:left w:val="single" w:sz="4" w:space="0" w:color="auto"/>
              <w:bottom w:val="nil"/>
              <w:right w:val="nil"/>
            </w:tcBorders>
            <w:shd w:val="clear" w:color="auto" w:fill="FFFFFF"/>
          </w:tcPr>
          <w:p w14:paraId="66C261DB" w14:textId="77777777" w:rsidR="006C514C" w:rsidRPr="00981463" w:rsidRDefault="006C514C" w:rsidP="003C39DB">
            <w:pPr>
              <w:spacing w:before="120"/>
              <w:jc w:val="center"/>
              <w:rPr>
                <w:rFonts w:cs="Arial"/>
              </w:rPr>
            </w:pPr>
            <w:r w:rsidRPr="00981463">
              <w:rPr>
                <w:rFonts w:cs="Arial"/>
              </w:rPr>
              <w:t>6</w:t>
            </w:r>
            <w:r w:rsidR="00576D31" w:rsidRPr="00981463">
              <w:rPr>
                <w:rFonts w:cs="Arial"/>
              </w:rPr>
              <w:t>,</w:t>
            </w:r>
            <w:r w:rsidRPr="00981463">
              <w:rPr>
                <w:rFonts w:cs="Arial"/>
              </w:rPr>
              <w:t>0</w:t>
            </w:r>
          </w:p>
        </w:tc>
        <w:tc>
          <w:tcPr>
            <w:tcW w:w="4993" w:type="dxa"/>
            <w:tcBorders>
              <w:top w:val="single" w:sz="4" w:space="0" w:color="auto"/>
              <w:left w:val="single" w:sz="4" w:space="0" w:color="auto"/>
              <w:bottom w:val="nil"/>
              <w:right w:val="single" w:sz="4" w:space="0" w:color="auto"/>
            </w:tcBorders>
            <w:shd w:val="clear" w:color="auto" w:fill="FFFFFF"/>
          </w:tcPr>
          <w:p w14:paraId="4A30EF97" w14:textId="77777777" w:rsidR="006C514C" w:rsidRPr="00981463" w:rsidRDefault="006C514C" w:rsidP="003C39DB">
            <w:pPr>
              <w:spacing w:before="120"/>
              <w:jc w:val="center"/>
              <w:rPr>
                <w:rFonts w:cs="Arial"/>
              </w:rPr>
            </w:pPr>
            <w:r w:rsidRPr="00981463">
              <w:rPr>
                <w:rFonts w:cs="Arial"/>
              </w:rPr>
              <w:t>34.000</w:t>
            </w:r>
          </w:p>
        </w:tc>
      </w:tr>
      <w:tr w:rsidR="006C514C" w:rsidRPr="00981463" w14:paraId="2BD3D765" w14:textId="77777777">
        <w:tblPrEx>
          <w:tblCellMar>
            <w:top w:w="0" w:type="dxa"/>
            <w:left w:w="0" w:type="dxa"/>
            <w:bottom w:w="0" w:type="dxa"/>
            <w:right w:w="0" w:type="dxa"/>
          </w:tblCellMar>
        </w:tblPrEx>
        <w:tc>
          <w:tcPr>
            <w:tcW w:w="3728" w:type="dxa"/>
            <w:tcBorders>
              <w:top w:val="single" w:sz="4" w:space="0" w:color="auto"/>
              <w:left w:val="single" w:sz="4" w:space="0" w:color="auto"/>
              <w:bottom w:val="nil"/>
              <w:right w:val="nil"/>
            </w:tcBorders>
            <w:shd w:val="clear" w:color="auto" w:fill="FFFFFF"/>
          </w:tcPr>
          <w:p w14:paraId="6E500876" w14:textId="77777777" w:rsidR="006C514C" w:rsidRPr="00981463" w:rsidRDefault="006C514C" w:rsidP="003C39DB">
            <w:pPr>
              <w:spacing w:before="120"/>
              <w:jc w:val="center"/>
              <w:rPr>
                <w:rFonts w:cs="Arial"/>
              </w:rPr>
            </w:pPr>
            <w:r w:rsidRPr="00981463">
              <w:rPr>
                <w:rFonts w:cs="Arial"/>
              </w:rPr>
              <w:t>9</w:t>
            </w:r>
            <w:r w:rsidR="00576D31" w:rsidRPr="00981463">
              <w:rPr>
                <w:rFonts w:cs="Arial"/>
              </w:rPr>
              <w:t>,</w:t>
            </w:r>
            <w:r w:rsidRPr="00981463">
              <w:rPr>
                <w:rFonts w:cs="Arial"/>
              </w:rPr>
              <w:t>0</w:t>
            </w:r>
          </w:p>
        </w:tc>
        <w:tc>
          <w:tcPr>
            <w:tcW w:w="4993" w:type="dxa"/>
            <w:tcBorders>
              <w:top w:val="single" w:sz="4" w:space="0" w:color="auto"/>
              <w:left w:val="single" w:sz="4" w:space="0" w:color="auto"/>
              <w:bottom w:val="nil"/>
              <w:right w:val="single" w:sz="4" w:space="0" w:color="auto"/>
            </w:tcBorders>
            <w:shd w:val="clear" w:color="auto" w:fill="FFFFFF"/>
          </w:tcPr>
          <w:p w14:paraId="0F618910" w14:textId="77777777" w:rsidR="006C514C" w:rsidRPr="00981463" w:rsidRDefault="006C514C" w:rsidP="003C39DB">
            <w:pPr>
              <w:spacing w:before="120"/>
              <w:jc w:val="center"/>
              <w:rPr>
                <w:rFonts w:cs="Arial"/>
              </w:rPr>
            </w:pPr>
            <w:r w:rsidRPr="00981463">
              <w:rPr>
                <w:rFonts w:cs="Arial"/>
              </w:rPr>
              <w:t>69.000</w:t>
            </w:r>
          </w:p>
        </w:tc>
      </w:tr>
      <w:tr w:rsidR="006C514C" w:rsidRPr="00981463" w14:paraId="368B9077" w14:textId="77777777">
        <w:tblPrEx>
          <w:tblCellMar>
            <w:top w:w="0" w:type="dxa"/>
            <w:left w:w="0" w:type="dxa"/>
            <w:bottom w:w="0" w:type="dxa"/>
            <w:right w:w="0" w:type="dxa"/>
          </w:tblCellMar>
        </w:tblPrEx>
        <w:tc>
          <w:tcPr>
            <w:tcW w:w="3728" w:type="dxa"/>
            <w:tcBorders>
              <w:top w:val="single" w:sz="4" w:space="0" w:color="auto"/>
              <w:left w:val="single" w:sz="4" w:space="0" w:color="auto"/>
              <w:bottom w:val="nil"/>
              <w:right w:val="nil"/>
            </w:tcBorders>
            <w:shd w:val="clear" w:color="auto" w:fill="FFFFFF"/>
          </w:tcPr>
          <w:p w14:paraId="78FB1A73" w14:textId="77777777" w:rsidR="006C514C" w:rsidRPr="00981463" w:rsidRDefault="006C514C" w:rsidP="003C39DB">
            <w:pPr>
              <w:spacing w:before="120"/>
              <w:jc w:val="center"/>
              <w:rPr>
                <w:rFonts w:cs="Arial"/>
              </w:rPr>
            </w:pPr>
            <w:r w:rsidRPr="00981463">
              <w:rPr>
                <w:rFonts w:cs="Arial"/>
              </w:rPr>
              <w:t>12</w:t>
            </w:r>
            <w:r w:rsidR="00576D31" w:rsidRPr="00981463">
              <w:rPr>
                <w:rFonts w:cs="Arial"/>
              </w:rPr>
              <w:t>,</w:t>
            </w:r>
            <w:r w:rsidRPr="00981463">
              <w:rPr>
                <w:rFonts w:cs="Arial"/>
              </w:rPr>
              <w:t>0</w:t>
            </w:r>
          </w:p>
        </w:tc>
        <w:tc>
          <w:tcPr>
            <w:tcW w:w="4993" w:type="dxa"/>
            <w:tcBorders>
              <w:top w:val="single" w:sz="4" w:space="0" w:color="auto"/>
              <w:left w:val="single" w:sz="4" w:space="0" w:color="auto"/>
              <w:bottom w:val="nil"/>
              <w:right w:val="single" w:sz="4" w:space="0" w:color="auto"/>
            </w:tcBorders>
            <w:shd w:val="clear" w:color="auto" w:fill="FFFFFF"/>
          </w:tcPr>
          <w:p w14:paraId="5432A909" w14:textId="77777777" w:rsidR="006C514C" w:rsidRPr="00981463" w:rsidRDefault="006C514C" w:rsidP="003C39DB">
            <w:pPr>
              <w:spacing w:before="120"/>
              <w:jc w:val="center"/>
              <w:rPr>
                <w:rFonts w:cs="Arial"/>
              </w:rPr>
            </w:pPr>
            <w:r w:rsidRPr="00981463">
              <w:rPr>
                <w:rFonts w:cs="Arial"/>
              </w:rPr>
              <w:t>115.000</w:t>
            </w:r>
          </w:p>
        </w:tc>
      </w:tr>
      <w:tr w:rsidR="006C514C" w:rsidRPr="00981463" w14:paraId="54691F77" w14:textId="77777777">
        <w:tblPrEx>
          <w:tblCellMar>
            <w:top w:w="0" w:type="dxa"/>
            <w:left w:w="0" w:type="dxa"/>
            <w:bottom w:w="0" w:type="dxa"/>
            <w:right w:w="0" w:type="dxa"/>
          </w:tblCellMar>
        </w:tblPrEx>
        <w:tc>
          <w:tcPr>
            <w:tcW w:w="3728" w:type="dxa"/>
            <w:tcBorders>
              <w:top w:val="single" w:sz="4" w:space="0" w:color="auto"/>
              <w:left w:val="single" w:sz="4" w:space="0" w:color="auto"/>
              <w:bottom w:val="single" w:sz="4" w:space="0" w:color="auto"/>
              <w:right w:val="nil"/>
            </w:tcBorders>
            <w:shd w:val="clear" w:color="auto" w:fill="FFFFFF"/>
          </w:tcPr>
          <w:p w14:paraId="23320909" w14:textId="77777777" w:rsidR="006C514C" w:rsidRPr="00981463" w:rsidRDefault="006C514C" w:rsidP="003C39DB">
            <w:pPr>
              <w:spacing w:before="120"/>
              <w:jc w:val="center"/>
              <w:rPr>
                <w:rFonts w:cs="Arial"/>
              </w:rPr>
            </w:pPr>
            <w:r w:rsidRPr="00981463">
              <w:rPr>
                <w:rFonts w:cs="Arial"/>
              </w:rPr>
              <w:t>15,0</w:t>
            </w:r>
          </w:p>
        </w:tc>
        <w:tc>
          <w:tcPr>
            <w:tcW w:w="4993" w:type="dxa"/>
            <w:tcBorders>
              <w:top w:val="single" w:sz="4" w:space="0" w:color="auto"/>
              <w:left w:val="single" w:sz="4" w:space="0" w:color="auto"/>
              <w:bottom w:val="single" w:sz="4" w:space="0" w:color="auto"/>
              <w:right w:val="single" w:sz="4" w:space="0" w:color="auto"/>
            </w:tcBorders>
            <w:shd w:val="clear" w:color="auto" w:fill="FFFFFF"/>
          </w:tcPr>
          <w:p w14:paraId="51917603" w14:textId="77777777" w:rsidR="006C514C" w:rsidRPr="00981463" w:rsidRDefault="006C514C" w:rsidP="003C39DB">
            <w:pPr>
              <w:spacing w:before="120"/>
              <w:jc w:val="center"/>
              <w:rPr>
                <w:rFonts w:cs="Arial"/>
              </w:rPr>
            </w:pPr>
            <w:r w:rsidRPr="00981463">
              <w:rPr>
                <w:rFonts w:cs="Arial"/>
              </w:rPr>
              <w:t>170.000</w:t>
            </w:r>
          </w:p>
        </w:tc>
      </w:tr>
    </w:tbl>
    <w:p w14:paraId="5FE8F1EB" w14:textId="77777777" w:rsidR="006C514C" w:rsidRPr="00981463" w:rsidRDefault="006C514C" w:rsidP="003C39DB">
      <w:pPr>
        <w:spacing w:before="120"/>
        <w:jc w:val="center"/>
        <w:rPr>
          <w:rFonts w:cs="Arial"/>
        </w:rPr>
      </w:pPr>
      <w:r w:rsidRPr="00981463">
        <w:rPr>
          <w:rFonts w:cs="Arial"/>
        </w:rPr>
        <w:lastRenderedPageBreak/>
        <w:t xml:space="preserve">Hình 1: Chiếu sáng </w:t>
      </w:r>
      <w:r w:rsidR="003A761D" w:rsidRPr="00981463">
        <w:rPr>
          <w:rFonts w:cs="Arial"/>
        </w:rPr>
        <w:t>đ</w:t>
      </w:r>
      <w:r w:rsidRPr="00981463">
        <w:rPr>
          <w:rFonts w:cs="Arial"/>
        </w:rPr>
        <w:t>ài phun nước</w:t>
      </w:r>
    </w:p>
    <w:p w14:paraId="0695AE79" w14:textId="112E1AFD" w:rsidR="003A761D" w:rsidRPr="00981463" w:rsidRDefault="00981463" w:rsidP="003C39DB">
      <w:pPr>
        <w:spacing w:before="120"/>
        <w:jc w:val="center"/>
        <w:rPr>
          <w:rFonts w:cs="Arial"/>
        </w:rPr>
      </w:pPr>
      <w:r w:rsidRPr="00981463">
        <w:rPr>
          <w:rFonts w:cs="Arial"/>
          <w:noProof/>
        </w:rPr>
        <w:drawing>
          <wp:inline distT="0" distB="0" distL="0" distR="0" wp14:anchorId="5AA2EB61" wp14:editId="3E9C6727">
            <wp:extent cx="4745990" cy="2002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45990" cy="2002790"/>
                    </a:xfrm>
                    <a:prstGeom prst="rect">
                      <a:avLst/>
                    </a:prstGeom>
                    <a:noFill/>
                    <a:ln>
                      <a:noFill/>
                    </a:ln>
                  </pic:spPr>
                </pic:pic>
              </a:graphicData>
            </a:graphic>
          </wp:inline>
        </w:drawing>
      </w:r>
    </w:p>
    <w:p w14:paraId="3753133A" w14:textId="77777777" w:rsidR="00602881" w:rsidRPr="00981463" w:rsidRDefault="006C514C" w:rsidP="003C39DB">
      <w:pPr>
        <w:spacing w:before="120"/>
        <w:rPr>
          <w:rFonts w:cs="Arial"/>
          <w:b/>
        </w:rPr>
      </w:pPr>
      <w:r w:rsidRPr="00981463">
        <w:rPr>
          <w:rFonts w:cs="Arial"/>
          <w:b/>
        </w:rPr>
        <w:t>4.</w:t>
      </w:r>
      <w:r w:rsidR="00602881" w:rsidRPr="00981463">
        <w:rPr>
          <w:rFonts w:cs="Arial"/>
          <w:b/>
        </w:rPr>
        <w:t>4</w:t>
      </w:r>
      <w:r w:rsidRPr="00981463">
        <w:rPr>
          <w:rFonts w:cs="Arial"/>
          <w:b/>
        </w:rPr>
        <w:t xml:space="preserve">. </w:t>
      </w:r>
      <w:r w:rsidR="00CE53F6" w:rsidRPr="00981463">
        <w:rPr>
          <w:rFonts w:cs="Arial"/>
          <w:b/>
        </w:rPr>
        <w:t>Chiếu sáng các công trình thể dục thể thao ngoài trời</w:t>
      </w:r>
    </w:p>
    <w:p w14:paraId="0915658D" w14:textId="77777777" w:rsidR="00CE53F6" w:rsidRPr="00981463" w:rsidRDefault="00602881" w:rsidP="003C39DB">
      <w:pPr>
        <w:spacing w:before="120"/>
        <w:rPr>
          <w:rFonts w:cs="Arial"/>
          <w:b/>
        </w:rPr>
      </w:pPr>
      <w:r w:rsidRPr="00981463">
        <w:rPr>
          <w:rFonts w:cs="Arial"/>
          <w:b/>
        </w:rPr>
        <w:t xml:space="preserve">4.4.1. </w:t>
      </w:r>
      <w:r w:rsidR="00CE53F6" w:rsidRPr="00981463">
        <w:rPr>
          <w:rFonts w:cs="Arial"/>
          <w:b/>
        </w:rPr>
        <w:t>Các nguyên tác chung</w:t>
      </w:r>
    </w:p>
    <w:p w14:paraId="14E57EA8" w14:textId="77777777" w:rsidR="00602881" w:rsidRPr="00981463" w:rsidRDefault="00602881" w:rsidP="003C39DB">
      <w:pPr>
        <w:spacing w:before="120"/>
        <w:rPr>
          <w:rFonts w:cs="Arial"/>
        </w:rPr>
      </w:pPr>
      <w:r w:rsidRPr="00981463">
        <w:rPr>
          <w:rFonts w:cs="Arial"/>
        </w:rPr>
        <w:t>4.4.1.</w:t>
      </w:r>
      <w:r w:rsidR="00CE53F6" w:rsidRPr="00981463">
        <w:rPr>
          <w:rFonts w:cs="Arial"/>
        </w:rPr>
        <w:t>1. Trước khi tiến hành việc thiết kế hệ thống chiếu sáng cho các sân thể thao ngoài trời c</w:t>
      </w:r>
      <w:r w:rsidRPr="00981463">
        <w:rPr>
          <w:rFonts w:cs="Arial"/>
        </w:rPr>
        <w:t>ầ</w:t>
      </w:r>
      <w:r w:rsidR="00CE53F6" w:rsidRPr="00981463">
        <w:rPr>
          <w:rFonts w:cs="Arial"/>
        </w:rPr>
        <w:t>n nghiên cứu khảo sát các điểm sau:</w:t>
      </w:r>
    </w:p>
    <w:p w14:paraId="4338C1DB" w14:textId="77777777" w:rsidR="00CE53F6" w:rsidRPr="00981463" w:rsidRDefault="00602881" w:rsidP="003C39DB">
      <w:pPr>
        <w:spacing w:before="120"/>
        <w:rPr>
          <w:rFonts w:cs="Arial"/>
        </w:rPr>
      </w:pPr>
      <w:r w:rsidRPr="00981463">
        <w:rPr>
          <w:rFonts w:cs="Arial"/>
        </w:rPr>
        <w:t xml:space="preserve">a. </w:t>
      </w:r>
      <w:r w:rsidR="00CE53F6" w:rsidRPr="00981463">
        <w:rPr>
          <w:rFonts w:cs="Arial"/>
        </w:rPr>
        <w:t xml:space="preserve">Hình dạng, kết cấu công trình, kích thước của công trình, kích thước khu vực </w:t>
      </w:r>
      <w:r w:rsidRPr="00981463">
        <w:rPr>
          <w:rFonts w:cs="Arial"/>
        </w:rPr>
        <w:t>cần</w:t>
      </w:r>
      <w:r w:rsidR="00CE53F6" w:rsidRPr="00981463">
        <w:rPr>
          <w:rFonts w:cs="Arial"/>
        </w:rPr>
        <w:t xml:space="preserve"> chiếu sáng, vật liệu </w:t>
      </w:r>
      <w:r w:rsidR="0022540A" w:rsidRPr="00981463">
        <w:rPr>
          <w:rFonts w:cs="Arial"/>
        </w:rPr>
        <w:t>màu sắc</w:t>
      </w:r>
      <w:r w:rsidR="00CE53F6" w:rsidRPr="00981463">
        <w:rPr>
          <w:rFonts w:cs="Arial"/>
        </w:rPr>
        <w:t>, tính chất phản xạ của mặt sân, khán đài, các vị trí có khả năng bố trí lắp đặt đèn chiếu sáng.</w:t>
      </w:r>
    </w:p>
    <w:p w14:paraId="7371CBB1" w14:textId="77777777" w:rsidR="00CE53F6" w:rsidRPr="00981463" w:rsidRDefault="00602881" w:rsidP="003C39DB">
      <w:pPr>
        <w:spacing w:before="120"/>
        <w:rPr>
          <w:rFonts w:cs="Arial"/>
        </w:rPr>
      </w:pPr>
      <w:r w:rsidRPr="00981463">
        <w:rPr>
          <w:rFonts w:cs="Arial"/>
        </w:rPr>
        <w:t xml:space="preserve">b. </w:t>
      </w:r>
      <w:r w:rsidR="00CE53F6" w:rsidRPr="00981463">
        <w:rPr>
          <w:rFonts w:cs="Arial"/>
        </w:rPr>
        <w:t>Mục đích sử dụng: Cần phân biệt rõ các sân phục vụ cho thi đấu TDTT và các sân phục vụ cho mục đích luyện tập rèn luyện thân thể, các sân thi đấu thông thường và các sân tổ chức thi đấu c</w:t>
      </w:r>
      <w:r w:rsidRPr="00981463">
        <w:rPr>
          <w:rFonts w:cs="Arial"/>
        </w:rPr>
        <w:t>ó</w:t>
      </w:r>
      <w:r w:rsidR="00CE53F6" w:rsidRPr="00981463">
        <w:rPr>
          <w:rFonts w:cs="Arial"/>
        </w:rPr>
        <w:t xml:space="preserve"> quay truyền hình màu.</w:t>
      </w:r>
    </w:p>
    <w:p w14:paraId="6FA03D09" w14:textId="77777777" w:rsidR="00CE53F6" w:rsidRPr="00981463" w:rsidRDefault="00602881" w:rsidP="003C39DB">
      <w:pPr>
        <w:spacing w:before="120"/>
        <w:rPr>
          <w:rFonts w:cs="Arial"/>
        </w:rPr>
      </w:pPr>
      <w:r w:rsidRPr="00981463">
        <w:rPr>
          <w:rFonts w:cs="Arial"/>
        </w:rPr>
        <w:t xml:space="preserve">c. </w:t>
      </w:r>
      <w:r w:rsidR="00CE53F6" w:rsidRPr="00981463">
        <w:rPr>
          <w:rFonts w:cs="Arial"/>
        </w:rPr>
        <w:t>Đặc điểm không gian xung quanh công trình: Công trình n</w:t>
      </w:r>
      <w:r w:rsidRPr="00981463">
        <w:rPr>
          <w:rFonts w:cs="Arial"/>
        </w:rPr>
        <w:t>ằ</w:t>
      </w:r>
      <w:r w:rsidR="00CE53F6" w:rsidRPr="00981463">
        <w:rPr>
          <w:rFonts w:cs="Arial"/>
        </w:rPr>
        <w:t>m trong khu dân</w:t>
      </w:r>
      <w:r w:rsidRPr="00981463">
        <w:rPr>
          <w:rFonts w:cs="Arial"/>
        </w:rPr>
        <w:t xml:space="preserve"> cư</w:t>
      </w:r>
      <w:r w:rsidR="00CE53F6" w:rsidRPr="00981463">
        <w:rPr>
          <w:rFonts w:cs="Arial"/>
        </w:rPr>
        <w:t>, cạnh đường giao thông</w:t>
      </w:r>
      <w:r w:rsidRPr="00981463">
        <w:rPr>
          <w:rFonts w:cs="Arial"/>
        </w:rPr>
        <w:t xml:space="preserve">, </w:t>
      </w:r>
      <w:r w:rsidR="00CE53F6" w:rsidRPr="00981463">
        <w:rPr>
          <w:rFonts w:cs="Arial"/>
        </w:rPr>
        <w:t>đường s</w:t>
      </w:r>
      <w:r w:rsidRPr="00981463">
        <w:rPr>
          <w:rFonts w:cs="Arial"/>
        </w:rPr>
        <w:t>ắt, sân bay...</w:t>
      </w:r>
    </w:p>
    <w:p w14:paraId="7152664C" w14:textId="77777777" w:rsidR="00CE53F6" w:rsidRPr="00981463" w:rsidRDefault="00602881" w:rsidP="003C39DB">
      <w:pPr>
        <w:spacing w:before="120"/>
        <w:rPr>
          <w:rFonts w:cs="Arial"/>
        </w:rPr>
      </w:pPr>
      <w:r w:rsidRPr="00981463">
        <w:rPr>
          <w:rFonts w:cs="Arial"/>
        </w:rPr>
        <w:t xml:space="preserve">d. </w:t>
      </w:r>
      <w:r w:rsidR="00CE53F6" w:rsidRPr="00981463">
        <w:rPr>
          <w:rFonts w:cs="Arial"/>
        </w:rPr>
        <w:t xml:space="preserve">Đặc điểm khí hậu: Vận tốc gió tối đa, độ ẩm không khí, sương mù, khí </w:t>
      </w:r>
      <w:r w:rsidRPr="00981463">
        <w:rPr>
          <w:rFonts w:cs="Arial"/>
        </w:rPr>
        <w:t>h</w:t>
      </w:r>
      <w:r w:rsidR="00CE53F6" w:rsidRPr="00981463">
        <w:rPr>
          <w:rFonts w:cs="Arial"/>
        </w:rPr>
        <w:t>ậu biển ...</w:t>
      </w:r>
    </w:p>
    <w:p w14:paraId="012B5E56" w14:textId="43A8115E" w:rsidR="00CE53F6" w:rsidRPr="00981463" w:rsidRDefault="00602881" w:rsidP="003C39DB">
      <w:pPr>
        <w:spacing w:before="120"/>
        <w:rPr>
          <w:rFonts w:cs="Arial"/>
        </w:rPr>
      </w:pPr>
      <w:r w:rsidRPr="00981463">
        <w:rPr>
          <w:rFonts w:cs="Arial"/>
        </w:rPr>
        <w:t xml:space="preserve">e. </w:t>
      </w:r>
      <w:r w:rsidR="00CE53F6" w:rsidRPr="00981463">
        <w:rPr>
          <w:rFonts w:cs="Arial"/>
        </w:rPr>
        <w:t>Nguồn cấp điện cho hệ thống chiếu sáng: sử dụng trạm biến áp hiện có hoặc phải</w:t>
      </w:r>
      <w:r w:rsidRPr="00981463">
        <w:rPr>
          <w:rFonts w:cs="Arial"/>
        </w:rPr>
        <w:t xml:space="preserve"> </w:t>
      </w:r>
      <w:r w:rsidR="00CE53F6" w:rsidRPr="00981463">
        <w:rPr>
          <w:rFonts w:cs="Arial"/>
        </w:rPr>
        <w:t>xây</w:t>
      </w:r>
      <w:r w:rsidR="00CE53F6" w:rsidRPr="00981463">
        <w:rPr>
          <w:rFonts w:cs="Arial"/>
        </w:rPr>
        <w:tab/>
        <w:t>mới</w:t>
      </w:r>
      <w:r w:rsidRPr="00981463">
        <w:rPr>
          <w:rFonts w:cs="Arial"/>
        </w:rPr>
        <w:t xml:space="preserve"> </w:t>
      </w:r>
      <w:r w:rsidR="00CE53F6" w:rsidRPr="00981463">
        <w:rPr>
          <w:rFonts w:cs="Arial"/>
        </w:rPr>
        <w:t>trạm</w:t>
      </w:r>
      <w:r w:rsidRPr="00981463">
        <w:rPr>
          <w:rFonts w:cs="Arial"/>
        </w:rPr>
        <w:t xml:space="preserve"> </w:t>
      </w:r>
      <w:r w:rsidR="00CE53F6" w:rsidRPr="00981463">
        <w:rPr>
          <w:rFonts w:cs="Arial"/>
        </w:rPr>
        <w:t>biến áp</w:t>
      </w:r>
      <w:r w:rsidRPr="00981463">
        <w:rPr>
          <w:rFonts w:cs="Arial"/>
        </w:rPr>
        <w:t xml:space="preserve"> </w:t>
      </w:r>
      <w:r w:rsidR="00CE53F6" w:rsidRPr="00981463">
        <w:rPr>
          <w:rFonts w:cs="Arial"/>
        </w:rPr>
        <w:t xml:space="preserve">chuyên dùng cho chiếu sáng, dung lượng nguồn </w:t>
      </w:r>
      <w:r w:rsidRPr="00981463">
        <w:rPr>
          <w:rFonts w:cs="Arial"/>
        </w:rPr>
        <w:t>cấp</w:t>
      </w:r>
      <w:r w:rsidR="00CE53F6" w:rsidRPr="00981463">
        <w:rPr>
          <w:rFonts w:cs="Arial"/>
        </w:rPr>
        <w:t>, nguồn điện 3 pha hay</w:t>
      </w:r>
      <w:r w:rsidR="00981463">
        <w:rPr>
          <w:rFonts w:cs="Arial"/>
        </w:rPr>
        <w:t xml:space="preserve"> </w:t>
      </w:r>
      <w:r w:rsidR="00CE53F6" w:rsidRPr="00981463">
        <w:rPr>
          <w:rFonts w:cs="Arial"/>
        </w:rPr>
        <w:t>1</w:t>
      </w:r>
      <w:r w:rsidRPr="00981463">
        <w:rPr>
          <w:rFonts w:cs="Arial"/>
        </w:rPr>
        <w:t xml:space="preserve"> </w:t>
      </w:r>
      <w:r w:rsidR="00CE53F6" w:rsidRPr="00981463">
        <w:rPr>
          <w:rFonts w:cs="Arial"/>
        </w:rPr>
        <w:t>pha, điện</w:t>
      </w:r>
      <w:r w:rsidRPr="00981463">
        <w:rPr>
          <w:rFonts w:cs="Arial"/>
        </w:rPr>
        <w:t xml:space="preserve"> </w:t>
      </w:r>
      <w:r w:rsidR="00CE53F6" w:rsidRPr="00981463">
        <w:rPr>
          <w:rFonts w:cs="Arial"/>
        </w:rPr>
        <w:t>áp, tần</w:t>
      </w:r>
      <w:r w:rsidRPr="00981463">
        <w:rPr>
          <w:rFonts w:cs="Arial"/>
        </w:rPr>
        <w:t xml:space="preserve"> số</w:t>
      </w:r>
      <w:r w:rsidR="00CE53F6" w:rsidRPr="00981463">
        <w:rPr>
          <w:rFonts w:cs="Arial"/>
        </w:rPr>
        <w:t>...</w:t>
      </w:r>
    </w:p>
    <w:p w14:paraId="77CEABEE" w14:textId="77777777" w:rsidR="00CE53F6" w:rsidRPr="00981463" w:rsidRDefault="00602881" w:rsidP="003C39DB">
      <w:pPr>
        <w:spacing w:before="120"/>
        <w:rPr>
          <w:rFonts w:cs="Arial"/>
        </w:rPr>
      </w:pPr>
      <w:r w:rsidRPr="00981463">
        <w:rPr>
          <w:rFonts w:cs="Arial"/>
        </w:rPr>
        <w:t>4.4.1</w:t>
      </w:r>
      <w:r w:rsidR="00CE53F6" w:rsidRPr="00981463">
        <w:rPr>
          <w:rFonts w:cs="Arial"/>
        </w:rPr>
        <w:t>.2. Trong quá trình tiến hành việc thiết kế hệ th</w:t>
      </w:r>
      <w:r w:rsidRPr="00981463">
        <w:rPr>
          <w:rFonts w:cs="Arial"/>
        </w:rPr>
        <w:t>ốn</w:t>
      </w:r>
      <w:r w:rsidR="00CE53F6" w:rsidRPr="00981463">
        <w:rPr>
          <w:rFonts w:cs="Arial"/>
        </w:rPr>
        <w:t>g chiếu sáng cho các sân thể</w:t>
      </w:r>
      <w:r w:rsidRPr="00981463">
        <w:rPr>
          <w:rFonts w:cs="Arial"/>
        </w:rPr>
        <w:t xml:space="preserve"> </w:t>
      </w:r>
      <w:r w:rsidR="00CE53F6" w:rsidRPr="00981463">
        <w:rPr>
          <w:rFonts w:cs="Arial"/>
        </w:rPr>
        <w:t>thao</w:t>
      </w:r>
      <w:r w:rsidR="00CE53F6" w:rsidRPr="00981463">
        <w:rPr>
          <w:rFonts w:cs="Arial"/>
        </w:rPr>
        <w:tab/>
        <w:t>ngoài trời cần</w:t>
      </w:r>
      <w:r w:rsidR="00CE53F6" w:rsidRPr="00981463">
        <w:rPr>
          <w:rFonts w:cs="Arial"/>
        </w:rPr>
        <w:tab/>
        <w:t>đảm bảo</w:t>
      </w:r>
      <w:r w:rsidR="003D30E3" w:rsidRPr="00981463">
        <w:rPr>
          <w:rFonts w:cs="Arial"/>
        </w:rPr>
        <w:t xml:space="preserve"> </w:t>
      </w:r>
      <w:r w:rsidR="00CE53F6" w:rsidRPr="00981463">
        <w:rPr>
          <w:rFonts w:cs="Arial"/>
        </w:rPr>
        <w:t>các yêu cầu sau:</w:t>
      </w:r>
    </w:p>
    <w:p w14:paraId="4EA6CD7C" w14:textId="77777777" w:rsidR="00CE53F6" w:rsidRPr="00981463" w:rsidRDefault="003D30E3" w:rsidP="003C39DB">
      <w:pPr>
        <w:spacing w:before="120"/>
        <w:rPr>
          <w:rFonts w:cs="Arial"/>
        </w:rPr>
      </w:pPr>
      <w:r w:rsidRPr="00981463">
        <w:rPr>
          <w:rFonts w:cs="Arial"/>
        </w:rPr>
        <w:t xml:space="preserve">a. </w:t>
      </w:r>
      <w:r w:rsidR="00CE53F6" w:rsidRPr="00981463">
        <w:rPr>
          <w:rFonts w:cs="Arial"/>
        </w:rPr>
        <w:t xml:space="preserve">Độ rọi trung bình và độ đồng đều của độ rọi trên mặt sân đáp </w:t>
      </w:r>
      <w:r w:rsidRPr="00981463">
        <w:rPr>
          <w:rFonts w:cs="Arial"/>
        </w:rPr>
        <w:t xml:space="preserve">ứng </w:t>
      </w:r>
      <w:r w:rsidR="00CE53F6" w:rsidRPr="00981463">
        <w:rPr>
          <w:rFonts w:cs="Arial"/>
        </w:rPr>
        <w:t>y</w:t>
      </w:r>
      <w:r w:rsidRPr="00981463">
        <w:rPr>
          <w:rFonts w:cs="Arial"/>
        </w:rPr>
        <w:t>ê</w:t>
      </w:r>
      <w:r w:rsidR="00CE53F6" w:rsidRPr="00981463">
        <w:rPr>
          <w:rFonts w:cs="Arial"/>
        </w:rPr>
        <w:t xml:space="preserve">u </w:t>
      </w:r>
      <w:r w:rsidRPr="00981463">
        <w:rPr>
          <w:rFonts w:cs="Arial"/>
        </w:rPr>
        <w:t>cầu</w:t>
      </w:r>
      <w:r w:rsidR="00CE53F6" w:rsidRPr="00981463">
        <w:rPr>
          <w:rFonts w:cs="Arial"/>
        </w:rPr>
        <w:t xml:space="preserve"> trong tiêu chuẩn.</w:t>
      </w:r>
    </w:p>
    <w:p w14:paraId="7025F55F" w14:textId="77777777" w:rsidR="00CE53F6" w:rsidRPr="00981463" w:rsidRDefault="003D30E3" w:rsidP="003C39DB">
      <w:pPr>
        <w:spacing w:before="120"/>
        <w:rPr>
          <w:rFonts w:cs="Arial"/>
        </w:rPr>
      </w:pPr>
      <w:r w:rsidRPr="00981463">
        <w:rPr>
          <w:rFonts w:cs="Arial"/>
        </w:rPr>
        <w:t>b. Hạn chế</w:t>
      </w:r>
      <w:r w:rsidR="00CE53F6" w:rsidRPr="00981463">
        <w:rPr>
          <w:rFonts w:cs="Arial"/>
        </w:rPr>
        <w:t xml:space="preserve"> tối đa sự chói lóa gây ra </w:t>
      </w:r>
      <w:r w:rsidRPr="00981463">
        <w:rPr>
          <w:rFonts w:cs="Arial"/>
        </w:rPr>
        <w:t>bởi</w:t>
      </w:r>
      <w:r w:rsidR="00CE53F6" w:rsidRPr="00981463">
        <w:rPr>
          <w:rFonts w:cs="Arial"/>
        </w:rPr>
        <w:t xml:space="preserve"> các thiết bị chiếu sáng làm ảnh h</w:t>
      </w:r>
      <w:r w:rsidRPr="00981463">
        <w:rPr>
          <w:rFonts w:cs="Arial"/>
        </w:rPr>
        <w:t>ưở</w:t>
      </w:r>
      <w:r w:rsidR="00CE53F6" w:rsidRPr="00981463">
        <w:rPr>
          <w:rFonts w:cs="Arial"/>
        </w:rPr>
        <w:t>ng tới khả năng quan sát của các vận động viên và khán gi</w:t>
      </w:r>
      <w:r w:rsidRPr="00981463">
        <w:rPr>
          <w:rFonts w:cs="Arial"/>
        </w:rPr>
        <w:t>ả</w:t>
      </w:r>
      <w:r w:rsidR="00CE53F6" w:rsidRPr="00981463">
        <w:rPr>
          <w:rFonts w:cs="Arial"/>
        </w:rPr>
        <w:t xml:space="preserve"> trên sân.</w:t>
      </w:r>
    </w:p>
    <w:p w14:paraId="7B4329DB" w14:textId="77777777" w:rsidR="00CE53F6" w:rsidRPr="00981463" w:rsidRDefault="003D30E3" w:rsidP="003C39DB">
      <w:pPr>
        <w:spacing w:before="120"/>
        <w:rPr>
          <w:rFonts w:cs="Arial"/>
        </w:rPr>
      </w:pPr>
      <w:r w:rsidRPr="00981463">
        <w:rPr>
          <w:rFonts w:cs="Arial"/>
        </w:rPr>
        <w:t xml:space="preserve">c. </w:t>
      </w:r>
      <w:r w:rsidR="00CE53F6" w:rsidRPr="00981463">
        <w:rPr>
          <w:rFonts w:cs="Arial"/>
        </w:rPr>
        <w:t xml:space="preserve">Có giải pháp khác phục tối đa" Hiệu ứng nháy" trong trường hợp sử dụng đèn phóng điện với nguồn cấp có tần </w:t>
      </w:r>
      <w:r w:rsidRPr="00981463">
        <w:rPr>
          <w:rFonts w:cs="Arial"/>
        </w:rPr>
        <w:t>số</w:t>
      </w:r>
      <w:r w:rsidR="00CE53F6" w:rsidRPr="00981463">
        <w:rPr>
          <w:rFonts w:cs="Arial"/>
        </w:rPr>
        <w:t xml:space="preserve"> 50 hz.</w:t>
      </w:r>
    </w:p>
    <w:p w14:paraId="5AA9A992" w14:textId="77777777" w:rsidR="00CE53F6" w:rsidRPr="00981463" w:rsidRDefault="00C671BF" w:rsidP="003C39DB">
      <w:pPr>
        <w:spacing w:before="120"/>
        <w:rPr>
          <w:rFonts w:cs="Arial"/>
        </w:rPr>
      </w:pPr>
      <w:r w:rsidRPr="00981463">
        <w:rPr>
          <w:rFonts w:cs="Arial"/>
        </w:rPr>
        <w:t xml:space="preserve">d. </w:t>
      </w:r>
      <w:r w:rsidR="00CE53F6" w:rsidRPr="00981463">
        <w:rPr>
          <w:rFonts w:cs="Arial"/>
        </w:rPr>
        <w:t>Lựa chọn nguồn sáng (bóng đèn) sử dụng thích hợp trên cơ sở xem xét các đặc tính kỹ thuật:</w:t>
      </w:r>
    </w:p>
    <w:p w14:paraId="39DB3F59" w14:textId="77777777" w:rsidR="00CE53F6" w:rsidRPr="00981463" w:rsidRDefault="00C671BF" w:rsidP="003C39DB">
      <w:pPr>
        <w:spacing w:before="120"/>
        <w:rPr>
          <w:rFonts w:cs="Arial"/>
        </w:rPr>
      </w:pPr>
      <w:r w:rsidRPr="00981463">
        <w:rPr>
          <w:rFonts w:cs="Arial"/>
        </w:rPr>
        <w:t xml:space="preserve">- </w:t>
      </w:r>
      <w:r w:rsidR="00CE53F6" w:rsidRPr="00981463">
        <w:rPr>
          <w:rFonts w:cs="Arial"/>
        </w:rPr>
        <w:t>Hiệu suất phát sáng của đèn tính theo lm/</w:t>
      </w:r>
      <w:r w:rsidRPr="00981463">
        <w:rPr>
          <w:rFonts w:cs="Arial"/>
        </w:rPr>
        <w:t>W</w:t>
      </w:r>
      <w:r w:rsidR="00CE53F6" w:rsidRPr="00981463">
        <w:rPr>
          <w:rFonts w:cs="Arial"/>
        </w:rPr>
        <w:t xml:space="preserve"> (trong trường hợp sử dụng đèn phóng điện cần tính đến tổn hao công suất trên ch</w:t>
      </w:r>
      <w:r w:rsidRPr="00981463">
        <w:rPr>
          <w:rFonts w:cs="Arial"/>
        </w:rPr>
        <w:t>ấ</w:t>
      </w:r>
      <w:r w:rsidR="00CE53F6" w:rsidRPr="00981463">
        <w:rPr>
          <w:rFonts w:cs="Arial"/>
        </w:rPr>
        <w:t>n lưu).</w:t>
      </w:r>
    </w:p>
    <w:p w14:paraId="2B1A1618" w14:textId="77777777" w:rsidR="00CE53F6" w:rsidRPr="00981463" w:rsidRDefault="00C671BF" w:rsidP="003C39DB">
      <w:pPr>
        <w:spacing w:before="120"/>
        <w:rPr>
          <w:rFonts w:cs="Arial"/>
        </w:rPr>
      </w:pPr>
      <w:r w:rsidRPr="00981463">
        <w:rPr>
          <w:rFonts w:cs="Arial"/>
        </w:rPr>
        <w:t xml:space="preserve">- </w:t>
      </w:r>
      <w:r w:rsidR="00CE53F6" w:rsidRPr="00981463">
        <w:rPr>
          <w:rFonts w:cs="Arial"/>
        </w:rPr>
        <w:t xml:space="preserve">Tuổi thọ trung bình </w:t>
      </w:r>
      <w:r w:rsidR="00C35920" w:rsidRPr="00981463">
        <w:rPr>
          <w:rFonts w:cs="Arial"/>
        </w:rPr>
        <w:t>của</w:t>
      </w:r>
      <w:r w:rsidR="00CE53F6" w:rsidRPr="00981463">
        <w:rPr>
          <w:rFonts w:cs="Arial"/>
        </w:rPr>
        <w:t xml:space="preserve"> bóng đèn và hệ số suy giảm quang thông.</w:t>
      </w:r>
    </w:p>
    <w:p w14:paraId="22CE6B9D" w14:textId="77777777" w:rsidR="00CE53F6" w:rsidRPr="00981463" w:rsidRDefault="00C671BF" w:rsidP="003C39DB">
      <w:pPr>
        <w:spacing w:before="120"/>
        <w:rPr>
          <w:rFonts w:cs="Arial"/>
        </w:rPr>
      </w:pPr>
      <w:r w:rsidRPr="00981463">
        <w:rPr>
          <w:rFonts w:cs="Arial"/>
        </w:rPr>
        <w:t xml:space="preserve">- </w:t>
      </w:r>
      <w:r w:rsidR="0022540A" w:rsidRPr="00981463">
        <w:rPr>
          <w:rFonts w:cs="Arial"/>
        </w:rPr>
        <w:t>Màu sắc</w:t>
      </w:r>
      <w:r w:rsidR="00CE53F6" w:rsidRPr="00981463">
        <w:rPr>
          <w:rFonts w:cs="Arial"/>
        </w:rPr>
        <w:t xml:space="preserve"> ánh sáng (nhiệt độ màu T) và chỉ </w:t>
      </w:r>
      <w:r w:rsidRPr="00981463">
        <w:rPr>
          <w:rFonts w:cs="Arial"/>
        </w:rPr>
        <w:t>s</w:t>
      </w:r>
      <w:r w:rsidR="00CE53F6" w:rsidRPr="00981463">
        <w:rPr>
          <w:rFonts w:cs="Arial"/>
        </w:rPr>
        <w:t>ố truyền đạt màu (CRI).</w:t>
      </w:r>
    </w:p>
    <w:p w14:paraId="64033828" w14:textId="77777777" w:rsidR="00CE53F6" w:rsidRPr="00981463" w:rsidRDefault="00CE53F6" w:rsidP="003C39DB">
      <w:pPr>
        <w:spacing w:before="120"/>
        <w:rPr>
          <w:rFonts w:cs="Arial"/>
        </w:rPr>
      </w:pPr>
      <w:r w:rsidRPr="00981463">
        <w:rPr>
          <w:rFonts w:cs="Arial"/>
        </w:rPr>
        <w:t>(tham khảo phụ lục số 9)</w:t>
      </w:r>
    </w:p>
    <w:p w14:paraId="6A8E335D" w14:textId="77777777" w:rsidR="00CE53F6" w:rsidRPr="00981463" w:rsidRDefault="00C671BF" w:rsidP="003C39DB">
      <w:pPr>
        <w:spacing w:before="120"/>
        <w:rPr>
          <w:rFonts w:cs="Arial"/>
        </w:rPr>
      </w:pPr>
      <w:r w:rsidRPr="00981463">
        <w:rPr>
          <w:rFonts w:cs="Arial"/>
        </w:rPr>
        <w:t xml:space="preserve">e. </w:t>
      </w:r>
      <w:r w:rsidR="00CE53F6" w:rsidRPr="00981463">
        <w:rPr>
          <w:rFonts w:cs="Arial"/>
        </w:rPr>
        <w:t>Các yêu cầu khác:</w:t>
      </w:r>
    </w:p>
    <w:p w14:paraId="6C557902" w14:textId="77777777" w:rsidR="00CE53F6" w:rsidRPr="00981463" w:rsidRDefault="00C671BF" w:rsidP="003C39DB">
      <w:pPr>
        <w:spacing w:before="120"/>
        <w:rPr>
          <w:rFonts w:cs="Arial"/>
        </w:rPr>
      </w:pPr>
      <w:r w:rsidRPr="00981463">
        <w:rPr>
          <w:rFonts w:cs="Arial"/>
        </w:rPr>
        <w:t xml:space="preserve">- </w:t>
      </w:r>
      <w:r w:rsidR="00CE53F6" w:rsidRPr="00981463">
        <w:rPr>
          <w:rFonts w:cs="Arial"/>
        </w:rPr>
        <w:t>Lựa chọn nguyên vật liệu, thiết bị và biện pháp thi công phù hợp với đặc điểm thực</w:t>
      </w:r>
      <w:r w:rsidRPr="00981463">
        <w:rPr>
          <w:rFonts w:cs="Arial"/>
        </w:rPr>
        <w:t xml:space="preserve"> </w:t>
      </w:r>
      <w:r w:rsidR="00CE53F6" w:rsidRPr="00981463">
        <w:rPr>
          <w:rFonts w:cs="Arial"/>
        </w:rPr>
        <w:t>tế</w:t>
      </w:r>
      <w:r w:rsidRPr="00981463">
        <w:rPr>
          <w:rFonts w:cs="Arial"/>
        </w:rPr>
        <w:t xml:space="preserve"> </w:t>
      </w:r>
      <w:r w:rsidR="00CE53F6" w:rsidRPr="00981463">
        <w:rPr>
          <w:rFonts w:cs="Arial"/>
        </w:rPr>
        <w:t>công</w:t>
      </w:r>
      <w:r w:rsidRPr="00981463">
        <w:rPr>
          <w:rFonts w:cs="Arial"/>
        </w:rPr>
        <w:t xml:space="preserve"> </w:t>
      </w:r>
      <w:r w:rsidR="00CE53F6" w:rsidRPr="00981463">
        <w:rPr>
          <w:rFonts w:cs="Arial"/>
        </w:rPr>
        <w:t>trình.</w:t>
      </w:r>
    </w:p>
    <w:p w14:paraId="26103618" w14:textId="77777777" w:rsidR="00CE53F6" w:rsidRPr="00981463" w:rsidRDefault="00C671BF" w:rsidP="003C39DB">
      <w:pPr>
        <w:spacing w:before="120"/>
        <w:rPr>
          <w:rFonts w:cs="Arial"/>
        </w:rPr>
      </w:pPr>
      <w:r w:rsidRPr="00981463">
        <w:rPr>
          <w:rFonts w:cs="Arial"/>
        </w:rPr>
        <w:t xml:space="preserve">- </w:t>
      </w:r>
      <w:r w:rsidR="00CE53F6" w:rsidRPr="00981463">
        <w:rPr>
          <w:rFonts w:cs="Arial"/>
        </w:rPr>
        <w:t>Đảm bảo khả năng vận hành và bảo dưỡng</w:t>
      </w:r>
      <w:r w:rsidRPr="00981463">
        <w:rPr>
          <w:rFonts w:cs="Arial"/>
        </w:rPr>
        <w:t xml:space="preserve"> </w:t>
      </w:r>
      <w:r w:rsidR="00CE53F6" w:rsidRPr="00981463">
        <w:rPr>
          <w:rFonts w:cs="Arial"/>
        </w:rPr>
        <w:t>thuận tiện.</w:t>
      </w:r>
    </w:p>
    <w:p w14:paraId="56F7EDA4" w14:textId="77777777" w:rsidR="00CE53F6" w:rsidRPr="00981463" w:rsidRDefault="00C671BF" w:rsidP="003C39DB">
      <w:pPr>
        <w:spacing w:before="120"/>
        <w:rPr>
          <w:rFonts w:cs="Arial"/>
        </w:rPr>
      </w:pPr>
      <w:r w:rsidRPr="00981463">
        <w:rPr>
          <w:rFonts w:cs="Arial"/>
        </w:rPr>
        <w:t xml:space="preserve">- </w:t>
      </w:r>
      <w:r w:rsidR="00CE53F6" w:rsidRPr="00981463">
        <w:rPr>
          <w:rFonts w:cs="Arial"/>
        </w:rPr>
        <w:t xml:space="preserve">Thiết </w:t>
      </w:r>
      <w:r w:rsidRPr="00981463">
        <w:rPr>
          <w:rFonts w:cs="Arial"/>
        </w:rPr>
        <w:t>kế</w:t>
      </w:r>
      <w:r w:rsidR="00CE53F6" w:rsidRPr="00981463">
        <w:rPr>
          <w:rFonts w:cs="Arial"/>
        </w:rPr>
        <w:t xml:space="preserve"> có tính dự phòng cho khả năng mở rộng phát triển trong tương lai.</w:t>
      </w:r>
    </w:p>
    <w:p w14:paraId="00648BE4" w14:textId="77777777" w:rsidR="00CE53F6" w:rsidRPr="00981463" w:rsidRDefault="00C671BF" w:rsidP="003C39DB">
      <w:pPr>
        <w:spacing w:before="120"/>
        <w:rPr>
          <w:rFonts w:cs="Arial"/>
        </w:rPr>
      </w:pPr>
      <w:r w:rsidRPr="00981463">
        <w:rPr>
          <w:rFonts w:cs="Arial"/>
        </w:rPr>
        <w:t xml:space="preserve">- </w:t>
      </w:r>
      <w:r w:rsidR="00CE53F6" w:rsidRPr="00981463">
        <w:rPr>
          <w:rFonts w:cs="Arial"/>
        </w:rPr>
        <w:t>Các yêu cầu về an toàn của hệ thống chiếu</w:t>
      </w:r>
      <w:r w:rsidRPr="00981463">
        <w:rPr>
          <w:rFonts w:cs="Arial"/>
        </w:rPr>
        <w:t xml:space="preserve"> </w:t>
      </w:r>
      <w:r w:rsidR="00CE53F6" w:rsidRPr="00981463">
        <w:rPr>
          <w:rFonts w:cs="Arial"/>
        </w:rPr>
        <w:t>sáng.</w:t>
      </w:r>
    </w:p>
    <w:p w14:paraId="2C575F1B" w14:textId="77777777" w:rsidR="00CE53F6" w:rsidRPr="00981463" w:rsidRDefault="00C671BF" w:rsidP="003C39DB">
      <w:pPr>
        <w:spacing w:before="120"/>
        <w:rPr>
          <w:rFonts w:cs="Arial"/>
        </w:rPr>
      </w:pPr>
      <w:r w:rsidRPr="00981463">
        <w:rPr>
          <w:rFonts w:cs="Arial"/>
        </w:rPr>
        <w:t>- Tính thẩm mỹ của công trình.</w:t>
      </w:r>
    </w:p>
    <w:p w14:paraId="2EE847E8" w14:textId="77777777" w:rsidR="00C671BF" w:rsidRPr="00981463" w:rsidRDefault="00C671BF" w:rsidP="003C39DB">
      <w:pPr>
        <w:spacing w:before="120"/>
        <w:rPr>
          <w:rFonts w:cs="Arial"/>
        </w:rPr>
      </w:pPr>
      <w:r w:rsidRPr="00981463">
        <w:rPr>
          <w:rFonts w:cs="Arial"/>
        </w:rPr>
        <w:t>- Hiệu quả kinh tế của hệ thống chiếu sáng.</w:t>
      </w:r>
    </w:p>
    <w:p w14:paraId="201B60E1" w14:textId="77777777" w:rsidR="00212744" w:rsidRPr="00981463" w:rsidRDefault="00212744" w:rsidP="003C39DB">
      <w:pPr>
        <w:spacing w:before="120"/>
        <w:rPr>
          <w:rFonts w:cs="Arial"/>
        </w:rPr>
      </w:pPr>
      <w:r w:rsidRPr="00981463">
        <w:rPr>
          <w:rFonts w:cs="Arial"/>
        </w:rPr>
        <w:t xml:space="preserve">4.4.1.3. </w:t>
      </w:r>
      <w:r w:rsidR="00CE53F6" w:rsidRPr="00981463">
        <w:rPr>
          <w:rFonts w:cs="Arial"/>
        </w:rPr>
        <w:t>Hệ thống điều khiển chiếu sáng cho các sân thể thao ngoài trời cần được bố trí tập trung tại một chỗ và</w:t>
      </w:r>
      <w:r w:rsidRPr="00981463">
        <w:rPr>
          <w:rFonts w:cs="Arial"/>
        </w:rPr>
        <w:t xml:space="preserve"> </w:t>
      </w:r>
      <w:r w:rsidR="00CE53F6" w:rsidRPr="00981463">
        <w:rPr>
          <w:rFonts w:cs="Arial"/>
        </w:rPr>
        <w:t xml:space="preserve">có khả năng điều khiển chiếu sáng cho một nhóm các sân và từng sân riêng biệt theo yêu </w:t>
      </w:r>
      <w:r w:rsidR="003D30E3" w:rsidRPr="00981463">
        <w:rPr>
          <w:rFonts w:cs="Arial"/>
        </w:rPr>
        <w:t>cầu</w:t>
      </w:r>
      <w:r w:rsidR="00CE53F6" w:rsidRPr="00981463">
        <w:rPr>
          <w:rFonts w:cs="Arial"/>
        </w:rPr>
        <w:t xml:space="preserve"> sử dụng</w:t>
      </w:r>
      <w:r w:rsidRPr="00981463">
        <w:rPr>
          <w:rFonts w:cs="Arial"/>
        </w:rPr>
        <w:t>.</w:t>
      </w:r>
      <w:r w:rsidR="00CE53F6" w:rsidRPr="00981463">
        <w:rPr>
          <w:rFonts w:cs="Arial"/>
        </w:rPr>
        <w:t xml:space="preserve"> </w:t>
      </w:r>
      <w:r w:rsidR="00C35920" w:rsidRPr="00981463">
        <w:rPr>
          <w:rFonts w:cs="Arial"/>
        </w:rPr>
        <w:t>Tùy</w:t>
      </w:r>
      <w:r w:rsidR="00CE53F6" w:rsidRPr="00981463">
        <w:rPr>
          <w:rFonts w:cs="Arial"/>
        </w:rPr>
        <w:t xml:space="preserve"> thuộc vào quy mô và yêu </w:t>
      </w:r>
      <w:r w:rsidR="003D30E3" w:rsidRPr="00981463">
        <w:rPr>
          <w:rFonts w:cs="Arial"/>
        </w:rPr>
        <w:t>cầu</w:t>
      </w:r>
      <w:r w:rsidR="00CE53F6" w:rsidRPr="00981463">
        <w:rPr>
          <w:rFonts w:cs="Arial"/>
        </w:rPr>
        <w:t xml:space="preserve"> sử dụng của công trình mà hệ thống điều khiển chiếu sáng cho một sân có thể phải đáp ứng tối đa 4 chế độ làm việc sau:</w:t>
      </w:r>
    </w:p>
    <w:p w14:paraId="55606A29" w14:textId="77777777" w:rsidR="00CE53F6" w:rsidRPr="00981463" w:rsidRDefault="00CE53F6" w:rsidP="003C39DB">
      <w:pPr>
        <w:spacing w:before="120"/>
        <w:rPr>
          <w:rFonts w:cs="Arial"/>
        </w:rPr>
      </w:pPr>
      <w:r w:rsidRPr="00981463">
        <w:rPr>
          <w:rFonts w:cs="Arial"/>
        </w:rPr>
        <w:lastRenderedPageBreak/>
        <w:t>1. Luyện tập - giải trí</w:t>
      </w:r>
    </w:p>
    <w:p w14:paraId="6ED5793D" w14:textId="77777777" w:rsidR="00CE53F6" w:rsidRPr="00981463" w:rsidRDefault="00212744" w:rsidP="003C39DB">
      <w:pPr>
        <w:spacing w:before="120"/>
        <w:rPr>
          <w:rFonts w:cs="Arial"/>
        </w:rPr>
      </w:pPr>
      <w:r w:rsidRPr="00981463">
        <w:rPr>
          <w:rFonts w:cs="Arial"/>
        </w:rPr>
        <w:t xml:space="preserve">2. </w:t>
      </w:r>
      <w:r w:rsidR="00CE53F6" w:rsidRPr="00981463">
        <w:rPr>
          <w:rFonts w:cs="Arial"/>
        </w:rPr>
        <w:t>Thi đấu giao hữu</w:t>
      </w:r>
    </w:p>
    <w:p w14:paraId="0E990AE8" w14:textId="77777777" w:rsidR="00CE53F6" w:rsidRPr="00981463" w:rsidRDefault="00212744" w:rsidP="003C39DB">
      <w:pPr>
        <w:spacing w:before="120"/>
        <w:rPr>
          <w:rFonts w:cs="Arial"/>
        </w:rPr>
      </w:pPr>
      <w:r w:rsidRPr="00981463">
        <w:rPr>
          <w:rFonts w:cs="Arial"/>
        </w:rPr>
        <w:t xml:space="preserve">3. </w:t>
      </w:r>
      <w:r w:rsidR="00CE53F6" w:rsidRPr="00981463">
        <w:rPr>
          <w:rFonts w:cs="Arial"/>
        </w:rPr>
        <w:t>Thi đấu chính thức</w:t>
      </w:r>
    </w:p>
    <w:p w14:paraId="20440F92" w14:textId="77777777" w:rsidR="00CE53F6" w:rsidRPr="00981463" w:rsidRDefault="00212744" w:rsidP="003C39DB">
      <w:pPr>
        <w:spacing w:before="120"/>
        <w:rPr>
          <w:rFonts w:cs="Arial"/>
        </w:rPr>
      </w:pPr>
      <w:r w:rsidRPr="00981463">
        <w:rPr>
          <w:rFonts w:cs="Arial"/>
        </w:rPr>
        <w:t xml:space="preserve">4. </w:t>
      </w:r>
      <w:r w:rsidR="00CE53F6" w:rsidRPr="00981463">
        <w:rPr>
          <w:rFonts w:cs="Arial"/>
        </w:rPr>
        <w:t>Thi đấu có quay TV</w:t>
      </w:r>
    </w:p>
    <w:p w14:paraId="6E160ABC" w14:textId="77777777" w:rsidR="00CE53F6" w:rsidRPr="00981463" w:rsidRDefault="00212744" w:rsidP="003C39DB">
      <w:pPr>
        <w:spacing w:before="120"/>
        <w:rPr>
          <w:rFonts w:cs="Arial"/>
        </w:rPr>
      </w:pPr>
      <w:r w:rsidRPr="00981463">
        <w:rPr>
          <w:rFonts w:cs="Arial"/>
        </w:rPr>
        <w:t xml:space="preserve">4.4.1.4. </w:t>
      </w:r>
      <w:r w:rsidR="00CE53F6" w:rsidRPr="00981463">
        <w:rPr>
          <w:rFonts w:cs="Arial"/>
        </w:rPr>
        <w:t>Chiếu sáng cho các sân thể thao phục vụ cho yêu cầu thi đấu chính thức với lượng khán giả trên sân lớn như sân bóng đá, sân vận động đa chức năng cần được thiết kế với nguồn cấp điện dự phòng độc lập cho chiếu sáng sự cố trong trường hợp mất nguồn cấp điện chính.</w:t>
      </w:r>
    </w:p>
    <w:p w14:paraId="5EA6BF10" w14:textId="77777777" w:rsidR="00CE53F6" w:rsidRPr="00981463" w:rsidRDefault="00212744" w:rsidP="003C39DB">
      <w:pPr>
        <w:spacing w:before="120"/>
        <w:rPr>
          <w:rFonts w:cs="Arial"/>
        </w:rPr>
      </w:pPr>
      <w:r w:rsidRPr="00981463">
        <w:rPr>
          <w:rFonts w:cs="Arial"/>
        </w:rPr>
        <w:t xml:space="preserve">4.4.1.5. </w:t>
      </w:r>
      <w:r w:rsidR="00CE53F6" w:rsidRPr="00981463">
        <w:rPr>
          <w:rFonts w:cs="Arial"/>
        </w:rPr>
        <w:t>Thiết bị chiếu sáng dùng trong chế độ chiếu sáng sự cố phải sử dụng bóng đèn sợi đốt hoặc phải là các bộ đèn phóng điện có khả năng tái khởi động nhanh. Độ rọi ngang trung bình trên mặt sân và khán đài trong chế độ chiếu sáng sự cố không được nhỏ hơn 5 Ix.</w:t>
      </w:r>
    </w:p>
    <w:p w14:paraId="3DFCB0E3" w14:textId="77777777" w:rsidR="00CE53F6" w:rsidRPr="00981463" w:rsidRDefault="00212744" w:rsidP="003C39DB">
      <w:pPr>
        <w:spacing w:before="120"/>
        <w:rPr>
          <w:rFonts w:cs="Arial"/>
        </w:rPr>
      </w:pPr>
      <w:r w:rsidRPr="00981463">
        <w:rPr>
          <w:rFonts w:cs="Arial"/>
        </w:rPr>
        <w:t xml:space="preserve">4.4.1.6. </w:t>
      </w:r>
      <w:r w:rsidR="00CE53F6" w:rsidRPr="00981463">
        <w:rPr>
          <w:rFonts w:cs="Arial"/>
        </w:rPr>
        <w:t xml:space="preserve">Các công trình thể dục thể thao có quy mô lớn và ý nghĩa quan trọng </w:t>
      </w:r>
      <w:r w:rsidRPr="00981463">
        <w:rPr>
          <w:rFonts w:cs="Arial"/>
        </w:rPr>
        <w:t>cần được</w:t>
      </w:r>
      <w:r w:rsidR="00CE53F6" w:rsidRPr="00981463">
        <w:rPr>
          <w:rFonts w:cs="Arial"/>
        </w:rPr>
        <w:t xml:space="preserve"> thiết kế chiếu sáng bảo vệ với độ rọi ngang </w:t>
      </w:r>
      <w:r w:rsidR="00704A46" w:rsidRPr="00981463">
        <w:rPr>
          <w:rFonts w:cs="Arial"/>
        </w:rPr>
        <w:t>trung bình</w:t>
      </w:r>
      <w:r w:rsidR="00CE53F6" w:rsidRPr="00981463">
        <w:rPr>
          <w:rFonts w:cs="Arial"/>
        </w:rPr>
        <w:t xml:space="preserve"> xung quanh công trình không được nhỏ hơn 2 Ix.</w:t>
      </w:r>
    </w:p>
    <w:p w14:paraId="221AD9C5" w14:textId="77777777" w:rsidR="00CE53F6" w:rsidRPr="00981463" w:rsidRDefault="00212744" w:rsidP="003C39DB">
      <w:pPr>
        <w:spacing w:before="120"/>
        <w:rPr>
          <w:rFonts w:cs="Arial"/>
        </w:rPr>
      </w:pPr>
      <w:r w:rsidRPr="00981463">
        <w:rPr>
          <w:rFonts w:cs="Arial"/>
        </w:rPr>
        <w:t xml:space="preserve">4.4.1.7. </w:t>
      </w:r>
      <w:r w:rsidR="00CE53F6" w:rsidRPr="00981463">
        <w:rPr>
          <w:rFonts w:cs="Arial"/>
        </w:rPr>
        <w:t xml:space="preserve">Tùy </w:t>
      </w:r>
      <w:r w:rsidRPr="00981463">
        <w:rPr>
          <w:rFonts w:cs="Arial"/>
        </w:rPr>
        <w:t>t</w:t>
      </w:r>
      <w:r w:rsidR="00CE53F6" w:rsidRPr="00981463">
        <w:rPr>
          <w:rFonts w:cs="Arial"/>
        </w:rPr>
        <w:t>huộc vào cao độ đặt đ</w:t>
      </w:r>
      <w:r w:rsidR="00342DDA" w:rsidRPr="00981463">
        <w:rPr>
          <w:rFonts w:cs="Arial"/>
        </w:rPr>
        <w:t>è</w:t>
      </w:r>
      <w:r w:rsidR="00CE53F6" w:rsidRPr="00981463">
        <w:rPr>
          <w:rFonts w:cs="Arial"/>
        </w:rPr>
        <w:t xml:space="preserve">n </w:t>
      </w:r>
      <w:r w:rsidR="00342DDA" w:rsidRPr="00981463">
        <w:rPr>
          <w:rFonts w:cs="Arial"/>
        </w:rPr>
        <w:t>t</w:t>
      </w:r>
      <w:r w:rsidR="00CE53F6" w:rsidRPr="00981463">
        <w:rPr>
          <w:rFonts w:cs="Arial"/>
        </w:rPr>
        <w:t xml:space="preserve">ínn toán, để </w:t>
      </w:r>
      <w:r w:rsidR="00342DDA" w:rsidRPr="00981463">
        <w:rPr>
          <w:rFonts w:cs="Arial"/>
        </w:rPr>
        <w:t>đảm</w:t>
      </w:r>
      <w:r w:rsidR="00CE53F6" w:rsidRPr="00981463">
        <w:rPr>
          <w:rFonts w:cs="Arial"/>
        </w:rPr>
        <w:t xml:space="preserve"> bảo </w:t>
      </w:r>
      <w:r w:rsidR="00342DDA" w:rsidRPr="00981463">
        <w:rPr>
          <w:rFonts w:cs="Arial"/>
        </w:rPr>
        <w:t>yêu</w:t>
      </w:r>
      <w:r w:rsidR="00CE53F6" w:rsidRPr="00981463">
        <w:rPr>
          <w:rFonts w:cs="Arial"/>
        </w:rPr>
        <w:t xml:space="preserve"> </w:t>
      </w:r>
      <w:r w:rsidR="003D30E3" w:rsidRPr="00981463">
        <w:rPr>
          <w:rFonts w:cs="Arial"/>
        </w:rPr>
        <w:t>cầu</w:t>
      </w:r>
      <w:r w:rsidR="00CE53F6" w:rsidRPr="00981463">
        <w:rPr>
          <w:rFonts w:cs="Arial"/>
        </w:rPr>
        <w:t xml:space="preserve"> v</w:t>
      </w:r>
      <w:r w:rsidR="00342DDA" w:rsidRPr="00981463">
        <w:rPr>
          <w:rFonts w:cs="Arial"/>
        </w:rPr>
        <w:t>ề</w:t>
      </w:r>
      <w:r w:rsidR="00CE53F6" w:rsidRPr="00981463">
        <w:rPr>
          <w:rFonts w:cs="Arial"/>
        </w:rPr>
        <w:t xml:space="preserve"> hạn chế chói </w:t>
      </w:r>
      <w:r w:rsidR="00342DDA" w:rsidRPr="00981463">
        <w:rPr>
          <w:rFonts w:cs="Arial"/>
        </w:rPr>
        <w:t>l</w:t>
      </w:r>
      <w:r w:rsidR="00CE53F6" w:rsidRPr="00981463">
        <w:rPr>
          <w:rFonts w:cs="Arial"/>
        </w:rPr>
        <w:t>óa và hiệu quả sử dụng của hệ thống chiếu sáng, chủng loại - c</w:t>
      </w:r>
      <w:r w:rsidR="00342DDA" w:rsidRPr="00981463">
        <w:rPr>
          <w:rFonts w:cs="Arial"/>
        </w:rPr>
        <w:t>ô</w:t>
      </w:r>
      <w:r w:rsidR="00CE53F6" w:rsidRPr="00981463">
        <w:rPr>
          <w:rFonts w:cs="Arial"/>
        </w:rPr>
        <w:t>ng suất bó</w:t>
      </w:r>
      <w:r w:rsidR="00342DDA" w:rsidRPr="00981463">
        <w:rPr>
          <w:rFonts w:cs="Arial"/>
        </w:rPr>
        <w:t>n</w:t>
      </w:r>
      <w:r w:rsidR="00CE53F6" w:rsidRPr="00981463">
        <w:rPr>
          <w:rFonts w:cs="Arial"/>
        </w:rPr>
        <w:t xml:space="preserve">g </w:t>
      </w:r>
      <w:r w:rsidR="00342DDA" w:rsidRPr="00981463">
        <w:rPr>
          <w:rFonts w:cs="Arial"/>
        </w:rPr>
        <w:t xml:space="preserve">đèn </w:t>
      </w:r>
      <w:r w:rsidR="00CE53F6" w:rsidRPr="00981463">
        <w:rPr>
          <w:rFonts w:cs="Arial"/>
        </w:rPr>
        <w:t>sử dụng trong các thiết bị chiếu sáng phải theo quy định trong hình 2:</w:t>
      </w:r>
    </w:p>
    <w:p w14:paraId="7B212438" w14:textId="77777777" w:rsidR="00CE53F6" w:rsidRPr="00981463" w:rsidRDefault="00CE53F6" w:rsidP="003C39DB">
      <w:pPr>
        <w:spacing w:before="120"/>
        <w:jc w:val="center"/>
        <w:rPr>
          <w:rFonts w:cs="Arial"/>
          <w:i/>
        </w:rPr>
      </w:pPr>
      <w:r w:rsidRPr="00981463">
        <w:rPr>
          <w:rFonts w:cs="Arial"/>
          <w:i/>
        </w:rPr>
        <w:t xml:space="preserve">Hình 2: Cao độ đặt </w:t>
      </w:r>
      <w:r w:rsidR="00342DDA" w:rsidRPr="00981463">
        <w:rPr>
          <w:rFonts w:cs="Arial"/>
          <w:i/>
        </w:rPr>
        <w:t xml:space="preserve">đèn </w:t>
      </w:r>
      <w:r w:rsidRPr="00981463">
        <w:rPr>
          <w:rFonts w:cs="Arial"/>
          <w:i/>
        </w:rPr>
        <w:t xml:space="preserve">và chủng loại - công suất bóng </w:t>
      </w:r>
      <w:r w:rsidR="00342DDA" w:rsidRPr="00981463">
        <w:rPr>
          <w:rFonts w:cs="Arial"/>
          <w:i/>
        </w:rPr>
        <w:t xml:space="preserve">đèn </w:t>
      </w:r>
      <w:r w:rsidRPr="00981463">
        <w:rPr>
          <w:rFonts w:cs="Arial"/>
          <w:i/>
        </w:rPr>
        <w:t>sử dụng</w:t>
      </w:r>
    </w:p>
    <w:p w14:paraId="41776763" w14:textId="50356842" w:rsidR="00342DDA" w:rsidRPr="00981463" w:rsidRDefault="00981463" w:rsidP="003C39DB">
      <w:pPr>
        <w:spacing w:before="120"/>
        <w:jc w:val="center"/>
        <w:rPr>
          <w:rFonts w:cs="Arial"/>
          <w:i/>
        </w:rPr>
      </w:pPr>
      <w:r w:rsidRPr="00981463">
        <w:rPr>
          <w:rFonts w:cs="Arial"/>
          <w:i/>
          <w:noProof/>
        </w:rPr>
        <w:drawing>
          <wp:inline distT="0" distB="0" distL="0" distR="0" wp14:anchorId="372CDAF4" wp14:editId="43F60548">
            <wp:extent cx="4544695" cy="3488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4695" cy="3488690"/>
                    </a:xfrm>
                    <a:prstGeom prst="rect">
                      <a:avLst/>
                    </a:prstGeom>
                    <a:noFill/>
                    <a:ln>
                      <a:noFill/>
                    </a:ln>
                  </pic:spPr>
                </pic:pic>
              </a:graphicData>
            </a:graphic>
          </wp:inline>
        </w:drawing>
      </w:r>
    </w:p>
    <w:p w14:paraId="1CC6224D" w14:textId="77777777" w:rsidR="00CE53F6" w:rsidRPr="00981463" w:rsidRDefault="00CE53F6" w:rsidP="003C39DB">
      <w:pPr>
        <w:spacing w:before="120"/>
        <w:rPr>
          <w:rFonts w:cs="Arial"/>
          <w:b/>
        </w:rPr>
      </w:pPr>
      <w:r w:rsidRPr="00981463">
        <w:rPr>
          <w:rFonts w:cs="Arial"/>
          <w:b/>
        </w:rPr>
        <w:t>Ghi chú:</w:t>
      </w:r>
    </w:p>
    <w:p w14:paraId="781E9592" w14:textId="77777777" w:rsidR="00CE53F6" w:rsidRPr="00981463" w:rsidRDefault="00CE53F6" w:rsidP="003C39DB">
      <w:pPr>
        <w:spacing w:before="120"/>
        <w:rPr>
          <w:rFonts w:cs="Arial"/>
          <w:i/>
        </w:rPr>
      </w:pPr>
      <w:r w:rsidRPr="00981463">
        <w:rPr>
          <w:rFonts w:cs="Arial"/>
          <w:i/>
        </w:rPr>
        <w:t xml:space="preserve">Trong trường hợp sử dụng </w:t>
      </w:r>
      <w:r w:rsidR="00342DDA" w:rsidRPr="00981463">
        <w:rPr>
          <w:rFonts w:cs="Arial"/>
          <w:i/>
        </w:rPr>
        <w:t>lo</w:t>
      </w:r>
      <w:r w:rsidRPr="00981463">
        <w:rPr>
          <w:rFonts w:cs="Arial"/>
          <w:i/>
        </w:rPr>
        <w:t>ại đ</w:t>
      </w:r>
      <w:r w:rsidR="00342DDA" w:rsidRPr="00981463">
        <w:rPr>
          <w:rFonts w:cs="Arial"/>
          <w:i/>
        </w:rPr>
        <w:t>è</w:t>
      </w:r>
      <w:r w:rsidRPr="00981463">
        <w:rPr>
          <w:rFonts w:cs="Arial"/>
          <w:i/>
        </w:rPr>
        <w:t>n được thiết kế đặc biệ</w:t>
      </w:r>
      <w:r w:rsidR="00342DDA" w:rsidRPr="00981463">
        <w:rPr>
          <w:rFonts w:cs="Arial"/>
          <w:i/>
        </w:rPr>
        <w:t>t</w:t>
      </w:r>
      <w:r w:rsidRPr="00981463">
        <w:rPr>
          <w:rFonts w:cs="Arial"/>
          <w:i/>
        </w:rPr>
        <w:t xml:space="preserve"> để hạn chế ch</w:t>
      </w:r>
      <w:r w:rsidR="00342DDA" w:rsidRPr="00981463">
        <w:rPr>
          <w:rFonts w:cs="Arial"/>
          <w:i/>
        </w:rPr>
        <w:t>ó</w:t>
      </w:r>
      <w:r w:rsidRPr="00981463">
        <w:rPr>
          <w:rFonts w:cs="Arial"/>
          <w:i/>
        </w:rPr>
        <w:t xml:space="preserve">i </w:t>
      </w:r>
      <w:r w:rsidR="00342DDA" w:rsidRPr="00981463">
        <w:rPr>
          <w:rFonts w:cs="Arial"/>
          <w:i/>
        </w:rPr>
        <w:t>l</w:t>
      </w:r>
      <w:r w:rsidRPr="00981463">
        <w:rPr>
          <w:rFonts w:cs="Arial"/>
          <w:i/>
        </w:rPr>
        <w:t>ó</w:t>
      </w:r>
      <w:r w:rsidR="00342DDA" w:rsidRPr="00981463">
        <w:rPr>
          <w:rFonts w:cs="Arial"/>
          <w:i/>
        </w:rPr>
        <w:t xml:space="preserve">a, cao </w:t>
      </w:r>
      <w:r w:rsidRPr="00981463">
        <w:rPr>
          <w:rFonts w:cs="Arial"/>
          <w:i/>
        </w:rPr>
        <w:t xml:space="preserve">độ </w:t>
      </w:r>
      <w:r w:rsidR="00342DDA" w:rsidRPr="00981463">
        <w:rPr>
          <w:rFonts w:cs="Arial"/>
          <w:i/>
        </w:rPr>
        <w:t>đặt</w:t>
      </w:r>
      <w:r w:rsidRPr="00981463">
        <w:rPr>
          <w:rFonts w:cs="Arial"/>
          <w:i/>
        </w:rPr>
        <w:t xml:space="preserve"> đèn </w:t>
      </w:r>
      <w:r w:rsidR="00342DDA" w:rsidRPr="00981463">
        <w:rPr>
          <w:rFonts w:cs="Arial"/>
          <w:i/>
        </w:rPr>
        <w:t>t</w:t>
      </w:r>
      <w:r w:rsidRPr="00981463">
        <w:rPr>
          <w:rFonts w:cs="Arial"/>
          <w:i/>
        </w:rPr>
        <w:t>ố</w:t>
      </w:r>
      <w:r w:rsidR="00342DDA" w:rsidRPr="00981463">
        <w:rPr>
          <w:rFonts w:cs="Arial"/>
          <w:i/>
        </w:rPr>
        <w:t xml:space="preserve">i </w:t>
      </w:r>
      <w:r w:rsidRPr="00981463">
        <w:rPr>
          <w:rFonts w:cs="Arial"/>
          <w:i/>
        </w:rPr>
        <w:t>thiểu</w:t>
      </w:r>
      <w:r w:rsidR="00342DDA" w:rsidRPr="00981463">
        <w:rPr>
          <w:rFonts w:cs="Arial"/>
          <w:i/>
        </w:rPr>
        <w:t xml:space="preserve"> </w:t>
      </w:r>
      <w:r w:rsidRPr="00981463">
        <w:rPr>
          <w:rFonts w:cs="Arial"/>
          <w:i/>
        </w:rPr>
        <w:t xml:space="preserve">có thể cho phép giảm đi </w:t>
      </w:r>
      <w:r w:rsidR="00342DDA" w:rsidRPr="00981463">
        <w:rPr>
          <w:rFonts w:cs="Arial"/>
          <w:i/>
        </w:rPr>
        <w:t>tối đa</w:t>
      </w:r>
      <w:r w:rsidRPr="00981463">
        <w:rPr>
          <w:rFonts w:cs="Arial"/>
          <w:i/>
        </w:rPr>
        <w:t xml:space="preserve"> 1,5 lần so với giá trị quy định trong hình 2.</w:t>
      </w:r>
    </w:p>
    <w:p w14:paraId="485D0BAF" w14:textId="77777777" w:rsidR="00CE53F6" w:rsidRPr="00981463" w:rsidRDefault="004E253D" w:rsidP="003C39DB">
      <w:pPr>
        <w:spacing w:before="120"/>
        <w:rPr>
          <w:rFonts w:cs="Arial"/>
          <w:b/>
        </w:rPr>
      </w:pPr>
      <w:r w:rsidRPr="00981463">
        <w:rPr>
          <w:rFonts w:cs="Arial"/>
          <w:b/>
        </w:rPr>
        <w:t xml:space="preserve">4.4.2. </w:t>
      </w:r>
      <w:r w:rsidR="00CE53F6" w:rsidRPr="00981463">
        <w:rPr>
          <w:rFonts w:cs="Arial"/>
          <w:b/>
        </w:rPr>
        <w:t xml:space="preserve">Chiếu sáng sân bóng đá, sân vận động đa chức </w:t>
      </w:r>
      <w:r w:rsidRPr="00981463">
        <w:rPr>
          <w:rFonts w:cs="Arial"/>
          <w:b/>
        </w:rPr>
        <w:t>năng</w:t>
      </w:r>
    </w:p>
    <w:p w14:paraId="349605FA" w14:textId="77777777" w:rsidR="00CE53F6" w:rsidRPr="00981463" w:rsidRDefault="004E253D" w:rsidP="003C39DB">
      <w:pPr>
        <w:spacing w:before="120"/>
        <w:rPr>
          <w:rFonts w:cs="Arial"/>
        </w:rPr>
      </w:pPr>
      <w:r w:rsidRPr="00981463">
        <w:rPr>
          <w:rFonts w:cs="Arial"/>
        </w:rPr>
        <w:t xml:space="preserve">4.4.2.1. </w:t>
      </w:r>
      <w:r w:rsidR="00CE53F6" w:rsidRPr="00981463">
        <w:rPr>
          <w:rFonts w:cs="Arial"/>
        </w:rPr>
        <w:t>Phạm vi chiếu sáng</w:t>
      </w:r>
    </w:p>
    <w:p w14:paraId="7A7013A5" w14:textId="77777777" w:rsidR="00CE53F6" w:rsidRPr="00981463" w:rsidRDefault="00CE53F6" w:rsidP="003C39DB">
      <w:pPr>
        <w:spacing w:before="120"/>
        <w:rPr>
          <w:rFonts w:cs="Arial"/>
        </w:rPr>
      </w:pPr>
      <w:r w:rsidRPr="00981463">
        <w:rPr>
          <w:rFonts w:cs="Arial"/>
        </w:rPr>
        <w:t>Phạm vi chiếu sáng sân bóng đá bao gồm toàn bộ phần mặt sân giới hạn bởi các đường biên dọc và biên ngang.</w:t>
      </w:r>
    </w:p>
    <w:p w14:paraId="38AE9A40" w14:textId="77777777" w:rsidR="00CE53F6" w:rsidRPr="00981463" w:rsidRDefault="00CE53F6" w:rsidP="003C39DB">
      <w:pPr>
        <w:spacing w:before="120"/>
        <w:rPr>
          <w:rFonts w:cs="Arial"/>
        </w:rPr>
      </w:pPr>
      <w:r w:rsidRPr="00981463">
        <w:rPr>
          <w:rFonts w:cs="Arial"/>
        </w:rPr>
        <w:t>Phạm vi chiếu sáng sân vận động đa chức nă</w:t>
      </w:r>
      <w:r w:rsidR="004E253D" w:rsidRPr="00981463">
        <w:rPr>
          <w:rFonts w:cs="Arial"/>
        </w:rPr>
        <w:t>n</w:t>
      </w:r>
      <w:r w:rsidRPr="00981463">
        <w:rPr>
          <w:rFonts w:cs="Arial"/>
        </w:rPr>
        <w:t xml:space="preserve">g bao gồm toàn bộ phần mặt sân giới hạn bởi ranh giới ngoài của các đường chạy quanh sân. Trong trường hợp có một </w:t>
      </w:r>
      <w:r w:rsidR="00602881" w:rsidRPr="00981463">
        <w:rPr>
          <w:rFonts w:cs="Arial"/>
        </w:rPr>
        <w:t>số</w:t>
      </w:r>
      <w:r w:rsidRPr="00981463">
        <w:rPr>
          <w:rFonts w:cs="Arial"/>
        </w:rPr>
        <w:t xml:space="preserve"> hạng mục thể thao được b</w:t>
      </w:r>
      <w:r w:rsidR="004E253D" w:rsidRPr="00981463">
        <w:rPr>
          <w:rFonts w:cs="Arial"/>
        </w:rPr>
        <w:t>ố</w:t>
      </w:r>
      <w:r w:rsidRPr="00981463">
        <w:rPr>
          <w:rFonts w:cs="Arial"/>
        </w:rPr>
        <w:t xml:space="preserve"> trí ngoài ranh giới đường chạy thì phạm vi chiếu sáng phải bao gồm cả các khu vực đó.</w:t>
      </w:r>
    </w:p>
    <w:p w14:paraId="1D606617" w14:textId="77777777" w:rsidR="00CE53F6" w:rsidRPr="00981463" w:rsidRDefault="004E253D" w:rsidP="003C39DB">
      <w:pPr>
        <w:spacing w:before="120"/>
        <w:rPr>
          <w:rFonts w:cs="Arial"/>
        </w:rPr>
      </w:pPr>
      <w:r w:rsidRPr="00981463">
        <w:rPr>
          <w:rFonts w:cs="Arial"/>
        </w:rPr>
        <w:t xml:space="preserve">4.4.2.2. </w:t>
      </w:r>
      <w:r w:rsidR="00CE53F6" w:rsidRPr="00981463">
        <w:rPr>
          <w:rFonts w:cs="Arial"/>
        </w:rPr>
        <w:t xml:space="preserve">Độ rọi ngang trung bình trên mặt sân và hệ số đồng </w:t>
      </w:r>
      <w:r w:rsidRPr="00981463">
        <w:rPr>
          <w:rFonts w:cs="Arial"/>
        </w:rPr>
        <w:t>đều</w:t>
      </w:r>
      <w:r w:rsidR="00CE53F6" w:rsidRPr="00981463">
        <w:rPr>
          <w:rFonts w:cs="Arial"/>
        </w:rPr>
        <w:t xml:space="preserve"> của độ rọi </w:t>
      </w:r>
      <w:r w:rsidRPr="00981463">
        <w:rPr>
          <w:rFonts w:cs="Arial"/>
        </w:rPr>
        <w:t>k</w:t>
      </w:r>
      <w:r w:rsidR="00CE53F6" w:rsidRPr="00981463">
        <w:rPr>
          <w:rFonts w:cs="Arial"/>
        </w:rPr>
        <w:t>hông được nhỏ hơn các giá trị được quy định trong bảng 15:</w:t>
      </w:r>
    </w:p>
    <w:p w14:paraId="163935DB" w14:textId="77777777" w:rsidR="00CE53F6" w:rsidRPr="00981463" w:rsidRDefault="00CE53F6" w:rsidP="003C39DB">
      <w:pPr>
        <w:spacing w:before="120"/>
        <w:jc w:val="center"/>
        <w:rPr>
          <w:rFonts w:cs="Arial"/>
          <w:i/>
        </w:rPr>
      </w:pPr>
      <w:r w:rsidRPr="00981463">
        <w:rPr>
          <w:rFonts w:cs="Arial"/>
          <w:i/>
        </w:rPr>
        <w:t>Bảng 15: Tiêu chuẩn chiếu sáng s</w:t>
      </w:r>
      <w:r w:rsidR="004E253D" w:rsidRPr="00981463">
        <w:rPr>
          <w:rFonts w:cs="Arial"/>
          <w:i/>
        </w:rPr>
        <w:t>â</w:t>
      </w:r>
      <w:r w:rsidRPr="00981463">
        <w:rPr>
          <w:rFonts w:cs="Arial"/>
          <w:i/>
        </w:rPr>
        <w:t xml:space="preserve">n bóng đá - sân vận động đa </w:t>
      </w:r>
      <w:r w:rsidR="004E253D" w:rsidRPr="00981463">
        <w:rPr>
          <w:rFonts w:cs="Arial"/>
          <w:i/>
        </w:rPr>
        <w:t>chức năng</w:t>
      </w:r>
    </w:p>
    <w:tbl>
      <w:tblPr>
        <w:tblW w:w="0" w:type="auto"/>
        <w:tblInd w:w="5" w:type="dxa"/>
        <w:tblCellMar>
          <w:left w:w="0" w:type="dxa"/>
          <w:right w:w="0" w:type="dxa"/>
        </w:tblCellMar>
        <w:tblLook w:val="0000" w:firstRow="0" w:lastRow="0" w:firstColumn="0" w:lastColumn="0" w:noHBand="0" w:noVBand="0"/>
      </w:tblPr>
      <w:tblGrid>
        <w:gridCol w:w="642"/>
        <w:gridCol w:w="2450"/>
        <w:gridCol w:w="2800"/>
        <w:gridCol w:w="2834"/>
      </w:tblGrid>
      <w:tr w:rsidR="00CE53F6" w:rsidRPr="00981463" w14:paraId="58F909A1" w14:textId="77777777">
        <w:tblPrEx>
          <w:tblCellMar>
            <w:top w:w="0" w:type="dxa"/>
            <w:left w:w="0" w:type="dxa"/>
            <w:bottom w:w="0" w:type="dxa"/>
            <w:right w:w="0" w:type="dxa"/>
          </w:tblCellMar>
        </w:tblPrEx>
        <w:tc>
          <w:tcPr>
            <w:tcW w:w="642" w:type="dxa"/>
            <w:vMerge w:val="restart"/>
            <w:tcBorders>
              <w:top w:val="single" w:sz="4" w:space="0" w:color="auto"/>
              <w:left w:val="single" w:sz="4" w:space="0" w:color="auto"/>
              <w:bottom w:val="nil"/>
              <w:right w:val="nil"/>
            </w:tcBorders>
            <w:shd w:val="clear" w:color="auto" w:fill="FFFFFF"/>
          </w:tcPr>
          <w:p w14:paraId="2BD3E08F" w14:textId="77777777" w:rsidR="00CE53F6" w:rsidRPr="00981463" w:rsidRDefault="00CE53F6" w:rsidP="003C39DB">
            <w:pPr>
              <w:spacing w:before="120"/>
              <w:jc w:val="center"/>
              <w:rPr>
                <w:rFonts w:cs="Arial"/>
              </w:rPr>
            </w:pPr>
            <w:r w:rsidRPr="00981463">
              <w:rPr>
                <w:rFonts w:cs="Arial"/>
              </w:rPr>
              <w:t>TT</w:t>
            </w:r>
          </w:p>
        </w:tc>
        <w:tc>
          <w:tcPr>
            <w:tcW w:w="2450" w:type="dxa"/>
            <w:vMerge w:val="restart"/>
            <w:tcBorders>
              <w:top w:val="single" w:sz="4" w:space="0" w:color="auto"/>
              <w:left w:val="single" w:sz="4" w:space="0" w:color="auto"/>
              <w:bottom w:val="nil"/>
              <w:right w:val="nil"/>
            </w:tcBorders>
            <w:shd w:val="clear" w:color="auto" w:fill="FFFFFF"/>
          </w:tcPr>
          <w:p w14:paraId="7A5AAB28" w14:textId="77777777" w:rsidR="00CE53F6" w:rsidRPr="00981463" w:rsidRDefault="00CE53F6" w:rsidP="003C39DB">
            <w:pPr>
              <w:spacing w:before="120"/>
              <w:jc w:val="center"/>
              <w:rPr>
                <w:rFonts w:cs="Arial"/>
              </w:rPr>
            </w:pPr>
            <w:r w:rsidRPr="00981463">
              <w:rPr>
                <w:rFonts w:cs="Arial"/>
              </w:rPr>
              <w:t>Mục đích sử dụng</w:t>
            </w:r>
          </w:p>
        </w:tc>
        <w:tc>
          <w:tcPr>
            <w:tcW w:w="5634" w:type="dxa"/>
            <w:gridSpan w:val="2"/>
            <w:tcBorders>
              <w:top w:val="single" w:sz="4" w:space="0" w:color="auto"/>
              <w:left w:val="single" w:sz="4" w:space="0" w:color="auto"/>
              <w:bottom w:val="nil"/>
              <w:right w:val="single" w:sz="4" w:space="0" w:color="auto"/>
            </w:tcBorders>
            <w:shd w:val="clear" w:color="auto" w:fill="FFFFFF"/>
          </w:tcPr>
          <w:p w14:paraId="03651C3D" w14:textId="77777777" w:rsidR="00CE53F6" w:rsidRPr="00981463" w:rsidRDefault="00CE53F6" w:rsidP="003C39DB">
            <w:pPr>
              <w:spacing w:before="120"/>
              <w:jc w:val="center"/>
              <w:rPr>
                <w:rFonts w:cs="Arial"/>
              </w:rPr>
            </w:pPr>
            <w:r w:rsidRPr="00981463">
              <w:rPr>
                <w:rFonts w:cs="Arial"/>
              </w:rPr>
              <w:t>Độ rọi ngang trên mặt sân</w:t>
            </w:r>
          </w:p>
        </w:tc>
      </w:tr>
      <w:tr w:rsidR="00CE53F6" w:rsidRPr="00981463" w14:paraId="164EEF6D" w14:textId="77777777">
        <w:tblPrEx>
          <w:tblCellMar>
            <w:top w:w="0" w:type="dxa"/>
            <w:left w:w="0" w:type="dxa"/>
            <w:bottom w:w="0" w:type="dxa"/>
            <w:right w:w="0" w:type="dxa"/>
          </w:tblCellMar>
        </w:tblPrEx>
        <w:tc>
          <w:tcPr>
            <w:tcW w:w="642" w:type="dxa"/>
            <w:vMerge/>
            <w:tcBorders>
              <w:top w:val="nil"/>
              <w:left w:val="single" w:sz="4" w:space="0" w:color="auto"/>
              <w:bottom w:val="nil"/>
              <w:right w:val="nil"/>
            </w:tcBorders>
            <w:shd w:val="clear" w:color="auto" w:fill="FFFFFF"/>
          </w:tcPr>
          <w:p w14:paraId="64F34B8A" w14:textId="77777777" w:rsidR="00CE53F6" w:rsidRPr="00981463" w:rsidRDefault="00CE53F6" w:rsidP="003C39DB">
            <w:pPr>
              <w:spacing w:before="120"/>
              <w:jc w:val="center"/>
              <w:rPr>
                <w:rFonts w:cs="Arial"/>
              </w:rPr>
            </w:pPr>
          </w:p>
        </w:tc>
        <w:tc>
          <w:tcPr>
            <w:tcW w:w="2450" w:type="dxa"/>
            <w:vMerge/>
            <w:tcBorders>
              <w:top w:val="nil"/>
              <w:left w:val="single" w:sz="4" w:space="0" w:color="auto"/>
              <w:bottom w:val="nil"/>
              <w:right w:val="nil"/>
            </w:tcBorders>
            <w:shd w:val="clear" w:color="auto" w:fill="FFFFFF"/>
          </w:tcPr>
          <w:p w14:paraId="64A5D61B" w14:textId="77777777" w:rsidR="00CE53F6" w:rsidRPr="00981463" w:rsidRDefault="00CE53F6" w:rsidP="003C39DB">
            <w:pPr>
              <w:spacing w:before="120"/>
              <w:jc w:val="center"/>
              <w:rPr>
                <w:rFonts w:cs="Arial"/>
              </w:rPr>
            </w:pPr>
          </w:p>
        </w:tc>
        <w:tc>
          <w:tcPr>
            <w:tcW w:w="2800" w:type="dxa"/>
            <w:tcBorders>
              <w:top w:val="single" w:sz="4" w:space="0" w:color="auto"/>
              <w:left w:val="single" w:sz="4" w:space="0" w:color="auto"/>
              <w:bottom w:val="nil"/>
              <w:right w:val="nil"/>
            </w:tcBorders>
            <w:shd w:val="clear" w:color="auto" w:fill="FFFFFF"/>
          </w:tcPr>
          <w:p w14:paraId="4913B601" w14:textId="77777777" w:rsidR="00CE53F6" w:rsidRPr="00981463" w:rsidRDefault="00CE53F6" w:rsidP="003C39DB">
            <w:pPr>
              <w:spacing w:before="120"/>
              <w:jc w:val="center"/>
              <w:rPr>
                <w:rFonts w:cs="Arial"/>
              </w:rPr>
            </w:pPr>
            <w:r w:rsidRPr="00981463">
              <w:rPr>
                <w:rFonts w:cs="Arial"/>
              </w:rPr>
              <w:t>Giá trị trung bình En(tb) (Ix)</w:t>
            </w:r>
          </w:p>
        </w:tc>
        <w:tc>
          <w:tcPr>
            <w:tcW w:w="2834" w:type="dxa"/>
            <w:tcBorders>
              <w:top w:val="single" w:sz="4" w:space="0" w:color="auto"/>
              <w:left w:val="single" w:sz="4" w:space="0" w:color="auto"/>
              <w:bottom w:val="nil"/>
              <w:right w:val="single" w:sz="4" w:space="0" w:color="auto"/>
            </w:tcBorders>
            <w:shd w:val="clear" w:color="auto" w:fill="FFFFFF"/>
          </w:tcPr>
          <w:p w14:paraId="143A294B" w14:textId="77777777" w:rsidR="00CE53F6" w:rsidRPr="00981463" w:rsidRDefault="00CE53F6" w:rsidP="003C39DB">
            <w:pPr>
              <w:spacing w:before="120"/>
              <w:jc w:val="center"/>
              <w:rPr>
                <w:rFonts w:cs="Arial"/>
              </w:rPr>
            </w:pPr>
            <w:r w:rsidRPr="00981463">
              <w:rPr>
                <w:rFonts w:cs="Arial"/>
              </w:rPr>
              <w:t>Hệ</w:t>
            </w:r>
            <w:r w:rsidR="004E253D" w:rsidRPr="00981463">
              <w:rPr>
                <w:rFonts w:cs="Arial"/>
              </w:rPr>
              <w:t xml:space="preserve"> số </w:t>
            </w:r>
            <w:r w:rsidRPr="00981463">
              <w:rPr>
                <w:rFonts w:cs="Arial"/>
              </w:rPr>
              <w:t>đồng đều ngang Un</w:t>
            </w:r>
          </w:p>
        </w:tc>
      </w:tr>
      <w:tr w:rsidR="00CE53F6" w:rsidRPr="00981463" w14:paraId="270D522F" w14:textId="77777777">
        <w:tblPrEx>
          <w:tblCellMar>
            <w:top w:w="0" w:type="dxa"/>
            <w:left w:w="0" w:type="dxa"/>
            <w:bottom w:w="0" w:type="dxa"/>
            <w:right w:w="0" w:type="dxa"/>
          </w:tblCellMar>
        </w:tblPrEx>
        <w:tc>
          <w:tcPr>
            <w:tcW w:w="642" w:type="dxa"/>
            <w:tcBorders>
              <w:top w:val="single" w:sz="4" w:space="0" w:color="auto"/>
              <w:left w:val="single" w:sz="4" w:space="0" w:color="auto"/>
              <w:bottom w:val="nil"/>
              <w:right w:val="nil"/>
            </w:tcBorders>
            <w:shd w:val="clear" w:color="auto" w:fill="FFFFFF"/>
          </w:tcPr>
          <w:p w14:paraId="6D43DF85" w14:textId="77777777" w:rsidR="00CE53F6" w:rsidRPr="00981463" w:rsidRDefault="00CE53F6" w:rsidP="003C39DB">
            <w:pPr>
              <w:spacing w:before="120"/>
              <w:jc w:val="center"/>
              <w:rPr>
                <w:rFonts w:cs="Arial"/>
              </w:rPr>
            </w:pPr>
            <w:r w:rsidRPr="00981463">
              <w:rPr>
                <w:rFonts w:cs="Arial"/>
              </w:rPr>
              <w:t>1</w:t>
            </w:r>
          </w:p>
        </w:tc>
        <w:tc>
          <w:tcPr>
            <w:tcW w:w="2450" w:type="dxa"/>
            <w:tcBorders>
              <w:top w:val="single" w:sz="4" w:space="0" w:color="auto"/>
              <w:left w:val="single" w:sz="4" w:space="0" w:color="auto"/>
              <w:bottom w:val="nil"/>
              <w:right w:val="nil"/>
            </w:tcBorders>
            <w:shd w:val="clear" w:color="auto" w:fill="FFFFFF"/>
          </w:tcPr>
          <w:p w14:paraId="5FE2D0A0" w14:textId="77777777" w:rsidR="00CE53F6" w:rsidRPr="00981463" w:rsidRDefault="00CE53F6" w:rsidP="003C39DB">
            <w:pPr>
              <w:spacing w:before="120"/>
              <w:rPr>
                <w:rFonts w:cs="Arial"/>
              </w:rPr>
            </w:pPr>
            <w:r w:rsidRPr="00981463">
              <w:rPr>
                <w:rFonts w:cs="Arial"/>
              </w:rPr>
              <w:t>L</w:t>
            </w:r>
            <w:r w:rsidR="004E253D" w:rsidRPr="00981463">
              <w:rPr>
                <w:rFonts w:cs="Arial"/>
              </w:rPr>
              <w:t xml:space="preserve">uyện tập - Giải </w:t>
            </w:r>
            <w:r w:rsidRPr="00981463">
              <w:rPr>
                <w:rFonts w:cs="Arial"/>
              </w:rPr>
              <w:t>trí</w:t>
            </w:r>
          </w:p>
        </w:tc>
        <w:tc>
          <w:tcPr>
            <w:tcW w:w="2800" w:type="dxa"/>
            <w:tcBorders>
              <w:top w:val="single" w:sz="4" w:space="0" w:color="auto"/>
              <w:left w:val="single" w:sz="4" w:space="0" w:color="auto"/>
              <w:bottom w:val="nil"/>
              <w:right w:val="nil"/>
            </w:tcBorders>
            <w:shd w:val="clear" w:color="auto" w:fill="FFFFFF"/>
          </w:tcPr>
          <w:p w14:paraId="1B6A65C4" w14:textId="77777777" w:rsidR="00CE53F6" w:rsidRPr="00981463" w:rsidRDefault="00CE53F6" w:rsidP="003C39DB">
            <w:pPr>
              <w:spacing w:before="120"/>
              <w:jc w:val="center"/>
              <w:rPr>
                <w:rFonts w:cs="Arial"/>
              </w:rPr>
            </w:pPr>
            <w:r w:rsidRPr="00981463">
              <w:rPr>
                <w:rFonts w:cs="Arial"/>
              </w:rPr>
              <w:t>100</w:t>
            </w:r>
          </w:p>
        </w:tc>
        <w:tc>
          <w:tcPr>
            <w:tcW w:w="2834" w:type="dxa"/>
            <w:tcBorders>
              <w:top w:val="single" w:sz="4" w:space="0" w:color="auto"/>
              <w:left w:val="single" w:sz="4" w:space="0" w:color="auto"/>
              <w:bottom w:val="nil"/>
              <w:right w:val="single" w:sz="4" w:space="0" w:color="auto"/>
            </w:tcBorders>
            <w:shd w:val="clear" w:color="auto" w:fill="FFFFFF"/>
          </w:tcPr>
          <w:p w14:paraId="5BCEC94C" w14:textId="77777777" w:rsidR="00CE53F6" w:rsidRPr="00981463" w:rsidRDefault="004E253D" w:rsidP="003C39DB">
            <w:pPr>
              <w:spacing w:before="120"/>
              <w:jc w:val="center"/>
              <w:rPr>
                <w:rFonts w:cs="Arial"/>
              </w:rPr>
            </w:pPr>
            <w:r w:rsidRPr="00981463">
              <w:rPr>
                <w:rFonts w:cs="Arial"/>
              </w:rPr>
              <w:t>0,40</w:t>
            </w:r>
          </w:p>
        </w:tc>
      </w:tr>
      <w:tr w:rsidR="00CE53F6" w:rsidRPr="00981463" w14:paraId="027BCFD3" w14:textId="77777777">
        <w:tblPrEx>
          <w:tblCellMar>
            <w:top w:w="0" w:type="dxa"/>
            <w:left w:w="0" w:type="dxa"/>
            <w:bottom w:w="0" w:type="dxa"/>
            <w:right w:w="0" w:type="dxa"/>
          </w:tblCellMar>
        </w:tblPrEx>
        <w:tc>
          <w:tcPr>
            <w:tcW w:w="642" w:type="dxa"/>
            <w:tcBorders>
              <w:top w:val="single" w:sz="4" w:space="0" w:color="auto"/>
              <w:left w:val="single" w:sz="4" w:space="0" w:color="auto"/>
              <w:bottom w:val="nil"/>
              <w:right w:val="nil"/>
            </w:tcBorders>
            <w:shd w:val="clear" w:color="auto" w:fill="FFFFFF"/>
          </w:tcPr>
          <w:p w14:paraId="4516AC4A" w14:textId="77777777" w:rsidR="00CE53F6" w:rsidRPr="00981463" w:rsidRDefault="00CE53F6" w:rsidP="003C39DB">
            <w:pPr>
              <w:spacing w:before="120"/>
              <w:jc w:val="center"/>
              <w:rPr>
                <w:rFonts w:cs="Arial"/>
              </w:rPr>
            </w:pPr>
            <w:r w:rsidRPr="00981463">
              <w:rPr>
                <w:rFonts w:cs="Arial"/>
              </w:rPr>
              <w:t>2</w:t>
            </w:r>
          </w:p>
        </w:tc>
        <w:tc>
          <w:tcPr>
            <w:tcW w:w="2450" w:type="dxa"/>
            <w:tcBorders>
              <w:top w:val="single" w:sz="4" w:space="0" w:color="auto"/>
              <w:left w:val="single" w:sz="4" w:space="0" w:color="auto"/>
              <w:bottom w:val="nil"/>
              <w:right w:val="nil"/>
            </w:tcBorders>
            <w:shd w:val="clear" w:color="auto" w:fill="FFFFFF"/>
          </w:tcPr>
          <w:p w14:paraId="11DC7D36" w14:textId="77777777" w:rsidR="00CE53F6" w:rsidRPr="00981463" w:rsidRDefault="00CE53F6" w:rsidP="003C39DB">
            <w:pPr>
              <w:spacing w:before="120"/>
              <w:rPr>
                <w:rFonts w:cs="Arial"/>
              </w:rPr>
            </w:pPr>
            <w:r w:rsidRPr="00981463">
              <w:rPr>
                <w:rFonts w:cs="Arial"/>
              </w:rPr>
              <w:t>Thi đấu thông thường</w:t>
            </w:r>
          </w:p>
        </w:tc>
        <w:tc>
          <w:tcPr>
            <w:tcW w:w="2800" w:type="dxa"/>
            <w:tcBorders>
              <w:top w:val="single" w:sz="4" w:space="0" w:color="auto"/>
              <w:left w:val="single" w:sz="4" w:space="0" w:color="auto"/>
              <w:bottom w:val="nil"/>
              <w:right w:val="nil"/>
            </w:tcBorders>
            <w:shd w:val="clear" w:color="auto" w:fill="FFFFFF"/>
          </w:tcPr>
          <w:p w14:paraId="52BC2A6D" w14:textId="77777777" w:rsidR="00CE53F6" w:rsidRPr="00981463" w:rsidRDefault="00CE53F6" w:rsidP="003C39DB">
            <w:pPr>
              <w:spacing w:before="120"/>
              <w:jc w:val="center"/>
              <w:rPr>
                <w:rFonts w:cs="Arial"/>
              </w:rPr>
            </w:pPr>
            <w:r w:rsidRPr="00981463">
              <w:rPr>
                <w:rFonts w:cs="Arial"/>
              </w:rPr>
              <w:t>200</w:t>
            </w:r>
          </w:p>
        </w:tc>
        <w:tc>
          <w:tcPr>
            <w:tcW w:w="2834" w:type="dxa"/>
            <w:tcBorders>
              <w:top w:val="single" w:sz="4" w:space="0" w:color="auto"/>
              <w:left w:val="single" w:sz="4" w:space="0" w:color="auto"/>
              <w:bottom w:val="nil"/>
              <w:right w:val="single" w:sz="4" w:space="0" w:color="auto"/>
            </w:tcBorders>
            <w:shd w:val="clear" w:color="auto" w:fill="FFFFFF"/>
          </w:tcPr>
          <w:p w14:paraId="17B47F14" w14:textId="77777777" w:rsidR="00CE53F6" w:rsidRPr="00981463" w:rsidRDefault="00CE53F6" w:rsidP="003C39DB">
            <w:pPr>
              <w:spacing w:before="120"/>
              <w:jc w:val="center"/>
              <w:rPr>
                <w:rFonts w:cs="Arial"/>
              </w:rPr>
            </w:pPr>
            <w:r w:rsidRPr="00981463">
              <w:rPr>
                <w:rFonts w:cs="Arial"/>
              </w:rPr>
              <w:t>0,50</w:t>
            </w:r>
          </w:p>
        </w:tc>
      </w:tr>
      <w:tr w:rsidR="00CE53F6" w:rsidRPr="00981463" w14:paraId="06FEB4BB" w14:textId="77777777">
        <w:tblPrEx>
          <w:tblCellMar>
            <w:top w:w="0" w:type="dxa"/>
            <w:left w:w="0" w:type="dxa"/>
            <w:bottom w:w="0" w:type="dxa"/>
            <w:right w:w="0" w:type="dxa"/>
          </w:tblCellMar>
        </w:tblPrEx>
        <w:tc>
          <w:tcPr>
            <w:tcW w:w="642" w:type="dxa"/>
            <w:tcBorders>
              <w:top w:val="single" w:sz="4" w:space="0" w:color="auto"/>
              <w:left w:val="single" w:sz="4" w:space="0" w:color="auto"/>
              <w:bottom w:val="nil"/>
              <w:right w:val="nil"/>
            </w:tcBorders>
            <w:shd w:val="clear" w:color="auto" w:fill="FFFFFF"/>
          </w:tcPr>
          <w:p w14:paraId="62E095E9" w14:textId="77777777" w:rsidR="00CE53F6" w:rsidRPr="00981463" w:rsidRDefault="00CE53F6" w:rsidP="003C39DB">
            <w:pPr>
              <w:spacing w:before="120"/>
              <w:jc w:val="center"/>
              <w:rPr>
                <w:rFonts w:cs="Arial"/>
              </w:rPr>
            </w:pPr>
            <w:r w:rsidRPr="00981463">
              <w:rPr>
                <w:rFonts w:cs="Arial"/>
              </w:rPr>
              <w:lastRenderedPageBreak/>
              <w:t>3</w:t>
            </w:r>
          </w:p>
        </w:tc>
        <w:tc>
          <w:tcPr>
            <w:tcW w:w="2450" w:type="dxa"/>
            <w:tcBorders>
              <w:top w:val="single" w:sz="4" w:space="0" w:color="auto"/>
              <w:left w:val="single" w:sz="4" w:space="0" w:color="auto"/>
              <w:bottom w:val="nil"/>
              <w:right w:val="nil"/>
            </w:tcBorders>
            <w:shd w:val="clear" w:color="auto" w:fill="FFFFFF"/>
          </w:tcPr>
          <w:p w14:paraId="5CE3F7B1" w14:textId="77777777" w:rsidR="00CE53F6" w:rsidRPr="00981463" w:rsidRDefault="00CE53F6" w:rsidP="003C39DB">
            <w:pPr>
              <w:spacing w:before="120"/>
              <w:rPr>
                <w:rFonts w:cs="Arial"/>
              </w:rPr>
            </w:pPr>
            <w:r w:rsidRPr="00981463">
              <w:rPr>
                <w:rFonts w:cs="Arial"/>
              </w:rPr>
              <w:t>Thi đ</w:t>
            </w:r>
            <w:r w:rsidR="004E253D" w:rsidRPr="00981463">
              <w:rPr>
                <w:rFonts w:cs="Arial"/>
              </w:rPr>
              <w:t>ấ</w:t>
            </w:r>
            <w:r w:rsidRPr="00981463">
              <w:rPr>
                <w:rFonts w:cs="Arial"/>
              </w:rPr>
              <w:t>u chính thức</w:t>
            </w:r>
          </w:p>
        </w:tc>
        <w:tc>
          <w:tcPr>
            <w:tcW w:w="2800" w:type="dxa"/>
            <w:tcBorders>
              <w:top w:val="single" w:sz="4" w:space="0" w:color="auto"/>
              <w:left w:val="single" w:sz="4" w:space="0" w:color="auto"/>
              <w:bottom w:val="nil"/>
              <w:right w:val="nil"/>
            </w:tcBorders>
            <w:shd w:val="clear" w:color="auto" w:fill="FFFFFF"/>
          </w:tcPr>
          <w:p w14:paraId="30A22F4C" w14:textId="77777777" w:rsidR="00CE53F6" w:rsidRPr="00981463" w:rsidRDefault="00CE53F6" w:rsidP="003C39DB">
            <w:pPr>
              <w:spacing w:before="120"/>
              <w:jc w:val="center"/>
              <w:rPr>
                <w:rFonts w:cs="Arial"/>
              </w:rPr>
            </w:pPr>
            <w:r w:rsidRPr="00981463">
              <w:rPr>
                <w:rFonts w:cs="Arial"/>
              </w:rPr>
              <w:t>500</w:t>
            </w:r>
          </w:p>
        </w:tc>
        <w:tc>
          <w:tcPr>
            <w:tcW w:w="2834" w:type="dxa"/>
            <w:tcBorders>
              <w:top w:val="single" w:sz="4" w:space="0" w:color="auto"/>
              <w:left w:val="single" w:sz="4" w:space="0" w:color="auto"/>
              <w:bottom w:val="nil"/>
              <w:right w:val="single" w:sz="4" w:space="0" w:color="auto"/>
            </w:tcBorders>
            <w:shd w:val="clear" w:color="auto" w:fill="FFFFFF"/>
          </w:tcPr>
          <w:p w14:paraId="58FD42F6" w14:textId="77777777" w:rsidR="00CE53F6" w:rsidRPr="00981463" w:rsidRDefault="00CE53F6" w:rsidP="003C39DB">
            <w:pPr>
              <w:spacing w:before="120"/>
              <w:jc w:val="center"/>
              <w:rPr>
                <w:rFonts w:cs="Arial"/>
              </w:rPr>
            </w:pPr>
            <w:r w:rsidRPr="00981463">
              <w:rPr>
                <w:rFonts w:cs="Arial"/>
              </w:rPr>
              <w:t>0,60</w:t>
            </w:r>
          </w:p>
        </w:tc>
      </w:tr>
      <w:tr w:rsidR="00CE53F6" w:rsidRPr="00981463" w14:paraId="4036D84F" w14:textId="77777777">
        <w:tblPrEx>
          <w:tblCellMar>
            <w:top w:w="0" w:type="dxa"/>
            <w:left w:w="0" w:type="dxa"/>
            <w:bottom w:w="0" w:type="dxa"/>
            <w:right w:w="0" w:type="dxa"/>
          </w:tblCellMar>
        </w:tblPrEx>
        <w:tc>
          <w:tcPr>
            <w:tcW w:w="642" w:type="dxa"/>
            <w:tcBorders>
              <w:top w:val="single" w:sz="4" w:space="0" w:color="auto"/>
              <w:left w:val="single" w:sz="4" w:space="0" w:color="auto"/>
              <w:bottom w:val="single" w:sz="4" w:space="0" w:color="auto"/>
              <w:right w:val="nil"/>
            </w:tcBorders>
            <w:shd w:val="clear" w:color="auto" w:fill="FFFFFF"/>
          </w:tcPr>
          <w:p w14:paraId="746829D8" w14:textId="77777777" w:rsidR="00CE53F6" w:rsidRPr="00981463" w:rsidRDefault="00CE53F6" w:rsidP="003C39DB">
            <w:pPr>
              <w:spacing w:before="120"/>
              <w:jc w:val="center"/>
              <w:rPr>
                <w:rFonts w:cs="Arial"/>
              </w:rPr>
            </w:pPr>
            <w:r w:rsidRPr="00981463">
              <w:rPr>
                <w:rFonts w:cs="Arial"/>
              </w:rPr>
              <w:t>4</w:t>
            </w:r>
          </w:p>
        </w:tc>
        <w:tc>
          <w:tcPr>
            <w:tcW w:w="2450" w:type="dxa"/>
            <w:tcBorders>
              <w:top w:val="single" w:sz="4" w:space="0" w:color="auto"/>
              <w:left w:val="single" w:sz="4" w:space="0" w:color="auto"/>
              <w:bottom w:val="single" w:sz="4" w:space="0" w:color="auto"/>
              <w:right w:val="nil"/>
            </w:tcBorders>
            <w:shd w:val="clear" w:color="auto" w:fill="FFFFFF"/>
          </w:tcPr>
          <w:p w14:paraId="5B1A4159" w14:textId="77777777" w:rsidR="00CE53F6" w:rsidRPr="00981463" w:rsidRDefault="004E253D" w:rsidP="003C39DB">
            <w:pPr>
              <w:spacing w:before="120"/>
              <w:rPr>
                <w:rFonts w:cs="Arial"/>
              </w:rPr>
            </w:pPr>
            <w:r w:rsidRPr="00981463">
              <w:rPr>
                <w:rFonts w:cs="Arial"/>
              </w:rPr>
              <w:t>Thi đấu</w:t>
            </w:r>
            <w:r w:rsidR="00CE53F6" w:rsidRPr="00981463">
              <w:rPr>
                <w:rFonts w:cs="Arial"/>
              </w:rPr>
              <w:t xml:space="preserve"> có quay TV</w:t>
            </w:r>
          </w:p>
        </w:tc>
        <w:tc>
          <w:tcPr>
            <w:tcW w:w="5634" w:type="dxa"/>
            <w:gridSpan w:val="2"/>
            <w:tcBorders>
              <w:top w:val="single" w:sz="4" w:space="0" w:color="auto"/>
              <w:left w:val="single" w:sz="4" w:space="0" w:color="auto"/>
              <w:bottom w:val="single" w:sz="4" w:space="0" w:color="auto"/>
              <w:right w:val="single" w:sz="4" w:space="0" w:color="auto"/>
            </w:tcBorders>
            <w:shd w:val="clear" w:color="auto" w:fill="FFFFFF"/>
          </w:tcPr>
          <w:p w14:paraId="1949D32B" w14:textId="77777777" w:rsidR="00CE53F6" w:rsidRPr="00981463" w:rsidRDefault="00CE53F6" w:rsidP="003C39DB">
            <w:pPr>
              <w:spacing w:before="120"/>
              <w:jc w:val="center"/>
              <w:rPr>
                <w:rFonts w:cs="Arial"/>
              </w:rPr>
            </w:pPr>
            <w:r w:rsidRPr="00981463">
              <w:rPr>
                <w:rFonts w:cs="Arial"/>
              </w:rPr>
              <w:t xml:space="preserve">Theo </w:t>
            </w:r>
            <w:r w:rsidR="004E253D" w:rsidRPr="00981463">
              <w:rPr>
                <w:rFonts w:cs="Arial"/>
              </w:rPr>
              <w:t>tiêu</w:t>
            </w:r>
            <w:r w:rsidRPr="00981463">
              <w:rPr>
                <w:rFonts w:cs="Arial"/>
              </w:rPr>
              <w:t xml:space="preserve"> chuẩn quy định trong mục 4.4.6.</w:t>
            </w:r>
          </w:p>
        </w:tc>
      </w:tr>
    </w:tbl>
    <w:p w14:paraId="131537AD" w14:textId="77777777" w:rsidR="00CE53F6" w:rsidRPr="00981463" w:rsidRDefault="00CE53F6" w:rsidP="003C39DB">
      <w:pPr>
        <w:spacing w:before="120"/>
        <w:rPr>
          <w:rFonts w:cs="Arial"/>
          <w:b/>
        </w:rPr>
      </w:pPr>
      <w:r w:rsidRPr="00981463">
        <w:rPr>
          <w:rFonts w:cs="Arial"/>
          <w:b/>
        </w:rPr>
        <w:t>Chú th</w:t>
      </w:r>
      <w:r w:rsidR="004E253D" w:rsidRPr="00981463">
        <w:rPr>
          <w:rFonts w:cs="Arial"/>
          <w:b/>
        </w:rPr>
        <w:t>í</w:t>
      </w:r>
      <w:r w:rsidRPr="00981463">
        <w:rPr>
          <w:rFonts w:cs="Arial"/>
          <w:b/>
        </w:rPr>
        <w:t>ch:</w:t>
      </w:r>
    </w:p>
    <w:p w14:paraId="3005ADAF" w14:textId="77777777" w:rsidR="00CE53F6" w:rsidRPr="00981463" w:rsidRDefault="004E253D" w:rsidP="003C39DB">
      <w:pPr>
        <w:spacing w:before="120"/>
        <w:rPr>
          <w:rFonts w:cs="Arial"/>
          <w:i/>
        </w:rPr>
      </w:pPr>
      <w:r w:rsidRPr="00981463">
        <w:rPr>
          <w:rFonts w:cs="Arial"/>
          <w:i/>
        </w:rPr>
        <w:t xml:space="preserve">• </w:t>
      </w:r>
      <w:r w:rsidR="00CE53F6" w:rsidRPr="00981463">
        <w:rPr>
          <w:rFonts w:cs="Arial"/>
          <w:i/>
        </w:rPr>
        <w:t>Thi đấu chính thức: Các cuộc thi đấu mà kết quả của nó được ghi vào kỷ lục chính thức.</w:t>
      </w:r>
    </w:p>
    <w:p w14:paraId="64E4D123" w14:textId="77777777" w:rsidR="00CE53F6" w:rsidRPr="00981463" w:rsidRDefault="004E253D" w:rsidP="003C39DB">
      <w:pPr>
        <w:spacing w:before="120"/>
        <w:rPr>
          <w:rFonts w:cs="Arial"/>
          <w:i/>
        </w:rPr>
      </w:pPr>
      <w:r w:rsidRPr="00981463">
        <w:rPr>
          <w:rFonts w:cs="Arial"/>
          <w:i/>
        </w:rPr>
        <w:t xml:space="preserve">• </w:t>
      </w:r>
      <w:r w:rsidR="00CE53F6" w:rsidRPr="00981463">
        <w:rPr>
          <w:rFonts w:cs="Arial"/>
          <w:i/>
        </w:rPr>
        <w:t xml:space="preserve">Thi đấu thông thường: Các cuộc thi đấu mà kết quả của nó không được ghi vào kỷ </w:t>
      </w:r>
      <w:r w:rsidRPr="00981463">
        <w:rPr>
          <w:rFonts w:cs="Arial"/>
          <w:i/>
        </w:rPr>
        <w:t>l</w:t>
      </w:r>
      <w:r w:rsidR="00CE53F6" w:rsidRPr="00981463">
        <w:rPr>
          <w:rFonts w:cs="Arial"/>
          <w:i/>
        </w:rPr>
        <w:t>ục chính thức.</w:t>
      </w:r>
    </w:p>
    <w:p w14:paraId="39381F41" w14:textId="77777777" w:rsidR="00CE53F6" w:rsidRPr="00981463" w:rsidRDefault="004E253D" w:rsidP="003C39DB">
      <w:pPr>
        <w:spacing w:before="120"/>
        <w:rPr>
          <w:rFonts w:cs="Arial"/>
          <w:i/>
        </w:rPr>
      </w:pPr>
      <w:r w:rsidRPr="00981463">
        <w:rPr>
          <w:rFonts w:cs="Arial"/>
          <w:i/>
        </w:rPr>
        <w:t xml:space="preserve">• </w:t>
      </w:r>
      <w:r w:rsidR="00CE53F6" w:rsidRPr="00981463">
        <w:rPr>
          <w:rFonts w:cs="Arial"/>
          <w:i/>
        </w:rPr>
        <w:t>Un:</w:t>
      </w:r>
      <w:r w:rsidRPr="00981463">
        <w:rPr>
          <w:rFonts w:cs="Arial"/>
          <w:i/>
        </w:rPr>
        <w:t xml:space="preserve"> </w:t>
      </w:r>
      <w:r w:rsidR="00CE53F6" w:rsidRPr="00981463">
        <w:rPr>
          <w:rFonts w:cs="Arial"/>
          <w:i/>
        </w:rPr>
        <w:t>Hệ</w:t>
      </w:r>
      <w:r w:rsidRPr="00981463">
        <w:rPr>
          <w:rFonts w:cs="Arial"/>
          <w:i/>
        </w:rPr>
        <w:t xml:space="preserve"> </w:t>
      </w:r>
      <w:r w:rsidR="00602881" w:rsidRPr="00981463">
        <w:rPr>
          <w:rFonts w:cs="Arial"/>
          <w:i/>
        </w:rPr>
        <w:t>số</w:t>
      </w:r>
      <w:r w:rsidRPr="00981463">
        <w:rPr>
          <w:rFonts w:cs="Arial"/>
          <w:i/>
        </w:rPr>
        <w:t xml:space="preserve"> đồ</w:t>
      </w:r>
      <w:r w:rsidR="00CE53F6" w:rsidRPr="00981463">
        <w:rPr>
          <w:rFonts w:cs="Arial"/>
          <w:i/>
        </w:rPr>
        <w:t>ng đều theo ph</w:t>
      </w:r>
      <w:r w:rsidRPr="00981463">
        <w:rPr>
          <w:rFonts w:cs="Arial"/>
          <w:i/>
        </w:rPr>
        <w:t>ươ</w:t>
      </w:r>
      <w:r w:rsidR="00CE53F6" w:rsidRPr="00981463">
        <w:rPr>
          <w:rFonts w:cs="Arial"/>
          <w:i/>
        </w:rPr>
        <w:t>ng ngang của độ rọi.</w:t>
      </w:r>
    </w:p>
    <w:p w14:paraId="3913DDE6" w14:textId="77777777" w:rsidR="00CE53F6" w:rsidRPr="00981463" w:rsidRDefault="004E253D" w:rsidP="003C39DB">
      <w:pPr>
        <w:spacing w:before="120"/>
        <w:rPr>
          <w:rFonts w:cs="Arial"/>
          <w:i/>
        </w:rPr>
      </w:pPr>
      <w:r w:rsidRPr="00981463">
        <w:rPr>
          <w:rFonts w:cs="Arial"/>
          <w:i/>
        </w:rPr>
        <w:t xml:space="preserve">• </w:t>
      </w:r>
      <w:r w:rsidR="00CE53F6" w:rsidRPr="00981463">
        <w:rPr>
          <w:rFonts w:cs="Arial"/>
          <w:i/>
        </w:rPr>
        <w:t>En(</w:t>
      </w:r>
      <w:r w:rsidRPr="00981463">
        <w:rPr>
          <w:rFonts w:cs="Arial"/>
          <w:i/>
        </w:rPr>
        <w:t>t</w:t>
      </w:r>
      <w:r w:rsidR="00CE53F6" w:rsidRPr="00981463">
        <w:rPr>
          <w:rFonts w:cs="Arial"/>
          <w:i/>
        </w:rPr>
        <w:t>b): Gi</w:t>
      </w:r>
      <w:r w:rsidRPr="00981463">
        <w:rPr>
          <w:rFonts w:cs="Arial"/>
          <w:i/>
        </w:rPr>
        <w:t>á</w:t>
      </w:r>
      <w:r w:rsidR="00CE53F6" w:rsidRPr="00981463">
        <w:rPr>
          <w:rFonts w:cs="Arial"/>
          <w:i/>
        </w:rPr>
        <w:t xml:space="preserve"> trị độ rọi ngang trung bình trên mặt sân (Ix).</w:t>
      </w:r>
    </w:p>
    <w:p w14:paraId="4A349FDD" w14:textId="77777777" w:rsidR="004E253D" w:rsidRPr="00981463" w:rsidRDefault="004E253D" w:rsidP="003C39DB">
      <w:pPr>
        <w:spacing w:before="120"/>
        <w:rPr>
          <w:rFonts w:cs="Arial"/>
        </w:rPr>
      </w:pPr>
      <w:r w:rsidRPr="00981463">
        <w:rPr>
          <w:rFonts w:cs="Arial"/>
        </w:rPr>
        <w:t>4.4.2.3. Bố trí đèn chiếu sáng</w:t>
      </w:r>
    </w:p>
    <w:p w14:paraId="5FE5BCEC" w14:textId="77777777" w:rsidR="004E253D" w:rsidRPr="00981463" w:rsidRDefault="004E253D" w:rsidP="003C39DB">
      <w:pPr>
        <w:spacing w:before="120"/>
        <w:rPr>
          <w:rFonts w:cs="Arial"/>
        </w:rPr>
      </w:pPr>
      <w:r w:rsidRPr="00981463">
        <w:rPr>
          <w:rFonts w:cs="Arial"/>
        </w:rPr>
        <w:t xml:space="preserve">Tùy thuộc vào các yếu tố: Quy mô, kết cấu công trình và yêu cầu về chất lượng chiếu sáng, bố trí đèn chiếu sáng cho các sân bóng đá và sân vận động đa chức năng có thể theo 2 hình thức: </w:t>
      </w:r>
    </w:p>
    <w:p w14:paraId="0B8D8932" w14:textId="77777777" w:rsidR="004E253D" w:rsidRPr="00981463" w:rsidRDefault="004E253D" w:rsidP="003C39DB">
      <w:pPr>
        <w:spacing w:before="120"/>
        <w:rPr>
          <w:rFonts w:cs="Arial"/>
        </w:rPr>
      </w:pPr>
      <w:r w:rsidRPr="00981463">
        <w:rPr>
          <w:rFonts w:cs="Arial"/>
        </w:rPr>
        <w:t>(tham khảo phụ lục 7)</w:t>
      </w:r>
    </w:p>
    <w:p w14:paraId="4FD50660" w14:textId="77777777" w:rsidR="004E253D" w:rsidRPr="00981463" w:rsidRDefault="004E253D" w:rsidP="003C39DB">
      <w:pPr>
        <w:spacing w:before="120"/>
        <w:rPr>
          <w:rFonts w:cs="Arial"/>
        </w:rPr>
      </w:pPr>
      <w:r w:rsidRPr="00981463">
        <w:rPr>
          <w:rFonts w:cs="Arial"/>
        </w:rPr>
        <w:t>a. Lắp đặt đèn trên cột đèn.</w:t>
      </w:r>
    </w:p>
    <w:p w14:paraId="3A626818" w14:textId="77777777" w:rsidR="004E253D" w:rsidRPr="00981463" w:rsidRDefault="004E253D" w:rsidP="003C39DB">
      <w:pPr>
        <w:spacing w:before="120"/>
        <w:rPr>
          <w:rFonts w:cs="Arial"/>
        </w:rPr>
      </w:pPr>
      <w:r w:rsidRPr="00981463">
        <w:rPr>
          <w:rFonts w:cs="Arial"/>
        </w:rPr>
        <w:t>b. Lắp đặt đèn trên mái che khán đài.</w:t>
      </w:r>
    </w:p>
    <w:p w14:paraId="6C4024AD" w14:textId="77777777" w:rsidR="00CE53F6" w:rsidRPr="00981463" w:rsidRDefault="004E253D" w:rsidP="003C39DB">
      <w:pPr>
        <w:spacing w:before="120"/>
        <w:rPr>
          <w:rFonts w:cs="Arial"/>
        </w:rPr>
      </w:pPr>
      <w:r w:rsidRPr="00981463">
        <w:rPr>
          <w:rFonts w:cs="Arial"/>
        </w:rPr>
        <w:t xml:space="preserve">4.4.2.3. </w:t>
      </w:r>
      <w:r w:rsidR="00CE53F6" w:rsidRPr="00981463">
        <w:rPr>
          <w:rFonts w:cs="Arial"/>
        </w:rPr>
        <w:t>Cao độ đặt đèn</w:t>
      </w:r>
    </w:p>
    <w:p w14:paraId="73CBF762" w14:textId="77777777" w:rsidR="00CE53F6" w:rsidRPr="00981463" w:rsidRDefault="00CE53F6" w:rsidP="003C39DB">
      <w:pPr>
        <w:spacing w:before="120"/>
        <w:rPr>
          <w:rFonts w:cs="Arial"/>
        </w:rPr>
      </w:pPr>
      <w:r w:rsidRPr="00981463">
        <w:rPr>
          <w:rFonts w:cs="Arial"/>
        </w:rPr>
        <w:t>Độ cao của cột đèn và thiết kế dàn đèn phải được tính toán sao cho cao độ của đèn thấp nhất không được nhỏ hơn giá trị quy định trong bảng 16:</w:t>
      </w:r>
    </w:p>
    <w:p w14:paraId="72DE523A" w14:textId="77777777" w:rsidR="00CE53F6" w:rsidRPr="00981463" w:rsidRDefault="00CE53F6" w:rsidP="003C39DB">
      <w:pPr>
        <w:spacing w:before="120"/>
        <w:jc w:val="center"/>
        <w:rPr>
          <w:rFonts w:cs="Arial"/>
          <w:i/>
        </w:rPr>
      </w:pPr>
      <w:r w:rsidRPr="00981463">
        <w:rPr>
          <w:rFonts w:cs="Arial"/>
          <w:i/>
        </w:rPr>
        <w:t xml:space="preserve">Bảng 16: Cao độ lắp đặt đèn chiếu sáng sân bóng đá - sân vận động đa </w:t>
      </w:r>
      <w:r w:rsidR="004E253D" w:rsidRPr="00981463">
        <w:rPr>
          <w:rFonts w:cs="Arial"/>
          <w:i/>
        </w:rPr>
        <w:t>chức năng</w:t>
      </w:r>
    </w:p>
    <w:tbl>
      <w:tblPr>
        <w:tblW w:w="0" w:type="auto"/>
        <w:tblInd w:w="5" w:type="dxa"/>
        <w:tblCellMar>
          <w:left w:w="0" w:type="dxa"/>
          <w:right w:w="0" w:type="dxa"/>
        </w:tblCellMar>
        <w:tblLook w:val="0000" w:firstRow="0" w:lastRow="0" w:firstColumn="0" w:lastColumn="0" w:noHBand="0" w:noVBand="0"/>
      </w:tblPr>
      <w:tblGrid>
        <w:gridCol w:w="590"/>
        <w:gridCol w:w="2084"/>
        <w:gridCol w:w="1200"/>
        <w:gridCol w:w="2570"/>
        <w:gridCol w:w="2276"/>
      </w:tblGrid>
      <w:tr w:rsidR="00CE53F6" w:rsidRPr="00981463" w14:paraId="389F8BFA" w14:textId="77777777">
        <w:tblPrEx>
          <w:tblCellMar>
            <w:top w:w="0" w:type="dxa"/>
            <w:left w:w="0" w:type="dxa"/>
            <w:bottom w:w="0" w:type="dxa"/>
            <w:right w:w="0" w:type="dxa"/>
          </w:tblCellMar>
        </w:tblPrEx>
        <w:tc>
          <w:tcPr>
            <w:tcW w:w="590" w:type="dxa"/>
            <w:vMerge w:val="restart"/>
            <w:tcBorders>
              <w:top w:val="single" w:sz="4" w:space="0" w:color="auto"/>
              <w:left w:val="single" w:sz="4" w:space="0" w:color="auto"/>
              <w:bottom w:val="nil"/>
              <w:right w:val="nil"/>
            </w:tcBorders>
            <w:shd w:val="clear" w:color="auto" w:fill="FFFFFF"/>
          </w:tcPr>
          <w:p w14:paraId="56055D00" w14:textId="77777777" w:rsidR="00CE53F6" w:rsidRPr="00981463" w:rsidRDefault="00CE53F6" w:rsidP="003C39DB">
            <w:pPr>
              <w:spacing w:before="120"/>
              <w:jc w:val="center"/>
              <w:rPr>
                <w:rFonts w:cs="Arial"/>
              </w:rPr>
            </w:pPr>
            <w:r w:rsidRPr="00981463">
              <w:rPr>
                <w:rFonts w:cs="Arial"/>
              </w:rPr>
              <w:t>TT</w:t>
            </w:r>
          </w:p>
        </w:tc>
        <w:tc>
          <w:tcPr>
            <w:tcW w:w="2084" w:type="dxa"/>
            <w:vMerge w:val="restart"/>
            <w:tcBorders>
              <w:top w:val="single" w:sz="4" w:space="0" w:color="auto"/>
              <w:left w:val="single" w:sz="4" w:space="0" w:color="auto"/>
              <w:bottom w:val="nil"/>
              <w:right w:val="nil"/>
            </w:tcBorders>
            <w:shd w:val="clear" w:color="auto" w:fill="FFFFFF"/>
          </w:tcPr>
          <w:p w14:paraId="26CDB26D" w14:textId="77777777" w:rsidR="00CE53F6" w:rsidRPr="00981463" w:rsidRDefault="004E253D" w:rsidP="003C39DB">
            <w:pPr>
              <w:spacing w:before="120"/>
              <w:jc w:val="center"/>
              <w:rPr>
                <w:rFonts w:cs="Arial"/>
              </w:rPr>
            </w:pPr>
            <w:r w:rsidRPr="00981463">
              <w:rPr>
                <w:rFonts w:cs="Arial"/>
              </w:rPr>
              <w:t>P</w:t>
            </w:r>
            <w:r w:rsidR="00CE53F6" w:rsidRPr="00981463">
              <w:rPr>
                <w:rFonts w:cs="Arial"/>
              </w:rPr>
              <w:t>/a b</w:t>
            </w:r>
            <w:r w:rsidRPr="00981463">
              <w:rPr>
                <w:rFonts w:cs="Arial"/>
              </w:rPr>
              <w:t>ố</w:t>
            </w:r>
            <w:r w:rsidR="00CE53F6" w:rsidRPr="00981463">
              <w:rPr>
                <w:rFonts w:cs="Arial"/>
              </w:rPr>
              <w:t xml:space="preserve"> trí chiếu sáng</w:t>
            </w:r>
          </w:p>
        </w:tc>
        <w:tc>
          <w:tcPr>
            <w:tcW w:w="1200" w:type="dxa"/>
            <w:vMerge w:val="restart"/>
            <w:tcBorders>
              <w:top w:val="single" w:sz="4" w:space="0" w:color="auto"/>
              <w:left w:val="single" w:sz="4" w:space="0" w:color="auto"/>
              <w:bottom w:val="nil"/>
              <w:right w:val="nil"/>
            </w:tcBorders>
            <w:shd w:val="clear" w:color="auto" w:fill="FFFFFF"/>
          </w:tcPr>
          <w:p w14:paraId="3C42C8E1" w14:textId="77777777" w:rsidR="00CE53F6" w:rsidRPr="00981463" w:rsidRDefault="00CE53F6" w:rsidP="003C39DB">
            <w:pPr>
              <w:spacing w:before="120"/>
              <w:jc w:val="center"/>
              <w:rPr>
                <w:rFonts w:cs="Arial"/>
              </w:rPr>
            </w:pPr>
            <w:r w:rsidRPr="00981463">
              <w:rPr>
                <w:rFonts w:cs="Arial"/>
              </w:rPr>
              <w:t>S</w:t>
            </w:r>
            <w:r w:rsidR="004E253D" w:rsidRPr="00981463">
              <w:rPr>
                <w:rFonts w:cs="Arial"/>
              </w:rPr>
              <w:t>ố</w:t>
            </w:r>
            <w:r w:rsidRPr="00981463">
              <w:rPr>
                <w:rFonts w:cs="Arial"/>
              </w:rPr>
              <w:t xml:space="preserve"> cột đèn</w:t>
            </w:r>
          </w:p>
        </w:tc>
        <w:tc>
          <w:tcPr>
            <w:tcW w:w="4846" w:type="dxa"/>
            <w:gridSpan w:val="2"/>
            <w:tcBorders>
              <w:top w:val="single" w:sz="4" w:space="0" w:color="auto"/>
              <w:left w:val="single" w:sz="4" w:space="0" w:color="auto"/>
              <w:bottom w:val="nil"/>
              <w:right w:val="single" w:sz="4" w:space="0" w:color="auto"/>
            </w:tcBorders>
            <w:shd w:val="clear" w:color="auto" w:fill="FFFFFF"/>
          </w:tcPr>
          <w:p w14:paraId="69212BF0" w14:textId="77777777" w:rsidR="00CE53F6" w:rsidRPr="00981463" w:rsidRDefault="00CE53F6" w:rsidP="003C39DB">
            <w:pPr>
              <w:spacing w:before="120"/>
              <w:jc w:val="center"/>
              <w:rPr>
                <w:rFonts w:cs="Arial"/>
              </w:rPr>
            </w:pPr>
            <w:r w:rsidRPr="00981463">
              <w:rPr>
                <w:rFonts w:cs="Arial"/>
              </w:rPr>
              <w:t>Cao độ của đèn thấp nhất H (m)</w:t>
            </w:r>
          </w:p>
        </w:tc>
      </w:tr>
      <w:tr w:rsidR="00CE53F6" w:rsidRPr="00981463" w14:paraId="5B49A28A" w14:textId="77777777">
        <w:tblPrEx>
          <w:tblCellMar>
            <w:top w:w="0" w:type="dxa"/>
            <w:left w:w="0" w:type="dxa"/>
            <w:bottom w:w="0" w:type="dxa"/>
            <w:right w:w="0" w:type="dxa"/>
          </w:tblCellMar>
        </w:tblPrEx>
        <w:tc>
          <w:tcPr>
            <w:tcW w:w="590" w:type="dxa"/>
            <w:vMerge/>
            <w:tcBorders>
              <w:top w:val="nil"/>
              <w:left w:val="single" w:sz="4" w:space="0" w:color="auto"/>
              <w:bottom w:val="nil"/>
              <w:right w:val="nil"/>
            </w:tcBorders>
            <w:shd w:val="clear" w:color="auto" w:fill="FFFFFF"/>
          </w:tcPr>
          <w:p w14:paraId="5BC9BDFA" w14:textId="77777777" w:rsidR="00CE53F6" w:rsidRPr="00981463" w:rsidRDefault="00CE53F6" w:rsidP="003C39DB">
            <w:pPr>
              <w:spacing w:before="120"/>
              <w:rPr>
                <w:rFonts w:cs="Arial"/>
              </w:rPr>
            </w:pPr>
          </w:p>
        </w:tc>
        <w:tc>
          <w:tcPr>
            <w:tcW w:w="2084" w:type="dxa"/>
            <w:vMerge/>
            <w:tcBorders>
              <w:top w:val="nil"/>
              <w:left w:val="single" w:sz="4" w:space="0" w:color="auto"/>
              <w:bottom w:val="nil"/>
              <w:right w:val="nil"/>
            </w:tcBorders>
            <w:shd w:val="clear" w:color="auto" w:fill="FFFFFF"/>
          </w:tcPr>
          <w:p w14:paraId="6589F696" w14:textId="77777777" w:rsidR="00CE53F6" w:rsidRPr="00981463" w:rsidRDefault="00CE53F6" w:rsidP="003C39DB">
            <w:pPr>
              <w:spacing w:before="120"/>
              <w:jc w:val="center"/>
              <w:rPr>
                <w:rFonts w:cs="Arial"/>
              </w:rPr>
            </w:pPr>
          </w:p>
        </w:tc>
        <w:tc>
          <w:tcPr>
            <w:tcW w:w="1200" w:type="dxa"/>
            <w:vMerge/>
            <w:tcBorders>
              <w:top w:val="nil"/>
              <w:left w:val="single" w:sz="4" w:space="0" w:color="auto"/>
              <w:bottom w:val="nil"/>
              <w:right w:val="nil"/>
            </w:tcBorders>
            <w:shd w:val="clear" w:color="auto" w:fill="FFFFFF"/>
          </w:tcPr>
          <w:p w14:paraId="78C5BF5E" w14:textId="77777777" w:rsidR="00CE53F6" w:rsidRPr="00981463" w:rsidRDefault="00CE53F6" w:rsidP="003C39DB">
            <w:pPr>
              <w:spacing w:before="120"/>
              <w:jc w:val="center"/>
              <w:rPr>
                <w:rFonts w:cs="Arial"/>
              </w:rPr>
            </w:pPr>
          </w:p>
        </w:tc>
        <w:tc>
          <w:tcPr>
            <w:tcW w:w="2570" w:type="dxa"/>
            <w:tcBorders>
              <w:top w:val="single" w:sz="4" w:space="0" w:color="auto"/>
              <w:left w:val="single" w:sz="4" w:space="0" w:color="auto"/>
              <w:bottom w:val="nil"/>
              <w:right w:val="nil"/>
            </w:tcBorders>
            <w:shd w:val="clear" w:color="auto" w:fill="FFFFFF"/>
          </w:tcPr>
          <w:p w14:paraId="554B620C" w14:textId="77777777" w:rsidR="00CE53F6" w:rsidRPr="00981463" w:rsidRDefault="00CE53F6" w:rsidP="003C39DB">
            <w:pPr>
              <w:spacing w:before="120"/>
              <w:jc w:val="center"/>
              <w:rPr>
                <w:rFonts w:cs="Arial"/>
              </w:rPr>
            </w:pPr>
            <w:r w:rsidRPr="00981463">
              <w:rPr>
                <w:rFonts w:cs="Arial"/>
              </w:rPr>
              <w:t>Công thức tính toán</w:t>
            </w:r>
          </w:p>
        </w:tc>
        <w:tc>
          <w:tcPr>
            <w:tcW w:w="2276" w:type="dxa"/>
            <w:tcBorders>
              <w:top w:val="single" w:sz="4" w:space="0" w:color="auto"/>
              <w:left w:val="single" w:sz="4" w:space="0" w:color="auto"/>
              <w:bottom w:val="nil"/>
              <w:right w:val="single" w:sz="4" w:space="0" w:color="auto"/>
            </w:tcBorders>
            <w:shd w:val="clear" w:color="auto" w:fill="FFFFFF"/>
          </w:tcPr>
          <w:p w14:paraId="47FD4B96" w14:textId="77777777" w:rsidR="00CE53F6" w:rsidRPr="00981463" w:rsidRDefault="00CE53F6" w:rsidP="003C39DB">
            <w:pPr>
              <w:spacing w:before="120"/>
              <w:jc w:val="center"/>
              <w:rPr>
                <w:rFonts w:cs="Arial"/>
              </w:rPr>
            </w:pPr>
            <w:r w:rsidRPr="00981463">
              <w:rPr>
                <w:rFonts w:cs="Arial"/>
              </w:rPr>
              <w:t>Ghi chú</w:t>
            </w:r>
          </w:p>
        </w:tc>
      </w:tr>
      <w:tr w:rsidR="00CE53F6" w:rsidRPr="00981463" w14:paraId="585E9DC4" w14:textId="77777777">
        <w:tblPrEx>
          <w:tblCellMar>
            <w:top w:w="0" w:type="dxa"/>
            <w:left w:w="0" w:type="dxa"/>
            <w:bottom w:w="0" w:type="dxa"/>
            <w:right w:w="0" w:type="dxa"/>
          </w:tblCellMar>
        </w:tblPrEx>
        <w:tc>
          <w:tcPr>
            <w:tcW w:w="590" w:type="dxa"/>
            <w:tcBorders>
              <w:top w:val="single" w:sz="4" w:space="0" w:color="auto"/>
              <w:left w:val="single" w:sz="4" w:space="0" w:color="auto"/>
              <w:bottom w:val="nil"/>
              <w:right w:val="nil"/>
            </w:tcBorders>
            <w:shd w:val="clear" w:color="auto" w:fill="FFFFFF"/>
          </w:tcPr>
          <w:p w14:paraId="32ED7B4C" w14:textId="77777777" w:rsidR="00CE53F6" w:rsidRPr="00981463" w:rsidRDefault="00CE53F6" w:rsidP="003C39DB">
            <w:pPr>
              <w:spacing w:before="120"/>
              <w:jc w:val="center"/>
              <w:rPr>
                <w:rFonts w:cs="Arial"/>
              </w:rPr>
            </w:pPr>
            <w:r w:rsidRPr="00981463">
              <w:rPr>
                <w:rFonts w:cs="Arial"/>
              </w:rPr>
              <w:t>1</w:t>
            </w:r>
          </w:p>
        </w:tc>
        <w:tc>
          <w:tcPr>
            <w:tcW w:w="2084" w:type="dxa"/>
            <w:tcBorders>
              <w:top w:val="single" w:sz="4" w:space="0" w:color="auto"/>
              <w:left w:val="single" w:sz="4" w:space="0" w:color="auto"/>
              <w:bottom w:val="nil"/>
              <w:right w:val="nil"/>
            </w:tcBorders>
            <w:shd w:val="clear" w:color="auto" w:fill="FFFFFF"/>
          </w:tcPr>
          <w:p w14:paraId="5B9FF36A" w14:textId="77777777" w:rsidR="00CE53F6" w:rsidRPr="00981463" w:rsidRDefault="00CE53F6" w:rsidP="003C39DB">
            <w:pPr>
              <w:spacing w:before="120"/>
              <w:rPr>
                <w:rFonts w:cs="Arial"/>
              </w:rPr>
            </w:pPr>
            <w:r w:rsidRPr="00981463">
              <w:rPr>
                <w:rFonts w:cs="Arial"/>
              </w:rPr>
              <w:t>Bố trí chiếu sáng hai bên sân</w:t>
            </w:r>
          </w:p>
        </w:tc>
        <w:tc>
          <w:tcPr>
            <w:tcW w:w="1200" w:type="dxa"/>
            <w:tcBorders>
              <w:top w:val="single" w:sz="4" w:space="0" w:color="auto"/>
              <w:left w:val="single" w:sz="4" w:space="0" w:color="auto"/>
              <w:bottom w:val="nil"/>
              <w:right w:val="nil"/>
            </w:tcBorders>
            <w:shd w:val="clear" w:color="auto" w:fill="FFFFFF"/>
          </w:tcPr>
          <w:p w14:paraId="224A1D6D" w14:textId="77777777" w:rsidR="00CE53F6" w:rsidRPr="00981463" w:rsidRDefault="00CE53F6" w:rsidP="003C39DB">
            <w:pPr>
              <w:spacing w:before="120"/>
              <w:jc w:val="center"/>
              <w:rPr>
                <w:rFonts w:cs="Arial"/>
              </w:rPr>
            </w:pPr>
            <w:r w:rsidRPr="00981463">
              <w:rPr>
                <w:rFonts w:cs="Arial"/>
              </w:rPr>
              <w:t>08</w:t>
            </w:r>
          </w:p>
        </w:tc>
        <w:tc>
          <w:tcPr>
            <w:tcW w:w="2570" w:type="dxa"/>
            <w:tcBorders>
              <w:top w:val="single" w:sz="4" w:space="0" w:color="auto"/>
              <w:left w:val="single" w:sz="4" w:space="0" w:color="auto"/>
              <w:bottom w:val="nil"/>
              <w:right w:val="nil"/>
            </w:tcBorders>
            <w:shd w:val="clear" w:color="auto" w:fill="FFFFFF"/>
          </w:tcPr>
          <w:p w14:paraId="10579200" w14:textId="77777777" w:rsidR="004E253D" w:rsidRPr="00981463" w:rsidRDefault="00CE53F6" w:rsidP="003C39DB">
            <w:pPr>
              <w:spacing w:before="120"/>
              <w:jc w:val="center"/>
              <w:rPr>
                <w:rFonts w:cs="Arial"/>
              </w:rPr>
            </w:pPr>
            <w:r w:rsidRPr="00981463">
              <w:rPr>
                <w:rFonts w:cs="Arial"/>
              </w:rPr>
              <w:t xml:space="preserve">0,35 L1 </w:t>
            </w:r>
            <w:r w:rsidR="004E253D" w:rsidRPr="00981463">
              <w:rPr>
                <w:rFonts w:cs="Arial"/>
              </w:rPr>
              <w:t xml:space="preserve">≤ </w:t>
            </w:r>
            <w:r w:rsidRPr="00981463">
              <w:rPr>
                <w:rFonts w:cs="Arial"/>
              </w:rPr>
              <w:t xml:space="preserve">H </w:t>
            </w:r>
            <w:r w:rsidR="004E253D" w:rsidRPr="00981463">
              <w:rPr>
                <w:rFonts w:cs="Arial"/>
              </w:rPr>
              <w:t xml:space="preserve">≤ </w:t>
            </w:r>
            <w:r w:rsidRPr="00981463">
              <w:rPr>
                <w:rFonts w:cs="Arial"/>
              </w:rPr>
              <w:t xml:space="preserve">0,6L1 và </w:t>
            </w:r>
          </w:p>
          <w:p w14:paraId="0A88D4B5" w14:textId="77777777" w:rsidR="00CE53F6" w:rsidRPr="00981463" w:rsidRDefault="00CE53F6" w:rsidP="003C39DB">
            <w:pPr>
              <w:spacing w:before="120"/>
              <w:jc w:val="center"/>
              <w:rPr>
                <w:rFonts w:cs="Arial"/>
              </w:rPr>
            </w:pPr>
            <w:r w:rsidRPr="00981463">
              <w:rPr>
                <w:rFonts w:cs="Arial"/>
              </w:rPr>
              <w:t>1 L2</w:t>
            </w:r>
            <w:r w:rsidR="004E253D" w:rsidRPr="00981463">
              <w:rPr>
                <w:rFonts w:cs="Arial"/>
              </w:rPr>
              <w:t xml:space="preserve"> ≤ H ≤ </w:t>
            </w:r>
            <w:r w:rsidRPr="00981463">
              <w:rPr>
                <w:rFonts w:cs="Arial"/>
              </w:rPr>
              <w:t>4</w:t>
            </w:r>
            <w:r w:rsidR="004E253D" w:rsidRPr="00981463">
              <w:rPr>
                <w:rFonts w:cs="Arial"/>
              </w:rPr>
              <w:t xml:space="preserve"> </w:t>
            </w:r>
            <w:r w:rsidRPr="00981463">
              <w:rPr>
                <w:rFonts w:cs="Arial"/>
              </w:rPr>
              <w:t>L2</w:t>
            </w:r>
          </w:p>
        </w:tc>
        <w:tc>
          <w:tcPr>
            <w:tcW w:w="2276" w:type="dxa"/>
            <w:tcBorders>
              <w:top w:val="single" w:sz="4" w:space="0" w:color="auto"/>
              <w:left w:val="single" w:sz="4" w:space="0" w:color="auto"/>
              <w:bottom w:val="nil"/>
              <w:right w:val="single" w:sz="4" w:space="0" w:color="auto"/>
            </w:tcBorders>
            <w:shd w:val="clear" w:color="auto" w:fill="FFFFFF"/>
          </w:tcPr>
          <w:p w14:paraId="3E54DAE7" w14:textId="77777777" w:rsidR="00CE53F6" w:rsidRPr="00981463" w:rsidRDefault="00CE53F6" w:rsidP="003C39DB">
            <w:pPr>
              <w:spacing w:before="120"/>
              <w:jc w:val="center"/>
              <w:rPr>
                <w:rFonts w:cs="Arial"/>
              </w:rPr>
            </w:pPr>
            <w:r w:rsidRPr="00981463">
              <w:rPr>
                <w:rFonts w:cs="Arial"/>
              </w:rPr>
              <w:t>H, L1, L2 xác định theo hình v</w:t>
            </w:r>
            <w:r w:rsidR="00427B94" w:rsidRPr="00981463">
              <w:rPr>
                <w:rFonts w:cs="Arial"/>
              </w:rPr>
              <w:t>ẽ</w:t>
            </w:r>
            <w:r w:rsidRPr="00981463">
              <w:rPr>
                <w:rFonts w:cs="Arial"/>
              </w:rPr>
              <w:t xml:space="preserve"> 3</w:t>
            </w:r>
          </w:p>
        </w:tc>
      </w:tr>
      <w:tr w:rsidR="00CE53F6" w:rsidRPr="00981463" w14:paraId="47915A04" w14:textId="77777777">
        <w:tblPrEx>
          <w:tblCellMar>
            <w:top w:w="0" w:type="dxa"/>
            <w:left w:w="0" w:type="dxa"/>
            <w:bottom w:w="0" w:type="dxa"/>
            <w:right w:w="0" w:type="dxa"/>
          </w:tblCellMar>
        </w:tblPrEx>
        <w:tc>
          <w:tcPr>
            <w:tcW w:w="590" w:type="dxa"/>
            <w:tcBorders>
              <w:top w:val="single" w:sz="4" w:space="0" w:color="auto"/>
              <w:left w:val="single" w:sz="4" w:space="0" w:color="auto"/>
              <w:bottom w:val="single" w:sz="4" w:space="0" w:color="auto"/>
              <w:right w:val="nil"/>
            </w:tcBorders>
            <w:shd w:val="clear" w:color="auto" w:fill="FFFFFF"/>
          </w:tcPr>
          <w:p w14:paraId="40D75DD7" w14:textId="77777777" w:rsidR="00CE53F6" w:rsidRPr="00981463" w:rsidRDefault="00CE53F6" w:rsidP="003C39DB">
            <w:pPr>
              <w:spacing w:before="120"/>
              <w:jc w:val="center"/>
              <w:rPr>
                <w:rFonts w:cs="Arial"/>
              </w:rPr>
            </w:pPr>
            <w:r w:rsidRPr="00981463">
              <w:rPr>
                <w:rFonts w:cs="Arial"/>
              </w:rPr>
              <w:t>2</w:t>
            </w:r>
          </w:p>
        </w:tc>
        <w:tc>
          <w:tcPr>
            <w:tcW w:w="2084" w:type="dxa"/>
            <w:tcBorders>
              <w:top w:val="single" w:sz="4" w:space="0" w:color="auto"/>
              <w:left w:val="single" w:sz="4" w:space="0" w:color="auto"/>
              <w:bottom w:val="single" w:sz="4" w:space="0" w:color="auto"/>
              <w:right w:val="nil"/>
            </w:tcBorders>
            <w:shd w:val="clear" w:color="auto" w:fill="FFFFFF"/>
          </w:tcPr>
          <w:p w14:paraId="2137E1B1" w14:textId="77777777" w:rsidR="00CE53F6" w:rsidRPr="00981463" w:rsidRDefault="00CE53F6" w:rsidP="003C39DB">
            <w:pPr>
              <w:spacing w:before="120"/>
              <w:rPr>
                <w:rFonts w:cs="Arial"/>
              </w:rPr>
            </w:pPr>
            <w:r w:rsidRPr="00981463">
              <w:rPr>
                <w:rFonts w:cs="Arial"/>
              </w:rPr>
              <w:t>B</w:t>
            </w:r>
            <w:r w:rsidR="00427B94" w:rsidRPr="00981463">
              <w:rPr>
                <w:rFonts w:cs="Arial"/>
              </w:rPr>
              <w:t>ố</w:t>
            </w:r>
            <w:r w:rsidRPr="00981463">
              <w:rPr>
                <w:rFonts w:cs="Arial"/>
              </w:rPr>
              <w:t xml:space="preserve"> trí </w:t>
            </w:r>
            <w:r w:rsidR="00427B94" w:rsidRPr="00981463">
              <w:rPr>
                <w:rFonts w:cs="Arial"/>
              </w:rPr>
              <w:t>chiếu</w:t>
            </w:r>
            <w:r w:rsidRPr="00981463">
              <w:rPr>
                <w:rFonts w:cs="Arial"/>
              </w:rPr>
              <w:t xml:space="preserve"> sáng bốn góc sân</w:t>
            </w:r>
          </w:p>
        </w:tc>
        <w:tc>
          <w:tcPr>
            <w:tcW w:w="1200" w:type="dxa"/>
            <w:tcBorders>
              <w:top w:val="single" w:sz="4" w:space="0" w:color="auto"/>
              <w:left w:val="single" w:sz="4" w:space="0" w:color="auto"/>
              <w:bottom w:val="single" w:sz="4" w:space="0" w:color="auto"/>
              <w:right w:val="nil"/>
            </w:tcBorders>
            <w:shd w:val="clear" w:color="auto" w:fill="FFFFFF"/>
          </w:tcPr>
          <w:p w14:paraId="77D9FBF2" w14:textId="77777777" w:rsidR="00CE53F6" w:rsidRPr="00981463" w:rsidRDefault="00CE53F6" w:rsidP="003C39DB">
            <w:pPr>
              <w:spacing w:before="120"/>
              <w:jc w:val="center"/>
              <w:rPr>
                <w:rFonts w:cs="Arial"/>
              </w:rPr>
            </w:pPr>
            <w:r w:rsidRPr="00981463">
              <w:rPr>
                <w:rFonts w:cs="Arial"/>
              </w:rPr>
              <w:t>04</w:t>
            </w:r>
          </w:p>
        </w:tc>
        <w:tc>
          <w:tcPr>
            <w:tcW w:w="2570" w:type="dxa"/>
            <w:tcBorders>
              <w:top w:val="single" w:sz="4" w:space="0" w:color="auto"/>
              <w:left w:val="single" w:sz="4" w:space="0" w:color="auto"/>
              <w:bottom w:val="single" w:sz="4" w:space="0" w:color="auto"/>
              <w:right w:val="nil"/>
            </w:tcBorders>
            <w:shd w:val="clear" w:color="auto" w:fill="FFFFFF"/>
          </w:tcPr>
          <w:p w14:paraId="00A3590C" w14:textId="77777777" w:rsidR="00427B94" w:rsidRPr="00981463" w:rsidRDefault="00CE53F6" w:rsidP="003C39DB">
            <w:pPr>
              <w:spacing w:before="120"/>
              <w:jc w:val="center"/>
              <w:rPr>
                <w:rFonts w:cs="Arial"/>
              </w:rPr>
            </w:pPr>
            <w:r w:rsidRPr="00981463">
              <w:rPr>
                <w:rFonts w:cs="Arial"/>
              </w:rPr>
              <w:t>0,35 L</w:t>
            </w:r>
            <w:r w:rsidR="00427B94" w:rsidRPr="00981463">
              <w:rPr>
                <w:rFonts w:cs="Arial"/>
              </w:rPr>
              <w:t>1 ≤ H ≤ 0,</w:t>
            </w:r>
            <w:r w:rsidRPr="00981463">
              <w:rPr>
                <w:rFonts w:cs="Arial"/>
              </w:rPr>
              <w:t>6</w:t>
            </w:r>
            <w:r w:rsidR="00427B94" w:rsidRPr="00981463">
              <w:rPr>
                <w:rFonts w:cs="Arial"/>
              </w:rPr>
              <w:t xml:space="preserve"> </w:t>
            </w:r>
            <w:r w:rsidRPr="00981463">
              <w:rPr>
                <w:rFonts w:cs="Arial"/>
              </w:rPr>
              <w:t>L1 và</w:t>
            </w:r>
          </w:p>
          <w:p w14:paraId="159BC4A7" w14:textId="77777777" w:rsidR="00CE53F6" w:rsidRPr="00981463" w:rsidRDefault="00427B94" w:rsidP="003C39DB">
            <w:pPr>
              <w:spacing w:before="120"/>
              <w:jc w:val="center"/>
              <w:rPr>
                <w:rFonts w:cs="Arial"/>
              </w:rPr>
            </w:pPr>
            <w:r w:rsidRPr="00981463">
              <w:rPr>
                <w:rFonts w:cs="Arial"/>
              </w:rPr>
              <w:t xml:space="preserve">H ≤ 3 </w:t>
            </w:r>
            <w:r w:rsidR="00CE53F6" w:rsidRPr="00981463">
              <w:rPr>
                <w:rFonts w:cs="Arial"/>
              </w:rPr>
              <w:t>L2</w:t>
            </w:r>
          </w:p>
        </w:tc>
        <w:tc>
          <w:tcPr>
            <w:tcW w:w="2276" w:type="dxa"/>
            <w:tcBorders>
              <w:top w:val="single" w:sz="4" w:space="0" w:color="auto"/>
              <w:left w:val="single" w:sz="4" w:space="0" w:color="auto"/>
              <w:bottom w:val="single" w:sz="4" w:space="0" w:color="auto"/>
              <w:right w:val="single" w:sz="4" w:space="0" w:color="auto"/>
            </w:tcBorders>
            <w:shd w:val="clear" w:color="auto" w:fill="FFFFFF"/>
          </w:tcPr>
          <w:p w14:paraId="13D4035A" w14:textId="77777777" w:rsidR="00CE53F6" w:rsidRPr="00981463" w:rsidRDefault="00CE53F6" w:rsidP="003C39DB">
            <w:pPr>
              <w:spacing w:before="120"/>
              <w:jc w:val="center"/>
              <w:rPr>
                <w:rFonts w:cs="Arial"/>
              </w:rPr>
            </w:pPr>
            <w:r w:rsidRPr="00981463">
              <w:rPr>
                <w:rFonts w:cs="Arial"/>
              </w:rPr>
              <w:t>H, L1, L2 xác định theo hình vẽ 4</w:t>
            </w:r>
          </w:p>
        </w:tc>
      </w:tr>
    </w:tbl>
    <w:p w14:paraId="2E372422" w14:textId="77777777" w:rsidR="00CE53F6" w:rsidRPr="00981463" w:rsidRDefault="00CE53F6" w:rsidP="003C39DB">
      <w:pPr>
        <w:spacing w:before="120"/>
        <w:rPr>
          <w:rFonts w:cs="Arial"/>
          <w:b/>
        </w:rPr>
      </w:pPr>
      <w:r w:rsidRPr="00981463">
        <w:rPr>
          <w:rFonts w:cs="Arial"/>
          <w:b/>
        </w:rPr>
        <w:t>Chú thích:</w:t>
      </w:r>
    </w:p>
    <w:p w14:paraId="1471F1E3" w14:textId="77777777" w:rsidR="00CE53F6" w:rsidRPr="00981463" w:rsidRDefault="00427B94" w:rsidP="003C39DB">
      <w:pPr>
        <w:spacing w:before="120"/>
        <w:rPr>
          <w:rFonts w:cs="Arial"/>
          <w:i/>
        </w:rPr>
      </w:pPr>
      <w:r w:rsidRPr="00981463">
        <w:rPr>
          <w:rFonts w:cs="Arial"/>
          <w:i/>
        </w:rPr>
        <w:t xml:space="preserve">• </w:t>
      </w:r>
      <w:r w:rsidR="00CE53F6" w:rsidRPr="00981463">
        <w:rPr>
          <w:rFonts w:cs="Arial"/>
          <w:i/>
        </w:rPr>
        <w:t>H: Cao độ của đèn thấp nhất.</w:t>
      </w:r>
    </w:p>
    <w:p w14:paraId="72595A84" w14:textId="77777777" w:rsidR="00CE53F6" w:rsidRPr="00981463" w:rsidRDefault="003A5814" w:rsidP="003C39DB">
      <w:pPr>
        <w:spacing w:before="120"/>
        <w:rPr>
          <w:rFonts w:cs="Arial"/>
        </w:rPr>
      </w:pPr>
      <w:r w:rsidRPr="00981463">
        <w:rPr>
          <w:rFonts w:cs="Arial"/>
        </w:rPr>
        <w:t xml:space="preserve">4.4.2.5. </w:t>
      </w:r>
      <w:r w:rsidR="00CE53F6" w:rsidRPr="00981463">
        <w:rPr>
          <w:rFonts w:cs="Arial"/>
        </w:rPr>
        <w:t>Thiết bị chiếu sáng</w:t>
      </w:r>
    </w:p>
    <w:p w14:paraId="68F27DFA" w14:textId="77777777" w:rsidR="00CE53F6" w:rsidRPr="00981463" w:rsidRDefault="00CE53F6" w:rsidP="003C39DB">
      <w:pPr>
        <w:spacing w:before="120"/>
        <w:rPr>
          <w:rFonts w:cs="Arial"/>
        </w:rPr>
      </w:pPr>
      <w:r w:rsidRPr="00981463">
        <w:rPr>
          <w:rFonts w:cs="Arial"/>
        </w:rPr>
        <w:t>Thiết bị sử dụng cho chiếu sáng sân bóng đá và sân vận động đa chức năng phải là đèn pha với chủng loại được lựa chọn theo tiêu chuẩn quy định trong bảng 17:</w:t>
      </w:r>
    </w:p>
    <w:p w14:paraId="39D7BBC2" w14:textId="77777777" w:rsidR="00CE53F6" w:rsidRPr="00981463" w:rsidRDefault="00CE53F6" w:rsidP="003C39DB">
      <w:pPr>
        <w:spacing w:before="120"/>
        <w:jc w:val="center"/>
        <w:rPr>
          <w:rFonts w:cs="Arial"/>
          <w:i/>
        </w:rPr>
      </w:pPr>
      <w:r w:rsidRPr="00981463">
        <w:rPr>
          <w:rFonts w:cs="Arial"/>
          <w:i/>
        </w:rPr>
        <w:t>Bảng 17: Chủng loại thiết bị chiếu sáng sân bóng đá - sân vận động đa chức năng</w:t>
      </w:r>
    </w:p>
    <w:tbl>
      <w:tblPr>
        <w:tblW w:w="0" w:type="auto"/>
        <w:tblInd w:w="5" w:type="dxa"/>
        <w:tblCellMar>
          <w:left w:w="0" w:type="dxa"/>
          <w:right w:w="0" w:type="dxa"/>
        </w:tblCellMar>
        <w:tblLook w:val="0000" w:firstRow="0" w:lastRow="0" w:firstColumn="0" w:lastColumn="0" w:noHBand="0" w:noVBand="0"/>
      </w:tblPr>
      <w:tblGrid>
        <w:gridCol w:w="541"/>
        <w:gridCol w:w="2098"/>
        <w:gridCol w:w="1621"/>
        <w:gridCol w:w="1455"/>
        <w:gridCol w:w="1463"/>
        <w:gridCol w:w="1467"/>
      </w:tblGrid>
      <w:tr w:rsidR="00CE53F6" w:rsidRPr="00981463" w14:paraId="5B7843D7" w14:textId="77777777">
        <w:tblPrEx>
          <w:tblCellMar>
            <w:top w:w="0" w:type="dxa"/>
            <w:left w:w="0" w:type="dxa"/>
            <w:bottom w:w="0" w:type="dxa"/>
            <w:right w:w="0" w:type="dxa"/>
          </w:tblCellMar>
        </w:tblPrEx>
        <w:tc>
          <w:tcPr>
            <w:tcW w:w="541" w:type="dxa"/>
            <w:vMerge w:val="restart"/>
            <w:tcBorders>
              <w:top w:val="single" w:sz="4" w:space="0" w:color="auto"/>
              <w:left w:val="single" w:sz="4" w:space="0" w:color="auto"/>
              <w:bottom w:val="nil"/>
              <w:right w:val="nil"/>
            </w:tcBorders>
            <w:shd w:val="clear" w:color="auto" w:fill="FFFFFF"/>
          </w:tcPr>
          <w:p w14:paraId="244AD672" w14:textId="77777777" w:rsidR="00CE53F6" w:rsidRPr="00981463" w:rsidRDefault="00CE53F6" w:rsidP="003C39DB">
            <w:pPr>
              <w:spacing w:before="120"/>
              <w:jc w:val="center"/>
              <w:rPr>
                <w:rFonts w:cs="Arial"/>
              </w:rPr>
            </w:pPr>
            <w:r w:rsidRPr="00981463">
              <w:rPr>
                <w:rFonts w:cs="Arial"/>
              </w:rPr>
              <w:t>TT</w:t>
            </w:r>
          </w:p>
        </w:tc>
        <w:tc>
          <w:tcPr>
            <w:tcW w:w="2098" w:type="dxa"/>
            <w:vMerge w:val="restart"/>
            <w:tcBorders>
              <w:top w:val="single" w:sz="4" w:space="0" w:color="auto"/>
              <w:left w:val="single" w:sz="4" w:space="0" w:color="auto"/>
              <w:bottom w:val="nil"/>
              <w:right w:val="nil"/>
            </w:tcBorders>
            <w:shd w:val="clear" w:color="auto" w:fill="FFFFFF"/>
          </w:tcPr>
          <w:p w14:paraId="6611AC80" w14:textId="77777777" w:rsidR="00CE53F6" w:rsidRPr="00981463" w:rsidRDefault="00CE53F6" w:rsidP="003C39DB">
            <w:pPr>
              <w:spacing w:before="120"/>
              <w:jc w:val="center"/>
              <w:rPr>
                <w:rFonts w:cs="Arial"/>
              </w:rPr>
            </w:pPr>
            <w:r w:rsidRPr="00981463">
              <w:rPr>
                <w:rFonts w:cs="Arial"/>
              </w:rPr>
              <w:t>Mục đích sử dụng</w:t>
            </w:r>
          </w:p>
        </w:tc>
        <w:tc>
          <w:tcPr>
            <w:tcW w:w="1621" w:type="dxa"/>
            <w:vMerge w:val="restart"/>
            <w:tcBorders>
              <w:top w:val="single" w:sz="4" w:space="0" w:color="auto"/>
              <w:left w:val="single" w:sz="4" w:space="0" w:color="auto"/>
              <w:bottom w:val="nil"/>
              <w:right w:val="nil"/>
            </w:tcBorders>
            <w:shd w:val="clear" w:color="auto" w:fill="FFFFFF"/>
          </w:tcPr>
          <w:p w14:paraId="4F13A994" w14:textId="77777777" w:rsidR="00CE53F6" w:rsidRPr="00981463" w:rsidRDefault="00CE53F6" w:rsidP="003C39DB">
            <w:pPr>
              <w:spacing w:before="120"/>
              <w:jc w:val="center"/>
              <w:rPr>
                <w:rFonts w:cs="Arial"/>
              </w:rPr>
            </w:pPr>
            <w:r w:rsidRPr="00981463">
              <w:rPr>
                <w:rFonts w:cs="Arial"/>
              </w:rPr>
              <w:t>Phương án bố trí chiếu sáng</w:t>
            </w:r>
          </w:p>
        </w:tc>
        <w:tc>
          <w:tcPr>
            <w:tcW w:w="4385" w:type="dxa"/>
            <w:gridSpan w:val="3"/>
            <w:tcBorders>
              <w:top w:val="single" w:sz="4" w:space="0" w:color="auto"/>
              <w:left w:val="single" w:sz="4" w:space="0" w:color="auto"/>
              <w:bottom w:val="nil"/>
              <w:right w:val="single" w:sz="4" w:space="0" w:color="auto"/>
            </w:tcBorders>
            <w:shd w:val="clear" w:color="auto" w:fill="FFFFFF"/>
          </w:tcPr>
          <w:p w14:paraId="405D6F01" w14:textId="77777777" w:rsidR="00CE53F6" w:rsidRPr="00981463" w:rsidRDefault="00CE53F6" w:rsidP="003C39DB">
            <w:pPr>
              <w:spacing w:before="120"/>
              <w:jc w:val="center"/>
              <w:rPr>
                <w:rFonts w:cs="Arial"/>
              </w:rPr>
            </w:pPr>
            <w:r w:rsidRPr="00981463">
              <w:rPr>
                <w:rFonts w:cs="Arial"/>
              </w:rPr>
              <w:t xml:space="preserve">Phân bố ánh sáng của </w:t>
            </w:r>
            <w:r w:rsidR="00342DDA" w:rsidRPr="00981463">
              <w:rPr>
                <w:rFonts w:cs="Arial"/>
              </w:rPr>
              <w:t xml:space="preserve">đèn </w:t>
            </w:r>
            <w:r w:rsidRPr="00981463">
              <w:rPr>
                <w:rFonts w:cs="Arial"/>
              </w:rPr>
              <w:t>pha</w:t>
            </w:r>
          </w:p>
        </w:tc>
      </w:tr>
      <w:tr w:rsidR="00CE53F6" w:rsidRPr="00981463" w14:paraId="51167A9B" w14:textId="77777777">
        <w:tblPrEx>
          <w:tblCellMar>
            <w:top w:w="0" w:type="dxa"/>
            <w:left w:w="0" w:type="dxa"/>
            <w:bottom w:w="0" w:type="dxa"/>
            <w:right w:w="0" w:type="dxa"/>
          </w:tblCellMar>
        </w:tblPrEx>
        <w:tc>
          <w:tcPr>
            <w:tcW w:w="541" w:type="dxa"/>
            <w:vMerge/>
            <w:tcBorders>
              <w:top w:val="nil"/>
              <w:left w:val="single" w:sz="4" w:space="0" w:color="auto"/>
              <w:bottom w:val="nil"/>
              <w:right w:val="nil"/>
            </w:tcBorders>
            <w:shd w:val="clear" w:color="auto" w:fill="FFFFFF"/>
          </w:tcPr>
          <w:p w14:paraId="2FCF7E13" w14:textId="77777777" w:rsidR="00CE53F6" w:rsidRPr="00981463" w:rsidRDefault="00CE53F6" w:rsidP="003C39DB">
            <w:pPr>
              <w:spacing w:before="120"/>
              <w:jc w:val="center"/>
              <w:rPr>
                <w:rFonts w:cs="Arial"/>
              </w:rPr>
            </w:pPr>
          </w:p>
        </w:tc>
        <w:tc>
          <w:tcPr>
            <w:tcW w:w="2098" w:type="dxa"/>
            <w:vMerge/>
            <w:tcBorders>
              <w:top w:val="nil"/>
              <w:left w:val="single" w:sz="4" w:space="0" w:color="auto"/>
              <w:bottom w:val="nil"/>
              <w:right w:val="nil"/>
            </w:tcBorders>
            <w:shd w:val="clear" w:color="auto" w:fill="FFFFFF"/>
          </w:tcPr>
          <w:p w14:paraId="4624791E" w14:textId="77777777" w:rsidR="00CE53F6" w:rsidRPr="00981463" w:rsidRDefault="00CE53F6" w:rsidP="003C39DB">
            <w:pPr>
              <w:spacing w:before="120"/>
              <w:jc w:val="center"/>
              <w:rPr>
                <w:rFonts w:cs="Arial"/>
              </w:rPr>
            </w:pPr>
          </w:p>
        </w:tc>
        <w:tc>
          <w:tcPr>
            <w:tcW w:w="1621" w:type="dxa"/>
            <w:vMerge/>
            <w:tcBorders>
              <w:top w:val="nil"/>
              <w:left w:val="single" w:sz="4" w:space="0" w:color="auto"/>
              <w:bottom w:val="nil"/>
              <w:right w:val="nil"/>
            </w:tcBorders>
            <w:shd w:val="clear" w:color="auto" w:fill="FFFFFF"/>
          </w:tcPr>
          <w:p w14:paraId="0047420E" w14:textId="77777777" w:rsidR="00CE53F6" w:rsidRPr="00981463" w:rsidRDefault="00CE53F6" w:rsidP="003C39DB">
            <w:pPr>
              <w:spacing w:before="120"/>
              <w:jc w:val="center"/>
              <w:rPr>
                <w:rFonts w:cs="Arial"/>
              </w:rPr>
            </w:pPr>
          </w:p>
        </w:tc>
        <w:tc>
          <w:tcPr>
            <w:tcW w:w="1455" w:type="dxa"/>
            <w:tcBorders>
              <w:top w:val="single" w:sz="4" w:space="0" w:color="auto"/>
              <w:left w:val="single" w:sz="4" w:space="0" w:color="auto"/>
              <w:bottom w:val="nil"/>
              <w:right w:val="nil"/>
            </w:tcBorders>
            <w:shd w:val="clear" w:color="auto" w:fill="FFFFFF"/>
          </w:tcPr>
          <w:p w14:paraId="48BDB182" w14:textId="77777777" w:rsidR="00CE53F6" w:rsidRPr="00981463" w:rsidRDefault="00CE53F6" w:rsidP="003C39DB">
            <w:pPr>
              <w:spacing w:before="120"/>
              <w:jc w:val="center"/>
              <w:rPr>
                <w:rFonts w:cs="Arial"/>
              </w:rPr>
            </w:pPr>
            <w:r w:rsidRPr="00981463">
              <w:rPr>
                <w:rFonts w:cs="Arial"/>
              </w:rPr>
              <w:t>Hẹp</w:t>
            </w:r>
          </w:p>
        </w:tc>
        <w:tc>
          <w:tcPr>
            <w:tcW w:w="1463" w:type="dxa"/>
            <w:tcBorders>
              <w:top w:val="single" w:sz="4" w:space="0" w:color="auto"/>
              <w:left w:val="single" w:sz="4" w:space="0" w:color="auto"/>
              <w:bottom w:val="nil"/>
              <w:right w:val="nil"/>
            </w:tcBorders>
            <w:shd w:val="clear" w:color="auto" w:fill="FFFFFF"/>
          </w:tcPr>
          <w:p w14:paraId="304F9854" w14:textId="77777777" w:rsidR="00CE53F6" w:rsidRPr="00981463" w:rsidRDefault="00704A46" w:rsidP="003C39DB">
            <w:pPr>
              <w:spacing w:before="120"/>
              <w:jc w:val="center"/>
              <w:rPr>
                <w:rFonts w:cs="Arial"/>
              </w:rPr>
            </w:pPr>
            <w:r w:rsidRPr="00981463">
              <w:rPr>
                <w:rFonts w:cs="Arial"/>
              </w:rPr>
              <w:t>Trung bình</w:t>
            </w:r>
          </w:p>
        </w:tc>
        <w:tc>
          <w:tcPr>
            <w:tcW w:w="1467" w:type="dxa"/>
            <w:tcBorders>
              <w:top w:val="single" w:sz="4" w:space="0" w:color="auto"/>
              <w:left w:val="single" w:sz="4" w:space="0" w:color="auto"/>
              <w:bottom w:val="nil"/>
              <w:right w:val="single" w:sz="4" w:space="0" w:color="auto"/>
            </w:tcBorders>
            <w:shd w:val="clear" w:color="auto" w:fill="FFFFFF"/>
          </w:tcPr>
          <w:p w14:paraId="7893970B" w14:textId="77777777" w:rsidR="00CE53F6" w:rsidRPr="00981463" w:rsidRDefault="00CE53F6" w:rsidP="003C39DB">
            <w:pPr>
              <w:spacing w:before="120"/>
              <w:jc w:val="center"/>
              <w:rPr>
                <w:rFonts w:cs="Arial"/>
              </w:rPr>
            </w:pPr>
            <w:r w:rsidRPr="00981463">
              <w:rPr>
                <w:rFonts w:cs="Arial"/>
              </w:rPr>
              <w:t>Rộng</w:t>
            </w:r>
          </w:p>
        </w:tc>
      </w:tr>
      <w:tr w:rsidR="00CE53F6" w:rsidRPr="00981463" w14:paraId="64D8D282" w14:textId="77777777">
        <w:tblPrEx>
          <w:tblCellMar>
            <w:top w:w="0" w:type="dxa"/>
            <w:left w:w="0" w:type="dxa"/>
            <w:bottom w:w="0" w:type="dxa"/>
            <w:right w:w="0" w:type="dxa"/>
          </w:tblCellMar>
        </w:tblPrEx>
        <w:tc>
          <w:tcPr>
            <w:tcW w:w="541" w:type="dxa"/>
            <w:tcBorders>
              <w:top w:val="single" w:sz="4" w:space="0" w:color="auto"/>
              <w:left w:val="single" w:sz="4" w:space="0" w:color="auto"/>
              <w:bottom w:val="nil"/>
              <w:right w:val="nil"/>
            </w:tcBorders>
            <w:shd w:val="clear" w:color="auto" w:fill="FFFFFF"/>
          </w:tcPr>
          <w:p w14:paraId="666A5EA7" w14:textId="77777777" w:rsidR="00CE53F6" w:rsidRPr="00981463" w:rsidRDefault="00CE53F6" w:rsidP="003C39DB">
            <w:pPr>
              <w:spacing w:before="120"/>
              <w:jc w:val="center"/>
              <w:rPr>
                <w:rFonts w:cs="Arial"/>
              </w:rPr>
            </w:pPr>
            <w:r w:rsidRPr="00981463">
              <w:rPr>
                <w:rFonts w:cs="Arial"/>
              </w:rPr>
              <w:t>1</w:t>
            </w:r>
          </w:p>
        </w:tc>
        <w:tc>
          <w:tcPr>
            <w:tcW w:w="2098" w:type="dxa"/>
            <w:tcBorders>
              <w:top w:val="single" w:sz="4" w:space="0" w:color="auto"/>
              <w:left w:val="single" w:sz="4" w:space="0" w:color="auto"/>
              <w:bottom w:val="nil"/>
              <w:right w:val="nil"/>
            </w:tcBorders>
            <w:shd w:val="clear" w:color="auto" w:fill="FFFFFF"/>
          </w:tcPr>
          <w:p w14:paraId="19BE1E69" w14:textId="77777777" w:rsidR="00CE53F6" w:rsidRPr="00981463" w:rsidRDefault="00CE53F6" w:rsidP="003C39DB">
            <w:pPr>
              <w:spacing w:before="120"/>
              <w:rPr>
                <w:rFonts w:cs="Arial"/>
              </w:rPr>
            </w:pPr>
            <w:r w:rsidRPr="00981463">
              <w:rPr>
                <w:rFonts w:cs="Arial"/>
              </w:rPr>
              <w:t>Luyện tập - Giải trí</w:t>
            </w:r>
          </w:p>
        </w:tc>
        <w:tc>
          <w:tcPr>
            <w:tcW w:w="1621" w:type="dxa"/>
            <w:tcBorders>
              <w:top w:val="single" w:sz="4" w:space="0" w:color="auto"/>
              <w:left w:val="single" w:sz="4" w:space="0" w:color="auto"/>
              <w:bottom w:val="nil"/>
              <w:right w:val="nil"/>
            </w:tcBorders>
            <w:shd w:val="clear" w:color="auto" w:fill="FFFFFF"/>
          </w:tcPr>
          <w:p w14:paraId="2DA171A5" w14:textId="77777777" w:rsidR="00CE53F6" w:rsidRPr="00981463" w:rsidRDefault="00CE53F6" w:rsidP="003C39DB">
            <w:pPr>
              <w:spacing w:before="120"/>
              <w:rPr>
                <w:rFonts w:cs="Arial"/>
              </w:rPr>
            </w:pPr>
            <w:r w:rsidRPr="00981463">
              <w:rPr>
                <w:rFonts w:cs="Arial"/>
              </w:rPr>
              <w:t>Bốn góc sân hoặc Hai bên sân</w:t>
            </w:r>
          </w:p>
        </w:tc>
        <w:tc>
          <w:tcPr>
            <w:tcW w:w="1455" w:type="dxa"/>
            <w:tcBorders>
              <w:top w:val="single" w:sz="4" w:space="0" w:color="auto"/>
              <w:left w:val="single" w:sz="4" w:space="0" w:color="auto"/>
              <w:bottom w:val="nil"/>
              <w:right w:val="nil"/>
            </w:tcBorders>
            <w:shd w:val="clear" w:color="auto" w:fill="FFFFFF"/>
          </w:tcPr>
          <w:p w14:paraId="25919611" w14:textId="60389579" w:rsidR="00CE53F6" w:rsidRPr="00981463" w:rsidRDefault="00981463" w:rsidP="003C39DB">
            <w:pPr>
              <w:spacing w:before="120"/>
              <w:jc w:val="center"/>
              <w:rPr>
                <w:rFonts w:cs="Arial"/>
              </w:rPr>
            </w:pPr>
            <w:r w:rsidRPr="00981463">
              <w:rPr>
                <w:rFonts w:cs="Arial"/>
                <w:noProof/>
              </w:rPr>
              <w:drawing>
                <wp:inline distT="0" distB="0" distL="0" distR="0" wp14:anchorId="4ED8A000" wp14:editId="710B7947">
                  <wp:extent cx="135890" cy="15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63" w:type="dxa"/>
            <w:tcBorders>
              <w:top w:val="single" w:sz="4" w:space="0" w:color="auto"/>
              <w:left w:val="single" w:sz="4" w:space="0" w:color="auto"/>
              <w:bottom w:val="nil"/>
              <w:right w:val="nil"/>
            </w:tcBorders>
            <w:shd w:val="clear" w:color="auto" w:fill="FFFFFF"/>
          </w:tcPr>
          <w:p w14:paraId="5D36DCD2" w14:textId="798D3066" w:rsidR="00CE53F6" w:rsidRPr="00981463" w:rsidRDefault="00981463" w:rsidP="003C39DB">
            <w:pPr>
              <w:spacing w:before="120"/>
              <w:jc w:val="center"/>
              <w:rPr>
                <w:rFonts w:cs="Arial"/>
              </w:rPr>
            </w:pPr>
            <w:r w:rsidRPr="00981463">
              <w:rPr>
                <w:rFonts w:cs="Arial"/>
                <w:noProof/>
              </w:rPr>
              <w:drawing>
                <wp:inline distT="0" distB="0" distL="0" distR="0" wp14:anchorId="677F0646" wp14:editId="0F7AEAC5">
                  <wp:extent cx="135890" cy="15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67" w:type="dxa"/>
            <w:tcBorders>
              <w:top w:val="single" w:sz="4" w:space="0" w:color="auto"/>
              <w:left w:val="single" w:sz="4" w:space="0" w:color="auto"/>
              <w:bottom w:val="nil"/>
              <w:right w:val="single" w:sz="4" w:space="0" w:color="auto"/>
            </w:tcBorders>
            <w:shd w:val="clear" w:color="auto" w:fill="FFFFFF"/>
          </w:tcPr>
          <w:p w14:paraId="1CC24B8B" w14:textId="1C8E0793" w:rsidR="00CE53F6" w:rsidRPr="00981463" w:rsidRDefault="00981463" w:rsidP="003C39DB">
            <w:pPr>
              <w:spacing w:before="120"/>
              <w:jc w:val="center"/>
              <w:rPr>
                <w:rFonts w:cs="Arial"/>
              </w:rPr>
            </w:pPr>
            <w:r w:rsidRPr="00981463">
              <w:rPr>
                <w:rFonts w:cs="Arial"/>
                <w:noProof/>
              </w:rPr>
              <w:drawing>
                <wp:inline distT="0" distB="0" distL="0" distR="0" wp14:anchorId="0F20A950" wp14:editId="0C11A906">
                  <wp:extent cx="135890" cy="15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noProof/>
              </w:rPr>
              <w:drawing>
                <wp:inline distT="0" distB="0" distL="0" distR="0" wp14:anchorId="730C1B88" wp14:editId="6A5B2ACD">
                  <wp:extent cx="135890" cy="15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r>
      <w:tr w:rsidR="00CE53F6" w:rsidRPr="00981463" w14:paraId="10AE345D" w14:textId="77777777">
        <w:tblPrEx>
          <w:tblCellMar>
            <w:top w:w="0" w:type="dxa"/>
            <w:left w:w="0" w:type="dxa"/>
            <w:bottom w:w="0" w:type="dxa"/>
            <w:right w:w="0" w:type="dxa"/>
          </w:tblCellMar>
        </w:tblPrEx>
        <w:tc>
          <w:tcPr>
            <w:tcW w:w="541" w:type="dxa"/>
            <w:vMerge w:val="restart"/>
            <w:tcBorders>
              <w:top w:val="single" w:sz="4" w:space="0" w:color="auto"/>
              <w:left w:val="single" w:sz="4" w:space="0" w:color="auto"/>
              <w:bottom w:val="nil"/>
              <w:right w:val="nil"/>
            </w:tcBorders>
            <w:shd w:val="clear" w:color="auto" w:fill="FFFFFF"/>
          </w:tcPr>
          <w:p w14:paraId="6D10BC36" w14:textId="77777777" w:rsidR="00CE53F6" w:rsidRPr="00981463" w:rsidRDefault="00CE53F6" w:rsidP="003C39DB">
            <w:pPr>
              <w:spacing w:before="120"/>
              <w:jc w:val="center"/>
              <w:rPr>
                <w:rFonts w:cs="Arial"/>
              </w:rPr>
            </w:pPr>
            <w:r w:rsidRPr="00981463">
              <w:rPr>
                <w:rFonts w:cs="Arial"/>
              </w:rPr>
              <w:t>2</w:t>
            </w:r>
          </w:p>
        </w:tc>
        <w:tc>
          <w:tcPr>
            <w:tcW w:w="2098" w:type="dxa"/>
            <w:vMerge w:val="restart"/>
            <w:tcBorders>
              <w:top w:val="single" w:sz="4" w:space="0" w:color="auto"/>
              <w:left w:val="single" w:sz="4" w:space="0" w:color="auto"/>
              <w:bottom w:val="nil"/>
              <w:right w:val="nil"/>
            </w:tcBorders>
            <w:shd w:val="clear" w:color="auto" w:fill="FFFFFF"/>
          </w:tcPr>
          <w:p w14:paraId="36114E8A" w14:textId="77777777" w:rsidR="00CE53F6" w:rsidRPr="00981463" w:rsidRDefault="008852B6" w:rsidP="003C39DB">
            <w:pPr>
              <w:spacing w:before="120"/>
              <w:rPr>
                <w:rFonts w:cs="Arial"/>
              </w:rPr>
            </w:pPr>
            <w:r w:rsidRPr="00981463">
              <w:rPr>
                <w:rFonts w:cs="Arial"/>
              </w:rPr>
              <w:t>Thi đấu</w:t>
            </w:r>
            <w:r w:rsidR="00CE53F6" w:rsidRPr="00981463">
              <w:rPr>
                <w:rFonts w:cs="Arial"/>
              </w:rPr>
              <w:t xml:space="preserve"> thông thường và </w:t>
            </w:r>
            <w:r w:rsidRPr="00981463">
              <w:rPr>
                <w:rFonts w:cs="Arial"/>
              </w:rPr>
              <w:t>thi đấu</w:t>
            </w:r>
            <w:r w:rsidR="00CE53F6" w:rsidRPr="00981463">
              <w:rPr>
                <w:rFonts w:cs="Arial"/>
              </w:rPr>
              <w:t xml:space="preserve"> chính thức</w:t>
            </w:r>
          </w:p>
        </w:tc>
        <w:tc>
          <w:tcPr>
            <w:tcW w:w="1621" w:type="dxa"/>
            <w:tcBorders>
              <w:top w:val="single" w:sz="4" w:space="0" w:color="auto"/>
              <w:left w:val="single" w:sz="4" w:space="0" w:color="auto"/>
              <w:bottom w:val="nil"/>
              <w:right w:val="nil"/>
            </w:tcBorders>
            <w:shd w:val="clear" w:color="auto" w:fill="FFFFFF"/>
          </w:tcPr>
          <w:p w14:paraId="50FEE5C3" w14:textId="77777777" w:rsidR="00CE53F6" w:rsidRPr="00981463" w:rsidRDefault="00CE53F6" w:rsidP="003C39DB">
            <w:pPr>
              <w:spacing w:before="120"/>
              <w:rPr>
                <w:rFonts w:cs="Arial"/>
              </w:rPr>
            </w:pPr>
            <w:r w:rsidRPr="00981463">
              <w:rPr>
                <w:rFonts w:cs="Arial"/>
              </w:rPr>
              <w:t>Bốn góc sân</w:t>
            </w:r>
          </w:p>
        </w:tc>
        <w:tc>
          <w:tcPr>
            <w:tcW w:w="1455" w:type="dxa"/>
            <w:tcBorders>
              <w:top w:val="single" w:sz="4" w:space="0" w:color="auto"/>
              <w:left w:val="single" w:sz="4" w:space="0" w:color="auto"/>
              <w:bottom w:val="nil"/>
              <w:right w:val="nil"/>
            </w:tcBorders>
            <w:shd w:val="clear" w:color="auto" w:fill="FFFFFF"/>
          </w:tcPr>
          <w:p w14:paraId="5DC15DAD" w14:textId="1DE9A1EE" w:rsidR="00CE53F6" w:rsidRPr="00981463" w:rsidRDefault="00981463" w:rsidP="003C39DB">
            <w:pPr>
              <w:spacing w:before="120"/>
              <w:jc w:val="center"/>
              <w:rPr>
                <w:rFonts w:cs="Arial"/>
              </w:rPr>
            </w:pPr>
            <w:r w:rsidRPr="00981463">
              <w:rPr>
                <w:rFonts w:cs="Arial"/>
                <w:noProof/>
              </w:rPr>
              <w:drawing>
                <wp:inline distT="0" distB="0" distL="0" distR="0" wp14:anchorId="32891676" wp14:editId="11199805">
                  <wp:extent cx="135890" cy="15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noProof/>
              </w:rPr>
              <w:drawing>
                <wp:inline distT="0" distB="0" distL="0" distR="0" wp14:anchorId="502F6FA1" wp14:editId="0E0BE857">
                  <wp:extent cx="135890" cy="15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63" w:type="dxa"/>
            <w:tcBorders>
              <w:top w:val="single" w:sz="4" w:space="0" w:color="auto"/>
              <w:left w:val="single" w:sz="4" w:space="0" w:color="auto"/>
              <w:bottom w:val="nil"/>
              <w:right w:val="nil"/>
            </w:tcBorders>
            <w:shd w:val="clear" w:color="auto" w:fill="FFFFFF"/>
          </w:tcPr>
          <w:p w14:paraId="5E33AF01" w14:textId="10B50A56" w:rsidR="00CE53F6" w:rsidRPr="00981463" w:rsidRDefault="00981463" w:rsidP="003C39DB">
            <w:pPr>
              <w:spacing w:before="120"/>
              <w:jc w:val="center"/>
              <w:rPr>
                <w:rFonts w:cs="Arial"/>
              </w:rPr>
            </w:pPr>
            <w:r w:rsidRPr="00981463">
              <w:rPr>
                <w:rFonts w:cs="Arial"/>
                <w:noProof/>
              </w:rPr>
              <w:drawing>
                <wp:inline distT="0" distB="0" distL="0" distR="0" wp14:anchorId="46DA4742" wp14:editId="1B9DD304">
                  <wp:extent cx="135890" cy="15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67" w:type="dxa"/>
            <w:tcBorders>
              <w:top w:val="single" w:sz="4" w:space="0" w:color="auto"/>
              <w:left w:val="single" w:sz="4" w:space="0" w:color="auto"/>
              <w:bottom w:val="nil"/>
              <w:right w:val="single" w:sz="4" w:space="0" w:color="auto"/>
            </w:tcBorders>
            <w:shd w:val="clear" w:color="auto" w:fill="FFFFFF"/>
          </w:tcPr>
          <w:p w14:paraId="7FCDAE8C" w14:textId="5DE6A52D" w:rsidR="00CE53F6" w:rsidRPr="00981463" w:rsidRDefault="00981463" w:rsidP="003C39DB">
            <w:pPr>
              <w:spacing w:before="120"/>
              <w:jc w:val="center"/>
              <w:rPr>
                <w:rFonts w:cs="Arial"/>
              </w:rPr>
            </w:pPr>
            <w:r w:rsidRPr="00981463">
              <w:rPr>
                <w:rFonts w:cs="Arial"/>
                <w:noProof/>
              </w:rPr>
              <w:drawing>
                <wp:inline distT="0" distB="0" distL="0" distR="0" wp14:anchorId="3EEC8BAA" wp14:editId="49B91EFD">
                  <wp:extent cx="135890" cy="15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r>
      <w:tr w:rsidR="00CE53F6" w:rsidRPr="00981463" w14:paraId="73249C7D" w14:textId="77777777">
        <w:tblPrEx>
          <w:tblCellMar>
            <w:top w:w="0" w:type="dxa"/>
            <w:left w:w="0" w:type="dxa"/>
            <w:bottom w:w="0" w:type="dxa"/>
            <w:right w:w="0" w:type="dxa"/>
          </w:tblCellMar>
        </w:tblPrEx>
        <w:tc>
          <w:tcPr>
            <w:tcW w:w="541" w:type="dxa"/>
            <w:vMerge/>
            <w:tcBorders>
              <w:top w:val="nil"/>
              <w:left w:val="single" w:sz="4" w:space="0" w:color="auto"/>
              <w:bottom w:val="single" w:sz="4" w:space="0" w:color="auto"/>
              <w:right w:val="nil"/>
            </w:tcBorders>
            <w:shd w:val="clear" w:color="auto" w:fill="FFFFFF"/>
          </w:tcPr>
          <w:p w14:paraId="061B7EDF" w14:textId="77777777" w:rsidR="00CE53F6" w:rsidRPr="00981463" w:rsidRDefault="00CE53F6" w:rsidP="003C39DB">
            <w:pPr>
              <w:spacing w:before="120"/>
              <w:rPr>
                <w:rFonts w:cs="Arial"/>
              </w:rPr>
            </w:pPr>
          </w:p>
        </w:tc>
        <w:tc>
          <w:tcPr>
            <w:tcW w:w="2098" w:type="dxa"/>
            <w:vMerge/>
            <w:tcBorders>
              <w:top w:val="nil"/>
              <w:left w:val="single" w:sz="4" w:space="0" w:color="auto"/>
              <w:bottom w:val="single" w:sz="4" w:space="0" w:color="auto"/>
              <w:right w:val="nil"/>
            </w:tcBorders>
            <w:shd w:val="clear" w:color="auto" w:fill="FFFFFF"/>
          </w:tcPr>
          <w:p w14:paraId="67DEF57E" w14:textId="77777777" w:rsidR="00CE53F6" w:rsidRPr="00981463" w:rsidRDefault="00CE53F6" w:rsidP="003C39DB">
            <w:pPr>
              <w:spacing w:before="120"/>
              <w:rPr>
                <w:rFonts w:cs="Arial"/>
              </w:rPr>
            </w:pPr>
          </w:p>
        </w:tc>
        <w:tc>
          <w:tcPr>
            <w:tcW w:w="1621" w:type="dxa"/>
            <w:tcBorders>
              <w:top w:val="single" w:sz="4" w:space="0" w:color="auto"/>
              <w:left w:val="single" w:sz="4" w:space="0" w:color="auto"/>
              <w:bottom w:val="single" w:sz="4" w:space="0" w:color="auto"/>
              <w:right w:val="nil"/>
            </w:tcBorders>
            <w:shd w:val="clear" w:color="auto" w:fill="FFFFFF"/>
          </w:tcPr>
          <w:p w14:paraId="6F7CE3B9" w14:textId="77777777" w:rsidR="00CE53F6" w:rsidRPr="00981463" w:rsidRDefault="00CE53F6" w:rsidP="003C39DB">
            <w:pPr>
              <w:spacing w:before="120"/>
              <w:rPr>
                <w:rFonts w:cs="Arial"/>
              </w:rPr>
            </w:pPr>
            <w:r w:rsidRPr="00981463">
              <w:rPr>
                <w:rFonts w:cs="Arial"/>
              </w:rPr>
              <w:t>Hai bên sân</w:t>
            </w:r>
          </w:p>
        </w:tc>
        <w:tc>
          <w:tcPr>
            <w:tcW w:w="1455" w:type="dxa"/>
            <w:tcBorders>
              <w:top w:val="single" w:sz="4" w:space="0" w:color="auto"/>
              <w:left w:val="single" w:sz="4" w:space="0" w:color="auto"/>
              <w:bottom w:val="single" w:sz="4" w:space="0" w:color="auto"/>
              <w:right w:val="nil"/>
            </w:tcBorders>
            <w:shd w:val="clear" w:color="auto" w:fill="FFFFFF"/>
          </w:tcPr>
          <w:p w14:paraId="25392133" w14:textId="782624E4" w:rsidR="00CE53F6" w:rsidRPr="00981463" w:rsidRDefault="00981463" w:rsidP="003C39DB">
            <w:pPr>
              <w:spacing w:before="120"/>
              <w:jc w:val="center"/>
              <w:rPr>
                <w:rFonts w:cs="Arial"/>
              </w:rPr>
            </w:pPr>
            <w:r w:rsidRPr="00981463">
              <w:rPr>
                <w:rFonts w:cs="Arial"/>
                <w:noProof/>
              </w:rPr>
              <w:drawing>
                <wp:inline distT="0" distB="0" distL="0" distR="0" wp14:anchorId="13B6C6B0" wp14:editId="78CD5440">
                  <wp:extent cx="135890" cy="15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63" w:type="dxa"/>
            <w:tcBorders>
              <w:top w:val="single" w:sz="4" w:space="0" w:color="auto"/>
              <w:left w:val="single" w:sz="4" w:space="0" w:color="auto"/>
              <w:bottom w:val="single" w:sz="4" w:space="0" w:color="auto"/>
              <w:right w:val="nil"/>
            </w:tcBorders>
            <w:shd w:val="clear" w:color="auto" w:fill="FFFFFF"/>
          </w:tcPr>
          <w:p w14:paraId="1BBB7812" w14:textId="3C330057" w:rsidR="00CE53F6" w:rsidRPr="00981463" w:rsidRDefault="00981463" w:rsidP="003C39DB">
            <w:pPr>
              <w:spacing w:before="120"/>
              <w:jc w:val="center"/>
              <w:rPr>
                <w:rFonts w:cs="Arial"/>
              </w:rPr>
            </w:pPr>
            <w:r w:rsidRPr="00981463">
              <w:rPr>
                <w:rFonts w:cs="Arial"/>
                <w:noProof/>
              </w:rPr>
              <w:drawing>
                <wp:inline distT="0" distB="0" distL="0" distR="0" wp14:anchorId="65F0FDD1" wp14:editId="256559CE">
                  <wp:extent cx="135890" cy="15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noProof/>
              </w:rPr>
              <w:drawing>
                <wp:inline distT="0" distB="0" distL="0" distR="0" wp14:anchorId="69461763" wp14:editId="59AB02E7">
                  <wp:extent cx="135890" cy="15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67" w:type="dxa"/>
            <w:tcBorders>
              <w:top w:val="single" w:sz="4" w:space="0" w:color="auto"/>
              <w:left w:val="single" w:sz="4" w:space="0" w:color="auto"/>
              <w:bottom w:val="single" w:sz="4" w:space="0" w:color="auto"/>
              <w:right w:val="single" w:sz="4" w:space="0" w:color="auto"/>
            </w:tcBorders>
            <w:shd w:val="clear" w:color="auto" w:fill="FFFFFF"/>
          </w:tcPr>
          <w:p w14:paraId="01FA1C84" w14:textId="09CA7308" w:rsidR="00CE53F6" w:rsidRPr="00981463" w:rsidRDefault="00981463" w:rsidP="003C39DB">
            <w:pPr>
              <w:spacing w:before="120"/>
              <w:jc w:val="center"/>
              <w:rPr>
                <w:rFonts w:cs="Arial"/>
              </w:rPr>
            </w:pPr>
            <w:r w:rsidRPr="00981463">
              <w:rPr>
                <w:rFonts w:cs="Arial"/>
                <w:noProof/>
              </w:rPr>
              <w:drawing>
                <wp:inline distT="0" distB="0" distL="0" distR="0" wp14:anchorId="40FC1059" wp14:editId="45027189">
                  <wp:extent cx="135890" cy="15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r>
    </w:tbl>
    <w:p w14:paraId="5E944B84" w14:textId="77777777" w:rsidR="00CE53F6" w:rsidRPr="00981463" w:rsidRDefault="007D1B60" w:rsidP="003C39DB">
      <w:pPr>
        <w:spacing w:before="120"/>
        <w:rPr>
          <w:rFonts w:cs="Arial"/>
          <w:b/>
        </w:rPr>
      </w:pPr>
      <w:r w:rsidRPr="00981463">
        <w:rPr>
          <w:rFonts w:cs="Arial"/>
          <w:b/>
        </w:rPr>
        <w:t>Ghi chú:</w:t>
      </w:r>
    </w:p>
    <w:p w14:paraId="7A21EB47" w14:textId="77777777" w:rsidR="00CE53F6" w:rsidRPr="00981463" w:rsidRDefault="008852B6" w:rsidP="003C39DB">
      <w:pPr>
        <w:spacing w:before="120"/>
        <w:rPr>
          <w:rFonts w:cs="Arial"/>
          <w:i/>
        </w:rPr>
      </w:pPr>
      <w:r w:rsidRPr="00981463">
        <w:rPr>
          <w:rFonts w:cs="Arial"/>
          <w:i/>
        </w:rPr>
        <w:t xml:space="preserve">• </w:t>
      </w:r>
      <w:r w:rsidR="00CE53F6" w:rsidRPr="00981463">
        <w:rPr>
          <w:rFonts w:cs="Arial"/>
          <w:i/>
        </w:rPr>
        <w:t>Phân loại phân bố</w:t>
      </w:r>
      <w:r w:rsidRPr="00981463">
        <w:rPr>
          <w:rFonts w:cs="Arial"/>
          <w:i/>
        </w:rPr>
        <w:t xml:space="preserve"> </w:t>
      </w:r>
      <w:r w:rsidR="00CE53F6" w:rsidRPr="00981463">
        <w:rPr>
          <w:rFonts w:cs="Arial"/>
          <w:i/>
        </w:rPr>
        <w:t>ánh sáng của đèn pha the</w:t>
      </w:r>
      <w:r w:rsidRPr="00981463">
        <w:rPr>
          <w:rFonts w:cs="Arial"/>
          <w:i/>
        </w:rPr>
        <w:t>o</w:t>
      </w:r>
      <w:r w:rsidR="00CE53F6" w:rsidRPr="00981463">
        <w:rPr>
          <w:rFonts w:cs="Arial"/>
          <w:i/>
        </w:rPr>
        <w:t xml:space="preserve"> phụ lục 1.</w:t>
      </w:r>
    </w:p>
    <w:p w14:paraId="024C0B51" w14:textId="4757F5A7" w:rsidR="00CE53F6" w:rsidRPr="00981463" w:rsidRDefault="008852B6" w:rsidP="003C39DB">
      <w:pPr>
        <w:spacing w:before="120"/>
        <w:rPr>
          <w:rFonts w:cs="Arial"/>
          <w:i/>
        </w:rPr>
      </w:pPr>
      <w:r w:rsidRPr="00981463">
        <w:rPr>
          <w:rFonts w:cs="Arial"/>
          <w:i/>
        </w:rPr>
        <w:t xml:space="preserve">• </w:t>
      </w:r>
      <w:r w:rsidR="00981463" w:rsidRPr="00981463">
        <w:rPr>
          <w:rFonts w:cs="Arial"/>
          <w:noProof/>
        </w:rPr>
        <w:drawing>
          <wp:inline distT="0" distB="0" distL="0" distR="0" wp14:anchorId="210C08F1" wp14:editId="56319618">
            <wp:extent cx="135890" cy="15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00CE53F6" w:rsidRPr="00981463">
        <w:rPr>
          <w:rFonts w:cs="Arial"/>
          <w:i/>
        </w:rPr>
        <w:t xml:space="preserve"> Đèn có thể sử </w:t>
      </w:r>
      <w:r w:rsidRPr="00981463">
        <w:rPr>
          <w:rFonts w:cs="Arial"/>
          <w:i/>
        </w:rPr>
        <w:t>d</w:t>
      </w:r>
      <w:r w:rsidR="00CE53F6" w:rsidRPr="00981463">
        <w:rPr>
          <w:rFonts w:cs="Arial"/>
          <w:i/>
        </w:rPr>
        <w:t xml:space="preserve">ụng cho chiếu sáng phụ trợ. </w:t>
      </w:r>
      <w:r w:rsidR="00981463" w:rsidRPr="00981463">
        <w:rPr>
          <w:rFonts w:cs="Arial"/>
          <w:noProof/>
        </w:rPr>
        <w:drawing>
          <wp:inline distT="0" distB="0" distL="0" distR="0" wp14:anchorId="65BFBA86" wp14:editId="61B3C887">
            <wp:extent cx="135890" cy="152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00981463" w:rsidRPr="00981463">
        <w:rPr>
          <w:rFonts w:cs="Arial"/>
          <w:noProof/>
        </w:rPr>
        <w:drawing>
          <wp:inline distT="0" distB="0" distL="0" distR="0" wp14:anchorId="076390A2" wp14:editId="570A0E58">
            <wp:extent cx="135890" cy="152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rPr>
        <w:t xml:space="preserve"> </w:t>
      </w:r>
      <w:r w:rsidR="00CE53F6" w:rsidRPr="00981463">
        <w:rPr>
          <w:rFonts w:cs="Arial"/>
          <w:i/>
        </w:rPr>
        <w:t>Đèn ưu tiên sử dụng cho chiếu sáng chính.</w:t>
      </w:r>
    </w:p>
    <w:p w14:paraId="3A5AD41B" w14:textId="77777777" w:rsidR="00CE53F6" w:rsidRPr="00981463" w:rsidRDefault="00F163A8" w:rsidP="003C39DB">
      <w:pPr>
        <w:spacing w:before="120"/>
        <w:jc w:val="center"/>
        <w:rPr>
          <w:rFonts w:cs="Arial"/>
          <w:i/>
        </w:rPr>
      </w:pPr>
      <w:r w:rsidRPr="00981463">
        <w:rPr>
          <w:rFonts w:cs="Arial"/>
          <w:i/>
        </w:rPr>
        <w:t>Hình 3: Cao độ đặt đèn chiếu sáng sân vận động - trường hợp bố trí chiếu sáng hai bên sân</w:t>
      </w:r>
    </w:p>
    <w:p w14:paraId="4987D3B2" w14:textId="3A170204" w:rsidR="00F163A8" w:rsidRPr="00981463" w:rsidRDefault="00981463" w:rsidP="003C39DB">
      <w:pPr>
        <w:spacing w:before="120"/>
        <w:jc w:val="center"/>
        <w:rPr>
          <w:rFonts w:cs="Arial"/>
          <w:i/>
        </w:rPr>
      </w:pPr>
      <w:r w:rsidRPr="00981463">
        <w:rPr>
          <w:rFonts w:cs="Arial"/>
          <w:i/>
          <w:noProof/>
        </w:rPr>
        <w:lastRenderedPageBreak/>
        <w:drawing>
          <wp:inline distT="0" distB="0" distL="0" distR="0" wp14:anchorId="11B04430" wp14:editId="46A4C499">
            <wp:extent cx="4789805" cy="38315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9805" cy="3831590"/>
                    </a:xfrm>
                    <a:prstGeom prst="rect">
                      <a:avLst/>
                    </a:prstGeom>
                    <a:noFill/>
                    <a:ln>
                      <a:noFill/>
                    </a:ln>
                  </pic:spPr>
                </pic:pic>
              </a:graphicData>
            </a:graphic>
          </wp:inline>
        </w:drawing>
      </w:r>
    </w:p>
    <w:p w14:paraId="7AD133DE" w14:textId="77777777" w:rsidR="00F163A8" w:rsidRPr="00981463" w:rsidRDefault="00F163A8" w:rsidP="003C39DB">
      <w:pPr>
        <w:spacing w:before="120"/>
        <w:jc w:val="center"/>
        <w:rPr>
          <w:rFonts w:cs="Arial"/>
          <w:i/>
        </w:rPr>
      </w:pPr>
      <w:r w:rsidRPr="00981463">
        <w:rPr>
          <w:rFonts w:cs="Arial"/>
          <w:i/>
        </w:rPr>
        <w:t>Hình 4: Cao độ đặt đèn chiếu sáng sân vận động - trường hợp bố trí chiếu sáng bốn góc sân</w:t>
      </w:r>
    </w:p>
    <w:p w14:paraId="46BFD48B" w14:textId="47709BD0" w:rsidR="00F163A8" w:rsidRPr="00981463" w:rsidRDefault="00981463" w:rsidP="003C39DB">
      <w:pPr>
        <w:spacing w:before="120"/>
        <w:jc w:val="center"/>
        <w:rPr>
          <w:rFonts w:cs="Arial"/>
          <w:i/>
        </w:rPr>
      </w:pPr>
      <w:r w:rsidRPr="00981463">
        <w:rPr>
          <w:rFonts w:cs="Arial"/>
          <w:i/>
          <w:noProof/>
        </w:rPr>
        <w:drawing>
          <wp:inline distT="0" distB="0" distL="0" distR="0" wp14:anchorId="323494CB" wp14:editId="685CB3F5">
            <wp:extent cx="4403090" cy="39077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3090" cy="3907790"/>
                    </a:xfrm>
                    <a:prstGeom prst="rect">
                      <a:avLst/>
                    </a:prstGeom>
                    <a:noFill/>
                    <a:ln>
                      <a:noFill/>
                    </a:ln>
                  </pic:spPr>
                </pic:pic>
              </a:graphicData>
            </a:graphic>
          </wp:inline>
        </w:drawing>
      </w:r>
    </w:p>
    <w:p w14:paraId="4849ACF1" w14:textId="77777777" w:rsidR="009F7B88" w:rsidRPr="00981463" w:rsidRDefault="009F7B88" w:rsidP="003C39DB">
      <w:pPr>
        <w:spacing w:before="120"/>
        <w:rPr>
          <w:rFonts w:cs="Arial"/>
          <w:b/>
        </w:rPr>
      </w:pPr>
      <w:r w:rsidRPr="00981463">
        <w:rPr>
          <w:rFonts w:cs="Arial"/>
          <w:b/>
        </w:rPr>
        <w:t>4.4.3. Chiếu sáng sân quần vợt</w:t>
      </w:r>
    </w:p>
    <w:p w14:paraId="4D7C683A" w14:textId="77777777" w:rsidR="009F7B88" w:rsidRPr="00981463" w:rsidRDefault="009F7B88" w:rsidP="003C39DB">
      <w:pPr>
        <w:spacing w:before="120"/>
        <w:rPr>
          <w:rFonts w:cs="Arial"/>
        </w:rPr>
      </w:pPr>
      <w:r w:rsidRPr="00981463">
        <w:rPr>
          <w:rFonts w:cs="Arial"/>
        </w:rPr>
        <w:t>4.4.3.1. Phạm vi chiếu sáng</w:t>
      </w:r>
    </w:p>
    <w:p w14:paraId="38B74845" w14:textId="77777777" w:rsidR="009F7B88" w:rsidRPr="00981463" w:rsidRDefault="009F7B88" w:rsidP="003C39DB">
      <w:pPr>
        <w:spacing w:before="120"/>
        <w:rPr>
          <w:rFonts w:cs="Arial"/>
        </w:rPr>
      </w:pPr>
      <w:r w:rsidRPr="00981463">
        <w:rPr>
          <w:rFonts w:cs="Arial"/>
        </w:rPr>
        <w:t>Phạm vi chiếu sáng s</w:t>
      </w:r>
      <w:r w:rsidR="00D37E44" w:rsidRPr="00981463">
        <w:rPr>
          <w:rFonts w:cs="Arial"/>
        </w:rPr>
        <w:t>â</w:t>
      </w:r>
      <w:r w:rsidRPr="00981463">
        <w:rPr>
          <w:rFonts w:cs="Arial"/>
        </w:rPr>
        <w:t>n qu</w:t>
      </w:r>
      <w:r w:rsidR="00D37E44" w:rsidRPr="00981463">
        <w:rPr>
          <w:rFonts w:cs="Arial"/>
        </w:rPr>
        <w:t>ầ</w:t>
      </w:r>
      <w:r w:rsidRPr="00981463">
        <w:rPr>
          <w:rFonts w:cs="Arial"/>
        </w:rPr>
        <w:t>n vợt bao g</w:t>
      </w:r>
      <w:r w:rsidR="00D37E44" w:rsidRPr="00981463">
        <w:rPr>
          <w:rFonts w:cs="Arial"/>
        </w:rPr>
        <w:t>ồ</w:t>
      </w:r>
      <w:r w:rsidRPr="00981463">
        <w:rPr>
          <w:rFonts w:cs="Arial"/>
        </w:rPr>
        <w:t>m toàn bộ ph</w:t>
      </w:r>
      <w:r w:rsidR="00D37E44" w:rsidRPr="00981463">
        <w:rPr>
          <w:rFonts w:cs="Arial"/>
        </w:rPr>
        <w:t>ầ</w:t>
      </w:r>
      <w:r w:rsidRPr="00981463">
        <w:rPr>
          <w:rFonts w:cs="Arial"/>
        </w:rPr>
        <w:t>n m</w:t>
      </w:r>
      <w:r w:rsidR="00D37E44" w:rsidRPr="00981463">
        <w:rPr>
          <w:rFonts w:cs="Arial"/>
        </w:rPr>
        <w:t>ặ</w:t>
      </w:r>
      <w:r w:rsidRPr="00981463">
        <w:rPr>
          <w:rFonts w:cs="Arial"/>
        </w:rPr>
        <w:t>t s</w:t>
      </w:r>
      <w:r w:rsidR="00D37E44" w:rsidRPr="00981463">
        <w:rPr>
          <w:rFonts w:cs="Arial"/>
        </w:rPr>
        <w:t>â</w:t>
      </w:r>
      <w:r w:rsidRPr="00981463">
        <w:rPr>
          <w:rFonts w:cs="Arial"/>
        </w:rPr>
        <w:t xml:space="preserve">n </w:t>
      </w:r>
      <w:r w:rsidR="00D37E44" w:rsidRPr="00981463">
        <w:rPr>
          <w:rFonts w:cs="Arial"/>
        </w:rPr>
        <w:t>đ</w:t>
      </w:r>
      <w:r w:rsidRPr="00981463">
        <w:rPr>
          <w:rFonts w:cs="Arial"/>
        </w:rPr>
        <w:t xml:space="preserve">ược </w:t>
      </w:r>
      <w:r w:rsidR="00D37E44" w:rsidRPr="00981463">
        <w:rPr>
          <w:rFonts w:cs="Arial"/>
        </w:rPr>
        <w:t>sử dụng</w:t>
      </w:r>
      <w:r w:rsidRPr="00981463">
        <w:rPr>
          <w:rFonts w:cs="Arial"/>
        </w:rPr>
        <w:t xml:space="preserve"> </w:t>
      </w:r>
      <w:r w:rsidR="00D37E44" w:rsidRPr="00981463">
        <w:rPr>
          <w:rFonts w:cs="Arial"/>
        </w:rPr>
        <w:t>để</w:t>
      </w:r>
      <w:r w:rsidRPr="00981463">
        <w:rPr>
          <w:rFonts w:cs="Arial"/>
        </w:rPr>
        <w:t xml:space="preserve"> thi đấu </w:t>
      </w:r>
      <w:r w:rsidR="00D37E44" w:rsidRPr="00981463">
        <w:rPr>
          <w:rFonts w:cs="Arial"/>
        </w:rPr>
        <w:t>đ</w:t>
      </w:r>
      <w:r w:rsidRPr="00981463">
        <w:rPr>
          <w:rFonts w:cs="Arial"/>
        </w:rPr>
        <w:t>ược giới hạn b</w:t>
      </w:r>
      <w:r w:rsidR="00D37E44" w:rsidRPr="00981463">
        <w:rPr>
          <w:rFonts w:cs="Arial"/>
        </w:rPr>
        <w:t>ở</w:t>
      </w:r>
      <w:r w:rsidRPr="00981463">
        <w:rPr>
          <w:rFonts w:cs="Arial"/>
        </w:rPr>
        <w:t>i hàng rào ho</w:t>
      </w:r>
      <w:r w:rsidR="00D37E44" w:rsidRPr="00981463">
        <w:rPr>
          <w:rFonts w:cs="Arial"/>
        </w:rPr>
        <w:t>ặ</w:t>
      </w:r>
      <w:r w:rsidRPr="00981463">
        <w:rPr>
          <w:rFonts w:cs="Arial"/>
        </w:rPr>
        <w:t>c khán đài. Trong quá tr</w:t>
      </w:r>
      <w:r w:rsidR="00D37E44" w:rsidRPr="00981463">
        <w:rPr>
          <w:rFonts w:cs="Arial"/>
        </w:rPr>
        <w:t>ì</w:t>
      </w:r>
      <w:r w:rsidRPr="00981463">
        <w:rPr>
          <w:rFonts w:cs="Arial"/>
        </w:rPr>
        <w:t>nh tính to</w:t>
      </w:r>
      <w:r w:rsidR="00D37E44" w:rsidRPr="00981463">
        <w:rPr>
          <w:rFonts w:cs="Arial"/>
        </w:rPr>
        <w:t>á</w:t>
      </w:r>
      <w:r w:rsidRPr="00981463">
        <w:rPr>
          <w:rFonts w:cs="Arial"/>
        </w:rPr>
        <w:t>n</w:t>
      </w:r>
      <w:r w:rsidR="00D37E44" w:rsidRPr="00981463">
        <w:rPr>
          <w:rFonts w:cs="Arial"/>
        </w:rPr>
        <w:t>,</w:t>
      </w:r>
      <w:r w:rsidRPr="00981463">
        <w:rPr>
          <w:rFonts w:cs="Arial"/>
        </w:rPr>
        <w:t xml:space="preserve"> </w:t>
      </w:r>
      <w:r w:rsidR="00D37E44" w:rsidRPr="00981463">
        <w:rPr>
          <w:rFonts w:cs="Arial"/>
        </w:rPr>
        <w:t>đ</w:t>
      </w:r>
      <w:r w:rsidRPr="00981463">
        <w:rPr>
          <w:rFonts w:cs="Arial"/>
        </w:rPr>
        <w:t>o đạc v</w:t>
      </w:r>
      <w:r w:rsidR="00D37E44" w:rsidRPr="00981463">
        <w:rPr>
          <w:rFonts w:cs="Arial"/>
        </w:rPr>
        <w:t>à</w:t>
      </w:r>
      <w:r w:rsidRPr="00981463">
        <w:rPr>
          <w:rFonts w:cs="Arial"/>
        </w:rPr>
        <w:t xml:space="preserve"> đánh giá chỉ</w:t>
      </w:r>
      <w:r w:rsidR="00D37E44" w:rsidRPr="00981463">
        <w:rPr>
          <w:rFonts w:cs="Arial"/>
        </w:rPr>
        <w:t xml:space="preserve"> tiêu độ rọi</w:t>
      </w:r>
      <w:r w:rsidRPr="00981463">
        <w:rPr>
          <w:rFonts w:cs="Arial"/>
        </w:rPr>
        <w:t xml:space="preserve"> trên m</w:t>
      </w:r>
      <w:r w:rsidR="00D37E44" w:rsidRPr="00981463">
        <w:rPr>
          <w:rFonts w:cs="Arial"/>
        </w:rPr>
        <w:t>ặ</w:t>
      </w:r>
      <w:r w:rsidRPr="00981463">
        <w:rPr>
          <w:rFonts w:cs="Arial"/>
        </w:rPr>
        <w:t>t s</w:t>
      </w:r>
      <w:r w:rsidR="00D37E44" w:rsidRPr="00981463">
        <w:rPr>
          <w:rFonts w:cs="Arial"/>
        </w:rPr>
        <w:t>â</w:t>
      </w:r>
      <w:r w:rsidRPr="00981463">
        <w:rPr>
          <w:rFonts w:cs="Arial"/>
        </w:rPr>
        <w:t>n và h</w:t>
      </w:r>
      <w:r w:rsidR="00D37E44" w:rsidRPr="00981463">
        <w:rPr>
          <w:rFonts w:cs="Arial"/>
        </w:rPr>
        <w:t>ệ</w:t>
      </w:r>
      <w:r w:rsidRPr="00981463">
        <w:rPr>
          <w:rFonts w:cs="Arial"/>
        </w:rPr>
        <w:t xml:space="preserve"> s</w:t>
      </w:r>
      <w:r w:rsidR="00D37E44" w:rsidRPr="00981463">
        <w:rPr>
          <w:rFonts w:cs="Arial"/>
        </w:rPr>
        <w:t>ố</w:t>
      </w:r>
      <w:r w:rsidRPr="00981463">
        <w:rPr>
          <w:rFonts w:cs="Arial"/>
        </w:rPr>
        <w:t xml:space="preserve"> </w:t>
      </w:r>
      <w:r w:rsidR="00D37E44" w:rsidRPr="00981463">
        <w:rPr>
          <w:rFonts w:cs="Arial"/>
        </w:rPr>
        <w:t>đ</w:t>
      </w:r>
      <w:r w:rsidRPr="00981463">
        <w:rPr>
          <w:rFonts w:cs="Arial"/>
        </w:rPr>
        <w:t>ồng đ</w:t>
      </w:r>
      <w:r w:rsidR="00D37E44" w:rsidRPr="00981463">
        <w:rPr>
          <w:rFonts w:cs="Arial"/>
        </w:rPr>
        <w:t>ề</w:t>
      </w:r>
      <w:r w:rsidRPr="00981463">
        <w:rPr>
          <w:rFonts w:cs="Arial"/>
        </w:rPr>
        <w:t xml:space="preserve">u </w:t>
      </w:r>
      <w:r w:rsidR="00D37E44" w:rsidRPr="00981463">
        <w:rPr>
          <w:rFonts w:cs="Arial"/>
        </w:rPr>
        <w:t>của</w:t>
      </w:r>
      <w:r w:rsidRPr="00981463">
        <w:rPr>
          <w:rFonts w:cs="Arial"/>
        </w:rPr>
        <w:t xml:space="preserve"> </w:t>
      </w:r>
      <w:r w:rsidR="00D37E44" w:rsidRPr="00981463">
        <w:rPr>
          <w:rFonts w:cs="Arial"/>
        </w:rPr>
        <w:t>đ</w:t>
      </w:r>
      <w:r w:rsidRPr="00981463">
        <w:rPr>
          <w:rFonts w:cs="Arial"/>
        </w:rPr>
        <w:t>ồ rọi, di</w:t>
      </w:r>
      <w:r w:rsidR="00D37E44" w:rsidRPr="00981463">
        <w:rPr>
          <w:rFonts w:cs="Arial"/>
        </w:rPr>
        <w:t>ệ</w:t>
      </w:r>
      <w:r w:rsidRPr="00981463">
        <w:rPr>
          <w:rFonts w:cs="Arial"/>
        </w:rPr>
        <w:t>n tích chiếu sáng của s</w:t>
      </w:r>
      <w:r w:rsidR="00D37E44" w:rsidRPr="00981463">
        <w:rPr>
          <w:rFonts w:cs="Arial"/>
        </w:rPr>
        <w:t>â</w:t>
      </w:r>
      <w:r w:rsidRPr="00981463">
        <w:rPr>
          <w:rFonts w:cs="Arial"/>
        </w:rPr>
        <w:t xml:space="preserve">n </w:t>
      </w:r>
      <w:r w:rsidR="00D37E44" w:rsidRPr="00981463">
        <w:rPr>
          <w:rFonts w:cs="Arial"/>
        </w:rPr>
        <w:t>được</w:t>
      </w:r>
      <w:r w:rsidRPr="00981463">
        <w:rPr>
          <w:rFonts w:cs="Arial"/>
        </w:rPr>
        <w:t xml:space="preserve"> quy định theo h</w:t>
      </w:r>
      <w:r w:rsidR="00D37E44" w:rsidRPr="00981463">
        <w:rPr>
          <w:rFonts w:cs="Arial"/>
        </w:rPr>
        <w:t>ình vẽ</w:t>
      </w:r>
      <w:r w:rsidRPr="00981463">
        <w:rPr>
          <w:rFonts w:cs="Arial"/>
        </w:rPr>
        <w:t xml:space="preserve"> 5:</w:t>
      </w:r>
    </w:p>
    <w:p w14:paraId="6A5C58AE" w14:textId="77777777" w:rsidR="00D37E44" w:rsidRPr="00981463" w:rsidRDefault="009F7B88" w:rsidP="003C39DB">
      <w:pPr>
        <w:spacing w:before="120"/>
        <w:jc w:val="center"/>
        <w:rPr>
          <w:rFonts w:cs="Arial"/>
          <w:i/>
        </w:rPr>
      </w:pPr>
      <w:r w:rsidRPr="00981463">
        <w:rPr>
          <w:rFonts w:cs="Arial"/>
          <w:i/>
        </w:rPr>
        <w:t>Hình 5: D</w:t>
      </w:r>
      <w:r w:rsidR="00D37E44" w:rsidRPr="00981463">
        <w:rPr>
          <w:rFonts w:cs="Arial"/>
          <w:i/>
        </w:rPr>
        <w:t>iện</w:t>
      </w:r>
      <w:r w:rsidRPr="00981463">
        <w:rPr>
          <w:rFonts w:cs="Arial"/>
          <w:i/>
        </w:rPr>
        <w:t xml:space="preserve"> tích </w:t>
      </w:r>
      <w:r w:rsidR="00D37E44" w:rsidRPr="00981463">
        <w:rPr>
          <w:rFonts w:cs="Arial"/>
          <w:i/>
        </w:rPr>
        <w:t>đ</w:t>
      </w:r>
      <w:r w:rsidRPr="00981463">
        <w:rPr>
          <w:rFonts w:cs="Arial"/>
          <w:i/>
        </w:rPr>
        <w:t xml:space="preserve">o </w:t>
      </w:r>
      <w:r w:rsidR="00D37E44" w:rsidRPr="00981463">
        <w:rPr>
          <w:rFonts w:cs="Arial"/>
          <w:i/>
        </w:rPr>
        <w:t>đạ</w:t>
      </w:r>
      <w:r w:rsidRPr="00981463">
        <w:rPr>
          <w:rFonts w:cs="Arial"/>
          <w:i/>
        </w:rPr>
        <w:t xml:space="preserve">c và </w:t>
      </w:r>
      <w:r w:rsidR="00D37E44" w:rsidRPr="00981463">
        <w:rPr>
          <w:rFonts w:cs="Arial"/>
          <w:i/>
        </w:rPr>
        <w:t>tí</w:t>
      </w:r>
      <w:r w:rsidRPr="00981463">
        <w:rPr>
          <w:rFonts w:cs="Arial"/>
          <w:i/>
        </w:rPr>
        <w:t xml:space="preserve">nh </w:t>
      </w:r>
      <w:r w:rsidR="00D37E44" w:rsidRPr="00981463">
        <w:rPr>
          <w:rFonts w:cs="Arial"/>
          <w:i/>
        </w:rPr>
        <w:t>t</w:t>
      </w:r>
      <w:r w:rsidRPr="00981463">
        <w:rPr>
          <w:rFonts w:cs="Arial"/>
          <w:i/>
        </w:rPr>
        <w:t>oán chiếu sáng s</w:t>
      </w:r>
      <w:r w:rsidR="00D37E44" w:rsidRPr="00981463">
        <w:rPr>
          <w:rFonts w:cs="Arial"/>
          <w:i/>
        </w:rPr>
        <w:t>â</w:t>
      </w:r>
      <w:r w:rsidRPr="00981463">
        <w:rPr>
          <w:rFonts w:cs="Arial"/>
          <w:i/>
        </w:rPr>
        <w:t>n qu</w:t>
      </w:r>
      <w:r w:rsidR="00D37E44" w:rsidRPr="00981463">
        <w:rPr>
          <w:rFonts w:cs="Arial"/>
          <w:i/>
        </w:rPr>
        <w:t>ần vợt</w:t>
      </w:r>
    </w:p>
    <w:p w14:paraId="73C2EE57" w14:textId="42E3CE60" w:rsidR="00D37E44" w:rsidRPr="00981463" w:rsidRDefault="00981463" w:rsidP="003C39DB">
      <w:pPr>
        <w:spacing w:before="120"/>
        <w:jc w:val="center"/>
        <w:rPr>
          <w:rFonts w:cs="Arial"/>
          <w:i/>
        </w:rPr>
      </w:pPr>
      <w:r w:rsidRPr="00981463">
        <w:rPr>
          <w:rFonts w:cs="Arial"/>
          <w:i/>
          <w:noProof/>
        </w:rPr>
        <w:lastRenderedPageBreak/>
        <w:drawing>
          <wp:inline distT="0" distB="0" distL="0" distR="0" wp14:anchorId="263D01CB" wp14:editId="608E01B1">
            <wp:extent cx="4789805" cy="23729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9805" cy="2372995"/>
                    </a:xfrm>
                    <a:prstGeom prst="rect">
                      <a:avLst/>
                    </a:prstGeom>
                    <a:noFill/>
                    <a:ln>
                      <a:noFill/>
                    </a:ln>
                  </pic:spPr>
                </pic:pic>
              </a:graphicData>
            </a:graphic>
          </wp:inline>
        </w:drawing>
      </w:r>
    </w:p>
    <w:p w14:paraId="183E655C" w14:textId="77777777" w:rsidR="009F7B88" w:rsidRPr="00981463" w:rsidRDefault="001B57B8" w:rsidP="003C39DB">
      <w:pPr>
        <w:spacing w:before="120"/>
        <w:rPr>
          <w:rFonts w:cs="Arial"/>
        </w:rPr>
      </w:pPr>
      <w:r w:rsidRPr="00981463">
        <w:rPr>
          <w:rFonts w:cs="Arial"/>
        </w:rPr>
        <w:t xml:space="preserve">4.4.3.2. </w:t>
      </w:r>
      <w:r w:rsidR="009F7B88" w:rsidRPr="00981463">
        <w:rPr>
          <w:rFonts w:cs="Arial"/>
        </w:rPr>
        <w:t>Độ rọi ngang trung b</w:t>
      </w:r>
      <w:r w:rsidRPr="00981463">
        <w:rPr>
          <w:rFonts w:cs="Arial"/>
        </w:rPr>
        <w:t>ì</w:t>
      </w:r>
      <w:r w:rsidR="009F7B88" w:rsidRPr="00981463">
        <w:rPr>
          <w:rFonts w:cs="Arial"/>
        </w:rPr>
        <w:t>nh tr</w:t>
      </w:r>
      <w:r w:rsidRPr="00981463">
        <w:rPr>
          <w:rFonts w:cs="Arial"/>
        </w:rPr>
        <w:t>ê</w:t>
      </w:r>
      <w:r w:rsidR="009F7B88" w:rsidRPr="00981463">
        <w:rPr>
          <w:rFonts w:cs="Arial"/>
        </w:rPr>
        <w:t>n m</w:t>
      </w:r>
      <w:r w:rsidRPr="00981463">
        <w:rPr>
          <w:rFonts w:cs="Arial"/>
        </w:rPr>
        <w:t>ặ</w:t>
      </w:r>
      <w:r w:rsidR="009F7B88" w:rsidRPr="00981463">
        <w:rPr>
          <w:rFonts w:cs="Arial"/>
        </w:rPr>
        <w:t>t s</w:t>
      </w:r>
      <w:r w:rsidRPr="00981463">
        <w:rPr>
          <w:rFonts w:cs="Arial"/>
        </w:rPr>
        <w:t>â</w:t>
      </w:r>
      <w:r w:rsidR="009F7B88" w:rsidRPr="00981463">
        <w:rPr>
          <w:rFonts w:cs="Arial"/>
        </w:rPr>
        <w:t xml:space="preserve">n và hệ số </w:t>
      </w:r>
      <w:r w:rsidRPr="00981463">
        <w:rPr>
          <w:rFonts w:cs="Arial"/>
        </w:rPr>
        <w:t>đ</w:t>
      </w:r>
      <w:r w:rsidR="009F7B88" w:rsidRPr="00981463">
        <w:rPr>
          <w:rFonts w:cs="Arial"/>
        </w:rPr>
        <w:t>ồ</w:t>
      </w:r>
      <w:r w:rsidRPr="00981463">
        <w:rPr>
          <w:rFonts w:cs="Arial"/>
        </w:rPr>
        <w:t>n</w:t>
      </w:r>
      <w:r w:rsidR="009F7B88" w:rsidRPr="00981463">
        <w:rPr>
          <w:rFonts w:cs="Arial"/>
        </w:rPr>
        <w:t>g đ</w:t>
      </w:r>
      <w:r w:rsidRPr="00981463">
        <w:rPr>
          <w:rFonts w:cs="Arial"/>
        </w:rPr>
        <w:t>ề</w:t>
      </w:r>
      <w:r w:rsidR="009F7B88" w:rsidRPr="00981463">
        <w:rPr>
          <w:rFonts w:cs="Arial"/>
        </w:rPr>
        <w:t xml:space="preserve">u của độ rọi không </w:t>
      </w:r>
      <w:r w:rsidRPr="00981463">
        <w:rPr>
          <w:rFonts w:cs="Arial"/>
        </w:rPr>
        <w:t>đ</w:t>
      </w:r>
      <w:r w:rsidR="009F7B88" w:rsidRPr="00981463">
        <w:rPr>
          <w:rFonts w:cs="Arial"/>
        </w:rPr>
        <w:t>ược nh</w:t>
      </w:r>
      <w:r w:rsidRPr="00981463">
        <w:rPr>
          <w:rFonts w:cs="Arial"/>
        </w:rPr>
        <w:t>ỏ</w:t>
      </w:r>
      <w:r w:rsidR="009F7B88" w:rsidRPr="00981463">
        <w:rPr>
          <w:rFonts w:cs="Arial"/>
        </w:rPr>
        <w:t xml:space="preserve"> h</w:t>
      </w:r>
      <w:r w:rsidRPr="00981463">
        <w:rPr>
          <w:rFonts w:cs="Arial"/>
        </w:rPr>
        <w:t>ơ</w:t>
      </w:r>
      <w:r w:rsidR="009F7B88" w:rsidRPr="00981463">
        <w:rPr>
          <w:rFonts w:cs="Arial"/>
        </w:rPr>
        <w:t>n các giá trị đư</w:t>
      </w:r>
      <w:r w:rsidRPr="00981463">
        <w:rPr>
          <w:rFonts w:cs="Arial"/>
        </w:rPr>
        <w:t>ợ</w:t>
      </w:r>
      <w:r w:rsidR="009F7B88" w:rsidRPr="00981463">
        <w:rPr>
          <w:rFonts w:cs="Arial"/>
        </w:rPr>
        <w:t>c quy định trong bảng 18:</w:t>
      </w:r>
    </w:p>
    <w:p w14:paraId="2CC347AD" w14:textId="77777777" w:rsidR="009F7B88" w:rsidRPr="00981463" w:rsidRDefault="009F7B88" w:rsidP="003C39DB">
      <w:pPr>
        <w:spacing w:before="120"/>
        <w:jc w:val="center"/>
        <w:rPr>
          <w:rFonts w:cs="Arial"/>
          <w:i/>
        </w:rPr>
      </w:pPr>
      <w:r w:rsidRPr="00981463">
        <w:rPr>
          <w:rFonts w:cs="Arial"/>
          <w:i/>
        </w:rPr>
        <w:t>B</w:t>
      </w:r>
      <w:r w:rsidR="001B57B8" w:rsidRPr="00981463">
        <w:rPr>
          <w:rFonts w:cs="Arial"/>
          <w:i/>
        </w:rPr>
        <w:t>ả</w:t>
      </w:r>
      <w:r w:rsidRPr="00981463">
        <w:rPr>
          <w:rFonts w:cs="Arial"/>
          <w:i/>
        </w:rPr>
        <w:t>ng 18: T</w:t>
      </w:r>
      <w:r w:rsidR="001B57B8" w:rsidRPr="00981463">
        <w:rPr>
          <w:rFonts w:cs="Arial"/>
          <w:i/>
        </w:rPr>
        <w:t>iê</w:t>
      </w:r>
      <w:r w:rsidRPr="00981463">
        <w:rPr>
          <w:rFonts w:cs="Arial"/>
          <w:i/>
        </w:rPr>
        <w:t>u chuẩn chi</w:t>
      </w:r>
      <w:r w:rsidR="001B57B8" w:rsidRPr="00981463">
        <w:rPr>
          <w:rFonts w:cs="Arial"/>
          <w:i/>
        </w:rPr>
        <w:t>ế</w:t>
      </w:r>
      <w:r w:rsidRPr="00981463">
        <w:rPr>
          <w:rFonts w:cs="Arial"/>
          <w:i/>
        </w:rPr>
        <w:t>u sáng sân qu</w:t>
      </w:r>
      <w:r w:rsidR="001B57B8" w:rsidRPr="00981463">
        <w:rPr>
          <w:rFonts w:cs="Arial"/>
          <w:i/>
        </w:rPr>
        <w:t>ầ</w:t>
      </w:r>
      <w:r w:rsidRPr="00981463">
        <w:rPr>
          <w:rFonts w:cs="Arial"/>
          <w:i/>
        </w:rPr>
        <w:t>n vợt</w:t>
      </w:r>
    </w:p>
    <w:tbl>
      <w:tblPr>
        <w:tblW w:w="0" w:type="auto"/>
        <w:tblCellMar>
          <w:left w:w="0" w:type="dxa"/>
          <w:right w:w="0" w:type="dxa"/>
        </w:tblCellMar>
        <w:tblLook w:val="0000" w:firstRow="0" w:lastRow="0" w:firstColumn="0" w:lastColumn="0" w:noHBand="0" w:noVBand="0"/>
      </w:tblPr>
      <w:tblGrid>
        <w:gridCol w:w="647"/>
        <w:gridCol w:w="2447"/>
        <w:gridCol w:w="2805"/>
        <w:gridCol w:w="2825"/>
      </w:tblGrid>
      <w:tr w:rsidR="009F7B88" w:rsidRPr="00981463" w14:paraId="5B05B868" w14:textId="77777777">
        <w:tblPrEx>
          <w:tblCellMar>
            <w:top w:w="0" w:type="dxa"/>
            <w:left w:w="0" w:type="dxa"/>
            <w:bottom w:w="0" w:type="dxa"/>
            <w:right w:w="0" w:type="dxa"/>
          </w:tblCellMar>
        </w:tblPrEx>
        <w:tc>
          <w:tcPr>
            <w:tcW w:w="647" w:type="dxa"/>
            <w:vMerge w:val="restart"/>
            <w:tcBorders>
              <w:top w:val="single" w:sz="4" w:space="0" w:color="auto"/>
              <w:left w:val="single" w:sz="4" w:space="0" w:color="auto"/>
              <w:bottom w:val="nil"/>
              <w:right w:val="nil"/>
            </w:tcBorders>
            <w:shd w:val="clear" w:color="auto" w:fill="FFFFFF"/>
          </w:tcPr>
          <w:p w14:paraId="5AA175BD" w14:textId="77777777" w:rsidR="009F7B88" w:rsidRPr="00981463" w:rsidRDefault="009F7B88" w:rsidP="003C39DB">
            <w:pPr>
              <w:spacing w:before="120"/>
              <w:jc w:val="center"/>
              <w:rPr>
                <w:rFonts w:cs="Arial"/>
              </w:rPr>
            </w:pPr>
            <w:r w:rsidRPr="00981463">
              <w:rPr>
                <w:rFonts w:cs="Arial"/>
              </w:rPr>
              <w:t>TT</w:t>
            </w:r>
          </w:p>
        </w:tc>
        <w:tc>
          <w:tcPr>
            <w:tcW w:w="2447" w:type="dxa"/>
            <w:vMerge w:val="restart"/>
            <w:tcBorders>
              <w:top w:val="single" w:sz="4" w:space="0" w:color="auto"/>
              <w:left w:val="single" w:sz="4" w:space="0" w:color="auto"/>
              <w:bottom w:val="nil"/>
              <w:right w:val="nil"/>
            </w:tcBorders>
            <w:shd w:val="clear" w:color="auto" w:fill="FFFFFF"/>
          </w:tcPr>
          <w:p w14:paraId="7F2EAED8" w14:textId="77777777" w:rsidR="009F7B88" w:rsidRPr="00981463" w:rsidRDefault="009F7B88" w:rsidP="003C39DB">
            <w:pPr>
              <w:spacing w:before="120"/>
              <w:jc w:val="center"/>
              <w:rPr>
                <w:rFonts w:cs="Arial"/>
              </w:rPr>
            </w:pPr>
            <w:r w:rsidRPr="00981463">
              <w:rPr>
                <w:rFonts w:cs="Arial"/>
              </w:rPr>
              <w:t xml:space="preserve">Mục đích sử </w:t>
            </w:r>
            <w:r w:rsidR="001B57B8" w:rsidRPr="00981463">
              <w:rPr>
                <w:rFonts w:cs="Arial"/>
              </w:rPr>
              <w:t>dụng</w:t>
            </w:r>
          </w:p>
        </w:tc>
        <w:tc>
          <w:tcPr>
            <w:tcW w:w="5630" w:type="dxa"/>
            <w:gridSpan w:val="2"/>
            <w:tcBorders>
              <w:top w:val="single" w:sz="4" w:space="0" w:color="auto"/>
              <w:left w:val="single" w:sz="4" w:space="0" w:color="auto"/>
              <w:bottom w:val="nil"/>
              <w:right w:val="single" w:sz="4" w:space="0" w:color="auto"/>
            </w:tcBorders>
            <w:shd w:val="clear" w:color="auto" w:fill="FFFFFF"/>
          </w:tcPr>
          <w:p w14:paraId="3CF696D8" w14:textId="77777777" w:rsidR="009F7B88" w:rsidRPr="00981463" w:rsidRDefault="009F7B88" w:rsidP="003C39DB">
            <w:pPr>
              <w:spacing w:before="120"/>
              <w:jc w:val="center"/>
              <w:rPr>
                <w:rFonts w:cs="Arial"/>
              </w:rPr>
            </w:pPr>
            <w:r w:rsidRPr="00981463">
              <w:rPr>
                <w:rFonts w:cs="Arial"/>
              </w:rPr>
              <w:t>Độ rọi ngang trân mặt s</w:t>
            </w:r>
            <w:r w:rsidR="001B57B8" w:rsidRPr="00981463">
              <w:rPr>
                <w:rFonts w:cs="Arial"/>
              </w:rPr>
              <w:t>â</w:t>
            </w:r>
            <w:r w:rsidRPr="00981463">
              <w:rPr>
                <w:rFonts w:cs="Arial"/>
              </w:rPr>
              <w:t>n</w:t>
            </w:r>
          </w:p>
        </w:tc>
      </w:tr>
      <w:tr w:rsidR="009F7B88" w:rsidRPr="00981463" w14:paraId="37691186" w14:textId="77777777">
        <w:tblPrEx>
          <w:tblCellMar>
            <w:top w:w="0" w:type="dxa"/>
            <w:left w:w="0" w:type="dxa"/>
            <w:bottom w:w="0" w:type="dxa"/>
            <w:right w:w="0" w:type="dxa"/>
          </w:tblCellMar>
        </w:tblPrEx>
        <w:tc>
          <w:tcPr>
            <w:tcW w:w="647" w:type="dxa"/>
            <w:vMerge/>
            <w:tcBorders>
              <w:top w:val="nil"/>
              <w:left w:val="single" w:sz="4" w:space="0" w:color="auto"/>
              <w:bottom w:val="nil"/>
              <w:right w:val="nil"/>
            </w:tcBorders>
            <w:shd w:val="clear" w:color="auto" w:fill="FFFFFF"/>
          </w:tcPr>
          <w:p w14:paraId="058042C1" w14:textId="77777777" w:rsidR="009F7B88" w:rsidRPr="00981463" w:rsidRDefault="009F7B88" w:rsidP="003C39DB">
            <w:pPr>
              <w:spacing w:before="120"/>
              <w:jc w:val="center"/>
              <w:rPr>
                <w:rFonts w:cs="Arial"/>
              </w:rPr>
            </w:pPr>
          </w:p>
        </w:tc>
        <w:tc>
          <w:tcPr>
            <w:tcW w:w="2447" w:type="dxa"/>
            <w:vMerge/>
            <w:tcBorders>
              <w:top w:val="nil"/>
              <w:left w:val="single" w:sz="4" w:space="0" w:color="auto"/>
              <w:bottom w:val="nil"/>
              <w:right w:val="nil"/>
            </w:tcBorders>
            <w:shd w:val="clear" w:color="auto" w:fill="FFFFFF"/>
          </w:tcPr>
          <w:p w14:paraId="248D98D7" w14:textId="77777777" w:rsidR="009F7B88" w:rsidRPr="00981463" w:rsidRDefault="009F7B88" w:rsidP="003C39DB">
            <w:pPr>
              <w:spacing w:before="120"/>
              <w:rPr>
                <w:rFonts w:cs="Arial"/>
              </w:rPr>
            </w:pPr>
          </w:p>
        </w:tc>
        <w:tc>
          <w:tcPr>
            <w:tcW w:w="2805" w:type="dxa"/>
            <w:tcBorders>
              <w:top w:val="single" w:sz="4" w:space="0" w:color="auto"/>
              <w:left w:val="single" w:sz="4" w:space="0" w:color="auto"/>
              <w:bottom w:val="nil"/>
              <w:right w:val="nil"/>
            </w:tcBorders>
            <w:shd w:val="clear" w:color="auto" w:fill="FFFFFF"/>
          </w:tcPr>
          <w:p w14:paraId="672D48D2" w14:textId="77777777" w:rsidR="009F7B88" w:rsidRPr="00981463" w:rsidRDefault="009F7B88" w:rsidP="003C39DB">
            <w:pPr>
              <w:spacing w:before="120"/>
              <w:jc w:val="center"/>
              <w:rPr>
                <w:rFonts w:cs="Arial"/>
              </w:rPr>
            </w:pPr>
            <w:r w:rsidRPr="00981463">
              <w:rPr>
                <w:rFonts w:cs="Arial"/>
              </w:rPr>
              <w:t>Giá trị</w:t>
            </w:r>
            <w:r w:rsidR="001B57B8" w:rsidRPr="00981463">
              <w:rPr>
                <w:rFonts w:cs="Arial"/>
              </w:rPr>
              <w:t xml:space="preserve"> trung bì</w:t>
            </w:r>
            <w:r w:rsidRPr="00981463">
              <w:rPr>
                <w:rFonts w:cs="Arial"/>
              </w:rPr>
              <w:t>nh En(tb) (Ix)</w:t>
            </w:r>
          </w:p>
        </w:tc>
        <w:tc>
          <w:tcPr>
            <w:tcW w:w="2825" w:type="dxa"/>
            <w:tcBorders>
              <w:top w:val="single" w:sz="4" w:space="0" w:color="auto"/>
              <w:left w:val="single" w:sz="4" w:space="0" w:color="auto"/>
              <w:bottom w:val="nil"/>
              <w:right w:val="single" w:sz="4" w:space="0" w:color="auto"/>
            </w:tcBorders>
            <w:shd w:val="clear" w:color="auto" w:fill="FFFFFF"/>
          </w:tcPr>
          <w:p w14:paraId="4F4F7C86" w14:textId="77777777" w:rsidR="009F7B88" w:rsidRPr="00981463" w:rsidRDefault="009F7B88" w:rsidP="003C39DB">
            <w:pPr>
              <w:spacing w:before="120"/>
              <w:jc w:val="center"/>
              <w:rPr>
                <w:rFonts w:cs="Arial"/>
              </w:rPr>
            </w:pPr>
            <w:r w:rsidRPr="00981463">
              <w:rPr>
                <w:rFonts w:cs="Arial"/>
              </w:rPr>
              <w:t>Hệ s</w:t>
            </w:r>
            <w:r w:rsidR="001B57B8" w:rsidRPr="00981463">
              <w:rPr>
                <w:rFonts w:cs="Arial"/>
              </w:rPr>
              <w:t>ố</w:t>
            </w:r>
            <w:r w:rsidRPr="00981463">
              <w:rPr>
                <w:rFonts w:cs="Arial"/>
              </w:rPr>
              <w:t xml:space="preserve"> </w:t>
            </w:r>
            <w:r w:rsidR="001B57B8" w:rsidRPr="00981463">
              <w:rPr>
                <w:rFonts w:cs="Arial"/>
              </w:rPr>
              <w:t>đồng đề</w:t>
            </w:r>
            <w:r w:rsidRPr="00981463">
              <w:rPr>
                <w:rFonts w:cs="Arial"/>
              </w:rPr>
              <w:t>u ngang Un</w:t>
            </w:r>
          </w:p>
        </w:tc>
      </w:tr>
      <w:tr w:rsidR="009F7B88" w:rsidRPr="00981463" w14:paraId="1F8DCA6A" w14:textId="77777777">
        <w:tblPrEx>
          <w:tblCellMar>
            <w:top w:w="0" w:type="dxa"/>
            <w:left w:w="0" w:type="dxa"/>
            <w:bottom w:w="0" w:type="dxa"/>
            <w:right w:w="0" w:type="dxa"/>
          </w:tblCellMar>
        </w:tblPrEx>
        <w:tc>
          <w:tcPr>
            <w:tcW w:w="647" w:type="dxa"/>
            <w:tcBorders>
              <w:top w:val="single" w:sz="4" w:space="0" w:color="auto"/>
              <w:left w:val="single" w:sz="4" w:space="0" w:color="auto"/>
              <w:bottom w:val="nil"/>
              <w:right w:val="nil"/>
            </w:tcBorders>
            <w:shd w:val="clear" w:color="auto" w:fill="FFFFFF"/>
          </w:tcPr>
          <w:p w14:paraId="54D20A49" w14:textId="77777777" w:rsidR="009F7B88" w:rsidRPr="00981463" w:rsidRDefault="009F7B88" w:rsidP="003C39DB">
            <w:pPr>
              <w:spacing w:before="120"/>
              <w:jc w:val="center"/>
              <w:rPr>
                <w:rFonts w:cs="Arial"/>
              </w:rPr>
            </w:pPr>
            <w:r w:rsidRPr="00981463">
              <w:rPr>
                <w:rFonts w:cs="Arial"/>
              </w:rPr>
              <w:t>1</w:t>
            </w:r>
          </w:p>
        </w:tc>
        <w:tc>
          <w:tcPr>
            <w:tcW w:w="2447" w:type="dxa"/>
            <w:tcBorders>
              <w:top w:val="single" w:sz="4" w:space="0" w:color="auto"/>
              <w:left w:val="single" w:sz="4" w:space="0" w:color="auto"/>
              <w:bottom w:val="nil"/>
              <w:right w:val="nil"/>
            </w:tcBorders>
            <w:shd w:val="clear" w:color="auto" w:fill="FFFFFF"/>
          </w:tcPr>
          <w:p w14:paraId="18E16CBC" w14:textId="77777777" w:rsidR="009F7B88" w:rsidRPr="00981463" w:rsidRDefault="009F7B88" w:rsidP="003C39DB">
            <w:pPr>
              <w:spacing w:before="120"/>
              <w:rPr>
                <w:rFonts w:cs="Arial"/>
              </w:rPr>
            </w:pPr>
            <w:r w:rsidRPr="00981463">
              <w:rPr>
                <w:rFonts w:cs="Arial"/>
              </w:rPr>
              <w:t>Luyện tập - Giải trí</w:t>
            </w:r>
          </w:p>
        </w:tc>
        <w:tc>
          <w:tcPr>
            <w:tcW w:w="2805" w:type="dxa"/>
            <w:tcBorders>
              <w:top w:val="single" w:sz="4" w:space="0" w:color="auto"/>
              <w:left w:val="single" w:sz="4" w:space="0" w:color="auto"/>
              <w:bottom w:val="nil"/>
              <w:right w:val="nil"/>
            </w:tcBorders>
            <w:shd w:val="clear" w:color="auto" w:fill="FFFFFF"/>
          </w:tcPr>
          <w:p w14:paraId="1B153673" w14:textId="77777777" w:rsidR="009F7B88" w:rsidRPr="00981463" w:rsidRDefault="009F7B88" w:rsidP="003C39DB">
            <w:pPr>
              <w:spacing w:before="120"/>
              <w:jc w:val="center"/>
              <w:rPr>
                <w:rFonts w:cs="Arial"/>
              </w:rPr>
            </w:pPr>
            <w:r w:rsidRPr="00981463">
              <w:rPr>
                <w:rFonts w:cs="Arial"/>
              </w:rPr>
              <w:t>300</w:t>
            </w:r>
          </w:p>
        </w:tc>
        <w:tc>
          <w:tcPr>
            <w:tcW w:w="2825" w:type="dxa"/>
            <w:tcBorders>
              <w:top w:val="single" w:sz="4" w:space="0" w:color="auto"/>
              <w:left w:val="single" w:sz="4" w:space="0" w:color="auto"/>
              <w:bottom w:val="nil"/>
              <w:right w:val="single" w:sz="4" w:space="0" w:color="auto"/>
            </w:tcBorders>
            <w:shd w:val="clear" w:color="auto" w:fill="FFFFFF"/>
          </w:tcPr>
          <w:p w14:paraId="17D69E90" w14:textId="77777777" w:rsidR="009F7B88" w:rsidRPr="00981463" w:rsidRDefault="009F7B88" w:rsidP="003C39DB">
            <w:pPr>
              <w:spacing w:before="120"/>
              <w:jc w:val="center"/>
              <w:rPr>
                <w:rFonts w:cs="Arial"/>
              </w:rPr>
            </w:pPr>
            <w:r w:rsidRPr="00981463">
              <w:rPr>
                <w:rFonts w:cs="Arial"/>
              </w:rPr>
              <w:t>0</w:t>
            </w:r>
            <w:r w:rsidR="001B57B8" w:rsidRPr="00981463">
              <w:rPr>
                <w:rFonts w:cs="Arial"/>
              </w:rPr>
              <w:t>,</w:t>
            </w:r>
            <w:r w:rsidRPr="00981463">
              <w:rPr>
                <w:rFonts w:cs="Arial"/>
              </w:rPr>
              <w:t>40</w:t>
            </w:r>
          </w:p>
        </w:tc>
      </w:tr>
      <w:tr w:rsidR="009F7B88" w:rsidRPr="00981463" w14:paraId="110A0747" w14:textId="77777777">
        <w:tblPrEx>
          <w:tblCellMar>
            <w:top w:w="0" w:type="dxa"/>
            <w:left w:w="0" w:type="dxa"/>
            <w:bottom w:w="0" w:type="dxa"/>
            <w:right w:w="0" w:type="dxa"/>
          </w:tblCellMar>
        </w:tblPrEx>
        <w:tc>
          <w:tcPr>
            <w:tcW w:w="647" w:type="dxa"/>
            <w:tcBorders>
              <w:top w:val="single" w:sz="4" w:space="0" w:color="auto"/>
              <w:left w:val="single" w:sz="4" w:space="0" w:color="auto"/>
              <w:bottom w:val="nil"/>
              <w:right w:val="nil"/>
            </w:tcBorders>
            <w:shd w:val="clear" w:color="auto" w:fill="FFFFFF"/>
          </w:tcPr>
          <w:p w14:paraId="1D9AFEA8" w14:textId="77777777" w:rsidR="009F7B88" w:rsidRPr="00981463" w:rsidRDefault="009F7B88" w:rsidP="003C39DB">
            <w:pPr>
              <w:spacing w:before="120"/>
              <w:jc w:val="center"/>
              <w:rPr>
                <w:rFonts w:cs="Arial"/>
              </w:rPr>
            </w:pPr>
            <w:r w:rsidRPr="00981463">
              <w:rPr>
                <w:rFonts w:cs="Arial"/>
              </w:rPr>
              <w:t>2</w:t>
            </w:r>
          </w:p>
        </w:tc>
        <w:tc>
          <w:tcPr>
            <w:tcW w:w="2447" w:type="dxa"/>
            <w:tcBorders>
              <w:top w:val="single" w:sz="4" w:space="0" w:color="auto"/>
              <w:left w:val="single" w:sz="4" w:space="0" w:color="auto"/>
              <w:bottom w:val="nil"/>
              <w:right w:val="nil"/>
            </w:tcBorders>
            <w:shd w:val="clear" w:color="auto" w:fill="FFFFFF"/>
          </w:tcPr>
          <w:p w14:paraId="5E2824B5" w14:textId="77777777" w:rsidR="009F7B88" w:rsidRPr="00981463" w:rsidRDefault="009F7B88" w:rsidP="003C39DB">
            <w:pPr>
              <w:spacing w:before="120"/>
              <w:rPr>
                <w:rFonts w:cs="Arial"/>
              </w:rPr>
            </w:pPr>
            <w:r w:rsidRPr="00981463">
              <w:rPr>
                <w:rFonts w:cs="Arial"/>
              </w:rPr>
              <w:t>Thi đấu thố</w:t>
            </w:r>
            <w:r w:rsidR="001B57B8" w:rsidRPr="00981463">
              <w:rPr>
                <w:rFonts w:cs="Arial"/>
              </w:rPr>
              <w:t>ng thườ</w:t>
            </w:r>
            <w:r w:rsidRPr="00981463">
              <w:rPr>
                <w:rFonts w:cs="Arial"/>
              </w:rPr>
              <w:t>ng</w:t>
            </w:r>
          </w:p>
        </w:tc>
        <w:tc>
          <w:tcPr>
            <w:tcW w:w="2805" w:type="dxa"/>
            <w:tcBorders>
              <w:top w:val="single" w:sz="4" w:space="0" w:color="auto"/>
              <w:left w:val="single" w:sz="4" w:space="0" w:color="auto"/>
              <w:bottom w:val="nil"/>
              <w:right w:val="nil"/>
            </w:tcBorders>
            <w:shd w:val="clear" w:color="auto" w:fill="FFFFFF"/>
          </w:tcPr>
          <w:p w14:paraId="45151E01" w14:textId="77777777" w:rsidR="009F7B88" w:rsidRPr="00981463" w:rsidRDefault="009F7B88" w:rsidP="003C39DB">
            <w:pPr>
              <w:spacing w:before="120"/>
              <w:jc w:val="center"/>
              <w:rPr>
                <w:rFonts w:cs="Arial"/>
              </w:rPr>
            </w:pPr>
            <w:r w:rsidRPr="00981463">
              <w:rPr>
                <w:rFonts w:cs="Arial"/>
              </w:rPr>
              <w:t>500</w:t>
            </w:r>
          </w:p>
        </w:tc>
        <w:tc>
          <w:tcPr>
            <w:tcW w:w="2825" w:type="dxa"/>
            <w:tcBorders>
              <w:top w:val="single" w:sz="4" w:space="0" w:color="auto"/>
              <w:left w:val="single" w:sz="4" w:space="0" w:color="auto"/>
              <w:bottom w:val="nil"/>
              <w:right w:val="single" w:sz="4" w:space="0" w:color="auto"/>
            </w:tcBorders>
            <w:shd w:val="clear" w:color="auto" w:fill="FFFFFF"/>
          </w:tcPr>
          <w:p w14:paraId="562CD591" w14:textId="77777777" w:rsidR="009F7B88" w:rsidRPr="00981463" w:rsidRDefault="009F7B88" w:rsidP="003C39DB">
            <w:pPr>
              <w:spacing w:before="120"/>
              <w:jc w:val="center"/>
              <w:rPr>
                <w:rFonts w:cs="Arial"/>
              </w:rPr>
            </w:pPr>
            <w:r w:rsidRPr="00981463">
              <w:rPr>
                <w:rFonts w:cs="Arial"/>
              </w:rPr>
              <w:t>0,50</w:t>
            </w:r>
          </w:p>
        </w:tc>
      </w:tr>
      <w:tr w:rsidR="009F7B88" w:rsidRPr="00981463" w14:paraId="5E452108" w14:textId="77777777">
        <w:tblPrEx>
          <w:tblCellMar>
            <w:top w:w="0" w:type="dxa"/>
            <w:left w:w="0" w:type="dxa"/>
            <w:bottom w:w="0" w:type="dxa"/>
            <w:right w:w="0" w:type="dxa"/>
          </w:tblCellMar>
        </w:tblPrEx>
        <w:tc>
          <w:tcPr>
            <w:tcW w:w="647" w:type="dxa"/>
            <w:tcBorders>
              <w:top w:val="single" w:sz="4" w:space="0" w:color="auto"/>
              <w:left w:val="single" w:sz="4" w:space="0" w:color="auto"/>
              <w:bottom w:val="nil"/>
              <w:right w:val="nil"/>
            </w:tcBorders>
            <w:shd w:val="clear" w:color="auto" w:fill="FFFFFF"/>
          </w:tcPr>
          <w:p w14:paraId="48C5DBF9" w14:textId="77777777" w:rsidR="009F7B88" w:rsidRPr="00981463" w:rsidRDefault="009F7B88" w:rsidP="003C39DB">
            <w:pPr>
              <w:spacing w:before="120"/>
              <w:jc w:val="center"/>
              <w:rPr>
                <w:rFonts w:cs="Arial"/>
              </w:rPr>
            </w:pPr>
            <w:r w:rsidRPr="00981463">
              <w:rPr>
                <w:rFonts w:cs="Arial"/>
              </w:rPr>
              <w:t>3</w:t>
            </w:r>
          </w:p>
        </w:tc>
        <w:tc>
          <w:tcPr>
            <w:tcW w:w="2447" w:type="dxa"/>
            <w:tcBorders>
              <w:top w:val="single" w:sz="4" w:space="0" w:color="auto"/>
              <w:left w:val="single" w:sz="4" w:space="0" w:color="auto"/>
              <w:bottom w:val="nil"/>
              <w:right w:val="nil"/>
            </w:tcBorders>
            <w:shd w:val="clear" w:color="auto" w:fill="FFFFFF"/>
          </w:tcPr>
          <w:p w14:paraId="6994CD99" w14:textId="77777777" w:rsidR="009F7B88" w:rsidRPr="00981463" w:rsidRDefault="009F7B88" w:rsidP="003C39DB">
            <w:pPr>
              <w:spacing w:before="120"/>
              <w:rPr>
                <w:rFonts w:cs="Arial"/>
              </w:rPr>
            </w:pPr>
            <w:r w:rsidRPr="00981463">
              <w:rPr>
                <w:rFonts w:cs="Arial"/>
              </w:rPr>
              <w:t>Thi đấu chính thức</w:t>
            </w:r>
          </w:p>
        </w:tc>
        <w:tc>
          <w:tcPr>
            <w:tcW w:w="2805" w:type="dxa"/>
            <w:tcBorders>
              <w:top w:val="single" w:sz="4" w:space="0" w:color="auto"/>
              <w:left w:val="single" w:sz="4" w:space="0" w:color="auto"/>
              <w:bottom w:val="nil"/>
              <w:right w:val="nil"/>
            </w:tcBorders>
            <w:shd w:val="clear" w:color="auto" w:fill="FFFFFF"/>
          </w:tcPr>
          <w:p w14:paraId="0CA0673D" w14:textId="77777777" w:rsidR="009F7B88" w:rsidRPr="00981463" w:rsidRDefault="009F7B88" w:rsidP="003C39DB">
            <w:pPr>
              <w:spacing w:before="120"/>
              <w:jc w:val="center"/>
              <w:rPr>
                <w:rFonts w:cs="Arial"/>
              </w:rPr>
            </w:pPr>
            <w:r w:rsidRPr="00981463">
              <w:rPr>
                <w:rFonts w:cs="Arial"/>
              </w:rPr>
              <w:t>750</w:t>
            </w:r>
          </w:p>
        </w:tc>
        <w:tc>
          <w:tcPr>
            <w:tcW w:w="2825" w:type="dxa"/>
            <w:tcBorders>
              <w:top w:val="single" w:sz="4" w:space="0" w:color="auto"/>
              <w:left w:val="single" w:sz="4" w:space="0" w:color="auto"/>
              <w:bottom w:val="nil"/>
              <w:right w:val="single" w:sz="4" w:space="0" w:color="auto"/>
            </w:tcBorders>
            <w:shd w:val="clear" w:color="auto" w:fill="FFFFFF"/>
          </w:tcPr>
          <w:p w14:paraId="00A53DEB" w14:textId="77777777" w:rsidR="009F7B88" w:rsidRPr="00981463" w:rsidRDefault="009F7B88" w:rsidP="003C39DB">
            <w:pPr>
              <w:spacing w:before="120"/>
              <w:jc w:val="center"/>
              <w:rPr>
                <w:rFonts w:cs="Arial"/>
              </w:rPr>
            </w:pPr>
            <w:r w:rsidRPr="00981463">
              <w:rPr>
                <w:rFonts w:cs="Arial"/>
              </w:rPr>
              <w:t>0,60</w:t>
            </w:r>
          </w:p>
        </w:tc>
      </w:tr>
      <w:tr w:rsidR="009F7B88" w:rsidRPr="00981463" w14:paraId="17FF2C13" w14:textId="77777777">
        <w:tblPrEx>
          <w:tblCellMar>
            <w:top w:w="0" w:type="dxa"/>
            <w:left w:w="0" w:type="dxa"/>
            <w:bottom w:w="0" w:type="dxa"/>
            <w:right w:w="0" w:type="dxa"/>
          </w:tblCellMar>
        </w:tblPrEx>
        <w:tc>
          <w:tcPr>
            <w:tcW w:w="647" w:type="dxa"/>
            <w:tcBorders>
              <w:top w:val="single" w:sz="4" w:space="0" w:color="auto"/>
              <w:left w:val="nil"/>
              <w:bottom w:val="single" w:sz="4" w:space="0" w:color="auto"/>
              <w:right w:val="nil"/>
            </w:tcBorders>
            <w:shd w:val="clear" w:color="auto" w:fill="FFFFFF"/>
          </w:tcPr>
          <w:p w14:paraId="1D1126BF" w14:textId="77777777" w:rsidR="009F7B88" w:rsidRPr="00981463" w:rsidRDefault="009F7B88" w:rsidP="003C39DB">
            <w:pPr>
              <w:spacing w:before="120"/>
              <w:jc w:val="center"/>
              <w:rPr>
                <w:rFonts w:cs="Arial"/>
              </w:rPr>
            </w:pPr>
            <w:r w:rsidRPr="00981463">
              <w:rPr>
                <w:rFonts w:cs="Arial"/>
              </w:rPr>
              <w:t>4</w:t>
            </w:r>
          </w:p>
        </w:tc>
        <w:tc>
          <w:tcPr>
            <w:tcW w:w="2447" w:type="dxa"/>
            <w:tcBorders>
              <w:top w:val="single" w:sz="4" w:space="0" w:color="auto"/>
              <w:left w:val="single" w:sz="4" w:space="0" w:color="auto"/>
              <w:bottom w:val="single" w:sz="4" w:space="0" w:color="auto"/>
              <w:right w:val="nil"/>
            </w:tcBorders>
            <w:shd w:val="clear" w:color="auto" w:fill="FFFFFF"/>
          </w:tcPr>
          <w:p w14:paraId="36082F79" w14:textId="77777777" w:rsidR="009F7B88" w:rsidRPr="00981463" w:rsidRDefault="009F7B88" w:rsidP="003C39DB">
            <w:pPr>
              <w:spacing w:before="120"/>
              <w:rPr>
                <w:rFonts w:cs="Arial"/>
              </w:rPr>
            </w:pPr>
            <w:r w:rsidRPr="00981463">
              <w:rPr>
                <w:rFonts w:cs="Arial"/>
              </w:rPr>
              <w:t>Thi đ</w:t>
            </w:r>
            <w:r w:rsidR="001B57B8" w:rsidRPr="00981463">
              <w:rPr>
                <w:rFonts w:cs="Arial"/>
              </w:rPr>
              <w:t>ấ</w:t>
            </w:r>
            <w:r w:rsidRPr="00981463">
              <w:rPr>
                <w:rFonts w:cs="Arial"/>
              </w:rPr>
              <w:t>u có quay TV</w:t>
            </w:r>
          </w:p>
        </w:tc>
        <w:tc>
          <w:tcPr>
            <w:tcW w:w="5630" w:type="dxa"/>
            <w:gridSpan w:val="2"/>
            <w:tcBorders>
              <w:top w:val="single" w:sz="4" w:space="0" w:color="auto"/>
              <w:left w:val="single" w:sz="4" w:space="0" w:color="auto"/>
              <w:bottom w:val="single" w:sz="4" w:space="0" w:color="auto"/>
              <w:right w:val="single" w:sz="4" w:space="0" w:color="auto"/>
            </w:tcBorders>
            <w:shd w:val="clear" w:color="auto" w:fill="FFFFFF"/>
          </w:tcPr>
          <w:p w14:paraId="731216BC" w14:textId="77777777" w:rsidR="009F7B88" w:rsidRPr="00981463" w:rsidRDefault="009F7B88" w:rsidP="003C39DB">
            <w:pPr>
              <w:spacing w:before="120"/>
              <w:jc w:val="center"/>
              <w:rPr>
                <w:rFonts w:cs="Arial"/>
              </w:rPr>
            </w:pPr>
            <w:r w:rsidRPr="00981463">
              <w:rPr>
                <w:rFonts w:cs="Arial"/>
              </w:rPr>
              <w:t>Theo ti</w:t>
            </w:r>
            <w:r w:rsidR="001B57B8" w:rsidRPr="00981463">
              <w:rPr>
                <w:rFonts w:cs="Arial"/>
              </w:rPr>
              <w:t>ê</w:t>
            </w:r>
            <w:r w:rsidRPr="00981463">
              <w:rPr>
                <w:rFonts w:cs="Arial"/>
              </w:rPr>
              <w:t>u chuẩn quy định trong mục 4.4.6.</w:t>
            </w:r>
          </w:p>
        </w:tc>
      </w:tr>
    </w:tbl>
    <w:p w14:paraId="334A9F75" w14:textId="77777777" w:rsidR="009F7B88" w:rsidRPr="00981463" w:rsidRDefault="009F7B88" w:rsidP="003C39DB">
      <w:pPr>
        <w:spacing w:before="120"/>
        <w:rPr>
          <w:rFonts w:cs="Arial"/>
          <w:b/>
        </w:rPr>
      </w:pPr>
      <w:r w:rsidRPr="00981463">
        <w:rPr>
          <w:rFonts w:cs="Arial"/>
          <w:b/>
        </w:rPr>
        <w:t>Chú thích:</w:t>
      </w:r>
    </w:p>
    <w:p w14:paraId="50D41B14" w14:textId="77777777" w:rsidR="009F7B88" w:rsidRPr="00981463" w:rsidRDefault="001B57B8" w:rsidP="003C39DB">
      <w:pPr>
        <w:spacing w:before="120"/>
        <w:rPr>
          <w:rFonts w:cs="Arial"/>
          <w:i/>
        </w:rPr>
      </w:pPr>
      <w:r w:rsidRPr="00981463">
        <w:rPr>
          <w:rFonts w:cs="Arial"/>
          <w:i/>
        </w:rPr>
        <w:t xml:space="preserve">• </w:t>
      </w:r>
      <w:r w:rsidR="009F7B88" w:rsidRPr="00981463">
        <w:rPr>
          <w:rFonts w:cs="Arial"/>
          <w:i/>
        </w:rPr>
        <w:t>Un:</w:t>
      </w:r>
      <w:r w:rsidRPr="00981463">
        <w:rPr>
          <w:rFonts w:cs="Arial"/>
          <w:i/>
        </w:rPr>
        <w:t xml:space="preserve"> </w:t>
      </w:r>
      <w:r w:rsidR="009F7B88" w:rsidRPr="00981463">
        <w:rPr>
          <w:rFonts w:cs="Arial"/>
          <w:i/>
        </w:rPr>
        <w:t>Hệ</w:t>
      </w:r>
      <w:r w:rsidRPr="00981463">
        <w:rPr>
          <w:rFonts w:cs="Arial"/>
          <w:i/>
        </w:rPr>
        <w:t xml:space="preserve"> </w:t>
      </w:r>
      <w:r w:rsidR="009F7B88" w:rsidRPr="00981463">
        <w:rPr>
          <w:rFonts w:cs="Arial"/>
          <w:i/>
        </w:rPr>
        <w:t>số</w:t>
      </w:r>
      <w:r w:rsidRPr="00981463">
        <w:rPr>
          <w:rFonts w:cs="Arial"/>
          <w:i/>
        </w:rPr>
        <w:t xml:space="preserve"> đồ</w:t>
      </w:r>
      <w:r w:rsidR="009F7B88" w:rsidRPr="00981463">
        <w:rPr>
          <w:rFonts w:cs="Arial"/>
          <w:i/>
        </w:rPr>
        <w:t>ng đều theo phương ngang của độ rọi.</w:t>
      </w:r>
    </w:p>
    <w:p w14:paraId="741FA45B" w14:textId="77777777" w:rsidR="009F7B88" w:rsidRPr="00981463" w:rsidRDefault="001B57B8" w:rsidP="003C39DB">
      <w:pPr>
        <w:spacing w:before="120"/>
        <w:rPr>
          <w:rFonts w:cs="Arial"/>
          <w:i/>
        </w:rPr>
      </w:pPr>
      <w:r w:rsidRPr="00981463">
        <w:rPr>
          <w:rFonts w:cs="Arial"/>
          <w:i/>
        </w:rPr>
        <w:t xml:space="preserve">• </w:t>
      </w:r>
      <w:r w:rsidR="009F7B88" w:rsidRPr="00981463">
        <w:rPr>
          <w:rFonts w:cs="Arial"/>
          <w:i/>
        </w:rPr>
        <w:t xml:space="preserve">En(tb): Giá </w:t>
      </w:r>
      <w:r w:rsidRPr="00981463">
        <w:rPr>
          <w:rFonts w:cs="Arial"/>
          <w:i/>
        </w:rPr>
        <w:t>tr</w:t>
      </w:r>
      <w:r w:rsidR="009F7B88" w:rsidRPr="00981463">
        <w:rPr>
          <w:rFonts w:cs="Arial"/>
          <w:i/>
        </w:rPr>
        <w:t xml:space="preserve">ị độ rọi ngang </w:t>
      </w:r>
      <w:r w:rsidRPr="00981463">
        <w:rPr>
          <w:rFonts w:cs="Arial"/>
          <w:i/>
        </w:rPr>
        <w:t>tr</w:t>
      </w:r>
      <w:r w:rsidR="009F7B88" w:rsidRPr="00981463">
        <w:rPr>
          <w:rFonts w:cs="Arial"/>
          <w:i/>
        </w:rPr>
        <w:t>ung bình tr</w:t>
      </w:r>
      <w:r w:rsidRPr="00981463">
        <w:rPr>
          <w:rFonts w:cs="Arial"/>
          <w:i/>
        </w:rPr>
        <w:t>ê</w:t>
      </w:r>
      <w:r w:rsidR="009F7B88" w:rsidRPr="00981463">
        <w:rPr>
          <w:rFonts w:cs="Arial"/>
          <w:i/>
        </w:rPr>
        <w:t>n mặt s</w:t>
      </w:r>
      <w:r w:rsidRPr="00981463">
        <w:rPr>
          <w:rFonts w:cs="Arial"/>
          <w:i/>
        </w:rPr>
        <w:t>â</w:t>
      </w:r>
      <w:r w:rsidR="009F7B88" w:rsidRPr="00981463">
        <w:rPr>
          <w:rFonts w:cs="Arial"/>
          <w:i/>
        </w:rPr>
        <w:t>n (Ix).</w:t>
      </w:r>
    </w:p>
    <w:p w14:paraId="7CF12BF1" w14:textId="77777777" w:rsidR="009F7B88" w:rsidRPr="00981463" w:rsidRDefault="001B57B8" w:rsidP="003C39DB">
      <w:pPr>
        <w:spacing w:before="120"/>
        <w:rPr>
          <w:rFonts w:cs="Arial"/>
          <w:i/>
        </w:rPr>
      </w:pPr>
      <w:r w:rsidRPr="00981463">
        <w:rPr>
          <w:rFonts w:cs="Arial"/>
          <w:i/>
        </w:rPr>
        <w:t xml:space="preserve">• </w:t>
      </w:r>
      <w:r w:rsidR="009F7B88" w:rsidRPr="00981463">
        <w:rPr>
          <w:rFonts w:cs="Arial"/>
          <w:i/>
        </w:rPr>
        <w:t>Ph</w:t>
      </w:r>
      <w:r w:rsidRPr="00981463">
        <w:rPr>
          <w:rFonts w:cs="Arial"/>
          <w:i/>
        </w:rPr>
        <w:t>â</w:t>
      </w:r>
      <w:r w:rsidR="009F7B88" w:rsidRPr="00981463">
        <w:rPr>
          <w:rFonts w:cs="Arial"/>
          <w:i/>
        </w:rPr>
        <w:t>n loại hình th</w:t>
      </w:r>
      <w:r w:rsidRPr="00981463">
        <w:rPr>
          <w:rFonts w:cs="Arial"/>
          <w:i/>
        </w:rPr>
        <w:t>ứ</w:t>
      </w:r>
      <w:r w:rsidR="009F7B88" w:rsidRPr="00981463">
        <w:rPr>
          <w:rFonts w:cs="Arial"/>
          <w:i/>
        </w:rPr>
        <w:t>c thi đấu xem mục 4.4.2.2.</w:t>
      </w:r>
    </w:p>
    <w:p w14:paraId="4B2FCA8A" w14:textId="77777777" w:rsidR="009F7B88" w:rsidRPr="00981463" w:rsidRDefault="001B57B8" w:rsidP="003C39DB">
      <w:pPr>
        <w:spacing w:before="120"/>
        <w:rPr>
          <w:rFonts w:cs="Arial"/>
        </w:rPr>
      </w:pPr>
      <w:r w:rsidRPr="00981463">
        <w:rPr>
          <w:rFonts w:cs="Arial"/>
        </w:rPr>
        <w:t xml:space="preserve">4.4.3.3. </w:t>
      </w:r>
      <w:r w:rsidR="009F7B88" w:rsidRPr="00981463">
        <w:rPr>
          <w:rFonts w:cs="Arial"/>
        </w:rPr>
        <w:t>B</w:t>
      </w:r>
      <w:r w:rsidRPr="00981463">
        <w:rPr>
          <w:rFonts w:cs="Arial"/>
        </w:rPr>
        <w:t xml:space="preserve">ố </w:t>
      </w:r>
      <w:r w:rsidR="009F7B88" w:rsidRPr="00981463">
        <w:rPr>
          <w:rFonts w:cs="Arial"/>
        </w:rPr>
        <w:t>tr</w:t>
      </w:r>
      <w:r w:rsidRPr="00981463">
        <w:rPr>
          <w:rFonts w:cs="Arial"/>
        </w:rPr>
        <w:t>í</w:t>
      </w:r>
      <w:r w:rsidR="009F7B88" w:rsidRPr="00981463">
        <w:rPr>
          <w:rFonts w:cs="Arial"/>
        </w:rPr>
        <w:t xml:space="preserve"> cột đèn chiếu sáng</w:t>
      </w:r>
    </w:p>
    <w:p w14:paraId="0379F211" w14:textId="77777777" w:rsidR="009F7B88" w:rsidRPr="00981463" w:rsidRDefault="009F7B88" w:rsidP="003C39DB">
      <w:pPr>
        <w:spacing w:before="120"/>
        <w:rPr>
          <w:rFonts w:cs="Arial"/>
        </w:rPr>
      </w:pPr>
      <w:r w:rsidRPr="00981463">
        <w:rPr>
          <w:rFonts w:cs="Arial"/>
        </w:rPr>
        <w:t>Bố tr</w:t>
      </w:r>
      <w:r w:rsidR="001B57B8" w:rsidRPr="00981463">
        <w:rPr>
          <w:rFonts w:cs="Arial"/>
        </w:rPr>
        <w:t>í</w:t>
      </w:r>
      <w:r w:rsidRPr="00981463">
        <w:rPr>
          <w:rFonts w:cs="Arial"/>
        </w:rPr>
        <w:t xml:space="preserve"> cột đ</w:t>
      </w:r>
      <w:r w:rsidR="001B57B8" w:rsidRPr="00981463">
        <w:rPr>
          <w:rFonts w:cs="Arial"/>
        </w:rPr>
        <w:t>è</w:t>
      </w:r>
      <w:r w:rsidRPr="00981463">
        <w:rPr>
          <w:rFonts w:cs="Arial"/>
        </w:rPr>
        <w:t>n chiếu sáng cho các s</w:t>
      </w:r>
      <w:r w:rsidR="001B57B8" w:rsidRPr="00981463">
        <w:rPr>
          <w:rFonts w:cs="Arial"/>
        </w:rPr>
        <w:t>â</w:t>
      </w:r>
      <w:r w:rsidRPr="00981463">
        <w:rPr>
          <w:rFonts w:cs="Arial"/>
        </w:rPr>
        <w:t>n qu</w:t>
      </w:r>
      <w:r w:rsidR="001B57B8" w:rsidRPr="00981463">
        <w:rPr>
          <w:rFonts w:cs="Arial"/>
        </w:rPr>
        <w:t>ầ</w:t>
      </w:r>
      <w:r w:rsidRPr="00981463">
        <w:rPr>
          <w:rFonts w:cs="Arial"/>
        </w:rPr>
        <w:t>n vợt đơn</w:t>
      </w:r>
      <w:r w:rsidR="001B57B8" w:rsidRPr="00981463">
        <w:rPr>
          <w:rFonts w:cs="Arial"/>
        </w:rPr>
        <w:t>,</w:t>
      </w:r>
      <w:r w:rsidRPr="00981463">
        <w:rPr>
          <w:rFonts w:cs="Arial"/>
        </w:rPr>
        <w:t xml:space="preserve"> s</w:t>
      </w:r>
      <w:r w:rsidR="001B57B8" w:rsidRPr="00981463">
        <w:rPr>
          <w:rFonts w:cs="Arial"/>
        </w:rPr>
        <w:t>â</w:t>
      </w:r>
      <w:r w:rsidRPr="00981463">
        <w:rPr>
          <w:rFonts w:cs="Arial"/>
        </w:rPr>
        <w:t>n đôi hoặc nhiều s</w:t>
      </w:r>
      <w:r w:rsidR="00643426" w:rsidRPr="00981463">
        <w:rPr>
          <w:rFonts w:cs="Arial"/>
        </w:rPr>
        <w:t>â</w:t>
      </w:r>
      <w:r w:rsidRPr="00981463">
        <w:rPr>
          <w:rFonts w:cs="Arial"/>
        </w:rPr>
        <w:t xml:space="preserve">n </w:t>
      </w:r>
      <w:r w:rsidR="00643426" w:rsidRPr="00981463">
        <w:rPr>
          <w:rFonts w:cs="Arial"/>
        </w:rPr>
        <w:t xml:space="preserve">liên </w:t>
      </w:r>
      <w:r w:rsidRPr="00981463">
        <w:rPr>
          <w:rFonts w:cs="Arial"/>
        </w:rPr>
        <w:t>tục kh</w:t>
      </w:r>
      <w:r w:rsidR="00643426" w:rsidRPr="00981463">
        <w:rPr>
          <w:rFonts w:cs="Arial"/>
        </w:rPr>
        <w:t>ô</w:t>
      </w:r>
      <w:r w:rsidRPr="00981463">
        <w:rPr>
          <w:rFonts w:cs="Arial"/>
        </w:rPr>
        <w:t>ng có hàng rào ngăn cách giữa các s</w:t>
      </w:r>
      <w:r w:rsidR="00643426" w:rsidRPr="00981463">
        <w:rPr>
          <w:rFonts w:cs="Arial"/>
        </w:rPr>
        <w:t>â</w:t>
      </w:r>
      <w:r w:rsidRPr="00981463">
        <w:rPr>
          <w:rFonts w:cs="Arial"/>
        </w:rPr>
        <w:t>n tham khảo phụ lục 7.</w:t>
      </w:r>
    </w:p>
    <w:p w14:paraId="78483929" w14:textId="77777777" w:rsidR="00CE53F6" w:rsidRPr="00981463" w:rsidRDefault="009F7472" w:rsidP="003C39DB">
      <w:pPr>
        <w:spacing w:before="120"/>
        <w:rPr>
          <w:rFonts w:cs="Arial"/>
        </w:rPr>
      </w:pPr>
      <w:r w:rsidRPr="00981463">
        <w:rPr>
          <w:rFonts w:cs="Arial"/>
        </w:rPr>
        <w:t xml:space="preserve">4.4.3.4. </w:t>
      </w:r>
      <w:r w:rsidR="00CE53F6" w:rsidRPr="00981463">
        <w:rPr>
          <w:rFonts w:cs="Arial"/>
        </w:rPr>
        <w:t>Cao độ đặt đèn</w:t>
      </w:r>
    </w:p>
    <w:p w14:paraId="05C5C293" w14:textId="77777777" w:rsidR="00CE53F6" w:rsidRPr="00981463" w:rsidRDefault="00CE53F6" w:rsidP="003C39DB">
      <w:pPr>
        <w:spacing w:before="120"/>
        <w:rPr>
          <w:rFonts w:cs="Arial"/>
        </w:rPr>
      </w:pPr>
      <w:r w:rsidRPr="00981463">
        <w:rPr>
          <w:rFonts w:cs="Arial"/>
        </w:rPr>
        <w:t>Độ cao của cột đèn và thiết kế dàn đèn phải được tính toán sao cho cao độ của đèn thấp nhất không được nhỏ h</w:t>
      </w:r>
      <w:r w:rsidR="009F7472" w:rsidRPr="00981463">
        <w:rPr>
          <w:rFonts w:cs="Arial"/>
        </w:rPr>
        <w:t>ơ</w:t>
      </w:r>
      <w:r w:rsidRPr="00981463">
        <w:rPr>
          <w:rFonts w:cs="Arial"/>
        </w:rPr>
        <w:t>n giá trị quy định trong bảng 19:</w:t>
      </w:r>
    </w:p>
    <w:p w14:paraId="0EC62B71" w14:textId="77777777" w:rsidR="00CE53F6" w:rsidRPr="00981463" w:rsidRDefault="00CE53F6" w:rsidP="003C39DB">
      <w:pPr>
        <w:spacing w:before="120"/>
        <w:jc w:val="center"/>
        <w:rPr>
          <w:rFonts w:cs="Arial"/>
          <w:i/>
        </w:rPr>
      </w:pPr>
      <w:r w:rsidRPr="00981463">
        <w:rPr>
          <w:rFonts w:cs="Arial"/>
          <w:i/>
        </w:rPr>
        <w:t xml:space="preserve">Bảng 19: Cao độ lắp đặt đèn </w:t>
      </w:r>
      <w:r w:rsidR="009F7472" w:rsidRPr="00981463">
        <w:rPr>
          <w:rFonts w:cs="Arial"/>
          <w:i/>
        </w:rPr>
        <w:t>chiếu</w:t>
      </w:r>
      <w:r w:rsidRPr="00981463">
        <w:rPr>
          <w:rFonts w:cs="Arial"/>
          <w:i/>
        </w:rPr>
        <w:t xml:space="preserve"> sáng sân </w:t>
      </w:r>
      <w:r w:rsidR="009F7472" w:rsidRPr="00981463">
        <w:rPr>
          <w:rFonts w:cs="Arial"/>
          <w:i/>
        </w:rPr>
        <w:t>quần</w:t>
      </w:r>
      <w:r w:rsidRPr="00981463">
        <w:rPr>
          <w:rFonts w:cs="Arial"/>
          <w:i/>
        </w:rPr>
        <w:t xml:space="preserve"> vợt</w:t>
      </w:r>
    </w:p>
    <w:tbl>
      <w:tblPr>
        <w:tblW w:w="0" w:type="auto"/>
        <w:tblInd w:w="5" w:type="dxa"/>
        <w:tblCellMar>
          <w:left w:w="0" w:type="dxa"/>
          <w:right w:w="0" w:type="dxa"/>
        </w:tblCellMar>
        <w:tblLook w:val="0000" w:firstRow="0" w:lastRow="0" w:firstColumn="0" w:lastColumn="0" w:noHBand="0" w:noVBand="0"/>
      </w:tblPr>
      <w:tblGrid>
        <w:gridCol w:w="653"/>
        <w:gridCol w:w="2476"/>
        <w:gridCol w:w="2824"/>
        <w:gridCol w:w="2868"/>
      </w:tblGrid>
      <w:tr w:rsidR="00CE53F6" w:rsidRPr="00981463" w14:paraId="50E200E5" w14:textId="77777777">
        <w:tblPrEx>
          <w:tblCellMar>
            <w:top w:w="0" w:type="dxa"/>
            <w:left w:w="0" w:type="dxa"/>
            <w:bottom w:w="0" w:type="dxa"/>
            <w:right w:w="0" w:type="dxa"/>
          </w:tblCellMar>
        </w:tblPrEx>
        <w:tc>
          <w:tcPr>
            <w:tcW w:w="653" w:type="dxa"/>
            <w:vMerge w:val="restart"/>
            <w:tcBorders>
              <w:top w:val="single" w:sz="4" w:space="0" w:color="auto"/>
              <w:left w:val="single" w:sz="4" w:space="0" w:color="auto"/>
              <w:bottom w:val="nil"/>
              <w:right w:val="nil"/>
            </w:tcBorders>
            <w:shd w:val="clear" w:color="auto" w:fill="FFFFFF"/>
          </w:tcPr>
          <w:p w14:paraId="637D3DB4" w14:textId="77777777" w:rsidR="00CE53F6" w:rsidRPr="00981463" w:rsidRDefault="00CE53F6" w:rsidP="003C39DB">
            <w:pPr>
              <w:spacing w:before="120"/>
              <w:jc w:val="center"/>
              <w:rPr>
                <w:rFonts w:cs="Arial"/>
              </w:rPr>
            </w:pPr>
            <w:r w:rsidRPr="00981463">
              <w:rPr>
                <w:rFonts w:cs="Arial"/>
              </w:rPr>
              <w:t>TT</w:t>
            </w:r>
          </w:p>
        </w:tc>
        <w:tc>
          <w:tcPr>
            <w:tcW w:w="2476" w:type="dxa"/>
            <w:vMerge w:val="restart"/>
            <w:tcBorders>
              <w:top w:val="single" w:sz="4" w:space="0" w:color="auto"/>
              <w:left w:val="single" w:sz="4" w:space="0" w:color="auto"/>
              <w:bottom w:val="nil"/>
              <w:right w:val="nil"/>
            </w:tcBorders>
            <w:shd w:val="clear" w:color="auto" w:fill="FFFFFF"/>
          </w:tcPr>
          <w:p w14:paraId="56B5104F" w14:textId="77777777" w:rsidR="00CE53F6" w:rsidRPr="00981463" w:rsidRDefault="00CE53F6" w:rsidP="003C39DB">
            <w:pPr>
              <w:spacing w:before="120"/>
              <w:jc w:val="center"/>
              <w:rPr>
                <w:rFonts w:cs="Arial"/>
              </w:rPr>
            </w:pPr>
            <w:r w:rsidRPr="00981463">
              <w:rPr>
                <w:rFonts w:cs="Arial"/>
              </w:rPr>
              <w:t>Mục đích sử dụng</w:t>
            </w:r>
          </w:p>
        </w:tc>
        <w:tc>
          <w:tcPr>
            <w:tcW w:w="5692" w:type="dxa"/>
            <w:gridSpan w:val="2"/>
            <w:tcBorders>
              <w:top w:val="single" w:sz="4" w:space="0" w:color="auto"/>
              <w:left w:val="single" w:sz="4" w:space="0" w:color="auto"/>
              <w:bottom w:val="nil"/>
              <w:right w:val="single" w:sz="4" w:space="0" w:color="auto"/>
            </w:tcBorders>
            <w:shd w:val="clear" w:color="auto" w:fill="FFFFFF"/>
          </w:tcPr>
          <w:p w14:paraId="7B3F9271" w14:textId="77777777" w:rsidR="00CE53F6" w:rsidRPr="00981463" w:rsidRDefault="009F7472" w:rsidP="003C39DB">
            <w:pPr>
              <w:spacing w:before="120"/>
              <w:jc w:val="center"/>
              <w:rPr>
                <w:rFonts w:cs="Arial"/>
              </w:rPr>
            </w:pPr>
            <w:r w:rsidRPr="00981463">
              <w:rPr>
                <w:rFonts w:cs="Arial"/>
              </w:rPr>
              <w:t>C</w:t>
            </w:r>
            <w:r w:rsidR="00CE53F6" w:rsidRPr="00981463">
              <w:rPr>
                <w:rFonts w:cs="Arial"/>
              </w:rPr>
              <w:t>ao độ của đèn thấp nhất H (m)</w:t>
            </w:r>
          </w:p>
        </w:tc>
      </w:tr>
      <w:tr w:rsidR="00CE53F6" w:rsidRPr="00981463" w14:paraId="7C28F201" w14:textId="77777777">
        <w:tblPrEx>
          <w:tblCellMar>
            <w:top w:w="0" w:type="dxa"/>
            <w:left w:w="0" w:type="dxa"/>
            <w:bottom w:w="0" w:type="dxa"/>
            <w:right w:w="0" w:type="dxa"/>
          </w:tblCellMar>
        </w:tblPrEx>
        <w:tc>
          <w:tcPr>
            <w:tcW w:w="653" w:type="dxa"/>
            <w:vMerge/>
            <w:tcBorders>
              <w:top w:val="nil"/>
              <w:left w:val="single" w:sz="4" w:space="0" w:color="auto"/>
              <w:bottom w:val="nil"/>
              <w:right w:val="nil"/>
            </w:tcBorders>
            <w:shd w:val="clear" w:color="auto" w:fill="FFFFFF"/>
          </w:tcPr>
          <w:p w14:paraId="0949372C" w14:textId="77777777" w:rsidR="00CE53F6" w:rsidRPr="00981463" w:rsidRDefault="00CE53F6" w:rsidP="003C39DB">
            <w:pPr>
              <w:spacing w:before="120"/>
              <w:jc w:val="center"/>
              <w:rPr>
                <w:rFonts w:cs="Arial"/>
              </w:rPr>
            </w:pPr>
          </w:p>
        </w:tc>
        <w:tc>
          <w:tcPr>
            <w:tcW w:w="2476" w:type="dxa"/>
            <w:vMerge/>
            <w:tcBorders>
              <w:top w:val="nil"/>
              <w:left w:val="single" w:sz="4" w:space="0" w:color="auto"/>
              <w:bottom w:val="nil"/>
              <w:right w:val="nil"/>
            </w:tcBorders>
            <w:shd w:val="clear" w:color="auto" w:fill="FFFFFF"/>
          </w:tcPr>
          <w:p w14:paraId="58D64EA0" w14:textId="77777777" w:rsidR="00CE53F6" w:rsidRPr="00981463" w:rsidRDefault="00CE53F6" w:rsidP="003C39DB">
            <w:pPr>
              <w:spacing w:before="120"/>
              <w:jc w:val="center"/>
              <w:rPr>
                <w:rFonts w:cs="Arial"/>
              </w:rPr>
            </w:pPr>
          </w:p>
        </w:tc>
        <w:tc>
          <w:tcPr>
            <w:tcW w:w="2824" w:type="dxa"/>
            <w:tcBorders>
              <w:top w:val="single" w:sz="4" w:space="0" w:color="auto"/>
              <w:left w:val="single" w:sz="4" w:space="0" w:color="auto"/>
              <w:bottom w:val="nil"/>
              <w:right w:val="nil"/>
            </w:tcBorders>
            <w:shd w:val="clear" w:color="auto" w:fill="FFFFFF"/>
          </w:tcPr>
          <w:p w14:paraId="30934072" w14:textId="77777777" w:rsidR="00CE53F6" w:rsidRPr="00981463" w:rsidRDefault="00CE53F6" w:rsidP="003C39DB">
            <w:pPr>
              <w:spacing w:before="120"/>
              <w:jc w:val="center"/>
              <w:rPr>
                <w:rFonts w:cs="Arial"/>
              </w:rPr>
            </w:pPr>
            <w:r w:rsidRPr="00981463">
              <w:rPr>
                <w:rFonts w:cs="Arial"/>
              </w:rPr>
              <w:t>Công thức tính toán</w:t>
            </w:r>
          </w:p>
        </w:tc>
        <w:tc>
          <w:tcPr>
            <w:tcW w:w="2868" w:type="dxa"/>
            <w:tcBorders>
              <w:top w:val="single" w:sz="4" w:space="0" w:color="auto"/>
              <w:left w:val="single" w:sz="4" w:space="0" w:color="auto"/>
              <w:bottom w:val="nil"/>
              <w:right w:val="single" w:sz="4" w:space="0" w:color="auto"/>
            </w:tcBorders>
            <w:shd w:val="clear" w:color="auto" w:fill="FFFFFF"/>
          </w:tcPr>
          <w:p w14:paraId="1C1C139B" w14:textId="77777777" w:rsidR="00CE53F6" w:rsidRPr="00981463" w:rsidRDefault="00CE53F6" w:rsidP="003C39DB">
            <w:pPr>
              <w:spacing w:before="120"/>
              <w:jc w:val="center"/>
              <w:rPr>
                <w:rFonts w:cs="Arial"/>
              </w:rPr>
            </w:pPr>
            <w:r w:rsidRPr="00981463">
              <w:rPr>
                <w:rFonts w:cs="Arial"/>
              </w:rPr>
              <w:t>Giá trị tối thiểu</w:t>
            </w:r>
          </w:p>
        </w:tc>
      </w:tr>
      <w:tr w:rsidR="00CE53F6" w:rsidRPr="00981463" w14:paraId="40D47CAC" w14:textId="77777777">
        <w:tblPrEx>
          <w:tblCellMar>
            <w:top w:w="0" w:type="dxa"/>
            <w:left w:w="0" w:type="dxa"/>
            <w:bottom w:w="0" w:type="dxa"/>
            <w:right w:w="0" w:type="dxa"/>
          </w:tblCellMar>
        </w:tblPrEx>
        <w:tc>
          <w:tcPr>
            <w:tcW w:w="653" w:type="dxa"/>
            <w:tcBorders>
              <w:top w:val="single" w:sz="4" w:space="0" w:color="auto"/>
              <w:left w:val="single" w:sz="4" w:space="0" w:color="auto"/>
              <w:bottom w:val="nil"/>
              <w:right w:val="nil"/>
            </w:tcBorders>
            <w:shd w:val="clear" w:color="auto" w:fill="FFFFFF"/>
          </w:tcPr>
          <w:p w14:paraId="49D90241" w14:textId="77777777" w:rsidR="00CE53F6" w:rsidRPr="00981463" w:rsidRDefault="00CE53F6" w:rsidP="003C39DB">
            <w:pPr>
              <w:spacing w:before="120"/>
              <w:jc w:val="center"/>
              <w:rPr>
                <w:rFonts w:cs="Arial"/>
              </w:rPr>
            </w:pPr>
            <w:r w:rsidRPr="00981463">
              <w:rPr>
                <w:rFonts w:cs="Arial"/>
              </w:rPr>
              <w:t>1</w:t>
            </w:r>
          </w:p>
        </w:tc>
        <w:tc>
          <w:tcPr>
            <w:tcW w:w="2476" w:type="dxa"/>
            <w:tcBorders>
              <w:top w:val="single" w:sz="4" w:space="0" w:color="auto"/>
              <w:left w:val="single" w:sz="4" w:space="0" w:color="auto"/>
              <w:bottom w:val="nil"/>
              <w:right w:val="nil"/>
            </w:tcBorders>
            <w:shd w:val="clear" w:color="auto" w:fill="FFFFFF"/>
          </w:tcPr>
          <w:p w14:paraId="2538550D" w14:textId="77777777" w:rsidR="00CE53F6" w:rsidRPr="00981463" w:rsidRDefault="00CE53F6" w:rsidP="003C39DB">
            <w:pPr>
              <w:spacing w:before="120"/>
              <w:rPr>
                <w:rFonts w:cs="Arial"/>
              </w:rPr>
            </w:pPr>
            <w:r w:rsidRPr="00981463">
              <w:rPr>
                <w:rFonts w:cs="Arial"/>
              </w:rPr>
              <w:t>Luyện tập - Giải trí</w:t>
            </w:r>
          </w:p>
        </w:tc>
        <w:tc>
          <w:tcPr>
            <w:tcW w:w="2824" w:type="dxa"/>
            <w:tcBorders>
              <w:top w:val="single" w:sz="4" w:space="0" w:color="auto"/>
              <w:left w:val="single" w:sz="4" w:space="0" w:color="auto"/>
              <w:bottom w:val="nil"/>
              <w:right w:val="nil"/>
            </w:tcBorders>
            <w:shd w:val="clear" w:color="auto" w:fill="FFFFFF"/>
          </w:tcPr>
          <w:p w14:paraId="7D239A9A" w14:textId="77777777" w:rsidR="00CE53F6" w:rsidRPr="00981463" w:rsidRDefault="00CE53F6" w:rsidP="003C39DB">
            <w:pPr>
              <w:spacing w:before="120"/>
              <w:jc w:val="center"/>
              <w:rPr>
                <w:rFonts w:cs="Arial"/>
              </w:rPr>
            </w:pPr>
            <w:r w:rsidRPr="00981463">
              <w:rPr>
                <w:rFonts w:cs="Arial"/>
              </w:rPr>
              <w:t xml:space="preserve">H2 </w:t>
            </w:r>
            <w:r w:rsidR="0066632C" w:rsidRPr="00981463">
              <w:rPr>
                <w:rFonts w:cs="Arial"/>
              </w:rPr>
              <w:t>≥</w:t>
            </w:r>
            <w:r w:rsidRPr="00981463">
              <w:rPr>
                <w:rFonts w:cs="Arial"/>
              </w:rPr>
              <w:t xml:space="preserve"> 3 + 0,4L</w:t>
            </w:r>
          </w:p>
        </w:tc>
        <w:tc>
          <w:tcPr>
            <w:tcW w:w="2868" w:type="dxa"/>
            <w:tcBorders>
              <w:top w:val="single" w:sz="4" w:space="0" w:color="auto"/>
              <w:left w:val="single" w:sz="4" w:space="0" w:color="auto"/>
              <w:bottom w:val="nil"/>
              <w:right w:val="single" w:sz="4" w:space="0" w:color="auto"/>
            </w:tcBorders>
            <w:shd w:val="clear" w:color="auto" w:fill="FFFFFF"/>
          </w:tcPr>
          <w:p w14:paraId="59EEFFB4" w14:textId="77777777" w:rsidR="00CE53F6" w:rsidRPr="00981463" w:rsidRDefault="00CE53F6" w:rsidP="003C39DB">
            <w:pPr>
              <w:spacing w:before="120"/>
              <w:jc w:val="center"/>
              <w:rPr>
                <w:rFonts w:cs="Arial"/>
              </w:rPr>
            </w:pPr>
            <w:r w:rsidRPr="00981463">
              <w:rPr>
                <w:rFonts w:cs="Arial"/>
              </w:rPr>
              <w:t>8,0</w:t>
            </w:r>
          </w:p>
        </w:tc>
      </w:tr>
      <w:tr w:rsidR="00CE53F6" w:rsidRPr="00981463" w14:paraId="1255430C" w14:textId="77777777">
        <w:tblPrEx>
          <w:tblCellMar>
            <w:top w:w="0" w:type="dxa"/>
            <w:left w:w="0" w:type="dxa"/>
            <w:bottom w:w="0" w:type="dxa"/>
            <w:right w:w="0" w:type="dxa"/>
          </w:tblCellMar>
        </w:tblPrEx>
        <w:tc>
          <w:tcPr>
            <w:tcW w:w="653" w:type="dxa"/>
            <w:tcBorders>
              <w:top w:val="single" w:sz="4" w:space="0" w:color="auto"/>
              <w:left w:val="single" w:sz="4" w:space="0" w:color="auto"/>
              <w:bottom w:val="single" w:sz="4" w:space="0" w:color="auto"/>
              <w:right w:val="nil"/>
            </w:tcBorders>
            <w:shd w:val="clear" w:color="auto" w:fill="FFFFFF"/>
          </w:tcPr>
          <w:p w14:paraId="32BFBBFC" w14:textId="77777777" w:rsidR="00CE53F6" w:rsidRPr="00981463" w:rsidRDefault="00CE53F6" w:rsidP="003C39DB">
            <w:pPr>
              <w:spacing w:before="120"/>
              <w:jc w:val="center"/>
              <w:rPr>
                <w:rFonts w:cs="Arial"/>
              </w:rPr>
            </w:pPr>
            <w:r w:rsidRPr="00981463">
              <w:rPr>
                <w:rFonts w:cs="Arial"/>
              </w:rPr>
              <w:t>2</w:t>
            </w:r>
          </w:p>
        </w:tc>
        <w:tc>
          <w:tcPr>
            <w:tcW w:w="2476" w:type="dxa"/>
            <w:tcBorders>
              <w:top w:val="single" w:sz="4" w:space="0" w:color="auto"/>
              <w:left w:val="single" w:sz="4" w:space="0" w:color="auto"/>
              <w:bottom w:val="single" w:sz="4" w:space="0" w:color="auto"/>
              <w:right w:val="nil"/>
            </w:tcBorders>
            <w:shd w:val="clear" w:color="auto" w:fill="FFFFFF"/>
          </w:tcPr>
          <w:p w14:paraId="009B82CD" w14:textId="77777777" w:rsidR="00CE53F6" w:rsidRPr="00981463" w:rsidRDefault="00CE53F6" w:rsidP="003C39DB">
            <w:pPr>
              <w:spacing w:before="120"/>
              <w:rPr>
                <w:rFonts w:cs="Arial"/>
              </w:rPr>
            </w:pPr>
            <w:r w:rsidRPr="00981463">
              <w:rPr>
                <w:rFonts w:cs="Arial"/>
              </w:rPr>
              <w:t>Thi đấu thông thường và thi đấu chính thức</w:t>
            </w:r>
          </w:p>
        </w:tc>
        <w:tc>
          <w:tcPr>
            <w:tcW w:w="2824" w:type="dxa"/>
            <w:tcBorders>
              <w:top w:val="single" w:sz="4" w:space="0" w:color="auto"/>
              <w:left w:val="single" w:sz="4" w:space="0" w:color="auto"/>
              <w:bottom w:val="single" w:sz="4" w:space="0" w:color="auto"/>
              <w:right w:val="nil"/>
            </w:tcBorders>
            <w:shd w:val="clear" w:color="auto" w:fill="FFFFFF"/>
          </w:tcPr>
          <w:p w14:paraId="68F59430" w14:textId="77777777" w:rsidR="00CE53F6" w:rsidRPr="00981463" w:rsidRDefault="0066632C" w:rsidP="003C39DB">
            <w:pPr>
              <w:spacing w:before="120"/>
              <w:jc w:val="center"/>
              <w:rPr>
                <w:rFonts w:cs="Arial"/>
              </w:rPr>
            </w:pPr>
            <w:r w:rsidRPr="00981463">
              <w:rPr>
                <w:rFonts w:cs="Arial"/>
              </w:rPr>
              <w:t>H1 ≥ 5 + 0,4L</w:t>
            </w:r>
          </w:p>
        </w:tc>
        <w:tc>
          <w:tcPr>
            <w:tcW w:w="2868" w:type="dxa"/>
            <w:tcBorders>
              <w:top w:val="single" w:sz="4" w:space="0" w:color="auto"/>
              <w:left w:val="single" w:sz="4" w:space="0" w:color="auto"/>
              <w:bottom w:val="single" w:sz="4" w:space="0" w:color="auto"/>
              <w:right w:val="single" w:sz="4" w:space="0" w:color="auto"/>
            </w:tcBorders>
            <w:shd w:val="clear" w:color="auto" w:fill="FFFFFF"/>
          </w:tcPr>
          <w:p w14:paraId="3042EB9A" w14:textId="77777777" w:rsidR="00CE53F6" w:rsidRPr="00981463" w:rsidRDefault="0066632C" w:rsidP="003C39DB">
            <w:pPr>
              <w:spacing w:before="120"/>
              <w:jc w:val="center"/>
              <w:rPr>
                <w:rFonts w:cs="Arial"/>
              </w:rPr>
            </w:pPr>
            <w:r w:rsidRPr="00981463">
              <w:rPr>
                <w:rFonts w:cs="Arial"/>
              </w:rPr>
              <w:t>10,0</w:t>
            </w:r>
          </w:p>
        </w:tc>
      </w:tr>
    </w:tbl>
    <w:p w14:paraId="6BF9DD80" w14:textId="77777777" w:rsidR="00CE53F6" w:rsidRPr="00981463" w:rsidRDefault="0066632C" w:rsidP="003C39DB">
      <w:pPr>
        <w:spacing w:before="120"/>
        <w:rPr>
          <w:rFonts w:cs="Arial"/>
          <w:b/>
        </w:rPr>
      </w:pPr>
      <w:r w:rsidRPr="00981463">
        <w:rPr>
          <w:rFonts w:cs="Arial"/>
          <w:b/>
        </w:rPr>
        <w:t>Chú thích</w:t>
      </w:r>
      <w:r w:rsidR="00CE53F6" w:rsidRPr="00981463">
        <w:rPr>
          <w:rFonts w:cs="Arial"/>
          <w:b/>
        </w:rPr>
        <w:t>:</w:t>
      </w:r>
    </w:p>
    <w:p w14:paraId="6BB375E7" w14:textId="77777777" w:rsidR="00CE53F6" w:rsidRPr="00981463" w:rsidRDefault="0066632C" w:rsidP="003C39DB">
      <w:pPr>
        <w:spacing w:before="120"/>
        <w:rPr>
          <w:rFonts w:cs="Arial"/>
          <w:i/>
        </w:rPr>
      </w:pPr>
      <w:r w:rsidRPr="00981463">
        <w:rPr>
          <w:rFonts w:cs="Arial"/>
          <w:i/>
        </w:rPr>
        <w:t>•</w:t>
      </w:r>
      <w:r w:rsidR="00CE53F6" w:rsidRPr="00981463">
        <w:rPr>
          <w:rFonts w:cs="Arial"/>
          <w:i/>
        </w:rPr>
        <w:t xml:space="preserve"> H1: Cao độ của </w:t>
      </w:r>
      <w:r w:rsidR="00342DDA" w:rsidRPr="00981463">
        <w:rPr>
          <w:rFonts w:cs="Arial"/>
          <w:i/>
        </w:rPr>
        <w:t xml:space="preserve">đèn </w:t>
      </w:r>
      <w:r w:rsidR="00CE53F6" w:rsidRPr="00981463">
        <w:rPr>
          <w:rFonts w:cs="Arial"/>
          <w:i/>
        </w:rPr>
        <w:t>thấp nhất cho trường hợp sân thi đấu.</w:t>
      </w:r>
    </w:p>
    <w:p w14:paraId="5EBF093D" w14:textId="77777777" w:rsidR="00CE53F6" w:rsidRPr="00981463" w:rsidRDefault="0066632C" w:rsidP="003C39DB">
      <w:pPr>
        <w:spacing w:before="120"/>
        <w:rPr>
          <w:rFonts w:cs="Arial"/>
          <w:i/>
        </w:rPr>
      </w:pPr>
      <w:r w:rsidRPr="00981463">
        <w:rPr>
          <w:rFonts w:cs="Arial"/>
          <w:i/>
        </w:rPr>
        <w:t>•</w:t>
      </w:r>
      <w:r w:rsidR="00CE53F6" w:rsidRPr="00981463">
        <w:rPr>
          <w:rFonts w:cs="Arial"/>
          <w:i/>
        </w:rPr>
        <w:t xml:space="preserve"> H2: Cao độ của </w:t>
      </w:r>
      <w:r w:rsidR="00342DDA" w:rsidRPr="00981463">
        <w:rPr>
          <w:rFonts w:cs="Arial"/>
          <w:i/>
        </w:rPr>
        <w:t xml:space="preserve">đèn </w:t>
      </w:r>
      <w:r w:rsidR="00CE53F6" w:rsidRPr="00981463">
        <w:rPr>
          <w:rFonts w:cs="Arial"/>
          <w:i/>
        </w:rPr>
        <w:t>thấp nhất cho trường hợp sân luyện tập.</w:t>
      </w:r>
    </w:p>
    <w:p w14:paraId="61D25FC5" w14:textId="77777777" w:rsidR="00CE53F6" w:rsidRPr="00981463" w:rsidRDefault="0066632C" w:rsidP="003C39DB">
      <w:pPr>
        <w:spacing w:before="120"/>
        <w:rPr>
          <w:rFonts w:cs="Arial"/>
          <w:i/>
        </w:rPr>
      </w:pPr>
      <w:r w:rsidRPr="00981463">
        <w:rPr>
          <w:rFonts w:cs="Arial"/>
          <w:i/>
        </w:rPr>
        <w:t xml:space="preserve">• </w:t>
      </w:r>
      <w:r w:rsidR="00CE53F6" w:rsidRPr="00981463">
        <w:rPr>
          <w:rFonts w:cs="Arial"/>
          <w:i/>
        </w:rPr>
        <w:t>L: Khoảng cách chiếu sáng.</w:t>
      </w:r>
    </w:p>
    <w:p w14:paraId="5EB0F702" w14:textId="77777777" w:rsidR="00CE53F6" w:rsidRPr="00981463" w:rsidRDefault="0066632C" w:rsidP="003C39DB">
      <w:pPr>
        <w:spacing w:before="120"/>
        <w:rPr>
          <w:rFonts w:cs="Arial"/>
          <w:i/>
        </w:rPr>
      </w:pPr>
      <w:r w:rsidRPr="00981463">
        <w:rPr>
          <w:rFonts w:cs="Arial"/>
          <w:i/>
        </w:rPr>
        <w:t xml:space="preserve">• </w:t>
      </w:r>
      <w:r w:rsidR="00CE53F6" w:rsidRPr="00981463">
        <w:rPr>
          <w:rFonts w:cs="Arial"/>
          <w:i/>
        </w:rPr>
        <w:t>Các kích thước H1, H2, L được xác định theo hình vẽ 6.</w:t>
      </w:r>
    </w:p>
    <w:p w14:paraId="4600FDE3" w14:textId="77777777" w:rsidR="00CE53F6" w:rsidRPr="00981463" w:rsidRDefault="0066632C" w:rsidP="003C39DB">
      <w:pPr>
        <w:spacing w:before="120"/>
        <w:rPr>
          <w:rFonts w:cs="Arial"/>
        </w:rPr>
      </w:pPr>
      <w:r w:rsidRPr="00981463">
        <w:rPr>
          <w:rFonts w:cs="Arial"/>
        </w:rPr>
        <w:t xml:space="preserve">4.4.3.5. </w:t>
      </w:r>
      <w:r w:rsidR="00CE53F6" w:rsidRPr="00981463">
        <w:rPr>
          <w:rFonts w:cs="Arial"/>
        </w:rPr>
        <w:t>Thi</w:t>
      </w:r>
      <w:r w:rsidRPr="00981463">
        <w:rPr>
          <w:rFonts w:cs="Arial"/>
        </w:rPr>
        <w:t>ế</w:t>
      </w:r>
      <w:r w:rsidR="00CE53F6" w:rsidRPr="00981463">
        <w:rPr>
          <w:rFonts w:cs="Arial"/>
        </w:rPr>
        <w:t>t bị chiếu sáng</w:t>
      </w:r>
    </w:p>
    <w:p w14:paraId="2F18D877" w14:textId="77777777" w:rsidR="00CE53F6" w:rsidRPr="00981463" w:rsidRDefault="00CE53F6" w:rsidP="003C39DB">
      <w:pPr>
        <w:spacing w:before="120"/>
        <w:rPr>
          <w:rFonts w:cs="Arial"/>
        </w:rPr>
      </w:pPr>
      <w:r w:rsidRPr="00981463">
        <w:rPr>
          <w:rFonts w:cs="Arial"/>
        </w:rPr>
        <w:t>Thi</w:t>
      </w:r>
      <w:r w:rsidR="0066632C" w:rsidRPr="00981463">
        <w:rPr>
          <w:rFonts w:cs="Arial"/>
        </w:rPr>
        <w:t>ế</w:t>
      </w:r>
      <w:r w:rsidRPr="00981463">
        <w:rPr>
          <w:rFonts w:cs="Arial"/>
        </w:rPr>
        <w:t>t bị sử dụng cho chiếu sáng sân quần vợt phải là đèn pha với chủng loại được lựa chọn theo tiêu chuẩn quy định trong bảng 20:</w:t>
      </w:r>
    </w:p>
    <w:p w14:paraId="67350F64" w14:textId="77777777" w:rsidR="00CE53F6" w:rsidRPr="00981463" w:rsidRDefault="0066632C" w:rsidP="003C39DB">
      <w:pPr>
        <w:spacing w:before="120"/>
        <w:jc w:val="center"/>
        <w:rPr>
          <w:rFonts w:cs="Arial"/>
          <w:i/>
        </w:rPr>
      </w:pPr>
      <w:r w:rsidRPr="00981463">
        <w:rPr>
          <w:rFonts w:cs="Arial"/>
          <w:i/>
        </w:rPr>
        <w:t>Bảng</w:t>
      </w:r>
      <w:r w:rsidR="00CE53F6" w:rsidRPr="00981463">
        <w:rPr>
          <w:rFonts w:cs="Arial"/>
          <w:i/>
        </w:rPr>
        <w:t xml:space="preserve"> 20: Chủng loại thiết bị chiếu sáng sân </w:t>
      </w:r>
      <w:r w:rsidR="009F7472" w:rsidRPr="00981463">
        <w:rPr>
          <w:rFonts w:cs="Arial"/>
          <w:i/>
        </w:rPr>
        <w:t>quần</w:t>
      </w:r>
      <w:r w:rsidR="00CE53F6" w:rsidRPr="00981463">
        <w:rPr>
          <w:rFonts w:cs="Arial"/>
          <w:i/>
        </w:rPr>
        <w:t xml:space="preserve"> vợt</w:t>
      </w:r>
    </w:p>
    <w:tbl>
      <w:tblPr>
        <w:tblW w:w="0" w:type="auto"/>
        <w:tblInd w:w="5" w:type="dxa"/>
        <w:tblCellMar>
          <w:left w:w="0" w:type="dxa"/>
          <w:right w:w="0" w:type="dxa"/>
        </w:tblCellMar>
        <w:tblLook w:val="0000" w:firstRow="0" w:lastRow="0" w:firstColumn="0" w:lastColumn="0" w:noHBand="0" w:noVBand="0"/>
      </w:tblPr>
      <w:tblGrid>
        <w:gridCol w:w="552"/>
        <w:gridCol w:w="2110"/>
        <w:gridCol w:w="1633"/>
        <w:gridCol w:w="1466"/>
        <w:gridCol w:w="1475"/>
        <w:gridCol w:w="1484"/>
      </w:tblGrid>
      <w:tr w:rsidR="00CE53F6" w:rsidRPr="00981463" w14:paraId="228D0BFF" w14:textId="77777777">
        <w:tblPrEx>
          <w:tblCellMar>
            <w:top w:w="0" w:type="dxa"/>
            <w:left w:w="0" w:type="dxa"/>
            <w:bottom w:w="0" w:type="dxa"/>
            <w:right w:w="0" w:type="dxa"/>
          </w:tblCellMar>
        </w:tblPrEx>
        <w:tc>
          <w:tcPr>
            <w:tcW w:w="552" w:type="dxa"/>
            <w:vMerge w:val="restart"/>
            <w:tcBorders>
              <w:top w:val="single" w:sz="4" w:space="0" w:color="auto"/>
              <w:left w:val="single" w:sz="4" w:space="0" w:color="auto"/>
              <w:bottom w:val="nil"/>
              <w:right w:val="nil"/>
            </w:tcBorders>
            <w:shd w:val="clear" w:color="auto" w:fill="FFFFFF"/>
          </w:tcPr>
          <w:p w14:paraId="799C5813" w14:textId="77777777" w:rsidR="00CE53F6" w:rsidRPr="00981463" w:rsidRDefault="00CE53F6" w:rsidP="003C39DB">
            <w:pPr>
              <w:spacing w:before="120"/>
              <w:jc w:val="center"/>
              <w:rPr>
                <w:rFonts w:cs="Arial"/>
              </w:rPr>
            </w:pPr>
            <w:r w:rsidRPr="00981463">
              <w:rPr>
                <w:rFonts w:cs="Arial"/>
              </w:rPr>
              <w:t>TT</w:t>
            </w:r>
          </w:p>
        </w:tc>
        <w:tc>
          <w:tcPr>
            <w:tcW w:w="2110" w:type="dxa"/>
            <w:vMerge w:val="restart"/>
            <w:tcBorders>
              <w:top w:val="single" w:sz="4" w:space="0" w:color="auto"/>
              <w:left w:val="single" w:sz="4" w:space="0" w:color="auto"/>
              <w:bottom w:val="nil"/>
              <w:right w:val="nil"/>
            </w:tcBorders>
            <w:shd w:val="clear" w:color="auto" w:fill="FFFFFF"/>
          </w:tcPr>
          <w:p w14:paraId="7DEBCE8E" w14:textId="77777777" w:rsidR="00CE53F6" w:rsidRPr="00981463" w:rsidRDefault="00CE53F6" w:rsidP="003C39DB">
            <w:pPr>
              <w:spacing w:before="120"/>
              <w:jc w:val="center"/>
              <w:rPr>
                <w:rFonts w:cs="Arial"/>
              </w:rPr>
            </w:pPr>
            <w:r w:rsidRPr="00981463">
              <w:rPr>
                <w:rFonts w:cs="Arial"/>
              </w:rPr>
              <w:t>Mục đích sử dụng</w:t>
            </w:r>
          </w:p>
        </w:tc>
        <w:tc>
          <w:tcPr>
            <w:tcW w:w="1633" w:type="dxa"/>
            <w:vMerge w:val="restart"/>
            <w:tcBorders>
              <w:top w:val="single" w:sz="4" w:space="0" w:color="auto"/>
              <w:left w:val="single" w:sz="4" w:space="0" w:color="auto"/>
              <w:bottom w:val="nil"/>
              <w:right w:val="nil"/>
            </w:tcBorders>
            <w:shd w:val="clear" w:color="auto" w:fill="FFFFFF"/>
          </w:tcPr>
          <w:p w14:paraId="5A600EF3" w14:textId="77777777" w:rsidR="00CE53F6" w:rsidRPr="00981463" w:rsidRDefault="0066632C" w:rsidP="003C39DB">
            <w:pPr>
              <w:spacing w:before="120"/>
              <w:jc w:val="center"/>
              <w:rPr>
                <w:rFonts w:cs="Arial"/>
              </w:rPr>
            </w:pPr>
            <w:r w:rsidRPr="00981463">
              <w:rPr>
                <w:rFonts w:cs="Arial"/>
              </w:rPr>
              <w:t>Quy mô</w:t>
            </w:r>
            <w:r w:rsidR="00CE53F6" w:rsidRPr="00981463">
              <w:rPr>
                <w:rFonts w:cs="Arial"/>
              </w:rPr>
              <w:t xml:space="preserve"> sân</w:t>
            </w:r>
          </w:p>
        </w:tc>
        <w:tc>
          <w:tcPr>
            <w:tcW w:w="4425" w:type="dxa"/>
            <w:gridSpan w:val="3"/>
            <w:tcBorders>
              <w:top w:val="single" w:sz="4" w:space="0" w:color="auto"/>
              <w:left w:val="single" w:sz="4" w:space="0" w:color="auto"/>
              <w:bottom w:val="nil"/>
              <w:right w:val="single" w:sz="4" w:space="0" w:color="auto"/>
            </w:tcBorders>
            <w:shd w:val="clear" w:color="auto" w:fill="FFFFFF"/>
          </w:tcPr>
          <w:p w14:paraId="322A79BD" w14:textId="77777777" w:rsidR="00CE53F6" w:rsidRPr="00981463" w:rsidRDefault="00CE53F6" w:rsidP="003C39DB">
            <w:pPr>
              <w:spacing w:before="120"/>
              <w:jc w:val="center"/>
              <w:rPr>
                <w:rFonts w:cs="Arial"/>
              </w:rPr>
            </w:pPr>
            <w:r w:rsidRPr="00981463">
              <w:rPr>
                <w:rFonts w:cs="Arial"/>
              </w:rPr>
              <w:t>Phân b</w:t>
            </w:r>
            <w:r w:rsidR="0066632C" w:rsidRPr="00981463">
              <w:rPr>
                <w:rFonts w:cs="Arial"/>
              </w:rPr>
              <w:t>ố</w:t>
            </w:r>
            <w:r w:rsidRPr="00981463">
              <w:rPr>
                <w:rFonts w:cs="Arial"/>
              </w:rPr>
              <w:t xml:space="preserve"> ánh sáng của đèn pha</w:t>
            </w:r>
          </w:p>
        </w:tc>
      </w:tr>
      <w:tr w:rsidR="00CE53F6" w:rsidRPr="00981463" w14:paraId="56478FF9" w14:textId="77777777">
        <w:tblPrEx>
          <w:tblCellMar>
            <w:top w:w="0" w:type="dxa"/>
            <w:left w:w="0" w:type="dxa"/>
            <w:bottom w:w="0" w:type="dxa"/>
            <w:right w:w="0" w:type="dxa"/>
          </w:tblCellMar>
        </w:tblPrEx>
        <w:tc>
          <w:tcPr>
            <w:tcW w:w="552" w:type="dxa"/>
            <w:vMerge/>
            <w:tcBorders>
              <w:top w:val="nil"/>
              <w:left w:val="single" w:sz="4" w:space="0" w:color="auto"/>
              <w:bottom w:val="nil"/>
              <w:right w:val="nil"/>
            </w:tcBorders>
            <w:shd w:val="clear" w:color="auto" w:fill="FFFFFF"/>
          </w:tcPr>
          <w:p w14:paraId="1812024B" w14:textId="77777777" w:rsidR="00CE53F6" w:rsidRPr="00981463" w:rsidRDefault="00CE53F6" w:rsidP="003C39DB">
            <w:pPr>
              <w:spacing w:before="120"/>
              <w:jc w:val="center"/>
              <w:rPr>
                <w:rFonts w:cs="Arial"/>
              </w:rPr>
            </w:pPr>
          </w:p>
        </w:tc>
        <w:tc>
          <w:tcPr>
            <w:tcW w:w="2110" w:type="dxa"/>
            <w:vMerge/>
            <w:tcBorders>
              <w:top w:val="nil"/>
              <w:left w:val="single" w:sz="4" w:space="0" w:color="auto"/>
              <w:bottom w:val="nil"/>
              <w:right w:val="nil"/>
            </w:tcBorders>
            <w:shd w:val="clear" w:color="auto" w:fill="FFFFFF"/>
          </w:tcPr>
          <w:p w14:paraId="05EEA3C2" w14:textId="77777777" w:rsidR="00CE53F6" w:rsidRPr="00981463" w:rsidRDefault="00CE53F6" w:rsidP="003C39DB">
            <w:pPr>
              <w:spacing w:before="120"/>
              <w:jc w:val="center"/>
              <w:rPr>
                <w:rFonts w:cs="Arial"/>
              </w:rPr>
            </w:pPr>
          </w:p>
        </w:tc>
        <w:tc>
          <w:tcPr>
            <w:tcW w:w="1633" w:type="dxa"/>
            <w:vMerge/>
            <w:tcBorders>
              <w:top w:val="nil"/>
              <w:left w:val="single" w:sz="4" w:space="0" w:color="auto"/>
              <w:bottom w:val="nil"/>
              <w:right w:val="nil"/>
            </w:tcBorders>
            <w:shd w:val="clear" w:color="auto" w:fill="FFFFFF"/>
          </w:tcPr>
          <w:p w14:paraId="2F0CF8E8" w14:textId="77777777" w:rsidR="00CE53F6" w:rsidRPr="00981463" w:rsidRDefault="00CE53F6" w:rsidP="003C39DB">
            <w:pPr>
              <w:spacing w:before="120"/>
              <w:jc w:val="center"/>
              <w:rPr>
                <w:rFonts w:cs="Arial"/>
              </w:rPr>
            </w:pPr>
          </w:p>
        </w:tc>
        <w:tc>
          <w:tcPr>
            <w:tcW w:w="1466" w:type="dxa"/>
            <w:tcBorders>
              <w:top w:val="single" w:sz="4" w:space="0" w:color="auto"/>
              <w:left w:val="single" w:sz="4" w:space="0" w:color="auto"/>
              <w:bottom w:val="nil"/>
              <w:right w:val="nil"/>
            </w:tcBorders>
            <w:shd w:val="clear" w:color="auto" w:fill="FFFFFF"/>
          </w:tcPr>
          <w:p w14:paraId="1FB5B54C" w14:textId="77777777" w:rsidR="00CE53F6" w:rsidRPr="00981463" w:rsidRDefault="0066632C" w:rsidP="003C39DB">
            <w:pPr>
              <w:spacing w:before="120"/>
              <w:jc w:val="center"/>
              <w:rPr>
                <w:rFonts w:cs="Arial"/>
              </w:rPr>
            </w:pPr>
            <w:r w:rsidRPr="00981463">
              <w:rPr>
                <w:rFonts w:cs="Arial"/>
              </w:rPr>
              <w:t>Hẹ</w:t>
            </w:r>
            <w:r w:rsidR="00CE53F6" w:rsidRPr="00981463">
              <w:rPr>
                <w:rFonts w:cs="Arial"/>
              </w:rPr>
              <w:t>p</w:t>
            </w:r>
          </w:p>
        </w:tc>
        <w:tc>
          <w:tcPr>
            <w:tcW w:w="1475" w:type="dxa"/>
            <w:tcBorders>
              <w:top w:val="single" w:sz="4" w:space="0" w:color="auto"/>
              <w:left w:val="single" w:sz="4" w:space="0" w:color="auto"/>
              <w:bottom w:val="nil"/>
              <w:right w:val="nil"/>
            </w:tcBorders>
            <w:shd w:val="clear" w:color="auto" w:fill="FFFFFF"/>
          </w:tcPr>
          <w:p w14:paraId="18F8F65C" w14:textId="77777777" w:rsidR="00CE53F6" w:rsidRPr="00981463" w:rsidRDefault="00CE53F6" w:rsidP="003C39DB">
            <w:pPr>
              <w:spacing w:before="120"/>
              <w:jc w:val="center"/>
              <w:rPr>
                <w:rFonts w:cs="Arial"/>
              </w:rPr>
            </w:pPr>
            <w:r w:rsidRPr="00981463">
              <w:rPr>
                <w:rFonts w:cs="Arial"/>
              </w:rPr>
              <w:t>Trung bình</w:t>
            </w:r>
          </w:p>
        </w:tc>
        <w:tc>
          <w:tcPr>
            <w:tcW w:w="1484" w:type="dxa"/>
            <w:tcBorders>
              <w:top w:val="single" w:sz="4" w:space="0" w:color="auto"/>
              <w:left w:val="single" w:sz="4" w:space="0" w:color="auto"/>
              <w:bottom w:val="nil"/>
              <w:right w:val="single" w:sz="4" w:space="0" w:color="auto"/>
            </w:tcBorders>
            <w:shd w:val="clear" w:color="auto" w:fill="FFFFFF"/>
          </w:tcPr>
          <w:p w14:paraId="220FE16B" w14:textId="77777777" w:rsidR="00CE53F6" w:rsidRPr="00981463" w:rsidRDefault="00CE53F6" w:rsidP="003C39DB">
            <w:pPr>
              <w:spacing w:before="120"/>
              <w:jc w:val="center"/>
              <w:rPr>
                <w:rFonts w:cs="Arial"/>
              </w:rPr>
            </w:pPr>
            <w:r w:rsidRPr="00981463">
              <w:rPr>
                <w:rFonts w:cs="Arial"/>
              </w:rPr>
              <w:t>Rộng</w:t>
            </w:r>
          </w:p>
        </w:tc>
      </w:tr>
      <w:tr w:rsidR="00CE53F6" w:rsidRPr="00981463" w14:paraId="6484015F" w14:textId="77777777">
        <w:tblPrEx>
          <w:tblCellMar>
            <w:top w:w="0" w:type="dxa"/>
            <w:left w:w="0" w:type="dxa"/>
            <w:bottom w:w="0" w:type="dxa"/>
            <w:right w:w="0" w:type="dxa"/>
          </w:tblCellMar>
        </w:tblPrEx>
        <w:tc>
          <w:tcPr>
            <w:tcW w:w="552" w:type="dxa"/>
            <w:vMerge w:val="restart"/>
            <w:tcBorders>
              <w:top w:val="single" w:sz="4" w:space="0" w:color="auto"/>
              <w:left w:val="single" w:sz="4" w:space="0" w:color="auto"/>
              <w:bottom w:val="nil"/>
              <w:right w:val="nil"/>
            </w:tcBorders>
            <w:shd w:val="clear" w:color="auto" w:fill="FFFFFF"/>
          </w:tcPr>
          <w:p w14:paraId="126B35F3" w14:textId="77777777" w:rsidR="00CE53F6" w:rsidRPr="00981463" w:rsidRDefault="00CE53F6" w:rsidP="003C39DB">
            <w:pPr>
              <w:spacing w:before="120"/>
              <w:jc w:val="center"/>
              <w:rPr>
                <w:rFonts w:cs="Arial"/>
              </w:rPr>
            </w:pPr>
            <w:r w:rsidRPr="00981463">
              <w:rPr>
                <w:rFonts w:cs="Arial"/>
              </w:rPr>
              <w:t>1</w:t>
            </w:r>
          </w:p>
        </w:tc>
        <w:tc>
          <w:tcPr>
            <w:tcW w:w="2110" w:type="dxa"/>
            <w:vMerge w:val="restart"/>
            <w:tcBorders>
              <w:top w:val="single" w:sz="4" w:space="0" w:color="auto"/>
              <w:left w:val="single" w:sz="4" w:space="0" w:color="auto"/>
              <w:bottom w:val="nil"/>
              <w:right w:val="nil"/>
            </w:tcBorders>
            <w:shd w:val="clear" w:color="auto" w:fill="FFFFFF"/>
          </w:tcPr>
          <w:p w14:paraId="360173BC" w14:textId="77777777" w:rsidR="00CE53F6" w:rsidRPr="00981463" w:rsidRDefault="00CE53F6" w:rsidP="003C39DB">
            <w:pPr>
              <w:spacing w:before="120"/>
              <w:rPr>
                <w:rFonts w:cs="Arial"/>
              </w:rPr>
            </w:pPr>
            <w:r w:rsidRPr="00981463">
              <w:rPr>
                <w:rFonts w:cs="Arial"/>
              </w:rPr>
              <w:t>Luy</w:t>
            </w:r>
            <w:r w:rsidR="0066632C" w:rsidRPr="00981463">
              <w:rPr>
                <w:rFonts w:cs="Arial"/>
              </w:rPr>
              <w:t>ệ</w:t>
            </w:r>
            <w:r w:rsidRPr="00981463">
              <w:rPr>
                <w:rFonts w:cs="Arial"/>
              </w:rPr>
              <w:t>n t</w:t>
            </w:r>
            <w:r w:rsidR="0066632C" w:rsidRPr="00981463">
              <w:rPr>
                <w:rFonts w:cs="Arial"/>
              </w:rPr>
              <w:t>ậ</w:t>
            </w:r>
            <w:r w:rsidRPr="00981463">
              <w:rPr>
                <w:rFonts w:cs="Arial"/>
              </w:rPr>
              <w:t xml:space="preserve">p </w:t>
            </w:r>
            <w:r w:rsidR="0066632C" w:rsidRPr="00981463">
              <w:rPr>
                <w:rFonts w:cs="Arial"/>
              </w:rPr>
              <w:t>-</w:t>
            </w:r>
            <w:r w:rsidRPr="00981463">
              <w:rPr>
                <w:rFonts w:cs="Arial"/>
              </w:rPr>
              <w:t xml:space="preserve"> Giải trí</w:t>
            </w:r>
          </w:p>
        </w:tc>
        <w:tc>
          <w:tcPr>
            <w:tcW w:w="1633" w:type="dxa"/>
            <w:tcBorders>
              <w:top w:val="single" w:sz="4" w:space="0" w:color="auto"/>
              <w:left w:val="single" w:sz="4" w:space="0" w:color="auto"/>
              <w:bottom w:val="nil"/>
              <w:right w:val="nil"/>
            </w:tcBorders>
            <w:shd w:val="clear" w:color="auto" w:fill="FFFFFF"/>
          </w:tcPr>
          <w:p w14:paraId="70C1BF92" w14:textId="77777777" w:rsidR="00CE53F6" w:rsidRPr="00981463" w:rsidRDefault="00CE53F6" w:rsidP="003C39DB">
            <w:pPr>
              <w:spacing w:before="120"/>
              <w:rPr>
                <w:rFonts w:cs="Arial"/>
              </w:rPr>
            </w:pPr>
            <w:r w:rsidRPr="00981463">
              <w:rPr>
                <w:rFonts w:cs="Arial"/>
              </w:rPr>
              <w:t>Sân đơn</w:t>
            </w:r>
          </w:p>
        </w:tc>
        <w:tc>
          <w:tcPr>
            <w:tcW w:w="1466" w:type="dxa"/>
            <w:tcBorders>
              <w:top w:val="single" w:sz="4" w:space="0" w:color="auto"/>
              <w:left w:val="single" w:sz="4" w:space="0" w:color="auto"/>
              <w:bottom w:val="nil"/>
              <w:right w:val="nil"/>
            </w:tcBorders>
            <w:shd w:val="clear" w:color="auto" w:fill="FFFFFF"/>
          </w:tcPr>
          <w:p w14:paraId="53DF40CB" w14:textId="77777777" w:rsidR="00CE53F6" w:rsidRPr="00981463" w:rsidRDefault="00CE53F6" w:rsidP="003C39DB">
            <w:pPr>
              <w:spacing w:before="120"/>
              <w:jc w:val="center"/>
              <w:rPr>
                <w:rFonts w:cs="Arial"/>
              </w:rPr>
            </w:pPr>
          </w:p>
        </w:tc>
        <w:tc>
          <w:tcPr>
            <w:tcW w:w="1475" w:type="dxa"/>
            <w:tcBorders>
              <w:top w:val="single" w:sz="4" w:space="0" w:color="auto"/>
              <w:left w:val="single" w:sz="4" w:space="0" w:color="auto"/>
              <w:bottom w:val="nil"/>
              <w:right w:val="nil"/>
            </w:tcBorders>
            <w:shd w:val="clear" w:color="auto" w:fill="FFFFFF"/>
          </w:tcPr>
          <w:p w14:paraId="36C59638" w14:textId="6F964376" w:rsidR="00CE53F6" w:rsidRPr="00981463" w:rsidRDefault="00981463" w:rsidP="003C39DB">
            <w:pPr>
              <w:spacing w:before="120"/>
              <w:jc w:val="center"/>
              <w:rPr>
                <w:rFonts w:cs="Arial"/>
              </w:rPr>
            </w:pPr>
            <w:r w:rsidRPr="00981463">
              <w:rPr>
                <w:rFonts w:cs="Arial"/>
                <w:noProof/>
              </w:rPr>
              <w:drawing>
                <wp:inline distT="0" distB="0" distL="0" distR="0" wp14:anchorId="0D7A9E9E" wp14:editId="5DADCCCA">
                  <wp:extent cx="135890" cy="152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84" w:type="dxa"/>
            <w:tcBorders>
              <w:top w:val="single" w:sz="4" w:space="0" w:color="auto"/>
              <w:left w:val="single" w:sz="4" w:space="0" w:color="auto"/>
              <w:bottom w:val="nil"/>
              <w:right w:val="single" w:sz="4" w:space="0" w:color="auto"/>
            </w:tcBorders>
            <w:shd w:val="clear" w:color="auto" w:fill="FFFFFF"/>
          </w:tcPr>
          <w:p w14:paraId="5520C074" w14:textId="758C6F27" w:rsidR="00CE53F6" w:rsidRPr="00981463" w:rsidRDefault="00981463" w:rsidP="003C39DB">
            <w:pPr>
              <w:spacing w:before="120"/>
              <w:jc w:val="center"/>
              <w:rPr>
                <w:rFonts w:cs="Arial"/>
              </w:rPr>
            </w:pPr>
            <w:r w:rsidRPr="00981463">
              <w:rPr>
                <w:rFonts w:cs="Arial"/>
                <w:noProof/>
              </w:rPr>
              <w:drawing>
                <wp:inline distT="0" distB="0" distL="0" distR="0" wp14:anchorId="3423CD05" wp14:editId="62446967">
                  <wp:extent cx="135890" cy="152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noProof/>
              </w:rPr>
              <w:drawing>
                <wp:inline distT="0" distB="0" distL="0" distR="0" wp14:anchorId="5C7D0671" wp14:editId="0D02579A">
                  <wp:extent cx="135890" cy="152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r>
      <w:tr w:rsidR="00CE53F6" w:rsidRPr="00981463" w14:paraId="206EF076" w14:textId="77777777">
        <w:tblPrEx>
          <w:tblCellMar>
            <w:top w:w="0" w:type="dxa"/>
            <w:left w:w="0" w:type="dxa"/>
            <w:bottom w:w="0" w:type="dxa"/>
            <w:right w:w="0" w:type="dxa"/>
          </w:tblCellMar>
        </w:tblPrEx>
        <w:tc>
          <w:tcPr>
            <w:tcW w:w="552" w:type="dxa"/>
            <w:vMerge/>
            <w:tcBorders>
              <w:top w:val="nil"/>
              <w:left w:val="single" w:sz="4" w:space="0" w:color="auto"/>
              <w:bottom w:val="nil"/>
              <w:right w:val="nil"/>
            </w:tcBorders>
            <w:shd w:val="clear" w:color="auto" w:fill="FFFFFF"/>
          </w:tcPr>
          <w:p w14:paraId="3735948B" w14:textId="77777777" w:rsidR="00CE53F6" w:rsidRPr="00981463" w:rsidRDefault="00CE53F6" w:rsidP="003C39DB">
            <w:pPr>
              <w:spacing w:before="120"/>
              <w:jc w:val="center"/>
              <w:rPr>
                <w:rFonts w:cs="Arial"/>
              </w:rPr>
            </w:pPr>
          </w:p>
        </w:tc>
        <w:tc>
          <w:tcPr>
            <w:tcW w:w="2110" w:type="dxa"/>
            <w:vMerge/>
            <w:tcBorders>
              <w:top w:val="nil"/>
              <w:left w:val="single" w:sz="4" w:space="0" w:color="auto"/>
              <w:bottom w:val="nil"/>
              <w:right w:val="nil"/>
            </w:tcBorders>
            <w:shd w:val="clear" w:color="auto" w:fill="FFFFFF"/>
          </w:tcPr>
          <w:p w14:paraId="1D907C14" w14:textId="77777777" w:rsidR="00CE53F6" w:rsidRPr="00981463" w:rsidRDefault="00CE53F6" w:rsidP="003C39DB">
            <w:pPr>
              <w:spacing w:before="120"/>
              <w:rPr>
                <w:rFonts w:cs="Arial"/>
              </w:rPr>
            </w:pPr>
          </w:p>
        </w:tc>
        <w:tc>
          <w:tcPr>
            <w:tcW w:w="1633" w:type="dxa"/>
            <w:tcBorders>
              <w:top w:val="single" w:sz="4" w:space="0" w:color="auto"/>
              <w:left w:val="single" w:sz="4" w:space="0" w:color="auto"/>
              <w:bottom w:val="nil"/>
              <w:right w:val="nil"/>
            </w:tcBorders>
            <w:shd w:val="clear" w:color="auto" w:fill="FFFFFF"/>
          </w:tcPr>
          <w:p w14:paraId="4AF4CE1A" w14:textId="77777777" w:rsidR="00CE53F6" w:rsidRPr="00981463" w:rsidRDefault="00CE53F6" w:rsidP="003C39DB">
            <w:pPr>
              <w:spacing w:before="120"/>
              <w:rPr>
                <w:rFonts w:cs="Arial"/>
              </w:rPr>
            </w:pPr>
            <w:r w:rsidRPr="00981463">
              <w:rPr>
                <w:rFonts w:cs="Arial"/>
              </w:rPr>
              <w:t>Sân đôi hoặc hơn</w:t>
            </w:r>
          </w:p>
        </w:tc>
        <w:tc>
          <w:tcPr>
            <w:tcW w:w="1466" w:type="dxa"/>
            <w:tcBorders>
              <w:top w:val="single" w:sz="4" w:space="0" w:color="auto"/>
              <w:left w:val="single" w:sz="4" w:space="0" w:color="auto"/>
              <w:bottom w:val="nil"/>
              <w:right w:val="nil"/>
            </w:tcBorders>
            <w:shd w:val="clear" w:color="auto" w:fill="FFFFFF"/>
          </w:tcPr>
          <w:p w14:paraId="2C93962F" w14:textId="77777777" w:rsidR="00CE53F6" w:rsidRPr="00981463" w:rsidRDefault="00CE53F6" w:rsidP="003C39DB">
            <w:pPr>
              <w:spacing w:before="120"/>
              <w:jc w:val="center"/>
              <w:rPr>
                <w:rFonts w:cs="Arial"/>
              </w:rPr>
            </w:pPr>
          </w:p>
        </w:tc>
        <w:tc>
          <w:tcPr>
            <w:tcW w:w="1475" w:type="dxa"/>
            <w:tcBorders>
              <w:top w:val="single" w:sz="4" w:space="0" w:color="auto"/>
              <w:left w:val="single" w:sz="4" w:space="0" w:color="auto"/>
              <w:bottom w:val="nil"/>
              <w:right w:val="nil"/>
            </w:tcBorders>
            <w:shd w:val="clear" w:color="auto" w:fill="FFFFFF"/>
          </w:tcPr>
          <w:p w14:paraId="34F561A4" w14:textId="61590F95" w:rsidR="00CE53F6" w:rsidRPr="00981463" w:rsidRDefault="00981463" w:rsidP="003C39DB">
            <w:pPr>
              <w:spacing w:before="120"/>
              <w:jc w:val="center"/>
              <w:rPr>
                <w:rFonts w:cs="Arial"/>
              </w:rPr>
            </w:pPr>
            <w:r w:rsidRPr="00981463">
              <w:rPr>
                <w:rFonts w:cs="Arial"/>
                <w:noProof/>
              </w:rPr>
              <w:drawing>
                <wp:inline distT="0" distB="0" distL="0" distR="0" wp14:anchorId="436CFDC9" wp14:editId="3CBE0881">
                  <wp:extent cx="135890" cy="152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noProof/>
              </w:rPr>
              <w:drawing>
                <wp:inline distT="0" distB="0" distL="0" distR="0" wp14:anchorId="4750CE9A" wp14:editId="2E3A10AC">
                  <wp:extent cx="135890" cy="152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84" w:type="dxa"/>
            <w:tcBorders>
              <w:top w:val="single" w:sz="4" w:space="0" w:color="auto"/>
              <w:left w:val="single" w:sz="4" w:space="0" w:color="auto"/>
              <w:bottom w:val="nil"/>
              <w:right w:val="single" w:sz="4" w:space="0" w:color="auto"/>
            </w:tcBorders>
            <w:shd w:val="clear" w:color="auto" w:fill="FFFFFF"/>
          </w:tcPr>
          <w:p w14:paraId="44AF9EE1" w14:textId="1B6122EC" w:rsidR="00CE53F6" w:rsidRPr="00981463" w:rsidRDefault="00981463" w:rsidP="003C39DB">
            <w:pPr>
              <w:spacing w:before="120"/>
              <w:jc w:val="center"/>
              <w:rPr>
                <w:rFonts w:cs="Arial"/>
              </w:rPr>
            </w:pPr>
            <w:r w:rsidRPr="00981463">
              <w:rPr>
                <w:rFonts w:cs="Arial"/>
                <w:noProof/>
              </w:rPr>
              <w:drawing>
                <wp:inline distT="0" distB="0" distL="0" distR="0" wp14:anchorId="0212C7D6" wp14:editId="418EB922">
                  <wp:extent cx="135890" cy="152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r>
      <w:tr w:rsidR="00CE53F6" w:rsidRPr="00981463" w14:paraId="649FFCDA" w14:textId="77777777">
        <w:tblPrEx>
          <w:tblCellMar>
            <w:top w:w="0" w:type="dxa"/>
            <w:left w:w="0" w:type="dxa"/>
            <w:bottom w:w="0" w:type="dxa"/>
            <w:right w:w="0" w:type="dxa"/>
          </w:tblCellMar>
        </w:tblPrEx>
        <w:tc>
          <w:tcPr>
            <w:tcW w:w="552" w:type="dxa"/>
            <w:vMerge w:val="restart"/>
            <w:tcBorders>
              <w:top w:val="single" w:sz="4" w:space="0" w:color="auto"/>
              <w:left w:val="single" w:sz="4" w:space="0" w:color="auto"/>
              <w:bottom w:val="nil"/>
              <w:right w:val="nil"/>
            </w:tcBorders>
            <w:shd w:val="clear" w:color="auto" w:fill="FFFFFF"/>
          </w:tcPr>
          <w:p w14:paraId="5B0BA6B9" w14:textId="77777777" w:rsidR="00CE53F6" w:rsidRPr="00981463" w:rsidRDefault="00CE53F6" w:rsidP="003C39DB">
            <w:pPr>
              <w:spacing w:before="120"/>
              <w:jc w:val="center"/>
              <w:rPr>
                <w:rFonts w:cs="Arial"/>
              </w:rPr>
            </w:pPr>
            <w:r w:rsidRPr="00981463">
              <w:rPr>
                <w:rFonts w:cs="Arial"/>
              </w:rPr>
              <w:t>2</w:t>
            </w:r>
          </w:p>
        </w:tc>
        <w:tc>
          <w:tcPr>
            <w:tcW w:w="2110" w:type="dxa"/>
            <w:vMerge w:val="restart"/>
            <w:tcBorders>
              <w:top w:val="single" w:sz="4" w:space="0" w:color="auto"/>
              <w:left w:val="single" w:sz="4" w:space="0" w:color="auto"/>
              <w:bottom w:val="nil"/>
              <w:right w:val="nil"/>
            </w:tcBorders>
            <w:shd w:val="clear" w:color="auto" w:fill="FFFFFF"/>
          </w:tcPr>
          <w:p w14:paraId="6907E876" w14:textId="77777777" w:rsidR="00CE53F6" w:rsidRPr="00981463" w:rsidRDefault="00CE53F6" w:rsidP="003C39DB">
            <w:pPr>
              <w:spacing w:before="120"/>
              <w:rPr>
                <w:rFonts w:cs="Arial"/>
              </w:rPr>
            </w:pPr>
            <w:r w:rsidRPr="00981463">
              <w:rPr>
                <w:rFonts w:cs="Arial"/>
              </w:rPr>
              <w:t>Thi đ</w:t>
            </w:r>
            <w:r w:rsidR="00E977A9" w:rsidRPr="00981463">
              <w:rPr>
                <w:rFonts w:cs="Arial"/>
              </w:rPr>
              <w:t>ấ</w:t>
            </w:r>
            <w:r w:rsidRPr="00981463">
              <w:rPr>
                <w:rFonts w:cs="Arial"/>
              </w:rPr>
              <w:t>u thông thường</w:t>
            </w:r>
          </w:p>
        </w:tc>
        <w:tc>
          <w:tcPr>
            <w:tcW w:w="1633" w:type="dxa"/>
            <w:tcBorders>
              <w:top w:val="single" w:sz="4" w:space="0" w:color="auto"/>
              <w:left w:val="single" w:sz="4" w:space="0" w:color="auto"/>
              <w:bottom w:val="nil"/>
              <w:right w:val="nil"/>
            </w:tcBorders>
            <w:shd w:val="clear" w:color="auto" w:fill="FFFFFF"/>
          </w:tcPr>
          <w:p w14:paraId="6F6DEE3A" w14:textId="77777777" w:rsidR="00CE53F6" w:rsidRPr="00981463" w:rsidRDefault="00CE53F6" w:rsidP="003C39DB">
            <w:pPr>
              <w:spacing w:before="120"/>
              <w:rPr>
                <w:rFonts w:cs="Arial"/>
              </w:rPr>
            </w:pPr>
            <w:r w:rsidRPr="00981463">
              <w:rPr>
                <w:rFonts w:cs="Arial"/>
              </w:rPr>
              <w:t>Sân đơn</w:t>
            </w:r>
          </w:p>
        </w:tc>
        <w:tc>
          <w:tcPr>
            <w:tcW w:w="1466" w:type="dxa"/>
            <w:tcBorders>
              <w:top w:val="single" w:sz="4" w:space="0" w:color="auto"/>
              <w:left w:val="single" w:sz="4" w:space="0" w:color="auto"/>
              <w:bottom w:val="nil"/>
              <w:right w:val="nil"/>
            </w:tcBorders>
            <w:shd w:val="clear" w:color="auto" w:fill="FFFFFF"/>
          </w:tcPr>
          <w:p w14:paraId="67590E78" w14:textId="77777777" w:rsidR="00CE53F6" w:rsidRPr="00981463" w:rsidRDefault="00CE53F6" w:rsidP="003C39DB">
            <w:pPr>
              <w:spacing w:before="120"/>
              <w:jc w:val="center"/>
              <w:rPr>
                <w:rFonts w:cs="Arial"/>
              </w:rPr>
            </w:pPr>
          </w:p>
        </w:tc>
        <w:tc>
          <w:tcPr>
            <w:tcW w:w="1475" w:type="dxa"/>
            <w:tcBorders>
              <w:top w:val="single" w:sz="4" w:space="0" w:color="auto"/>
              <w:left w:val="single" w:sz="4" w:space="0" w:color="auto"/>
              <w:bottom w:val="nil"/>
              <w:right w:val="nil"/>
            </w:tcBorders>
            <w:shd w:val="clear" w:color="auto" w:fill="FFFFFF"/>
          </w:tcPr>
          <w:p w14:paraId="5E8D04E8" w14:textId="77F37305" w:rsidR="00CE53F6" w:rsidRPr="00981463" w:rsidRDefault="00981463" w:rsidP="003C39DB">
            <w:pPr>
              <w:spacing w:before="120"/>
              <w:jc w:val="center"/>
              <w:rPr>
                <w:rFonts w:cs="Arial"/>
              </w:rPr>
            </w:pPr>
            <w:r w:rsidRPr="00981463">
              <w:rPr>
                <w:rFonts w:cs="Arial"/>
                <w:noProof/>
              </w:rPr>
              <w:drawing>
                <wp:inline distT="0" distB="0" distL="0" distR="0" wp14:anchorId="258900B6" wp14:editId="03192D81">
                  <wp:extent cx="135890" cy="152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noProof/>
              </w:rPr>
              <w:drawing>
                <wp:inline distT="0" distB="0" distL="0" distR="0" wp14:anchorId="13ED00CB" wp14:editId="0D121CDB">
                  <wp:extent cx="135890" cy="152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84" w:type="dxa"/>
            <w:tcBorders>
              <w:top w:val="single" w:sz="4" w:space="0" w:color="auto"/>
              <w:left w:val="single" w:sz="4" w:space="0" w:color="auto"/>
              <w:bottom w:val="nil"/>
              <w:right w:val="single" w:sz="4" w:space="0" w:color="auto"/>
            </w:tcBorders>
            <w:shd w:val="clear" w:color="auto" w:fill="FFFFFF"/>
          </w:tcPr>
          <w:p w14:paraId="63022706" w14:textId="31AEFD10" w:rsidR="00CE53F6" w:rsidRPr="00981463" w:rsidRDefault="00981463" w:rsidP="003C39DB">
            <w:pPr>
              <w:spacing w:before="120"/>
              <w:jc w:val="center"/>
              <w:rPr>
                <w:rFonts w:cs="Arial"/>
              </w:rPr>
            </w:pPr>
            <w:r w:rsidRPr="00981463">
              <w:rPr>
                <w:rFonts w:cs="Arial"/>
                <w:noProof/>
              </w:rPr>
              <w:drawing>
                <wp:inline distT="0" distB="0" distL="0" distR="0" wp14:anchorId="0644187B" wp14:editId="04D670B8">
                  <wp:extent cx="135890" cy="152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r>
      <w:tr w:rsidR="00CE53F6" w:rsidRPr="00981463" w14:paraId="0CA7C385" w14:textId="77777777">
        <w:tblPrEx>
          <w:tblCellMar>
            <w:top w:w="0" w:type="dxa"/>
            <w:left w:w="0" w:type="dxa"/>
            <w:bottom w:w="0" w:type="dxa"/>
            <w:right w:w="0" w:type="dxa"/>
          </w:tblCellMar>
        </w:tblPrEx>
        <w:tc>
          <w:tcPr>
            <w:tcW w:w="552" w:type="dxa"/>
            <w:vMerge/>
            <w:tcBorders>
              <w:top w:val="nil"/>
              <w:left w:val="single" w:sz="4" w:space="0" w:color="auto"/>
              <w:bottom w:val="nil"/>
              <w:right w:val="nil"/>
            </w:tcBorders>
            <w:shd w:val="clear" w:color="auto" w:fill="FFFFFF"/>
          </w:tcPr>
          <w:p w14:paraId="68B411B5" w14:textId="77777777" w:rsidR="00CE53F6" w:rsidRPr="00981463" w:rsidRDefault="00CE53F6" w:rsidP="003C39DB">
            <w:pPr>
              <w:spacing w:before="120"/>
              <w:jc w:val="center"/>
              <w:rPr>
                <w:rFonts w:cs="Arial"/>
              </w:rPr>
            </w:pPr>
          </w:p>
        </w:tc>
        <w:tc>
          <w:tcPr>
            <w:tcW w:w="2110" w:type="dxa"/>
            <w:vMerge/>
            <w:tcBorders>
              <w:top w:val="nil"/>
              <w:left w:val="single" w:sz="4" w:space="0" w:color="auto"/>
              <w:bottom w:val="nil"/>
              <w:right w:val="nil"/>
            </w:tcBorders>
            <w:shd w:val="clear" w:color="auto" w:fill="FFFFFF"/>
          </w:tcPr>
          <w:p w14:paraId="5F1836C7" w14:textId="77777777" w:rsidR="00CE53F6" w:rsidRPr="00981463" w:rsidRDefault="00CE53F6" w:rsidP="003C39DB">
            <w:pPr>
              <w:spacing w:before="120"/>
              <w:rPr>
                <w:rFonts w:cs="Arial"/>
              </w:rPr>
            </w:pPr>
          </w:p>
        </w:tc>
        <w:tc>
          <w:tcPr>
            <w:tcW w:w="1633" w:type="dxa"/>
            <w:tcBorders>
              <w:top w:val="single" w:sz="4" w:space="0" w:color="auto"/>
              <w:left w:val="single" w:sz="4" w:space="0" w:color="auto"/>
              <w:bottom w:val="nil"/>
              <w:right w:val="nil"/>
            </w:tcBorders>
            <w:shd w:val="clear" w:color="auto" w:fill="FFFFFF"/>
          </w:tcPr>
          <w:p w14:paraId="3EFA4AF5" w14:textId="77777777" w:rsidR="00CE53F6" w:rsidRPr="00981463" w:rsidRDefault="00CE53F6" w:rsidP="003C39DB">
            <w:pPr>
              <w:spacing w:before="120"/>
              <w:rPr>
                <w:rFonts w:cs="Arial"/>
              </w:rPr>
            </w:pPr>
            <w:r w:rsidRPr="00981463">
              <w:rPr>
                <w:rFonts w:cs="Arial"/>
              </w:rPr>
              <w:t>Sân đôi hoặc hơn</w:t>
            </w:r>
          </w:p>
        </w:tc>
        <w:tc>
          <w:tcPr>
            <w:tcW w:w="1466" w:type="dxa"/>
            <w:tcBorders>
              <w:top w:val="single" w:sz="4" w:space="0" w:color="auto"/>
              <w:left w:val="single" w:sz="4" w:space="0" w:color="auto"/>
              <w:bottom w:val="nil"/>
              <w:right w:val="nil"/>
            </w:tcBorders>
            <w:shd w:val="clear" w:color="auto" w:fill="FFFFFF"/>
          </w:tcPr>
          <w:p w14:paraId="231A6A9A" w14:textId="495F8169" w:rsidR="00CE53F6" w:rsidRPr="00981463" w:rsidRDefault="00981463" w:rsidP="003C39DB">
            <w:pPr>
              <w:spacing w:before="120"/>
              <w:jc w:val="center"/>
              <w:rPr>
                <w:rFonts w:cs="Arial"/>
              </w:rPr>
            </w:pPr>
            <w:r w:rsidRPr="00981463">
              <w:rPr>
                <w:rFonts w:cs="Arial"/>
                <w:noProof/>
              </w:rPr>
              <w:drawing>
                <wp:inline distT="0" distB="0" distL="0" distR="0" wp14:anchorId="7D6BEB04" wp14:editId="3BE7DEEA">
                  <wp:extent cx="135890" cy="152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75" w:type="dxa"/>
            <w:tcBorders>
              <w:top w:val="single" w:sz="4" w:space="0" w:color="auto"/>
              <w:left w:val="single" w:sz="4" w:space="0" w:color="auto"/>
              <w:bottom w:val="nil"/>
              <w:right w:val="nil"/>
            </w:tcBorders>
            <w:shd w:val="clear" w:color="auto" w:fill="FFFFFF"/>
          </w:tcPr>
          <w:p w14:paraId="4778685E" w14:textId="483343C6" w:rsidR="00CE53F6" w:rsidRPr="00981463" w:rsidRDefault="00981463" w:rsidP="003C39DB">
            <w:pPr>
              <w:spacing w:before="120"/>
              <w:jc w:val="center"/>
              <w:rPr>
                <w:rFonts w:cs="Arial"/>
              </w:rPr>
            </w:pPr>
            <w:r w:rsidRPr="00981463">
              <w:rPr>
                <w:rFonts w:cs="Arial"/>
                <w:noProof/>
              </w:rPr>
              <w:drawing>
                <wp:inline distT="0" distB="0" distL="0" distR="0" wp14:anchorId="3023EB78" wp14:editId="6D6B4B43">
                  <wp:extent cx="135890" cy="152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noProof/>
              </w:rPr>
              <w:drawing>
                <wp:inline distT="0" distB="0" distL="0" distR="0" wp14:anchorId="6D0D2D89" wp14:editId="59ACC622">
                  <wp:extent cx="135890" cy="152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84" w:type="dxa"/>
            <w:tcBorders>
              <w:top w:val="single" w:sz="4" w:space="0" w:color="auto"/>
              <w:left w:val="single" w:sz="4" w:space="0" w:color="auto"/>
              <w:bottom w:val="nil"/>
              <w:right w:val="single" w:sz="4" w:space="0" w:color="auto"/>
            </w:tcBorders>
            <w:shd w:val="clear" w:color="auto" w:fill="FFFFFF"/>
          </w:tcPr>
          <w:p w14:paraId="7148B07E" w14:textId="5432B0D2" w:rsidR="00CE53F6" w:rsidRPr="00981463" w:rsidRDefault="00981463" w:rsidP="003C39DB">
            <w:pPr>
              <w:spacing w:before="120"/>
              <w:jc w:val="center"/>
              <w:rPr>
                <w:rFonts w:cs="Arial"/>
              </w:rPr>
            </w:pPr>
            <w:r w:rsidRPr="00981463">
              <w:rPr>
                <w:rFonts w:cs="Arial"/>
                <w:noProof/>
              </w:rPr>
              <w:drawing>
                <wp:inline distT="0" distB="0" distL="0" distR="0" wp14:anchorId="2D98E3E5" wp14:editId="29B65DA1">
                  <wp:extent cx="135890" cy="152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r>
      <w:tr w:rsidR="00CE53F6" w:rsidRPr="00981463" w14:paraId="13D8AF37" w14:textId="77777777">
        <w:tblPrEx>
          <w:tblCellMar>
            <w:top w:w="0" w:type="dxa"/>
            <w:left w:w="0" w:type="dxa"/>
            <w:bottom w:w="0" w:type="dxa"/>
            <w:right w:w="0" w:type="dxa"/>
          </w:tblCellMar>
        </w:tblPrEx>
        <w:tc>
          <w:tcPr>
            <w:tcW w:w="552" w:type="dxa"/>
            <w:vMerge w:val="restart"/>
            <w:tcBorders>
              <w:top w:val="single" w:sz="4" w:space="0" w:color="auto"/>
              <w:left w:val="single" w:sz="4" w:space="0" w:color="auto"/>
              <w:bottom w:val="nil"/>
              <w:right w:val="nil"/>
            </w:tcBorders>
            <w:shd w:val="clear" w:color="auto" w:fill="FFFFFF"/>
          </w:tcPr>
          <w:p w14:paraId="1B046E9B" w14:textId="77777777" w:rsidR="00CE53F6" w:rsidRPr="00981463" w:rsidRDefault="00CE53F6" w:rsidP="003C39DB">
            <w:pPr>
              <w:spacing w:before="120"/>
              <w:jc w:val="center"/>
              <w:rPr>
                <w:rFonts w:cs="Arial"/>
              </w:rPr>
            </w:pPr>
            <w:r w:rsidRPr="00981463">
              <w:rPr>
                <w:rFonts w:cs="Arial"/>
              </w:rPr>
              <w:t>3</w:t>
            </w:r>
          </w:p>
        </w:tc>
        <w:tc>
          <w:tcPr>
            <w:tcW w:w="2110" w:type="dxa"/>
            <w:vMerge w:val="restart"/>
            <w:tcBorders>
              <w:top w:val="single" w:sz="4" w:space="0" w:color="auto"/>
              <w:left w:val="single" w:sz="4" w:space="0" w:color="auto"/>
              <w:bottom w:val="nil"/>
              <w:right w:val="nil"/>
            </w:tcBorders>
            <w:shd w:val="clear" w:color="auto" w:fill="FFFFFF"/>
          </w:tcPr>
          <w:p w14:paraId="1413E702" w14:textId="77777777" w:rsidR="00CE53F6" w:rsidRPr="00981463" w:rsidRDefault="00CE53F6" w:rsidP="003C39DB">
            <w:pPr>
              <w:spacing w:before="120"/>
              <w:rPr>
                <w:rFonts w:cs="Arial"/>
              </w:rPr>
            </w:pPr>
            <w:r w:rsidRPr="00981463">
              <w:rPr>
                <w:rFonts w:cs="Arial"/>
              </w:rPr>
              <w:t>Thi đấu chính thức</w:t>
            </w:r>
          </w:p>
        </w:tc>
        <w:tc>
          <w:tcPr>
            <w:tcW w:w="1633" w:type="dxa"/>
            <w:tcBorders>
              <w:top w:val="single" w:sz="4" w:space="0" w:color="auto"/>
              <w:left w:val="single" w:sz="4" w:space="0" w:color="auto"/>
              <w:bottom w:val="nil"/>
              <w:right w:val="nil"/>
            </w:tcBorders>
            <w:shd w:val="clear" w:color="auto" w:fill="FFFFFF"/>
          </w:tcPr>
          <w:p w14:paraId="5A920221" w14:textId="77777777" w:rsidR="00CE53F6" w:rsidRPr="00981463" w:rsidRDefault="00CE53F6" w:rsidP="003C39DB">
            <w:pPr>
              <w:spacing w:before="120"/>
              <w:rPr>
                <w:rFonts w:cs="Arial"/>
              </w:rPr>
            </w:pPr>
            <w:r w:rsidRPr="00981463">
              <w:rPr>
                <w:rFonts w:cs="Arial"/>
              </w:rPr>
              <w:t>Sân đơn</w:t>
            </w:r>
          </w:p>
        </w:tc>
        <w:tc>
          <w:tcPr>
            <w:tcW w:w="1466" w:type="dxa"/>
            <w:tcBorders>
              <w:top w:val="single" w:sz="4" w:space="0" w:color="auto"/>
              <w:left w:val="single" w:sz="4" w:space="0" w:color="auto"/>
              <w:bottom w:val="nil"/>
              <w:right w:val="nil"/>
            </w:tcBorders>
            <w:shd w:val="clear" w:color="auto" w:fill="FFFFFF"/>
          </w:tcPr>
          <w:p w14:paraId="2E6893FD" w14:textId="2628C2B9" w:rsidR="00CE53F6" w:rsidRPr="00981463" w:rsidRDefault="00981463" w:rsidP="003C39DB">
            <w:pPr>
              <w:spacing w:before="120"/>
              <w:jc w:val="center"/>
              <w:rPr>
                <w:rFonts w:cs="Arial"/>
              </w:rPr>
            </w:pPr>
            <w:r w:rsidRPr="00981463">
              <w:rPr>
                <w:rFonts w:cs="Arial"/>
                <w:noProof/>
              </w:rPr>
              <w:drawing>
                <wp:inline distT="0" distB="0" distL="0" distR="0" wp14:anchorId="5D6B9D3C" wp14:editId="59F4FA07">
                  <wp:extent cx="135890" cy="152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75" w:type="dxa"/>
            <w:tcBorders>
              <w:top w:val="single" w:sz="4" w:space="0" w:color="auto"/>
              <w:left w:val="single" w:sz="4" w:space="0" w:color="auto"/>
              <w:bottom w:val="nil"/>
              <w:right w:val="nil"/>
            </w:tcBorders>
            <w:shd w:val="clear" w:color="auto" w:fill="FFFFFF"/>
          </w:tcPr>
          <w:p w14:paraId="7D022F3E" w14:textId="1A15F6CD" w:rsidR="00CE53F6" w:rsidRPr="00981463" w:rsidRDefault="00981463" w:rsidP="003C39DB">
            <w:pPr>
              <w:spacing w:before="120"/>
              <w:jc w:val="center"/>
              <w:rPr>
                <w:rFonts w:cs="Arial"/>
              </w:rPr>
            </w:pPr>
            <w:r w:rsidRPr="00981463">
              <w:rPr>
                <w:rFonts w:cs="Arial"/>
                <w:noProof/>
              </w:rPr>
              <w:drawing>
                <wp:inline distT="0" distB="0" distL="0" distR="0" wp14:anchorId="047BE6DC" wp14:editId="2452DDDC">
                  <wp:extent cx="135890" cy="152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noProof/>
              </w:rPr>
              <w:drawing>
                <wp:inline distT="0" distB="0" distL="0" distR="0" wp14:anchorId="20543428" wp14:editId="367E1150">
                  <wp:extent cx="135890" cy="152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84" w:type="dxa"/>
            <w:tcBorders>
              <w:top w:val="single" w:sz="4" w:space="0" w:color="auto"/>
              <w:left w:val="single" w:sz="4" w:space="0" w:color="auto"/>
              <w:bottom w:val="nil"/>
              <w:right w:val="single" w:sz="4" w:space="0" w:color="auto"/>
            </w:tcBorders>
            <w:shd w:val="clear" w:color="auto" w:fill="FFFFFF"/>
          </w:tcPr>
          <w:p w14:paraId="57DB51A9" w14:textId="77777777" w:rsidR="00CE53F6" w:rsidRPr="00981463" w:rsidRDefault="00CE53F6" w:rsidP="003C39DB">
            <w:pPr>
              <w:spacing w:before="120"/>
              <w:jc w:val="center"/>
              <w:rPr>
                <w:rFonts w:cs="Arial"/>
              </w:rPr>
            </w:pPr>
          </w:p>
        </w:tc>
      </w:tr>
      <w:tr w:rsidR="00CE53F6" w:rsidRPr="00981463" w14:paraId="2C135251" w14:textId="77777777">
        <w:tblPrEx>
          <w:tblCellMar>
            <w:top w:w="0" w:type="dxa"/>
            <w:left w:w="0" w:type="dxa"/>
            <w:bottom w:w="0" w:type="dxa"/>
            <w:right w:w="0" w:type="dxa"/>
          </w:tblCellMar>
        </w:tblPrEx>
        <w:tc>
          <w:tcPr>
            <w:tcW w:w="552" w:type="dxa"/>
            <w:vMerge/>
            <w:tcBorders>
              <w:top w:val="nil"/>
              <w:left w:val="single" w:sz="4" w:space="0" w:color="auto"/>
              <w:bottom w:val="single" w:sz="4" w:space="0" w:color="auto"/>
              <w:right w:val="nil"/>
            </w:tcBorders>
            <w:shd w:val="clear" w:color="auto" w:fill="FFFFFF"/>
          </w:tcPr>
          <w:p w14:paraId="7AC69D41" w14:textId="77777777" w:rsidR="00CE53F6" w:rsidRPr="00981463" w:rsidRDefault="00CE53F6" w:rsidP="003C39DB">
            <w:pPr>
              <w:spacing w:before="120"/>
              <w:rPr>
                <w:rFonts w:cs="Arial"/>
              </w:rPr>
            </w:pPr>
          </w:p>
        </w:tc>
        <w:tc>
          <w:tcPr>
            <w:tcW w:w="2110" w:type="dxa"/>
            <w:vMerge/>
            <w:tcBorders>
              <w:top w:val="nil"/>
              <w:left w:val="single" w:sz="4" w:space="0" w:color="auto"/>
              <w:bottom w:val="single" w:sz="4" w:space="0" w:color="auto"/>
              <w:right w:val="nil"/>
            </w:tcBorders>
            <w:shd w:val="clear" w:color="auto" w:fill="FFFFFF"/>
          </w:tcPr>
          <w:p w14:paraId="308BC35F" w14:textId="77777777" w:rsidR="00CE53F6" w:rsidRPr="00981463" w:rsidRDefault="00CE53F6" w:rsidP="003C39DB">
            <w:pPr>
              <w:spacing w:before="120"/>
              <w:rPr>
                <w:rFonts w:cs="Arial"/>
              </w:rPr>
            </w:pPr>
          </w:p>
        </w:tc>
        <w:tc>
          <w:tcPr>
            <w:tcW w:w="1633" w:type="dxa"/>
            <w:tcBorders>
              <w:top w:val="single" w:sz="4" w:space="0" w:color="auto"/>
              <w:left w:val="single" w:sz="4" w:space="0" w:color="auto"/>
              <w:bottom w:val="single" w:sz="4" w:space="0" w:color="auto"/>
              <w:right w:val="nil"/>
            </w:tcBorders>
            <w:shd w:val="clear" w:color="auto" w:fill="FFFFFF"/>
          </w:tcPr>
          <w:p w14:paraId="7CD2D79E" w14:textId="77777777" w:rsidR="00CE53F6" w:rsidRPr="00981463" w:rsidRDefault="00CE53F6" w:rsidP="003C39DB">
            <w:pPr>
              <w:spacing w:before="120"/>
              <w:rPr>
                <w:rFonts w:cs="Arial"/>
              </w:rPr>
            </w:pPr>
            <w:r w:rsidRPr="00981463">
              <w:rPr>
                <w:rFonts w:cs="Arial"/>
              </w:rPr>
              <w:t>Sân đôi hoặc hơn</w:t>
            </w:r>
          </w:p>
        </w:tc>
        <w:tc>
          <w:tcPr>
            <w:tcW w:w="1466" w:type="dxa"/>
            <w:tcBorders>
              <w:top w:val="single" w:sz="4" w:space="0" w:color="auto"/>
              <w:left w:val="single" w:sz="4" w:space="0" w:color="auto"/>
              <w:bottom w:val="single" w:sz="4" w:space="0" w:color="auto"/>
              <w:right w:val="nil"/>
            </w:tcBorders>
            <w:shd w:val="clear" w:color="auto" w:fill="FFFFFF"/>
          </w:tcPr>
          <w:p w14:paraId="3FA6CCDF" w14:textId="72350954" w:rsidR="00CE53F6" w:rsidRPr="00981463" w:rsidRDefault="00981463" w:rsidP="003C39DB">
            <w:pPr>
              <w:spacing w:before="120"/>
              <w:jc w:val="center"/>
              <w:rPr>
                <w:rFonts w:cs="Arial"/>
              </w:rPr>
            </w:pPr>
            <w:r w:rsidRPr="00981463">
              <w:rPr>
                <w:rFonts w:cs="Arial"/>
                <w:noProof/>
              </w:rPr>
              <w:drawing>
                <wp:inline distT="0" distB="0" distL="0" distR="0" wp14:anchorId="596198C7" wp14:editId="0C3BEE63">
                  <wp:extent cx="135890" cy="152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75" w:type="dxa"/>
            <w:tcBorders>
              <w:top w:val="single" w:sz="4" w:space="0" w:color="auto"/>
              <w:left w:val="single" w:sz="4" w:space="0" w:color="auto"/>
              <w:bottom w:val="single" w:sz="4" w:space="0" w:color="auto"/>
              <w:right w:val="nil"/>
            </w:tcBorders>
            <w:shd w:val="clear" w:color="auto" w:fill="FFFFFF"/>
          </w:tcPr>
          <w:p w14:paraId="7D0E663E" w14:textId="5A097D43" w:rsidR="00CE53F6" w:rsidRPr="00981463" w:rsidRDefault="00981463" w:rsidP="003C39DB">
            <w:pPr>
              <w:spacing w:before="120"/>
              <w:jc w:val="center"/>
              <w:rPr>
                <w:rFonts w:cs="Arial"/>
              </w:rPr>
            </w:pPr>
            <w:r w:rsidRPr="00981463">
              <w:rPr>
                <w:rFonts w:cs="Arial"/>
                <w:noProof/>
              </w:rPr>
              <w:drawing>
                <wp:inline distT="0" distB="0" distL="0" distR="0" wp14:anchorId="102EF79E" wp14:editId="741162D5">
                  <wp:extent cx="135890" cy="152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noProof/>
              </w:rPr>
              <w:drawing>
                <wp:inline distT="0" distB="0" distL="0" distR="0" wp14:anchorId="74DE1C65" wp14:editId="2CFCA937">
                  <wp:extent cx="135890" cy="152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84" w:type="dxa"/>
            <w:tcBorders>
              <w:top w:val="single" w:sz="4" w:space="0" w:color="auto"/>
              <w:left w:val="single" w:sz="4" w:space="0" w:color="auto"/>
              <w:bottom w:val="single" w:sz="4" w:space="0" w:color="auto"/>
              <w:right w:val="single" w:sz="4" w:space="0" w:color="auto"/>
            </w:tcBorders>
            <w:shd w:val="clear" w:color="auto" w:fill="FFFFFF"/>
          </w:tcPr>
          <w:p w14:paraId="2C75538F" w14:textId="77777777" w:rsidR="00CE53F6" w:rsidRPr="00981463" w:rsidRDefault="00CE53F6" w:rsidP="003C39DB">
            <w:pPr>
              <w:spacing w:before="120"/>
              <w:jc w:val="center"/>
              <w:rPr>
                <w:rFonts w:cs="Arial"/>
              </w:rPr>
            </w:pPr>
          </w:p>
        </w:tc>
      </w:tr>
    </w:tbl>
    <w:p w14:paraId="7C49BE32" w14:textId="77777777" w:rsidR="00CE53F6" w:rsidRPr="00981463" w:rsidRDefault="00E977A9" w:rsidP="003C39DB">
      <w:pPr>
        <w:spacing w:before="120"/>
        <w:rPr>
          <w:rFonts w:cs="Arial"/>
          <w:b/>
        </w:rPr>
      </w:pPr>
      <w:r w:rsidRPr="00981463">
        <w:rPr>
          <w:rFonts w:cs="Arial"/>
          <w:b/>
        </w:rPr>
        <w:t>Ghi chú:</w:t>
      </w:r>
    </w:p>
    <w:p w14:paraId="34127D06" w14:textId="77777777" w:rsidR="00CE53F6" w:rsidRPr="00981463" w:rsidRDefault="00E977A9" w:rsidP="003C39DB">
      <w:pPr>
        <w:spacing w:before="120"/>
        <w:rPr>
          <w:rFonts w:cs="Arial"/>
          <w:i/>
        </w:rPr>
      </w:pPr>
      <w:r w:rsidRPr="00981463">
        <w:rPr>
          <w:rFonts w:cs="Arial"/>
          <w:i/>
        </w:rPr>
        <w:t xml:space="preserve">• </w:t>
      </w:r>
      <w:r w:rsidR="00CE53F6" w:rsidRPr="00981463">
        <w:rPr>
          <w:rFonts w:cs="Arial"/>
          <w:i/>
        </w:rPr>
        <w:t>Phân loại phân bố ánh sáng của đèn pha theo phụ lục 1.</w:t>
      </w:r>
    </w:p>
    <w:p w14:paraId="44532892" w14:textId="7278E368" w:rsidR="00CE53F6" w:rsidRPr="00981463" w:rsidRDefault="00A4481F" w:rsidP="003C39DB">
      <w:pPr>
        <w:spacing w:before="120"/>
        <w:rPr>
          <w:rFonts w:cs="Arial"/>
          <w:i/>
        </w:rPr>
      </w:pPr>
      <w:r w:rsidRPr="00981463">
        <w:rPr>
          <w:rFonts w:cs="Arial"/>
          <w:i/>
        </w:rPr>
        <w:t xml:space="preserve">• </w:t>
      </w:r>
      <w:r w:rsidR="00981463" w:rsidRPr="00981463">
        <w:rPr>
          <w:rFonts w:cs="Arial"/>
          <w:noProof/>
        </w:rPr>
        <w:drawing>
          <wp:inline distT="0" distB="0" distL="0" distR="0" wp14:anchorId="07F45125" wp14:editId="5F3E420D">
            <wp:extent cx="135890" cy="152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00CE53F6" w:rsidRPr="00981463">
        <w:rPr>
          <w:rFonts w:cs="Arial"/>
          <w:i/>
        </w:rPr>
        <w:t xml:space="preserve"> Đèn có thể sử dụng cho chiếu sáng phụ trợ.</w:t>
      </w:r>
      <w:r w:rsidRPr="00981463">
        <w:rPr>
          <w:rFonts w:cs="Arial"/>
          <w:i/>
        </w:rPr>
        <w:t xml:space="preserve"> </w:t>
      </w:r>
      <w:r w:rsidR="00981463" w:rsidRPr="00981463">
        <w:rPr>
          <w:rFonts w:cs="Arial"/>
          <w:noProof/>
        </w:rPr>
        <w:drawing>
          <wp:inline distT="0" distB="0" distL="0" distR="0" wp14:anchorId="42D9B50F" wp14:editId="19793BBF">
            <wp:extent cx="135890" cy="1524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00981463" w:rsidRPr="00981463">
        <w:rPr>
          <w:rFonts w:cs="Arial"/>
          <w:noProof/>
        </w:rPr>
        <w:drawing>
          <wp:inline distT="0" distB="0" distL="0" distR="0" wp14:anchorId="3503D844" wp14:editId="2404B0DA">
            <wp:extent cx="135890" cy="1524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rPr>
        <w:t xml:space="preserve"> </w:t>
      </w:r>
      <w:r w:rsidR="00CE53F6" w:rsidRPr="00981463">
        <w:rPr>
          <w:rFonts w:cs="Arial"/>
          <w:i/>
        </w:rPr>
        <w:t>Đèn</w:t>
      </w:r>
      <w:r w:rsidRPr="00981463">
        <w:rPr>
          <w:rFonts w:cs="Arial"/>
          <w:i/>
        </w:rPr>
        <w:t xml:space="preserve"> </w:t>
      </w:r>
      <w:r w:rsidR="00CE53F6" w:rsidRPr="00981463">
        <w:rPr>
          <w:rFonts w:cs="Arial"/>
          <w:i/>
        </w:rPr>
        <w:t>ưu</w:t>
      </w:r>
      <w:r w:rsidRPr="00981463">
        <w:rPr>
          <w:rFonts w:cs="Arial"/>
          <w:i/>
        </w:rPr>
        <w:t xml:space="preserve"> </w:t>
      </w:r>
      <w:r w:rsidR="00CE53F6" w:rsidRPr="00981463">
        <w:rPr>
          <w:rFonts w:cs="Arial"/>
          <w:i/>
        </w:rPr>
        <w:t>tiên</w:t>
      </w:r>
      <w:r w:rsidRPr="00981463">
        <w:rPr>
          <w:rFonts w:cs="Arial"/>
          <w:i/>
        </w:rPr>
        <w:t xml:space="preserve"> </w:t>
      </w:r>
      <w:r w:rsidR="00CE53F6" w:rsidRPr="00981463">
        <w:rPr>
          <w:rFonts w:cs="Arial"/>
          <w:i/>
        </w:rPr>
        <w:t>sử</w:t>
      </w:r>
      <w:r w:rsidRPr="00981463">
        <w:rPr>
          <w:rFonts w:cs="Arial"/>
          <w:i/>
        </w:rPr>
        <w:t xml:space="preserve"> </w:t>
      </w:r>
      <w:r w:rsidR="00CE53F6" w:rsidRPr="00981463">
        <w:rPr>
          <w:rFonts w:cs="Arial"/>
          <w:i/>
        </w:rPr>
        <w:t>dụng</w:t>
      </w:r>
      <w:r w:rsidRPr="00981463">
        <w:rPr>
          <w:rFonts w:cs="Arial"/>
          <w:i/>
        </w:rPr>
        <w:t xml:space="preserve"> </w:t>
      </w:r>
      <w:r w:rsidR="00CE53F6" w:rsidRPr="00981463">
        <w:rPr>
          <w:rFonts w:cs="Arial"/>
          <w:i/>
        </w:rPr>
        <w:t>cho</w:t>
      </w:r>
      <w:r w:rsidRPr="00981463">
        <w:rPr>
          <w:rFonts w:cs="Arial"/>
          <w:i/>
        </w:rPr>
        <w:t xml:space="preserve"> </w:t>
      </w:r>
      <w:r w:rsidR="00CE53F6" w:rsidRPr="00981463">
        <w:rPr>
          <w:rFonts w:cs="Arial"/>
          <w:i/>
        </w:rPr>
        <w:t>chiếu</w:t>
      </w:r>
      <w:r w:rsidRPr="00981463">
        <w:rPr>
          <w:rFonts w:cs="Arial"/>
          <w:i/>
        </w:rPr>
        <w:t xml:space="preserve"> </w:t>
      </w:r>
      <w:r w:rsidR="00CE53F6" w:rsidRPr="00981463">
        <w:rPr>
          <w:rFonts w:cs="Arial"/>
          <w:i/>
        </w:rPr>
        <w:t>sáng</w:t>
      </w:r>
      <w:r w:rsidRPr="00981463">
        <w:rPr>
          <w:rFonts w:cs="Arial"/>
          <w:i/>
        </w:rPr>
        <w:t xml:space="preserve"> </w:t>
      </w:r>
      <w:r w:rsidR="00CE53F6" w:rsidRPr="00981463">
        <w:rPr>
          <w:rFonts w:cs="Arial"/>
          <w:i/>
        </w:rPr>
        <w:t>chính.</w:t>
      </w:r>
    </w:p>
    <w:p w14:paraId="45483744" w14:textId="77777777" w:rsidR="00305AF1" w:rsidRPr="00981463" w:rsidRDefault="00305AF1" w:rsidP="003C39DB">
      <w:pPr>
        <w:spacing w:before="120"/>
        <w:jc w:val="center"/>
        <w:rPr>
          <w:rFonts w:cs="Arial"/>
          <w:i/>
        </w:rPr>
      </w:pPr>
      <w:r w:rsidRPr="00981463">
        <w:rPr>
          <w:rFonts w:cs="Arial"/>
          <w:i/>
        </w:rPr>
        <w:t>Hình 6: Cao độ đặt đèn và khoảng cách chiếu sáng sân quần vợt</w:t>
      </w:r>
    </w:p>
    <w:p w14:paraId="7E7CF774" w14:textId="0518D554" w:rsidR="00305AF1" w:rsidRPr="00981463" w:rsidRDefault="00981463" w:rsidP="003C39DB">
      <w:pPr>
        <w:spacing w:before="120"/>
        <w:jc w:val="center"/>
        <w:rPr>
          <w:rFonts w:cs="Arial"/>
          <w:i/>
        </w:rPr>
      </w:pPr>
      <w:r w:rsidRPr="00981463">
        <w:rPr>
          <w:rFonts w:cs="Arial"/>
          <w:i/>
          <w:noProof/>
        </w:rPr>
        <w:drawing>
          <wp:inline distT="0" distB="0" distL="0" distR="0" wp14:anchorId="6F8C7E0B" wp14:editId="1A0D2388">
            <wp:extent cx="4751705" cy="507809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1705" cy="5078095"/>
                    </a:xfrm>
                    <a:prstGeom prst="rect">
                      <a:avLst/>
                    </a:prstGeom>
                    <a:noFill/>
                    <a:ln>
                      <a:noFill/>
                    </a:ln>
                  </pic:spPr>
                </pic:pic>
              </a:graphicData>
            </a:graphic>
          </wp:inline>
        </w:drawing>
      </w:r>
    </w:p>
    <w:p w14:paraId="1B2E0F7C" w14:textId="77777777" w:rsidR="00CE53F6" w:rsidRPr="00981463" w:rsidRDefault="00CE53F6" w:rsidP="003C39DB">
      <w:pPr>
        <w:spacing w:before="120"/>
        <w:rPr>
          <w:rFonts w:cs="Arial"/>
          <w:b/>
        </w:rPr>
      </w:pPr>
      <w:r w:rsidRPr="00981463">
        <w:rPr>
          <w:rFonts w:cs="Arial"/>
          <w:b/>
        </w:rPr>
        <w:t>4.4.4. Chiếu sáng sân bóng chuyền - bóng rổ - cầu lông</w:t>
      </w:r>
    </w:p>
    <w:p w14:paraId="5114C2B7" w14:textId="77777777" w:rsidR="00305AF1" w:rsidRPr="00981463" w:rsidRDefault="00305AF1" w:rsidP="003C39DB">
      <w:pPr>
        <w:spacing w:before="120"/>
        <w:rPr>
          <w:rFonts w:cs="Arial"/>
        </w:rPr>
      </w:pPr>
      <w:r w:rsidRPr="00981463">
        <w:rPr>
          <w:rFonts w:cs="Arial"/>
        </w:rPr>
        <w:t>4.4.4.1. Phạm vi chiếu sáng</w:t>
      </w:r>
    </w:p>
    <w:p w14:paraId="247EC8F0" w14:textId="77777777" w:rsidR="00305AF1" w:rsidRPr="00981463" w:rsidRDefault="00305AF1" w:rsidP="003C39DB">
      <w:pPr>
        <w:spacing w:before="120"/>
        <w:rPr>
          <w:rFonts w:cs="Arial"/>
        </w:rPr>
      </w:pPr>
      <w:r w:rsidRPr="00981463">
        <w:rPr>
          <w:rFonts w:cs="Arial"/>
        </w:rPr>
        <w:t>Phạm vi chiếu sáng sân bóng chuyền - bóng rổ - cầu lông bao gồm toàn bộ phần mặt sân được sử dụng để thi đấu. Trong quá trình tính toán, đo đạc và đánh giá chi tiêu độ rọi trên mặt sân và hệ số đồng đều của độ rọi, diện tích chiếu sáng của sân được quy định theo hình vẽ 7:</w:t>
      </w:r>
    </w:p>
    <w:p w14:paraId="2EEF6C97" w14:textId="77777777" w:rsidR="00305AF1" w:rsidRPr="00981463" w:rsidRDefault="00305AF1" w:rsidP="003C39DB">
      <w:pPr>
        <w:spacing w:before="120"/>
        <w:jc w:val="center"/>
        <w:rPr>
          <w:rFonts w:cs="Arial"/>
          <w:i/>
        </w:rPr>
      </w:pPr>
      <w:r w:rsidRPr="00981463">
        <w:rPr>
          <w:rFonts w:cs="Arial"/>
          <w:i/>
        </w:rPr>
        <w:t>Hình 7: Diện tích đo đạc và tính toán chiếu sáng sân bóng chuyền - cầu lông</w:t>
      </w:r>
    </w:p>
    <w:p w14:paraId="3225A8AF" w14:textId="6A515464" w:rsidR="00305AF1" w:rsidRPr="00981463" w:rsidRDefault="00981463" w:rsidP="003C39DB">
      <w:pPr>
        <w:spacing w:before="120"/>
        <w:jc w:val="center"/>
        <w:rPr>
          <w:rFonts w:cs="Arial"/>
          <w:i/>
        </w:rPr>
      </w:pPr>
      <w:r w:rsidRPr="00981463">
        <w:rPr>
          <w:rFonts w:cs="Arial"/>
          <w:i/>
          <w:noProof/>
        </w:rPr>
        <w:lastRenderedPageBreak/>
        <w:drawing>
          <wp:inline distT="0" distB="0" distL="0" distR="0" wp14:anchorId="7BCC67ED" wp14:editId="4641EDEC">
            <wp:extent cx="4561205" cy="290639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1205" cy="2906395"/>
                    </a:xfrm>
                    <a:prstGeom prst="rect">
                      <a:avLst/>
                    </a:prstGeom>
                    <a:noFill/>
                    <a:ln>
                      <a:noFill/>
                    </a:ln>
                  </pic:spPr>
                </pic:pic>
              </a:graphicData>
            </a:graphic>
          </wp:inline>
        </w:drawing>
      </w:r>
    </w:p>
    <w:p w14:paraId="69C51485" w14:textId="77777777" w:rsidR="00305AF1" w:rsidRPr="00981463" w:rsidRDefault="00E534A6" w:rsidP="003C39DB">
      <w:pPr>
        <w:spacing w:before="120"/>
        <w:rPr>
          <w:rFonts w:cs="Arial"/>
        </w:rPr>
      </w:pPr>
      <w:r w:rsidRPr="00981463">
        <w:rPr>
          <w:rFonts w:cs="Arial"/>
        </w:rPr>
        <w:t>4.4.4.2. Đ</w:t>
      </w:r>
      <w:r w:rsidR="00305AF1" w:rsidRPr="00981463">
        <w:rPr>
          <w:rFonts w:cs="Arial"/>
        </w:rPr>
        <w:t>ộ rọi ngang trung bình tr</w:t>
      </w:r>
      <w:r w:rsidRPr="00981463">
        <w:rPr>
          <w:rFonts w:cs="Arial"/>
        </w:rPr>
        <w:t>ên mặ</w:t>
      </w:r>
      <w:r w:rsidR="00305AF1" w:rsidRPr="00981463">
        <w:rPr>
          <w:rFonts w:cs="Arial"/>
        </w:rPr>
        <w:t>t sân và hệ s</w:t>
      </w:r>
      <w:r w:rsidRPr="00981463">
        <w:rPr>
          <w:rFonts w:cs="Arial"/>
        </w:rPr>
        <w:t>ố</w:t>
      </w:r>
      <w:r w:rsidR="00305AF1" w:rsidRPr="00981463">
        <w:rPr>
          <w:rFonts w:cs="Arial"/>
        </w:rPr>
        <w:t xml:space="preserve"> đ</w:t>
      </w:r>
      <w:r w:rsidRPr="00981463">
        <w:rPr>
          <w:rFonts w:cs="Arial"/>
        </w:rPr>
        <w:t>ồ</w:t>
      </w:r>
      <w:r w:rsidR="00305AF1" w:rsidRPr="00981463">
        <w:rPr>
          <w:rFonts w:cs="Arial"/>
        </w:rPr>
        <w:t xml:space="preserve">ng </w:t>
      </w:r>
      <w:r w:rsidRPr="00981463">
        <w:rPr>
          <w:rFonts w:cs="Arial"/>
        </w:rPr>
        <w:t>đề</w:t>
      </w:r>
      <w:r w:rsidR="00305AF1" w:rsidRPr="00981463">
        <w:rPr>
          <w:rFonts w:cs="Arial"/>
        </w:rPr>
        <w:t>u c</w:t>
      </w:r>
      <w:r w:rsidRPr="00981463">
        <w:rPr>
          <w:rFonts w:cs="Arial"/>
        </w:rPr>
        <w:t>ủ</w:t>
      </w:r>
      <w:r w:rsidR="00305AF1" w:rsidRPr="00981463">
        <w:rPr>
          <w:rFonts w:cs="Arial"/>
        </w:rPr>
        <w:t>a đ</w:t>
      </w:r>
      <w:r w:rsidRPr="00981463">
        <w:rPr>
          <w:rFonts w:cs="Arial"/>
        </w:rPr>
        <w:t>ộ</w:t>
      </w:r>
      <w:r w:rsidR="00305AF1" w:rsidRPr="00981463">
        <w:rPr>
          <w:rFonts w:cs="Arial"/>
        </w:rPr>
        <w:t xml:space="preserve"> rọi không được nh</w:t>
      </w:r>
      <w:r w:rsidRPr="00981463">
        <w:rPr>
          <w:rFonts w:cs="Arial"/>
        </w:rPr>
        <w:t>ỏ</w:t>
      </w:r>
      <w:r w:rsidR="00305AF1" w:rsidRPr="00981463">
        <w:rPr>
          <w:rFonts w:cs="Arial"/>
        </w:rPr>
        <w:t xml:space="preserve"> hơn các giá trị đư</w:t>
      </w:r>
      <w:r w:rsidRPr="00981463">
        <w:rPr>
          <w:rFonts w:cs="Arial"/>
        </w:rPr>
        <w:t>ợ</w:t>
      </w:r>
      <w:r w:rsidR="00305AF1" w:rsidRPr="00981463">
        <w:rPr>
          <w:rFonts w:cs="Arial"/>
        </w:rPr>
        <w:t xml:space="preserve">c </w:t>
      </w:r>
      <w:r w:rsidRPr="00981463">
        <w:rPr>
          <w:rFonts w:cs="Arial"/>
        </w:rPr>
        <w:t>quy định</w:t>
      </w:r>
      <w:r w:rsidR="00305AF1" w:rsidRPr="00981463">
        <w:rPr>
          <w:rFonts w:cs="Arial"/>
        </w:rPr>
        <w:t xml:space="preserve"> trong bảng 21:</w:t>
      </w:r>
    </w:p>
    <w:p w14:paraId="48B10F14" w14:textId="77777777" w:rsidR="00305AF1" w:rsidRPr="00981463" w:rsidRDefault="00305AF1" w:rsidP="003C39DB">
      <w:pPr>
        <w:spacing w:before="120"/>
        <w:jc w:val="center"/>
        <w:rPr>
          <w:rFonts w:cs="Arial"/>
          <w:i/>
        </w:rPr>
      </w:pPr>
      <w:r w:rsidRPr="00981463">
        <w:rPr>
          <w:rFonts w:cs="Arial"/>
          <w:i/>
        </w:rPr>
        <w:t>Bả</w:t>
      </w:r>
      <w:r w:rsidR="00E534A6" w:rsidRPr="00981463">
        <w:rPr>
          <w:rFonts w:cs="Arial"/>
          <w:i/>
        </w:rPr>
        <w:t>ng 21: Tiê</w:t>
      </w:r>
      <w:r w:rsidRPr="00981463">
        <w:rPr>
          <w:rFonts w:cs="Arial"/>
          <w:i/>
        </w:rPr>
        <w:t>u chuẩn chiếu sáng s</w:t>
      </w:r>
      <w:r w:rsidR="00E534A6" w:rsidRPr="00981463">
        <w:rPr>
          <w:rFonts w:cs="Arial"/>
          <w:i/>
        </w:rPr>
        <w:t>â</w:t>
      </w:r>
      <w:r w:rsidRPr="00981463">
        <w:rPr>
          <w:rFonts w:cs="Arial"/>
          <w:i/>
        </w:rPr>
        <w:t>n b</w:t>
      </w:r>
      <w:r w:rsidR="00E534A6" w:rsidRPr="00981463">
        <w:rPr>
          <w:rFonts w:cs="Arial"/>
          <w:i/>
        </w:rPr>
        <w:t>ó</w:t>
      </w:r>
      <w:r w:rsidRPr="00981463">
        <w:rPr>
          <w:rFonts w:cs="Arial"/>
          <w:i/>
        </w:rPr>
        <w:t>ng chuy</w:t>
      </w:r>
      <w:r w:rsidR="00E534A6" w:rsidRPr="00981463">
        <w:rPr>
          <w:rFonts w:cs="Arial"/>
          <w:i/>
        </w:rPr>
        <w:t>ề</w:t>
      </w:r>
      <w:r w:rsidRPr="00981463">
        <w:rPr>
          <w:rFonts w:cs="Arial"/>
          <w:i/>
        </w:rPr>
        <w:t>n - bóng rổ</w:t>
      </w:r>
      <w:r w:rsidR="00E534A6" w:rsidRPr="00981463">
        <w:rPr>
          <w:rFonts w:cs="Arial"/>
          <w:i/>
        </w:rPr>
        <w:t xml:space="preserve"> </w:t>
      </w:r>
      <w:r w:rsidRPr="00981463">
        <w:rPr>
          <w:rFonts w:cs="Arial"/>
          <w:i/>
        </w:rPr>
        <w:t>- c</w:t>
      </w:r>
      <w:r w:rsidR="00E534A6" w:rsidRPr="00981463">
        <w:rPr>
          <w:rFonts w:cs="Arial"/>
          <w:i/>
        </w:rPr>
        <w:t>ầ</w:t>
      </w:r>
      <w:r w:rsidRPr="00981463">
        <w:rPr>
          <w:rFonts w:cs="Arial"/>
          <w:i/>
        </w:rPr>
        <w:t>u l</w:t>
      </w:r>
      <w:r w:rsidR="00E534A6" w:rsidRPr="00981463">
        <w:rPr>
          <w:rFonts w:cs="Arial"/>
          <w:i/>
        </w:rPr>
        <w:t>ô</w:t>
      </w:r>
      <w:r w:rsidRPr="00981463">
        <w:rPr>
          <w:rFonts w:cs="Arial"/>
          <w:i/>
        </w:rPr>
        <w:t>ng</w:t>
      </w:r>
    </w:p>
    <w:tbl>
      <w:tblPr>
        <w:tblW w:w="0" w:type="auto"/>
        <w:tblCellMar>
          <w:left w:w="0" w:type="dxa"/>
          <w:right w:w="0" w:type="dxa"/>
        </w:tblCellMar>
        <w:tblLook w:val="0000" w:firstRow="0" w:lastRow="0" w:firstColumn="0" w:lastColumn="0" w:noHBand="0" w:noVBand="0"/>
      </w:tblPr>
      <w:tblGrid>
        <w:gridCol w:w="666"/>
        <w:gridCol w:w="2399"/>
        <w:gridCol w:w="1381"/>
        <w:gridCol w:w="1381"/>
        <w:gridCol w:w="1390"/>
        <w:gridCol w:w="1409"/>
      </w:tblGrid>
      <w:tr w:rsidR="00305AF1" w:rsidRPr="00981463" w14:paraId="104422C0" w14:textId="77777777">
        <w:tblPrEx>
          <w:tblCellMar>
            <w:top w:w="0" w:type="dxa"/>
            <w:left w:w="0" w:type="dxa"/>
            <w:bottom w:w="0" w:type="dxa"/>
            <w:right w:w="0" w:type="dxa"/>
          </w:tblCellMar>
        </w:tblPrEx>
        <w:tc>
          <w:tcPr>
            <w:tcW w:w="666" w:type="dxa"/>
            <w:vMerge w:val="restart"/>
            <w:tcBorders>
              <w:top w:val="single" w:sz="4" w:space="0" w:color="auto"/>
              <w:left w:val="single" w:sz="4" w:space="0" w:color="auto"/>
              <w:bottom w:val="nil"/>
              <w:right w:val="nil"/>
            </w:tcBorders>
            <w:shd w:val="clear" w:color="auto" w:fill="FFFFFF"/>
          </w:tcPr>
          <w:p w14:paraId="4B9C4729" w14:textId="77777777" w:rsidR="00305AF1" w:rsidRPr="00981463" w:rsidRDefault="00305AF1" w:rsidP="003C39DB">
            <w:pPr>
              <w:spacing w:before="120"/>
              <w:jc w:val="center"/>
              <w:rPr>
                <w:rFonts w:cs="Arial"/>
              </w:rPr>
            </w:pPr>
            <w:r w:rsidRPr="00981463">
              <w:rPr>
                <w:rFonts w:cs="Arial"/>
              </w:rPr>
              <w:t>TT</w:t>
            </w:r>
          </w:p>
        </w:tc>
        <w:tc>
          <w:tcPr>
            <w:tcW w:w="2399" w:type="dxa"/>
            <w:vMerge w:val="restart"/>
            <w:tcBorders>
              <w:top w:val="single" w:sz="4" w:space="0" w:color="auto"/>
              <w:left w:val="single" w:sz="4" w:space="0" w:color="auto"/>
              <w:bottom w:val="nil"/>
              <w:right w:val="nil"/>
            </w:tcBorders>
            <w:shd w:val="clear" w:color="auto" w:fill="FFFFFF"/>
          </w:tcPr>
          <w:p w14:paraId="4562C204" w14:textId="77777777" w:rsidR="00305AF1" w:rsidRPr="00981463" w:rsidRDefault="00305AF1" w:rsidP="003C39DB">
            <w:pPr>
              <w:spacing w:before="120"/>
              <w:jc w:val="center"/>
              <w:rPr>
                <w:rFonts w:cs="Arial"/>
              </w:rPr>
            </w:pPr>
            <w:r w:rsidRPr="00981463">
              <w:rPr>
                <w:rFonts w:cs="Arial"/>
              </w:rPr>
              <w:t xml:space="preserve">Mục </w:t>
            </w:r>
            <w:r w:rsidR="00E534A6" w:rsidRPr="00981463">
              <w:rPr>
                <w:rFonts w:cs="Arial"/>
              </w:rPr>
              <w:t>đí</w:t>
            </w:r>
            <w:r w:rsidRPr="00981463">
              <w:rPr>
                <w:rFonts w:cs="Arial"/>
              </w:rPr>
              <w:t xml:space="preserve">ch </w:t>
            </w:r>
            <w:r w:rsidR="00E534A6" w:rsidRPr="00981463">
              <w:rPr>
                <w:rFonts w:cs="Arial"/>
              </w:rPr>
              <w:t>sử</w:t>
            </w:r>
            <w:r w:rsidRPr="00981463">
              <w:rPr>
                <w:rFonts w:cs="Arial"/>
              </w:rPr>
              <w:t xml:space="preserve"> dụng</w:t>
            </w:r>
          </w:p>
        </w:tc>
        <w:tc>
          <w:tcPr>
            <w:tcW w:w="5561" w:type="dxa"/>
            <w:gridSpan w:val="4"/>
            <w:tcBorders>
              <w:top w:val="single" w:sz="4" w:space="0" w:color="auto"/>
              <w:left w:val="single" w:sz="4" w:space="0" w:color="auto"/>
              <w:bottom w:val="nil"/>
              <w:right w:val="single" w:sz="4" w:space="0" w:color="auto"/>
            </w:tcBorders>
            <w:shd w:val="clear" w:color="auto" w:fill="FFFFFF"/>
          </w:tcPr>
          <w:p w14:paraId="78B9F049" w14:textId="77777777" w:rsidR="00305AF1" w:rsidRPr="00981463" w:rsidRDefault="00305AF1" w:rsidP="003C39DB">
            <w:pPr>
              <w:spacing w:before="120"/>
              <w:jc w:val="center"/>
              <w:rPr>
                <w:rFonts w:cs="Arial"/>
              </w:rPr>
            </w:pPr>
            <w:r w:rsidRPr="00981463">
              <w:rPr>
                <w:rFonts w:cs="Arial"/>
              </w:rPr>
              <w:t>Đ</w:t>
            </w:r>
            <w:r w:rsidR="00E534A6" w:rsidRPr="00981463">
              <w:rPr>
                <w:rFonts w:cs="Arial"/>
              </w:rPr>
              <w:t>ộ</w:t>
            </w:r>
            <w:r w:rsidRPr="00981463">
              <w:rPr>
                <w:rFonts w:cs="Arial"/>
              </w:rPr>
              <w:t xml:space="preserve"> rọi ngang tr</w:t>
            </w:r>
            <w:r w:rsidR="00E534A6" w:rsidRPr="00981463">
              <w:rPr>
                <w:rFonts w:cs="Arial"/>
              </w:rPr>
              <w:t>ê</w:t>
            </w:r>
            <w:r w:rsidRPr="00981463">
              <w:rPr>
                <w:rFonts w:cs="Arial"/>
              </w:rPr>
              <w:t xml:space="preserve">n mặt </w:t>
            </w:r>
            <w:r w:rsidR="00E534A6" w:rsidRPr="00981463">
              <w:rPr>
                <w:rFonts w:cs="Arial"/>
              </w:rPr>
              <w:t>sân</w:t>
            </w:r>
          </w:p>
        </w:tc>
      </w:tr>
      <w:tr w:rsidR="00305AF1" w:rsidRPr="00981463" w14:paraId="5B3ED97C" w14:textId="77777777">
        <w:tblPrEx>
          <w:tblCellMar>
            <w:top w:w="0" w:type="dxa"/>
            <w:left w:w="0" w:type="dxa"/>
            <w:bottom w:w="0" w:type="dxa"/>
            <w:right w:w="0" w:type="dxa"/>
          </w:tblCellMar>
        </w:tblPrEx>
        <w:tc>
          <w:tcPr>
            <w:tcW w:w="666" w:type="dxa"/>
            <w:vMerge/>
            <w:tcBorders>
              <w:top w:val="nil"/>
              <w:left w:val="single" w:sz="4" w:space="0" w:color="auto"/>
              <w:bottom w:val="nil"/>
              <w:right w:val="nil"/>
            </w:tcBorders>
            <w:shd w:val="clear" w:color="auto" w:fill="FFFFFF"/>
          </w:tcPr>
          <w:p w14:paraId="20F5C78A" w14:textId="77777777" w:rsidR="00305AF1" w:rsidRPr="00981463" w:rsidRDefault="00305AF1" w:rsidP="003C39DB">
            <w:pPr>
              <w:spacing w:before="120"/>
              <w:jc w:val="center"/>
              <w:rPr>
                <w:rFonts w:cs="Arial"/>
              </w:rPr>
            </w:pPr>
          </w:p>
        </w:tc>
        <w:tc>
          <w:tcPr>
            <w:tcW w:w="2399" w:type="dxa"/>
            <w:vMerge/>
            <w:tcBorders>
              <w:top w:val="nil"/>
              <w:left w:val="single" w:sz="4" w:space="0" w:color="auto"/>
              <w:bottom w:val="nil"/>
              <w:right w:val="nil"/>
            </w:tcBorders>
            <w:shd w:val="clear" w:color="auto" w:fill="FFFFFF"/>
          </w:tcPr>
          <w:p w14:paraId="0FF4BDEC" w14:textId="77777777" w:rsidR="00305AF1" w:rsidRPr="00981463" w:rsidRDefault="00305AF1" w:rsidP="003C39DB">
            <w:pPr>
              <w:spacing w:before="120"/>
              <w:jc w:val="center"/>
              <w:rPr>
                <w:rFonts w:cs="Arial"/>
              </w:rPr>
            </w:pPr>
          </w:p>
        </w:tc>
        <w:tc>
          <w:tcPr>
            <w:tcW w:w="4152" w:type="dxa"/>
            <w:gridSpan w:val="3"/>
            <w:tcBorders>
              <w:top w:val="single" w:sz="4" w:space="0" w:color="auto"/>
              <w:left w:val="single" w:sz="4" w:space="0" w:color="auto"/>
              <w:bottom w:val="nil"/>
              <w:right w:val="nil"/>
            </w:tcBorders>
            <w:shd w:val="clear" w:color="auto" w:fill="FFFFFF"/>
          </w:tcPr>
          <w:p w14:paraId="3B26B078" w14:textId="77777777" w:rsidR="00305AF1" w:rsidRPr="00981463" w:rsidRDefault="00305AF1" w:rsidP="003C39DB">
            <w:pPr>
              <w:spacing w:before="120"/>
              <w:jc w:val="center"/>
              <w:rPr>
                <w:rFonts w:cs="Arial"/>
              </w:rPr>
            </w:pPr>
            <w:r w:rsidRPr="00981463">
              <w:rPr>
                <w:rFonts w:cs="Arial"/>
              </w:rPr>
              <w:t>Giá trị</w:t>
            </w:r>
            <w:r w:rsidR="00E534A6" w:rsidRPr="00981463">
              <w:rPr>
                <w:rFonts w:cs="Arial"/>
              </w:rPr>
              <w:t xml:space="preserve"> trung bì</w:t>
            </w:r>
            <w:r w:rsidRPr="00981463">
              <w:rPr>
                <w:rFonts w:cs="Arial"/>
              </w:rPr>
              <w:t>nh En(tb) (Ix)</w:t>
            </w:r>
          </w:p>
        </w:tc>
        <w:tc>
          <w:tcPr>
            <w:tcW w:w="1409" w:type="dxa"/>
            <w:vMerge w:val="restart"/>
            <w:tcBorders>
              <w:top w:val="single" w:sz="4" w:space="0" w:color="auto"/>
              <w:left w:val="single" w:sz="4" w:space="0" w:color="auto"/>
              <w:bottom w:val="nil"/>
              <w:right w:val="single" w:sz="4" w:space="0" w:color="auto"/>
            </w:tcBorders>
            <w:shd w:val="clear" w:color="auto" w:fill="FFFFFF"/>
          </w:tcPr>
          <w:p w14:paraId="564CCC1A" w14:textId="77777777" w:rsidR="00305AF1" w:rsidRPr="00981463" w:rsidRDefault="00305AF1" w:rsidP="003C39DB">
            <w:pPr>
              <w:spacing w:before="120"/>
              <w:jc w:val="center"/>
              <w:rPr>
                <w:rFonts w:cs="Arial"/>
              </w:rPr>
            </w:pPr>
            <w:r w:rsidRPr="00981463">
              <w:rPr>
                <w:rFonts w:cs="Arial"/>
              </w:rPr>
              <w:t>HS đ</w:t>
            </w:r>
            <w:r w:rsidR="00E534A6" w:rsidRPr="00981463">
              <w:rPr>
                <w:rFonts w:cs="Arial"/>
              </w:rPr>
              <w:t>ồ</w:t>
            </w:r>
            <w:r w:rsidRPr="00981463">
              <w:rPr>
                <w:rFonts w:cs="Arial"/>
              </w:rPr>
              <w:t xml:space="preserve">ng </w:t>
            </w:r>
            <w:r w:rsidR="00E534A6" w:rsidRPr="00981463">
              <w:rPr>
                <w:rFonts w:cs="Arial"/>
              </w:rPr>
              <w:t>đề</w:t>
            </w:r>
            <w:r w:rsidRPr="00981463">
              <w:rPr>
                <w:rFonts w:cs="Arial"/>
              </w:rPr>
              <w:t>u ngang Un</w:t>
            </w:r>
          </w:p>
        </w:tc>
      </w:tr>
      <w:tr w:rsidR="00305AF1" w:rsidRPr="00981463" w14:paraId="07CB7B3E" w14:textId="77777777">
        <w:tblPrEx>
          <w:tblCellMar>
            <w:top w:w="0" w:type="dxa"/>
            <w:left w:w="0" w:type="dxa"/>
            <w:bottom w:w="0" w:type="dxa"/>
            <w:right w:w="0" w:type="dxa"/>
          </w:tblCellMar>
        </w:tblPrEx>
        <w:tc>
          <w:tcPr>
            <w:tcW w:w="666" w:type="dxa"/>
            <w:vMerge/>
            <w:tcBorders>
              <w:top w:val="nil"/>
              <w:left w:val="single" w:sz="4" w:space="0" w:color="auto"/>
              <w:bottom w:val="nil"/>
              <w:right w:val="nil"/>
            </w:tcBorders>
            <w:shd w:val="clear" w:color="auto" w:fill="FFFFFF"/>
          </w:tcPr>
          <w:p w14:paraId="152A544C" w14:textId="77777777" w:rsidR="00305AF1" w:rsidRPr="00981463" w:rsidRDefault="00305AF1" w:rsidP="003C39DB">
            <w:pPr>
              <w:spacing w:before="120"/>
              <w:rPr>
                <w:rFonts w:cs="Arial"/>
              </w:rPr>
            </w:pPr>
          </w:p>
        </w:tc>
        <w:tc>
          <w:tcPr>
            <w:tcW w:w="2399" w:type="dxa"/>
            <w:vMerge/>
            <w:tcBorders>
              <w:top w:val="nil"/>
              <w:left w:val="single" w:sz="4" w:space="0" w:color="auto"/>
              <w:bottom w:val="nil"/>
              <w:right w:val="nil"/>
            </w:tcBorders>
            <w:shd w:val="clear" w:color="auto" w:fill="FFFFFF"/>
          </w:tcPr>
          <w:p w14:paraId="13F0B0D1" w14:textId="77777777" w:rsidR="00305AF1" w:rsidRPr="00981463" w:rsidRDefault="00305AF1" w:rsidP="003C39DB">
            <w:pPr>
              <w:spacing w:before="120"/>
              <w:rPr>
                <w:rFonts w:cs="Arial"/>
              </w:rPr>
            </w:pPr>
          </w:p>
        </w:tc>
        <w:tc>
          <w:tcPr>
            <w:tcW w:w="1381" w:type="dxa"/>
            <w:tcBorders>
              <w:top w:val="single" w:sz="4" w:space="0" w:color="auto"/>
              <w:left w:val="single" w:sz="4" w:space="0" w:color="auto"/>
              <w:bottom w:val="nil"/>
              <w:right w:val="nil"/>
            </w:tcBorders>
            <w:shd w:val="clear" w:color="auto" w:fill="FFFFFF"/>
          </w:tcPr>
          <w:p w14:paraId="13BC072A" w14:textId="77777777" w:rsidR="00305AF1" w:rsidRPr="00981463" w:rsidRDefault="00305AF1" w:rsidP="003C39DB">
            <w:pPr>
              <w:spacing w:before="120"/>
              <w:jc w:val="center"/>
              <w:rPr>
                <w:rFonts w:cs="Arial"/>
              </w:rPr>
            </w:pPr>
            <w:r w:rsidRPr="00981463">
              <w:rPr>
                <w:rFonts w:cs="Arial"/>
              </w:rPr>
              <w:t>B.chuy</w:t>
            </w:r>
            <w:r w:rsidR="00E534A6" w:rsidRPr="00981463">
              <w:rPr>
                <w:rFonts w:cs="Arial"/>
              </w:rPr>
              <w:t>ề</w:t>
            </w:r>
            <w:r w:rsidRPr="00981463">
              <w:rPr>
                <w:rFonts w:cs="Arial"/>
              </w:rPr>
              <w:t>n</w:t>
            </w:r>
          </w:p>
        </w:tc>
        <w:tc>
          <w:tcPr>
            <w:tcW w:w="1381" w:type="dxa"/>
            <w:tcBorders>
              <w:top w:val="single" w:sz="4" w:space="0" w:color="auto"/>
              <w:left w:val="single" w:sz="4" w:space="0" w:color="auto"/>
              <w:bottom w:val="nil"/>
              <w:right w:val="nil"/>
            </w:tcBorders>
            <w:shd w:val="clear" w:color="auto" w:fill="FFFFFF"/>
          </w:tcPr>
          <w:p w14:paraId="2F6B8371" w14:textId="77777777" w:rsidR="00E534A6" w:rsidRPr="00981463" w:rsidRDefault="00305AF1" w:rsidP="003C39DB">
            <w:pPr>
              <w:spacing w:before="120"/>
              <w:jc w:val="center"/>
              <w:rPr>
                <w:rFonts w:cs="Arial"/>
              </w:rPr>
            </w:pPr>
            <w:r w:rsidRPr="00981463">
              <w:rPr>
                <w:rFonts w:cs="Arial"/>
              </w:rPr>
              <w:t>B.r</w:t>
            </w:r>
            <w:r w:rsidR="00E534A6" w:rsidRPr="00981463">
              <w:rPr>
                <w:rFonts w:cs="Arial"/>
              </w:rPr>
              <w:t>ổ</w:t>
            </w:r>
          </w:p>
        </w:tc>
        <w:tc>
          <w:tcPr>
            <w:tcW w:w="1390" w:type="dxa"/>
            <w:tcBorders>
              <w:top w:val="single" w:sz="4" w:space="0" w:color="auto"/>
              <w:left w:val="single" w:sz="4" w:space="0" w:color="auto"/>
              <w:bottom w:val="nil"/>
              <w:right w:val="nil"/>
            </w:tcBorders>
            <w:shd w:val="clear" w:color="auto" w:fill="FFFFFF"/>
          </w:tcPr>
          <w:p w14:paraId="4A9E4DD5" w14:textId="77777777" w:rsidR="00305AF1" w:rsidRPr="00981463" w:rsidRDefault="00305AF1" w:rsidP="003C39DB">
            <w:pPr>
              <w:spacing w:before="120"/>
              <w:jc w:val="center"/>
              <w:rPr>
                <w:rFonts w:cs="Arial"/>
              </w:rPr>
            </w:pPr>
            <w:r w:rsidRPr="00981463">
              <w:rPr>
                <w:rFonts w:cs="Arial"/>
              </w:rPr>
              <w:t>C</w:t>
            </w:r>
            <w:r w:rsidR="00E534A6" w:rsidRPr="00981463">
              <w:rPr>
                <w:rFonts w:cs="Arial"/>
              </w:rPr>
              <w:t>ầ</w:t>
            </w:r>
            <w:r w:rsidRPr="00981463">
              <w:rPr>
                <w:rFonts w:cs="Arial"/>
              </w:rPr>
              <w:t>u l</w:t>
            </w:r>
            <w:r w:rsidR="00E534A6" w:rsidRPr="00981463">
              <w:rPr>
                <w:rFonts w:cs="Arial"/>
              </w:rPr>
              <w:t>ô</w:t>
            </w:r>
            <w:r w:rsidRPr="00981463">
              <w:rPr>
                <w:rFonts w:cs="Arial"/>
              </w:rPr>
              <w:t>ng</w:t>
            </w:r>
          </w:p>
        </w:tc>
        <w:tc>
          <w:tcPr>
            <w:tcW w:w="1409" w:type="dxa"/>
            <w:vMerge/>
            <w:tcBorders>
              <w:top w:val="nil"/>
              <w:left w:val="single" w:sz="4" w:space="0" w:color="auto"/>
              <w:bottom w:val="nil"/>
              <w:right w:val="single" w:sz="4" w:space="0" w:color="auto"/>
            </w:tcBorders>
            <w:shd w:val="clear" w:color="auto" w:fill="FFFFFF"/>
          </w:tcPr>
          <w:p w14:paraId="361CBEAB" w14:textId="77777777" w:rsidR="00305AF1" w:rsidRPr="00981463" w:rsidRDefault="00305AF1" w:rsidP="003C39DB">
            <w:pPr>
              <w:spacing w:before="120"/>
              <w:jc w:val="center"/>
              <w:rPr>
                <w:rFonts w:cs="Arial"/>
              </w:rPr>
            </w:pPr>
          </w:p>
        </w:tc>
      </w:tr>
      <w:tr w:rsidR="00305AF1" w:rsidRPr="00981463" w14:paraId="3243086E" w14:textId="77777777">
        <w:tblPrEx>
          <w:tblCellMar>
            <w:top w:w="0" w:type="dxa"/>
            <w:left w:w="0" w:type="dxa"/>
            <w:bottom w:w="0" w:type="dxa"/>
            <w:right w:w="0" w:type="dxa"/>
          </w:tblCellMar>
        </w:tblPrEx>
        <w:tc>
          <w:tcPr>
            <w:tcW w:w="666" w:type="dxa"/>
            <w:tcBorders>
              <w:top w:val="single" w:sz="4" w:space="0" w:color="auto"/>
              <w:left w:val="nil"/>
              <w:bottom w:val="nil"/>
              <w:right w:val="nil"/>
            </w:tcBorders>
            <w:shd w:val="clear" w:color="auto" w:fill="FFFFFF"/>
          </w:tcPr>
          <w:p w14:paraId="2443BA30" w14:textId="77777777" w:rsidR="00305AF1" w:rsidRPr="00981463" w:rsidRDefault="00305AF1" w:rsidP="003C39DB">
            <w:pPr>
              <w:spacing w:before="120"/>
              <w:jc w:val="center"/>
              <w:rPr>
                <w:rFonts w:cs="Arial"/>
              </w:rPr>
            </w:pPr>
            <w:r w:rsidRPr="00981463">
              <w:rPr>
                <w:rFonts w:cs="Arial"/>
              </w:rPr>
              <w:t>1</w:t>
            </w:r>
          </w:p>
        </w:tc>
        <w:tc>
          <w:tcPr>
            <w:tcW w:w="2399" w:type="dxa"/>
            <w:tcBorders>
              <w:top w:val="single" w:sz="4" w:space="0" w:color="auto"/>
              <w:left w:val="single" w:sz="4" w:space="0" w:color="auto"/>
              <w:bottom w:val="nil"/>
              <w:right w:val="nil"/>
            </w:tcBorders>
            <w:shd w:val="clear" w:color="auto" w:fill="FFFFFF"/>
          </w:tcPr>
          <w:p w14:paraId="554A93E9" w14:textId="77777777" w:rsidR="00305AF1" w:rsidRPr="00981463" w:rsidRDefault="00305AF1" w:rsidP="003C39DB">
            <w:pPr>
              <w:spacing w:before="120"/>
              <w:rPr>
                <w:rFonts w:cs="Arial"/>
              </w:rPr>
            </w:pPr>
            <w:r w:rsidRPr="00981463">
              <w:rPr>
                <w:rFonts w:cs="Arial"/>
              </w:rPr>
              <w:t>Luyện tập - Giải trí</w:t>
            </w:r>
          </w:p>
        </w:tc>
        <w:tc>
          <w:tcPr>
            <w:tcW w:w="1381" w:type="dxa"/>
            <w:tcBorders>
              <w:top w:val="single" w:sz="4" w:space="0" w:color="auto"/>
              <w:left w:val="single" w:sz="4" w:space="0" w:color="auto"/>
              <w:bottom w:val="nil"/>
              <w:right w:val="nil"/>
            </w:tcBorders>
            <w:shd w:val="clear" w:color="auto" w:fill="FFFFFF"/>
          </w:tcPr>
          <w:p w14:paraId="29192EA2" w14:textId="77777777" w:rsidR="00305AF1" w:rsidRPr="00981463" w:rsidRDefault="00305AF1" w:rsidP="003C39DB">
            <w:pPr>
              <w:spacing w:before="120"/>
              <w:jc w:val="center"/>
              <w:rPr>
                <w:rFonts w:cs="Arial"/>
              </w:rPr>
            </w:pPr>
            <w:r w:rsidRPr="00981463">
              <w:rPr>
                <w:rFonts w:cs="Arial"/>
              </w:rPr>
              <w:t>100</w:t>
            </w:r>
          </w:p>
        </w:tc>
        <w:tc>
          <w:tcPr>
            <w:tcW w:w="1381" w:type="dxa"/>
            <w:tcBorders>
              <w:top w:val="single" w:sz="4" w:space="0" w:color="auto"/>
              <w:left w:val="single" w:sz="4" w:space="0" w:color="auto"/>
              <w:bottom w:val="nil"/>
              <w:right w:val="nil"/>
            </w:tcBorders>
            <w:shd w:val="clear" w:color="auto" w:fill="FFFFFF"/>
          </w:tcPr>
          <w:p w14:paraId="461EC049" w14:textId="77777777" w:rsidR="00305AF1" w:rsidRPr="00981463" w:rsidRDefault="00305AF1" w:rsidP="003C39DB">
            <w:pPr>
              <w:spacing w:before="120"/>
              <w:jc w:val="center"/>
              <w:rPr>
                <w:rFonts w:cs="Arial"/>
              </w:rPr>
            </w:pPr>
            <w:r w:rsidRPr="00981463">
              <w:rPr>
                <w:rFonts w:cs="Arial"/>
              </w:rPr>
              <w:t>100</w:t>
            </w:r>
          </w:p>
        </w:tc>
        <w:tc>
          <w:tcPr>
            <w:tcW w:w="1390" w:type="dxa"/>
            <w:tcBorders>
              <w:top w:val="single" w:sz="4" w:space="0" w:color="auto"/>
              <w:left w:val="single" w:sz="4" w:space="0" w:color="auto"/>
              <w:bottom w:val="nil"/>
              <w:right w:val="nil"/>
            </w:tcBorders>
            <w:shd w:val="clear" w:color="auto" w:fill="FFFFFF"/>
          </w:tcPr>
          <w:p w14:paraId="24C39CA5" w14:textId="77777777" w:rsidR="00305AF1" w:rsidRPr="00981463" w:rsidRDefault="00305AF1" w:rsidP="003C39DB">
            <w:pPr>
              <w:spacing w:before="120"/>
              <w:jc w:val="center"/>
              <w:rPr>
                <w:rFonts w:cs="Arial"/>
              </w:rPr>
            </w:pPr>
            <w:r w:rsidRPr="00981463">
              <w:rPr>
                <w:rFonts w:cs="Arial"/>
              </w:rPr>
              <w:t>200</w:t>
            </w:r>
          </w:p>
        </w:tc>
        <w:tc>
          <w:tcPr>
            <w:tcW w:w="1409" w:type="dxa"/>
            <w:tcBorders>
              <w:top w:val="single" w:sz="4" w:space="0" w:color="auto"/>
              <w:left w:val="single" w:sz="4" w:space="0" w:color="auto"/>
              <w:bottom w:val="nil"/>
              <w:right w:val="single" w:sz="4" w:space="0" w:color="auto"/>
            </w:tcBorders>
            <w:shd w:val="clear" w:color="auto" w:fill="FFFFFF"/>
          </w:tcPr>
          <w:p w14:paraId="7F5D1D89" w14:textId="77777777" w:rsidR="00305AF1" w:rsidRPr="00981463" w:rsidRDefault="00305AF1" w:rsidP="003C39DB">
            <w:pPr>
              <w:spacing w:before="120"/>
              <w:jc w:val="center"/>
              <w:rPr>
                <w:rFonts w:cs="Arial"/>
              </w:rPr>
            </w:pPr>
            <w:r w:rsidRPr="00981463">
              <w:rPr>
                <w:rFonts w:cs="Arial"/>
              </w:rPr>
              <w:t>0</w:t>
            </w:r>
            <w:r w:rsidR="00E534A6" w:rsidRPr="00981463">
              <w:rPr>
                <w:rFonts w:cs="Arial"/>
              </w:rPr>
              <w:t>,</w:t>
            </w:r>
            <w:r w:rsidRPr="00981463">
              <w:rPr>
                <w:rFonts w:cs="Arial"/>
              </w:rPr>
              <w:t>40</w:t>
            </w:r>
          </w:p>
        </w:tc>
      </w:tr>
      <w:tr w:rsidR="00305AF1" w:rsidRPr="00981463" w14:paraId="174727C1" w14:textId="77777777">
        <w:tblPrEx>
          <w:tblCellMar>
            <w:top w:w="0" w:type="dxa"/>
            <w:left w:w="0" w:type="dxa"/>
            <w:bottom w:w="0" w:type="dxa"/>
            <w:right w:w="0" w:type="dxa"/>
          </w:tblCellMar>
        </w:tblPrEx>
        <w:tc>
          <w:tcPr>
            <w:tcW w:w="666" w:type="dxa"/>
            <w:tcBorders>
              <w:top w:val="single" w:sz="4" w:space="0" w:color="auto"/>
              <w:left w:val="single" w:sz="4" w:space="0" w:color="auto"/>
              <w:bottom w:val="nil"/>
              <w:right w:val="nil"/>
            </w:tcBorders>
            <w:shd w:val="clear" w:color="auto" w:fill="FFFFFF"/>
          </w:tcPr>
          <w:p w14:paraId="50A740F2" w14:textId="77777777" w:rsidR="00305AF1" w:rsidRPr="00981463" w:rsidRDefault="00305AF1" w:rsidP="003C39DB">
            <w:pPr>
              <w:spacing w:before="120"/>
              <w:jc w:val="center"/>
              <w:rPr>
                <w:rFonts w:cs="Arial"/>
              </w:rPr>
            </w:pPr>
            <w:r w:rsidRPr="00981463">
              <w:rPr>
                <w:rFonts w:cs="Arial"/>
              </w:rPr>
              <w:t>2</w:t>
            </w:r>
          </w:p>
        </w:tc>
        <w:tc>
          <w:tcPr>
            <w:tcW w:w="2399" w:type="dxa"/>
            <w:tcBorders>
              <w:top w:val="single" w:sz="4" w:space="0" w:color="auto"/>
              <w:left w:val="single" w:sz="4" w:space="0" w:color="auto"/>
              <w:bottom w:val="nil"/>
              <w:right w:val="nil"/>
            </w:tcBorders>
            <w:shd w:val="clear" w:color="auto" w:fill="FFFFFF"/>
          </w:tcPr>
          <w:p w14:paraId="3B736DB7" w14:textId="77777777" w:rsidR="00305AF1" w:rsidRPr="00981463" w:rsidRDefault="00E534A6" w:rsidP="003C39DB">
            <w:pPr>
              <w:spacing w:before="120"/>
              <w:rPr>
                <w:rFonts w:cs="Arial"/>
              </w:rPr>
            </w:pPr>
            <w:r w:rsidRPr="00981463">
              <w:rPr>
                <w:rFonts w:cs="Arial"/>
              </w:rPr>
              <w:t>Thi đấu</w:t>
            </w:r>
            <w:r w:rsidR="00305AF1" w:rsidRPr="00981463">
              <w:rPr>
                <w:rFonts w:cs="Arial"/>
              </w:rPr>
              <w:t xml:space="preserve"> th</w:t>
            </w:r>
            <w:r w:rsidRPr="00981463">
              <w:rPr>
                <w:rFonts w:cs="Arial"/>
              </w:rPr>
              <w:t>ô</w:t>
            </w:r>
            <w:r w:rsidR="00305AF1" w:rsidRPr="00981463">
              <w:rPr>
                <w:rFonts w:cs="Arial"/>
              </w:rPr>
              <w:t>ng thường</w:t>
            </w:r>
          </w:p>
        </w:tc>
        <w:tc>
          <w:tcPr>
            <w:tcW w:w="1381" w:type="dxa"/>
            <w:tcBorders>
              <w:top w:val="single" w:sz="4" w:space="0" w:color="auto"/>
              <w:left w:val="single" w:sz="4" w:space="0" w:color="auto"/>
              <w:bottom w:val="nil"/>
              <w:right w:val="nil"/>
            </w:tcBorders>
            <w:shd w:val="clear" w:color="auto" w:fill="FFFFFF"/>
          </w:tcPr>
          <w:p w14:paraId="5644CB3D" w14:textId="77777777" w:rsidR="00305AF1" w:rsidRPr="00981463" w:rsidRDefault="00305AF1" w:rsidP="003C39DB">
            <w:pPr>
              <w:spacing w:before="120"/>
              <w:jc w:val="center"/>
              <w:rPr>
                <w:rFonts w:cs="Arial"/>
              </w:rPr>
            </w:pPr>
            <w:r w:rsidRPr="00981463">
              <w:rPr>
                <w:rFonts w:cs="Arial"/>
              </w:rPr>
              <w:t>200</w:t>
            </w:r>
          </w:p>
        </w:tc>
        <w:tc>
          <w:tcPr>
            <w:tcW w:w="1381" w:type="dxa"/>
            <w:tcBorders>
              <w:top w:val="single" w:sz="4" w:space="0" w:color="auto"/>
              <w:left w:val="single" w:sz="4" w:space="0" w:color="auto"/>
              <w:bottom w:val="nil"/>
              <w:right w:val="nil"/>
            </w:tcBorders>
            <w:shd w:val="clear" w:color="auto" w:fill="FFFFFF"/>
          </w:tcPr>
          <w:p w14:paraId="2835C11F" w14:textId="77777777" w:rsidR="00305AF1" w:rsidRPr="00981463" w:rsidRDefault="00305AF1" w:rsidP="003C39DB">
            <w:pPr>
              <w:spacing w:before="120"/>
              <w:jc w:val="center"/>
              <w:rPr>
                <w:rFonts w:cs="Arial"/>
              </w:rPr>
            </w:pPr>
            <w:r w:rsidRPr="00981463">
              <w:rPr>
                <w:rFonts w:cs="Arial"/>
              </w:rPr>
              <w:t>200</w:t>
            </w:r>
          </w:p>
        </w:tc>
        <w:tc>
          <w:tcPr>
            <w:tcW w:w="1390" w:type="dxa"/>
            <w:tcBorders>
              <w:top w:val="single" w:sz="4" w:space="0" w:color="auto"/>
              <w:left w:val="single" w:sz="4" w:space="0" w:color="auto"/>
              <w:bottom w:val="nil"/>
              <w:right w:val="nil"/>
            </w:tcBorders>
            <w:shd w:val="clear" w:color="auto" w:fill="FFFFFF"/>
          </w:tcPr>
          <w:p w14:paraId="313E938F" w14:textId="77777777" w:rsidR="00305AF1" w:rsidRPr="00981463" w:rsidRDefault="00305AF1" w:rsidP="003C39DB">
            <w:pPr>
              <w:spacing w:before="120"/>
              <w:jc w:val="center"/>
              <w:rPr>
                <w:rFonts w:cs="Arial"/>
              </w:rPr>
            </w:pPr>
            <w:r w:rsidRPr="00981463">
              <w:rPr>
                <w:rFonts w:cs="Arial"/>
              </w:rPr>
              <w:t>300</w:t>
            </w:r>
          </w:p>
        </w:tc>
        <w:tc>
          <w:tcPr>
            <w:tcW w:w="1409" w:type="dxa"/>
            <w:tcBorders>
              <w:top w:val="single" w:sz="4" w:space="0" w:color="auto"/>
              <w:left w:val="single" w:sz="4" w:space="0" w:color="auto"/>
              <w:bottom w:val="nil"/>
              <w:right w:val="single" w:sz="4" w:space="0" w:color="auto"/>
            </w:tcBorders>
            <w:shd w:val="clear" w:color="auto" w:fill="FFFFFF"/>
          </w:tcPr>
          <w:p w14:paraId="48AFB1DC" w14:textId="77777777" w:rsidR="00305AF1" w:rsidRPr="00981463" w:rsidRDefault="00305AF1" w:rsidP="003C39DB">
            <w:pPr>
              <w:spacing w:before="120"/>
              <w:jc w:val="center"/>
              <w:rPr>
                <w:rFonts w:cs="Arial"/>
              </w:rPr>
            </w:pPr>
            <w:r w:rsidRPr="00981463">
              <w:rPr>
                <w:rFonts w:cs="Arial"/>
              </w:rPr>
              <w:t>0</w:t>
            </w:r>
            <w:r w:rsidR="00E534A6" w:rsidRPr="00981463">
              <w:rPr>
                <w:rFonts w:cs="Arial"/>
              </w:rPr>
              <w:t>,</w:t>
            </w:r>
            <w:r w:rsidRPr="00981463">
              <w:rPr>
                <w:rFonts w:cs="Arial"/>
              </w:rPr>
              <w:t>50</w:t>
            </w:r>
          </w:p>
        </w:tc>
      </w:tr>
      <w:tr w:rsidR="00305AF1" w:rsidRPr="00981463" w14:paraId="011CEF2E" w14:textId="77777777">
        <w:tblPrEx>
          <w:tblCellMar>
            <w:top w:w="0" w:type="dxa"/>
            <w:left w:w="0" w:type="dxa"/>
            <w:bottom w:w="0" w:type="dxa"/>
            <w:right w:w="0" w:type="dxa"/>
          </w:tblCellMar>
        </w:tblPrEx>
        <w:tc>
          <w:tcPr>
            <w:tcW w:w="666" w:type="dxa"/>
            <w:tcBorders>
              <w:top w:val="single" w:sz="4" w:space="0" w:color="auto"/>
              <w:left w:val="single" w:sz="4" w:space="0" w:color="auto"/>
              <w:bottom w:val="nil"/>
              <w:right w:val="nil"/>
            </w:tcBorders>
            <w:shd w:val="clear" w:color="auto" w:fill="FFFFFF"/>
          </w:tcPr>
          <w:p w14:paraId="1FCCE0FF" w14:textId="77777777" w:rsidR="00305AF1" w:rsidRPr="00981463" w:rsidRDefault="00305AF1" w:rsidP="003C39DB">
            <w:pPr>
              <w:spacing w:before="120"/>
              <w:jc w:val="center"/>
              <w:rPr>
                <w:rFonts w:cs="Arial"/>
              </w:rPr>
            </w:pPr>
            <w:r w:rsidRPr="00981463">
              <w:rPr>
                <w:rFonts w:cs="Arial"/>
              </w:rPr>
              <w:t>3</w:t>
            </w:r>
          </w:p>
        </w:tc>
        <w:tc>
          <w:tcPr>
            <w:tcW w:w="2399" w:type="dxa"/>
            <w:tcBorders>
              <w:top w:val="single" w:sz="4" w:space="0" w:color="auto"/>
              <w:left w:val="single" w:sz="4" w:space="0" w:color="auto"/>
              <w:bottom w:val="nil"/>
              <w:right w:val="nil"/>
            </w:tcBorders>
            <w:shd w:val="clear" w:color="auto" w:fill="FFFFFF"/>
          </w:tcPr>
          <w:p w14:paraId="11E04DDD" w14:textId="77777777" w:rsidR="00305AF1" w:rsidRPr="00981463" w:rsidRDefault="00E534A6" w:rsidP="003C39DB">
            <w:pPr>
              <w:spacing w:before="120"/>
              <w:rPr>
                <w:rFonts w:cs="Arial"/>
              </w:rPr>
            </w:pPr>
            <w:r w:rsidRPr="00981463">
              <w:rPr>
                <w:rFonts w:cs="Arial"/>
              </w:rPr>
              <w:t>Thi đấu</w:t>
            </w:r>
            <w:r w:rsidR="00305AF1" w:rsidRPr="00981463">
              <w:rPr>
                <w:rFonts w:cs="Arial"/>
              </w:rPr>
              <w:t xml:space="preserve"> chính thức</w:t>
            </w:r>
          </w:p>
        </w:tc>
        <w:tc>
          <w:tcPr>
            <w:tcW w:w="1381" w:type="dxa"/>
            <w:tcBorders>
              <w:top w:val="single" w:sz="4" w:space="0" w:color="auto"/>
              <w:left w:val="single" w:sz="4" w:space="0" w:color="auto"/>
              <w:bottom w:val="nil"/>
              <w:right w:val="nil"/>
            </w:tcBorders>
            <w:shd w:val="clear" w:color="auto" w:fill="FFFFFF"/>
          </w:tcPr>
          <w:p w14:paraId="6517C5BD" w14:textId="77777777" w:rsidR="00305AF1" w:rsidRPr="00981463" w:rsidRDefault="00305AF1" w:rsidP="003C39DB">
            <w:pPr>
              <w:spacing w:before="120"/>
              <w:jc w:val="center"/>
              <w:rPr>
                <w:rFonts w:cs="Arial"/>
              </w:rPr>
            </w:pPr>
            <w:r w:rsidRPr="00981463">
              <w:rPr>
                <w:rFonts w:cs="Arial"/>
              </w:rPr>
              <w:t>300</w:t>
            </w:r>
          </w:p>
        </w:tc>
        <w:tc>
          <w:tcPr>
            <w:tcW w:w="1381" w:type="dxa"/>
            <w:tcBorders>
              <w:top w:val="single" w:sz="4" w:space="0" w:color="auto"/>
              <w:left w:val="single" w:sz="4" w:space="0" w:color="auto"/>
              <w:bottom w:val="nil"/>
              <w:right w:val="nil"/>
            </w:tcBorders>
            <w:shd w:val="clear" w:color="auto" w:fill="FFFFFF"/>
          </w:tcPr>
          <w:p w14:paraId="5C09D52D" w14:textId="77777777" w:rsidR="00305AF1" w:rsidRPr="00981463" w:rsidRDefault="00305AF1" w:rsidP="003C39DB">
            <w:pPr>
              <w:spacing w:before="120"/>
              <w:jc w:val="center"/>
              <w:rPr>
                <w:rFonts w:cs="Arial"/>
              </w:rPr>
            </w:pPr>
            <w:r w:rsidRPr="00981463">
              <w:rPr>
                <w:rFonts w:cs="Arial"/>
              </w:rPr>
              <w:t>300</w:t>
            </w:r>
          </w:p>
        </w:tc>
        <w:tc>
          <w:tcPr>
            <w:tcW w:w="1390" w:type="dxa"/>
            <w:tcBorders>
              <w:top w:val="single" w:sz="4" w:space="0" w:color="auto"/>
              <w:left w:val="single" w:sz="4" w:space="0" w:color="auto"/>
              <w:bottom w:val="nil"/>
              <w:right w:val="nil"/>
            </w:tcBorders>
            <w:shd w:val="clear" w:color="auto" w:fill="FFFFFF"/>
          </w:tcPr>
          <w:p w14:paraId="0044004F" w14:textId="77777777" w:rsidR="00305AF1" w:rsidRPr="00981463" w:rsidRDefault="00305AF1" w:rsidP="003C39DB">
            <w:pPr>
              <w:spacing w:before="120"/>
              <w:jc w:val="center"/>
              <w:rPr>
                <w:rFonts w:cs="Arial"/>
              </w:rPr>
            </w:pPr>
            <w:r w:rsidRPr="00981463">
              <w:rPr>
                <w:rFonts w:cs="Arial"/>
              </w:rPr>
              <w:t>400</w:t>
            </w:r>
          </w:p>
        </w:tc>
        <w:tc>
          <w:tcPr>
            <w:tcW w:w="1409" w:type="dxa"/>
            <w:tcBorders>
              <w:top w:val="single" w:sz="4" w:space="0" w:color="auto"/>
              <w:left w:val="single" w:sz="4" w:space="0" w:color="auto"/>
              <w:bottom w:val="nil"/>
              <w:right w:val="single" w:sz="4" w:space="0" w:color="auto"/>
            </w:tcBorders>
            <w:shd w:val="clear" w:color="auto" w:fill="FFFFFF"/>
          </w:tcPr>
          <w:p w14:paraId="4BCC8BD3" w14:textId="77777777" w:rsidR="00305AF1" w:rsidRPr="00981463" w:rsidRDefault="00305AF1" w:rsidP="003C39DB">
            <w:pPr>
              <w:spacing w:before="120"/>
              <w:jc w:val="center"/>
              <w:rPr>
                <w:rFonts w:cs="Arial"/>
              </w:rPr>
            </w:pPr>
            <w:r w:rsidRPr="00981463">
              <w:rPr>
                <w:rFonts w:cs="Arial"/>
              </w:rPr>
              <w:t>0,60</w:t>
            </w:r>
          </w:p>
        </w:tc>
      </w:tr>
      <w:tr w:rsidR="00305AF1" w:rsidRPr="00981463" w14:paraId="4A849FC0" w14:textId="77777777">
        <w:tblPrEx>
          <w:tblCellMar>
            <w:top w:w="0" w:type="dxa"/>
            <w:left w:w="0" w:type="dxa"/>
            <w:bottom w:w="0" w:type="dxa"/>
            <w:right w:w="0" w:type="dxa"/>
          </w:tblCellMar>
        </w:tblPrEx>
        <w:tc>
          <w:tcPr>
            <w:tcW w:w="666" w:type="dxa"/>
            <w:tcBorders>
              <w:top w:val="single" w:sz="4" w:space="0" w:color="auto"/>
              <w:left w:val="single" w:sz="4" w:space="0" w:color="auto"/>
              <w:bottom w:val="single" w:sz="4" w:space="0" w:color="auto"/>
              <w:right w:val="nil"/>
            </w:tcBorders>
            <w:shd w:val="clear" w:color="auto" w:fill="FFFFFF"/>
          </w:tcPr>
          <w:p w14:paraId="4E106B30" w14:textId="77777777" w:rsidR="00305AF1" w:rsidRPr="00981463" w:rsidRDefault="00305AF1" w:rsidP="003C39DB">
            <w:pPr>
              <w:spacing w:before="120"/>
              <w:jc w:val="center"/>
              <w:rPr>
                <w:rFonts w:cs="Arial"/>
              </w:rPr>
            </w:pPr>
            <w:r w:rsidRPr="00981463">
              <w:rPr>
                <w:rFonts w:cs="Arial"/>
              </w:rPr>
              <w:t>4</w:t>
            </w:r>
          </w:p>
        </w:tc>
        <w:tc>
          <w:tcPr>
            <w:tcW w:w="2399" w:type="dxa"/>
            <w:tcBorders>
              <w:top w:val="single" w:sz="4" w:space="0" w:color="auto"/>
              <w:left w:val="single" w:sz="4" w:space="0" w:color="auto"/>
              <w:bottom w:val="single" w:sz="4" w:space="0" w:color="auto"/>
              <w:right w:val="nil"/>
            </w:tcBorders>
            <w:shd w:val="clear" w:color="auto" w:fill="FFFFFF"/>
          </w:tcPr>
          <w:p w14:paraId="66ECE21C" w14:textId="77777777" w:rsidR="00305AF1" w:rsidRPr="00981463" w:rsidRDefault="00E534A6" w:rsidP="003C39DB">
            <w:pPr>
              <w:spacing w:before="120"/>
              <w:rPr>
                <w:rFonts w:cs="Arial"/>
              </w:rPr>
            </w:pPr>
            <w:r w:rsidRPr="00981463">
              <w:rPr>
                <w:rFonts w:cs="Arial"/>
              </w:rPr>
              <w:t>Thi đấu</w:t>
            </w:r>
            <w:r w:rsidR="00305AF1" w:rsidRPr="00981463">
              <w:rPr>
                <w:rFonts w:cs="Arial"/>
              </w:rPr>
              <w:t xml:space="preserve"> c</w:t>
            </w:r>
            <w:r w:rsidRPr="00981463">
              <w:rPr>
                <w:rFonts w:cs="Arial"/>
              </w:rPr>
              <w:t>ó</w:t>
            </w:r>
            <w:r w:rsidR="00305AF1" w:rsidRPr="00981463">
              <w:rPr>
                <w:rFonts w:cs="Arial"/>
              </w:rPr>
              <w:t xml:space="preserve"> quay TV</w:t>
            </w:r>
          </w:p>
        </w:tc>
        <w:tc>
          <w:tcPr>
            <w:tcW w:w="5561" w:type="dxa"/>
            <w:gridSpan w:val="4"/>
            <w:tcBorders>
              <w:top w:val="single" w:sz="4" w:space="0" w:color="auto"/>
              <w:left w:val="single" w:sz="4" w:space="0" w:color="auto"/>
              <w:bottom w:val="single" w:sz="4" w:space="0" w:color="auto"/>
              <w:right w:val="single" w:sz="4" w:space="0" w:color="auto"/>
            </w:tcBorders>
            <w:shd w:val="clear" w:color="auto" w:fill="FFFFFF"/>
          </w:tcPr>
          <w:p w14:paraId="28AB3107" w14:textId="77777777" w:rsidR="00305AF1" w:rsidRPr="00981463" w:rsidRDefault="00305AF1" w:rsidP="003C39DB">
            <w:pPr>
              <w:spacing w:before="120"/>
              <w:jc w:val="center"/>
              <w:rPr>
                <w:rFonts w:cs="Arial"/>
              </w:rPr>
            </w:pPr>
            <w:r w:rsidRPr="00981463">
              <w:rPr>
                <w:rFonts w:cs="Arial"/>
              </w:rPr>
              <w:t xml:space="preserve">Theo </w:t>
            </w:r>
            <w:r w:rsidR="00E534A6" w:rsidRPr="00981463">
              <w:rPr>
                <w:rFonts w:cs="Arial"/>
              </w:rPr>
              <w:t>tiêu</w:t>
            </w:r>
            <w:r w:rsidRPr="00981463">
              <w:rPr>
                <w:rFonts w:cs="Arial"/>
              </w:rPr>
              <w:t xml:space="preserve"> chuẩn </w:t>
            </w:r>
            <w:r w:rsidR="00E534A6" w:rsidRPr="00981463">
              <w:rPr>
                <w:rFonts w:cs="Arial"/>
              </w:rPr>
              <w:t>quy định</w:t>
            </w:r>
            <w:r w:rsidRPr="00981463">
              <w:rPr>
                <w:rFonts w:cs="Arial"/>
              </w:rPr>
              <w:t xml:space="preserve"> trong </w:t>
            </w:r>
            <w:r w:rsidR="00E534A6" w:rsidRPr="00981463">
              <w:rPr>
                <w:rFonts w:cs="Arial"/>
              </w:rPr>
              <w:t>mục</w:t>
            </w:r>
            <w:r w:rsidRPr="00981463">
              <w:rPr>
                <w:rFonts w:cs="Arial"/>
              </w:rPr>
              <w:t xml:space="preserve"> 4.4.6.</w:t>
            </w:r>
          </w:p>
        </w:tc>
      </w:tr>
    </w:tbl>
    <w:p w14:paraId="5CF16A28" w14:textId="77777777" w:rsidR="00305AF1" w:rsidRPr="00981463" w:rsidRDefault="00305AF1" w:rsidP="003C39DB">
      <w:pPr>
        <w:spacing w:before="120"/>
        <w:rPr>
          <w:rFonts w:cs="Arial"/>
          <w:b/>
        </w:rPr>
      </w:pPr>
      <w:r w:rsidRPr="00981463">
        <w:rPr>
          <w:rFonts w:cs="Arial"/>
          <w:b/>
        </w:rPr>
        <w:t>Chủ th</w:t>
      </w:r>
      <w:r w:rsidR="00E9702B" w:rsidRPr="00981463">
        <w:rPr>
          <w:rFonts w:cs="Arial"/>
          <w:b/>
        </w:rPr>
        <w:t>í</w:t>
      </w:r>
      <w:r w:rsidRPr="00981463">
        <w:rPr>
          <w:rFonts w:cs="Arial"/>
          <w:b/>
        </w:rPr>
        <w:t>ch:</w:t>
      </w:r>
    </w:p>
    <w:p w14:paraId="34825F77" w14:textId="77777777" w:rsidR="00305AF1" w:rsidRPr="00981463" w:rsidRDefault="00E9702B" w:rsidP="003C39DB">
      <w:pPr>
        <w:spacing w:before="120"/>
        <w:rPr>
          <w:rFonts w:cs="Arial"/>
          <w:i/>
        </w:rPr>
      </w:pPr>
      <w:r w:rsidRPr="00981463">
        <w:rPr>
          <w:rFonts w:cs="Arial"/>
          <w:i/>
        </w:rPr>
        <w:t xml:space="preserve">• </w:t>
      </w:r>
      <w:r w:rsidR="00305AF1" w:rsidRPr="00981463">
        <w:rPr>
          <w:rFonts w:cs="Arial"/>
          <w:i/>
        </w:rPr>
        <w:t>Un:</w:t>
      </w:r>
      <w:r w:rsidRPr="00981463">
        <w:rPr>
          <w:rFonts w:cs="Arial"/>
          <w:i/>
        </w:rPr>
        <w:t xml:space="preserve"> </w:t>
      </w:r>
      <w:r w:rsidR="00305AF1" w:rsidRPr="00981463">
        <w:rPr>
          <w:rFonts w:cs="Arial"/>
          <w:i/>
        </w:rPr>
        <w:t>H</w:t>
      </w:r>
      <w:r w:rsidRPr="00981463">
        <w:rPr>
          <w:rFonts w:cs="Arial"/>
          <w:i/>
        </w:rPr>
        <w:t xml:space="preserve">ệ số đồng đều </w:t>
      </w:r>
      <w:r w:rsidR="00305AF1" w:rsidRPr="00981463">
        <w:rPr>
          <w:rFonts w:cs="Arial"/>
          <w:i/>
        </w:rPr>
        <w:t>theo phương ngang của độ rọi.</w:t>
      </w:r>
    </w:p>
    <w:p w14:paraId="08953765" w14:textId="77777777" w:rsidR="00305AF1" w:rsidRPr="00981463" w:rsidRDefault="00E9702B" w:rsidP="003C39DB">
      <w:pPr>
        <w:spacing w:before="120"/>
        <w:rPr>
          <w:rFonts w:cs="Arial"/>
          <w:i/>
        </w:rPr>
      </w:pPr>
      <w:r w:rsidRPr="00981463">
        <w:rPr>
          <w:rFonts w:cs="Arial"/>
          <w:i/>
        </w:rPr>
        <w:t xml:space="preserve">• </w:t>
      </w:r>
      <w:r w:rsidR="00305AF1" w:rsidRPr="00981463">
        <w:rPr>
          <w:rFonts w:cs="Arial"/>
          <w:i/>
        </w:rPr>
        <w:t>En(tb): Giá trị đ</w:t>
      </w:r>
      <w:r w:rsidRPr="00981463">
        <w:rPr>
          <w:rFonts w:cs="Arial"/>
          <w:i/>
        </w:rPr>
        <w:t>ộ</w:t>
      </w:r>
      <w:r w:rsidR="00305AF1" w:rsidRPr="00981463">
        <w:rPr>
          <w:rFonts w:cs="Arial"/>
          <w:i/>
        </w:rPr>
        <w:t xml:space="preserve"> rọi ngang trung b</w:t>
      </w:r>
      <w:r w:rsidRPr="00981463">
        <w:rPr>
          <w:rFonts w:cs="Arial"/>
          <w:i/>
        </w:rPr>
        <w:t>ì</w:t>
      </w:r>
      <w:r w:rsidR="00305AF1" w:rsidRPr="00981463">
        <w:rPr>
          <w:rFonts w:cs="Arial"/>
          <w:i/>
        </w:rPr>
        <w:t>nh tr</w:t>
      </w:r>
      <w:r w:rsidRPr="00981463">
        <w:rPr>
          <w:rFonts w:cs="Arial"/>
          <w:i/>
        </w:rPr>
        <w:t>ê</w:t>
      </w:r>
      <w:r w:rsidR="00305AF1" w:rsidRPr="00981463">
        <w:rPr>
          <w:rFonts w:cs="Arial"/>
          <w:i/>
        </w:rPr>
        <w:t>n m</w:t>
      </w:r>
      <w:r w:rsidRPr="00981463">
        <w:rPr>
          <w:rFonts w:cs="Arial"/>
          <w:i/>
        </w:rPr>
        <w:t>ặ</w:t>
      </w:r>
      <w:r w:rsidR="00305AF1" w:rsidRPr="00981463">
        <w:rPr>
          <w:rFonts w:cs="Arial"/>
          <w:i/>
        </w:rPr>
        <w:t>t s</w:t>
      </w:r>
      <w:r w:rsidRPr="00981463">
        <w:rPr>
          <w:rFonts w:cs="Arial"/>
          <w:i/>
        </w:rPr>
        <w:t>â</w:t>
      </w:r>
      <w:r w:rsidR="00305AF1" w:rsidRPr="00981463">
        <w:rPr>
          <w:rFonts w:cs="Arial"/>
          <w:i/>
        </w:rPr>
        <w:t>n (Ix).</w:t>
      </w:r>
    </w:p>
    <w:p w14:paraId="5F7AC507" w14:textId="77777777" w:rsidR="00305AF1" w:rsidRPr="00981463" w:rsidRDefault="00E9702B" w:rsidP="003C39DB">
      <w:pPr>
        <w:spacing w:before="120"/>
        <w:rPr>
          <w:rFonts w:cs="Arial"/>
          <w:i/>
        </w:rPr>
      </w:pPr>
      <w:r w:rsidRPr="00981463">
        <w:rPr>
          <w:rFonts w:cs="Arial"/>
          <w:i/>
        </w:rPr>
        <w:t xml:space="preserve">• </w:t>
      </w:r>
      <w:r w:rsidR="00305AF1" w:rsidRPr="00981463">
        <w:rPr>
          <w:rFonts w:cs="Arial"/>
          <w:i/>
        </w:rPr>
        <w:t>Ph</w:t>
      </w:r>
      <w:r w:rsidRPr="00981463">
        <w:rPr>
          <w:rFonts w:cs="Arial"/>
          <w:i/>
        </w:rPr>
        <w:t>â</w:t>
      </w:r>
      <w:r w:rsidR="00305AF1" w:rsidRPr="00981463">
        <w:rPr>
          <w:rFonts w:cs="Arial"/>
          <w:i/>
        </w:rPr>
        <w:t>n lo</w:t>
      </w:r>
      <w:r w:rsidRPr="00981463">
        <w:rPr>
          <w:rFonts w:cs="Arial"/>
          <w:i/>
        </w:rPr>
        <w:t>ạ</w:t>
      </w:r>
      <w:r w:rsidR="00305AF1" w:rsidRPr="00981463">
        <w:rPr>
          <w:rFonts w:cs="Arial"/>
          <w:i/>
        </w:rPr>
        <w:t xml:space="preserve">i hình </w:t>
      </w:r>
      <w:r w:rsidRPr="00981463">
        <w:rPr>
          <w:rFonts w:cs="Arial"/>
          <w:i/>
        </w:rPr>
        <w:t xml:space="preserve">thức </w:t>
      </w:r>
      <w:r w:rsidR="00305AF1" w:rsidRPr="00981463">
        <w:rPr>
          <w:rFonts w:cs="Arial"/>
          <w:i/>
        </w:rPr>
        <w:t>thi đấu xem mục 4.4.2.2.</w:t>
      </w:r>
    </w:p>
    <w:p w14:paraId="03E5853F" w14:textId="77777777" w:rsidR="00CE53F6" w:rsidRPr="00981463" w:rsidRDefault="00305AF1" w:rsidP="003C39DB">
      <w:pPr>
        <w:spacing w:before="120"/>
        <w:rPr>
          <w:rFonts w:cs="Arial"/>
        </w:rPr>
      </w:pPr>
      <w:r w:rsidRPr="00981463">
        <w:rPr>
          <w:rFonts w:cs="Arial"/>
        </w:rPr>
        <w:t>4.4.4.</w:t>
      </w:r>
      <w:r w:rsidR="00B5594F" w:rsidRPr="00981463">
        <w:rPr>
          <w:rFonts w:cs="Arial"/>
        </w:rPr>
        <w:t>3</w:t>
      </w:r>
      <w:r w:rsidRPr="00981463">
        <w:rPr>
          <w:rFonts w:cs="Arial"/>
        </w:rPr>
        <w:t xml:space="preserve">. </w:t>
      </w:r>
      <w:r w:rsidR="00CE53F6" w:rsidRPr="00981463">
        <w:rPr>
          <w:rFonts w:cs="Arial"/>
        </w:rPr>
        <w:t>Bố trí cột đèn chiếu sáng</w:t>
      </w:r>
    </w:p>
    <w:p w14:paraId="1735845A" w14:textId="77777777" w:rsidR="00CE53F6" w:rsidRPr="00981463" w:rsidRDefault="00CE53F6" w:rsidP="003C39DB">
      <w:pPr>
        <w:spacing w:before="120"/>
        <w:rPr>
          <w:rFonts w:cs="Arial"/>
        </w:rPr>
      </w:pPr>
      <w:r w:rsidRPr="00981463">
        <w:rPr>
          <w:rFonts w:cs="Arial"/>
        </w:rPr>
        <w:t xml:space="preserve">Bố trí cột đèn chiếu sáng cho sân bóng chuyền - bóng rổ - </w:t>
      </w:r>
      <w:r w:rsidR="003D30E3" w:rsidRPr="00981463">
        <w:rPr>
          <w:rFonts w:cs="Arial"/>
        </w:rPr>
        <w:t>cầu</w:t>
      </w:r>
      <w:r w:rsidRPr="00981463">
        <w:rPr>
          <w:rFonts w:cs="Arial"/>
        </w:rPr>
        <w:t xml:space="preserve"> lông tham khảo phụ lục 7.</w:t>
      </w:r>
    </w:p>
    <w:p w14:paraId="7B232897" w14:textId="77777777" w:rsidR="00CE53F6" w:rsidRPr="00981463" w:rsidRDefault="00B5594F" w:rsidP="003C39DB">
      <w:pPr>
        <w:spacing w:before="120"/>
        <w:rPr>
          <w:rFonts w:cs="Arial"/>
        </w:rPr>
      </w:pPr>
      <w:r w:rsidRPr="00981463">
        <w:rPr>
          <w:rFonts w:cs="Arial"/>
        </w:rPr>
        <w:t xml:space="preserve">4.4.4.4. </w:t>
      </w:r>
      <w:r w:rsidR="00CE53F6" w:rsidRPr="00981463">
        <w:rPr>
          <w:rFonts w:cs="Arial"/>
        </w:rPr>
        <w:t>Cao độ đặt đèn</w:t>
      </w:r>
    </w:p>
    <w:p w14:paraId="0ED91608" w14:textId="77777777" w:rsidR="00CE53F6" w:rsidRPr="00981463" w:rsidRDefault="00CE53F6" w:rsidP="003C39DB">
      <w:pPr>
        <w:spacing w:before="120"/>
        <w:rPr>
          <w:rFonts w:cs="Arial"/>
        </w:rPr>
      </w:pPr>
      <w:r w:rsidRPr="00981463">
        <w:rPr>
          <w:rFonts w:cs="Arial"/>
        </w:rPr>
        <w:t xml:space="preserve">Độ cao của cột đèn và thiết kế dàn đèn phải được tính toán sao cho cao độ của đèn thấp nhất không không được </w:t>
      </w:r>
      <w:r w:rsidR="00B5594F" w:rsidRPr="00981463">
        <w:rPr>
          <w:rFonts w:cs="Arial"/>
        </w:rPr>
        <w:t>nhỏ hơn</w:t>
      </w:r>
      <w:r w:rsidRPr="00981463">
        <w:rPr>
          <w:rFonts w:cs="Arial"/>
        </w:rPr>
        <w:t xml:space="preserve"> giá trị quy định trong bảng 22:</w:t>
      </w:r>
    </w:p>
    <w:p w14:paraId="392ED70C" w14:textId="77777777" w:rsidR="00CE53F6" w:rsidRPr="00981463" w:rsidRDefault="00CE53F6" w:rsidP="003C39DB">
      <w:pPr>
        <w:spacing w:before="120"/>
        <w:jc w:val="center"/>
        <w:rPr>
          <w:rFonts w:cs="Arial"/>
          <w:i/>
        </w:rPr>
      </w:pPr>
      <w:r w:rsidRPr="00981463">
        <w:rPr>
          <w:rFonts w:cs="Arial"/>
          <w:i/>
        </w:rPr>
        <w:t>Bảng 22: Cao độ lắp đặt đèn chiếu sáng sân bóng chuyền - bóng rổ</w:t>
      </w:r>
      <w:r w:rsidR="00B5594F" w:rsidRPr="00981463">
        <w:rPr>
          <w:rFonts w:cs="Arial"/>
          <w:i/>
        </w:rPr>
        <w:t xml:space="preserve"> </w:t>
      </w:r>
      <w:r w:rsidRPr="00981463">
        <w:rPr>
          <w:rFonts w:cs="Arial"/>
          <w:i/>
        </w:rPr>
        <w:t xml:space="preserve">- </w:t>
      </w:r>
      <w:r w:rsidR="003D30E3" w:rsidRPr="00981463">
        <w:rPr>
          <w:rFonts w:cs="Arial"/>
          <w:i/>
        </w:rPr>
        <w:t>cầu</w:t>
      </w:r>
      <w:r w:rsidRPr="00981463">
        <w:rPr>
          <w:rFonts w:cs="Arial"/>
          <w:i/>
        </w:rPr>
        <w:t xml:space="preserve"> lông</w:t>
      </w:r>
    </w:p>
    <w:tbl>
      <w:tblPr>
        <w:tblW w:w="0" w:type="auto"/>
        <w:tblInd w:w="5" w:type="dxa"/>
        <w:tblCellMar>
          <w:left w:w="0" w:type="dxa"/>
          <w:right w:w="0" w:type="dxa"/>
        </w:tblCellMar>
        <w:tblLook w:val="0000" w:firstRow="0" w:lastRow="0" w:firstColumn="0" w:lastColumn="0" w:noHBand="0" w:noVBand="0"/>
      </w:tblPr>
      <w:tblGrid>
        <w:gridCol w:w="641"/>
        <w:gridCol w:w="2431"/>
        <w:gridCol w:w="2768"/>
        <w:gridCol w:w="2805"/>
      </w:tblGrid>
      <w:tr w:rsidR="00B5594F" w:rsidRPr="00981463" w14:paraId="7EEA712C" w14:textId="77777777">
        <w:tblPrEx>
          <w:tblCellMar>
            <w:top w:w="0" w:type="dxa"/>
            <w:left w:w="0" w:type="dxa"/>
            <w:bottom w:w="0" w:type="dxa"/>
            <w:right w:w="0" w:type="dxa"/>
          </w:tblCellMar>
        </w:tblPrEx>
        <w:tc>
          <w:tcPr>
            <w:tcW w:w="641" w:type="dxa"/>
            <w:vMerge w:val="restart"/>
            <w:tcBorders>
              <w:top w:val="single" w:sz="4" w:space="0" w:color="auto"/>
              <w:left w:val="single" w:sz="4" w:space="0" w:color="auto"/>
              <w:right w:val="nil"/>
            </w:tcBorders>
            <w:shd w:val="clear" w:color="auto" w:fill="FFFFFF"/>
          </w:tcPr>
          <w:p w14:paraId="54FCAC4B" w14:textId="77777777" w:rsidR="00B5594F" w:rsidRPr="00981463" w:rsidRDefault="00B5594F" w:rsidP="003C39DB">
            <w:pPr>
              <w:spacing w:before="120"/>
              <w:jc w:val="center"/>
              <w:rPr>
                <w:rFonts w:cs="Arial"/>
              </w:rPr>
            </w:pPr>
            <w:r w:rsidRPr="00981463">
              <w:rPr>
                <w:rFonts w:cs="Arial"/>
              </w:rPr>
              <w:t>TT</w:t>
            </w:r>
          </w:p>
        </w:tc>
        <w:tc>
          <w:tcPr>
            <w:tcW w:w="2431" w:type="dxa"/>
            <w:vMerge w:val="restart"/>
            <w:tcBorders>
              <w:top w:val="single" w:sz="4" w:space="0" w:color="auto"/>
              <w:left w:val="single" w:sz="4" w:space="0" w:color="auto"/>
              <w:right w:val="nil"/>
            </w:tcBorders>
            <w:shd w:val="clear" w:color="auto" w:fill="FFFFFF"/>
          </w:tcPr>
          <w:p w14:paraId="7C6A9747" w14:textId="77777777" w:rsidR="00B5594F" w:rsidRPr="00981463" w:rsidRDefault="00B5594F" w:rsidP="003C39DB">
            <w:pPr>
              <w:spacing w:before="120"/>
              <w:jc w:val="center"/>
              <w:rPr>
                <w:rFonts w:cs="Arial"/>
              </w:rPr>
            </w:pPr>
            <w:r w:rsidRPr="00981463">
              <w:rPr>
                <w:rFonts w:cs="Arial"/>
              </w:rPr>
              <w:t>Mục đích sử dụng</w:t>
            </w:r>
          </w:p>
        </w:tc>
        <w:tc>
          <w:tcPr>
            <w:tcW w:w="5573" w:type="dxa"/>
            <w:gridSpan w:val="2"/>
            <w:tcBorders>
              <w:top w:val="single" w:sz="4" w:space="0" w:color="auto"/>
              <w:left w:val="single" w:sz="4" w:space="0" w:color="auto"/>
              <w:bottom w:val="nil"/>
              <w:right w:val="single" w:sz="4" w:space="0" w:color="auto"/>
            </w:tcBorders>
            <w:shd w:val="clear" w:color="auto" w:fill="FFFFFF"/>
          </w:tcPr>
          <w:p w14:paraId="203A7D6D" w14:textId="77777777" w:rsidR="00B5594F" w:rsidRPr="00981463" w:rsidRDefault="00B5594F" w:rsidP="003C39DB">
            <w:pPr>
              <w:spacing w:before="120"/>
              <w:jc w:val="center"/>
              <w:rPr>
                <w:rFonts w:cs="Arial"/>
              </w:rPr>
            </w:pPr>
            <w:r w:rsidRPr="00981463">
              <w:rPr>
                <w:rFonts w:cs="Arial"/>
              </w:rPr>
              <w:t>Cao độ của đèn thấp nhất H (m)</w:t>
            </w:r>
          </w:p>
        </w:tc>
      </w:tr>
      <w:tr w:rsidR="00B5594F" w:rsidRPr="00981463" w14:paraId="09577A6C" w14:textId="77777777">
        <w:tblPrEx>
          <w:tblCellMar>
            <w:top w:w="0" w:type="dxa"/>
            <w:left w:w="0" w:type="dxa"/>
            <w:bottom w:w="0" w:type="dxa"/>
            <w:right w:w="0" w:type="dxa"/>
          </w:tblCellMar>
        </w:tblPrEx>
        <w:tc>
          <w:tcPr>
            <w:tcW w:w="641" w:type="dxa"/>
            <w:vMerge/>
            <w:tcBorders>
              <w:left w:val="single" w:sz="4" w:space="0" w:color="auto"/>
              <w:bottom w:val="nil"/>
              <w:right w:val="nil"/>
            </w:tcBorders>
            <w:shd w:val="clear" w:color="auto" w:fill="FFFFFF"/>
          </w:tcPr>
          <w:p w14:paraId="03049621" w14:textId="77777777" w:rsidR="00B5594F" w:rsidRPr="00981463" w:rsidRDefault="00B5594F" w:rsidP="003C39DB">
            <w:pPr>
              <w:spacing w:before="120"/>
              <w:jc w:val="center"/>
              <w:rPr>
                <w:rFonts w:cs="Arial"/>
              </w:rPr>
            </w:pPr>
          </w:p>
        </w:tc>
        <w:tc>
          <w:tcPr>
            <w:tcW w:w="2431" w:type="dxa"/>
            <w:vMerge/>
            <w:tcBorders>
              <w:left w:val="single" w:sz="4" w:space="0" w:color="auto"/>
              <w:bottom w:val="nil"/>
              <w:right w:val="nil"/>
            </w:tcBorders>
            <w:shd w:val="clear" w:color="auto" w:fill="FFFFFF"/>
          </w:tcPr>
          <w:p w14:paraId="62002E40" w14:textId="77777777" w:rsidR="00B5594F" w:rsidRPr="00981463" w:rsidRDefault="00B5594F" w:rsidP="003C39DB">
            <w:pPr>
              <w:spacing w:before="120"/>
              <w:rPr>
                <w:rFonts w:cs="Arial"/>
              </w:rPr>
            </w:pPr>
          </w:p>
        </w:tc>
        <w:tc>
          <w:tcPr>
            <w:tcW w:w="2768" w:type="dxa"/>
            <w:tcBorders>
              <w:top w:val="single" w:sz="4" w:space="0" w:color="auto"/>
              <w:left w:val="single" w:sz="4" w:space="0" w:color="auto"/>
              <w:bottom w:val="nil"/>
              <w:right w:val="nil"/>
            </w:tcBorders>
            <w:shd w:val="clear" w:color="auto" w:fill="FFFFFF"/>
          </w:tcPr>
          <w:p w14:paraId="3BFB4B48" w14:textId="77777777" w:rsidR="00B5594F" w:rsidRPr="00981463" w:rsidRDefault="00B5594F" w:rsidP="003C39DB">
            <w:pPr>
              <w:spacing w:before="120"/>
              <w:jc w:val="center"/>
              <w:rPr>
                <w:rFonts w:cs="Arial"/>
              </w:rPr>
            </w:pPr>
            <w:r w:rsidRPr="00981463">
              <w:rPr>
                <w:rFonts w:cs="Arial"/>
              </w:rPr>
              <w:t>Công thức tính toán</w:t>
            </w:r>
          </w:p>
        </w:tc>
        <w:tc>
          <w:tcPr>
            <w:tcW w:w="2805" w:type="dxa"/>
            <w:tcBorders>
              <w:top w:val="single" w:sz="4" w:space="0" w:color="auto"/>
              <w:left w:val="single" w:sz="4" w:space="0" w:color="auto"/>
              <w:bottom w:val="nil"/>
              <w:right w:val="single" w:sz="4" w:space="0" w:color="auto"/>
            </w:tcBorders>
            <w:shd w:val="clear" w:color="auto" w:fill="FFFFFF"/>
          </w:tcPr>
          <w:p w14:paraId="3283E791" w14:textId="77777777" w:rsidR="00B5594F" w:rsidRPr="00981463" w:rsidRDefault="00B5594F" w:rsidP="003C39DB">
            <w:pPr>
              <w:spacing w:before="120"/>
              <w:jc w:val="center"/>
              <w:rPr>
                <w:rFonts w:cs="Arial"/>
              </w:rPr>
            </w:pPr>
            <w:r w:rsidRPr="00981463">
              <w:rPr>
                <w:rFonts w:cs="Arial"/>
              </w:rPr>
              <w:t>Giá trị tối thiểu</w:t>
            </w:r>
          </w:p>
        </w:tc>
      </w:tr>
      <w:tr w:rsidR="00CE53F6" w:rsidRPr="00981463" w14:paraId="27D69676" w14:textId="77777777">
        <w:tblPrEx>
          <w:tblCellMar>
            <w:top w:w="0" w:type="dxa"/>
            <w:left w:w="0" w:type="dxa"/>
            <w:bottom w:w="0" w:type="dxa"/>
            <w:right w:w="0" w:type="dxa"/>
          </w:tblCellMar>
        </w:tblPrEx>
        <w:tc>
          <w:tcPr>
            <w:tcW w:w="641" w:type="dxa"/>
            <w:tcBorders>
              <w:top w:val="single" w:sz="4" w:space="0" w:color="auto"/>
              <w:left w:val="single" w:sz="4" w:space="0" w:color="auto"/>
              <w:bottom w:val="nil"/>
              <w:right w:val="nil"/>
            </w:tcBorders>
            <w:shd w:val="clear" w:color="auto" w:fill="FFFFFF"/>
          </w:tcPr>
          <w:p w14:paraId="7C00456A" w14:textId="77777777" w:rsidR="00CE53F6" w:rsidRPr="00981463" w:rsidRDefault="00CE53F6" w:rsidP="003C39DB">
            <w:pPr>
              <w:spacing w:before="120"/>
              <w:jc w:val="center"/>
              <w:rPr>
                <w:rFonts w:cs="Arial"/>
              </w:rPr>
            </w:pPr>
            <w:r w:rsidRPr="00981463">
              <w:rPr>
                <w:rFonts w:cs="Arial"/>
              </w:rPr>
              <w:t>1</w:t>
            </w:r>
          </w:p>
        </w:tc>
        <w:tc>
          <w:tcPr>
            <w:tcW w:w="2431" w:type="dxa"/>
            <w:tcBorders>
              <w:top w:val="single" w:sz="4" w:space="0" w:color="auto"/>
              <w:left w:val="single" w:sz="4" w:space="0" w:color="auto"/>
              <w:bottom w:val="nil"/>
              <w:right w:val="nil"/>
            </w:tcBorders>
            <w:shd w:val="clear" w:color="auto" w:fill="FFFFFF"/>
          </w:tcPr>
          <w:p w14:paraId="3173FEF3" w14:textId="77777777" w:rsidR="00CE53F6" w:rsidRPr="00981463" w:rsidRDefault="00CE53F6" w:rsidP="003C39DB">
            <w:pPr>
              <w:spacing w:before="120"/>
              <w:rPr>
                <w:rFonts w:cs="Arial"/>
              </w:rPr>
            </w:pPr>
            <w:r w:rsidRPr="00981463">
              <w:rPr>
                <w:rFonts w:cs="Arial"/>
              </w:rPr>
              <w:t>Luyện tập - Giải trí</w:t>
            </w:r>
          </w:p>
        </w:tc>
        <w:tc>
          <w:tcPr>
            <w:tcW w:w="2768" w:type="dxa"/>
            <w:tcBorders>
              <w:top w:val="single" w:sz="4" w:space="0" w:color="auto"/>
              <w:left w:val="single" w:sz="4" w:space="0" w:color="auto"/>
              <w:bottom w:val="nil"/>
              <w:right w:val="nil"/>
            </w:tcBorders>
            <w:shd w:val="clear" w:color="auto" w:fill="FFFFFF"/>
          </w:tcPr>
          <w:p w14:paraId="4A088B77" w14:textId="77777777" w:rsidR="00CE53F6" w:rsidRPr="00981463" w:rsidRDefault="00CE53F6" w:rsidP="003C39DB">
            <w:pPr>
              <w:spacing w:before="120"/>
              <w:jc w:val="center"/>
              <w:rPr>
                <w:rFonts w:cs="Arial"/>
              </w:rPr>
            </w:pPr>
            <w:r w:rsidRPr="00981463">
              <w:rPr>
                <w:rFonts w:cs="Arial"/>
              </w:rPr>
              <w:t xml:space="preserve">H2 </w:t>
            </w:r>
            <w:r w:rsidR="00B5594F" w:rsidRPr="00981463">
              <w:rPr>
                <w:rFonts w:cs="Arial"/>
              </w:rPr>
              <w:t>≥</w:t>
            </w:r>
            <w:r w:rsidRPr="00981463">
              <w:rPr>
                <w:rFonts w:cs="Arial"/>
              </w:rPr>
              <w:t xml:space="preserve"> 3 + 0</w:t>
            </w:r>
            <w:r w:rsidR="00B5594F" w:rsidRPr="00981463">
              <w:rPr>
                <w:rFonts w:cs="Arial"/>
              </w:rPr>
              <w:t>,</w:t>
            </w:r>
            <w:r w:rsidRPr="00981463">
              <w:rPr>
                <w:rFonts w:cs="Arial"/>
              </w:rPr>
              <w:t>4</w:t>
            </w:r>
            <w:r w:rsidR="00B5594F" w:rsidRPr="00981463">
              <w:rPr>
                <w:rFonts w:cs="Arial"/>
              </w:rPr>
              <w:t xml:space="preserve"> L </w:t>
            </w:r>
          </w:p>
        </w:tc>
        <w:tc>
          <w:tcPr>
            <w:tcW w:w="2805" w:type="dxa"/>
            <w:tcBorders>
              <w:top w:val="single" w:sz="4" w:space="0" w:color="auto"/>
              <w:left w:val="single" w:sz="4" w:space="0" w:color="auto"/>
              <w:bottom w:val="nil"/>
              <w:right w:val="single" w:sz="4" w:space="0" w:color="auto"/>
            </w:tcBorders>
            <w:shd w:val="clear" w:color="auto" w:fill="FFFFFF"/>
          </w:tcPr>
          <w:p w14:paraId="44DB303E" w14:textId="77777777" w:rsidR="00CE53F6" w:rsidRPr="00981463" w:rsidRDefault="00B5594F" w:rsidP="003C39DB">
            <w:pPr>
              <w:spacing w:before="120"/>
              <w:jc w:val="center"/>
              <w:rPr>
                <w:rFonts w:cs="Arial"/>
              </w:rPr>
            </w:pPr>
            <w:r w:rsidRPr="00981463">
              <w:rPr>
                <w:rFonts w:cs="Arial"/>
              </w:rPr>
              <w:t>6,0</w:t>
            </w:r>
          </w:p>
        </w:tc>
      </w:tr>
      <w:tr w:rsidR="00CE53F6" w:rsidRPr="00981463" w14:paraId="21A35660" w14:textId="77777777">
        <w:tblPrEx>
          <w:tblCellMar>
            <w:top w:w="0" w:type="dxa"/>
            <w:left w:w="0" w:type="dxa"/>
            <w:bottom w:w="0" w:type="dxa"/>
            <w:right w:w="0" w:type="dxa"/>
          </w:tblCellMar>
        </w:tblPrEx>
        <w:tc>
          <w:tcPr>
            <w:tcW w:w="641" w:type="dxa"/>
            <w:tcBorders>
              <w:top w:val="single" w:sz="4" w:space="0" w:color="auto"/>
              <w:left w:val="single" w:sz="4" w:space="0" w:color="auto"/>
              <w:bottom w:val="single" w:sz="4" w:space="0" w:color="auto"/>
              <w:right w:val="nil"/>
            </w:tcBorders>
            <w:shd w:val="clear" w:color="auto" w:fill="FFFFFF"/>
          </w:tcPr>
          <w:p w14:paraId="6E5701D5" w14:textId="77777777" w:rsidR="00CE53F6" w:rsidRPr="00981463" w:rsidRDefault="00CE53F6" w:rsidP="003C39DB">
            <w:pPr>
              <w:spacing w:before="120"/>
              <w:jc w:val="center"/>
              <w:rPr>
                <w:rFonts w:cs="Arial"/>
              </w:rPr>
            </w:pPr>
            <w:r w:rsidRPr="00981463">
              <w:rPr>
                <w:rFonts w:cs="Arial"/>
              </w:rPr>
              <w:t>2</w:t>
            </w:r>
          </w:p>
        </w:tc>
        <w:tc>
          <w:tcPr>
            <w:tcW w:w="2431" w:type="dxa"/>
            <w:tcBorders>
              <w:top w:val="single" w:sz="4" w:space="0" w:color="auto"/>
              <w:left w:val="single" w:sz="4" w:space="0" w:color="auto"/>
              <w:bottom w:val="single" w:sz="4" w:space="0" w:color="auto"/>
              <w:right w:val="nil"/>
            </w:tcBorders>
            <w:shd w:val="clear" w:color="auto" w:fill="FFFFFF"/>
          </w:tcPr>
          <w:p w14:paraId="1AEE47D6" w14:textId="77777777" w:rsidR="00CE53F6" w:rsidRPr="00981463" w:rsidRDefault="008852B6" w:rsidP="003C39DB">
            <w:pPr>
              <w:spacing w:before="120"/>
              <w:rPr>
                <w:rFonts w:cs="Arial"/>
              </w:rPr>
            </w:pPr>
            <w:r w:rsidRPr="00981463">
              <w:rPr>
                <w:rFonts w:cs="Arial"/>
              </w:rPr>
              <w:t>Thi đấu</w:t>
            </w:r>
            <w:r w:rsidR="00CE53F6" w:rsidRPr="00981463">
              <w:rPr>
                <w:rFonts w:cs="Arial"/>
              </w:rPr>
              <w:t xml:space="preserve"> thông thường và thi đấu chính thức</w:t>
            </w:r>
          </w:p>
        </w:tc>
        <w:tc>
          <w:tcPr>
            <w:tcW w:w="2768" w:type="dxa"/>
            <w:tcBorders>
              <w:top w:val="single" w:sz="4" w:space="0" w:color="auto"/>
              <w:left w:val="single" w:sz="4" w:space="0" w:color="auto"/>
              <w:bottom w:val="single" w:sz="4" w:space="0" w:color="auto"/>
              <w:right w:val="nil"/>
            </w:tcBorders>
            <w:shd w:val="clear" w:color="auto" w:fill="FFFFFF"/>
          </w:tcPr>
          <w:p w14:paraId="42468F2B" w14:textId="77777777" w:rsidR="00CE53F6" w:rsidRPr="00981463" w:rsidRDefault="00CE53F6" w:rsidP="003C39DB">
            <w:pPr>
              <w:spacing w:before="120"/>
              <w:jc w:val="center"/>
              <w:rPr>
                <w:rFonts w:cs="Arial"/>
              </w:rPr>
            </w:pPr>
            <w:r w:rsidRPr="00981463">
              <w:rPr>
                <w:rFonts w:cs="Arial"/>
              </w:rPr>
              <w:t xml:space="preserve">H1 </w:t>
            </w:r>
            <w:r w:rsidR="00B5594F" w:rsidRPr="00981463">
              <w:rPr>
                <w:rFonts w:cs="Arial"/>
              </w:rPr>
              <w:t xml:space="preserve">≥ </w:t>
            </w:r>
            <w:r w:rsidRPr="00981463">
              <w:rPr>
                <w:rFonts w:cs="Arial"/>
              </w:rPr>
              <w:t>5 + 0,4</w:t>
            </w:r>
            <w:r w:rsidR="00B5594F" w:rsidRPr="00981463">
              <w:rPr>
                <w:rFonts w:cs="Arial"/>
              </w:rPr>
              <w:t xml:space="preserve"> L</w:t>
            </w:r>
          </w:p>
        </w:tc>
        <w:tc>
          <w:tcPr>
            <w:tcW w:w="2805" w:type="dxa"/>
            <w:tcBorders>
              <w:top w:val="single" w:sz="4" w:space="0" w:color="auto"/>
              <w:left w:val="single" w:sz="4" w:space="0" w:color="auto"/>
              <w:bottom w:val="single" w:sz="4" w:space="0" w:color="auto"/>
              <w:right w:val="single" w:sz="4" w:space="0" w:color="auto"/>
            </w:tcBorders>
            <w:shd w:val="clear" w:color="auto" w:fill="FFFFFF"/>
          </w:tcPr>
          <w:p w14:paraId="27EF47D4" w14:textId="77777777" w:rsidR="00CE53F6" w:rsidRPr="00981463" w:rsidRDefault="00B5594F" w:rsidP="003C39DB">
            <w:pPr>
              <w:spacing w:before="120"/>
              <w:jc w:val="center"/>
              <w:rPr>
                <w:rFonts w:cs="Arial"/>
              </w:rPr>
            </w:pPr>
            <w:r w:rsidRPr="00981463">
              <w:rPr>
                <w:rFonts w:cs="Arial"/>
              </w:rPr>
              <w:t>8,0</w:t>
            </w:r>
          </w:p>
        </w:tc>
      </w:tr>
    </w:tbl>
    <w:p w14:paraId="123569DC" w14:textId="77777777" w:rsidR="00CE53F6" w:rsidRPr="00981463" w:rsidRDefault="00CE53F6" w:rsidP="003C39DB">
      <w:pPr>
        <w:spacing w:before="120"/>
        <w:rPr>
          <w:rFonts w:cs="Arial"/>
          <w:b/>
        </w:rPr>
      </w:pPr>
      <w:r w:rsidRPr="00981463">
        <w:rPr>
          <w:rFonts w:cs="Arial"/>
          <w:b/>
        </w:rPr>
        <w:t>Chú thích:</w:t>
      </w:r>
    </w:p>
    <w:p w14:paraId="262ACD41" w14:textId="77777777" w:rsidR="00CE53F6" w:rsidRPr="00981463" w:rsidRDefault="00B5594F" w:rsidP="003C39DB">
      <w:pPr>
        <w:spacing w:before="120"/>
        <w:rPr>
          <w:rFonts w:cs="Arial"/>
          <w:i/>
        </w:rPr>
      </w:pPr>
      <w:r w:rsidRPr="00981463">
        <w:rPr>
          <w:rFonts w:cs="Arial"/>
          <w:i/>
        </w:rPr>
        <w:t xml:space="preserve">• </w:t>
      </w:r>
      <w:r w:rsidR="00CE53F6" w:rsidRPr="00981463">
        <w:rPr>
          <w:rFonts w:cs="Arial"/>
          <w:i/>
        </w:rPr>
        <w:t>H1</w:t>
      </w:r>
      <w:r w:rsidRPr="00981463">
        <w:rPr>
          <w:rFonts w:cs="Arial"/>
          <w:i/>
        </w:rPr>
        <w:t>: C</w:t>
      </w:r>
      <w:r w:rsidR="00CE53F6" w:rsidRPr="00981463">
        <w:rPr>
          <w:rFonts w:cs="Arial"/>
          <w:i/>
        </w:rPr>
        <w:t xml:space="preserve">ao </w:t>
      </w:r>
      <w:r w:rsidRPr="00981463">
        <w:rPr>
          <w:rFonts w:cs="Arial"/>
          <w:i/>
        </w:rPr>
        <w:t>đ</w:t>
      </w:r>
      <w:r w:rsidR="00CE53F6" w:rsidRPr="00981463">
        <w:rPr>
          <w:rFonts w:cs="Arial"/>
          <w:i/>
        </w:rPr>
        <w:t xml:space="preserve">ộ của </w:t>
      </w:r>
      <w:r w:rsidRPr="00981463">
        <w:rPr>
          <w:rFonts w:cs="Arial"/>
          <w:i/>
        </w:rPr>
        <w:t>đè</w:t>
      </w:r>
      <w:r w:rsidR="00CE53F6" w:rsidRPr="00981463">
        <w:rPr>
          <w:rFonts w:cs="Arial"/>
          <w:i/>
        </w:rPr>
        <w:t>n thấp nh</w:t>
      </w:r>
      <w:r w:rsidRPr="00981463">
        <w:rPr>
          <w:rFonts w:cs="Arial"/>
          <w:i/>
        </w:rPr>
        <w:t>ất</w:t>
      </w:r>
      <w:r w:rsidR="00CE53F6" w:rsidRPr="00981463">
        <w:rPr>
          <w:rFonts w:cs="Arial"/>
          <w:i/>
        </w:rPr>
        <w:t xml:space="preserve"> cho </w:t>
      </w:r>
      <w:r w:rsidRPr="00981463">
        <w:rPr>
          <w:rFonts w:cs="Arial"/>
          <w:i/>
        </w:rPr>
        <w:t>t</w:t>
      </w:r>
      <w:r w:rsidR="00CE53F6" w:rsidRPr="00981463">
        <w:rPr>
          <w:rFonts w:cs="Arial"/>
          <w:i/>
        </w:rPr>
        <w:t>r</w:t>
      </w:r>
      <w:r w:rsidR="003C39DB" w:rsidRPr="00981463">
        <w:rPr>
          <w:rFonts w:cs="Arial"/>
          <w:i/>
        </w:rPr>
        <w:t>ườ</w:t>
      </w:r>
      <w:r w:rsidR="00CE53F6" w:rsidRPr="00981463">
        <w:rPr>
          <w:rFonts w:cs="Arial"/>
          <w:i/>
        </w:rPr>
        <w:t xml:space="preserve">ng hợp sân </w:t>
      </w:r>
      <w:r w:rsidRPr="00981463">
        <w:rPr>
          <w:rFonts w:cs="Arial"/>
          <w:i/>
        </w:rPr>
        <w:t>thi đấu</w:t>
      </w:r>
      <w:r w:rsidR="00CE53F6" w:rsidRPr="00981463">
        <w:rPr>
          <w:rFonts w:cs="Arial"/>
          <w:i/>
        </w:rPr>
        <w:t>.</w:t>
      </w:r>
    </w:p>
    <w:p w14:paraId="5310F028" w14:textId="77777777" w:rsidR="00CE53F6" w:rsidRPr="00981463" w:rsidRDefault="00B5594F" w:rsidP="003C39DB">
      <w:pPr>
        <w:spacing w:before="120"/>
        <w:rPr>
          <w:rFonts w:cs="Arial"/>
          <w:i/>
        </w:rPr>
      </w:pPr>
      <w:r w:rsidRPr="00981463">
        <w:rPr>
          <w:rFonts w:cs="Arial"/>
          <w:i/>
        </w:rPr>
        <w:t xml:space="preserve">• </w:t>
      </w:r>
      <w:r w:rsidR="00CE53F6" w:rsidRPr="00981463">
        <w:rPr>
          <w:rFonts w:cs="Arial"/>
          <w:i/>
        </w:rPr>
        <w:t xml:space="preserve">H2: Cao độ của </w:t>
      </w:r>
      <w:r w:rsidRPr="00981463">
        <w:rPr>
          <w:rFonts w:cs="Arial"/>
          <w:i/>
        </w:rPr>
        <w:t>đè</w:t>
      </w:r>
      <w:r w:rsidR="00CE53F6" w:rsidRPr="00981463">
        <w:rPr>
          <w:rFonts w:cs="Arial"/>
          <w:i/>
        </w:rPr>
        <w:t>n thấp nhất cho trường hợp sân luyện tập.</w:t>
      </w:r>
    </w:p>
    <w:p w14:paraId="4BDA1B8D" w14:textId="77777777" w:rsidR="00CE53F6" w:rsidRPr="00981463" w:rsidRDefault="00B5594F" w:rsidP="003C39DB">
      <w:pPr>
        <w:spacing w:before="120"/>
        <w:rPr>
          <w:rFonts w:cs="Arial"/>
          <w:i/>
        </w:rPr>
      </w:pPr>
      <w:r w:rsidRPr="00981463">
        <w:rPr>
          <w:rFonts w:cs="Arial"/>
          <w:i/>
        </w:rPr>
        <w:t xml:space="preserve">• </w:t>
      </w:r>
      <w:r w:rsidR="00CE53F6" w:rsidRPr="00981463">
        <w:rPr>
          <w:rFonts w:cs="Arial"/>
          <w:i/>
        </w:rPr>
        <w:t>L: Khoảng cách chiếu sáng.</w:t>
      </w:r>
    </w:p>
    <w:p w14:paraId="095FD514" w14:textId="77777777" w:rsidR="00CE53F6" w:rsidRPr="00981463" w:rsidRDefault="00B5594F" w:rsidP="003C39DB">
      <w:pPr>
        <w:spacing w:before="120"/>
        <w:rPr>
          <w:rFonts w:cs="Arial"/>
          <w:i/>
        </w:rPr>
      </w:pPr>
      <w:r w:rsidRPr="00981463">
        <w:rPr>
          <w:rFonts w:cs="Arial"/>
          <w:i/>
        </w:rPr>
        <w:t xml:space="preserve">• </w:t>
      </w:r>
      <w:r w:rsidR="00CE53F6" w:rsidRPr="00981463">
        <w:rPr>
          <w:rFonts w:cs="Arial"/>
          <w:i/>
        </w:rPr>
        <w:t xml:space="preserve">Các kích thước H1, H2, L được xác định theo hình </w:t>
      </w:r>
      <w:r w:rsidRPr="00981463">
        <w:rPr>
          <w:rFonts w:cs="Arial"/>
          <w:i/>
        </w:rPr>
        <w:t>vẽ</w:t>
      </w:r>
      <w:r w:rsidR="00CE53F6" w:rsidRPr="00981463">
        <w:rPr>
          <w:rFonts w:cs="Arial"/>
          <w:i/>
        </w:rPr>
        <w:t xml:space="preserve"> 8.</w:t>
      </w:r>
    </w:p>
    <w:p w14:paraId="3C7E2679" w14:textId="77777777" w:rsidR="00CE53F6" w:rsidRPr="00981463" w:rsidRDefault="00B5594F" w:rsidP="003C39DB">
      <w:pPr>
        <w:spacing w:before="120"/>
        <w:rPr>
          <w:rFonts w:cs="Arial"/>
        </w:rPr>
      </w:pPr>
      <w:r w:rsidRPr="00981463">
        <w:rPr>
          <w:rFonts w:cs="Arial"/>
        </w:rPr>
        <w:t>4.4.4.</w:t>
      </w:r>
      <w:r w:rsidR="00CE53F6" w:rsidRPr="00981463">
        <w:rPr>
          <w:rFonts w:cs="Arial"/>
        </w:rPr>
        <w:t>5. Thiết bị chiếu sáng</w:t>
      </w:r>
    </w:p>
    <w:p w14:paraId="4E96D15D" w14:textId="77777777" w:rsidR="00CE53F6" w:rsidRPr="00981463" w:rsidRDefault="00CE53F6" w:rsidP="003C39DB">
      <w:pPr>
        <w:spacing w:before="120"/>
        <w:rPr>
          <w:rFonts w:cs="Arial"/>
        </w:rPr>
      </w:pPr>
      <w:r w:rsidRPr="00981463">
        <w:rPr>
          <w:rFonts w:cs="Arial"/>
        </w:rPr>
        <w:lastRenderedPageBreak/>
        <w:t xml:space="preserve">Thiết bị sử dụng cho </w:t>
      </w:r>
      <w:r w:rsidR="00B5594F" w:rsidRPr="00981463">
        <w:rPr>
          <w:rFonts w:cs="Arial"/>
        </w:rPr>
        <w:t>chiếu</w:t>
      </w:r>
      <w:r w:rsidRPr="00981463">
        <w:rPr>
          <w:rFonts w:cs="Arial"/>
        </w:rPr>
        <w:t xml:space="preserve"> sáng sân bóng chuyền - bóng rổ - cầu lông phải là </w:t>
      </w:r>
      <w:r w:rsidR="00342DDA" w:rsidRPr="00981463">
        <w:rPr>
          <w:rFonts w:cs="Arial"/>
        </w:rPr>
        <w:t xml:space="preserve">đèn </w:t>
      </w:r>
      <w:r w:rsidRPr="00981463">
        <w:rPr>
          <w:rFonts w:cs="Arial"/>
        </w:rPr>
        <w:t xml:space="preserve">pha với chủng loại được lựa chọn theo </w:t>
      </w:r>
      <w:r w:rsidR="00E534A6" w:rsidRPr="00981463">
        <w:rPr>
          <w:rFonts w:cs="Arial"/>
        </w:rPr>
        <w:t>tiêu</w:t>
      </w:r>
      <w:r w:rsidR="00B5594F" w:rsidRPr="00981463">
        <w:rPr>
          <w:rFonts w:cs="Arial"/>
        </w:rPr>
        <w:t xml:space="preserve"> chuẩn quy định trong bảng 23</w:t>
      </w:r>
    </w:p>
    <w:p w14:paraId="0AEABBB9" w14:textId="77777777" w:rsidR="00CE53F6" w:rsidRPr="00981463" w:rsidRDefault="00CE53F6" w:rsidP="003C39DB">
      <w:pPr>
        <w:spacing w:before="120"/>
        <w:jc w:val="center"/>
        <w:rPr>
          <w:rFonts w:cs="Arial"/>
          <w:i/>
        </w:rPr>
      </w:pPr>
      <w:r w:rsidRPr="00981463">
        <w:rPr>
          <w:rFonts w:cs="Arial"/>
          <w:i/>
        </w:rPr>
        <w:t>Bảng 23: Ch</w:t>
      </w:r>
      <w:r w:rsidR="00B5594F" w:rsidRPr="00981463">
        <w:rPr>
          <w:rFonts w:cs="Arial"/>
          <w:i/>
        </w:rPr>
        <w:t>ủ</w:t>
      </w:r>
      <w:r w:rsidRPr="00981463">
        <w:rPr>
          <w:rFonts w:cs="Arial"/>
          <w:i/>
        </w:rPr>
        <w:t>ng loại thiết bị chiếu sáng sân bóng chuyền - bóng rổ</w:t>
      </w:r>
      <w:r w:rsidR="00B5594F" w:rsidRPr="00981463">
        <w:rPr>
          <w:rFonts w:cs="Arial"/>
          <w:i/>
        </w:rPr>
        <w:t xml:space="preserve"> </w:t>
      </w:r>
      <w:r w:rsidRPr="00981463">
        <w:rPr>
          <w:rFonts w:cs="Arial"/>
          <w:i/>
        </w:rPr>
        <w:t xml:space="preserve">- </w:t>
      </w:r>
      <w:r w:rsidR="003D30E3" w:rsidRPr="00981463">
        <w:rPr>
          <w:rFonts w:cs="Arial"/>
          <w:i/>
        </w:rPr>
        <w:t>cầu</w:t>
      </w:r>
      <w:r w:rsidRPr="00981463">
        <w:rPr>
          <w:rFonts w:cs="Arial"/>
          <w:i/>
        </w:rPr>
        <w:t xml:space="preserve"> lông</w:t>
      </w:r>
    </w:p>
    <w:tbl>
      <w:tblPr>
        <w:tblW w:w="0" w:type="auto"/>
        <w:tblInd w:w="5" w:type="dxa"/>
        <w:tblCellMar>
          <w:left w:w="0" w:type="dxa"/>
          <w:right w:w="0" w:type="dxa"/>
        </w:tblCellMar>
        <w:tblLook w:val="0000" w:firstRow="0" w:lastRow="0" w:firstColumn="0" w:lastColumn="0" w:noHBand="0" w:noVBand="0"/>
      </w:tblPr>
      <w:tblGrid>
        <w:gridCol w:w="553"/>
        <w:gridCol w:w="2092"/>
        <w:gridCol w:w="1619"/>
        <w:gridCol w:w="1456"/>
        <w:gridCol w:w="1454"/>
        <w:gridCol w:w="1471"/>
      </w:tblGrid>
      <w:tr w:rsidR="00CE53F6" w:rsidRPr="00981463" w14:paraId="52AE4CC4" w14:textId="77777777">
        <w:tblPrEx>
          <w:tblCellMar>
            <w:top w:w="0" w:type="dxa"/>
            <w:left w:w="0" w:type="dxa"/>
            <w:bottom w:w="0" w:type="dxa"/>
            <w:right w:w="0" w:type="dxa"/>
          </w:tblCellMar>
        </w:tblPrEx>
        <w:tc>
          <w:tcPr>
            <w:tcW w:w="553" w:type="dxa"/>
            <w:vMerge w:val="restart"/>
            <w:tcBorders>
              <w:top w:val="single" w:sz="4" w:space="0" w:color="auto"/>
              <w:left w:val="single" w:sz="4" w:space="0" w:color="auto"/>
              <w:bottom w:val="nil"/>
              <w:right w:val="nil"/>
            </w:tcBorders>
            <w:shd w:val="clear" w:color="auto" w:fill="FFFFFF"/>
          </w:tcPr>
          <w:p w14:paraId="6A306100" w14:textId="77777777" w:rsidR="00CE53F6" w:rsidRPr="00981463" w:rsidRDefault="00CE53F6" w:rsidP="003C39DB">
            <w:pPr>
              <w:spacing w:before="120"/>
              <w:jc w:val="center"/>
              <w:rPr>
                <w:rFonts w:cs="Arial"/>
              </w:rPr>
            </w:pPr>
            <w:r w:rsidRPr="00981463">
              <w:rPr>
                <w:rFonts w:cs="Arial"/>
              </w:rPr>
              <w:t>TT</w:t>
            </w:r>
          </w:p>
        </w:tc>
        <w:tc>
          <w:tcPr>
            <w:tcW w:w="2092" w:type="dxa"/>
            <w:vMerge w:val="restart"/>
            <w:tcBorders>
              <w:top w:val="single" w:sz="4" w:space="0" w:color="auto"/>
              <w:left w:val="single" w:sz="4" w:space="0" w:color="auto"/>
              <w:bottom w:val="nil"/>
              <w:right w:val="nil"/>
            </w:tcBorders>
            <w:shd w:val="clear" w:color="auto" w:fill="FFFFFF"/>
          </w:tcPr>
          <w:p w14:paraId="5D063110" w14:textId="77777777" w:rsidR="00CE53F6" w:rsidRPr="00981463" w:rsidRDefault="00CE53F6" w:rsidP="003C39DB">
            <w:pPr>
              <w:spacing w:before="120"/>
              <w:jc w:val="center"/>
              <w:rPr>
                <w:rFonts w:cs="Arial"/>
              </w:rPr>
            </w:pPr>
            <w:r w:rsidRPr="00981463">
              <w:rPr>
                <w:rFonts w:cs="Arial"/>
              </w:rPr>
              <w:t>Mục đích sử dụng</w:t>
            </w:r>
          </w:p>
        </w:tc>
        <w:tc>
          <w:tcPr>
            <w:tcW w:w="1619" w:type="dxa"/>
            <w:vMerge w:val="restart"/>
            <w:tcBorders>
              <w:top w:val="single" w:sz="4" w:space="0" w:color="auto"/>
              <w:left w:val="single" w:sz="4" w:space="0" w:color="auto"/>
              <w:bottom w:val="nil"/>
              <w:right w:val="nil"/>
            </w:tcBorders>
            <w:shd w:val="clear" w:color="auto" w:fill="FFFFFF"/>
          </w:tcPr>
          <w:p w14:paraId="51951A83" w14:textId="77777777" w:rsidR="00CE53F6" w:rsidRPr="00981463" w:rsidRDefault="00CE53F6" w:rsidP="003C39DB">
            <w:pPr>
              <w:spacing w:before="120"/>
              <w:jc w:val="center"/>
              <w:rPr>
                <w:rFonts w:cs="Arial"/>
              </w:rPr>
            </w:pPr>
            <w:r w:rsidRPr="00981463">
              <w:rPr>
                <w:rFonts w:cs="Arial"/>
              </w:rPr>
              <w:t>Loại sân</w:t>
            </w:r>
          </w:p>
        </w:tc>
        <w:tc>
          <w:tcPr>
            <w:tcW w:w="4381" w:type="dxa"/>
            <w:gridSpan w:val="3"/>
            <w:tcBorders>
              <w:top w:val="single" w:sz="4" w:space="0" w:color="auto"/>
              <w:left w:val="single" w:sz="4" w:space="0" w:color="auto"/>
              <w:bottom w:val="nil"/>
              <w:right w:val="single" w:sz="4" w:space="0" w:color="auto"/>
            </w:tcBorders>
            <w:shd w:val="clear" w:color="auto" w:fill="FFFFFF"/>
          </w:tcPr>
          <w:p w14:paraId="6026FC6A" w14:textId="77777777" w:rsidR="00CE53F6" w:rsidRPr="00981463" w:rsidRDefault="00CE53F6" w:rsidP="003C39DB">
            <w:pPr>
              <w:spacing w:before="120"/>
              <w:jc w:val="center"/>
              <w:rPr>
                <w:rFonts w:cs="Arial"/>
              </w:rPr>
            </w:pPr>
            <w:r w:rsidRPr="00981463">
              <w:rPr>
                <w:rFonts w:cs="Arial"/>
              </w:rPr>
              <w:t>Phân bố ánh sáng của đèn pha</w:t>
            </w:r>
          </w:p>
        </w:tc>
      </w:tr>
      <w:tr w:rsidR="00CE53F6" w:rsidRPr="00981463" w14:paraId="24AC6E2C" w14:textId="77777777">
        <w:tblPrEx>
          <w:tblCellMar>
            <w:top w:w="0" w:type="dxa"/>
            <w:left w:w="0" w:type="dxa"/>
            <w:bottom w:w="0" w:type="dxa"/>
            <w:right w:w="0" w:type="dxa"/>
          </w:tblCellMar>
        </w:tblPrEx>
        <w:tc>
          <w:tcPr>
            <w:tcW w:w="553" w:type="dxa"/>
            <w:vMerge/>
            <w:tcBorders>
              <w:top w:val="nil"/>
              <w:left w:val="single" w:sz="4" w:space="0" w:color="auto"/>
              <w:bottom w:val="nil"/>
              <w:right w:val="nil"/>
            </w:tcBorders>
            <w:shd w:val="clear" w:color="auto" w:fill="FFFFFF"/>
          </w:tcPr>
          <w:p w14:paraId="03C3E861" w14:textId="77777777" w:rsidR="00CE53F6" w:rsidRPr="00981463" w:rsidRDefault="00CE53F6" w:rsidP="003C39DB">
            <w:pPr>
              <w:spacing w:before="120"/>
              <w:jc w:val="center"/>
              <w:rPr>
                <w:rFonts w:cs="Arial"/>
              </w:rPr>
            </w:pPr>
          </w:p>
        </w:tc>
        <w:tc>
          <w:tcPr>
            <w:tcW w:w="2092" w:type="dxa"/>
            <w:vMerge/>
            <w:tcBorders>
              <w:top w:val="nil"/>
              <w:left w:val="single" w:sz="4" w:space="0" w:color="auto"/>
              <w:bottom w:val="nil"/>
              <w:right w:val="nil"/>
            </w:tcBorders>
            <w:shd w:val="clear" w:color="auto" w:fill="FFFFFF"/>
          </w:tcPr>
          <w:p w14:paraId="0DB6774E" w14:textId="77777777" w:rsidR="00CE53F6" w:rsidRPr="00981463" w:rsidRDefault="00CE53F6" w:rsidP="003C39DB">
            <w:pPr>
              <w:spacing w:before="120"/>
              <w:jc w:val="center"/>
              <w:rPr>
                <w:rFonts w:cs="Arial"/>
              </w:rPr>
            </w:pPr>
          </w:p>
        </w:tc>
        <w:tc>
          <w:tcPr>
            <w:tcW w:w="1619" w:type="dxa"/>
            <w:vMerge/>
            <w:tcBorders>
              <w:top w:val="nil"/>
              <w:left w:val="single" w:sz="4" w:space="0" w:color="auto"/>
              <w:bottom w:val="nil"/>
              <w:right w:val="nil"/>
            </w:tcBorders>
            <w:shd w:val="clear" w:color="auto" w:fill="FFFFFF"/>
          </w:tcPr>
          <w:p w14:paraId="2C0BA94E" w14:textId="77777777" w:rsidR="00CE53F6" w:rsidRPr="00981463" w:rsidRDefault="00CE53F6" w:rsidP="003C39DB">
            <w:pPr>
              <w:spacing w:before="120"/>
              <w:jc w:val="center"/>
              <w:rPr>
                <w:rFonts w:cs="Arial"/>
              </w:rPr>
            </w:pPr>
          </w:p>
        </w:tc>
        <w:tc>
          <w:tcPr>
            <w:tcW w:w="1456" w:type="dxa"/>
            <w:tcBorders>
              <w:top w:val="single" w:sz="4" w:space="0" w:color="auto"/>
              <w:left w:val="single" w:sz="4" w:space="0" w:color="auto"/>
              <w:bottom w:val="nil"/>
              <w:right w:val="nil"/>
            </w:tcBorders>
            <w:shd w:val="clear" w:color="auto" w:fill="FFFFFF"/>
          </w:tcPr>
          <w:p w14:paraId="566AD121" w14:textId="77777777" w:rsidR="00CE53F6" w:rsidRPr="00981463" w:rsidRDefault="00CE53F6" w:rsidP="003C39DB">
            <w:pPr>
              <w:spacing w:before="120"/>
              <w:jc w:val="center"/>
              <w:rPr>
                <w:rFonts w:cs="Arial"/>
              </w:rPr>
            </w:pPr>
            <w:r w:rsidRPr="00981463">
              <w:rPr>
                <w:rFonts w:cs="Arial"/>
              </w:rPr>
              <w:t>Hẹp</w:t>
            </w:r>
          </w:p>
        </w:tc>
        <w:tc>
          <w:tcPr>
            <w:tcW w:w="1454" w:type="dxa"/>
            <w:tcBorders>
              <w:top w:val="single" w:sz="4" w:space="0" w:color="auto"/>
              <w:left w:val="single" w:sz="4" w:space="0" w:color="auto"/>
              <w:bottom w:val="nil"/>
              <w:right w:val="nil"/>
            </w:tcBorders>
            <w:shd w:val="clear" w:color="auto" w:fill="FFFFFF"/>
          </w:tcPr>
          <w:p w14:paraId="5AE5B6E1" w14:textId="77777777" w:rsidR="00CE53F6" w:rsidRPr="00981463" w:rsidRDefault="00704A46" w:rsidP="003C39DB">
            <w:pPr>
              <w:spacing w:before="120"/>
              <w:jc w:val="center"/>
              <w:rPr>
                <w:rFonts w:cs="Arial"/>
              </w:rPr>
            </w:pPr>
            <w:r w:rsidRPr="00981463">
              <w:rPr>
                <w:rFonts w:cs="Arial"/>
              </w:rPr>
              <w:t>Trung bình</w:t>
            </w:r>
          </w:p>
        </w:tc>
        <w:tc>
          <w:tcPr>
            <w:tcW w:w="1471" w:type="dxa"/>
            <w:tcBorders>
              <w:top w:val="single" w:sz="4" w:space="0" w:color="auto"/>
              <w:left w:val="single" w:sz="4" w:space="0" w:color="auto"/>
              <w:bottom w:val="nil"/>
              <w:right w:val="single" w:sz="4" w:space="0" w:color="auto"/>
            </w:tcBorders>
            <w:shd w:val="clear" w:color="auto" w:fill="FFFFFF"/>
          </w:tcPr>
          <w:p w14:paraId="39A5B20D" w14:textId="77777777" w:rsidR="00CE53F6" w:rsidRPr="00981463" w:rsidRDefault="00CE53F6" w:rsidP="003C39DB">
            <w:pPr>
              <w:spacing w:before="120"/>
              <w:jc w:val="center"/>
              <w:rPr>
                <w:rFonts w:cs="Arial"/>
              </w:rPr>
            </w:pPr>
            <w:r w:rsidRPr="00981463">
              <w:rPr>
                <w:rFonts w:cs="Arial"/>
              </w:rPr>
              <w:t>R</w:t>
            </w:r>
            <w:r w:rsidR="00B5594F" w:rsidRPr="00981463">
              <w:rPr>
                <w:rFonts w:cs="Arial"/>
              </w:rPr>
              <w:t>ộ</w:t>
            </w:r>
            <w:r w:rsidRPr="00981463">
              <w:rPr>
                <w:rFonts w:cs="Arial"/>
              </w:rPr>
              <w:t>ng</w:t>
            </w:r>
          </w:p>
        </w:tc>
      </w:tr>
      <w:tr w:rsidR="00B5594F" w:rsidRPr="00981463" w14:paraId="15D0AFE9" w14:textId="77777777">
        <w:tblPrEx>
          <w:tblCellMar>
            <w:top w:w="0" w:type="dxa"/>
            <w:left w:w="0" w:type="dxa"/>
            <w:bottom w:w="0" w:type="dxa"/>
            <w:right w:w="0" w:type="dxa"/>
          </w:tblCellMar>
        </w:tblPrEx>
        <w:tc>
          <w:tcPr>
            <w:tcW w:w="553" w:type="dxa"/>
            <w:vMerge w:val="restart"/>
            <w:tcBorders>
              <w:top w:val="single" w:sz="4" w:space="0" w:color="auto"/>
              <w:left w:val="single" w:sz="4" w:space="0" w:color="auto"/>
              <w:bottom w:val="nil"/>
              <w:right w:val="nil"/>
            </w:tcBorders>
            <w:shd w:val="clear" w:color="auto" w:fill="FFFFFF"/>
          </w:tcPr>
          <w:p w14:paraId="060B5279" w14:textId="77777777" w:rsidR="00B5594F" w:rsidRPr="00981463" w:rsidRDefault="00B5594F" w:rsidP="003C39DB">
            <w:pPr>
              <w:spacing w:before="120"/>
              <w:jc w:val="center"/>
              <w:rPr>
                <w:rFonts w:cs="Arial"/>
              </w:rPr>
            </w:pPr>
            <w:r w:rsidRPr="00981463">
              <w:rPr>
                <w:rFonts w:cs="Arial"/>
              </w:rPr>
              <w:t>1</w:t>
            </w:r>
          </w:p>
        </w:tc>
        <w:tc>
          <w:tcPr>
            <w:tcW w:w="2092" w:type="dxa"/>
            <w:vMerge w:val="restart"/>
            <w:tcBorders>
              <w:top w:val="single" w:sz="4" w:space="0" w:color="auto"/>
              <w:left w:val="single" w:sz="4" w:space="0" w:color="auto"/>
              <w:bottom w:val="nil"/>
              <w:right w:val="nil"/>
            </w:tcBorders>
            <w:shd w:val="clear" w:color="auto" w:fill="FFFFFF"/>
          </w:tcPr>
          <w:p w14:paraId="7B67A02E" w14:textId="77777777" w:rsidR="00B5594F" w:rsidRPr="00981463" w:rsidRDefault="00B5594F" w:rsidP="003C39DB">
            <w:pPr>
              <w:spacing w:before="120"/>
              <w:rPr>
                <w:rFonts w:cs="Arial"/>
              </w:rPr>
            </w:pPr>
            <w:r w:rsidRPr="00981463">
              <w:rPr>
                <w:rFonts w:cs="Arial"/>
              </w:rPr>
              <w:t>Luyện tập - Giải trí</w:t>
            </w:r>
          </w:p>
        </w:tc>
        <w:tc>
          <w:tcPr>
            <w:tcW w:w="1619" w:type="dxa"/>
            <w:tcBorders>
              <w:top w:val="single" w:sz="4" w:space="0" w:color="auto"/>
              <w:left w:val="single" w:sz="4" w:space="0" w:color="auto"/>
              <w:bottom w:val="nil"/>
              <w:right w:val="nil"/>
            </w:tcBorders>
            <w:shd w:val="clear" w:color="auto" w:fill="FFFFFF"/>
          </w:tcPr>
          <w:p w14:paraId="5178F5B4" w14:textId="77777777" w:rsidR="00B5594F" w:rsidRPr="00981463" w:rsidRDefault="00B5594F" w:rsidP="003C39DB">
            <w:pPr>
              <w:spacing w:before="120"/>
              <w:rPr>
                <w:rFonts w:cs="Arial"/>
              </w:rPr>
            </w:pPr>
            <w:r w:rsidRPr="00981463">
              <w:rPr>
                <w:rFonts w:cs="Arial"/>
              </w:rPr>
              <w:t>B.chuyền - B. rổ</w:t>
            </w:r>
          </w:p>
        </w:tc>
        <w:tc>
          <w:tcPr>
            <w:tcW w:w="1456" w:type="dxa"/>
            <w:tcBorders>
              <w:top w:val="single" w:sz="4" w:space="0" w:color="auto"/>
              <w:left w:val="single" w:sz="4" w:space="0" w:color="auto"/>
              <w:bottom w:val="nil"/>
              <w:right w:val="nil"/>
            </w:tcBorders>
            <w:shd w:val="clear" w:color="auto" w:fill="FFFFFF"/>
          </w:tcPr>
          <w:p w14:paraId="2876D0EF" w14:textId="6BD51966" w:rsidR="00B5594F" w:rsidRPr="00981463" w:rsidRDefault="00981463" w:rsidP="003C39DB">
            <w:pPr>
              <w:spacing w:before="120"/>
              <w:jc w:val="center"/>
              <w:rPr>
                <w:rFonts w:cs="Arial"/>
              </w:rPr>
            </w:pPr>
            <w:r w:rsidRPr="00981463">
              <w:rPr>
                <w:rFonts w:cs="Arial"/>
                <w:noProof/>
              </w:rPr>
              <w:drawing>
                <wp:inline distT="0" distB="0" distL="0" distR="0" wp14:anchorId="6BBBD9B8" wp14:editId="2025F92E">
                  <wp:extent cx="135890" cy="152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54" w:type="dxa"/>
            <w:tcBorders>
              <w:top w:val="single" w:sz="4" w:space="0" w:color="auto"/>
              <w:left w:val="single" w:sz="4" w:space="0" w:color="auto"/>
              <w:bottom w:val="nil"/>
              <w:right w:val="nil"/>
            </w:tcBorders>
            <w:shd w:val="clear" w:color="auto" w:fill="FFFFFF"/>
          </w:tcPr>
          <w:p w14:paraId="713A32CB" w14:textId="22D44EAD" w:rsidR="00B5594F" w:rsidRPr="00981463" w:rsidRDefault="00981463" w:rsidP="003C39DB">
            <w:pPr>
              <w:spacing w:before="120"/>
              <w:jc w:val="center"/>
              <w:rPr>
                <w:rFonts w:cs="Arial"/>
              </w:rPr>
            </w:pPr>
            <w:r w:rsidRPr="00981463">
              <w:rPr>
                <w:rFonts w:cs="Arial"/>
                <w:noProof/>
              </w:rPr>
              <w:drawing>
                <wp:inline distT="0" distB="0" distL="0" distR="0" wp14:anchorId="209C53F8" wp14:editId="3C54F8A9">
                  <wp:extent cx="135890" cy="1524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71" w:type="dxa"/>
            <w:tcBorders>
              <w:top w:val="single" w:sz="4" w:space="0" w:color="auto"/>
              <w:left w:val="single" w:sz="4" w:space="0" w:color="auto"/>
              <w:bottom w:val="nil"/>
              <w:right w:val="single" w:sz="4" w:space="0" w:color="auto"/>
            </w:tcBorders>
            <w:shd w:val="clear" w:color="auto" w:fill="FFFFFF"/>
          </w:tcPr>
          <w:p w14:paraId="60BB8B02" w14:textId="772F7292" w:rsidR="00B5594F" w:rsidRPr="00981463" w:rsidRDefault="00981463" w:rsidP="003C39DB">
            <w:pPr>
              <w:spacing w:before="120"/>
              <w:jc w:val="center"/>
              <w:rPr>
                <w:rFonts w:cs="Arial"/>
              </w:rPr>
            </w:pPr>
            <w:r w:rsidRPr="00981463">
              <w:rPr>
                <w:rFonts w:cs="Arial"/>
                <w:noProof/>
              </w:rPr>
              <w:drawing>
                <wp:inline distT="0" distB="0" distL="0" distR="0" wp14:anchorId="284E08C4" wp14:editId="2E185988">
                  <wp:extent cx="135890" cy="152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noProof/>
              </w:rPr>
              <w:drawing>
                <wp:inline distT="0" distB="0" distL="0" distR="0" wp14:anchorId="54B31F78" wp14:editId="2CE392E8">
                  <wp:extent cx="135890" cy="1524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r>
      <w:tr w:rsidR="00B5594F" w:rsidRPr="00981463" w14:paraId="739CE6EF" w14:textId="77777777">
        <w:tblPrEx>
          <w:tblCellMar>
            <w:top w:w="0" w:type="dxa"/>
            <w:left w:w="0" w:type="dxa"/>
            <w:bottom w:w="0" w:type="dxa"/>
            <w:right w:w="0" w:type="dxa"/>
          </w:tblCellMar>
        </w:tblPrEx>
        <w:tc>
          <w:tcPr>
            <w:tcW w:w="553" w:type="dxa"/>
            <w:vMerge/>
            <w:tcBorders>
              <w:top w:val="nil"/>
              <w:left w:val="single" w:sz="4" w:space="0" w:color="auto"/>
              <w:bottom w:val="nil"/>
              <w:right w:val="nil"/>
            </w:tcBorders>
            <w:shd w:val="clear" w:color="auto" w:fill="FFFFFF"/>
          </w:tcPr>
          <w:p w14:paraId="01F92B81" w14:textId="77777777" w:rsidR="00B5594F" w:rsidRPr="00981463" w:rsidRDefault="00B5594F" w:rsidP="003C39DB">
            <w:pPr>
              <w:spacing w:before="120"/>
              <w:jc w:val="center"/>
              <w:rPr>
                <w:rFonts w:cs="Arial"/>
              </w:rPr>
            </w:pPr>
          </w:p>
        </w:tc>
        <w:tc>
          <w:tcPr>
            <w:tcW w:w="2092" w:type="dxa"/>
            <w:vMerge/>
            <w:tcBorders>
              <w:top w:val="nil"/>
              <w:left w:val="single" w:sz="4" w:space="0" w:color="auto"/>
              <w:bottom w:val="nil"/>
              <w:right w:val="nil"/>
            </w:tcBorders>
            <w:shd w:val="clear" w:color="auto" w:fill="FFFFFF"/>
          </w:tcPr>
          <w:p w14:paraId="4F06ADA2" w14:textId="77777777" w:rsidR="00B5594F" w:rsidRPr="00981463" w:rsidRDefault="00B5594F" w:rsidP="003C39DB">
            <w:pPr>
              <w:spacing w:before="120"/>
              <w:rPr>
                <w:rFonts w:cs="Arial"/>
              </w:rPr>
            </w:pPr>
          </w:p>
        </w:tc>
        <w:tc>
          <w:tcPr>
            <w:tcW w:w="1619" w:type="dxa"/>
            <w:tcBorders>
              <w:top w:val="single" w:sz="4" w:space="0" w:color="auto"/>
              <w:left w:val="single" w:sz="4" w:space="0" w:color="auto"/>
              <w:bottom w:val="nil"/>
              <w:right w:val="nil"/>
            </w:tcBorders>
            <w:shd w:val="clear" w:color="auto" w:fill="FFFFFF"/>
          </w:tcPr>
          <w:p w14:paraId="4E3FFB6A" w14:textId="77777777" w:rsidR="00B5594F" w:rsidRPr="00981463" w:rsidRDefault="00B5594F" w:rsidP="003C39DB">
            <w:pPr>
              <w:spacing w:before="120"/>
              <w:rPr>
                <w:rFonts w:cs="Arial"/>
              </w:rPr>
            </w:pPr>
            <w:r w:rsidRPr="00981463">
              <w:rPr>
                <w:rFonts w:cs="Arial"/>
              </w:rPr>
              <w:t>Cầu lông</w:t>
            </w:r>
          </w:p>
        </w:tc>
        <w:tc>
          <w:tcPr>
            <w:tcW w:w="1456" w:type="dxa"/>
            <w:tcBorders>
              <w:top w:val="single" w:sz="4" w:space="0" w:color="auto"/>
              <w:left w:val="single" w:sz="4" w:space="0" w:color="auto"/>
              <w:bottom w:val="nil"/>
              <w:right w:val="nil"/>
            </w:tcBorders>
            <w:shd w:val="clear" w:color="auto" w:fill="FFFFFF"/>
          </w:tcPr>
          <w:p w14:paraId="079D0101" w14:textId="329CC932" w:rsidR="00B5594F" w:rsidRPr="00981463" w:rsidRDefault="00981463" w:rsidP="003C39DB">
            <w:pPr>
              <w:spacing w:before="120"/>
              <w:jc w:val="center"/>
              <w:rPr>
                <w:rFonts w:cs="Arial"/>
              </w:rPr>
            </w:pPr>
            <w:r w:rsidRPr="00981463">
              <w:rPr>
                <w:rFonts w:cs="Arial"/>
                <w:noProof/>
              </w:rPr>
              <w:drawing>
                <wp:inline distT="0" distB="0" distL="0" distR="0" wp14:anchorId="76CB1761" wp14:editId="4C31EEA3">
                  <wp:extent cx="135890" cy="152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54" w:type="dxa"/>
            <w:tcBorders>
              <w:top w:val="single" w:sz="4" w:space="0" w:color="auto"/>
              <w:left w:val="single" w:sz="4" w:space="0" w:color="auto"/>
              <w:bottom w:val="nil"/>
              <w:right w:val="nil"/>
            </w:tcBorders>
            <w:shd w:val="clear" w:color="auto" w:fill="FFFFFF"/>
          </w:tcPr>
          <w:p w14:paraId="2D3C41A1" w14:textId="67064C76" w:rsidR="00B5594F" w:rsidRPr="00981463" w:rsidRDefault="00981463" w:rsidP="003C39DB">
            <w:pPr>
              <w:spacing w:before="120"/>
              <w:jc w:val="center"/>
              <w:rPr>
                <w:rFonts w:cs="Arial"/>
              </w:rPr>
            </w:pPr>
            <w:r w:rsidRPr="00981463">
              <w:rPr>
                <w:rFonts w:cs="Arial"/>
                <w:noProof/>
              </w:rPr>
              <w:drawing>
                <wp:inline distT="0" distB="0" distL="0" distR="0" wp14:anchorId="684CEDCE" wp14:editId="34E59808">
                  <wp:extent cx="135890" cy="1524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71" w:type="dxa"/>
            <w:tcBorders>
              <w:top w:val="single" w:sz="4" w:space="0" w:color="auto"/>
              <w:left w:val="single" w:sz="4" w:space="0" w:color="auto"/>
              <w:bottom w:val="nil"/>
              <w:right w:val="single" w:sz="4" w:space="0" w:color="auto"/>
            </w:tcBorders>
            <w:shd w:val="clear" w:color="auto" w:fill="FFFFFF"/>
          </w:tcPr>
          <w:p w14:paraId="7BAE9527" w14:textId="2993CBF1" w:rsidR="00B5594F" w:rsidRPr="00981463" w:rsidRDefault="00981463" w:rsidP="003C39DB">
            <w:pPr>
              <w:spacing w:before="120"/>
              <w:jc w:val="center"/>
              <w:rPr>
                <w:rFonts w:cs="Arial"/>
              </w:rPr>
            </w:pPr>
            <w:r w:rsidRPr="00981463">
              <w:rPr>
                <w:rFonts w:cs="Arial"/>
                <w:noProof/>
              </w:rPr>
              <w:drawing>
                <wp:inline distT="0" distB="0" distL="0" distR="0" wp14:anchorId="6A4BE48E" wp14:editId="584D53C7">
                  <wp:extent cx="135890" cy="152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noProof/>
              </w:rPr>
              <w:drawing>
                <wp:inline distT="0" distB="0" distL="0" distR="0" wp14:anchorId="7C8C0AED" wp14:editId="331C3BC9">
                  <wp:extent cx="135890" cy="1524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r>
      <w:tr w:rsidR="00B5594F" w:rsidRPr="00981463" w14:paraId="3DF64C12" w14:textId="77777777">
        <w:tblPrEx>
          <w:tblCellMar>
            <w:top w:w="0" w:type="dxa"/>
            <w:left w:w="0" w:type="dxa"/>
            <w:bottom w:w="0" w:type="dxa"/>
            <w:right w:w="0" w:type="dxa"/>
          </w:tblCellMar>
        </w:tblPrEx>
        <w:tc>
          <w:tcPr>
            <w:tcW w:w="553" w:type="dxa"/>
            <w:vMerge w:val="restart"/>
            <w:tcBorders>
              <w:top w:val="single" w:sz="4" w:space="0" w:color="auto"/>
              <w:left w:val="single" w:sz="4" w:space="0" w:color="auto"/>
              <w:bottom w:val="nil"/>
              <w:right w:val="nil"/>
            </w:tcBorders>
            <w:shd w:val="clear" w:color="auto" w:fill="FFFFFF"/>
          </w:tcPr>
          <w:p w14:paraId="65546312" w14:textId="77777777" w:rsidR="00B5594F" w:rsidRPr="00981463" w:rsidRDefault="00B5594F" w:rsidP="003C39DB">
            <w:pPr>
              <w:spacing w:before="120"/>
              <w:jc w:val="center"/>
              <w:rPr>
                <w:rFonts w:cs="Arial"/>
              </w:rPr>
            </w:pPr>
            <w:r w:rsidRPr="00981463">
              <w:rPr>
                <w:rFonts w:cs="Arial"/>
              </w:rPr>
              <w:t>2</w:t>
            </w:r>
          </w:p>
        </w:tc>
        <w:tc>
          <w:tcPr>
            <w:tcW w:w="2092" w:type="dxa"/>
            <w:vMerge w:val="restart"/>
            <w:tcBorders>
              <w:top w:val="single" w:sz="4" w:space="0" w:color="auto"/>
              <w:left w:val="single" w:sz="4" w:space="0" w:color="auto"/>
              <w:bottom w:val="nil"/>
              <w:right w:val="nil"/>
            </w:tcBorders>
            <w:shd w:val="clear" w:color="auto" w:fill="FFFFFF"/>
          </w:tcPr>
          <w:p w14:paraId="71699A4E" w14:textId="77777777" w:rsidR="00B5594F" w:rsidRPr="00981463" w:rsidRDefault="00B5594F" w:rsidP="003C39DB">
            <w:pPr>
              <w:spacing w:before="120"/>
              <w:rPr>
                <w:rFonts w:cs="Arial"/>
              </w:rPr>
            </w:pPr>
            <w:r w:rsidRPr="00981463">
              <w:rPr>
                <w:rFonts w:cs="Arial"/>
              </w:rPr>
              <w:t>Thi đấu thông thường</w:t>
            </w:r>
          </w:p>
        </w:tc>
        <w:tc>
          <w:tcPr>
            <w:tcW w:w="1619" w:type="dxa"/>
            <w:tcBorders>
              <w:top w:val="single" w:sz="4" w:space="0" w:color="auto"/>
              <w:left w:val="single" w:sz="4" w:space="0" w:color="auto"/>
              <w:bottom w:val="nil"/>
              <w:right w:val="nil"/>
            </w:tcBorders>
            <w:shd w:val="clear" w:color="auto" w:fill="FFFFFF"/>
          </w:tcPr>
          <w:p w14:paraId="7B518A55" w14:textId="77777777" w:rsidR="00B5594F" w:rsidRPr="00981463" w:rsidRDefault="00B5594F" w:rsidP="003C39DB">
            <w:pPr>
              <w:spacing w:before="120"/>
              <w:rPr>
                <w:rFonts w:cs="Arial"/>
              </w:rPr>
            </w:pPr>
            <w:r w:rsidRPr="00981463">
              <w:rPr>
                <w:rFonts w:cs="Arial"/>
              </w:rPr>
              <w:t>B.chuyền - B. rổ</w:t>
            </w:r>
          </w:p>
        </w:tc>
        <w:tc>
          <w:tcPr>
            <w:tcW w:w="1456" w:type="dxa"/>
            <w:tcBorders>
              <w:top w:val="single" w:sz="4" w:space="0" w:color="auto"/>
              <w:left w:val="single" w:sz="4" w:space="0" w:color="auto"/>
              <w:bottom w:val="nil"/>
              <w:right w:val="nil"/>
            </w:tcBorders>
            <w:shd w:val="clear" w:color="auto" w:fill="FFFFFF"/>
          </w:tcPr>
          <w:p w14:paraId="0234E395" w14:textId="2AB5E5D9" w:rsidR="00B5594F" w:rsidRPr="00981463" w:rsidRDefault="00981463" w:rsidP="003C39DB">
            <w:pPr>
              <w:spacing w:before="120"/>
              <w:jc w:val="center"/>
              <w:rPr>
                <w:rFonts w:cs="Arial"/>
              </w:rPr>
            </w:pPr>
            <w:r w:rsidRPr="00981463">
              <w:rPr>
                <w:rFonts w:cs="Arial"/>
                <w:noProof/>
              </w:rPr>
              <w:drawing>
                <wp:inline distT="0" distB="0" distL="0" distR="0" wp14:anchorId="238C2328" wp14:editId="553D4611">
                  <wp:extent cx="135890" cy="152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54" w:type="dxa"/>
            <w:tcBorders>
              <w:top w:val="single" w:sz="4" w:space="0" w:color="auto"/>
              <w:left w:val="single" w:sz="4" w:space="0" w:color="auto"/>
              <w:bottom w:val="nil"/>
              <w:right w:val="nil"/>
            </w:tcBorders>
            <w:shd w:val="clear" w:color="auto" w:fill="FFFFFF"/>
          </w:tcPr>
          <w:p w14:paraId="420B729E" w14:textId="003EAE6F" w:rsidR="00B5594F" w:rsidRPr="00981463" w:rsidRDefault="00981463" w:rsidP="003C39DB">
            <w:pPr>
              <w:spacing w:before="120"/>
              <w:jc w:val="center"/>
              <w:rPr>
                <w:rFonts w:cs="Arial"/>
              </w:rPr>
            </w:pPr>
            <w:r w:rsidRPr="00981463">
              <w:rPr>
                <w:rFonts w:cs="Arial"/>
                <w:noProof/>
              </w:rPr>
              <w:drawing>
                <wp:inline distT="0" distB="0" distL="0" distR="0" wp14:anchorId="522D6F26" wp14:editId="440EA0E1">
                  <wp:extent cx="135890" cy="1524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71" w:type="dxa"/>
            <w:tcBorders>
              <w:top w:val="single" w:sz="4" w:space="0" w:color="auto"/>
              <w:left w:val="single" w:sz="4" w:space="0" w:color="auto"/>
              <w:bottom w:val="nil"/>
              <w:right w:val="single" w:sz="4" w:space="0" w:color="auto"/>
            </w:tcBorders>
            <w:shd w:val="clear" w:color="auto" w:fill="FFFFFF"/>
          </w:tcPr>
          <w:p w14:paraId="4C38E6AD" w14:textId="0AFCB5FC" w:rsidR="00B5594F" w:rsidRPr="00981463" w:rsidRDefault="00981463" w:rsidP="003C39DB">
            <w:pPr>
              <w:spacing w:before="120"/>
              <w:jc w:val="center"/>
              <w:rPr>
                <w:rFonts w:cs="Arial"/>
              </w:rPr>
            </w:pPr>
            <w:r w:rsidRPr="00981463">
              <w:rPr>
                <w:rFonts w:cs="Arial"/>
                <w:noProof/>
              </w:rPr>
              <w:drawing>
                <wp:inline distT="0" distB="0" distL="0" distR="0" wp14:anchorId="340DF8CB" wp14:editId="65CD2B22">
                  <wp:extent cx="135890" cy="1524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noProof/>
              </w:rPr>
              <w:drawing>
                <wp:inline distT="0" distB="0" distL="0" distR="0" wp14:anchorId="170E647B" wp14:editId="101AC741">
                  <wp:extent cx="135890" cy="1524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r>
      <w:tr w:rsidR="00B5594F" w:rsidRPr="00981463" w14:paraId="468911E4" w14:textId="77777777">
        <w:tblPrEx>
          <w:tblCellMar>
            <w:top w:w="0" w:type="dxa"/>
            <w:left w:w="0" w:type="dxa"/>
            <w:bottom w:w="0" w:type="dxa"/>
            <w:right w:w="0" w:type="dxa"/>
          </w:tblCellMar>
        </w:tblPrEx>
        <w:tc>
          <w:tcPr>
            <w:tcW w:w="553" w:type="dxa"/>
            <w:vMerge/>
            <w:tcBorders>
              <w:top w:val="nil"/>
              <w:left w:val="single" w:sz="4" w:space="0" w:color="auto"/>
              <w:bottom w:val="single" w:sz="4" w:space="0" w:color="auto"/>
              <w:right w:val="nil"/>
            </w:tcBorders>
            <w:shd w:val="clear" w:color="auto" w:fill="FFFFFF"/>
          </w:tcPr>
          <w:p w14:paraId="2CD1247C" w14:textId="77777777" w:rsidR="00B5594F" w:rsidRPr="00981463" w:rsidRDefault="00B5594F" w:rsidP="003C39DB">
            <w:pPr>
              <w:spacing w:before="120"/>
              <w:jc w:val="center"/>
              <w:rPr>
                <w:rFonts w:cs="Arial"/>
              </w:rPr>
            </w:pPr>
          </w:p>
        </w:tc>
        <w:tc>
          <w:tcPr>
            <w:tcW w:w="2092" w:type="dxa"/>
            <w:vMerge/>
            <w:tcBorders>
              <w:top w:val="nil"/>
              <w:left w:val="single" w:sz="4" w:space="0" w:color="auto"/>
              <w:bottom w:val="nil"/>
              <w:right w:val="nil"/>
            </w:tcBorders>
            <w:shd w:val="clear" w:color="auto" w:fill="FFFFFF"/>
          </w:tcPr>
          <w:p w14:paraId="6E7169A2" w14:textId="77777777" w:rsidR="00B5594F" w:rsidRPr="00981463" w:rsidRDefault="00B5594F" w:rsidP="003C39DB">
            <w:pPr>
              <w:spacing w:before="120"/>
              <w:rPr>
                <w:rFonts w:cs="Arial"/>
              </w:rPr>
            </w:pPr>
          </w:p>
        </w:tc>
        <w:tc>
          <w:tcPr>
            <w:tcW w:w="1619" w:type="dxa"/>
            <w:tcBorders>
              <w:top w:val="single" w:sz="4" w:space="0" w:color="auto"/>
              <w:left w:val="single" w:sz="4" w:space="0" w:color="auto"/>
              <w:bottom w:val="nil"/>
              <w:right w:val="nil"/>
            </w:tcBorders>
            <w:shd w:val="clear" w:color="auto" w:fill="FFFFFF"/>
          </w:tcPr>
          <w:p w14:paraId="0FEE5BB9" w14:textId="77777777" w:rsidR="00B5594F" w:rsidRPr="00981463" w:rsidRDefault="00B5594F" w:rsidP="003C39DB">
            <w:pPr>
              <w:spacing w:before="120"/>
              <w:rPr>
                <w:rFonts w:cs="Arial"/>
              </w:rPr>
            </w:pPr>
            <w:r w:rsidRPr="00981463">
              <w:rPr>
                <w:rFonts w:cs="Arial"/>
              </w:rPr>
              <w:t>Cầu lông</w:t>
            </w:r>
          </w:p>
        </w:tc>
        <w:tc>
          <w:tcPr>
            <w:tcW w:w="1456" w:type="dxa"/>
            <w:tcBorders>
              <w:top w:val="single" w:sz="4" w:space="0" w:color="auto"/>
              <w:left w:val="single" w:sz="4" w:space="0" w:color="auto"/>
              <w:bottom w:val="nil"/>
              <w:right w:val="nil"/>
            </w:tcBorders>
            <w:shd w:val="clear" w:color="auto" w:fill="FFFFFF"/>
          </w:tcPr>
          <w:p w14:paraId="46418307" w14:textId="733E11FA" w:rsidR="00B5594F" w:rsidRPr="00981463" w:rsidRDefault="00981463" w:rsidP="003C39DB">
            <w:pPr>
              <w:spacing w:before="120"/>
              <w:jc w:val="center"/>
              <w:rPr>
                <w:rFonts w:cs="Arial"/>
              </w:rPr>
            </w:pPr>
            <w:r w:rsidRPr="00981463">
              <w:rPr>
                <w:rFonts w:cs="Arial"/>
                <w:noProof/>
              </w:rPr>
              <w:drawing>
                <wp:inline distT="0" distB="0" distL="0" distR="0" wp14:anchorId="1E318945" wp14:editId="5354B203">
                  <wp:extent cx="135890" cy="1524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54" w:type="dxa"/>
            <w:tcBorders>
              <w:top w:val="single" w:sz="4" w:space="0" w:color="auto"/>
              <w:left w:val="single" w:sz="4" w:space="0" w:color="auto"/>
              <w:bottom w:val="nil"/>
              <w:right w:val="nil"/>
            </w:tcBorders>
            <w:shd w:val="clear" w:color="auto" w:fill="FFFFFF"/>
          </w:tcPr>
          <w:p w14:paraId="5A4C6D92" w14:textId="4683DBE5" w:rsidR="00B5594F" w:rsidRPr="00981463" w:rsidRDefault="00981463" w:rsidP="003C39DB">
            <w:pPr>
              <w:spacing w:before="120"/>
              <w:jc w:val="center"/>
              <w:rPr>
                <w:rFonts w:cs="Arial"/>
              </w:rPr>
            </w:pPr>
            <w:r w:rsidRPr="00981463">
              <w:rPr>
                <w:rFonts w:cs="Arial"/>
                <w:noProof/>
              </w:rPr>
              <w:drawing>
                <wp:inline distT="0" distB="0" distL="0" distR="0" wp14:anchorId="6D6BD396" wp14:editId="094566C2">
                  <wp:extent cx="135890" cy="1524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71" w:type="dxa"/>
            <w:tcBorders>
              <w:top w:val="single" w:sz="4" w:space="0" w:color="auto"/>
              <w:left w:val="single" w:sz="4" w:space="0" w:color="auto"/>
              <w:bottom w:val="nil"/>
              <w:right w:val="single" w:sz="4" w:space="0" w:color="auto"/>
            </w:tcBorders>
            <w:shd w:val="clear" w:color="auto" w:fill="FFFFFF"/>
          </w:tcPr>
          <w:p w14:paraId="41146590" w14:textId="0AFF6B54" w:rsidR="00B5594F" w:rsidRPr="00981463" w:rsidRDefault="00981463" w:rsidP="003C39DB">
            <w:pPr>
              <w:spacing w:before="120"/>
              <w:jc w:val="center"/>
              <w:rPr>
                <w:rFonts w:cs="Arial"/>
              </w:rPr>
            </w:pPr>
            <w:r w:rsidRPr="00981463">
              <w:rPr>
                <w:rFonts w:cs="Arial"/>
                <w:noProof/>
              </w:rPr>
              <w:drawing>
                <wp:inline distT="0" distB="0" distL="0" distR="0" wp14:anchorId="5CA1122F" wp14:editId="330CBEC5">
                  <wp:extent cx="135890" cy="1524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noProof/>
              </w:rPr>
              <w:drawing>
                <wp:inline distT="0" distB="0" distL="0" distR="0" wp14:anchorId="2A43761C" wp14:editId="2C1EFB7C">
                  <wp:extent cx="135890" cy="1524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r>
      <w:tr w:rsidR="00B5594F" w:rsidRPr="00981463" w14:paraId="60791516" w14:textId="77777777">
        <w:tblPrEx>
          <w:tblCellMar>
            <w:top w:w="0" w:type="dxa"/>
            <w:left w:w="0" w:type="dxa"/>
            <w:bottom w:w="0" w:type="dxa"/>
            <w:right w:w="0" w:type="dxa"/>
          </w:tblCellMar>
        </w:tblPrEx>
        <w:tc>
          <w:tcPr>
            <w:tcW w:w="553" w:type="dxa"/>
            <w:vMerge w:val="restart"/>
            <w:tcBorders>
              <w:top w:val="single" w:sz="4" w:space="0" w:color="auto"/>
              <w:left w:val="single" w:sz="4" w:space="0" w:color="auto"/>
              <w:bottom w:val="single" w:sz="4" w:space="0" w:color="auto"/>
              <w:right w:val="nil"/>
            </w:tcBorders>
            <w:shd w:val="clear" w:color="auto" w:fill="FFFFFF"/>
          </w:tcPr>
          <w:p w14:paraId="138023BC" w14:textId="77777777" w:rsidR="00B5594F" w:rsidRPr="00981463" w:rsidRDefault="00B5594F" w:rsidP="003C39DB">
            <w:pPr>
              <w:spacing w:before="120"/>
              <w:jc w:val="center"/>
              <w:rPr>
                <w:rFonts w:cs="Arial"/>
              </w:rPr>
            </w:pPr>
            <w:r w:rsidRPr="00981463">
              <w:rPr>
                <w:rFonts w:cs="Arial"/>
              </w:rPr>
              <w:t>3</w:t>
            </w:r>
          </w:p>
        </w:tc>
        <w:tc>
          <w:tcPr>
            <w:tcW w:w="2092" w:type="dxa"/>
            <w:vMerge w:val="restart"/>
            <w:tcBorders>
              <w:top w:val="single" w:sz="4" w:space="0" w:color="auto"/>
              <w:left w:val="single" w:sz="4" w:space="0" w:color="auto"/>
              <w:bottom w:val="nil"/>
              <w:right w:val="nil"/>
            </w:tcBorders>
            <w:shd w:val="clear" w:color="auto" w:fill="FFFFFF"/>
          </w:tcPr>
          <w:p w14:paraId="35E796D9" w14:textId="77777777" w:rsidR="00B5594F" w:rsidRPr="00981463" w:rsidRDefault="00B5594F" w:rsidP="003C39DB">
            <w:pPr>
              <w:spacing w:before="120"/>
              <w:rPr>
                <w:rFonts w:cs="Arial"/>
              </w:rPr>
            </w:pPr>
            <w:r w:rsidRPr="00981463">
              <w:rPr>
                <w:rFonts w:cs="Arial"/>
              </w:rPr>
              <w:t>Thi đấu chính thức</w:t>
            </w:r>
          </w:p>
        </w:tc>
        <w:tc>
          <w:tcPr>
            <w:tcW w:w="1619" w:type="dxa"/>
            <w:tcBorders>
              <w:top w:val="single" w:sz="4" w:space="0" w:color="auto"/>
              <w:left w:val="single" w:sz="4" w:space="0" w:color="auto"/>
              <w:bottom w:val="nil"/>
              <w:right w:val="nil"/>
            </w:tcBorders>
            <w:shd w:val="clear" w:color="auto" w:fill="FFFFFF"/>
          </w:tcPr>
          <w:p w14:paraId="1092DB7A" w14:textId="77777777" w:rsidR="00B5594F" w:rsidRPr="00981463" w:rsidRDefault="00B5594F" w:rsidP="003C39DB">
            <w:pPr>
              <w:spacing w:before="120"/>
              <w:rPr>
                <w:rFonts w:cs="Arial"/>
              </w:rPr>
            </w:pPr>
            <w:r w:rsidRPr="00981463">
              <w:rPr>
                <w:rFonts w:cs="Arial"/>
              </w:rPr>
              <w:t>B.chuyền - B. r</w:t>
            </w:r>
            <w:r w:rsidR="00CA05D1" w:rsidRPr="00981463">
              <w:rPr>
                <w:rFonts w:cs="Arial"/>
              </w:rPr>
              <w:t>ổ</w:t>
            </w:r>
          </w:p>
        </w:tc>
        <w:tc>
          <w:tcPr>
            <w:tcW w:w="1456" w:type="dxa"/>
            <w:tcBorders>
              <w:top w:val="single" w:sz="4" w:space="0" w:color="auto"/>
              <w:left w:val="single" w:sz="4" w:space="0" w:color="auto"/>
              <w:bottom w:val="nil"/>
              <w:right w:val="nil"/>
            </w:tcBorders>
            <w:shd w:val="clear" w:color="auto" w:fill="FFFFFF"/>
          </w:tcPr>
          <w:p w14:paraId="6CFA8639" w14:textId="75E78B84" w:rsidR="00B5594F" w:rsidRPr="00981463" w:rsidRDefault="00981463" w:rsidP="003C39DB">
            <w:pPr>
              <w:spacing w:before="120"/>
              <w:jc w:val="center"/>
              <w:rPr>
                <w:rFonts w:cs="Arial"/>
              </w:rPr>
            </w:pPr>
            <w:r w:rsidRPr="00981463">
              <w:rPr>
                <w:rFonts w:cs="Arial"/>
                <w:noProof/>
              </w:rPr>
              <w:drawing>
                <wp:inline distT="0" distB="0" distL="0" distR="0" wp14:anchorId="7916CC43" wp14:editId="7454D7CB">
                  <wp:extent cx="135890" cy="1524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54" w:type="dxa"/>
            <w:tcBorders>
              <w:top w:val="single" w:sz="4" w:space="0" w:color="auto"/>
              <w:left w:val="single" w:sz="4" w:space="0" w:color="auto"/>
              <w:bottom w:val="nil"/>
              <w:right w:val="nil"/>
            </w:tcBorders>
            <w:shd w:val="clear" w:color="auto" w:fill="FFFFFF"/>
          </w:tcPr>
          <w:p w14:paraId="61FC2DAB" w14:textId="3742BECC" w:rsidR="00B5594F" w:rsidRPr="00981463" w:rsidRDefault="00981463" w:rsidP="003C39DB">
            <w:pPr>
              <w:spacing w:before="120"/>
              <w:jc w:val="center"/>
              <w:rPr>
                <w:rFonts w:cs="Arial"/>
              </w:rPr>
            </w:pPr>
            <w:r w:rsidRPr="00981463">
              <w:rPr>
                <w:rFonts w:cs="Arial"/>
                <w:noProof/>
              </w:rPr>
              <w:drawing>
                <wp:inline distT="0" distB="0" distL="0" distR="0" wp14:anchorId="7AA71A1A" wp14:editId="0C3A6509">
                  <wp:extent cx="135890" cy="1524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71" w:type="dxa"/>
            <w:tcBorders>
              <w:top w:val="single" w:sz="4" w:space="0" w:color="auto"/>
              <w:left w:val="single" w:sz="4" w:space="0" w:color="auto"/>
              <w:bottom w:val="nil"/>
              <w:right w:val="single" w:sz="4" w:space="0" w:color="auto"/>
            </w:tcBorders>
            <w:shd w:val="clear" w:color="auto" w:fill="FFFFFF"/>
          </w:tcPr>
          <w:p w14:paraId="2270E7CB" w14:textId="63FEF553" w:rsidR="00B5594F" w:rsidRPr="00981463" w:rsidRDefault="00981463" w:rsidP="003C39DB">
            <w:pPr>
              <w:spacing w:before="120"/>
              <w:jc w:val="center"/>
              <w:rPr>
                <w:rFonts w:cs="Arial"/>
              </w:rPr>
            </w:pPr>
            <w:r w:rsidRPr="00981463">
              <w:rPr>
                <w:rFonts w:cs="Arial"/>
                <w:noProof/>
              </w:rPr>
              <w:drawing>
                <wp:inline distT="0" distB="0" distL="0" distR="0" wp14:anchorId="77A149B5" wp14:editId="54D3FF88">
                  <wp:extent cx="135890" cy="1524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noProof/>
              </w:rPr>
              <w:drawing>
                <wp:inline distT="0" distB="0" distL="0" distR="0" wp14:anchorId="0195A51C" wp14:editId="6CB3F222">
                  <wp:extent cx="135890" cy="1524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r>
      <w:tr w:rsidR="00B5594F" w:rsidRPr="00981463" w14:paraId="5F668D14" w14:textId="77777777">
        <w:tblPrEx>
          <w:tblCellMar>
            <w:top w:w="0" w:type="dxa"/>
            <w:left w:w="0" w:type="dxa"/>
            <w:bottom w:w="0" w:type="dxa"/>
            <w:right w:w="0" w:type="dxa"/>
          </w:tblCellMar>
        </w:tblPrEx>
        <w:tc>
          <w:tcPr>
            <w:tcW w:w="553" w:type="dxa"/>
            <w:vMerge/>
            <w:tcBorders>
              <w:top w:val="nil"/>
              <w:left w:val="single" w:sz="4" w:space="0" w:color="auto"/>
              <w:bottom w:val="single" w:sz="4" w:space="0" w:color="auto"/>
              <w:right w:val="nil"/>
            </w:tcBorders>
            <w:shd w:val="clear" w:color="auto" w:fill="FFFFFF"/>
          </w:tcPr>
          <w:p w14:paraId="202ACBA1" w14:textId="77777777" w:rsidR="00B5594F" w:rsidRPr="00981463" w:rsidRDefault="00B5594F" w:rsidP="003C39DB">
            <w:pPr>
              <w:spacing w:before="120"/>
              <w:jc w:val="center"/>
              <w:rPr>
                <w:rFonts w:cs="Arial"/>
              </w:rPr>
            </w:pPr>
          </w:p>
        </w:tc>
        <w:tc>
          <w:tcPr>
            <w:tcW w:w="2092" w:type="dxa"/>
            <w:vMerge/>
            <w:tcBorders>
              <w:top w:val="nil"/>
              <w:left w:val="single" w:sz="4" w:space="0" w:color="auto"/>
              <w:bottom w:val="single" w:sz="4" w:space="0" w:color="auto"/>
              <w:right w:val="nil"/>
            </w:tcBorders>
            <w:shd w:val="clear" w:color="auto" w:fill="FFFFFF"/>
          </w:tcPr>
          <w:p w14:paraId="24D2A2C7" w14:textId="77777777" w:rsidR="00B5594F" w:rsidRPr="00981463" w:rsidRDefault="00B5594F" w:rsidP="003C39DB">
            <w:pPr>
              <w:spacing w:before="120"/>
              <w:rPr>
                <w:rFonts w:cs="Arial"/>
              </w:rPr>
            </w:pPr>
          </w:p>
        </w:tc>
        <w:tc>
          <w:tcPr>
            <w:tcW w:w="1619" w:type="dxa"/>
            <w:tcBorders>
              <w:top w:val="single" w:sz="4" w:space="0" w:color="auto"/>
              <w:left w:val="single" w:sz="4" w:space="0" w:color="auto"/>
              <w:bottom w:val="single" w:sz="4" w:space="0" w:color="auto"/>
              <w:right w:val="nil"/>
            </w:tcBorders>
            <w:shd w:val="clear" w:color="auto" w:fill="FFFFFF"/>
          </w:tcPr>
          <w:p w14:paraId="3FBB641D" w14:textId="77777777" w:rsidR="00B5594F" w:rsidRPr="00981463" w:rsidRDefault="00B5594F" w:rsidP="003C39DB">
            <w:pPr>
              <w:spacing w:before="120"/>
              <w:rPr>
                <w:rFonts w:cs="Arial"/>
              </w:rPr>
            </w:pPr>
            <w:r w:rsidRPr="00981463">
              <w:rPr>
                <w:rFonts w:cs="Arial"/>
              </w:rPr>
              <w:t>Cầu lông</w:t>
            </w:r>
          </w:p>
        </w:tc>
        <w:tc>
          <w:tcPr>
            <w:tcW w:w="1456" w:type="dxa"/>
            <w:tcBorders>
              <w:top w:val="single" w:sz="4" w:space="0" w:color="auto"/>
              <w:left w:val="single" w:sz="4" w:space="0" w:color="auto"/>
              <w:bottom w:val="single" w:sz="4" w:space="0" w:color="auto"/>
              <w:right w:val="nil"/>
            </w:tcBorders>
            <w:shd w:val="clear" w:color="auto" w:fill="FFFFFF"/>
          </w:tcPr>
          <w:p w14:paraId="12FC92BE" w14:textId="12432374" w:rsidR="00B5594F" w:rsidRPr="00981463" w:rsidRDefault="00981463" w:rsidP="003C39DB">
            <w:pPr>
              <w:spacing w:before="120"/>
              <w:jc w:val="center"/>
              <w:rPr>
                <w:rFonts w:cs="Arial"/>
              </w:rPr>
            </w:pPr>
            <w:r w:rsidRPr="00981463">
              <w:rPr>
                <w:rFonts w:cs="Arial"/>
                <w:noProof/>
              </w:rPr>
              <w:drawing>
                <wp:inline distT="0" distB="0" distL="0" distR="0" wp14:anchorId="64EBDC7D" wp14:editId="0D22FCA6">
                  <wp:extent cx="135890" cy="1524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54" w:type="dxa"/>
            <w:tcBorders>
              <w:top w:val="single" w:sz="4" w:space="0" w:color="auto"/>
              <w:left w:val="single" w:sz="4" w:space="0" w:color="auto"/>
              <w:bottom w:val="single" w:sz="4" w:space="0" w:color="auto"/>
              <w:right w:val="nil"/>
            </w:tcBorders>
            <w:shd w:val="clear" w:color="auto" w:fill="FFFFFF"/>
          </w:tcPr>
          <w:p w14:paraId="7E962D34" w14:textId="61E5616D" w:rsidR="00B5594F" w:rsidRPr="00981463" w:rsidRDefault="00981463" w:rsidP="003C39DB">
            <w:pPr>
              <w:spacing w:before="120"/>
              <w:jc w:val="center"/>
              <w:rPr>
                <w:rFonts w:cs="Arial"/>
              </w:rPr>
            </w:pPr>
            <w:r w:rsidRPr="00981463">
              <w:rPr>
                <w:rFonts w:cs="Arial"/>
                <w:noProof/>
              </w:rPr>
              <w:drawing>
                <wp:inline distT="0" distB="0" distL="0" distR="0" wp14:anchorId="4776A5E4" wp14:editId="46345D20">
                  <wp:extent cx="135890" cy="1524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noProof/>
              </w:rPr>
              <w:drawing>
                <wp:inline distT="0" distB="0" distL="0" distR="0" wp14:anchorId="2DC6F226" wp14:editId="1B5F637F">
                  <wp:extent cx="135890" cy="1524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71" w:type="dxa"/>
            <w:tcBorders>
              <w:top w:val="single" w:sz="4" w:space="0" w:color="auto"/>
              <w:left w:val="single" w:sz="4" w:space="0" w:color="auto"/>
              <w:bottom w:val="single" w:sz="4" w:space="0" w:color="auto"/>
              <w:right w:val="single" w:sz="4" w:space="0" w:color="auto"/>
            </w:tcBorders>
            <w:shd w:val="clear" w:color="auto" w:fill="FFFFFF"/>
          </w:tcPr>
          <w:p w14:paraId="62512E35" w14:textId="5DA2ACFB" w:rsidR="00B5594F" w:rsidRPr="00981463" w:rsidRDefault="00981463" w:rsidP="003C39DB">
            <w:pPr>
              <w:spacing w:before="120"/>
              <w:jc w:val="center"/>
              <w:rPr>
                <w:rFonts w:cs="Arial"/>
              </w:rPr>
            </w:pPr>
            <w:r w:rsidRPr="00981463">
              <w:rPr>
                <w:rFonts w:cs="Arial"/>
                <w:noProof/>
              </w:rPr>
              <w:drawing>
                <wp:inline distT="0" distB="0" distL="0" distR="0" wp14:anchorId="444458DF" wp14:editId="5642D999">
                  <wp:extent cx="135890" cy="1524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r>
    </w:tbl>
    <w:p w14:paraId="7C3F32B2" w14:textId="77777777" w:rsidR="00CA05D1" w:rsidRPr="00981463" w:rsidRDefault="00CE53F6" w:rsidP="003C39DB">
      <w:pPr>
        <w:spacing w:before="120"/>
        <w:rPr>
          <w:rFonts w:cs="Arial"/>
          <w:b/>
        </w:rPr>
      </w:pPr>
      <w:r w:rsidRPr="00981463">
        <w:rPr>
          <w:rFonts w:cs="Arial"/>
          <w:b/>
        </w:rPr>
        <w:t>Ghi chú:</w:t>
      </w:r>
    </w:p>
    <w:p w14:paraId="1F88CF3A" w14:textId="77777777" w:rsidR="00CE53F6" w:rsidRPr="00981463" w:rsidRDefault="00CA05D1" w:rsidP="003C39DB">
      <w:pPr>
        <w:spacing w:before="120"/>
        <w:rPr>
          <w:rFonts w:cs="Arial"/>
          <w:i/>
        </w:rPr>
      </w:pPr>
      <w:r w:rsidRPr="00981463">
        <w:rPr>
          <w:rFonts w:cs="Arial"/>
          <w:i/>
        </w:rPr>
        <w:t xml:space="preserve">• </w:t>
      </w:r>
      <w:r w:rsidR="00CE53F6" w:rsidRPr="00981463">
        <w:rPr>
          <w:rFonts w:cs="Arial"/>
          <w:i/>
        </w:rPr>
        <w:t>Ph</w:t>
      </w:r>
      <w:r w:rsidRPr="00981463">
        <w:rPr>
          <w:rFonts w:cs="Arial"/>
          <w:i/>
        </w:rPr>
        <w:t>â</w:t>
      </w:r>
      <w:r w:rsidR="00CE53F6" w:rsidRPr="00981463">
        <w:rPr>
          <w:rFonts w:cs="Arial"/>
          <w:i/>
        </w:rPr>
        <w:t>n loại phân bố ánh sáng củ</w:t>
      </w:r>
      <w:r w:rsidRPr="00981463">
        <w:rPr>
          <w:rFonts w:cs="Arial"/>
          <w:i/>
        </w:rPr>
        <w:t>a</w:t>
      </w:r>
      <w:r w:rsidR="00CE53F6" w:rsidRPr="00981463">
        <w:rPr>
          <w:rFonts w:cs="Arial"/>
          <w:i/>
        </w:rPr>
        <w:t xml:space="preserve"> </w:t>
      </w:r>
      <w:r w:rsidR="00342DDA" w:rsidRPr="00981463">
        <w:rPr>
          <w:rFonts w:cs="Arial"/>
          <w:i/>
        </w:rPr>
        <w:t xml:space="preserve">đèn </w:t>
      </w:r>
      <w:r w:rsidR="00CE53F6" w:rsidRPr="00981463">
        <w:rPr>
          <w:rFonts w:cs="Arial"/>
          <w:i/>
        </w:rPr>
        <w:t>pha theo phụ lục 1</w:t>
      </w:r>
    </w:p>
    <w:p w14:paraId="5E82A196" w14:textId="671AFD67" w:rsidR="00CE53F6" w:rsidRPr="00981463" w:rsidRDefault="00CA05D1" w:rsidP="003C39DB">
      <w:pPr>
        <w:spacing w:before="120"/>
        <w:rPr>
          <w:rFonts w:cs="Arial"/>
        </w:rPr>
      </w:pPr>
      <w:r w:rsidRPr="00981463">
        <w:rPr>
          <w:rFonts w:cs="Arial"/>
        </w:rPr>
        <w:t xml:space="preserve">• </w:t>
      </w:r>
      <w:r w:rsidR="00981463" w:rsidRPr="00981463">
        <w:rPr>
          <w:rFonts w:cs="Arial"/>
          <w:noProof/>
        </w:rPr>
        <w:drawing>
          <wp:inline distT="0" distB="0" distL="0" distR="0" wp14:anchorId="0D123E47" wp14:editId="198D91B1">
            <wp:extent cx="135890" cy="1524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00CE53F6" w:rsidRPr="00981463">
        <w:rPr>
          <w:rFonts w:cs="Arial"/>
        </w:rPr>
        <w:t xml:space="preserve"> Đèn c</w:t>
      </w:r>
      <w:r w:rsidRPr="00981463">
        <w:rPr>
          <w:rFonts w:cs="Arial"/>
        </w:rPr>
        <w:t>ó</w:t>
      </w:r>
      <w:r w:rsidR="00CE53F6" w:rsidRPr="00981463">
        <w:rPr>
          <w:rFonts w:cs="Arial"/>
        </w:rPr>
        <w:t xml:space="preserve"> thể</w:t>
      </w:r>
      <w:r w:rsidRPr="00981463">
        <w:rPr>
          <w:rFonts w:cs="Arial"/>
        </w:rPr>
        <w:t xml:space="preserve"> sử dụng cho chiếu sáng phụ trợ. </w:t>
      </w:r>
      <w:r w:rsidR="00981463" w:rsidRPr="00981463">
        <w:rPr>
          <w:rFonts w:cs="Arial"/>
          <w:noProof/>
        </w:rPr>
        <w:drawing>
          <wp:inline distT="0" distB="0" distL="0" distR="0" wp14:anchorId="0FEBE66A" wp14:editId="49D0F8F1">
            <wp:extent cx="135890" cy="1524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00981463" w:rsidRPr="00981463">
        <w:rPr>
          <w:rFonts w:cs="Arial"/>
          <w:noProof/>
        </w:rPr>
        <w:drawing>
          <wp:inline distT="0" distB="0" distL="0" distR="0" wp14:anchorId="67F321F5" wp14:editId="2DDE5F25">
            <wp:extent cx="135890" cy="1524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00CE53F6" w:rsidRPr="00981463">
        <w:rPr>
          <w:rFonts w:cs="Arial"/>
        </w:rPr>
        <w:t xml:space="preserve"> Đèn ưu tiên sử dụng cho chiếu sáng chính.</w:t>
      </w:r>
    </w:p>
    <w:p w14:paraId="547DD633" w14:textId="77777777" w:rsidR="007072B1" w:rsidRPr="00981463" w:rsidRDefault="007072B1" w:rsidP="003C39DB">
      <w:pPr>
        <w:spacing w:before="120"/>
        <w:jc w:val="center"/>
        <w:rPr>
          <w:rFonts w:cs="Arial"/>
          <w:i/>
        </w:rPr>
      </w:pPr>
      <w:r w:rsidRPr="00981463">
        <w:rPr>
          <w:rFonts w:cs="Arial"/>
          <w:i/>
        </w:rPr>
        <w:t>Hình 8: Cao độ đặt đèn và khoảng cách chiếu sáng sân Bóng chuyền - Bóng rổ - Cầu lông</w:t>
      </w:r>
    </w:p>
    <w:p w14:paraId="7A8F5324" w14:textId="4AFFF915" w:rsidR="007072B1" w:rsidRPr="00981463" w:rsidRDefault="00981463" w:rsidP="003C39DB">
      <w:pPr>
        <w:spacing w:before="120"/>
        <w:jc w:val="center"/>
        <w:rPr>
          <w:rFonts w:cs="Arial"/>
          <w:i/>
        </w:rPr>
      </w:pPr>
      <w:r w:rsidRPr="00981463">
        <w:rPr>
          <w:rFonts w:cs="Arial"/>
          <w:i/>
          <w:noProof/>
        </w:rPr>
        <w:drawing>
          <wp:inline distT="0" distB="0" distL="0" distR="0" wp14:anchorId="756AAFB5" wp14:editId="2DD12187">
            <wp:extent cx="4751705" cy="2286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51705" cy="2286000"/>
                    </a:xfrm>
                    <a:prstGeom prst="rect">
                      <a:avLst/>
                    </a:prstGeom>
                    <a:noFill/>
                    <a:ln>
                      <a:noFill/>
                    </a:ln>
                  </pic:spPr>
                </pic:pic>
              </a:graphicData>
            </a:graphic>
          </wp:inline>
        </w:drawing>
      </w:r>
    </w:p>
    <w:p w14:paraId="67758C81" w14:textId="77777777" w:rsidR="00CE53F6" w:rsidRPr="00981463" w:rsidRDefault="009750BA" w:rsidP="003C39DB">
      <w:pPr>
        <w:spacing w:before="120"/>
        <w:rPr>
          <w:rFonts w:cs="Arial"/>
          <w:b/>
        </w:rPr>
      </w:pPr>
      <w:r w:rsidRPr="00981463">
        <w:rPr>
          <w:rFonts w:cs="Arial"/>
          <w:b/>
        </w:rPr>
        <w:t xml:space="preserve">4.4.5. </w:t>
      </w:r>
      <w:r w:rsidR="00CE53F6" w:rsidRPr="00981463">
        <w:rPr>
          <w:rFonts w:cs="Arial"/>
          <w:b/>
        </w:rPr>
        <w:t xml:space="preserve">Chiếu sáng bể bơi ngoài </w:t>
      </w:r>
      <w:r w:rsidRPr="00981463">
        <w:rPr>
          <w:rFonts w:cs="Arial"/>
          <w:b/>
        </w:rPr>
        <w:t>trời</w:t>
      </w:r>
    </w:p>
    <w:p w14:paraId="239C1798" w14:textId="77777777" w:rsidR="00CE53F6" w:rsidRPr="00981463" w:rsidRDefault="009750BA" w:rsidP="003C39DB">
      <w:pPr>
        <w:spacing w:before="120"/>
        <w:rPr>
          <w:rFonts w:cs="Arial"/>
        </w:rPr>
      </w:pPr>
      <w:r w:rsidRPr="00981463">
        <w:rPr>
          <w:rFonts w:cs="Arial"/>
        </w:rPr>
        <w:t xml:space="preserve">4.4.5.1. </w:t>
      </w:r>
      <w:r w:rsidR="00CE53F6" w:rsidRPr="00981463">
        <w:rPr>
          <w:rFonts w:cs="Arial"/>
        </w:rPr>
        <w:t>Phạm vi chiếu sáng</w:t>
      </w:r>
    </w:p>
    <w:p w14:paraId="3641D6D2" w14:textId="77777777" w:rsidR="00CE53F6" w:rsidRPr="00981463" w:rsidRDefault="00CE53F6" w:rsidP="003C39DB">
      <w:pPr>
        <w:spacing w:before="120"/>
        <w:rPr>
          <w:rFonts w:cs="Arial"/>
        </w:rPr>
      </w:pPr>
      <w:r w:rsidRPr="00981463">
        <w:rPr>
          <w:rFonts w:cs="Arial"/>
        </w:rPr>
        <w:t>Phạm vi chiếu sáng bể bơi bao gồm toàn bộ phạm vi bể bơi và khu vực xung quanh được giới hạn bởi hàng rào hoặc khán đài.</w:t>
      </w:r>
    </w:p>
    <w:p w14:paraId="16DAFD66" w14:textId="77777777" w:rsidR="00CE53F6" w:rsidRPr="00981463" w:rsidRDefault="009750BA" w:rsidP="003C39DB">
      <w:pPr>
        <w:spacing w:before="120"/>
        <w:rPr>
          <w:rFonts w:cs="Arial"/>
        </w:rPr>
      </w:pPr>
      <w:r w:rsidRPr="00981463">
        <w:rPr>
          <w:rFonts w:cs="Arial"/>
        </w:rPr>
        <w:t xml:space="preserve">4.4.5.2. </w:t>
      </w:r>
      <w:r w:rsidR="00CE53F6" w:rsidRPr="00981463">
        <w:rPr>
          <w:rFonts w:cs="Arial"/>
        </w:rPr>
        <w:t>Độ rọi trung bình trong phạm vi chiếu sáng của bể bơi và hệ số đồng đều của độ rọi không được nh</w:t>
      </w:r>
      <w:r w:rsidRPr="00981463">
        <w:rPr>
          <w:rFonts w:cs="Arial"/>
        </w:rPr>
        <w:t>ỏ</w:t>
      </w:r>
      <w:r w:rsidR="00CE53F6" w:rsidRPr="00981463">
        <w:rPr>
          <w:rFonts w:cs="Arial"/>
        </w:rPr>
        <w:t xml:space="preserve"> hơn các giá trị được quy định trong bảng 24:</w:t>
      </w:r>
    </w:p>
    <w:p w14:paraId="6A37F3FD" w14:textId="77777777" w:rsidR="00CE53F6" w:rsidRPr="00981463" w:rsidRDefault="00CE53F6" w:rsidP="003C39DB">
      <w:pPr>
        <w:spacing w:before="120"/>
        <w:jc w:val="center"/>
        <w:rPr>
          <w:rFonts w:cs="Arial"/>
          <w:i/>
        </w:rPr>
      </w:pPr>
      <w:r w:rsidRPr="00981463">
        <w:rPr>
          <w:rFonts w:cs="Arial"/>
          <w:i/>
        </w:rPr>
        <w:t>Bảng 24: Tiêu chuẩn chiếu sáng bể bơi ngoài trời</w:t>
      </w:r>
    </w:p>
    <w:tbl>
      <w:tblPr>
        <w:tblW w:w="0" w:type="auto"/>
        <w:tblInd w:w="5" w:type="dxa"/>
        <w:tblCellMar>
          <w:left w:w="0" w:type="dxa"/>
          <w:right w:w="0" w:type="dxa"/>
        </w:tblCellMar>
        <w:tblLook w:val="0000" w:firstRow="0" w:lastRow="0" w:firstColumn="0" w:lastColumn="0" w:noHBand="0" w:noVBand="0"/>
      </w:tblPr>
      <w:tblGrid>
        <w:gridCol w:w="641"/>
        <w:gridCol w:w="2423"/>
        <w:gridCol w:w="1838"/>
        <w:gridCol w:w="1866"/>
        <w:gridCol w:w="1877"/>
      </w:tblGrid>
      <w:tr w:rsidR="009750BA" w:rsidRPr="00981463" w14:paraId="3BC098A3" w14:textId="77777777">
        <w:tblPrEx>
          <w:tblCellMar>
            <w:top w:w="0" w:type="dxa"/>
            <w:left w:w="0" w:type="dxa"/>
            <w:bottom w:w="0" w:type="dxa"/>
            <w:right w:w="0" w:type="dxa"/>
          </w:tblCellMar>
        </w:tblPrEx>
        <w:tc>
          <w:tcPr>
            <w:tcW w:w="641" w:type="dxa"/>
            <w:vMerge w:val="restart"/>
            <w:tcBorders>
              <w:top w:val="single" w:sz="4" w:space="0" w:color="auto"/>
              <w:left w:val="single" w:sz="4" w:space="0" w:color="auto"/>
              <w:right w:val="nil"/>
            </w:tcBorders>
            <w:shd w:val="clear" w:color="auto" w:fill="FFFFFF"/>
          </w:tcPr>
          <w:p w14:paraId="7F982B1D" w14:textId="77777777" w:rsidR="009750BA" w:rsidRPr="00981463" w:rsidRDefault="009750BA" w:rsidP="003C39DB">
            <w:pPr>
              <w:spacing w:before="120"/>
              <w:jc w:val="center"/>
              <w:rPr>
                <w:rFonts w:cs="Arial"/>
              </w:rPr>
            </w:pPr>
            <w:r w:rsidRPr="00981463">
              <w:rPr>
                <w:rFonts w:cs="Arial"/>
              </w:rPr>
              <w:t>TT</w:t>
            </w:r>
          </w:p>
        </w:tc>
        <w:tc>
          <w:tcPr>
            <w:tcW w:w="2423" w:type="dxa"/>
            <w:vMerge w:val="restart"/>
            <w:tcBorders>
              <w:top w:val="single" w:sz="4" w:space="0" w:color="auto"/>
              <w:left w:val="single" w:sz="4" w:space="0" w:color="auto"/>
              <w:right w:val="nil"/>
            </w:tcBorders>
            <w:shd w:val="clear" w:color="auto" w:fill="FFFFFF"/>
          </w:tcPr>
          <w:p w14:paraId="0BBB018E" w14:textId="77777777" w:rsidR="009750BA" w:rsidRPr="00981463" w:rsidRDefault="009750BA" w:rsidP="003C39DB">
            <w:pPr>
              <w:spacing w:before="120"/>
              <w:jc w:val="center"/>
              <w:rPr>
                <w:rFonts w:cs="Arial"/>
              </w:rPr>
            </w:pPr>
            <w:r w:rsidRPr="00981463">
              <w:rPr>
                <w:rFonts w:cs="Arial"/>
              </w:rPr>
              <w:t>Mục đích sử dụng</w:t>
            </w:r>
          </w:p>
        </w:tc>
        <w:tc>
          <w:tcPr>
            <w:tcW w:w="3704" w:type="dxa"/>
            <w:gridSpan w:val="2"/>
            <w:tcBorders>
              <w:top w:val="single" w:sz="4" w:space="0" w:color="auto"/>
              <w:left w:val="single" w:sz="4" w:space="0" w:color="auto"/>
              <w:bottom w:val="nil"/>
              <w:right w:val="nil"/>
            </w:tcBorders>
            <w:shd w:val="clear" w:color="auto" w:fill="FFFFFF"/>
          </w:tcPr>
          <w:p w14:paraId="20376E8B" w14:textId="77777777" w:rsidR="009750BA" w:rsidRPr="00981463" w:rsidRDefault="009750BA" w:rsidP="003C39DB">
            <w:pPr>
              <w:spacing w:before="120"/>
              <w:jc w:val="center"/>
              <w:rPr>
                <w:rFonts w:cs="Arial"/>
              </w:rPr>
            </w:pPr>
            <w:r w:rsidRPr="00981463">
              <w:rPr>
                <w:rFonts w:cs="Arial"/>
              </w:rPr>
              <w:t>Độ rọi ngang</w:t>
            </w:r>
          </w:p>
        </w:tc>
        <w:tc>
          <w:tcPr>
            <w:tcW w:w="1877" w:type="dxa"/>
            <w:tcBorders>
              <w:top w:val="single" w:sz="4" w:space="0" w:color="auto"/>
              <w:left w:val="single" w:sz="4" w:space="0" w:color="auto"/>
              <w:bottom w:val="nil"/>
              <w:right w:val="single" w:sz="4" w:space="0" w:color="auto"/>
            </w:tcBorders>
            <w:shd w:val="clear" w:color="auto" w:fill="FFFFFF"/>
          </w:tcPr>
          <w:p w14:paraId="099888B1" w14:textId="77777777" w:rsidR="009750BA" w:rsidRPr="00981463" w:rsidRDefault="009750BA" w:rsidP="003C39DB">
            <w:pPr>
              <w:spacing w:before="120"/>
              <w:jc w:val="center"/>
              <w:rPr>
                <w:rFonts w:cs="Arial"/>
              </w:rPr>
            </w:pPr>
            <w:r w:rsidRPr="00981463">
              <w:rPr>
                <w:rFonts w:cs="Arial"/>
              </w:rPr>
              <w:t>Độ rọi đứng</w:t>
            </w:r>
          </w:p>
        </w:tc>
      </w:tr>
      <w:tr w:rsidR="009750BA" w:rsidRPr="00981463" w14:paraId="7FDBFE66" w14:textId="77777777">
        <w:tblPrEx>
          <w:tblCellMar>
            <w:top w:w="0" w:type="dxa"/>
            <w:left w:w="0" w:type="dxa"/>
            <w:bottom w:w="0" w:type="dxa"/>
            <w:right w:w="0" w:type="dxa"/>
          </w:tblCellMar>
        </w:tblPrEx>
        <w:trPr>
          <w:trHeight w:val="710"/>
        </w:trPr>
        <w:tc>
          <w:tcPr>
            <w:tcW w:w="641" w:type="dxa"/>
            <w:vMerge/>
            <w:tcBorders>
              <w:left w:val="single" w:sz="4" w:space="0" w:color="auto"/>
              <w:right w:val="nil"/>
            </w:tcBorders>
            <w:shd w:val="clear" w:color="auto" w:fill="FFFFFF"/>
          </w:tcPr>
          <w:p w14:paraId="66AC70BE" w14:textId="77777777" w:rsidR="009750BA" w:rsidRPr="00981463" w:rsidRDefault="009750BA" w:rsidP="003C39DB">
            <w:pPr>
              <w:spacing w:before="120"/>
              <w:rPr>
                <w:rFonts w:cs="Arial"/>
              </w:rPr>
            </w:pPr>
          </w:p>
        </w:tc>
        <w:tc>
          <w:tcPr>
            <w:tcW w:w="2423" w:type="dxa"/>
            <w:vMerge/>
            <w:tcBorders>
              <w:left w:val="single" w:sz="4" w:space="0" w:color="auto"/>
              <w:right w:val="nil"/>
            </w:tcBorders>
            <w:shd w:val="clear" w:color="auto" w:fill="FFFFFF"/>
          </w:tcPr>
          <w:p w14:paraId="006E0677" w14:textId="77777777" w:rsidR="009750BA" w:rsidRPr="00981463" w:rsidRDefault="009750BA" w:rsidP="003C39DB">
            <w:pPr>
              <w:spacing w:before="120"/>
              <w:rPr>
                <w:rFonts w:cs="Arial"/>
              </w:rPr>
            </w:pPr>
          </w:p>
        </w:tc>
        <w:tc>
          <w:tcPr>
            <w:tcW w:w="1838" w:type="dxa"/>
            <w:tcBorders>
              <w:top w:val="single" w:sz="4" w:space="0" w:color="auto"/>
              <w:left w:val="single" w:sz="4" w:space="0" w:color="auto"/>
              <w:right w:val="nil"/>
            </w:tcBorders>
            <w:shd w:val="clear" w:color="auto" w:fill="FFFFFF"/>
          </w:tcPr>
          <w:p w14:paraId="17FAA3C1" w14:textId="77777777" w:rsidR="009750BA" w:rsidRPr="00981463" w:rsidRDefault="009750BA" w:rsidP="003C39DB">
            <w:pPr>
              <w:spacing w:before="120"/>
              <w:jc w:val="center"/>
              <w:rPr>
                <w:rFonts w:cs="Arial"/>
              </w:rPr>
            </w:pPr>
            <w:r w:rsidRPr="00981463">
              <w:rPr>
                <w:rFonts w:cs="Arial"/>
              </w:rPr>
              <w:t>Giá trị trung bình</w:t>
            </w:r>
          </w:p>
          <w:p w14:paraId="0568D026" w14:textId="77777777" w:rsidR="009750BA" w:rsidRPr="00981463" w:rsidRDefault="009750BA" w:rsidP="003C39DB">
            <w:pPr>
              <w:spacing w:before="120"/>
              <w:jc w:val="center"/>
              <w:rPr>
                <w:rFonts w:cs="Arial"/>
              </w:rPr>
            </w:pPr>
            <w:r w:rsidRPr="00981463">
              <w:rPr>
                <w:rFonts w:cs="Arial"/>
              </w:rPr>
              <w:t>En(tb) (Ix)</w:t>
            </w:r>
          </w:p>
        </w:tc>
        <w:tc>
          <w:tcPr>
            <w:tcW w:w="1866" w:type="dxa"/>
            <w:tcBorders>
              <w:top w:val="single" w:sz="4" w:space="0" w:color="auto"/>
              <w:left w:val="single" w:sz="4" w:space="0" w:color="auto"/>
              <w:right w:val="nil"/>
            </w:tcBorders>
            <w:shd w:val="clear" w:color="auto" w:fill="FFFFFF"/>
          </w:tcPr>
          <w:p w14:paraId="21060727" w14:textId="77777777" w:rsidR="009750BA" w:rsidRPr="00981463" w:rsidRDefault="009750BA" w:rsidP="003C39DB">
            <w:pPr>
              <w:spacing w:before="120"/>
              <w:jc w:val="center"/>
              <w:rPr>
                <w:rFonts w:cs="Arial"/>
              </w:rPr>
            </w:pPr>
            <w:r w:rsidRPr="00981463">
              <w:rPr>
                <w:rFonts w:cs="Arial"/>
              </w:rPr>
              <w:t>Hệ số đồng đều ngang Un</w:t>
            </w:r>
          </w:p>
        </w:tc>
        <w:tc>
          <w:tcPr>
            <w:tcW w:w="1877" w:type="dxa"/>
            <w:tcBorders>
              <w:top w:val="single" w:sz="4" w:space="0" w:color="auto"/>
              <w:left w:val="single" w:sz="4" w:space="0" w:color="auto"/>
              <w:right w:val="single" w:sz="4" w:space="0" w:color="auto"/>
            </w:tcBorders>
            <w:shd w:val="clear" w:color="auto" w:fill="FFFFFF"/>
          </w:tcPr>
          <w:p w14:paraId="7F4D2DFB" w14:textId="77777777" w:rsidR="009750BA" w:rsidRPr="00981463" w:rsidRDefault="009750BA" w:rsidP="003C39DB">
            <w:pPr>
              <w:spacing w:before="120"/>
              <w:jc w:val="center"/>
              <w:rPr>
                <w:rFonts w:cs="Arial"/>
              </w:rPr>
            </w:pPr>
            <w:r w:rsidRPr="00981463">
              <w:rPr>
                <w:rFonts w:cs="Arial"/>
              </w:rPr>
              <w:t>Giá trị trung bình</w:t>
            </w:r>
          </w:p>
          <w:p w14:paraId="4EE9F154" w14:textId="77777777" w:rsidR="009750BA" w:rsidRPr="00981463" w:rsidRDefault="009750BA" w:rsidP="003C39DB">
            <w:pPr>
              <w:spacing w:before="120"/>
              <w:jc w:val="center"/>
              <w:rPr>
                <w:rFonts w:cs="Arial"/>
              </w:rPr>
            </w:pPr>
            <w:r w:rsidRPr="00981463">
              <w:rPr>
                <w:rFonts w:cs="Arial"/>
              </w:rPr>
              <w:t>Ed(tb) (Ix)</w:t>
            </w:r>
          </w:p>
        </w:tc>
      </w:tr>
      <w:tr w:rsidR="00CE53F6" w:rsidRPr="00981463" w14:paraId="2221EBF3" w14:textId="77777777">
        <w:tblPrEx>
          <w:tblCellMar>
            <w:top w:w="0" w:type="dxa"/>
            <w:left w:w="0" w:type="dxa"/>
            <w:bottom w:w="0" w:type="dxa"/>
            <w:right w:w="0" w:type="dxa"/>
          </w:tblCellMar>
        </w:tblPrEx>
        <w:tc>
          <w:tcPr>
            <w:tcW w:w="641" w:type="dxa"/>
            <w:tcBorders>
              <w:top w:val="single" w:sz="4" w:space="0" w:color="auto"/>
              <w:left w:val="single" w:sz="4" w:space="0" w:color="auto"/>
              <w:bottom w:val="nil"/>
              <w:right w:val="nil"/>
            </w:tcBorders>
            <w:shd w:val="clear" w:color="auto" w:fill="FFFFFF"/>
          </w:tcPr>
          <w:p w14:paraId="35BB9BEC" w14:textId="77777777" w:rsidR="00CE53F6" w:rsidRPr="00981463" w:rsidRDefault="00CE53F6" w:rsidP="003C39DB">
            <w:pPr>
              <w:spacing w:before="120"/>
              <w:jc w:val="center"/>
              <w:rPr>
                <w:rFonts w:cs="Arial"/>
              </w:rPr>
            </w:pPr>
            <w:r w:rsidRPr="00981463">
              <w:rPr>
                <w:rFonts w:cs="Arial"/>
              </w:rPr>
              <w:t>1</w:t>
            </w:r>
          </w:p>
        </w:tc>
        <w:tc>
          <w:tcPr>
            <w:tcW w:w="2423" w:type="dxa"/>
            <w:tcBorders>
              <w:top w:val="single" w:sz="4" w:space="0" w:color="auto"/>
              <w:left w:val="single" w:sz="4" w:space="0" w:color="auto"/>
              <w:bottom w:val="nil"/>
              <w:right w:val="nil"/>
            </w:tcBorders>
            <w:shd w:val="clear" w:color="auto" w:fill="FFFFFF"/>
          </w:tcPr>
          <w:p w14:paraId="795972CA" w14:textId="77777777" w:rsidR="00CE53F6" w:rsidRPr="00981463" w:rsidRDefault="00CE53F6" w:rsidP="003C39DB">
            <w:pPr>
              <w:spacing w:before="120"/>
              <w:rPr>
                <w:rFonts w:cs="Arial"/>
              </w:rPr>
            </w:pPr>
            <w:r w:rsidRPr="00981463">
              <w:rPr>
                <w:rFonts w:cs="Arial"/>
              </w:rPr>
              <w:t>Luyện tập - Giải trí</w:t>
            </w:r>
          </w:p>
        </w:tc>
        <w:tc>
          <w:tcPr>
            <w:tcW w:w="1838" w:type="dxa"/>
            <w:tcBorders>
              <w:top w:val="single" w:sz="4" w:space="0" w:color="auto"/>
              <w:left w:val="single" w:sz="4" w:space="0" w:color="auto"/>
              <w:bottom w:val="nil"/>
              <w:right w:val="nil"/>
            </w:tcBorders>
            <w:shd w:val="clear" w:color="auto" w:fill="FFFFFF"/>
          </w:tcPr>
          <w:p w14:paraId="7795A937" w14:textId="77777777" w:rsidR="00CE53F6" w:rsidRPr="00981463" w:rsidRDefault="00CE53F6" w:rsidP="003C39DB">
            <w:pPr>
              <w:spacing w:before="120"/>
              <w:jc w:val="center"/>
              <w:rPr>
                <w:rFonts w:cs="Arial"/>
              </w:rPr>
            </w:pPr>
            <w:r w:rsidRPr="00981463">
              <w:rPr>
                <w:rFonts w:cs="Arial"/>
              </w:rPr>
              <w:t>200</w:t>
            </w:r>
          </w:p>
        </w:tc>
        <w:tc>
          <w:tcPr>
            <w:tcW w:w="1866" w:type="dxa"/>
            <w:tcBorders>
              <w:top w:val="single" w:sz="4" w:space="0" w:color="auto"/>
              <w:left w:val="single" w:sz="4" w:space="0" w:color="auto"/>
              <w:bottom w:val="nil"/>
              <w:right w:val="nil"/>
            </w:tcBorders>
            <w:shd w:val="clear" w:color="auto" w:fill="FFFFFF"/>
          </w:tcPr>
          <w:p w14:paraId="43898A4F" w14:textId="77777777" w:rsidR="00CE53F6" w:rsidRPr="00981463" w:rsidRDefault="00CE53F6" w:rsidP="003C39DB">
            <w:pPr>
              <w:spacing w:before="120"/>
              <w:jc w:val="center"/>
              <w:rPr>
                <w:rFonts w:cs="Arial"/>
              </w:rPr>
            </w:pPr>
            <w:r w:rsidRPr="00981463">
              <w:rPr>
                <w:rFonts w:cs="Arial"/>
              </w:rPr>
              <w:t>0,40</w:t>
            </w:r>
          </w:p>
        </w:tc>
        <w:tc>
          <w:tcPr>
            <w:tcW w:w="1877" w:type="dxa"/>
            <w:tcBorders>
              <w:top w:val="single" w:sz="4" w:space="0" w:color="auto"/>
              <w:left w:val="single" w:sz="4" w:space="0" w:color="auto"/>
              <w:bottom w:val="nil"/>
              <w:right w:val="single" w:sz="4" w:space="0" w:color="auto"/>
            </w:tcBorders>
            <w:shd w:val="clear" w:color="auto" w:fill="FFFFFF"/>
          </w:tcPr>
          <w:p w14:paraId="0E8BBEC3" w14:textId="77777777" w:rsidR="00CE53F6" w:rsidRPr="00981463" w:rsidRDefault="00CE53F6" w:rsidP="003C39DB">
            <w:pPr>
              <w:spacing w:before="120"/>
              <w:jc w:val="center"/>
              <w:rPr>
                <w:rFonts w:cs="Arial"/>
              </w:rPr>
            </w:pPr>
            <w:r w:rsidRPr="00981463">
              <w:rPr>
                <w:rFonts w:cs="Arial"/>
              </w:rPr>
              <w:t>-</w:t>
            </w:r>
          </w:p>
        </w:tc>
      </w:tr>
      <w:tr w:rsidR="00CE53F6" w:rsidRPr="00981463" w14:paraId="167FFEDE" w14:textId="77777777">
        <w:tblPrEx>
          <w:tblCellMar>
            <w:top w:w="0" w:type="dxa"/>
            <w:left w:w="0" w:type="dxa"/>
            <w:bottom w:w="0" w:type="dxa"/>
            <w:right w:w="0" w:type="dxa"/>
          </w:tblCellMar>
        </w:tblPrEx>
        <w:tc>
          <w:tcPr>
            <w:tcW w:w="641" w:type="dxa"/>
            <w:tcBorders>
              <w:top w:val="single" w:sz="4" w:space="0" w:color="auto"/>
              <w:left w:val="single" w:sz="4" w:space="0" w:color="auto"/>
              <w:bottom w:val="nil"/>
              <w:right w:val="nil"/>
            </w:tcBorders>
            <w:shd w:val="clear" w:color="auto" w:fill="FFFFFF"/>
          </w:tcPr>
          <w:p w14:paraId="0A658A18" w14:textId="77777777" w:rsidR="00CE53F6" w:rsidRPr="00981463" w:rsidRDefault="00875BF3" w:rsidP="003C39DB">
            <w:pPr>
              <w:spacing w:before="120"/>
              <w:jc w:val="center"/>
              <w:rPr>
                <w:rFonts w:cs="Arial"/>
              </w:rPr>
            </w:pPr>
            <w:r w:rsidRPr="00981463">
              <w:rPr>
                <w:rFonts w:cs="Arial"/>
              </w:rPr>
              <w:t>2</w:t>
            </w:r>
          </w:p>
        </w:tc>
        <w:tc>
          <w:tcPr>
            <w:tcW w:w="2423" w:type="dxa"/>
            <w:tcBorders>
              <w:top w:val="single" w:sz="4" w:space="0" w:color="auto"/>
              <w:left w:val="single" w:sz="4" w:space="0" w:color="auto"/>
              <w:bottom w:val="nil"/>
              <w:right w:val="nil"/>
            </w:tcBorders>
            <w:shd w:val="clear" w:color="auto" w:fill="FFFFFF"/>
          </w:tcPr>
          <w:p w14:paraId="746F72C3" w14:textId="77777777" w:rsidR="00CE53F6" w:rsidRPr="00981463" w:rsidRDefault="00875BF3" w:rsidP="003C39DB">
            <w:pPr>
              <w:spacing w:before="120"/>
              <w:rPr>
                <w:rFonts w:cs="Arial"/>
              </w:rPr>
            </w:pPr>
            <w:r w:rsidRPr="00981463">
              <w:rPr>
                <w:rFonts w:cs="Arial"/>
              </w:rPr>
              <w:t>Thi đấu thông thường</w:t>
            </w:r>
          </w:p>
        </w:tc>
        <w:tc>
          <w:tcPr>
            <w:tcW w:w="1838" w:type="dxa"/>
            <w:tcBorders>
              <w:top w:val="single" w:sz="4" w:space="0" w:color="auto"/>
              <w:left w:val="single" w:sz="4" w:space="0" w:color="auto"/>
              <w:bottom w:val="nil"/>
              <w:right w:val="nil"/>
            </w:tcBorders>
            <w:shd w:val="clear" w:color="auto" w:fill="FFFFFF"/>
          </w:tcPr>
          <w:p w14:paraId="72929DF2" w14:textId="77777777" w:rsidR="00CE53F6" w:rsidRPr="00981463" w:rsidRDefault="00875BF3" w:rsidP="003C39DB">
            <w:pPr>
              <w:spacing w:before="120"/>
              <w:jc w:val="center"/>
              <w:rPr>
                <w:rFonts w:cs="Arial"/>
              </w:rPr>
            </w:pPr>
            <w:r w:rsidRPr="00981463">
              <w:rPr>
                <w:rFonts w:cs="Arial"/>
              </w:rPr>
              <w:t>500</w:t>
            </w:r>
          </w:p>
        </w:tc>
        <w:tc>
          <w:tcPr>
            <w:tcW w:w="1866" w:type="dxa"/>
            <w:tcBorders>
              <w:top w:val="single" w:sz="4" w:space="0" w:color="auto"/>
              <w:left w:val="single" w:sz="4" w:space="0" w:color="auto"/>
              <w:bottom w:val="nil"/>
              <w:right w:val="nil"/>
            </w:tcBorders>
            <w:shd w:val="clear" w:color="auto" w:fill="FFFFFF"/>
          </w:tcPr>
          <w:p w14:paraId="7DC23789" w14:textId="77777777" w:rsidR="00CE53F6" w:rsidRPr="00981463" w:rsidRDefault="00875BF3" w:rsidP="003C39DB">
            <w:pPr>
              <w:spacing w:before="120"/>
              <w:jc w:val="center"/>
              <w:rPr>
                <w:rFonts w:cs="Arial"/>
              </w:rPr>
            </w:pPr>
            <w:r w:rsidRPr="00981463">
              <w:rPr>
                <w:rFonts w:cs="Arial"/>
              </w:rPr>
              <w:t>0,50</w:t>
            </w:r>
          </w:p>
        </w:tc>
        <w:tc>
          <w:tcPr>
            <w:tcW w:w="1877" w:type="dxa"/>
            <w:tcBorders>
              <w:top w:val="single" w:sz="4" w:space="0" w:color="auto"/>
              <w:left w:val="single" w:sz="4" w:space="0" w:color="auto"/>
              <w:bottom w:val="nil"/>
              <w:right w:val="single" w:sz="4" w:space="0" w:color="auto"/>
            </w:tcBorders>
            <w:shd w:val="clear" w:color="auto" w:fill="FFFFFF"/>
          </w:tcPr>
          <w:p w14:paraId="1ED96EE5" w14:textId="77777777" w:rsidR="00CE53F6" w:rsidRPr="00981463" w:rsidRDefault="00875BF3" w:rsidP="003C39DB">
            <w:pPr>
              <w:spacing w:before="120"/>
              <w:jc w:val="center"/>
              <w:rPr>
                <w:rFonts w:cs="Arial"/>
              </w:rPr>
            </w:pPr>
            <w:r w:rsidRPr="00981463">
              <w:rPr>
                <w:rFonts w:cs="Arial"/>
              </w:rPr>
              <w:t>200</w:t>
            </w:r>
          </w:p>
        </w:tc>
      </w:tr>
      <w:tr w:rsidR="00CE53F6" w:rsidRPr="00981463" w14:paraId="455E7B98" w14:textId="77777777">
        <w:tblPrEx>
          <w:tblCellMar>
            <w:top w:w="0" w:type="dxa"/>
            <w:left w:w="0" w:type="dxa"/>
            <w:bottom w:w="0" w:type="dxa"/>
            <w:right w:w="0" w:type="dxa"/>
          </w:tblCellMar>
        </w:tblPrEx>
        <w:tc>
          <w:tcPr>
            <w:tcW w:w="641" w:type="dxa"/>
            <w:tcBorders>
              <w:top w:val="single" w:sz="4" w:space="0" w:color="auto"/>
              <w:left w:val="single" w:sz="4" w:space="0" w:color="auto"/>
              <w:bottom w:val="nil"/>
              <w:right w:val="nil"/>
            </w:tcBorders>
            <w:shd w:val="clear" w:color="auto" w:fill="FFFFFF"/>
          </w:tcPr>
          <w:p w14:paraId="47613C8D" w14:textId="77777777" w:rsidR="00CE53F6" w:rsidRPr="00981463" w:rsidRDefault="00CE53F6" w:rsidP="003C39DB">
            <w:pPr>
              <w:spacing w:before="120"/>
              <w:jc w:val="center"/>
              <w:rPr>
                <w:rFonts w:cs="Arial"/>
              </w:rPr>
            </w:pPr>
            <w:r w:rsidRPr="00981463">
              <w:rPr>
                <w:rFonts w:cs="Arial"/>
              </w:rPr>
              <w:t>3</w:t>
            </w:r>
          </w:p>
        </w:tc>
        <w:tc>
          <w:tcPr>
            <w:tcW w:w="2423" w:type="dxa"/>
            <w:tcBorders>
              <w:top w:val="single" w:sz="4" w:space="0" w:color="auto"/>
              <w:left w:val="single" w:sz="4" w:space="0" w:color="auto"/>
              <w:bottom w:val="nil"/>
              <w:right w:val="nil"/>
            </w:tcBorders>
            <w:shd w:val="clear" w:color="auto" w:fill="FFFFFF"/>
          </w:tcPr>
          <w:p w14:paraId="785CC602" w14:textId="77777777" w:rsidR="00CE53F6" w:rsidRPr="00981463" w:rsidRDefault="00CE53F6" w:rsidP="003C39DB">
            <w:pPr>
              <w:spacing w:before="120"/>
              <w:rPr>
                <w:rFonts w:cs="Arial"/>
              </w:rPr>
            </w:pPr>
            <w:r w:rsidRPr="00981463">
              <w:rPr>
                <w:rFonts w:cs="Arial"/>
              </w:rPr>
              <w:t>Thi đấu chính thức</w:t>
            </w:r>
          </w:p>
        </w:tc>
        <w:tc>
          <w:tcPr>
            <w:tcW w:w="1838" w:type="dxa"/>
            <w:tcBorders>
              <w:top w:val="single" w:sz="4" w:space="0" w:color="auto"/>
              <w:left w:val="single" w:sz="4" w:space="0" w:color="auto"/>
              <w:bottom w:val="nil"/>
              <w:right w:val="nil"/>
            </w:tcBorders>
            <w:shd w:val="clear" w:color="auto" w:fill="FFFFFF"/>
          </w:tcPr>
          <w:p w14:paraId="1A25444C" w14:textId="77777777" w:rsidR="00CE53F6" w:rsidRPr="00981463" w:rsidRDefault="00CE53F6" w:rsidP="003C39DB">
            <w:pPr>
              <w:spacing w:before="120"/>
              <w:jc w:val="center"/>
              <w:rPr>
                <w:rFonts w:cs="Arial"/>
              </w:rPr>
            </w:pPr>
            <w:r w:rsidRPr="00981463">
              <w:rPr>
                <w:rFonts w:cs="Arial"/>
              </w:rPr>
              <w:t>750</w:t>
            </w:r>
          </w:p>
        </w:tc>
        <w:tc>
          <w:tcPr>
            <w:tcW w:w="1866" w:type="dxa"/>
            <w:tcBorders>
              <w:top w:val="single" w:sz="4" w:space="0" w:color="auto"/>
              <w:left w:val="single" w:sz="4" w:space="0" w:color="auto"/>
              <w:bottom w:val="nil"/>
              <w:right w:val="nil"/>
            </w:tcBorders>
            <w:shd w:val="clear" w:color="auto" w:fill="FFFFFF"/>
          </w:tcPr>
          <w:p w14:paraId="22B9DDF8" w14:textId="77777777" w:rsidR="00CE53F6" w:rsidRPr="00981463" w:rsidRDefault="00CE53F6" w:rsidP="003C39DB">
            <w:pPr>
              <w:spacing w:before="120"/>
              <w:jc w:val="center"/>
              <w:rPr>
                <w:rFonts w:cs="Arial"/>
              </w:rPr>
            </w:pPr>
            <w:r w:rsidRPr="00981463">
              <w:rPr>
                <w:rFonts w:cs="Arial"/>
              </w:rPr>
              <w:t>0,50</w:t>
            </w:r>
          </w:p>
        </w:tc>
        <w:tc>
          <w:tcPr>
            <w:tcW w:w="1877" w:type="dxa"/>
            <w:tcBorders>
              <w:top w:val="single" w:sz="4" w:space="0" w:color="auto"/>
              <w:left w:val="single" w:sz="4" w:space="0" w:color="auto"/>
              <w:bottom w:val="nil"/>
              <w:right w:val="single" w:sz="4" w:space="0" w:color="auto"/>
            </w:tcBorders>
            <w:shd w:val="clear" w:color="auto" w:fill="FFFFFF"/>
          </w:tcPr>
          <w:p w14:paraId="4F853C13" w14:textId="77777777" w:rsidR="00CE53F6" w:rsidRPr="00981463" w:rsidRDefault="00CE53F6" w:rsidP="003C39DB">
            <w:pPr>
              <w:spacing w:before="120"/>
              <w:jc w:val="center"/>
              <w:rPr>
                <w:rFonts w:cs="Arial"/>
              </w:rPr>
            </w:pPr>
            <w:r w:rsidRPr="00981463">
              <w:rPr>
                <w:rFonts w:cs="Arial"/>
              </w:rPr>
              <w:t>200</w:t>
            </w:r>
          </w:p>
        </w:tc>
      </w:tr>
      <w:tr w:rsidR="00CE53F6" w:rsidRPr="00981463" w14:paraId="37D4E451" w14:textId="77777777">
        <w:tblPrEx>
          <w:tblCellMar>
            <w:top w:w="0" w:type="dxa"/>
            <w:left w:w="0" w:type="dxa"/>
            <w:bottom w:w="0" w:type="dxa"/>
            <w:right w:w="0" w:type="dxa"/>
          </w:tblCellMar>
        </w:tblPrEx>
        <w:tc>
          <w:tcPr>
            <w:tcW w:w="641" w:type="dxa"/>
            <w:tcBorders>
              <w:top w:val="single" w:sz="4" w:space="0" w:color="auto"/>
              <w:left w:val="single" w:sz="4" w:space="0" w:color="auto"/>
              <w:bottom w:val="single" w:sz="4" w:space="0" w:color="auto"/>
              <w:right w:val="nil"/>
            </w:tcBorders>
            <w:shd w:val="clear" w:color="auto" w:fill="FFFFFF"/>
          </w:tcPr>
          <w:p w14:paraId="54B85620" w14:textId="77777777" w:rsidR="00CE53F6" w:rsidRPr="00981463" w:rsidRDefault="00CE53F6" w:rsidP="003C39DB">
            <w:pPr>
              <w:spacing w:before="120"/>
              <w:jc w:val="center"/>
              <w:rPr>
                <w:rFonts w:cs="Arial"/>
              </w:rPr>
            </w:pPr>
            <w:r w:rsidRPr="00981463">
              <w:rPr>
                <w:rFonts w:cs="Arial"/>
              </w:rPr>
              <w:t>4</w:t>
            </w:r>
          </w:p>
        </w:tc>
        <w:tc>
          <w:tcPr>
            <w:tcW w:w="2423" w:type="dxa"/>
            <w:tcBorders>
              <w:top w:val="single" w:sz="4" w:space="0" w:color="auto"/>
              <w:left w:val="single" w:sz="4" w:space="0" w:color="auto"/>
              <w:bottom w:val="single" w:sz="4" w:space="0" w:color="auto"/>
              <w:right w:val="nil"/>
            </w:tcBorders>
            <w:shd w:val="clear" w:color="auto" w:fill="FFFFFF"/>
          </w:tcPr>
          <w:p w14:paraId="3ECCF6A5" w14:textId="77777777" w:rsidR="00CE53F6" w:rsidRPr="00981463" w:rsidRDefault="00CE53F6" w:rsidP="003C39DB">
            <w:pPr>
              <w:spacing w:before="120"/>
              <w:rPr>
                <w:rFonts w:cs="Arial"/>
              </w:rPr>
            </w:pPr>
            <w:r w:rsidRPr="00981463">
              <w:rPr>
                <w:rFonts w:cs="Arial"/>
              </w:rPr>
              <w:t>Thi đấu có quay TV</w:t>
            </w:r>
          </w:p>
        </w:tc>
        <w:tc>
          <w:tcPr>
            <w:tcW w:w="5581" w:type="dxa"/>
            <w:gridSpan w:val="3"/>
            <w:tcBorders>
              <w:top w:val="single" w:sz="4" w:space="0" w:color="auto"/>
              <w:left w:val="single" w:sz="4" w:space="0" w:color="auto"/>
              <w:bottom w:val="single" w:sz="4" w:space="0" w:color="auto"/>
              <w:right w:val="single" w:sz="4" w:space="0" w:color="auto"/>
            </w:tcBorders>
            <w:shd w:val="clear" w:color="auto" w:fill="FFFFFF"/>
          </w:tcPr>
          <w:p w14:paraId="581EFCCB" w14:textId="77777777" w:rsidR="00CE53F6" w:rsidRPr="00981463" w:rsidRDefault="00CE53F6" w:rsidP="003C39DB">
            <w:pPr>
              <w:spacing w:before="120"/>
              <w:jc w:val="center"/>
              <w:rPr>
                <w:rFonts w:cs="Arial"/>
              </w:rPr>
            </w:pPr>
            <w:r w:rsidRPr="00981463">
              <w:rPr>
                <w:rFonts w:cs="Arial"/>
              </w:rPr>
              <w:t>Theo tiêu chuẩn quy định trong mục 4.4.6.</w:t>
            </w:r>
          </w:p>
        </w:tc>
      </w:tr>
    </w:tbl>
    <w:p w14:paraId="7D47D8D4" w14:textId="77777777" w:rsidR="00CE53F6" w:rsidRPr="00981463" w:rsidRDefault="00CE53F6" w:rsidP="003C39DB">
      <w:pPr>
        <w:spacing w:before="120"/>
        <w:rPr>
          <w:rFonts w:cs="Arial"/>
          <w:b/>
        </w:rPr>
      </w:pPr>
      <w:r w:rsidRPr="00981463">
        <w:rPr>
          <w:rFonts w:cs="Arial"/>
          <w:b/>
        </w:rPr>
        <w:t>Chú thích:</w:t>
      </w:r>
    </w:p>
    <w:p w14:paraId="48564250" w14:textId="77777777" w:rsidR="00CE53F6" w:rsidRPr="00981463" w:rsidRDefault="00875BF3" w:rsidP="003C39DB">
      <w:pPr>
        <w:spacing w:before="120"/>
        <w:rPr>
          <w:rFonts w:cs="Arial"/>
          <w:i/>
        </w:rPr>
      </w:pPr>
      <w:r w:rsidRPr="00981463">
        <w:rPr>
          <w:rFonts w:cs="Arial"/>
          <w:i/>
        </w:rPr>
        <w:t xml:space="preserve">• </w:t>
      </w:r>
      <w:r w:rsidR="00CE53F6" w:rsidRPr="00981463">
        <w:rPr>
          <w:rFonts w:cs="Arial"/>
          <w:i/>
        </w:rPr>
        <w:t>Un:</w:t>
      </w:r>
      <w:r w:rsidRPr="00981463">
        <w:rPr>
          <w:rFonts w:cs="Arial"/>
          <w:i/>
        </w:rPr>
        <w:t xml:space="preserve"> </w:t>
      </w:r>
      <w:r w:rsidR="00CE53F6" w:rsidRPr="00981463">
        <w:rPr>
          <w:rFonts w:cs="Arial"/>
          <w:i/>
        </w:rPr>
        <w:t xml:space="preserve">Hệ số </w:t>
      </w:r>
      <w:r w:rsidR="009750BA" w:rsidRPr="00981463">
        <w:rPr>
          <w:rFonts w:cs="Arial"/>
          <w:i/>
        </w:rPr>
        <w:t>đồng đều</w:t>
      </w:r>
      <w:r w:rsidR="00CE53F6" w:rsidRPr="00981463">
        <w:rPr>
          <w:rFonts w:cs="Arial"/>
          <w:i/>
        </w:rPr>
        <w:t xml:space="preserve"> theo ph</w:t>
      </w:r>
      <w:r w:rsidR="004E253D" w:rsidRPr="00981463">
        <w:rPr>
          <w:rFonts w:cs="Arial"/>
          <w:i/>
        </w:rPr>
        <w:t>ươ</w:t>
      </w:r>
      <w:r w:rsidR="00CE53F6" w:rsidRPr="00981463">
        <w:rPr>
          <w:rFonts w:cs="Arial"/>
          <w:i/>
        </w:rPr>
        <w:t>ng ngang của độ rọi.</w:t>
      </w:r>
    </w:p>
    <w:p w14:paraId="303AD64C" w14:textId="77777777" w:rsidR="00CE53F6" w:rsidRPr="00981463" w:rsidRDefault="00875BF3" w:rsidP="003C39DB">
      <w:pPr>
        <w:spacing w:before="120"/>
        <w:rPr>
          <w:rFonts w:cs="Arial"/>
          <w:i/>
        </w:rPr>
      </w:pPr>
      <w:r w:rsidRPr="00981463">
        <w:rPr>
          <w:rFonts w:cs="Arial"/>
          <w:i/>
        </w:rPr>
        <w:t xml:space="preserve">• </w:t>
      </w:r>
      <w:r w:rsidR="00CE53F6" w:rsidRPr="00981463">
        <w:rPr>
          <w:rFonts w:cs="Arial"/>
          <w:i/>
        </w:rPr>
        <w:t>En(tb): Giá trị độ rọi ngang trung bình trên mặt n</w:t>
      </w:r>
      <w:r w:rsidRPr="00981463">
        <w:rPr>
          <w:rFonts w:cs="Arial"/>
          <w:i/>
        </w:rPr>
        <w:t>ướ</w:t>
      </w:r>
      <w:r w:rsidR="00CE53F6" w:rsidRPr="00981463">
        <w:rPr>
          <w:rFonts w:cs="Arial"/>
          <w:i/>
        </w:rPr>
        <w:t xml:space="preserve">c hoặc mặt </w:t>
      </w:r>
      <w:r w:rsidR="00E534A6" w:rsidRPr="00981463">
        <w:rPr>
          <w:rFonts w:cs="Arial"/>
          <w:i/>
        </w:rPr>
        <w:t>sân</w:t>
      </w:r>
      <w:r w:rsidR="00CE53F6" w:rsidRPr="00981463">
        <w:rPr>
          <w:rFonts w:cs="Arial"/>
          <w:i/>
        </w:rPr>
        <w:t xml:space="preserve"> quanh bể bơi (Ix).</w:t>
      </w:r>
    </w:p>
    <w:p w14:paraId="5C3BF647" w14:textId="77777777" w:rsidR="00CE53F6" w:rsidRPr="00981463" w:rsidRDefault="00CE53F6" w:rsidP="003C39DB">
      <w:pPr>
        <w:spacing w:before="120"/>
        <w:rPr>
          <w:rFonts w:cs="Arial"/>
          <w:i/>
        </w:rPr>
      </w:pPr>
      <w:r w:rsidRPr="00981463">
        <w:rPr>
          <w:rFonts w:cs="Arial"/>
          <w:i/>
        </w:rPr>
        <w:t xml:space="preserve">Trường hợp có sự khác nhau về cao độ giữa </w:t>
      </w:r>
      <w:r w:rsidR="00875BF3" w:rsidRPr="00981463">
        <w:rPr>
          <w:rFonts w:cs="Arial"/>
          <w:i/>
        </w:rPr>
        <w:t>mặt</w:t>
      </w:r>
      <w:r w:rsidRPr="00981463">
        <w:rPr>
          <w:rFonts w:cs="Arial"/>
          <w:i/>
        </w:rPr>
        <w:t xml:space="preserve"> n</w:t>
      </w:r>
      <w:r w:rsidR="00875BF3" w:rsidRPr="00981463">
        <w:rPr>
          <w:rFonts w:cs="Arial"/>
          <w:i/>
        </w:rPr>
        <w:t>ướ</w:t>
      </w:r>
      <w:r w:rsidRPr="00981463">
        <w:rPr>
          <w:rFonts w:cs="Arial"/>
          <w:i/>
        </w:rPr>
        <w:t xml:space="preserve">c và mặt </w:t>
      </w:r>
      <w:r w:rsidR="00E534A6" w:rsidRPr="00981463">
        <w:rPr>
          <w:rFonts w:cs="Arial"/>
          <w:i/>
        </w:rPr>
        <w:t>sân</w:t>
      </w:r>
      <w:r w:rsidRPr="00981463">
        <w:rPr>
          <w:rFonts w:cs="Arial"/>
          <w:i/>
        </w:rPr>
        <w:t xml:space="preserve"> quanh b</w:t>
      </w:r>
      <w:r w:rsidR="00875BF3" w:rsidRPr="00981463">
        <w:rPr>
          <w:rFonts w:cs="Arial"/>
          <w:i/>
        </w:rPr>
        <w:t>ể</w:t>
      </w:r>
      <w:r w:rsidRPr="00981463">
        <w:rPr>
          <w:rFonts w:cs="Arial"/>
          <w:i/>
        </w:rPr>
        <w:t xml:space="preserve"> bơi thì </w:t>
      </w:r>
      <w:r w:rsidR="00875BF3" w:rsidRPr="00981463">
        <w:rPr>
          <w:rFonts w:cs="Arial"/>
          <w:i/>
        </w:rPr>
        <w:t>độ rọi</w:t>
      </w:r>
      <w:r w:rsidRPr="00981463">
        <w:rPr>
          <w:rFonts w:cs="Arial"/>
          <w:i/>
        </w:rPr>
        <w:t xml:space="preserve"> ngang được đo ki</w:t>
      </w:r>
      <w:r w:rsidR="00875BF3" w:rsidRPr="00981463">
        <w:rPr>
          <w:rFonts w:cs="Arial"/>
          <w:i/>
        </w:rPr>
        <w:t>ể</w:t>
      </w:r>
      <w:r w:rsidRPr="00981463">
        <w:rPr>
          <w:rFonts w:cs="Arial"/>
          <w:i/>
        </w:rPr>
        <w:t xml:space="preserve">m và tính toán tại cao độ mặt </w:t>
      </w:r>
      <w:r w:rsidR="00E534A6" w:rsidRPr="00981463">
        <w:rPr>
          <w:rFonts w:cs="Arial"/>
          <w:i/>
        </w:rPr>
        <w:t>sân</w:t>
      </w:r>
      <w:r w:rsidRPr="00981463">
        <w:rPr>
          <w:rFonts w:cs="Arial"/>
          <w:i/>
        </w:rPr>
        <w:t xml:space="preserve"> quanh bể bơi sát với mặt n</w:t>
      </w:r>
      <w:r w:rsidR="00875BF3" w:rsidRPr="00981463">
        <w:rPr>
          <w:rFonts w:cs="Arial"/>
          <w:i/>
        </w:rPr>
        <w:t>ướ</w:t>
      </w:r>
      <w:r w:rsidRPr="00981463">
        <w:rPr>
          <w:rFonts w:cs="Arial"/>
          <w:i/>
        </w:rPr>
        <w:t>c.</w:t>
      </w:r>
    </w:p>
    <w:p w14:paraId="0363E560" w14:textId="77777777" w:rsidR="00875BF3" w:rsidRPr="00981463" w:rsidRDefault="00875BF3" w:rsidP="003C39DB">
      <w:pPr>
        <w:spacing w:before="120"/>
        <w:rPr>
          <w:rFonts w:cs="Arial"/>
          <w:i/>
        </w:rPr>
      </w:pPr>
      <w:r w:rsidRPr="00981463">
        <w:rPr>
          <w:rFonts w:cs="Arial"/>
          <w:i/>
        </w:rPr>
        <w:lastRenderedPageBreak/>
        <w:t xml:space="preserve">• </w:t>
      </w:r>
      <w:r w:rsidR="00CE53F6" w:rsidRPr="00981463">
        <w:rPr>
          <w:rFonts w:cs="Arial"/>
          <w:i/>
        </w:rPr>
        <w:t xml:space="preserve">Tiêu chuẩn độ rọi </w:t>
      </w:r>
      <w:r w:rsidRPr="00981463">
        <w:rPr>
          <w:rFonts w:cs="Arial"/>
          <w:i/>
        </w:rPr>
        <w:t>đứng</w:t>
      </w:r>
      <w:r w:rsidR="00CE53F6" w:rsidRPr="00981463">
        <w:rPr>
          <w:rFonts w:cs="Arial"/>
          <w:i/>
        </w:rPr>
        <w:t xml:space="preserve"> trung bình chỉ áp dụng cho các b</w:t>
      </w:r>
      <w:r w:rsidRPr="00981463">
        <w:rPr>
          <w:rFonts w:cs="Arial"/>
          <w:i/>
        </w:rPr>
        <w:t>ể</w:t>
      </w:r>
      <w:r w:rsidR="00CE53F6" w:rsidRPr="00981463">
        <w:rPr>
          <w:rFonts w:cs="Arial"/>
          <w:i/>
        </w:rPr>
        <w:t xml:space="preserve"> bơ</w:t>
      </w:r>
      <w:r w:rsidRPr="00981463">
        <w:rPr>
          <w:rFonts w:cs="Arial"/>
          <w:i/>
        </w:rPr>
        <w:t>i</w:t>
      </w:r>
      <w:r w:rsidR="00CE53F6" w:rsidRPr="00981463">
        <w:rPr>
          <w:rFonts w:cs="Arial"/>
          <w:i/>
        </w:rPr>
        <w:t xml:space="preserve"> có cầu nh</w:t>
      </w:r>
      <w:r w:rsidRPr="00981463">
        <w:rPr>
          <w:rFonts w:cs="Arial"/>
          <w:i/>
        </w:rPr>
        <w:t>ả</w:t>
      </w:r>
      <w:r w:rsidR="00CE53F6" w:rsidRPr="00981463">
        <w:rPr>
          <w:rFonts w:cs="Arial"/>
          <w:i/>
        </w:rPr>
        <w:t xml:space="preserve">y phục vụ thi đấu và biểu diễn </w:t>
      </w:r>
    </w:p>
    <w:p w14:paraId="2A6356B6" w14:textId="77777777" w:rsidR="00CE53F6" w:rsidRPr="00981463" w:rsidRDefault="00875BF3" w:rsidP="003C39DB">
      <w:pPr>
        <w:spacing w:before="120"/>
        <w:rPr>
          <w:rFonts w:cs="Arial"/>
          <w:i/>
        </w:rPr>
      </w:pPr>
      <w:r w:rsidRPr="00981463">
        <w:rPr>
          <w:rFonts w:cs="Arial"/>
          <w:i/>
        </w:rPr>
        <w:t xml:space="preserve">• </w:t>
      </w:r>
      <w:r w:rsidR="00CE53F6" w:rsidRPr="00981463">
        <w:rPr>
          <w:rFonts w:cs="Arial"/>
          <w:i/>
        </w:rPr>
        <w:t xml:space="preserve">Ed(tb): </w:t>
      </w:r>
      <w:r w:rsidRPr="00981463">
        <w:rPr>
          <w:rFonts w:cs="Arial"/>
          <w:i/>
        </w:rPr>
        <w:t>độ rọi</w:t>
      </w:r>
      <w:r w:rsidR="00CE53F6" w:rsidRPr="00981463">
        <w:rPr>
          <w:rFonts w:cs="Arial"/>
          <w:i/>
        </w:rPr>
        <w:t xml:space="preserve"> đứng trung bình tại cao độ nơi diễn ra các động tác biểu diễn trên không của vận </w:t>
      </w:r>
      <w:r w:rsidRPr="00981463">
        <w:rPr>
          <w:rFonts w:cs="Arial"/>
          <w:i/>
        </w:rPr>
        <w:t>động</w:t>
      </w:r>
      <w:r w:rsidR="00CE53F6" w:rsidRPr="00981463">
        <w:rPr>
          <w:rFonts w:cs="Arial"/>
          <w:i/>
        </w:rPr>
        <w:t xml:space="preserve"> vi</w:t>
      </w:r>
      <w:r w:rsidRPr="00981463">
        <w:rPr>
          <w:rFonts w:cs="Arial"/>
          <w:i/>
        </w:rPr>
        <w:t>ê</w:t>
      </w:r>
      <w:r w:rsidR="00CE53F6" w:rsidRPr="00981463">
        <w:rPr>
          <w:rFonts w:cs="Arial"/>
          <w:i/>
        </w:rPr>
        <w:t>n hướng về phía hai bổn bể bơi.</w:t>
      </w:r>
    </w:p>
    <w:p w14:paraId="40025EDB" w14:textId="77777777" w:rsidR="00CE53F6" w:rsidRPr="00981463" w:rsidRDefault="00875BF3" w:rsidP="003C39DB">
      <w:pPr>
        <w:spacing w:before="120"/>
        <w:rPr>
          <w:rFonts w:cs="Arial"/>
          <w:i/>
        </w:rPr>
      </w:pPr>
      <w:r w:rsidRPr="00981463">
        <w:rPr>
          <w:rFonts w:cs="Arial"/>
          <w:i/>
        </w:rPr>
        <w:t xml:space="preserve">• </w:t>
      </w:r>
      <w:r w:rsidR="00CE53F6" w:rsidRPr="00981463">
        <w:rPr>
          <w:rFonts w:cs="Arial"/>
          <w:i/>
        </w:rPr>
        <w:t>Phân loại hình thức thi đấu xem mục 4.4.2</w:t>
      </w:r>
      <w:r w:rsidRPr="00981463">
        <w:rPr>
          <w:rFonts w:cs="Arial"/>
          <w:i/>
        </w:rPr>
        <w:t>.</w:t>
      </w:r>
      <w:r w:rsidR="00CE53F6" w:rsidRPr="00981463">
        <w:rPr>
          <w:rFonts w:cs="Arial"/>
          <w:i/>
        </w:rPr>
        <w:t>2.</w:t>
      </w:r>
    </w:p>
    <w:p w14:paraId="35FDD020" w14:textId="77777777" w:rsidR="00CE53F6" w:rsidRPr="00981463" w:rsidRDefault="00875BF3" w:rsidP="003C39DB">
      <w:pPr>
        <w:spacing w:before="120"/>
        <w:rPr>
          <w:rFonts w:cs="Arial"/>
        </w:rPr>
      </w:pPr>
      <w:r w:rsidRPr="00981463">
        <w:rPr>
          <w:rFonts w:cs="Arial"/>
        </w:rPr>
        <w:t>4.4.5.3. Bố</w:t>
      </w:r>
      <w:r w:rsidR="00CE53F6" w:rsidRPr="00981463">
        <w:rPr>
          <w:rFonts w:cs="Arial"/>
        </w:rPr>
        <w:t xml:space="preserve"> trí cột </w:t>
      </w:r>
      <w:r w:rsidR="00342DDA" w:rsidRPr="00981463">
        <w:rPr>
          <w:rFonts w:cs="Arial"/>
        </w:rPr>
        <w:t xml:space="preserve">đèn </w:t>
      </w:r>
      <w:r w:rsidR="00CE53F6" w:rsidRPr="00981463">
        <w:rPr>
          <w:rFonts w:cs="Arial"/>
        </w:rPr>
        <w:t>chiếu sáng</w:t>
      </w:r>
    </w:p>
    <w:p w14:paraId="652629EC" w14:textId="77777777" w:rsidR="00CE53F6" w:rsidRPr="00981463" w:rsidRDefault="00CE53F6" w:rsidP="003C39DB">
      <w:pPr>
        <w:spacing w:before="120"/>
        <w:rPr>
          <w:rFonts w:cs="Arial"/>
        </w:rPr>
      </w:pPr>
      <w:r w:rsidRPr="00981463">
        <w:rPr>
          <w:rFonts w:cs="Arial"/>
        </w:rPr>
        <w:t>Tùy theo h</w:t>
      </w:r>
      <w:r w:rsidR="00875BF3" w:rsidRPr="00981463">
        <w:rPr>
          <w:rFonts w:cs="Arial"/>
        </w:rPr>
        <w:t>ì</w:t>
      </w:r>
      <w:r w:rsidRPr="00981463">
        <w:rPr>
          <w:rFonts w:cs="Arial"/>
        </w:rPr>
        <w:t>nh dạng, kích th</w:t>
      </w:r>
      <w:r w:rsidR="00875BF3" w:rsidRPr="00981463">
        <w:rPr>
          <w:rFonts w:cs="Arial"/>
        </w:rPr>
        <w:t>ướ</w:t>
      </w:r>
      <w:r w:rsidRPr="00981463">
        <w:rPr>
          <w:rFonts w:cs="Arial"/>
        </w:rPr>
        <w:t>c của các bể bơi mà có thể lựa chọn các phư</w:t>
      </w:r>
      <w:r w:rsidR="00875BF3" w:rsidRPr="00981463">
        <w:rPr>
          <w:rFonts w:cs="Arial"/>
        </w:rPr>
        <w:t>ơ</w:t>
      </w:r>
      <w:r w:rsidRPr="00981463">
        <w:rPr>
          <w:rFonts w:cs="Arial"/>
        </w:rPr>
        <w:t>ng án bố trí cột đèn chiếu sáng khác nhau để đảm bảo không xuất hiện các khoảng tối trong phạm vi c</w:t>
      </w:r>
      <w:r w:rsidR="00875BF3" w:rsidRPr="00981463">
        <w:rPr>
          <w:rFonts w:cs="Arial"/>
        </w:rPr>
        <w:t>ầ</w:t>
      </w:r>
      <w:r w:rsidRPr="00981463">
        <w:rPr>
          <w:rFonts w:cs="Arial"/>
        </w:rPr>
        <w:t>n chiếu sáng.</w:t>
      </w:r>
    </w:p>
    <w:p w14:paraId="04233BD3" w14:textId="77777777" w:rsidR="00CE53F6" w:rsidRPr="00981463" w:rsidRDefault="00CE53F6" w:rsidP="003C39DB">
      <w:pPr>
        <w:spacing w:before="120"/>
        <w:rPr>
          <w:rFonts w:cs="Arial"/>
        </w:rPr>
      </w:pPr>
      <w:r w:rsidRPr="00981463">
        <w:rPr>
          <w:rFonts w:cs="Arial"/>
        </w:rPr>
        <w:t>B</w:t>
      </w:r>
      <w:r w:rsidR="000F218F" w:rsidRPr="00981463">
        <w:rPr>
          <w:rFonts w:cs="Arial"/>
        </w:rPr>
        <w:t>ố</w:t>
      </w:r>
      <w:r w:rsidRPr="00981463">
        <w:rPr>
          <w:rFonts w:cs="Arial"/>
        </w:rPr>
        <w:t xml:space="preserve"> trí cột </w:t>
      </w:r>
      <w:r w:rsidR="00342DDA" w:rsidRPr="00981463">
        <w:rPr>
          <w:rFonts w:cs="Arial"/>
        </w:rPr>
        <w:t xml:space="preserve">đèn </w:t>
      </w:r>
      <w:r w:rsidR="009F7472" w:rsidRPr="00981463">
        <w:rPr>
          <w:rFonts w:cs="Arial"/>
        </w:rPr>
        <w:t>chiếu</w:t>
      </w:r>
      <w:r w:rsidRPr="00981463">
        <w:rPr>
          <w:rFonts w:cs="Arial"/>
        </w:rPr>
        <w:t xml:space="preserve"> sáng cho các bể bơi ngoài trời tham khảo phụ lục 7.</w:t>
      </w:r>
    </w:p>
    <w:p w14:paraId="56BAAF25" w14:textId="77777777" w:rsidR="00CE53F6" w:rsidRPr="00981463" w:rsidRDefault="000F218F" w:rsidP="003C39DB">
      <w:pPr>
        <w:spacing w:before="120"/>
        <w:rPr>
          <w:rFonts w:cs="Arial"/>
        </w:rPr>
      </w:pPr>
      <w:r w:rsidRPr="00981463">
        <w:rPr>
          <w:rFonts w:cs="Arial"/>
        </w:rPr>
        <w:t xml:space="preserve">4.4.5.4. </w:t>
      </w:r>
      <w:r w:rsidR="00CE53F6" w:rsidRPr="00981463">
        <w:rPr>
          <w:rFonts w:cs="Arial"/>
        </w:rPr>
        <w:t>Cao độ đặt đèn</w:t>
      </w:r>
    </w:p>
    <w:p w14:paraId="52DDFFB3" w14:textId="77777777" w:rsidR="00CE53F6" w:rsidRPr="00981463" w:rsidRDefault="00CE53F6" w:rsidP="003C39DB">
      <w:pPr>
        <w:spacing w:before="120"/>
        <w:rPr>
          <w:rFonts w:cs="Arial"/>
        </w:rPr>
      </w:pPr>
      <w:r w:rsidRPr="00981463">
        <w:rPr>
          <w:rFonts w:cs="Arial"/>
        </w:rPr>
        <w:t xml:space="preserve">Độ cao của cột đèn và thiết kế dàn đèn phải </w:t>
      </w:r>
      <w:r w:rsidR="000F218F" w:rsidRPr="00981463">
        <w:rPr>
          <w:rFonts w:cs="Arial"/>
        </w:rPr>
        <w:t>được</w:t>
      </w:r>
      <w:r w:rsidRPr="00981463">
        <w:rPr>
          <w:rFonts w:cs="Arial"/>
        </w:rPr>
        <w:t xml:space="preserve"> tính toán sao cho cao độ của đèn thấp nhất không không được nhỏ hơn giá trị quy định trong bảng 25:</w:t>
      </w:r>
    </w:p>
    <w:p w14:paraId="29A74707" w14:textId="77777777" w:rsidR="00CE53F6" w:rsidRPr="00981463" w:rsidRDefault="00CE53F6" w:rsidP="003C39DB">
      <w:pPr>
        <w:spacing w:before="120"/>
        <w:jc w:val="center"/>
        <w:rPr>
          <w:rFonts w:cs="Arial"/>
          <w:i/>
        </w:rPr>
      </w:pPr>
      <w:r w:rsidRPr="00981463">
        <w:rPr>
          <w:rFonts w:cs="Arial"/>
          <w:i/>
        </w:rPr>
        <w:t>Bảng 25: Cao độ lắp đặt đèn chiếu sáng bể bơi ngoài trời</w:t>
      </w:r>
    </w:p>
    <w:tbl>
      <w:tblPr>
        <w:tblW w:w="0" w:type="auto"/>
        <w:tblInd w:w="5" w:type="dxa"/>
        <w:tblCellMar>
          <w:left w:w="0" w:type="dxa"/>
          <w:right w:w="0" w:type="dxa"/>
        </w:tblCellMar>
        <w:tblLook w:val="0000" w:firstRow="0" w:lastRow="0" w:firstColumn="0" w:lastColumn="0" w:noHBand="0" w:noVBand="0"/>
      </w:tblPr>
      <w:tblGrid>
        <w:gridCol w:w="664"/>
        <w:gridCol w:w="2471"/>
        <w:gridCol w:w="2824"/>
        <w:gridCol w:w="2873"/>
      </w:tblGrid>
      <w:tr w:rsidR="00CE53F6" w:rsidRPr="00981463" w14:paraId="1FAB8F67" w14:textId="77777777">
        <w:tblPrEx>
          <w:tblCellMar>
            <w:top w:w="0" w:type="dxa"/>
            <w:left w:w="0" w:type="dxa"/>
            <w:bottom w:w="0" w:type="dxa"/>
            <w:right w:w="0" w:type="dxa"/>
          </w:tblCellMar>
        </w:tblPrEx>
        <w:tc>
          <w:tcPr>
            <w:tcW w:w="664" w:type="dxa"/>
            <w:vMerge w:val="restart"/>
            <w:tcBorders>
              <w:top w:val="single" w:sz="4" w:space="0" w:color="auto"/>
              <w:left w:val="single" w:sz="4" w:space="0" w:color="auto"/>
              <w:bottom w:val="nil"/>
              <w:right w:val="nil"/>
            </w:tcBorders>
            <w:shd w:val="clear" w:color="auto" w:fill="FFFFFF"/>
          </w:tcPr>
          <w:p w14:paraId="115C9895" w14:textId="77777777" w:rsidR="00CE53F6" w:rsidRPr="00981463" w:rsidRDefault="00CE53F6" w:rsidP="003C39DB">
            <w:pPr>
              <w:spacing w:before="120"/>
              <w:jc w:val="center"/>
              <w:rPr>
                <w:rFonts w:cs="Arial"/>
              </w:rPr>
            </w:pPr>
            <w:r w:rsidRPr="00981463">
              <w:rPr>
                <w:rFonts w:cs="Arial"/>
              </w:rPr>
              <w:t>TT</w:t>
            </w:r>
          </w:p>
        </w:tc>
        <w:tc>
          <w:tcPr>
            <w:tcW w:w="2471" w:type="dxa"/>
            <w:vMerge w:val="restart"/>
            <w:tcBorders>
              <w:top w:val="single" w:sz="4" w:space="0" w:color="auto"/>
              <w:left w:val="single" w:sz="4" w:space="0" w:color="auto"/>
              <w:bottom w:val="nil"/>
              <w:right w:val="nil"/>
            </w:tcBorders>
            <w:shd w:val="clear" w:color="auto" w:fill="FFFFFF"/>
          </w:tcPr>
          <w:p w14:paraId="28565915" w14:textId="77777777" w:rsidR="00CE53F6" w:rsidRPr="00981463" w:rsidRDefault="00CE53F6" w:rsidP="003C39DB">
            <w:pPr>
              <w:spacing w:before="120"/>
              <w:jc w:val="center"/>
              <w:rPr>
                <w:rFonts w:cs="Arial"/>
              </w:rPr>
            </w:pPr>
            <w:r w:rsidRPr="00981463">
              <w:rPr>
                <w:rFonts w:cs="Arial"/>
              </w:rPr>
              <w:t>Loại bể bơi</w:t>
            </w:r>
          </w:p>
        </w:tc>
        <w:tc>
          <w:tcPr>
            <w:tcW w:w="5697" w:type="dxa"/>
            <w:gridSpan w:val="2"/>
            <w:tcBorders>
              <w:top w:val="single" w:sz="4" w:space="0" w:color="auto"/>
              <w:left w:val="single" w:sz="4" w:space="0" w:color="auto"/>
              <w:bottom w:val="nil"/>
              <w:right w:val="single" w:sz="4" w:space="0" w:color="auto"/>
            </w:tcBorders>
            <w:shd w:val="clear" w:color="auto" w:fill="FFFFFF"/>
          </w:tcPr>
          <w:p w14:paraId="13A44303" w14:textId="77777777" w:rsidR="00CE53F6" w:rsidRPr="00981463" w:rsidRDefault="00CE53F6" w:rsidP="003C39DB">
            <w:pPr>
              <w:spacing w:before="120"/>
              <w:jc w:val="center"/>
              <w:rPr>
                <w:rFonts w:cs="Arial"/>
              </w:rPr>
            </w:pPr>
            <w:r w:rsidRPr="00981463">
              <w:rPr>
                <w:rFonts w:cs="Arial"/>
              </w:rPr>
              <w:t>Cao độ của đèn thấp nhất H (m)</w:t>
            </w:r>
          </w:p>
        </w:tc>
      </w:tr>
      <w:tr w:rsidR="00CE53F6" w:rsidRPr="00981463" w14:paraId="17F5E3FB" w14:textId="77777777">
        <w:tblPrEx>
          <w:tblCellMar>
            <w:top w:w="0" w:type="dxa"/>
            <w:left w:w="0" w:type="dxa"/>
            <w:bottom w:w="0" w:type="dxa"/>
            <w:right w:w="0" w:type="dxa"/>
          </w:tblCellMar>
        </w:tblPrEx>
        <w:tc>
          <w:tcPr>
            <w:tcW w:w="664" w:type="dxa"/>
            <w:vMerge/>
            <w:tcBorders>
              <w:top w:val="nil"/>
              <w:left w:val="single" w:sz="4" w:space="0" w:color="auto"/>
              <w:bottom w:val="nil"/>
              <w:right w:val="nil"/>
            </w:tcBorders>
            <w:shd w:val="clear" w:color="auto" w:fill="FFFFFF"/>
          </w:tcPr>
          <w:p w14:paraId="13A91692" w14:textId="77777777" w:rsidR="00CE53F6" w:rsidRPr="00981463" w:rsidRDefault="00CE53F6" w:rsidP="003C39DB">
            <w:pPr>
              <w:spacing w:before="120"/>
              <w:jc w:val="center"/>
              <w:rPr>
                <w:rFonts w:cs="Arial"/>
              </w:rPr>
            </w:pPr>
          </w:p>
        </w:tc>
        <w:tc>
          <w:tcPr>
            <w:tcW w:w="2471" w:type="dxa"/>
            <w:vMerge/>
            <w:tcBorders>
              <w:top w:val="nil"/>
              <w:left w:val="single" w:sz="4" w:space="0" w:color="auto"/>
              <w:bottom w:val="nil"/>
              <w:right w:val="nil"/>
            </w:tcBorders>
            <w:shd w:val="clear" w:color="auto" w:fill="FFFFFF"/>
          </w:tcPr>
          <w:p w14:paraId="58D3A2B3" w14:textId="77777777" w:rsidR="00CE53F6" w:rsidRPr="00981463" w:rsidRDefault="00CE53F6" w:rsidP="003C39DB">
            <w:pPr>
              <w:spacing w:before="120"/>
              <w:jc w:val="center"/>
              <w:rPr>
                <w:rFonts w:cs="Arial"/>
              </w:rPr>
            </w:pPr>
          </w:p>
        </w:tc>
        <w:tc>
          <w:tcPr>
            <w:tcW w:w="2824" w:type="dxa"/>
            <w:tcBorders>
              <w:top w:val="single" w:sz="4" w:space="0" w:color="auto"/>
              <w:left w:val="single" w:sz="4" w:space="0" w:color="auto"/>
              <w:bottom w:val="nil"/>
              <w:right w:val="nil"/>
            </w:tcBorders>
            <w:shd w:val="clear" w:color="auto" w:fill="FFFFFF"/>
          </w:tcPr>
          <w:p w14:paraId="4A1587B1" w14:textId="77777777" w:rsidR="00CE53F6" w:rsidRPr="00981463" w:rsidRDefault="00CE53F6" w:rsidP="003C39DB">
            <w:pPr>
              <w:spacing w:before="120"/>
              <w:jc w:val="center"/>
              <w:rPr>
                <w:rFonts w:cs="Arial"/>
              </w:rPr>
            </w:pPr>
            <w:r w:rsidRPr="00981463">
              <w:rPr>
                <w:rFonts w:cs="Arial"/>
              </w:rPr>
              <w:t>Công thức tính toán</w:t>
            </w:r>
          </w:p>
        </w:tc>
        <w:tc>
          <w:tcPr>
            <w:tcW w:w="2873" w:type="dxa"/>
            <w:tcBorders>
              <w:top w:val="single" w:sz="4" w:space="0" w:color="auto"/>
              <w:left w:val="single" w:sz="4" w:space="0" w:color="auto"/>
              <w:bottom w:val="nil"/>
              <w:right w:val="single" w:sz="4" w:space="0" w:color="auto"/>
            </w:tcBorders>
            <w:shd w:val="clear" w:color="auto" w:fill="FFFFFF"/>
          </w:tcPr>
          <w:p w14:paraId="370362E6" w14:textId="77777777" w:rsidR="00CE53F6" w:rsidRPr="00981463" w:rsidRDefault="00CE53F6" w:rsidP="003C39DB">
            <w:pPr>
              <w:spacing w:before="120"/>
              <w:jc w:val="center"/>
              <w:rPr>
                <w:rFonts w:cs="Arial"/>
              </w:rPr>
            </w:pPr>
            <w:r w:rsidRPr="00981463">
              <w:rPr>
                <w:rFonts w:cs="Arial"/>
              </w:rPr>
              <w:t>Giá trị tối thiểu</w:t>
            </w:r>
          </w:p>
        </w:tc>
      </w:tr>
      <w:tr w:rsidR="00CE53F6" w:rsidRPr="00981463" w14:paraId="48FF2DC5" w14:textId="77777777">
        <w:tblPrEx>
          <w:tblCellMar>
            <w:top w:w="0" w:type="dxa"/>
            <w:left w:w="0" w:type="dxa"/>
            <w:bottom w:w="0" w:type="dxa"/>
            <w:right w:w="0" w:type="dxa"/>
          </w:tblCellMar>
        </w:tblPrEx>
        <w:tc>
          <w:tcPr>
            <w:tcW w:w="664" w:type="dxa"/>
            <w:tcBorders>
              <w:top w:val="single" w:sz="4" w:space="0" w:color="auto"/>
              <w:left w:val="single" w:sz="4" w:space="0" w:color="auto"/>
              <w:bottom w:val="nil"/>
              <w:right w:val="nil"/>
            </w:tcBorders>
            <w:shd w:val="clear" w:color="auto" w:fill="FFFFFF"/>
          </w:tcPr>
          <w:p w14:paraId="4F37C02A" w14:textId="77777777" w:rsidR="00CE53F6" w:rsidRPr="00981463" w:rsidRDefault="00CE53F6" w:rsidP="003C39DB">
            <w:pPr>
              <w:spacing w:before="120"/>
              <w:jc w:val="center"/>
              <w:rPr>
                <w:rFonts w:cs="Arial"/>
              </w:rPr>
            </w:pPr>
            <w:r w:rsidRPr="00981463">
              <w:rPr>
                <w:rFonts w:cs="Arial"/>
              </w:rPr>
              <w:t>1</w:t>
            </w:r>
          </w:p>
        </w:tc>
        <w:tc>
          <w:tcPr>
            <w:tcW w:w="2471" w:type="dxa"/>
            <w:tcBorders>
              <w:top w:val="single" w:sz="4" w:space="0" w:color="auto"/>
              <w:left w:val="single" w:sz="4" w:space="0" w:color="auto"/>
              <w:bottom w:val="nil"/>
              <w:right w:val="nil"/>
            </w:tcBorders>
            <w:shd w:val="clear" w:color="auto" w:fill="FFFFFF"/>
          </w:tcPr>
          <w:p w14:paraId="28D3FD00" w14:textId="77777777" w:rsidR="00CE53F6" w:rsidRPr="00981463" w:rsidRDefault="00CE53F6" w:rsidP="003C39DB">
            <w:pPr>
              <w:spacing w:before="120"/>
              <w:rPr>
                <w:rFonts w:cs="Arial"/>
              </w:rPr>
            </w:pPr>
            <w:r w:rsidRPr="00981463">
              <w:rPr>
                <w:rFonts w:cs="Arial"/>
              </w:rPr>
              <w:t>Bể bơi có khán đài</w:t>
            </w:r>
          </w:p>
        </w:tc>
        <w:tc>
          <w:tcPr>
            <w:tcW w:w="2824" w:type="dxa"/>
            <w:tcBorders>
              <w:top w:val="single" w:sz="4" w:space="0" w:color="auto"/>
              <w:left w:val="single" w:sz="4" w:space="0" w:color="auto"/>
              <w:bottom w:val="nil"/>
              <w:right w:val="nil"/>
            </w:tcBorders>
            <w:shd w:val="clear" w:color="auto" w:fill="FFFFFF"/>
          </w:tcPr>
          <w:p w14:paraId="679DB87F" w14:textId="77777777" w:rsidR="00CE53F6" w:rsidRPr="00981463" w:rsidRDefault="00CE53F6" w:rsidP="003C39DB">
            <w:pPr>
              <w:spacing w:before="120"/>
              <w:jc w:val="center"/>
              <w:rPr>
                <w:rFonts w:cs="Arial"/>
              </w:rPr>
            </w:pPr>
            <w:r w:rsidRPr="00981463">
              <w:rPr>
                <w:rFonts w:cs="Arial"/>
              </w:rPr>
              <w:t xml:space="preserve">H1 </w:t>
            </w:r>
            <w:r w:rsidR="000F218F" w:rsidRPr="00981463">
              <w:rPr>
                <w:rFonts w:cs="Arial"/>
              </w:rPr>
              <w:t xml:space="preserve">≥ </w:t>
            </w:r>
            <w:r w:rsidRPr="00981463">
              <w:rPr>
                <w:rFonts w:cs="Arial"/>
              </w:rPr>
              <w:t>0,8W - h</w:t>
            </w:r>
          </w:p>
        </w:tc>
        <w:tc>
          <w:tcPr>
            <w:tcW w:w="2873" w:type="dxa"/>
            <w:tcBorders>
              <w:top w:val="single" w:sz="4" w:space="0" w:color="auto"/>
              <w:left w:val="single" w:sz="4" w:space="0" w:color="auto"/>
              <w:bottom w:val="nil"/>
              <w:right w:val="single" w:sz="4" w:space="0" w:color="auto"/>
            </w:tcBorders>
            <w:shd w:val="clear" w:color="auto" w:fill="FFFFFF"/>
          </w:tcPr>
          <w:p w14:paraId="28BBD5A0" w14:textId="77777777" w:rsidR="00CE53F6" w:rsidRPr="00981463" w:rsidRDefault="00CE53F6" w:rsidP="003C39DB">
            <w:pPr>
              <w:spacing w:before="120"/>
              <w:jc w:val="center"/>
              <w:rPr>
                <w:rFonts w:cs="Arial"/>
              </w:rPr>
            </w:pPr>
            <w:r w:rsidRPr="00981463">
              <w:rPr>
                <w:rFonts w:cs="Arial"/>
              </w:rPr>
              <w:t>0,25d</w:t>
            </w:r>
          </w:p>
        </w:tc>
      </w:tr>
      <w:tr w:rsidR="00CE53F6" w:rsidRPr="00981463" w14:paraId="6EC786CD" w14:textId="77777777">
        <w:tblPrEx>
          <w:tblCellMar>
            <w:top w:w="0" w:type="dxa"/>
            <w:left w:w="0" w:type="dxa"/>
            <w:bottom w:w="0" w:type="dxa"/>
            <w:right w:w="0" w:type="dxa"/>
          </w:tblCellMar>
        </w:tblPrEx>
        <w:tc>
          <w:tcPr>
            <w:tcW w:w="664" w:type="dxa"/>
            <w:tcBorders>
              <w:top w:val="single" w:sz="4" w:space="0" w:color="auto"/>
              <w:left w:val="single" w:sz="4" w:space="0" w:color="auto"/>
              <w:bottom w:val="single" w:sz="4" w:space="0" w:color="auto"/>
              <w:right w:val="nil"/>
            </w:tcBorders>
            <w:shd w:val="clear" w:color="auto" w:fill="FFFFFF"/>
          </w:tcPr>
          <w:p w14:paraId="008BC5D2" w14:textId="77777777" w:rsidR="00CE53F6" w:rsidRPr="00981463" w:rsidRDefault="00CE53F6" w:rsidP="003C39DB">
            <w:pPr>
              <w:spacing w:before="120"/>
              <w:jc w:val="center"/>
              <w:rPr>
                <w:rFonts w:cs="Arial"/>
              </w:rPr>
            </w:pPr>
            <w:r w:rsidRPr="00981463">
              <w:rPr>
                <w:rFonts w:cs="Arial"/>
              </w:rPr>
              <w:t>2</w:t>
            </w:r>
          </w:p>
        </w:tc>
        <w:tc>
          <w:tcPr>
            <w:tcW w:w="2471" w:type="dxa"/>
            <w:tcBorders>
              <w:top w:val="single" w:sz="4" w:space="0" w:color="auto"/>
              <w:left w:val="single" w:sz="4" w:space="0" w:color="auto"/>
              <w:bottom w:val="single" w:sz="4" w:space="0" w:color="auto"/>
              <w:right w:val="nil"/>
            </w:tcBorders>
            <w:shd w:val="clear" w:color="auto" w:fill="FFFFFF"/>
          </w:tcPr>
          <w:p w14:paraId="0D30C84F" w14:textId="77777777" w:rsidR="00CE53F6" w:rsidRPr="00981463" w:rsidRDefault="00CE53F6" w:rsidP="003C39DB">
            <w:pPr>
              <w:spacing w:before="120"/>
              <w:rPr>
                <w:rFonts w:cs="Arial"/>
              </w:rPr>
            </w:pPr>
            <w:r w:rsidRPr="00981463">
              <w:rPr>
                <w:rFonts w:cs="Arial"/>
              </w:rPr>
              <w:t>Bể bơi không có khán đài</w:t>
            </w:r>
          </w:p>
        </w:tc>
        <w:tc>
          <w:tcPr>
            <w:tcW w:w="2824" w:type="dxa"/>
            <w:tcBorders>
              <w:top w:val="single" w:sz="4" w:space="0" w:color="auto"/>
              <w:left w:val="single" w:sz="4" w:space="0" w:color="auto"/>
              <w:bottom w:val="single" w:sz="4" w:space="0" w:color="auto"/>
              <w:right w:val="nil"/>
            </w:tcBorders>
            <w:shd w:val="clear" w:color="auto" w:fill="FFFFFF"/>
          </w:tcPr>
          <w:p w14:paraId="238128F6" w14:textId="77777777" w:rsidR="00CE53F6" w:rsidRPr="00981463" w:rsidRDefault="00CE53F6" w:rsidP="003C39DB">
            <w:pPr>
              <w:spacing w:before="120"/>
              <w:jc w:val="center"/>
              <w:rPr>
                <w:rFonts w:cs="Arial"/>
              </w:rPr>
            </w:pPr>
            <w:r w:rsidRPr="00981463">
              <w:rPr>
                <w:rFonts w:cs="Arial"/>
              </w:rPr>
              <w:t xml:space="preserve">H2 </w:t>
            </w:r>
            <w:r w:rsidR="000F218F" w:rsidRPr="00981463">
              <w:rPr>
                <w:rFonts w:cs="Arial"/>
              </w:rPr>
              <w:t xml:space="preserve">≥ </w:t>
            </w:r>
            <w:r w:rsidRPr="00981463">
              <w:rPr>
                <w:rFonts w:cs="Arial"/>
              </w:rPr>
              <w:t xml:space="preserve">0,6W </w:t>
            </w:r>
            <w:r w:rsidR="000F218F" w:rsidRPr="00981463">
              <w:rPr>
                <w:rFonts w:cs="Arial"/>
              </w:rPr>
              <w:t>-</w:t>
            </w:r>
            <w:r w:rsidRPr="00981463">
              <w:rPr>
                <w:rFonts w:cs="Arial"/>
              </w:rPr>
              <w:t xml:space="preserve"> h</w:t>
            </w:r>
          </w:p>
        </w:tc>
        <w:tc>
          <w:tcPr>
            <w:tcW w:w="2873" w:type="dxa"/>
            <w:tcBorders>
              <w:top w:val="single" w:sz="4" w:space="0" w:color="auto"/>
              <w:left w:val="single" w:sz="4" w:space="0" w:color="auto"/>
              <w:bottom w:val="single" w:sz="4" w:space="0" w:color="auto"/>
              <w:right w:val="single" w:sz="4" w:space="0" w:color="auto"/>
            </w:tcBorders>
            <w:shd w:val="clear" w:color="auto" w:fill="FFFFFF"/>
          </w:tcPr>
          <w:p w14:paraId="2D0D356E" w14:textId="77777777" w:rsidR="00CE53F6" w:rsidRPr="00981463" w:rsidRDefault="00CE53F6" w:rsidP="003C39DB">
            <w:pPr>
              <w:spacing w:before="120"/>
              <w:jc w:val="center"/>
              <w:rPr>
                <w:rFonts w:cs="Arial"/>
              </w:rPr>
            </w:pPr>
            <w:r w:rsidRPr="00981463">
              <w:rPr>
                <w:rFonts w:cs="Arial"/>
              </w:rPr>
              <w:t>0,25d</w:t>
            </w:r>
          </w:p>
        </w:tc>
      </w:tr>
    </w:tbl>
    <w:p w14:paraId="778B53C1" w14:textId="77777777" w:rsidR="00CE53F6" w:rsidRPr="00981463" w:rsidRDefault="00CE53F6" w:rsidP="003C39DB">
      <w:pPr>
        <w:spacing w:before="120"/>
        <w:rPr>
          <w:rFonts w:cs="Arial"/>
          <w:b/>
        </w:rPr>
      </w:pPr>
      <w:r w:rsidRPr="00981463">
        <w:rPr>
          <w:rFonts w:cs="Arial"/>
          <w:b/>
        </w:rPr>
        <w:t xml:space="preserve">Chú </w:t>
      </w:r>
      <w:r w:rsidR="000F218F" w:rsidRPr="00981463">
        <w:rPr>
          <w:rFonts w:cs="Arial"/>
          <w:b/>
        </w:rPr>
        <w:t>t</w:t>
      </w:r>
      <w:r w:rsidRPr="00981463">
        <w:rPr>
          <w:rFonts w:cs="Arial"/>
          <w:b/>
        </w:rPr>
        <w:t>hích:</w:t>
      </w:r>
    </w:p>
    <w:p w14:paraId="3718FD4A" w14:textId="77777777" w:rsidR="00CE53F6" w:rsidRPr="00981463" w:rsidRDefault="000F218F" w:rsidP="003C39DB">
      <w:pPr>
        <w:spacing w:before="120"/>
        <w:rPr>
          <w:rFonts w:cs="Arial"/>
          <w:i/>
        </w:rPr>
      </w:pPr>
      <w:r w:rsidRPr="00981463">
        <w:rPr>
          <w:rFonts w:cs="Arial"/>
          <w:i/>
        </w:rPr>
        <w:t xml:space="preserve">• </w:t>
      </w:r>
      <w:r w:rsidR="00CE53F6" w:rsidRPr="00981463">
        <w:rPr>
          <w:rFonts w:cs="Arial"/>
          <w:i/>
        </w:rPr>
        <w:t xml:space="preserve">H1: Cao độ của đèn thấp nhất cho trường hợp </w:t>
      </w:r>
      <w:r w:rsidRPr="00981463">
        <w:rPr>
          <w:rFonts w:cs="Arial"/>
          <w:i/>
        </w:rPr>
        <w:t>bể bơi</w:t>
      </w:r>
      <w:r w:rsidR="00CE53F6" w:rsidRPr="00981463">
        <w:rPr>
          <w:rFonts w:cs="Arial"/>
          <w:i/>
        </w:rPr>
        <w:t xml:space="preserve"> có khán đài.</w:t>
      </w:r>
    </w:p>
    <w:p w14:paraId="54B9C232" w14:textId="77777777" w:rsidR="00CE53F6" w:rsidRPr="00981463" w:rsidRDefault="000F218F" w:rsidP="003C39DB">
      <w:pPr>
        <w:spacing w:before="120"/>
        <w:rPr>
          <w:rFonts w:cs="Arial"/>
          <w:i/>
        </w:rPr>
      </w:pPr>
      <w:r w:rsidRPr="00981463">
        <w:rPr>
          <w:rFonts w:cs="Arial"/>
          <w:i/>
        </w:rPr>
        <w:t xml:space="preserve">• </w:t>
      </w:r>
      <w:r w:rsidR="00CE53F6" w:rsidRPr="00981463">
        <w:rPr>
          <w:rFonts w:cs="Arial"/>
          <w:i/>
        </w:rPr>
        <w:t xml:space="preserve">H2: Cao độ của đèn thấp nhất cho trường hợp </w:t>
      </w:r>
      <w:r w:rsidRPr="00981463">
        <w:rPr>
          <w:rFonts w:cs="Arial"/>
          <w:i/>
        </w:rPr>
        <w:t>bể bơi</w:t>
      </w:r>
      <w:r w:rsidR="00CE53F6" w:rsidRPr="00981463">
        <w:rPr>
          <w:rFonts w:cs="Arial"/>
          <w:i/>
        </w:rPr>
        <w:t xml:space="preserve"> không có khán đài.</w:t>
      </w:r>
    </w:p>
    <w:p w14:paraId="755BC87C" w14:textId="77777777" w:rsidR="00CE53F6" w:rsidRPr="00981463" w:rsidRDefault="000F218F" w:rsidP="003C39DB">
      <w:pPr>
        <w:spacing w:before="120"/>
        <w:rPr>
          <w:rFonts w:cs="Arial"/>
          <w:i/>
        </w:rPr>
      </w:pPr>
      <w:r w:rsidRPr="00981463">
        <w:rPr>
          <w:rFonts w:cs="Arial"/>
          <w:i/>
        </w:rPr>
        <w:t>• W</w:t>
      </w:r>
      <w:r w:rsidR="00CE53F6" w:rsidRPr="00981463">
        <w:rPr>
          <w:rFonts w:cs="Arial"/>
          <w:i/>
        </w:rPr>
        <w:t xml:space="preserve">: Khoảng cách theo phương ngang giữa tâm cột </w:t>
      </w:r>
      <w:r w:rsidR="00342DDA" w:rsidRPr="00981463">
        <w:rPr>
          <w:rFonts w:cs="Arial"/>
          <w:i/>
        </w:rPr>
        <w:t xml:space="preserve">đèn </w:t>
      </w:r>
      <w:r w:rsidR="00CE53F6" w:rsidRPr="00981463">
        <w:rPr>
          <w:rFonts w:cs="Arial"/>
          <w:i/>
        </w:rPr>
        <w:t>và thành bể bơi phía đ</w:t>
      </w:r>
      <w:r w:rsidRPr="00981463">
        <w:rPr>
          <w:rFonts w:cs="Arial"/>
          <w:i/>
        </w:rPr>
        <w:t>ố</w:t>
      </w:r>
      <w:r w:rsidR="00CE53F6" w:rsidRPr="00981463">
        <w:rPr>
          <w:rFonts w:cs="Arial"/>
          <w:i/>
        </w:rPr>
        <w:t>i diện.</w:t>
      </w:r>
    </w:p>
    <w:p w14:paraId="5D273275" w14:textId="77777777" w:rsidR="00CE53F6" w:rsidRPr="00981463" w:rsidRDefault="000F218F" w:rsidP="003C39DB">
      <w:pPr>
        <w:spacing w:before="120"/>
        <w:rPr>
          <w:rFonts w:cs="Arial"/>
          <w:i/>
        </w:rPr>
      </w:pPr>
      <w:r w:rsidRPr="00981463">
        <w:rPr>
          <w:rFonts w:cs="Arial"/>
          <w:i/>
        </w:rPr>
        <w:t xml:space="preserve">• </w:t>
      </w:r>
      <w:r w:rsidR="00CE53F6" w:rsidRPr="00981463">
        <w:rPr>
          <w:rFonts w:cs="Arial"/>
          <w:i/>
        </w:rPr>
        <w:t xml:space="preserve">h: Chênh lệch độ cao </w:t>
      </w:r>
      <w:r w:rsidRPr="00981463">
        <w:rPr>
          <w:rFonts w:cs="Arial"/>
          <w:i/>
        </w:rPr>
        <w:t>giữa</w:t>
      </w:r>
      <w:r w:rsidR="00CE53F6" w:rsidRPr="00981463">
        <w:rPr>
          <w:rFonts w:cs="Arial"/>
          <w:i/>
        </w:rPr>
        <w:t xml:space="preserve"> mặt n</w:t>
      </w:r>
      <w:r w:rsidR="00875BF3" w:rsidRPr="00981463">
        <w:rPr>
          <w:rFonts w:cs="Arial"/>
          <w:i/>
        </w:rPr>
        <w:t>ướ</w:t>
      </w:r>
      <w:r w:rsidR="00CE53F6" w:rsidRPr="00981463">
        <w:rPr>
          <w:rFonts w:cs="Arial"/>
          <w:i/>
        </w:rPr>
        <w:t xml:space="preserve">c và mặt </w:t>
      </w:r>
      <w:r w:rsidR="00E534A6" w:rsidRPr="00981463">
        <w:rPr>
          <w:rFonts w:cs="Arial"/>
          <w:i/>
        </w:rPr>
        <w:t>sân</w:t>
      </w:r>
      <w:r w:rsidR="00CE53F6" w:rsidRPr="00981463">
        <w:rPr>
          <w:rFonts w:cs="Arial"/>
          <w:i/>
        </w:rPr>
        <w:t xml:space="preserve"> xung quanh bể b</w:t>
      </w:r>
      <w:r w:rsidRPr="00981463">
        <w:rPr>
          <w:rFonts w:cs="Arial"/>
          <w:i/>
        </w:rPr>
        <w:t>ơi</w:t>
      </w:r>
      <w:r w:rsidR="00CE53F6" w:rsidRPr="00981463">
        <w:rPr>
          <w:rFonts w:cs="Arial"/>
          <w:i/>
        </w:rPr>
        <w:t>.</w:t>
      </w:r>
    </w:p>
    <w:p w14:paraId="43C7A49F" w14:textId="77777777" w:rsidR="00CE53F6" w:rsidRPr="00981463" w:rsidRDefault="000F218F" w:rsidP="003C39DB">
      <w:pPr>
        <w:spacing w:before="120"/>
        <w:rPr>
          <w:rFonts w:cs="Arial"/>
          <w:i/>
        </w:rPr>
      </w:pPr>
      <w:r w:rsidRPr="00981463">
        <w:rPr>
          <w:rFonts w:cs="Arial"/>
          <w:i/>
        </w:rPr>
        <w:t xml:space="preserve">• </w:t>
      </w:r>
      <w:r w:rsidR="00CE53F6" w:rsidRPr="00981463">
        <w:rPr>
          <w:rFonts w:cs="Arial"/>
          <w:i/>
        </w:rPr>
        <w:t xml:space="preserve">d: Khoảng cách </w:t>
      </w:r>
      <w:r w:rsidRPr="00981463">
        <w:rPr>
          <w:rFonts w:cs="Arial"/>
          <w:i/>
        </w:rPr>
        <w:t>giữa</w:t>
      </w:r>
      <w:r w:rsidR="00CE53F6" w:rsidRPr="00981463">
        <w:rPr>
          <w:rFonts w:cs="Arial"/>
          <w:i/>
        </w:rPr>
        <w:t xml:space="preserve"> các cột đèn.</w:t>
      </w:r>
    </w:p>
    <w:p w14:paraId="5D0333BD" w14:textId="77777777" w:rsidR="00CE53F6" w:rsidRPr="00981463" w:rsidRDefault="000F218F" w:rsidP="003C39DB">
      <w:pPr>
        <w:spacing w:before="120"/>
        <w:rPr>
          <w:rFonts w:cs="Arial"/>
          <w:i/>
        </w:rPr>
      </w:pPr>
      <w:r w:rsidRPr="00981463">
        <w:rPr>
          <w:rFonts w:cs="Arial"/>
          <w:i/>
        </w:rPr>
        <w:t xml:space="preserve">• </w:t>
      </w:r>
      <w:r w:rsidR="00CE53F6" w:rsidRPr="00981463">
        <w:rPr>
          <w:rFonts w:cs="Arial"/>
          <w:i/>
        </w:rPr>
        <w:t xml:space="preserve">Các kích thước H1, H2, </w:t>
      </w:r>
      <w:r w:rsidRPr="00981463">
        <w:rPr>
          <w:rFonts w:cs="Arial"/>
          <w:i/>
        </w:rPr>
        <w:t>W</w:t>
      </w:r>
      <w:r w:rsidR="00CE53F6" w:rsidRPr="00981463">
        <w:rPr>
          <w:rFonts w:cs="Arial"/>
          <w:i/>
        </w:rPr>
        <w:t>, h, d được xác định theo hình vẽ 9.</w:t>
      </w:r>
    </w:p>
    <w:p w14:paraId="5EE4BA8A" w14:textId="77777777" w:rsidR="00CE53F6" w:rsidRPr="00981463" w:rsidRDefault="000F218F" w:rsidP="003C39DB">
      <w:pPr>
        <w:spacing w:before="120"/>
        <w:rPr>
          <w:rFonts w:cs="Arial"/>
        </w:rPr>
      </w:pPr>
      <w:r w:rsidRPr="00981463">
        <w:rPr>
          <w:rFonts w:cs="Arial"/>
        </w:rPr>
        <w:t xml:space="preserve">4.4.5.5. </w:t>
      </w:r>
      <w:r w:rsidR="00CE53F6" w:rsidRPr="00981463">
        <w:rPr>
          <w:rFonts w:cs="Arial"/>
        </w:rPr>
        <w:t>Thiết bị chiếu sáng</w:t>
      </w:r>
    </w:p>
    <w:p w14:paraId="07D53B05" w14:textId="77777777" w:rsidR="00CE53F6" w:rsidRPr="00981463" w:rsidRDefault="00CE53F6" w:rsidP="003C39DB">
      <w:pPr>
        <w:spacing w:before="120"/>
        <w:rPr>
          <w:rFonts w:cs="Arial"/>
        </w:rPr>
      </w:pPr>
      <w:r w:rsidRPr="00981463">
        <w:rPr>
          <w:rFonts w:cs="Arial"/>
        </w:rPr>
        <w:t>Thiết bị sử dụng cho chiếu sáng bể bơi ngoài trời phải là đèn pha với chủng loại được lựa chọn theo tiêu chuẩn quy định trong bảng 26:</w:t>
      </w:r>
    </w:p>
    <w:p w14:paraId="1A45DE19" w14:textId="77777777" w:rsidR="00CE53F6" w:rsidRPr="00981463" w:rsidRDefault="00CE53F6" w:rsidP="003C39DB">
      <w:pPr>
        <w:spacing w:before="120"/>
        <w:jc w:val="center"/>
        <w:rPr>
          <w:rFonts w:cs="Arial"/>
          <w:i/>
        </w:rPr>
      </w:pPr>
      <w:r w:rsidRPr="00981463">
        <w:rPr>
          <w:rFonts w:cs="Arial"/>
          <w:i/>
        </w:rPr>
        <w:t>Bảng 26: Chủn</w:t>
      </w:r>
      <w:r w:rsidR="000F218F" w:rsidRPr="00981463">
        <w:rPr>
          <w:rFonts w:cs="Arial"/>
          <w:i/>
        </w:rPr>
        <w:t>g</w:t>
      </w:r>
      <w:r w:rsidRPr="00981463">
        <w:rPr>
          <w:rFonts w:cs="Arial"/>
          <w:i/>
        </w:rPr>
        <w:t xml:space="preserve"> </w:t>
      </w:r>
      <w:r w:rsidR="00576D31" w:rsidRPr="00981463">
        <w:rPr>
          <w:rFonts w:cs="Arial"/>
          <w:i/>
        </w:rPr>
        <w:t>loại</w:t>
      </w:r>
      <w:r w:rsidRPr="00981463">
        <w:rPr>
          <w:rFonts w:cs="Arial"/>
          <w:i/>
        </w:rPr>
        <w:t xml:space="preserve"> </w:t>
      </w:r>
      <w:r w:rsidR="000F218F" w:rsidRPr="00981463">
        <w:rPr>
          <w:rFonts w:cs="Arial"/>
          <w:i/>
        </w:rPr>
        <w:t>thiết bị</w:t>
      </w:r>
      <w:r w:rsidRPr="00981463">
        <w:rPr>
          <w:rFonts w:cs="Arial"/>
          <w:i/>
        </w:rPr>
        <w:t xml:space="preserve"> chiếu sán</w:t>
      </w:r>
      <w:r w:rsidR="000F218F" w:rsidRPr="00981463">
        <w:rPr>
          <w:rFonts w:cs="Arial"/>
          <w:i/>
        </w:rPr>
        <w:t>g</w:t>
      </w:r>
      <w:r w:rsidRPr="00981463">
        <w:rPr>
          <w:rFonts w:cs="Arial"/>
          <w:i/>
        </w:rPr>
        <w:t xml:space="preserve"> </w:t>
      </w:r>
      <w:r w:rsidR="000F218F" w:rsidRPr="00981463">
        <w:rPr>
          <w:rFonts w:cs="Arial"/>
          <w:i/>
        </w:rPr>
        <w:t xml:space="preserve">bể bơi </w:t>
      </w:r>
      <w:r w:rsidRPr="00981463">
        <w:rPr>
          <w:rFonts w:cs="Arial"/>
          <w:i/>
        </w:rPr>
        <w:t>n</w:t>
      </w:r>
      <w:r w:rsidR="000F218F" w:rsidRPr="00981463">
        <w:rPr>
          <w:rFonts w:cs="Arial"/>
          <w:i/>
        </w:rPr>
        <w:t>goài trờ</w:t>
      </w:r>
      <w:r w:rsidRPr="00981463">
        <w:rPr>
          <w:rFonts w:cs="Arial"/>
          <w:i/>
        </w:rPr>
        <w:t>i</w:t>
      </w:r>
    </w:p>
    <w:tbl>
      <w:tblPr>
        <w:tblW w:w="0" w:type="auto"/>
        <w:tblInd w:w="5" w:type="dxa"/>
        <w:tblCellMar>
          <w:left w:w="0" w:type="dxa"/>
          <w:right w:w="0" w:type="dxa"/>
        </w:tblCellMar>
        <w:tblLook w:val="0000" w:firstRow="0" w:lastRow="0" w:firstColumn="0" w:lastColumn="0" w:noHBand="0" w:noVBand="0"/>
      </w:tblPr>
      <w:tblGrid>
        <w:gridCol w:w="553"/>
        <w:gridCol w:w="3709"/>
        <w:gridCol w:w="1453"/>
        <w:gridCol w:w="1463"/>
        <w:gridCol w:w="1467"/>
      </w:tblGrid>
      <w:tr w:rsidR="00CE53F6" w:rsidRPr="00981463" w14:paraId="351F1E44" w14:textId="77777777">
        <w:tblPrEx>
          <w:tblCellMar>
            <w:top w:w="0" w:type="dxa"/>
            <w:left w:w="0" w:type="dxa"/>
            <w:bottom w:w="0" w:type="dxa"/>
            <w:right w:w="0" w:type="dxa"/>
          </w:tblCellMar>
        </w:tblPrEx>
        <w:tc>
          <w:tcPr>
            <w:tcW w:w="553" w:type="dxa"/>
            <w:vMerge w:val="restart"/>
            <w:tcBorders>
              <w:top w:val="single" w:sz="4" w:space="0" w:color="auto"/>
              <w:left w:val="single" w:sz="4" w:space="0" w:color="auto"/>
              <w:bottom w:val="nil"/>
              <w:right w:val="nil"/>
            </w:tcBorders>
            <w:shd w:val="clear" w:color="auto" w:fill="FFFFFF"/>
          </w:tcPr>
          <w:p w14:paraId="0566302A" w14:textId="77777777" w:rsidR="00CE53F6" w:rsidRPr="00981463" w:rsidRDefault="00CE53F6" w:rsidP="003C39DB">
            <w:pPr>
              <w:spacing w:before="120"/>
              <w:jc w:val="center"/>
              <w:rPr>
                <w:rFonts w:cs="Arial"/>
              </w:rPr>
            </w:pPr>
            <w:r w:rsidRPr="00981463">
              <w:rPr>
                <w:rFonts w:cs="Arial"/>
              </w:rPr>
              <w:t>TT</w:t>
            </w:r>
          </w:p>
        </w:tc>
        <w:tc>
          <w:tcPr>
            <w:tcW w:w="3709" w:type="dxa"/>
            <w:vMerge w:val="restart"/>
            <w:tcBorders>
              <w:top w:val="single" w:sz="4" w:space="0" w:color="auto"/>
              <w:left w:val="single" w:sz="4" w:space="0" w:color="auto"/>
              <w:bottom w:val="nil"/>
              <w:right w:val="nil"/>
            </w:tcBorders>
            <w:shd w:val="clear" w:color="auto" w:fill="FFFFFF"/>
          </w:tcPr>
          <w:p w14:paraId="3C526EE2" w14:textId="77777777" w:rsidR="00CE53F6" w:rsidRPr="00981463" w:rsidRDefault="00CE53F6" w:rsidP="003C39DB">
            <w:pPr>
              <w:spacing w:before="120"/>
              <w:jc w:val="center"/>
              <w:rPr>
                <w:rFonts w:cs="Arial"/>
              </w:rPr>
            </w:pPr>
            <w:r w:rsidRPr="00981463">
              <w:rPr>
                <w:rFonts w:cs="Arial"/>
              </w:rPr>
              <w:t>Mục đích sử dụng</w:t>
            </w:r>
          </w:p>
        </w:tc>
        <w:tc>
          <w:tcPr>
            <w:tcW w:w="4383" w:type="dxa"/>
            <w:gridSpan w:val="3"/>
            <w:tcBorders>
              <w:top w:val="single" w:sz="4" w:space="0" w:color="auto"/>
              <w:left w:val="single" w:sz="4" w:space="0" w:color="auto"/>
              <w:bottom w:val="nil"/>
              <w:right w:val="single" w:sz="4" w:space="0" w:color="auto"/>
            </w:tcBorders>
            <w:shd w:val="clear" w:color="auto" w:fill="FFFFFF"/>
          </w:tcPr>
          <w:p w14:paraId="4174B3B6" w14:textId="77777777" w:rsidR="00CE53F6" w:rsidRPr="00981463" w:rsidRDefault="00CE53F6" w:rsidP="003C39DB">
            <w:pPr>
              <w:spacing w:before="120"/>
              <w:jc w:val="center"/>
              <w:rPr>
                <w:rFonts w:cs="Arial"/>
              </w:rPr>
            </w:pPr>
            <w:r w:rsidRPr="00981463">
              <w:rPr>
                <w:rFonts w:cs="Arial"/>
              </w:rPr>
              <w:t>Phân bố ánh sáng của đèn pha</w:t>
            </w:r>
          </w:p>
        </w:tc>
      </w:tr>
      <w:tr w:rsidR="00CE53F6" w:rsidRPr="00981463" w14:paraId="5F66D441" w14:textId="77777777">
        <w:tblPrEx>
          <w:tblCellMar>
            <w:top w:w="0" w:type="dxa"/>
            <w:left w:w="0" w:type="dxa"/>
            <w:bottom w:w="0" w:type="dxa"/>
            <w:right w:w="0" w:type="dxa"/>
          </w:tblCellMar>
        </w:tblPrEx>
        <w:tc>
          <w:tcPr>
            <w:tcW w:w="553" w:type="dxa"/>
            <w:vMerge/>
            <w:tcBorders>
              <w:top w:val="nil"/>
              <w:left w:val="single" w:sz="4" w:space="0" w:color="auto"/>
              <w:bottom w:val="nil"/>
              <w:right w:val="nil"/>
            </w:tcBorders>
            <w:shd w:val="clear" w:color="auto" w:fill="FFFFFF"/>
          </w:tcPr>
          <w:p w14:paraId="05D8E5AE" w14:textId="77777777" w:rsidR="00CE53F6" w:rsidRPr="00981463" w:rsidRDefault="00CE53F6" w:rsidP="003C39DB">
            <w:pPr>
              <w:spacing w:before="120"/>
              <w:jc w:val="center"/>
              <w:rPr>
                <w:rFonts w:cs="Arial"/>
              </w:rPr>
            </w:pPr>
          </w:p>
        </w:tc>
        <w:tc>
          <w:tcPr>
            <w:tcW w:w="3709" w:type="dxa"/>
            <w:vMerge/>
            <w:tcBorders>
              <w:top w:val="nil"/>
              <w:left w:val="single" w:sz="4" w:space="0" w:color="auto"/>
              <w:bottom w:val="nil"/>
              <w:right w:val="nil"/>
            </w:tcBorders>
            <w:shd w:val="clear" w:color="auto" w:fill="FFFFFF"/>
          </w:tcPr>
          <w:p w14:paraId="6CF008EB" w14:textId="77777777" w:rsidR="00CE53F6" w:rsidRPr="00981463" w:rsidRDefault="00CE53F6" w:rsidP="003C39DB">
            <w:pPr>
              <w:spacing w:before="120"/>
              <w:rPr>
                <w:rFonts w:cs="Arial"/>
              </w:rPr>
            </w:pPr>
          </w:p>
        </w:tc>
        <w:tc>
          <w:tcPr>
            <w:tcW w:w="1453" w:type="dxa"/>
            <w:tcBorders>
              <w:top w:val="single" w:sz="4" w:space="0" w:color="auto"/>
              <w:left w:val="single" w:sz="4" w:space="0" w:color="auto"/>
              <w:bottom w:val="nil"/>
              <w:right w:val="nil"/>
            </w:tcBorders>
            <w:shd w:val="clear" w:color="auto" w:fill="FFFFFF"/>
          </w:tcPr>
          <w:p w14:paraId="4F930EDD" w14:textId="77777777" w:rsidR="00CE53F6" w:rsidRPr="00981463" w:rsidRDefault="00CE53F6" w:rsidP="003C39DB">
            <w:pPr>
              <w:spacing w:before="120"/>
              <w:jc w:val="center"/>
              <w:rPr>
                <w:rFonts w:cs="Arial"/>
              </w:rPr>
            </w:pPr>
            <w:r w:rsidRPr="00981463">
              <w:rPr>
                <w:rFonts w:cs="Arial"/>
              </w:rPr>
              <w:t>H</w:t>
            </w:r>
            <w:r w:rsidR="0091427A" w:rsidRPr="00981463">
              <w:rPr>
                <w:rFonts w:cs="Arial"/>
              </w:rPr>
              <w:t>ẹ</w:t>
            </w:r>
            <w:r w:rsidRPr="00981463">
              <w:rPr>
                <w:rFonts w:cs="Arial"/>
              </w:rPr>
              <w:t>p</w:t>
            </w:r>
          </w:p>
        </w:tc>
        <w:tc>
          <w:tcPr>
            <w:tcW w:w="1463" w:type="dxa"/>
            <w:tcBorders>
              <w:top w:val="single" w:sz="4" w:space="0" w:color="auto"/>
              <w:left w:val="single" w:sz="4" w:space="0" w:color="auto"/>
              <w:bottom w:val="nil"/>
              <w:right w:val="nil"/>
            </w:tcBorders>
            <w:shd w:val="clear" w:color="auto" w:fill="FFFFFF"/>
          </w:tcPr>
          <w:p w14:paraId="57AE18EA" w14:textId="77777777" w:rsidR="00CE53F6" w:rsidRPr="00981463" w:rsidRDefault="00704A46" w:rsidP="003C39DB">
            <w:pPr>
              <w:spacing w:before="120"/>
              <w:jc w:val="center"/>
              <w:rPr>
                <w:rFonts w:cs="Arial"/>
              </w:rPr>
            </w:pPr>
            <w:r w:rsidRPr="00981463">
              <w:rPr>
                <w:rFonts w:cs="Arial"/>
              </w:rPr>
              <w:t>Trung bình</w:t>
            </w:r>
          </w:p>
        </w:tc>
        <w:tc>
          <w:tcPr>
            <w:tcW w:w="1467" w:type="dxa"/>
            <w:tcBorders>
              <w:top w:val="single" w:sz="4" w:space="0" w:color="auto"/>
              <w:left w:val="single" w:sz="4" w:space="0" w:color="auto"/>
              <w:bottom w:val="nil"/>
              <w:right w:val="single" w:sz="4" w:space="0" w:color="auto"/>
            </w:tcBorders>
            <w:shd w:val="clear" w:color="auto" w:fill="FFFFFF"/>
          </w:tcPr>
          <w:p w14:paraId="4CFEA0AC" w14:textId="77777777" w:rsidR="00CE53F6" w:rsidRPr="00981463" w:rsidRDefault="00CE53F6" w:rsidP="003C39DB">
            <w:pPr>
              <w:spacing w:before="120"/>
              <w:jc w:val="center"/>
              <w:rPr>
                <w:rFonts w:cs="Arial"/>
              </w:rPr>
            </w:pPr>
            <w:r w:rsidRPr="00981463">
              <w:rPr>
                <w:rFonts w:cs="Arial"/>
              </w:rPr>
              <w:t>Rộng</w:t>
            </w:r>
          </w:p>
        </w:tc>
      </w:tr>
      <w:tr w:rsidR="0091427A" w:rsidRPr="00981463" w14:paraId="6BCDE96F" w14:textId="77777777">
        <w:tblPrEx>
          <w:tblCellMar>
            <w:top w:w="0" w:type="dxa"/>
            <w:left w:w="0" w:type="dxa"/>
            <w:bottom w:w="0" w:type="dxa"/>
            <w:right w:w="0" w:type="dxa"/>
          </w:tblCellMar>
        </w:tblPrEx>
        <w:tc>
          <w:tcPr>
            <w:tcW w:w="553" w:type="dxa"/>
            <w:tcBorders>
              <w:top w:val="single" w:sz="4" w:space="0" w:color="auto"/>
              <w:left w:val="single" w:sz="4" w:space="0" w:color="auto"/>
              <w:bottom w:val="nil"/>
              <w:right w:val="nil"/>
            </w:tcBorders>
            <w:shd w:val="clear" w:color="auto" w:fill="FFFFFF"/>
          </w:tcPr>
          <w:p w14:paraId="06E99F6D" w14:textId="77777777" w:rsidR="0091427A" w:rsidRPr="00981463" w:rsidRDefault="0091427A" w:rsidP="003C39DB">
            <w:pPr>
              <w:spacing w:before="120"/>
              <w:jc w:val="center"/>
              <w:rPr>
                <w:rFonts w:cs="Arial"/>
              </w:rPr>
            </w:pPr>
            <w:r w:rsidRPr="00981463">
              <w:rPr>
                <w:rFonts w:cs="Arial"/>
              </w:rPr>
              <w:t>1</w:t>
            </w:r>
          </w:p>
        </w:tc>
        <w:tc>
          <w:tcPr>
            <w:tcW w:w="3709" w:type="dxa"/>
            <w:tcBorders>
              <w:top w:val="single" w:sz="4" w:space="0" w:color="auto"/>
              <w:left w:val="single" w:sz="4" w:space="0" w:color="auto"/>
              <w:bottom w:val="nil"/>
              <w:right w:val="nil"/>
            </w:tcBorders>
            <w:shd w:val="clear" w:color="auto" w:fill="FFFFFF"/>
          </w:tcPr>
          <w:p w14:paraId="4B95DBF5" w14:textId="77777777" w:rsidR="0091427A" w:rsidRPr="00981463" w:rsidRDefault="0091427A" w:rsidP="003C39DB">
            <w:pPr>
              <w:spacing w:before="120"/>
              <w:rPr>
                <w:rFonts w:cs="Arial"/>
              </w:rPr>
            </w:pPr>
            <w:r w:rsidRPr="00981463">
              <w:rPr>
                <w:rFonts w:cs="Arial"/>
              </w:rPr>
              <w:t>Luyện tập - Giải trí</w:t>
            </w:r>
          </w:p>
        </w:tc>
        <w:tc>
          <w:tcPr>
            <w:tcW w:w="1453" w:type="dxa"/>
            <w:tcBorders>
              <w:top w:val="single" w:sz="4" w:space="0" w:color="auto"/>
              <w:left w:val="single" w:sz="4" w:space="0" w:color="auto"/>
              <w:bottom w:val="nil"/>
              <w:right w:val="nil"/>
            </w:tcBorders>
            <w:shd w:val="clear" w:color="auto" w:fill="FFFFFF"/>
          </w:tcPr>
          <w:p w14:paraId="4F242B28" w14:textId="7FEEA1F9" w:rsidR="0091427A" w:rsidRPr="00981463" w:rsidRDefault="00981463" w:rsidP="003C39DB">
            <w:pPr>
              <w:spacing w:before="120"/>
              <w:jc w:val="center"/>
              <w:rPr>
                <w:rFonts w:cs="Arial"/>
              </w:rPr>
            </w:pPr>
            <w:r w:rsidRPr="00981463">
              <w:rPr>
                <w:rFonts w:cs="Arial"/>
                <w:noProof/>
              </w:rPr>
              <w:drawing>
                <wp:inline distT="0" distB="0" distL="0" distR="0" wp14:anchorId="18E3AEB0" wp14:editId="2FD455DC">
                  <wp:extent cx="135890" cy="1524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63" w:type="dxa"/>
            <w:tcBorders>
              <w:top w:val="single" w:sz="4" w:space="0" w:color="auto"/>
              <w:left w:val="single" w:sz="4" w:space="0" w:color="auto"/>
              <w:bottom w:val="nil"/>
              <w:right w:val="nil"/>
            </w:tcBorders>
            <w:shd w:val="clear" w:color="auto" w:fill="FFFFFF"/>
          </w:tcPr>
          <w:p w14:paraId="39987F9D" w14:textId="30AC972A" w:rsidR="0091427A" w:rsidRPr="00981463" w:rsidRDefault="00981463" w:rsidP="003C39DB">
            <w:pPr>
              <w:spacing w:before="120"/>
              <w:jc w:val="center"/>
              <w:rPr>
                <w:rFonts w:cs="Arial"/>
              </w:rPr>
            </w:pPr>
            <w:r w:rsidRPr="00981463">
              <w:rPr>
                <w:rFonts w:cs="Arial"/>
                <w:noProof/>
              </w:rPr>
              <w:drawing>
                <wp:inline distT="0" distB="0" distL="0" distR="0" wp14:anchorId="71B15A32" wp14:editId="6B9AE769">
                  <wp:extent cx="135890" cy="1524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67" w:type="dxa"/>
            <w:tcBorders>
              <w:top w:val="single" w:sz="4" w:space="0" w:color="auto"/>
              <w:left w:val="single" w:sz="4" w:space="0" w:color="auto"/>
              <w:bottom w:val="nil"/>
              <w:right w:val="single" w:sz="4" w:space="0" w:color="auto"/>
            </w:tcBorders>
            <w:shd w:val="clear" w:color="auto" w:fill="FFFFFF"/>
          </w:tcPr>
          <w:p w14:paraId="2A647AF6" w14:textId="6DB9C950" w:rsidR="0091427A" w:rsidRPr="00981463" w:rsidRDefault="00981463" w:rsidP="003C39DB">
            <w:pPr>
              <w:spacing w:before="120"/>
              <w:jc w:val="center"/>
              <w:rPr>
                <w:rFonts w:cs="Arial"/>
              </w:rPr>
            </w:pPr>
            <w:r w:rsidRPr="00981463">
              <w:rPr>
                <w:rFonts w:cs="Arial"/>
                <w:noProof/>
              </w:rPr>
              <w:drawing>
                <wp:inline distT="0" distB="0" distL="0" distR="0" wp14:anchorId="3BDE1C36" wp14:editId="158A17A5">
                  <wp:extent cx="135890" cy="1524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noProof/>
              </w:rPr>
              <w:drawing>
                <wp:inline distT="0" distB="0" distL="0" distR="0" wp14:anchorId="52ED1AC2" wp14:editId="21225EAB">
                  <wp:extent cx="135890" cy="1524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r>
      <w:tr w:rsidR="0091427A" w:rsidRPr="00981463" w14:paraId="51D96BAB" w14:textId="77777777">
        <w:tblPrEx>
          <w:tblCellMar>
            <w:top w:w="0" w:type="dxa"/>
            <w:left w:w="0" w:type="dxa"/>
            <w:bottom w:w="0" w:type="dxa"/>
            <w:right w:w="0" w:type="dxa"/>
          </w:tblCellMar>
        </w:tblPrEx>
        <w:tc>
          <w:tcPr>
            <w:tcW w:w="553" w:type="dxa"/>
            <w:tcBorders>
              <w:top w:val="single" w:sz="4" w:space="0" w:color="auto"/>
              <w:left w:val="single" w:sz="4" w:space="0" w:color="auto"/>
              <w:bottom w:val="single" w:sz="4" w:space="0" w:color="auto"/>
              <w:right w:val="nil"/>
            </w:tcBorders>
            <w:shd w:val="clear" w:color="auto" w:fill="FFFFFF"/>
          </w:tcPr>
          <w:p w14:paraId="55813EC2" w14:textId="77777777" w:rsidR="0091427A" w:rsidRPr="00981463" w:rsidRDefault="0091427A" w:rsidP="003C39DB">
            <w:pPr>
              <w:spacing w:before="120"/>
              <w:jc w:val="center"/>
              <w:rPr>
                <w:rFonts w:cs="Arial"/>
              </w:rPr>
            </w:pPr>
            <w:r w:rsidRPr="00981463">
              <w:rPr>
                <w:rFonts w:cs="Arial"/>
              </w:rPr>
              <w:t>2</w:t>
            </w:r>
          </w:p>
        </w:tc>
        <w:tc>
          <w:tcPr>
            <w:tcW w:w="3709" w:type="dxa"/>
            <w:tcBorders>
              <w:top w:val="single" w:sz="4" w:space="0" w:color="auto"/>
              <w:left w:val="single" w:sz="4" w:space="0" w:color="auto"/>
              <w:bottom w:val="nil"/>
              <w:right w:val="nil"/>
            </w:tcBorders>
            <w:shd w:val="clear" w:color="auto" w:fill="FFFFFF"/>
          </w:tcPr>
          <w:p w14:paraId="5A5186FF" w14:textId="77777777" w:rsidR="0091427A" w:rsidRPr="00981463" w:rsidRDefault="0091427A" w:rsidP="003C39DB">
            <w:pPr>
              <w:spacing w:before="120"/>
              <w:rPr>
                <w:rFonts w:cs="Arial"/>
              </w:rPr>
            </w:pPr>
            <w:r w:rsidRPr="00981463">
              <w:rPr>
                <w:rFonts w:cs="Arial"/>
              </w:rPr>
              <w:t>Thi đấu thông thường</w:t>
            </w:r>
          </w:p>
        </w:tc>
        <w:tc>
          <w:tcPr>
            <w:tcW w:w="1453" w:type="dxa"/>
            <w:tcBorders>
              <w:top w:val="single" w:sz="4" w:space="0" w:color="auto"/>
              <w:left w:val="single" w:sz="4" w:space="0" w:color="auto"/>
              <w:bottom w:val="nil"/>
              <w:right w:val="nil"/>
            </w:tcBorders>
            <w:shd w:val="clear" w:color="auto" w:fill="FFFFFF"/>
          </w:tcPr>
          <w:p w14:paraId="04B4BB68" w14:textId="6FB3D5B7" w:rsidR="0091427A" w:rsidRPr="00981463" w:rsidRDefault="00981463" w:rsidP="003C39DB">
            <w:pPr>
              <w:spacing w:before="120"/>
              <w:jc w:val="center"/>
              <w:rPr>
                <w:rFonts w:cs="Arial"/>
              </w:rPr>
            </w:pPr>
            <w:r w:rsidRPr="00981463">
              <w:rPr>
                <w:rFonts w:cs="Arial"/>
                <w:noProof/>
              </w:rPr>
              <w:drawing>
                <wp:inline distT="0" distB="0" distL="0" distR="0" wp14:anchorId="6D2867D4" wp14:editId="453DD226">
                  <wp:extent cx="135890" cy="1524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63" w:type="dxa"/>
            <w:tcBorders>
              <w:top w:val="single" w:sz="4" w:space="0" w:color="auto"/>
              <w:left w:val="single" w:sz="4" w:space="0" w:color="auto"/>
              <w:bottom w:val="nil"/>
              <w:right w:val="nil"/>
            </w:tcBorders>
            <w:shd w:val="clear" w:color="auto" w:fill="FFFFFF"/>
          </w:tcPr>
          <w:p w14:paraId="2486454C" w14:textId="4600C082" w:rsidR="0091427A" w:rsidRPr="00981463" w:rsidRDefault="00981463" w:rsidP="003C39DB">
            <w:pPr>
              <w:spacing w:before="120"/>
              <w:jc w:val="center"/>
              <w:rPr>
                <w:rFonts w:cs="Arial"/>
              </w:rPr>
            </w:pPr>
            <w:r w:rsidRPr="00981463">
              <w:rPr>
                <w:rFonts w:cs="Arial"/>
                <w:noProof/>
              </w:rPr>
              <w:drawing>
                <wp:inline distT="0" distB="0" distL="0" distR="0" wp14:anchorId="42242AAC" wp14:editId="5422616F">
                  <wp:extent cx="135890" cy="1524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noProof/>
              </w:rPr>
              <w:drawing>
                <wp:inline distT="0" distB="0" distL="0" distR="0" wp14:anchorId="0085EFAA" wp14:editId="21A37DE8">
                  <wp:extent cx="135890" cy="1524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67" w:type="dxa"/>
            <w:tcBorders>
              <w:top w:val="single" w:sz="4" w:space="0" w:color="auto"/>
              <w:left w:val="single" w:sz="4" w:space="0" w:color="auto"/>
              <w:bottom w:val="nil"/>
              <w:right w:val="single" w:sz="4" w:space="0" w:color="auto"/>
            </w:tcBorders>
            <w:shd w:val="clear" w:color="auto" w:fill="FFFFFF"/>
          </w:tcPr>
          <w:p w14:paraId="4E1D3725" w14:textId="75BB2E8E" w:rsidR="0091427A" w:rsidRPr="00981463" w:rsidRDefault="00981463" w:rsidP="003C39DB">
            <w:pPr>
              <w:spacing w:before="120"/>
              <w:jc w:val="center"/>
              <w:rPr>
                <w:rFonts w:cs="Arial"/>
              </w:rPr>
            </w:pPr>
            <w:r w:rsidRPr="00981463">
              <w:rPr>
                <w:rFonts w:cs="Arial"/>
                <w:noProof/>
              </w:rPr>
              <w:drawing>
                <wp:inline distT="0" distB="0" distL="0" distR="0" wp14:anchorId="2D4804CE" wp14:editId="6B1DEA87">
                  <wp:extent cx="135890" cy="1524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r>
      <w:tr w:rsidR="0091427A" w:rsidRPr="00981463" w14:paraId="4204E6A0" w14:textId="77777777">
        <w:tblPrEx>
          <w:tblCellMar>
            <w:top w:w="0" w:type="dxa"/>
            <w:left w:w="0" w:type="dxa"/>
            <w:bottom w:w="0" w:type="dxa"/>
            <w:right w:w="0" w:type="dxa"/>
          </w:tblCellMar>
        </w:tblPrEx>
        <w:tc>
          <w:tcPr>
            <w:tcW w:w="553" w:type="dxa"/>
            <w:tcBorders>
              <w:top w:val="single" w:sz="4" w:space="0" w:color="auto"/>
              <w:left w:val="single" w:sz="4" w:space="0" w:color="auto"/>
              <w:bottom w:val="single" w:sz="4" w:space="0" w:color="auto"/>
              <w:right w:val="nil"/>
            </w:tcBorders>
            <w:shd w:val="clear" w:color="auto" w:fill="FFFFFF"/>
          </w:tcPr>
          <w:p w14:paraId="1D04682C" w14:textId="77777777" w:rsidR="0091427A" w:rsidRPr="00981463" w:rsidRDefault="0091427A" w:rsidP="003C39DB">
            <w:pPr>
              <w:spacing w:before="120"/>
              <w:jc w:val="center"/>
              <w:rPr>
                <w:rFonts w:cs="Arial"/>
              </w:rPr>
            </w:pPr>
            <w:r w:rsidRPr="00981463">
              <w:rPr>
                <w:rFonts w:cs="Arial"/>
              </w:rPr>
              <w:t>3</w:t>
            </w:r>
          </w:p>
        </w:tc>
        <w:tc>
          <w:tcPr>
            <w:tcW w:w="3709" w:type="dxa"/>
            <w:tcBorders>
              <w:top w:val="single" w:sz="4" w:space="0" w:color="auto"/>
              <w:left w:val="single" w:sz="4" w:space="0" w:color="auto"/>
              <w:bottom w:val="single" w:sz="4" w:space="0" w:color="auto"/>
              <w:right w:val="nil"/>
            </w:tcBorders>
            <w:shd w:val="clear" w:color="auto" w:fill="FFFFFF"/>
          </w:tcPr>
          <w:p w14:paraId="4D1D2CC9" w14:textId="77777777" w:rsidR="0091427A" w:rsidRPr="00981463" w:rsidRDefault="0091427A" w:rsidP="003C39DB">
            <w:pPr>
              <w:spacing w:before="120"/>
              <w:rPr>
                <w:rFonts w:cs="Arial"/>
              </w:rPr>
            </w:pPr>
            <w:r w:rsidRPr="00981463">
              <w:rPr>
                <w:rFonts w:cs="Arial"/>
              </w:rPr>
              <w:t>Thi đấu chính thức</w:t>
            </w:r>
          </w:p>
        </w:tc>
        <w:tc>
          <w:tcPr>
            <w:tcW w:w="1453" w:type="dxa"/>
            <w:tcBorders>
              <w:top w:val="single" w:sz="4" w:space="0" w:color="auto"/>
              <w:left w:val="single" w:sz="4" w:space="0" w:color="auto"/>
              <w:bottom w:val="single" w:sz="4" w:space="0" w:color="auto"/>
              <w:right w:val="nil"/>
            </w:tcBorders>
            <w:shd w:val="clear" w:color="auto" w:fill="FFFFFF"/>
          </w:tcPr>
          <w:p w14:paraId="734BFBD3" w14:textId="19DEA687" w:rsidR="0091427A" w:rsidRPr="00981463" w:rsidRDefault="00981463" w:rsidP="003C39DB">
            <w:pPr>
              <w:spacing w:before="120"/>
              <w:jc w:val="center"/>
              <w:rPr>
                <w:rFonts w:cs="Arial"/>
              </w:rPr>
            </w:pPr>
            <w:r w:rsidRPr="00981463">
              <w:rPr>
                <w:rFonts w:cs="Arial"/>
                <w:noProof/>
              </w:rPr>
              <w:drawing>
                <wp:inline distT="0" distB="0" distL="0" distR="0" wp14:anchorId="3EED2795" wp14:editId="70A58B51">
                  <wp:extent cx="135890" cy="1524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63" w:type="dxa"/>
            <w:tcBorders>
              <w:top w:val="single" w:sz="4" w:space="0" w:color="auto"/>
              <w:left w:val="single" w:sz="4" w:space="0" w:color="auto"/>
              <w:bottom w:val="single" w:sz="4" w:space="0" w:color="auto"/>
              <w:right w:val="nil"/>
            </w:tcBorders>
            <w:shd w:val="clear" w:color="auto" w:fill="FFFFFF"/>
          </w:tcPr>
          <w:p w14:paraId="4508C191" w14:textId="5B8FF284" w:rsidR="0091427A" w:rsidRPr="00981463" w:rsidRDefault="00981463" w:rsidP="003C39DB">
            <w:pPr>
              <w:spacing w:before="120"/>
              <w:jc w:val="center"/>
              <w:rPr>
                <w:rFonts w:cs="Arial"/>
              </w:rPr>
            </w:pPr>
            <w:r w:rsidRPr="00981463">
              <w:rPr>
                <w:rFonts w:cs="Arial"/>
                <w:noProof/>
              </w:rPr>
              <w:drawing>
                <wp:inline distT="0" distB="0" distL="0" distR="0" wp14:anchorId="2B144ED1" wp14:editId="770D7D61">
                  <wp:extent cx="135890" cy="1524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noProof/>
              </w:rPr>
              <w:drawing>
                <wp:inline distT="0" distB="0" distL="0" distR="0" wp14:anchorId="45207540" wp14:editId="3D0B732F">
                  <wp:extent cx="135890" cy="1524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c>
          <w:tcPr>
            <w:tcW w:w="1467" w:type="dxa"/>
            <w:tcBorders>
              <w:top w:val="single" w:sz="4" w:space="0" w:color="auto"/>
              <w:left w:val="single" w:sz="4" w:space="0" w:color="auto"/>
              <w:bottom w:val="single" w:sz="4" w:space="0" w:color="auto"/>
              <w:right w:val="single" w:sz="4" w:space="0" w:color="auto"/>
            </w:tcBorders>
            <w:shd w:val="clear" w:color="auto" w:fill="FFFFFF"/>
          </w:tcPr>
          <w:p w14:paraId="7BF6B183" w14:textId="3BA1FBBC" w:rsidR="0091427A" w:rsidRPr="00981463" w:rsidRDefault="00981463" w:rsidP="003C39DB">
            <w:pPr>
              <w:spacing w:before="120"/>
              <w:jc w:val="center"/>
              <w:rPr>
                <w:rFonts w:cs="Arial"/>
              </w:rPr>
            </w:pPr>
            <w:r w:rsidRPr="00981463">
              <w:rPr>
                <w:rFonts w:cs="Arial"/>
                <w:noProof/>
              </w:rPr>
              <w:drawing>
                <wp:inline distT="0" distB="0" distL="0" distR="0" wp14:anchorId="093F037A" wp14:editId="44CE5BBB">
                  <wp:extent cx="135890" cy="1524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p>
        </w:tc>
      </w:tr>
    </w:tbl>
    <w:p w14:paraId="511061AA" w14:textId="77777777" w:rsidR="00CE53F6" w:rsidRPr="00981463" w:rsidRDefault="0091427A" w:rsidP="003C39DB">
      <w:pPr>
        <w:spacing w:before="120"/>
        <w:rPr>
          <w:rFonts w:cs="Arial"/>
          <w:b/>
        </w:rPr>
      </w:pPr>
      <w:r w:rsidRPr="00981463">
        <w:rPr>
          <w:rFonts w:cs="Arial"/>
          <w:b/>
        </w:rPr>
        <w:t>Ghi chú</w:t>
      </w:r>
      <w:r w:rsidR="00CE53F6" w:rsidRPr="00981463">
        <w:rPr>
          <w:rFonts w:cs="Arial"/>
          <w:b/>
        </w:rPr>
        <w:t>:</w:t>
      </w:r>
    </w:p>
    <w:p w14:paraId="7C7F92EB" w14:textId="77777777" w:rsidR="00CE53F6" w:rsidRPr="00981463" w:rsidRDefault="0091427A" w:rsidP="003C39DB">
      <w:pPr>
        <w:spacing w:before="120"/>
        <w:rPr>
          <w:rFonts w:cs="Arial"/>
          <w:i/>
        </w:rPr>
      </w:pPr>
      <w:r w:rsidRPr="00981463">
        <w:rPr>
          <w:rFonts w:cs="Arial"/>
          <w:i/>
        </w:rPr>
        <w:t xml:space="preserve">• </w:t>
      </w:r>
      <w:r w:rsidR="00CE53F6" w:rsidRPr="00981463">
        <w:rPr>
          <w:rFonts w:cs="Arial"/>
          <w:i/>
        </w:rPr>
        <w:t xml:space="preserve">Phân loại </w:t>
      </w:r>
      <w:r w:rsidRPr="00981463">
        <w:rPr>
          <w:rFonts w:cs="Arial"/>
          <w:i/>
        </w:rPr>
        <w:t>phân bố</w:t>
      </w:r>
      <w:r w:rsidR="00CE53F6" w:rsidRPr="00981463">
        <w:rPr>
          <w:rFonts w:cs="Arial"/>
          <w:i/>
        </w:rPr>
        <w:t xml:space="preserve"> </w:t>
      </w:r>
      <w:r w:rsidRPr="00981463">
        <w:rPr>
          <w:rFonts w:cs="Arial"/>
          <w:i/>
        </w:rPr>
        <w:t>á</w:t>
      </w:r>
      <w:r w:rsidR="00CE53F6" w:rsidRPr="00981463">
        <w:rPr>
          <w:rFonts w:cs="Arial"/>
          <w:i/>
        </w:rPr>
        <w:t xml:space="preserve">nh sáng của </w:t>
      </w:r>
      <w:r w:rsidR="00342DDA" w:rsidRPr="00981463">
        <w:rPr>
          <w:rFonts w:cs="Arial"/>
          <w:i/>
        </w:rPr>
        <w:t xml:space="preserve">đèn </w:t>
      </w:r>
      <w:r w:rsidR="00CE53F6" w:rsidRPr="00981463">
        <w:rPr>
          <w:rFonts w:cs="Arial"/>
          <w:i/>
        </w:rPr>
        <w:t>pha theo phụ lục 1.</w:t>
      </w:r>
    </w:p>
    <w:p w14:paraId="45342B3F" w14:textId="0449584E" w:rsidR="00CE53F6" w:rsidRPr="00981463" w:rsidRDefault="0091427A" w:rsidP="003C39DB">
      <w:pPr>
        <w:spacing w:before="120"/>
        <w:rPr>
          <w:rFonts w:cs="Arial"/>
          <w:i/>
        </w:rPr>
      </w:pPr>
      <w:r w:rsidRPr="00981463">
        <w:rPr>
          <w:rFonts w:cs="Arial"/>
          <w:i/>
        </w:rPr>
        <w:t xml:space="preserve">• </w:t>
      </w:r>
      <w:r w:rsidR="00981463" w:rsidRPr="00981463">
        <w:rPr>
          <w:rFonts w:cs="Arial"/>
          <w:noProof/>
        </w:rPr>
        <w:drawing>
          <wp:inline distT="0" distB="0" distL="0" distR="0" wp14:anchorId="51751006" wp14:editId="3FBB0205">
            <wp:extent cx="135890" cy="1524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Pr="00981463">
        <w:rPr>
          <w:rFonts w:cs="Arial"/>
        </w:rPr>
        <w:t xml:space="preserve"> </w:t>
      </w:r>
      <w:r w:rsidR="00342DDA" w:rsidRPr="00981463">
        <w:rPr>
          <w:rFonts w:cs="Arial"/>
          <w:i/>
        </w:rPr>
        <w:t xml:space="preserve">Đèn </w:t>
      </w:r>
      <w:r w:rsidR="00CE53F6" w:rsidRPr="00981463">
        <w:rPr>
          <w:rFonts w:cs="Arial"/>
          <w:i/>
        </w:rPr>
        <w:t>có th</w:t>
      </w:r>
      <w:r w:rsidRPr="00981463">
        <w:rPr>
          <w:rFonts w:cs="Arial"/>
          <w:i/>
        </w:rPr>
        <w:t>ể</w:t>
      </w:r>
      <w:r w:rsidR="00CE53F6" w:rsidRPr="00981463">
        <w:rPr>
          <w:rFonts w:cs="Arial"/>
          <w:i/>
        </w:rPr>
        <w:t xml:space="preserve"> sử dụng cho chiếu sáng phụ trợ. </w:t>
      </w:r>
      <w:r w:rsidR="00981463" w:rsidRPr="00981463">
        <w:rPr>
          <w:rFonts w:cs="Arial"/>
          <w:noProof/>
        </w:rPr>
        <w:drawing>
          <wp:inline distT="0" distB="0" distL="0" distR="0" wp14:anchorId="12F49292" wp14:editId="10155486">
            <wp:extent cx="135890" cy="1524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00981463" w:rsidRPr="00981463">
        <w:rPr>
          <w:rFonts w:cs="Arial"/>
          <w:noProof/>
        </w:rPr>
        <w:drawing>
          <wp:inline distT="0" distB="0" distL="0" distR="0" wp14:anchorId="4BA79D17" wp14:editId="56102A85">
            <wp:extent cx="135890" cy="1524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90" cy="152400"/>
                    </a:xfrm>
                    <a:prstGeom prst="rect">
                      <a:avLst/>
                    </a:prstGeom>
                    <a:noFill/>
                    <a:ln>
                      <a:noFill/>
                    </a:ln>
                  </pic:spPr>
                </pic:pic>
              </a:graphicData>
            </a:graphic>
          </wp:inline>
        </w:drawing>
      </w:r>
      <w:r w:rsidR="00CE53F6" w:rsidRPr="00981463">
        <w:rPr>
          <w:rFonts w:cs="Arial"/>
          <w:i/>
        </w:rPr>
        <w:t xml:space="preserve"> </w:t>
      </w:r>
      <w:r w:rsidR="00342DDA" w:rsidRPr="00981463">
        <w:rPr>
          <w:rFonts w:cs="Arial"/>
          <w:i/>
        </w:rPr>
        <w:t xml:space="preserve">Đèn </w:t>
      </w:r>
      <w:r w:rsidR="00CE53F6" w:rsidRPr="00981463">
        <w:rPr>
          <w:rFonts w:cs="Arial"/>
          <w:i/>
        </w:rPr>
        <w:t>ưu tiên sử dụng cho chiếu sáng ch</w:t>
      </w:r>
      <w:r w:rsidRPr="00981463">
        <w:rPr>
          <w:rFonts w:cs="Arial"/>
          <w:i/>
        </w:rPr>
        <w:t>í</w:t>
      </w:r>
      <w:r w:rsidR="00CE53F6" w:rsidRPr="00981463">
        <w:rPr>
          <w:rFonts w:cs="Arial"/>
          <w:i/>
        </w:rPr>
        <w:t>nh.</w:t>
      </w:r>
    </w:p>
    <w:p w14:paraId="7D6BDCAF" w14:textId="77777777" w:rsidR="00CE53F6" w:rsidRPr="00981463" w:rsidRDefault="00CE53F6" w:rsidP="003C39DB">
      <w:pPr>
        <w:spacing w:before="120"/>
        <w:jc w:val="center"/>
        <w:rPr>
          <w:rFonts w:cs="Arial"/>
          <w:i/>
        </w:rPr>
      </w:pPr>
      <w:r w:rsidRPr="00981463">
        <w:rPr>
          <w:rFonts w:cs="Arial"/>
          <w:i/>
        </w:rPr>
        <w:t xml:space="preserve">Hình 9: Cao độ đặt </w:t>
      </w:r>
      <w:r w:rsidR="00342DDA" w:rsidRPr="00981463">
        <w:rPr>
          <w:rFonts w:cs="Arial"/>
          <w:i/>
        </w:rPr>
        <w:t xml:space="preserve">đèn </w:t>
      </w:r>
      <w:r w:rsidRPr="00981463">
        <w:rPr>
          <w:rFonts w:cs="Arial"/>
          <w:i/>
        </w:rPr>
        <w:t>chiếu sáng bể bơi ngoài trời</w:t>
      </w:r>
    </w:p>
    <w:p w14:paraId="2DFE2CBF" w14:textId="0C4CE775" w:rsidR="0091427A" w:rsidRPr="00981463" w:rsidRDefault="00981463" w:rsidP="003C39DB">
      <w:pPr>
        <w:spacing w:before="120"/>
        <w:jc w:val="center"/>
        <w:rPr>
          <w:rFonts w:cs="Arial"/>
          <w:i/>
        </w:rPr>
      </w:pPr>
      <w:r w:rsidRPr="00981463">
        <w:rPr>
          <w:rFonts w:cs="Arial"/>
          <w:i/>
          <w:noProof/>
        </w:rPr>
        <w:lastRenderedPageBreak/>
        <w:drawing>
          <wp:inline distT="0" distB="0" distL="0" distR="0" wp14:anchorId="78426214" wp14:editId="7AF4617D">
            <wp:extent cx="3238500" cy="248729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38500" cy="2487295"/>
                    </a:xfrm>
                    <a:prstGeom prst="rect">
                      <a:avLst/>
                    </a:prstGeom>
                    <a:noFill/>
                    <a:ln>
                      <a:noFill/>
                    </a:ln>
                  </pic:spPr>
                </pic:pic>
              </a:graphicData>
            </a:graphic>
          </wp:inline>
        </w:drawing>
      </w:r>
    </w:p>
    <w:p w14:paraId="0B0768F1" w14:textId="77777777" w:rsidR="00CE53F6" w:rsidRPr="00981463" w:rsidRDefault="00A80ABD" w:rsidP="003C39DB">
      <w:pPr>
        <w:spacing w:before="120"/>
        <w:rPr>
          <w:rFonts w:cs="Arial"/>
          <w:b/>
        </w:rPr>
      </w:pPr>
      <w:r w:rsidRPr="00981463">
        <w:rPr>
          <w:rFonts w:cs="Arial"/>
          <w:b/>
        </w:rPr>
        <w:t xml:space="preserve">4.4.6. </w:t>
      </w:r>
      <w:r w:rsidR="00CE53F6" w:rsidRPr="00981463">
        <w:rPr>
          <w:rFonts w:cs="Arial"/>
          <w:b/>
        </w:rPr>
        <w:t>Chiếu sáng phục vụ truyền hình màu</w:t>
      </w:r>
    </w:p>
    <w:p w14:paraId="365198F4" w14:textId="77777777" w:rsidR="00CE53F6" w:rsidRPr="00981463" w:rsidRDefault="00A80ABD" w:rsidP="003C39DB">
      <w:pPr>
        <w:spacing w:before="120"/>
        <w:rPr>
          <w:rFonts w:cs="Arial"/>
        </w:rPr>
      </w:pPr>
      <w:r w:rsidRPr="00981463">
        <w:rPr>
          <w:rFonts w:cs="Arial"/>
        </w:rPr>
        <w:t xml:space="preserve">4.4.6.1. </w:t>
      </w:r>
      <w:r w:rsidR="00CE53F6" w:rsidRPr="00981463">
        <w:rPr>
          <w:rFonts w:cs="Arial"/>
        </w:rPr>
        <w:t>Chiếu sáng sân thi đấu</w:t>
      </w:r>
    </w:p>
    <w:p w14:paraId="73659357" w14:textId="77777777" w:rsidR="00A80ABD" w:rsidRPr="00981463" w:rsidRDefault="00CE53F6" w:rsidP="003C39DB">
      <w:pPr>
        <w:spacing w:before="120"/>
        <w:rPr>
          <w:rFonts w:cs="Arial"/>
        </w:rPr>
      </w:pPr>
      <w:r w:rsidRPr="00981463">
        <w:rPr>
          <w:rFonts w:cs="Arial"/>
        </w:rPr>
        <w:t>Độ rọi trung bình và hệ số đồng đều của độ rọi trên sân phải đáp ứng điều kiện quy định trong bảng 27:</w:t>
      </w:r>
    </w:p>
    <w:p w14:paraId="1AD2747B" w14:textId="77777777" w:rsidR="00CE53F6" w:rsidRPr="00981463" w:rsidRDefault="00CE53F6" w:rsidP="003C39DB">
      <w:pPr>
        <w:spacing w:before="120"/>
        <w:jc w:val="center"/>
        <w:rPr>
          <w:rFonts w:cs="Arial"/>
          <w:i/>
        </w:rPr>
      </w:pPr>
      <w:r w:rsidRPr="00981463">
        <w:rPr>
          <w:rFonts w:cs="Arial"/>
          <w:i/>
        </w:rPr>
        <w:t>Bảng 27: Tiêu chuẩn chiếu sáng phục vụ truyền hình màu</w:t>
      </w:r>
    </w:p>
    <w:tbl>
      <w:tblPr>
        <w:tblW w:w="0" w:type="auto"/>
        <w:tblInd w:w="5" w:type="dxa"/>
        <w:tblCellMar>
          <w:left w:w="0" w:type="dxa"/>
          <w:right w:w="0" w:type="dxa"/>
        </w:tblCellMar>
        <w:tblLook w:val="0000" w:firstRow="0" w:lastRow="0" w:firstColumn="0" w:lastColumn="0" w:noHBand="0" w:noVBand="0"/>
      </w:tblPr>
      <w:tblGrid>
        <w:gridCol w:w="646"/>
        <w:gridCol w:w="3136"/>
        <w:gridCol w:w="2459"/>
        <w:gridCol w:w="2485"/>
      </w:tblGrid>
      <w:tr w:rsidR="00CE53F6" w:rsidRPr="00981463" w14:paraId="544B370E" w14:textId="77777777">
        <w:tblPrEx>
          <w:tblCellMar>
            <w:top w:w="0" w:type="dxa"/>
            <w:left w:w="0" w:type="dxa"/>
            <w:bottom w:w="0" w:type="dxa"/>
            <w:right w:w="0" w:type="dxa"/>
          </w:tblCellMar>
        </w:tblPrEx>
        <w:tc>
          <w:tcPr>
            <w:tcW w:w="646" w:type="dxa"/>
            <w:tcBorders>
              <w:top w:val="single" w:sz="4" w:space="0" w:color="auto"/>
              <w:left w:val="single" w:sz="4" w:space="0" w:color="auto"/>
              <w:bottom w:val="nil"/>
              <w:right w:val="nil"/>
            </w:tcBorders>
            <w:shd w:val="clear" w:color="auto" w:fill="FFFFFF"/>
          </w:tcPr>
          <w:p w14:paraId="16CB6089" w14:textId="77777777" w:rsidR="00CE53F6" w:rsidRPr="00981463" w:rsidRDefault="00CE53F6" w:rsidP="003C39DB">
            <w:pPr>
              <w:spacing w:before="120"/>
              <w:jc w:val="center"/>
              <w:rPr>
                <w:rFonts w:cs="Arial"/>
              </w:rPr>
            </w:pPr>
            <w:r w:rsidRPr="00981463">
              <w:rPr>
                <w:rFonts w:cs="Arial"/>
              </w:rPr>
              <w:t>TT</w:t>
            </w:r>
          </w:p>
        </w:tc>
        <w:tc>
          <w:tcPr>
            <w:tcW w:w="3136" w:type="dxa"/>
            <w:tcBorders>
              <w:top w:val="single" w:sz="4" w:space="0" w:color="auto"/>
              <w:left w:val="single" w:sz="4" w:space="0" w:color="auto"/>
              <w:bottom w:val="nil"/>
              <w:right w:val="nil"/>
            </w:tcBorders>
            <w:shd w:val="clear" w:color="auto" w:fill="FFFFFF"/>
          </w:tcPr>
          <w:p w14:paraId="1343370C" w14:textId="77777777" w:rsidR="00CE53F6" w:rsidRPr="00981463" w:rsidRDefault="00CE53F6" w:rsidP="003C39DB">
            <w:pPr>
              <w:spacing w:before="120"/>
              <w:jc w:val="center"/>
              <w:rPr>
                <w:rFonts w:cs="Arial"/>
              </w:rPr>
            </w:pPr>
            <w:r w:rsidRPr="00981463">
              <w:rPr>
                <w:rFonts w:cs="Arial"/>
              </w:rPr>
              <w:t>Phân loại độ rọi</w:t>
            </w:r>
          </w:p>
        </w:tc>
        <w:tc>
          <w:tcPr>
            <w:tcW w:w="2459" w:type="dxa"/>
            <w:tcBorders>
              <w:top w:val="single" w:sz="4" w:space="0" w:color="auto"/>
              <w:left w:val="single" w:sz="4" w:space="0" w:color="auto"/>
              <w:bottom w:val="nil"/>
              <w:right w:val="nil"/>
            </w:tcBorders>
            <w:shd w:val="clear" w:color="auto" w:fill="FFFFFF"/>
          </w:tcPr>
          <w:p w14:paraId="14A38195" w14:textId="77777777" w:rsidR="00CE53F6" w:rsidRPr="00981463" w:rsidRDefault="00CE53F6" w:rsidP="003C39DB">
            <w:pPr>
              <w:spacing w:before="120"/>
              <w:jc w:val="center"/>
              <w:rPr>
                <w:rFonts w:cs="Arial"/>
              </w:rPr>
            </w:pPr>
            <w:r w:rsidRPr="00981463">
              <w:rPr>
                <w:rFonts w:cs="Arial"/>
              </w:rPr>
              <w:t>Giá trị trung bình (Ix)</w:t>
            </w:r>
          </w:p>
        </w:tc>
        <w:tc>
          <w:tcPr>
            <w:tcW w:w="2485" w:type="dxa"/>
            <w:tcBorders>
              <w:top w:val="single" w:sz="4" w:space="0" w:color="auto"/>
              <w:left w:val="single" w:sz="4" w:space="0" w:color="auto"/>
              <w:bottom w:val="nil"/>
              <w:right w:val="single" w:sz="4" w:space="0" w:color="auto"/>
            </w:tcBorders>
            <w:shd w:val="clear" w:color="auto" w:fill="FFFFFF"/>
          </w:tcPr>
          <w:p w14:paraId="5FAEE9C6" w14:textId="77777777" w:rsidR="00CE53F6" w:rsidRPr="00981463" w:rsidRDefault="00CE53F6" w:rsidP="003C39DB">
            <w:pPr>
              <w:spacing w:before="120"/>
              <w:jc w:val="center"/>
              <w:rPr>
                <w:rFonts w:cs="Arial"/>
              </w:rPr>
            </w:pPr>
            <w:r w:rsidRPr="00981463">
              <w:rPr>
                <w:rFonts w:cs="Arial"/>
              </w:rPr>
              <w:t>Hệ số đồng đều</w:t>
            </w:r>
          </w:p>
        </w:tc>
      </w:tr>
      <w:tr w:rsidR="00CE53F6" w:rsidRPr="00981463" w14:paraId="12C4160B" w14:textId="77777777">
        <w:tblPrEx>
          <w:tblCellMar>
            <w:top w:w="0" w:type="dxa"/>
            <w:left w:w="0" w:type="dxa"/>
            <w:bottom w:w="0" w:type="dxa"/>
            <w:right w:w="0" w:type="dxa"/>
          </w:tblCellMar>
        </w:tblPrEx>
        <w:tc>
          <w:tcPr>
            <w:tcW w:w="646" w:type="dxa"/>
            <w:tcBorders>
              <w:top w:val="single" w:sz="4" w:space="0" w:color="auto"/>
              <w:left w:val="single" w:sz="4" w:space="0" w:color="auto"/>
              <w:bottom w:val="nil"/>
              <w:right w:val="nil"/>
            </w:tcBorders>
            <w:shd w:val="clear" w:color="auto" w:fill="FFFFFF"/>
          </w:tcPr>
          <w:p w14:paraId="648C0407" w14:textId="77777777" w:rsidR="00CE53F6" w:rsidRPr="00981463" w:rsidRDefault="00CE53F6" w:rsidP="003C39DB">
            <w:pPr>
              <w:spacing w:before="120"/>
              <w:jc w:val="center"/>
              <w:rPr>
                <w:rFonts w:cs="Arial"/>
              </w:rPr>
            </w:pPr>
            <w:r w:rsidRPr="00981463">
              <w:rPr>
                <w:rFonts w:cs="Arial"/>
              </w:rPr>
              <w:t>1</w:t>
            </w:r>
          </w:p>
        </w:tc>
        <w:tc>
          <w:tcPr>
            <w:tcW w:w="3136" w:type="dxa"/>
            <w:tcBorders>
              <w:top w:val="single" w:sz="4" w:space="0" w:color="auto"/>
              <w:left w:val="single" w:sz="4" w:space="0" w:color="auto"/>
              <w:bottom w:val="nil"/>
              <w:right w:val="nil"/>
            </w:tcBorders>
            <w:shd w:val="clear" w:color="auto" w:fill="FFFFFF"/>
          </w:tcPr>
          <w:p w14:paraId="6A83689E" w14:textId="77777777" w:rsidR="00CE53F6" w:rsidRPr="00981463" w:rsidRDefault="00CE53F6" w:rsidP="003C39DB">
            <w:pPr>
              <w:spacing w:before="120"/>
              <w:rPr>
                <w:rFonts w:cs="Arial"/>
              </w:rPr>
            </w:pPr>
            <w:r w:rsidRPr="00981463">
              <w:rPr>
                <w:rFonts w:cs="Arial"/>
              </w:rPr>
              <w:t>Độ rọi trên mặt phẳng đứng Ed(tb)</w:t>
            </w:r>
          </w:p>
        </w:tc>
        <w:tc>
          <w:tcPr>
            <w:tcW w:w="2459" w:type="dxa"/>
            <w:tcBorders>
              <w:top w:val="single" w:sz="4" w:space="0" w:color="auto"/>
              <w:left w:val="single" w:sz="4" w:space="0" w:color="auto"/>
              <w:bottom w:val="nil"/>
              <w:right w:val="nil"/>
            </w:tcBorders>
            <w:shd w:val="clear" w:color="auto" w:fill="FFFFFF"/>
          </w:tcPr>
          <w:p w14:paraId="4E515AB3" w14:textId="77777777" w:rsidR="00CE53F6" w:rsidRPr="00981463" w:rsidRDefault="00CE53F6" w:rsidP="003C39DB">
            <w:pPr>
              <w:spacing w:before="120"/>
              <w:jc w:val="center"/>
              <w:rPr>
                <w:rFonts w:cs="Arial"/>
              </w:rPr>
            </w:pPr>
            <w:r w:rsidRPr="00981463">
              <w:rPr>
                <w:rFonts w:cs="Arial"/>
              </w:rPr>
              <w:t xml:space="preserve">Ed(tb) </w:t>
            </w:r>
            <w:r w:rsidR="00A80ABD" w:rsidRPr="00981463">
              <w:rPr>
                <w:rFonts w:cs="Arial"/>
              </w:rPr>
              <w:t xml:space="preserve">≥ </w:t>
            </w:r>
            <w:r w:rsidRPr="00981463">
              <w:rPr>
                <w:rFonts w:cs="Arial"/>
              </w:rPr>
              <w:t>1000</w:t>
            </w:r>
          </w:p>
        </w:tc>
        <w:tc>
          <w:tcPr>
            <w:tcW w:w="2485" w:type="dxa"/>
            <w:tcBorders>
              <w:top w:val="single" w:sz="4" w:space="0" w:color="auto"/>
              <w:left w:val="single" w:sz="4" w:space="0" w:color="auto"/>
              <w:bottom w:val="nil"/>
              <w:right w:val="single" w:sz="4" w:space="0" w:color="auto"/>
            </w:tcBorders>
            <w:shd w:val="clear" w:color="auto" w:fill="FFFFFF"/>
          </w:tcPr>
          <w:p w14:paraId="2211750C" w14:textId="77777777" w:rsidR="00CE53F6" w:rsidRPr="00981463" w:rsidRDefault="00A80ABD" w:rsidP="003C39DB">
            <w:pPr>
              <w:spacing w:before="120"/>
              <w:jc w:val="center"/>
              <w:rPr>
                <w:rFonts w:cs="Arial"/>
              </w:rPr>
            </w:pPr>
            <w:r w:rsidRPr="00981463">
              <w:rPr>
                <w:rFonts w:cs="Arial"/>
              </w:rPr>
              <w:t xml:space="preserve">Ud ≥ </w:t>
            </w:r>
            <w:r w:rsidR="00CE53F6" w:rsidRPr="00981463">
              <w:rPr>
                <w:rFonts w:cs="Arial"/>
              </w:rPr>
              <w:t>0,3</w:t>
            </w:r>
          </w:p>
        </w:tc>
      </w:tr>
      <w:tr w:rsidR="00CE53F6" w:rsidRPr="00981463" w14:paraId="1DF0B985" w14:textId="77777777">
        <w:tblPrEx>
          <w:tblCellMar>
            <w:top w:w="0" w:type="dxa"/>
            <w:left w:w="0" w:type="dxa"/>
            <w:bottom w:w="0" w:type="dxa"/>
            <w:right w:w="0" w:type="dxa"/>
          </w:tblCellMar>
        </w:tblPrEx>
        <w:tc>
          <w:tcPr>
            <w:tcW w:w="646" w:type="dxa"/>
            <w:tcBorders>
              <w:top w:val="single" w:sz="4" w:space="0" w:color="auto"/>
              <w:left w:val="single" w:sz="4" w:space="0" w:color="auto"/>
              <w:bottom w:val="single" w:sz="4" w:space="0" w:color="auto"/>
              <w:right w:val="nil"/>
            </w:tcBorders>
            <w:shd w:val="clear" w:color="auto" w:fill="FFFFFF"/>
          </w:tcPr>
          <w:p w14:paraId="078E5ED2" w14:textId="77777777" w:rsidR="00CE53F6" w:rsidRPr="00981463" w:rsidRDefault="00CE53F6" w:rsidP="003C39DB">
            <w:pPr>
              <w:spacing w:before="120"/>
              <w:jc w:val="center"/>
              <w:rPr>
                <w:rFonts w:cs="Arial"/>
              </w:rPr>
            </w:pPr>
            <w:r w:rsidRPr="00981463">
              <w:rPr>
                <w:rFonts w:cs="Arial"/>
              </w:rPr>
              <w:t>2</w:t>
            </w:r>
          </w:p>
        </w:tc>
        <w:tc>
          <w:tcPr>
            <w:tcW w:w="3136" w:type="dxa"/>
            <w:tcBorders>
              <w:top w:val="single" w:sz="4" w:space="0" w:color="auto"/>
              <w:left w:val="single" w:sz="4" w:space="0" w:color="auto"/>
              <w:bottom w:val="single" w:sz="4" w:space="0" w:color="auto"/>
              <w:right w:val="nil"/>
            </w:tcBorders>
            <w:shd w:val="clear" w:color="auto" w:fill="FFFFFF"/>
          </w:tcPr>
          <w:p w14:paraId="7BD841F4" w14:textId="77777777" w:rsidR="00CE53F6" w:rsidRPr="00981463" w:rsidRDefault="00CE53F6" w:rsidP="003C39DB">
            <w:pPr>
              <w:spacing w:before="120"/>
              <w:rPr>
                <w:rFonts w:cs="Arial"/>
              </w:rPr>
            </w:pPr>
            <w:r w:rsidRPr="00981463">
              <w:rPr>
                <w:rFonts w:cs="Arial"/>
              </w:rPr>
              <w:t>Độ rọi trên mặt phẳng ngang En(tb)</w:t>
            </w:r>
          </w:p>
        </w:tc>
        <w:tc>
          <w:tcPr>
            <w:tcW w:w="2459" w:type="dxa"/>
            <w:tcBorders>
              <w:top w:val="single" w:sz="4" w:space="0" w:color="auto"/>
              <w:left w:val="single" w:sz="4" w:space="0" w:color="auto"/>
              <w:bottom w:val="single" w:sz="4" w:space="0" w:color="auto"/>
              <w:right w:val="nil"/>
            </w:tcBorders>
            <w:shd w:val="clear" w:color="auto" w:fill="FFFFFF"/>
          </w:tcPr>
          <w:p w14:paraId="3267192A" w14:textId="77777777" w:rsidR="00CE53F6" w:rsidRPr="00981463" w:rsidRDefault="00CE53F6" w:rsidP="003C39DB">
            <w:pPr>
              <w:spacing w:before="120"/>
              <w:jc w:val="center"/>
              <w:rPr>
                <w:rFonts w:cs="Arial"/>
              </w:rPr>
            </w:pPr>
            <w:r w:rsidRPr="00981463">
              <w:rPr>
                <w:rFonts w:cs="Arial"/>
              </w:rPr>
              <w:t xml:space="preserve">En(tb) </w:t>
            </w:r>
            <w:r w:rsidR="00A80ABD" w:rsidRPr="00981463">
              <w:rPr>
                <w:rFonts w:cs="Arial"/>
              </w:rPr>
              <w:t xml:space="preserve">≥ </w:t>
            </w:r>
            <w:r w:rsidRPr="00981463">
              <w:rPr>
                <w:rFonts w:cs="Arial"/>
              </w:rPr>
              <w:t>1000</w:t>
            </w:r>
          </w:p>
        </w:tc>
        <w:tc>
          <w:tcPr>
            <w:tcW w:w="2485" w:type="dxa"/>
            <w:tcBorders>
              <w:top w:val="single" w:sz="4" w:space="0" w:color="auto"/>
              <w:left w:val="single" w:sz="4" w:space="0" w:color="auto"/>
              <w:bottom w:val="single" w:sz="4" w:space="0" w:color="auto"/>
              <w:right w:val="single" w:sz="4" w:space="0" w:color="auto"/>
            </w:tcBorders>
            <w:shd w:val="clear" w:color="auto" w:fill="FFFFFF"/>
          </w:tcPr>
          <w:p w14:paraId="383D2CE9" w14:textId="77777777" w:rsidR="00CE53F6" w:rsidRPr="00981463" w:rsidRDefault="00CE53F6" w:rsidP="003C39DB">
            <w:pPr>
              <w:spacing w:before="120"/>
              <w:jc w:val="center"/>
              <w:rPr>
                <w:rFonts w:cs="Arial"/>
              </w:rPr>
            </w:pPr>
            <w:r w:rsidRPr="00981463">
              <w:rPr>
                <w:rFonts w:cs="Arial"/>
              </w:rPr>
              <w:t>Un'</w:t>
            </w:r>
            <w:r w:rsidR="00A80ABD" w:rsidRPr="00981463">
              <w:rPr>
                <w:rFonts w:cs="Arial"/>
              </w:rPr>
              <w:t xml:space="preserve"> ≥ </w:t>
            </w:r>
            <w:r w:rsidRPr="00981463">
              <w:rPr>
                <w:rFonts w:cs="Arial"/>
              </w:rPr>
              <w:t>0,5</w:t>
            </w:r>
          </w:p>
        </w:tc>
      </w:tr>
    </w:tbl>
    <w:p w14:paraId="3709D2BF" w14:textId="77777777" w:rsidR="00A80ABD" w:rsidRPr="00981463" w:rsidRDefault="00A80ABD" w:rsidP="003C39DB">
      <w:pPr>
        <w:spacing w:before="120"/>
        <w:rPr>
          <w:rFonts w:cs="Arial"/>
          <w:b/>
        </w:rPr>
      </w:pPr>
      <w:r w:rsidRPr="00981463">
        <w:rPr>
          <w:rFonts w:cs="Arial"/>
          <w:b/>
        </w:rPr>
        <w:t xml:space="preserve">Chú thích: </w:t>
      </w:r>
    </w:p>
    <w:p w14:paraId="0EE6C268" w14:textId="77777777" w:rsidR="00CE53F6" w:rsidRPr="00981463" w:rsidRDefault="00A80ABD" w:rsidP="003C39DB">
      <w:pPr>
        <w:spacing w:before="120"/>
        <w:rPr>
          <w:rFonts w:cs="Arial"/>
          <w:i/>
        </w:rPr>
      </w:pPr>
      <w:r w:rsidRPr="00981463">
        <w:rPr>
          <w:rFonts w:cs="Arial"/>
          <w:i/>
        </w:rPr>
        <w:t xml:space="preserve">• </w:t>
      </w:r>
      <w:r w:rsidR="00CE53F6" w:rsidRPr="00981463">
        <w:rPr>
          <w:rFonts w:cs="Arial"/>
          <w:i/>
        </w:rPr>
        <w:t>E</w:t>
      </w:r>
      <w:r w:rsidRPr="00981463">
        <w:rPr>
          <w:rFonts w:cs="Arial"/>
          <w:i/>
        </w:rPr>
        <w:t>d</w:t>
      </w:r>
      <w:r w:rsidR="00CE53F6" w:rsidRPr="00981463">
        <w:rPr>
          <w:rFonts w:cs="Arial"/>
          <w:i/>
        </w:rPr>
        <w:t>(tb): độ rọi đứng trung bình tại cao độ 1,5m trên mặt sân hướng về phía có camera chính.</w:t>
      </w:r>
    </w:p>
    <w:p w14:paraId="45BCBB2A" w14:textId="77777777" w:rsidR="00CE53F6" w:rsidRPr="00981463" w:rsidRDefault="00A80ABD" w:rsidP="003C39DB">
      <w:pPr>
        <w:spacing w:before="120"/>
        <w:rPr>
          <w:rFonts w:cs="Arial"/>
          <w:i/>
        </w:rPr>
      </w:pPr>
      <w:r w:rsidRPr="00981463">
        <w:rPr>
          <w:rFonts w:cs="Arial"/>
          <w:i/>
        </w:rPr>
        <w:t xml:space="preserve">• </w:t>
      </w:r>
      <w:r w:rsidR="00CE53F6" w:rsidRPr="00981463">
        <w:rPr>
          <w:rFonts w:cs="Arial"/>
          <w:i/>
        </w:rPr>
        <w:t xml:space="preserve">En(tb): </w:t>
      </w:r>
      <w:r w:rsidR="00875BF3" w:rsidRPr="00981463">
        <w:rPr>
          <w:rFonts w:cs="Arial"/>
          <w:i/>
        </w:rPr>
        <w:t>độ rọi</w:t>
      </w:r>
      <w:r w:rsidR="00CE53F6" w:rsidRPr="00981463">
        <w:rPr>
          <w:rFonts w:cs="Arial"/>
          <w:i/>
        </w:rPr>
        <w:t xml:space="preserve"> ngang trung bình trên mặt sân.</w:t>
      </w:r>
    </w:p>
    <w:p w14:paraId="74651A9D" w14:textId="77777777" w:rsidR="00CE53F6" w:rsidRPr="00981463" w:rsidRDefault="00A80ABD" w:rsidP="003C39DB">
      <w:pPr>
        <w:spacing w:before="120"/>
        <w:rPr>
          <w:rFonts w:cs="Arial"/>
          <w:i/>
        </w:rPr>
      </w:pPr>
      <w:r w:rsidRPr="00981463">
        <w:rPr>
          <w:rFonts w:cs="Arial"/>
          <w:i/>
        </w:rPr>
        <w:t xml:space="preserve">• </w:t>
      </w:r>
      <w:r w:rsidR="00CE53F6" w:rsidRPr="00981463">
        <w:rPr>
          <w:rFonts w:cs="Arial"/>
          <w:i/>
        </w:rPr>
        <w:t>Hệ</w:t>
      </w:r>
      <w:r w:rsidRPr="00981463">
        <w:rPr>
          <w:rFonts w:cs="Arial"/>
          <w:i/>
        </w:rPr>
        <w:t xml:space="preserve"> </w:t>
      </w:r>
      <w:r w:rsidR="00CE53F6" w:rsidRPr="00981463">
        <w:rPr>
          <w:rFonts w:cs="Arial"/>
          <w:i/>
        </w:rPr>
        <w:t xml:space="preserve">số </w:t>
      </w:r>
      <w:r w:rsidRPr="00981463">
        <w:rPr>
          <w:rFonts w:cs="Arial"/>
          <w:i/>
        </w:rPr>
        <w:t>đồng đều</w:t>
      </w:r>
      <w:r w:rsidR="00CE53F6" w:rsidRPr="00981463">
        <w:rPr>
          <w:rFonts w:cs="Arial"/>
          <w:i/>
        </w:rPr>
        <w:t xml:space="preserve"> của </w:t>
      </w:r>
      <w:r w:rsidRPr="00981463">
        <w:rPr>
          <w:rFonts w:cs="Arial"/>
          <w:i/>
        </w:rPr>
        <w:t>độ rọi đứng</w:t>
      </w:r>
      <w:r w:rsidR="00CE53F6" w:rsidRPr="00981463">
        <w:rPr>
          <w:rFonts w:cs="Arial"/>
          <w:i/>
        </w:rPr>
        <w:t xml:space="preserve"> Ud được tính theo công</w:t>
      </w:r>
      <w:r w:rsidRPr="00981463">
        <w:rPr>
          <w:rFonts w:cs="Arial"/>
          <w:i/>
        </w:rPr>
        <w:t xml:space="preserve"> </w:t>
      </w:r>
      <w:r w:rsidR="003C39DB" w:rsidRPr="00981463">
        <w:rPr>
          <w:rFonts w:cs="Arial"/>
          <w:i/>
        </w:rPr>
        <w:t>thức</w:t>
      </w:r>
      <w:r w:rsidR="00CE53F6" w:rsidRPr="00981463">
        <w:rPr>
          <w:rFonts w:cs="Arial"/>
          <w:i/>
        </w:rPr>
        <w:t>: Ud</w:t>
      </w:r>
      <w:r w:rsidRPr="00981463">
        <w:rPr>
          <w:rFonts w:cs="Arial"/>
          <w:i/>
        </w:rPr>
        <w:t xml:space="preserve"> </w:t>
      </w:r>
      <w:r w:rsidR="00CE53F6" w:rsidRPr="00981463">
        <w:rPr>
          <w:rFonts w:cs="Arial"/>
          <w:i/>
        </w:rPr>
        <w:t>= Ed(min) / Ed(max), trong đó</w:t>
      </w:r>
    </w:p>
    <w:p w14:paraId="65BAE980" w14:textId="77777777" w:rsidR="00CE53F6" w:rsidRPr="00981463" w:rsidRDefault="00CE53F6" w:rsidP="003C39DB">
      <w:pPr>
        <w:spacing w:before="120"/>
        <w:rPr>
          <w:rFonts w:cs="Arial"/>
          <w:i/>
        </w:rPr>
      </w:pPr>
      <w:r w:rsidRPr="00981463">
        <w:rPr>
          <w:rFonts w:cs="Arial"/>
          <w:i/>
        </w:rPr>
        <w:t>Ud:</w:t>
      </w:r>
      <w:r w:rsidR="00A80ABD" w:rsidRPr="00981463">
        <w:rPr>
          <w:rFonts w:cs="Arial"/>
          <w:i/>
        </w:rPr>
        <w:t xml:space="preserve"> </w:t>
      </w:r>
      <w:r w:rsidRPr="00981463">
        <w:rPr>
          <w:rFonts w:cs="Arial"/>
          <w:i/>
        </w:rPr>
        <w:t xml:space="preserve">Hệ số </w:t>
      </w:r>
      <w:r w:rsidR="009750BA" w:rsidRPr="00981463">
        <w:rPr>
          <w:rFonts w:cs="Arial"/>
          <w:i/>
        </w:rPr>
        <w:t>đồng đều</w:t>
      </w:r>
      <w:r w:rsidRPr="00981463">
        <w:rPr>
          <w:rFonts w:cs="Arial"/>
          <w:i/>
        </w:rPr>
        <w:t xml:space="preserve"> của độ rọi trên mặt ph</w:t>
      </w:r>
      <w:r w:rsidR="00A80ABD" w:rsidRPr="00981463">
        <w:rPr>
          <w:rFonts w:cs="Arial"/>
          <w:i/>
        </w:rPr>
        <w:t>ẳ</w:t>
      </w:r>
      <w:r w:rsidRPr="00981463">
        <w:rPr>
          <w:rFonts w:cs="Arial"/>
          <w:i/>
        </w:rPr>
        <w:t>ng đứng.</w:t>
      </w:r>
    </w:p>
    <w:p w14:paraId="4E9CC611" w14:textId="77777777" w:rsidR="00CE53F6" w:rsidRPr="00981463" w:rsidRDefault="00CE53F6" w:rsidP="003C39DB">
      <w:pPr>
        <w:spacing w:before="120"/>
        <w:rPr>
          <w:rFonts w:cs="Arial"/>
          <w:i/>
        </w:rPr>
      </w:pPr>
      <w:r w:rsidRPr="00981463">
        <w:rPr>
          <w:rFonts w:cs="Arial"/>
          <w:i/>
        </w:rPr>
        <w:t>Ed(min): Giá trị độ rọi đứng nhỏ nhất tại cao độ</w:t>
      </w:r>
      <w:r w:rsidR="00A80ABD" w:rsidRPr="00981463">
        <w:rPr>
          <w:rFonts w:cs="Arial"/>
          <w:i/>
        </w:rPr>
        <w:t xml:space="preserve"> </w:t>
      </w:r>
      <w:r w:rsidRPr="00981463">
        <w:rPr>
          <w:rFonts w:cs="Arial"/>
          <w:i/>
        </w:rPr>
        <w:t>1,5m</w:t>
      </w:r>
      <w:r w:rsidR="00A80ABD" w:rsidRPr="00981463">
        <w:rPr>
          <w:rFonts w:cs="Arial"/>
          <w:i/>
        </w:rPr>
        <w:t xml:space="preserve"> </w:t>
      </w:r>
      <w:r w:rsidRPr="00981463">
        <w:rPr>
          <w:rFonts w:cs="Arial"/>
          <w:i/>
        </w:rPr>
        <w:t>trên</w:t>
      </w:r>
      <w:r w:rsidR="00A80ABD" w:rsidRPr="00981463">
        <w:rPr>
          <w:rFonts w:cs="Arial"/>
          <w:i/>
        </w:rPr>
        <w:t xml:space="preserve"> </w:t>
      </w:r>
      <w:r w:rsidRPr="00981463">
        <w:rPr>
          <w:rFonts w:cs="Arial"/>
          <w:i/>
        </w:rPr>
        <w:t>mặt sân</w:t>
      </w:r>
      <w:r w:rsidR="00A80ABD" w:rsidRPr="00981463">
        <w:rPr>
          <w:rFonts w:cs="Arial"/>
          <w:i/>
        </w:rPr>
        <w:t xml:space="preserve"> </w:t>
      </w:r>
      <w:r w:rsidRPr="00981463">
        <w:rPr>
          <w:rFonts w:cs="Arial"/>
          <w:i/>
        </w:rPr>
        <w:t>(Ix).</w:t>
      </w:r>
    </w:p>
    <w:p w14:paraId="6F674999" w14:textId="77777777" w:rsidR="00CE53F6" w:rsidRPr="00981463" w:rsidRDefault="00CE53F6" w:rsidP="003C39DB">
      <w:pPr>
        <w:spacing w:before="120"/>
        <w:rPr>
          <w:rFonts w:cs="Arial"/>
          <w:i/>
        </w:rPr>
      </w:pPr>
      <w:r w:rsidRPr="00981463">
        <w:rPr>
          <w:rFonts w:cs="Arial"/>
          <w:i/>
        </w:rPr>
        <w:t xml:space="preserve">Ed(max): Giá trị </w:t>
      </w:r>
      <w:r w:rsidR="00875BF3" w:rsidRPr="00981463">
        <w:rPr>
          <w:rFonts w:cs="Arial"/>
          <w:i/>
        </w:rPr>
        <w:t>độ rọi</w:t>
      </w:r>
      <w:r w:rsidRPr="00981463">
        <w:rPr>
          <w:rFonts w:cs="Arial"/>
          <w:i/>
        </w:rPr>
        <w:t xml:space="preserve"> đứng lớn nhất tại cao </w:t>
      </w:r>
      <w:r w:rsidR="00A80ABD" w:rsidRPr="00981463">
        <w:rPr>
          <w:rFonts w:cs="Arial"/>
          <w:i/>
        </w:rPr>
        <w:t>đ</w:t>
      </w:r>
      <w:r w:rsidRPr="00981463">
        <w:rPr>
          <w:rFonts w:cs="Arial"/>
          <w:i/>
        </w:rPr>
        <w:t>ộ</w:t>
      </w:r>
      <w:r w:rsidR="00A80ABD" w:rsidRPr="00981463">
        <w:rPr>
          <w:rFonts w:cs="Arial"/>
          <w:i/>
        </w:rPr>
        <w:t xml:space="preserve"> </w:t>
      </w:r>
      <w:r w:rsidRPr="00981463">
        <w:rPr>
          <w:rFonts w:cs="Arial"/>
          <w:i/>
        </w:rPr>
        <w:t>1,5m</w:t>
      </w:r>
      <w:r w:rsidR="00A80ABD" w:rsidRPr="00981463">
        <w:rPr>
          <w:rFonts w:cs="Arial"/>
          <w:i/>
        </w:rPr>
        <w:t xml:space="preserve"> </w:t>
      </w:r>
      <w:r w:rsidRPr="00981463">
        <w:rPr>
          <w:rFonts w:cs="Arial"/>
          <w:i/>
        </w:rPr>
        <w:t>trên</w:t>
      </w:r>
      <w:r w:rsidR="00A80ABD" w:rsidRPr="00981463">
        <w:rPr>
          <w:rFonts w:cs="Arial"/>
          <w:i/>
        </w:rPr>
        <w:t xml:space="preserve"> </w:t>
      </w:r>
      <w:r w:rsidRPr="00981463">
        <w:rPr>
          <w:rFonts w:cs="Arial"/>
          <w:i/>
        </w:rPr>
        <w:t>mặt sân</w:t>
      </w:r>
      <w:r w:rsidR="00A80ABD" w:rsidRPr="00981463">
        <w:rPr>
          <w:rFonts w:cs="Arial"/>
          <w:i/>
        </w:rPr>
        <w:t xml:space="preserve"> </w:t>
      </w:r>
      <w:r w:rsidRPr="00981463">
        <w:rPr>
          <w:rFonts w:cs="Arial"/>
          <w:i/>
        </w:rPr>
        <w:t>(Ix).</w:t>
      </w:r>
    </w:p>
    <w:p w14:paraId="687F6119" w14:textId="77777777" w:rsidR="00CE53F6" w:rsidRPr="00981463" w:rsidRDefault="00A80ABD" w:rsidP="003C39DB">
      <w:pPr>
        <w:spacing w:before="120"/>
        <w:rPr>
          <w:rFonts w:cs="Arial"/>
          <w:i/>
        </w:rPr>
      </w:pPr>
      <w:r w:rsidRPr="00981463">
        <w:rPr>
          <w:rFonts w:cs="Arial"/>
          <w:i/>
        </w:rPr>
        <w:t xml:space="preserve">• </w:t>
      </w:r>
      <w:r w:rsidR="00CE53F6" w:rsidRPr="00981463">
        <w:rPr>
          <w:rFonts w:cs="Arial"/>
          <w:i/>
        </w:rPr>
        <w:t xml:space="preserve">Hệ </w:t>
      </w:r>
      <w:r w:rsidRPr="00981463">
        <w:rPr>
          <w:rFonts w:cs="Arial"/>
          <w:i/>
        </w:rPr>
        <w:t>số đồng đều</w:t>
      </w:r>
      <w:r w:rsidR="00CE53F6" w:rsidRPr="00981463">
        <w:rPr>
          <w:rFonts w:cs="Arial"/>
          <w:i/>
        </w:rPr>
        <w:t xml:space="preserve"> của độ rọi ngang Un' được tính theo công </w:t>
      </w:r>
      <w:r w:rsidR="003C39DB" w:rsidRPr="00981463">
        <w:rPr>
          <w:rFonts w:cs="Arial"/>
          <w:i/>
        </w:rPr>
        <w:t>thức</w:t>
      </w:r>
      <w:r w:rsidR="00CE53F6" w:rsidRPr="00981463">
        <w:rPr>
          <w:rFonts w:cs="Arial"/>
          <w:i/>
        </w:rPr>
        <w:t>: Un'</w:t>
      </w:r>
      <w:r w:rsidRPr="00981463">
        <w:rPr>
          <w:rFonts w:cs="Arial"/>
          <w:i/>
        </w:rPr>
        <w:t xml:space="preserve"> =</w:t>
      </w:r>
      <w:r w:rsidR="00CE53F6" w:rsidRPr="00981463">
        <w:rPr>
          <w:rFonts w:cs="Arial"/>
          <w:i/>
        </w:rPr>
        <w:t xml:space="preserve"> En(min) / En(max), </w:t>
      </w:r>
      <w:r w:rsidRPr="00981463">
        <w:rPr>
          <w:rFonts w:cs="Arial"/>
          <w:i/>
        </w:rPr>
        <w:t>trong đó</w:t>
      </w:r>
    </w:p>
    <w:p w14:paraId="79BCF949" w14:textId="77777777" w:rsidR="00CE53F6" w:rsidRPr="00981463" w:rsidRDefault="00CE53F6" w:rsidP="003C39DB">
      <w:pPr>
        <w:spacing w:before="120"/>
        <w:rPr>
          <w:rFonts w:cs="Arial"/>
          <w:i/>
        </w:rPr>
      </w:pPr>
      <w:r w:rsidRPr="00981463">
        <w:rPr>
          <w:rFonts w:cs="Arial"/>
          <w:i/>
        </w:rPr>
        <w:t>Un':</w:t>
      </w:r>
      <w:r w:rsidR="003C39DB" w:rsidRPr="00981463">
        <w:rPr>
          <w:rFonts w:cs="Arial"/>
          <w:i/>
        </w:rPr>
        <w:t xml:space="preserve"> </w:t>
      </w:r>
      <w:r w:rsidRPr="00981463">
        <w:rPr>
          <w:rFonts w:cs="Arial"/>
          <w:i/>
        </w:rPr>
        <w:t>Hệ</w:t>
      </w:r>
      <w:r w:rsidR="003C39DB" w:rsidRPr="00981463">
        <w:rPr>
          <w:rFonts w:cs="Arial"/>
          <w:i/>
        </w:rPr>
        <w:t xml:space="preserve"> số đồng đều</w:t>
      </w:r>
      <w:r w:rsidRPr="00981463">
        <w:rPr>
          <w:rFonts w:cs="Arial"/>
          <w:i/>
        </w:rPr>
        <w:t xml:space="preserve"> theo phương ngang của độ rọi (chỉ dùng trong tr</w:t>
      </w:r>
      <w:r w:rsidR="003C39DB" w:rsidRPr="00981463">
        <w:rPr>
          <w:rFonts w:cs="Arial"/>
          <w:i/>
        </w:rPr>
        <w:t>ườ</w:t>
      </w:r>
      <w:r w:rsidRPr="00981463">
        <w:rPr>
          <w:rFonts w:cs="Arial"/>
          <w:i/>
        </w:rPr>
        <w:t>ng hợp công trình</w:t>
      </w:r>
      <w:r w:rsidR="003C39DB" w:rsidRPr="00981463">
        <w:rPr>
          <w:rFonts w:cs="Arial"/>
          <w:i/>
        </w:rPr>
        <w:t xml:space="preserve"> </w:t>
      </w:r>
      <w:r w:rsidRPr="00981463">
        <w:rPr>
          <w:rFonts w:cs="Arial"/>
          <w:i/>
        </w:rPr>
        <w:t xml:space="preserve">phục vụ thi đấu có quay truyền hình </w:t>
      </w:r>
      <w:r w:rsidR="006965AD" w:rsidRPr="00981463">
        <w:rPr>
          <w:rFonts w:cs="Arial"/>
          <w:i/>
        </w:rPr>
        <w:t>màu</w:t>
      </w:r>
      <w:r w:rsidRPr="00981463">
        <w:rPr>
          <w:rFonts w:cs="Arial"/>
          <w:i/>
        </w:rPr>
        <w:t>).</w:t>
      </w:r>
    </w:p>
    <w:p w14:paraId="61B4535D" w14:textId="77777777" w:rsidR="00CE53F6" w:rsidRPr="00981463" w:rsidRDefault="00CE53F6" w:rsidP="003C39DB">
      <w:pPr>
        <w:spacing w:before="120"/>
        <w:rPr>
          <w:rFonts w:cs="Arial"/>
          <w:i/>
        </w:rPr>
      </w:pPr>
      <w:r w:rsidRPr="00981463">
        <w:rPr>
          <w:rFonts w:cs="Arial"/>
          <w:i/>
        </w:rPr>
        <w:t>En(min): Giá trị độ rọi ngang nhỏ nhất tr</w:t>
      </w:r>
      <w:r w:rsidR="003C39DB" w:rsidRPr="00981463">
        <w:rPr>
          <w:rFonts w:cs="Arial"/>
          <w:i/>
        </w:rPr>
        <w:t>ê</w:t>
      </w:r>
      <w:r w:rsidRPr="00981463">
        <w:rPr>
          <w:rFonts w:cs="Arial"/>
          <w:i/>
        </w:rPr>
        <w:t>n mặt sân (Ix).</w:t>
      </w:r>
    </w:p>
    <w:p w14:paraId="5DEEFBB6" w14:textId="77777777" w:rsidR="00CE53F6" w:rsidRPr="00981463" w:rsidRDefault="00CE53F6" w:rsidP="003C39DB">
      <w:pPr>
        <w:spacing w:before="120"/>
        <w:rPr>
          <w:rFonts w:cs="Arial"/>
          <w:i/>
        </w:rPr>
      </w:pPr>
      <w:r w:rsidRPr="00981463">
        <w:rPr>
          <w:rFonts w:cs="Arial"/>
          <w:i/>
        </w:rPr>
        <w:t>En(max): G</w:t>
      </w:r>
      <w:r w:rsidR="003C39DB" w:rsidRPr="00981463">
        <w:rPr>
          <w:rFonts w:cs="Arial"/>
          <w:i/>
        </w:rPr>
        <w:t>i</w:t>
      </w:r>
      <w:r w:rsidRPr="00981463">
        <w:rPr>
          <w:rFonts w:cs="Arial"/>
          <w:i/>
        </w:rPr>
        <w:t>á trị độ rọi ngang lớn nhất trên mặt sân (Ix).</w:t>
      </w:r>
    </w:p>
    <w:p w14:paraId="343B68A8" w14:textId="77777777" w:rsidR="00CE53F6" w:rsidRPr="00981463" w:rsidRDefault="003C39DB" w:rsidP="003C39DB">
      <w:pPr>
        <w:spacing w:before="120"/>
        <w:rPr>
          <w:rFonts w:cs="Arial"/>
        </w:rPr>
      </w:pPr>
      <w:r w:rsidRPr="00981463">
        <w:rPr>
          <w:rFonts w:cs="Arial"/>
        </w:rPr>
        <w:t xml:space="preserve">4.4.6.2. </w:t>
      </w:r>
      <w:r w:rsidR="00CE53F6" w:rsidRPr="00981463">
        <w:rPr>
          <w:rFonts w:cs="Arial"/>
        </w:rPr>
        <w:t>Chiếu sáng khán đài</w:t>
      </w:r>
    </w:p>
    <w:p w14:paraId="662AD251" w14:textId="77777777" w:rsidR="00CE53F6" w:rsidRPr="00981463" w:rsidRDefault="00CE53F6" w:rsidP="003C39DB">
      <w:pPr>
        <w:spacing w:before="120"/>
        <w:rPr>
          <w:rFonts w:cs="Arial"/>
        </w:rPr>
      </w:pPr>
      <w:r w:rsidRPr="00981463">
        <w:rPr>
          <w:rFonts w:cs="Arial"/>
        </w:rPr>
        <w:t>Độ rọi trung bình trên mặt phẳng đứng của khán đài tại vị trí tiếp giáp với sân thi đấu hướng v</w:t>
      </w:r>
      <w:r w:rsidR="003C39DB" w:rsidRPr="00981463">
        <w:rPr>
          <w:rFonts w:cs="Arial"/>
        </w:rPr>
        <w:t>ề</w:t>
      </w:r>
      <w:r w:rsidRPr="00981463">
        <w:rPr>
          <w:rFonts w:cs="Arial"/>
        </w:rPr>
        <w:t xml:space="preserve"> phía b</w:t>
      </w:r>
      <w:r w:rsidR="004E253D" w:rsidRPr="00981463">
        <w:rPr>
          <w:rFonts w:cs="Arial"/>
        </w:rPr>
        <w:t>ố</w:t>
      </w:r>
      <w:r w:rsidRPr="00981463">
        <w:rPr>
          <w:rFonts w:cs="Arial"/>
        </w:rPr>
        <w:t xml:space="preserve"> trí camera chính không được nhỏ hơn 250 Ix.</w:t>
      </w:r>
    </w:p>
    <w:p w14:paraId="13D34CBD" w14:textId="77777777" w:rsidR="00CE53F6" w:rsidRPr="00981463" w:rsidRDefault="003C39DB" w:rsidP="003C39DB">
      <w:pPr>
        <w:spacing w:before="120"/>
        <w:rPr>
          <w:rFonts w:cs="Arial"/>
        </w:rPr>
      </w:pPr>
      <w:r w:rsidRPr="00981463">
        <w:rPr>
          <w:rFonts w:cs="Arial"/>
        </w:rPr>
        <w:t xml:space="preserve">4.4.6.3. </w:t>
      </w:r>
      <w:r w:rsidR="00CE53F6" w:rsidRPr="00981463">
        <w:rPr>
          <w:rFonts w:cs="Arial"/>
        </w:rPr>
        <w:t>Nguồn cấp điện</w:t>
      </w:r>
    </w:p>
    <w:p w14:paraId="2C33A3F0" w14:textId="77777777" w:rsidR="00CE53F6" w:rsidRPr="00981463" w:rsidRDefault="00CE53F6" w:rsidP="003C39DB">
      <w:pPr>
        <w:spacing w:before="120"/>
        <w:rPr>
          <w:rFonts w:cs="Arial"/>
        </w:rPr>
      </w:pPr>
      <w:r w:rsidRPr="00981463">
        <w:rPr>
          <w:rFonts w:cs="Arial"/>
        </w:rPr>
        <w:t>Trong trường hợp hệ thống chiếu sáng sử dụng nguồn sáng là các loại bóng đèn phóng điện, nguồn cấp cho hệ thống chiếu sáng phải là nguồn điện 3 pha và các đèn phải đư</w:t>
      </w:r>
      <w:r w:rsidR="003C39DB" w:rsidRPr="00981463">
        <w:rPr>
          <w:rFonts w:cs="Arial"/>
        </w:rPr>
        <w:t>ợ</w:t>
      </w:r>
      <w:r w:rsidRPr="00981463">
        <w:rPr>
          <w:rFonts w:cs="Arial"/>
        </w:rPr>
        <w:t>c đấu nối phân đều cả 3 pha.</w:t>
      </w:r>
    </w:p>
    <w:p w14:paraId="5424E748" w14:textId="77777777" w:rsidR="00CE53F6" w:rsidRPr="00981463" w:rsidRDefault="003C39DB" w:rsidP="003C39DB">
      <w:pPr>
        <w:spacing w:before="120"/>
        <w:rPr>
          <w:rFonts w:cs="Arial"/>
        </w:rPr>
      </w:pPr>
      <w:r w:rsidRPr="00981463">
        <w:rPr>
          <w:rFonts w:cs="Arial"/>
        </w:rPr>
        <w:t xml:space="preserve">4.4.6.4. </w:t>
      </w:r>
      <w:r w:rsidR="00CE53F6" w:rsidRPr="00981463">
        <w:rPr>
          <w:rFonts w:cs="Arial"/>
        </w:rPr>
        <w:t>Nguồn sáng</w:t>
      </w:r>
    </w:p>
    <w:p w14:paraId="26C99EBB" w14:textId="77777777" w:rsidR="00CE53F6" w:rsidRPr="00981463" w:rsidRDefault="00CE53F6" w:rsidP="003C39DB">
      <w:pPr>
        <w:spacing w:before="120"/>
        <w:rPr>
          <w:rFonts w:cs="Arial"/>
        </w:rPr>
      </w:pPr>
      <w:r w:rsidRPr="00981463">
        <w:rPr>
          <w:rFonts w:cs="Arial"/>
        </w:rPr>
        <w:t>N</w:t>
      </w:r>
      <w:r w:rsidR="003C39DB" w:rsidRPr="00981463">
        <w:rPr>
          <w:rFonts w:cs="Arial"/>
        </w:rPr>
        <w:t>g</w:t>
      </w:r>
      <w:r w:rsidRPr="00981463">
        <w:rPr>
          <w:rFonts w:cs="Arial"/>
        </w:rPr>
        <w:t>uồn sán</w:t>
      </w:r>
      <w:r w:rsidR="003C39DB" w:rsidRPr="00981463">
        <w:rPr>
          <w:rFonts w:cs="Arial"/>
        </w:rPr>
        <w:t>g</w:t>
      </w:r>
      <w:r w:rsidRPr="00981463">
        <w:rPr>
          <w:rFonts w:cs="Arial"/>
        </w:rPr>
        <w:t xml:space="preserve"> (bón</w:t>
      </w:r>
      <w:r w:rsidR="003C39DB" w:rsidRPr="00981463">
        <w:rPr>
          <w:rFonts w:cs="Arial"/>
        </w:rPr>
        <w:t>g</w:t>
      </w:r>
      <w:r w:rsidRPr="00981463">
        <w:rPr>
          <w:rFonts w:cs="Arial"/>
        </w:rPr>
        <w:t xml:space="preserve"> đèn) sử dụng trong chiếu sáng phục vụ truyền hình màu phải có nhiệt độ màu và chỉ s</w:t>
      </w:r>
      <w:r w:rsidR="003C39DB" w:rsidRPr="00981463">
        <w:rPr>
          <w:rFonts w:cs="Arial"/>
        </w:rPr>
        <w:t>ố</w:t>
      </w:r>
      <w:r w:rsidRPr="00981463">
        <w:rPr>
          <w:rFonts w:cs="Arial"/>
        </w:rPr>
        <w:t xml:space="preserve"> truyền đạt màu đáp ứng các điều kiện quy định trong bảng 28:</w:t>
      </w:r>
    </w:p>
    <w:p w14:paraId="1FDB4327" w14:textId="77777777" w:rsidR="00CE53F6" w:rsidRPr="00981463" w:rsidRDefault="00CE53F6" w:rsidP="003C39DB">
      <w:pPr>
        <w:spacing w:before="120"/>
        <w:jc w:val="center"/>
        <w:rPr>
          <w:rFonts w:cs="Arial"/>
          <w:i/>
        </w:rPr>
      </w:pPr>
      <w:r w:rsidRPr="00981463">
        <w:rPr>
          <w:rFonts w:cs="Arial"/>
          <w:i/>
        </w:rPr>
        <w:t>Bảng 28: Tính năng kỹ thuật của bóng đèn sử dụng trong chiếu sáng phục vụ truyền hình màu</w:t>
      </w:r>
    </w:p>
    <w:tbl>
      <w:tblPr>
        <w:tblW w:w="0" w:type="auto"/>
        <w:tblInd w:w="5" w:type="dxa"/>
        <w:tblCellMar>
          <w:left w:w="0" w:type="dxa"/>
          <w:right w:w="0" w:type="dxa"/>
        </w:tblCellMar>
        <w:tblLook w:val="0000" w:firstRow="0" w:lastRow="0" w:firstColumn="0" w:lastColumn="0" w:noHBand="0" w:noVBand="0"/>
      </w:tblPr>
      <w:tblGrid>
        <w:gridCol w:w="617"/>
        <w:gridCol w:w="4462"/>
        <w:gridCol w:w="3641"/>
      </w:tblGrid>
      <w:tr w:rsidR="003C39DB" w:rsidRPr="00981463" w14:paraId="1F2D7D6F" w14:textId="77777777">
        <w:tblPrEx>
          <w:tblCellMar>
            <w:top w:w="0" w:type="dxa"/>
            <w:left w:w="0" w:type="dxa"/>
            <w:bottom w:w="0" w:type="dxa"/>
            <w:right w:w="0" w:type="dxa"/>
          </w:tblCellMar>
        </w:tblPrEx>
        <w:tc>
          <w:tcPr>
            <w:tcW w:w="617" w:type="dxa"/>
            <w:tcBorders>
              <w:top w:val="single" w:sz="4" w:space="0" w:color="auto"/>
              <w:left w:val="single" w:sz="4" w:space="0" w:color="auto"/>
              <w:bottom w:val="nil"/>
              <w:right w:val="nil"/>
            </w:tcBorders>
            <w:shd w:val="clear" w:color="auto" w:fill="FFFFFF"/>
          </w:tcPr>
          <w:p w14:paraId="39ABF321" w14:textId="77777777" w:rsidR="00CE53F6" w:rsidRPr="00981463" w:rsidRDefault="00CE53F6" w:rsidP="003C39DB">
            <w:pPr>
              <w:spacing w:before="120"/>
              <w:jc w:val="center"/>
              <w:rPr>
                <w:rFonts w:cs="Arial"/>
              </w:rPr>
            </w:pPr>
            <w:r w:rsidRPr="00981463">
              <w:rPr>
                <w:rFonts w:cs="Arial"/>
              </w:rPr>
              <w:t>TT</w:t>
            </w:r>
          </w:p>
        </w:tc>
        <w:tc>
          <w:tcPr>
            <w:tcW w:w="4462" w:type="dxa"/>
            <w:tcBorders>
              <w:top w:val="single" w:sz="4" w:space="0" w:color="auto"/>
              <w:left w:val="single" w:sz="4" w:space="0" w:color="auto"/>
              <w:bottom w:val="nil"/>
              <w:right w:val="nil"/>
            </w:tcBorders>
            <w:shd w:val="clear" w:color="auto" w:fill="FFFFFF"/>
          </w:tcPr>
          <w:p w14:paraId="149B092A" w14:textId="77777777" w:rsidR="00CE53F6" w:rsidRPr="00981463" w:rsidRDefault="00CE53F6" w:rsidP="003C39DB">
            <w:pPr>
              <w:spacing w:before="120"/>
              <w:jc w:val="center"/>
              <w:rPr>
                <w:rFonts w:cs="Arial"/>
              </w:rPr>
            </w:pPr>
            <w:r w:rsidRPr="00981463">
              <w:rPr>
                <w:rFonts w:cs="Arial"/>
              </w:rPr>
              <w:t>Tính năng kỹ thuật của nguồn sáng</w:t>
            </w:r>
          </w:p>
        </w:tc>
        <w:tc>
          <w:tcPr>
            <w:tcW w:w="3641" w:type="dxa"/>
            <w:tcBorders>
              <w:top w:val="single" w:sz="4" w:space="0" w:color="auto"/>
              <w:left w:val="single" w:sz="4" w:space="0" w:color="auto"/>
              <w:bottom w:val="nil"/>
              <w:right w:val="single" w:sz="4" w:space="0" w:color="auto"/>
            </w:tcBorders>
            <w:shd w:val="clear" w:color="auto" w:fill="FFFFFF"/>
          </w:tcPr>
          <w:p w14:paraId="1ABB5160" w14:textId="77777777" w:rsidR="00CE53F6" w:rsidRPr="00981463" w:rsidRDefault="00CE53F6" w:rsidP="003C39DB">
            <w:pPr>
              <w:spacing w:before="120"/>
              <w:jc w:val="center"/>
              <w:rPr>
                <w:rFonts w:cs="Arial"/>
              </w:rPr>
            </w:pPr>
            <w:r w:rsidRPr="00981463">
              <w:rPr>
                <w:rFonts w:cs="Arial"/>
              </w:rPr>
              <w:t>Tiêu chuẩn</w:t>
            </w:r>
          </w:p>
        </w:tc>
      </w:tr>
      <w:tr w:rsidR="003C39DB" w:rsidRPr="00981463" w14:paraId="60F34B06" w14:textId="77777777">
        <w:tblPrEx>
          <w:tblCellMar>
            <w:top w:w="0" w:type="dxa"/>
            <w:left w:w="0" w:type="dxa"/>
            <w:bottom w:w="0" w:type="dxa"/>
            <w:right w:w="0" w:type="dxa"/>
          </w:tblCellMar>
        </w:tblPrEx>
        <w:tc>
          <w:tcPr>
            <w:tcW w:w="617" w:type="dxa"/>
            <w:tcBorders>
              <w:top w:val="single" w:sz="4" w:space="0" w:color="auto"/>
              <w:left w:val="single" w:sz="4" w:space="0" w:color="auto"/>
              <w:bottom w:val="nil"/>
              <w:right w:val="nil"/>
            </w:tcBorders>
            <w:shd w:val="clear" w:color="auto" w:fill="FFFFFF"/>
          </w:tcPr>
          <w:p w14:paraId="2F31CF96" w14:textId="77777777" w:rsidR="00CE53F6" w:rsidRPr="00981463" w:rsidRDefault="00CE53F6" w:rsidP="003C39DB">
            <w:pPr>
              <w:spacing w:before="120"/>
              <w:jc w:val="center"/>
              <w:rPr>
                <w:rFonts w:cs="Arial"/>
              </w:rPr>
            </w:pPr>
            <w:r w:rsidRPr="00981463">
              <w:rPr>
                <w:rFonts w:cs="Arial"/>
              </w:rPr>
              <w:t>1</w:t>
            </w:r>
          </w:p>
        </w:tc>
        <w:tc>
          <w:tcPr>
            <w:tcW w:w="4462" w:type="dxa"/>
            <w:tcBorders>
              <w:top w:val="single" w:sz="4" w:space="0" w:color="auto"/>
              <w:left w:val="single" w:sz="4" w:space="0" w:color="auto"/>
              <w:bottom w:val="nil"/>
              <w:right w:val="nil"/>
            </w:tcBorders>
            <w:shd w:val="clear" w:color="auto" w:fill="FFFFFF"/>
          </w:tcPr>
          <w:p w14:paraId="24F5732D" w14:textId="77777777" w:rsidR="00CE53F6" w:rsidRPr="00981463" w:rsidRDefault="00CE53F6" w:rsidP="003C39DB">
            <w:pPr>
              <w:spacing w:before="120"/>
              <w:rPr>
                <w:rFonts w:cs="Arial"/>
              </w:rPr>
            </w:pPr>
            <w:r w:rsidRPr="00981463">
              <w:rPr>
                <w:rFonts w:cs="Arial"/>
              </w:rPr>
              <w:t>Nhiệt độ màu T (K)</w:t>
            </w:r>
          </w:p>
        </w:tc>
        <w:tc>
          <w:tcPr>
            <w:tcW w:w="3641" w:type="dxa"/>
            <w:tcBorders>
              <w:top w:val="single" w:sz="4" w:space="0" w:color="auto"/>
              <w:left w:val="single" w:sz="4" w:space="0" w:color="auto"/>
              <w:bottom w:val="nil"/>
              <w:right w:val="single" w:sz="4" w:space="0" w:color="auto"/>
            </w:tcBorders>
            <w:shd w:val="clear" w:color="auto" w:fill="FFFFFF"/>
          </w:tcPr>
          <w:p w14:paraId="77505C56" w14:textId="77777777" w:rsidR="00CE53F6" w:rsidRPr="00981463" w:rsidRDefault="00CE53F6" w:rsidP="003C39DB">
            <w:pPr>
              <w:spacing w:before="120"/>
              <w:jc w:val="center"/>
              <w:rPr>
                <w:rFonts w:cs="Arial"/>
              </w:rPr>
            </w:pPr>
            <w:r w:rsidRPr="00981463">
              <w:rPr>
                <w:rFonts w:cs="Arial"/>
              </w:rPr>
              <w:t>6000</w:t>
            </w:r>
            <w:r w:rsidR="003C39DB" w:rsidRPr="00981463">
              <w:rPr>
                <w:rFonts w:cs="Arial"/>
              </w:rPr>
              <w:t xml:space="preserve"> K ≥ T ≥ </w:t>
            </w:r>
            <w:r w:rsidRPr="00981463">
              <w:rPr>
                <w:rFonts w:cs="Arial"/>
              </w:rPr>
              <w:t>3000 K</w:t>
            </w:r>
          </w:p>
        </w:tc>
      </w:tr>
      <w:tr w:rsidR="003C39DB" w:rsidRPr="00981463" w14:paraId="7C2325BC" w14:textId="77777777">
        <w:tblPrEx>
          <w:tblCellMar>
            <w:top w:w="0" w:type="dxa"/>
            <w:left w:w="0" w:type="dxa"/>
            <w:bottom w:w="0" w:type="dxa"/>
            <w:right w:w="0" w:type="dxa"/>
          </w:tblCellMar>
        </w:tblPrEx>
        <w:tc>
          <w:tcPr>
            <w:tcW w:w="617" w:type="dxa"/>
            <w:tcBorders>
              <w:top w:val="single" w:sz="4" w:space="0" w:color="auto"/>
              <w:left w:val="single" w:sz="4" w:space="0" w:color="auto"/>
              <w:bottom w:val="single" w:sz="4" w:space="0" w:color="auto"/>
              <w:right w:val="nil"/>
            </w:tcBorders>
            <w:shd w:val="clear" w:color="auto" w:fill="FFFFFF"/>
          </w:tcPr>
          <w:p w14:paraId="709201B7" w14:textId="77777777" w:rsidR="00CE53F6" w:rsidRPr="00981463" w:rsidRDefault="00CE53F6" w:rsidP="003C39DB">
            <w:pPr>
              <w:spacing w:before="120"/>
              <w:jc w:val="center"/>
              <w:rPr>
                <w:rFonts w:cs="Arial"/>
              </w:rPr>
            </w:pPr>
            <w:r w:rsidRPr="00981463">
              <w:rPr>
                <w:rFonts w:cs="Arial"/>
              </w:rPr>
              <w:t>2</w:t>
            </w:r>
          </w:p>
        </w:tc>
        <w:tc>
          <w:tcPr>
            <w:tcW w:w="4462" w:type="dxa"/>
            <w:tcBorders>
              <w:top w:val="single" w:sz="4" w:space="0" w:color="auto"/>
              <w:left w:val="single" w:sz="4" w:space="0" w:color="auto"/>
              <w:bottom w:val="single" w:sz="4" w:space="0" w:color="auto"/>
              <w:right w:val="nil"/>
            </w:tcBorders>
            <w:shd w:val="clear" w:color="auto" w:fill="FFFFFF"/>
          </w:tcPr>
          <w:p w14:paraId="2C58AFD6" w14:textId="77777777" w:rsidR="00CE53F6" w:rsidRPr="00981463" w:rsidRDefault="003C39DB" w:rsidP="003C39DB">
            <w:pPr>
              <w:spacing w:before="120"/>
              <w:rPr>
                <w:rFonts w:cs="Arial"/>
              </w:rPr>
            </w:pPr>
            <w:r w:rsidRPr="00981463">
              <w:rPr>
                <w:rFonts w:cs="Arial"/>
              </w:rPr>
              <w:t>Chỉ số truyền đạt màu CRI (%)</w:t>
            </w:r>
          </w:p>
        </w:tc>
        <w:tc>
          <w:tcPr>
            <w:tcW w:w="3641" w:type="dxa"/>
            <w:tcBorders>
              <w:top w:val="single" w:sz="4" w:space="0" w:color="auto"/>
              <w:left w:val="single" w:sz="4" w:space="0" w:color="auto"/>
              <w:bottom w:val="single" w:sz="4" w:space="0" w:color="auto"/>
              <w:right w:val="single" w:sz="4" w:space="0" w:color="auto"/>
            </w:tcBorders>
            <w:shd w:val="clear" w:color="auto" w:fill="FFFFFF"/>
          </w:tcPr>
          <w:p w14:paraId="615E5D03" w14:textId="77777777" w:rsidR="00CE53F6" w:rsidRPr="00981463" w:rsidRDefault="003C39DB" w:rsidP="003C39DB">
            <w:pPr>
              <w:spacing w:before="120"/>
              <w:jc w:val="center"/>
              <w:rPr>
                <w:rFonts w:cs="Arial"/>
              </w:rPr>
            </w:pPr>
            <w:r w:rsidRPr="00981463">
              <w:rPr>
                <w:rFonts w:cs="Arial"/>
              </w:rPr>
              <w:t>CRI ≥ 65 %</w:t>
            </w:r>
          </w:p>
        </w:tc>
      </w:tr>
    </w:tbl>
    <w:p w14:paraId="6B6BA1D8" w14:textId="77777777" w:rsidR="00CE53F6" w:rsidRPr="00981463" w:rsidRDefault="00CE53F6" w:rsidP="003C39DB">
      <w:pPr>
        <w:spacing w:before="120"/>
        <w:rPr>
          <w:rFonts w:cs="Arial"/>
        </w:rPr>
      </w:pPr>
    </w:p>
    <w:p w14:paraId="1B2CC1C0" w14:textId="77777777" w:rsidR="00CE53F6" w:rsidRPr="00981463" w:rsidRDefault="00891382" w:rsidP="00891382">
      <w:pPr>
        <w:spacing w:before="120"/>
        <w:jc w:val="center"/>
        <w:rPr>
          <w:rFonts w:cs="Arial"/>
          <w:b/>
        </w:rPr>
      </w:pPr>
      <w:bookmarkStart w:id="7" w:name="chuong_phuluc_1"/>
      <w:r w:rsidRPr="00981463">
        <w:rPr>
          <w:rFonts w:cs="Arial"/>
          <w:b/>
        </w:rPr>
        <w:t>PHỤ LỤC 1</w:t>
      </w:r>
      <w:bookmarkEnd w:id="7"/>
    </w:p>
    <w:p w14:paraId="1F1193FB" w14:textId="77777777" w:rsidR="003C39DB" w:rsidRPr="00981463" w:rsidRDefault="003C39DB" w:rsidP="003C39DB">
      <w:pPr>
        <w:spacing w:before="120"/>
        <w:jc w:val="center"/>
        <w:rPr>
          <w:rFonts w:cs="Arial"/>
        </w:rPr>
      </w:pPr>
      <w:bookmarkStart w:id="8" w:name="chuong_phuluc_1_name"/>
      <w:r w:rsidRPr="00981463">
        <w:rPr>
          <w:rFonts w:cs="Arial"/>
        </w:rPr>
        <w:t>CÁC THUẬT NGỮ VÀ KHÁI NIỆM CÓ LIÊN QUAN</w:t>
      </w:r>
      <w:bookmarkEnd w:id="8"/>
    </w:p>
    <w:p w14:paraId="0066C4A0" w14:textId="77777777" w:rsidR="00CE53F6" w:rsidRPr="00981463" w:rsidRDefault="003C39DB" w:rsidP="003C39DB">
      <w:pPr>
        <w:spacing w:before="120"/>
        <w:rPr>
          <w:rFonts w:cs="Arial"/>
          <w:b/>
        </w:rPr>
      </w:pPr>
      <w:r w:rsidRPr="00981463">
        <w:rPr>
          <w:rFonts w:cs="Arial"/>
          <w:b/>
        </w:rPr>
        <w:t xml:space="preserve">1. </w:t>
      </w:r>
      <w:r w:rsidR="00CE53F6" w:rsidRPr="00981463">
        <w:rPr>
          <w:rFonts w:cs="Arial"/>
          <w:b/>
        </w:rPr>
        <w:t>Nhiệt độ màu - Colour Temperature (T)</w:t>
      </w:r>
    </w:p>
    <w:p w14:paraId="0191E9B2" w14:textId="77777777" w:rsidR="00CE53F6" w:rsidRPr="00981463" w:rsidRDefault="00CE53F6" w:rsidP="003C39DB">
      <w:pPr>
        <w:spacing w:before="120"/>
        <w:rPr>
          <w:rFonts w:cs="Arial"/>
        </w:rPr>
      </w:pPr>
      <w:r w:rsidRPr="00981463">
        <w:rPr>
          <w:rFonts w:cs="Arial"/>
        </w:rPr>
        <w:t>Nhiệt độ màu của nguồn sáng (bóng đèn) là nhiệt độ của vật bức xạ toàn ph</w:t>
      </w:r>
      <w:r w:rsidR="003C39DB" w:rsidRPr="00981463">
        <w:rPr>
          <w:rFonts w:cs="Arial"/>
        </w:rPr>
        <w:t>ầ</w:t>
      </w:r>
      <w:r w:rsidRPr="00981463">
        <w:rPr>
          <w:rFonts w:cs="Arial"/>
        </w:rPr>
        <w:t>n (hay còn gọi là vật đen) có cùng độ màu với nguồn sáng c</w:t>
      </w:r>
      <w:r w:rsidR="003C39DB" w:rsidRPr="00981463">
        <w:rPr>
          <w:rFonts w:cs="Arial"/>
        </w:rPr>
        <w:t>ầ</w:t>
      </w:r>
      <w:r w:rsidRPr="00981463">
        <w:rPr>
          <w:rFonts w:cs="Arial"/>
        </w:rPr>
        <w:t>n xem xét. Nhiệt độ màu được đo bằng đơn vị °K.</w:t>
      </w:r>
    </w:p>
    <w:p w14:paraId="55BF14A7" w14:textId="77777777" w:rsidR="00CE53F6" w:rsidRPr="00981463" w:rsidRDefault="003C39DB" w:rsidP="003C39DB">
      <w:pPr>
        <w:spacing w:before="120"/>
        <w:rPr>
          <w:rFonts w:cs="Arial"/>
          <w:b/>
        </w:rPr>
      </w:pPr>
      <w:r w:rsidRPr="00981463">
        <w:rPr>
          <w:rFonts w:cs="Arial"/>
          <w:b/>
        </w:rPr>
        <w:t xml:space="preserve">2. </w:t>
      </w:r>
      <w:r w:rsidR="00CE53F6" w:rsidRPr="00981463">
        <w:rPr>
          <w:rFonts w:cs="Arial"/>
          <w:b/>
        </w:rPr>
        <w:t>Chỉ số truyền đạt màu - Colour Rendering Index (CRI)</w:t>
      </w:r>
    </w:p>
    <w:p w14:paraId="1E881B5B" w14:textId="77777777" w:rsidR="00CE53F6" w:rsidRPr="00981463" w:rsidRDefault="00CE53F6" w:rsidP="003C39DB">
      <w:pPr>
        <w:spacing w:before="120"/>
        <w:rPr>
          <w:rFonts w:cs="Arial"/>
        </w:rPr>
      </w:pPr>
      <w:r w:rsidRPr="00981463">
        <w:rPr>
          <w:rFonts w:cs="Arial"/>
        </w:rPr>
        <w:t>Chỉ số truyền đạt màu của một nguồn sáng (bóng đèn) là chỉ s</w:t>
      </w:r>
      <w:r w:rsidR="003C39DB" w:rsidRPr="00981463">
        <w:rPr>
          <w:rFonts w:cs="Arial"/>
        </w:rPr>
        <w:t>ố</w:t>
      </w:r>
      <w:r w:rsidRPr="00981463">
        <w:rPr>
          <w:rFonts w:cs="Arial"/>
        </w:rPr>
        <w:t xml:space="preserve"> </w:t>
      </w:r>
      <w:r w:rsidR="003C39DB" w:rsidRPr="00981463">
        <w:rPr>
          <w:rFonts w:cs="Arial"/>
        </w:rPr>
        <w:t>thể hiện</w:t>
      </w:r>
      <w:r w:rsidRPr="00981463">
        <w:rPr>
          <w:rFonts w:cs="Arial"/>
        </w:rPr>
        <w:t xml:space="preserve"> mức độ tương đương giữa sự nhận bi</w:t>
      </w:r>
      <w:r w:rsidR="003C39DB" w:rsidRPr="00981463">
        <w:rPr>
          <w:rFonts w:cs="Arial"/>
        </w:rPr>
        <w:t>ế</w:t>
      </w:r>
      <w:r w:rsidRPr="00981463">
        <w:rPr>
          <w:rFonts w:cs="Arial"/>
        </w:rPr>
        <w:t>t bằng m</w:t>
      </w:r>
      <w:r w:rsidR="003C39DB" w:rsidRPr="00981463">
        <w:rPr>
          <w:rFonts w:cs="Arial"/>
        </w:rPr>
        <w:t>ắ</w:t>
      </w:r>
      <w:r w:rsidRPr="00981463">
        <w:rPr>
          <w:rFonts w:cs="Arial"/>
        </w:rPr>
        <w:t xml:space="preserve">t vật màu được chiếu sáng bằng nguồn sáng chuẩn và nguồn sáng thử trong </w:t>
      </w:r>
      <w:r w:rsidR="003C39DB" w:rsidRPr="00981463">
        <w:rPr>
          <w:rFonts w:cs="Arial"/>
        </w:rPr>
        <w:t>những</w:t>
      </w:r>
      <w:r w:rsidRPr="00981463">
        <w:rPr>
          <w:rFonts w:cs="Arial"/>
        </w:rPr>
        <w:t xml:space="preserve"> điều kiện quan sát nhất định.</w:t>
      </w:r>
    </w:p>
    <w:p w14:paraId="668E3232" w14:textId="77777777" w:rsidR="00CE53F6" w:rsidRPr="00981463" w:rsidRDefault="00CE53F6" w:rsidP="003C39DB">
      <w:pPr>
        <w:spacing w:before="120"/>
        <w:rPr>
          <w:rFonts w:cs="Arial"/>
        </w:rPr>
      </w:pPr>
      <w:r w:rsidRPr="00981463">
        <w:rPr>
          <w:rFonts w:cs="Arial"/>
        </w:rPr>
        <w:t xml:space="preserve">Chỉ số truyền đạt màu (CRI) được đo </w:t>
      </w:r>
      <w:r w:rsidR="0066632C" w:rsidRPr="00981463">
        <w:rPr>
          <w:rFonts w:cs="Arial"/>
        </w:rPr>
        <w:t>b</w:t>
      </w:r>
      <w:r w:rsidR="003C39DB" w:rsidRPr="00981463">
        <w:rPr>
          <w:rFonts w:cs="Arial"/>
        </w:rPr>
        <w:t>ằ</w:t>
      </w:r>
      <w:r w:rsidR="0066632C" w:rsidRPr="00981463">
        <w:rPr>
          <w:rFonts w:cs="Arial"/>
        </w:rPr>
        <w:t>ng</w:t>
      </w:r>
      <w:r w:rsidRPr="00981463">
        <w:rPr>
          <w:rFonts w:cs="Arial"/>
        </w:rPr>
        <w:t xml:space="preserve"> đơn vị %.</w:t>
      </w:r>
    </w:p>
    <w:p w14:paraId="78289495" w14:textId="77777777" w:rsidR="00CE53F6" w:rsidRPr="00981463" w:rsidRDefault="003C39DB" w:rsidP="003C39DB">
      <w:pPr>
        <w:spacing w:before="120"/>
        <w:rPr>
          <w:rFonts w:cs="Arial"/>
          <w:b/>
        </w:rPr>
      </w:pPr>
      <w:r w:rsidRPr="00981463">
        <w:rPr>
          <w:rFonts w:cs="Arial"/>
          <w:b/>
        </w:rPr>
        <w:t xml:space="preserve">3. </w:t>
      </w:r>
      <w:r w:rsidR="00CE53F6" w:rsidRPr="00981463">
        <w:rPr>
          <w:rFonts w:cs="Arial"/>
          <w:b/>
        </w:rPr>
        <w:t>Chiếu sáng sự cố - Emergency Lighting</w:t>
      </w:r>
    </w:p>
    <w:p w14:paraId="47D911F6" w14:textId="77777777" w:rsidR="00CE53F6" w:rsidRPr="00981463" w:rsidRDefault="00CE53F6" w:rsidP="003C39DB">
      <w:pPr>
        <w:spacing w:before="120"/>
        <w:rPr>
          <w:rFonts w:cs="Arial"/>
        </w:rPr>
      </w:pPr>
      <w:r w:rsidRPr="00981463">
        <w:rPr>
          <w:rFonts w:cs="Arial"/>
        </w:rPr>
        <w:t>L</w:t>
      </w:r>
      <w:r w:rsidR="003C39DB" w:rsidRPr="00981463">
        <w:rPr>
          <w:rFonts w:cs="Arial"/>
        </w:rPr>
        <w:t>à</w:t>
      </w:r>
      <w:r w:rsidRPr="00981463">
        <w:rPr>
          <w:rFonts w:cs="Arial"/>
        </w:rPr>
        <w:t xml:space="preserve"> chi</w:t>
      </w:r>
      <w:r w:rsidR="003C39DB" w:rsidRPr="00981463">
        <w:rPr>
          <w:rFonts w:cs="Arial"/>
        </w:rPr>
        <w:t>ế</w:t>
      </w:r>
      <w:r w:rsidRPr="00981463">
        <w:rPr>
          <w:rFonts w:cs="Arial"/>
        </w:rPr>
        <w:t>u sáng bảo đảm cho người có thể thoát ra ngoài một cách d</w:t>
      </w:r>
      <w:r w:rsidR="003C39DB" w:rsidRPr="00981463">
        <w:rPr>
          <w:rFonts w:cs="Arial"/>
        </w:rPr>
        <w:t>ễ</w:t>
      </w:r>
      <w:r w:rsidRPr="00981463">
        <w:rPr>
          <w:rFonts w:cs="Arial"/>
        </w:rPr>
        <w:t xml:space="preserve"> dàng trong trường hợp có sự cố của mạng điện chiếu sáng làm việc.</w:t>
      </w:r>
    </w:p>
    <w:p w14:paraId="6D92F1B1" w14:textId="77777777" w:rsidR="00CE53F6" w:rsidRPr="00981463" w:rsidRDefault="003C39DB" w:rsidP="003C39DB">
      <w:pPr>
        <w:spacing w:before="120"/>
        <w:rPr>
          <w:rFonts w:cs="Arial"/>
          <w:b/>
        </w:rPr>
      </w:pPr>
      <w:r w:rsidRPr="00981463">
        <w:rPr>
          <w:rFonts w:cs="Arial"/>
          <w:b/>
        </w:rPr>
        <w:t>4</w:t>
      </w:r>
      <w:r w:rsidR="00CE53F6" w:rsidRPr="00981463">
        <w:rPr>
          <w:rFonts w:cs="Arial"/>
          <w:b/>
        </w:rPr>
        <w:t xml:space="preserve">. Chiếu sáng dự phòng - </w:t>
      </w:r>
      <w:r w:rsidRPr="00981463">
        <w:rPr>
          <w:rFonts w:cs="Arial"/>
          <w:b/>
        </w:rPr>
        <w:t>S</w:t>
      </w:r>
      <w:r w:rsidR="00CE53F6" w:rsidRPr="00981463">
        <w:rPr>
          <w:rFonts w:cs="Arial"/>
          <w:b/>
        </w:rPr>
        <w:t xml:space="preserve">tandby </w:t>
      </w:r>
      <w:r w:rsidRPr="00981463">
        <w:rPr>
          <w:rFonts w:cs="Arial"/>
          <w:b/>
        </w:rPr>
        <w:t>Li</w:t>
      </w:r>
      <w:r w:rsidR="00CE53F6" w:rsidRPr="00981463">
        <w:rPr>
          <w:rFonts w:cs="Arial"/>
          <w:b/>
        </w:rPr>
        <w:t>ghting</w:t>
      </w:r>
    </w:p>
    <w:p w14:paraId="394EFFA6" w14:textId="77777777" w:rsidR="00CE53F6" w:rsidRPr="00981463" w:rsidRDefault="00CE53F6" w:rsidP="003C39DB">
      <w:pPr>
        <w:spacing w:before="120"/>
        <w:rPr>
          <w:rFonts w:cs="Arial"/>
        </w:rPr>
      </w:pPr>
      <w:r w:rsidRPr="00981463">
        <w:rPr>
          <w:rFonts w:cs="Arial"/>
        </w:rPr>
        <w:t xml:space="preserve">Là chiếu sáng để tiếp </w:t>
      </w:r>
      <w:r w:rsidR="003C39DB" w:rsidRPr="00981463">
        <w:rPr>
          <w:rFonts w:cs="Arial"/>
        </w:rPr>
        <w:t>t</w:t>
      </w:r>
      <w:r w:rsidRPr="00981463">
        <w:rPr>
          <w:rFonts w:cs="Arial"/>
        </w:rPr>
        <w:t xml:space="preserve">ục </w:t>
      </w:r>
      <w:r w:rsidR="003C39DB" w:rsidRPr="00981463">
        <w:rPr>
          <w:rFonts w:cs="Arial"/>
        </w:rPr>
        <w:t>l</w:t>
      </w:r>
      <w:r w:rsidRPr="00981463">
        <w:rPr>
          <w:rFonts w:cs="Arial"/>
        </w:rPr>
        <w:t xml:space="preserve">àm việc </w:t>
      </w:r>
      <w:r w:rsidR="003C39DB" w:rsidRPr="00981463">
        <w:rPr>
          <w:rFonts w:cs="Arial"/>
        </w:rPr>
        <w:t>t</w:t>
      </w:r>
      <w:r w:rsidRPr="00981463">
        <w:rPr>
          <w:rFonts w:cs="Arial"/>
        </w:rPr>
        <w:t xml:space="preserve">rong </w:t>
      </w:r>
      <w:r w:rsidR="003C39DB" w:rsidRPr="00981463">
        <w:rPr>
          <w:rFonts w:cs="Arial"/>
        </w:rPr>
        <w:t>t</w:t>
      </w:r>
      <w:r w:rsidRPr="00981463">
        <w:rPr>
          <w:rFonts w:cs="Arial"/>
        </w:rPr>
        <w:t>r</w:t>
      </w:r>
      <w:r w:rsidR="003C39DB" w:rsidRPr="00981463">
        <w:rPr>
          <w:rFonts w:cs="Arial"/>
        </w:rPr>
        <w:t>ườ</w:t>
      </w:r>
      <w:r w:rsidRPr="00981463">
        <w:rPr>
          <w:rFonts w:cs="Arial"/>
        </w:rPr>
        <w:t>ng hợp mạng chiếu sáng có sự cố.</w:t>
      </w:r>
    </w:p>
    <w:p w14:paraId="26B24FF5" w14:textId="77777777" w:rsidR="00CE53F6" w:rsidRPr="00981463" w:rsidRDefault="003C39DB" w:rsidP="003C39DB">
      <w:pPr>
        <w:spacing w:before="120"/>
        <w:rPr>
          <w:rFonts w:cs="Arial"/>
          <w:b/>
        </w:rPr>
      </w:pPr>
      <w:r w:rsidRPr="00981463">
        <w:rPr>
          <w:rFonts w:cs="Arial"/>
          <w:b/>
        </w:rPr>
        <w:t xml:space="preserve">5. </w:t>
      </w:r>
      <w:r w:rsidR="00CE53F6" w:rsidRPr="00981463">
        <w:rPr>
          <w:rFonts w:cs="Arial"/>
          <w:b/>
        </w:rPr>
        <w:t>Chiếu sáng b</w:t>
      </w:r>
      <w:r w:rsidRPr="00981463">
        <w:rPr>
          <w:rFonts w:cs="Arial"/>
          <w:b/>
        </w:rPr>
        <w:t>ả</w:t>
      </w:r>
      <w:r w:rsidR="00CE53F6" w:rsidRPr="00981463">
        <w:rPr>
          <w:rFonts w:cs="Arial"/>
          <w:b/>
        </w:rPr>
        <w:t>o v</w:t>
      </w:r>
      <w:r w:rsidRPr="00981463">
        <w:rPr>
          <w:rFonts w:cs="Arial"/>
          <w:b/>
        </w:rPr>
        <w:t>ệ</w:t>
      </w:r>
      <w:r w:rsidR="00CE53F6" w:rsidRPr="00981463">
        <w:rPr>
          <w:rFonts w:cs="Arial"/>
          <w:b/>
        </w:rPr>
        <w:t xml:space="preserve"> - Protect</w:t>
      </w:r>
      <w:r w:rsidRPr="00981463">
        <w:rPr>
          <w:rFonts w:cs="Arial"/>
          <w:b/>
        </w:rPr>
        <w:t>i</w:t>
      </w:r>
      <w:r w:rsidR="00CE53F6" w:rsidRPr="00981463">
        <w:rPr>
          <w:rFonts w:cs="Arial"/>
          <w:b/>
        </w:rPr>
        <w:t>on L</w:t>
      </w:r>
      <w:r w:rsidRPr="00981463">
        <w:rPr>
          <w:rFonts w:cs="Arial"/>
          <w:b/>
        </w:rPr>
        <w:t>i</w:t>
      </w:r>
      <w:r w:rsidR="00CE53F6" w:rsidRPr="00981463">
        <w:rPr>
          <w:rFonts w:cs="Arial"/>
          <w:b/>
        </w:rPr>
        <w:t>ght</w:t>
      </w:r>
      <w:r w:rsidRPr="00981463">
        <w:rPr>
          <w:rFonts w:cs="Arial"/>
          <w:b/>
        </w:rPr>
        <w:t>i</w:t>
      </w:r>
      <w:r w:rsidR="00CE53F6" w:rsidRPr="00981463">
        <w:rPr>
          <w:rFonts w:cs="Arial"/>
          <w:b/>
        </w:rPr>
        <w:t>ng</w:t>
      </w:r>
    </w:p>
    <w:p w14:paraId="21B23CE0" w14:textId="77777777" w:rsidR="00CE53F6" w:rsidRPr="00981463" w:rsidRDefault="00CE53F6" w:rsidP="003C39DB">
      <w:pPr>
        <w:spacing w:before="120"/>
        <w:rPr>
          <w:rFonts w:cs="Arial"/>
        </w:rPr>
      </w:pPr>
      <w:r w:rsidRPr="00981463">
        <w:rPr>
          <w:rFonts w:cs="Arial"/>
        </w:rPr>
        <w:t>Là chiếu sáng giới hạn khu vực (hoặc công trình) c</w:t>
      </w:r>
      <w:r w:rsidR="003C39DB" w:rsidRPr="00981463">
        <w:rPr>
          <w:rFonts w:cs="Arial"/>
        </w:rPr>
        <w:t>ầ</w:t>
      </w:r>
      <w:r w:rsidRPr="00981463">
        <w:rPr>
          <w:rFonts w:cs="Arial"/>
        </w:rPr>
        <w:t>n phải bảo vệ trong thời gian ban đ</w:t>
      </w:r>
      <w:r w:rsidR="003C39DB" w:rsidRPr="00981463">
        <w:rPr>
          <w:rFonts w:cs="Arial"/>
        </w:rPr>
        <w:t>ê</w:t>
      </w:r>
      <w:r w:rsidRPr="00981463">
        <w:rPr>
          <w:rFonts w:cs="Arial"/>
        </w:rPr>
        <w:t>m.</w:t>
      </w:r>
    </w:p>
    <w:p w14:paraId="4DD6332B" w14:textId="77777777" w:rsidR="00CE53F6" w:rsidRPr="00981463" w:rsidRDefault="003C39DB" w:rsidP="003C39DB">
      <w:pPr>
        <w:spacing w:before="120"/>
        <w:rPr>
          <w:rFonts w:cs="Arial"/>
          <w:b/>
        </w:rPr>
      </w:pPr>
      <w:r w:rsidRPr="00981463">
        <w:rPr>
          <w:rFonts w:cs="Arial"/>
          <w:b/>
        </w:rPr>
        <w:t xml:space="preserve">6. </w:t>
      </w:r>
      <w:r w:rsidR="00CE53F6" w:rsidRPr="00981463">
        <w:rPr>
          <w:rFonts w:cs="Arial"/>
          <w:b/>
        </w:rPr>
        <w:t>Phân loại đèn pha theo phân bố ánh sáng</w:t>
      </w:r>
    </w:p>
    <w:p w14:paraId="2D75D1A3" w14:textId="77777777" w:rsidR="00CE53F6" w:rsidRPr="00981463" w:rsidRDefault="003C39DB" w:rsidP="003C39DB">
      <w:pPr>
        <w:spacing w:before="120"/>
        <w:rPr>
          <w:rFonts w:cs="Arial"/>
        </w:rPr>
      </w:pPr>
      <w:r w:rsidRPr="00981463">
        <w:rPr>
          <w:rFonts w:cs="Arial"/>
        </w:rPr>
        <w:t xml:space="preserve">6.1. </w:t>
      </w:r>
      <w:r w:rsidR="00CE53F6" w:rsidRPr="00981463">
        <w:rPr>
          <w:rFonts w:cs="Arial"/>
        </w:rPr>
        <w:t>Góc phân tán ánh sáng</w:t>
      </w:r>
    </w:p>
    <w:p w14:paraId="1BF82BF7" w14:textId="77777777" w:rsidR="00CE53F6" w:rsidRPr="00981463" w:rsidRDefault="00CE53F6" w:rsidP="003C39DB">
      <w:pPr>
        <w:spacing w:before="120"/>
        <w:rPr>
          <w:rFonts w:cs="Arial"/>
        </w:rPr>
      </w:pPr>
      <w:r w:rsidRPr="00981463">
        <w:rPr>
          <w:rFonts w:cs="Arial"/>
        </w:rPr>
        <w:t>Là góc giữa các hướng có cường độ ánh sáng bằng 1/10 Imax thể hiện tr</w:t>
      </w:r>
      <w:r w:rsidR="003C39DB" w:rsidRPr="00981463">
        <w:rPr>
          <w:rFonts w:cs="Arial"/>
        </w:rPr>
        <w:t>ê</w:t>
      </w:r>
      <w:r w:rsidRPr="00981463">
        <w:rPr>
          <w:rFonts w:cs="Arial"/>
        </w:rPr>
        <w:t>n đường cong phân bố cường</w:t>
      </w:r>
      <w:r w:rsidR="003C39DB" w:rsidRPr="00981463">
        <w:rPr>
          <w:rFonts w:cs="Arial"/>
        </w:rPr>
        <w:t xml:space="preserve"> </w:t>
      </w:r>
      <w:r w:rsidRPr="00981463">
        <w:rPr>
          <w:rFonts w:cs="Arial"/>
        </w:rPr>
        <w:t xml:space="preserve">độ ánh sáng của bộ đèn được </w:t>
      </w:r>
      <w:r w:rsidR="00B5594F" w:rsidRPr="00981463">
        <w:rPr>
          <w:rFonts w:cs="Arial"/>
        </w:rPr>
        <w:t>vẽ</w:t>
      </w:r>
      <w:r w:rsidRPr="00981463">
        <w:rPr>
          <w:rFonts w:cs="Arial"/>
        </w:rPr>
        <w:t xml:space="preserve"> trong mặt phẳng đi qua trục tâm c</w:t>
      </w:r>
      <w:r w:rsidR="003C39DB" w:rsidRPr="00981463">
        <w:rPr>
          <w:rFonts w:cs="Arial"/>
        </w:rPr>
        <w:t>ủa</w:t>
      </w:r>
      <w:r w:rsidRPr="00981463">
        <w:rPr>
          <w:rFonts w:cs="Arial"/>
        </w:rPr>
        <w:t xml:space="preserve"> bóng đèn và hướng chứa Imax.</w:t>
      </w:r>
    </w:p>
    <w:p w14:paraId="1ABB5CBA" w14:textId="77777777" w:rsidR="00CE53F6" w:rsidRPr="00981463" w:rsidRDefault="00CE53F6" w:rsidP="003C39DB">
      <w:pPr>
        <w:spacing w:before="120"/>
        <w:jc w:val="center"/>
        <w:rPr>
          <w:rFonts w:cs="Arial"/>
          <w:i/>
        </w:rPr>
      </w:pPr>
      <w:r w:rsidRPr="00981463">
        <w:rPr>
          <w:rFonts w:cs="Arial"/>
          <w:i/>
        </w:rPr>
        <w:t>Hình 10: Đ</w:t>
      </w:r>
      <w:r w:rsidR="003C39DB" w:rsidRPr="00981463">
        <w:rPr>
          <w:rFonts w:cs="Arial"/>
          <w:i/>
        </w:rPr>
        <w:t>ườ</w:t>
      </w:r>
      <w:r w:rsidRPr="00981463">
        <w:rPr>
          <w:rFonts w:cs="Arial"/>
          <w:i/>
        </w:rPr>
        <w:t>ng cong phân bố</w:t>
      </w:r>
      <w:r w:rsidR="003C39DB" w:rsidRPr="00981463">
        <w:rPr>
          <w:rFonts w:cs="Arial"/>
          <w:i/>
        </w:rPr>
        <w:t xml:space="preserve"> </w:t>
      </w:r>
      <w:r w:rsidRPr="00981463">
        <w:rPr>
          <w:rFonts w:cs="Arial"/>
          <w:i/>
        </w:rPr>
        <w:t>c</w:t>
      </w:r>
      <w:r w:rsidR="003C39DB" w:rsidRPr="00981463">
        <w:rPr>
          <w:rFonts w:cs="Arial"/>
          <w:i/>
        </w:rPr>
        <w:t>ườ</w:t>
      </w:r>
      <w:r w:rsidRPr="00981463">
        <w:rPr>
          <w:rFonts w:cs="Arial"/>
          <w:i/>
        </w:rPr>
        <w:t>ng độ ánh sáng</w:t>
      </w:r>
    </w:p>
    <w:p w14:paraId="20E115AD" w14:textId="3DC50DB2" w:rsidR="003C39DB" w:rsidRPr="00981463" w:rsidRDefault="00981463" w:rsidP="003C39DB">
      <w:pPr>
        <w:spacing w:before="120"/>
        <w:jc w:val="center"/>
        <w:rPr>
          <w:rFonts w:cs="Arial"/>
          <w:i/>
        </w:rPr>
      </w:pPr>
      <w:r w:rsidRPr="00981463">
        <w:rPr>
          <w:rFonts w:cs="Arial"/>
          <w:i/>
          <w:noProof/>
        </w:rPr>
        <w:drawing>
          <wp:inline distT="0" distB="0" distL="0" distR="0" wp14:anchorId="25B99A98" wp14:editId="5ED573B7">
            <wp:extent cx="4991100" cy="215519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1100" cy="2155190"/>
                    </a:xfrm>
                    <a:prstGeom prst="rect">
                      <a:avLst/>
                    </a:prstGeom>
                    <a:noFill/>
                    <a:ln>
                      <a:noFill/>
                    </a:ln>
                  </pic:spPr>
                </pic:pic>
              </a:graphicData>
            </a:graphic>
          </wp:inline>
        </w:drawing>
      </w:r>
    </w:p>
    <w:p w14:paraId="760959F9" w14:textId="77777777" w:rsidR="00CE53F6" w:rsidRPr="00981463" w:rsidRDefault="008830D9" w:rsidP="003C39DB">
      <w:pPr>
        <w:spacing w:before="120"/>
        <w:rPr>
          <w:rFonts w:cs="Arial"/>
        </w:rPr>
      </w:pPr>
      <w:r w:rsidRPr="00981463">
        <w:rPr>
          <w:rFonts w:cs="Arial"/>
        </w:rPr>
        <w:t xml:space="preserve">6.2.  </w:t>
      </w:r>
      <w:r w:rsidR="00CE53F6" w:rsidRPr="00981463">
        <w:rPr>
          <w:rFonts w:cs="Arial"/>
        </w:rPr>
        <w:t>Đèn pha có phân bố ánh sáng h</w:t>
      </w:r>
      <w:r w:rsidRPr="00981463">
        <w:rPr>
          <w:rFonts w:cs="Arial"/>
        </w:rPr>
        <w:t>ẹ</w:t>
      </w:r>
      <w:r w:rsidR="00CE53F6" w:rsidRPr="00981463">
        <w:rPr>
          <w:rFonts w:cs="Arial"/>
        </w:rPr>
        <w:t>p là đèn có góc phân tán ánh sáng</w:t>
      </w:r>
      <w:r w:rsidRPr="00981463">
        <w:rPr>
          <w:rFonts w:cs="Arial"/>
        </w:rPr>
        <w:t xml:space="preserve"> </w:t>
      </w:r>
      <w:r w:rsidRPr="00981463">
        <w:rPr>
          <w:rFonts w:cs="Arial"/>
        </w:rPr>
        <w:sym w:font="Symbol" w:char="F061"/>
      </w:r>
      <w:r w:rsidRPr="00981463">
        <w:rPr>
          <w:rFonts w:cs="Arial"/>
        </w:rPr>
        <w:t xml:space="preserve"> </w:t>
      </w:r>
      <w:r w:rsidR="00CE53F6" w:rsidRPr="00981463">
        <w:rPr>
          <w:rFonts w:cs="Arial"/>
        </w:rPr>
        <w:t>&lt;</w:t>
      </w:r>
      <w:r w:rsidRPr="00981463">
        <w:rPr>
          <w:rFonts w:cs="Arial"/>
        </w:rPr>
        <w:t xml:space="preserve"> </w:t>
      </w:r>
      <w:r w:rsidR="00CE53F6" w:rsidRPr="00981463">
        <w:rPr>
          <w:rFonts w:cs="Arial"/>
        </w:rPr>
        <w:t>30°</w:t>
      </w:r>
    </w:p>
    <w:p w14:paraId="5FCD9446" w14:textId="77777777" w:rsidR="00CE53F6" w:rsidRPr="00981463" w:rsidRDefault="008830D9" w:rsidP="003C39DB">
      <w:pPr>
        <w:spacing w:before="120"/>
        <w:rPr>
          <w:rFonts w:cs="Arial"/>
        </w:rPr>
      </w:pPr>
      <w:r w:rsidRPr="00981463">
        <w:rPr>
          <w:rFonts w:cs="Arial"/>
        </w:rPr>
        <w:t xml:space="preserve">6.3. </w:t>
      </w:r>
      <w:r w:rsidR="00CE53F6" w:rsidRPr="00981463">
        <w:rPr>
          <w:rFonts w:cs="Arial"/>
        </w:rPr>
        <w:t xml:space="preserve">Đèn pha có phân bố ánh sáng </w:t>
      </w:r>
      <w:r w:rsidRPr="00981463">
        <w:rPr>
          <w:rFonts w:cs="Arial"/>
        </w:rPr>
        <w:t>t</w:t>
      </w:r>
      <w:r w:rsidR="00CE53F6" w:rsidRPr="00981463">
        <w:rPr>
          <w:rFonts w:cs="Arial"/>
        </w:rPr>
        <w:t xml:space="preserve">rung bình </w:t>
      </w:r>
      <w:r w:rsidRPr="00981463">
        <w:rPr>
          <w:rFonts w:cs="Arial"/>
        </w:rPr>
        <w:t>l</w:t>
      </w:r>
      <w:r w:rsidR="00CE53F6" w:rsidRPr="00981463">
        <w:rPr>
          <w:rFonts w:cs="Arial"/>
        </w:rPr>
        <w:t xml:space="preserve">à đèn có góc phân </w:t>
      </w:r>
      <w:r w:rsidRPr="00981463">
        <w:rPr>
          <w:rFonts w:cs="Arial"/>
        </w:rPr>
        <w:t>t</w:t>
      </w:r>
      <w:r w:rsidR="00CE53F6" w:rsidRPr="00981463">
        <w:rPr>
          <w:rFonts w:cs="Arial"/>
        </w:rPr>
        <w:t xml:space="preserve">án ánh sáng 30° </w:t>
      </w:r>
      <w:r w:rsidRPr="00981463">
        <w:rPr>
          <w:rFonts w:cs="Arial"/>
        </w:rPr>
        <w:t xml:space="preserve">≤ </w:t>
      </w:r>
      <w:r w:rsidRPr="00981463">
        <w:rPr>
          <w:rFonts w:cs="Arial"/>
        </w:rPr>
        <w:sym w:font="Symbol" w:char="F061"/>
      </w:r>
      <w:r w:rsidRPr="00981463">
        <w:rPr>
          <w:rFonts w:cs="Arial"/>
        </w:rPr>
        <w:t xml:space="preserve"> ≤ </w:t>
      </w:r>
      <w:r w:rsidR="00CE53F6" w:rsidRPr="00981463">
        <w:rPr>
          <w:rFonts w:cs="Arial"/>
        </w:rPr>
        <w:t>60°</w:t>
      </w:r>
    </w:p>
    <w:p w14:paraId="6CBE3424" w14:textId="77777777" w:rsidR="00CE53F6" w:rsidRPr="00981463" w:rsidRDefault="008830D9" w:rsidP="003C39DB">
      <w:pPr>
        <w:spacing w:before="120"/>
        <w:rPr>
          <w:rFonts w:cs="Arial"/>
        </w:rPr>
      </w:pPr>
      <w:r w:rsidRPr="00981463">
        <w:rPr>
          <w:rFonts w:cs="Arial"/>
        </w:rPr>
        <w:t xml:space="preserve">6.4. </w:t>
      </w:r>
      <w:r w:rsidR="00CE53F6" w:rsidRPr="00981463">
        <w:rPr>
          <w:rFonts w:cs="Arial"/>
        </w:rPr>
        <w:t>Đèn pha có phân bố ánh sáng rộng là đèn có góc phân tán ánh sáng</w:t>
      </w:r>
      <w:r w:rsidRPr="00981463">
        <w:rPr>
          <w:rFonts w:cs="Arial"/>
        </w:rPr>
        <w:t xml:space="preserve"> </w:t>
      </w:r>
      <w:r w:rsidRPr="00981463">
        <w:rPr>
          <w:rFonts w:cs="Arial"/>
        </w:rPr>
        <w:sym w:font="Symbol" w:char="F061"/>
      </w:r>
      <w:r w:rsidRPr="00981463">
        <w:rPr>
          <w:rFonts w:cs="Arial"/>
        </w:rPr>
        <w:t xml:space="preserve"> &gt; </w:t>
      </w:r>
      <w:r w:rsidR="00CE53F6" w:rsidRPr="00981463">
        <w:rPr>
          <w:rFonts w:cs="Arial"/>
        </w:rPr>
        <w:t>60°</w:t>
      </w:r>
    </w:p>
    <w:p w14:paraId="57E34CCD" w14:textId="77777777" w:rsidR="00CE53F6" w:rsidRPr="00981463" w:rsidRDefault="00CE53F6" w:rsidP="003C39DB">
      <w:pPr>
        <w:spacing w:before="120"/>
        <w:rPr>
          <w:rFonts w:cs="Arial"/>
          <w:b/>
        </w:rPr>
      </w:pPr>
      <w:r w:rsidRPr="00981463">
        <w:rPr>
          <w:rFonts w:cs="Arial"/>
          <w:b/>
        </w:rPr>
        <w:t xml:space="preserve">7. Hệ </w:t>
      </w:r>
      <w:r w:rsidR="00DB0BAC" w:rsidRPr="00981463">
        <w:rPr>
          <w:rFonts w:cs="Arial"/>
          <w:b/>
        </w:rPr>
        <w:t>số</w:t>
      </w:r>
      <w:r w:rsidRPr="00981463">
        <w:rPr>
          <w:rFonts w:cs="Arial"/>
          <w:b/>
        </w:rPr>
        <w:t xml:space="preserve"> duy trì - Maintenance Factor</w:t>
      </w:r>
    </w:p>
    <w:p w14:paraId="46063AE6" w14:textId="77777777" w:rsidR="00CE53F6" w:rsidRPr="00981463" w:rsidRDefault="00CE53F6" w:rsidP="003C39DB">
      <w:pPr>
        <w:spacing w:before="120"/>
        <w:rPr>
          <w:rFonts w:cs="Arial"/>
        </w:rPr>
      </w:pPr>
      <w:r w:rsidRPr="00981463">
        <w:rPr>
          <w:rFonts w:cs="Arial"/>
        </w:rPr>
        <w:t>Hệ số duy tr</w:t>
      </w:r>
      <w:r w:rsidR="00DB0BAC" w:rsidRPr="00981463">
        <w:rPr>
          <w:rFonts w:cs="Arial"/>
        </w:rPr>
        <w:t>ì</w:t>
      </w:r>
      <w:r w:rsidRPr="00981463">
        <w:rPr>
          <w:rFonts w:cs="Arial"/>
        </w:rPr>
        <w:t xml:space="preserve"> M</w:t>
      </w:r>
      <w:r w:rsidRPr="00981463">
        <w:rPr>
          <w:rFonts w:cs="Arial"/>
          <w:vertAlign w:val="subscript"/>
        </w:rPr>
        <w:t>F</w:t>
      </w:r>
      <w:r w:rsidR="00DB0BAC" w:rsidRPr="00981463">
        <w:rPr>
          <w:rFonts w:cs="Arial"/>
        </w:rPr>
        <w:t xml:space="preserve"> </w:t>
      </w:r>
      <w:r w:rsidRPr="00981463">
        <w:rPr>
          <w:rFonts w:cs="Arial"/>
        </w:rPr>
        <w:t>là hệ số</w:t>
      </w:r>
      <w:r w:rsidR="00DB0BAC" w:rsidRPr="00981463">
        <w:rPr>
          <w:rFonts w:cs="Arial"/>
        </w:rPr>
        <w:t xml:space="preserve"> </w:t>
      </w:r>
      <w:r w:rsidRPr="00981463">
        <w:rPr>
          <w:rFonts w:cs="Arial"/>
        </w:rPr>
        <w:t>dựphòng được sử</w:t>
      </w:r>
      <w:r w:rsidR="00DB0BAC" w:rsidRPr="00981463">
        <w:rPr>
          <w:rFonts w:cs="Arial"/>
        </w:rPr>
        <w:t xml:space="preserve"> </w:t>
      </w:r>
      <w:r w:rsidRPr="00981463">
        <w:rPr>
          <w:rFonts w:cs="Arial"/>
        </w:rPr>
        <w:t>dụn</w:t>
      </w:r>
      <w:r w:rsidR="00DB0BAC" w:rsidRPr="00981463">
        <w:rPr>
          <w:rFonts w:cs="Arial"/>
        </w:rPr>
        <w:t>g</w:t>
      </w:r>
      <w:r w:rsidRPr="00981463">
        <w:rPr>
          <w:rFonts w:cs="Arial"/>
        </w:rPr>
        <w:t xml:space="preserve"> </w:t>
      </w:r>
      <w:r w:rsidR="00DB0BAC" w:rsidRPr="00981463">
        <w:rPr>
          <w:rFonts w:cs="Arial"/>
        </w:rPr>
        <w:t>t</w:t>
      </w:r>
      <w:r w:rsidRPr="00981463">
        <w:rPr>
          <w:rFonts w:cs="Arial"/>
        </w:rPr>
        <w:t>rong tính toán chiếu sáng</w:t>
      </w:r>
      <w:r w:rsidR="00DB0BAC" w:rsidRPr="00981463">
        <w:rPr>
          <w:rFonts w:cs="Arial"/>
        </w:rPr>
        <w:t xml:space="preserve"> </w:t>
      </w:r>
      <w:r w:rsidRPr="00981463">
        <w:rPr>
          <w:rFonts w:cs="Arial"/>
        </w:rPr>
        <w:t>để đ</w:t>
      </w:r>
      <w:r w:rsidR="00DB0BAC" w:rsidRPr="00981463">
        <w:rPr>
          <w:rFonts w:cs="Arial"/>
        </w:rPr>
        <w:t>ả</w:t>
      </w:r>
      <w:r w:rsidRPr="00981463">
        <w:rPr>
          <w:rFonts w:cs="Arial"/>
        </w:rPr>
        <w:t>m b</w:t>
      </w:r>
      <w:r w:rsidR="00DB0BAC" w:rsidRPr="00981463">
        <w:rPr>
          <w:rFonts w:cs="Arial"/>
        </w:rPr>
        <w:t>ả</w:t>
      </w:r>
      <w:r w:rsidRPr="00981463">
        <w:rPr>
          <w:rFonts w:cs="Arial"/>
        </w:rPr>
        <w:t>o</w:t>
      </w:r>
      <w:r w:rsidRPr="00981463">
        <w:rPr>
          <w:rFonts w:cs="Arial"/>
        </w:rPr>
        <w:tab/>
        <w:t>r</w:t>
      </w:r>
      <w:r w:rsidR="00DB0BAC" w:rsidRPr="00981463">
        <w:rPr>
          <w:rFonts w:cs="Arial"/>
        </w:rPr>
        <w:t>ằ</w:t>
      </w:r>
      <w:r w:rsidRPr="00981463">
        <w:rPr>
          <w:rFonts w:cs="Arial"/>
        </w:rPr>
        <w:t xml:space="preserve">ng </w:t>
      </w:r>
      <w:r w:rsidR="00DB0BAC" w:rsidRPr="00981463">
        <w:rPr>
          <w:rFonts w:cs="Arial"/>
        </w:rPr>
        <w:t>h</w:t>
      </w:r>
      <w:r w:rsidRPr="00981463">
        <w:rPr>
          <w:rFonts w:cs="Arial"/>
        </w:rPr>
        <w:t>ệ th</w:t>
      </w:r>
      <w:r w:rsidR="00DB0BAC" w:rsidRPr="00981463">
        <w:rPr>
          <w:rFonts w:cs="Arial"/>
        </w:rPr>
        <w:t>ố</w:t>
      </w:r>
      <w:r w:rsidRPr="00981463">
        <w:rPr>
          <w:rFonts w:cs="Arial"/>
        </w:rPr>
        <w:t>ng</w:t>
      </w:r>
      <w:r w:rsidR="00DB0BAC" w:rsidRPr="00981463">
        <w:rPr>
          <w:rFonts w:cs="Arial"/>
        </w:rPr>
        <w:t xml:space="preserve"> </w:t>
      </w:r>
      <w:r w:rsidRPr="00981463">
        <w:rPr>
          <w:rFonts w:cs="Arial"/>
        </w:rPr>
        <w:t>chiếu sáng đ</w:t>
      </w:r>
      <w:r w:rsidR="00DB0BAC" w:rsidRPr="00981463">
        <w:rPr>
          <w:rFonts w:cs="Arial"/>
        </w:rPr>
        <w:t>ượ</w:t>
      </w:r>
      <w:r w:rsidRPr="00981463">
        <w:rPr>
          <w:rFonts w:cs="Arial"/>
        </w:rPr>
        <w:t xml:space="preserve">c thiết </w:t>
      </w:r>
      <w:r w:rsidR="00DB0BAC" w:rsidRPr="00981463">
        <w:rPr>
          <w:rFonts w:cs="Arial"/>
        </w:rPr>
        <w:t xml:space="preserve">kế </w:t>
      </w:r>
      <w:r w:rsidRPr="00981463">
        <w:rPr>
          <w:rFonts w:cs="Arial"/>
        </w:rPr>
        <w:t>và xây dựng sẽ đáp ứng đ</w:t>
      </w:r>
      <w:r w:rsidR="00DB0BAC" w:rsidRPr="00981463">
        <w:rPr>
          <w:rFonts w:cs="Arial"/>
        </w:rPr>
        <w:t>ượ</w:t>
      </w:r>
      <w:r w:rsidRPr="00981463">
        <w:rPr>
          <w:rFonts w:cs="Arial"/>
        </w:rPr>
        <w:t>c các yêu</w:t>
      </w:r>
      <w:r w:rsidR="00DB0BAC" w:rsidRPr="00981463">
        <w:rPr>
          <w:rFonts w:cs="Arial"/>
        </w:rPr>
        <w:t xml:space="preserve"> </w:t>
      </w:r>
      <w:r w:rsidRPr="00981463">
        <w:rPr>
          <w:rFonts w:cs="Arial"/>
        </w:rPr>
        <w:t>c</w:t>
      </w:r>
      <w:r w:rsidR="00DB0BAC" w:rsidRPr="00981463">
        <w:rPr>
          <w:rFonts w:cs="Arial"/>
        </w:rPr>
        <w:t>ầ</w:t>
      </w:r>
      <w:r w:rsidRPr="00981463">
        <w:rPr>
          <w:rFonts w:cs="Arial"/>
        </w:rPr>
        <w:t>u</w:t>
      </w:r>
      <w:r w:rsidR="00DB0BAC" w:rsidRPr="00981463">
        <w:rPr>
          <w:rFonts w:cs="Arial"/>
        </w:rPr>
        <w:t xml:space="preserve"> </w:t>
      </w:r>
      <w:r w:rsidR="00C35920" w:rsidRPr="00981463">
        <w:rPr>
          <w:rFonts w:cs="Arial"/>
        </w:rPr>
        <w:t>của</w:t>
      </w:r>
      <w:r w:rsidRPr="00981463">
        <w:rPr>
          <w:rFonts w:cs="Arial"/>
        </w:rPr>
        <w:t xml:space="preserve"> tiêu</w:t>
      </w:r>
      <w:r w:rsidR="00DB0BAC" w:rsidRPr="00981463">
        <w:rPr>
          <w:rFonts w:cs="Arial"/>
        </w:rPr>
        <w:t xml:space="preserve"> </w:t>
      </w:r>
      <w:r w:rsidRPr="00981463">
        <w:rPr>
          <w:rFonts w:cs="Arial"/>
        </w:rPr>
        <w:t>chuẩn quy định</w:t>
      </w:r>
      <w:r w:rsidR="00DB0BAC" w:rsidRPr="00981463">
        <w:rPr>
          <w:rFonts w:cs="Arial"/>
        </w:rPr>
        <w:t xml:space="preserve"> </w:t>
      </w:r>
      <w:r w:rsidRPr="00981463">
        <w:rPr>
          <w:rFonts w:cs="Arial"/>
        </w:rPr>
        <w:t>kh</w:t>
      </w:r>
      <w:r w:rsidR="00DB0BAC" w:rsidRPr="00981463">
        <w:rPr>
          <w:rFonts w:cs="Arial"/>
        </w:rPr>
        <w:t>ô</w:t>
      </w:r>
      <w:r w:rsidRPr="00981463">
        <w:rPr>
          <w:rFonts w:cs="Arial"/>
        </w:rPr>
        <w:t>ng</w:t>
      </w:r>
      <w:r w:rsidR="00644441" w:rsidRPr="00981463">
        <w:rPr>
          <w:rFonts w:cs="Arial"/>
        </w:rPr>
        <w:t xml:space="preserve"> </w:t>
      </w:r>
      <w:r w:rsidRPr="00981463">
        <w:rPr>
          <w:rFonts w:cs="Arial"/>
        </w:rPr>
        <w:t>ch</w:t>
      </w:r>
      <w:r w:rsidR="00644441" w:rsidRPr="00981463">
        <w:rPr>
          <w:rFonts w:cs="Arial"/>
        </w:rPr>
        <w:t>ỉ</w:t>
      </w:r>
      <w:r w:rsidRPr="00981463">
        <w:rPr>
          <w:rFonts w:cs="Arial"/>
        </w:rPr>
        <w:t xml:space="preserve"> ngay</w:t>
      </w:r>
      <w:r w:rsidR="00644441" w:rsidRPr="00981463">
        <w:rPr>
          <w:rFonts w:cs="Arial"/>
        </w:rPr>
        <w:t xml:space="preserve"> </w:t>
      </w:r>
      <w:r w:rsidRPr="00981463">
        <w:rPr>
          <w:rFonts w:cs="Arial"/>
        </w:rPr>
        <w:t>sau khi toàn thành mà c</w:t>
      </w:r>
      <w:r w:rsidR="00644441" w:rsidRPr="00981463">
        <w:rPr>
          <w:rFonts w:cs="Arial"/>
        </w:rPr>
        <w:t>ả</w:t>
      </w:r>
      <w:r w:rsidRPr="00981463">
        <w:rPr>
          <w:rFonts w:cs="Arial"/>
        </w:rPr>
        <w:t xml:space="preserve"> khi chất </w:t>
      </w:r>
      <w:r w:rsidR="00644441" w:rsidRPr="00981463">
        <w:rPr>
          <w:rFonts w:cs="Arial"/>
        </w:rPr>
        <w:t xml:space="preserve">lượng </w:t>
      </w:r>
      <w:r w:rsidRPr="00981463">
        <w:rPr>
          <w:rFonts w:cs="Arial"/>
        </w:rPr>
        <w:t>c</w:t>
      </w:r>
      <w:r w:rsidR="00644441" w:rsidRPr="00981463">
        <w:rPr>
          <w:rFonts w:cs="Arial"/>
        </w:rPr>
        <w:t>ủ</w:t>
      </w:r>
      <w:r w:rsidRPr="00981463">
        <w:rPr>
          <w:rFonts w:cs="Arial"/>
        </w:rPr>
        <w:t>a hệ th</w:t>
      </w:r>
      <w:r w:rsidR="00644441" w:rsidRPr="00981463">
        <w:rPr>
          <w:rFonts w:cs="Arial"/>
        </w:rPr>
        <w:t>ố</w:t>
      </w:r>
      <w:r w:rsidRPr="00981463">
        <w:rPr>
          <w:rFonts w:cs="Arial"/>
        </w:rPr>
        <w:t xml:space="preserve">ng chiếu sáng đã suy giảm sau một </w:t>
      </w:r>
      <w:r w:rsidR="00644441" w:rsidRPr="00981463">
        <w:rPr>
          <w:rFonts w:cs="Arial"/>
        </w:rPr>
        <w:t>thời</w:t>
      </w:r>
      <w:r w:rsidRPr="00981463">
        <w:rPr>
          <w:rFonts w:cs="Arial"/>
        </w:rPr>
        <w:t xml:space="preserve"> gian vận hành</w:t>
      </w:r>
    </w:p>
    <w:p w14:paraId="780E6F01" w14:textId="77777777" w:rsidR="00CE53F6" w:rsidRPr="00981463" w:rsidRDefault="00CE53F6" w:rsidP="003C39DB">
      <w:pPr>
        <w:spacing w:before="120"/>
        <w:rPr>
          <w:rFonts w:cs="Arial"/>
        </w:rPr>
      </w:pPr>
      <w:r w:rsidRPr="00981463">
        <w:rPr>
          <w:rFonts w:cs="Arial"/>
        </w:rPr>
        <w:t>Hệ số duy trì được lựa chọn trong tính toán phụ thuộc vào các yếu tố:</w:t>
      </w:r>
    </w:p>
    <w:p w14:paraId="5CC57751" w14:textId="77777777" w:rsidR="00CE53F6" w:rsidRPr="00981463" w:rsidRDefault="00644441" w:rsidP="003C39DB">
      <w:pPr>
        <w:spacing w:before="120"/>
        <w:rPr>
          <w:rFonts w:cs="Arial"/>
        </w:rPr>
      </w:pPr>
      <w:r w:rsidRPr="00981463">
        <w:rPr>
          <w:rFonts w:cs="Arial"/>
        </w:rPr>
        <w:t xml:space="preserve">• </w:t>
      </w:r>
      <w:r w:rsidR="00CE53F6" w:rsidRPr="00981463">
        <w:rPr>
          <w:rFonts w:cs="Arial"/>
        </w:rPr>
        <w:t>Sự suy giảm quang thông của nguồn sáng trong quá trình sử dụng</w:t>
      </w:r>
    </w:p>
    <w:p w14:paraId="1E7F454E" w14:textId="77777777" w:rsidR="00CE53F6" w:rsidRPr="00981463" w:rsidRDefault="00644441" w:rsidP="003C39DB">
      <w:pPr>
        <w:spacing w:before="120"/>
        <w:rPr>
          <w:rFonts w:cs="Arial"/>
        </w:rPr>
      </w:pPr>
      <w:r w:rsidRPr="00981463">
        <w:rPr>
          <w:rFonts w:cs="Arial"/>
        </w:rPr>
        <w:t xml:space="preserve">• </w:t>
      </w:r>
      <w:r w:rsidR="00CE53F6" w:rsidRPr="00981463">
        <w:rPr>
          <w:rFonts w:cs="Arial"/>
        </w:rPr>
        <w:t>Cấp bảo vệ chống bụi - nước của bộ đèn.</w:t>
      </w:r>
    </w:p>
    <w:p w14:paraId="139283E0" w14:textId="77777777" w:rsidR="00CE53F6" w:rsidRPr="00981463" w:rsidRDefault="00644441" w:rsidP="003C39DB">
      <w:pPr>
        <w:spacing w:before="120"/>
        <w:rPr>
          <w:rFonts w:cs="Arial"/>
        </w:rPr>
      </w:pPr>
      <w:r w:rsidRPr="00981463">
        <w:rPr>
          <w:rFonts w:cs="Arial"/>
        </w:rPr>
        <w:t xml:space="preserve">• </w:t>
      </w:r>
      <w:r w:rsidR="00CE53F6" w:rsidRPr="00981463">
        <w:rPr>
          <w:rFonts w:cs="Arial"/>
        </w:rPr>
        <w:t>Mức độ ô nhiễm của môi trường xung quanh.</w:t>
      </w:r>
    </w:p>
    <w:p w14:paraId="76D9E73D" w14:textId="77777777" w:rsidR="00CE53F6" w:rsidRPr="00981463" w:rsidRDefault="00644441" w:rsidP="003C39DB">
      <w:pPr>
        <w:spacing w:before="120"/>
        <w:rPr>
          <w:rFonts w:cs="Arial"/>
        </w:rPr>
      </w:pPr>
      <w:r w:rsidRPr="00981463">
        <w:rPr>
          <w:rFonts w:cs="Arial"/>
        </w:rPr>
        <w:t xml:space="preserve">• </w:t>
      </w:r>
      <w:r w:rsidR="00CE53F6" w:rsidRPr="00981463">
        <w:rPr>
          <w:rFonts w:cs="Arial"/>
        </w:rPr>
        <w:t>Chu kỳ lau chùi bảo dưỡng đèn.</w:t>
      </w:r>
    </w:p>
    <w:p w14:paraId="2088F836" w14:textId="77777777" w:rsidR="00CE53F6" w:rsidRPr="00981463" w:rsidRDefault="00644441" w:rsidP="003C39DB">
      <w:pPr>
        <w:spacing w:before="120"/>
        <w:rPr>
          <w:rFonts w:cs="Arial"/>
          <w:b/>
        </w:rPr>
      </w:pPr>
      <w:r w:rsidRPr="00981463">
        <w:rPr>
          <w:rFonts w:cs="Arial"/>
          <w:b/>
        </w:rPr>
        <w:t xml:space="preserve">8. </w:t>
      </w:r>
      <w:r w:rsidR="00CE53F6" w:rsidRPr="00981463">
        <w:rPr>
          <w:rFonts w:cs="Arial"/>
          <w:b/>
        </w:rPr>
        <w:t xml:space="preserve">Góc bảo vệ </w:t>
      </w:r>
      <w:r w:rsidR="00C35920" w:rsidRPr="00981463">
        <w:rPr>
          <w:rFonts w:cs="Arial"/>
          <w:b/>
        </w:rPr>
        <w:t>của</w:t>
      </w:r>
      <w:r w:rsidR="00CE53F6" w:rsidRPr="00981463">
        <w:rPr>
          <w:rFonts w:cs="Arial"/>
          <w:b/>
        </w:rPr>
        <w:t xml:space="preserve"> đèn - Protection Angle of lantern</w:t>
      </w:r>
    </w:p>
    <w:p w14:paraId="41A6FC92" w14:textId="77777777" w:rsidR="00CE53F6" w:rsidRPr="00981463" w:rsidRDefault="00CE53F6" w:rsidP="00644441">
      <w:pPr>
        <w:spacing w:before="120"/>
        <w:jc w:val="center"/>
        <w:rPr>
          <w:rFonts w:cs="Arial"/>
          <w:i/>
        </w:rPr>
      </w:pPr>
      <w:r w:rsidRPr="00981463">
        <w:rPr>
          <w:rFonts w:cs="Arial"/>
          <w:i/>
        </w:rPr>
        <w:lastRenderedPageBreak/>
        <w:t>Hình 11: Góc bảo vệ của đèn</w:t>
      </w:r>
    </w:p>
    <w:p w14:paraId="3E34356C" w14:textId="4DDA94E5" w:rsidR="00644441" w:rsidRPr="00981463" w:rsidRDefault="00981463" w:rsidP="00644441">
      <w:pPr>
        <w:spacing w:before="120"/>
        <w:jc w:val="center"/>
        <w:rPr>
          <w:rFonts w:cs="Arial"/>
          <w:i/>
        </w:rPr>
      </w:pPr>
      <w:r w:rsidRPr="00981463">
        <w:rPr>
          <w:rFonts w:cs="Arial"/>
          <w:i/>
          <w:noProof/>
        </w:rPr>
        <w:drawing>
          <wp:inline distT="0" distB="0" distL="0" distR="0" wp14:anchorId="5C6C8079" wp14:editId="14139227">
            <wp:extent cx="5099685" cy="56007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99685" cy="5600700"/>
                    </a:xfrm>
                    <a:prstGeom prst="rect">
                      <a:avLst/>
                    </a:prstGeom>
                    <a:noFill/>
                    <a:ln>
                      <a:noFill/>
                    </a:ln>
                  </pic:spPr>
                </pic:pic>
              </a:graphicData>
            </a:graphic>
          </wp:inline>
        </w:drawing>
      </w:r>
    </w:p>
    <w:p w14:paraId="73F2358A" w14:textId="77777777" w:rsidR="00CE53F6" w:rsidRPr="00981463" w:rsidRDefault="00CE53F6" w:rsidP="003C39DB">
      <w:pPr>
        <w:spacing w:before="120"/>
        <w:rPr>
          <w:rFonts w:cs="Arial"/>
          <w:b/>
        </w:rPr>
      </w:pPr>
      <w:r w:rsidRPr="00981463">
        <w:rPr>
          <w:rFonts w:cs="Arial"/>
          <w:b/>
        </w:rPr>
        <w:t>9. Hệ</w:t>
      </w:r>
      <w:r w:rsidR="003115AA" w:rsidRPr="00981463">
        <w:rPr>
          <w:rFonts w:cs="Arial"/>
          <w:b/>
        </w:rPr>
        <w:t xml:space="preserve"> số </w:t>
      </w:r>
      <w:r w:rsidRPr="00981463">
        <w:rPr>
          <w:rFonts w:cs="Arial"/>
          <w:b/>
        </w:rPr>
        <w:t>phản xạ ánh sáng - Hệ số hấp thụ ánh sáng</w:t>
      </w:r>
      <w:r w:rsidR="003115AA" w:rsidRPr="00981463">
        <w:rPr>
          <w:rFonts w:cs="Arial"/>
          <w:b/>
        </w:rPr>
        <w:t xml:space="preserve"> -</w:t>
      </w:r>
      <w:r w:rsidRPr="00981463">
        <w:rPr>
          <w:rFonts w:cs="Arial"/>
          <w:b/>
        </w:rPr>
        <w:t xml:space="preserve"> Hệ số truyền ánh sáng</w:t>
      </w:r>
      <w:r w:rsidR="003115AA" w:rsidRPr="00981463">
        <w:rPr>
          <w:rFonts w:cs="Arial"/>
          <w:b/>
        </w:rPr>
        <w:t xml:space="preserve"> </w:t>
      </w:r>
    </w:p>
    <w:p w14:paraId="2DFCF003" w14:textId="77777777" w:rsidR="00CE53F6" w:rsidRPr="00981463" w:rsidRDefault="00CE53F6" w:rsidP="003C39DB">
      <w:pPr>
        <w:spacing w:before="120"/>
        <w:rPr>
          <w:rFonts w:cs="Arial"/>
          <w:b/>
        </w:rPr>
      </w:pPr>
      <w:r w:rsidRPr="00981463">
        <w:rPr>
          <w:rFonts w:cs="Arial"/>
          <w:b/>
        </w:rPr>
        <w:t>Coeffic</w:t>
      </w:r>
      <w:r w:rsidR="003115AA" w:rsidRPr="00981463">
        <w:rPr>
          <w:rFonts w:cs="Arial"/>
          <w:b/>
        </w:rPr>
        <w:t>i</w:t>
      </w:r>
      <w:r w:rsidRPr="00981463">
        <w:rPr>
          <w:rFonts w:cs="Arial"/>
          <w:b/>
        </w:rPr>
        <w:t>ent of Re</w:t>
      </w:r>
      <w:r w:rsidR="003115AA" w:rsidRPr="00981463">
        <w:rPr>
          <w:rFonts w:cs="Arial"/>
          <w:b/>
        </w:rPr>
        <w:t>fl</w:t>
      </w:r>
      <w:r w:rsidRPr="00981463">
        <w:rPr>
          <w:rFonts w:cs="Arial"/>
          <w:b/>
        </w:rPr>
        <w:t>ectance - Coe</w:t>
      </w:r>
      <w:r w:rsidR="003115AA" w:rsidRPr="00981463">
        <w:rPr>
          <w:rFonts w:cs="Arial"/>
          <w:b/>
        </w:rPr>
        <w:t>ffi</w:t>
      </w:r>
      <w:r w:rsidRPr="00981463">
        <w:rPr>
          <w:rFonts w:cs="Arial"/>
          <w:b/>
        </w:rPr>
        <w:t>c</w:t>
      </w:r>
      <w:r w:rsidR="003115AA" w:rsidRPr="00981463">
        <w:rPr>
          <w:rFonts w:cs="Arial"/>
          <w:b/>
        </w:rPr>
        <w:t>i</w:t>
      </w:r>
      <w:r w:rsidRPr="00981463">
        <w:rPr>
          <w:rFonts w:cs="Arial"/>
          <w:b/>
        </w:rPr>
        <w:t xml:space="preserve">ent </w:t>
      </w:r>
      <w:r w:rsidR="003115AA" w:rsidRPr="00981463">
        <w:rPr>
          <w:rFonts w:cs="Arial"/>
          <w:b/>
        </w:rPr>
        <w:t>o</w:t>
      </w:r>
      <w:r w:rsidRPr="00981463">
        <w:rPr>
          <w:rFonts w:cs="Arial"/>
          <w:b/>
        </w:rPr>
        <w:t>f Abs</w:t>
      </w:r>
      <w:r w:rsidR="003115AA" w:rsidRPr="00981463">
        <w:rPr>
          <w:rFonts w:cs="Arial"/>
          <w:b/>
        </w:rPr>
        <w:t>or</w:t>
      </w:r>
      <w:r w:rsidRPr="00981463">
        <w:rPr>
          <w:rFonts w:cs="Arial"/>
          <w:b/>
        </w:rPr>
        <w:t>btance. Coe</w:t>
      </w:r>
      <w:r w:rsidR="003115AA" w:rsidRPr="00981463">
        <w:rPr>
          <w:rFonts w:cs="Arial"/>
          <w:b/>
        </w:rPr>
        <w:t>fficie</w:t>
      </w:r>
      <w:r w:rsidRPr="00981463">
        <w:rPr>
          <w:rFonts w:cs="Arial"/>
          <w:b/>
        </w:rPr>
        <w:t>dent</w:t>
      </w:r>
      <w:r w:rsidR="003115AA" w:rsidRPr="00981463">
        <w:rPr>
          <w:rFonts w:cs="Arial"/>
          <w:b/>
        </w:rPr>
        <w:t xml:space="preserve"> of </w:t>
      </w:r>
      <w:r w:rsidRPr="00981463">
        <w:rPr>
          <w:rFonts w:cs="Arial"/>
          <w:b/>
        </w:rPr>
        <w:t>Transm</w:t>
      </w:r>
      <w:r w:rsidR="003115AA" w:rsidRPr="00981463">
        <w:rPr>
          <w:rFonts w:cs="Arial"/>
          <w:b/>
        </w:rPr>
        <w:t>itt</w:t>
      </w:r>
      <w:r w:rsidRPr="00981463">
        <w:rPr>
          <w:rFonts w:cs="Arial"/>
          <w:b/>
        </w:rPr>
        <w:t>ance</w:t>
      </w:r>
    </w:p>
    <w:p w14:paraId="5B9066C0" w14:textId="77777777" w:rsidR="00CE53F6" w:rsidRPr="00981463" w:rsidRDefault="00CE53F6" w:rsidP="003C39DB">
      <w:pPr>
        <w:spacing w:before="120"/>
        <w:rPr>
          <w:rFonts w:cs="Arial"/>
        </w:rPr>
      </w:pPr>
      <w:r w:rsidRPr="00981463">
        <w:rPr>
          <w:rFonts w:cs="Arial"/>
        </w:rPr>
        <w:t>Khi một ch</w:t>
      </w:r>
      <w:r w:rsidR="003115AA" w:rsidRPr="00981463">
        <w:rPr>
          <w:rFonts w:cs="Arial"/>
        </w:rPr>
        <w:t>ù</w:t>
      </w:r>
      <w:r w:rsidRPr="00981463">
        <w:rPr>
          <w:rFonts w:cs="Arial"/>
        </w:rPr>
        <w:t>m sáng chiếu vào b</w:t>
      </w:r>
      <w:r w:rsidR="003115AA" w:rsidRPr="00981463">
        <w:rPr>
          <w:rFonts w:cs="Arial"/>
        </w:rPr>
        <w:t>ề</w:t>
      </w:r>
      <w:r w:rsidRPr="00981463">
        <w:rPr>
          <w:rFonts w:cs="Arial"/>
        </w:rPr>
        <w:t xml:space="preserve"> </w:t>
      </w:r>
      <w:r w:rsidR="00875BF3" w:rsidRPr="00981463">
        <w:rPr>
          <w:rFonts w:cs="Arial"/>
        </w:rPr>
        <w:t>mặt</w:t>
      </w:r>
      <w:r w:rsidRPr="00981463">
        <w:rPr>
          <w:rFonts w:cs="Arial"/>
        </w:rPr>
        <w:t xml:space="preserve"> một loại vật </w:t>
      </w:r>
      <w:r w:rsidR="003115AA" w:rsidRPr="00981463">
        <w:rPr>
          <w:rFonts w:cs="Arial"/>
        </w:rPr>
        <w:t>liệu</w:t>
      </w:r>
      <w:r w:rsidRPr="00981463">
        <w:rPr>
          <w:rFonts w:cs="Arial"/>
        </w:rPr>
        <w:t xml:space="preserve">, tổng </w:t>
      </w:r>
      <w:r w:rsidR="003115AA" w:rsidRPr="00981463">
        <w:rPr>
          <w:rFonts w:cs="Arial"/>
        </w:rPr>
        <w:t xml:space="preserve">lượng </w:t>
      </w:r>
      <w:r w:rsidRPr="00981463">
        <w:rPr>
          <w:rFonts w:cs="Arial"/>
        </w:rPr>
        <w:t>quang th</w:t>
      </w:r>
      <w:r w:rsidR="003115AA" w:rsidRPr="00981463">
        <w:rPr>
          <w:rFonts w:cs="Arial"/>
        </w:rPr>
        <w:t>ô</w:t>
      </w:r>
      <w:r w:rsidRPr="00981463">
        <w:rPr>
          <w:rFonts w:cs="Arial"/>
        </w:rPr>
        <w:t xml:space="preserve">ng F </w:t>
      </w:r>
      <w:r w:rsidR="00C35920" w:rsidRPr="00981463">
        <w:rPr>
          <w:rFonts w:cs="Arial"/>
        </w:rPr>
        <w:t>của</w:t>
      </w:r>
      <w:r w:rsidRPr="00981463">
        <w:rPr>
          <w:rFonts w:cs="Arial"/>
        </w:rPr>
        <w:t xml:space="preserve"> chùm </w:t>
      </w:r>
      <w:r w:rsidR="008D7D8A" w:rsidRPr="00981463">
        <w:rPr>
          <w:rFonts w:cs="Arial"/>
        </w:rPr>
        <w:t>t</w:t>
      </w:r>
      <w:r w:rsidRPr="00981463">
        <w:rPr>
          <w:rFonts w:cs="Arial"/>
        </w:rPr>
        <w:t>ia sẽ bị phân</w:t>
      </w:r>
      <w:r w:rsidR="008D7D8A" w:rsidRPr="00981463">
        <w:rPr>
          <w:rFonts w:cs="Arial"/>
        </w:rPr>
        <w:t xml:space="preserve"> c</w:t>
      </w:r>
      <w:r w:rsidRPr="00981463">
        <w:rPr>
          <w:rFonts w:cs="Arial"/>
        </w:rPr>
        <w:t>hia làm 3 thành phần:</w:t>
      </w:r>
    </w:p>
    <w:p w14:paraId="4DC2AE6A" w14:textId="77777777" w:rsidR="00CE53F6" w:rsidRPr="00981463" w:rsidRDefault="008D7D8A" w:rsidP="003C39DB">
      <w:pPr>
        <w:spacing w:before="120"/>
        <w:rPr>
          <w:rFonts w:cs="Arial"/>
        </w:rPr>
      </w:pPr>
      <w:r w:rsidRPr="00981463">
        <w:rPr>
          <w:rFonts w:cs="Arial"/>
        </w:rPr>
        <w:t xml:space="preserve">• </w:t>
      </w:r>
      <w:r w:rsidR="00CE53F6" w:rsidRPr="00981463">
        <w:rPr>
          <w:rFonts w:cs="Arial"/>
        </w:rPr>
        <w:t>Phần quang thông</w:t>
      </w:r>
      <w:r w:rsidRPr="00981463">
        <w:rPr>
          <w:rFonts w:cs="Arial"/>
        </w:rPr>
        <w:t xml:space="preserve"> </w:t>
      </w:r>
      <w:r w:rsidR="00CE53F6" w:rsidRPr="00981463">
        <w:rPr>
          <w:rFonts w:cs="Arial"/>
        </w:rPr>
        <w:t>F</w:t>
      </w:r>
      <w:r w:rsidRPr="00981463">
        <w:rPr>
          <w:rFonts w:cs="Arial"/>
          <w:vertAlign w:val="subscript"/>
        </w:rPr>
        <w:sym w:font="Symbol" w:char="F072"/>
      </w:r>
      <w:r w:rsidRPr="00981463">
        <w:rPr>
          <w:rFonts w:cs="Arial"/>
        </w:rPr>
        <w:t xml:space="preserve"> </w:t>
      </w:r>
      <w:r w:rsidR="00CE53F6" w:rsidRPr="00981463">
        <w:rPr>
          <w:rFonts w:cs="Arial"/>
        </w:rPr>
        <w:t xml:space="preserve">phản xạ ra khỏi </w:t>
      </w:r>
      <w:r w:rsidR="000E16A9" w:rsidRPr="00981463">
        <w:rPr>
          <w:rFonts w:cs="Arial"/>
        </w:rPr>
        <w:t>bề mặt</w:t>
      </w:r>
      <w:r w:rsidR="00CE53F6" w:rsidRPr="00981463">
        <w:rPr>
          <w:rFonts w:cs="Arial"/>
        </w:rPr>
        <w:t xml:space="preserve"> vật liệu.</w:t>
      </w:r>
    </w:p>
    <w:p w14:paraId="40A9EA1B" w14:textId="77777777" w:rsidR="00CE53F6" w:rsidRPr="00981463" w:rsidRDefault="008D7D8A" w:rsidP="003C39DB">
      <w:pPr>
        <w:spacing w:before="120"/>
        <w:rPr>
          <w:rFonts w:cs="Arial"/>
        </w:rPr>
      </w:pPr>
      <w:r w:rsidRPr="00981463">
        <w:rPr>
          <w:rFonts w:cs="Arial"/>
        </w:rPr>
        <w:t xml:space="preserve">• </w:t>
      </w:r>
      <w:r w:rsidR="00CE53F6" w:rsidRPr="00981463">
        <w:rPr>
          <w:rFonts w:cs="Arial"/>
        </w:rPr>
        <w:t>Phần quang thông</w:t>
      </w:r>
      <w:r w:rsidRPr="00981463">
        <w:rPr>
          <w:rFonts w:cs="Arial"/>
        </w:rPr>
        <w:t xml:space="preserve"> F</w:t>
      </w:r>
      <w:r w:rsidRPr="00981463">
        <w:rPr>
          <w:rFonts w:cs="Arial"/>
          <w:vertAlign w:val="subscript"/>
        </w:rPr>
        <w:sym w:font="Symbol" w:char="F061"/>
      </w:r>
      <w:r w:rsidRPr="00981463">
        <w:rPr>
          <w:rFonts w:cs="Arial"/>
          <w:vertAlign w:val="subscript"/>
        </w:rPr>
        <w:t xml:space="preserve"> </w:t>
      </w:r>
      <w:r w:rsidR="00CE53F6" w:rsidRPr="00981463">
        <w:rPr>
          <w:rFonts w:cs="Arial"/>
        </w:rPr>
        <w:t>bị hấp thụ bên trong vật liệu.</w:t>
      </w:r>
    </w:p>
    <w:p w14:paraId="5186E03B" w14:textId="77777777" w:rsidR="00CE53F6" w:rsidRPr="00981463" w:rsidRDefault="008D7D8A" w:rsidP="003C39DB">
      <w:pPr>
        <w:spacing w:before="120"/>
        <w:rPr>
          <w:rFonts w:cs="Arial"/>
        </w:rPr>
      </w:pPr>
      <w:r w:rsidRPr="00981463">
        <w:rPr>
          <w:rFonts w:cs="Arial"/>
        </w:rPr>
        <w:t xml:space="preserve">• </w:t>
      </w:r>
      <w:r w:rsidR="00CE53F6" w:rsidRPr="00981463">
        <w:rPr>
          <w:rFonts w:cs="Arial"/>
        </w:rPr>
        <w:t>Phần quang thông</w:t>
      </w:r>
      <w:r w:rsidRPr="00981463">
        <w:rPr>
          <w:rFonts w:cs="Arial"/>
        </w:rPr>
        <w:t xml:space="preserve"> F</w:t>
      </w:r>
      <w:r w:rsidRPr="00981463">
        <w:rPr>
          <w:rFonts w:cs="Arial"/>
          <w:vertAlign w:val="subscript"/>
        </w:rPr>
        <w:sym w:font="Symbol" w:char="F074"/>
      </w:r>
      <w:r w:rsidRPr="00981463">
        <w:rPr>
          <w:rFonts w:cs="Arial"/>
        </w:rPr>
        <w:t xml:space="preserve"> </w:t>
      </w:r>
      <w:r w:rsidR="00CE53F6" w:rsidRPr="00981463">
        <w:rPr>
          <w:rFonts w:cs="Arial"/>
        </w:rPr>
        <w:t>đi xuyên qua vật liệu.</w:t>
      </w:r>
    </w:p>
    <w:p w14:paraId="3E5509C8" w14:textId="77777777" w:rsidR="00CE53F6" w:rsidRPr="00981463" w:rsidRDefault="00CE53F6" w:rsidP="008D7D8A">
      <w:pPr>
        <w:spacing w:before="120"/>
        <w:jc w:val="center"/>
        <w:rPr>
          <w:rFonts w:cs="Arial"/>
          <w:i/>
        </w:rPr>
      </w:pPr>
      <w:r w:rsidRPr="00981463">
        <w:rPr>
          <w:rFonts w:cs="Arial"/>
          <w:i/>
        </w:rPr>
        <w:t xml:space="preserve">Hình 12: Các </w:t>
      </w:r>
      <w:r w:rsidR="0026718C" w:rsidRPr="00981463">
        <w:rPr>
          <w:rFonts w:cs="Arial"/>
          <w:i/>
        </w:rPr>
        <w:t>hệ số</w:t>
      </w:r>
      <w:r w:rsidRPr="00981463">
        <w:rPr>
          <w:rFonts w:cs="Arial"/>
          <w:i/>
        </w:rPr>
        <w:t xml:space="preserve"> quang học của vật liệu</w:t>
      </w:r>
    </w:p>
    <w:p w14:paraId="5F650908" w14:textId="645DD356" w:rsidR="008D7D8A" w:rsidRPr="00981463" w:rsidRDefault="00981463" w:rsidP="008D7D8A">
      <w:pPr>
        <w:spacing w:before="120"/>
        <w:jc w:val="center"/>
        <w:rPr>
          <w:rFonts w:cs="Arial"/>
          <w:i/>
        </w:rPr>
      </w:pPr>
      <w:r w:rsidRPr="00981463">
        <w:rPr>
          <w:rFonts w:cs="Arial"/>
          <w:i/>
          <w:noProof/>
        </w:rPr>
        <w:drawing>
          <wp:inline distT="0" distB="0" distL="0" distR="0" wp14:anchorId="49899832" wp14:editId="6C611B36">
            <wp:extent cx="1458595" cy="119189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58595" cy="1191895"/>
                    </a:xfrm>
                    <a:prstGeom prst="rect">
                      <a:avLst/>
                    </a:prstGeom>
                    <a:noFill/>
                    <a:ln>
                      <a:noFill/>
                    </a:ln>
                  </pic:spPr>
                </pic:pic>
              </a:graphicData>
            </a:graphic>
          </wp:inline>
        </w:drawing>
      </w:r>
    </w:p>
    <w:p w14:paraId="42186DC5" w14:textId="77777777" w:rsidR="00CE53F6" w:rsidRPr="00981463" w:rsidRDefault="008D7D8A" w:rsidP="003C39DB">
      <w:pPr>
        <w:spacing w:before="120"/>
        <w:rPr>
          <w:rFonts w:cs="Arial"/>
          <w:b/>
        </w:rPr>
      </w:pPr>
      <w:r w:rsidRPr="00981463">
        <w:rPr>
          <w:rFonts w:cs="Arial"/>
          <w:b/>
        </w:rPr>
        <w:t>9.</w:t>
      </w:r>
      <w:r w:rsidR="00CE53F6" w:rsidRPr="00981463">
        <w:rPr>
          <w:rFonts w:cs="Arial"/>
          <w:b/>
        </w:rPr>
        <w:t xml:space="preserve">1. Hệ </w:t>
      </w:r>
      <w:r w:rsidRPr="00981463">
        <w:rPr>
          <w:rFonts w:cs="Arial"/>
          <w:b/>
        </w:rPr>
        <w:t>s</w:t>
      </w:r>
      <w:r w:rsidR="00CE53F6" w:rsidRPr="00981463">
        <w:rPr>
          <w:rFonts w:cs="Arial"/>
          <w:b/>
        </w:rPr>
        <w:t>ố phản xạ ánh sáng (Coe</w:t>
      </w:r>
      <w:r w:rsidRPr="00981463">
        <w:rPr>
          <w:rFonts w:cs="Arial"/>
          <w:b/>
        </w:rPr>
        <w:t>ffi</w:t>
      </w:r>
      <w:r w:rsidR="00CE53F6" w:rsidRPr="00981463">
        <w:rPr>
          <w:rFonts w:cs="Arial"/>
          <w:b/>
        </w:rPr>
        <w:t>c</w:t>
      </w:r>
      <w:r w:rsidRPr="00981463">
        <w:rPr>
          <w:rFonts w:cs="Arial"/>
          <w:b/>
        </w:rPr>
        <w:t>i</w:t>
      </w:r>
      <w:r w:rsidR="00CE53F6" w:rsidRPr="00981463">
        <w:rPr>
          <w:rFonts w:cs="Arial"/>
          <w:b/>
        </w:rPr>
        <w:t>ent of Re</w:t>
      </w:r>
      <w:r w:rsidRPr="00981463">
        <w:rPr>
          <w:rFonts w:cs="Arial"/>
          <w:b/>
        </w:rPr>
        <w:t>f</w:t>
      </w:r>
      <w:r w:rsidR="00CE53F6" w:rsidRPr="00981463">
        <w:rPr>
          <w:rFonts w:cs="Arial"/>
          <w:b/>
        </w:rPr>
        <w:t>lectance)</w:t>
      </w:r>
    </w:p>
    <w:p w14:paraId="3E37EDB1" w14:textId="77777777" w:rsidR="00CE53F6" w:rsidRPr="00981463" w:rsidRDefault="00CE53F6" w:rsidP="003C39DB">
      <w:pPr>
        <w:spacing w:before="120"/>
        <w:rPr>
          <w:rFonts w:cs="Arial"/>
        </w:rPr>
      </w:pPr>
      <w:r w:rsidRPr="00981463">
        <w:rPr>
          <w:rFonts w:cs="Arial"/>
        </w:rPr>
        <w:t>Hệ số ph</w:t>
      </w:r>
      <w:r w:rsidR="00FA29D0" w:rsidRPr="00981463">
        <w:rPr>
          <w:rFonts w:cs="Arial"/>
        </w:rPr>
        <w:t>ả</w:t>
      </w:r>
      <w:r w:rsidRPr="00981463">
        <w:rPr>
          <w:rFonts w:cs="Arial"/>
        </w:rPr>
        <w:t xml:space="preserve">n xạ ánh sáng </w:t>
      </w:r>
      <w:r w:rsidR="00FA29D0" w:rsidRPr="00981463">
        <w:rPr>
          <w:rFonts w:cs="Arial"/>
        </w:rPr>
        <w:sym w:font="Symbol" w:char="F072"/>
      </w:r>
      <w:r w:rsidRPr="00981463">
        <w:rPr>
          <w:rFonts w:cs="Arial"/>
        </w:rPr>
        <w:t xml:space="preserve"> </w:t>
      </w:r>
      <w:r w:rsidR="00C35920" w:rsidRPr="00981463">
        <w:rPr>
          <w:rFonts w:cs="Arial"/>
        </w:rPr>
        <w:t>của</w:t>
      </w:r>
      <w:r w:rsidRPr="00981463">
        <w:rPr>
          <w:rFonts w:cs="Arial"/>
        </w:rPr>
        <w:t xml:space="preserve"> một loại vật liệu là t</w:t>
      </w:r>
      <w:r w:rsidR="00FA29D0" w:rsidRPr="00981463">
        <w:rPr>
          <w:rFonts w:cs="Arial"/>
        </w:rPr>
        <w:t xml:space="preserve">ỷ số </w:t>
      </w:r>
      <w:r w:rsidR="000F218F" w:rsidRPr="00981463">
        <w:rPr>
          <w:rFonts w:cs="Arial"/>
        </w:rPr>
        <w:t>giữa</w:t>
      </w:r>
      <w:r w:rsidRPr="00981463">
        <w:rPr>
          <w:rFonts w:cs="Arial"/>
        </w:rPr>
        <w:t xml:space="preserve"> lư</w:t>
      </w:r>
      <w:r w:rsidR="00FA29D0" w:rsidRPr="00981463">
        <w:rPr>
          <w:rFonts w:cs="Arial"/>
        </w:rPr>
        <w:t>ợ</w:t>
      </w:r>
      <w:r w:rsidRPr="00981463">
        <w:rPr>
          <w:rFonts w:cs="Arial"/>
        </w:rPr>
        <w:t>ng quang thông F</w:t>
      </w:r>
      <w:r w:rsidR="00FA29D0" w:rsidRPr="00981463">
        <w:rPr>
          <w:rFonts w:cs="Arial"/>
          <w:vertAlign w:val="subscript"/>
        </w:rPr>
        <w:sym w:font="Symbol" w:char="F072"/>
      </w:r>
      <w:r w:rsidRPr="00981463">
        <w:rPr>
          <w:rFonts w:cs="Arial"/>
        </w:rPr>
        <w:t xml:space="preserve"> </w:t>
      </w:r>
      <w:r w:rsidR="00FA29D0" w:rsidRPr="00981463">
        <w:rPr>
          <w:rFonts w:cs="Arial"/>
        </w:rPr>
        <w:t>phản xạ</w:t>
      </w:r>
      <w:r w:rsidRPr="00981463">
        <w:rPr>
          <w:rFonts w:cs="Arial"/>
        </w:rPr>
        <w:t xml:space="preserve"> </w:t>
      </w:r>
      <w:r w:rsidR="00FA29D0" w:rsidRPr="00981463">
        <w:rPr>
          <w:rFonts w:cs="Arial"/>
        </w:rPr>
        <w:t>ra khỏ</w:t>
      </w:r>
      <w:r w:rsidRPr="00981463">
        <w:rPr>
          <w:rFonts w:cs="Arial"/>
        </w:rPr>
        <w:t>i vậ</w:t>
      </w:r>
      <w:r w:rsidR="00FA29D0" w:rsidRPr="00981463">
        <w:rPr>
          <w:rFonts w:cs="Arial"/>
        </w:rPr>
        <w:t>t</w:t>
      </w:r>
      <w:r w:rsidRPr="00981463">
        <w:rPr>
          <w:rFonts w:cs="Arial"/>
        </w:rPr>
        <w:t xml:space="preserve"> liệu và tổng lượng quang thông F của chùm tia sáng tới </w:t>
      </w:r>
      <w:r w:rsidR="00FA29D0" w:rsidRPr="00981463">
        <w:rPr>
          <w:rFonts w:cs="Arial"/>
        </w:rPr>
        <w:t>bề mặt</w:t>
      </w:r>
      <w:r w:rsidRPr="00981463">
        <w:rPr>
          <w:rFonts w:cs="Arial"/>
        </w:rPr>
        <w:t xml:space="preserve"> vật liệu đó.</w:t>
      </w:r>
    </w:p>
    <w:p w14:paraId="02A671F3" w14:textId="77777777" w:rsidR="00FA29D0" w:rsidRPr="00981463" w:rsidRDefault="00FA29D0" w:rsidP="00FA29D0">
      <w:pPr>
        <w:spacing w:before="120"/>
        <w:jc w:val="center"/>
        <w:rPr>
          <w:rFonts w:cs="Arial"/>
        </w:rPr>
      </w:pPr>
      <w:r w:rsidRPr="00981463">
        <w:rPr>
          <w:rFonts w:cs="Arial"/>
          <w:position w:val="-22"/>
        </w:rPr>
        <w:object w:dxaOrig="639" w:dyaOrig="600" w14:anchorId="3EA081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6" type="#_x0000_t75" style="width:32.15pt;height:30pt" o:ole="">
            <v:imagedata r:id="rId20" o:title=""/>
          </v:shape>
          <o:OLEObject Type="Embed" ProgID="Equation.3" ShapeID="_x0000_i1116" DrawAspect="Content" ObjectID="_1765564535" r:id="rId21"/>
        </w:object>
      </w:r>
    </w:p>
    <w:p w14:paraId="466E382A" w14:textId="77777777" w:rsidR="00CE53F6" w:rsidRPr="00981463" w:rsidRDefault="00FA29D0" w:rsidP="003C39DB">
      <w:pPr>
        <w:spacing w:before="120"/>
        <w:rPr>
          <w:rFonts w:cs="Arial"/>
          <w:b/>
        </w:rPr>
      </w:pPr>
      <w:r w:rsidRPr="00981463">
        <w:rPr>
          <w:rFonts w:cs="Arial"/>
          <w:b/>
        </w:rPr>
        <w:lastRenderedPageBreak/>
        <w:t>9</w:t>
      </w:r>
      <w:r w:rsidR="00CE53F6" w:rsidRPr="00981463">
        <w:rPr>
          <w:rFonts w:cs="Arial"/>
          <w:b/>
        </w:rPr>
        <w:t>.2. Hệ số hấp thụ ánh sáng (Coe</w:t>
      </w:r>
      <w:r w:rsidRPr="00981463">
        <w:rPr>
          <w:rFonts w:cs="Arial"/>
          <w:b/>
        </w:rPr>
        <w:t>ffi</w:t>
      </w:r>
      <w:r w:rsidR="00CE53F6" w:rsidRPr="00981463">
        <w:rPr>
          <w:rFonts w:cs="Arial"/>
          <w:b/>
        </w:rPr>
        <w:t>cient of Absorbtance)</w:t>
      </w:r>
    </w:p>
    <w:p w14:paraId="0D6D88A4" w14:textId="77777777" w:rsidR="00CE53F6" w:rsidRPr="00981463" w:rsidRDefault="00CE53F6" w:rsidP="003C39DB">
      <w:pPr>
        <w:spacing w:before="120"/>
        <w:rPr>
          <w:rFonts w:cs="Arial"/>
        </w:rPr>
      </w:pPr>
      <w:r w:rsidRPr="00981463">
        <w:rPr>
          <w:rFonts w:cs="Arial"/>
        </w:rPr>
        <w:t xml:space="preserve">Hệ số hấp thụ ánh sáng </w:t>
      </w:r>
      <w:r w:rsidR="00FA29D0" w:rsidRPr="00981463">
        <w:rPr>
          <w:rFonts w:cs="Arial"/>
        </w:rPr>
        <w:sym w:font="Symbol" w:char="F061"/>
      </w:r>
      <w:r w:rsidRPr="00981463">
        <w:rPr>
          <w:rFonts w:cs="Arial"/>
        </w:rPr>
        <w:t xml:space="preserve"> của một loại vật liệu là tỷ số giữa l</w:t>
      </w:r>
      <w:r w:rsidR="00FA29D0" w:rsidRPr="00981463">
        <w:rPr>
          <w:rFonts w:cs="Arial"/>
        </w:rPr>
        <w:t>ượ</w:t>
      </w:r>
      <w:r w:rsidRPr="00981463">
        <w:rPr>
          <w:rFonts w:cs="Arial"/>
        </w:rPr>
        <w:t>ng quang thông F</w:t>
      </w:r>
      <w:r w:rsidR="00FA29D0" w:rsidRPr="00981463">
        <w:rPr>
          <w:rFonts w:cs="Arial"/>
          <w:vertAlign w:val="subscript"/>
        </w:rPr>
        <w:sym w:font="Symbol" w:char="F061"/>
      </w:r>
      <w:r w:rsidRPr="00981463">
        <w:rPr>
          <w:rFonts w:cs="Arial"/>
        </w:rPr>
        <w:t xml:space="preserve"> bị hấp thụ bên trong vật liệu và tổng lượng quang thông F của chùm tia sáng tới bề mặt vật liệu đó.</w:t>
      </w:r>
    </w:p>
    <w:p w14:paraId="3E1FBCD7" w14:textId="77777777" w:rsidR="00FA29D0" w:rsidRPr="00981463" w:rsidRDefault="005E1802" w:rsidP="00FA29D0">
      <w:pPr>
        <w:spacing w:before="120"/>
        <w:jc w:val="center"/>
        <w:rPr>
          <w:rFonts w:cs="Arial"/>
        </w:rPr>
      </w:pPr>
      <w:r w:rsidRPr="00981463">
        <w:rPr>
          <w:rFonts w:cs="Arial"/>
          <w:position w:val="-22"/>
        </w:rPr>
        <w:object w:dxaOrig="680" w:dyaOrig="580" w14:anchorId="2E9F209C">
          <v:shape id="_x0000_i1117" type="#_x0000_t75" style="width:33.85pt;height:29.15pt" o:ole="">
            <v:imagedata r:id="rId22" o:title=""/>
          </v:shape>
          <o:OLEObject Type="Embed" ProgID="Equation.3" ShapeID="_x0000_i1117" DrawAspect="Content" ObjectID="_1765564536" r:id="rId23"/>
        </w:object>
      </w:r>
    </w:p>
    <w:p w14:paraId="629C65F6" w14:textId="77777777" w:rsidR="00CE53F6" w:rsidRPr="00981463" w:rsidRDefault="00FA29D0" w:rsidP="003C39DB">
      <w:pPr>
        <w:spacing w:before="120"/>
        <w:rPr>
          <w:rFonts w:cs="Arial"/>
          <w:b/>
        </w:rPr>
      </w:pPr>
      <w:r w:rsidRPr="00981463">
        <w:rPr>
          <w:rFonts w:cs="Arial"/>
          <w:b/>
        </w:rPr>
        <w:t xml:space="preserve">9.3. </w:t>
      </w:r>
      <w:r w:rsidR="00CE53F6" w:rsidRPr="00981463">
        <w:rPr>
          <w:rFonts w:cs="Arial"/>
          <w:b/>
        </w:rPr>
        <w:t>Hệ số truyền ánh sáng (Coe</w:t>
      </w:r>
      <w:r w:rsidRPr="00981463">
        <w:rPr>
          <w:rFonts w:cs="Arial"/>
          <w:b/>
        </w:rPr>
        <w:t>ff</w:t>
      </w:r>
      <w:r w:rsidR="00CE53F6" w:rsidRPr="00981463">
        <w:rPr>
          <w:rFonts w:cs="Arial"/>
          <w:b/>
        </w:rPr>
        <w:t>icient of Transmittance)</w:t>
      </w:r>
    </w:p>
    <w:p w14:paraId="250070C0" w14:textId="77777777" w:rsidR="00CE53F6" w:rsidRPr="00981463" w:rsidRDefault="0026718C" w:rsidP="003C39DB">
      <w:pPr>
        <w:spacing w:before="120"/>
        <w:rPr>
          <w:rFonts w:cs="Arial"/>
        </w:rPr>
      </w:pPr>
      <w:r w:rsidRPr="00981463">
        <w:rPr>
          <w:rFonts w:cs="Arial"/>
        </w:rPr>
        <w:t>Hệ số</w:t>
      </w:r>
      <w:r w:rsidR="00CE53F6" w:rsidRPr="00981463">
        <w:rPr>
          <w:rFonts w:cs="Arial"/>
        </w:rPr>
        <w:t xml:space="preserve"> truyền ánh sáng T của một loại vật liệu là tỷ số giữa lượng quang thông F</w:t>
      </w:r>
      <w:r w:rsidR="00FA29D0" w:rsidRPr="00981463">
        <w:rPr>
          <w:rFonts w:cs="Arial"/>
          <w:vertAlign w:val="subscript"/>
        </w:rPr>
        <w:sym w:font="Symbol" w:char="F074"/>
      </w:r>
      <w:r w:rsidR="00CE53F6" w:rsidRPr="00981463">
        <w:rPr>
          <w:rFonts w:cs="Arial"/>
        </w:rPr>
        <w:t xml:space="preserve"> đi xuyên qua</w:t>
      </w:r>
      <w:r w:rsidR="00FA29D0" w:rsidRPr="00981463">
        <w:rPr>
          <w:rFonts w:cs="Arial"/>
        </w:rPr>
        <w:t xml:space="preserve"> vật liệu </w:t>
      </w:r>
      <w:r w:rsidR="005E1802" w:rsidRPr="00981463">
        <w:rPr>
          <w:rFonts w:cs="Arial"/>
        </w:rPr>
        <w:t>và tổng lượng quang thông F của chùm tia sáng tới bề mặt vật liệu đó.</w:t>
      </w:r>
    </w:p>
    <w:p w14:paraId="1CF23C2F" w14:textId="77777777" w:rsidR="005E1802" w:rsidRPr="00981463" w:rsidRDefault="00417EAA" w:rsidP="005E1802">
      <w:pPr>
        <w:spacing w:before="120"/>
        <w:jc w:val="center"/>
        <w:rPr>
          <w:rFonts w:cs="Arial"/>
        </w:rPr>
      </w:pPr>
      <w:r w:rsidRPr="00981463">
        <w:rPr>
          <w:rFonts w:cs="Arial"/>
          <w:position w:val="-22"/>
        </w:rPr>
        <w:object w:dxaOrig="600" w:dyaOrig="580" w14:anchorId="29B2C36F">
          <v:shape id="_x0000_i1118" type="#_x0000_t75" style="width:30pt;height:29.15pt" o:ole="">
            <v:imagedata r:id="rId24" o:title=""/>
          </v:shape>
          <o:OLEObject Type="Embed" ProgID="Equation.3" ShapeID="_x0000_i1118" DrawAspect="Content" ObjectID="_1765564537" r:id="rId25"/>
        </w:object>
      </w:r>
    </w:p>
    <w:p w14:paraId="13FBA707" w14:textId="77777777" w:rsidR="005E1802" w:rsidRPr="00981463" w:rsidRDefault="005E1802" w:rsidP="005E1802">
      <w:pPr>
        <w:spacing w:before="120"/>
        <w:rPr>
          <w:rFonts w:cs="Arial"/>
        </w:rPr>
      </w:pPr>
      <w:r w:rsidRPr="00981463">
        <w:rPr>
          <w:rFonts w:cs="Arial"/>
          <w:b/>
        </w:rPr>
        <w:t xml:space="preserve">Ghi chú: </w:t>
      </w:r>
      <w:r w:rsidRPr="00981463">
        <w:rPr>
          <w:rFonts w:cs="Arial"/>
        </w:rPr>
        <w:sym w:font="Symbol" w:char="F072"/>
      </w:r>
      <w:r w:rsidRPr="00981463">
        <w:rPr>
          <w:rFonts w:cs="Arial"/>
        </w:rPr>
        <w:t xml:space="preserve"> + </w:t>
      </w:r>
      <w:r w:rsidRPr="00981463">
        <w:rPr>
          <w:rFonts w:cs="Arial"/>
        </w:rPr>
        <w:sym w:font="Symbol" w:char="F061"/>
      </w:r>
      <w:r w:rsidRPr="00981463">
        <w:rPr>
          <w:rFonts w:cs="Arial"/>
        </w:rPr>
        <w:t xml:space="preserve"> + </w:t>
      </w:r>
      <w:r w:rsidRPr="00981463">
        <w:rPr>
          <w:rFonts w:cs="Arial"/>
        </w:rPr>
        <w:sym w:font="Symbol" w:char="F074"/>
      </w:r>
      <w:r w:rsidRPr="00981463">
        <w:rPr>
          <w:rFonts w:cs="Arial"/>
        </w:rPr>
        <w:t xml:space="preserve"> = 1</w:t>
      </w:r>
    </w:p>
    <w:p w14:paraId="384363C0" w14:textId="77777777" w:rsidR="00491CD6" w:rsidRPr="00981463" w:rsidRDefault="00491CD6" w:rsidP="00491CD6">
      <w:pPr>
        <w:widowControl w:val="0"/>
        <w:spacing w:before="120"/>
        <w:rPr>
          <w:rFonts w:cs="Arial"/>
          <w:b/>
        </w:rPr>
      </w:pPr>
      <w:r w:rsidRPr="00981463">
        <w:rPr>
          <w:rFonts w:cs="Arial"/>
          <w:b/>
        </w:rPr>
        <w:t>10. Hệ số đồng đều của độ rọi (Uniformity Rati</w:t>
      </w:r>
      <w:r w:rsidR="00573221" w:rsidRPr="00981463">
        <w:rPr>
          <w:rFonts w:cs="Arial"/>
          <w:b/>
        </w:rPr>
        <w:t>o of Illumi</w:t>
      </w:r>
      <w:r w:rsidRPr="00981463">
        <w:rPr>
          <w:rFonts w:cs="Arial"/>
          <w:b/>
        </w:rPr>
        <w:t>nance)</w:t>
      </w:r>
    </w:p>
    <w:p w14:paraId="0C569D09" w14:textId="77777777" w:rsidR="00491CD6" w:rsidRPr="00981463" w:rsidRDefault="00573221" w:rsidP="00491CD6">
      <w:pPr>
        <w:widowControl w:val="0"/>
        <w:spacing w:before="120"/>
        <w:rPr>
          <w:rFonts w:cs="Arial"/>
        </w:rPr>
      </w:pPr>
      <w:r w:rsidRPr="00981463">
        <w:rPr>
          <w:rFonts w:cs="Arial"/>
        </w:rPr>
        <w:t xml:space="preserve">10.1. </w:t>
      </w:r>
      <w:r w:rsidR="00491CD6" w:rsidRPr="00981463">
        <w:rPr>
          <w:rFonts w:cs="Arial"/>
        </w:rPr>
        <w:t>Hệ số đ</w:t>
      </w:r>
      <w:r w:rsidRPr="00981463">
        <w:rPr>
          <w:rFonts w:cs="Arial"/>
        </w:rPr>
        <w:t>ồ</w:t>
      </w:r>
      <w:r w:rsidR="00491CD6" w:rsidRPr="00981463">
        <w:rPr>
          <w:rFonts w:cs="Arial"/>
        </w:rPr>
        <w:t xml:space="preserve">ng </w:t>
      </w:r>
      <w:r w:rsidRPr="00981463">
        <w:rPr>
          <w:rFonts w:cs="Arial"/>
        </w:rPr>
        <w:t>đề</w:t>
      </w:r>
      <w:r w:rsidR="00491CD6" w:rsidRPr="00981463">
        <w:rPr>
          <w:rFonts w:cs="Arial"/>
        </w:rPr>
        <w:t>u c</w:t>
      </w:r>
      <w:r w:rsidRPr="00981463">
        <w:rPr>
          <w:rFonts w:cs="Arial"/>
        </w:rPr>
        <w:t>ủ</w:t>
      </w:r>
      <w:r w:rsidR="00491CD6" w:rsidRPr="00981463">
        <w:rPr>
          <w:rFonts w:cs="Arial"/>
        </w:rPr>
        <w:t>a độ rọi ngang (Uni</w:t>
      </w:r>
      <w:r w:rsidRPr="00981463">
        <w:rPr>
          <w:rFonts w:cs="Arial"/>
        </w:rPr>
        <w:t>f</w:t>
      </w:r>
      <w:r w:rsidR="00491CD6" w:rsidRPr="00981463">
        <w:rPr>
          <w:rFonts w:cs="Arial"/>
        </w:rPr>
        <w:t xml:space="preserve">ormity Ratio of Horizontal </w:t>
      </w:r>
      <w:r w:rsidRPr="00981463">
        <w:rPr>
          <w:rFonts w:cs="Arial"/>
        </w:rPr>
        <w:t>I</w:t>
      </w:r>
      <w:r w:rsidR="00491CD6" w:rsidRPr="00981463">
        <w:rPr>
          <w:rFonts w:cs="Arial"/>
        </w:rPr>
        <w:t>lluminance)</w:t>
      </w:r>
    </w:p>
    <w:p w14:paraId="71D32567" w14:textId="77777777" w:rsidR="00DE3D4C" w:rsidRPr="00981463" w:rsidRDefault="00491CD6" w:rsidP="00491CD6">
      <w:pPr>
        <w:widowControl w:val="0"/>
        <w:spacing w:before="120"/>
        <w:rPr>
          <w:rFonts w:cs="Arial"/>
        </w:rPr>
      </w:pPr>
      <w:r w:rsidRPr="00981463">
        <w:rPr>
          <w:rFonts w:cs="Arial"/>
        </w:rPr>
        <w:t xml:space="preserve">Hệ </w:t>
      </w:r>
      <w:r w:rsidR="00573221" w:rsidRPr="00981463">
        <w:rPr>
          <w:rFonts w:cs="Arial"/>
        </w:rPr>
        <w:t xml:space="preserve">số </w:t>
      </w:r>
      <w:r w:rsidRPr="00981463">
        <w:rPr>
          <w:rFonts w:cs="Arial"/>
        </w:rPr>
        <w:t>đ</w:t>
      </w:r>
      <w:r w:rsidR="00573221" w:rsidRPr="00981463">
        <w:rPr>
          <w:rFonts w:cs="Arial"/>
        </w:rPr>
        <w:t>ồ</w:t>
      </w:r>
      <w:r w:rsidRPr="00981463">
        <w:rPr>
          <w:rFonts w:cs="Arial"/>
        </w:rPr>
        <w:t xml:space="preserve">ng </w:t>
      </w:r>
      <w:r w:rsidR="00573221" w:rsidRPr="00981463">
        <w:rPr>
          <w:rFonts w:cs="Arial"/>
        </w:rPr>
        <w:t>đều</w:t>
      </w:r>
      <w:r w:rsidRPr="00981463">
        <w:rPr>
          <w:rFonts w:cs="Arial"/>
        </w:rPr>
        <w:t xml:space="preserve"> c</w:t>
      </w:r>
      <w:r w:rsidR="00573221" w:rsidRPr="00981463">
        <w:rPr>
          <w:rFonts w:cs="Arial"/>
        </w:rPr>
        <w:t>ủ</w:t>
      </w:r>
      <w:r w:rsidRPr="00981463">
        <w:rPr>
          <w:rFonts w:cs="Arial"/>
        </w:rPr>
        <w:t>a đ</w:t>
      </w:r>
      <w:r w:rsidR="00573221" w:rsidRPr="00981463">
        <w:rPr>
          <w:rFonts w:cs="Arial"/>
        </w:rPr>
        <w:t>ộ</w:t>
      </w:r>
      <w:r w:rsidRPr="00981463">
        <w:rPr>
          <w:rFonts w:cs="Arial"/>
        </w:rPr>
        <w:t xml:space="preserve"> rọi ngang Un </w:t>
      </w:r>
      <w:r w:rsidR="00573221" w:rsidRPr="00981463">
        <w:rPr>
          <w:rFonts w:cs="Arial"/>
        </w:rPr>
        <w:t xml:space="preserve">được </w:t>
      </w:r>
      <w:r w:rsidRPr="00981463">
        <w:rPr>
          <w:rFonts w:cs="Arial"/>
        </w:rPr>
        <w:t>tính theo c</w:t>
      </w:r>
      <w:r w:rsidR="00573221" w:rsidRPr="00981463">
        <w:rPr>
          <w:rFonts w:cs="Arial"/>
        </w:rPr>
        <w:t>ô</w:t>
      </w:r>
      <w:r w:rsidRPr="00981463">
        <w:rPr>
          <w:rFonts w:cs="Arial"/>
        </w:rPr>
        <w:t>ng th</w:t>
      </w:r>
      <w:r w:rsidR="00573221" w:rsidRPr="00981463">
        <w:rPr>
          <w:rFonts w:cs="Arial"/>
        </w:rPr>
        <w:t>ức</w:t>
      </w:r>
      <w:r w:rsidRPr="00981463">
        <w:rPr>
          <w:rFonts w:cs="Arial"/>
        </w:rPr>
        <w:t>:</w:t>
      </w:r>
      <w:r w:rsidR="00573221" w:rsidRPr="00981463">
        <w:rPr>
          <w:rFonts w:cs="Arial"/>
        </w:rPr>
        <w:t xml:space="preserve"> </w:t>
      </w:r>
      <w:r w:rsidR="00DE3D4C" w:rsidRPr="00981463">
        <w:rPr>
          <w:rFonts w:cs="Arial"/>
          <w:position w:val="-26"/>
        </w:rPr>
        <w:object w:dxaOrig="1359" w:dyaOrig="620" w14:anchorId="4A004D18">
          <v:shape id="_x0000_i1119" type="#_x0000_t75" style="width:68.15pt;height:30.85pt" o:ole="">
            <v:imagedata r:id="rId26" o:title=""/>
          </v:shape>
          <o:OLEObject Type="Embed" ProgID="Equation.3" ShapeID="_x0000_i1119" DrawAspect="Content" ObjectID="_1765564538" r:id="rId27"/>
        </w:object>
      </w:r>
    </w:p>
    <w:p w14:paraId="4C4ED707" w14:textId="77777777" w:rsidR="00491CD6" w:rsidRPr="00981463" w:rsidRDefault="00DE3D4C" w:rsidP="00491CD6">
      <w:pPr>
        <w:widowControl w:val="0"/>
        <w:spacing w:before="120"/>
        <w:rPr>
          <w:rFonts w:cs="Arial"/>
        </w:rPr>
      </w:pPr>
      <w:r w:rsidRPr="00981463">
        <w:rPr>
          <w:rFonts w:cs="Arial"/>
        </w:rPr>
        <w:t>Trong đó</w:t>
      </w:r>
    </w:p>
    <w:p w14:paraId="079C1611" w14:textId="77777777" w:rsidR="00491CD6" w:rsidRPr="00981463" w:rsidRDefault="00DE3D4C" w:rsidP="00491CD6">
      <w:pPr>
        <w:widowControl w:val="0"/>
        <w:spacing w:before="120"/>
        <w:rPr>
          <w:rFonts w:cs="Arial"/>
        </w:rPr>
      </w:pPr>
      <w:r w:rsidRPr="00981463">
        <w:rPr>
          <w:rFonts w:cs="Arial"/>
        </w:rPr>
        <w:t xml:space="preserve">• </w:t>
      </w:r>
      <w:r w:rsidR="00491CD6" w:rsidRPr="00981463">
        <w:rPr>
          <w:rFonts w:cs="Arial"/>
        </w:rPr>
        <w:t>Un:</w:t>
      </w:r>
      <w:r w:rsidRPr="00981463">
        <w:rPr>
          <w:rFonts w:cs="Arial"/>
        </w:rPr>
        <w:t xml:space="preserve"> </w:t>
      </w:r>
      <w:r w:rsidR="00491CD6" w:rsidRPr="00981463">
        <w:rPr>
          <w:rFonts w:cs="Arial"/>
        </w:rPr>
        <w:t>H</w:t>
      </w:r>
      <w:r w:rsidRPr="00981463">
        <w:rPr>
          <w:rFonts w:cs="Arial"/>
        </w:rPr>
        <w:t>ệ s</w:t>
      </w:r>
      <w:r w:rsidR="00491CD6" w:rsidRPr="00981463">
        <w:rPr>
          <w:rFonts w:cs="Arial"/>
        </w:rPr>
        <w:t>ố</w:t>
      </w:r>
      <w:r w:rsidRPr="00981463">
        <w:rPr>
          <w:rFonts w:cs="Arial"/>
        </w:rPr>
        <w:t xml:space="preserve"> </w:t>
      </w:r>
      <w:r w:rsidR="00491CD6" w:rsidRPr="00981463">
        <w:rPr>
          <w:rFonts w:cs="Arial"/>
        </w:rPr>
        <w:t>đồng đều theo ph</w:t>
      </w:r>
      <w:r w:rsidRPr="00981463">
        <w:rPr>
          <w:rFonts w:cs="Arial"/>
        </w:rPr>
        <w:t>ươ</w:t>
      </w:r>
      <w:r w:rsidR="00491CD6" w:rsidRPr="00981463">
        <w:rPr>
          <w:rFonts w:cs="Arial"/>
        </w:rPr>
        <w:t>ng ngang c</w:t>
      </w:r>
      <w:r w:rsidRPr="00981463">
        <w:rPr>
          <w:rFonts w:cs="Arial"/>
        </w:rPr>
        <w:t>ủ</w:t>
      </w:r>
      <w:r w:rsidR="00491CD6" w:rsidRPr="00981463">
        <w:rPr>
          <w:rFonts w:cs="Arial"/>
        </w:rPr>
        <w:t>a độ r</w:t>
      </w:r>
      <w:r w:rsidRPr="00981463">
        <w:rPr>
          <w:rFonts w:cs="Arial"/>
        </w:rPr>
        <w:t>ọ</w:t>
      </w:r>
      <w:r w:rsidR="00491CD6" w:rsidRPr="00981463">
        <w:rPr>
          <w:rFonts w:cs="Arial"/>
        </w:rPr>
        <w:t>i.</w:t>
      </w:r>
    </w:p>
    <w:p w14:paraId="0A073A95" w14:textId="77777777" w:rsidR="00491CD6" w:rsidRPr="00981463" w:rsidRDefault="00DE3D4C" w:rsidP="00491CD6">
      <w:pPr>
        <w:widowControl w:val="0"/>
        <w:spacing w:before="120"/>
        <w:rPr>
          <w:rFonts w:cs="Arial"/>
        </w:rPr>
      </w:pPr>
      <w:r w:rsidRPr="00981463">
        <w:rPr>
          <w:rFonts w:cs="Arial"/>
        </w:rPr>
        <w:t xml:space="preserve">• </w:t>
      </w:r>
      <w:r w:rsidR="00491CD6" w:rsidRPr="00981463">
        <w:rPr>
          <w:rFonts w:cs="Arial"/>
        </w:rPr>
        <w:t>En(min): Giá trị độ rọi ngang nhỏ nh</w:t>
      </w:r>
      <w:r w:rsidRPr="00981463">
        <w:rPr>
          <w:rFonts w:cs="Arial"/>
        </w:rPr>
        <w:t>ấ</w:t>
      </w:r>
      <w:r w:rsidR="00491CD6" w:rsidRPr="00981463">
        <w:rPr>
          <w:rFonts w:cs="Arial"/>
        </w:rPr>
        <w:t>t tr</w:t>
      </w:r>
      <w:r w:rsidRPr="00981463">
        <w:rPr>
          <w:rFonts w:cs="Arial"/>
        </w:rPr>
        <w:t>ê</w:t>
      </w:r>
      <w:r w:rsidR="00491CD6" w:rsidRPr="00981463">
        <w:rPr>
          <w:rFonts w:cs="Arial"/>
        </w:rPr>
        <w:t>n m</w:t>
      </w:r>
      <w:r w:rsidRPr="00981463">
        <w:rPr>
          <w:rFonts w:cs="Arial"/>
        </w:rPr>
        <w:t>ặt sâ</w:t>
      </w:r>
      <w:r w:rsidR="00491CD6" w:rsidRPr="00981463">
        <w:rPr>
          <w:rFonts w:cs="Arial"/>
        </w:rPr>
        <w:t>n (Ix).</w:t>
      </w:r>
    </w:p>
    <w:p w14:paraId="525F26A4" w14:textId="77777777" w:rsidR="00491CD6" w:rsidRPr="00981463" w:rsidRDefault="00DE3D4C" w:rsidP="00491CD6">
      <w:pPr>
        <w:widowControl w:val="0"/>
        <w:spacing w:before="120"/>
        <w:rPr>
          <w:rFonts w:cs="Arial"/>
        </w:rPr>
      </w:pPr>
      <w:r w:rsidRPr="00981463">
        <w:rPr>
          <w:rFonts w:cs="Arial"/>
        </w:rPr>
        <w:t xml:space="preserve">• </w:t>
      </w:r>
      <w:r w:rsidR="00491CD6" w:rsidRPr="00981463">
        <w:rPr>
          <w:rFonts w:cs="Arial"/>
        </w:rPr>
        <w:t xml:space="preserve">En(tb): Giá trị </w:t>
      </w:r>
      <w:r w:rsidRPr="00981463">
        <w:rPr>
          <w:rFonts w:cs="Arial"/>
        </w:rPr>
        <w:t>đ</w:t>
      </w:r>
      <w:r w:rsidR="00491CD6" w:rsidRPr="00981463">
        <w:rPr>
          <w:rFonts w:cs="Arial"/>
        </w:rPr>
        <w:t>ộ r</w:t>
      </w:r>
      <w:r w:rsidRPr="00981463">
        <w:rPr>
          <w:rFonts w:cs="Arial"/>
        </w:rPr>
        <w:t>ọ</w:t>
      </w:r>
      <w:r w:rsidR="00491CD6" w:rsidRPr="00981463">
        <w:rPr>
          <w:rFonts w:cs="Arial"/>
        </w:rPr>
        <w:t>i ngang trung b</w:t>
      </w:r>
      <w:r w:rsidRPr="00981463">
        <w:rPr>
          <w:rFonts w:cs="Arial"/>
        </w:rPr>
        <w:t>ì</w:t>
      </w:r>
      <w:r w:rsidR="00491CD6" w:rsidRPr="00981463">
        <w:rPr>
          <w:rFonts w:cs="Arial"/>
        </w:rPr>
        <w:t>nh tr</w:t>
      </w:r>
      <w:r w:rsidRPr="00981463">
        <w:rPr>
          <w:rFonts w:cs="Arial"/>
        </w:rPr>
        <w:t>ê</w:t>
      </w:r>
      <w:r w:rsidR="00491CD6" w:rsidRPr="00981463">
        <w:rPr>
          <w:rFonts w:cs="Arial"/>
        </w:rPr>
        <w:t>n m</w:t>
      </w:r>
      <w:r w:rsidRPr="00981463">
        <w:rPr>
          <w:rFonts w:cs="Arial"/>
        </w:rPr>
        <w:t>ặ</w:t>
      </w:r>
      <w:r w:rsidR="00491CD6" w:rsidRPr="00981463">
        <w:rPr>
          <w:rFonts w:cs="Arial"/>
        </w:rPr>
        <w:t>t s</w:t>
      </w:r>
      <w:r w:rsidRPr="00981463">
        <w:rPr>
          <w:rFonts w:cs="Arial"/>
        </w:rPr>
        <w:t>â</w:t>
      </w:r>
      <w:r w:rsidR="00491CD6" w:rsidRPr="00981463">
        <w:rPr>
          <w:rFonts w:cs="Arial"/>
        </w:rPr>
        <w:t>n (Ix).</w:t>
      </w:r>
    </w:p>
    <w:p w14:paraId="275A4A7B" w14:textId="77777777" w:rsidR="00491CD6" w:rsidRPr="00981463" w:rsidRDefault="006E4E1D" w:rsidP="00491CD6">
      <w:pPr>
        <w:widowControl w:val="0"/>
        <w:spacing w:before="120"/>
        <w:rPr>
          <w:rFonts w:cs="Arial"/>
        </w:rPr>
      </w:pPr>
      <w:r w:rsidRPr="00981463">
        <w:rPr>
          <w:rFonts w:cs="Arial"/>
        </w:rPr>
        <w:t xml:space="preserve">10.2. </w:t>
      </w:r>
      <w:r w:rsidR="00491CD6" w:rsidRPr="00981463">
        <w:rPr>
          <w:rFonts w:cs="Arial"/>
        </w:rPr>
        <w:t xml:space="preserve">Hệ số </w:t>
      </w:r>
      <w:r w:rsidRPr="00981463">
        <w:rPr>
          <w:rFonts w:cs="Arial"/>
        </w:rPr>
        <w:t>đ</w:t>
      </w:r>
      <w:r w:rsidR="00491CD6" w:rsidRPr="00981463">
        <w:rPr>
          <w:rFonts w:cs="Arial"/>
        </w:rPr>
        <w:t xml:space="preserve">ồng </w:t>
      </w:r>
      <w:r w:rsidRPr="00981463">
        <w:rPr>
          <w:rFonts w:cs="Arial"/>
        </w:rPr>
        <w:t>đề</w:t>
      </w:r>
      <w:r w:rsidR="00491CD6" w:rsidRPr="00981463">
        <w:rPr>
          <w:rFonts w:cs="Arial"/>
        </w:rPr>
        <w:t>u của độ rọi đ</w:t>
      </w:r>
      <w:r w:rsidRPr="00981463">
        <w:rPr>
          <w:rFonts w:cs="Arial"/>
        </w:rPr>
        <w:t>ứ</w:t>
      </w:r>
      <w:r w:rsidR="00491CD6" w:rsidRPr="00981463">
        <w:rPr>
          <w:rFonts w:cs="Arial"/>
        </w:rPr>
        <w:t>ng (Un</w:t>
      </w:r>
      <w:r w:rsidRPr="00981463">
        <w:rPr>
          <w:rFonts w:cs="Arial"/>
        </w:rPr>
        <w:t>if</w:t>
      </w:r>
      <w:r w:rsidR="00491CD6" w:rsidRPr="00981463">
        <w:rPr>
          <w:rFonts w:cs="Arial"/>
        </w:rPr>
        <w:t>ormity Rat</w:t>
      </w:r>
      <w:r w:rsidRPr="00981463">
        <w:rPr>
          <w:rFonts w:cs="Arial"/>
        </w:rPr>
        <w:t>i</w:t>
      </w:r>
      <w:r w:rsidR="00491CD6" w:rsidRPr="00981463">
        <w:rPr>
          <w:rFonts w:cs="Arial"/>
        </w:rPr>
        <w:t>o of Vert</w:t>
      </w:r>
      <w:r w:rsidRPr="00981463">
        <w:rPr>
          <w:rFonts w:cs="Arial"/>
        </w:rPr>
        <w:t>i</w:t>
      </w:r>
      <w:r w:rsidR="00491CD6" w:rsidRPr="00981463">
        <w:rPr>
          <w:rFonts w:cs="Arial"/>
        </w:rPr>
        <w:t xml:space="preserve">cal </w:t>
      </w:r>
      <w:r w:rsidRPr="00981463">
        <w:rPr>
          <w:rFonts w:cs="Arial"/>
        </w:rPr>
        <w:t>Ill</w:t>
      </w:r>
      <w:r w:rsidR="00491CD6" w:rsidRPr="00981463">
        <w:rPr>
          <w:rFonts w:cs="Arial"/>
        </w:rPr>
        <w:t>uminance)</w:t>
      </w:r>
    </w:p>
    <w:p w14:paraId="4DE80F8C" w14:textId="77777777" w:rsidR="00491CD6" w:rsidRPr="00981463" w:rsidRDefault="00491CD6" w:rsidP="00491CD6">
      <w:pPr>
        <w:widowControl w:val="0"/>
        <w:spacing w:before="120"/>
        <w:rPr>
          <w:rFonts w:cs="Arial"/>
        </w:rPr>
      </w:pPr>
      <w:r w:rsidRPr="00981463">
        <w:rPr>
          <w:rFonts w:cs="Arial"/>
        </w:rPr>
        <w:t>H</w:t>
      </w:r>
      <w:r w:rsidR="006E4E1D" w:rsidRPr="00981463">
        <w:rPr>
          <w:rFonts w:cs="Arial"/>
        </w:rPr>
        <w:t>ệ</w:t>
      </w:r>
      <w:r w:rsidRPr="00981463">
        <w:rPr>
          <w:rFonts w:cs="Arial"/>
        </w:rPr>
        <w:t xml:space="preserve"> </w:t>
      </w:r>
      <w:r w:rsidR="006E4E1D" w:rsidRPr="00981463">
        <w:rPr>
          <w:rFonts w:cs="Arial"/>
        </w:rPr>
        <w:t xml:space="preserve">số </w:t>
      </w:r>
      <w:r w:rsidRPr="00981463">
        <w:rPr>
          <w:rFonts w:cs="Arial"/>
        </w:rPr>
        <w:t>đồng đ</w:t>
      </w:r>
      <w:r w:rsidR="006E4E1D" w:rsidRPr="00981463">
        <w:rPr>
          <w:rFonts w:cs="Arial"/>
        </w:rPr>
        <w:t>ề</w:t>
      </w:r>
      <w:r w:rsidRPr="00981463">
        <w:rPr>
          <w:rFonts w:cs="Arial"/>
        </w:rPr>
        <w:t>u c</w:t>
      </w:r>
      <w:r w:rsidR="006E4E1D" w:rsidRPr="00981463">
        <w:rPr>
          <w:rFonts w:cs="Arial"/>
        </w:rPr>
        <w:t>ủ</w:t>
      </w:r>
      <w:r w:rsidRPr="00981463">
        <w:rPr>
          <w:rFonts w:cs="Arial"/>
        </w:rPr>
        <w:t>a đ</w:t>
      </w:r>
      <w:r w:rsidR="006E4E1D" w:rsidRPr="00981463">
        <w:rPr>
          <w:rFonts w:cs="Arial"/>
        </w:rPr>
        <w:t>ộ</w:t>
      </w:r>
      <w:r w:rsidRPr="00981463">
        <w:rPr>
          <w:rFonts w:cs="Arial"/>
        </w:rPr>
        <w:t xml:space="preserve"> r</w:t>
      </w:r>
      <w:r w:rsidR="006E4E1D" w:rsidRPr="00981463">
        <w:rPr>
          <w:rFonts w:cs="Arial"/>
        </w:rPr>
        <w:t>ọ</w:t>
      </w:r>
      <w:r w:rsidRPr="00981463">
        <w:rPr>
          <w:rFonts w:cs="Arial"/>
        </w:rPr>
        <w:t xml:space="preserve">i </w:t>
      </w:r>
      <w:r w:rsidR="006E4E1D" w:rsidRPr="00981463">
        <w:rPr>
          <w:rFonts w:cs="Arial"/>
        </w:rPr>
        <w:t>đứng</w:t>
      </w:r>
      <w:r w:rsidRPr="00981463">
        <w:rPr>
          <w:rFonts w:cs="Arial"/>
        </w:rPr>
        <w:t xml:space="preserve"> Ud </w:t>
      </w:r>
      <w:r w:rsidR="006E4E1D" w:rsidRPr="00981463">
        <w:rPr>
          <w:rFonts w:cs="Arial"/>
        </w:rPr>
        <w:t>đ</w:t>
      </w:r>
      <w:r w:rsidRPr="00981463">
        <w:rPr>
          <w:rFonts w:cs="Arial"/>
        </w:rPr>
        <w:t>ược t</w:t>
      </w:r>
      <w:r w:rsidR="006E4E1D" w:rsidRPr="00981463">
        <w:rPr>
          <w:rFonts w:cs="Arial"/>
        </w:rPr>
        <w:t>í</w:t>
      </w:r>
      <w:r w:rsidRPr="00981463">
        <w:rPr>
          <w:rFonts w:cs="Arial"/>
        </w:rPr>
        <w:t>nh theo c</w:t>
      </w:r>
      <w:r w:rsidR="006E4E1D" w:rsidRPr="00981463">
        <w:rPr>
          <w:rFonts w:cs="Arial"/>
        </w:rPr>
        <w:t>ô</w:t>
      </w:r>
      <w:r w:rsidRPr="00981463">
        <w:rPr>
          <w:rFonts w:cs="Arial"/>
        </w:rPr>
        <w:t>ng thức:</w:t>
      </w:r>
      <w:r w:rsidR="006E4E1D" w:rsidRPr="00981463">
        <w:rPr>
          <w:rFonts w:cs="Arial"/>
        </w:rPr>
        <w:t xml:space="preserve"> </w:t>
      </w:r>
      <w:r w:rsidR="006E4E1D" w:rsidRPr="00981463">
        <w:rPr>
          <w:rFonts w:cs="Arial"/>
          <w:position w:val="-26"/>
        </w:rPr>
        <w:object w:dxaOrig="1380" w:dyaOrig="620" w14:anchorId="089A6E69">
          <v:shape id="_x0000_i1120" type="#_x0000_t75" style="width:69pt;height:30.85pt" o:ole="">
            <v:imagedata r:id="rId28" o:title=""/>
          </v:shape>
          <o:OLEObject Type="Embed" ProgID="Equation.3" ShapeID="_x0000_i1120" DrawAspect="Content" ObjectID="_1765564539" r:id="rId29"/>
        </w:object>
      </w:r>
      <w:r w:rsidRPr="00981463">
        <w:rPr>
          <w:rFonts w:cs="Arial"/>
        </w:rPr>
        <w:tab/>
        <w:t>Ud</w:t>
      </w:r>
      <w:r w:rsidRPr="00981463">
        <w:rPr>
          <w:rFonts w:cs="Arial"/>
        </w:rPr>
        <w:tab/>
        <w:t>Eđ(min)</w:t>
      </w:r>
    </w:p>
    <w:p w14:paraId="5AA956E8" w14:textId="77777777" w:rsidR="00491CD6" w:rsidRPr="00981463" w:rsidRDefault="00491CD6" w:rsidP="00491CD6">
      <w:pPr>
        <w:widowControl w:val="0"/>
        <w:spacing w:before="120"/>
        <w:rPr>
          <w:rFonts w:cs="Arial"/>
        </w:rPr>
      </w:pPr>
      <w:r w:rsidRPr="00981463">
        <w:rPr>
          <w:rFonts w:cs="Arial"/>
        </w:rPr>
        <w:t>Trong đó:</w:t>
      </w:r>
    </w:p>
    <w:p w14:paraId="2D77F573" w14:textId="77777777" w:rsidR="00491CD6" w:rsidRPr="00981463" w:rsidRDefault="006E4E1D" w:rsidP="00491CD6">
      <w:pPr>
        <w:widowControl w:val="0"/>
        <w:spacing w:before="120"/>
        <w:rPr>
          <w:rFonts w:cs="Arial"/>
        </w:rPr>
      </w:pPr>
      <w:r w:rsidRPr="00981463">
        <w:rPr>
          <w:rFonts w:cs="Arial"/>
        </w:rPr>
        <w:t xml:space="preserve">• </w:t>
      </w:r>
      <w:r w:rsidR="00491CD6" w:rsidRPr="00981463">
        <w:rPr>
          <w:rFonts w:cs="Arial"/>
        </w:rPr>
        <w:t>Ud:</w:t>
      </w:r>
      <w:r w:rsidRPr="00981463">
        <w:rPr>
          <w:rFonts w:cs="Arial"/>
        </w:rPr>
        <w:t xml:space="preserve"> </w:t>
      </w:r>
      <w:r w:rsidR="00491CD6" w:rsidRPr="00981463">
        <w:rPr>
          <w:rFonts w:cs="Arial"/>
        </w:rPr>
        <w:t>H</w:t>
      </w:r>
      <w:r w:rsidRPr="00981463">
        <w:rPr>
          <w:rFonts w:cs="Arial"/>
        </w:rPr>
        <w:t xml:space="preserve">ệ số </w:t>
      </w:r>
      <w:r w:rsidR="00491CD6" w:rsidRPr="00981463">
        <w:rPr>
          <w:rFonts w:cs="Arial"/>
        </w:rPr>
        <w:t>đồng</w:t>
      </w:r>
      <w:r w:rsidRPr="00981463">
        <w:rPr>
          <w:rFonts w:cs="Arial"/>
        </w:rPr>
        <w:t xml:space="preserve"> </w:t>
      </w:r>
      <w:r w:rsidR="00491CD6" w:rsidRPr="00981463">
        <w:rPr>
          <w:rFonts w:cs="Arial"/>
        </w:rPr>
        <w:t>đều</w:t>
      </w:r>
      <w:r w:rsidRPr="00981463">
        <w:rPr>
          <w:rFonts w:cs="Arial"/>
        </w:rPr>
        <w:t xml:space="preserve"> </w:t>
      </w:r>
      <w:r w:rsidR="00491CD6" w:rsidRPr="00981463">
        <w:rPr>
          <w:rFonts w:cs="Arial"/>
        </w:rPr>
        <w:t>c</w:t>
      </w:r>
      <w:r w:rsidRPr="00981463">
        <w:rPr>
          <w:rFonts w:cs="Arial"/>
        </w:rPr>
        <w:t>ủ</w:t>
      </w:r>
      <w:r w:rsidR="00491CD6" w:rsidRPr="00981463">
        <w:rPr>
          <w:rFonts w:cs="Arial"/>
        </w:rPr>
        <w:t>a</w:t>
      </w:r>
      <w:r w:rsidRPr="00981463">
        <w:rPr>
          <w:rFonts w:cs="Arial"/>
        </w:rPr>
        <w:t xml:space="preserve"> </w:t>
      </w:r>
      <w:r w:rsidR="00491CD6" w:rsidRPr="00981463">
        <w:rPr>
          <w:rFonts w:cs="Arial"/>
        </w:rPr>
        <w:t>độ</w:t>
      </w:r>
      <w:r w:rsidRPr="00981463">
        <w:rPr>
          <w:rFonts w:cs="Arial"/>
        </w:rPr>
        <w:t xml:space="preserve"> </w:t>
      </w:r>
      <w:r w:rsidR="00491CD6" w:rsidRPr="00981463">
        <w:rPr>
          <w:rFonts w:cs="Arial"/>
        </w:rPr>
        <w:t>r</w:t>
      </w:r>
      <w:r w:rsidRPr="00981463">
        <w:rPr>
          <w:rFonts w:cs="Arial"/>
        </w:rPr>
        <w:t>ọ</w:t>
      </w:r>
      <w:r w:rsidR="00491CD6" w:rsidRPr="00981463">
        <w:rPr>
          <w:rFonts w:cs="Arial"/>
        </w:rPr>
        <w:t>i</w:t>
      </w:r>
      <w:r w:rsidRPr="00981463">
        <w:rPr>
          <w:rFonts w:cs="Arial"/>
        </w:rPr>
        <w:t xml:space="preserve"> </w:t>
      </w:r>
      <w:r w:rsidR="00491CD6" w:rsidRPr="00981463">
        <w:rPr>
          <w:rFonts w:cs="Arial"/>
        </w:rPr>
        <w:t>tr</w:t>
      </w:r>
      <w:r w:rsidRPr="00981463">
        <w:rPr>
          <w:rFonts w:cs="Arial"/>
        </w:rPr>
        <w:t>ê</w:t>
      </w:r>
      <w:r w:rsidR="00491CD6" w:rsidRPr="00981463">
        <w:rPr>
          <w:rFonts w:cs="Arial"/>
        </w:rPr>
        <w:t>n</w:t>
      </w:r>
      <w:r w:rsidRPr="00981463">
        <w:rPr>
          <w:rFonts w:cs="Arial"/>
        </w:rPr>
        <w:t xml:space="preserve"> </w:t>
      </w:r>
      <w:r w:rsidR="00491CD6" w:rsidRPr="00981463">
        <w:rPr>
          <w:rFonts w:cs="Arial"/>
        </w:rPr>
        <w:t>m</w:t>
      </w:r>
      <w:r w:rsidRPr="00981463">
        <w:rPr>
          <w:rFonts w:cs="Arial"/>
        </w:rPr>
        <w:t>ặ</w:t>
      </w:r>
      <w:r w:rsidR="00491CD6" w:rsidRPr="00981463">
        <w:rPr>
          <w:rFonts w:cs="Arial"/>
        </w:rPr>
        <w:t>t</w:t>
      </w:r>
      <w:r w:rsidRPr="00981463">
        <w:rPr>
          <w:rFonts w:cs="Arial"/>
        </w:rPr>
        <w:t xml:space="preserve"> </w:t>
      </w:r>
      <w:r w:rsidR="00491CD6" w:rsidRPr="00981463">
        <w:rPr>
          <w:rFonts w:cs="Arial"/>
        </w:rPr>
        <w:t>ph</w:t>
      </w:r>
      <w:r w:rsidRPr="00981463">
        <w:rPr>
          <w:rFonts w:cs="Arial"/>
        </w:rPr>
        <w:t>ẳ</w:t>
      </w:r>
      <w:r w:rsidR="00491CD6" w:rsidRPr="00981463">
        <w:rPr>
          <w:rFonts w:cs="Arial"/>
        </w:rPr>
        <w:t>ng</w:t>
      </w:r>
      <w:r w:rsidRPr="00981463">
        <w:rPr>
          <w:rFonts w:cs="Arial"/>
        </w:rPr>
        <w:t xml:space="preserve"> </w:t>
      </w:r>
      <w:r w:rsidR="00491CD6" w:rsidRPr="00981463">
        <w:rPr>
          <w:rFonts w:cs="Arial"/>
        </w:rPr>
        <w:t>đ</w:t>
      </w:r>
      <w:r w:rsidRPr="00981463">
        <w:rPr>
          <w:rFonts w:cs="Arial"/>
        </w:rPr>
        <w:t>ứ</w:t>
      </w:r>
      <w:r w:rsidR="00491CD6" w:rsidRPr="00981463">
        <w:rPr>
          <w:rFonts w:cs="Arial"/>
        </w:rPr>
        <w:t>ng.</w:t>
      </w:r>
    </w:p>
    <w:p w14:paraId="6E0FF738" w14:textId="77777777" w:rsidR="00491CD6" w:rsidRPr="00981463" w:rsidRDefault="006E4E1D" w:rsidP="00491CD6">
      <w:pPr>
        <w:widowControl w:val="0"/>
        <w:spacing w:before="120"/>
        <w:rPr>
          <w:rFonts w:cs="Arial"/>
        </w:rPr>
      </w:pPr>
      <w:r w:rsidRPr="00981463">
        <w:rPr>
          <w:rFonts w:cs="Arial"/>
        </w:rPr>
        <w:t>•</w:t>
      </w:r>
      <w:r w:rsidR="00491CD6" w:rsidRPr="00981463">
        <w:rPr>
          <w:rFonts w:cs="Arial"/>
        </w:rPr>
        <w:t xml:space="preserve"> Ed(m</w:t>
      </w:r>
      <w:r w:rsidRPr="00981463">
        <w:rPr>
          <w:rFonts w:cs="Arial"/>
        </w:rPr>
        <w:t>in</w:t>
      </w:r>
      <w:r w:rsidR="00491CD6" w:rsidRPr="00981463">
        <w:rPr>
          <w:rFonts w:cs="Arial"/>
        </w:rPr>
        <w:t xml:space="preserve">): Giá trị độ rọi </w:t>
      </w:r>
      <w:r w:rsidRPr="00981463">
        <w:rPr>
          <w:rFonts w:cs="Arial"/>
        </w:rPr>
        <w:t>đứ</w:t>
      </w:r>
      <w:r w:rsidR="00491CD6" w:rsidRPr="00981463">
        <w:rPr>
          <w:rFonts w:cs="Arial"/>
        </w:rPr>
        <w:t>ng nh</w:t>
      </w:r>
      <w:r w:rsidRPr="00981463">
        <w:rPr>
          <w:rFonts w:cs="Arial"/>
        </w:rPr>
        <w:t>ỏ</w:t>
      </w:r>
      <w:r w:rsidR="00491CD6" w:rsidRPr="00981463">
        <w:rPr>
          <w:rFonts w:cs="Arial"/>
        </w:rPr>
        <w:t xml:space="preserve"> nh</w:t>
      </w:r>
      <w:r w:rsidRPr="00981463">
        <w:rPr>
          <w:rFonts w:cs="Arial"/>
        </w:rPr>
        <w:t>ấ</w:t>
      </w:r>
      <w:r w:rsidR="00491CD6" w:rsidRPr="00981463">
        <w:rPr>
          <w:rFonts w:cs="Arial"/>
        </w:rPr>
        <w:t>t tại cao độ</w:t>
      </w:r>
      <w:r w:rsidRPr="00981463">
        <w:rPr>
          <w:rFonts w:cs="Arial"/>
        </w:rPr>
        <w:t xml:space="preserve"> 1,5m t</w:t>
      </w:r>
      <w:r w:rsidR="00491CD6" w:rsidRPr="00981463">
        <w:rPr>
          <w:rFonts w:cs="Arial"/>
        </w:rPr>
        <w:t>r</w:t>
      </w:r>
      <w:r w:rsidRPr="00981463">
        <w:rPr>
          <w:rFonts w:cs="Arial"/>
        </w:rPr>
        <w:t>ê</w:t>
      </w:r>
      <w:r w:rsidR="00491CD6" w:rsidRPr="00981463">
        <w:rPr>
          <w:rFonts w:cs="Arial"/>
        </w:rPr>
        <w:t>n m</w:t>
      </w:r>
      <w:r w:rsidRPr="00981463">
        <w:rPr>
          <w:rFonts w:cs="Arial"/>
        </w:rPr>
        <w:t>ặ</w:t>
      </w:r>
      <w:r w:rsidR="00491CD6" w:rsidRPr="00981463">
        <w:rPr>
          <w:rFonts w:cs="Arial"/>
        </w:rPr>
        <w:t>t s</w:t>
      </w:r>
      <w:r w:rsidRPr="00981463">
        <w:rPr>
          <w:rFonts w:cs="Arial"/>
        </w:rPr>
        <w:t>â</w:t>
      </w:r>
      <w:r w:rsidR="00491CD6" w:rsidRPr="00981463">
        <w:rPr>
          <w:rFonts w:cs="Arial"/>
        </w:rPr>
        <w:t>n (Ix).</w:t>
      </w:r>
    </w:p>
    <w:p w14:paraId="758C1341" w14:textId="77777777" w:rsidR="00491CD6" w:rsidRPr="00981463" w:rsidRDefault="006E4E1D" w:rsidP="00491CD6">
      <w:pPr>
        <w:widowControl w:val="0"/>
        <w:spacing w:before="120"/>
        <w:rPr>
          <w:rFonts w:cs="Arial"/>
        </w:rPr>
      </w:pPr>
      <w:r w:rsidRPr="00981463">
        <w:rPr>
          <w:rFonts w:cs="Arial"/>
        </w:rPr>
        <w:t>•</w:t>
      </w:r>
      <w:r w:rsidR="00491CD6" w:rsidRPr="00981463">
        <w:rPr>
          <w:rFonts w:cs="Arial"/>
        </w:rPr>
        <w:t xml:space="preserve"> Ed(max): Giá trị độ rọi đứng lớn nh</w:t>
      </w:r>
      <w:r w:rsidRPr="00981463">
        <w:rPr>
          <w:rFonts w:cs="Arial"/>
        </w:rPr>
        <w:t>ấ</w:t>
      </w:r>
      <w:r w:rsidR="00491CD6" w:rsidRPr="00981463">
        <w:rPr>
          <w:rFonts w:cs="Arial"/>
        </w:rPr>
        <w:t xml:space="preserve">t tại cao </w:t>
      </w:r>
      <w:r w:rsidRPr="00981463">
        <w:rPr>
          <w:rFonts w:cs="Arial"/>
        </w:rPr>
        <w:t>đ</w:t>
      </w:r>
      <w:r w:rsidR="00491CD6" w:rsidRPr="00981463">
        <w:rPr>
          <w:rFonts w:cs="Arial"/>
        </w:rPr>
        <w:t>ộ 1,5m tr</w:t>
      </w:r>
      <w:r w:rsidRPr="00981463">
        <w:rPr>
          <w:rFonts w:cs="Arial"/>
        </w:rPr>
        <w:t>ê</w:t>
      </w:r>
      <w:r w:rsidR="00491CD6" w:rsidRPr="00981463">
        <w:rPr>
          <w:rFonts w:cs="Arial"/>
        </w:rPr>
        <w:t>n mặt s</w:t>
      </w:r>
      <w:r w:rsidRPr="00981463">
        <w:rPr>
          <w:rFonts w:cs="Arial"/>
        </w:rPr>
        <w:t>â</w:t>
      </w:r>
      <w:r w:rsidR="00491CD6" w:rsidRPr="00981463">
        <w:rPr>
          <w:rFonts w:cs="Arial"/>
        </w:rPr>
        <w:t>n (lx).</w:t>
      </w:r>
    </w:p>
    <w:p w14:paraId="19CBA4D1" w14:textId="77777777" w:rsidR="006E4E1D" w:rsidRPr="00981463" w:rsidRDefault="006E4E1D" w:rsidP="00491CD6">
      <w:pPr>
        <w:widowControl w:val="0"/>
        <w:spacing w:before="120"/>
        <w:rPr>
          <w:rFonts w:cs="Arial"/>
        </w:rPr>
      </w:pPr>
    </w:p>
    <w:p w14:paraId="347EB7AC" w14:textId="77777777" w:rsidR="00D46C93" w:rsidRPr="00981463" w:rsidRDefault="00891382" w:rsidP="00891382">
      <w:pPr>
        <w:widowControl w:val="0"/>
        <w:spacing w:before="120"/>
        <w:jc w:val="center"/>
        <w:rPr>
          <w:rFonts w:cs="Arial"/>
          <w:b/>
        </w:rPr>
      </w:pPr>
      <w:bookmarkStart w:id="9" w:name="chuong_phuluc_2"/>
      <w:r w:rsidRPr="00981463">
        <w:rPr>
          <w:rFonts w:cs="Arial"/>
          <w:b/>
        </w:rPr>
        <w:t>PHỤ LỤC 2</w:t>
      </w:r>
      <w:bookmarkEnd w:id="9"/>
    </w:p>
    <w:p w14:paraId="7C5921D7" w14:textId="77777777" w:rsidR="00D46C93" w:rsidRPr="00981463" w:rsidRDefault="00D46C93" w:rsidP="00D46C93">
      <w:pPr>
        <w:rPr>
          <w:rFonts w:cs="Arial"/>
        </w:rPr>
      </w:pPr>
    </w:p>
    <w:p w14:paraId="02742594" w14:textId="77777777" w:rsidR="00491CD6" w:rsidRPr="00981463" w:rsidRDefault="00D46C93" w:rsidP="00D46C93">
      <w:pPr>
        <w:jc w:val="center"/>
        <w:rPr>
          <w:rFonts w:cs="Arial"/>
        </w:rPr>
      </w:pPr>
      <w:bookmarkStart w:id="10" w:name="chuong_phuluc_2_name"/>
      <w:r w:rsidRPr="00981463">
        <w:rPr>
          <w:rFonts w:cs="Arial"/>
        </w:rPr>
        <w:t>Bảng 29: KÝ HIỆU CẤP BẢO VỆ CHỐNG BỤI - NƯỚC (IP XX)</w:t>
      </w:r>
      <w:bookmarkEnd w:id="10"/>
    </w:p>
    <w:p w14:paraId="3CD2449B" w14:textId="3B0EECDF" w:rsidR="00D31894" w:rsidRPr="00981463" w:rsidRDefault="00981463" w:rsidP="003D4BE6">
      <w:pPr>
        <w:widowControl w:val="0"/>
        <w:spacing w:before="120"/>
        <w:jc w:val="center"/>
        <w:rPr>
          <w:rFonts w:cs="Arial"/>
          <w:i/>
        </w:rPr>
      </w:pPr>
      <w:r w:rsidRPr="00981463">
        <w:rPr>
          <w:rFonts w:cs="Arial"/>
          <w:i/>
          <w:noProof/>
        </w:rPr>
        <w:lastRenderedPageBreak/>
        <w:drawing>
          <wp:inline distT="0" distB="0" distL="0" distR="0" wp14:anchorId="278A59B5" wp14:editId="687A68AF">
            <wp:extent cx="5497195" cy="801179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97195" cy="8011795"/>
                    </a:xfrm>
                    <a:prstGeom prst="rect">
                      <a:avLst/>
                    </a:prstGeom>
                    <a:noFill/>
                    <a:ln>
                      <a:noFill/>
                    </a:ln>
                  </pic:spPr>
                </pic:pic>
              </a:graphicData>
            </a:graphic>
          </wp:inline>
        </w:drawing>
      </w:r>
    </w:p>
    <w:p w14:paraId="699EBDBC" w14:textId="77777777" w:rsidR="00D31894" w:rsidRPr="00981463" w:rsidRDefault="00D31894" w:rsidP="003C39DB">
      <w:pPr>
        <w:spacing w:before="120"/>
        <w:rPr>
          <w:rFonts w:cs="Arial"/>
        </w:rPr>
      </w:pPr>
    </w:p>
    <w:p w14:paraId="09E1B476" w14:textId="77777777" w:rsidR="00CE53F6" w:rsidRPr="00981463" w:rsidRDefault="00891382" w:rsidP="00891382">
      <w:pPr>
        <w:spacing w:before="120"/>
        <w:jc w:val="center"/>
        <w:rPr>
          <w:rFonts w:cs="Arial"/>
          <w:b/>
        </w:rPr>
      </w:pPr>
      <w:bookmarkStart w:id="11" w:name="chuong_phuluc_3"/>
      <w:r w:rsidRPr="00981463">
        <w:rPr>
          <w:rFonts w:cs="Arial"/>
          <w:b/>
        </w:rPr>
        <w:t>PHỤ LỤC 3</w:t>
      </w:r>
      <w:bookmarkEnd w:id="11"/>
    </w:p>
    <w:p w14:paraId="32D4BA35" w14:textId="77777777" w:rsidR="00D46C93" w:rsidRPr="00981463" w:rsidRDefault="00D46C93" w:rsidP="00891382">
      <w:pPr>
        <w:spacing w:before="120"/>
        <w:jc w:val="center"/>
        <w:rPr>
          <w:rFonts w:cs="Arial"/>
        </w:rPr>
      </w:pPr>
      <w:bookmarkStart w:id="12" w:name="chuong_phuluc_3_name"/>
      <w:r w:rsidRPr="00981463">
        <w:rPr>
          <w:rFonts w:cs="Arial"/>
        </w:rPr>
        <w:t>Bảng 30: KÝ HIỆU CẤP BẢO VỆ ĐIỆN</w:t>
      </w:r>
      <w:bookmarkEnd w:id="12"/>
    </w:p>
    <w:tbl>
      <w:tblPr>
        <w:tblW w:w="0" w:type="auto"/>
        <w:tblInd w:w="5" w:type="dxa"/>
        <w:tblCellMar>
          <w:left w:w="0" w:type="dxa"/>
          <w:right w:w="0" w:type="dxa"/>
        </w:tblCellMar>
        <w:tblLook w:val="0000" w:firstRow="0" w:lastRow="0" w:firstColumn="0" w:lastColumn="0" w:noHBand="0" w:noVBand="0"/>
      </w:tblPr>
      <w:tblGrid>
        <w:gridCol w:w="1859"/>
        <w:gridCol w:w="1960"/>
        <w:gridCol w:w="4905"/>
      </w:tblGrid>
      <w:tr w:rsidR="00CE53F6" w:rsidRPr="00981463" w14:paraId="410F5AC4" w14:textId="77777777">
        <w:tblPrEx>
          <w:tblCellMar>
            <w:top w:w="0" w:type="dxa"/>
            <w:left w:w="0" w:type="dxa"/>
            <w:bottom w:w="0" w:type="dxa"/>
            <w:right w:w="0" w:type="dxa"/>
          </w:tblCellMar>
        </w:tblPrEx>
        <w:tc>
          <w:tcPr>
            <w:tcW w:w="1859" w:type="dxa"/>
            <w:tcBorders>
              <w:top w:val="single" w:sz="4" w:space="0" w:color="auto"/>
              <w:left w:val="single" w:sz="4" w:space="0" w:color="auto"/>
              <w:bottom w:val="nil"/>
              <w:right w:val="nil"/>
            </w:tcBorders>
            <w:shd w:val="clear" w:color="auto" w:fill="FFFFFF"/>
          </w:tcPr>
          <w:p w14:paraId="25F84498" w14:textId="77777777" w:rsidR="00CE53F6" w:rsidRPr="00981463" w:rsidRDefault="00CE53F6" w:rsidP="00D31894">
            <w:pPr>
              <w:spacing w:before="120"/>
              <w:jc w:val="center"/>
              <w:rPr>
                <w:rFonts w:cs="Arial"/>
              </w:rPr>
            </w:pPr>
            <w:r w:rsidRPr="00981463">
              <w:rPr>
                <w:rFonts w:cs="Arial"/>
              </w:rPr>
              <w:t>Cấp bảo vệ</w:t>
            </w:r>
          </w:p>
        </w:tc>
        <w:tc>
          <w:tcPr>
            <w:tcW w:w="1960" w:type="dxa"/>
            <w:tcBorders>
              <w:top w:val="single" w:sz="4" w:space="0" w:color="auto"/>
              <w:left w:val="single" w:sz="4" w:space="0" w:color="auto"/>
              <w:bottom w:val="nil"/>
              <w:right w:val="nil"/>
            </w:tcBorders>
            <w:shd w:val="clear" w:color="auto" w:fill="FFFFFF"/>
          </w:tcPr>
          <w:p w14:paraId="406C3DAE" w14:textId="77777777" w:rsidR="00CE53F6" w:rsidRPr="00981463" w:rsidRDefault="00CE53F6" w:rsidP="00D31894">
            <w:pPr>
              <w:spacing w:before="120"/>
              <w:jc w:val="center"/>
              <w:rPr>
                <w:rFonts w:cs="Arial"/>
              </w:rPr>
            </w:pPr>
            <w:r w:rsidRPr="00981463">
              <w:rPr>
                <w:rFonts w:cs="Arial"/>
              </w:rPr>
              <w:t>Ký hiệu</w:t>
            </w:r>
          </w:p>
        </w:tc>
        <w:tc>
          <w:tcPr>
            <w:tcW w:w="4905" w:type="dxa"/>
            <w:tcBorders>
              <w:top w:val="single" w:sz="4" w:space="0" w:color="auto"/>
              <w:left w:val="single" w:sz="4" w:space="0" w:color="auto"/>
              <w:bottom w:val="nil"/>
              <w:right w:val="single" w:sz="4" w:space="0" w:color="auto"/>
            </w:tcBorders>
            <w:shd w:val="clear" w:color="auto" w:fill="FFFFFF"/>
          </w:tcPr>
          <w:p w14:paraId="13871A79" w14:textId="77777777" w:rsidR="00CE53F6" w:rsidRPr="00981463" w:rsidRDefault="00CE53F6" w:rsidP="00D31894">
            <w:pPr>
              <w:spacing w:before="120"/>
              <w:jc w:val="center"/>
              <w:rPr>
                <w:rFonts w:cs="Arial"/>
              </w:rPr>
            </w:pPr>
            <w:r w:rsidRPr="00981463">
              <w:rPr>
                <w:rFonts w:cs="Arial"/>
              </w:rPr>
              <w:t>Miêu tả</w:t>
            </w:r>
          </w:p>
        </w:tc>
      </w:tr>
      <w:tr w:rsidR="00CE53F6" w:rsidRPr="00981463" w14:paraId="047808B5" w14:textId="77777777">
        <w:tblPrEx>
          <w:tblCellMar>
            <w:top w:w="0" w:type="dxa"/>
            <w:left w:w="0" w:type="dxa"/>
            <w:bottom w:w="0" w:type="dxa"/>
            <w:right w:w="0" w:type="dxa"/>
          </w:tblCellMar>
        </w:tblPrEx>
        <w:tc>
          <w:tcPr>
            <w:tcW w:w="1859" w:type="dxa"/>
            <w:tcBorders>
              <w:top w:val="single" w:sz="4" w:space="0" w:color="auto"/>
              <w:left w:val="single" w:sz="4" w:space="0" w:color="auto"/>
              <w:bottom w:val="nil"/>
              <w:right w:val="nil"/>
            </w:tcBorders>
            <w:shd w:val="clear" w:color="auto" w:fill="FFFFFF"/>
          </w:tcPr>
          <w:p w14:paraId="0519DDA2" w14:textId="77777777" w:rsidR="00D205BA" w:rsidRPr="00981463" w:rsidRDefault="00CE53F6" w:rsidP="003C39DB">
            <w:pPr>
              <w:spacing w:before="120"/>
              <w:rPr>
                <w:rFonts w:cs="Arial"/>
              </w:rPr>
            </w:pPr>
            <w:r w:rsidRPr="00981463">
              <w:rPr>
                <w:rFonts w:cs="Arial"/>
              </w:rPr>
              <w:t xml:space="preserve">Cấp 0 </w:t>
            </w:r>
          </w:p>
          <w:p w14:paraId="4C584DD1" w14:textId="77777777" w:rsidR="00CE53F6" w:rsidRPr="00981463" w:rsidRDefault="00CE53F6" w:rsidP="003C39DB">
            <w:pPr>
              <w:spacing w:before="120"/>
              <w:rPr>
                <w:rFonts w:cs="Arial"/>
              </w:rPr>
            </w:pPr>
            <w:r w:rsidRPr="00981463">
              <w:rPr>
                <w:rFonts w:cs="Arial"/>
              </w:rPr>
              <w:t>(Class 0)</w:t>
            </w:r>
          </w:p>
        </w:tc>
        <w:tc>
          <w:tcPr>
            <w:tcW w:w="1960" w:type="dxa"/>
            <w:tcBorders>
              <w:top w:val="single" w:sz="4" w:space="0" w:color="auto"/>
              <w:left w:val="single" w:sz="4" w:space="0" w:color="auto"/>
              <w:bottom w:val="nil"/>
              <w:right w:val="nil"/>
            </w:tcBorders>
            <w:shd w:val="clear" w:color="auto" w:fill="FFFFFF"/>
          </w:tcPr>
          <w:p w14:paraId="72AE2D14" w14:textId="77777777" w:rsidR="00CE53F6" w:rsidRPr="00981463" w:rsidRDefault="00CE53F6" w:rsidP="003C39DB">
            <w:pPr>
              <w:spacing w:before="120"/>
              <w:rPr>
                <w:rFonts w:cs="Arial"/>
              </w:rPr>
            </w:pPr>
          </w:p>
        </w:tc>
        <w:tc>
          <w:tcPr>
            <w:tcW w:w="4905" w:type="dxa"/>
            <w:tcBorders>
              <w:top w:val="single" w:sz="4" w:space="0" w:color="auto"/>
              <w:left w:val="single" w:sz="4" w:space="0" w:color="auto"/>
              <w:bottom w:val="nil"/>
              <w:right w:val="single" w:sz="4" w:space="0" w:color="auto"/>
            </w:tcBorders>
            <w:shd w:val="clear" w:color="auto" w:fill="FFFFFF"/>
          </w:tcPr>
          <w:p w14:paraId="1F045686" w14:textId="77777777" w:rsidR="00CE53F6" w:rsidRPr="00981463" w:rsidRDefault="00CE53F6" w:rsidP="003C39DB">
            <w:pPr>
              <w:spacing w:before="120"/>
              <w:rPr>
                <w:rFonts w:cs="Arial"/>
              </w:rPr>
            </w:pPr>
            <w:r w:rsidRPr="00981463">
              <w:rPr>
                <w:rFonts w:cs="Arial"/>
              </w:rPr>
              <w:t>Không có biện pháp bảo vệ nối đất</w:t>
            </w:r>
          </w:p>
        </w:tc>
      </w:tr>
      <w:tr w:rsidR="00CE53F6" w:rsidRPr="00981463" w14:paraId="19C9AA99" w14:textId="77777777">
        <w:tblPrEx>
          <w:tblCellMar>
            <w:top w:w="0" w:type="dxa"/>
            <w:left w:w="0" w:type="dxa"/>
            <w:bottom w:w="0" w:type="dxa"/>
            <w:right w:w="0" w:type="dxa"/>
          </w:tblCellMar>
        </w:tblPrEx>
        <w:tc>
          <w:tcPr>
            <w:tcW w:w="1859" w:type="dxa"/>
            <w:tcBorders>
              <w:top w:val="single" w:sz="4" w:space="0" w:color="auto"/>
              <w:left w:val="single" w:sz="4" w:space="0" w:color="auto"/>
              <w:bottom w:val="nil"/>
              <w:right w:val="nil"/>
            </w:tcBorders>
            <w:shd w:val="clear" w:color="auto" w:fill="FFFFFF"/>
          </w:tcPr>
          <w:p w14:paraId="0BF2B9CF" w14:textId="77777777" w:rsidR="00D205BA" w:rsidRPr="00981463" w:rsidRDefault="00CE53F6" w:rsidP="003C39DB">
            <w:pPr>
              <w:spacing w:before="120"/>
              <w:rPr>
                <w:rFonts w:cs="Arial"/>
              </w:rPr>
            </w:pPr>
            <w:r w:rsidRPr="00981463">
              <w:rPr>
                <w:rFonts w:cs="Arial"/>
              </w:rPr>
              <w:t xml:space="preserve">Cấp </w:t>
            </w:r>
            <w:r w:rsidR="00D205BA" w:rsidRPr="00981463">
              <w:rPr>
                <w:rFonts w:cs="Arial"/>
              </w:rPr>
              <w:t>I</w:t>
            </w:r>
            <w:r w:rsidRPr="00981463">
              <w:rPr>
                <w:rFonts w:cs="Arial"/>
              </w:rPr>
              <w:t xml:space="preserve"> </w:t>
            </w:r>
            <w:r w:rsidR="00D205BA" w:rsidRPr="00981463">
              <w:rPr>
                <w:rFonts w:cs="Arial"/>
              </w:rPr>
              <w:t xml:space="preserve">CIass </w:t>
            </w:r>
          </w:p>
          <w:p w14:paraId="79CEFA8F" w14:textId="77777777" w:rsidR="00CE53F6" w:rsidRPr="00981463" w:rsidRDefault="00D205BA" w:rsidP="003C39DB">
            <w:pPr>
              <w:spacing w:before="120"/>
              <w:rPr>
                <w:rFonts w:cs="Arial"/>
              </w:rPr>
            </w:pPr>
            <w:r w:rsidRPr="00981463">
              <w:rPr>
                <w:rFonts w:cs="Arial"/>
              </w:rPr>
              <w:t>(Class I)</w:t>
            </w:r>
          </w:p>
        </w:tc>
        <w:tc>
          <w:tcPr>
            <w:tcW w:w="1960" w:type="dxa"/>
            <w:tcBorders>
              <w:top w:val="single" w:sz="4" w:space="0" w:color="auto"/>
              <w:left w:val="single" w:sz="4" w:space="0" w:color="auto"/>
              <w:bottom w:val="nil"/>
              <w:right w:val="nil"/>
            </w:tcBorders>
            <w:shd w:val="clear" w:color="auto" w:fill="FFFFFF"/>
          </w:tcPr>
          <w:p w14:paraId="146F4147" w14:textId="514B6A85" w:rsidR="00CE53F6" w:rsidRPr="00981463" w:rsidRDefault="00981463" w:rsidP="00D205BA">
            <w:pPr>
              <w:spacing w:before="120"/>
              <w:jc w:val="center"/>
              <w:rPr>
                <w:rFonts w:cs="Arial"/>
              </w:rPr>
            </w:pPr>
            <w:r w:rsidRPr="00981463">
              <w:rPr>
                <w:rFonts w:cs="Arial"/>
                <w:noProof/>
              </w:rPr>
              <w:drawing>
                <wp:inline distT="0" distB="0" distL="0" distR="0" wp14:anchorId="01A04B00" wp14:editId="46088E64">
                  <wp:extent cx="239395" cy="25590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9395" cy="255905"/>
                          </a:xfrm>
                          <a:prstGeom prst="rect">
                            <a:avLst/>
                          </a:prstGeom>
                          <a:noFill/>
                          <a:ln>
                            <a:noFill/>
                          </a:ln>
                        </pic:spPr>
                      </pic:pic>
                    </a:graphicData>
                  </a:graphic>
                </wp:inline>
              </w:drawing>
            </w:r>
          </w:p>
        </w:tc>
        <w:tc>
          <w:tcPr>
            <w:tcW w:w="4905" w:type="dxa"/>
            <w:tcBorders>
              <w:top w:val="single" w:sz="4" w:space="0" w:color="auto"/>
              <w:left w:val="single" w:sz="4" w:space="0" w:color="auto"/>
              <w:bottom w:val="nil"/>
              <w:right w:val="single" w:sz="4" w:space="0" w:color="auto"/>
            </w:tcBorders>
            <w:shd w:val="clear" w:color="auto" w:fill="FFFFFF"/>
          </w:tcPr>
          <w:p w14:paraId="0B28080E" w14:textId="77777777" w:rsidR="00CE53F6" w:rsidRPr="00981463" w:rsidRDefault="00CE53F6" w:rsidP="003C39DB">
            <w:pPr>
              <w:spacing w:before="120"/>
              <w:rPr>
                <w:rFonts w:cs="Arial"/>
              </w:rPr>
            </w:pPr>
            <w:r w:rsidRPr="00981463">
              <w:rPr>
                <w:rFonts w:cs="Arial"/>
              </w:rPr>
              <w:t>Bảo vệ b</w:t>
            </w:r>
            <w:r w:rsidR="00D205BA" w:rsidRPr="00981463">
              <w:rPr>
                <w:rFonts w:cs="Arial"/>
              </w:rPr>
              <w:t>ằ</w:t>
            </w:r>
            <w:r w:rsidRPr="00981463">
              <w:rPr>
                <w:rFonts w:cs="Arial"/>
              </w:rPr>
              <w:t>ng phương pháp nối đất</w:t>
            </w:r>
          </w:p>
        </w:tc>
      </w:tr>
      <w:tr w:rsidR="00CE53F6" w:rsidRPr="00981463" w14:paraId="3042D5C4" w14:textId="77777777">
        <w:tblPrEx>
          <w:tblCellMar>
            <w:top w:w="0" w:type="dxa"/>
            <w:left w:w="0" w:type="dxa"/>
            <w:bottom w:w="0" w:type="dxa"/>
            <w:right w:w="0" w:type="dxa"/>
          </w:tblCellMar>
        </w:tblPrEx>
        <w:tc>
          <w:tcPr>
            <w:tcW w:w="1859" w:type="dxa"/>
            <w:tcBorders>
              <w:top w:val="single" w:sz="4" w:space="0" w:color="auto"/>
              <w:left w:val="single" w:sz="4" w:space="0" w:color="auto"/>
              <w:bottom w:val="nil"/>
              <w:right w:val="nil"/>
            </w:tcBorders>
            <w:shd w:val="clear" w:color="auto" w:fill="FFFFFF"/>
          </w:tcPr>
          <w:p w14:paraId="68A27B2F" w14:textId="77777777" w:rsidR="00CE53F6" w:rsidRPr="00981463" w:rsidRDefault="00621AD4" w:rsidP="003C39DB">
            <w:pPr>
              <w:spacing w:before="120"/>
              <w:rPr>
                <w:rFonts w:cs="Arial"/>
              </w:rPr>
            </w:pPr>
            <w:r w:rsidRPr="00981463">
              <w:rPr>
                <w:rFonts w:cs="Arial"/>
              </w:rPr>
              <w:lastRenderedPageBreak/>
              <w:t>C</w:t>
            </w:r>
            <w:r w:rsidR="00CE53F6" w:rsidRPr="00981463">
              <w:rPr>
                <w:rFonts w:cs="Arial"/>
              </w:rPr>
              <w:t>ấp II</w:t>
            </w:r>
          </w:p>
          <w:p w14:paraId="3C5C9E7B" w14:textId="77777777" w:rsidR="00CE53F6" w:rsidRPr="00981463" w:rsidRDefault="00CE53F6" w:rsidP="003C39DB">
            <w:pPr>
              <w:spacing w:before="120"/>
              <w:rPr>
                <w:rFonts w:cs="Arial"/>
              </w:rPr>
            </w:pPr>
            <w:r w:rsidRPr="00981463">
              <w:rPr>
                <w:rFonts w:cs="Arial"/>
              </w:rPr>
              <w:t>(Class II)</w:t>
            </w:r>
          </w:p>
        </w:tc>
        <w:tc>
          <w:tcPr>
            <w:tcW w:w="1960" w:type="dxa"/>
            <w:tcBorders>
              <w:top w:val="single" w:sz="4" w:space="0" w:color="auto"/>
              <w:left w:val="single" w:sz="4" w:space="0" w:color="auto"/>
              <w:bottom w:val="nil"/>
              <w:right w:val="nil"/>
            </w:tcBorders>
            <w:shd w:val="clear" w:color="auto" w:fill="FFFFFF"/>
          </w:tcPr>
          <w:p w14:paraId="48389772" w14:textId="14C5A54E" w:rsidR="00CE53F6" w:rsidRPr="00981463" w:rsidRDefault="00981463" w:rsidP="00621AD4">
            <w:pPr>
              <w:spacing w:before="120"/>
              <w:jc w:val="center"/>
              <w:rPr>
                <w:rFonts w:cs="Arial"/>
              </w:rPr>
            </w:pPr>
            <w:r w:rsidRPr="00981463">
              <w:rPr>
                <w:rFonts w:cs="Arial"/>
                <w:noProof/>
              </w:rPr>
              <w:drawing>
                <wp:inline distT="0" distB="0" distL="0" distR="0" wp14:anchorId="7D69F518" wp14:editId="31CCB196">
                  <wp:extent cx="173990" cy="20129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3990" cy="201295"/>
                          </a:xfrm>
                          <a:prstGeom prst="rect">
                            <a:avLst/>
                          </a:prstGeom>
                          <a:noFill/>
                          <a:ln>
                            <a:noFill/>
                          </a:ln>
                        </pic:spPr>
                      </pic:pic>
                    </a:graphicData>
                  </a:graphic>
                </wp:inline>
              </w:drawing>
            </w:r>
          </w:p>
        </w:tc>
        <w:tc>
          <w:tcPr>
            <w:tcW w:w="4905" w:type="dxa"/>
            <w:tcBorders>
              <w:top w:val="single" w:sz="4" w:space="0" w:color="auto"/>
              <w:left w:val="single" w:sz="4" w:space="0" w:color="auto"/>
              <w:bottom w:val="nil"/>
              <w:right w:val="single" w:sz="4" w:space="0" w:color="auto"/>
            </w:tcBorders>
            <w:shd w:val="clear" w:color="auto" w:fill="FFFFFF"/>
          </w:tcPr>
          <w:p w14:paraId="3E16C42F" w14:textId="77777777" w:rsidR="00CE53F6" w:rsidRPr="00981463" w:rsidRDefault="00621AD4" w:rsidP="003C39DB">
            <w:pPr>
              <w:spacing w:before="120"/>
              <w:rPr>
                <w:rFonts w:cs="Arial"/>
              </w:rPr>
            </w:pPr>
            <w:r w:rsidRPr="00981463">
              <w:rPr>
                <w:rFonts w:cs="Arial"/>
              </w:rPr>
              <w:t>Bề mặt</w:t>
            </w:r>
            <w:r w:rsidR="00CE53F6" w:rsidRPr="00981463">
              <w:rPr>
                <w:rFonts w:cs="Arial"/>
              </w:rPr>
              <w:t xml:space="preserve"> tiếp xúc của thiết bị kh</w:t>
            </w:r>
            <w:r w:rsidRPr="00981463">
              <w:rPr>
                <w:rFonts w:cs="Arial"/>
              </w:rPr>
              <w:t>ô</w:t>
            </w:r>
            <w:r w:rsidR="00CE53F6" w:rsidRPr="00981463">
              <w:rPr>
                <w:rFonts w:cs="Arial"/>
              </w:rPr>
              <w:t>ng có khả năng d</w:t>
            </w:r>
            <w:r w:rsidRPr="00981463">
              <w:rPr>
                <w:rFonts w:cs="Arial"/>
              </w:rPr>
              <w:t>ẫ</w:t>
            </w:r>
            <w:r w:rsidR="00CE53F6" w:rsidRPr="00981463">
              <w:rPr>
                <w:rFonts w:cs="Arial"/>
              </w:rPr>
              <w:t>n điện</w:t>
            </w:r>
          </w:p>
          <w:p w14:paraId="0A711BC4" w14:textId="77777777" w:rsidR="00CE53F6" w:rsidRPr="00981463" w:rsidRDefault="00CE53F6" w:rsidP="003C39DB">
            <w:pPr>
              <w:spacing w:before="120"/>
              <w:rPr>
                <w:rFonts w:cs="Arial"/>
              </w:rPr>
            </w:pPr>
            <w:r w:rsidRPr="00981463">
              <w:rPr>
                <w:rFonts w:cs="Arial"/>
              </w:rPr>
              <w:t xml:space="preserve">Không có bảo vệ </w:t>
            </w:r>
            <w:r w:rsidR="0066632C" w:rsidRPr="00981463">
              <w:rPr>
                <w:rFonts w:cs="Arial"/>
              </w:rPr>
              <w:t>b</w:t>
            </w:r>
            <w:r w:rsidR="00621AD4" w:rsidRPr="00981463">
              <w:rPr>
                <w:rFonts w:cs="Arial"/>
              </w:rPr>
              <w:t>ằ</w:t>
            </w:r>
            <w:r w:rsidR="0066632C" w:rsidRPr="00981463">
              <w:rPr>
                <w:rFonts w:cs="Arial"/>
              </w:rPr>
              <w:t>ng</w:t>
            </w:r>
            <w:r w:rsidRPr="00981463">
              <w:rPr>
                <w:rFonts w:cs="Arial"/>
              </w:rPr>
              <w:t xml:space="preserve"> phương pháp nối đất</w:t>
            </w:r>
          </w:p>
        </w:tc>
      </w:tr>
      <w:tr w:rsidR="00CE53F6" w:rsidRPr="00981463" w14:paraId="43C31CF7" w14:textId="77777777">
        <w:tblPrEx>
          <w:tblCellMar>
            <w:top w:w="0" w:type="dxa"/>
            <w:left w:w="0" w:type="dxa"/>
            <w:bottom w:w="0" w:type="dxa"/>
            <w:right w:w="0" w:type="dxa"/>
          </w:tblCellMar>
        </w:tblPrEx>
        <w:tc>
          <w:tcPr>
            <w:tcW w:w="1859" w:type="dxa"/>
            <w:tcBorders>
              <w:top w:val="single" w:sz="4" w:space="0" w:color="auto"/>
              <w:left w:val="single" w:sz="4" w:space="0" w:color="auto"/>
              <w:bottom w:val="single" w:sz="4" w:space="0" w:color="auto"/>
              <w:right w:val="nil"/>
            </w:tcBorders>
            <w:shd w:val="clear" w:color="auto" w:fill="FFFFFF"/>
          </w:tcPr>
          <w:p w14:paraId="0F0F9673" w14:textId="77777777" w:rsidR="00621AD4" w:rsidRPr="00981463" w:rsidRDefault="00CE53F6" w:rsidP="003C39DB">
            <w:pPr>
              <w:spacing w:before="120"/>
              <w:rPr>
                <w:rFonts w:cs="Arial"/>
              </w:rPr>
            </w:pPr>
            <w:r w:rsidRPr="00981463">
              <w:rPr>
                <w:rFonts w:cs="Arial"/>
              </w:rPr>
              <w:t>Cấp III</w:t>
            </w:r>
          </w:p>
          <w:p w14:paraId="640B6FE0" w14:textId="77777777" w:rsidR="00CE53F6" w:rsidRPr="00981463" w:rsidRDefault="00CE53F6" w:rsidP="003C39DB">
            <w:pPr>
              <w:spacing w:before="120"/>
              <w:rPr>
                <w:rFonts w:cs="Arial"/>
              </w:rPr>
            </w:pPr>
            <w:r w:rsidRPr="00981463">
              <w:rPr>
                <w:rFonts w:cs="Arial"/>
              </w:rPr>
              <w:t>(Class III)</w:t>
            </w:r>
          </w:p>
        </w:tc>
        <w:tc>
          <w:tcPr>
            <w:tcW w:w="1960" w:type="dxa"/>
            <w:tcBorders>
              <w:top w:val="single" w:sz="4" w:space="0" w:color="auto"/>
              <w:left w:val="single" w:sz="4" w:space="0" w:color="auto"/>
              <w:bottom w:val="single" w:sz="4" w:space="0" w:color="auto"/>
              <w:right w:val="nil"/>
            </w:tcBorders>
            <w:shd w:val="clear" w:color="auto" w:fill="FFFFFF"/>
          </w:tcPr>
          <w:p w14:paraId="25CFC3C3" w14:textId="5A764B30" w:rsidR="00CE53F6" w:rsidRPr="00981463" w:rsidRDefault="00981463" w:rsidP="00621AD4">
            <w:pPr>
              <w:spacing w:before="120"/>
              <w:jc w:val="center"/>
              <w:rPr>
                <w:rFonts w:cs="Arial"/>
              </w:rPr>
            </w:pPr>
            <w:r w:rsidRPr="00981463">
              <w:rPr>
                <w:rFonts w:cs="Arial"/>
                <w:noProof/>
              </w:rPr>
              <w:drawing>
                <wp:inline distT="0" distB="0" distL="0" distR="0" wp14:anchorId="64EC9F77" wp14:editId="5C30E2B6">
                  <wp:extent cx="201295" cy="25019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1295" cy="250190"/>
                          </a:xfrm>
                          <a:prstGeom prst="rect">
                            <a:avLst/>
                          </a:prstGeom>
                          <a:noFill/>
                          <a:ln>
                            <a:noFill/>
                          </a:ln>
                        </pic:spPr>
                      </pic:pic>
                    </a:graphicData>
                  </a:graphic>
                </wp:inline>
              </w:drawing>
            </w:r>
          </w:p>
        </w:tc>
        <w:tc>
          <w:tcPr>
            <w:tcW w:w="4905" w:type="dxa"/>
            <w:tcBorders>
              <w:top w:val="single" w:sz="4" w:space="0" w:color="auto"/>
              <w:left w:val="single" w:sz="4" w:space="0" w:color="auto"/>
              <w:bottom w:val="single" w:sz="4" w:space="0" w:color="auto"/>
              <w:right w:val="single" w:sz="4" w:space="0" w:color="auto"/>
            </w:tcBorders>
            <w:shd w:val="clear" w:color="auto" w:fill="FFFFFF"/>
          </w:tcPr>
          <w:p w14:paraId="2E95CC15" w14:textId="77777777" w:rsidR="00CE53F6" w:rsidRPr="00981463" w:rsidRDefault="00CE53F6" w:rsidP="003C39DB">
            <w:pPr>
              <w:spacing w:before="120"/>
              <w:rPr>
                <w:rFonts w:cs="Arial"/>
              </w:rPr>
            </w:pPr>
            <w:r w:rsidRPr="00981463">
              <w:rPr>
                <w:rFonts w:cs="Arial"/>
              </w:rPr>
              <w:t xml:space="preserve">Bộ đèn hoạt động an toàn </w:t>
            </w:r>
            <w:r w:rsidR="00621AD4" w:rsidRPr="00981463">
              <w:rPr>
                <w:rFonts w:cs="Arial"/>
              </w:rPr>
              <w:t>ở</w:t>
            </w:r>
            <w:r w:rsidRPr="00981463">
              <w:rPr>
                <w:rFonts w:cs="Arial"/>
              </w:rPr>
              <w:t xml:space="preserve"> điện áp thấp</w:t>
            </w:r>
          </w:p>
        </w:tc>
      </w:tr>
    </w:tbl>
    <w:p w14:paraId="2F3B19AE" w14:textId="77777777" w:rsidR="00F20FF6" w:rsidRPr="00981463" w:rsidRDefault="00F20FF6" w:rsidP="003C39DB">
      <w:pPr>
        <w:spacing w:before="120"/>
        <w:rPr>
          <w:rFonts w:cs="Arial"/>
        </w:rPr>
      </w:pPr>
    </w:p>
    <w:p w14:paraId="0954FBE9" w14:textId="77777777" w:rsidR="00CE53F6" w:rsidRPr="00981463" w:rsidRDefault="00891382" w:rsidP="00891382">
      <w:pPr>
        <w:spacing w:before="120"/>
        <w:jc w:val="center"/>
        <w:rPr>
          <w:rFonts w:cs="Arial"/>
          <w:b/>
        </w:rPr>
      </w:pPr>
      <w:bookmarkStart w:id="13" w:name="chuong_phuluc_4"/>
      <w:r w:rsidRPr="00981463">
        <w:rPr>
          <w:rFonts w:cs="Arial"/>
          <w:b/>
        </w:rPr>
        <w:t>PHỤ LỤC 4</w:t>
      </w:r>
      <w:bookmarkEnd w:id="13"/>
    </w:p>
    <w:p w14:paraId="1C50C900" w14:textId="77777777" w:rsidR="00CE53F6" w:rsidRPr="00981463" w:rsidRDefault="00F20FF6" w:rsidP="00F20FF6">
      <w:pPr>
        <w:spacing w:before="120"/>
        <w:jc w:val="center"/>
        <w:rPr>
          <w:rFonts w:cs="Arial"/>
        </w:rPr>
      </w:pPr>
      <w:bookmarkStart w:id="14" w:name="chuong_phuluc_4_name"/>
      <w:r w:rsidRPr="00981463">
        <w:rPr>
          <w:rFonts w:cs="Arial"/>
        </w:rPr>
        <w:t>PHƯƠNG PHÁP ĐO KIỂM CHIẾU SÁNG BÃI ĐỖ XE NGOÀI TRỜI</w:t>
      </w:r>
      <w:bookmarkEnd w:id="14"/>
    </w:p>
    <w:p w14:paraId="623BD70B" w14:textId="77777777" w:rsidR="00CE53F6" w:rsidRPr="00981463" w:rsidRDefault="00F20FF6" w:rsidP="003C39DB">
      <w:pPr>
        <w:spacing w:before="120"/>
        <w:rPr>
          <w:rFonts w:cs="Arial"/>
          <w:b/>
        </w:rPr>
      </w:pPr>
      <w:r w:rsidRPr="00981463">
        <w:rPr>
          <w:rFonts w:cs="Arial"/>
          <w:b/>
        </w:rPr>
        <w:t xml:space="preserve">1. </w:t>
      </w:r>
      <w:r w:rsidR="00CE53F6" w:rsidRPr="00981463">
        <w:rPr>
          <w:rFonts w:cs="Arial"/>
          <w:b/>
        </w:rPr>
        <w:t>Phạm vi đo kiểm</w:t>
      </w:r>
    </w:p>
    <w:p w14:paraId="2CB5BD3B" w14:textId="77777777" w:rsidR="00CE53F6" w:rsidRPr="00981463" w:rsidRDefault="00CE53F6" w:rsidP="003C39DB">
      <w:pPr>
        <w:spacing w:before="120"/>
        <w:rPr>
          <w:rFonts w:cs="Arial"/>
        </w:rPr>
      </w:pPr>
      <w:r w:rsidRPr="00981463">
        <w:rPr>
          <w:rFonts w:cs="Arial"/>
        </w:rPr>
        <w:t>Phạm vi đo kiểm chiếu sáng bãi đỗ xe ngoài trời bao g</w:t>
      </w:r>
      <w:r w:rsidR="00F20FF6" w:rsidRPr="00981463">
        <w:rPr>
          <w:rFonts w:cs="Arial"/>
        </w:rPr>
        <w:t>ồ</w:t>
      </w:r>
      <w:r w:rsidRPr="00981463">
        <w:rPr>
          <w:rFonts w:cs="Arial"/>
        </w:rPr>
        <w:t>m toàn bộ ph</w:t>
      </w:r>
      <w:r w:rsidR="00F20FF6" w:rsidRPr="00981463">
        <w:rPr>
          <w:rFonts w:cs="Arial"/>
        </w:rPr>
        <w:t>ầ</w:t>
      </w:r>
      <w:r w:rsidRPr="00981463">
        <w:rPr>
          <w:rFonts w:cs="Arial"/>
        </w:rPr>
        <w:t>n diện tích mặt bằng sân bãi được sử dụng cho việc đỗ xe.</w:t>
      </w:r>
    </w:p>
    <w:p w14:paraId="53293A0D" w14:textId="77777777" w:rsidR="00CE53F6" w:rsidRPr="00981463" w:rsidRDefault="00F20FF6" w:rsidP="003C39DB">
      <w:pPr>
        <w:spacing w:before="120"/>
        <w:rPr>
          <w:rFonts w:cs="Arial"/>
          <w:b/>
        </w:rPr>
      </w:pPr>
      <w:r w:rsidRPr="00981463">
        <w:rPr>
          <w:rFonts w:cs="Arial"/>
          <w:b/>
        </w:rPr>
        <w:t xml:space="preserve">2. </w:t>
      </w:r>
      <w:r w:rsidR="00CE53F6" w:rsidRPr="00981463">
        <w:rPr>
          <w:rFonts w:cs="Arial"/>
          <w:b/>
        </w:rPr>
        <w:t>Lưới đo kiểm chiếu sáng</w:t>
      </w:r>
    </w:p>
    <w:p w14:paraId="6FA4F8B6" w14:textId="77777777" w:rsidR="00CE53F6" w:rsidRPr="00981463" w:rsidRDefault="00CE53F6" w:rsidP="003C39DB">
      <w:pPr>
        <w:spacing w:before="120"/>
        <w:rPr>
          <w:rFonts w:cs="Arial"/>
        </w:rPr>
      </w:pPr>
      <w:r w:rsidRPr="00981463">
        <w:rPr>
          <w:rFonts w:cs="Arial"/>
        </w:rPr>
        <w:t>Lưới đo kiểm chiếu sáng bãi đỗ xe ngoài trời được quy định trong hình vẽ 13:</w:t>
      </w:r>
    </w:p>
    <w:p w14:paraId="26E63EDA" w14:textId="77777777" w:rsidR="00CE53F6" w:rsidRPr="00981463" w:rsidRDefault="00CE53F6" w:rsidP="00F20FF6">
      <w:pPr>
        <w:spacing w:before="120"/>
        <w:jc w:val="center"/>
        <w:rPr>
          <w:rFonts w:cs="Arial"/>
          <w:i/>
        </w:rPr>
      </w:pPr>
      <w:r w:rsidRPr="00981463">
        <w:rPr>
          <w:rFonts w:cs="Arial"/>
          <w:i/>
        </w:rPr>
        <w:t>Hình 13: Lưới đo kiểm chiếu sáng b</w:t>
      </w:r>
      <w:r w:rsidR="00F20FF6" w:rsidRPr="00981463">
        <w:rPr>
          <w:rFonts w:cs="Arial"/>
          <w:i/>
        </w:rPr>
        <w:t>ã</w:t>
      </w:r>
      <w:r w:rsidRPr="00981463">
        <w:rPr>
          <w:rFonts w:cs="Arial"/>
          <w:i/>
        </w:rPr>
        <w:t>i đỗ</w:t>
      </w:r>
      <w:r w:rsidR="00F20FF6" w:rsidRPr="00981463">
        <w:rPr>
          <w:rFonts w:cs="Arial"/>
          <w:i/>
        </w:rPr>
        <w:t xml:space="preserve"> </w:t>
      </w:r>
      <w:r w:rsidRPr="00981463">
        <w:rPr>
          <w:rFonts w:cs="Arial"/>
          <w:i/>
        </w:rPr>
        <w:t>xe ngoài trời</w:t>
      </w:r>
    </w:p>
    <w:p w14:paraId="6A05F7DA" w14:textId="32A15CF6" w:rsidR="00F20FF6" w:rsidRPr="00981463" w:rsidRDefault="00981463" w:rsidP="00F20FF6">
      <w:pPr>
        <w:spacing w:before="120"/>
        <w:jc w:val="center"/>
        <w:rPr>
          <w:rFonts w:cs="Arial"/>
          <w:i/>
        </w:rPr>
      </w:pPr>
      <w:r w:rsidRPr="00981463">
        <w:rPr>
          <w:rFonts w:cs="Arial"/>
          <w:i/>
          <w:noProof/>
        </w:rPr>
        <w:drawing>
          <wp:inline distT="0" distB="0" distL="0" distR="0" wp14:anchorId="64AE8673" wp14:editId="6FF20471">
            <wp:extent cx="2351405" cy="254190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51405" cy="2541905"/>
                    </a:xfrm>
                    <a:prstGeom prst="rect">
                      <a:avLst/>
                    </a:prstGeom>
                    <a:noFill/>
                    <a:ln>
                      <a:noFill/>
                    </a:ln>
                  </pic:spPr>
                </pic:pic>
              </a:graphicData>
            </a:graphic>
          </wp:inline>
        </w:drawing>
      </w:r>
    </w:p>
    <w:p w14:paraId="02024B0E" w14:textId="77777777" w:rsidR="00CE53F6" w:rsidRPr="00981463" w:rsidRDefault="00F20FF6" w:rsidP="003C39DB">
      <w:pPr>
        <w:spacing w:before="120"/>
        <w:rPr>
          <w:rFonts w:cs="Arial"/>
          <w:b/>
        </w:rPr>
      </w:pPr>
      <w:r w:rsidRPr="00981463">
        <w:rPr>
          <w:rFonts w:cs="Arial"/>
          <w:b/>
        </w:rPr>
        <w:t xml:space="preserve">3. </w:t>
      </w:r>
      <w:r w:rsidR="00CE53F6" w:rsidRPr="00981463">
        <w:rPr>
          <w:rFonts w:cs="Arial"/>
          <w:b/>
        </w:rPr>
        <w:t xml:space="preserve">Phương pháp tính </w:t>
      </w:r>
      <w:r w:rsidRPr="00981463">
        <w:rPr>
          <w:rFonts w:cs="Arial"/>
          <w:b/>
        </w:rPr>
        <w:t>t</w:t>
      </w:r>
      <w:r w:rsidR="00CE53F6" w:rsidRPr="00981463">
        <w:rPr>
          <w:rFonts w:cs="Arial"/>
          <w:b/>
        </w:rPr>
        <w:t>oán</w:t>
      </w:r>
    </w:p>
    <w:p w14:paraId="2D05F7EF" w14:textId="77777777" w:rsidR="00CE53F6" w:rsidRPr="00981463" w:rsidRDefault="00CE53F6" w:rsidP="003C39DB">
      <w:pPr>
        <w:spacing w:before="120"/>
        <w:rPr>
          <w:rFonts w:cs="Arial"/>
        </w:rPr>
      </w:pPr>
      <w:r w:rsidRPr="00981463">
        <w:rPr>
          <w:rFonts w:cs="Arial"/>
        </w:rPr>
        <w:t>Độ rọi ngang trung bình trong phạm vi bãi đỗ xe được tính toán theo công thức:</w:t>
      </w:r>
    </w:p>
    <w:p w14:paraId="590546DE" w14:textId="77777777" w:rsidR="00F20FF6" w:rsidRPr="00981463" w:rsidRDefault="00F20FF6" w:rsidP="00F20FF6">
      <w:pPr>
        <w:spacing w:before="120"/>
        <w:jc w:val="center"/>
        <w:rPr>
          <w:rFonts w:cs="Arial"/>
        </w:rPr>
      </w:pPr>
      <w:r w:rsidRPr="00981463">
        <w:rPr>
          <w:rFonts w:cs="Arial"/>
          <w:position w:val="-22"/>
        </w:rPr>
        <w:object w:dxaOrig="1460" w:dyaOrig="580" w14:anchorId="1668CB0A">
          <v:shape id="_x0000_i1126" type="#_x0000_t75" style="width:72.85pt;height:29.15pt" o:ole="">
            <v:imagedata r:id="rId35" o:title=""/>
          </v:shape>
          <o:OLEObject Type="Embed" ProgID="Equation.3" ShapeID="_x0000_i1126" DrawAspect="Content" ObjectID="_1765564540" r:id="rId36"/>
        </w:object>
      </w:r>
    </w:p>
    <w:p w14:paraId="3A7CA896" w14:textId="77777777" w:rsidR="00CE53F6" w:rsidRPr="00981463" w:rsidRDefault="00CE53F6" w:rsidP="003C39DB">
      <w:pPr>
        <w:spacing w:before="120"/>
        <w:rPr>
          <w:rFonts w:cs="Arial"/>
          <w:b/>
        </w:rPr>
      </w:pPr>
      <w:r w:rsidRPr="00981463">
        <w:rPr>
          <w:rFonts w:cs="Arial"/>
          <w:b/>
        </w:rPr>
        <w:t>Chú thích:</w:t>
      </w:r>
    </w:p>
    <w:p w14:paraId="5B5C5895" w14:textId="77777777" w:rsidR="00CE53F6" w:rsidRPr="00981463" w:rsidRDefault="00F20FF6" w:rsidP="003C39DB">
      <w:pPr>
        <w:spacing w:before="120"/>
        <w:rPr>
          <w:rFonts w:cs="Arial"/>
          <w:i/>
        </w:rPr>
      </w:pPr>
      <w:r w:rsidRPr="00981463">
        <w:rPr>
          <w:rFonts w:cs="Arial"/>
          <w:i/>
        </w:rPr>
        <w:t xml:space="preserve">• </w:t>
      </w:r>
      <w:r w:rsidR="00CE53F6" w:rsidRPr="00981463">
        <w:rPr>
          <w:rFonts w:cs="Arial"/>
          <w:i/>
        </w:rPr>
        <w:t>En(tb): độ rọi ngang trung bình trong phạm vi bãi đỗ xe (Ix).</w:t>
      </w:r>
    </w:p>
    <w:p w14:paraId="00BF4105" w14:textId="77777777" w:rsidR="00CE53F6" w:rsidRPr="00981463" w:rsidRDefault="00F20FF6" w:rsidP="003C39DB">
      <w:pPr>
        <w:spacing w:before="120"/>
        <w:rPr>
          <w:rFonts w:cs="Arial"/>
          <w:i/>
        </w:rPr>
      </w:pPr>
      <w:r w:rsidRPr="00981463">
        <w:rPr>
          <w:rFonts w:cs="Arial"/>
          <w:i/>
        </w:rPr>
        <w:t xml:space="preserve">• </w:t>
      </w:r>
      <w:r w:rsidR="00CE53F6" w:rsidRPr="00981463">
        <w:rPr>
          <w:rFonts w:cs="Arial"/>
          <w:i/>
        </w:rPr>
        <w:t>Ei: độ rọi ngang tại các điểm đo tại cao độ mặt sân (Ix).</w:t>
      </w:r>
    </w:p>
    <w:p w14:paraId="442E1E14" w14:textId="77777777" w:rsidR="00CE53F6" w:rsidRPr="00981463" w:rsidRDefault="00F20FF6" w:rsidP="003C39DB">
      <w:pPr>
        <w:spacing w:before="120"/>
        <w:rPr>
          <w:rFonts w:cs="Arial"/>
          <w:i/>
        </w:rPr>
      </w:pPr>
      <w:r w:rsidRPr="00981463">
        <w:rPr>
          <w:rFonts w:cs="Arial"/>
          <w:i/>
        </w:rPr>
        <w:t>•</w:t>
      </w:r>
      <w:r w:rsidR="00CE53F6" w:rsidRPr="00981463">
        <w:rPr>
          <w:rFonts w:cs="Arial"/>
          <w:i/>
        </w:rPr>
        <w:t xml:space="preserve"> n: số điểm đo.</w:t>
      </w:r>
    </w:p>
    <w:p w14:paraId="3844C720" w14:textId="77777777" w:rsidR="00CE53F6" w:rsidRPr="00981463" w:rsidRDefault="00CE53F6" w:rsidP="003C39DB">
      <w:pPr>
        <w:spacing w:before="120"/>
        <w:rPr>
          <w:rFonts w:cs="Arial"/>
          <w:i/>
        </w:rPr>
      </w:pPr>
    </w:p>
    <w:p w14:paraId="4197DE1B" w14:textId="77777777" w:rsidR="00CE53F6" w:rsidRPr="00981463" w:rsidRDefault="00891382" w:rsidP="00891382">
      <w:pPr>
        <w:spacing w:before="120"/>
        <w:jc w:val="center"/>
        <w:rPr>
          <w:rFonts w:cs="Arial"/>
          <w:b/>
        </w:rPr>
      </w:pPr>
      <w:bookmarkStart w:id="15" w:name="chuong_phuluc_5"/>
      <w:r w:rsidRPr="00981463">
        <w:rPr>
          <w:rFonts w:cs="Arial"/>
          <w:b/>
        </w:rPr>
        <w:t>PHỤ LỤC 5</w:t>
      </w:r>
      <w:bookmarkEnd w:id="15"/>
    </w:p>
    <w:p w14:paraId="7A309695" w14:textId="77777777" w:rsidR="00CE53F6" w:rsidRPr="00981463" w:rsidRDefault="00F20FF6" w:rsidP="00F20FF6">
      <w:pPr>
        <w:spacing w:before="120"/>
        <w:jc w:val="center"/>
        <w:rPr>
          <w:rFonts w:cs="Arial"/>
        </w:rPr>
      </w:pPr>
      <w:bookmarkStart w:id="16" w:name="chuong_phuluc_5_name"/>
      <w:r w:rsidRPr="00981463">
        <w:rPr>
          <w:rFonts w:cs="Arial"/>
        </w:rPr>
        <w:t>PHƯƠNG PHÁP BỐ TRÍ CHIẾU SÁNG KIẾN TRÚC</w:t>
      </w:r>
      <w:bookmarkEnd w:id="16"/>
    </w:p>
    <w:p w14:paraId="350DDE19" w14:textId="77777777" w:rsidR="00CE53F6" w:rsidRPr="00981463" w:rsidRDefault="00F20FF6" w:rsidP="003C39DB">
      <w:pPr>
        <w:spacing w:before="120"/>
        <w:rPr>
          <w:rFonts w:cs="Arial"/>
          <w:b/>
        </w:rPr>
      </w:pPr>
      <w:r w:rsidRPr="00981463">
        <w:rPr>
          <w:rFonts w:cs="Arial"/>
          <w:b/>
        </w:rPr>
        <w:t xml:space="preserve">1. </w:t>
      </w:r>
      <w:r w:rsidR="00CE53F6" w:rsidRPr="00981463">
        <w:rPr>
          <w:rFonts w:cs="Arial"/>
          <w:b/>
        </w:rPr>
        <w:t xml:space="preserve">Phương pháp bố trí </w:t>
      </w:r>
      <w:r w:rsidRPr="00981463">
        <w:rPr>
          <w:rFonts w:cs="Arial"/>
          <w:b/>
        </w:rPr>
        <w:t>chiếu</w:t>
      </w:r>
      <w:r w:rsidR="00CE53F6" w:rsidRPr="00981463">
        <w:rPr>
          <w:rFonts w:cs="Arial"/>
          <w:b/>
        </w:rPr>
        <w:t xml:space="preserve"> sáng kiến trúc</w:t>
      </w:r>
    </w:p>
    <w:p w14:paraId="700E243E" w14:textId="77777777" w:rsidR="00F20FF6" w:rsidRPr="00981463" w:rsidRDefault="00CE53F6" w:rsidP="003C39DB">
      <w:pPr>
        <w:spacing w:before="120"/>
        <w:rPr>
          <w:rFonts w:cs="Arial"/>
        </w:rPr>
      </w:pPr>
      <w:r w:rsidRPr="00981463">
        <w:rPr>
          <w:rFonts w:cs="Arial"/>
        </w:rPr>
        <w:t>Tùy thuộc vào các yếu tố như: quy mô, tính chất, đặc điểm kiến trúc của công trình và yêu cầu v</w:t>
      </w:r>
      <w:r w:rsidR="00F20FF6" w:rsidRPr="00981463">
        <w:rPr>
          <w:rFonts w:cs="Arial"/>
        </w:rPr>
        <w:t>ề</w:t>
      </w:r>
      <w:r w:rsidRPr="00981463">
        <w:rPr>
          <w:rFonts w:cs="Arial"/>
        </w:rPr>
        <w:t xml:space="preserve"> hiệu quả chiếu sáng c</w:t>
      </w:r>
      <w:r w:rsidR="00F20FF6" w:rsidRPr="00981463">
        <w:rPr>
          <w:rFonts w:cs="Arial"/>
        </w:rPr>
        <w:t>ầ</w:t>
      </w:r>
      <w:r w:rsidRPr="00981463">
        <w:rPr>
          <w:rFonts w:cs="Arial"/>
        </w:rPr>
        <w:t>n đạt được, trong việc bố trí chiếu sáng ki</w:t>
      </w:r>
      <w:r w:rsidR="00F20FF6" w:rsidRPr="00981463">
        <w:rPr>
          <w:rFonts w:cs="Arial"/>
        </w:rPr>
        <w:t>ế</w:t>
      </w:r>
      <w:r w:rsidRPr="00981463">
        <w:rPr>
          <w:rFonts w:cs="Arial"/>
        </w:rPr>
        <w:t>n trúc có thể lựa chọn áp dụng một hay kết hợp một số các giải pháp sau:</w:t>
      </w:r>
    </w:p>
    <w:p w14:paraId="69916372" w14:textId="77777777" w:rsidR="00CE53F6" w:rsidRPr="00981463" w:rsidRDefault="00F20FF6" w:rsidP="003C39DB">
      <w:pPr>
        <w:spacing w:before="120"/>
        <w:rPr>
          <w:rFonts w:cs="Arial"/>
          <w:b/>
        </w:rPr>
      </w:pPr>
      <w:r w:rsidRPr="00981463">
        <w:rPr>
          <w:rFonts w:cs="Arial"/>
          <w:b/>
        </w:rPr>
        <w:t xml:space="preserve">1.1. </w:t>
      </w:r>
      <w:r w:rsidR="00CE53F6" w:rsidRPr="00981463">
        <w:rPr>
          <w:rFonts w:cs="Arial"/>
          <w:b/>
        </w:rPr>
        <w:t xml:space="preserve">Chiếu sáng chung đồng đều trên bề </w:t>
      </w:r>
      <w:r w:rsidR="00875BF3" w:rsidRPr="00981463">
        <w:rPr>
          <w:rFonts w:cs="Arial"/>
          <w:b/>
        </w:rPr>
        <w:t>mặt</w:t>
      </w:r>
      <w:r w:rsidR="00CE53F6" w:rsidRPr="00981463">
        <w:rPr>
          <w:rFonts w:cs="Arial"/>
          <w:b/>
        </w:rPr>
        <w:t xml:space="preserve"> công trình</w:t>
      </w:r>
    </w:p>
    <w:p w14:paraId="09A0EF40" w14:textId="77777777" w:rsidR="00CE53F6" w:rsidRPr="00981463" w:rsidRDefault="00CE53F6" w:rsidP="00F20FF6">
      <w:pPr>
        <w:spacing w:before="120"/>
        <w:jc w:val="center"/>
        <w:rPr>
          <w:rFonts w:cs="Arial"/>
          <w:i/>
        </w:rPr>
      </w:pPr>
      <w:r w:rsidRPr="00981463">
        <w:rPr>
          <w:rFonts w:cs="Arial"/>
          <w:i/>
        </w:rPr>
        <w:t>Hình 14 : Phương pháp bố trí chiếu sáng chung</w:t>
      </w:r>
    </w:p>
    <w:p w14:paraId="7E070DC3" w14:textId="6C25C7D4" w:rsidR="00F20FF6" w:rsidRPr="00981463" w:rsidRDefault="00981463" w:rsidP="00F20FF6">
      <w:pPr>
        <w:spacing w:before="120"/>
        <w:jc w:val="center"/>
        <w:rPr>
          <w:rFonts w:cs="Arial"/>
          <w:i/>
        </w:rPr>
      </w:pPr>
      <w:r w:rsidRPr="00981463">
        <w:rPr>
          <w:rFonts w:cs="Arial"/>
          <w:i/>
          <w:noProof/>
        </w:rPr>
        <w:lastRenderedPageBreak/>
        <w:drawing>
          <wp:inline distT="0" distB="0" distL="0" distR="0" wp14:anchorId="4D41E944" wp14:editId="137E378D">
            <wp:extent cx="3477895" cy="238950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77895" cy="2389505"/>
                    </a:xfrm>
                    <a:prstGeom prst="rect">
                      <a:avLst/>
                    </a:prstGeom>
                    <a:noFill/>
                    <a:ln>
                      <a:noFill/>
                    </a:ln>
                  </pic:spPr>
                </pic:pic>
              </a:graphicData>
            </a:graphic>
          </wp:inline>
        </w:drawing>
      </w:r>
    </w:p>
    <w:p w14:paraId="6FA7F5C9" w14:textId="77777777" w:rsidR="00CE53F6" w:rsidRPr="00981463" w:rsidRDefault="0081050A" w:rsidP="003C39DB">
      <w:pPr>
        <w:spacing w:before="120"/>
        <w:rPr>
          <w:rFonts w:cs="Arial"/>
          <w:i/>
        </w:rPr>
      </w:pPr>
      <w:r w:rsidRPr="00981463">
        <w:rPr>
          <w:rFonts w:cs="Arial"/>
          <w:i/>
        </w:rPr>
        <w:t xml:space="preserve">- </w:t>
      </w:r>
      <w:r w:rsidR="00CE53F6" w:rsidRPr="00981463">
        <w:rPr>
          <w:rFonts w:cs="Arial"/>
          <w:i/>
        </w:rPr>
        <w:t>Nội dung giải pháp:</w:t>
      </w:r>
    </w:p>
    <w:p w14:paraId="198D1B47" w14:textId="77777777" w:rsidR="00CE53F6" w:rsidRPr="00981463" w:rsidRDefault="00CE53F6" w:rsidP="003C39DB">
      <w:pPr>
        <w:spacing w:before="120"/>
        <w:rPr>
          <w:rFonts w:cs="Arial"/>
        </w:rPr>
      </w:pPr>
      <w:r w:rsidRPr="00981463">
        <w:rPr>
          <w:rFonts w:cs="Arial"/>
        </w:rPr>
        <w:t>S</w:t>
      </w:r>
      <w:r w:rsidR="0081050A" w:rsidRPr="00981463">
        <w:rPr>
          <w:rFonts w:cs="Arial"/>
        </w:rPr>
        <w:t>ử</w:t>
      </w:r>
      <w:r w:rsidRPr="00981463">
        <w:rPr>
          <w:rFonts w:cs="Arial"/>
        </w:rPr>
        <w:t xml:space="preserve"> dụng các bộ đèn pha để chiếu sáng chung </w:t>
      </w:r>
      <w:r w:rsidR="0081050A" w:rsidRPr="00981463">
        <w:rPr>
          <w:rFonts w:cs="Arial"/>
        </w:rPr>
        <w:t>đồng đều</w:t>
      </w:r>
      <w:r w:rsidRPr="00981463">
        <w:rPr>
          <w:rFonts w:cs="Arial"/>
        </w:rPr>
        <w:t xml:space="preserve"> toàn bộ b</w:t>
      </w:r>
      <w:r w:rsidR="0081050A" w:rsidRPr="00981463">
        <w:rPr>
          <w:rFonts w:cs="Arial"/>
        </w:rPr>
        <w:t>ề</w:t>
      </w:r>
      <w:r w:rsidRPr="00981463">
        <w:rPr>
          <w:rFonts w:cs="Arial"/>
        </w:rPr>
        <w:t xml:space="preserve"> mặt chính và các mặt khác của công trình (theo yêu c</w:t>
      </w:r>
      <w:r w:rsidR="0081050A" w:rsidRPr="00981463">
        <w:rPr>
          <w:rFonts w:cs="Arial"/>
        </w:rPr>
        <w:t>ầ</w:t>
      </w:r>
      <w:r w:rsidRPr="00981463">
        <w:rPr>
          <w:rFonts w:cs="Arial"/>
        </w:rPr>
        <w:t xml:space="preserve">u quan sát). Đèn thường </w:t>
      </w:r>
      <w:r w:rsidR="000F218F" w:rsidRPr="00981463">
        <w:rPr>
          <w:rFonts w:cs="Arial"/>
        </w:rPr>
        <w:t>được</w:t>
      </w:r>
      <w:r w:rsidRPr="00981463">
        <w:rPr>
          <w:rFonts w:cs="Arial"/>
        </w:rPr>
        <w:t xml:space="preserve"> </w:t>
      </w:r>
      <w:r w:rsidR="0081050A" w:rsidRPr="00981463">
        <w:rPr>
          <w:rFonts w:cs="Arial"/>
        </w:rPr>
        <w:t>bố trí</w:t>
      </w:r>
      <w:r w:rsidRPr="00981463">
        <w:rPr>
          <w:rFonts w:cs="Arial"/>
        </w:rPr>
        <w:t xml:space="preserve"> </w:t>
      </w:r>
      <w:r w:rsidR="0081050A" w:rsidRPr="00981463">
        <w:rPr>
          <w:rFonts w:cs="Arial"/>
        </w:rPr>
        <w:t>ở</w:t>
      </w:r>
      <w:r w:rsidRPr="00981463">
        <w:rPr>
          <w:rFonts w:cs="Arial"/>
        </w:rPr>
        <w:t xml:space="preserve"> kho</w:t>
      </w:r>
      <w:r w:rsidR="0081050A" w:rsidRPr="00981463">
        <w:rPr>
          <w:rFonts w:cs="Arial"/>
        </w:rPr>
        <w:t>ả</w:t>
      </w:r>
      <w:r w:rsidRPr="00981463">
        <w:rPr>
          <w:rFonts w:cs="Arial"/>
        </w:rPr>
        <w:t>ng cách t</w:t>
      </w:r>
      <w:r w:rsidR="0081050A" w:rsidRPr="00981463">
        <w:rPr>
          <w:rFonts w:cs="Arial"/>
        </w:rPr>
        <w:t>ươ</w:t>
      </w:r>
      <w:r w:rsidRPr="00981463">
        <w:rPr>
          <w:rFonts w:cs="Arial"/>
        </w:rPr>
        <w:t xml:space="preserve">ng </w:t>
      </w:r>
      <w:r w:rsidR="0081050A" w:rsidRPr="00981463">
        <w:rPr>
          <w:rFonts w:cs="Arial"/>
        </w:rPr>
        <w:t>đối</w:t>
      </w:r>
      <w:r w:rsidRPr="00981463">
        <w:rPr>
          <w:rFonts w:cs="Arial"/>
        </w:rPr>
        <w:t xml:space="preserve"> xa so v</w:t>
      </w:r>
      <w:r w:rsidR="0081050A" w:rsidRPr="00981463">
        <w:rPr>
          <w:rFonts w:cs="Arial"/>
        </w:rPr>
        <w:t>ớ</w:t>
      </w:r>
      <w:r w:rsidRPr="00981463">
        <w:rPr>
          <w:rFonts w:cs="Arial"/>
        </w:rPr>
        <w:t>i đi</w:t>
      </w:r>
      <w:r w:rsidR="0081050A" w:rsidRPr="00981463">
        <w:rPr>
          <w:rFonts w:cs="Arial"/>
        </w:rPr>
        <w:t>ể</w:t>
      </w:r>
      <w:r w:rsidRPr="00981463">
        <w:rPr>
          <w:rFonts w:cs="Arial"/>
        </w:rPr>
        <w:t>m c</w:t>
      </w:r>
      <w:r w:rsidR="0081050A" w:rsidRPr="00981463">
        <w:rPr>
          <w:rFonts w:cs="Arial"/>
        </w:rPr>
        <w:t>ầ</w:t>
      </w:r>
      <w:r w:rsidRPr="00981463">
        <w:rPr>
          <w:rFonts w:cs="Arial"/>
        </w:rPr>
        <w:t>n chiếu sáng, thông thường là ở ngoài công trình.</w:t>
      </w:r>
    </w:p>
    <w:p w14:paraId="555C44FD" w14:textId="77777777" w:rsidR="00CE53F6" w:rsidRPr="00981463" w:rsidRDefault="0081050A" w:rsidP="003C39DB">
      <w:pPr>
        <w:spacing w:before="120"/>
        <w:rPr>
          <w:rFonts w:cs="Arial"/>
        </w:rPr>
      </w:pPr>
      <w:r w:rsidRPr="00981463">
        <w:rPr>
          <w:rFonts w:cs="Arial"/>
        </w:rPr>
        <w:t xml:space="preserve">- Ưu </w:t>
      </w:r>
      <w:r w:rsidR="00CE53F6" w:rsidRPr="00981463">
        <w:rPr>
          <w:rFonts w:cs="Arial"/>
        </w:rPr>
        <w:t>điểm:</w:t>
      </w:r>
    </w:p>
    <w:p w14:paraId="4FCF81B7" w14:textId="77777777" w:rsidR="00CE53F6" w:rsidRPr="00981463" w:rsidRDefault="00CE53F6" w:rsidP="003C39DB">
      <w:pPr>
        <w:spacing w:before="120"/>
        <w:rPr>
          <w:rFonts w:cs="Arial"/>
        </w:rPr>
      </w:pPr>
      <w:r w:rsidRPr="00981463">
        <w:rPr>
          <w:rFonts w:cs="Arial"/>
        </w:rPr>
        <w:t>D</w:t>
      </w:r>
      <w:r w:rsidR="0081050A" w:rsidRPr="00981463">
        <w:rPr>
          <w:rFonts w:cs="Arial"/>
        </w:rPr>
        <w:t>ễ</w:t>
      </w:r>
      <w:r w:rsidRPr="00981463">
        <w:rPr>
          <w:rFonts w:cs="Arial"/>
        </w:rPr>
        <w:t xml:space="preserve"> thi công, không đòi hỏi số lượng thiết bị và kinh phí đầu tư lớn, có thể kết h</w:t>
      </w:r>
      <w:r w:rsidR="0081050A" w:rsidRPr="00981463">
        <w:rPr>
          <w:rFonts w:cs="Arial"/>
        </w:rPr>
        <w:t>ợ</w:t>
      </w:r>
      <w:r w:rsidRPr="00981463">
        <w:rPr>
          <w:rFonts w:cs="Arial"/>
        </w:rPr>
        <w:t>p mục đích chiếu sáng bảo vệ cho công trình.</w:t>
      </w:r>
    </w:p>
    <w:p w14:paraId="66B02138" w14:textId="77777777" w:rsidR="00CE53F6" w:rsidRPr="00981463" w:rsidRDefault="0081050A" w:rsidP="003C39DB">
      <w:pPr>
        <w:spacing w:before="120"/>
        <w:rPr>
          <w:rFonts w:cs="Arial"/>
          <w:i/>
        </w:rPr>
      </w:pPr>
      <w:r w:rsidRPr="00981463">
        <w:rPr>
          <w:rFonts w:cs="Arial"/>
          <w:i/>
        </w:rPr>
        <w:t xml:space="preserve">- </w:t>
      </w:r>
      <w:r w:rsidR="00CE53F6" w:rsidRPr="00981463">
        <w:rPr>
          <w:rFonts w:cs="Arial"/>
          <w:i/>
        </w:rPr>
        <w:t>Nhược điểm:</w:t>
      </w:r>
    </w:p>
    <w:p w14:paraId="0DF75616" w14:textId="77777777" w:rsidR="00CE53F6" w:rsidRPr="00981463" w:rsidRDefault="00CE53F6" w:rsidP="003C39DB">
      <w:pPr>
        <w:spacing w:before="120"/>
        <w:rPr>
          <w:rFonts w:cs="Arial"/>
        </w:rPr>
      </w:pPr>
      <w:r w:rsidRPr="00981463">
        <w:rPr>
          <w:rFonts w:cs="Arial"/>
        </w:rPr>
        <w:t>Tính th</w:t>
      </w:r>
      <w:r w:rsidR="0081050A" w:rsidRPr="00981463">
        <w:rPr>
          <w:rFonts w:cs="Arial"/>
        </w:rPr>
        <w:t>ẩ</w:t>
      </w:r>
      <w:r w:rsidRPr="00981463">
        <w:rPr>
          <w:rFonts w:cs="Arial"/>
        </w:rPr>
        <w:t>m mỹ không cao, chỉ thích hợp đối với các công trình có kiến trúc đơn gi</w:t>
      </w:r>
      <w:r w:rsidR="0081050A" w:rsidRPr="00981463">
        <w:rPr>
          <w:rFonts w:cs="Arial"/>
        </w:rPr>
        <w:t>ả</w:t>
      </w:r>
      <w:r w:rsidRPr="00981463">
        <w:rPr>
          <w:rFonts w:cs="Arial"/>
        </w:rPr>
        <w:t>n hiện đại.</w:t>
      </w:r>
    </w:p>
    <w:p w14:paraId="64AE3D51" w14:textId="77777777" w:rsidR="00CE53F6" w:rsidRPr="00981463" w:rsidRDefault="0081050A" w:rsidP="003C39DB">
      <w:pPr>
        <w:spacing w:before="120"/>
        <w:rPr>
          <w:rFonts w:cs="Arial"/>
          <w:i/>
        </w:rPr>
      </w:pPr>
      <w:r w:rsidRPr="00981463">
        <w:rPr>
          <w:rFonts w:cs="Arial"/>
          <w:i/>
        </w:rPr>
        <w:t xml:space="preserve">- </w:t>
      </w:r>
      <w:r w:rsidR="00CE53F6" w:rsidRPr="00981463">
        <w:rPr>
          <w:rFonts w:cs="Arial"/>
          <w:i/>
        </w:rPr>
        <w:t>Phạm vi áp dụng:</w:t>
      </w:r>
    </w:p>
    <w:p w14:paraId="0B733687" w14:textId="77777777" w:rsidR="0081050A" w:rsidRPr="00981463" w:rsidRDefault="00CE53F6" w:rsidP="003C39DB">
      <w:pPr>
        <w:spacing w:before="120"/>
        <w:rPr>
          <w:rFonts w:cs="Arial"/>
        </w:rPr>
      </w:pPr>
      <w:r w:rsidRPr="00981463">
        <w:rPr>
          <w:rFonts w:cs="Arial"/>
        </w:rPr>
        <w:t>Chiếu sáng các cao ốc hiện đại, các công trình kết cấu kích thước lớn tương đối đơn giản, các công trình có yêu cầu chiếu sáng bảo vệ.</w:t>
      </w:r>
      <w:r w:rsidR="0081050A" w:rsidRPr="00981463">
        <w:rPr>
          <w:rFonts w:cs="Arial"/>
        </w:rPr>
        <w:t xml:space="preserve"> </w:t>
      </w:r>
    </w:p>
    <w:p w14:paraId="5DFF944F" w14:textId="77777777" w:rsidR="00CE53F6" w:rsidRPr="00981463" w:rsidRDefault="00CE53F6" w:rsidP="003C39DB">
      <w:pPr>
        <w:spacing w:before="120"/>
        <w:rPr>
          <w:rFonts w:cs="Arial"/>
          <w:b/>
        </w:rPr>
      </w:pPr>
      <w:r w:rsidRPr="00981463">
        <w:rPr>
          <w:rFonts w:cs="Arial"/>
          <w:b/>
        </w:rPr>
        <w:t>1.2. Chiếu sáng cục bộ</w:t>
      </w:r>
    </w:p>
    <w:p w14:paraId="30E98E8A" w14:textId="77777777" w:rsidR="00CE53F6" w:rsidRPr="00981463" w:rsidRDefault="00CE53F6" w:rsidP="0097778B">
      <w:pPr>
        <w:spacing w:before="120"/>
        <w:jc w:val="center"/>
        <w:rPr>
          <w:rFonts w:cs="Arial"/>
          <w:i/>
        </w:rPr>
      </w:pPr>
      <w:r w:rsidRPr="00981463">
        <w:rPr>
          <w:rFonts w:cs="Arial"/>
          <w:i/>
        </w:rPr>
        <w:t>Hình 15: Phương pháp b</w:t>
      </w:r>
      <w:r w:rsidR="004E253D" w:rsidRPr="00981463">
        <w:rPr>
          <w:rFonts w:cs="Arial"/>
          <w:i/>
        </w:rPr>
        <w:t>ố</w:t>
      </w:r>
      <w:r w:rsidR="0097778B" w:rsidRPr="00981463">
        <w:rPr>
          <w:rFonts w:cs="Arial"/>
          <w:i/>
        </w:rPr>
        <w:t xml:space="preserve"> </w:t>
      </w:r>
      <w:r w:rsidRPr="00981463">
        <w:rPr>
          <w:rFonts w:cs="Arial"/>
          <w:i/>
        </w:rPr>
        <w:t>trí chiếu sáng cục bộ</w:t>
      </w:r>
    </w:p>
    <w:p w14:paraId="0B0E16EF" w14:textId="4965BF38" w:rsidR="0097778B" w:rsidRPr="00981463" w:rsidRDefault="00981463" w:rsidP="0097778B">
      <w:pPr>
        <w:spacing w:before="120"/>
        <w:jc w:val="center"/>
        <w:rPr>
          <w:rFonts w:cs="Arial"/>
          <w:i/>
        </w:rPr>
      </w:pPr>
      <w:r w:rsidRPr="00981463">
        <w:rPr>
          <w:rFonts w:cs="Arial"/>
          <w:i/>
          <w:noProof/>
        </w:rPr>
        <w:drawing>
          <wp:inline distT="0" distB="0" distL="0" distR="0" wp14:anchorId="749EBD1A" wp14:editId="4D657C7E">
            <wp:extent cx="3200400" cy="223710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00400" cy="2237105"/>
                    </a:xfrm>
                    <a:prstGeom prst="rect">
                      <a:avLst/>
                    </a:prstGeom>
                    <a:noFill/>
                    <a:ln>
                      <a:noFill/>
                    </a:ln>
                  </pic:spPr>
                </pic:pic>
              </a:graphicData>
            </a:graphic>
          </wp:inline>
        </w:drawing>
      </w:r>
    </w:p>
    <w:p w14:paraId="36927749" w14:textId="77777777" w:rsidR="00CE53F6" w:rsidRPr="00981463" w:rsidRDefault="0097778B" w:rsidP="003C39DB">
      <w:pPr>
        <w:spacing w:before="120"/>
        <w:rPr>
          <w:rFonts w:cs="Arial"/>
          <w:i/>
        </w:rPr>
      </w:pPr>
      <w:r w:rsidRPr="00981463">
        <w:rPr>
          <w:rFonts w:cs="Arial"/>
          <w:i/>
        </w:rPr>
        <w:t xml:space="preserve">- </w:t>
      </w:r>
      <w:r w:rsidR="00CE53F6" w:rsidRPr="00981463">
        <w:rPr>
          <w:rFonts w:cs="Arial"/>
          <w:i/>
        </w:rPr>
        <w:t>Nội dung giải pháp:</w:t>
      </w:r>
    </w:p>
    <w:p w14:paraId="2BF708A8" w14:textId="77777777" w:rsidR="00CE53F6" w:rsidRPr="00981463" w:rsidRDefault="00CE53F6" w:rsidP="003C39DB">
      <w:pPr>
        <w:spacing w:before="120"/>
        <w:rPr>
          <w:rFonts w:cs="Arial"/>
        </w:rPr>
      </w:pPr>
      <w:r w:rsidRPr="00981463">
        <w:rPr>
          <w:rFonts w:cs="Arial"/>
        </w:rPr>
        <w:t xml:space="preserve">Sử dụng các bộ đèn pha </w:t>
      </w:r>
      <w:r w:rsidR="0081050A" w:rsidRPr="00981463">
        <w:rPr>
          <w:rFonts w:cs="Arial"/>
        </w:rPr>
        <w:t>bố trí</w:t>
      </w:r>
      <w:r w:rsidRPr="00981463">
        <w:rPr>
          <w:rFonts w:cs="Arial"/>
        </w:rPr>
        <w:t xml:space="preserve"> tr</w:t>
      </w:r>
      <w:r w:rsidR="0097778B" w:rsidRPr="00981463">
        <w:rPr>
          <w:rFonts w:cs="Arial"/>
        </w:rPr>
        <w:t>ê</w:t>
      </w:r>
      <w:r w:rsidRPr="00981463">
        <w:rPr>
          <w:rFonts w:cs="Arial"/>
        </w:rPr>
        <w:t>n mặt đất hoặc ngay tr</w:t>
      </w:r>
      <w:r w:rsidR="0097778B" w:rsidRPr="00981463">
        <w:rPr>
          <w:rFonts w:cs="Arial"/>
        </w:rPr>
        <w:t>ê</w:t>
      </w:r>
      <w:r w:rsidRPr="00981463">
        <w:rPr>
          <w:rFonts w:cs="Arial"/>
        </w:rPr>
        <w:t xml:space="preserve">n công trình để khắc họa, đặc tả những chi tiết kiến trúc </w:t>
      </w:r>
      <w:r w:rsidR="0097778B" w:rsidRPr="00981463">
        <w:rPr>
          <w:rFonts w:cs="Arial"/>
        </w:rPr>
        <w:t>đặ</w:t>
      </w:r>
      <w:r w:rsidRPr="00981463">
        <w:rPr>
          <w:rFonts w:cs="Arial"/>
        </w:rPr>
        <w:t>c thù (cột nhà, ban c</w:t>
      </w:r>
      <w:r w:rsidR="0097778B" w:rsidRPr="00981463">
        <w:rPr>
          <w:rFonts w:cs="Arial"/>
        </w:rPr>
        <w:t>ô</w:t>
      </w:r>
      <w:r w:rsidRPr="00981463">
        <w:rPr>
          <w:rFonts w:cs="Arial"/>
        </w:rPr>
        <w:t>ng, cửa sổ, chó</w:t>
      </w:r>
      <w:r w:rsidR="00171468" w:rsidRPr="00981463">
        <w:rPr>
          <w:rFonts w:cs="Arial"/>
        </w:rPr>
        <w:t>p mái vv</w:t>
      </w:r>
      <w:r w:rsidRPr="00981463">
        <w:rPr>
          <w:rFonts w:cs="Arial"/>
        </w:rPr>
        <w:t xml:space="preserve">...). Mục </w:t>
      </w:r>
      <w:r w:rsidR="00171468" w:rsidRPr="00981463">
        <w:rPr>
          <w:rFonts w:cs="Arial"/>
        </w:rPr>
        <w:t>đích của giải pháp này không nhằ</w:t>
      </w:r>
      <w:r w:rsidRPr="00981463">
        <w:rPr>
          <w:rFonts w:cs="Arial"/>
        </w:rPr>
        <w:t xml:space="preserve">m tạo ra một mức </w:t>
      </w:r>
      <w:r w:rsidR="00171468" w:rsidRPr="00981463">
        <w:rPr>
          <w:rFonts w:cs="Arial"/>
        </w:rPr>
        <w:t xml:space="preserve">độ </w:t>
      </w:r>
      <w:r w:rsidRPr="00981463">
        <w:rPr>
          <w:rFonts w:cs="Arial"/>
        </w:rPr>
        <w:t xml:space="preserve">chiếu sáng chung đồng </w:t>
      </w:r>
      <w:r w:rsidR="00171468" w:rsidRPr="00981463">
        <w:rPr>
          <w:rFonts w:cs="Arial"/>
        </w:rPr>
        <w:t>đề</w:t>
      </w:r>
      <w:r w:rsidRPr="00981463">
        <w:rPr>
          <w:rFonts w:cs="Arial"/>
        </w:rPr>
        <w:t xml:space="preserve">u </w:t>
      </w:r>
      <w:r w:rsidR="00171468" w:rsidRPr="00981463">
        <w:rPr>
          <w:rFonts w:cs="Arial"/>
        </w:rPr>
        <w:t>trên</w:t>
      </w:r>
      <w:r w:rsidRPr="00981463">
        <w:rPr>
          <w:rFonts w:cs="Arial"/>
        </w:rPr>
        <w:t xml:space="preserve"> bề mặt công trình mà tạo ra sự ch</w:t>
      </w:r>
      <w:r w:rsidR="00171468" w:rsidRPr="00981463">
        <w:rPr>
          <w:rFonts w:cs="Arial"/>
        </w:rPr>
        <w:t>ê</w:t>
      </w:r>
      <w:r w:rsidRPr="00981463">
        <w:rPr>
          <w:rFonts w:cs="Arial"/>
        </w:rPr>
        <w:t>nh lệch và tương phản v</w:t>
      </w:r>
      <w:r w:rsidR="00171468" w:rsidRPr="00981463">
        <w:rPr>
          <w:rFonts w:cs="Arial"/>
        </w:rPr>
        <w:t>ề</w:t>
      </w:r>
      <w:r w:rsidRPr="00981463">
        <w:rPr>
          <w:rFonts w:cs="Arial"/>
        </w:rPr>
        <w:t xml:space="preserve"> mức độ chiếu sáng giữa các khu vực khác nhau. Đèn được bố trí </w:t>
      </w:r>
      <w:r w:rsidR="00171468" w:rsidRPr="00981463">
        <w:rPr>
          <w:rFonts w:cs="Arial"/>
        </w:rPr>
        <w:t>trên</w:t>
      </w:r>
      <w:r w:rsidRPr="00981463">
        <w:rPr>
          <w:rFonts w:cs="Arial"/>
        </w:rPr>
        <w:t xml:space="preserve"> mặt đất hoặc tr</w:t>
      </w:r>
      <w:r w:rsidR="00171468" w:rsidRPr="00981463">
        <w:rPr>
          <w:rFonts w:cs="Arial"/>
        </w:rPr>
        <w:t>ê</w:t>
      </w:r>
      <w:r w:rsidRPr="00981463">
        <w:rPr>
          <w:rFonts w:cs="Arial"/>
        </w:rPr>
        <w:t>n bề mặt công trình tại vị trí sát ngay b</w:t>
      </w:r>
      <w:r w:rsidR="00171468" w:rsidRPr="00981463">
        <w:rPr>
          <w:rFonts w:cs="Arial"/>
        </w:rPr>
        <w:t>ề</w:t>
      </w:r>
      <w:r w:rsidRPr="00981463">
        <w:rPr>
          <w:rFonts w:cs="Arial"/>
        </w:rPr>
        <w:t xml:space="preserve"> mặt c</w:t>
      </w:r>
      <w:r w:rsidR="00171468" w:rsidRPr="00981463">
        <w:rPr>
          <w:rFonts w:cs="Arial"/>
        </w:rPr>
        <w:t>ầ</w:t>
      </w:r>
      <w:r w:rsidRPr="00981463">
        <w:rPr>
          <w:rFonts w:cs="Arial"/>
        </w:rPr>
        <w:t>n chiếu sáng với hướng chiếu g</w:t>
      </w:r>
      <w:r w:rsidR="00171468" w:rsidRPr="00981463">
        <w:rPr>
          <w:rFonts w:cs="Arial"/>
        </w:rPr>
        <w:t>ầ</w:t>
      </w:r>
      <w:r w:rsidRPr="00981463">
        <w:rPr>
          <w:rFonts w:cs="Arial"/>
        </w:rPr>
        <w:t xml:space="preserve">n song song với </w:t>
      </w:r>
      <w:r w:rsidR="00171468" w:rsidRPr="00981463">
        <w:rPr>
          <w:rFonts w:cs="Arial"/>
        </w:rPr>
        <w:t>bề mặt</w:t>
      </w:r>
      <w:r w:rsidRPr="00981463">
        <w:rPr>
          <w:rFonts w:cs="Arial"/>
        </w:rPr>
        <w:t xml:space="preserve"> đó.</w:t>
      </w:r>
    </w:p>
    <w:p w14:paraId="3F13E667" w14:textId="77777777" w:rsidR="00CE53F6" w:rsidRPr="00981463" w:rsidRDefault="00171468" w:rsidP="003C39DB">
      <w:pPr>
        <w:spacing w:before="120"/>
        <w:rPr>
          <w:rFonts w:cs="Arial"/>
          <w:i/>
        </w:rPr>
      </w:pPr>
      <w:r w:rsidRPr="00981463">
        <w:rPr>
          <w:rFonts w:cs="Arial"/>
          <w:i/>
        </w:rPr>
        <w:t>- Ưu điểm</w:t>
      </w:r>
      <w:r w:rsidR="00CE53F6" w:rsidRPr="00981463">
        <w:rPr>
          <w:rFonts w:cs="Arial"/>
          <w:i/>
        </w:rPr>
        <w:t>:</w:t>
      </w:r>
    </w:p>
    <w:p w14:paraId="797AE14B" w14:textId="77777777" w:rsidR="00CE53F6" w:rsidRPr="00981463" w:rsidRDefault="00CE53F6" w:rsidP="003C39DB">
      <w:pPr>
        <w:spacing w:before="120"/>
        <w:rPr>
          <w:rFonts w:cs="Arial"/>
        </w:rPr>
      </w:pPr>
      <w:r w:rsidRPr="00981463">
        <w:rPr>
          <w:rFonts w:cs="Arial"/>
        </w:rPr>
        <w:t>Tính thẩm mỹ cao, phù hợp với các công trình có ki</w:t>
      </w:r>
      <w:r w:rsidR="00171468" w:rsidRPr="00981463">
        <w:rPr>
          <w:rFonts w:cs="Arial"/>
        </w:rPr>
        <w:t>ế</w:t>
      </w:r>
      <w:r w:rsidRPr="00981463">
        <w:rPr>
          <w:rFonts w:cs="Arial"/>
        </w:rPr>
        <w:t>n trúc phức tạp.</w:t>
      </w:r>
    </w:p>
    <w:p w14:paraId="7A21FF51" w14:textId="77777777" w:rsidR="00CE53F6" w:rsidRPr="00981463" w:rsidRDefault="00171468" w:rsidP="003C39DB">
      <w:pPr>
        <w:spacing w:before="120"/>
        <w:rPr>
          <w:rFonts w:cs="Arial"/>
          <w:i/>
        </w:rPr>
      </w:pPr>
      <w:r w:rsidRPr="00981463">
        <w:rPr>
          <w:rFonts w:cs="Arial"/>
          <w:i/>
        </w:rPr>
        <w:t xml:space="preserve">- </w:t>
      </w:r>
      <w:r w:rsidR="00CE53F6" w:rsidRPr="00981463">
        <w:rPr>
          <w:rFonts w:cs="Arial"/>
          <w:i/>
        </w:rPr>
        <w:t>Nhược điểm:</w:t>
      </w:r>
    </w:p>
    <w:p w14:paraId="054CB70C" w14:textId="77777777" w:rsidR="00CE53F6" w:rsidRPr="00981463" w:rsidRDefault="00CE53F6" w:rsidP="003C39DB">
      <w:pPr>
        <w:spacing w:before="120"/>
        <w:rPr>
          <w:rFonts w:cs="Arial"/>
        </w:rPr>
      </w:pPr>
      <w:r w:rsidRPr="00981463">
        <w:rPr>
          <w:rFonts w:cs="Arial"/>
        </w:rPr>
        <w:t>Khó thi công, đòi hỏi số lượng thiết bị và kinh phí đầu tư lớn, hiệu quả sử dụng ánh sáng thấp.</w:t>
      </w:r>
    </w:p>
    <w:p w14:paraId="6B16FB22" w14:textId="77777777" w:rsidR="00CE53F6" w:rsidRPr="00981463" w:rsidRDefault="00171468" w:rsidP="003C39DB">
      <w:pPr>
        <w:spacing w:before="120"/>
        <w:rPr>
          <w:rFonts w:cs="Arial"/>
          <w:i/>
        </w:rPr>
      </w:pPr>
      <w:r w:rsidRPr="00981463">
        <w:rPr>
          <w:rFonts w:cs="Arial"/>
          <w:i/>
        </w:rPr>
        <w:t xml:space="preserve">- </w:t>
      </w:r>
      <w:r w:rsidR="00CE53F6" w:rsidRPr="00981463">
        <w:rPr>
          <w:rFonts w:cs="Arial"/>
          <w:i/>
        </w:rPr>
        <w:t>Phạm vi áp dụng:</w:t>
      </w:r>
    </w:p>
    <w:p w14:paraId="6BAD34E5" w14:textId="77777777" w:rsidR="00CE53F6" w:rsidRPr="00981463" w:rsidRDefault="00CE53F6" w:rsidP="003C39DB">
      <w:pPr>
        <w:spacing w:before="120"/>
        <w:rPr>
          <w:rFonts w:cs="Arial"/>
        </w:rPr>
      </w:pPr>
      <w:r w:rsidRPr="00981463">
        <w:rPr>
          <w:rFonts w:cs="Arial"/>
        </w:rPr>
        <w:lastRenderedPageBreak/>
        <w:t xml:space="preserve">Chiếu sáng các công trình kiến trúc cổ, phong cách kiến trúc kiểu gô tích, </w:t>
      </w:r>
      <w:r w:rsidR="00171468" w:rsidRPr="00981463">
        <w:rPr>
          <w:rFonts w:cs="Arial"/>
        </w:rPr>
        <w:t xml:space="preserve">đường </w:t>
      </w:r>
      <w:r w:rsidRPr="00981463">
        <w:rPr>
          <w:rFonts w:cs="Arial"/>
        </w:rPr>
        <w:t>nét kiến trúc phức tạp các công trình kết cấu lớn có thiết k</w:t>
      </w:r>
      <w:r w:rsidR="00171468" w:rsidRPr="00981463">
        <w:rPr>
          <w:rFonts w:cs="Arial"/>
        </w:rPr>
        <w:t>ế</w:t>
      </w:r>
      <w:r w:rsidRPr="00981463">
        <w:rPr>
          <w:rFonts w:cs="Arial"/>
        </w:rPr>
        <w:t xml:space="preserve"> phức tạp, các tòa nhà có cao độ thấp.</w:t>
      </w:r>
    </w:p>
    <w:p w14:paraId="6ED3249B" w14:textId="77777777" w:rsidR="00CE53F6" w:rsidRPr="00981463" w:rsidRDefault="00171468" w:rsidP="003C39DB">
      <w:pPr>
        <w:spacing w:before="120"/>
        <w:rPr>
          <w:rFonts w:cs="Arial"/>
          <w:b/>
        </w:rPr>
      </w:pPr>
      <w:r w:rsidRPr="00981463">
        <w:rPr>
          <w:rFonts w:cs="Arial"/>
          <w:b/>
        </w:rPr>
        <w:t xml:space="preserve">1.3. </w:t>
      </w:r>
      <w:r w:rsidR="00CE53F6" w:rsidRPr="00981463">
        <w:rPr>
          <w:rFonts w:cs="Arial"/>
          <w:b/>
        </w:rPr>
        <w:t>Chiếu sáng chung kết hợp chiếu sáng cục bộ</w:t>
      </w:r>
    </w:p>
    <w:p w14:paraId="35305268" w14:textId="77777777" w:rsidR="00CE53F6" w:rsidRPr="00981463" w:rsidRDefault="00171468" w:rsidP="003C39DB">
      <w:pPr>
        <w:spacing w:before="120"/>
        <w:rPr>
          <w:rFonts w:cs="Arial"/>
          <w:i/>
        </w:rPr>
      </w:pPr>
      <w:r w:rsidRPr="00981463">
        <w:rPr>
          <w:rFonts w:cs="Arial"/>
          <w:i/>
        </w:rPr>
        <w:t xml:space="preserve">- </w:t>
      </w:r>
      <w:r w:rsidR="00CE53F6" w:rsidRPr="00981463">
        <w:rPr>
          <w:rFonts w:cs="Arial"/>
          <w:i/>
        </w:rPr>
        <w:t>Nội dung giải pháp: Kết hợp 2 ph</w:t>
      </w:r>
      <w:r w:rsidR="004E253D" w:rsidRPr="00981463">
        <w:rPr>
          <w:rFonts w:cs="Arial"/>
          <w:i/>
        </w:rPr>
        <w:t>ươ</w:t>
      </w:r>
      <w:r w:rsidR="00CE53F6" w:rsidRPr="00981463">
        <w:rPr>
          <w:rFonts w:cs="Arial"/>
          <w:i/>
        </w:rPr>
        <w:t>ng pháp chiếu sáng đã trình b</w:t>
      </w:r>
      <w:r w:rsidRPr="00981463">
        <w:rPr>
          <w:rFonts w:cs="Arial"/>
          <w:i/>
        </w:rPr>
        <w:t>à</w:t>
      </w:r>
      <w:r w:rsidR="00CE53F6" w:rsidRPr="00981463">
        <w:rPr>
          <w:rFonts w:cs="Arial"/>
          <w:i/>
        </w:rPr>
        <w:t>y ở trên</w:t>
      </w:r>
    </w:p>
    <w:p w14:paraId="19D6429D" w14:textId="77777777" w:rsidR="00CE53F6" w:rsidRPr="00981463" w:rsidRDefault="00CE53F6" w:rsidP="003C39DB">
      <w:pPr>
        <w:spacing w:before="120"/>
        <w:rPr>
          <w:rFonts w:cs="Arial"/>
        </w:rPr>
      </w:pPr>
      <w:r w:rsidRPr="00981463">
        <w:rPr>
          <w:rFonts w:cs="Arial"/>
        </w:rPr>
        <w:t xml:space="preserve">Sử dụng các bộ đèn pha để chiếu sáng chung đồng đều toàn bộ bề mặt chính và các mặt khác của công trình (theo yêu cầu quan sát). Đèn thường được bố trí </w:t>
      </w:r>
      <w:r w:rsidR="00171468" w:rsidRPr="00981463">
        <w:rPr>
          <w:rFonts w:cs="Arial"/>
        </w:rPr>
        <w:t>ở</w:t>
      </w:r>
      <w:r w:rsidRPr="00981463">
        <w:rPr>
          <w:rFonts w:cs="Arial"/>
        </w:rPr>
        <w:t xml:space="preserve"> khoảng cách tương đối xa so với điểm cần chiếu sáng, thông thường là ở ngoài công trình.</w:t>
      </w:r>
    </w:p>
    <w:p w14:paraId="4BC64AEA" w14:textId="77777777" w:rsidR="00CE53F6" w:rsidRPr="00981463" w:rsidRDefault="00CE53F6" w:rsidP="003C39DB">
      <w:pPr>
        <w:spacing w:before="120"/>
        <w:rPr>
          <w:rFonts w:cs="Arial"/>
        </w:rPr>
      </w:pPr>
      <w:r w:rsidRPr="00981463">
        <w:rPr>
          <w:rFonts w:cs="Arial"/>
        </w:rPr>
        <w:t>S</w:t>
      </w:r>
      <w:r w:rsidR="00171468" w:rsidRPr="00981463">
        <w:rPr>
          <w:rFonts w:cs="Arial"/>
        </w:rPr>
        <w:t>ử</w:t>
      </w:r>
      <w:r w:rsidRPr="00981463">
        <w:rPr>
          <w:rFonts w:cs="Arial"/>
        </w:rPr>
        <w:t xml:space="preserve"> dụng các b</w:t>
      </w:r>
      <w:r w:rsidR="00171468" w:rsidRPr="00981463">
        <w:rPr>
          <w:rFonts w:cs="Arial"/>
        </w:rPr>
        <w:t>ộ</w:t>
      </w:r>
      <w:r w:rsidRPr="00981463">
        <w:rPr>
          <w:rFonts w:cs="Arial"/>
        </w:rPr>
        <w:t xml:space="preserve"> đèn pha b</w:t>
      </w:r>
      <w:r w:rsidR="00171468" w:rsidRPr="00981463">
        <w:rPr>
          <w:rFonts w:cs="Arial"/>
        </w:rPr>
        <w:t>ố</w:t>
      </w:r>
      <w:r w:rsidRPr="00981463">
        <w:rPr>
          <w:rFonts w:cs="Arial"/>
        </w:rPr>
        <w:t xml:space="preserve"> trí trên mặt đất hoặc ngay trên công trình để khắc họa, đặc tả những chi tiết ki</w:t>
      </w:r>
      <w:r w:rsidR="00171468" w:rsidRPr="00981463">
        <w:rPr>
          <w:rFonts w:cs="Arial"/>
        </w:rPr>
        <w:t>ế</w:t>
      </w:r>
      <w:r w:rsidRPr="00981463">
        <w:rPr>
          <w:rFonts w:cs="Arial"/>
        </w:rPr>
        <w:t>n trúc đặc thù (cột nhà, ban công, cửa sổ, chóp mái w...). Đèn được bố trí trên mặt đất hoặc trên b</w:t>
      </w:r>
      <w:r w:rsidR="00171468" w:rsidRPr="00981463">
        <w:rPr>
          <w:rFonts w:cs="Arial"/>
        </w:rPr>
        <w:t>ề</w:t>
      </w:r>
      <w:r w:rsidRPr="00981463">
        <w:rPr>
          <w:rFonts w:cs="Arial"/>
        </w:rPr>
        <w:t xml:space="preserve"> mặt công trình tại vị trí sát ngay bề mặt c</w:t>
      </w:r>
      <w:r w:rsidR="00171468" w:rsidRPr="00981463">
        <w:rPr>
          <w:rFonts w:cs="Arial"/>
        </w:rPr>
        <w:t>ầ</w:t>
      </w:r>
      <w:r w:rsidRPr="00981463">
        <w:rPr>
          <w:rFonts w:cs="Arial"/>
        </w:rPr>
        <w:t>n chiếu sáng với hướng chiếu gần song song với bề mặt đó</w:t>
      </w:r>
    </w:p>
    <w:p w14:paraId="1134D099" w14:textId="77777777" w:rsidR="00CE53F6" w:rsidRPr="00981463" w:rsidRDefault="00CE53F6" w:rsidP="003C39DB">
      <w:pPr>
        <w:spacing w:before="120"/>
        <w:rPr>
          <w:rFonts w:cs="Arial"/>
        </w:rPr>
      </w:pPr>
      <w:r w:rsidRPr="00981463">
        <w:rPr>
          <w:rFonts w:cs="Arial"/>
        </w:rPr>
        <w:t>Chú ý: Để tạo được hiệu quả thẩm mỹ c</w:t>
      </w:r>
      <w:r w:rsidR="00FD52AF" w:rsidRPr="00981463">
        <w:rPr>
          <w:rFonts w:cs="Arial"/>
        </w:rPr>
        <w:t>ầ</w:t>
      </w:r>
      <w:r w:rsidRPr="00981463">
        <w:rPr>
          <w:rFonts w:cs="Arial"/>
        </w:rPr>
        <w:t>n thiết, c</w:t>
      </w:r>
      <w:r w:rsidR="00FD52AF" w:rsidRPr="00981463">
        <w:rPr>
          <w:rFonts w:cs="Arial"/>
        </w:rPr>
        <w:t>ầ</w:t>
      </w:r>
      <w:r w:rsidRPr="00981463">
        <w:rPr>
          <w:rFonts w:cs="Arial"/>
        </w:rPr>
        <w:t xml:space="preserve">n chú ý đến việc tạo ra sự tương phản giữa các khu vực được chiếu sáng chung </w:t>
      </w:r>
      <w:r w:rsidR="00FD52AF" w:rsidRPr="00981463">
        <w:rPr>
          <w:rFonts w:cs="Arial"/>
        </w:rPr>
        <w:t>đồng đều</w:t>
      </w:r>
      <w:r w:rsidRPr="00981463">
        <w:rPr>
          <w:rFonts w:cs="Arial"/>
        </w:rPr>
        <w:t xml:space="preserve"> và các khu vực được nhấn mạnh bằng chiếu sáng cục bộ:</w:t>
      </w:r>
    </w:p>
    <w:p w14:paraId="32332C0A" w14:textId="77777777" w:rsidR="00CE53F6" w:rsidRPr="00981463" w:rsidRDefault="00FD52AF" w:rsidP="003C39DB">
      <w:pPr>
        <w:spacing w:before="120"/>
        <w:rPr>
          <w:rFonts w:cs="Arial"/>
        </w:rPr>
      </w:pPr>
      <w:r w:rsidRPr="00981463">
        <w:rPr>
          <w:rFonts w:cs="Arial"/>
        </w:rPr>
        <w:t xml:space="preserve">- </w:t>
      </w:r>
      <w:r w:rsidR="00CE53F6" w:rsidRPr="00981463">
        <w:rPr>
          <w:rFonts w:cs="Arial"/>
        </w:rPr>
        <w:t>V</w:t>
      </w:r>
      <w:r w:rsidRPr="00981463">
        <w:rPr>
          <w:rFonts w:cs="Arial"/>
        </w:rPr>
        <w:t>ề mứ</w:t>
      </w:r>
      <w:r w:rsidR="00CE53F6" w:rsidRPr="00981463">
        <w:rPr>
          <w:rFonts w:cs="Arial"/>
        </w:rPr>
        <w:t>c độ chiếu sáng: Tỷ lệ chênh lệch của độ rọi đứng trên bề mặt công trình giữa khu vực được chiếu sáng cục bộ và khu vực được chiếu sáng chung đồng đều không nhỏ hơn 3/1.</w:t>
      </w:r>
    </w:p>
    <w:p w14:paraId="702D46C9" w14:textId="77777777" w:rsidR="00CE53F6" w:rsidRPr="00981463" w:rsidRDefault="00FD52AF" w:rsidP="003C39DB">
      <w:pPr>
        <w:spacing w:before="120"/>
        <w:rPr>
          <w:rFonts w:cs="Arial"/>
        </w:rPr>
      </w:pPr>
      <w:r w:rsidRPr="00981463">
        <w:rPr>
          <w:rFonts w:cs="Arial"/>
        </w:rPr>
        <w:t xml:space="preserve">- </w:t>
      </w:r>
      <w:r w:rsidR="00CE53F6" w:rsidRPr="00981463">
        <w:rPr>
          <w:rFonts w:cs="Arial"/>
        </w:rPr>
        <w:t>V</w:t>
      </w:r>
      <w:r w:rsidRPr="00981463">
        <w:rPr>
          <w:rFonts w:cs="Arial"/>
        </w:rPr>
        <w:t>ề</w:t>
      </w:r>
      <w:r w:rsidR="00CE53F6" w:rsidRPr="00981463">
        <w:rPr>
          <w:rFonts w:cs="Arial"/>
        </w:rPr>
        <w:t xml:space="preserve"> </w:t>
      </w:r>
      <w:r w:rsidR="0022540A" w:rsidRPr="00981463">
        <w:rPr>
          <w:rFonts w:cs="Arial"/>
        </w:rPr>
        <w:t>màu sắc</w:t>
      </w:r>
      <w:r w:rsidR="00CE53F6" w:rsidRPr="00981463">
        <w:rPr>
          <w:rFonts w:cs="Arial"/>
        </w:rPr>
        <w:t xml:space="preserve"> ánh sáng: Sử dụng các loại bóng đèn có </w:t>
      </w:r>
      <w:r w:rsidR="0022540A" w:rsidRPr="00981463">
        <w:rPr>
          <w:rFonts w:cs="Arial"/>
        </w:rPr>
        <w:t>màu sắc</w:t>
      </w:r>
      <w:r w:rsidR="00CE53F6" w:rsidRPr="00981463">
        <w:rPr>
          <w:rFonts w:cs="Arial"/>
        </w:rPr>
        <w:t xml:space="preserve"> ánh sáng khác nhau để tạo ra sự tương phản.</w:t>
      </w:r>
    </w:p>
    <w:p w14:paraId="14016DFB" w14:textId="77777777" w:rsidR="00CE53F6" w:rsidRPr="00981463" w:rsidRDefault="00CE53F6" w:rsidP="003C39DB">
      <w:pPr>
        <w:spacing w:before="120"/>
        <w:rPr>
          <w:rFonts w:cs="Arial"/>
        </w:rPr>
      </w:pPr>
      <w:r w:rsidRPr="00981463">
        <w:rPr>
          <w:rFonts w:cs="Arial"/>
        </w:rPr>
        <w:t>Đ</w:t>
      </w:r>
      <w:r w:rsidR="00FD52AF" w:rsidRPr="00981463">
        <w:rPr>
          <w:rFonts w:cs="Arial"/>
        </w:rPr>
        <w:t>ể</w:t>
      </w:r>
      <w:r w:rsidRPr="00981463">
        <w:rPr>
          <w:rFonts w:cs="Arial"/>
        </w:rPr>
        <w:t xml:space="preserve"> chiếu sáng chung nên sử dụng các loại bóng </w:t>
      </w:r>
      <w:r w:rsidR="00342DDA" w:rsidRPr="00981463">
        <w:rPr>
          <w:rFonts w:cs="Arial"/>
        </w:rPr>
        <w:t xml:space="preserve">đèn </w:t>
      </w:r>
      <w:r w:rsidRPr="00981463">
        <w:rPr>
          <w:rFonts w:cs="Arial"/>
        </w:rPr>
        <w:t>có gam màu ánh sáng tr</w:t>
      </w:r>
      <w:r w:rsidR="00FD52AF" w:rsidRPr="00981463">
        <w:rPr>
          <w:rFonts w:cs="Arial"/>
        </w:rPr>
        <w:t>ắ</w:t>
      </w:r>
      <w:r w:rsidRPr="00981463">
        <w:rPr>
          <w:rFonts w:cs="Arial"/>
        </w:rPr>
        <w:t xml:space="preserve">ng - lạnh như đèn cao áp Thủy ngân, Metal halide. Các </w:t>
      </w:r>
      <w:r w:rsidR="00342DDA" w:rsidRPr="00981463">
        <w:rPr>
          <w:rFonts w:cs="Arial"/>
        </w:rPr>
        <w:t xml:space="preserve">đèn </w:t>
      </w:r>
      <w:r w:rsidRPr="00981463">
        <w:rPr>
          <w:rFonts w:cs="Arial"/>
        </w:rPr>
        <w:t>chiếu sáng cục bộ nên sử dụng nguồn sáng có gam màu vàng - ấm như sợi đốt Halogen, cao áp Natri.</w:t>
      </w:r>
    </w:p>
    <w:p w14:paraId="15E4EB76" w14:textId="77777777" w:rsidR="00CE53F6" w:rsidRPr="00981463" w:rsidRDefault="00FD52AF" w:rsidP="003C39DB">
      <w:pPr>
        <w:spacing w:before="120"/>
        <w:rPr>
          <w:rFonts w:cs="Arial"/>
          <w:i/>
        </w:rPr>
      </w:pPr>
      <w:r w:rsidRPr="00981463">
        <w:rPr>
          <w:rFonts w:cs="Arial"/>
          <w:i/>
        </w:rPr>
        <w:t xml:space="preserve">- Ưu </w:t>
      </w:r>
      <w:r w:rsidR="00CE53F6" w:rsidRPr="00981463">
        <w:rPr>
          <w:rFonts w:cs="Arial"/>
          <w:i/>
        </w:rPr>
        <w:t>điểm:</w:t>
      </w:r>
    </w:p>
    <w:p w14:paraId="0A29C6F7" w14:textId="77777777" w:rsidR="00CE53F6" w:rsidRPr="00981463" w:rsidRDefault="00CE53F6" w:rsidP="003C39DB">
      <w:pPr>
        <w:spacing w:before="120"/>
        <w:rPr>
          <w:rFonts w:cs="Arial"/>
        </w:rPr>
      </w:pPr>
      <w:r w:rsidRPr="00981463">
        <w:rPr>
          <w:rFonts w:cs="Arial"/>
        </w:rPr>
        <w:t xml:space="preserve">Tính thẩm mỹ cao, phù hợp </w:t>
      </w:r>
      <w:r w:rsidR="00576D31" w:rsidRPr="00981463">
        <w:rPr>
          <w:rFonts w:cs="Arial"/>
        </w:rPr>
        <w:t>với</w:t>
      </w:r>
      <w:r w:rsidRPr="00981463">
        <w:rPr>
          <w:rFonts w:cs="Arial"/>
        </w:rPr>
        <w:t xml:space="preserve"> các công trình có kiến trúc phức tạp.</w:t>
      </w:r>
    </w:p>
    <w:p w14:paraId="7FC2B4F0" w14:textId="77777777" w:rsidR="00CE53F6" w:rsidRPr="00981463" w:rsidRDefault="00FD52AF" w:rsidP="003C39DB">
      <w:pPr>
        <w:spacing w:before="120"/>
        <w:rPr>
          <w:rFonts w:cs="Arial"/>
          <w:i/>
        </w:rPr>
      </w:pPr>
      <w:r w:rsidRPr="00981463">
        <w:rPr>
          <w:rFonts w:cs="Arial"/>
          <w:i/>
        </w:rPr>
        <w:t xml:space="preserve">- </w:t>
      </w:r>
      <w:r w:rsidR="00CE53F6" w:rsidRPr="00981463">
        <w:rPr>
          <w:rFonts w:cs="Arial"/>
          <w:i/>
        </w:rPr>
        <w:t>Nhược</w:t>
      </w:r>
      <w:r w:rsidRPr="00981463">
        <w:rPr>
          <w:rFonts w:cs="Arial"/>
          <w:i/>
        </w:rPr>
        <w:t xml:space="preserve"> điểm</w:t>
      </w:r>
      <w:r w:rsidR="00CE53F6" w:rsidRPr="00981463">
        <w:rPr>
          <w:rFonts w:cs="Arial"/>
          <w:i/>
        </w:rPr>
        <w:t>:</w:t>
      </w:r>
    </w:p>
    <w:p w14:paraId="6BA458C4" w14:textId="77777777" w:rsidR="00CE53F6" w:rsidRPr="00981463" w:rsidRDefault="00CE53F6" w:rsidP="003C39DB">
      <w:pPr>
        <w:spacing w:before="120"/>
        <w:rPr>
          <w:rFonts w:cs="Arial"/>
        </w:rPr>
      </w:pPr>
      <w:r w:rsidRPr="00981463">
        <w:rPr>
          <w:rFonts w:cs="Arial"/>
        </w:rPr>
        <w:t>Kh</w:t>
      </w:r>
      <w:r w:rsidR="00FD52AF" w:rsidRPr="00981463">
        <w:rPr>
          <w:rFonts w:cs="Arial"/>
        </w:rPr>
        <w:t>ó</w:t>
      </w:r>
      <w:r w:rsidRPr="00981463">
        <w:rPr>
          <w:rFonts w:cs="Arial"/>
        </w:rPr>
        <w:t xml:space="preserve"> thi công, đòi h</w:t>
      </w:r>
      <w:r w:rsidR="00FD52AF" w:rsidRPr="00981463">
        <w:rPr>
          <w:rFonts w:cs="Arial"/>
        </w:rPr>
        <w:t>ỏ</w:t>
      </w:r>
      <w:r w:rsidRPr="00981463">
        <w:rPr>
          <w:rFonts w:cs="Arial"/>
        </w:rPr>
        <w:t xml:space="preserve">i </w:t>
      </w:r>
      <w:r w:rsidR="00FD52AF" w:rsidRPr="00981463">
        <w:rPr>
          <w:rFonts w:cs="Arial"/>
        </w:rPr>
        <w:t>số lượng</w:t>
      </w:r>
      <w:r w:rsidRPr="00981463">
        <w:rPr>
          <w:rFonts w:cs="Arial"/>
        </w:rPr>
        <w:t xml:space="preserve"> </w:t>
      </w:r>
      <w:r w:rsidR="00FD52AF" w:rsidRPr="00981463">
        <w:rPr>
          <w:rFonts w:cs="Arial"/>
        </w:rPr>
        <w:t>thiết</w:t>
      </w:r>
      <w:r w:rsidRPr="00981463">
        <w:rPr>
          <w:rFonts w:cs="Arial"/>
        </w:rPr>
        <w:t xml:space="preserve"> bị và kinh phí đầu tư lớn, hiệu quả sử dụng ánh sáng thấp</w:t>
      </w:r>
    </w:p>
    <w:p w14:paraId="1AEE4187" w14:textId="77777777" w:rsidR="00CE53F6" w:rsidRPr="00981463" w:rsidRDefault="00FD52AF" w:rsidP="003C39DB">
      <w:pPr>
        <w:spacing w:before="120"/>
        <w:rPr>
          <w:rFonts w:cs="Arial"/>
          <w:i/>
        </w:rPr>
      </w:pPr>
      <w:r w:rsidRPr="00981463">
        <w:rPr>
          <w:rFonts w:cs="Arial"/>
          <w:i/>
        </w:rPr>
        <w:t xml:space="preserve">- </w:t>
      </w:r>
      <w:r w:rsidR="00CE53F6" w:rsidRPr="00981463">
        <w:rPr>
          <w:rFonts w:cs="Arial"/>
          <w:i/>
        </w:rPr>
        <w:t>Phạm vi áp dụng:</w:t>
      </w:r>
    </w:p>
    <w:p w14:paraId="4154A84B" w14:textId="77777777" w:rsidR="00CE53F6" w:rsidRPr="00981463" w:rsidRDefault="00CE53F6" w:rsidP="003C39DB">
      <w:pPr>
        <w:spacing w:before="120"/>
        <w:rPr>
          <w:rFonts w:cs="Arial"/>
        </w:rPr>
      </w:pPr>
      <w:r w:rsidRPr="00981463">
        <w:rPr>
          <w:rFonts w:cs="Arial"/>
        </w:rPr>
        <w:t xml:space="preserve">Chiếu sáng các công trình kiến trúc cổ, phong cách </w:t>
      </w:r>
      <w:r w:rsidR="00FD52AF" w:rsidRPr="00981463">
        <w:rPr>
          <w:rFonts w:cs="Arial"/>
        </w:rPr>
        <w:t>kiến</w:t>
      </w:r>
      <w:r w:rsidRPr="00981463">
        <w:rPr>
          <w:rFonts w:cs="Arial"/>
        </w:rPr>
        <w:t xml:space="preserve"> trúc kiểu gô t</w:t>
      </w:r>
      <w:r w:rsidR="00FD52AF" w:rsidRPr="00981463">
        <w:rPr>
          <w:rFonts w:cs="Arial"/>
        </w:rPr>
        <w:t>í</w:t>
      </w:r>
      <w:r w:rsidRPr="00981463">
        <w:rPr>
          <w:rFonts w:cs="Arial"/>
        </w:rPr>
        <w:t>ch, đường nét kiến trúc phức tạp các công trình kết cấu lớn, các tòa nhà có y</w:t>
      </w:r>
      <w:r w:rsidR="00FD52AF" w:rsidRPr="00981463">
        <w:rPr>
          <w:rFonts w:cs="Arial"/>
        </w:rPr>
        <w:t>ê</w:t>
      </w:r>
      <w:r w:rsidRPr="00981463">
        <w:rPr>
          <w:rFonts w:cs="Arial"/>
        </w:rPr>
        <w:t xml:space="preserve">u </w:t>
      </w:r>
      <w:r w:rsidR="003D30E3" w:rsidRPr="00981463">
        <w:rPr>
          <w:rFonts w:cs="Arial"/>
        </w:rPr>
        <w:t>cầu</w:t>
      </w:r>
      <w:r w:rsidRPr="00981463">
        <w:rPr>
          <w:rFonts w:cs="Arial"/>
        </w:rPr>
        <w:t xml:space="preserve"> cao v</w:t>
      </w:r>
      <w:r w:rsidR="00FD52AF" w:rsidRPr="00981463">
        <w:rPr>
          <w:rFonts w:cs="Arial"/>
        </w:rPr>
        <w:t>ề</w:t>
      </w:r>
      <w:r w:rsidRPr="00981463">
        <w:rPr>
          <w:rFonts w:cs="Arial"/>
        </w:rPr>
        <w:t xml:space="preserve"> </w:t>
      </w:r>
      <w:r w:rsidR="00B5594F" w:rsidRPr="00981463">
        <w:rPr>
          <w:rFonts w:cs="Arial"/>
        </w:rPr>
        <w:t>chiếu</w:t>
      </w:r>
      <w:r w:rsidRPr="00981463">
        <w:rPr>
          <w:rFonts w:cs="Arial"/>
        </w:rPr>
        <w:t xml:space="preserve"> sáng trong đó có bao gồm chiếu sáng bảo vệ.</w:t>
      </w:r>
    </w:p>
    <w:p w14:paraId="67C90D53" w14:textId="77777777" w:rsidR="00CE53F6" w:rsidRPr="00981463" w:rsidRDefault="00FD52AF" w:rsidP="003C39DB">
      <w:pPr>
        <w:spacing w:before="120"/>
        <w:rPr>
          <w:rFonts w:cs="Arial"/>
          <w:b/>
        </w:rPr>
      </w:pPr>
      <w:r w:rsidRPr="00981463">
        <w:rPr>
          <w:rFonts w:cs="Arial"/>
          <w:b/>
        </w:rPr>
        <w:t xml:space="preserve">1.4. </w:t>
      </w:r>
      <w:r w:rsidR="00CE53F6" w:rsidRPr="00981463">
        <w:rPr>
          <w:rFonts w:cs="Arial"/>
          <w:b/>
        </w:rPr>
        <w:t>Chiếu sáng theo các đường bao của công trình</w:t>
      </w:r>
    </w:p>
    <w:p w14:paraId="27111F51" w14:textId="77777777" w:rsidR="00CE53F6" w:rsidRPr="00981463" w:rsidRDefault="00CE53F6" w:rsidP="00FD52AF">
      <w:pPr>
        <w:spacing w:before="120"/>
        <w:jc w:val="center"/>
        <w:rPr>
          <w:rFonts w:cs="Arial"/>
          <w:i/>
        </w:rPr>
      </w:pPr>
      <w:r w:rsidRPr="00981463">
        <w:rPr>
          <w:rFonts w:cs="Arial"/>
          <w:i/>
        </w:rPr>
        <w:t>Hình 16: Ph</w:t>
      </w:r>
      <w:r w:rsidR="0081050A" w:rsidRPr="00981463">
        <w:rPr>
          <w:rFonts w:cs="Arial"/>
          <w:i/>
        </w:rPr>
        <w:t>ươ</w:t>
      </w:r>
      <w:r w:rsidRPr="00981463">
        <w:rPr>
          <w:rFonts w:cs="Arial"/>
          <w:i/>
        </w:rPr>
        <w:t>ng</w:t>
      </w:r>
      <w:r w:rsidR="00FD52AF" w:rsidRPr="00981463">
        <w:rPr>
          <w:rFonts w:cs="Arial"/>
          <w:i/>
        </w:rPr>
        <w:t xml:space="preserve"> </w:t>
      </w:r>
      <w:r w:rsidRPr="00981463">
        <w:rPr>
          <w:rFonts w:cs="Arial"/>
          <w:i/>
        </w:rPr>
        <w:t>pháp bố trí chiếu sáng theo các đ</w:t>
      </w:r>
      <w:r w:rsidR="003C39DB" w:rsidRPr="00981463">
        <w:rPr>
          <w:rFonts w:cs="Arial"/>
          <w:i/>
        </w:rPr>
        <w:t>ườ</w:t>
      </w:r>
      <w:r w:rsidRPr="00981463">
        <w:rPr>
          <w:rFonts w:cs="Arial"/>
          <w:i/>
        </w:rPr>
        <w:t>ng bao của công trình</w:t>
      </w:r>
    </w:p>
    <w:p w14:paraId="56EB2B0F" w14:textId="54CCF7EE" w:rsidR="00FD52AF" w:rsidRPr="00981463" w:rsidRDefault="00981463" w:rsidP="00FD52AF">
      <w:pPr>
        <w:spacing w:before="120"/>
        <w:jc w:val="center"/>
        <w:rPr>
          <w:rFonts w:cs="Arial"/>
          <w:i/>
        </w:rPr>
      </w:pPr>
      <w:r w:rsidRPr="00981463">
        <w:rPr>
          <w:rFonts w:cs="Arial"/>
          <w:i/>
          <w:noProof/>
        </w:rPr>
        <w:drawing>
          <wp:inline distT="0" distB="0" distL="0" distR="0" wp14:anchorId="08C981C3" wp14:editId="73851D96">
            <wp:extent cx="3145790" cy="22098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45790" cy="2209800"/>
                    </a:xfrm>
                    <a:prstGeom prst="rect">
                      <a:avLst/>
                    </a:prstGeom>
                    <a:noFill/>
                    <a:ln>
                      <a:noFill/>
                    </a:ln>
                  </pic:spPr>
                </pic:pic>
              </a:graphicData>
            </a:graphic>
          </wp:inline>
        </w:drawing>
      </w:r>
    </w:p>
    <w:p w14:paraId="16DFC6FA" w14:textId="77777777" w:rsidR="00CE53F6" w:rsidRPr="00981463" w:rsidRDefault="00BB4B7B" w:rsidP="003C39DB">
      <w:pPr>
        <w:spacing w:before="120"/>
        <w:rPr>
          <w:rFonts w:cs="Arial"/>
          <w:i/>
        </w:rPr>
      </w:pPr>
      <w:r w:rsidRPr="00981463">
        <w:rPr>
          <w:rFonts w:cs="Arial"/>
          <w:i/>
        </w:rPr>
        <w:t xml:space="preserve">- </w:t>
      </w:r>
      <w:r w:rsidR="00CE53F6" w:rsidRPr="00981463">
        <w:rPr>
          <w:rFonts w:cs="Arial"/>
          <w:i/>
        </w:rPr>
        <w:t>Nội dung giải pháp:</w:t>
      </w:r>
    </w:p>
    <w:p w14:paraId="21E12735" w14:textId="77777777" w:rsidR="00BB4B7B" w:rsidRPr="00981463" w:rsidRDefault="00BB4B7B" w:rsidP="003C39DB">
      <w:pPr>
        <w:spacing w:before="120"/>
        <w:rPr>
          <w:rFonts w:cs="Arial"/>
        </w:rPr>
      </w:pPr>
      <w:r w:rsidRPr="00981463">
        <w:rPr>
          <w:rFonts w:cs="Arial"/>
        </w:rPr>
        <w:t>Sử dụng</w:t>
      </w:r>
      <w:r w:rsidR="00CE53F6" w:rsidRPr="00981463">
        <w:rPr>
          <w:rFonts w:cs="Arial"/>
        </w:rPr>
        <w:t xml:space="preserve"> các dây đèn m</w:t>
      </w:r>
      <w:r w:rsidRPr="00981463">
        <w:rPr>
          <w:rFonts w:cs="Arial"/>
        </w:rPr>
        <w:t>ầ</w:t>
      </w:r>
      <w:r w:rsidR="00CE53F6" w:rsidRPr="00981463">
        <w:rPr>
          <w:rFonts w:cs="Arial"/>
        </w:rPr>
        <w:t>u trang trí viền theo các đường bao và các đường nét ki</w:t>
      </w:r>
      <w:r w:rsidRPr="00981463">
        <w:rPr>
          <w:rFonts w:cs="Arial"/>
        </w:rPr>
        <w:t>ế</w:t>
      </w:r>
      <w:r w:rsidR="00CE53F6" w:rsidRPr="00981463">
        <w:rPr>
          <w:rFonts w:cs="Arial"/>
        </w:rPr>
        <w:t>n trúc điển hình của c</w:t>
      </w:r>
      <w:r w:rsidRPr="00981463">
        <w:rPr>
          <w:rFonts w:cs="Arial"/>
        </w:rPr>
        <w:t>ô</w:t>
      </w:r>
      <w:r w:rsidR="00CE53F6" w:rsidRPr="00981463">
        <w:rPr>
          <w:rFonts w:cs="Arial"/>
        </w:rPr>
        <w:t xml:space="preserve">ng trình. </w:t>
      </w:r>
      <w:r w:rsidRPr="00981463">
        <w:rPr>
          <w:rFonts w:cs="Arial"/>
        </w:rPr>
        <w:t>Thiết</w:t>
      </w:r>
      <w:r w:rsidR="00CE53F6" w:rsidRPr="00981463">
        <w:rPr>
          <w:rFonts w:cs="Arial"/>
        </w:rPr>
        <w:t xml:space="preserve"> bị chiếu sáng có th</w:t>
      </w:r>
      <w:r w:rsidRPr="00981463">
        <w:rPr>
          <w:rFonts w:cs="Arial"/>
        </w:rPr>
        <w:t>ể</w:t>
      </w:r>
      <w:r w:rsidR="00CE53F6" w:rsidRPr="00981463">
        <w:rPr>
          <w:rFonts w:cs="Arial"/>
        </w:rPr>
        <w:t xml:space="preserve"> là các dây đèn m</w:t>
      </w:r>
      <w:r w:rsidRPr="00981463">
        <w:rPr>
          <w:rFonts w:cs="Arial"/>
        </w:rPr>
        <w:t>à</w:t>
      </w:r>
      <w:r w:rsidR="00CE53F6" w:rsidRPr="00981463">
        <w:rPr>
          <w:rFonts w:cs="Arial"/>
        </w:rPr>
        <w:t>u (đèn dây r</w:t>
      </w:r>
      <w:r w:rsidRPr="00981463">
        <w:rPr>
          <w:rFonts w:cs="Arial"/>
        </w:rPr>
        <w:t>ắ</w:t>
      </w:r>
      <w:r w:rsidR="00CE53F6" w:rsidRPr="00981463">
        <w:rPr>
          <w:rFonts w:cs="Arial"/>
        </w:rPr>
        <w:t>n) hoặc các bóng đèn sợi đốt m</w:t>
      </w:r>
      <w:r w:rsidRPr="00981463">
        <w:rPr>
          <w:rFonts w:cs="Arial"/>
        </w:rPr>
        <w:t>à</w:t>
      </w:r>
      <w:r w:rsidR="00CE53F6" w:rsidRPr="00981463">
        <w:rPr>
          <w:rFonts w:cs="Arial"/>
        </w:rPr>
        <w:t>u có công suất nhỏ (25W - 40W)</w:t>
      </w:r>
    </w:p>
    <w:p w14:paraId="55A9F38B" w14:textId="77777777" w:rsidR="00CE53F6" w:rsidRPr="00981463" w:rsidRDefault="00BB4B7B" w:rsidP="003C39DB">
      <w:pPr>
        <w:spacing w:before="120"/>
        <w:rPr>
          <w:rFonts w:cs="Arial"/>
          <w:i/>
        </w:rPr>
      </w:pPr>
      <w:r w:rsidRPr="00981463">
        <w:rPr>
          <w:rFonts w:cs="Arial"/>
          <w:i/>
        </w:rPr>
        <w:t xml:space="preserve">- Ưu </w:t>
      </w:r>
      <w:r w:rsidR="00CE53F6" w:rsidRPr="00981463">
        <w:rPr>
          <w:rFonts w:cs="Arial"/>
          <w:i/>
        </w:rPr>
        <w:t>điểm:</w:t>
      </w:r>
    </w:p>
    <w:p w14:paraId="73F10CC9" w14:textId="77777777" w:rsidR="00CE53F6" w:rsidRPr="00981463" w:rsidRDefault="00CE53F6" w:rsidP="003C39DB">
      <w:pPr>
        <w:spacing w:before="120"/>
        <w:rPr>
          <w:rFonts w:cs="Arial"/>
        </w:rPr>
      </w:pPr>
      <w:r w:rsidRPr="00981463">
        <w:rPr>
          <w:rFonts w:cs="Arial"/>
        </w:rPr>
        <w:t>Tạo ra vẻ đẹp rực rỡ cho công trình, dễ thi công, chi phí lắp đặt thấp.</w:t>
      </w:r>
    </w:p>
    <w:p w14:paraId="01846D70" w14:textId="77777777" w:rsidR="00CE53F6" w:rsidRPr="00981463" w:rsidRDefault="00BB4B7B" w:rsidP="003C39DB">
      <w:pPr>
        <w:spacing w:before="120"/>
        <w:rPr>
          <w:rFonts w:cs="Arial"/>
          <w:i/>
        </w:rPr>
      </w:pPr>
      <w:r w:rsidRPr="00981463">
        <w:rPr>
          <w:rFonts w:cs="Arial"/>
          <w:i/>
        </w:rPr>
        <w:t xml:space="preserve">- </w:t>
      </w:r>
      <w:r w:rsidR="00CE53F6" w:rsidRPr="00981463">
        <w:rPr>
          <w:rFonts w:cs="Arial"/>
          <w:i/>
        </w:rPr>
        <w:t>Nhược điểm:</w:t>
      </w:r>
    </w:p>
    <w:p w14:paraId="50672340" w14:textId="77777777" w:rsidR="00BB4B7B" w:rsidRPr="00981463" w:rsidRDefault="00BB4B7B" w:rsidP="003C39DB">
      <w:pPr>
        <w:spacing w:before="120"/>
        <w:rPr>
          <w:rFonts w:cs="Arial"/>
        </w:rPr>
      </w:pPr>
      <w:r w:rsidRPr="00981463">
        <w:rPr>
          <w:rFonts w:cs="Arial"/>
        </w:rPr>
        <w:t>Hệ thống</w:t>
      </w:r>
      <w:r w:rsidR="00CE53F6" w:rsidRPr="00981463">
        <w:rPr>
          <w:rFonts w:cs="Arial"/>
        </w:rPr>
        <w:t xml:space="preserve"> chiếu sáng chỉ mang tính chất trang trí tạm thời, không có khả năng vận hành lâu dài việc bố trí các d</w:t>
      </w:r>
      <w:r w:rsidRPr="00981463">
        <w:rPr>
          <w:rFonts w:cs="Arial"/>
        </w:rPr>
        <w:t>â</w:t>
      </w:r>
      <w:r w:rsidR="00CE53F6" w:rsidRPr="00981463">
        <w:rPr>
          <w:rFonts w:cs="Arial"/>
        </w:rPr>
        <w:t xml:space="preserve">y đèn trên </w:t>
      </w:r>
      <w:r w:rsidR="00621AD4" w:rsidRPr="00981463">
        <w:rPr>
          <w:rFonts w:cs="Arial"/>
        </w:rPr>
        <w:t>bề mặt</w:t>
      </w:r>
      <w:r w:rsidR="00CE53F6" w:rsidRPr="00981463">
        <w:rPr>
          <w:rFonts w:cs="Arial"/>
        </w:rPr>
        <w:t xml:space="preserve"> công trình </w:t>
      </w:r>
      <w:r w:rsidRPr="00981463">
        <w:rPr>
          <w:rFonts w:cs="Arial"/>
        </w:rPr>
        <w:t>có thể</w:t>
      </w:r>
      <w:r w:rsidR="00CE53F6" w:rsidRPr="00981463">
        <w:rPr>
          <w:rFonts w:cs="Arial"/>
        </w:rPr>
        <w:t xml:space="preserve"> làm ảnh hưởng xấu đến </w:t>
      </w:r>
      <w:r w:rsidRPr="00981463">
        <w:rPr>
          <w:rFonts w:cs="Arial"/>
        </w:rPr>
        <w:t>kiến trúc</w:t>
      </w:r>
      <w:r w:rsidR="00CE53F6" w:rsidRPr="00981463">
        <w:rPr>
          <w:rFonts w:cs="Arial"/>
        </w:rPr>
        <w:t xml:space="preserve"> của công trình v</w:t>
      </w:r>
      <w:r w:rsidRPr="00981463">
        <w:rPr>
          <w:rFonts w:cs="Arial"/>
        </w:rPr>
        <w:t>ề</w:t>
      </w:r>
      <w:r w:rsidR="00CE53F6" w:rsidRPr="00981463">
        <w:rPr>
          <w:rFonts w:cs="Arial"/>
        </w:rPr>
        <w:t xml:space="preserve"> ban ngày</w:t>
      </w:r>
      <w:r w:rsidRPr="00981463">
        <w:rPr>
          <w:rFonts w:cs="Arial"/>
        </w:rPr>
        <w:t>.</w:t>
      </w:r>
    </w:p>
    <w:p w14:paraId="1FC0259F" w14:textId="77777777" w:rsidR="00CE53F6" w:rsidRPr="00981463" w:rsidRDefault="00BB4B7B" w:rsidP="003C39DB">
      <w:pPr>
        <w:spacing w:before="120"/>
        <w:rPr>
          <w:rFonts w:cs="Arial"/>
          <w:i/>
        </w:rPr>
      </w:pPr>
      <w:r w:rsidRPr="00981463">
        <w:rPr>
          <w:rFonts w:cs="Arial"/>
          <w:i/>
        </w:rPr>
        <w:lastRenderedPageBreak/>
        <w:t xml:space="preserve">- </w:t>
      </w:r>
      <w:r w:rsidR="00CE53F6" w:rsidRPr="00981463">
        <w:rPr>
          <w:rFonts w:cs="Arial"/>
          <w:i/>
        </w:rPr>
        <w:t>Phạm vi áp dụng:</w:t>
      </w:r>
    </w:p>
    <w:p w14:paraId="296FFBC3" w14:textId="77777777" w:rsidR="00CE53F6" w:rsidRPr="00981463" w:rsidRDefault="00CE53F6" w:rsidP="003C39DB">
      <w:pPr>
        <w:spacing w:before="120"/>
        <w:rPr>
          <w:rFonts w:cs="Arial"/>
        </w:rPr>
      </w:pPr>
      <w:r w:rsidRPr="00981463">
        <w:rPr>
          <w:rFonts w:cs="Arial"/>
        </w:rPr>
        <w:t>Chiếu sáng trang trí lễ hội cho các công trình kiến trúc (trừ Lăng - Đài tư</w:t>
      </w:r>
      <w:r w:rsidR="00BB4B7B" w:rsidRPr="00981463">
        <w:rPr>
          <w:rFonts w:cs="Arial"/>
        </w:rPr>
        <w:t>ở</w:t>
      </w:r>
      <w:r w:rsidRPr="00981463">
        <w:rPr>
          <w:rFonts w:cs="Arial"/>
        </w:rPr>
        <w:t>ng niệm - Tượng đài).</w:t>
      </w:r>
    </w:p>
    <w:p w14:paraId="481A27C1" w14:textId="77777777" w:rsidR="00CE53F6" w:rsidRPr="00981463" w:rsidRDefault="00BB4B7B" w:rsidP="003C39DB">
      <w:pPr>
        <w:spacing w:before="120"/>
        <w:rPr>
          <w:rFonts w:cs="Arial"/>
          <w:b/>
        </w:rPr>
      </w:pPr>
      <w:r w:rsidRPr="00981463">
        <w:rPr>
          <w:rFonts w:cs="Arial"/>
          <w:b/>
        </w:rPr>
        <w:t xml:space="preserve">1.5. </w:t>
      </w:r>
      <w:r w:rsidR="00CE53F6" w:rsidRPr="00981463">
        <w:rPr>
          <w:rFonts w:cs="Arial"/>
          <w:b/>
        </w:rPr>
        <w:t>Chiếu sáng kh</w:t>
      </w:r>
      <w:r w:rsidRPr="00981463">
        <w:rPr>
          <w:rFonts w:cs="Arial"/>
          <w:b/>
        </w:rPr>
        <w:t>ắ</w:t>
      </w:r>
      <w:r w:rsidR="00CE53F6" w:rsidRPr="00981463">
        <w:rPr>
          <w:rFonts w:cs="Arial"/>
          <w:b/>
        </w:rPr>
        <w:t>c họa diện mạo công trình thông qua các ô cửa kính có bật đèn bên trong và các đèn chiếu sáng cục bộ bố tr</w:t>
      </w:r>
      <w:r w:rsidRPr="00981463">
        <w:rPr>
          <w:rFonts w:cs="Arial"/>
          <w:b/>
        </w:rPr>
        <w:t>í</w:t>
      </w:r>
      <w:r w:rsidR="00CE53F6" w:rsidRPr="00981463">
        <w:rPr>
          <w:rFonts w:cs="Arial"/>
          <w:b/>
        </w:rPr>
        <w:t xml:space="preserve"> trên ban công - má</w:t>
      </w:r>
      <w:r w:rsidRPr="00981463">
        <w:rPr>
          <w:rFonts w:cs="Arial"/>
          <w:b/>
        </w:rPr>
        <w:t>i</w:t>
      </w:r>
      <w:r w:rsidR="00CE53F6" w:rsidRPr="00981463">
        <w:rPr>
          <w:rFonts w:cs="Arial"/>
          <w:b/>
        </w:rPr>
        <w:t xml:space="preserve"> hi</w:t>
      </w:r>
      <w:r w:rsidRPr="00981463">
        <w:rPr>
          <w:rFonts w:cs="Arial"/>
          <w:b/>
        </w:rPr>
        <w:t>ê</w:t>
      </w:r>
      <w:r w:rsidR="00CE53F6" w:rsidRPr="00981463">
        <w:rPr>
          <w:rFonts w:cs="Arial"/>
          <w:b/>
        </w:rPr>
        <w:t>n của các phòng</w:t>
      </w:r>
      <w:r w:rsidRPr="00981463">
        <w:rPr>
          <w:rFonts w:cs="Arial"/>
          <w:b/>
        </w:rPr>
        <w:t xml:space="preserve"> </w:t>
      </w:r>
    </w:p>
    <w:p w14:paraId="2E73EEA2" w14:textId="77777777" w:rsidR="00BB4B7B" w:rsidRPr="00981463" w:rsidRDefault="00BB4B7B" w:rsidP="00BB4B7B">
      <w:pPr>
        <w:spacing w:before="120"/>
        <w:jc w:val="center"/>
        <w:rPr>
          <w:rFonts w:cs="Arial"/>
          <w:i/>
        </w:rPr>
      </w:pPr>
      <w:r w:rsidRPr="00981463">
        <w:rPr>
          <w:rFonts w:cs="Arial"/>
          <w:i/>
        </w:rPr>
        <w:t>Hình 17</w:t>
      </w:r>
    </w:p>
    <w:p w14:paraId="30967653" w14:textId="0E99CB33" w:rsidR="00DC0AA1" w:rsidRPr="00981463" w:rsidRDefault="00981463" w:rsidP="00BB4B7B">
      <w:pPr>
        <w:spacing w:before="120"/>
        <w:jc w:val="center"/>
        <w:rPr>
          <w:rFonts w:cs="Arial"/>
          <w:i/>
        </w:rPr>
      </w:pPr>
      <w:r w:rsidRPr="00981463">
        <w:rPr>
          <w:rFonts w:cs="Arial"/>
          <w:i/>
          <w:noProof/>
        </w:rPr>
        <w:drawing>
          <wp:inline distT="0" distB="0" distL="0" distR="0" wp14:anchorId="3583DE4C" wp14:editId="08A72096">
            <wp:extent cx="3134995" cy="219900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34995" cy="2199005"/>
                    </a:xfrm>
                    <a:prstGeom prst="rect">
                      <a:avLst/>
                    </a:prstGeom>
                    <a:noFill/>
                    <a:ln>
                      <a:noFill/>
                    </a:ln>
                  </pic:spPr>
                </pic:pic>
              </a:graphicData>
            </a:graphic>
          </wp:inline>
        </w:drawing>
      </w:r>
    </w:p>
    <w:p w14:paraId="17460DD8" w14:textId="77777777" w:rsidR="00CE53F6" w:rsidRPr="00981463" w:rsidRDefault="00DC0AA1" w:rsidP="003C39DB">
      <w:pPr>
        <w:spacing w:before="120"/>
        <w:rPr>
          <w:rFonts w:cs="Arial"/>
          <w:i/>
        </w:rPr>
      </w:pPr>
      <w:r w:rsidRPr="00981463">
        <w:rPr>
          <w:rFonts w:cs="Arial"/>
          <w:i/>
        </w:rPr>
        <w:t xml:space="preserve">- </w:t>
      </w:r>
      <w:r w:rsidR="00CE53F6" w:rsidRPr="00981463">
        <w:rPr>
          <w:rFonts w:cs="Arial"/>
          <w:i/>
        </w:rPr>
        <w:t>Nội dung giải pháp:</w:t>
      </w:r>
    </w:p>
    <w:p w14:paraId="758DDA14" w14:textId="77777777" w:rsidR="00DC0AA1" w:rsidRPr="00981463" w:rsidRDefault="00CE53F6" w:rsidP="003C39DB">
      <w:pPr>
        <w:spacing w:before="120"/>
        <w:rPr>
          <w:rFonts w:cs="Arial"/>
        </w:rPr>
      </w:pPr>
      <w:r w:rsidRPr="00981463">
        <w:rPr>
          <w:rFonts w:cs="Arial"/>
        </w:rPr>
        <w:t>Sử dụng các thiết bị chiếu sáng nội thất bố trí bên trong các ô cửa kính và các đèn trang trí lắp đặt trên ban công, mái hiên của các phòng và trên bề mặt công trình để chiếu sáng kh</w:t>
      </w:r>
      <w:r w:rsidR="00DC0AA1" w:rsidRPr="00981463">
        <w:rPr>
          <w:rFonts w:cs="Arial"/>
        </w:rPr>
        <w:t>ắ</w:t>
      </w:r>
      <w:r w:rsidRPr="00981463">
        <w:rPr>
          <w:rFonts w:cs="Arial"/>
        </w:rPr>
        <w:t xml:space="preserve">c họa diện mạo công trình. </w:t>
      </w:r>
    </w:p>
    <w:p w14:paraId="5DF41D76" w14:textId="77777777" w:rsidR="00CE53F6" w:rsidRPr="00981463" w:rsidRDefault="00DC0AA1" w:rsidP="003C39DB">
      <w:pPr>
        <w:spacing w:before="120"/>
        <w:rPr>
          <w:rFonts w:cs="Arial"/>
          <w:i/>
        </w:rPr>
      </w:pPr>
      <w:r w:rsidRPr="00981463">
        <w:rPr>
          <w:rFonts w:cs="Arial"/>
          <w:i/>
        </w:rPr>
        <w:t xml:space="preserve">- Ưu </w:t>
      </w:r>
      <w:r w:rsidR="00CE53F6" w:rsidRPr="00981463">
        <w:rPr>
          <w:rFonts w:cs="Arial"/>
          <w:i/>
        </w:rPr>
        <w:t>điểm:</w:t>
      </w:r>
    </w:p>
    <w:p w14:paraId="791B1CCB" w14:textId="77777777" w:rsidR="00ED4AD4" w:rsidRPr="00981463" w:rsidRDefault="00CE53F6" w:rsidP="003C39DB">
      <w:pPr>
        <w:spacing w:before="120"/>
        <w:rPr>
          <w:rFonts w:cs="Arial"/>
        </w:rPr>
      </w:pPr>
      <w:r w:rsidRPr="00981463">
        <w:rPr>
          <w:rFonts w:cs="Arial"/>
        </w:rPr>
        <w:t>Được thiết kế, thi công đồng bộ khi xây dựng công trình vì vậy hệ thống chiếu sáng không làm ảnh hư</w:t>
      </w:r>
      <w:r w:rsidR="00DC0AA1" w:rsidRPr="00981463">
        <w:rPr>
          <w:rFonts w:cs="Arial"/>
        </w:rPr>
        <w:t>ở</w:t>
      </w:r>
      <w:r w:rsidRPr="00981463">
        <w:rPr>
          <w:rFonts w:cs="Arial"/>
        </w:rPr>
        <w:t>ng</w:t>
      </w:r>
      <w:r w:rsidR="00DC0AA1" w:rsidRPr="00981463">
        <w:rPr>
          <w:rFonts w:cs="Arial"/>
        </w:rPr>
        <w:t xml:space="preserve"> </w:t>
      </w:r>
      <w:r w:rsidRPr="00981463">
        <w:rPr>
          <w:rFonts w:cs="Arial"/>
        </w:rPr>
        <w:t>đến</w:t>
      </w:r>
      <w:r w:rsidR="00ED4AD4" w:rsidRPr="00981463">
        <w:rPr>
          <w:rFonts w:cs="Arial"/>
        </w:rPr>
        <w:t xml:space="preserve"> mỹ quan của công trình về ban ngày.</w:t>
      </w:r>
    </w:p>
    <w:p w14:paraId="202C8B4A" w14:textId="77777777" w:rsidR="00CE53F6" w:rsidRPr="00981463" w:rsidRDefault="00ED4AD4" w:rsidP="003C39DB">
      <w:pPr>
        <w:spacing w:before="120"/>
        <w:rPr>
          <w:rFonts w:cs="Arial"/>
          <w:i/>
        </w:rPr>
      </w:pPr>
      <w:r w:rsidRPr="00981463">
        <w:rPr>
          <w:rFonts w:cs="Arial"/>
          <w:i/>
        </w:rPr>
        <w:t xml:space="preserve">- </w:t>
      </w:r>
      <w:r w:rsidR="00CE53F6" w:rsidRPr="00981463">
        <w:rPr>
          <w:rFonts w:cs="Arial"/>
          <w:i/>
        </w:rPr>
        <w:t>Nhược điểm:</w:t>
      </w:r>
    </w:p>
    <w:p w14:paraId="67E84CF4" w14:textId="77777777" w:rsidR="00CE53F6" w:rsidRPr="00981463" w:rsidRDefault="00CE53F6" w:rsidP="003C39DB">
      <w:pPr>
        <w:spacing w:before="120"/>
        <w:rPr>
          <w:rFonts w:cs="Arial"/>
        </w:rPr>
      </w:pPr>
      <w:r w:rsidRPr="00981463">
        <w:rPr>
          <w:rFonts w:cs="Arial"/>
        </w:rPr>
        <w:t xml:space="preserve">Khả năng áp dụng hạn chế, chỉ phù hợp với </w:t>
      </w:r>
      <w:r w:rsidR="003C39DB" w:rsidRPr="00981463">
        <w:rPr>
          <w:rFonts w:cs="Arial"/>
        </w:rPr>
        <w:t>những</w:t>
      </w:r>
      <w:r w:rsidRPr="00981463">
        <w:rPr>
          <w:rFonts w:cs="Arial"/>
        </w:rPr>
        <w:t xml:space="preserve"> công trình có diện tích cửa kính lớn. Việc điều khiển đóng c</w:t>
      </w:r>
      <w:r w:rsidR="00ED4AD4" w:rsidRPr="00981463">
        <w:rPr>
          <w:rFonts w:cs="Arial"/>
        </w:rPr>
        <w:t>ắ</w:t>
      </w:r>
      <w:r w:rsidRPr="00981463">
        <w:rPr>
          <w:rFonts w:cs="Arial"/>
        </w:rPr>
        <w:t>t phải được thực hiện tập trung.</w:t>
      </w:r>
    </w:p>
    <w:p w14:paraId="55DD19E3" w14:textId="77777777" w:rsidR="00CE53F6" w:rsidRPr="00981463" w:rsidRDefault="00ED4AD4" w:rsidP="003C39DB">
      <w:pPr>
        <w:spacing w:before="120"/>
        <w:rPr>
          <w:rFonts w:cs="Arial"/>
          <w:i/>
        </w:rPr>
      </w:pPr>
      <w:r w:rsidRPr="00981463">
        <w:rPr>
          <w:rFonts w:cs="Arial"/>
          <w:i/>
        </w:rPr>
        <w:t xml:space="preserve">- </w:t>
      </w:r>
      <w:r w:rsidR="00CE53F6" w:rsidRPr="00981463">
        <w:rPr>
          <w:rFonts w:cs="Arial"/>
          <w:i/>
        </w:rPr>
        <w:t>Phạm vi áp dụng:</w:t>
      </w:r>
    </w:p>
    <w:p w14:paraId="1E36ECDD" w14:textId="77777777" w:rsidR="00CE53F6" w:rsidRPr="00981463" w:rsidRDefault="00CE53F6" w:rsidP="003C39DB">
      <w:pPr>
        <w:spacing w:before="120"/>
        <w:rPr>
          <w:rFonts w:cs="Arial"/>
        </w:rPr>
      </w:pPr>
      <w:r w:rsidRPr="00981463">
        <w:rPr>
          <w:rFonts w:cs="Arial"/>
        </w:rPr>
        <w:t>Chiếu sáng các tòa nhà có diện tích cửa kính lớn, các cửa sổ, ban công được thiết kế phân bố đều trên</w:t>
      </w:r>
      <w:r w:rsidR="00ED4AD4" w:rsidRPr="00981463">
        <w:rPr>
          <w:rFonts w:cs="Arial"/>
        </w:rPr>
        <w:t xml:space="preserve"> bề mặt công trình.</w:t>
      </w:r>
    </w:p>
    <w:p w14:paraId="3C299421" w14:textId="77777777" w:rsidR="00CE53F6" w:rsidRPr="00981463" w:rsidRDefault="00CE53F6" w:rsidP="003C39DB">
      <w:pPr>
        <w:spacing w:before="120"/>
        <w:rPr>
          <w:rFonts w:cs="Arial"/>
        </w:rPr>
      </w:pPr>
      <w:r w:rsidRPr="00981463">
        <w:rPr>
          <w:rFonts w:cs="Arial"/>
        </w:rPr>
        <w:t>Tổng hợp lựa chọn giải pháp chiếu sáng kiến trúc tham khảo bảng 31:</w:t>
      </w:r>
    </w:p>
    <w:p w14:paraId="22249885" w14:textId="77777777" w:rsidR="00CE53F6" w:rsidRPr="00981463" w:rsidRDefault="00CE53F6" w:rsidP="00ED4AD4">
      <w:pPr>
        <w:spacing w:before="120"/>
        <w:jc w:val="center"/>
        <w:rPr>
          <w:rFonts w:cs="Arial"/>
          <w:i/>
        </w:rPr>
      </w:pPr>
      <w:r w:rsidRPr="00981463">
        <w:rPr>
          <w:rFonts w:cs="Arial"/>
          <w:i/>
        </w:rPr>
        <w:t>Bảng 31: Các giải pháp chiếu sáng kiến trúc</w:t>
      </w:r>
    </w:p>
    <w:tbl>
      <w:tblPr>
        <w:tblW w:w="0" w:type="auto"/>
        <w:tblInd w:w="5" w:type="dxa"/>
        <w:tblCellMar>
          <w:left w:w="0" w:type="dxa"/>
          <w:right w:w="0" w:type="dxa"/>
        </w:tblCellMar>
        <w:tblLook w:val="0000" w:firstRow="0" w:lastRow="0" w:firstColumn="0" w:lastColumn="0" w:noHBand="0" w:noVBand="0"/>
      </w:tblPr>
      <w:tblGrid>
        <w:gridCol w:w="563"/>
        <w:gridCol w:w="1869"/>
        <w:gridCol w:w="1046"/>
        <w:gridCol w:w="1035"/>
        <w:gridCol w:w="1041"/>
        <w:gridCol w:w="1046"/>
        <w:gridCol w:w="1050"/>
        <w:gridCol w:w="1078"/>
      </w:tblGrid>
      <w:tr w:rsidR="00CE53F6" w:rsidRPr="00981463" w14:paraId="7B707D72" w14:textId="77777777">
        <w:tblPrEx>
          <w:tblCellMar>
            <w:top w:w="0" w:type="dxa"/>
            <w:left w:w="0" w:type="dxa"/>
            <w:bottom w:w="0" w:type="dxa"/>
            <w:right w:w="0" w:type="dxa"/>
          </w:tblCellMar>
        </w:tblPrEx>
        <w:tc>
          <w:tcPr>
            <w:tcW w:w="563" w:type="dxa"/>
            <w:vMerge w:val="restart"/>
            <w:tcBorders>
              <w:top w:val="single" w:sz="4" w:space="0" w:color="auto"/>
              <w:left w:val="single" w:sz="4" w:space="0" w:color="auto"/>
              <w:bottom w:val="nil"/>
              <w:right w:val="nil"/>
            </w:tcBorders>
            <w:shd w:val="clear" w:color="auto" w:fill="FFFFFF"/>
          </w:tcPr>
          <w:p w14:paraId="70FBFAAF" w14:textId="77777777" w:rsidR="00CE53F6" w:rsidRPr="00981463" w:rsidRDefault="00CE53F6" w:rsidP="00ED4AD4">
            <w:pPr>
              <w:spacing w:before="120"/>
              <w:jc w:val="center"/>
              <w:rPr>
                <w:rFonts w:cs="Arial"/>
              </w:rPr>
            </w:pPr>
            <w:r w:rsidRPr="00981463">
              <w:rPr>
                <w:rFonts w:cs="Arial"/>
              </w:rPr>
              <w:t>TT</w:t>
            </w:r>
          </w:p>
        </w:tc>
        <w:tc>
          <w:tcPr>
            <w:tcW w:w="1869" w:type="dxa"/>
            <w:vMerge w:val="restart"/>
            <w:tcBorders>
              <w:top w:val="single" w:sz="4" w:space="0" w:color="auto"/>
              <w:left w:val="single" w:sz="4" w:space="0" w:color="auto"/>
              <w:bottom w:val="nil"/>
              <w:right w:val="nil"/>
            </w:tcBorders>
            <w:shd w:val="clear" w:color="auto" w:fill="FFFFFF"/>
          </w:tcPr>
          <w:p w14:paraId="0DCCF9A6" w14:textId="77777777" w:rsidR="00CE53F6" w:rsidRPr="00981463" w:rsidRDefault="00CE53F6" w:rsidP="00ED4AD4">
            <w:pPr>
              <w:spacing w:before="120"/>
              <w:jc w:val="center"/>
              <w:rPr>
                <w:rFonts w:cs="Arial"/>
              </w:rPr>
            </w:pPr>
            <w:r w:rsidRPr="00981463">
              <w:rPr>
                <w:rFonts w:cs="Arial"/>
              </w:rPr>
              <w:t>Phương pháp bố trí chiếu sáng</w:t>
            </w:r>
          </w:p>
        </w:tc>
        <w:tc>
          <w:tcPr>
            <w:tcW w:w="6296" w:type="dxa"/>
            <w:gridSpan w:val="6"/>
            <w:tcBorders>
              <w:top w:val="single" w:sz="4" w:space="0" w:color="auto"/>
              <w:left w:val="single" w:sz="4" w:space="0" w:color="auto"/>
              <w:bottom w:val="nil"/>
              <w:right w:val="single" w:sz="4" w:space="0" w:color="auto"/>
            </w:tcBorders>
            <w:shd w:val="clear" w:color="auto" w:fill="FFFFFF"/>
          </w:tcPr>
          <w:p w14:paraId="0B920257" w14:textId="77777777" w:rsidR="00CE53F6" w:rsidRPr="00981463" w:rsidRDefault="00CE53F6" w:rsidP="00ED4AD4">
            <w:pPr>
              <w:spacing w:before="120"/>
              <w:jc w:val="center"/>
              <w:rPr>
                <w:rFonts w:cs="Arial"/>
              </w:rPr>
            </w:pPr>
            <w:r w:rsidRPr="00981463">
              <w:rPr>
                <w:rFonts w:cs="Arial"/>
              </w:rPr>
              <w:t>Loại công trình</w:t>
            </w:r>
          </w:p>
        </w:tc>
      </w:tr>
      <w:tr w:rsidR="00CE53F6" w:rsidRPr="00981463" w14:paraId="086E8344" w14:textId="77777777">
        <w:tblPrEx>
          <w:tblCellMar>
            <w:top w:w="0" w:type="dxa"/>
            <w:left w:w="0" w:type="dxa"/>
            <w:bottom w:w="0" w:type="dxa"/>
            <w:right w:w="0" w:type="dxa"/>
          </w:tblCellMar>
        </w:tblPrEx>
        <w:tc>
          <w:tcPr>
            <w:tcW w:w="563" w:type="dxa"/>
            <w:vMerge/>
            <w:tcBorders>
              <w:top w:val="nil"/>
              <w:left w:val="single" w:sz="4" w:space="0" w:color="auto"/>
              <w:bottom w:val="nil"/>
              <w:right w:val="nil"/>
            </w:tcBorders>
            <w:shd w:val="clear" w:color="auto" w:fill="FFFFFF"/>
          </w:tcPr>
          <w:p w14:paraId="2589874F" w14:textId="77777777" w:rsidR="00CE53F6" w:rsidRPr="00981463" w:rsidRDefault="00CE53F6" w:rsidP="00ED4AD4">
            <w:pPr>
              <w:spacing w:before="120"/>
              <w:jc w:val="center"/>
              <w:rPr>
                <w:rFonts w:cs="Arial"/>
              </w:rPr>
            </w:pPr>
          </w:p>
        </w:tc>
        <w:tc>
          <w:tcPr>
            <w:tcW w:w="1869" w:type="dxa"/>
            <w:vMerge/>
            <w:tcBorders>
              <w:top w:val="nil"/>
              <w:left w:val="single" w:sz="4" w:space="0" w:color="auto"/>
              <w:bottom w:val="nil"/>
              <w:right w:val="nil"/>
            </w:tcBorders>
            <w:shd w:val="clear" w:color="auto" w:fill="FFFFFF"/>
          </w:tcPr>
          <w:p w14:paraId="2818B625" w14:textId="77777777" w:rsidR="00CE53F6" w:rsidRPr="00981463" w:rsidRDefault="00CE53F6" w:rsidP="00ED4AD4">
            <w:pPr>
              <w:spacing w:before="120"/>
              <w:jc w:val="center"/>
              <w:rPr>
                <w:rFonts w:cs="Arial"/>
              </w:rPr>
            </w:pPr>
          </w:p>
        </w:tc>
        <w:tc>
          <w:tcPr>
            <w:tcW w:w="1046" w:type="dxa"/>
            <w:tcBorders>
              <w:top w:val="single" w:sz="4" w:space="0" w:color="auto"/>
              <w:left w:val="single" w:sz="4" w:space="0" w:color="auto"/>
              <w:bottom w:val="nil"/>
              <w:right w:val="nil"/>
            </w:tcBorders>
            <w:shd w:val="clear" w:color="auto" w:fill="FFFFFF"/>
          </w:tcPr>
          <w:p w14:paraId="5710781D" w14:textId="77777777" w:rsidR="00CE53F6" w:rsidRPr="00981463" w:rsidRDefault="00CE53F6" w:rsidP="00ED4AD4">
            <w:pPr>
              <w:spacing w:before="120"/>
              <w:jc w:val="center"/>
              <w:rPr>
                <w:rFonts w:cs="Arial"/>
              </w:rPr>
            </w:pPr>
            <w:r w:rsidRPr="00981463">
              <w:rPr>
                <w:rFonts w:cs="Arial"/>
              </w:rPr>
              <w:t xml:space="preserve">Lăng - Đài </w:t>
            </w:r>
            <w:r w:rsidR="00ED4AD4" w:rsidRPr="00981463">
              <w:rPr>
                <w:rFonts w:cs="Arial"/>
              </w:rPr>
              <w:t>tưởng niệm</w:t>
            </w:r>
          </w:p>
        </w:tc>
        <w:tc>
          <w:tcPr>
            <w:tcW w:w="1035" w:type="dxa"/>
            <w:tcBorders>
              <w:top w:val="single" w:sz="4" w:space="0" w:color="auto"/>
              <w:left w:val="single" w:sz="4" w:space="0" w:color="auto"/>
              <w:bottom w:val="nil"/>
              <w:right w:val="nil"/>
            </w:tcBorders>
            <w:shd w:val="clear" w:color="auto" w:fill="FFFFFF"/>
          </w:tcPr>
          <w:p w14:paraId="2DDCE619" w14:textId="77777777" w:rsidR="00CE53F6" w:rsidRPr="00981463" w:rsidRDefault="00CE53F6" w:rsidP="00ED4AD4">
            <w:pPr>
              <w:spacing w:before="120"/>
              <w:jc w:val="center"/>
              <w:rPr>
                <w:rFonts w:cs="Arial"/>
              </w:rPr>
            </w:pPr>
            <w:r w:rsidRPr="00981463">
              <w:rPr>
                <w:rFonts w:cs="Arial"/>
              </w:rPr>
              <w:t>Tượng đài</w:t>
            </w:r>
          </w:p>
        </w:tc>
        <w:tc>
          <w:tcPr>
            <w:tcW w:w="1041" w:type="dxa"/>
            <w:tcBorders>
              <w:top w:val="single" w:sz="4" w:space="0" w:color="auto"/>
              <w:left w:val="single" w:sz="4" w:space="0" w:color="auto"/>
              <w:bottom w:val="nil"/>
              <w:right w:val="nil"/>
            </w:tcBorders>
            <w:shd w:val="clear" w:color="auto" w:fill="FFFFFF"/>
          </w:tcPr>
          <w:p w14:paraId="0E7426B3" w14:textId="77777777" w:rsidR="00CE53F6" w:rsidRPr="00981463" w:rsidRDefault="00CE53F6" w:rsidP="00ED4AD4">
            <w:pPr>
              <w:spacing w:before="120"/>
              <w:jc w:val="center"/>
              <w:rPr>
                <w:rFonts w:cs="Arial"/>
              </w:rPr>
            </w:pPr>
            <w:r w:rsidRPr="00981463">
              <w:rPr>
                <w:rFonts w:cs="Arial"/>
              </w:rPr>
              <w:t>Công trình K.trúc cổ</w:t>
            </w:r>
          </w:p>
        </w:tc>
        <w:tc>
          <w:tcPr>
            <w:tcW w:w="1046" w:type="dxa"/>
            <w:tcBorders>
              <w:top w:val="single" w:sz="4" w:space="0" w:color="auto"/>
              <w:left w:val="single" w:sz="4" w:space="0" w:color="auto"/>
              <w:bottom w:val="nil"/>
              <w:right w:val="nil"/>
            </w:tcBorders>
            <w:shd w:val="clear" w:color="auto" w:fill="FFFFFF"/>
          </w:tcPr>
          <w:p w14:paraId="18FD5DCC" w14:textId="77777777" w:rsidR="00CE53F6" w:rsidRPr="00981463" w:rsidRDefault="00CE53F6" w:rsidP="00ED4AD4">
            <w:pPr>
              <w:spacing w:before="120"/>
              <w:jc w:val="center"/>
              <w:rPr>
                <w:rFonts w:cs="Arial"/>
              </w:rPr>
            </w:pPr>
            <w:r w:rsidRPr="00981463">
              <w:rPr>
                <w:rFonts w:cs="Arial"/>
              </w:rPr>
              <w:t>Kết cấu có K.thước lớn</w:t>
            </w:r>
          </w:p>
        </w:tc>
        <w:tc>
          <w:tcPr>
            <w:tcW w:w="1050" w:type="dxa"/>
            <w:tcBorders>
              <w:top w:val="single" w:sz="4" w:space="0" w:color="auto"/>
              <w:left w:val="single" w:sz="4" w:space="0" w:color="auto"/>
              <w:bottom w:val="nil"/>
              <w:right w:val="nil"/>
            </w:tcBorders>
            <w:shd w:val="clear" w:color="auto" w:fill="FFFFFF"/>
          </w:tcPr>
          <w:p w14:paraId="4B041A80" w14:textId="77777777" w:rsidR="00CE53F6" w:rsidRPr="00981463" w:rsidRDefault="00CE53F6" w:rsidP="00ED4AD4">
            <w:pPr>
              <w:spacing w:before="120"/>
              <w:jc w:val="center"/>
              <w:rPr>
                <w:rFonts w:cs="Arial"/>
              </w:rPr>
            </w:pPr>
            <w:r w:rsidRPr="00981463">
              <w:rPr>
                <w:rFonts w:cs="Arial"/>
              </w:rPr>
              <w:t>Tòa nhà K.trúc đẹp</w:t>
            </w:r>
          </w:p>
        </w:tc>
        <w:tc>
          <w:tcPr>
            <w:tcW w:w="1078" w:type="dxa"/>
            <w:tcBorders>
              <w:top w:val="single" w:sz="4" w:space="0" w:color="auto"/>
              <w:left w:val="single" w:sz="4" w:space="0" w:color="auto"/>
              <w:bottom w:val="nil"/>
              <w:right w:val="single" w:sz="4" w:space="0" w:color="auto"/>
            </w:tcBorders>
            <w:shd w:val="clear" w:color="auto" w:fill="FFFFFF"/>
          </w:tcPr>
          <w:p w14:paraId="77796D99" w14:textId="77777777" w:rsidR="00CE53F6" w:rsidRPr="00981463" w:rsidRDefault="00CE53F6" w:rsidP="00ED4AD4">
            <w:pPr>
              <w:spacing w:before="120"/>
              <w:jc w:val="center"/>
              <w:rPr>
                <w:rFonts w:cs="Arial"/>
              </w:rPr>
            </w:pPr>
            <w:r w:rsidRPr="00981463">
              <w:rPr>
                <w:rFonts w:cs="Arial"/>
              </w:rPr>
              <w:t>Cao ốc hiện đại</w:t>
            </w:r>
          </w:p>
        </w:tc>
      </w:tr>
      <w:tr w:rsidR="00CE53F6" w:rsidRPr="00981463" w14:paraId="7925F279" w14:textId="77777777">
        <w:tblPrEx>
          <w:tblCellMar>
            <w:top w:w="0" w:type="dxa"/>
            <w:left w:w="0" w:type="dxa"/>
            <w:bottom w:w="0" w:type="dxa"/>
            <w:right w:w="0" w:type="dxa"/>
          </w:tblCellMar>
        </w:tblPrEx>
        <w:tc>
          <w:tcPr>
            <w:tcW w:w="563" w:type="dxa"/>
            <w:tcBorders>
              <w:top w:val="single" w:sz="4" w:space="0" w:color="auto"/>
              <w:left w:val="single" w:sz="4" w:space="0" w:color="auto"/>
              <w:bottom w:val="nil"/>
              <w:right w:val="nil"/>
            </w:tcBorders>
            <w:shd w:val="clear" w:color="auto" w:fill="FFFFFF"/>
          </w:tcPr>
          <w:p w14:paraId="12AE84C6" w14:textId="77777777" w:rsidR="00CE53F6" w:rsidRPr="00981463" w:rsidRDefault="00CE53F6" w:rsidP="00ED4AD4">
            <w:pPr>
              <w:spacing w:before="120"/>
              <w:jc w:val="center"/>
              <w:rPr>
                <w:rFonts w:cs="Arial"/>
              </w:rPr>
            </w:pPr>
            <w:r w:rsidRPr="00981463">
              <w:rPr>
                <w:rFonts w:cs="Arial"/>
              </w:rPr>
              <w:t>1</w:t>
            </w:r>
          </w:p>
        </w:tc>
        <w:tc>
          <w:tcPr>
            <w:tcW w:w="1869" w:type="dxa"/>
            <w:tcBorders>
              <w:top w:val="single" w:sz="4" w:space="0" w:color="auto"/>
              <w:left w:val="single" w:sz="4" w:space="0" w:color="auto"/>
              <w:bottom w:val="nil"/>
              <w:right w:val="nil"/>
            </w:tcBorders>
            <w:shd w:val="clear" w:color="auto" w:fill="FFFFFF"/>
          </w:tcPr>
          <w:p w14:paraId="4C2854D4" w14:textId="77777777" w:rsidR="00CE53F6" w:rsidRPr="00981463" w:rsidRDefault="00CE53F6" w:rsidP="003C39DB">
            <w:pPr>
              <w:spacing w:before="120"/>
              <w:rPr>
                <w:rFonts w:cs="Arial"/>
              </w:rPr>
            </w:pPr>
            <w:r w:rsidRPr="00981463">
              <w:rPr>
                <w:rFonts w:cs="Arial"/>
              </w:rPr>
              <w:t xml:space="preserve">Chiếu sáng chung đồng </w:t>
            </w:r>
            <w:r w:rsidR="004E253D" w:rsidRPr="00981463">
              <w:rPr>
                <w:rFonts w:cs="Arial"/>
              </w:rPr>
              <w:t>đều</w:t>
            </w:r>
          </w:p>
        </w:tc>
        <w:tc>
          <w:tcPr>
            <w:tcW w:w="1046" w:type="dxa"/>
            <w:tcBorders>
              <w:top w:val="single" w:sz="4" w:space="0" w:color="auto"/>
              <w:left w:val="single" w:sz="4" w:space="0" w:color="auto"/>
              <w:bottom w:val="nil"/>
              <w:right w:val="nil"/>
            </w:tcBorders>
            <w:shd w:val="clear" w:color="auto" w:fill="FFFFFF"/>
          </w:tcPr>
          <w:p w14:paraId="424B2BFF" w14:textId="77777777" w:rsidR="00CE53F6" w:rsidRPr="00981463" w:rsidRDefault="00CE53F6" w:rsidP="008F3537">
            <w:pPr>
              <w:spacing w:before="120"/>
              <w:jc w:val="center"/>
              <w:rPr>
                <w:rFonts w:cs="Arial"/>
              </w:rPr>
            </w:pPr>
          </w:p>
        </w:tc>
        <w:tc>
          <w:tcPr>
            <w:tcW w:w="1035" w:type="dxa"/>
            <w:tcBorders>
              <w:top w:val="single" w:sz="4" w:space="0" w:color="auto"/>
              <w:left w:val="single" w:sz="4" w:space="0" w:color="auto"/>
              <w:bottom w:val="nil"/>
              <w:right w:val="nil"/>
            </w:tcBorders>
            <w:shd w:val="clear" w:color="auto" w:fill="FFFFFF"/>
          </w:tcPr>
          <w:p w14:paraId="58E3AD74" w14:textId="77777777" w:rsidR="00CE53F6" w:rsidRPr="00981463" w:rsidRDefault="00CE53F6" w:rsidP="008F3537">
            <w:pPr>
              <w:spacing w:before="120"/>
              <w:jc w:val="center"/>
              <w:rPr>
                <w:rFonts w:cs="Arial"/>
              </w:rPr>
            </w:pPr>
          </w:p>
        </w:tc>
        <w:tc>
          <w:tcPr>
            <w:tcW w:w="1041" w:type="dxa"/>
            <w:tcBorders>
              <w:top w:val="single" w:sz="4" w:space="0" w:color="auto"/>
              <w:left w:val="single" w:sz="4" w:space="0" w:color="auto"/>
              <w:bottom w:val="nil"/>
              <w:right w:val="nil"/>
            </w:tcBorders>
            <w:shd w:val="clear" w:color="auto" w:fill="FFFFFF"/>
          </w:tcPr>
          <w:p w14:paraId="3182107C" w14:textId="77777777" w:rsidR="00CE53F6" w:rsidRPr="00981463" w:rsidRDefault="00CE53F6" w:rsidP="008F3537">
            <w:pPr>
              <w:spacing w:before="120"/>
              <w:jc w:val="center"/>
              <w:rPr>
                <w:rFonts w:cs="Arial"/>
              </w:rPr>
            </w:pPr>
          </w:p>
        </w:tc>
        <w:tc>
          <w:tcPr>
            <w:tcW w:w="1046" w:type="dxa"/>
            <w:tcBorders>
              <w:top w:val="single" w:sz="4" w:space="0" w:color="auto"/>
              <w:left w:val="single" w:sz="4" w:space="0" w:color="auto"/>
              <w:bottom w:val="nil"/>
              <w:right w:val="nil"/>
            </w:tcBorders>
            <w:shd w:val="clear" w:color="auto" w:fill="FFFFFF"/>
          </w:tcPr>
          <w:p w14:paraId="65BF3A9D" w14:textId="77777777" w:rsidR="00CE53F6" w:rsidRPr="00981463" w:rsidRDefault="00CE53F6" w:rsidP="008F3537">
            <w:pPr>
              <w:spacing w:before="120"/>
              <w:jc w:val="center"/>
              <w:rPr>
                <w:rFonts w:cs="Arial"/>
              </w:rPr>
            </w:pPr>
            <w:r w:rsidRPr="00981463">
              <w:rPr>
                <w:rFonts w:cs="Arial"/>
              </w:rPr>
              <w:t>•</w:t>
            </w:r>
          </w:p>
        </w:tc>
        <w:tc>
          <w:tcPr>
            <w:tcW w:w="1050" w:type="dxa"/>
            <w:tcBorders>
              <w:top w:val="single" w:sz="4" w:space="0" w:color="auto"/>
              <w:left w:val="single" w:sz="4" w:space="0" w:color="auto"/>
              <w:bottom w:val="nil"/>
              <w:right w:val="nil"/>
            </w:tcBorders>
            <w:shd w:val="clear" w:color="auto" w:fill="FFFFFF"/>
          </w:tcPr>
          <w:p w14:paraId="74388381" w14:textId="77777777" w:rsidR="00CE53F6" w:rsidRPr="00981463" w:rsidRDefault="00CE53F6" w:rsidP="008F3537">
            <w:pPr>
              <w:spacing w:before="120"/>
              <w:jc w:val="center"/>
              <w:rPr>
                <w:rFonts w:cs="Arial"/>
              </w:rPr>
            </w:pPr>
          </w:p>
        </w:tc>
        <w:tc>
          <w:tcPr>
            <w:tcW w:w="1078" w:type="dxa"/>
            <w:tcBorders>
              <w:top w:val="single" w:sz="4" w:space="0" w:color="auto"/>
              <w:left w:val="single" w:sz="4" w:space="0" w:color="auto"/>
              <w:bottom w:val="nil"/>
              <w:right w:val="single" w:sz="4" w:space="0" w:color="auto"/>
            </w:tcBorders>
            <w:shd w:val="clear" w:color="auto" w:fill="FFFFFF"/>
          </w:tcPr>
          <w:p w14:paraId="3719F056" w14:textId="77777777" w:rsidR="00CE53F6" w:rsidRPr="00981463" w:rsidRDefault="00CE53F6" w:rsidP="008F3537">
            <w:pPr>
              <w:spacing w:before="120"/>
              <w:jc w:val="center"/>
              <w:rPr>
                <w:rFonts w:cs="Arial"/>
              </w:rPr>
            </w:pPr>
            <w:r w:rsidRPr="00981463">
              <w:rPr>
                <w:rFonts w:cs="Arial"/>
              </w:rPr>
              <w:t>•</w:t>
            </w:r>
          </w:p>
        </w:tc>
      </w:tr>
      <w:tr w:rsidR="00CE53F6" w:rsidRPr="00981463" w14:paraId="32FF6C02" w14:textId="77777777">
        <w:tblPrEx>
          <w:tblCellMar>
            <w:top w:w="0" w:type="dxa"/>
            <w:left w:w="0" w:type="dxa"/>
            <w:bottom w:w="0" w:type="dxa"/>
            <w:right w:w="0" w:type="dxa"/>
          </w:tblCellMar>
        </w:tblPrEx>
        <w:tc>
          <w:tcPr>
            <w:tcW w:w="563" w:type="dxa"/>
            <w:tcBorders>
              <w:top w:val="single" w:sz="4" w:space="0" w:color="auto"/>
              <w:left w:val="single" w:sz="4" w:space="0" w:color="auto"/>
              <w:bottom w:val="nil"/>
              <w:right w:val="nil"/>
            </w:tcBorders>
            <w:shd w:val="clear" w:color="auto" w:fill="FFFFFF"/>
          </w:tcPr>
          <w:p w14:paraId="3FD406FD" w14:textId="77777777" w:rsidR="00CE53F6" w:rsidRPr="00981463" w:rsidRDefault="00CE53F6" w:rsidP="00ED4AD4">
            <w:pPr>
              <w:spacing w:before="120"/>
              <w:jc w:val="center"/>
              <w:rPr>
                <w:rFonts w:cs="Arial"/>
              </w:rPr>
            </w:pPr>
            <w:r w:rsidRPr="00981463">
              <w:rPr>
                <w:rFonts w:cs="Arial"/>
              </w:rPr>
              <w:t>2</w:t>
            </w:r>
          </w:p>
        </w:tc>
        <w:tc>
          <w:tcPr>
            <w:tcW w:w="1869" w:type="dxa"/>
            <w:tcBorders>
              <w:top w:val="single" w:sz="4" w:space="0" w:color="auto"/>
              <w:left w:val="single" w:sz="4" w:space="0" w:color="auto"/>
              <w:bottom w:val="nil"/>
              <w:right w:val="nil"/>
            </w:tcBorders>
            <w:shd w:val="clear" w:color="auto" w:fill="FFFFFF"/>
          </w:tcPr>
          <w:p w14:paraId="441CFBA4" w14:textId="77777777" w:rsidR="00CE53F6" w:rsidRPr="00981463" w:rsidRDefault="00CE53F6" w:rsidP="003C39DB">
            <w:pPr>
              <w:spacing w:before="120"/>
              <w:rPr>
                <w:rFonts w:cs="Arial"/>
              </w:rPr>
            </w:pPr>
            <w:r w:rsidRPr="00981463">
              <w:rPr>
                <w:rFonts w:cs="Arial"/>
              </w:rPr>
              <w:t>Chiếu sáng cục bộ</w:t>
            </w:r>
          </w:p>
        </w:tc>
        <w:tc>
          <w:tcPr>
            <w:tcW w:w="1046" w:type="dxa"/>
            <w:tcBorders>
              <w:top w:val="single" w:sz="4" w:space="0" w:color="auto"/>
              <w:left w:val="single" w:sz="4" w:space="0" w:color="auto"/>
              <w:bottom w:val="nil"/>
              <w:right w:val="nil"/>
            </w:tcBorders>
            <w:shd w:val="clear" w:color="auto" w:fill="FFFFFF"/>
          </w:tcPr>
          <w:p w14:paraId="26EE935A" w14:textId="77777777" w:rsidR="00CE53F6" w:rsidRPr="00981463" w:rsidRDefault="00CE53F6" w:rsidP="008F3537">
            <w:pPr>
              <w:spacing w:before="120"/>
              <w:jc w:val="center"/>
              <w:rPr>
                <w:rFonts w:cs="Arial"/>
              </w:rPr>
            </w:pPr>
            <w:r w:rsidRPr="00981463">
              <w:rPr>
                <w:rFonts w:cs="Arial"/>
              </w:rPr>
              <w:t>•</w:t>
            </w:r>
          </w:p>
        </w:tc>
        <w:tc>
          <w:tcPr>
            <w:tcW w:w="1035" w:type="dxa"/>
            <w:tcBorders>
              <w:top w:val="single" w:sz="4" w:space="0" w:color="auto"/>
              <w:left w:val="single" w:sz="4" w:space="0" w:color="auto"/>
              <w:bottom w:val="nil"/>
              <w:right w:val="nil"/>
            </w:tcBorders>
            <w:shd w:val="clear" w:color="auto" w:fill="FFFFFF"/>
          </w:tcPr>
          <w:p w14:paraId="2997B631" w14:textId="77777777" w:rsidR="00CE53F6" w:rsidRPr="00981463" w:rsidRDefault="00CE53F6" w:rsidP="008F3537">
            <w:pPr>
              <w:spacing w:before="120"/>
              <w:jc w:val="center"/>
              <w:rPr>
                <w:rFonts w:cs="Arial"/>
              </w:rPr>
            </w:pPr>
            <w:r w:rsidRPr="00981463">
              <w:rPr>
                <w:rFonts w:cs="Arial"/>
              </w:rPr>
              <w:t>•</w:t>
            </w:r>
          </w:p>
        </w:tc>
        <w:tc>
          <w:tcPr>
            <w:tcW w:w="1041" w:type="dxa"/>
            <w:tcBorders>
              <w:top w:val="single" w:sz="4" w:space="0" w:color="auto"/>
              <w:left w:val="single" w:sz="4" w:space="0" w:color="auto"/>
              <w:bottom w:val="nil"/>
              <w:right w:val="nil"/>
            </w:tcBorders>
            <w:shd w:val="clear" w:color="auto" w:fill="FFFFFF"/>
          </w:tcPr>
          <w:p w14:paraId="3C354F1E" w14:textId="77777777" w:rsidR="00CE53F6" w:rsidRPr="00981463" w:rsidRDefault="00CE53F6" w:rsidP="008F3537">
            <w:pPr>
              <w:spacing w:before="120"/>
              <w:jc w:val="center"/>
              <w:rPr>
                <w:rFonts w:cs="Arial"/>
              </w:rPr>
            </w:pPr>
            <w:r w:rsidRPr="00981463">
              <w:rPr>
                <w:rFonts w:cs="Arial"/>
              </w:rPr>
              <w:t>•</w:t>
            </w:r>
          </w:p>
        </w:tc>
        <w:tc>
          <w:tcPr>
            <w:tcW w:w="1046" w:type="dxa"/>
            <w:tcBorders>
              <w:top w:val="single" w:sz="4" w:space="0" w:color="auto"/>
              <w:left w:val="single" w:sz="4" w:space="0" w:color="auto"/>
              <w:bottom w:val="nil"/>
              <w:right w:val="nil"/>
            </w:tcBorders>
            <w:shd w:val="clear" w:color="auto" w:fill="FFFFFF"/>
          </w:tcPr>
          <w:p w14:paraId="6428F927" w14:textId="77777777" w:rsidR="00CE53F6" w:rsidRPr="00981463" w:rsidRDefault="00CE53F6" w:rsidP="008F3537">
            <w:pPr>
              <w:spacing w:before="120"/>
              <w:jc w:val="center"/>
              <w:rPr>
                <w:rFonts w:cs="Arial"/>
              </w:rPr>
            </w:pPr>
            <w:r w:rsidRPr="00981463">
              <w:rPr>
                <w:rFonts w:cs="Arial"/>
              </w:rPr>
              <w:t>•</w:t>
            </w:r>
          </w:p>
        </w:tc>
        <w:tc>
          <w:tcPr>
            <w:tcW w:w="1050" w:type="dxa"/>
            <w:tcBorders>
              <w:top w:val="single" w:sz="4" w:space="0" w:color="auto"/>
              <w:left w:val="single" w:sz="4" w:space="0" w:color="auto"/>
              <w:bottom w:val="nil"/>
              <w:right w:val="nil"/>
            </w:tcBorders>
            <w:shd w:val="clear" w:color="auto" w:fill="FFFFFF"/>
          </w:tcPr>
          <w:p w14:paraId="12EB4368" w14:textId="77777777" w:rsidR="00CE53F6" w:rsidRPr="00981463" w:rsidRDefault="00CE53F6" w:rsidP="008F3537">
            <w:pPr>
              <w:spacing w:before="120"/>
              <w:jc w:val="center"/>
              <w:rPr>
                <w:rFonts w:cs="Arial"/>
              </w:rPr>
            </w:pPr>
            <w:r w:rsidRPr="00981463">
              <w:rPr>
                <w:rFonts w:cs="Arial"/>
              </w:rPr>
              <w:t>•</w:t>
            </w:r>
          </w:p>
        </w:tc>
        <w:tc>
          <w:tcPr>
            <w:tcW w:w="1078" w:type="dxa"/>
            <w:tcBorders>
              <w:top w:val="single" w:sz="4" w:space="0" w:color="auto"/>
              <w:left w:val="single" w:sz="4" w:space="0" w:color="auto"/>
              <w:bottom w:val="nil"/>
              <w:right w:val="single" w:sz="4" w:space="0" w:color="auto"/>
            </w:tcBorders>
            <w:shd w:val="clear" w:color="auto" w:fill="FFFFFF"/>
          </w:tcPr>
          <w:p w14:paraId="6685B862" w14:textId="77777777" w:rsidR="00CE53F6" w:rsidRPr="00981463" w:rsidRDefault="00CE53F6" w:rsidP="008F3537">
            <w:pPr>
              <w:spacing w:before="120"/>
              <w:jc w:val="center"/>
              <w:rPr>
                <w:rFonts w:cs="Arial"/>
              </w:rPr>
            </w:pPr>
          </w:p>
        </w:tc>
      </w:tr>
      <w:tr w:rsidR="00CE53F6" w:rsidRPr="00981463" w14:paraId="40E373AB" w14:textId="77777777">
        <w:tblPrEx>
          <w:tblCellMar>
            <w:top w:w="0" w:type="dxa"/>
            <w:left w:w="0" w:type="dxa"/>
            <w:bottom w:w="0" w:type="dxa"/>
            <w:right w:w="0" w:type="dxa"/>
          </w:tblCellMar>
        </w:tblPrEx>
        <w:tc>
          <w:tcPr>
            <w:tcW w:w="563" w:type="dxa"/>
            <w:tcBorders>
              <w:top w:val="single" w:sz="4" w:space="0" w:color="auto"/>
              <w:left w:val="single" w:sz="4" w:space="0" w:color="auto"/>
              <w:bottom w:val="nil"/>
              <w:right w:val="nil"/>
            </w:tcBorders>
            <w:shd w:val="clear" w:color="auto" w:fill="FFFFFF"/>
          </w:tcPr>
          <w:p w14:paraId="0BDF4B7E" w14:textId="77777777" w:rsidR="00CE53F6" w:rsidRPr="00981463" w:rsidRDefault="00CE53F6" w:rsidP="00ED4AD4">
            <w:pPr>
              <w:spacing w:before="120"/>
              <w:jc w:val="center"/>
              <w:rPr>
                <w:rFonts w:cs="Arial"/>
              </w:rPr>
            </w:pPr>
            <w:r w:rsidRPr="00981463">
              <w:rPr>
                <w:rFonts w:cs="Arial"/>
              </w:rPr>
              <w:t>3</w:t>
            </w:r>
          </w:p>
        </w:tc>
        <w:tc>
          <w:tcPr>
            <w:tcW w:w="1869" w:type="dxa"/>
            <w:tcBorders>
              <w:top w:val="single" w:sz="4" w:space="0" w:color="auto"/>
              <w:left w:val="single" w:sz="4" w:space="0" w:color="auto"/>
              <w:bottom w:val="nil"/>
              <w:right w:val="nil"/>
            </w:tcBorders>
            <w:shd w:val="clear" w:color="auto" w:fill="FFFFFF"/>
          </w:tcPr>
          <w:p w14:paraId="105FCE2F" w14:textId="77777777" w:rsidR="00CE53F6" w:rsidRPr="00981463" w:rsidRDefault="00CE53F6" w:rsidP="003C39DB">
            <w:pPr>
              <w:spacing w:before="120"/>
              <w:rPr>
                <w:rFonts w:cs="Arial"/>
              </w:rPr>
            </w:pPr>
            <w:r w:rsidRPr="00981463">
              <w:rPr>
                <w:rFonts w:cs="Arial"/>
              </w:rPr>
              <w:t>Chiếu sán</w:t>
            </w:r>
            <w:r w:rsidR="008F3537" w:rsidRPr="00981463">
              <w:rPr>
                <w:rFonts w:cs="Arial"/>
              </w:rPr>
              <w:t>g</w:t>
            </w:r>
            <w:r w:rsidRPr="00981463">
              <w:rPr>
                <w:rFonts w:cs="Arial"/>
              </w:rPr>
              <w:t xml:space="preserve"> kết hợp (1) và (2)</w:t>
            </w:r>
          </w:p>
        </w:tc>
        <w:tc>
          <w:tcPr>
            <w:tcW w:w="1046" w:type="dxa"/>
            <w:tcBorders>
              <w:top w:val="single" w:sz="4" w:space="0" w:color="auto"/>
              <w:left w:val="single" w:sz="4" w:space="0" w:color="auto"/>
              <w:bottom w:val="nil"/>
              <w:right w:val="nil"/>
            </w:tcBorders>
            <w:shd w:val="clear" w:color="auto" w:fill="FFFFFF"/>
          </w:tcPr>
          <w:p w14:paraId="46759766" w14:textId="77777777" w:rsidR="00CE53F6" w:rsidRPr="00981463" w:rsidRDefault="00CE53F6" w:rsidP="008F3537">
            <w:pPr>
              <w:spacing w:before="120"/>
              <w:jc w:val="center"/>
              <w:rPr>
                <w:rFonts w:cs="Arial"/>
              </w:rPr>
            </w:pPr>
            <w:r w:rsidRPr="00981463">
              <w:rPr>
                <w:rFonts w:cs="Arial"/>
              </w:rPr>
              <w:t>•</w:t>
            </w:r>
          </w:p>
        </w:tc>
        <w:tc>
          <w:tcPr>
            <w:tcW w:w="1035" w:type="dxa"/>
            <w:tcBorders>
              <w:top w:val="single" w:sz="4" w:space="0" w:color="auto"/>
              <w:left w:val="single" w:sz="4" w:space="0" w:color="auto"/>
              <w:bottom w:val="nil"/>
              <w:right w:val="nil"/>
            </w:tcBorders>
            <w:shd w:val="clear" w:color="auto" w:fill="FFFFFF"/>
          </w:tcPr>
          <w:p w14:paraId="283DF1FB" w14:textId="77777777" w:rsidR="00CE53F6" w:rsidRPr="00981463" w:rsidRDefault="00CE53F6" w:rsidP="008F3537">
            <w:pPr>
              <w:spacing w:before="120"/>
              <w:jc w:val="center"/>
              <w:rPr>
                <w:rFonts w:cs="Arial"/>
              </w:rPr>
            </w:pPr>
          </w:p>
        </w:tc>
        <w:tc>
          <w:tcPr>
            <w:tcW w:w="1041" w:type="dxa"/>
            <w:tcBorders>
              <w:top w:val="single" w:sz="4" w:space="0" w:color="auto"/>
              <w:left w:val="single" w:sz="4" w:space="0" w:color="auto"/>
              <w:bottom w:val="nil"/>
              <w:right w:val="nil"/>
            </w:tcBorders>
            <w:shd w:val="clear" w:color="auto" w:fill="FFFFFF"/>
          </w:tcPr>
          <w:p w14:paraId="6B79006C" w14:textId="77777777" w:rsidR="00CE53F6" w:rsidRPr="00981463" w:rsidRDefault="00CE53F6" w:rsidP="008F3537">
            <w:pPr>
              <w:spacing w:before="120"/>
              <w:jc w:val="center"/>
              <w:rPr>
                <w:rFonts w:cs="Arial"/>
              </w:rPr>
            </w:pPr>
            <w:r w:rsidRPr="00981463">
              <w:rPr>
                <w:rFonts w:cs="Arial"/>
              </w:rPr>
              <w:t>•</w:t>
            </w:r>
          </w:p>
        </w:tc>
        <w:tc>
          <w:tcPr>
            <w:tcW w:w="1046" w:type="dxa"/>
            <w:tcBorders>
              <w:top w:val="single" w:sz="4" w:space="0" w:color="auto"/>
              <w:left w:val="single" w:sz="4" w:space="0" w:color="auto"/>
              <w:bottom w:val="nil"/>
              <w:right w:val="nil"/>
            </w:tcBorders>
            <w:shd w:val="clear" w:color="auto" w:fill="FFFFFF"/>
          </w:tcPr>
          <w:p w14:paraId="1C123210" w14:textId="77777777" w:rsidR="00CE53F6" w:rsidRPr="00981463" w:rsidRDefault="00CE53F6" w:rsidP="008F3537">
            <w:pPr>
              <w:spacing w:before="120"/>
              <w:jc w:val="center"/>
              <w:rPr>
                <w:rFonts w:cs="Arial"/>
              </w:rPr>
            </w:pPr>
            <w:r w:rsidRPr="00981463">
              <w:rPr>
                <w:rFonts w:cs="Arial"/>
              </w:rPr>
              <w:t>•</w:t>
            </w:r>
          </w:p>
        </w:tc>
        <w:tc>
          <w:tcPr>
            <w:tcW w:w="1050" w:type="dxa"/>
            <w:tcBorders>
              <w:top w:val="single" w:sz="4" w:space="0" w:color="auto"/>
              <w:left w:val="single" w:sz="4" w:space="0" w:color="auto"/>
              <w:bottom w:val="nil"/>
              <w:right w:val="nil"/>
            </w:tcBorders>
            <w:shd w:val="clear" w:color="auto" w:fill="FFFFFF"/>
          </w:tcPr>
          <w:p w14:paraId="011748FD" w14:textId="77777777" w:rsidR="00CE53F6" w:rsidRPr="00981463" w:rsidRDefault="00CE53F6" w:rsidP="008F3537">
            <w:pPr>
              <w:spacing w:before="120"/>
              <w:jc w:val="center"/>
              <w:rPr>
                <w:rFonts w:cs="Arial"/>
              </w:rPr>
            </w:pPr>
            <w:r w:rsidRPr="00981463">
              <w:rPr>
                <w:rFonts w:cs="Arial"/>
              </w:rPr>
              <w:t>•</w:t>
            </w:r>
          </w:p>
        </w:tc>
        <w:tc>
          <w:tcPr>
            <w:tcW w:w="1078" w:type="dxa"/>
            <w:tcBorders>
              <w:top w:val="single" w:sz="4" w:space="0" w:color="auto"/>
              <w:left w:val="single" w:sz="4" w:space="0" w:color="auto"/>
              <w:bottom w:val="nil"/>
              <w:right w:val="single" w:sz="4" w:space="0" w:color="auto"/>
            </w:tcBorders>
            <w:shd w:val="clear" w:color="auto" w:fill="FFFFFF"/>
          </w:tcPr>
          <w:p w14:paraId="7557B5B9" w14:textId="77777777" w:rsidR="00CE53F6" w:rsidRPr="00981463" w:rsidRDefault="00CE53F6" w:rsidP="008F3537">
            <w:pPr>
              <w:spacing w:before="120"/>
              <w:jc w:val="center"/>
              <w:rPr>
                <w:rFonts w:cs="Arial"/>
              </w:rPr>
            </w:pPr>
            <w:r w:rsidRPr="00981463">
              <w:rPr>
                <w:rFonts w:cs="Arial"/>
              </w:rPr>
              <w:t>•</w:t>
            </w:r>
          </w:p>
        </w:tc>
      </w:tr>
      <w:tr w:rsidR="00CE53F6" w:rsidRPr="00981463" w14:paraId="7B453221" w14:textId="77777777">
        <w:tblPrEx>
          <w:tblCellMar>
            <w:top w:w="0" w:type="dxa"/>
            <w:left w:w="0" w:type="dxa"/>
            <w:bottom w:w="0" w:type="dxa"/>
            <w:right w:w="0" w:type="dxa"/>
          </w:tblCellMar>
        </w:tblPrEx>
        <w:tc>
          <w:tcPr>
            <w:tcW w:w="563" w:type="dxa"/>
            <w:tcBorders>
              <w:top w:val="single" w:sz="4" w:space="0" w:color="auto"/>
              <w:left w:val="single" w:sz="4" w:space="0" w:color="auto"/>
              <w:bottom w:val="nil"/>
              <w:right w:val="nil"/>
            </w:tcBorders>
            <w:shd w:val="clear" w:color="auto" w:fill="FFFFFF"/>
          </w:tcPr>
          <w:p w14:paraId="70D93711" w14:textId="77777777" w:rsidR="00CE53F6" w:rsidRPr="00981463" w:rsidRDefault="00CE53F6" w:rsidP="00ED4AD4">
            <w:pPr>
              <w:spacing w:before="120"/>
              <w:jc w:val="center"/>
              <w:rPr>
                <w:rFonts w:cs="Arial"/>
              </w:rPr>
            </w:pPr>
            <w:r w:rsidRPr="00981463">
              <w:rPr>
                <w:rFonts w:cs="Arial"/>
              </w:rPr>
              <w:t>4</w:t>
            </w:r>
          </w:p>
        </w:tc>
        <w:tc>
          <w:tcPr>
            <w:tcW w:w="1869" w:type="dxa"/>
            <w:tcBorders>
              <w:top w:val="single" w:sz="4" w:space="0" w:color="auto"/>
              <w:left w:val="single" w:sz="4" w:space="0" w:color="auto"/>
              <w:bottom w:val="nil"/>
              <w:right w:val="nil"/>
            </w:tcBorders>
            <w:shd w:val="clear" w:color="auto" w:fill="FFFFFF"/>
          </w:tcPr>
          <w:p w14:paraId="5822801C" w14:textId="77777777" w:rsidR="00CE53F6" w:rsidRPr="00981463" w:rsidRDefault="00CE53F6" w:rsidP="003C39DB">
            <w:pPr>
              <w:spacing w:before="120"/>
              <w:rPr>
                <w:rFonts w:cs="Arial"/>
              </w:rPr>
            </w:pPr>
            <w:r w:rsidRPr="00981463">
              <w:rPr>
                <w:rFonts w:cs="Arial"/>
              </w:rPr>
              <w:t>Chiếu sáng các đường bao CT</w:t>
            </w:r>
          </w:p>
        </w:tc>
        <w:tc>
          <w:tcPr>
            <w:tcW w:w="1046" w:type="dxa"/>
            <w:tcBorders>
              <w:top w:val="single" w:sz="4" w:space="0" w:color="auto"/>
              <w:left w:val="single" w:sz="4" w:space="0" w:color="auto"/>
              <w:bottom w:val="nil"/>
              <w:right w:val="nil"/>
            </w:tcBorders>
            <w:shd w:val="clear" w:color="auto" w:fill="FFFFFF"/>
          </w:tcPr>
          <w:p w14:paraId="3E99929B" w14:textId="77777777" w:rsidR="00CE53F6" w:rsidRPr="00981463" w:rsidRDefault="00CE53F6" w:rsidP="008F3537">
            <w:pPr>
              <w:spacing w:before="120"/>
              <w:jc w:val="center"/>
              <w:rPr>
                <w:rFonts w:cs="Arial"/>
              </w:rPr>
            </w:pPr>
          </w:p>
        </w:tc>
        <w:tc>
          <w:tcPr>
            <w:tcW w:w="1035" w:type="dxa"/>
            <w:tcBorders>
              <w:top w:val="single" w:sz="4" w:space="0" w:color="auto"/>
              <w:left w:val="single" w:sz="4" w:space="0" w:color="auto"/>
              <w:bottom w:val="nil"/>
              <w:right w:val="nil"/>
            </w:tcBorders>
            <w:shd w:val="clear" w:color="auto" w:fill="FFFFFF"/>
          </w:tcPr>
          <w:p w14:paraId="249A1562" w14:textId="77777777" w:rsidR="00CE53F6" w:rsidRPr="00981463" w:rsidRDefault="00CE53F6" w:rsidP="008F3537">
            <w:pPr>
              <w:spacing w:before="120"/>
              <w:jc w:val="center"/>
              <w:rPr>
                <w:rFonts w:cs="Arial"/>
              </w:rPr>
            </w:pPr>
          </w:p>
        </w:tc>
        <w:tc>
          <w:tcPr>
            <w:tcW w:w="1041" w:type="dxa"/>
            <w:tcBorders>
              <w:top w:val="single" w:sz="4" w:space="0" w:color="auto"/>
              <w:left w:val="single" w:sz="4" w:space="0" w:color="auto"/>
              <w:bottom w:val="nil"/>
              <w:right w:val="nil"/>
            </w:tcBorders>
            <w:shd w:val="clear" w:color="auto" w:fill="FFFFFF"/>
          </w:tcPr>
          <w:p w14:paraId="4633189C" w14:textId="77777777" w:rsidR="00CE53F6" w:rsidRPr="00981463" w:rsidRDefault="00CE53F6" w:rsidP="008F3537">
            <w:pPr>
              <w:spacing w:before="120"/>
              <w:jc w:val="center"/>
              <w:rPr>
                <w:rFonts w:cs="Arial"/>
              </w:rPr>
            </w:pPr>
          </w:p>
        </w:tc>
        <w:tc>
          <w:tcPr>
            <w:tcW w:w="1046" w:type="dxa"/>
            <w:tcBorders>
              <w:top w:val="single" w:sz="4" w:space="0" w:color="auto"/>
              <w:left w:val="single" w:sz="4" w:space="0" w:color="auto"/>
              <w:bottom w:val="nil"/>
              <w:right w:val="nil"/>
            </w:tcBorders>
            <w:shd w:val="clear" w:color="auto" w:fill="FFFFFF"/>
          </w:tcPr>
          <w:p w14:paraId="3143E181" w14:textId="77777777" w:rsidR="00CE53F6" w:rsidRPr="00981463" w:rsidRDefault="00CE53F6" w:rsidP="008F3537">
            <w:pPr>
              <w:spacing w:before="120"/>
              <w:jc w:val="center"/>
              <w:rPr>
                <w:rFonts w:cs="Arial"/>
              </w:rPr>
            </w:pPr>
          </w:p>
        </w:tc>
        <w:tc>
          <w:tcPr>
            <w:tcW w:w="1050" w:type="dxa"/>
            <w:tcBorders>
              <w:top w:val="single" w:sz="4" w:space="0" w:color="auto"/>
              <w:left w:val="single" w:sz="4" w:space="0" w:color="auto"/>
              <w:bottom w:val="nil"/>
              <w:right w:val="nil"/>
            </w:tcBorders>
            <w:shd w:val="clear" w:color="auto" w:fill="FFFFFF"/>
          </w:tcPr>
          <w:p w14:paraId="142EDA9F" w14:textId="77777777" w:rsidR="00CE53F6" w:rsidRPr="00981463" w:rsidRDefault="00CE53F6" w:rsidP="008F3537">
            <w:pPr>
              <w:spacing w:before="120"/>
              <w:jc w:val="center"/>
              <w:rPr>
                <w:rFonts w:cs="Arial"/>
              </w:rPr>
            </w:pPr>
            <w:r w:rsidRPr="00981463">
              <w:rPr>
                <w:rFonts w:cs="Arial"/>
              </w:rPr>
              <w:t>•</w:t>
            </w:r>
          </w:p>
        </w:tc>
        <w:tc>
          <w:tcPr>
            <w:tcW w:w="1078" w:type="dxa"/>
            <w:tcBorders>
              <w:top w:val="single" w:sz="4" w:space="0" w:color="auto"/>
              <w:left w:val="single" w:sz="4" w:space="0" w:color="auto"/>
              <w:bottom w:val="nil"/>
              <w:right w:val="single" w:sz="4" w:space="0" w:color="auto"/>
            </w:tcBorders>
            <w:shd w:val="clear" w:color="auto" w:fill="FFFFFF"/>
          </w:tcPr>
          <w:p w14:paraId="6485C78C" w14:textId="77777777" w:rsidR="00CE53F6" w:rsidRPr="00981463" w:rsidRDefault="00CE53F6" w:rsidP="008F3537">
            <w:pPr>
              <w:spacing w:before="120"/>
              <w:jc w:val="center"/>
              <w:rPr>
                <w:rFonts w:cs="Arial"/>
              </w:rPr>
            </w:pPr>
          </w:p>
        </w:tc>
      </w:tr>
      <w:tr w:rsidR="00CE53F6" w:rsidRPr="00981463" w14:paraId="63796B65" w14:textId="77777777">
        <w:tblPrEx>
          <w:tblCellMar>
            <w:top w:w="0" w:type="dxa"/>
            <w:left w:w="0" w:type="dxa"/>
            <w:bottom w:w="0" w:type="dxa"/>
            <w:right w:w="0" w:type="dxa"/>
          </w:tblCellMar>
        </w:tblPrEx>
        <w:tc>
          <w:tcPr>
            <w:tcW w:w="563" w:type="dxa"/>
            <w:tcBorders>
              <w:top w:val="single" w:sz="4" w:space="0" w:color="auto"/>
              <w:left w:val="single" w:sz="4" w:space="0" w:color="auto"/>
              <w:bottom w:val="single" w:sz="4" w:space="0" w:color="auto"/>
              <w:right w:val="nil"/>
            </w:tcBorders>
            <w:shd w:val="clear" w:color="auto" w:fill="FFFFFF"/>
          </w:tcPr>
          <w:p w14:paraId="28A107E3" w14:textId="77777777" w:rsidR="00CE53F6" w:rsidRPr="00981463" w:rsidRDefault="00CE53F6" w:rsidP="00ED4AD4">
            <w:pPr>
              <w:spacing w:before="120"/>
              <w:jc w:val="center"/>
              <w:rPr>
                <w:rFonts w:cs="Arial"/>
              </w:rPr>
            </w:pPr>
            <w:r w:rsidRPr="00981463">
              <w:rPr>
                <w:rFonts w:cs="Arial"/>
              </w:rPr>
              <w:t>5</w:t>
            </w:r>
          </w:p>
        </w:tc>
        <w:tc>
          <w:tcPr>
            <w:tcW w:w="1869" w:type="dxa"/>
            <w:tcBorders>
              <w:top w:val="single" w:sz="4" w:space="0" w:color="auto"/>
              <w:left w:val="single" w:sz="4" w:space="0" w:color="auto"/>
              <w:bottom w:val="single" w:sz="4" w:space="0" w:color="auto"/>
              <w:right w:val="nil"/>
            </w:tcBorders>
            <w:shd w:val="clear" w:color="auto" w:fill="FFFFFF"/>
          </w:tcPr>
          <w:p w14:paraId="44B85885" w14:textId="77777777" w:rsidR="00CE53F6" w:rsidRPr="00981463" w:rsidRDefault="00CE53F6" w:rsidP="003C39DB">
            <w:pPr>
              <w:spacing w:before="120"/>
              <w:rPr>
                <w:rFonts w:cs="Arial"/>
              </w:rPr>
            </w:pPr>
            <w:r w:rsidRPr="00981463">
              <w:rPr>
                <w:rFonts w:cs="Arial"/>
              </w:rPr>
              <w:t xml:space="preserve">Chiếu sáng các </w:t>
            </w:r>
            <w:r w:rsidR="008F3537" w:rsidRPr="00981463">
              <w:rPr>
                <w:rFonts w:cs="Arial"/>
              </w:rPr>
              <w:t>ô</w:t>
            </w:r>
            <w:r w:rsidRPr="00981463">
              <w:rPr>
                <w:rFonts w:cs="Arial"/>
              </w:rPr>
              <w:t xml:space="preserve"> ban công-mái hiên</w:t>
            </w:r>
          </w:p>
        </w:tc>
        <w:tc>
          <w:tcPr>
            <w:tcW w:w="1046" w:type="dxa"/>
            <w:tcBorders>
              <w:top w:val="single" w:sz="4" w:space="0" w:color="auto"/>
              <w:left w:val="single" w:sz="4" w:space="0" w:color="auto"/>
              <w:bottom w:val="single" w:sz="4" w:space="0" w:color="auto"/>
              <w:right w:val="nil"/>
            </w:tcBorders>
            <w:shd w:val="clear" w:color="auto" w:fill="FFFFFF"/>
          </w:tcPr>
          <w:p w14:paraId="6F28C3F9" w14:textId="77777777" w:rsidR="00CE53F6" w:rsidRPr="00981463" w:rsidRDefault="00CE53F6" w:rsidP="008F3537">
            <w:pPr>
              <w:spacing w:before="120"/>
              <w:jc w:val="center"/>
              <w:rPr>
                <w:rFonts w:cs="Arial"/>
              </w:rPr>
            </w:pPr>
          </w:p>
        </w:tc>
        <w:tc>
          <w:tcPr>
            <w:tcW w:w="1035" w:type="dxa"/>
            <w:tcBorders>
              <w:top w:val="single" w:sz="4" w:space="0" w:color="auto"/>
              <w:left w:val="single" w:sz="4" w:space="0" w:color="auto"/>
              <w:bottom w:val="single" w:sz="4" w:space="0" w:color="auto"/>
              <w:right w:val="nil"/>
            </w:tcBorders>
            <w:shd w:val="clear" w:color="auto" w:fill="FFFFFF"/>
          </w:tcPr>
          <w:p w14:paraId="09F3299C" w14:textId="77777777" w:rsidR="00CE53F6" w:rsidRPr="00981463" w:rsidRDefault="00CE53F6" w:rsidP="008F3537">
            <w:pPr>
              <w:spacing w:before="120"/>
              <w:jc w:val="center"/>
              <w:rPr>
                <w:rFonts w:cs="Arial"/>
              </w:rPr>
            </w:pPr>
          </w:p>
        </w:tc>
        <w:tc>
          <w:tcPr>
            <w:tcW w:w="1041" w:type="dxa"/>
            <w:tcBorders>
              <w:top w:val="single" w:sz="4" w:space="0" w:color="auto"/>
              <w:left w:val="single" w:sz="4" w:space="0" w:color="auto"/>
              <w:bottom w:val="single" w:sz="4" w:space="0" w:color="auto"/>
              <w:right w:val="nil"/>
            </w:tcBorders>
            <w:shd w:val="clear" w:color="auto" w:fill="FFFFFF"/>
          </w:tcPr>
          <w:p w14:paraId="50900CC7" w14:textId="77777777" w:rsidR="00CE53F6" w:rsidRPr="00981463" w:rsidRDefault="00CE53F6" w:rsidP="008F3537">
            <w:pPr>
              <w:spacing w:before="120"/>
              <w:jc w:val="center"/>
              <w:rPr>
                <w:rFonts w:cs="Arial"/>
              </w:rPr>
            </w:pPr>
          </w:p>
        </w:tc>
        <w:tc>
          <w:tcPr>
            <w:tcW w:w="1046" w:type="dxa"/>
            <w:tcBorders>
              <w:top w:val="single" w:sz="4" w:space="0" w:color="auto"/>
              <w:left w:val="single" w:sz="4" w:space="0" w:color="auto"/>
              <w:bottom w:val="single" w:sz="4" w:space="0" w:color="auto"/>
              <w:right w:val="nil"/>
            </w:tcBorders>
            <w:shd w:val="clear" w:color="auto" w:fill="FFFFFF"/>
          </w:tcPr>
          <w:p w14:paraId="41471698" w14:textId="77777777" w:rsidR="00CE53F6" w:rsidRPr="00981463" w:rsidRDefault="00CE53F6" w:rsidP="008F3537">
            <w:pPr>
              <w:spacing w:before="120"/>
              <w:jc w:val="center"/>
              <w:rPr>
                <w:rFonts w:cs="Arial"/>
              </w:rPr>
            </w:pPr>
          </w:p>
        </w:tc>
        <w:tc>
          <w:tcPr>
            <w:tcW w:w="1050" w:type="dxa"/>
            <w:tcBorders>
              <w:top w:val="single" w:sz="4" w:space="0" w:color="auto"/>
              <w:left w:val="single" w:sz="4" w:space="0" w:color="auto"/>
              <w:bottom w:val="single" w:sz="4" w:space="0" w:color="auto"/>
              <w:right w:val="nil"/>
            </w:tcBorders>
            <w:shd w:val="clear" w:color="auto" w:fill="FFFFFF"/>
          </w:tcPr>
          <w:p w14:paraId="5F3A9910" w14:textId="77777777" w:rsidR="00CE53F6" w:rsidRPr="00981463" w:rsidRDefault="00CE53F6" w:rsidP="008F3537">
            <w:pPr>
              <w:spacing w:before="120"/>
              <w:jc w:val="center"/>
              <w:rPr>
                <w:rFonts w:cs="Arial"/>
              </w:rPr>
            </w:pPr>
            <w:r w:rsidRPr="00981463">
              <w:rPr>
                <w:rFonts w:cs="Arial"/>
              </w:rPr>
              <w:t>•</w:t>
            </w:r>
          </w:p>
        </w:tc>
        <w:tc>
          <w:tcPr>
            <w:tcW w:w="1078" w:type="dxa"/>
            <w:tcBorders>
              <w:top w:val="single" w:sz="4" w:space="0" w:color="auto"/>
              <w:left w:val="single" w:sz="4" w:space="0" w:color="auto"/>
              <w:bottom w:val="single" w:sz="4" w:space="0" w:color="auto"/>
              <w:right w:val="single" w:sz="4" w:space="0" w:color="auto"/>
            </w:tcBorders>
            <w:shd w:val="clear" w:color="auto" w:fill="FFFFFF"/>
          </w:tcPr>
          <w:p w14:paraId="660EDE77" w14:textId="77777777" w:rsidR="00CE53F6" w:rsidRPr="00981463" w:rsidRDefault="00CE53F6" w:rsidP="008F3537">
            <w:pPr>
              <w:spacing w:before="120"/>
              <w:jc w:val="center"/>
              <w:rPr>
                <w:rFonts w:cs="Arial"/>
              </w:rPr>
            </w:pPr>
          </w:p>
        </w:tc>
      </w:tr>
    </w:tbl>
    <w:p w14:paraId="4419FEAC" w14:textId="77777777" w:rsidR="00CE53F6" w:rsidRPr="00981463" w:rsidRDefault="008F3537" w:rsidP="003C39DB">
      <w:pPr>
        <w:spacing w:before="120"/>
        <w:rPr>
          <w:rFonts w:cs="Arial"/>
          <w:b/>
        </w:rPr>
      </w:pPr>
      <w:r w:rsidRPr="00981463">
        <w:rPr>
          <w:rFonts w:cs="Arial"/>
          <w:b/>
        </w:rPr>
        <w:t xml:space="preserve">2. </w:t>
      </w:r>
      <w:r w:rsidR="00CE53F6" w:rsidRPr="00981463">
        <w:rPr>
          <w:rFonts w:cs="Arial"/>
          <w:b/>
        </w:rPr>
        <w:t>Chiếu sáng không gian xung quanh công trình</w:t>
      </w:r>
    </w:p>
    <w:p w14:paraId="344BE56D" w14:textId="77777777" w:rsidR="00CE53F6" w:rsidRPr="00981463" w:rsidRDefault="00CE53F6" w:rsidP="003C39DB">
      <w:pPr>
        <w:spacing w:before="120"/>
        <w:rPr>
          <w:rFonts w:cs="Arial"/>
        </w:rPr>
      </w:pPr>
      <w:r w:rsidRPr="00981463">
        <w:rPr>
          <w:rFonts w:cs="Arial"/>
        </w:rPr>
        <w:t>Để tăng hiệu quả thẩm mỹ cho công trình chiếu sáng kiến trúc, tạo ra sự hòa hợp với tổng thể không gian kiến trúc trong khu vực, ngoài việc chiếu sáng cho công trình còn cần lưu ý đến chiếu sáng khô</w:t>
      </w:r>
      <w:r w:rsidR="008F3537" w:rsidRPr="00981463">
        <w:rPr>
          <w:rFonts w:cs="Arial"/>
        </w:rPr>
        <w:t>n</w:t>
      </w:r>
      <w:r w:rsidRPr="00981463">
        <w:rPr>
          <w:rFonts w:cs="Arial"/>
        </w:rPr>
        <w:t xml:space="preserve">g gian xung quanh công trình </w:t>
      </w:r>
      <w:r w:rsidR="008F3537" w:rsidRPr="00981463">
        <w:rPr>
          <w:rFonts w:cs="Arial"/>
        </w:rPr>
        <w:t>bằng</w:t>
      </w:r>
      <w:r w:rsidRPr="00981463">
        <w:rPr>
          <w:rFonts w:cs="Arial"/>
        </w:rPr>
        <w:t xml:space="preserve"> các giải pháp sau:</w:t>
      </w:r>
    </w:p>
    <w:p w14:paraId="5EAD5160" w14:textId="77777777" w:rsidR="00CE53F6" w:rsidRPr="00981463" w:rsidRDefault="008F3537" w:rsidP="003C39DB">
      <w:pPr>
        <w:spacing w:before="120"/>
        <w:rPr>
          <w:rFonts w:cs="Arial"/>
        </w:rPr>
      </w:pPr>
      <w:r w:rsidRPr="00981463">
        <w:rPr>
          <w:rFonts w:cs="Arial"/>
        </w:rPr>
        <w:t xml:space="preserve">a. </w:t>
      </w:r>
      <w:r w:rsidR="00CE53F6" w:rsidRPr="00981463">
        <w:rPr>
          <w:rFonts w:cs="Arial"/>
        </w:rPr>
        <w:t>Chiếu sáng không gian cây xanh xung quanh công trình để tạo nền.</w:t>
      </w:r>
    </w:p>
    <w:p w14:paraId="3A17B45B" w14:textId="77777777" w:rsidR="00CE53F6" w:rsidRPr="00981463" w:rsidRDefault="008F3537" w:rsidP="003C39DB">
      <w:pPr>
        <w:spacing w:before="120"/>
        <w:rPr>
          <w:rFonts w:cs="Arial"/>
        </w:rPr>
      </w:pPr>
      <w:r w:rsidRPr="00981463">
        <w:rPr>
          <w:rFonts w:cs="Arial"/>
        </w:rPr>
        <w:t xml:space="preserve">b. </w:t>
      </w:r>
      <w:r w:rsidR="00CE53F6" w:rsidRPr="00981463">
        <w:rPr>
          <w:rFonts w:cs="Arial"/>
        </w:rPr>
        <w:t xml:space="preserve">Chiếu sáng trang trí mặt </w:t>
      </w:r>
      <w:r w:rsidRPr="00981463">
        <w:rPr>
          <w:rFonts w:cs="Arial"/>
        </w:rPr>
        <w:t>bằng</w:t>
      </w:r>
      <w:r w:rsidR="00CE53F6" w:rsidRPr="00981463">
        <w:rPr>
          <w:rFonts w:cs="Arial"/>
        </w:rPr>
        <w:t xml:space="preserve"> khu vực xung quanh công trình.</w:t>
      </w:r>
    </w:p>
    <w:p w14:paraId="3A6ED0CA" w14:textId="77777777" w:rsidR="00CE53F6" w:rsidRPr="00981463" w:rsidRDefault="00CE53F6" w:rsidP="003C39DB">
      <w:pPr>
        <w:spacing w:before="120"/>
        <w:rPr>
          <w:rFonts w:cs="Arial"/>
        </w:rPr>
      </w:pPr>
      <w:r w:rsidRPr="00981463">
        <w:rPr>
          <w:rFonts w:cs="Arial"/>
        </w:rPr>
        <w:lastRenderedPageBreak/>
        <w:t>(Xem hình vẽ 18)</w:t>
      </w:r>
    </w:p>
    <w:p w14:paraId="484CA508" w14:textId="77777777" w:rsidR="008F3537" w:rsidRPr="00981463" w:rsidRDefault="008F3537" w:rsidP="003C39DB">
      <w:pPr>
        <w:spacing w:before="120"/>
        <w:rPr>
          <w:rFonts w:cs="Arial"/>
          <w:b/>
        </w:rPr>
      </w:pPr>
      <w:r w:rsidRPr="00981463">
        <w:rPr>
          <w:rFonts w:cs="Arial"/>
          <w:b/>
        </w:rPr>
        <w:t>3. Bố trí lắp đặt đèn chiếu sáng kiến trúc</w:t>
      </w:r>
    </w:p>
    <w:p w14:paraId="3F6400F8" w14:textId="77777777" w:rsidR="008F3537" w:rsidRPr="00981463" w:rsidRDefault="008F3537" w:rsidP="008F3537">
      <w:pPr>
        <w:spacing w:before="120"/>
        <w:rPr>
          <w:rFonts w:cs="Arial"/>
        </w:rPr>
      </w:pPr>
      <w:r w:rsidRPr="00981463">
        <w:rPr>
          <w:rFonts w:cs="Arial"/>
        </w:rPr>
        <w:t>(Xem hình vẽ 18)</w:t>
      </w:r>
    </w:p>
    <w:p w14:paraId="7A85F47F" w14:textId="77777777" w:rsidR="001A3065" w:rsidRPr="00981463" w:rsidRDefault="001A3065" w:rsidP="003C39DB">
      <w:pPr>
        <w:spacing w:before="120"/>
        <w:rPr>
          <w:rFonts w:cs="Arial"/>
        </w:rPr>
        <w:sectPr w:rsidR="001A3065" w:rsidRPr="00981463" w:rsidSect="00D46C93">
          <w:pgSz w:w="11906" w:h="16838"/>
          <w:pgMar w:top="567" w:right="1134" w:bottom="567" w:left="1701" w:header="720" w:footer="720" w:gutter="0"/>
          <w:cols w:space="720"/>
          <w:docGrid w:linePitch="360"/>
        </w:sectPr>
      </w:pPr>
    </w:p>
    <w:p w14:paraId="00019424" w14:textId="77777777" w:rsidR="00CE53F6" w:rsidRPr="00981463" w:rsidRDefault="00CE53F6" w:rsidP="001A3065">
      <w:pPr>
        <w:spacing w:before="120"/>
        <w:jc w:val="center"/>
        <w:rPr>
          <w:rFonts w:cs="Arial"/>
          <w:i/>
        </w:rPr>
      </w:pPr>
      <w:r w:rsidRPr="00981463">
        <w:rPr>
          <w:rFonts w:cs="Arial"/>
          <w:i/>
        </w:rPr>
        <w:lastRenderedPageBreak/>
        <w:t>Hình 18: Các ph</w:t>
      </w:r>
      <w:r w:rsidR="004E253D" w:rsidRPr="00981463">
        <w:rPr>
          <w:rFonts w:cs="Arial"/>
          <w:i/>
        </w:rPr>
        <w:t>ươ</w:t>
      </w:r>
      <w:r w:rsidRPr="00981463">
        <w:rPr>
          <w:rFonts w:cs="Arial"/>
          <w:i/>
        </w:rPr>
        <w:t>ng pháp lắp đặt đèn chiếu sáng kiến trúc</w:t>
      </w:r>
    </w:p>
    <w:p w14:paraId="579CE10C" w14:textId="404582D8" w:rsidR="001A3065" w:rsidRPr="00981463" w:rsidRDefault="00981463" w:rsidP="001A3065">
      <w:pPr>
        <w:spacing w:before="120"/>
        <w:jc w:val="center"/>
        <w:rPr>
          <w:rFonts w:cs="Arial"/>
          <w:i/>
        </w:rPr>
      </w:pPr>
      <w:r w:rsidRPr="00981463">
        <w:rPr>
          <w:rFonts w:cs="Arial"/>
          <w:i/>
          <w:noProof/>
        </w:rPr>
        <w:drawing>
          <wp:inline distT="0" distB="0" distL="0" distR="0" wp14:anchorId="1EF3D5E4" wp14:editId="472DBA01">
            <wp:extent cx="8246110" cy="478980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46110" cy="4789805"/>
                    </a:xfrm>
                    <a:prstGeom prst="rect">
                      <a:avLst/>
                    </a:prstGeom>
                    <a:noFill/>
                    <a:ln>
                      <a:noFill/>
                    </a:ln>
                  </pic:spPr>
                </pic:pic>
              </a:graphicData>
            </a:graphic>
          </wp:inline>
        </w:drawing>
      </w:r>
    </w:p>
    <w:p w14:paraId="38727D80" w14:textId="77777777" w:rsidR="001A3065" w:rsidRPr="00981463" w:rsidRDefault="001A3065" w:rsidP="001A3065">
      <w:pPr>
        <w:spacing w:before="120"/>
        <w:jc w:val="center"/>
        <w:rPr>
          <w:rFonts w:cs="Arial"/>
          <w:i/>
        </w:rPr>
        <w:sectPr w:rsidR="001A3065" w:rsidRPr="00981463" w:rsidSect="00D46C93">
          <w:pgSz w:w="11906" w:h="16838"/>
          <w:pgMar w:top="567" w:right="1134" w:bottom="567" w:left="1701" w:header="720" w:footer="720" w:gutter="0"/>
          <w:cols w:space="720"/>
          <w:docGrid w:linePitch="360"/>
        </w:sectPr>
      </w:pPr>
    </w:p>
    <w:p w14:paraId="1B456DAC" w14:textId="77777777" w:rsidR="00CE53F6" w:rsidRPr="00981463" w:rsidRDefault="00891382" w:rsidP="00891382">
      <w:pPr>
        <w:spacing w:before="120"/>
        <w:jc w:val="center"/>
        <w:rPr>
          <w:rFonts w:cs="Arial"/>
          <w:b/>
        </w:rPr>
      </w:pPr>
      <w:bookmarkStart w:id="17" w:name="chuong_phuluc_6"/>
      <w:r w:rsidRPr="00981463">
        <w:rPr>
          <w:rFonts w:cs="Arial"/>
          <w:b/>
        </w:rPr>
        <w:lastRenderedPageBreak/>
        <w:t>PHỤ LỤC 6</w:t>
      </w:r>
      <w:bookmarkEnd w:id="17"/>
    </w:p>
    <w:p w14:paraId="518D0E9D" w14:textId="77777777" w:rsidR="008E1E0D" w:rsidRPr="00981463" w:rsidRDefault="008E1E0D" w:rsidP="008E1E0D">
      <w:pPr>
        <w:spacing w:before="120"/>
        <w:jc w:val="center"/>
        <w:rPr>
          <w:rFonts w:cs="Arial"/>
        </w:rPr>
      </w:pPr>
      <w:bookmarkStart w:id="18" w:name="chuong_phuluc_6_name"/>
      <w:r w:rsidRPr="00981463">
        <w:rPr>
          <w:rFonts w:cs="Arial"/>
        </w:rPr>
        <w:t>PHƯƠNG PHÁP TÍNH TOÁN SỐ LƯỢNG ĐÈN CHIẾU SÁNG KIẾN TRÚC</w:t>
      </w:r>
      <w:bookmarkEnd w:id="18"/>
      <w:r w:rsidRPr="00981463">
        <w:rPr>
          <w:rFonts w:cs="Arial"/>
        </w:rPr>
        <w:t xml:space="preserve"> </w:t>
      </w:r>
    </w:p>
    <w:p w14:paraId="2B76808B" w14:textId="77777777" w:rsidR="00CE53F6" w:rsidRPr="00981463" w:rsidRDefault="008E1E0D" w:rsidP="008E1E0D">
      <w:pPr>
        <w:spacing w:before="120"/>
        <w:rPr>
          <w:rFonts w:cs="Arial"/>
          <w:b/>
        </w:rPr>
      </w:pPr>
      <w:r w:rsidRPr="00981463">
        <w:rPr>
          <w:rFonts w:cs="Arial"/>
          <w:b/>
        </w:rPr>
        <w:t>1. Nguyên tắc chung</w:t>
      </w:r>
    </w:p>
    <w:p w14:paraId="7C2E105C" w14:textId="77777777" w:rsidR="00CE53F6" w:rsidRPr="00981463" w:rsidRDefault="00CE53F6" w:rsidP="003C39DB">
      <w:pPr>
        <w:spacing w:before="120"/>
        <w:rPr>
          <w:rFonts w:cs="Arial"/>
        </w:rPr>
      </w:pPr>
      <w:r w:rsidRPr="00981463">
        <w:rPr>
          <w:rFonts w:cs="Arial"/>
        </w:rPr>
        <w:t>Để tính toán một cách sơ bộ số lượng đèn chiếu sáng kiến trúc c</w:t>
      </w:r>
      <w:r w:rsidR="008E1E0D" w:rsidRPr="00981463">
        <w:rPr>
          <w:rFonts w:cs="Arial"/>
        </w:rPr>
        <w:t>ầ</w:t>
      </w:r>
      <w:r w:rsidRPr="00981463">
        <w:rPr>
          <w:rFonts w:cs="Arial"/>
        </w:rPr>
        <w:t>n lắp đặt có thể sử dụng phương pháp tính toán theo chỉ tiêu quang thông được trình b</w:t>
      </w:r>
      <w:r w:rsidR="008E1E0D" w:rsidRPr="00981463">
        <w:rPr>
          <w:rFonts w:cs="Arial"/>
        </w:rPr>
        <w:t>à</w:t>
      </w:r>
      <w:r w:rsidRPr="00981463">
        <w:rPr>
          <w:rFonts w:cs="Arial"/>
        </w:rPr>
        <w:t>y trong mục 2 của phụ lục này.</w:t>
      </w:r>
    </w:p>
    <w:p w14:paraId="0E369EA6" w14:textId="77777777" w:rsidR="00CE53F6" w:rsidRPr="00981463" w:rsidRDefault="00CE53F6" w:rsidP="003C39DB">
      <w:pPr>
        <w:spacing w:before="120"/>
        <w:rPr>
          <w:rFonts w:cs="Arial"/>
        </w:rPr>
      </w:pPr>
      <w:r w:rsidRPr="00981463">
        <w:rPr>
          <w:rFonts w:cs="Arial"/>
        </w:rPr>
        <w:t>Để tính toán một cách chính xác hơn số lượng đèn chiếu sáng kiến trúc cần lắp đặt, có thể sử dụng phương pháp tính toán theo chỉ tiêu cường độ ánh sáng được trình b</w:t>
      </w:r>
      <w:r w:rsidR="008E1E0D" w:rsidRPr="00981463">
        <w:rPr>
          <w:rFonts w:cs="Arial"/>
        </w:rPr>
        <w:t>à</w:t>
      </w:r>
      <w:r w:rsidRPr="00981463">
        <w:rPr>
          <w:rFonts w:cs="Arial"/>
        </w:rPr>
        <w:t>y trong mục 3 của phụ lục này.</w:t>
      </w:r>
    </w:p>
    <w:p w14:paraId="6070F848" w14:textId="77777777" w:rsidR="00CE53F6" w:rsidRPr="00981463" w:rsidRDefault="008E1E0D" w:rsidP="003C39DB">
      <w:pPr>
        <w:spacing w:before="120"/>
        <w:rPr>
          <w:rFonts w:cs="Arial"/>
          <w:b/>
        </w:rPr>
      </w:pPr>
      <w:r w:rsidRPr="00981463">
        <w:rPr>
          <w:rFonts w:cs="Arial"/>
          <w:b/>
        </w:rPr>
        <w:t xml:space="preserve">2. </w:t>
      </w:r>
      <w:r w:rsidR="00CE53F6" w:rsidRPr="00981463">
        <w:rPr>
          <w:rFonts w:cs="Arial"/>
          <w:b/>
        </w:rPr>
        <w:t xml:space="preserve">Phương pháp tính </w:t>
      </w:r>
      <w:r w:rsidRPr="00981463">
        <w:rPr>
          <w:rFonts w:cs="Arial"/>
          <w:b/>
        </w:rPr>
        <w:t>toán t</w:t>
      </w:r>
      <w:r w:rsidR="00CE53F6" w:rsidRPr="00981463">
        <w:rPr>
          <w:rFonts w:cs="Arial"/>
          <w:b/>
        </w:rPr>
        <w:t xml:space="preserve">heo quang </w:t>
      </w:r>
      <w:r w:rsidRPr="00981463">
        <w:rPr>
          <w:rFonts w:cs="Arial"/>
          <w:b/>
        </w:rPr>
        <w:t>th</w:t>
      </w:r>
      <w:r w:rsidR="00CE53F6" w:rsidRPr="00981463">
        <w:rPr>
          <w:rFonts w:cs="Arial"/>
          <w:b/>
        </w:rPr>
        <w:t>ông</w:t>
      </w:r>
    </w:p>
    <w:p w14:paraId="68F1C1EA" w14:textId="77777777" w:rsidR="00CE53F6" w:rsidRPr="00981463" w:rsidRDefault="00CE53F6" w:rsidP="003C39DB">
      <w:pPr>
        <w:spacing w:before="120"/>
        <w:rPr>
          <w:rFonts w:cs="Arial"/>
        </w:rPr>
      </w:pPr>
      <w:r w:rsidRPr="00981463">
        <w:rPr>
          <w:rFonts w:cs="Arial"/>
        </w:rPr>
        <w:t>Lượng quang thông cần thiết phát ra từ các bộ đèn được phân bố trên b</w:t>
      </w:r>
      <w:r w:rsidR="008E1E0D" w:rsidRPr="00981463">
        <w:rPr>
          <w:rFonts w:cs="Arial"/>
        </w:rPr>
        <w:t>ề</w:t>
      </w:r>
      <w:r w:rsidRPr="00981463">
        <w:rPr>
          <w:rFonts w:cs="Arial"/>
        </w:rPr>
        <w:t xml:space="preserve"> </w:t>
      </w:r>
      <w:r w:rsidR="00875BF3" w:rsidRPr="00981463">
        <w:rPr>
          <w:rFonts w:cs="Arial"/>
        </w:rPr>
        <w:t>mặt</w:t>
      </w:r>
      <w:r w:rsidRPr="00981463">
        <w:rPr>
          <w:rFonts w:cs="Arial"/>
        </w:rPr>
        <w:t xml:space="preserve"> của công trình để đạt được mức độ rọi </w:t>
      </w:r>
      <w:r w:rsidR="00704A46" w:rsidRPr="00981463">
        <w:rPr>
          <w:rFonts w:cs="Arial"/>
        </w:rPr>
        <w:t>trung bình</w:t>
      </w:r>
      <w:r w:rsidRPr="00981463">
        <w:rPr>
          <w:rFonts w:cs="Arial"/>
        </w:rPr>
        <w:t xml:space="preserve"> c</w:t>
      </w:r>
      <w:r w:rsidR="008E1E0D" w:rsidRPr="00981463">
        <w:rPr>
          <w:rFonts w:cs="Arial"/>
        </w:rPr>
        <w:t>ầ</w:t>
      </w:r>
      <w:r w:rsidRPr="00981463">
        <w:rPr>
          <w:rFonts w:cs="Arial"/>
        </w:rPr>
        <w:t xml:space="preserve">n thiết trên </w:t>
      </w:r>
      <w:r w:rsidR="000E16A9" w:rsidRPr="00981463">
        <w:rPr>
          <w:rFonts w:cs="Arial"/>
        </w:rPr>
        <w:t>bề mặt</w:t>
      </w:r>
      <w:r w:rsidRPr="00981463">
        <w:rPr>
          <w:rFonts w:cs="Arial"/>
        </w:rPr>
        <w:t xml:space="preserve"> c</w:t>
      </w:r>
      <w:r w:rsidR="008E1E0D" w:rsidRPr="00981463">
        <w:rPr>
          <w:rFonts w:cs="Arial"/>
        </w:rPr>
        <w:t>ô</w:t>
      </w:r>
      <w:r w:rsidRPr="00981463">
        <w:rPr>
          <w:rFonts w:cs="Arial"/>
        </w:rPr>
        <w:t xml:space="preserve">ng trình đó được tính toán theo công thức </w:t>
      </w:r>
    </w:p>
    <w:p w14:paraId="1DA90D18" w14:textId="77777777" w:rsidR="008E1E0D" w:rsidRPr="00981463" w:rsidRDefault="008E1E0D" w:rsidP="008E1E0D">
      <w:pPr>
        <w:spacing w:before="120"/>
        <w:jc w:val="center"/>
        <w:rPr>
          <w:rFonts w:cs="Arial"/>
        </w:rPr>
      </w:pPr>
      <w:r w:rsidRPr="00981463">
        <w:rPr>
          <w:rFonts w:cs="Arial"/>
          <w:position w:val="-28"/>
        </w:rPr>
        <w:object w:dxaOrig="1060" w:dyaOrig="639" w14:anchorId="0B613BDC">
          <v:shape id="_x0000_i1132" type="#_x0000_t75" style="width:53.15pt;height:32.15pt" o:ole="">
            <v:imagedata r:id="rId42" o:title=""/>
          </v:shape>
          <o:OLEObject Type="Embed" ProgID="Equation.3" ShapeID="_x0000_i1132" DrawAspect="Content" ObjectID="_1765564541" r:id="rId43"/>
        </w:object>
      </w:r>
      <w:r w:rsidRPr="00981463">
        <w:rPr>
          <w:rFonts w:cs="Arial"/>
        </w:rPr>
        <w:t xml:space="preserve"> (Xem hình vẽ 19)</w:t>
      </w:r>
    </w:p>
    <w:p w14:paraId="79681873" w14:textId="77777777" w:rsidR="00CE53F6" w:rsidRPr="00981463" w:rsidRDefault="00CE53F6" w:rsidP="003C39DB">
      <w:pPr>
        <w:spacing w:before="120"/>
        <w:rPr>
          <w:rFonts w:cs="Arial"/>
        </w:rPr>
      </w:pPr>
      <w:r w:rsidRPr="00981463">
        <w:rPr>
          <w:rFonts w:cs="Arial"/>
        </w:rPr>
        <w:t>S</w:t>
      </w:r>
      <w:r w:rsidR="008E1E0D" w:rsidRPr="00981463">
        <w:rPr>
          <w:rFonts w:cs="Arial"/>
        </w:rPr>
        <w:t>ố</w:t>
      </w:r>
      <w:r w:rsidRPr="00981463">
        <w:rPr>
          <w:rFonts w:cs="Arial"/>
        </w:rPr>
        <w:t xml:space="preserve"> lượng bộ đèn c</w:t>
      </w:r>
      <w:r w:rsidR="008E1E0D" w:rsidRPr="00981463">
        <w:rPr>
          <w:rFonts w:cs="Arial"/>
        </w:rPr>
        <w:t>ầ</w:t>
      </w:r>
      <w:r w:rsidRPr="00981463">
        <w:rPr>
          <w:rFonts w:cs="Arial"/>
        </w:rPr>
        <w:t xml:space="preserve">n sử dụng được tính theo </w:t>
      </w:r>
      <w:r w:rsidR="008E1E0D" w:rsidRPr="00981463">
        <w:rPr>
          <w:rFonts w:cs="Arial"/>
        </w:rPr>
        <w:t>công</w:t>
      </w:r>
      <w:r w:rsidRPr="00981463">
        <w:rPr>
          <w:rFonts w:cs="Arial"/>
        </w:rPr>
        <w:t xml:space="preserve"> thức:</w:t>
      </w:r>
    </w:p>
    <w:p w14:paraId="297EDF9A" w14:textId="77777777" w:rsidR="008E1E0D" w:rsidRPr="00981463" w:rsidRDefault="00BC4793" w:rsidP="008E1E0D">
      <w:pPr>
        <w:spacing w:before="120"/>
        <w:jc w:val="center"/>
        <w:rPr>
          <w:rFonts w:cs="Arial"/>
        </w:rPr>
      </w:pPr>
      <w:r w:rsidRPr="00981463">
        <w:rPr>
          <w:rFonts w:cs="Arial"/>
          <w:position w:val="-28"/>
        </w:rPr>
        <w:object w:dxaOrig="760" w:dyaOrig="639" w14:anchorId="2C422AF5">
          <v:shape id="_x0000_i1133" type="#_x0000_t75" style="width:38.15pt;height:32.15pt" o:ole="">
            <v:imagedata r:id="rId44" o:title=""/>
          </v:shape>
          <o:OLEObject Type="Embed" ProgID="Equation.3" ShapeID="_x0000_i1133" DrawAspect="Content" ObjectID="_1765564542" r:id="rId45"/>
        </w:object>
      </w:r>
    </w:p>
    <w:p w14:paraId="0354D91C" w14:textId="77777777" w:rsidR="00CE53F6" w:rsidRPr="00981463" w:rsidRDefault="00CE53F6" w:rsidP="003C39DB">
      <w:pPr>
        <w:spacing w:before="120"/>
        <w:rPr>
          <w:rFonts w:cs="Arial"/>
          <w:b/>
        </w:rPr>
      </w:pPr>
      <w:r w:rsidRPr="00981463">
        <w:rPr>
          <w:rFonts w:cs="Arial"/>
          <w:b/>
        </w:rPr>
        <w:t>Chú thích:</w:t>
      </w:r>
    </w:p>
    <w:p w14:paraId="6919C98E" w14:textId="77777777" w:rsidR="00CE53F6" w:rsidRPr="00981463" w:rsidRDefault="008E1E0D" w:rsidP="003C39DB">
      <w:pPr>
        <w:spacing w:before="120"/>
        <w:rPr>
          <w:rFonts w:cs="Arial"/>
          <w:i/>
        </w:rPr>
      </w:pPr>
      <w:r w:rsidRPr="00981463">
        <w:rPr>
          <w:rFonts w:cs="Arial"/>
          <w:i/>
        </w:rPr>
        <w:t xml:space="preserve">• </w:t>
      </w:r>
      <w:r w:rsidR="00CE53F6" w:rsidRPr="00981463">
        <w:rPr>
          <w:rFonts w:cs="Arial"/>
          <w:i/>
        </w:rPr>
        <w:t>F</w:t>
      </w:r>
      <w:r w:rsidRPr="00981463">
        <w:rPr>
          <w:rFonts w:cs="Arial"/>
          <w:i/>
          <w:vertAlign w:val="subscript"/>
        </w:rPr>
        <w:t>t</w:t>
      </w:r>
      <w:r w:rsidR="00CE53F6" w:rsidRPr="00981463">
        <w:rPr>
          <w:rFonts w:cs="Arial"/>
          <w:i/>
        </w:rPr>
        <w:t xml:space="preserve">: tổng lượng quang thông </w:t>
      </w:r>
      <w:r w:rsidR="00602881" w:rsidRPr="00981463">
        <w:rPr>
          <w:rFonts w:cs="Arial"/>
          <w:i/>
        </w:rPr>
        <w:t>cần</w:t>
      </w:r>
      <w:r w:rsidR="00CE53F6" w:rsidRPr="00981463">
        <w:rPr>
          <w:rFonts w:cs="Arial"/>
          <w:i/>
        </w:rPr>
        <w:t xml:space="preserve"> thiết của các bóng </w:t>
      </w:r>
      <w:r w:rsidR="00342DDA" w:rsidRPr="00981463">
        <w:rPr>
          <w:rFonts w:cs="Arial"/>
          <w:i/>
        </w:rPr>
        <w:t xml:space="preserve">đèn </w:t>
      </w:r>
      <w:r w:rsidR="00CE53F6" w:rsidRPr="00981463">
        <w:rPr>
          <w:rFonts w:cs="Arial"/>
          <w:i/>
        </w:rPr>
        <w:t>(Im).</w:t>
      </w:r>
    </w:p>
    <w:p w14:paraId="1D564A3F" w14:textId="77777777" w:rsidR="00CE53F6" w:rsidRPr="00981463" w:rsidRDefault="008E1E0D" w:rsidP="003C39DB">
      <w:pPr>
        <w:spacing w:before="120"/>
        <w:rPr>
          <w:rFonts w:cs="Arial"/>
          <w:i/>
        </w:rPr>
      </w:pPr>
      <w:r w:rsidRPr="00981463">
        <w:rPr>
          <w:rFonts w:cs="Arial"/>
          <w:i/>
        </w:rPr>
        <w:t xml:space="preserve">• </w:t>
      </w:r>
      <w:r w:rsidR="00CE53F6" w:rsidRPr="00981463">
        <w:rPr>
          <w:rFonts w:cs="Arial"/>
          <w:i/>
        </w:rPr>
        <w:t>F</w:t>
      </w:r>
      <w:r w:rsidRPr="00981463">
        <w:rPr>
          <w:rFonts w:cs="Arial"/>
          <w:i/>
          <w:vertAlign w:val="subscript"/>
        </w:rPr>
        <w:t>bd</w:t>
      </w:r>
      <w:r w:rsidR="00CE53F6" w:rsidRPr="00981463">
        <w:rPr>
          <w:rFonts w:cs="Arial"/>
          <w:i/>
        </w:rPr>
        <w:t>: quang thông của một bóng đ</w:t>
      </w:r>
      <w:r w:rsidRPr="00981463">
        <w:rPr>
          <w:rFonts w:cs="Arial"/>
          <w:i/>
        </w:rPr>
        <w:t>è</w:t>
      </w:r>
      <w:r w:rsidR="00CE53F6" w:rsidRPr="00981463">
        <w:rPr>
          <w:rFonts w:cs="Arial"/>
          <w:i/>
        </w:rPr>
        <w:t>n (tr</w:t>
      </w:r>
      <w:r w:rsidR="003C39DB" w:rsidRPr="00981463">
        <w:rPr>
          <w:rFonts w:cs="Arial"/>
          <w:i/>
        </w:rPr>
        <w:t>ườ</w:t>
      </w:r>
      <w:r w:rsidR="00CE53F6" w:rsidRPr="00981463">
        <w:rPr>
          <w:rFonts w:cs="Arial"/>
          <w:i/>
        </w:rPr>
        <w:t xml:space="preserve">ng hợp </w:t>
      </w:r>
      <w:r w:rsidR="00342DDA" w:rsidRPr="00981463">
        <w:rPr>
          <w:rFonts w:cs="Arial"/>
          <w:i/>
        </w:rPr>
        <w:t xml:space="preserve">đèn </w:t>
      </w:r>
      <w:r w:rsidR="00CE53F6" w:rsidRPr="00981463">
        <w:rPr>
          <w:rFonts w:cs="Arial"/>
          <w:i/>
        </w:rPr>
        <w:t>1 bóng)</w:t>
      </w:r>
      <w:r w:rsidRPr="00981463">
        <w:rPr>
          <w:rFonts w:cs="Arial"/>
          <w:i/>
        </w:rPr>
        <w:t xml:space="preserve"> </w:t>
      </w:r>
      <w:r w:rsidR="00CE53F6" w:rsidRPr="00981463">
        <w:rPr>
          <w:rFonts w:cs="Arial"/>
          <w:i/>
        </w:rPr>
        <w:t>hoặc tổng lượng quang thông của các bóng đèn trong bộ đèn (tr</w:t>
      </w:r>
      <w:r w:rsidR="003C39DB" w:rsidRPr="00981463">
        <w:rPr>
          <w:rFonts w:cs="Arial"/>
          <w:i/>
        </w:rPr>
        <w:t>ườ</w:t>
      </w:r>
      <w:r w:rsidR="00CE53F6" w:rsidRPr="00981463">
        <w:rPr>
          <w:rFonts w:cs="Arial"/>
          <w:i/>
        </w:rPr>
        <w:t xml:space="preserve">ng hợp </w:t>
      </w:r>
      <w:r w:rsidR="00342DDA" w:rsidRPr="00981463">
        <w:rPr>
          <w:rFonts w:cs="Arial"/>
          <w:i/>
        </w:rPr>
        <w:t xml:space="preserve">đèn </w:t>
      </w:r>
      <w:r w:rsidR="00CE53F6" w:rsidRPr="00981463">
        <w:rPr>
          <w:rFonts w:cs="Arial"/>
          <w:i/>
        </w:rPr>
        <w:t>nhiều bóng) (Im).</w:t>
      </w:r>
    </w:p>
    <w:p w14:paraId="126B0E75" w14:textId="77777777" w:rsidR="00CE53F6" w:rsidRPr="00981463" w:rsidRDefault="008E1E0D" w:rsidP="003C39DB">
      <w:pPr>
        <w:spacing w:before="120"/>
        <w:rPr>
          <w:rFonts w:cs="Arial"/>
          <w:i/>
        </w:rPr>
      </w:pPr>
      <w:r w:rsidRPr="00981463">
        <w:rPr>
          <w:rFonts w:cs="Arial"/>
          <w:i/>
        </w:rPr>
        <w:t xml:space="preserve">• </w:t>
      </w:r>
      <w:r w:rsidR="00CE53F6" w:rsidRPr="00981463">
        <w:rPr>
          <w:rFonts w:cs="Arial"/>
          <w:i/>
        </w:rPr>
        <w:t xml:space="preserve">A: diện tích </w:t>
      </w:r>
      <w:r w:rsidR="000E16A9" w:rsidRPr="00981463">
        <w:rPr>
          <w:rFonts w:cs="Arial"/>
          <w:i/>
        </w:rPr>
        <w:t>bề mặt</w:t>
      </w:r>
      <w:r w:rsidR="00CE53F6" w:rsidRPr="00981463">
        <w:rPr>
          <w:rFonts w:cs="Arial"/>
          <w:i/>
        </w:rPr>
        <w:t xml:space="preserve"> công trình cần chiếu sáng (m2).</w:t>
      </w:r>
    </w:p>
    <w:p w14:paraId="3016617E" w14:textId="77777777" w:rsidR="00CE53F6" w:rsidRPr="00981463" w:rsidRDefault="008E1E0D" w:rsidP="003C39DB">
      <w:pPr>
        <w:spacing w:before="120"/>
        <w:rPr>
          <w:rFonts w:cs="Arial"/>
          <w:i/>
        </w:rPr>
      </w:pPr>
      <w:r w:rsidRPr="00981463">
        <w:rPr>
          <w:rFonts w:cs="Arial"/>
          <w:i/>
        </w:rPr>
        <w:t xml:space="preserve">• </w:t>
      </w:r>
      <w:r w:rsidR="00CE53F6" w:rsidRPr="00981463">
        <w:rPr>
          <w:rFonts w:cs="Arial"/>
          <w:i/>
        </w:rPr>
        <w:t xml:space="preserve">E: độ rọi trung bình cần đạt trên </w:t>
      </w:r>
      <w:r w:rsidR="000E16A9" w:rsidRPr="00981463">
        <w:rPr>
          <w:rFonts w:cs="Arial"/>
          <w:i/>
        </w:rPr>
        <w:t>bề mặt</w:t>
      </w:r>
      <w:r w:rsidR="00CE53F6" w:rsidRPr="00981463">
        <w:rPr>
          <w:rFonts w:cs="Arial"/>
          <w:i/>
        </w:rPr>
        <w:t xml:space="preserve"> công trình có </w:t>
      </w:r>
      <w:r w:rsidR="00BC4793" w:rsidRPr="00981463">
        <w:rPr>
          <w:rFonts w:cs="Arial"/>
          <w:i/>
        </w:rPr>
        <w:t>tí</w:t>
      </w:r>
      <w:r w:rsidR="00CE53F6" w:rsidRPr="00981463">
        <w:rPr>
          <w:rFonts w:cs="Arial"/>
          <w:i/>
        </w:rPr>
        <w:t>nh đến yếu tố suy giảm (Ix).</w:t>
      </w:r>
    </w:p>
    <w:p w14:paraId="65A6E115" w14:textId="77777777" w:rsidR="00CE53F6" w:rsidRPr="00981463" w:rsidRDefault="00BC4793" w:rsidP="003C39DB">
      <w:pPr>
        <w:spacing w:before="120"/>
        <w:rPr>
          <w:rFonts w:cs="Arial"/>
          <w:i/>
        </w:rPr>
      </w:pPr>
      <w:r w:rsidRPr="00981463">
        <w:rPr>
          <w:rFonts w:cs="Arial"/>
          <w:i/>
        </w:rPr>
        <w:t xml:space="preserve">• </w:t>
      </w:r>
      <w:r w:rsidR="00CE53F6" w:rsidRPr="00981463">
        <w:rPr>
          <w:rFonts w:cs="Arial"/>
          <w:i/>
        </w:rPr>
        <w:t>U</w:t>
      </w:r>
      <w:r w:rsidRPr="00981463">
        <w:rPr>
          <w:rFonts w:cs="Arial"/>
          <w:i/>
          <w:vertAlign w:val="subscript"/>
        </w:rPr>
        <w:t>F</w:t>
      </w:r>
      <w:r w:rsidR="00CE53F6" w:rsidRPr="00981463">
        <w:rPr>
          <w:rFonts w:cs="Arial"/>
          <w:i/>
        </w:rPr>
        <w:t>:</w:t>
      </w:r>
      <w:r w:rsidRPr="00981463">
        <w:rPr>
          <w:rFonts w:cs="Arial"/>
          <w:i/>
        </w:rPr>
        <w:t xml:space="preserve"> </w:t>
      </w:r>
      <w:r w:rsidR="00CE53F6" w:rsidRPr="00981463">
        <w:rPr>
          <w:rFonts w:cs="Arial"/>
          <w:i/>
        </w:rPr>
        <w:t>hệ</w:t>
      </w:r>
      <w:r w:rsidRPr="00981463">
        <w:rPr>
          <w:rFonts w:cs="Arial"/>
          <w:i/>
        </w:rPr>
        <w:t xml:space="preserve"> </w:t>
      </w:r>
      <w:r w:rsidR="00CE53F6" w:rsidRPr="00981463">
        <w:rPr>
          <w:rFonts w:cs="Arial"/>
          <w:i/>
        </w:rPr>
        <w:t>số sử dụng quang thông có t</w:t>
      </w:r>
      <w:r w:rsidR="004E0008" w:rsidRPr="00981463">
        <w:rPr>
          <w:rFonts w:cs="Arial"/>
          <w:i/>
        </w:rPr>
        <w:t>í</w:t>
      </w:r>
      <w:r w:rsidR="00CE53F6" w:rsidRPr="00981463">
        <w:rPr>
          <w:rFonts w:cs="Arial"/>
          <w:i/>
        </w:rPr>
        <w:t>nh đến hao hụt quang thông trong bộ đèn và quang thông hao phí</w:t>
      </w:r>
      <w:r w:rsidR="004E0008" w:rsidRPr="00981463">
        <w:rPr>
          <w:rFonts w:cs="Arial"/>
          <w:i/>
        </w:rPr>
        <w:t xml:space="preserve"> </w:t>
      </w:r>
      <w:r w:rsidR="00CE53F6" w:rsidRPr="00981463">
        <w:rPr>
          <w:rFonts w:cs="Arial"/>
          <w:i/>
        </w:rPr>
        <w:t>ngoài bộ đèn (quang thông phát ra từ bộ đèn nhưng không được phân bố lên đối t</w:t>
      </w:r>
      <w:r w:rsidR="00120E3A" w:rsidRPr="00981463">
        <w:rPr>
          <w:rFonts w:cs="Arial"/>
          <w:i/>
        </w:rPr>
        <w:t>ượ</w:t>
      </w:r>
      <w:r w:rsidR="00CE53F6" w:rsidRPr="00981463">
        <w:rPr>
          <w:rFonts w:cs="Arial"/>
          <w:i/>
        </w:rPr>
        <w:t>ng cần CS). Giá trị của thông số này phụ thuộc vào hiệu suất của đèn (do nhà sản xuất cung cấp) và ph</w:t>
      </w:r>
      <w:r w:rsidR="004E253D" w:rsidRPr="00981463">
        <w:rPr>
          <w:rFonts w:cs="Arial"/>
          <w:i/>
        </w:rPr>
        <w:t>ươ</w:t>
      </w:r>
      <w:r w:rsidR="00CE53F6" w:rsidRPr="00981463">
        <w:rPr>
          <w:rFonts w:cs="Arial"/>
          <w:i/>
        </w:rPr>
        <w:t>ng án b</w:t>
      </w:r>
      <w:r w:rsidR="004E253D" w:rsidRPr="00981463">
        <w:rPr>
          <w:rFonts w:cs="Arial"/>
          <w:i/>
        </w:rPr>
        <w:t>ố</w:t>
      </w:r>
      <w:r w:rsidR="004E0008" w:rsidRPr="00981463">
        <w:rPr>
          <w:rFonts w:cs="Arial"/>
          <w:i/>
        </w:rPr>
        <w:t xml:space="preserve"> </w:t>
      </w:r>
      <w:r w:rsidR="00CE53F6" w:rsidRPr="00981463">
        <w:rPr>
          <w:rFonts w:cs="Arial"/>
          <w:i/>
        </w:rPr>
        <w:t>trí chiếu sáng. Thông th</w:t>
      </w:r>
      <w:r w:rsidR="004E0008" w:rsidRPr="00981463">
        <w:rPr>
          <w:rFonts w:cs="Arial"/>
          <w:i/>
        </w:rPr>
        <w:t>ườ</w:t>
      </w:r>
      <w:r w:rsidR="00CE53F6" w:rsidRPr="00981463">
        <w:rPr>
          <w:rFonts w:cs="Arial"/>
          <w:i/>
        </w:rPr>
        <w:t>ng</w:t>
      </w:r>
      <w:r w:rsidR="004E0008" w:rsidRPr="00981463">
        <w:rPr>
          <w:rFonts w:cs="Arial"/>
          <w:i/>
        </w:rPr>
        <w:t xml:space="preserve"> </w:t>
      </w:r>
      <w:r w:rsidR="00CE53F6" w:rsidRPr="00981463">
        <w:rPr>
          <w:rFonts w:cs="Arial"/>
          <w:i/>
        </w:rPr>
        <w:t>U</w:t>
      </w:r>
      <w:r w:rsidR="00CE53F6" w:rsidRPr="00981463">
        <w:rPr>
          <w:rFonts w:cs="Arial"/>
          <w:i/>
          <w:vertAlign w:val="subscript"/>
        </w:rPr>
        <w:t>F</w:t>
      </w:r>
      <w:r w:rsidR="00CE53F6" w:rsidRPr="00981463">
        <w:rPr>
          <w:rFonts w:cs="Arial"/>
          <w:i/>
        </w:rPr>
        <w:t xml:space="preserve"> = 0,35 đến 0,50.</w:t>
      </w:r>
    </w:p>
    <w:p w14:paraId="4E15D951" w14:textId="77777777" w:rsidR="00CE53F6" w:rsidRPr="00981463" w:rsidRDefault="004E0008" w:rsidP="003C39DB">
      <w:pPr>
        <w:spacing w:before="120"/>
        <w:rPr>
          <w:rFonts w:cs="Arial"/>
          <w:i/>
        </w:rPr>
      </w:pPr>
      <w:r w:rsidRPr="00981463">
        <w:rPr>
          <w:rFonts w:cs="Arial"/>
          <w:i/>
        </w:rPr>
        <w:t xml:space="preserve">• </w:t>
      </w:r>
      <w:r w:rsidR="00CE53F6" w:rsidRPr="00981463">
        <w:rPr>
          <w:rFonts w:cs="Arial"/>
          <w:i/>
        </w:rPr>
        <w:t>M</w:t>
      </w:r>
      <w:r w:rsidRPr="00981463">
        <w:rPr>
          <w:rFonts w:cs="Arial"/>
          <w:i/>
          <w:vertAlign w:val="subscript"/>
        </w:rPr>
        <w:t>F</w:t>
      </w:r>
      <w:r w:rsidR="00CE53F6" w:rsidRPr="00981463">
        <w:rPr>
          <w:rFonts w:cs="Arial"/>
          <w:i/>
        </w:rPr>
        <w:t xml:space="preserve"> = M</w:t>
      </w:r>
      <w:r w:rsidR="00173A92" w:rsidRPr="00981463">
        <w:rPr>
          <w:rFonts w:cs="Arial"/>
          <w:i/>
          <w:vertAlign w:val="subscript"/>
        </w:rPr>
        <w:t xml:space="preserve">bđ </w:t>
      </w:r>
      <w:r w:rsidR="00173A92" w:rsidRPr="00981463">
        <w:rPr>
          <w:rFonts w:cs="Arial"/>
          <w:i/>
        </w:rPr>
        <w:t>M</w:t>
      </w:r>
      <w:r w:rsidR="00173A92" w:rsidRPr="00981463">
        <w:rPr>
          <w:rFonts w:cs="Arial"/>
          <w:i/>
          <w:vertAlign w:val="subscript"/>
        </w:rPr>
        <w:t>đ</w:t>
      </w:r>
      <w:r w:rsidR="00CE53F6" w:rsidRPr="00981463">
        <w:rPr>
          <w:rFonts w:cs="Arial"/>
          <w:i/>
        </w:rPr>
        <w:tab/>
        <w:t>Trong đó</w:t>
      </w:r>
    </w:p>
    <w:p w14:paraId="373EC77A" w14:textId="77777777" w:rsidR="00173A92" w:rsidRPr="00981463" w:rsidRDefault="00173A92" w:rsidP="003C39DB">
      <w:pPr>
        <w:spacing w:before="120"/>
        <w:rPr>
          <w:rFonts w:cs="Arial"/>
          <w:i/>
        </w:rPr>
      </w:pPr>
      <w:r w:rsidRPr="00981463">
        <w:rPr>
          <w:rFonts w:cs="Arial"/>
          <w:i/>
        </w:rPr>
        <w:t>M</w:t>
      </w:r>
      <w:r w:rsidRPr="00981463">
        <w:rPr>
          <w:rFonts w:cs="Arial"/>
          <w:i/>
          <w:vertAlign w:val="subscript"/>
        </w:rPr>
        <w:t>F</w:t>
      </w:r>
      <w:r w:rsidRPr="00981463">
        <w:rPr>
          <w:rFonts w:cs="Arial"/>
          <w:i/>
        </w:rPr>
        <w:t>: hệ số duy trì chung.</w:t>
      </w:r>
    </w:p>
    <w:p w14:paraId="7E775EFF" w14:textId="77777777" w:rsidR="00CE53F6" w:rsidRPr="00981463" w:rsidRDefault="00CE53F6" w:rsidP="003C39DB">
      <w:pPr>
        <w:spacing w:before="120"/>
        <w:rPr>
          <w:rFonts w:cs="Arial"/>
          <w:i/>
        </w:rPr>
      </w:pPr>
      <w:r w:rsidRPr="00981463">
        <w:rPr>
          <w:rFonts w:cs="Arial"/>
          <w:i/>
        </w:rPr>
        <w:t>M</w:t>
      </w:r>
      <w:r w:rsidRPr="00981463">
        <w:rPr>
          <w:rFonts w:cs="Arial"/>
          <w:i/>
          <w:vertAlign w:val="subscript"/>
        </w:rPr>
        <w:t>b</w:t>
      </w:r>
      <w:r w:rsidR="00173A92" w:rsidRPr="00981463">
        <w:rPr>
          <w:rFonts w:cs="Arial"/>
          <w:i/>
          <w:vertAlign w:val="subscript"/>
        </w:rPr>
        <w:t>đ</w:t>
      </w:r>
      <w:r w:rsidR="00173A92" w:rsidRPr="00981463">
        <w:rPr>
          <w:rFonts w:cs="Arial"/>
          <w:i/>
        </w:rPr>
        <w:t xml:space="preserve">: </w:t>
      </w:r>
      <w:r w:rsidRPr="00981463">
        <w:rPr>
          <w:rFonts w:cs="Arial"/>
          <w:i/>
        </w:rPr>
        <w:t xml:space="preserve">hệ số </w:t>
      </w:r>
      <w:r w:rsidR="00173A92" w:rsidRPr="00981463">
        <w:rPr>
          <w:rFonts w:cs="Arial"/>
          <w:i/>
        </w:rPr>
        <w:t>tính đến</w:t>
      </w:r>
      <w:r w:rsidRPr="00981463">
        <w:rPr>
          <w:rFonts w:cs="Arial"/>
          <w:i/>
        </w:rPr>
        <w:t xml:space="preserve"> sự suy giảm</w:t>
      </w:r>
      <w:r w:rsidRPr="00981463">
        <w:rPr>
          <w:rFonts w:cs="Arial"/>
          <w:i/>
        </w:rPr>
        <w:tab/>
        <w:t>quang thông của bóng đèn do hiện tượng</w:t>
      </w:r>
      <w:r w:rsidR="00173A92" w:rsidRPr="00981463">
        <w:rPr>
          <w:rFonts w:cs="Arial"/>
          <w:i/>
        </w:rPr>
        <w:t xml:space="preserve"> </w:t>
      </w:r>
      <w:r w:rsidRPr="00981463">
        <w:rPr>
          <w:rFonts w:cs="Arial"/>
          <w:i/>
        </w:rPr>
        <w:t>lão hóa.</w:t>
      </w:r>
    </w:p>
    <w:p w14:paraId="44844802" w14:textId="77777777" w:rsidR="00CE53F6" w:rsidRPr="00981463" w:rsidRDefault="00CE53F6" w:rsidP="003C39DB">
      <w:pPr>
        <w:spacing w:before="120"/>
        <w:rPr>
          <w:rFonts w:cs="Arial"/>
          <w:i/>
        </w:rPr>
      </w:pPr>
      <w:r w:rsidRPr="00981463">
        <w:rPr>
          <w:rFonts w:cs="Arial"/>
          <w:i/>
        </w:rPr>
        <w:t>M</w:t>
      </w:r>
      <w:r w:rsidR="00173A92" w:rsidRPr="00981463">
        <w:rPr>
          <w:rFonts w:cs="Arial"/>
          <w:i/>
          <w:vertAlign w:val="subscript"/>
        </w:rPr>
        <w:t>đ</w:t>
      </w:r>
      <w:r w:rsidRPr="00981463">
        <w:rPr>
          <w:rFonts w:cs="Arial"/>
          <w:i/>
        </w:rPr>
        <w:t>: hệ số duy trì của bộ đèn có</w:t>
      </w:r>
      <w:r w:rsidR="00173A92" w:rsidRPr="00981463">
        <w:rPr>
          <w:rFonts w:cs="Arial"/>
          <w:i/>
        </w:rPr>
        <w:t xml:space="preserve"> </w:t>
      </w:r>
      <w:r w:rsidRPr="00981463">
        <w:rPr>
          <w:rFonts w:cs="Arial"/>
          <w:i/>
        </w:rPr>
        <w:t>tính</w:t>
      </w:r>
      <w:r w:rsidR="00173A92" w:rsidRPr="00981463">
        <w:rPr>
          <w:rFonts w:cs="Arial"/>
          <w:i/>
        </w:rPr>
        <w:t xml:space="preserve"> </w:t>
      </w:r>
      <w:r w:rsidRPr="00981463">
        <w:rPr>
          <w:rFonts w:cs="Arial"/>
          <w:i/>
        </w:rPr>
        <w:t>đến sự suy giảm khả năng phát sáng</w:t>
      </w:r>
      <w:r w:rsidR="00173A92" w:rsidRPr="00981463">
        <w:rPr>
          <w:rFonts w:cs="Arial"/>
          <w:i/>
        </w:rPr>
        <w:t xml:space="preserve"> </w:t>
      </w:r>
      <w:r w:rsidRPr="00981463">
        <w:rPr>
          <w:rFonts w:cs="Arial"/>
          <w:i/>
        </w:rPr>
        <w:t>của</w:t>
      </w:r>
      <w:r w:rsidR="00173A92" w:rsidRPr="00981463">
        <w:rPr>
          <w:rFonts w:cs="Arial"/>
          <w:i/>
        </w:rPr>
        <w:t xml:space="preserve"> </w:t>
      </w:r>
      <w:r w:rsidRPr="00981463">
        <w:rPr>
          <w:rFonts w:cs="Arial"/>
          <w:i/>
        </w:rPr>
        <w:t>bộ đèn</w:t>
      </w:r>
      <w:r w:rsidR="00173A92" w:rsidRPr="00981463">
        <w:rPr>
          <w:rFonts w:cs="Arial"/>
          <w:i/>
        </w:rPr>
        <w:t xml:space="preserve"> </w:t>
      </w:r>
      <w:r w:rsidRPr="00981463">
        <w:rPr>
          <w:rFonts w:cs="Arial"/>
          <w:i/>
        </w:rPr>
        <w:t>do bụi bẩn và vật liệu bị l</w:t>
      </w:r>
      <w:r w:rsidR="00173A92" w:rsidRPr="00981463">
        <w:rPr>
          <w:rFonts w:cs="Arial"/>
          <w:i/>
        </w:rPr>
        <w:t>ã</w:t>
      </w:r>
      <w:r w:rsidRPr="00981463">
        <w:rPr>
          <w:rFonts w:cs="Arial"/>
          <w:i/>
        </w:rPr>
        <w:t>o hóa.</w:t>
      </w:r>
    </w:p>
    <w:p w14:paraId="21CB59CF" w14:textId="77777777" w:rsidR="00CE53F6" w:rsidRPr="00981463" w:rsidRDefault="00CE53F6" w:rsidP="003C39DB">
      <w:pPr>
        <w:spacing w:before="120"/>
        <w:rPr>
          <w:rFonts w:cs="Arial"/>
          <w:i/>
        </w:rPr>
      </w:pPr>
      <w:r w:rsidRPr="00981463">
        <w:rPr>
          <w:rFonts w:cs="Arial"/>
          <w:i/>
        </w:rPr>
        <w:t>N: số bộ đèn c</w:t>
      </w:r>
      <w:r w:rsidR="00AB6AEA" w:rsidRPr="00981463">
        <w:rPr>
          <w:rFonts w:cs="Arial"/>
          <w:i/>
        </w:rPr>
        <w:t>ầ</w:t>
      </w:r>
      <w:r w:rsidRPr="00981463">
        <w:rPr>
          <w:rFonts w:cs="Arial"/>
          <w:i/>
        </w:rPr>
        <w:t>n thiết sử dụng (làm tròn lên).</w:t>
      </w:r>
      <w:r w:rsidR="00AB6AEA" w:rsidRPr="00981463">
        <w:rPr>
          <w:rFonts w:cs="Arial"/>
          <w:i/>
        </w:rPr>
        <w:t xml:space="preserve"> </w:t>
      </w:r>
    </w:p>
    <w:p w14:paraId="11410EF4" w14:textId="77777777" w:rsidR="00CE53F6" w:rsidRPr="00981463" w:rsidRDefault="00AB6AEA" w:rsidP="003C39DB">
      <w:pPr>
        <w:spacing w:before="120"/>
        <w:rPr>
          <w:rFonts w:cs="Arial"/>
          <w:b/>
        </w:rPr>
      </w:pPr>
      <w:r w:rsidRPr="00981463">
        <w:rPr>
          <w:rFonts w:cs="Arial"/>
          <w:b/>
        </w:rPr>
        <w:t xml:space="preserve">3. </w:t>
      </w:r>
      <w:r w:rsidR="00CE53F6" w:rsidRPr="00981463">
        <w:rPr>
          <w:rFonts w:cs="Arial"/>
          <w:b/>
        </w:rPr>
        <w:t>Phương pháp tính toán theo cường độ ánh sáng</w:t>
      </w:r>
    </w:p>
    <w:p w14:paraId="07E75553" w14:textId="77777777" w:rsidR="00CE53F6" w:rsidRPr="00981463" w:rsidRDefault="00CE53F6" w:rsidP="003C39DB">
      <w:pPr>
        <w:spacing w:before="120"/>
        <w:rPr>
          <w:rFonts w:cs="Arial"/>
        </w:rPr>
      </w:pPr>
      <w:r w:rsidRPr="00981463">
        <w:rPr>
          <w:rFonts w:cs="Arial"/>
        </w:rPr>
        <w:t>C</w:t>
      </w:r>
      <w:r w:rsidR="00AB6AEA" w:rsidRPr="00981463">
        <w:rPr>
          <w:rFonts w:cs="Arial"/>
        </w:rPr>
        <w:t>ườ</w:t>
      </w:r>
      <w:r w:rsidRPr="00981463">
        <w:rPr>
          <w:rFonts w:cs="Arial"/>
        </w:rPr>
        <w:t>ng</w:t>
      </w:r>
      <w:r w:rsidR="00AB6AEA" w:rsidRPr="00981463">
        <w:rPr>
          <w:rFonts w:cs="Arial"/>
        </w:rPr>
        <w:t xml:space="preserve"> </w:t>
      </w:r>
      <w:r w:rsidR="00171468" w:rsidRPr="00981463">
        <w:rPr>
          <w:rFonts w:cs="Arial"/>
        </w:rPr>
        <w:t xml:space="preserve">độ </w:t>
      </w:r>
      <w:r w:rsidRPr="00981463">
        <w:rPr>
          <w:rFonts w:cs="Arial"/>
        </w:rPr>
        <w:t>ánh sáng phát ra từ bộ đèn về một h</w:t>
      </w:r>
      <w:r w:rsidR="00875BF3" w:rsidRPr="00981463">
        <w:rPr>
          <w:rFonts w:cs="Arial"/>
        </w:rPr>
        <w:t>ướ</w:t>
      </w:r>
      <w:r w:rsidRPr="00981463">
        <w:rPr>
          <w:rFonts w:cs="Arial"/>
        </w:rPr>
        <w:t>ng nào đó để đạt được độ rọi E</w:t>
      </w:r>
      <w:r w:rsidR="00AB6AEA" w:rsidRPr="00981463">
        <w:rPr>
          <w:rFonts w:cs="Arial"/>
        </w:rPr>
        <w:t>i</w:t>
      </w:r>
      <w:r w:rsidRPr="00981463">
        <w:rPr>
          <w:rFonts w:cs="Arial"/>
        </w:rPr>
        <w:t xml:space="preserve"> trên b</w:t>
      </w:r>
      <w:r w:rsidR="00AB6AEA" w:rsidRPr="00981463">
        <w:rPr>
          <w:rFonts w:cs="Arial"/>
        </w:rPr>
        <w:t>ề</w:t>
      </w:r>
      <w:r w:rsidRPr="00981463">
        <w:rPr>
          <w:rFonts w:cs="Arial"/>
        </w:rPr>
        <w:t xml:space="preserve"> mặt đối tượng</w:t>
      </w:r>
      <w:r w:rsidR="00AB6AEA" w:rsidRPr="00981463">
        <w:rPr>
          <w:rFonts w:cs="Arial"/>
        </w:rPr>
        <w:t xml:space="preserve"> t</w:t>
      </w:r>
      <w:r w:rsidRPr="00981463">
        <w:rPr>
          <w:rFonts w:cs="Arial"/>
        </w:rPr>
        <w:t xml:space="preserve">ại điểm chiếu sáng i được tính toán theo </w:t>
      </w:r>
      <w:r w:rsidR="008E1E0D" w:rsidRPr="00981463">
        <w:rPr>
          <w:rFonts w:cs="Arial"/>
        </w:rPr>
        <w:t>công</w:t>
      </w:r>
      <w:r w:rsidRPr="00981463">
        <w:rPr>
          <w:rFonts w:cs="Arial"/>
        </w:rPr>
        <w:t xml:space="preserve"> thức:</w:t>
      </w:r>
    </w:p>
    <w:p w14:paraId="50C10AD9" w14:textId="77777777" w:rsidR="00AB6AEA" w:rsidRPr="00981463" w:rsidRDefault="002E11D7" w:rsidP="00AB6AEA">
      <w:pPr>
        <w:spacing w:before="120"/>
        <w:jc w:val="center"/>
        <w:rPr>
          <w:rFonts w:cs="Arial"/>
        </w:rPr>
      </w:pPr>
      <w:r w:rsidRPr="00981463">
        <w:rPr>
          <w:rFonts w:cs="Arial"/>
          <w:position w:val="-22"/>
        </w:rPr>
        <w:object w:dxaOrig="1400" w:dyaOrig="600" w14:anchorId="0176D026">
          <v:shape id="_x0000_i1134" type="#_x0000_t75" style="width:69.85pt;height:30pt" o:ole="">
            <v:imagedata r:id="rId46" o:title=""/>
          </v:shape>
          <o:OLEObject Type="Embed" ProgID="Equation.3" ShapeID="_x0000_i1134" DrawAspect="Content" ObjectID="_1765564543" r:id="rId47"/>
        </w:object>
      </w:r>
      <w:r w:rsidRPr="00981463">
        <w:rPr>
          <w:rFonts w:cs="Arial"/>
        </w:rPr>
        <w:t xml:space="preserve"> </w:t>
      </w:r>
      <w:r w:rsidRPr="00981463">
        <w:rPr>
          <w:rFonts w:cs="Arial"/>
          <w:position w:val="-10"/>
        </w:rPr>
        <w:object w:dxaOrig="180" w:dyaOrig="320" w14:anchorId="461BFECC">
          <v:shape id="_x0000_i1135" type="#_x0000_t75" style="width:9pt;height:15.85pt" o:ole="">
            <v:imagedata r:id="rId48" o:title=""/>
          </v:shape>
          <o:OLEObject Type="Embed" ProgID="Equation.3" ShapeID="_x0000_i1135" DrawAspect="Content" ObjectID="_1765564544" r:id="rId49"/>
        </w:object>
      </w:r>
      <w:r w:rsidRPr="00981463">
        <w:rPr>
          <w:rFonts w:cs="Arial"/>
        </w:rPr>
        <w:t>(Xem hình vẽ 19)</w:t>
      </w:r>
    </w:p>
    <w:p w14:paraId="18C9FB6E" w14:textId="77777777" w:rsidR="00CE53F6" w:rsidRPr="00981463" w:rsidRDefault="00CE53F6" w:rsidP="003C39DB">
      <w:pPr>
        <w:spacing w:before="120"/>
        <w:rPr>
          <w:rFonts w:cs="Arial"/>
        </w:rPr>
      </w:pPr>
      <w:r w:rsidRPr="00981463">
        <w:rPr>
          <w:rFonts w:cs="Arial"/>
        </w:rPr>
        <w:t>Độ rọi Ei đạt được tại điểm chiếu sáng i</w:t>
      </w:r>
      <w:r w:rsidR="002E11D7" w:rsidRPr="00981463">
        <w:rPr>
          <w:rFonts w:cs="Arial"/>
        </w:rPr>
        <w:t xml:space="preserve"> được tính toán theo công thức:</w:t>
      </w:r>
    </w:p>
    <w:p w14:paraId="17BF6136" w14:textId="77777777" w:rsidR="002E11D7" w:rsidRPr="00981463" w:rsidRDefault="003D151A" w:rsidP="002E11D7">
      <w:pPr>
        <w:spacing w:before="120"/>
        <w:jc w:val="center"/>
        <w:rPr>
          <w:rFonts w:cs="Arial"/>
        </w:rPr>
      </w:pPr>
      <w:r w:rsidRPr="00981463">
        <w:rPr>
          <w:rFonts w:cs="Arial"/>
          <w:position w:val="-22"/>
        </w:rPr>
        <w:object w:dxaOrig="1600" w:dyaOrig="600" w14:anchorId="3B0AAC68">
          <v:shape id="_x0000_i1136" type="#_x0000_t75" style="width:80.15pt;height:30pt" o:ole="">
            <v:imagedata r:id="rId50" o:title=""/>
          </v:shape>
          <o:OLEObject Type="Embed" ProgID="Equation.3" ShapeID="_x0000_i1136" DrawAspect="Content" ObjectID="_1765564545" r:id="rId51"/>
        </w:object>
      </w:r>
      <w:r w:rsidR="002E11D7" w:rsidRPr="00981463">
        <w:rPr>
          <w:rFonts w:cs="Arial"/>
          <w:position w:val="-10"/>
        </w:rPr>
        <w:object w:dxaOrig="180" w:dyaOrig="320" w14:anchorId="2384DDFC">
          <v:shape id="_x0000_i1137" type="#_x0000_t75" style="width:9pt;height:15.85pt" o:ole="">
            <v:imagedata r:id="rId48" o:title=""/>
          </v:shape>
          <o:OLEObject Type="Embed" ProgID="Equation.3" ShapeID="_x0000_i1137" DrawAspect="Content" ObjectID="_1765564546" r:id="rId52"/>
        </w:object>
      </w:r>
      <w:r w:rsidR="002E11D7" w:rsidRPr="00981463">
        <w:rPr>
          <w:rFonts w:cs="Arial"/>
        </w:rPr>
        <w:t>(Xem hình vẽ 19)</w:t>
      </w:r>
    </w:p>
    <w:p w14:paraId="24011B94" w14:textId="77777777" w:rsidR="00CE53F6" w:rsidRPr="00981463" w:rsidRDefault="00CE53F6" w:rsidP="003C39DB">
      <w:pPr>
        <w:spacing w:before="120"/>
        <w:rPr>
          <w:rFonts w:cs="Arial"/>
        </w:rPr>
      </w:pPr>
      <w:r w:rsidRPr="00981463">
        <w:rPr>
          <w:rFonts w:cs="Arial"/>
        </w:rPr>
        <w:t xml:space="preserve">Độ rọi trung bình đạt được trên </w:t>
      </w:r>
      <w:r w:rsidR="000E16A9" w:rsidRPr="00981463">
        <w:rPr>
          <w:rFonts w:cs="Arial"/>
        </w:rPr>
        <w:t>bề mặt</w:t>
      </w:r>
      <w:r w:rsidRPr="00981463">
        <w:rPr>
          <w:rFonts w:cs="Arial"/>
        </w:rPr>
        <w:t xml:space="preserve"> c</w:t>
      </w:r>
      <w:r w:rsidR="002E11D7" w:rsidRPr="00981463">
        <w:rPr>
          <w:rFonts w:cs="Arial"/>
        </w:rPr>
        <w:t>ầ</w:t>
      </w:r>
      <w:r w:rsidRPr="00981463">
        <w:rPr>
          <w:rFonts w:cs="Arial"/>
        </w:rPr>
        <w:t>n chiếu sáng được tính toán theo công thức:</w:t>
      </w:r>
    </w:p>
    <w:p w14:paraId="598BB0C4" w14:textId="77777777" w:rsidR="002E11D7" w:rsidRPr="00981463" w:rsidRDefault="003D151A" w:rsidP="002E11D7">
      <w:pPr>
        <w:spacing w:before="120"/>
        <w:jc w:val="center"/>
        <w:rPr>
          <w:rFonts w:cs="Arial"/>
        </w:rPr>
      </w:pPr>
      <w:r w:rsidRPr="00981463">
        <w:rPr>
          <w:rFonts w:cs="Arial"/>
          <w:position w:val="-22"/>
        </w:rPr>
        <w:object w:dxaOrig="1359" w:dyaOrig="580" w14:anchorId="3B44DBF9">
          <v:shape id="_x0000_i1138" type="#_x0000_t75" style="width:68.15pt;height:29.15pt" o:ole="">
            <v:imagedata r:id="rId53" o:title=""/>
          </v:shape>
          <o:OLEObject Type="Embed" ProgID="Equation.3" ShapeID="_x0000_i1138" DrawAspect="Content" ObjectID="_1765564547" r:id="rId54"/>
        </w:object>
      </w:r>
    </w:p>
    <w:p w14:paraId="5F092B4A" w14:textId="77777777" w:rsidR="00CE53F6" w:rsidRPr="00981463" w:rsidRDefault="00120E3A" w:rsidP="003C39DB">
      <w:pPr>
        <w:spacing w:before="120"/>
        <w:rPr>
          <w:rFonts w:cs="Arial"/>
        </w:rPr>
      </w:pPr>
      <w:r w:rsidRPr="00981463">
        <w:rPr>
          <w:rFonts w:cs="Arial"/>
        </w:rPr>
        <w:t>Số lượng</w:t>
      </w:r>
      <w:r w:rsidR="00CE53F6" w:rsidRPr="00981463">
        <w:rPr>
          <w:rFonts w:cs="Arial"/>
        </w:rPr>
        <w:t xml:space="preserve"> bộ đèn c</w:t>
      </w:r>
      <w:r w:rsidR="003D151A" w:rsidRPr="00981463">
        <w:rPr>
          <w:rFonts w:cs="Arial"/>
        </w:rPr>
        <w:t>ầ</w:t>
      </w:r>
      <w:r w:rsidR="00CE53F6" w:rsidRPr="00981463">
        <w:rPr>
          <w:rFonts w:cs="Arial"/>
        </w:rPr>
        <w:t xml:space="preserve">n sử dụng được tính theo </w:t>
      </w:r>
      <w:r w:rsidR="008E1E0D" w:rsidRPr="00981463">
        <w:rPr>
          <w:rFonts w:cs="Arial"/>
        </w:rPr>
        <w:t>công</w:t>
      </w:r>
      <w:r w:rsidR="00CE53F6" w:rsidRPr="00981463">
        <w:rPr>
          <w:rFonts w:cs="Arial"/>
        </w:rPr>
        <w:t xml:space="preserve"> thức:</w:t>
      </w:r>
    </w:p>
    <w:p w14:paraId="7DCE98C9" w14:textId="77777777" w:rsidR="003D151A" w:rsidRPr="00981463" w:rsidRDefault="003D151A" w:rsidP="003D151A">
      <w:pPr>
        <w:spacing w:before="120"/>
        <w:jc w:val="center"/>
        <w:rPr>
          <w:rFonts w:cs="Arial"/>
        </w:rPr>
      </w:pPr>
      <w:r w:rsidRPr="00981463">
        <w:rPr>
          <w:rFonts w:cs="Arial"/>
          <w:position w:val="-28"/>
        </w:rPr>
        <w:object w:dxaOrig="1280" w:dyaOrig="639" w14:anchorId="5BB7A79D">
          <v:shape id="_x0000_i1139" type="#_x0000_t75" style="width:63.85pt;height:32.15pt" o:ole="">
            <v:imagedata r:id="rId55" o:title=""/>
          </v:shape>
          <o:OLEObject Type="Embed" ProgID="Equation.3" ShapeID="_x0000_i1139" DrawAspect="Content" ObjectID="_1765564548" r:id="rId56"/>
        </w:object>
      </w:r>
    </w:p>
    <w:p w14:paraId="79C84E3A" w14:textId="77777777" w:rsidR="00CE53F6" w:rsidRPr="00981463" w:rsidRDefault="00CE53F6" w:rsidP="003C39DB">
      <w:pPr>
        <w:spacing w:before="120"/>
        <w:rPr>
          <w:rFonts w:cs="Arial"/>
          <w:b/>
        </w:rPr>
      </w:pPr>
      <w:r w:rsidRPr="00981463">
        <w:rPr>
          <w:rFonts w:cs="Arial"/>
          <w:b/>
        </w:rPr>
        <w:t>Chú thích:</w:t>
      </w:r>
    </w:p>
    <w:p w14:paraId="146E06FA" w14:textId="77777777" w:rsidR="00CE53F6" w:rsidRPr="00981463" w:rsidRDefault="003D151A" w:rsidP="003C39DB">
      <w:pPr>
        <w:spacing w:before="120"/>
        <w:rPr>
          <w:rFonts w:cs="Arial"/>
          <w:i/>
        </w:rPr>
      </w:pPr>
      <w:r w:rsidRPr="00981463">
        <w:rPr>
          <w:rFonts w:cs="Arial"/>
          <w:i/>
        </w:rPr>
        <w:lastRenderedPageBreak/>
        <w:t xml:space="preserve">• I: </w:t>
      </w:r>
      <w:r w:rsidR="00CE53F6" w:rsidRPr="00981463">
        <w:rPr>
          <w:rFonts w:cs="Arial"/>
          <w:i/>
        </w:rPr>
        <w:t>c</w:t>
      </w:r>
      <w:r w:rsidR="003C39DB" w:rsidRPr="00981463">
        <w:rPr>
          <w:rFonts w:cs="Arial"/>
          <w:i/>
        </w:rPr>
        <w:t>ườ</w:t>
      </w:r>
      <w:r w:rsidR="00CE53F6" w:rsidRPr="00981463">
        <w:rPr>
          <w:rFonts w:cs="Arial"/>
          <w:i/>
        </w:rPr>
        <w:t xml:space="preserve">ng độ ánh sáng phát ra từ bộ </w:t>
      </w:r>
      <w:r w:rsidRPr="00981463">
        <w:rPr>
          <w:rFonts w:cs="Arial"/>
          <w:i/>
        </w:rPr>
        <w:t>đè</w:t>
      </w:r>
      <w:r w:rsidR="00CE53F6" w:rsidRPr="00981463">
        <w:rPr>
          <w:rFonts w:cs="Arial"/>
          <w:i/>
        </w:rPr>
        <w:t>n v</w:t>
      </w:r>
      <w:r w:rsidRPr="00981463">
        <w:rPr>
          <w:rFonts w:cs="Arial"/>
          <w:i/>
        </w:rPr>
        <w:t>ề</w:t>
      </w:r>
      <w:r w:rsidR="00CE53F6" w:rsidRPr="00981463">
        <w:rPr>
          <w:rFonts w:cs="Arial"/>
          <w:i/>
        </w:rPr>
        <w:t xml:space="preserve"> hướng điểm cần </w:t>
      </w:r>
      <w:r w:rsidR="009F7472" w:rsidRPr="00981463">
        <w:rPr>
          <w:rFonts w:cs="Arial"/>
          <w:i/>
        </w:rPr>
        <w:t>chiếu</w:t>
      </w:r>
      <w:r w:rsidR="00CE53F6" w:rsidRPr="00981463">
        <w:rPr>
          <w:rFonts w:cs="Arial"/>
          <w:i/>
        </w:rPr>
        <w:t xml:space="preserve"> sáng (c</w:t>
      </w:r>
      <w:r w:rsidRPr="00981463">
        <w:rPr>
          <w:rFonts w:cs="Arial"/>
          <w:i/>
        </w:rPr>
        <w:t>d</w:t>
      </w:r>
      <w:r w:rsidR="00CE53F6" w:rsidRPr="00981463">
        <w:rPr>
          <w:rFonts w:cs="Arial"/>
          <w:i/>
        </w:rPr>
        <w:t xml:space="preserve">). </w:t>
      </w:r>
      <w:r w:rsidRPr="00981463">
        <w:rPr>
          <w:rFonts w:cs="Arial"/>
          <w:i/>
        </w:rPr>
        <w:t>I</w:t>
      </w:r>
      <w:r w:rsidR="00CE53F6" w:rsidRPr="00981463">
        <w:rPr>
          <w:rFonts w:cs="Arial"/>
          <w:i/>
        </w:rPr>
        <w:t xml:space="preserve"> có thể được tra c</w:t>
      </w:r>
      <w:r w:rsidRPr="00981463">
        <w:rPr>
          <w:rFonts w:cs="Arial"/>
          <w:i/>
        </w:rPr>
        <w:t>ứ</w:t>
      </w:r>
      <w:r w:rsidR="00CE53F6" w:rsidRPr="00981463">
        <w:rPr>
          <w:rFonts w:cs="Arial"/>
          <w:i/>
        </w:rPr>
        <w:t>u</w:t>
      </w:r>
      <w:r w:rsidRPr="00981463">
        <w:rPr>
          <w:rFonts w:cs="Arial"/>
          <w:i/>
        </w:rPr>
        <w:t xml:space="preserve"> </w:t>
      </w:r>
      <w:r w:rsidR="00CE53F6" w:rsidRPr="00981463">
        <w:rPr>
          <w:rFonts w:cs="Arial"/>
          <w:i/>
        </w:rPr>
        <w:t>từ</w:t>
      </w:r>
      <w:r w:rsidRPr="00981463">
        <w:rPr>
          <w:rFonts w:cs="Arial"/>
          <w:i/>
        </w:rPr>
        <w:t xml:space="preserve"> đ</w:t>
      </w:r>
      <w:r w:rsidR="003C39DB" w:rsidRPr="00981463">
        <w:rPr>
          <w:rFonts w:cs="Arial"/>
          <w:i/>
        </w:rPr>
        <w:t>ườ</w:t>
      </w:r>
      <w:r w:rsidR="00CE53F6" w:rsidRPr="00981463">
        <w:rPr>
          <w:rFonts w:cs="Arial"/>
          <w:i/>
        </w:rPr>
        <w:t xml:space="preserve">ng cong phân bố cường độ ánh sáng trong catalo của </w:t>
      </w:r>
      <w:r w:rsidRPr="00981463">
        <w:rPr>
          <w:rFonts w:cs="Arial"/>
          <w:i/>
        </w:rPr>
        <w:t>bộ đèn</w:t>
      </w:r>
      <w:r w:rsidR="00CE53F6" w:rsidRPr="00981463">
        <w:rPr>
          <w:rFonts w:cs="Arial"/>
          <w:i/>
        </w:rPr>
        <w:t xml:space="preserve"> do nhà sản xuất cung</w:t>
      </w:r>
      <w:r w:rsidRPr="00981463">
        <w:rPr>
          <w:rFonts w:cs="Arial"/>
          <w:i/>
        </w:rPr>
        <w:t xml:space="preserve"> </w:t>
      </w:r>
      <w:r w:rsidR="00CE53F6" w:rsidRPr="00981463">
        <w:rPr>
          <w:rFonts w:cs="Arial"/>
          <w:i/>
        </w:rPr>
        <w:t>cấp.</w:t>
      </w:r>
    </w:p>
    <w:p w14:paraId="5C0E5AB1" w14:textId="77777777" w:rsidR="00CE53F6" w:rsidRPr="00981463" w:rsidRDefault="003D151A" w:rsidP="003C39DB">
      <w:pPr>
        <w:spacing w:before="120"/>
        <w:rPr>
          <w:rFonts w:cs="Arial"/>
          <w:i/>
        </w:rPr>
      </w:pPr>
      <w:r w:rsidRPr="00981463">
        <w:rPr>
          <w:rFonts w:cs="Arial"/>
          <w:i/>
        </w:rPr>
        <w:t xml:space="preserve">• </w:t>
      </w:r>
      <w:r w:rsidR="00CE53F6" w:rsidRPr="00981463">
        <w:rPr>
          <w:rFonts w:cs="Arial"/>
          <w:i/>
        </w:rPr>
        <w:t xml:space="preserve">Ei: độ rọi </w:t>
      </w:r>
      <w:r w:rsidRPr="00981463">
        <w:rPr>
          <w:rFonts w:cs="Arial"/>
          <w:i/>
        </w:rPr>
        <w:t>đ</w:t>
      </w:r>
      <w:r w:rsidR="00CE53F6" w:rsidRPr="00981463">
        <w:rPr>
          <w:rFonts w:cs="Arial"/>
          <w:i/>
        </w:rPr>
        <w:t>ạt được tr</w:t>
      </w:r>
      <w:r w:rsidRPr="00981463">
        <w:rPr>
          <w:rFonts w:cs="Arial"/>
          <w:i/>
        </w:rPr>
        <w:t>ê</w:t>
      </w:r>
      <w:r w:rsidR="00CE53F6" w:rsidRPr="00981463">
        <w:rPr>
          <w:rFonts w:cs="Arial"/>
          <w:i/>
        </w:rPr>
        <w:t>n bề mặt c</w:t>
      </w:r>
      <w:r w:rsidRPr="00981463">
        <w:rPr>
          <w:rFonts w:cs="Arial"/>
          <w:i/>
        </w:rPr>
        <w:t>ô</w:t>
      </w:r>
      <w:r w:rsidR="00CE53F6" w:rsidRPr="00981463">
        <w:rPr>
          <w:rFonts w:cs="Arial"/>
          <w:i/>
        </w:rPr>
        <w:t xml:space="preserve">ng trình tại </w:t>
      </w:r>
      <w:r w:rsidRPr="00981463">
        <w:rPr>
          <w:rFonts w:cs="Arial"/>
          <w:i/>
        </w:rPr>
        <w:t>điểm</w:t>
      </w:r>
      <w:r w:rsidR="00CE53F6" w:rsidRPr="00981463">
        <w:rPr>
          <w:rFonts w:cs="Arial"/>
          <w:i/>
        </w:rPr>
        <w:t xml:space="preserve"> chiếu sáng i (Ix).</w:t>
      </w:r>
    </w:p>
    <w:p w14:paraId="2DBA2925" w14:textId="77777777" w:rsidR="00CE53F6" w:rsidRPr="00981463" w:rsidRDefault="003D151A" w:rsidP="003C39DB">
      <w:pPr>
        <w:spacing w:before="120"/>
        <w:rPr>
          <w:rFonts w:cs="Arial"/>
          <w:i/>
        </w:rPr>
      </w:pPr>
      <w:r w:rsidRPr="00981463">
        <w:rPr>
          <w:rFonts w:cs="Arial"/>
          <w:i/>
        </w:rPr>
        <w:t xml:space="preserve">• </w:t>
      </w:r>
      <w:r w:rsidR="00CE53F6" w:rsidRPr="00981463">
        <w:rPr>
          <w:rFonts w:cs="Arial"/>
          <w:i/>
        </w:rPr>
        <w:t>E(tb): độ rọi trung bình đạt đ</w:t>
      </w:r>
      <w:r w:rsidR="00120E3A" w:rsidRPr="00981463">
        <w:rPr>
          <w:rFonts w:cs="Arial"/>
          <w:i/>
        </w:rPr>
        <w:t>ượ</w:t>
      </w:r>
      <w:r w:rsidR="00CE53F6" w:rsidRPr="00981463">
        <w:rPr>
          <w:rFonts w:cs="Arial"/>
          <w:i/>
        </w:rPr>
        <w:t>c trên bề mặt công trình do hiệu quả chiếu sáng của</w:t>
      </w:r>
      <w:r w:rsidRPr="00981463">
        <w:rPr>
          <w:rFonts w:cs="Arial"/>
          <w:i/>
        </w:rPr>
        <w:t xml:space="preserve"> </w:t>
      </w:r>
      <w:r w:rsidR="00CE53F6" w:rsidRPr="00981463">
        <w:rPr>
          <w:rFonts w:cs="Arial"/>
          <w:i/>
        </w:rPr>
        <w:t>1</w:t>
      </w:r>
      <w:r w:rsidRPr="00981463">
        <w:rPr>
          <w:rFonts w:cs="Arial"/>
          <w:i/>
        </w:rPr>
        <w:t xml:space="preserve"> bộ đèn </w:t>
      </w:r>
      <w:r w:rsidR="00CE53F6" w:rsidRPr="00981463">
        <w:rPr>
          <w:rFonts w:cs="Arial"/>
          <w:i/>
        </w:rPr>
        <w:t>(Ix).</w:t>
      </w:r>
    </w:p>
    <w:p w14:paraId="59C9390C" w14:textId="77777777" w:rsidR="00CE53F6" w:rsidRPr="00981463" w:rsidRDefault="003D151A" w:rsidP="003C39DB">
      <w:pPr>
        <w:spacing w:before="120"/>
        <w:rPr>
          <w:rFonts w:cs="Arial"/>
          <w:i/>
        </w:rPr>
      </w:pPr>
      <w:r w:rsidRPr="00981463">
        <w:rPr>
          <w:rFonts w:cs="Arial"/>
          <w:i/>
        </w:rPr>
        <w:t xml:space="preserve">• </w:t>
      </w:r>
      <w:r w:rsidR="00CE53F6" w:rsidRPr="00981463">
        <w:rPr>
          <w:rFonts w:cs="Arial"/>
          <w:i/>
        </w:rPr>
        <w:t xml:space="preserve">E: </w:t>
      </w:r>
      <w:r w:rsidR="00875BF3" w:rsidRPr="00981463">
        <w:rPr>
          <w:rFonts w:cs="Arial"/>
          <w:i/>
        </w:rPr>
        <w:t>độ rọi</w:t>
      </w:r>
      <w:r w:rsidR="00CE53F6" w:rsidRPr="00981463">
        <w:rPr>
          <w:rFonts w:cs="Arial"/>
          <w:i/>
        </w:rPr>
        <w:t xml:space="preserve"> trung bình </w:t>
      </w:r>
      <w:r w:rsidR="00602881" w:rsidRPr="00981463">
        <w:rPr>
          <w:rFonts w:cs="Arial"/>
          <w:i/>
        </w:rPr>
        <w:t>cần</w:t>
      </w:r>
      <w:r w:rsidR="00CE53F6" w:rsidRPr="00981463">
        <w:rPr>
          <w:rFonts w:cs="Arial"/>
          <w:i/>
        </w:rPr>
        <w:t xml:space="preserve"> </w:t>
      </w:r>
      <w:r w:rsidRPr="00981463">
        <w:rPr>
          <w:rFonts w:cs="Arial"/>
          <w:i/>
        </w:rPr>
        <w:t>đạt</w:t>
      </w:r>
      <w:r w:rsidR="00CE53F6" w:rsidRPr="00981463">
        <w:rPr>
          <w:rFonts w:cs="Arial"/>
          <w:i/>
        </w:rPr>
        <w:t xml:space="preserve"> </w:t>
      </w:r>
      <w:r w:rsidR="00171468" w:rsidRPr="00981463">
        <w:rPr>
          <w:rFonts w:cs="Arial"/>
          <w:i/>
        </w:rPr>
        <w:t>trên</w:t>
      </w:r>
      <w:r w:rsidR="00CE53F6" w:rsidRPr="00981463">
        <w:rPr>
          <w:rFonts w:cs="Arial"/>
          <w:i/>
        </w:rPr>
        <w:t xml:space="preserve"> bề mặt công trình có tính </w:t>
      </w:r>
      <w:r w:rsidRPr="00981463">
        <w:rPr>
          <w:rFonts w:cs="Arial"/>
          <w:i/>
        </w:rPr>
        <w:t>đế</w:t>
      </w:r>
      <w:r w:rsidR="00CE53F6" w:rsidRPr="00981463">
        <w:rPr>
          <w:rFonts w:cs="Arial"/>
          <w:i/>
        </w:rPr>
        <w:t>n yếu t</w:t>
      </w:r>
      <w:r w:rsidRPr="00981463">
        <w:rPr>
          <w:rFonts w:cs="Arial"/>
          <w:i/>
        </w:rPr>
        <w:t xml:space="preserve">ố </w:t>
      </w:r>
      <w:r w:rsidR="00CE53F6" w:rsidRPr="00981463">
        <w:rPr>
          <w:rFonts w:cs="Arial"/>
          <w:i/>
        </w:rPr>
        <w:t xml:space="preserve">suy </w:t>
      </w:r>
      <w:r w:rsidRPr="00981463">
        <w:rPr>
          <w:rFonts w:cs="Arial"/>
          <w:i/>
        </w:rPr>
        <w:t>giảm</w:t>
      </w:r>
      <w:r w:rsidR="00CE53F6" w:rsidRPr="00981463">
        <w:rPr>
          <w:rFonts w:cs="Arial"/>
          <w:i/>
        </w:rPr>
        <w:t xml:space="preserve"> (Ix).</w:t>
      </w:r>
    </w:p>
    <w:p w14:paraId="179E5B93" w14:textId="77777777" w:rsidR="00CE53F6" w:rsidRPr="00981463" w:rsidRDefault="003D151A" w:rsidP="003C39DB">
      <w:pPr>
        <w:spacing w:before="120"/>
        <w:rPr>
          <w:rFonts w:cs="Arial"/>
          <w:i/>
        </w:rPr>
      </w:pPr>
      <w:r w:rsidRPr="00981463">
        <w:rPr>
          <w:rFonts w:cs="Arial"/>
          <w:i/>
        </w:rPr>
        <w:t xml:space="preserve">• </w:t>
      </w:r>
      <w:r w:rsidR="00CE53F6" w:rsidRPr="00981463">
        <w:rPr>
          <w:rFonts w:cs="Arial"/>
          <w:i/>
        </w:rPr>
        <w:t>n: số điểm tính toán độ rọi.</w:t>
      </w:r>
    </w:p>
    <w:p w14:paraId="312BE48E" w14:textId="77777777" w:rsidR="00CE53F6" w:rsidRPr="00981463" w:rsidRDefault="003D151A" w:rsidP="003C39DB">
      <w:pPr>
        <w:spacing w:before="120"/>
        <w:rPr>
          <w:rFonts w:cs="Arial"/>
          <w:i/>
        </w:rPr>
      </w:pPr>
      <w:r w:rsidRPr="00981463">
        <w:rPr>
          <w:rFonts w:cs="Arial"/>
          <w:i/>
        </w:rPr>
        <w:t xml:space="preserve">• </w:t>
      </w:r>
      <w:r w:rsidR="00CE53F6" w:rsidRPr="00981463">
        <w:rPr>
          <w:rFonts w:cs="Arial"/>
          <w:i/>
        </w:rPr>
        <w:t>h</w:t>
      </w:r>
      <w:r w:rsidRPr="00981463">
        <w:rPr>
          <w:rFonts w:cs="Arial"/>
          <w:i/>
        </w:rPr>
        <w:t xml:space="preserve">: </w:t>
      </w:r>
      <w:r w:rsidR="00CE53F6" w:rsidRPr="00981463">
        <w:rPr>
          <w:rFonts w:cs="Arial"/>
          <w:i/>
        </w:rPr>
        <w:t xml:space="preserve">chênh lệch độ cao </w:t>
      </w:r>
      <w:r w:rsidR="000F218F" w:rsidRPr="00981463">
        <w:rPr>
          <w:rFonts w:cs="Arial"/>
          <w:i/>
        </w:rPr>
        <w:t>giữa</w:t>
      </w:r>
      <w:r w:rsidR="00CE53F6" w:rsidRPr="00981463">
        <w:rPr>
          <w:rFonts w:cs="Arial"/>
          <w:i/>
        </w:rPr>
        <w:t xml:space="preserve"> vị trí đặt </w:t>
      </w:r>
      <w:r w:rsidR="00342DDA" w:rsidRPr="00981463">
        <w:rPr>
          <w:rFonts w:cs="Arial"/>
          <w:i/>
        </w:rPr>
        <w:t xml:space="preserve">đèn </w:t>
      </w:r>
      <w:r w:rsidR="00CE53F6" w:rsidRPr="00981463">
        <w:rPr>
          <w:rFonts w:cs="Arial"/>
          <w:i/>
        </w:rPr>
        <w:t xml:space="preserve">và </w:t>
      </w:r>
      <w:r w:rsidRPr="00981463">
        <w:rPr>
          <w:rFonts w:cs="Arial"/>
          <w:i/>
        </w:rPr>
        <w:t>điểm</w:t>
      </w:r>
      <w:r w:rsidR="00CE53F6" w:rsidRPr="00981463">
        <w:rPr>
          <w:rFonts w:cs="Arial"/>
          <w:i/>
        </w:rPr>
        <w:t xml:space="preserve"> chiếu của tâm chùm sáng trên </w:t>
      </w:r>
      <w:r w:rsidR="000E16A9" w:rsidRPr="00981463">
        <w:rPr>
          <w:rFonts w:cs="Arial"/>
          <w:i/>
        </w:rPr>
        <w:t>bề mặt</w:t>
      </w:r>
      <w:r w:rsidR="00CE53F6" w:rsidRPr="00981463">
        <w:rPr>
          <w:rFonts w:cs="Arial"/>
          <w:i/>
        </w:rPr>
        <w:t xml:space="preserve"> c</w:t>
      </w:r>
      <w:r w:rsidRPr="00981463">
        <w:rPr>
          <w:rFonts w:cs="Arial"/>
          <w:i/>
        </w:rPr>
        <w:t>ô</w:t>
      </w:r>
      <w:r w:rsidR="00CE53F6" w:rsidRPr="00981463">
        <w:rPr>
          <w:rFonts w:cs="Arial"/>
          <w:i/>
        </w:rPr>
        <w:t>ng trình (m)</w:t>
      </w:r>
    </w:p>
    <w:p w14:paraId="7BEBE05E" w14:textId="77777777" w:rsidR="00CE53F6" w:rsidRPr="00981463" w:rsidRDefault="003D151A" w:rsidP="003C39DB">
      <w:pPr>
        <w:spacing w:before="120"/>
        <w:rPr>
          <w:rFonts w:cs="Arial"/>
          <w:i/>
        </w:rPr>
      </w:pPr>
      <w:r w:rsidRPr="00981463">
        <w:rPr>
          <w:rFonts w:cs="Arial"/>
          <w:i/>
        </w:rPr>
        <w:t xml:space="preserve">• </w:t>
      </w:r>
      <w:r w:rsidR="00CE53F6" w:rsidRPr="00981463">
        <w:rPr>
          <w:rFonts w:cs="Arial"/>
          <w:i/>
        </w:rPr>
        <w:t>cx: góc chiếu sáng (độ).</w:t>
      </w:r>
    </w:p>
    <w:p w14:paraId="230B6C9D" w14:textId="77777777" w:rsidR="00CE53F6" w:rsidRPr="00981463" w:rsidRDefault="003D151A" w:rsidP="003C39DB">
      <w:pPr>
        <w:spacing w:before="120"/>
        <w:rPr>
          <w:rFonts w:cs="Arial"/>
          <w:i/>
        </w:rPr>
      </w:pPr>
      <w:r w:rsidRPr="00981463">
        <w:rPr>
          <w:rFonts w:cs="Arial"/>
          <w:i/>
        </w:rPr>
        <w:t xml:space="preserve">• </w:t>
      </w:r>
      <w:r w:rsidR="00CE53F6" w:rsidRPr="00981463">
        <w:rPr>
          <w:rFonts w:cs="Arial"/>
          <w:i/>
        </w:rPr>
        <w:t>M</w:t>
      </w:r>
      <w:r w:rsidRPr="00981463">
        <w:rPr>
          <w:rFonts w:cs="Arial"/>
          <w:i/>
          <w:vertAlign w:val="subscript"/>
        </w:rPr>
        <w:t>F</w:t>
      </w:r>
      <w:r w:rsidR="00CE53F6" w:rsidRPr="00981463">
        <w:rPr>
          <w:rFonts w:cs="Arial"/>
          <w:i/>
        </w:rPr>
        <w:t>: hệ số duy trì chung.</w:t>
      </w:r>
    </w:p>
    <w:p w14:paraId="08527D42" w14:textId="77777777" w:rsidR="00CE53F6" w:rsidRPr="00981463" w:rsidRDefault="003D151A" w:rsidP="003C39DB">
      <w:pPr>
        <w:spacing w:before="120"/>
        <w:rPr>
          <w:rFonts w:cs="Arial"/>
          <w:i/>
        </w:rPr>
      </w:pPr>
      <w:r w:rsidRPr="00981463">
        <w:rPr>
          <w:rFonts w:cs="Arial"/>
          <w:i/>
        </w:rPr>
        <w:t xml:space="preserve">• </w:t>
      </w:r>
      <w:r w:rsidR="00CE53F6" w:rsidRPr="00981463">
        <w:rPr>
          <w:rFonts w:cs="Arial"/>
          <w:i/>
        </w:rPr>
        <w:t xml:space="preserve">N: số bộ đèn </w:t>
      </w:r>
      <w:r w:rsidR="00602881" w:rsidRPr="00981463">
        <w:rPr>
          <w:rFonts w:cs="Arial"/>
          <w:i/>
        </w:rPr>
        <w:t>cần</w:t>
      </w:r>
      <w:r w:rsidR="00CE53F6" w:rsidRPr="00981463">
        <w:rPr>
          <w:rFonts w:cs="Arial"/>
          <w:i/>
        </w:rPr>
        <w:t xml:space="preserve"> thiết sử</w:t>
      </w:r>
      <w:r w:rsidRPr="00981463">
        <w:rPr>
          <w:rFonts w:cs="Arial"/>
          <w:i/>
        </w:rPr>
        <w:t xml:space="preserve"> d</w:t>
      </w:r>
      <w:r w:rsidR="00CE53F6" w:rsidRPr="00981463">
        <w:rPr>
          <w:rFonts w:cs="Arial"/>
          <w:i/>
        </w:rPr>
        <w:t>ụng (làm tròn lên).</w:t>
      </w:r>
    </w:p>
    <w:p w14:paraId="5F9C059F" w14:textId="77777777" w:rsidR="00CE53F6" w:rsidRPr="00981463" w:rsidRDefault="00CE53F6" w:rsidP="003D151A">
      <w:pPr>
        <w:spacing w:before="120"/>
        <w:jc w:val="center"/>
        <w:rPr>
          <w:rFonts w:cs="Arial"/>
          <w:i/>
        </w:rPr>
      </w:pPr>
      <w:r w:rsidRPr="00981463">
        <w:rPr>
          <w:rFonts w:cs="Arial"/>
          <w:i/>
        </w:rPr>
        <w:t>Hình 19: Mố</w:t>
      </w:r>
      <w:r w:rsidR="003D151A" w:rsidRPr="00981463">
        <w:rPr>
          <w:rFonts w:cs="Arial"/>
          <w:i/>
        </w:rPr>
        <w:t>i</w:t>
      </w:r>
      <w:r w:rsidRPr="00981463">
        <w:rPr>
          <w:rFonts w:cs="Arial"/>
          <w:i/>
        </w:rPr>
        <w:t xml:space="preserve"> quan hệ </w:t>
      </w:r>
      <w:r w:rsidR="000F218F" w:rsidRPr="00981463">
        <w:rPr>
          <w:rFonts w:cs="Arial"/>
          <w:i/>
        </w:rPr>
        <w:t>giữa</w:t>
      </w:r>
      <w:r w:rsidRPr="00981463">
        <w:rPr>
          <w:rFonts w:cs="Arial"/>
          <w:i/>
        </w:rPr>
        <w:t xml:space="preserve"> c</w:t>
      </w:r>
      <w:r w:rsidR="003C39DB" w:rsidRPr="00981463">
        <w:rPr>
          <w:rFonts w:cs="Arial"/>
          <w:i/>
        </w:rPr>
        <w:t>ườ</w:t>
      </w:r>
      <w:r w:rsidRPr="00981463">
        <w:rPr>
          <w:rFonts w:cs="Arial"/>
          <w:i/>
        </w:rPr>
        <w:t>ng độ ánh sáng, khoảng cách chiếu sáng</w:t>
      </w:r>
    </w:p>
    <w:p w14:paraId="7F908AE3" w14:textId="507116C2" w:rsidR="003D151A" w:rsidRPr="00981463" w:rsidRDefault="00981463" w:rsidP="003D151A">
      <w:pPr>
        <w:spacing w:before="120"/>
        <w:jc w:val="center"/>
        <w:rPr>
          <w:rFonts w:cs="Arial"/>
          <w:i/>
        </w:rPr>
      </w:pPr>
      <w:r w:rsidRPr="00981463">
        <w:rPr>
          <w:rFonts w:cs="Arial"/>
          <w:i/>
          <w:noProof/>
        </w:rPr>
        <w:drawing>
          <wp:inline distT="0" distB="0" distL="0" distR="0" wp14:anchorId="2FA608CE" wp14:editId="684594FA">
            <wp:extent cx="3761105" cy="244919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761105" cy="2449195"/>
                    </a:xfrm>
                    <a:prstGeom prst="rect">
                      <a:avLst/>
                    </a:prstGeom>
                    <a:noFill/>
                    <a:ln>
                      <a:noFill/>
                    </a:ln>
                  </pic:spPr>
                </pic:pic>
              </a:graphicData>
            </a:graphic>
          </wp:inline>
        </w:drawing>
      </w:r>
    </w:p>
    <w:p w14:paraId="672D1668" w14:textId="77777777" w:rsidR="00CE53F6" w:rsidRPr="00981463" w:rsidRDefault="00CE53F6" w:rsidP="003C39DB">
      <w:pPr>
        <w:spacing w:before="120"/>
        <w:rPr>
          <w:rFonts w:cs="Arial"/>
        </w:rPr>
      </w:pPr>
    </w:p>
    <w:p w14:paraId="47C17C02" w14:textId="77777777" w:rsidR="00F4322B" w:rsidRPr="00981463" w:rsidRDefault="00891382" w:rsidP="00891382">
      <w:pPr>
        <w:widowControl w:val="0"/>
        <w:spacing w:before="120"/>
        <w:jc w:val="center"/>
        <w:rPr>
          <w:rFonts w:cs="Arial"/>
          <w:b/>
        </w:rPr>
      </w:pPr>
      <w:bookmarkStart w:id="19" w:name="chuong_phuluc_7"/>
      <w:r w:rsidRPr="00981463">
        <w:rPr>
          <w:rFonts w:cs="Arial"/>
          <w:b/>
        </w:rPr>
        <w:t>PHỤ LỤC 7</w:t>
      </w:r>
      <w:bookmarkEnd w:id="19"/>
    </w:p>
    <w:p w14:paraId="64BF259A" w14:textId="77777777" w:rsidR="00F4322B" w:rsidRPr="00981463" w:rsidRDefault="00F4322B" w:rsidP="00F4322B">
      <w:pPr>
        <w:widowControl w:val="0"/>
        <w:spacing w:before="120"/>
        <w:jc w:val="center"/>
        <w:rPr>
          <w:rFonts w:cs="Arial"/>
        </w:rPr>
      </w:pPr>
      <w:bookmarkStart w:id="20" w:name="chuong_phuluc_7_name"/>
      <w:r w:rsidRPr="00981463">
        <w:rPr>
          <w:rFonts w:cs="Arial"/>
        </w:rPr>
        <w:t>PHƯƠNG PHÁP BỐ TRÍ CHIẾU SÁNG MỘT SỐ CÔNG TRÌNH THỂ DỤC THỂ THAO NGOÀI TRỜI</w:t>
      </w:r>
      <w:bookmarkEnd w:id="20"/>
    </w:p>
    <w:p w14:paraId="14126CB9" w14:textId="77777777" w:rsidR="00F4322B" w:rsidRPr="00981463" w:rsidRDefault="00F4322B" w:rsidP="00F4322B">
      <w:pPr>
        <w:widowControl w:val="0"/>
        <w:spacing w:before="120"/>
        <w:rPr>
          <w:rFonts w:cs="Arial"/>
          <w:b/>
        </w:rPr>
      </w:pPr>
      <w:r w:rsidRPr="00981463">
        <w:rPr>
          <w:rFonts w:cs="Arial"/>
          <w:b/>
        </w:rPr>
        <w:t>1. Chiếu sáng sân bóng đá, sân vận động đa chức năng</w:t>
      </w:r>
    </w:p>
    <w:p w14:paraId="21E1BEA4" w14:textId="77777777" w:rsidR="00F4322B" w:rsidRPr="00981463" w:rsidRDefault="00F4322B" w:rsidP="00F4322B">
      <w:pPr>
        <w:widowControl w:val="0"/>
        <w:spacing w:before="120"/>
        <w:rPr>
          <w:rFonts w:cs="Arial"/>
        </w:rPr>
      </w:pPr>
      <w:r w:rsidRPr="00981463">
        <w:rPr>
          <w:rFonts w:cs="Arial"/>
        </w:rPr>
        <w:t>Bố trí đèn chiếu sáng cho các sân bóng đá và sân vận động đa chức năng có thể theo 2 hình thức:</w:t>
      </w:r>
    </w:p>
    <w:p w14:paraId="6C5B4D5A" w14:textId="77777777" w:rsidR="00F4322B" w:rsidRPr="00981463" w:rsidRDefault="00F4322B" w:rsidP="00F4322B">
      <w:pPr>
        <w:widowControl w:val="0"/>
        <w:spacing w:before="120"/>
        <w:rPr>
          <w:rFonts w:cs="Arial"/>
        </w:rPr>
      </w:pPr>
      <w:r w:rsidRPr="00981463">
        <w:rPr>
          <w:rFonts w:cs="Arial"/>
        </w:rPr>
        <w:t>a. Lắp đặt đèn trên cột đèn.</w:t>
      </w:r>
    </w:p>
    <w:p w14:paraId="05B3633F" w14:textId="77777777" w:rsidR="00F4322B" w:rsidRPr="00981463" w:rsidRDefault="00F4322B" w:rsidP="00F4322B">
      <w:pPr>
        <w:widowControl w:val="0"/>
        <w:spacing w:before="120"/>
        <w:rPr>
          <w:rFonts w:cs="Arial"/>
        </w:rPr>
      </w:pPr>
      <w:r w:rsidRPr="00981463">
        <w:rPr>
          <w:rFonts w:cs="Arial"/>
        </w:rPr>
        <w:t>b. Lắp đặt đèn trên mái che khán đài.</w:t>
      </w:r>
    </w:p>
    <w:p w14:paraId="4DF30A94" w14:textId="77777777" w:rsidR="00F4322B" w:rsidRPr="00981463" w:rsidRDefault="00F4322B" w:rsidP="00F4322B">
      <w:pPr>
        <w:widowControl w:val="0"/>
        <w:spacing w:before="120"/>
        <w:rPr>
          <w:rFonts w:cs="Arial"/>
        </w:rPr>
      </w:pPr>
      <w:r w:rsidRPr="00981463">
        <w:rPr>
          <w:rFonts w:cs="Arial"/>
        </w:rPr>
        <w:t>1.1. Trường hợp thiết kế sân không cho phép bố trí đèn trên mái che khán đài thì phương án bố trí cột đèn có thể thực hiện theo hình vẽ 20:</w:t>
      </w:r>
    </w:p>
    <w:p w14:paraId="7FE9AD6C" w14:textId="77777777" w:rsidR="00F4322B" w:rsidRPr="00981463" w:rsidRDefault="00F4322B" w:rsidP="002B1A96">
      <w:pPr>
        <w:widowControl w:val="0"/>
        <w:spacing w:before="120"/>
        <w:jc w:val="center"/>
        <w:rPr>
          <w:rFonts w:cs="Arial"/>
          <w:i/>
        </w:rPr>
      </w:pPr>
      <w:r w:rsidRPr="00981463">
        <w:rPr>
          <w:rFonts w:cs="Arial"/>
          <w:i/>
        </w:rPr>
        <w:t>H</w:t>
      </w:r>
      <w:r w:rsidR="002B1A96" w:rsidRPr="00981463">
        <w:rPr>
          <w:rFonts w:cs="Arial"/>
          <w:i/>
        </w:rPr>
        <w:t>ì</w:t>
      </w:r>
      <w:r w:rsidRPr="00981463">
        <w:rPr>
          <w:rFonts w:cs="Arial"/>
          <w:i/>
        </w:rPr>
        <w:t xml:space="preserve">nh 20: Bố trí </w:t>
      </w:r>
      <w:r w:rsidR="002B1A96" w:rsidRPr="00981463">
        <w:rPr>
          <w:rFonts w:cs="Arial"/>
          <w:i/>
        </w:rPr>
        <w:t>đ</w:t>
      </w:r>
      <w:r w:rsidRPr="00981463">
        <w:rPr>
          <w:rFonts w:cs="Arial"/>
          <w:i/>
        </w:rPr>
        <w:t>èn chiếu sáng tr</w:t>
      </w:r>
      <w:r w:rsidR="002B1A96" w:rsidRPr="00981463">
        <w:rPr>
          <w:rFonts w:cs="Arial"/>
          <w:i/>
        </w:rPr>
        <w:t>ê</w:t>
      </w:r>
      <w:r w:rsidRPr="00981463">
        <w:rPr>
          <w:rFonts w:cs="Arial"/>
          <w:i/>
        </w:rPr>
        <w:t>n</w:t>
      </w:r>
      <w:r w:rsidR="002B1A96" w:rsidRPr="00981463">
        <w:rPr>
          <w:rFonts w:cs="Arial"/>
          <w:i/>
        </w:rPr>
        <w:t xml:space="preserve"> cột đ</w:t>
      </w:r>
      <w:r w:rsidRPr="00981463">
        <w:rPr>
          <w:rFonts w:cs="Arial"/>
          <w:i/>
        </w:rPr>
        <w:t>èn</w:t>
      </w:r>
    </w:p>
    <w:p w14:paraId="42AF0A63" w14:textId="39DA248F" w:rsidR="002B1A96" w:rsidRPr="00981463" w:rsidRDefault="00981463" w:rsidP="002B1A96">
      <w:pPr>
        <w:widowControl w:val="0"/>
        <w:spacing w:before="120"/>
        <w:jc w:val="center"/>
        <w:rPr>
          <w:rFonts w:cs="Arial"/>
          <w:i/>
        </w:rPr>
      </w:pPr>
      <w:r w:rsidRPr="00981463">
        <w:rPr>
          <w:rFonts w:cs="Arial"/>
          <w:i/>
          <w:noProof/>
        </w:rPr>
        <w:lastRenderedPageBreak/>
        <w:drawing>
          <wp:inline distT="0" distB="0" distL="0" distR="0" wp14:anchorId="0FAC875A" wp14:editId="283CA6DD">
            <wp:extent cx="4866005" cy="4201795"/>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66005" cy="4201795"/>
                    </a:xfrm>
                    <a:prstGeom prst="rect">
                      <a:avLst/>
                    </a:prstGeom>
                    <a:noFill/>
                    <a:ln>
                      <a:noFill/>
                    </a:ln>
                  </pic:spPr>
                </pic:pic>
              </a:graphicData>
            </a:graphic>
          </wp:inline>
        </w:drawing>
      </w:r>
    </w:p>
    <w:p w14:paraId="502E3F12" w14:textId="77777777" w:rsidR="00F4322B" w:rsidRPr="00981463" w:rsidRDefault="002B1A96" w:rsidP="00F4322B">
      <w:pPr>
        <w:widowControl w:val="0"/>
        <w:spacing w:before="120"/>
        <w:rPr>
          <w:rFonts w:cs="Arial"/>
        </w:rPr>
      </w:pPr>
      <w:r w:rsidRPr="00981463">
        <w:rPr>
          <w:rFonts w:cs="Arial"/>
        </w:rPr>
        <w:t xml:space="preserve">1.2. </w:t>
      </w:r>
      <w:r w:rsidR="00F4322B" w:rsidRPr="00981463">
        <w:rPr>
          <w:rFonts w:cs="Arial"/>
        </w:rPr>
        <w:t>Trường h</w:t>
      </w:r>
      <w:r w:rsidRPr="00981463">
        <w:rPr>
          <w:rFonts w:cs="Arial"/>
        </w:rPr>
        <w:t>ợ</w:t>
      </w:r>
      <w:r w:rsidR="00F4322B" w:rsidRPr="00981463">
        <w:rPr>
          <w:rFonts w:cs="Arial"/>
        </w:rPr>
        <w:t>p kết cấu mái che c</w:t>
      </w:r>
      <w:r w:rsidRPr="00981463">
        <w:rPr>
          <w:rFonts w:cs="Arial"/>
        </w:rPr>
        <w:t>ủ</w:t>
      </w:r>
      <w:r w:rsidR="00F4322B" w:rsidRPr="00981463">
        <w:rPr>
          <w:rFonts w:cs="Arial"/>
        </w:rPr>
        <w:t>a khán đài cho phép bố trí l</w:t>
      </w:r>
      <w:r w:rsidRPr="00981463">
        <w:rPr>
          <w:rFonts w:cs="Arial"/>
        </w:rPr>
        <w:t>ắp đặt đèn và cao độ</w:t>
      </w:r>
      <w:r w:rsidR="00F4322B" w:rsidRPr="00981463">
        <w:rPr>
          <w:rFonts w:cs="Arial"/>
        </w:rPr>
        <w:t xml:space="preserve"> </w:t>
      </w:r>
      <w:r w:rsidRPr="00981463">
        <w:rPr>
          <w:rFonts w:cs="Arial"/>
        </w:rPr>
        <w:t>đ</w:t>
      </w:r>
      <w:r w:rsidR="00F4322B" w:rsidRPr="00981463">
        <w:rPr>
          <w:rFonts w:cs="Arial"/>
        </w:rPr>
        <w:t xml:space="preserve">ặt </w:t>
      </w:r>
      <w:r w:rsidRPr="00981463">
        <w:rPr>
          <w:rFonts w:cs="Arial"/>
        </w:rPr>
        <w:t>đè</w:t>
      </w:r>
      <w:r w:rsidR="00F4322B" w:rsidRPr="00981463">
        <w:rPr>
          <w:rFonts w:cs="Arial"/>
        </w:rPr>
        <w:t>n thỏa m</w:t>
      </w:r>
      <w:r w:rsidRPr="00981463">
        <w:rPr>
          <w:rFonts w:cs="Arial"/>
        </w:rPr>
        <w:t>ã</w:t>
      </w:r>
      <w:r w:rsidR="00F4322B" w:rsidRPr="00981463">
        <w:rPr>
          <w:rFonts w:cs="Arial"/>
        </w:rPr>
        <w:t>n đi</w:t>
      </w:r>
      <w:r w:rsidRPr="00981463">
        <w:rPr>
          <w:rFonts w:cs="Arial"/>
        </w:rPr>
        <w:t>ề</w:t>
      </w:r>
      <w:r w:rsidR="00F4322B" w:rsidRPr="00981463">
        <w:rPr>
          <w:rFonts w:cs="Arial"/>
        </w:rPr>
        <w:t>u k</w:t>
      </w:r>
      <w:r w:rsidRPr="00981463">
        <w:rPr>
          <w:rFonts w:cs="Arial"/>
        </w:rPr>
        <w:t>iệ</w:t>
      </w:r>
      <w:r w:rsidR="00F4322B" w:rsidRPr="00981463">
        <w:rPr>
          <w:rFonts w:cs="Arial"/>
        </w:rPr>
        <w:t>n quy đ</w:t>
      </w:r>
      <w:r w:rsidRPr="00981463">
        <w:rPr>
          <w:rFonts w:cs="Arial"/>
        </w:rPr>
        <w:t>ịnh trong điề</w:t>
      </w:r>
      <w:r w:rsidR="00F4322B" w:rsidRPr="00981463">
        <w:rPr>
          <w:rFonts w:cs="Arial"/>
        </w:rPr>
        <w:t>u 4</w:t>
      </w:r>
      <w:r w:rsidRPr="00981463">
        <w:rPr>
          <w:rFonts w:cs="Arial"/>
        </w:rPr>
        <w:t>.4.</w:t>
      </w:r>
      <w:r w:rsidR="00F4322B" w:rsidRPr="00981463">
        <w:rPr>
          <w:rFonts w:cs="Arial"/>
        </w:rPr>
        <w:t>2.4 th</w:t>
      </w:r>
      <w:r w:rsidRPr="00981463">
        <w:rPr>
          <w:rFonts w:cs="Arial"/>
        </w:rPr>
        <w:t>ì</w:t>
      </w:r>
      <w:r w:rsidR="00F4322B" w:rsidRPr="00981463">
        <w:rPr>
          <w:rFonts w:cs="Arial"/>
        </w:rPr>
        <w:t xml:space="preserve"> phương án b</w:t>
      </w:r>
      <w:r w:rsidRPr="00981463">
        <w:rPr>
          <w:rFonts w:cs="Arial"/>
        </w:rPr>
        <w:t>ố</w:t>
      </w:r>
      <w:r w:rsidR="00F4322B" w:rsidRPr="00981463">
        <w:rPr>
          <w:rFonts w:cs="Arial"/>
        </w:rPr>
        <w:t>trí đèn tr</w:t>
      </w:r>
      <w:r w:rsidRPr="00981463">
        <w:rPr>
          <w:rFonts w:cs="Arial"/>
        </w:rPr>
        <w:t>ê</w:t>
      </w:r>
      <w:r w:rsidR="00F4322B" w:rsidRPr="00981463">
        <w:rPr>
          <w:rFonts w:cs="Arial"/>
        </w:rPr>
        <w:t>n mái c</w:t>
      </w:r>
      <w:r w:rsidRPr="00981463">
        <w:rPr>
          <w:rFonts w:cs="Arial"/>
        </w:rPr>
        <w:t>h</w:t>
      </w:r>
      <w:r w:rsidR="00F4322B" w:rsidRPr="00981463">
        <w:rPr>
          <w:rFonts w:cs="Arial"/>
        </w:rPr>
        <w:t>e có th</w:t>
      </w:r>
      <w:r w:rsidRPr="00981463">
        <w:rPr>
          <w:rFonts w:cs="Arial"/>
        </w:rPr>
        <w:t xml:space="preserve">ể </w:t>
      </w:r>
      <w:r w:rsidR="00F4322B" w:rsidRPr="00981463">
        <w:rPr>
          <w:rFonts w:cs="Arial"/>
        </w:rPr>
        <w:t>thực hiển theo h</w:t>
      </w:r>
      <w:r w:rsidRPr="00981463">
        <w:rPr>
          <w:rFonts w:cs="Arial"/>
        </w:rPr>
        <w:t>ì</w:t>
      </w:r>
      <w:r w:rsidR="00F4322B" w:rsidRPr="00981463">
        <w:rPr>
          <w:rFonts w:cs="Arial"/>
        </w:rPr>
        <w:t>nh vẽ 21:</w:t>
      </w:r>
    </w:p>
    <w:p w14:paraId="19367DD8" w14:textId="77777777" w:rsidR="00F4322B" w:rsidRPr="00981463" w:rsidRDefault="00F4322B" w:rsidP="002B1A96">
      <w:pPr>
        <w:widowControl w:val="0"/>
        <w:spacing w:before="120"/>
        <w:jc w:val="center"/>
        <w:rPr>
          <w:rFonts w:cs="Arial"/>
          <w:i/>
        </w:rPr>
      </w:pPr>
      <w:r w:rsidRPr="00981463">
        <w:rPr>
          <w:rFonts w:cs="Arial"/>
          <w:i/>
        </w:rPr>
        <w:t>Hình 21: B</w:t>
      </w:r>
      <w:r w:rsidR="002B1A96" w:rsidRPr="00981463">
        <w:rPr>
          <w:rFonts w:cs="Arial"/>
          <w:i/>
        </w:rPr>
        <w:t>ố trí đèn chiế</w:t>
      </w:r>
      <w:r w:rsidRPr="00981463">
        <w:rPr>
          <w:rFonts w:cs="Arial"/>
          <w:i/>
        </w:rPr>
        <w:t>u sáng tr</w:t>
      </w:r>
      <w:r w:rsidR="002B1A96" w:rsidRPr="00981463">
        <w:rPr>
          <w:rFonts w:cs="Arial"/>
          <w:i/>
        </w:rPr>
        <w:t>ê</w:t>
      </w:r>
      <w:r w:rsidRPr="00981463">
        <w:rPr>
          <w:rFonts w:cs="Arial"/>
          <w:i/>
        </w:rPr>
        <w:t xml:space="preserve">n mái che </w:t>
      </w:r>
      <w:r w:rsidR="002B1A96" w:rsidRPr="00981463">
        <w:rPr>
          <w:rFonts w:cs="Arial"/>
          <w:i/>
        </w:rPr>
        <w:t>khán đài</w:t>
      </w:r>
    </w:p>
    <w:p w14:paraId="5A8674F3" w14:textId="77777777" w:rsidR="00F4322B" w:rsidRPr="00981463" w:rsidRDefault="007033F4" w:rsidP="00F4322B">
      <w:pPr>
        <w:widowControl w:val="0"/>
        <w:spacing w:before="120"/>
        <w:rPr>
          <w:rFonts w:cs="Arial"/>
          <w:b/>
        </w:rPr>
      </w:pPr>
      <w:r w:rsidRPr="00981463">
        <w:rPr>
          <w:rFonts w:cs="Arial"/>
          <w:b/>
        </w:rPr>
        <w:t xml:space="preserve">2. </w:t>
      </w:r>
      <w:r w:rsidR="00F4322B" w:rsidRPr="00981463">
        <w:rPr>
          <w:rFonts w:cs="Arial"/>
          <w:b/>
        </w:rPr>
        <w:t>Chiếu sáng sân qu</w:t>
      </w:r>
      <w:r w:rsidRPr="00981463">
        <w:rPr>
          <w:rFonts w:cs="Arial"/>
          <w:b/>
        </w:rPr>
        <w:t>ầ</w:t>
      </w:r>
      <w:r w:rsidR="00F4322B" w:rsidRPr="00981463">
        <w:rPr>
          <w:rFonts w:cs="Arial"/>
          <w:b/>
        </w:rPr>
        <w:t>n vợt</w:t>
      </w:r>
    </w:p>
    <w:p w14:paraId="734171EE" w14:textId="77777777" w:rsidR="00F4322B" w:rsidRPr="00981463" w:rsidRDefault="007033F4" w:rsidP="00F4322B">
      <w:pPr>
        <w:widowControl w:val="0"/>
        <w:spacing w:before="120"/>
        <w:rPr>
          <w:rFonts w:cs="Arial"/>
        </w:rPr>
      </w:pPr>
      <w:r w:rsidRPr="00981463">
        <w:rPr>
          <w:rFonts w:cs="Arial"/>
        </w:rPr>
        <w:t xml:space="preserve">2.1. </w:t>
      </w:r>
      <w:r w:rsidR="00F4322B" w:rsidRPr="00981463">
        <w:rPr>
          <w:rFonts w:cs="Arial"/>
        </w:rPr>
        <w:t>Phươ</w:t>
      </w:r>
      <w:r w:rsidRPr="00981463">
        <w:rPr>
          <w:rFonts w:cs="Arial"/>
        </w:rPr>
        <w:t>n</w:t>
      </w:r>
      <w:r w:rsidR="00F4322B" w:rsidRPr="00981463">
        <w:rPr>
          <w:rFonts w:cs="Arial"/>
        </w:rPr>
        <w:t>g án b</w:t>
      </w:r>
      <w:r w:rsidRPr="00981463">
        <w:rPr>
          <w:rFonts w:cs="Arial"/>
        </w:rPr>
        <w:t>ố</w:t>
      </w:r>
      <w:r w:rsidR="00F4322B" w:rsidRPr="00981463">
        <w:rPr>
          <w:rFonts w:cs="Arial"/>
        </w:rPr>
        <w:t xml:space="preserve"> trí cột đ</w:t>
      </w:r>
      <w:r w:rsidRPr="00981463">
        <w:rPr>
          <w:rFonts w:cs="Arial"/>
        </w:rPr>
        <w:t>è</w:t>
      </w:r>
      <w:r w:rsidR="00F4322B" w:rsidRPr="00981463">
        <w:rPr>
          <w:rFonts w:cs="Arial"/>
        </w:rPr>
        <w:t>n chiếu sá</w:t>
      </w:r>
      <w:r w:rsidRPr="00981463">
        <w:rPr>
          <w:rFonts w:cs="Arial"/>
        </w:rPr>
        <w:t>n</w:t>
      </w:r>
      <w:r w:rsidR="00F4322B" w:rsidRPr="00981463">
        <w:rPr>
          <w:rFonts w:cs="Arial"/>
        </w:rPr>
        <w:t>g cho các s</w:t>
      </w:r>
      <w:r w:rsidRPr="00981463">
        <w:rPr>
          <w:rFonts w:cs="Arial"/>
        </w:rPr>
        <w:t>â</w:t>
      </w:r>
      <w:r w:rsidR="00F4322B" w:rsidRPr="00981463">
        <w:rPr>
          <w:rFonts w:cs="Arial"/>
        </w:rPr>
        <w:t>n quần vợt đơn</w:t>
      </w:r>
      <w:r w:rsidRPr="00981463">
        <w:rPr>
          <w:rFonts w:cs="Arial"/>
        </w:rPr>
        <w:t>,</w:t>
      </w:r>
      <w:r w:rsidR="00F4322B" w:rsidRPr="00981463">
        <w:rPr>
          <w:rFonts w:cs="Arial"/>
        </w:rPr>
        <w:t xml:space="preserve"> sân đôi ho</w:t>
      </w:r>
      <w:r w:rsidRPr="00981463">
        <w:rPr>
          <w:rFonts w:cs="Arial"/>
        </w:rPr>
        <w:t>ặ</w:t>
      </w:r>
      <w:r w:rsidR="00F4322B" w:rsidRPr="00981463">
        <w:rPr>
          <w:rFonts w:cs="Arial"/>
        </w:rPr>
        <w:t>c nhi</w:t>
      </w:r>
      <w:r w:rsidRPr="00981463">
        <w:rPr>
          <w:rFonts w:cs="Arial"/>
        </w:rPr>
        <w:t>ề</w:t>
      </w:r>
      <w:r w:rsidR="00F4322B" w:rsidRPr="00981463">
        <w:rPr>
          <w:rFonts w:cs="Arial"/>
        </w:rPr>
        <w:t>u s</w:t>
      </w:r>
      <w:r w:rsidRPr="00981463">
        <w:rPr>
          <w:rFonts w:cs="Arial"/>
        </w:rPr>
        <w:t>â</w:t>
      </w:r>
      <w:r w:rsidR="00F4322B" w:rsidRPr="00981463">
        <w:rPr>
          <w:rFonts w:cs="Arial"/>
        </w:rPr>
        <w:t>n li</w:t>
      </w:r>
      <w:r w:rsidRPr="00981463">
        <w:rPr>
          <w:rFonts w:cs="Arial"/>
        </w:rPr>
        <w:t>ê</w:t>
      </w:r>
      <w:r w:rsidR="00F4322B" w:rsidRPr="00981463">
        <w:rPr>
          <w:rFonts w:cs="Arial"/>
        </w:rPr>
        <w:t>n lục không c</w:t>
      </w:r>
      <w:r w:rsidRPr="00981463">
        <w:rPr>
          <w:rFonts w:cs="Arial"/>
        </w:rPr>
        <w:t>ó hà</w:t>
      </w:r>
      <w:r w:rsidR="00F4322B" w:rsidRPr="00981463">
        <w:rPr>
          <w:rFonts w:cs="Arial"/>
        </w:rPr>
        <w:t>ng rào ngân cách giữa các sân có th</w:t>
      </w:r>
      <w:r w:rsidRPr="00981463">
        <w:rPr>
          <w:rFonts w:cs="Arial"/>
        </w:rPr>
        <w:t>ể</w:t>
      </w:r>
      <w:r w:rsidR="00F4322B" w:rsidRPr="00981463">
        <w:rPr>
          <w:rFonts w:cs="Arial"/>
        </w:rPr>
        <w:t xml:space="preserve"> thực hiện theo h</w:t>
      </w:r>
      <w:r w:rsidRPr="00981463">
        <w:rPr>
          <w:rFonts w:cs="Arial"/>
        </w:rPr>
        <w:t>ì</w:t>
      </w:r>
      <w:r w:rsidR="00F4322B" w:rsidRPr="00981463">
        <w:rPr>
          <w:rFonts w:cs="Arial"/>
        </w:rPr>
        <w:t>nh v</w:t>
      </w:r>
      <w:r w:rsidRPr="00981463">
        <w:rPr>
          <w:rFonts w:cs="Arial"/>
        </w:rPr>
        <w:t>ẽ</w:t>
      </w:r>
      <w:r w:rsidR="00F4322B" w:rsidRPr="00981463">
        <w:rPr>
          <w:rFonts w:cs="Arial"/>
        </w:rPr>
        <w:t xml:space="preserve"> 22:</w:t>
      </w:r>
    </w:p>
    <w:p w14:paraId="30BCA7A1" w14:textId="77777777" w:rsidR="00F4322B" w:rsidRPr="00981463" w:rsidRDefault="00F4322B" w:rsidP="007033F4">
      <w:pPr>
        <w:widowControl w:val="0"/>
        <w:spacing w:before="120"/>
        <w:jc w:val="center"/>
        <w:rPr>
          <w:rFonts w:cs="Arial"/>
          <w:i/>
        </w:rPr>
      </w:pPr>
      <w:r w:rsidRPr="00981463">
        <w:rPr>
          <w:rFonts w:cs="Arial"/>
          <w:i/>
        </w:rPr>
        <w:t>Hình 22: Bố trí cột đ</w:t>
      </w:r>
      <w:r w:rsidR="007033F4" w:rsidRPr="00981463">
        <w:rPr>
          <w:rFonts w:cs="Arial"/>
          <w:i/>
        </w:rPr>
        <w:t>è</w:t>
      </w:r>
      <w:r w:rsidRPr="00981463">
        <w:rPr>
          <w:rFonts w:cs="Arial"/>
          <w:i/>
        </w:rPr>
        <w:t>n chiếu sáng sân qu</w:t>
      </w:r>
      <w:r w:rsidR="007033F4" w:rsidRPr="00981463">
        <w:rPr>
          <w:rFonts w:cs="Arial"/>
          <w:i/>
        </w:rPr>
        <w:t>ầ</w:t>
      </w:r>
      <w:r w:rsidRPr="00981463">
        <w:rPr>
          <w:rFonts w:cs="Arial"/>
          <w:i/>
        </w:rPr>
        <w:t>n</w:t>
      </w:r>
      <w:r w:rsidR="007033F4" w:rsidRPr="00981463">
        <w:rPr>
          <w:rFonts w:cs="Arial"/>
          <w:i/>
        </w:rPr>
        <w:t xml:space="preserve"> vợt </w:t>
      </w:r>
      <w:r w:rsidRPr="00981463">
        <w:rPr>
          <w:rFonts w:cs="Arial"/>
          <w:i/>
        </w:rPr>
        <w:t>kh</w:t>
      </w:r>
      <w:r w:rsidR="007033F4" w:rsidRPr="00981463">
        <w:rPr>
          <w:rFonts w:cs="Arial"/>
          <w:i/>
        </w:rPr>
        <w:t>ô</w:t>
      </w:r>
      <w:r w:rsidRPr="00981463">
        <w:rPr>
          <w:rFonts w:cs="Arial"/>
          <w:i/>
        </w:rPr>
        <w:t>ng có hàng rào ng</w:t>
      </w:r>
      <w:r w:rsidR="007033F4" w:rsidRPr="00981463">
        <w:rPr>
          <w:rFonts w:cs="Arial"/>
          <w:i/>
        </w:rPr>
        <w:t>ă</w:t>
      </w:r>
      <w:r w:rsidRPr="00981463">
        <w:rPr>
          <w:rFonts w:cs="Arial"/>
          <w:i/>
        </w:rPr>
        <w:t>n cách</w:t>
      </w:r>
    </w:p>
    <w:p w14:paraId="5077A22E" w14:textId="0274510C" w:rsidR="007033F4" w:rsidRPr="00981463" w:rsidRDefault="00981463" w:rsidP="007033F4">
      <w:pPr>
        <w:widowControl w:val="0"/>
        <w:spacing w:before="120"/>
        <w:jc w:val="center"/>
        <w:rPr>
          <w:rFonts w:cs="Arial"/>
          <w:i/>
        </w:rPr>
      </w:pPr>
      <w:r w:rsidRPr="00981463">
        <w:rPr>
          <w:rFonts w:cs="Arial"/>
          <w:i/>
          <w:noProof/>
        </w:rPr>
        <w:drawing>
          <wp:inline distT="0" distB="0" distL="0" distR="0" wp14:anchorId="68D14A3B" wp14:editId="3FF3AE59">
            <wp:extent cx="4610100" cy="280289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10100" cy="2802890"/>
                    </a:xfrm>
                    <a:prstGeom prst="rect">
                      <a:avLst/>
                    </a:prstGeom>
                    <a:noFill/>
                    <a:ln>
                      <a:noFill/>
                    </a:ln>
                  </pic:spPr>
                </pic:pic>
              </a:graphicData>
            </a:graphic>
          </wp:inline>
        </w:drawing>
      </w:r>
    </w:p>
    <w:p w14:paraId="18959E9F" w14:textId="2305B3E5" w:rsidR="0030743D" w:rsidRPr="00981463" w:rsidRDefault="00981463" w:rsidP="0030743D">
      <w:pPr>
        <w:widowControl w:val="0"/>
        <w:spacing w:before="120"/>
        <w:jc w:val="center"/>
        <w:rPr>
          <w:rFonts w:cs="Arial"/>
        </w:rPr>
      </w:pPr>
      <w:r w:rsidRPr="00981463">
        <w:rPr>
          <w:rFonts w:cs="Arial"/>
          <w:noProof/>
        </w:rPr>
        <w:lastRenderedPageBreak/>
        <w:drawing>
          <wp:inline distT="0" distB="0" distL="0" distR="0" wp14:anchorId="40199EA9" wp14:editId="6DD86E20">
            <wp:extent cx="4800600" cy="33528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800600" cy="3352800"/>
                    </a:xfrm>
                    <a:prstGeom prst="rect">
                      <a:avLst/>
                    </a:prstGeom>
                    <a:noFill/>
                    <a:ln>
                      <a:noFill/>
                    </a:ln>
                  </pic:spPr>
                </pic:pic>
              </a:graphicData>
            </a:graphic>
          </wp:inline>
        </w:drawing>
      </w:r>
    </w:p>
    <w:p w14:paraId="3EF3006B" w14:textId="77777777" w:rsidR="00F4322B" w:rsidRPr="00981463" w:rsidRDefault="00F4322B" w:rsidP="00F4322B">
      <w:pPr>
        <w:widowControl w:val="0"/>
        <w:spacing w:before="120"/>
        <w:rPr>
          <w:rFonts w:cs="Arial"/>
          <w:b/>
        </w:rPr>
      </w:pPr>
      <w:r w:rsidRPr="00981463">
        <w:rPr>
          <w:rFonts w:cs="Arial"/>
          <w:b/>
        </w:rPr>
        <w:t>Gh</w:t>
      </w:r>
      <w:r w:rsidR="0030743D" w:rsidRPr="00981463">
        <w:rPr>
          <w:rFonts w:cs="Arial"/>
          <w:b/>
        </w:rPr>
        <w:t>i</w:t>
      </w:r>
      <w:r w:rsidRPr="00981463">
        <w:rPr>
          <w:rFonts w:cs="Arial"/>
          <w:b/>
        </w:rPr>
        <w:t xml:space="preserve"> chú:</w:t>
      </w:r>
    </w:p>
    <w:p w14:paraId="0B63EDBA" w14:textId="77777777" w:rsidR="00F4322B" w:rsidRPr="00981463" w:rsidRDefault="0030743D" w:rsidP="00F4322B">
      <w:pPr>
        <w:widowControl w:val="0"/>
        <w:spacing w:before="120"/>
        <w:rPr>
          <w:rFonts w:cs="Arial"/>
          <w:i/>
        </w:rPr>
      </w:pPr>
      <w:r w:rsidRPr="00981463">
        <w:rPr>
          <w:rFonts w:cs="Arial"/>
          <w:i/>
        </w:rPr>
        <w:t xml:space="preserve">• </w:t>
      </w:r>
      <w:r w:rsidR="00F4322B" w:rsidRPr="00981463">
        <w:rPr>
          <w:rFonts w:cs="Arial"/>
          <w:i/>
        </w:rPr>
        <w:t>Trường hợp s</w:t>
      </w:r>
      <w:r w:rsidRPr="00981463">
        <w:rPr>
          <w:rFonts w:cs="Arial"/>
          <w:i/>
        </w:rPr>
        <w:t>â</w:t>
      </w:r>
      <w:r w:rsidR="00F4322B" w:rsidRPr="00981463">
        <w:rPr>
          <w:rFonts w:cs="Arial"/>
          <w:i/>
        </w:rPr>
        <w:t xml:space="preserve">n có hàng rào bao quanh, cột </w:t>
      </w:r>
      <w:r w:rsidRPr="00981463">
        <w:rPr>
          <w:rFonts w:cs="Arial"/>
          <w:i/>
        </w:rPr>
        <w:t>đè</w:t>
      </w:r>
      <w:r w:rsidR="00F4322B" w:rsidRPr="00981463">
        <w:rPr>
          <w:rFonts w:cs="Arial"/>
          <w:i/>
        </w:rPr>
        <w:t>n có th</w:t>
      </w:r>
      <w:r w:rsidRPr="00981463">
        <w:rPr>
          <w:rFonts w:cs="Arial"/>
          <w:i/>
        </w:rPr>
        <w:t>ể</w:t>
      </w:r>
      <w:r w:rsidR="00F4322B" w:rsidRPr="00981463">
        <w:rPr>
          <w:rFonts w:cs="Arial"/>
          <w:i/>
        </w:rPr>
        <w:t xml:space="preserve"> </w:t>
      </w:r>
      <w:r w:rsidRPr="00981463">
        <w:rPr>
          <w:rFonts w:cs="Arial"/>
          <w:i/>
        </w:rPr>
        <w:t>đ</w:t>
      </w:r>
      <w:r w:rsidR="00F4322B" w:rsidRPr="00981463">
        <w:rPr>
          <w:rFonts w:cs="Arial"/>
          <w:i/>
        </w:rPr>
        <w:t>ược b</w:t>
      </w:r>
      <w:r w:rsidRPr="00981463">
        <w:rPr>
          <w:rFonts w:cs="Arial"/>
          <w:i/>
        </w:rPr>
        <w:t>ố t</w:t>
      </w:r>
      <w:r w:rsidR="00F4322B" w:rsidRPr="00981463">
        <w:rPr>
          <w:rFonts w:cs="Arial"/>
          <w:i/>
        </w:rPr>
        <w:t>rí ngoài hàng rào</w:t>
      </w:r>
      <w:r w:rsidRPr="00981463">
        <w:rPr>
          <w:rFonts w:cs="Arial"/>
          <w:i/>
        </w:rPr>
        <w:t>,</w:t>
      </w:r>
      <w:r w:rsidR="00F4322B" w:rsidRPr="00981463">
        <w:rPr>
          <w:rFonts w:cs="Arial"/>
          <w:i/>
        </w:rPr>
        <w:t xml:space="preserve"> giữa hàng rào ho</w:t>
      </w:r>
      <w:r w:rsidRPr="00981463">
        <w:rPr>
          <w:rFonts w:cs="Arial"/>
          <w:i/>
        </w:rPr>
        <w:t>ặ</w:t>
      </w:r>
      <w:r w:rsidR="00F4322B" w:rsidRPr="00981463">
        <w:rPr>
          <w:rFonts w:cs="Arial"/>
          <w:i/>
        </w:rPr>
        <w:t>c sát phía trong hàng rào.</w:t>
      </w:r>
    </w:p>
    <w:p w14:paraId="13A3BEC8" w14:textId="77777777" w:rsidR="00F4322B" w:rsidRPr="00981463" w:rsidRDefault="0030743D" w:rsidP="00F4322B">
      <w:pPr>
        <w:widowControl w:val="0"/>
        <w:spacing w:before="120"/>
        <w:rPr>
          <w:rFonts w:cs="Arial"/>
          <w:i/>
        </w:rPr>
      </w:pPr>
      <w:r w:rsidRPr="00981463">
        <w:rPr>
          <w:rFonts w:cs="Arial"/>
          <w:i/>
        </w:rPr>
        <w:t xml:space="preserve">• </w:t>
      </w:r>
      <w:r w:rsidR="00F4322B" w:rsidRPr="00981463">
        <w:rPr>
          <w:rFonts w:cs="Arial"/>
          <w:i/>
        </w:rPr>
        <w:t>Nếu bố trí chi</w:t>
      </w:r>
      <w:r w:rsidRPr="00981463">
        <w:rPr>
          <w:rFonts w:cs="Arial"/>
          <w:i/>
        </w:rPr>
        <w:t>ế</w:t>
      </w:r>
      <w:r w:rsidR="00F4322B" w:rsidRPr="00981463">
        <w:rPr>
          <w:rFonts w:cs="Arial"/>
          <w:i/>
        </w:rPr>
        <w:t>u sáng theo hình v</w:t>
      </w:r>
      <w:r w:rsidRPr="00981463">
        <w:rPr>
          <w:rFonts w:cs="Arial"/>
          <w:i/>
        </w:rPr>
        <w:t>ẽ</w:t>
      </w:r>
      <w:r w:rsidR="00F4322B" w:rsidRPr="00981463">
        <w:rPr>
          <w:rFonts w:cs="Arial"/>
          <w:i/>
        </w:rPr>
        <w:t xml:space="preserve"> 10(d) thì cần c</w:t>
      </w:r>
      <w:r w:rsidRPr="00981463">
        <w:rPr>
          <w:rFonts w:cs="Arial"/>
          <w:i/>
        </w:rPr>
        <w:t>ă</w:t>
      </w:r>
      <w:r w:rsidR="00F4322B" w:rsidRPr="00981463">
        <w:rPr>
          <w:rFonts w:cs="Arial"/>
          <w:i/>
        </w:rPr>
        <w:t>n cứ vào nhu c</w:t>
      </w:r>
      <w:r w:rsidRPr="00981463">
        <w:rPr>
          <w:rFonts w:cs="Arial"/>
          <w:i/>
        </w:rPr>
        <w:t>ầ</w:t>
      </w:r>
      <w:r w:rsidR="00F4322B" w:rsidRPr="00981463">
        <w:rPr>
          <w:rFonts w:cs="Arial"/>
          <w:i/>
        </w:rPr>
        <w:t xml:space="preserve">u sử dụng </w:t>
      </w:r>
      <w:r w:rsidRPr="00981463">
        <w:rPr>
          <w:rFonts w:cs="Arial"/>
          <w:i/>
        </w:rPr>
        <w:t>để</w:t>
      </w:r>
      <w:r w:rsidR="00F4322B" w:rsidRPr="00981463">
        <w:rPr>
          <w:rFonts w:cs="Arial"/>
          <w:i/>
        </w:rPr>
        <w:t xml:space="preserve"> thiết k</w:t>
      </w:r>
      <w:r w:rsidRPr="00981463">
        <w:rPr>
          <w:rFonts w:cs="Arial"/>
          <w:i/>
        </w:rPr>
        <w:t>ế</w:t>
      </w:r>
      <w:r w:rsidR="00F4322B" w:rsidRPr="00981463">
        <w:rPr>
          <w:rFonts w:cs="Arial"/>
          <w:i/>
        </w:rPr>
        <w:t xml:space="preserve"> h</w:t>
      </w:r>
      <w:r w:rsidRPr="00981463">
        <w:rPr>
          <w:rFonts w:cs="Arial"/>
          <w:i/>
        </w:rPr>
        <w:t>ệ</w:t>
      </w:r>
      <w:r w:rsidR="00F4322B" w:rsidRPr="00981463">
        <w:rPr>
          <w:rFonts w:cs="Arial"/>
          <w:i/>
        </w:rPr>
        <w:t xml:space="preserve"> thống </w:t>
      </w:r>
      <w:r w:rsidRPr="00981463">
        <w:rPr>
          <w:rFonts w:cs="Arial"/>
          <w:i/>
        </w:rPr>
        <w:t xml:space="preserve">điều khiển </w:t>
      </w:r>
      <w:r w:rsidR="00F4322B" w:rsidRPr="00981463">
        <w:rPr>
          <w:rFonts w:cs="Arial"/>
          <w:i/>
        </w:rPr>
        <w:t>chiếu sáng theo các nhóm sân nh</w:t>
      </w:r>
      <w:r w:rsidRPr="00981463">
        <w:rPr>
          <w:rFonts w:cs="Arial"/>
          <w:i/>
        </w:rPr>
        <w:t>ằ</w:t>
      </w:r>
      <w:r w:rsidR="00F4322B" w:rsidRPr="00981463">
        <w:rPr>
          <w:rFonts w:cs="Arial"/>
          <w:i/>
        </w:rPr>
        <w:t xml:space="preserve">m tiết kiệm </w:t>
      </w:r>
      <w:r w:rsidRPr="00981463">
        <w:rPr>
          <w:rFonts w:cs="Arial"/>
          <w:i/>
        </w:rPr>
        <w:t xml:space="preserve">điện </w:t>
      </w:r>
      <w:r w:rsidR="00F4322B" w:rsidRPr="00981463">
        <w:rPr>
          <w:rFonts w:cs="Arial"/>
          <w:i/>
        </w:rPr>
        <w:t>n</w:t>
      </w:r>
      <w:r w:rsidRPr="00981463">
        <w:rPr>
          <w:rFonts w:cs="Arial"/>
          <w:i/>
        </w:rPr>
        <w:t>ă</w:t>
      </w:r>
      <w:r w:rsidR="00F4322B" w:rsidRPr="00981463">
        <w:rPr>
          <w:rFonts w:cs="Arial"/>
          <w:i/>
        </w:rPr>
        <w:t>ng t</w:t>
      </w:r>
      <w:r w:rsidRPr="00981463">
        <w:rPr>
          <w:rFonts w:cs="Arial"/>
          <w:i/>
        </w:rPr>
        <w:t>iêu</w:t>
      </w:r>
      <w:r w:rsidR="00F4322B" w:rsidRPr="00981463">
        <w:rPr>
          <w:rFonts w:cs="Arial"/>
          <w:i/>
        </w:rPr>
        <w:t xml:space="preserve"> thụ.</w:t>
      </w:r>
    </w:p>
    <w:p w14:paraId="0BDAB9B4" w14:textId="77777777" w:rsidR="00F4322B" w:rsidRPr="00981463" w:rsidRDefault="0030743D" w:rsidP="00F4322B">
      <w:pPr>
        <w:widowControl w:val="0"/>
        <w:spacing w:before="120"/>
        <w:rPr>
          <w:rFonts w:cs="Arial"/>
        </w:rPr>
      </w:pPr>
      <w:r w:rsidRPr="00981463">
        <w:rPr>
          <w:rFonts w:cs="Arial"/>
        </w:rPr>
        <w:t xml:space="preserve">2.2. </w:t>
      </w:r>
      <w:r w:rsidR="00F4322B" w:rsidRPr="00981463">
        <w:rPr>
          <w:rFonts w:cs="Arial"/>
        </w:rPr>
        <w:t>Phư</w:t>
      </w:r>
      <w:r w:rsidRPr="00981463">
        <w:rPr>
          <w:rFonts w:cs="Arial"/>
        </w:rPr>
        <w:t>ơ</w:t>
      </w:r>
      <w:r w:rsidR="00F4322B" w:rsidRPr="00981463">
        <w:rPr>
          <w:rFonts w:cs="Arial"/>
        </w:rPr>
        <w:t>ng án b</w:t>
      </w:r>
      <w:r w:rsidRPr="00981463">
        <w:rPr>
          <w:rFonts w:cs="Arial"/>
        </w:rPr>
        <w:t xml:space="preserve">ố </w:t>
      </w:r>
      <w:r w:rsidR="00F4322B" w:rsidRPr="00981463">
        <w:rPr>
          <w:rFonts w:cs="Arial"/>
        </w:rPr>
        <w:t>tr</w:t>
      </w:r>
      <w:r w:rsidRPr="00981463">
        <w:rPr>
          <w:rFonts w:cs="Arial"/>
        </w:rPr>
        <w:t>í</w:t>
      </w:r>
      <w:r w:rsidR="00F4322B" w:rsidRPr="00981463">
        <w:rPr>
          <w:rFonts w:cs="Arial"/>
        </w:rPr>
        <w:t xml:space="preserve"> cột đèn chi</w:t>
      </w:r>
      <w:r w:rsidRPr="00981463">
        <w:rPr>
          <w:rFonts w:cs="Arial"/>
        </w:rPr>
        <w:t>ế</w:t>
      </w:r>
      <w:r w:rsidR="00F4322B" w:rsidRPr="00981463">
        <w:rPr>
          <w:rFonts w:cs="Arial"/>
        </w:rPr>
        <w:t>u sáng cho các sân qu</w:t>
      </w:r>
      <w:r w:rsidRPr="00981463">
        <w:rPr>
          <w:rFonts w:cs="Arial"/>
        </w:rPr>
        <w:t>ầ</w:t>
      </w:r>
      <w:r w:rsidR="00F4322B" w:rsidRPr="00981463">
        <w:rPr>
          <w:rFonts w:cs="Arial"/>
        </w:rPr>
        <w:t>n vợt đ</w:t>
      </w:r>
      <w:r w:rsidRPr="00981463">
        <w:rPr>
          <w:rFonts w:cs="Arial"/>
        </w:rPr>
        <w:t>ơ</w:t>
      </w:r>
      <w:r w:rsidR="00F4322B" w:rsidRPr="00981463">
        <w:rPr>
          <w:rFonts w:cs="Arial"/>
        </w:rPr>
        <w:t>n, sân đ</w:t>
      </w:r>
      <w:r w:rsidRPr="00981463">
        <w:rPr>
          <w:rFonts w:cs="Arial"/>
        </w:rPr>
        <w:t>ô</w:t>
      </w:r>
      <w:r w:rsidR="00F4322B" w:rsidRPr="00981463">
        <w:rPr>
          <w:rFonts w:cs="Arial"/>
        </w:rPr>
        <w:t>i hoặc nhi</w:t>
      </w:r>
      <w:r w:rsidRPr="00981463">
        <w:rPr>
          <w:rFonts w:cs="Arial"/>
        </w:rPr>
        <w:t>ề</w:t>
      </w:r>
      <w:r w:rsidR="00F4322B" w:rsidRPr="00981463">
        <w:rPr>
          <w:rFonts w:cs="Arial"/>
        </w:rPr>
        <w:t>u sân li</w:t>
      </w:r>
      <w:r w:rsidRPr="00981463">
        <w:rPr>
          <w:rFonts w:cs="Arial"/>
        </w:rPr>
        <w:t>ê</w:t>
      </w:r>
      <w:r w:rsidR="00F4322B" w:rsidRPr="00981463">
        <w:rPr>
          <w:rFonts w:cs="Arial"/>
        </w:rPr>
        <w:t>n t</w:t>
      </w:r>
      <w:r w:rsidRPr="00981463">
        <w:rPr>
          <w:rFonts w:cs="Arial"/>
        </w:rPr>
        <w:t>ụ</w:t>
      </w:r>
      <w:r w:rsidR="00F4322B" w:rsidRPr="00981463">
        <w:rPr>
          <w:rFonts w:cs="Arial"/>
        </w:rPr>
        <w:t>c nhưng có hàng rào ng</w:t>
      </w:r>
      <w:r w:rsidRPr="00981463">
        <w:rPr>
          <w:rFonts w:cs="Arial"/>
        </w:rPr>
        <w:t>ă</w:t>
      </w:r>
      <w:r w:rsidR="00F4322B" w:rsidRPr="00981463">
        <w:rPr>
          <w:rFonts w:cs="Arial"/>
        </w:rPr>
        <w:t>n cách giữa các s</w:t>
      </w:r>
      <w:r w:rsidRPr="00981463">
        <w:rPr>
          <w:rFonts w:cs="Arial"/>
        </w:rPr>
        <w:t>â</w:t>
      </w:r>
      <w:r w:rsidR="00F4322B" w:rsidRPr="00981463">
        <w:rPr>
          <w:rFonts w:cs="Arial"/>
        </w:rPr>
        <w:t>n có th</w:t>
      </w:r>
      <w:r w:rsidRPr="00981463">
        <w:rPr>
          <w:rFonts w:cs="Arial"/>
        </w:rPr>
        <w:t>ể</w:t>
      </w:r>
      <w:r w:rsidR="00F4322B" w:rsidRPr="00981463">
        <w:rPr>
          <w:rFonts w:cs="Arial"/>
        </w:rPr>
        <w:t xml:space="preserve"> thực hiện theo </w:t>
      </w:r>
      <w:r w:rsidRPr="00981463">
        <w:rPr>
          <w:rFonts w:cs="Arial"/>
        </w:rPr>
        <w:t>hình vẽ</w:t>
      </w:r>
      <w:r w:rsidR="00F4322B" w:rsidRPr="00981463">
        <w:rPr>
          <w:rFonts w:cs="Arial"/>
        </w:rPr>
        <w:t xml:space="preserve"> 23:</w:t>
      </w:r>
    </w:p>
    <w:p w14:paraId="6112E6F6" w14:textId="77777777" w:rsidR="00F4322B" w:rsidRPr="00981463" w:rsidRDefault="00F4322B" w:rsidP="0030743D">
      <w:pPr>
        <w:widowControl w:val="0"/>
        <w:spacing w:before="120"/>
        <w:jc w:val="center"/>
        <w:rPr>
          <w:rFonts w:cs="Arial"/>
          <w:i/>
        </w:rPr>
      </w:pPr>
      <w:r w:rsidRPr="00981463">
        <w:rPr>
          <w:rFonts w:cs="Arial"/>
          <w:i/>
        </w:rPr>
        <w:t xml:space="preserve">Hình 23: Bố trí </w:t>
      </w:r>
      <w:r w:rsidR="0030743D" w:rsidRPr="00981463">
        <w:rPr>
          <w:rFonts w:cs="Arial"/>
          <w:i/>
        </w:rPr>
        <w:t>cột đèn</w:t>
      </w:r>
      <w:r w:rsidRPr="00981463">
        <w:rPr>
          <w:rFonts w:cs="Arial"/>
          <w:i/>
        </w:rPr>
        <w:t xml:space="preserve"> chi</w:t>
      </w:r>
      <w:r w:rsidR="0030743D" w:rsidRPr="00981463">
        <w:rPr>
          <w:rFonts w:cs="Arial"/>
          <w:i/>
        </w:rPr>
        <w:t>ế</w:t>
      </w:r>
      <w:r w:rsidRPr="00981463">
        <w:rPr>
          <w:rFonts w:cs="Arial"/>
          <w:i/>
        </w:rPr>
        <w:t>u sáng sân qu</w:t>
      </w:r>
      <w:r w:rsidR="0030743D" w:rsidRPr="00981463">
        <w:rPr>
          <w:rFonts w:cs="Arial"/>
          <w:i/>
        </w:rPr>
        <w:t>ầ</w:t>
      </w:r>
      <w:r w:rsidRPr="00981463">
        <w:rPr>
          <w:rFonts w:cs="Arial"/>
          <w:i/>
        </w:rPr>
        <w:t>n vợt có hàng rào ngăn cách</w:t>
      </w:r>
    </w:p>
    <w:p w14:paraId="2D334A87" w14:textId="04055066" w:rsidR="00024A6C" w:rsidRPr="00981463" w:rsidRDefault="00981463" w:rsidP="0030743D">
      <w:pPr>
        <w:widowControl w:val="0"/>
        <w:spacing w:before="120"/>
        <w:jc w:val="center"/>
        <w:rPr>
          <w:rFonts w:cs="Arial"/>
          <w:i/>
        </w:rPr>
      </w:pPr>
      <w:r w:rsidRPr="00981463">
        <w:rPr>
          <w:rFonts w:cs="Arial"/>
          <w:i/>
          <w:noProof/>
        </w:rPr>
        <w:drawing>
          <wp:inline distT="0" distB="0" distL="0" distR="0" wp14:anchorId="31E8A272" wp14:editId="7CAFEC33">
            <wp:extent cx="4599305" cy="242189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99305" cy="2421890"/>
                    </a:xfrm>
                    <a:prstGeom prst="rect">
                      <a:avLst/>
                    </a:prstGeom>
                    <a:noFill/>
                    <a:ln>
                      <a:noFill/>
                    </a:ln>
                  </pic:spPr>
                </pic:pic>
              </a:graphicData>
            </a:graphic>
          </wp:inline>
        </w:drawing>
      </w:r>
    </w:p>
    <w:p w14:paraId="23BEEABF" w14:textId="77777777" w:rsidR="00024A6C" w:rsidRPr="00981463" w:rsidRDefault="00024A6C" w:rsidP="00F4322B">
      <w:pPr>
        <w:widowControl w:val="0"/>
        <w:spacing w:before="120"/>
        <w:rPr>
          <w:rFonts w:cs="Arial"/>
          <w:b/>
        </w:rPr>
      </w:pPr>
      <w:r w:rsidRPr="00981463">
        <w:rPr>
          <w:rFonts w:cs="Arial"/>
          <w:b/>
        </w:rPr>
        <w:t>Ghi chú:</w:t>
      </w:r>
    </w:p>
    <w:p w14:paraId="6E4062B9" w14:textId="77777777" w:rsidR="00F4322B" w:rsidRPr="00981463" w:rsidRDefault="00024A6C" w:rsidP="00F4322B">
      <w:pPr>
        <w:widowControl w:val="0"/>
        <w:spacing w:before="120"/>
        <w:rPr>
          <w:rFonts w:cs="Arial"/>
          <w:i/>
        </w:rPr>
      </w:pPr>
      <w:r w:rsidRPr="00981463">
        <w:rPr>
          <w:rFonts w:cs="Arial"/>
          <w:i/>
        </w:rPr>
        <w:t xml:space="preserve">• </w:t>
      </w:r>
      <w:r w:rsidR="00F4322B" w:rsidRPr="00981463">
        <w:rPr>
          <w:rFonts w:cs="Arial"/>
          <w:i/>
        </w:rPr>
        <w:t xml:space="preserve">Các </w:t>
      </w:r>
      <w:r w:rsidRPr="00981463">
        <w:rPr>
          <w:rFonts w:cs="Arial"/>
          <w:i/>
        </w:rPr>
        <w:t xml:space="preserve">sân </w:t>
      </w:r>
      <w:r w:rsidR="00F4322B" w:rsidRPr="00981463">
        <w:rPr>
          <w:rFonts w:cs="Arial"/>
          <w:i/>
        </w:rPr>
        <w:t>ba hoặc nhi</w:t>
      </w:r>
      <w:r w:rsidRPr="00981463">
        <w:rPr>
          <w:rFonts w:cs="Arial"/>
          <w:i/>
        </w:rPr>
        <w:t>ề</w:t>
      </w:r>
      <w:r w:rsidR="00F4322B" w:rsidRPr="00981463">
        <w:rPr>
          <w:rFonts w:cs="Arial"/>
          <w:i/>
        </w:rPr>
        <w:t>u s</w:t>
      </w:r>
      <w:r w:rsidRPr="00981463">
        <w:rPr>
          <w:rFonts w:cs="Arial"/>
          <w:i/>
        </w:rPr>
        <w:t>â</w:t>
      </w:r>
      <w:r w:rsidR="00F4322B" w:rsidRPr="00981463">
        <w:rPr>
          <w:rFonts w:cs="Arial"/>
          <w:i/>
        </w:rPr>
        <w:t>n l</w:t>
      </w:r>
      <w:r w:rsidRPr="00981463">
        <w:rPr>
          <w:rFonts w:cs="Arial"/>
          <w:i/>
        </w:rPr>
        <w:t>iê</w:t>
      </w:r>
      <w:r w:rsidR="00F4322B" w:rsidRPr="00981463">
        <w:rPr>
          <w:rFonts w:cs="Arial"/>
          <w:i/>
        </w:rPr>
        <w:t>n tục</w:t>
      </w:r>
      <w:r w:rsidRPr="00981463">
        <w:rPr>
          <w:rFonts w:cs="Arial"/>
          <w:i/>
        </w:rPr>
        <w:t xml:space="preserve"> được </w:t>
      </w:r>
      <w:r w:rsidR="00F4322B" w:rsidRPr="00981463">
        <w:rPr>
          <w:rFonts w:cs="Arial"/>
          <w:i/>
        </w:rPr>
        <w:t>bố trí chiếu sáng theo ph</w:t>
      </w:r>
      <w:r w:rsidRPr="00981463">
        <w:rPr>
          <w:rFonts w:cs="Arial"/>
          <w:i/>
        </w:rPr>
        <w:t>ư</w:t>
      </w:r>
      <w:r w:rsidR="00F4322B" w:rsidRPr="00981463">
        <w:rPr>
          <w:rFonts w:cs="Arial"/>
          <w:i/>
        </w:rPr>
        <w:t>ơng pháp t</w:t>
      </w:r>
      <w:r w:rsidRPr="00981463">
        <w:rPr>
          <w:rFonts w:cs="Arial"/>
          <w:i/>
        </w:rPr>
        <w:t>ươ</w:t>
      </w:r>
      <w:r w:rsidR="00F4322B" w:rsidRPr="00981463">
        <w:rPr>
          <w:rFonts w:cs="Arial"/>
          <w:i/>
        </w:rPr>
        <w:t>ng tự.</w:t>
      </w:r>
    </w:p>
    <w:p w14:paraId="37183C08" w14:textId="77777777" w:rsidR="00F4322B" w:rsidRPr="00981463" w:rsidRDefault="00024A6C" w:rsidP="00F4322B">
      <w:pPr>
        <w:widowControl w:val="0"/>
        <w:spacing w:before="120"/>
        <w:rPr>
          <w:rFonts w:cs="Arial"/>
          <w:i/>
        </w:rPr>
      </w:pPr>
      <w:r w:rsidRPr="00981463">
        <w:rPr>
          <w:rFonts w:cs="Arial"/>
          <w:i/>
        </w:rPr>
        <w:t xml:space="preserve">• </w:t>
      </w:r>
      <w:r w:rsidR="00F4322B" w:rsidRPr="00981463">
        <w:rPr>
          <w:rFonts w:cs="Arial"/>
          <w:i/>
        </w:rPr>
        <w:t>Hệ thống điều khiển chiếu sáng c</w:t>
      </w:r>
      <w:r w:rsidRPr="00981463">
        <w:rPr>
          <w:rFonts w:cs="Arial"/>
          <w:i/>
        </w:rPr>
        <w:t>ầ</w:t>
      </w:r>
      <w:r w:rsidR="00F4322B" w:rsidRPr="00981463">
        <w:rPr>
          <w:rFonts w:cs="Arial"/>
          <w:i/>
        </w:rPr>
        <w:t xml:space="preserve">n được thiết kế để có thể bật </w:t>
      </w:r>
      <w:r w:rsidRPr="00981463">
        <w:rPr>
          <w:rFonts w:cs="Arial"/>
          <w:i/>
        </w:rPr>
        <w:t>tắ</w:t>
      </w:r>
      <w:r w:rsidR="00F4322B" w:rsidRPr="00981463">
        <w:rPr>
          <w:rFonts w:cs="Arial"/>
          <w:i/>
        </w:rPr>
        <w:t>t đ</w:t>
      </w:r>
      <w:r w:rsidRPr="00981463">
        <w:rPr>
          <w:rFonts w:cs="Arial"/>
          <w:i/>
        </w:rPr>
        <w:t>è</w:t>
      </w:r>
      <w:r w:rsidR="00F4322B" w:rsidRPr="00981463">
        <w:rPr>
          <w:rFonts w:cs="Arial"/>
          <w:i/>
        </w:rPr>
        <w:t>n cho t</w:t>
      </w:r>
      <w:r w:rsidRPr="00981463">
        <w:rPr>
          <w:rFonts w:cs="Arial"/>
          <w:i/>
        </w:rPr>
        <w:t>ừ</w:t>
      </w:r>
      <w:r w:rsidR="00F4322B" w:rsidRPr="00981463">
        <w:rPr>
          <w:rFonts w:cs="Arial"/>
          <w:i/>
        </w:rPr>
        <w:t>ng s</w:t>
      </w:r>
      <w:r w:rsidRPr="00981463">
        <w:rPr>
          <w:rFonts w:cs="Arial"/>
          <w:i/>
        </w:rPr>
        <w:t>â</w:t>
      </w:r>
      <w:r w:rsidR="00F4322B" w:rsidRPr="00981463">
        <w:rPr>
          <w:rFonts w:cs="Arial"/>
          <w:i/>
        </w:rPr>
        <w:t>n ri</w:t>
      </w:r>
      <w:r w:rsidRPr="00981463">
        <w:rPr>
          <w:rFonts w:cs="Arial"/>
          <w:i/>
        </w:rPr>
        <w:t>ê</w:t>
      </w:r>
      <w:r w:rsidR="00F4322B" w:rsidRPr="00981463">
        <w:rPr>
          <w:rFonts w:cs="Arial"/>
          <w:i/>
        </w:rPr>
        <w:t>ng biệt.</w:t>
      </w:r>
    </w:p>
    <w:p w14:paraId="37C3DD3E" w14:textId="77777777" w:rsidR="00F4322B" w:rsidRPr="00981463" w:rsidRDefault="00F4322B" w:rsidP="00F4322B">
      <w:pPr>
        <w:widowControl w:val="0"/>
        <w:spacing w:before="120"/>
        <w:rPr>
          <w:rFonts w:cs="Arial"/>
          <w:b/>
        </w:rPr>
      </w:pPr>
      <w:r w:rsidRPr="00981463">
        <w:rPr>
          <w:rFonts w:cs="Arial"/>
          <w:b/>
        </w:rPr>
        <w:t>3. Chiếu sáng s</w:t>
      </w:r>
      <w:r w:rsidR="008D287E" w:rsidRPr="00981463">
        <w:rPr>
          <w:rFonts w:cs="Arial"/>
          <w:b/>
        </w:rPr>
        <w:t>â</w:t>
      </w:r>
      <w:r w:rsidRPr="00981463">
        <w:rPr>
          <w:rFonts w:cs="Arial"/>
          <w:b/>
        </w:rPr>
        <w:t>n bóng chuy</w:t>
      </w:r>
      <w:r w:rsidR="008D287E" w:rsidRPr="00981463">
        <w:rPr>
          <w:rFonts w:cs="Arial"/>
          <w:b/>
        </w:rPr>
        <w:t>ề</w:t>
      </w:r>
      <w:r w:rsidRPr="00981463">
        <w:rPr>
          <w:rFonts w:cs="Arial"/>
          <w:b/>
        </w:rPr>
        <w:t>n - bóng rổ - c</w:t>
      </w:r>
      <w:r w:rsidR="008D287E" w:rsidRPr="00981463">
        <w:rPr>
          <w:rFonts w:cs="Arial"/>
          <w:b/>
        </w:rPr>
        <w:t>ầ</w:t>
      </w:r>
      <w:r w:rsidRPr="00981463">
        <w:rPr>
          <w:rFonts w:cs="Arial"/>
          <w:b/>
        </w:rPr>
        <w:t>u lông</w:t>
      </w:r>
    </w:p>
    <w:p w14:paraId="700B614C" w14:textId="77777777" w:rsidR="00F4322B" w:rsidRPr="00981463" w:rsidRDefault="00F4322B" w:rsidP="00F4322B">
      <w:pPr>
        <w:widowControl w:val="0"/>
        <w:spacing w:before="120"/>
        <w:rPr>
          <w:rFonts w:cs="Arial"/>
        </w:rPr>
      </w:pPr>
      <w:r w:rsidRPr="00981463">
        <w:rPr>
          <w:rFonts w:cs="Arial"/>
        </w:rPr>
        <w:t xml:space="preserve">3.1. </w:t>
      </w:r>
      <w:r w:rsidR="00024A6C" w:rsidRPr="00981463">
        <w:rPr>
          <w:rFonts w:cs="Arial"/>
        </w:rPr>
        <w:t xml:space="preserve">Sân </w:t>
      </w:r>
      <w:r w:rsidRPr="00981463">
        <w:rPr>
          <w:rFonts w:cs="Arial"/>
        </w:rPr>
        <w:t>b</w:t>
      </w:r>
      <w:r w:rsidR="008D287E" w:rsidRPr="00981463">
        <w:rPr>
          <w:rFonts w:cs="Arial"/>
        </w:rPr>
        <w:t>ó</w:t>
      </w:r>
      <w:r w:rsidRPr="00981463">
        <w:rPr>
          <w:rFonts w:cs="Arial"/>
        </w:rPr>
        <w:t>ng chuy</w:t>
      </w:r>
      <w:r w:rsidR="008D287E" w:rsidRPr="00981463">
        <w:rPr>
          <w:rFonts w:cs="Arial"/>
        </w:rPr>
        <w:t>ề</w:t>
      </w:r>
      <w:r w:rsidRPr="00981463">
        <w:rPr>
          <w:rFonts w:cs="Arial"/>
        </w:rPr>
        <w:t>n</w:t>
      </w:r>
    </w:p>
    <w:p w14:paraId="7FA08F46" w14:textId="77777777" w:rsidR="00F4322B" w:rsidRPr="00981463" w:rsidRDefault="00F4322B" w:rsidP="008D287E">
      <w:pPr>
        <w:widowControl w:val="0"/>
        <w:spacing w:before="120"/>
        <w:jc w:val="center"/>
        <w:rPr>
          <w:rFonts w:cs="Arial"/>
          <w:i/>
        </w:rPr>
      </w:pPr>
      <w:r w:rsidRPr="00981463">
        <w:rPr>
          <w:rFonts w:cs="Arial"/>
          <w:i/>
        </w:rPr>
        <w:t>Hình 24: Bố trí c</w:t>
      </w:r>
      <w:r w:rsidR="008D287E" w:rsidRPr="00981463">
        <w:rPr>
          <w:rFonts w:cs="Arial"/>
          <w:i/>
        </w:rPr>
        <w:t>ộ</w:t>
      </w:r>
      <w:r w:rsidRPr="00981463">
        <w:rPr>
          <w:rFonts w:cs="Arial"/>
          <w:i/>
        </w:rPr>
        <w:t>t đèn chi</w:t>
      </w:r>
      <w:r w:rsidR="008D287E" w:rsidRPr="00981463">
        <w:rPr>
          <w:rFonts w:cs="Arial"/>
          <w:i/>
        </w:rPr>
        <w:t>ế</w:t>
      </w:r>
      <w:r w:rsidRPr="00981463">
        <w:rPr>
          <w:rFonts w:cs="Arial"/>
          <w:i/>
        </w:rPr>
        <w:t>u sáng s</w:t>
      </w:r>
      <w:r w:rsidR="008D287E" w:rsidRPr="00981463">
        <w:rPr>
          <w:rFonts w:cs="Arial"/>
          <w:i/>
        </w:rPr>
        <w:t>â</w:t>
      </w:r>
      <w:r w:rsidRPr="00981463">
        <w:rPr>
          <w:rFonts w:cs="Arial"/>
          <w:i/>
        </w:rPr>
        <w:t xml:space="preserve">n </w:t>
      </w:r>
      <w:r w:rsidR="008D287E" w:rsidRPr="00981463">
        <w:rPr>
          <w:rFonts w:cs="Arial"/>
          <w:i/>
        </w:rPr>
        <w:t>b</w:t>
      </w:r>
      <w:r w:rsidRPr="00981463">
        <w:rPr>
          <w:rFonts w:cs="Arial"/>
          <w:i/>
        </w:rPr>
        <w:t>óng chuy</w:t>
      </w:r>
      <w:r w:rsidR="008D287E" w:rsidRPr="00981463">
        <w:rPr>
          <w:rFonts w:cs="Arial"/>
          <w:i/>
        </w:rPr>
        <w:t>ề</w:t>
      </w:r>
      <w:r w:rsidRPr="00981463">
        <w:rPr>
          <w:rFonts w:cs="Arial"/>
          <w:i/>
        </w:rPr>
        <w:t>n</w:t>
      </w:r>
    </w:p>
    <w:p w14:paraId="4DA57B92" w14:textId="07513FF6" w:rsidR="008D287E" w:rsidRPr="00981463" w:rsidRDefault="00981463" w:rsidP="008D287E">
      <w:pPr>
        <w:widowControl w:val="0"/>
        <w:spacing w:before="120"/>
        <w:jc w:val="center"/>
        <w:rPr>
          <w:rFonts w:cs="Arial"/>
          <w:i/>
        </w:rPr>
      </w:pPr>
      <w:r w:rsidRPr="00981463">
        <w:rPr>
          <w:rFonts w:cs="Arial"/>
          <w:i/>
          <w:noProof/>
        </w:rPr>
        <w:lastRenderedPageBreak/>
        <w:drawing>
          <wp:inline distT="0" distB="0" distL="0" distR="0" wp14:anchorId="44ACBC37" wp14:editId="2DA75414">
            <wp:extent cx="4408805" cy="1741805"/>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08805" cy="1741805"/>
                    </a:xfrm>
                    <a:prstGeom prst="rect">
                      <a:avLst/>
                    </a:prstGeom>
                    <a:noFill/>
                    <a:ln>
                      <a:noFill/>
                    </a:ln>
                  </pic:spPr>
                </pic:pic>
              </a:graphicData>
            </a:graphic>
          </wp:inline>
        </w:drawing>
      </w:r>
    </w:p>
    <w:p w14:paraId="608275B7" w14:textId="77777777" w:rsidR="00F4322B" w:rsidRPr="00981463" w:rsidRDefault="00F4322B" w:rsidP="00F4322B">
      <w:pPr>
        <w:widowControl w:val="0"/>
        <w:spacing w:before="120"/>
        <w:rPr>
          <w:rFonts w:cs="Arial"/>
        </w:rPr>
      </w:pPr>
      <w:r w:rsidRPr="00981463">
        <w:rPr>
          <w:rFonts w:cs="Arial"/>
        </w:rPr>
        <w:t xml:space="preserve">3.2. </w:t>
      </w:r>
      <w:r w:rsidR="00024A6C" w:rsidRPr="00981463">
        <w:rPr>
          <w:rFonts w:cs="Arial"/>
        </w:rPr>
        <w:t xml:space="preserve">Sân </w:t>
      </w:r>
      <w:r w:rsidRPr="00981463">
        <w:rPr>
          <w:rFonts w:cs="Arial"/>
        </w:rPr>
        <w:t>bóng rổ</w:t>
      </w:r>
    </w:p>
    <w:p w14:paraId="07EAD9FB" w14:textId="77777777" w:rsidR="00F4322B" w:rsidRPr="00981463" w:rsidRDefault="00F4322B" w:rsidP="008D287E">
      <w:pPr>
        <w:widowControl w:val="0"/>
        <w:spacing w:before="120"/>
        <w:jc w:val="center"/>
        <w:rPr>
          <w:rFonts w:cs="Arial"/>
          <w:i/>
        </w:rPr>
      </w:pPr>
      <w:r w:rsidRPr="00981463">
        <w:rPr>
          <w:rFonts w:cs="Arial"/>
          <w:i/>
        </w:rPr>
        <w:t xml:space="preserve">Hình 25: Bố trí </w:t>
      </w:r>
      <w:r w:rsidR="008D287E" w:rsidRPr="00981463">
        <w:rPr>
          <w:rFonts w:cs="Arial"/>
          <w:i/>
        </w:rPr>
        <w:t>cột đèn</w:t>
      </w:r>
      <w:r w:rsidRPr="00981463">
        <w:rPr>
          <w:rFonts w:cs="Arial"/>
          <w:i/>
        </w:rPr>
        <w:t xml:space="preserve"> ch</w:t>
      </w:r>
      <w:r w:rsidR="008D287E" w:rsidRPr="00981463">
        <w:rPr>
          <w:rFonts w:cs="Arial"/>
          <w:i/>
        </w:rPr>
        <w:t>i</w:t>
      </w:r>
      <w:r w:rsidRPr="00981463">
        <w:rPr>
          <w:rFonts w:cs="Arial"/>
          <w:i/>
        </w:rPr>
        <w:t>ếu sáng sân bóng r</w:t>
      </w:r>
      <w:r w:rsidR="008D287E" w:rsidRPr="00981463">
        <w:rPr>
          <w:rFonts w:cs="Arial"/>
          <w:i/>
        </w:rPr>
        <w:t>ổ</w:t>
      </w:r>
    </w:p>
    <w:p w14:paraId="57B92642" w14:textId="48426764" w:rsidR="008D287E" w:rsidRPr="00981463" w:rsidRDefault="00981463" w:rsidP="008D287E">
      <w:pPr>
        <w:widowControl w:val="0"/>
        <w:spacing w:before="120"/>
        <w:jc w:val="center"/>
        <w:rPr>
          <w:rFonts w:cs="Arial"/>
          <w:i/>
        </w:rPr>
      </w:pPr>
      <w:r w:rsidRPr="00981463">
        <w:rPr>
          <w:rFonts w:cs="Arial"/>
          <w:i/>
          <w:noProof/>
        </w:rPr>
        <w:drawing>
          <wp:inline distT="0" distB="0" distL="0" distR="0" wp14:anchorId="31BD6ACA" wp14:editId="008D4FFE">
            <wp:extent cx="4441190" cy="208470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41190" cy="2084705"/>
                    </a:xfrm>
                    <a:prstGeom prst="rect">
                      <a:avLst/>
                    </a:prstGeom>
                    <a:noFill/>
                    <a:ln>
                      <a:noFill/>
                    </a:ln>
                  </pic:spPr>
                </pic:pic>
              </a:graphicData>
            </a:graphic>
          </wp:inline>
        </w:drawing>
      </w:r>
    </w:p>
    <w:p w14:paraId="74FD9507" w14:textId="77777777" w:rsidR="00F4322B" w:rsidRPr="00981463" w:rsidRDefault="00F4322B" w:rsidP="00F4322B">
      <w:pPr>
        <w:widowControl w:val="0"/>
        <w:spacing w:before="120"/>
        <w:rPr>
          <w:rFonts w:cs="Arial"/>
        </w:rPr>
      </w:pPr>
      <w:r w:rsidRPr="00981463">
        <w:rPr>
          <w:rFonts w:cs="Arial"/>
        </w:rPr>
        <w:t>3.3. S</w:t>
      </w:r>
      <w:r w:rsidR="008D287E" w:rsidRPr="00981463">
        <w:rPr>
          <w:rFonts w:cs="Arial"/>
        </w:rPr>
        <w:t>â</w:t>
      </w:r>
      <w:r w:rsidRPr="00981463">
        <w:rPr>
          <w:rFonts w:cs="Arial"/>
        </w:rPr>
        <w:t>n c</w:t>
      </w:r>
      <w:r w:rsidR="008D287E" w:rsidRPr="00981463">
        <w:rPr>
          <w:rFonts w:cs="Arial"/>
        </w:rPr>
        <w:t>ầ</w:t>
      </w:r>
      <w:r w:rsidRPr="00981463">
        <w:rPr>
          <w:rFonts w:cs="Arial"/>
        </w:rPr>
        <w:t>u l</w:t>
      </w:r>
      <w:r w:rsidR="008D287E" w:rsidRPr="00981463">
        <w:rPr>
          <w:rFonts w:cs="Arial"/>
        </w:rPr>
        <w:t>ô</w:t>
      </w:r>
      <w:r w:rsidRPr="00981463">
        <w:rPr>
          <w:rFonts w:cs="Arial"/>
        </w:rPr>
        <w:t>ng</w:t>
      </w:r>
    </w:p>
    <w:p w14:paraId="3F4B32B1" w14:textId="77777777" w:rsidR="00F4322B" w:rsidRPr="00981463" w:rsidRDefault="00F4322B" w:rsidP="008D287E">
      <w:pPr>
        <w:widowControl w:val="0"/>
        <w:spacing w:before="120"/>
        <w:jc w:val="center"/>
        <w:rPr>
          <w:rFonts w:cs="Arial"/>
          <w:i/>
        </w:rPr>
      </w:pPr>
      <w:r w:rsidRPr="00981463">
        <w:rPr>
          <w:rFonts w:cs="Arial"/>
          <w:i/>
        </w:rPr>
        <w:t xml:space="preserve">Hình 26: Bố trí </w:t>
      </w:r>
      <w:r w:rsidR="008D287E" w:rsidRPr="00981463">
        <w:rPr>
          <w:rFonts w:cs="Arial"/>
          <w:i/>
        </w:rPr>
        <w:t>cột đèn</w:t>
      </w:r>
      <w:r w:rsidRPr="00981463">
        <w:rPr>
          <w:rFonts w:cs="Arial"/>
          <w:i/>
        </w:rPr>
        <w:t xml:space="preserve"> chiếu sáng sân c</w:t>
      </w:r>
      <w:r w:rsidR="008D287E" w:rsidRPr="00981463">
        <w:rPr>
          <w:rFonts w:cs="Arial"/>
          <w:i/>
        </w:rPr>
        <w:t>ầ</w:t>
      </w:r>
      <w:r w:rsidRPr="00981463">
        <w:rPr>
          <w:rFonts w:cs="Arial"/>
          <w:i/>
        </w:rPr>
        <w:t>u lông</w:t>
      </w:r>
    </w:p>
    <w:p w14:paraId="42E48199" w14:textId="482587FE" w:rsidR="008D287E" w:rsidRPr="00981463" w:rsidRDefault="00981463" w:rsidP="008D287E">
      <w:pPr>
        <w:widowControl w:val="0"/>
        <w:spacing w:before="120"/>
        <w:jc w:val="center"/>
        <w:rPr>
          <w:rFonts w:cs="Arial"/>
          <w:i/>
        </w:rPr>
      </w:pPr>
      <w:r w:rsidRPr="00981463">
        <w:rPr>
          <w:rFonts w:cs="Arial"/>
          <w:i/>
          <w:noProof/>
        </w:rPr>
        <w:drawing>
          <wp:inline distT="0" distB="0" distL="0" distR="0" wp14:anchorId="4AB694EF" wp14:editId="3772BF66">
            <wp:extent cx="4316095" cy="15240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16095" cy="1524000"/>
                    </a:xfrm>
                    <a:prstGeom prst="rect">
                      <a:avLst/>
                    </a:prstGeom>
                    <a:noFill/>
                    <a:ln>
                      <a:noFill/>
                    </a:ln>
                  </pic:spPr>
                </pic:pic>
              </a:graphicData>
            </a:graphic>
          </wp:inline>
        </w:drawing>
      </w:r>
    </w:p>
    <w:p w14:paraId="534CA77E" w14:textId="77777777" w:rsidR="00F4322B" w:rsidRPr="00981463" w:rsidRDefault="00F4322B" w:rsidP="00F4322B">
      <w:pPr>
        <w:widowControl w:val="0"/>
        <w:spacing w:before="120"/>
        <w:rPr>
          <w:rFonts w:cs="Arial"/>
          <w:b/>
        </w:rPr>
      </w:pPr>
      <w:r w:rsidRPr="00981463">
        <w:rPr>
          <w:rFonts w:cs="Arial"/>
          <w:b/>
        </w:rPr>
        <w:t>4. Chiếu sáng bể bơ</w:t>
      </w:r>
      <w:r w:rsidR="00913557" w:rsidRPr="00981463">
        <w:rPr>
          <w:rFonts w:cs="Arial"/>
          <w:b/>
        </w:rPr>
        <w:t>i</w:t>
      </w:r>
      <w:r w:rsidRPr="00981463">
        <w:rPr>
          <w:rFonts w:cs="Arial"/>
          <w:b/>
        </w:rPr>
        <w:t xml:space="preserve"> ngoài trời</w:t>
      </w:r>
    </w:p>
    <w:p w14:paraId="3EC26F9B" w14:textId="77777777" w:rsidR="00F4322B" w:rsidRPr="00981463" w:rsidRDefault="00F4322B" w:rsidP="00F4322B">
      <w:pPr>
        <w:widowControl w:val="0"/>
        <w:spacing w:before="120"/>
        <w:rPr>
          <w:rFonts w:cs="Arial"/>
        </w:rPr>
      </w:pPr>
      <w:r w:rsidRPr="00981463">
        <w:rPr>
          <w:rFonts w:cs="Arial"/>
        </w:rPr>
        <w:t>Ph</w:t>
      </w:r>
      <w:r w:rsidR="00913557" w:rsidRPr="00981463">
        <w:rPr>
          <w:rFonts w:cs="Arial"/>
        </w:rPr>
        <w:t>ươ</w:t>
      </w:r>
      <w:r w:rsidRPr="00981463">
        <w:rPr>
          <w:rFonts w:cs="Arial"/>
        </w:rPr>
        <w:t>ng án bố trí chi</w:t>
      </w:r>
      <w:r w:rsidR="00913557" w:rsidRPr="00981463">
        <w:rPr>
          <w:rFonts w:cs="Arial"/>
        </w:rPr>
        <w:t>ế</w:t>
      </w:r>
      <w:r w:rsidRPr="00981463">
        <w:rPr>
          <w:rFonts w:cs="Arial"/>
        </w:rPr>
        <w:t>u sáng cho c</w:t>
      </w:r>
      <w:r w:rsidR="00913557" w:rsidRPr="00981463">
        <w:rPr>
          <w:rFonts w:cs="Arial"/>
        </w:rPr>
        <w:t>á</w:t>
      </w:r>
      <w:r w:rsidRPr="00981463">
        <w:rPr>
          <w:rFonts w:cs="Arial"/>
        </w:rPr>
        <w:t>c bể bơi ngoài trời có thể được lựa chọn theo các yếu t</w:t>
      </w:r>
      <w:r w:rsidR="00913557" w:rsidRPr="00981463">
        <w:rPr>
          <w:rFonts w:cs="Arial"/>
        </w:rPr>
        <w:t>ố: hình dạn</w:t>
      </w:r>
      <w:r w:rsidRPr="00981463">
        <w:rPr>
          <w:rFonts w:cs="Arial"/>
        </w:rPr>
        <w:t>g, kích thước c</w:t>
      </w:r>
      <w:r w:rsidR="00913557" w:rsidRPr="00981463">
        <w:rPr>
          <w:rFonts w:cs="Arial"/>
        </w:rPr>
        <w:t>ủ</w:t>
      </w:r>
      <w:r w:rsidRPr="00981463">
        <w:rPr>
          <w:rFonts w:cs="Arial"/>
        </w:rPr>
        <w:t>a b</w:t>
      </w:r>
      <w:r w:rsidR="00913557" w:rsidRPr="00981463">
        <w:rPr>
          <w:rFonts w:cs="Arial"/>
        </w:rPr>
        <w:t>ể</w:t>
      </w:r>
      <w:r w:rsidRPr="00981463">
        <w:rPr>
          <w:rFonts w:cs="Arial"/>
        </w:rPr>
        <w:t xml:space="preserve"> b</w:t>
      </w:r>
      <w:r w:rsidR="00913557" w:rsidRPr="00981463">
        <w:rPr>
          <w:rFonts w:cs="Arial"/>
        </w:rPr>
        <w:t>ơ</w:t>
      </w:r>
      <w:r w:rsidRPr="00981463">
        <w:rPr>
          <w:rFonts w:cs="Arial"/>
        </w:rPr>
        <w:t>i và mục đích</w:t>
      </w:r>
      <w:r w:rsidR="00913557" w:rsidRPr="00981463">
        <w:rPr>
          <w:rFonts w:cs="Arial"/>
        </w:rPr>
        <w:t xml:space="preserve"> sử</w:t>
      </w:r>
      <w:r w:rsidRPr="00981463">
        <w:rPr>
          <w:rFonts w:cs="Arial"/>
        </w:rPr>
        <w:t xml:space="preserve"> dụng. Tham khảo bảng 32 và hình v</w:t>
      </w:r>
      <w:r w:rsidR="00913557" w:rsidRPr="00981463">
        <w:rPr>
          <w:rFonts w:cs="Arial"/>
        </w:rPr>
        <w:t>ẽ</w:t>
      </w:r>
      <w:r w:rsidRPr="00981463">
        <w:rPr>
          <w:rFonts w:cs="Arial"/>
        </w:rPr>
        <w:t xml:space="preserve"> 27:</w:t>
      </w:r>
    </w:p>
    <w:p w14:paraId="44405730" w14:textId="77777777" w:rsidR="00F4322B" w:rsidRPr="00981463" w:rsidRDefault="00F4322B" w:rsidP="00913557">
      <w:pPr>
        <w:widowControl w:val="0"/>
        <w:spacing w:before="120"/>
        <w:jc w:val="center"/>
        <w:rPr>
          <w:rFonts w:cs="Arial"/>
          <w:i/>
        </w:rPr>
      </w:pPr>
      <w:r w:rsidRPr="00981463">
        <w:rPr>
          <w:rFonts w:cs="Arial"/>
          <w:i/>
        </w:rPr>
        <w:t>B</w:t>
      </w:r>
      <w:r w:rsidR="00913557" w:rsidRPr="00981463">
        <w:rPr>
          <w:rFonts w:cs="Arial"/>
          <w:i/>
        </w:rPr>
        <w:t>ả</w:t>
      </w:r>
      <w:r w:rsidRPr="00981463">
        <w:rPr>
          <w:rFonts w:cs="Arial"/>
          <w:i/>
        </w:rPr>
        <w:t xml:space="preserve">ng 32: Phương </w:t>
      </w:r>
      <w:r w:rsidR="00913557" w:rsidRPr="00981463">
        <w:rPr>
          <w:rFonts w:cs="Arial"/>
          <w:i/>
        </w:rPr>
        <w:t>á</w:t>
      </w:r>
      <w:r w:rsidRPr="00981463">
        <w:rPr>
          <w:rFonts w:cs="Arial"/>
          <w:i/>
        </w:rPr>
        <w:t>n bố tr</w:t>
      </w:r>
      <w:r w:rsidR="00913557" w:rsidRPr="00981463">
        <w:rPr>
          <w:rFonts w:cs="Arial"/>
          <w:i/>
        </w:rPr>
        <w:t>í</w:t>
      </w:r>
      <w:r w:rsidRPr="00981463">
        <w:rPr>
          <w:rFonts w:cs="Arial"/>
          <w:i/>
        </w:rPr>
        <w:t xml:space="preserve"> chiếu sáng bể b</w:t>
      </w:r>
      <w:r w:rsidR="00913557" w:rsidRPr="00981463">
        <w:rPr>
          <w:rFonts w:cs="Arial"/>
          <w:i/>
        </w:rPr>
        <w:t>ơ</w:t>
      </w:r>
      <w:r w:rsidRPr="00981463">
        <w:rPr>
          <w:rFonts w:cs="Arial"/>
          <w:i/>
        </w:rPr>
        <w:t>i ng</w:t>
      </w:r>
      <w:r w:rsidR="00913557" w:rsidRPr="00981463">
        <w:rPr>
          <w:rFonts w:cs="Arial"/>
          <w:i/>
        </w:rPr>
        <w:t>o</w:t>
      </w:r>
      <w:r w:rsidRPr="00981463">
        <w:rPr>
          <w:rFonts w:cs="Arial"/>
          <w:i/>
        </w:rPr>
        <w:t>ài tr</w:t>
      </w:r>
      <w:r w:rsidR="00913557" w:rsidRPr="00981463">
        <w:rPr>
          <w:rFonts w:cs="Arial"/>
          <w:i/>
        </w:rPr>
        <w:t>ời</w:t>
      </w:r>
    </w:p>
    <w:tbl>
      <w:tblPr>
        <w:tblW w:w="0" w:type="auto"/>
        <w:tblInd w:w="5" w:type="dxa"/>
        <w:tblCellMar>
          <w:left w:w="0" w:type="dxa"/>
          <w:right w:w="0" w:type="dxa"/>
        </w:tblCellMar>
        <w:tblLook w:val="0000" w:firstRow="0" w:lastRow="0" w:firstColumn="0" w:lastColumn="0" w:noHBand="0" w:noVBand="0"/>
      </w:tblPr>
      <w:tblGrid>
        <w:gridCol w:w="647"/>
        <w:gridCol w:w="2439"/>
        <w:gridCol w:w="2792"/>
        <w:gridCol w:w="2853"/>
      </w:tblGrid>
      <w:tr w:rsidR="00F4322B" w:rsidRPr="00981463" w14:paraId="46559D33" w14:textId="77777777">
        <w:tblPrEx>
          <w:tblCellMar>
            <w:top w:w="0" w:type="dxa"/>
            <w:left w:w="0" w:type="dxa"/>
            <w:bottom w:w="0" w:type="dxa"/>
            <w:right w:w="0" w:type="dxa"/>
          </w:tblCellMar>
        </w:tblPrEx>
        <w:trPr>
          <w:trHeight w:val="50"/>
        </w:trPr>
        <w:tc>
          <w:tcPr>
            <w:tcW w:w="647" w:type="dxa"/>
            <w:vMerge w:val="restart"/>
            <w:tcBorders>
              <w:top w:val="single" w:sz="4" w:space="0" w:color="auto"/>
              <w:left w:val="single" w:sz="4" w:space="0" w:color="auto"/>
              <w:bottom w:val="nil"/>
              <w:right w:val="nil"/>
            </w:tcBorders>
            <w:shd w:val="clear" w:color="auto" w:fill="FFFFFF"/>
          </w:tcPr>
          <w:p w14:paraId="735DAA05" w14:textId="77777777" w:rsidR="00F4322B" w:rsidRPr="00981463" w:rsidRDefault="00F4322B" w:rsidP="00913557">
            <w:pPr>
              <w:widowControl w:val="0"/>
              <w:spacing w:before="120"/>
              <w:jc w:val="center"/>
              <w:rPr>
                <w:rFonts w:cs="Arial"/>
              </w:rPr>
            </w:pPr>
            <w:r w:rsidRPr="00981463">
              <w:rPr>
                <w:rFonts w:cs="Arial"/>
              </w:rPr>
              <w:t>TT</w:t>
            </w:r>
          </w:p>
        </w:tc>
        <w:tc>
          <w:tcPr>
            <w:tcW w:w="2439" w:type="dxa"/>
            <w:vMerge w:val="restart"/>
            <w:tcBorders>
              <w:top w:val="single" w:sz="4" w:space="0" w:color="auto"/>
              <w:left w:val="single" w:sz="4" w:space="0" w:color="auto"/>
              <w:bottom w:val="nil"/>
              <w:right w:val="nil"/>
            </w:tcBorders>
            <w:shd w:val="clear" w:color="auto" w:fill="FFFFFF"/>
          </w:tcPr>
          <w:p w14:paraId="6B507CFF" w14:textId="77777777" w:rsidR="00F4322B" w:rsidRPr="00981463" w:rsidRDefault="00F4322B" w:rsidP="00913557">
            <w:pPr>
              <w:widowControl w:val="0"/>
              <w:spacing w:before="120"/>
              <w:jc w:val="center"/>
              <w:rPr>
                <w:rFonts w:cs="Arial"/>
              </w:rPr>
            </w:pPr>
            <w:r w:rsidRPr="00981463">
              <w:rPr>
                <w:rFonts w:cs="Arial"/>
              </w:rPr>
              <w:t>Mục đích s</w:t>
            </w:r>
            <w:r w:rsidR="00913557" w:rsidRPr="00981463">
              <w:rPr>
                <w:rFonts w:cs="Arial"/>
              </w:rPr>
              <w:t>ử</w:t>
            </w:r>
            <w:r w:rsidRPr="00981463">
              <w:rPr>
                <w:rFonts w:cs="Arial"/>
              </w:rPr>
              <w:t xml:space="preserve"> dụng</w:t>
            </w:r>
          </w:p>
        </w:tc>
        <w:tc>
          <w:tcPr>
            <w:tcW w:w="5645" w:type="dxa"/>
            <w:gridSpan w:val="2"/>
            <w:tcBorders>
              <w:top w:val="single" w:sz="4" w:space="0" w:color="auto"/>
              <w:left w:val="single" w:sz="4" w:space="0" w:color="auto"/>
              <w:bottom w:val="nil"/>
              <w:right w:val="single" w:sz="4" w:space="0" w:color="auto"/>
            </w:tcBorders>
            <w:shd w:val="clear" w:color="auto" w:fill="FFFFFF"/>
          </w:tcPr>
          <w:p w14:paraId="09D83428" w14:textId="77777777" w:rsidR="00F4322B" w:rsidRPr="00981463" w:rsidRDefault="00F4322B" w:rsidP="00913557">
            <w:pPr>
              <w:widowControl w:val="0"/>
              <w:spacing w:before="120"/>
              <w:jc w:val="center"/>
              <w:rPr>
                <w:rFonts w:cs="Arial"/>
              </w:rPr>
            </w:pPr>
            <w:r w:rsidRPr="00981463">
              <w:rPr>
                <w:rFonts w:cs="Arial"/>
              </w:rPr>
              <w:t>Phương án b</w:t>
            </w:r>
            <w:r w:rsidR="00913557" w:rsidRPr="00981463">
              <w:rPr>
                <w:rFonts w:cs="Arial"/>
              </w:rPr>
              <w:t>ố</w:t>
            </w:r>
            <w:r w:rsidRPr="00981463">
              <w:rPr>
                <w:rFonts w:cs="Arial"/>
              </w:rPr>
              <w:t xml:space="preserve"> tr</w:t>
            </w:r>
            <w:r w:rsidR="00913557" w:rsidRPr="00981463">
              <w:rPr>
                <w:rFonts w:cs="Arial"/>
              </w:rPr>
              <w:t>í</w:t>
            </w:r>
            <w:r w:rsidRPr="00981463">
              <w:rPr>
                <w:rFonts w:cs="Arial"/>
              </w:rPr>
              <w:t xml:space="preserve"> c</w:t>
            </w:r>
            <w:r w:rsidR="00913557" w:rsidRPr="00981463">
              <w:rPr>
                <w:rFonts w:cs="Arial"/>
              </w:rPr>
              <w:t>h</w:t>
            </w:r>
            <w:r w:rsidRPr="00981463">
              <w:rPr>
                <w:rFonts w:cs="Arial"/>
              </w:rPr>
              <w:t>iếu sáng</w:t>
            </w:r>
          </w:p>
        </w:tc>
      </w:tr>
      <w:tr w:rsidR="00F4322B" w:rsidRPr="00981463" w14:paraId="727663DF" w14:textId="77777777">
        <w:tblPrEx>
          <w:tblCellMar>
            <w:top w:w="0" w:type="dxa"/>
            <w:left w:w="0" w:type="dxa"/>
            <w:bottom w:w="0" w:type="dxa"/>
            <w:right w:w="0" w:type="dxa"/>
          </w:tblCellMar>
        </w:tblPrEx>
        <w:tc>
          <w:tcPr>
            <w:tcW w:w="647" w:type="dxa"/>
            <w:vMerge/>
            <w:tcBorders>
              <w:top w:val="nil"/>
              <w:left w:val="single" w:sz="4" w:space="0" w:color="auto"/>
              <w:bottom w:val="nil"/>
              <w:right w:val="nil"/>
            </w:tcBorders>
            <w:shd w:val="clear" w:color="auto" w:fill="FFFFFF"/>
          </w:tcPr>
          <w:p w14:paraId="5D7C8FFB" w14:textId="77777777" w:rsidR="00F4322B" w:rsidRPr="00981463" w:rsidRDefault="00F4322B" w:rsidP="00913557">
            <w:pPr>
              <w:widowControl w:val="0"/>
              <w:spacing w:before="120"/>
              <w:jc w:val="center"/>
              <w:rPr>
                <w:rFonts w:cs="Arial"/>
              </w:rPr>
            </w:pPr>
          </w:p>
        </w:tc>
        <w:tc>
          <w:tcPr>
            <w:tcW w:w="2439" w:type="dxa"/>
            <w:vMerge/>
            <w:tcBorders>
              <w:top w:val="nil"/>
              <w:left w:val="single" w:sz="4" w:space="0" w:color="auto"/>
              <w:bottom w:val="nil"/>
              <w:right w:val="nil"/>
            </w:tcBorders>
            <w:shd w:val="clear" w:color="auto" w:fill="FFFFFF"/>
          </w:tcPr>
          <w:p w14:paraId="0EAC83F3" w14:textId="77777777" w:rsidR="00F4322B" w:rsidRPr="00981463" w:rsidRDefault="00F4322B" w:rsidP="00913557">
            <w:pPr>
              <w:widowControl w:val="0"/>
              <w:spacing w:before="120"/>
              <w:jc w:val="center"/>
              <w:rPr>
                <w:rFonts w:cs="Arial"/>
              </w:rPr>
            </w:pPr>
          </w:p>
        </w:tc>
        <w:tc>
          <w:tcPr>
            <w:tcW w:w="2792" w:type="dxa"/>
            <w:tcBorders>
              <w:top w:val="single" w:sz="4" w:space="0" w:color="auto"/>
              <w:left w:val="single" w:sz="4" w:space="0" w:color="auto"/>
              <w:bottom w:val="nil"/>
              <w:right w:val="nil"/>
            </w:tcBorders>
            <w:shd w:val="clear" w:color="auto" w:fill="FFFFFF"/>
          </w:tcPr>
          <w:p w14:paraId="0B4ECD1C" w14:textId="77777777" w:rsidR="00F4322B" w:rsidRPr="00981463" w:rsidRDefault="00F4322B" w:rsidP="00913557">
            <w:pPr>
              <w:widowControl w:val="0"/>
              <w:spacing w:before="120"/>
              <w:jc w:val="center"/>
              <w:rPr>
                <w:rFonts w:cs="Arial"/>
              </w:rPr>
            </w:pPr>
            <w:r w:rsidRPr="00981463">
              <w:rPr>
                <w:rFonts w:cs="Arial"/>
              </w:rPr>
              <w:t>B</w:t>
            </w:r>
            <w:r w:rsidR="00913557" w:rsidRPr="00981463">
              <w:rPr>
                <w:rFonts w:cs="Arial"/>
              </w:rPr>
              <w:t>ể</w:t>
            </w:r>
            <w:r w:rsidRPr="00981463">
              <w:rPr>
                <w:rFonts w:cs="Arial"/>
              </w:rPr>
              <w:t xml:space="preserve"> b</w:t>
            </w:r>
            <w:r w:rsidR="00913557" w:rsidRPr="00981463">
              <w:rPr>
                <w:rFonts w:cs="Arial"/>
              </w:rPr>
              <w:t>ơ</w:t>
            </w:r>
            <w:r w:rsidRPr="00981463">
              <w:rPr>
                <w:rFonts w:cs="Arial"/>
              </w:rPr>
              <w:t>i 25m</w:t>
            </w:r>
          </w:p>
        </w:tc>
        <w:tc>
          <w:tcPr>
            <w:tcW w:w="2853" w:type="dxa"/>
            <w:tcBorders>
              <w:top w:val="single" w:sz="4" w:space="0" w:color="auto"/>
              <w:left w:val="single" w:sz="4" w:space="0" w:color="auto"/>
              <w:bottom w:val="nil"/>
              <w:right w:val="single" w:sz="4" w:space="0" w:color="auto"/>
            </w:tcBorders>
            <w:shd w:val="clear" w:color="auto" w:fill="FFFFFF"/>
          </w:tcPr>
          <w:p w14:paraId="691F57C1" w14:textId="77777777" w:rsidR="00F4322B" w:rsidRPr="00981463" w:rsidRDefault="00F4322B" w:rsidP="00913557">
            <w:pPr>
              <w:widowControl w:val="0"/>
              <w:spacing w:before="120"/>
              <w:jc w:val="center"/>
              <w:rPr>
                <w:rFonts w:cs="Arial"/>
              </w:rPr>
            </w:pPr>
            <w:r w:rsidRPr="00981463">
              <w:rPr>
                <w:rFonts w:cs="Arial"/>
              </w:rPr>
              <w:t>B</w:t>
            </w:r>
            <w:r w:rsidR="00913557" w:rsidRPr="00981463">
              <w:rPr>
                <w:rFonts w:cs="Arial"/>
              </w:rPr>
              <w:t>ể</w:t>
            </w:r>
            <w:r w:rsidRPr="00981463">
              <w:rPr>
                <w:rFonts w:cs="Arial"/>
              </w:rPr>
              <w:t xml:space="preserve"> bơi 50m</w:t>
            </w:r>
          </w:p>
        </w:tc>
      </w:tr>
      <w:tr w:rsidR="00F4322B" w:rsidRPr="00981463" w14:paraId="28DF73EA" w14:textId="77777777">
        <w:tblPrEx>
          <w:tblCellMar>
            <w:top w:w="0" w:type="dxa"/>
            <w:left w:w="0" w:type="dxa"/>
            <w:bottom w:w="0" w:type="dxa"/>
            <w:right w:w="0" w:type="dxa"/>
          </w:tblCellMar>
        </w:tblPrEx>
        <w:tc>
          <w:tcPr>
            <w:tcW w:w="647" w:type="dxa"/>
            <w:tcBorders>
              <w:top w:val="single" w:sz="4" w:space="0" w:color="auto"/>
              <w:left w:val="single" w:sz="4" w:space="0" w:color="auto"/>
              <w:bottom w:val="nil"/>
              <w:right w:val="nil"/>
            </w:tcBorders>
            <w:shd w:val="clear" w:color="auto" w:fill="FFFFFF"/>
          </w:tcPr>
          <w:p w14:paraId="42E25D45" w14:textId="77777777" w:rsidR="00F4322B" w:rsidRPr="00981463" w:rsidRDefault="00F4322B" w:rsidP="00913557">
            <w:pPr>
              <w:widowControl w:val="0"/>
              <w:spacing w:before="120"/>
              <w:jc w:val="center"/>
              <w:rPr>
                <w:rFonts w:cs="Arial"/>
              </w:rPr>
            </w:pPr>
            <w:r w:rsidRPr="00981463">
              <w:rPr>
                <w:rFonts w:cs="Arial"/>
              </w:rPr>
              <w:t>1</w:t>
            </w:r>
          </w:p>
        </w:tc>
        <w:tc>
          <w:tcPr>
            <w:tcW w:w="2439" w:type="dxa"/>
            <w:tcBorders>
              <w:top w:val="single" w:sz="4" w:space="0" w:color="auto"/>
              <w:left w:val="single" w:sz="4" w:space="0" w:color="auto"/>
              <w:bottom w:val="nil"/>
              <w:right w:val="nil"/>
            </w:tcBorders>
            <w:shd w:val="clear" w:color="auto" w:fill="FFFFFF"/>
          </w:tcPr>
          <w:p w14:paraId="0120F244" w14:textId="77777777" w:rsidR="00F4322B" w:rsidRPr="00981463" w:rsidRDefault="00F4322B" w:rsidP="00F4322B">
            <w:pPr>
              <w:widowControl w:val="0"/>
              <w:spacing w:before="120"/>
              <w:rPr>
                <w:rFonts w:cs="Arial"/>
              </w:rPr>
            </w:pPr>
            <w:r w:rsidRPr="00981463">
              <w:rPr>
                <w:rFonts w:cs="Arial"/>
              </w:rPr>
              <w:t>Luyện tập - Giải trí</w:t>
            </w:r>
          </w:p>
        </w:tc>
        <w:tc>
          <w:tcPr>
            <w:tcW w:w="2792" w:type="dxa"/>
            <w:tcBorders>
              <w:top w:val="single" w:sz="4" w:space="0" w:color="auto"/>
              <w:left w:val="single" w:sz="4" w:space="0" w:color="auto"/>
              <w:bottom w:val="nil"/>
              <w:right w:val="nil"/>
            </w:tcBorders>
            <w:shd w:val="clear" w:color="auto" w:fill="FFFFFF"/>
          </w:tcPr>
          <w:p w14:paraId="67FAD824" w14:textId="77777777" w:rsidR="00F4322B" w:rsidRPr="00981463" w:rsidRDefault="00F4322B" w:rsidP="00913557">
            <w:pPr>
              <w:widowControl w:val="0"/>
              <w:spacing w:before="120"/>
              <w:jc w:val="center"/>
              <w:rPr>
                <w:rFonts w:cs="Arial"/>
              </w:rPr>
            </w:pPr>
            <w:r w:rsidRPr="00981463">
              <w:rPr>
                <w:rFonts w:cs="Arial"/>
              </w:rPr>
              <w:t>S</w:t>
            </w:r>
            <w:r w:rsidR="00913557" w:rsidRPr="00981463">
              <w:rPr>
                <w:rFonts w:cs="Arial"/>
              </w:rPr>
              <w:t>ử</w:t>
            </w:r>
            <w:r w:rsidRPr="00981463">
              <w:rPr>
                <w:rFonts w:cs="Arial"/>
              </w:rPr>
              <w:t xml:space="preserve"> dụ</w:t>
            </w:r>
            <w:r w:rsidR="00913557" w:rsidRPr="00981463">
              <w:rPr>
                <w:rFonts w:cs="Arial"/>
              </w:rPr>
              <w:t>n</w:t>
            </w:r>
            <w:r w:rsidRPr="00981463">
              <w:rPr>
                <w:rFonts w:cs="Arial"/>
              </w:rPr>
              <w:t xml:space="preserve">g 04 </w:t>
            </w:r>
            <w:r w:rsidR="00913557" w:rsidRPr="00981463">
              <w:rPr>
                <w:rFonts w:cs="Arial"/>
              </w:rPr>
              <w:t>cột</w:t>
            </w:r>
            <w:r w:rsidRPr="00981463">
              <w:rPr>
                <w:rFonts w:cs="Arial"/>
              </w:rPr>
              <w:t xml:space="preserve"> đèn</w:t>
            </w:r>
          </w:p>
        </w:tc>
        <w:tc>
          <w:tcPr>
            <w:tcW w:w="2853" w:type="dxa"/>
            <w:tcBorders>
              <w:top w:val="single" w:sz="4" w:space="0" w:color="auto"/>
              <w:left w:val="single" w:sz="4" w:space="0" w:color="auto"/>
              <w:bottom w:val="nil"/>
              <w:right w:val="single" w:sz="4" w:space="0" w:color="auto"/>
            </w:tcBorders>
            <w:shd w:val="clear" w:color="auto" w:fill="FFFFFF"/>
          </w:tcPr>
          <w:p w14:paraId="1D42DB30" w14:textId="77777777" w:rsidR="00F4322B" w:rsidRPr="00981463" w:rsidRDefault="00F4322B" w:rsidP="00913557">
            <w:pPr>
              <w:widowControl w:val="0"/>
              <w:spacing w:before="120"/>
              <w:jc w:val="center"/>
              <w:rPr>
                <w:rFonts w:cs="Arial"/>
              </w:rPr>
            </w:pPr>
            <w:r w:rsidRPr="00981463">
              <w:rPr>
                <w:rFonts w:cs="Arial"/>
              </w:rPr>
              <w:t>S</w:t>
            </w:r>
            <w:r w:rsidR="00913557" w:rsidRPr="00981463">
              <w:rPr>
                <w:rFonts w:cs="Arial"/>
              </w:rPr>
              <w:t xml:space="preserve">ử dụng </w:t>
            </w:r>
            <w:r w:rsidRPr="00981463">
              <w:rPr>
                <w:rFonts w:cs="Arial"/>
              </w:rPr>
              <w:t>06 c</w:t>
            </w:r>
            <w:r w:rsidR="00913557" w:rsidRPr="00981463">
              <w:rPr>
                <w:rFonts w:cs="Arial"/>
              </w:rPr>
              <w:t>ộ</w:t>
            </w:r>
            <w:r w:rsidRPr="00981463">
              <w:rPr>
                <w:rFonts w:cs="Arial"/>
              </w:rPr>
              <w:t>t đèn</w:t>
            </w:r>
          </w:p>
        </w:tc>
      </w:tr>
      <w:tr w:rsidR="00F4322B" w:rsidRPr="00981463" w14:paraId="00661CA4" w14:textId="77777777">
        <w:tblPrEx>
          <w:tblCellMar>
            <w:top w:w="0" w:type="dxa"/>
            <w:left w:w="0" w:type="dxa"/>
            <w:bottom w:w="0" w:type="dxa"/>
            <w:right w:w="0" w:type="dxa"/>
          </w:tblCellMar>
        </w:tblPrEx>
        <w:tc>
          <w:tcPr>
            <w:tcW w:w="647" w:type="dxa"/>
            <w:tcBorders>
              <w:top w:val="single" w:sz="4" w:space="0" w:color="auto"/>
              <w:left w:val="single" w:sz="4" w:space="0" w:color="auto"/>
              <w:bottom w:val="nil"/>
              <w:right w:val="nil"/>
            </w:tcBorders>
            <w:shd w:val="clear" w:color="auto" w:fill="FFFFFF"/>
          </w:tcPr>
          <w:p w14:paraId="1F6EA9AF" w14:textId="77777777" w:rsidR="00F4322B" w:rsidRPr="00981463" w:rsidRDefault="00F4322B" w:rsidP="00913557">
            <w:pPr>
              <w:widowControl w:val="0"/>
              <w:spacing w:before="120"/>
              <w:jc w:val="center"/>
              <w:rPr>
                <w:rFonts w:cs="Arial"/>
              </w:rPr>
            </w:pPr>
            <w:r w:rsidRPr="00981463">
              <w:rPr>
                <w:rFonts w:cs="Arial"/>
              </w:rPr>
              <w:t>2</w:t>
            </w:r>
          </w:p>
        </w:tc>
        <w:tc>
          <w:tcPr>
            <w:tcW w:w="2439" w:type="dxa"/>
            <w:tcBorders>
              <w:top w:val="single" w:sz="4" w:space="0" w:color="auto"/>
              <w:left w:val="single" w:sz="4" w:space="0" w:color="auto"/>
              <w:bottom w:val="nil"/>
              <w:right w:val="nil"/>
            </w:tcBorders>
            <w:shd w:val="clear" w:color="auto" w:fill="FFFFFF"/>
          </w:tcPr>
          <w:p w14:paraId="73705199" w14:textId="77777777" w:rsidR="00F4322B" w:rsidRPr="00981463" w:rsidRDefault="00F4322B" w:rsidP="00F4322B">
            <w:pPr>
              <w:widowControl w:val="0"/>
              <w:spacing w:before="120"/>
              <w:rPr>
                <w:rFonts w:cs="Arial"/>
              </w:rPr>
            </w:pPr>
            <w:r w:rsidRPr="00981463">
              <w:rPr>
                <w:rFonts w:cs="Arial"/>
              </w:rPr>
              <w:t>Thi đấu th</w:t>
            </w:r>
            <w:r w:rsidR="00913557" w:rsidRPr="00981463">
              <w:rPr>
                <w:rFonts w:cs="Arial"/>
              </w:rPr>
              <w:t>ô</w:t>
            </w:r>
            <w:r w:rsidRPr="00981463">
              <w:rPr>
                <w:rFonts w:cs="Arial"/>
              </w:rPr>
              <w:t>ng thường</w:t>
            </w:r>
          </w:p>
        </w:tc>
        <w:tc>
          <w:tcPr>
            <w:tcW w:w="2792" w:type="dxa"/>
            <w:vMerge w:val="restart"/>
            <w:tcBorders>
              <w:top w:val="single" w:sz="4" w:space="0" w:color="auto"/>
              <w:left w:val="single" w:sz="4" w:space="0" w:color="auto"/>
              <w:bottom w:val="nil"/>
              <w:right w:val="nil"/>
            </w:tcBorders>
            <w:shd w:val="clear" w:color="auto" w:fill="FFFFFF"/>
          </w:tcPr>
          <w:p w14:paraId="36F74F2C" w14:textId="77777777" w:rsidR="00F4322B" w:rsidRPr="00981463" w:rsidRDefault="00F4322B" w:rsidP="00913557">
            <w:pPr>
              <w:widowControl w:val="0"/>
              <w:spacing w:before="120"/>
              <w:jc w:val="center"/>
              <w:rPr>
                <w:rFonts w:cs="Arial"/>
              </w:rPr>
            </w:pPr>
            <w:r w:rsidRPr="00981463">
              <w:rPr>
                <w:rFonts w:cs="Arial"/>
              </w:rPr>
              <w:t>S</w:t>
            </w:r>
            <w:r w:rsidR="00913557" w:rsidRPr="00981463">
              <w:rPr>
                <w:rFonts w:cs="Arial"/>
              </w:rPr>
              <w:t>ử</w:t>
            </w:r>
            <w:r w:rsidRPr="00981463">
              <w:rPr>
                <w:rFonts w:cs="Arial"/>
              </w:rPr>
              <w:t xml:space="preserve"> d</w:t>
            </w:r>
            <w:r w:rsidR="00913557" w:rsidRPr="00981463">
              <w:rPr>
                <w:rFonts w:cs="Arial"/>
              </w:rPr>
              <w:t>ụ</w:t>
            </w:r>
            <w:r w:rsidRPr="00981463">
              <w:rPr>
                <w:rFonts w:cs="Arial"/>
              </w:rPr>
              <w:t>ng 06 cột đèn</w:t>
            </w:r>
          </w:p>
        </w:tc>
        <w:tc>
          <w:tcPr>
            <w:tcW w:w="2853" w:type="dxa"/>
            <w:vMerge w:val="restart"/>
            <w:tcBorders>
              <w:top w:val="single" w:sz="4" w:space="0" w:color="auto"/>
              <w:left w:val="single" w:sz="4" w:space="0" w:color="auto"/>
              <w:bottom w:val="nil"/>
              <w:right w:val="single" w:sz="4" w:space="0" w:color="auto"/>
            </w:tcBorders>
            <w:shd w:val="clear" w:color="auto" w:fill="FFFFFF"/>
          </w:tcPr>
          <w:p w14:paraId="48A516BD" w14:textId="77777777" w:rsidR="00F4322B" w:rsidRPr="00981463" w:rsidRDefault="00F4322B" w:rsidP="00913557">
            <w:pPr>
              <w:widowControl w:val="0"/>
              <w:spacing w:before="120"/>
              <w:jc w:val="center"/>
              <w:rPr>
                <w:rFonts w:cs="Arial"/>
              </w:rPr>
            </w:pPr>
            <w:r w:rsidRPr="00981463">
              <w:rPr>
                <w:rFonts w:cs="Arial"/>
              </w:rPr>
              <w:t>S</w:t>
            </w:r>
            <w:r w:rsidR="00913557" w:rsidRPr="00981463">
              <w:rPr>
                <w:rFonts w:cs="Arial"/>
              </w:rPr>
              <w:t xml:space="preserve">ử dụng </w:t>
            </w:r>
            <w:r w:rsidRPr="00981463">
              <w:rPr>
                <w:rFonts w:cs="Arial"/>
              </w:rPr>
              <w:t>08 c</w:t>
            </w:r>
            <w:r w:rsidR="00913557" w:rsidRPr="00981463">
              <w:rPr>
                <w:rFonts w:cs="Arial"/>
              </w:rPr>
              <w:t>ộ</w:t>
            </w:r>
            <w:r w:rsidRPr="00981463">
              <w:rPr>
                <w:rFonts w:cs="Arial"/>
              </w:rPr>
              <w:t>t</w:t>
            </w:r>
            <w:r w:rsidR="00913557" w:rsidRPr="00981463">
              <w:rPr>
                <w:rFonts w:cs="Arial"/>
              </w:rPr>
              <w:t xml:space="preserve"> đè</w:t>
            </w:r>
            <w:r w:rsidRPr="00981463">
              <w:rPr>
                <w:rFonts w:cs="Arial"/>
              </w:rPr>
              <w:t>n</w:t>
            </w:r>
          </w:p>
        </w:tc>
      </w:tr>
      <w:tr w:rsidR="00F4322B" w:rsidRPr="00981463" w14:paraId="09105ED3" w14:textId="77777777">
        <w:tblPrEx>
          <w:tblCellMar>
            <w:top w:w="0" w:type="dxa"/>
            <w:left w:w="0" w:type="dxa"/>
            <w:bottom w:w="0" w:type="dxa"/>
            <w:right w:w="0" w:type="dxa"/>
          </w:tblCellMar>
        </w:tblPrEx>
        <w:tc>
          <w:tcPr>
            <w:tcW w:w="647" w:type="dxa"/>
            <w:tcBorders>
              <w:top w:val="single" w:sz="4" w:space="0" w:color="auto"/>
              <w:left w:val="single" w:sz="4" w:space="0" w:color="auto"/>
              <w:bottom w:val="single" w:sz="4" w:space="0" w:color="auto"/>
              <w:right w:val="nil"/>
            </w:tcBorders>
            <w:shd w:val="clear" w:color="auto" w:fill="FFFFFF"/>
          </w:tcPr>
          <w:p w14:paraId="68657A18" w14:textId="77777777" w:rsidR="00F4322B" w:rsidRPr="00981463" w:rsidRDefault="00F4322B" w:rsidP="00913557">
            <w:pPr>
              <w:widowControl w:val="0"/>
              <w:spacing w:before="120"/>
              <w:jc w:val="center"/>
              <w:rPr>
                <w:rFonts w:cs="Arial"/>
              </w:rPr>
            </w:pPr>
            <w:r w:rsidRPr="00981463">
              <w:rPr>
                <w:rFonts w:cs="Arial"/>
              </w:rPr>
              <w:t>3</w:t>
            </w:r>
          </w:p>
        </w:tc>
        <w:tc>
          <w:tcPr>
            <w:tcW w:w="2439" w:type="dxa"/>
            <w:tcBorders>
              <w:top w:val="single" w:sz="4" w:space="0" w:color="auto"/>
              <w:left w:val="single" w:sz="4" w:space="0" w:color="auto"/>
              <w:bottom w:val="single" w:sz="4" w:space="0" w:color="auto"/>
              <w:right w:val="nil"/>
            </w:tcBorders>
            <w:shd w:val="clear" w:color="auto" w:fill="FFFFFF"/>
          </w:tcPr>
          <w:p w14:paraId="1809E59B" w14:textId="77777777" w:rsidR="00F4322B" w:rsidRPr="00981463" w:rsidRDefault="00F4322B" w:rsidP="00F4322B">
            <w:pPr>
              <w:widowControl w:val="0"/>
              <w:spacing w:before="120"/>
              <w:rPr>
                <w:rFonts w:cs="Arial"/>
              </w:rPr>
            </w:pPr>
            <w:r w:rsidRPr="00981463">
              <w:rPr>
                <w:rFonts w:cs="Arial"/>
              </w:rPr>
              <w:t>Thi đ</w:t>
            </w:r>
            <w:r w:rsidR="00913557" w:rsidRPr="00981463">
              <w:rPr>
                <w:rFonts w:cs="Arial"/>
              </w:rPr>
              <w:t>ấ</w:t>
            </w:r>
            <w:r w:rsidRPr="00981463">
              <w:rPr>
                <w:rFonts w:cs="Arial"/>
              </w:rPr>
              <w:t>u chính thức</w:t>
            </w:r>
          </w:p>
        </w:tc>
        <w:tc>
          <w:tcPr>
            <w:tcW w:w="2792" w:type="dxa"/>
            <w:vMerge/>
            <w:tcBorders>
              <w:top w:val="nil"/>
              <w:left w:val="single" w:sz="4" w:space="0" w:color="auto"/>
              <w:bottom w:val="single" w:sz="4" w:space="0" w:color="auto"/>
              <w:right w:val="nil"/>
            </w:tcBorders>
            <w:shd w:val="clear" w:color="auto" w:fill="FFFFFF"/>
          </w:tcPr>
          <w:p w14:paraId="4EBA28F9" w14:textId="77777777" w:rsidR="00F4322B" w:rsidRPr="00981463" w:rsidRDefault="00F4322B" w:rsidP="00F4322B">
            <w:pPr>
              <w:widowControl w:val="0"/>
              <w:spacing w:before="120"/>
              <w:rPr>
                <w:rFonts w:cs="Arial"/>
              </w:rPr>
            </w:pPr>
          </w:p>
        </w:tc>
        <w:tc>
          <w:tcPr>
            <w:tcW w:w="2853" w:type="dxa"/>
            <w:vMerge/>
            <w:tcBorders>
              <w:top w:val="nil"/>
              <w:left w:val="single" w:sz="4" w:space="0" w:color="auto"/>
              <w:bottom w:val="single" w:sz="4" w:space="0" w:color="auto"/>
              <w:right w:val="single" w:sz="4" w:space="0" w:color="auto"/>
            </w:tcBorders>
            <w:shd w:val="clear" w:color="auto" w:fill="FFFFFF"/>
          </w:tcPr>
          <w:p w14:paraId="56C2C51A" w14:textId="77777777" w:rsidR="00F4322B" w:rsidRPr="00981463" w:rsidRDefault="00F4322B" w:rsidP="00F4322B">
            <w:pPr>
              <w:widowControl w:val="0"/>
              <w:spacing w:before="120"/>
              <w:rPr>
                <w:rFonts w:cs="Arial"/>
              </w:rPr>
            </w:pPr>
          </w:p>
        </w:tc>
      </w:tr>
    </w:tbl>
    <w:p w14:paraId="5412791A" w14:textId="77777777" w:rsidR="00913557" w:rsidRPr="00981463" w:rsidRDefault="00F4322B" w:rsidP="00913557">
      <w:pPr>
        <w:widowControl w:val="0"/>
        <w:spacing w:before="120"/>
        <w:jc w:val="center"/>
        <w:rPr>
          <w:rFonts w:cs="Arial"/>
          <w:i/>
        </w:rPr>
      </w:pPr>
      <w:r w:rsidRPr="00981463">
        <w:rPr>
          <w:rFonts w:cs="Arial"/>
          <w:i/>
        </w:rPr>
        <w:t>Hình 27: Bố trí c</w:t>
      </w:r>
      <w:r w:rsidR="00913557" w:rsidRPr="00981463">
        <w:rPr>
          <w:rFonts w:cs="Arial"/>
          <w:i/>
        </w:rPr>
        <w:t>ộ</w:t>
      </w:r>
      <w:r w:rsidRPr="00981463">
        <w:rPr>
          <w:rFonts w:cs="Arial"/>
          <w:i/>
        </w:rPr>
        <w:t xml:space="preserve">t </w:t>
      </w:r>
      <w:r w:rsidR="00913557" w:rsidRPr="00981463">
        <w:rPr>
          <w:rFonts w:cs="Arial"/>
          <w:i/>
        </w:rPr>
        <w:t>đ</w:t>
      </w:r>
      <w:r w:rsidRPr="00981463">
        <w:rPr>
          <w:rFonts w:cs="Arial"/>
          <w:i/>
        </w:rPr>
        <w:t>èn chiếu sáng b</w:t>
      </w:r>
      <w:r w:rsidR="00913557" w:rsidRPr="00981463">
        <w:rPr>
          <w:rFonts w:cs="Arial"/>
          <w:i/>
        </w:rPr>
        <w:t xml:space="preserve">ể </w:t>
      </w:r>
      <w:r w:rsidRPr="00981463">
        <w:rPr>
          <w:rFonts w:cs="Arial"/>
          <w:i/>
        </w:rPr>
        <w:t>bơi ngoài trời</w:t>
      </w:r>
    </w:p>
    <w:p w14:paraId="63BCB9FA" w14:textId="006A2335" w:rsidR="00913557" w:rsidRPr="00981463" w:rsidRDefault="00981463" w:rsidP="00913557">
      <w:pPr>
        <w:widowControl w:val="0"/>
        <w:spacing w:before="120"/>
        <w:jc w:val="center"/>
        <w:rPr>
          <w:rFonts w:cs="Arial"/>
          <w:i/>
        </w:rPr>
      </w:pPr>
      <w:r w:rsidRPr="00981463">
        <w:rPr>
          <w:rFonts w:cs="Arial"/>
          <w:i/>
          <w:noProof/>
        </w:rPr>
        <w:lastRenderedPageBreak/>
        <w:drawing>
          <wp:inline distT="0" distB="0" distL="0" distR="0" wp14:anchorId="597C6E96" wp14:editId="3FDF9BD5">
            <wp:extent cx="5219700" cy="207899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19700" cy="2078990"/>
                    </a:xfrm>
                    <a:prstGeom prst="rect">
                      <a:avLst/>
                    </a:prstGeom>
                    <a:noFill/>
                    <a:ln>
                      <a:noFill/>
                    </a:ln>
                  </pic:spPr>
                </pic:pic>
              </a:graphicData>
            </a:graphic>
          </wp:inline>
        </w:drawing>
      </w:r>
    </w:p>
    <w:p w14:paraId="5A379C5D" w14:textId="77777777" w:rsidR="00F4322B" w:rsidRPr="00981463" w:rsidRDefault="00F4322B" w:rsidP="00F4322B">
      <w:pPr>
        <w:widowControl w:val="0"/>
        <w:spacing w:before="120"/>
        <w:rPr>
          <w:rFonts w:cs="Arial"/>
          <w:b/>
        </w:rPr>
      </w:pPr>
      <w:r w:rsidRPr="00981463">
        <w:rPr>
          <w:rFonts w:cs="Arial"/>
          <w:b/>
        </w:rPr>
        <w:t>Chú thích:</w:t>
      </w:r>
    </w:p>
    <w:p w14:paraId="22766EE2" w14:textId="77777777" w:rsidR="00F4322B" w:rsidRPr="00981463" w:rsidRDefault="0063258C" w:rsidP="00F4322B">
      <w:pPr>
        <w:widowControl w:val="0"/>
        <w:spacing w:before="120"/>
        <w:rPr>
          <w:rFonts w:cs="Arial"/>
          <w:i/>
        </w:rPr>
      </w:pPr>
      <w:r w:rsidRPr="00981463">
        <w:rPr>
          <w:rFonts w:cs="Arial"/>
          <w:i/>
        </w:rPr>
        <w:t xml:space="preserve">• </w:t>
      </w:r>
      <w:r w:rsidR="00F4322B" w:rsidRPr="00981463">
        <w:rPr>
          <w:rFonts w:cs="Arial"/>
          <w:i/>
        </w:rPr>
        <w:t>L: Chiều dài phạm vi chiếu sáng (m)</w:t>
      </w:r>
    </w:p>
    <w:p w14:paraId="34889870" w14:textId="77777777" w:rsidR="00F4322B" w:rsidRPr="00981463" w:rsidRDefault="0063258C" w:rsidP="00F4322B">
      <w:pPr>
        <w:widowControl w:val="0"/>
        <w:spacing w:before="120"/>
        <w:rPr>
          <w:rFonts w:cs="Arial"/>
          <w:i/>
        </w:rPr>
      </w:pPr>
      <w:r w:rsidRPr="00981463">
        <w:rPr>
          <w:rFonts w:cs="Arial"/>
          <w:i/>
        </w:rPr>
        <w:t xml:space="preserve">• </w:t>
      </w:r>
      <w:r w:rsidR="00F4322B" w:rsidRPr="00981463">
        <w:rPr>
          <w:rFonts w:cs="Arial"/>
          <w:i/>
        </w:rPr>
        <w:t xml:space="preserve">d1, </w:t>
      </w:r>
      <w:r w:rsidRPr="00981463">
        <w:rPr>
          <w:rFonts w:cs="Arial"/>
          <w:i/>
        </w:rPr>
        <w:t>d</w:t>
      </w:r>
      <w:r w:rsidR="00F4322B" w:rsidRPr="00981463">
        <w:rPr>
          <w:rFonts w:cs="Arial"/>
          <w:i/>
        </w:rPr>
        <w:t xml:space="preserve">2, </w:t>
      </w:r>
      <w:r w:rsidRPr="00981463">
        <w:rPr>
          <w:rFonts w:cs="Arial"/>
          <w:i/>
        </w:rPr>
        <w:t>d</w:t>
      </w:r>
      <w:r w:rsidR="00F4322B" w:rsidRPr="00981463">
        <w:rPr>
          <w:rFonts w:cs="Arial"/>
          <w:i/>
        </w:rPr>
        <w:t xml:space="preserve">3: Khoảng cách giữa các </w:t>
      </w:r>
      <w:r w:rsidRPr="00981463">
        <w:rPr>
          <w:rFonts w:cs="Arial"/>
          <w:i/>
        </w:rPr>
        <w:t>cột đèn</w:t>
      </w:r>
      <w:r w:rsidR="00F4322B" w:rsidRPr="00981463">
        <w:rPr>
          <w:rFonts w:cs="Arial"/>
          <w:i/>
        </w:rPr>
        <w:t xml:space="preserve"> (m)</w:t>
      </w:r>
    </w:p>
    <w:p w14:paraId="774CCD56" w14:textId="77777777" w:rsidR="00DF4B9E" w:rsidRPr="00981463" w:rsidRDefault="00DF4B9E" w:rsidP="00F4322B">
      <w:pPr>
        <w:widowControl w:val="0"/>
        <w:spacing w:before="120"/>
        <w:rPr>
          <w:rFonts w:cs="Arial"/>
        </w:rPr>
      </w:pPr>
    </w:p>
    <w:p w14:paraId="586E557A" w14:textId="77777777" w:rsidR="00F4322B" w:rsidRPr="00981463" w:rsidRDefault="00891382" w:rsidP="00891382">
      <w:pPr>
        <w:widowControl w:val="0"/>
        <w:spacing w:before="120"/>
        <w:jc w:val="center"/>
        <w:rPr>
          <w:rFonts w:cs="Arial"/>
          <w:b/>
        </w:rPr>
      </w:pPr>
      <w:bookmarkStart w:id="21" w:name="chuong_phuluc_8"/>
      <w:r w:rsidRPr="00981463">
        <w:rPr>
          <w:rFonts w:cs="Arial"/>
          <w:b/>
        </w:rPr>
        <w:t>PHỤ LỤC 8</w:t>
      </w:r>
      <w:bookmarkEnd w:id="21"/>
    </w:p>
    <w:p w14:paraId="1BD1FF44" w14:textId="77777777" w:rsidR="00F4322B" w:rsidRPr="00981463" w:rsidRDefault="00DF4B9E" w:rsidP="00DF4B9E">
      <w:pPr>
        <w:widowControl w:val="0"/>
        <w:spacing w:before="120"/>
        <w:jc w:val="center"/>
        <w:rPr>
          <w:rFonts w:cs="Arial"/>
        </w:rPr>
      </w:pPr>
      <w:bookmarkStart w:id="22" w:name="chuong_phuluc_8_name"/>
      <w:r w:rsidRPr="00981463">
        <w:rPr>
          <w:rFonts w:cs="Arial"/>
        </w:rPr>
        <w:t>PHƯƠNG PHÁP ĐO KIỂM CHIẾU SÁNG MỘT SỐ CÔNG TRÌNH THỂ THAO NGOÀI TRỜI</w:t>
      </w:r>
      <w:bookmarkEnd w:id="22"/>
    </w:p>
    <w:p w14:paraId="623A944A" w14:textId="77777777" w:rsidR="00F4322B" w:rsidRPr="00981463" w:rsidRDefault="00F4322B" w:rsidP="00F4322B">
      <w:pPr>
        <w:widowControl w:val="0"/>
        <w:spacing w:before="120"/>
        <w:rPr>
          <w:rFonts w:cs="Arial"/>
          <w:b/>
        </w:rPr>
      </w:pPr>
      <w:r w:rsidRPr="00981463">
        <w:rPr>
          <w:rFonts w:cs="Arial"/>
          <w:b/>
        </w:rPr>
        <w:t>1. S</w:t>
      </w:r>
      <w:r w:rsidR="00DF4B9E" w:rsidRPr="00981463">
        <w:rPr>
          <w:rFonts w:cs="Arial"/>
          <w:b/>
        </w:rPr>
        <w:t>â</w:t>
      </w:r>
      <w:r w:rsidRPr="00981463">
        <w:rPr>
          <w:rFonts w:cs="Arial"/>
          <w:b/>
        </w:rPr>
        <w:t xml:space="preserve">n </w:t>
      </w:r>
      <w:r w:rsidR="00DF4B9E" w:rsidRPr="00981463">
        <w:rPr>
          <w:rFonts w:cs="Arial"/>
          <w:b/>
        </w:rPr>
        <w:t>bóng đá và sâ</w:t>
      </w:r>
      <w:r w:rsidRPr="00981463">
        <w:rPr>
          <w:rFonts w:cs="Arial"/>
          <w:b/>
        </w:rPr>
        <w:t>n v</w:t>
      </w:r>
      <w:r w:rsidR="00DF4B9E" w:rsidRPr="00981463">
        <w:rPr>
          <w:rFonts w:cs="Arial"/>
          <w:b/>
        </w:rPr>
        <w:t>ậ</w:t>
      </w:r>
      <w:r w:rsidRPr="00981463">
        <w:rPr>
          <w:rFonts w:cs="Arial"/>
          <w:b/>
        </w:rPr>
        <w:t xml:space="preserve">n động </w:t>
      </w:r>
      <w:r w:rsidR="00DF4B9E" w:rsidRPr="00981463">
        <w:rPr>
          <w:rFonts w:cs="Arial"/>
          <w:b/>
        </w:rPr>
        <w:t>đ</w:t>
      </w:r>
      <w:r w:rsidRPr="00981463">
        <w:rPr>
          <w:rFonts w:cs="Arial"/>
          <w:b/>
        </w:rPr>
        <w:t xml:space="preserve">a </w:t>
      </w:r>
      <w:r w:rsidR="00B1123B" w:rsidRPr="00981463">
        <w:rPr>
          <w:rFonts w:cs="Arial"/>
          <w:b/>
        </w:rPr>
        <w:t>chức năng</w:t>
      </w:r>
    </w:p>
    <w:p w14:paraId="7C57CABF" w14:textId="77777777" w:rsidR="00F4322B" w:rsidRPr="00981463" w:rsidRDefault="00B1123B" w:rsidP="00F4322B">
      <w:pPr>
        <w:widowControl w:val="0"/>
        <w:spacing w:before="120"/>
        <w:rPr>
          <w:rFonts w:cs="Arial"/>
          <w:b/>
        </w:rPr>
      </w:pPr>
      <w:r w:rsidRPr="00981463">
        <w:rPr>
          <w:rFonts w:cs="Arial"/>
          <w:b/>
        </w:rPr>
        <w:t xml:space="preserve">1.1. </w:t>
      </w:r>
      <w:r w:rsidR="00F4322B" w:rsidRPr="00981463">
        <w:rPr>
          <w:rFonts w:cs="Arial"/>
          <w:b/>
        </w:rPr>
        <w:t xml:space="preserve">Phạm vi </w:t>
      </w:r>
      <w:r w:rsidRPr="00981463">
        <w:rPr>
          <w:rFonts w:cs="Arial"/>
          <w:b/>
        </w:rPr>
        <w:t>đ</w:t>
      </w:r>
      <w:r w:rsidR="00F4322B" w:rsidRPr="00981463">
        <w:rPr>
          <w:rFonts w:cs="Arial"/>
          <w:b/>
        </w:rPr>
        <w:t>o kiểm</w:t>
      </w:r>
    </w:p>
    <w:p w14:paraId="4F0A08DB" w14:textId="77777777" w:rsidR="00F4322B" w:rsidRPr="00981463" w:rsidRDefault="00B1123B" w:rsidP="00F4322B">
      <w:pPr>
        <w:widowControl w:val="0"/>
        <w:spacing w:before="120"/>
        <w:rPr>
          <w:rFonts w:cs="Arial"/>
        </w:rPr>
      </w:pPr>
      <w:r w:rsidRPr="00981463">
        <w:rPr>
          <w:rFonts w:cs="Arial"/>
        </w:rPr>
        <w:t>Phạm vi</w:t>
      </w:r>
      <w:r w:rsidR="00F4322B" w:rsidRPr="00981463">
        <w:rPr>
          <w:rFonts w:cs="Arial"/>
        </w:rPr>
        <w:t xml:space="preserve"> </w:t>
      </w:r>
      <w:r w:rsidRPr="00981463">
        <w:rPr>
          <w:rFonts w:cs="Arial"/>
        </w:rPr>
        <w:t>đ</w:t>
      </w:r>
      <w:r w:rsidR="00F4322B" w:rsidRPr="00981463">
        <w:rPr>
          <w:rFonts w:cs="Arial"/>
        </w:rPr>
        <w:t xml:space="preserve">o kiểm chiếu sáng </w:t>
      </w:r>
      <w:r w:rsidR="00024A6C" w:rsidRPr="00981463">
        <w:rPr>
          <w:rFonts w:cs="Arial"/>
        </w:rPr>
        <w:t xml:space="preserve">sân </w:t>
      </w:r>
      <w:r w:rsidR="00F4322B" w:rsidRPr="00981463">
        <w:rPr>
          <w:rFonts w:cs="Arial"/>
        </w:rPr>
        <w:t>bóng đá bao g</w:t>
      </w:r>
      <w:r w:rsidRPr="00981463">
        <w:rPr>
          <w:rFonts w:cs="Arial"/>
        </w:rPr>
        <w:t>ồm toàn bộ</w:t>
      </w:r>
      <w:r w:rsidR="00F4322B" w:rsidRPr="00981463">
        <w:rPr>
          <w:rFonts w:cs="Arial"/>
        </w:rPr>
        <w:t xml:space="preserve"> ph</w:t>
      </w:r>
      <w:r w:rsidRPr="00981463">
        <w:rPr>
          <w:rFonts w:cs="Arial"/>
        </w:rPr>
        <w:t>ần mặ</w:t>
      </w:r>
      <w:r w:rsidR="00F4322B" w:rsidRPr="00981463">
        <w:rPr>
          <w:rFonts w:cs="Arial"/>
        </w:rPr>
        <w:t xml:space="preserve">t </w:t>
      </w:r>
      <w:r w:rsidR="00024A6C" w:rsidRPr="00981463">
        <w:rPr>
          <w:rFonts w:cs="Arial"/>
        </w:rPr>
        <w:t xml:space="preserve">sân </w:t>
      </w:r>
      <w:r w:rsidR="00F4322B" w:rsidRPr="00981463">
        <w:rPr>
          <w:rFonts w:cs="Arial"/>
        </w:rPr>
        <w:t>gi</w:t>
      </w:r>
      <w:r w:rsidRPr="00981463">
        <w:rPr>
          <w:rFonts w:cs="Arial"/>
        </w:rPr>
        <w:t>ớ</w:t>
      </w:r>
      <w:r w:rsidR="00F4322B" w:rsidRPr="00981463">
        <w:rPr>
          <w:rFonts w:cs="Arial"/>
        </w:rPr>
        <w:t>i h</w:t>
      </w:r>
      <w:r w:rsidRPr="00981463">
        <w:rPr>
          <w:rFonts w:cs="Arial"/>
        </w:rPr>
        <w:t>ạ</w:t>
      </w:r>
      <w:r w:rsidR="00F4322B" w:rsidRPr="00981463">
        <w:rPr>
          <w:rFonts w:cs="Arial"/>
        </w:rPr>
        <w:t>n b</w:t>
      </w:r>
      <w:r w:rsidRPr="00981463">
        <w:rPr>
          <w:rFonts w:cs="Arial"/>
        </w:rPr>
        <w:t>ở</w:t>
      </w:r>
      <w:r w:rsidR="00F4322B" w:rsidRPr="00981463">
        <w:rPr>
          <w:rFonts w:cs="Arial"/>
        </w:rPr>
        <w:t>i các đường bi</w:t>
      </w:r>
      <w:r w:rsidRPr="00981463">
        <w:rPr>
          <w:rFonts w:cs="Arial"/>
        </w:rPr>
        <w:t>ê</w:t>
      </w:r>
      <w:r w:rsidR="00F4322B" w:rsidRPr="00981463">
        <w:rPr>
          <w:rFonts w:cs="Arial"/>
        </w:rPr>
        <w:t>n d</w:t>
      </w:r>
      <w:r w:rsidRPr="00981463">
        <w:rPr>
          <w:rFonts w:cs="Arial"/>
        </w:rPr>
        <w:t>ọ</w:t>
      </w:r>
      <w:r w:rsidR="00F4322B" w:rsidRPr="00981463">
        <w:rPr>
          <w:rFonts w:cs="Arial"/>
        </w:rPr>
        <w:t>c v</w:t>
      </w:r>
      <w:r w:rsidRPr="00981463">
        <w:rPr>
          <w:rFonts w:cs="Arial"/>
        </w:rPr>
        <w:t>à</w:t>
      </w:r>
      <w:r w:rsidR="00F4322B" w:rsidRPr="00981463">
        <w:rPr>
          <w:rFonts w:cs="Arial"/>
        </w:rPr>
        <w:t xml:space="preserve"> bi</w:t>
      </w:r>
      <w:r w:rsidRPr="00981463">
        <w:rPr>
          <w:rFonts w:cs="Arial"/>
        </w:rPr>
        <w:t>ê</w:t>
      </w:r>
      <w:r w:rsidR="00F4322B" w:rsidRPr="00981463">
        <w:rPr>
          <w:rFonts w:cs="Arial"/>
        </w:rPr>
        <w:t>n ngang.</w:t>
      </w:r>
    </w:p>
    <w:p w14:paraId="4F02A2FB" w14:textId="77777777" w:rsidR="00F4322B" w:rsidRPr="00981463" w:rsidRDefault="00B1123B" w:rsidP="00F4322B">
      <w:pPr>
        <w:widowControl w:val="0"/>
        <w:spacing w:before="120"/>
        <w:rPr>
          <w:rFonts w:cs="Arial"/>
        </w:rPr>
      </w:pPr>
      <w:r w:rsidRPr="00981463">
        <w:rPr>
          <w:rFonts w:cs="Arial"/>
        </w:rPr>
        <w:t>Phạm vi đo kiể</w:t>
      </w:r>
      <w:r w:rsidR="00F4322B" w:rsidRPr="00981463">
        <w:rPr>
          <w:rFonts w:cs="Arial"/>
        </w:rPr>
        <w:t>m chiếu sáng s</w:t>
      </w:r>
      <w:r w:rsidRPr="00981463">
        <w:rPr>
          <w:rFonts w:cs="Arial"/>
        </w:rPr>
        <w:t>â</w:t>
      </w:r>
      <w:r w:rsidR="00F4322B" w:rsidRPr="00981463">
        <w:rPr>
          <w:rFonts w:cs="Arial"/>
        </w:rPr>
        <w:t xml:space="preserve">n vận </w:t>
      </w:r>
      <w:r w:rsidRPr="00981463">
        <w:rPr>
          <w:rFonts w:cs="Arial"/>
        </w:rPr>
        <w:t>đ</w:t>
      </w:r>
      <w:r w:rsidR="00F4322B" w:rsidRPr="00981463">
        <w:rPr>
          <w:rFonts w:cs="Arial"/>
        </w:rPr>
        <w:t xml:space="preserve">ộng </w:t>
      </w:r>
      <w:r w:rsidRPr="00981463">
        <w:rPr>
          <w:rFonts w:cs="Arial"/>
        </w:rPr>
        <w:t>đ</w:t>
      </w:r>
      <w:r w:rsidR="00F4322B" w:rsidRPr="00981463">
        <w:rPr>
          <w:rFonts w:cs="Arial"/>
        </w:rPr>
        <w:t>a ch</w:t>
      </w:r>
      <w:r w:rsidRPr="00981463">
        <w:rPr>
          <w:rFonts w:cs="Arial"/>
        </w:rPr>
        <w:t>ức nă</w:t>
      </w:r>
      <w:r w:rsidR="00F4322B" w:rsidRPr="00981463">
        <w:rPr>
          <w:rFonts w:cs="Arial"/>
        </w:rPr>
        <w:t>ng</w:t>
      </w:r>
      <w:r w:rsidRPr="00981463">
        <w:rPr>
          <w:rFonts w:cs="Arial"/>
        </w:rPr>
        <w:t>. B</w:t>
      </w:r>
      <w:r w:rsidR="00F4322B" w:rsidRPr="00981463">
        <w:rPr>
          <w:rFonts w:cs="Arial"/>
        </w:rPr>
        <w:t>ao g</w:t>
      </w:r>
      <w:r w:rsidRPr="00981463">
        <w:rPr>
          <w:rFonts w:cs="Arial"/>
        </w:rPr>
        <w:t>ồ</w:t>
      </w:r>
      <w:r w:rsidR="00F4322B" w:rsidRPr="00981463">
        <w:rPr>
          <w:rFonts w:cs="Arial"/>
        </w:rPr>
        <w:t>m to</w:t>
      </w:r>
      <w:r w:rsidRPr="00981463">
        <w:rPr>
          <w:rFonts w:cs="Arial"/>
        </w:rPr>
        <w:t>à</w:t>
      </w:r>
      <w:r w:rsidR="00F4322B" w:rsidRPr="00981463">
        <w:rPr>
          <w:rFonts w:cs="Arial"/>
        </w:rPr>
        <w:t>n bộ ph</w:t>
      </w:r>
      <w:r w:rsidRPr="00981463">
        <w:rPr>
          <w:rFonts w:cs="Arial"/>
        </w:rPr>
        <w:t>ần mặ</w:t>
      </w:r>
      <w:r w:rsidR="00F4322B" w:rsidRPr="00981463">
        <w:rPr>
          <w:rFonts w:cs="Arial"/>
        </w:rPr>
        <w:t xml:space="preserve">t </w:t>
      </w:r>
      <w:r w:rsidR="00024A6C" w:rsidRPr="00981463">
        <w:rPr>
          <w:rFonts w:cs="Arial"/>
        </w:rPr>
        <w:t xml:space="preserve">sân </w:t>
      </w:r>
      <w:r w:rsidR="00F4322B" w:rsidRPr="00981463">
        <w:rPr>
          <w:rFonts w:cs="Arial"/>
        </w:rPr>
        <w:t>gi</w:t>
      </w:r>
      <w:r w:rsidRPr="00981463">
        <w:rPr>
          <w:rFonts w:cs="Arial"/>
        </w:rPr>
        <w:t>ớ</w:t>
      </w:r>
      <w:r w:rsidR="00F4322B" w:rsidRPr="00981463">
        <w:rPr>
          <w:rFonts w:cs="Arial"/>
        </w:rPr>
        <w:t>i h</w:t>
      </w:r>
      <w:r w:rsidRPr="00981463">
        <w:rPr>
          <w:rFonts w:cs="Arial"/>
        </w:rPr>
        <w:t>ạ</w:t>
      </w:r>
      <w:r w:rsidR="00F4322B" w:rsidRPr="00981463">
        <w:rPr>
          <w:rFonts w:cs="Arial"/>
        </w:rPr>
        <w:t>n b</w:t>
      </w:r>
      <w:r w:rsidRPr="00981463">
        <w:rPr>
          <w:rFonts w:cs="Arial"/>
        </w:rPr>
        <w:t>ở</w:t>
      </w:r>
      <w:r w:rsidR="00F4322B" w:rsidRPr="00981463">
        <w:rPr>
          <w:rFonts w:cs="Arial"/>
        </w:rPr>
        <w:t>i ranh giới ngoài của các đường chạy quanh s</w:t>
      </w:r>
      <w:r w:rsidRPr="00981463">
        <w:rPr>
          <w:rFonts w:cs="Arial"/>
        </w:rPr>
        <w:t>â</w:t>
      </w:r>
      <w:r w:rsidR="00F4322B" w:rsidRPr="00981463">
        <w:rPr>
          <w:rFonts w:cs="Arial"/>
        </w:rPr>
        <w:t>n.</w:t>
      </w:r>
    </w:p>
    <w:p w14:paraId="333366D4" w14:textId="77777777" w:rsidR="00F4322B" w:rsidRPr="00981463" w:rsidRDefault="00B1123B" w:rsidP="00F4322B">
      <w:pPr>
        <w:widowControl w:val="0"/>
        <w:spacing w:before="120"/>
        <w:rPr>
          <w:rFonts w:cs="Arial"/>
          <w:b/>
        </w:rPr>
      </w:pPr>
      <w:r w:rsidRPr="00981463">
        <w:rPr>
          <w:rFonts w:cs="Arial"/>
          <w:b/>
        </w:rPr>
        <w:t xml:space="preserve">1.2. </w:t>
      </w:r>
      <w:r w:rsidR="00F4322B" w:rsidRPr="00981463">
        <w:rPr>
          <w:rFonts w:cs="Arial"/>
          <w:b/>
        </w:rPr>
        <w:t xml:space="preserve">Lưới </w:t>
      </w:r>
      <w:r w:rsidRPr="00981463">
        <w:rPr>
          <w:rFonts w:cs="Arial"/>
          <w:b/>
        </w:rPr>
        <w:t>đo kiểm</w:t>
      </w:r>
      <w:r w:rsidR="00F4322B" w:rsidRPr="00981463">
        <w:rPr>
          <w:rFonts w:cs="Arial"/>
          <w:b/>
        </w:rPr>
        <w:t xml:space="preserve"> chiếu sáng</w:t>
      </w:r>
    </w:p>
    <w:p w14:paraId="55FC9F37" w14:textId="77777777" w:rsidR="00B1123B" w:rsidRPr="00981463" w:rsidRDefault="00B1123B" w:rsidP="00F4322B">
      <w:pPr>
        <w:widowControl w:val="0"/>
        <w:spacing w:before="120"/>
        <w:rPr>
          <w:rFonts w:cs="Arial"/>
        </w:rPr>
      </w:pPr>
      <w:r w:rsidRPr="00981463">
        <w:rPr>
          <w:rFonts w:cs="Arial"/>
        </w:rPr>
        <w:t xml:space="preserve">1.2.1. </w:t>
      </w:r>
      <w:r w:rsidR="00F4322B" w:rsidRPr="00981463">
        <w:rPr>
          <w:rFonts w:cs="Arial"/>
        </w:rPr>
        <w:t xml:space="preserve">Lưới </w:t>
      </w:r>
      <w:r w:rsidRPr="00981463">
        <w:rPr>
          <w:rFonts w:cs="Arial"/>
        </w:rPr>
        <w:t>đo kiểm</w:t>
      </w:r>
      <w:r w:rsidR="00F4322B" w:rsidRPr="00981463">
        <w:rPr>
          <w:rFonts w:cs="Arial"/>
        </w:rPr>
        <w:t xml:space="preserve"> chiếu sáng sân b</w:t>
      </w:r>
      <w:r w:rsidRPr="00981463">
        <w:rPr>
          <w:rFonts w:cs="Arial"/>
        </w:rPr>
        <w:t>ó</w:t>
      </w:r>
      <w:r w:rsidR="00F4322B" w:rsidRPr="00981463">
        <w:rPr>
          <w:rFonts w:cs="Arial"/>
        </w:rPr>
        <w:t xml:space="preserve">ng đá và sân vận động </w:t>
      </w:r>
      <w:r w:rsidRPr="00981463">
        <w:rPr>
          <w:rFonts w:cs="Arial"/>
        </w:rPr>
        <w:t>đ</w:t>
      </w:r>
      <w:r w:rsidR="00F4322B" w:rsidRPr="00981463">
        <w:rPr>
          <w:rFonts w:cs="Arial"/>
        </w:rPr>
        <w:t>a chức n</w:t>
      </w:r>
      <w:r w:rsidRPr="00981463">
        <w:rPr>
          <w:rFonts w:cs="Arial"/>
        </w:rPr>
        <w:t>ă</w:t>
      </w:r>
      <w:r w:rsidR="00F4322B" w:rsidRPr="00981463">
        <w:rPr>
          <w:rFonts w:cs="Arial"/>
        </w:rPr>
        <w:t xml:space="preserve">ng </w:t>
      </w:r>
      <w:r w:rsidRPr="00981463">
        <w:rPr>
          <w:rFonts w:cs="Arial"/>
        </w:rPr>
        <w:t>đ</w:t>
      </w:r>
      <w:r w:rsidR="00F4322B" w:rsidRPr="00981463">
        <w:rPr>
          <w:rFonts w:cs="Arial"/>
        </w:rPr>
        <w:t>ược quy định trong h</w:t>
      </w:r>
      <w:r w:rsidRPr="00981463">
        <w:rPr>
          <w:rFonts w:cs="Arial"/>
        </w:rPr>
        <w:t>ì</w:t>
      </w:r>
      <w:r w:rsidR="00F4322B" w:rsidRPr="00981463">
        <w:rPr>
          <w:rFonts w:cs="Arial"/>
        </w:rPr>
        <w:t>nh vẽ 28:</w:t>
      </w:r>
    </w:p>
    <w:p w14:paraId="5774F6C4" w14:textId="77777777" w:rsidR="00B1123B" w:rsidRPr="00981463" w:rsidRDefault="00F4322B" w:rsidP="00B1123B">
      <w:pPr>
        <w:widowControl w:val="0"/>
        <w:spacing w:before="120"/>
        <w:jc w:val="center"/>
        <w:rPr>
          <w:rFonts w:cs="Arial"/>
          <w:i/>
        </w:rPr>
      </w:pPr>
      <w:r w:rsidRPr="00981463">
        <w:rPr>
          <w:rFonts w:cs="Arial"/>
          <w:i/>
        </w:rPr>
        <w:t xml:space="preserve">Hình 28: Lưới </w:t>
      </w:r>
      <w:r w:rsidR="00B1123B" w:rsidRPr="00981463">
        <w:rPr>
          <w:rFonts w:cs="Arial"/>
          <w:i/>
        </w:rPr>
        <w:t>đo kiểm</w:t>
      </w:r>
      <w:r w:rsidRPr="00981463">
        <w:rPr>
          <w:rFonts w:cs="Arial"/>
          <w:i/>
        </w:rPr>
        <w:t xml:space="preserve"> chiếu sáng sân bóng </w:t>
      </w:r>
      <w:r w:rsidR="00B1123B" w:rsidRPr="00981463">
        <w:rPr>
          <w:rFonts w:cs="Arial"/>
          <w:i/>
        </w:rPr>
        <w:t>đá</w:t>
      </w:r>
      <w:r w:rsidRPr="00981463">
        <w:rPr>
          <w:rFonts w:cs="Arial"/>
          <w:i/>
        </w:rPr>
        <w:t xml:space="preserve"> và s</w:t>
      </w:r>
      <w:r w:rsidR="00B1123B" w:rsidRPr="00981463">
        <w:rPr>
          <w:rFonts w:cs="Arial"/>
          <w:i/>
        </w:rPr>
        <w:t>â</w:t>
      </w:r>
      <w:r w:rsidRPr="00981463">
        <w:rPr>
          <w:rFonts w:cs="Arial"/>
          <w:i/>
        </w:rPr>
        <w:t xml:space="preserve">n vận </w:t>
      </w:r>
      <w:r w:rsidR="00B1123B" w:rsidRPr="00981463">
        <w:rPr>
          <w:rFonts w:cs="Arial"/>
          <w:i/>
        </w:rPr>
        <w:t>động đ</w:t>
      </w:r>
      <w:r w:rsidRPr="00981463">
        <w:rPr>
          <w:rFonts w:cs="Arial"/>
          <w:i/>
        </w:rPr>
        <w:t>a ch</w:t>
      </w:r>
      <w:r w:rsidR="00B1123B" w:rsidRPr="00981463">
        <w:rPr>
          <w:rFonts w:cs="Arial"/>
          <w:i/>
        </w:rPr>
        <w:t>ứ</w:t>
      </w:r>
      <w:r w:rsidRPr="00981463">
        <w:rPr>
          <w:rFonts w:cs="Arial"/>
          <w:i/>
        </w:rPr>
        <w:t>c n</w:t>
      </w:r>
      <w:r w:rsidR="00B1123B" w:rsidRPr="00981463">
        <w:rPr>
          <w:rFonts w:cs="Arial"/>
          <w:i/>
        </w:rPr>
        <w:t>ăn</w:t>
      </w:r>
      <w:r w:rsidRPr="00981463">
        <w:rPr>
          <w:rFonts w:cs="Arial"/>
          <w:i/>
        </w:rPr>
        <w:t>g</w:t>
      </w:r>
    </w:p>
    <w:p w14:paraId="3D2BABB9" w14:textId="77777777" w:rsidR="00F4322B" w:rsidRPr="00981463" w:rsidRDefault="00F4322B" w:rsidP="00B1123B">
      <w:pPr>
        <w:widowControl w:val="0"/>
        <w:spacing w:before="120"/>
        <w:jc w:val="center"/>
        <w:rPr>
          <w:rFonts w:cs="Arial"/>
        </w:rPr>
      </w:pPr>
      <w:r w:rsidRPr="00981463">
        <w:rPr>
          <w:rFonts w:cs="Arial"/>
        </w:rPr>
        <w:t>a. Sơ đồ các đi</w:t>
      </w:r>
      <w:r w:rsidR="00B1123B" w:rsidRPr="00981463">
        <w:rPr>
          <w:rFonts w:cs="Arial"/>
        </w:rPr>
        <w:t>ể</w:t>
      </w:r>
      <w:r w:rsidRPr="00981463">
        <w:rPr>
          <w:rFonts w:cs="Arial"/>
        </w:rPr>
        <w:t>m đo (sân b</w:t>
      </w:r>
      <w:r w:rsidR="00B1123B" w:rsidRPr="00981463">
        <w:rPr>
          <w:rFonts w:cs="Arial"/>
        </w:rPr>
        <w:t>ó</w:t>
      </w:r>
      <w:r w:rsidRPr="00981463">
        <w:rPr>
          <w:rFonts w:cs="Arial"/>
        </w:rPr>
        <w:t>ng đá)</w:t>
      </w:r>
    </w:p>
    <w:p w14:paraId="4F67AEF9" w14:textId="53BA840F" w:rsidR="00B1123B" w:rsidRPr="00981463" w:rsidRDefault="00981463" w:rsidP="00B1123B">
      <w:pPr>
        <w:widowControl w:val="0"/>
        <w:spacing w:before="120"/>
        <w:jc w:val="center"/>
        <w:rPr>
          <w:rFonts w:cs="Arial"/>
          <w:i/>
        </w:rPr>
      </w:pPr>
      <w:r w:rsidRPr="00981463">
        <w:rPr>
          <w:rFonts w:cs="Arial"/>
          <w:i/>
          <w:noProof/>
        </w:rPr>
        <w:drawing>
          <wp:inline distT="0" distB="0" distL="0" distR="0" wp14:anchorId="15AB6190" wp14:editId="3D5DD4D3">
            <wp:extent cx="4060190" cy="284670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060190" cy="2846705"/>
                    </a:xfrm>
                    <a:prstGeom prst="rect">
                      <a:avLst/>
                    </a:prstGeom>
                    <a:noFill/>
                    <a:ln>
                      <a:noFill/>
                    </a:ln>
                  </pic:spPr>
                </pic:pic>
              </a:graphicData>
            </a:graphic>
          </wp:inline>
        </w:drawing>
      </w:r>
    </w:p>
    <w:p w14:paraId="57B06D55" w14:textId="77777777" w:rsidR="00A862CF" w:rsidRPr="00981463" w:rsidRDefault="00A862CF" w:rsidP="00B1123B">
      <w:pPr>
        <w:widowControl w:val="0"/>
        <w:spacing w:before="120"/>
        <w:jc w:val="center"/>
        <w:rPr>
          <w:rFonts w:cs="Arial"/>
        </w:rPr>
      </w:pPr>
      <w:r w:rsidRPr="00981463">
        <w:rPr>
          <w:rFonts w:cs="Arial"/>
        </w:rPr>
        <w:t>b. Sơ đồ các điểm đo (Sân vận động đa chức năng)</w:t>
      </w:r>
    </w:p>
    <w:p w14:paraId="265F3EC8" w14:textId="7C33A679" w:rsidR="00A862CF" w:rsidRPr="00981463" w:rsidRDefault="00981463" w:rsidP="00B1123B">
      <w:pPr>
        <w:widowControl w:val="0"/>
        <w:spacing w:before="120"/>
        <w:jc w:val="center"/>
        <w:rPr>
          <w:rFonts w:cs="Arial"/>
        </w:rPr>
      </w:pPr>
      <w:r w:rsidRPr="00981463">
        <w:rPr>
          <w:rFonts w:cs="Arial"/>
          <w:noProof/>
        </w:rPr>
        <w:lastRenderedPageBreak/>
        <w:drawing>
          <wp:inline distT="0" distB="0" distL="0" distR="0" wp14:anchorId="6ACA8875" wp14:editId="462E605D">
            <wp:extent cx="4637405" cy="294449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37405" cy="2944495"/>
                    </a:xfrm>
                    <a:prstGeom prst="rect">
                      <a:avLst/>
                    </a:prstGeom>
                    <a:noFill/>
                    <a:ln>
                      <a:noFill/>
                    </a:ln>
                  </pic:spPr>
                </pic:pic>
              </a:graphicData>
            </a:graphic>
          </wp:inline>
        </w:drawing>
      </w:r>
    </w:p>
    <w:p w14:paraId="2EF83D86" w14:textId="77777777" w:rsidR="00A862CF" w:rsidRPr="00981463" w:rsidRDefault="00A862CF" w:rsidP="00B1123B">
      <w:pPr>
        <w:widowControl w:val="0"/>
        <w:spacing w:before="120"/>
        <w:jc w:val="center"/>
        <w:rPr>
          <w:rFonts w:cs="Arial"/>
        </w:rPr>
      </w:pPr>
      <w:r w:rsidRPr="00981463">
        <w:rPr>
          <w:rFonts w:cs="Arial"/>
        </w:rPr>
        <w:t>c. Hướng đo độ rọi cứng (Sân bóng đá)</w:t>
      </w:r>
    </w:p>
    <w:p w14:paraId="045D005F" w14:textId="391A98B7" w:rsidR="00A862CF" w:rsidRPr="00981463" w:rsidRDefault="00981463" w:rsidP="00B1123B">
      <w:pPr>
        <w:widowControl w:val="0"/>
        <w:spacing w:before="120"/>
        <w:jc w:val="center"/>
        <w:rPr>
          <w:rFonts w:cs="Arial"/>
        </w:rPr>
      </w:pPr>
      <w:r w:rsidRPr="00981463">
        <w:rPr>
          <w:rFonts w:cs="Arial"/>
          <w:noProof/>
        </w:rPr>
        <w:drawing>
          <wp:inline distT="0" distB="0" distL="0" distR="0" wp14:anchorId="76E1E4B7" wp14:editId="65138678">
            <wp:extent cx="3646805" cy="310769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646805" cy="3107690"/>
                    </a:xfrm>
                    <a:prstGeom prst="rect">
                      <a:avLst/>
                    </a:prstGeom>
                    <a:noFill/>
                    <a:ln>
                      <a:noFill/>
                    </a:ln>
                  </pic:spPr>
                </pic:pic>
              </a:graphicData>
            </a:graphic>
          </wp:inline>
        </w:drawing>
      </w:r>
    </w:p>
    <w:p w14:paraId="7EE3E2F2" w14:textId="77777777" w:rsidR="00A862CF" w:rsidRPr="00981463" w:rsidRDefault="00A862CF" w:rsidP="00A862CF">
      <w:pPr>
        <w:widowControl w:val="0"/>
        <w:spacing w:before="120"/>
        <w:rPr>
          <w:rFonts w:cs="Arial"/>
          <w:b/>
        </w:rPr>
      </w:pPr>
      <w:r w:rsidRPr="00981463">
        <w:rPr>
          <w:rFonts w:cs="Arial"/>
          <w:b/>
        </w:rPr>
        <w:t>Chú thích:</w:t>
      </w:r>
    </w:p>
    <w:p w14:paraId="07866517" w14:textId="5CFB8B94" w:rsidR="00A862CF" w:rsidRPr="00981463" w:rsidRDefault="00981463" w:rsidP="00A862CF">
      <w:pPr>
        <w:widowControl w:val="0"/>
        <w:spacing w:before="120"/>
        <w:rPr>
          <w:rFonts w:cs="Arial"/>
          <w:i/>
        </w:rPr>
      </w:pPr>
      <w:r w:rsidRPr="00981463">
        <w:rPr>
          <w:rFonts w:cs="Arial"/>
          <w:b/>
          <w:noProof/>
        </w:rPr>
        <w:drawing>
          <wp:inline distT="0" distB="0" distL="0" distR="0" wp14:anchorId="53103631" wp14:editId="3643AAC8">
            <wp:extent cx="228600" cy="13589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28600" cy="135890"/>
                    </a:xfrm>
                    <a:prstGeom prst="rect">
                      <a:avLst/>
                    </a:prstGeom>
                    <a:noFill/>
                    <a:ln>
                      <a:noFill/>
                    </a:ln>
                  </pic:spPr>
                </pic:pic>
              </a:graphicData>
            </a:graphic>
          </wp:inline>
        </w:drawing>
      </w:r>
      <w:r w:rsidR="00A862CF" w:rsidRPr="00981463">
        <w:rPr>
          <w:rFonts w:cs="Arial"/>
          <w:i/>
        </w:rPr>
        <w:t>Hướng đo độ rọi đứng về phía camera chính</w:t>
      </w:r>
    </w:p>
    <w:p w14:paraId="49E0CA8B" w14:textId="1153B27D" w:rsidR="00A862CF" w:rsidRPr="00981463" w:rsidRDefault="00981463" w:rsidP="00A862CF">
      <w:pPr>
        <w:widowControl w:val="0"/>
        <w:spacing w:before="120"/>
        <w:rPr>
          <w:rFonts w:cs="Arial"/>
          <w:i/>
        </w:rPr>
      </w:pPr>
      <w:r w:rsidRPr="00981463">
        <w:rPr>
          <w:rFonts w:cs="Arial"/>
          <w:i/>
          <w:noProof/>
        </w:rPr>
        <w:drawing>
          <wp:inline distT="0" distB="0" distL="0" distR="0" wp14:anchorId="2FFBDD6E" wp14:editId="03633E25">
            <wp:extent cx="163195" cy="8699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63195" cy="86995"/>
                    </a:xfrm>
                    <a:prstGeom prst="rect">
                      <a:avLst/>
                    </a:prstGeom>
                    <a:noFill/>
                    <a:ln>
                      <a:noFill/>
                    </a:ln>
                  </pic:spPr>
                </pic:pic>
              </a:graphicData>
            </a:graphic>
          </wp:inline>
        </w:drawing>
      </w:r>
      <w:r w:rsidR="00A862CF" w:rsidRPr="00981463">
        <w:rPr>
          <w:rFonts w:cs="Arial"/>
          <w:i/>
        </w:rPr>
        <w:t>Hướng đo độ rọi đứng khác.</w:t>
      </w:r>
    </w:p>
    <w:p w14:paraId="4FC71042" w14:textId="77777777" w:rsidR="00CE53F6" w:rsidRPr="00981463" w:rsidRDefault="008F3A98" w:rsidP="003C39DB">
      <w:pPr>
        <w:spacing w:before="120"/>
        <w:rPr>
          <w:rFonts w:cs="Arial"/>
        </w:rPr>
      </w:pPr>
      <w:r w:rsidRPr="00981463">
        <w:rPr>
          <w:rFonts w:cs="Arial"/>
        </w:rPr>
        <w:t xml:space="preserve">1.2.2. </w:t>
      </w:r>
      <w:r w:rsidR="00CE53F6" w:rsidRPr="00981463">
        <w:rPr>
          <w:rFonts w:cs="Arial"/>
        </w:rPr>
        <w:t>Trong trường hợp cấu trúc sân và hệ thống chiếu sáng được thiết kế đối xứng qua đường tâm của sân th</w:t>
      </w:r>
      <w:r w:rsidRPr="00981463">
        <w:rPr>
          <w:rFonts w:cs="Arial"/>
        </w:rPr>
        <w:t>ì</w:t>
      </w:r>
      <w:r w:rsidR="00CE53F6" w:rsidRPr="00981463">
        <w:rPr>
          <w:rFonts w:cs="Arial"/>
        </w:rPr>
        <w:t xml:space="preserve"> có thể chỉ cần tiến hành đo kiểm trên các điểm đo thuộc 1/2 sân, sau đó suy ra kết quả đo tại nửa sân còn lại.</w:t>
      </w:r>
    </w:p>
    <w:p w14:paraId="22C7A50C" w14:textId="77777777" w:rsidR="00CE53F6" w:rsidRPr="00981463" w:rsidRDefault="008F3A98" w:rsidP="003C39DB">
      <w:pPr>
        <w:spacing w:before="120"/>
        <w:rPr>
          <w:rFonts w:cs="Arial"/>
        </w:rPr>
      </w:pPr>
      <w:r w:rsidRPr="00981463">
        <w:rPr>
          <w:rFonts w:cs="Arial"/>
        </w:rPr>
        <w:t xml:space="preserve">1.2.3. </w:t>
      </w:r>
      <w:r w:rsidR="00CE53F6" w:rsidRPr="00981463">
        <w:rPr>
          <w:rFonts w:cs="Arial"/>
        </w:rPr>
        <w:t>Để phục vụ cho mục đích bảo tr</w:t>
      </w:r>
      <w:r w:rsidRPr="00981463">
        <w:rPr>
          <w:rFonts w:cs="Arial"/>
        </w:rPr>
        <w:t>ì</w:t>
      </w:r>
      <w:r w:rsidR="00CE53F6" w:rsidRPr="00981463">
        <w:rPr>
          <w:rFonts w:cs="Arial"/>
        </w:rPr>
        <w:t xml:space="preserve"> và quản lý hệ thống chiếu sáng, nên lựa chọn một </w:t>
      </w:r>
      <w:r w:rsidR="00602881" w:rsidRPr="00981463">
        <w:rPr>
          <w:rFonts w:cs="Arial"/>
        </w:rPr>
        <w:t>số</w:t>
      </w:r>
      <w:r w:rsidR="00CE53F6" w:rsidRPr="00981463">
        <w:rPr>
          <w:rFonts w:cs="Arial"/>
        </w:rPr>
        <w:t xml:space="preserve"> điểm đo điển hình để tiến hành đo kiểm và trên c</w:t>
      </w:r>
      <w:r w:rsidRPr="00981463">
        <w:rPr>
          <w:rFonts w:cs="Arial"/>
        </w:rPr>
        <w:t>ơ</w:t>
      </w:r>
      <w:r w:rsidR="00CE53F6" w:rsidRPr="00981463">
        <w:rPr>
          <w:rFonts w:cs="Arial"/>
        </w:rPr>
        <w:t xml:space="preserve"> sở đó theo dõi sự thay đổi của mức độ chiếu sáng trên sân trong quá trình khai thác sử dụng.</w:t>
      </w:r>
    </w:p>
    <w:p w14:paraId="60137481" w14:textId="77777777" w:rsidR="00CE53F6" w:rsidRPr="00981463" w:rsidRDefault="008F3A98" w:rsidP="003C39DB">
      <w:pPr>
        <w:spacing w:before="120"/>
        <w:rPr>
          <w:rFonts w:cs="Arial"/>
          <w:b/>
        </w:rPr>
      </w:pPr>
      <w:r w:rsidRPr="00981463">
        <w:rPr>
          <w:rFonts w:cs="Arial"/>
          <w:b/>
        </w:rPr>
        <w:t xml:space="preserve">1.3. </w:t>
      </w:r>
      <w:r w:rsidR="00CE53F6" w:rsidRPr="00981463">
        <w:rPr>
          <w:rFonts w:cs="Arial"/>
          <w:b/>
        </w:rPr>
        <w:t>Phương pháp tính toán</w:t>
      </w:r>
    </w:p>
    <w:p w14:paraId="65696D13" w14:textId="77777777" w:rsidR="00CE53F6" w:rsidRPr="00981463" w:rsidRDefault="008F3A98" w:rsidP="003C39DB">
      <w:pPr>
        <w:spacing w:before="120"/>
        <w:rPr>
          <w:rFonts w:cs="Arial"/>
        </w:rPr>
      </w:pPr>
      <w:r w:rsidRPr="00981463">
        <w:rPr>
          <w:rFonts w:cs="Arial"/>
        </w:rPr>
        <w:t xml:space="preserve">1.3.1. </w:t>
      </w:r>
      <w:r w:rsidR="00CE53F6" w:rsidRPr="00981463">
        <w:rPr>
          <w:rFonts w:cs="Arial"/>
        </w:rPr>
        <w:t>Độ rọi ngang trung bình trong phạm vi sân bóng đá và sân vận động đa chức năng</w:t>
      </w:r>
    </w:p>
    <w:p w14:paraId="188A678B" w14:textId="77777777" w:rsidR="00CE53F6" w:rsidRPr="00981463" w:rsidRDefault="008F3A98" w:rsidP="003C39DB">
      <w:pPr>
        <w:spacing w:before="120"/>
        <w:rPr>
          <w:rFonts w:cs="Arial"/>
        </w:rPr>
      </w:pPr>
      <w:r w:rsidRPr="00981463">
        <w:rPr>
          <w:rFonts w:cs="Arial"/>
        </w:rPr>
        <w:t xml:space="preserve">1.3.1.1. </w:t>
      </w:r>
      <w:r w:rsidR="00CE53F6" w:rsidRPr="00981463">
        <w:rPr>
          <w:rFonts w:cs="Arial"/>
        </w:rPr>
        <w:t>Độ rọi ngang trung bình trong phạm vi sân bóng đá được tính toán theo công thức:</w:t>
      </w:r>
    </w:p>
    <w:p w14:paraId="10B2F9B8" w14:textId="00D324CB" w:rsidR="008F3A98" w:rsidRPr="00981463" w:rsidRDefault="00981463" w:rsidP="008F3A98">
      <w:pPr>
        <w:spacing w:before="120"/>
        <w:jc w:val="center"/>
        <w:rPr>
          <w:rFonts w:cs="Arial"/>
        </w:rPr>
      </w:pPr>
      <w:r w:rsidRPr="00981463">
        <w:rPr>
          <w:rFonts w:cs="Arial"/>
          <w:noProof/>
        </w:rPr>
        <w:drawing>
          <wp:inline distT="0" distB="0" distL="0" distR="0" wp14:anchorId="6C6A8074" wp14:editId="2E515268">
            <wp:extent cx="2383790" cy="44640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83790" cy="446405"/>
                    </a:xfrm>
                    <a:prstGeom prst="rect">
                      <a:avLst/>
                    </a:prstGeom>
                    <a:noFill/>
                    <a:ln>
                      <a:noFill/>
                    </a:ln>
                  </pic:spPr>
                </pic:pic>
              </a:graphicData>
            </a:graphic>
          </wp:inline>
        </w:drawing>
      </w:r>
    </w:p>
    <w:p w14:paraId="3D22C07D" w14:textId="77777777" w:rsidR="00C56410" w:rsidRPr="00981463" w:rsidRDefault="00C56410" w:rsidP="003C39DB">
      <w:pPr>
        <w:spacing w:before="120"/>
        <w:rPr>
          <w:rFonts w:cs="Arial"/>
          <w:b/>
        </w:rPr>
      </w:pPr>
      <w:r w:rsidRPr="00981463">
        <w:rPr>
          <w:rFonts w:cs="Arial"/>
          <w:b/>
        </w:rPr>
        <w:t>Chú thích:</w:t>
      </w:r>
    </w:p>
    <w:p w14:paraId="793F6189" w14:textId="77777777" w:rsidR="00CE53F6" w:rsidRPr="00981463" w:rsidRDefault="00C56410" w:rsidP="003C39DB">
      <w:pPr>
        <w:spacing w:before="120"/>
        <w:rPr>
          <w:rFonts w:cs="Arial"/>
          <w:i/>
        </w:rPr>
      </w:pPr>
      <w:r w:rsidRPr="00981463">
        <w:rPr>
          <w:rFonts w:cs="Arial"/>
          <w:i/>
        </w:rPr>
        <w:t xml:space="preserve">• </w:t>
      </w:r>
      <w:r w:rsidR="00CE53F6" w:rsidRPr="00981463">
        <w:rPr>
          <w:rFonts w:cs="Arial"/>
          <w:i/>
        </w:rPr>
        <w:t>En(tb): độ rọi ngang trung bình trong phạm vi sân bóng đá (Ix).</w:t>
      </w:r>
    </w:p>
    <w:p w14:paraId="0F8DB4B7" w14:textId="77777777" w:rsidR="00CE53F6" w:rsidRPr="00981463" w:rsidRDefault="00C56410" w:rsidP="003C39DB">
      <w:pPr>
        <w:spacing w:before="120"/>
        <w:rPr>
          <w:rFonts w:cs="Arial"/>
          <w:i/>
        </w:rPr>
      </w:pPr>
      <w:r w:rsidRPr="00981463">
        <w:rPr>
          <w:rFonts w:cs="Arial"/>
          <w:i/>
        </w:rPr>
        <w:t xml:space="preserve">• </w:t>
      </w:r>
      <w:r w:rsidR="00CE53F6" w:rsidRPr="00981463">
        <w:rPr>
          <w:rFonts w:cs="Arial"/>
          <w:i/>
        </w:rPr>
        <w:t>E</w:t>
      </w:r>
      <w:r w:rsidRPr="00981463">
        <w:rPr>
          <w:rFonts w:cs="Arial"/>
          <w:i/>
          <w:vertAlign w:val="subscript"/>
        </w:rPr>
        <w:t>■</w:t>
      </w:r>
      <w:r w:rsidR="00CE53F6" w:rsidRPr="00981463">
        <w:rPr>
          <w:rFonts w:cs="Arial"/>
          <w:i/>
        </w:rPr>
        <w:t>i:</w:t>
      </w:r>
      <w:r w:rsidRPr="00981463">
        <w:rPr>
          <w:rFonts w:cs="Arial"/>
          <w:i/>
        </w:rPr>
        <w:t xml:space="preserve"> </w:t>
      </w:r>
      <w:r w:rsidR="00CE53F6" w:rsidRPr="00981463">
        <w:rPr>
          <w:rFonts w:cs="Arial"/>
          <w:i/>
        </w:rPr>
        <w:t>độ rọi ngang tại các điểm</w:t>
      </w:r>
      <w:r w:rsidRPr="00981463">
        <w:rPr>
          <w:rFonts w:cs="Arial"/>
          <w:i/>
        </w:rPr>
        <w:t xml:space="preserve"> </w:t>
      </w:r>
      <w:r w:rsidR="00CE53F6" w:rsidRPr="00981463">
        <w:rPr>
          <w:rFonts w:cs="Arial"/>
          <w:i/>
        </w:rPr>
        <w:t>đo góc sân tại cao độ mặt s</w:t>
      </w:r>
      <w:r w:rsidRPr="00981463">
        <w:rPr>
          <w:rFonts w:cs="Arial"/>
          <w:i/>
        </w:rPr>
        <w:t>â</w:t>
      </w:r>
      <w:r w:rsidR="00CE53F6" w:rsidRPr="00981463">
        <w:rPr>
          <w:rFonts w:cs="Arial"/>
          <w:i/>
        </w:rPr>
        <w:t>n (Ix).</w:t>
      </w:r>
    </w:p>
    <w:p w14:paraId="4A5A9258" w14:textId="77777777" w:rsidR="00CE53F6" w:rsidRPr="00981463" w:rsidRDefault="00C56410" w:rsidP="003C39DB">
      <w:pPr>
        <w:spacing w:before="120"/>
        <w:rPr>
          <w:rFonts w:cs="Arial"/>
          <w:i/>
        </w:rPr>
      </w:pPr>
      <w:r w:rsidRPr="00981463">
        <w:rPr>
          <w:rFonts w:cs="Arial"/>
          <w:i/>
        </w:rPr>
        <w:lastRenderedPageBreak/>
        <w:t xml:space="preserve">• </w:t>
      </w:r>
      <w:r w:rsidR="00CE53F6" w:rsidRPr="00981463">
        <w:rPr>
          <w:rFonts w:cs="Arial"/>
          <w:i/>
        </w:rPr>
        <w:t>E</w:t>
      </w:r>
      <w:r w:rsidRPr="00981463">
        <w:rPr>
          <w:rFonts w:cs="Arial"/>
          <w:i/>
          <w:vertAlign w:val="subscript"/>
        </w:rPr>
        <w:t>▲</w:t>
      </w:r>
      <w:r w:rsidR="00CE53F6" w:rsidRPr="00981463">
        <w:rPr>
          <w:rFonts w:cs="Arial"/>
          <w:i/>
        </w:rPr>
        <w:t>i:</w:t>
      </w:r>
      <w:r w:rsidRPr="00981463">
        <w:rPr>
          <w:rFonts w:cs="Arial"/>
          <w:i/>
        </w:rPr>
        <w:t xml:space="preserve"> </w:t>
      </w:r>
      <w:r w:rsidR="00CE53F6" w:rsidRPr="00981463">
        <w:rPr>
          <w:rFonts w:cs="Arial"/>
          <w:i/>
        </w:rPr>
        <w:t>độ rọi ngang tại các điểm</w:t>
      </w:r>
      <w:r w:rsidRPr="00981463">
        <w:rPr>
          <w:rFonts w:cs="Arial"/>
          <w:i/>
        </w:rPr>
        <w:t xml:space="preserve"> </w:t>
      </w:r>
      <w:r w:rsidR="00CE53F6" w:rsidRPr="00981463">
        <w:rPr>
          <w:rFonts w:cs="Arial"/>
          <w:i/>
        </w:rPr>
        <w:t>đo mép sân tại cao độ mặt sân (Ix).</w:t>
      </w:r>
    </w:p>
    <w:p w14:paraId="0FAD06D9" w14:textId="77777777" w:rsidR="00CE53F6" w:rsidRPr="00981463" w:rsidRDefault="00C56410" w:rsidP="003C39DB">
      <w:pPr>
        <w:spacing w:before="120"/>
        <w:rPr>
          <w:rFonts w:cs="Arial"/>
          <w:i/>
        </w:rPr>
      </w:pPr>
      <w:r w:rsidRPr="00981463">
        <w:rPr>
          <w:rFonts w:cs="Arial"/>
          <w:i/>
        </w:rPr>
        <w:t xml:space="preserve">• </w:t>
      </w:r>
      <w:r w:rsidR="00CE53F6" w:rsidRPr="00981463">
        <w:rPr>
          <w:rFonts w:cs="Arial"/>
          <w:i/>
        </w:rPr>
        <w:t>E</w:t>
      </w:r>
      <w:r w:rsidRPr="00981463">
        <w:rPr>
          <w:rFonts w:cs="Arial"/>
          <w:i/>
          <w:vertAlign w:val="subscript"/>
        </w:rPr>
        <w:t>●</w:t>
      </w:r>
      <w:r w:rsidR="00CE53F6" w:rsidRPr="00981463">
        <w:rPr>
          <w:rFonts w:cs="Arial"/>
          <w:i/>
        </w:rPr>
        <w:t>i</w:t>
      </w:r>
      <w:r w:rsidRPr="00981463">
        <w:rPr>
          <w:rFonts w:cs="Arial"/>
          <w:i/>
        </w:rPr>
        <w:t xml:space="preserve"> </w:t>
      </w:r>
      <w:r w:rsidR="00CE53F6" w:rsidRPr="00981463">
        <w:rPr>
          <w:rFonts w:cs="Arial"/>
          <w:i/>
        </w:rPr>
        <w:t>:</w:t>
      </w:r>
      <w:r w:rsidRPr="00981463">
        <w:rPr>
          <w:rFonts w:cs="Arial"/>
          <w:i/>
        </w:rPr>
        <w:t xml:space="preserve"> </w:t>
      </w:r>
      <w:r w:rsidR="00CE53F6" w:rsidRPr="00981463">
        <w:rPr>
          <w:rFonts w:cs="Arial"/>
          <w:i/>
        </w:rPr>
        <w:t>độ rọi ngang tại các</w:t>
      </w:r>
      <w:r w:rsidRPr="00981463">
        <w:rPr>
          <w:rFonts w:cs="Arial"/>
          <w:i/>
        </w:rPr>
        <w:t xml:space="preserve"> </w:t>
      </w:r>
      <w:r w:rsidR="00CE53F6" w:rsidRPr="00981463">
        <w:rPr>
          <w:rFonts w:cs="Arial"/>
          <w:i/>
        </w:rPr>
        <w:t>điểm</w:t>
      </w:r>
      <w:r w:rsidRPr="00981463">
        <w:rPr>
          <w:rFonts w:cs="Arial"/>
          <w:i/>
        </w:rPr>
        <w:t xml:space="preserve"> </w:t>
      </w:r>
      <w:r w:rsidR="00CE53F6" w:rsidRPr="00981463">
        <w:rPr>
          <w:rFonts w:cs="Arial"/>
          <w:i/>
        </w:rPr>
        <w:t>đo giữa s</w:t>
      </w:r>
      <w:r w:rsidRPr="00981463">
        <w:rPr>
          <w:rFonts w:cs="Arial"/>
          <w:i/>
        </w:rPr>
        <w:t>â</w:t>
      </w:r>
      <w:r w:rsidR="00CE53F6" w:rsidRPr="00981463">
        <w:rPr>
          <w:rFonts w:cs="Arial"/>
          <w:i/>
        </w:rPr>
        <w:t>n tại cao độ mặt sân (Ix).</w:t>
      </w:r>
    </w:p>
    <w:p w14:paraId="7BEC743E" w14:textId="77777777" w:rsidR="00CE53F6" w:rsidRPr="00981463" w:rsidRDefault="00C56410" w:rsidP="003C39DB">
      <w:pPr>
        <w:spacing w:before="120"/>
        <w:rPr>
          <w:rFonts w:cs="Arial"/>
          <w:i/>
        </w:rPr>
      </w:pPr>
      <w:r w:rsidRPr="00981463">
        <w:rPr>
          <w:rFonts w:cs="Arial"/>
          <w:i/>
        </w:rPr>
        <w:t>•</w:t>
      </w:r>
      <w:r w:rsidR="00CE53F6" w:rsidRPr="00981463">
        <w:rPr>
          <w:rFonts w:cs="Arial"/>
          <w:i/>
        </w:rPr>
        <w:t xml:space="preserve"> N:</w:t>
      </w:r>
      <w:r w:rsidRPr="00981463">
        <w:rPr>
          <w:rFonts w:cs="Arial"/>
          <w:i/>
        </w:rPr>
        <w:t xml:space="preserve"> </w:t>
      </w:r>
      <w:r w:rsidR="00CE53F6" w:rsidRPr="00981463">
        <w:rPr>
          <w:rFonts w:cs="Arial"/>
          <w:i/>
        </w:rPr>
        <w:t>số ô vu</w:t>
      </w:r>
      <w:r w:rsidRPr="00981463">
        <w:rPr>
          <w:rFonts w:cs="Arial"/>
          <w:i/>
        </w:rPr>
        <w:t>ô</w:t>
      </w:r>
      <w:r w:rsidR="00CE53F6" w:rsidRPr="00981463">
        <w:rPr>
          <w:rFonts w:cs="Arial"/>
          <w:i/>
        </w:rPr>
        <w:t>ng của l</w:t>
      </w:r>
      <w:r w:rsidR="00875BF3" w:rsidRPr="00981463">
        <w:rPr>
          <w:rFonts w:cs="Arial"/>
          <w:i/>
        </w:rPr>
        <w:t>ướ</w:t>
      </w:r>
      <w:r w:rsidRPr="00981463">
        <w:rPr>
          <w:rFonts w:cs="Arial"/>
          <w:i/>
        </w:rPr>
        <w:t>i đ</w:t>
      </w:r>
      <w:r w:rsidR="00CE53F6" w:rsidRPr="00981463">
        <w:rPr>
          <w:rFonts w:cs="Arial"/>
          <w:i/>
        </w:rPr>
        <w:t>o độ rọi.</w:t>
      </w:r>
    </w:p>
    <w:p w14:paraId="39345E51" w14:textId="77777777" w:rsidR="00CE53F6" w:rsidRPr="00981463" w:rsidRDefault="00C56410" w:rsidP="003C39DB">
      <w:pPr>
        <w:spacing w:before="120"/>
        <w:rPr>
          <w:rFonts w:cs="Arial"/>
          <w:i/>
        </w:rPr>
      </w:pPr>
      <w:r w:rsidRPr="00981463">
        <w:rPr>
          <w:rFonts w:cs="Arial"/>
          <w:i/>
        </w:rPr>
        <w:t>•</w:t>
      </w:r>
      <w:r w:rsidR="00CE53F6" w:rsidRPr="00981463">
        <w:rPr>
          <w:rFonts w:cs="Arial"/>
          <w:i/>
        </w:rPr>
        <w:t xml:space="preserve"> m:</w:t>
      </w:r>
      <w:r w:rsidRPr="00981463">
        <w:rPr>
          <w:rFonts w:cs="Arial"/>
          <w:i/>
        </w:rPr>
        <w:t xml:space="preserve"> </w:t>
      </w:r>
      <w:r w:rsidR="00CE53F6" w:rsidRPr="00981463">
        <w:rPr>
          <w:rFonts w:cs="Arial"/>
          <w:i/>
        </w:rPr>
        <w:t>số điểm đo tại mép sân.</w:t>
      </w:r>
    </w:p>
    <w:p w14:paraId="29132391" w14:textId="77777777" w:rsidR="00CE53F6" w:rsidRPr="00981463" w:rsidRDefault="00C56410" w:rsidP="003C39DB">
      <w:pPr>
        <w:spacing w:before="120"/>
        <w:rPr>
          <w:rFonts w:cs="Arial"/>
          <w:i/>
        </w:rPr>
      </w:pPr>
      <w:r w:rsidRPr="00981463">
        <w:rPr>
          <w:rFonts w:cs="Arial"/>
          <w:i/>
        </w:rPr>
        <w:t xml:space="preserve">• </w:t>
      </w:r>
      <w:r w:rsidR="00CE53F6" w:rsidRPr="00981463">
        <w:rPr>
          <w:rFonts w:cs="Arial"/>
          <w:i/>
        </w:rPr>
        <w:t>t:</w:t>
      </w:r>
      <w:r w:rsidRPr="00981463">
        <w:rPr>
          <w:rFonts w:cs="Arial"/>
          <w:i/>
        </w:rPr>
        <w:t xml:space="preserve"> </w:t>
      </w:r>
      <w:r w:rsidR="00CE53F6" w:rsidRPr="00981463">
        <w:rPr>
          <w:rFonts w:cs="Arial"/>
          <w:i/>
        </w:rPr>
        <w:t>số</w:t>
      </w:r>
      <w:r w:rsidRPr="00981463">
        <w:rPr>
          <w:rFonts w:cs="Arial"/>
          <w:i/>
        </w:rPr>
        <w:t xml:space="preserve"> </w:t>
      </w:r>
      <w:r w:rsidR="00CE53F6" w:rsidRPr="00981463">
        <w:rPr>
          <w:rFonts w:cs="Arial"/>
          <w:i/>
        </w:rPr>
        <w:t>điểm</w:t>
      </w:r>
      <w:r w:rsidRPr="00981463">
        <w:rPr>
          <w:rFonts w:cs="Arial"/>
          <w:i/>
        </w:rPr>
        <w:t xml:space="preserve"> đ</w:t>
      </w:r>
      <w:r w:rsidR="00CE53F6" w:rsidRPr="00981463">
        <w:rPr>
          <w:rFonts w:cs="Arial"/>
          <w:i/>
        </w:rPr>
        <w:t>o</w:t>
      </w:r>
      <w:r w:rsidRPr="00981463">
        <w:rPr>
          <w:rFonts w:cs="Arial"/>
          <w:i/>
        </w:rPr>
        <w:t xml:space="preserve"> </w:t>
      </w:r>
      <w:r w:rsidR="00CE53F6" w:rsidRPr="00981463">
        <w:rPr>
          <w:rFonts w:cs="Arial"/>
          <w:i/>
        </w:rPr>
        <w:t>trong sân.</w:t>
      </w:r>
    </w:p>
    <w:p w14:paraId="5E4838DB" w14:textId="77777777" w:rsidR="00CE53F6" w:rsidRPr="00981463" w:rsidRDefault="00C56410" w:rsidP="003C39DB">
      <w:pPr>
        <w:spacing w:before="120"/>
        <w:rPr>
          <w:rFonts w:cs="Arial"/>
        </w:rPr>
      </w:pPr>
      <w:r w:rsidRPr="00981463">
        <w:rPr>
          <w:rFonts w:cs="Arial"/>
        </w:rPr>
        <w:t xml:space="preserve">1.3.1.2. </w:t>
      </w:r>
      <w:r w:rsidR="00CE53F6" w:rsidRPr="00981463">
        <w:rPr>
          <w:rFonts w:cs="Arial"/>
        </w:rPr>
        <w:t>Độ rọi ngang trung bình trong phạm vi sân vận động đa chức năng được tính toán theo công thức:</w:t>
      </w:r>
    </w:p>
    <w:p w14:paraId="13BA18D5" w14:textId="77777777" w:rsidR="00C56410" w:rsidRPr="00981463" w:rsidRDefault="00042412" w:rsidP="00C56410">
      <w:pPr>
        <w:spacing w:before="120"/>
        <w:jc w:val="center"/>
        <w:rPr>
          <w:rFonts w:cs="Arial"/>
        </w:rPr>
      </w:pPr>
      <w:r w:rsidRPr="00981463">
        <w:rPr>
          <w:rFonts w:cs="Arial"/>
          <w:position w:val="-22"/>
        </w:rPr>
        <w:object w:dxaOrig="1460" w:dyaOrig="580" w14:anchorId="4CCEC485">
          <v:shape id="_x0000_i1155" type="#_x0000_t75" style="width:72.85pt;height:29.15pt" o:ole="">
            <v:imagedata r:id="rId72" o:title=""/>
          </v:shape>
          <o:OLEObject Type="Embed" ProgID="Equation.3" ShapeID="_x0000_i1155" DrawAspect="Content" ObjectID="_1765564549" r:id="rId73"/>
        </w:object>
      </w:r>
    </w:p>
    <w:p w14:paraId="65574CBD" w14:textId="77777777" w:rsidR="00CE53F6" w:rsidRPr="00981463" w:rsidRDefault="00CE53F6" w:rsidP="003C39DB">
      <w:pPr>
        <w:spacing w:before="120"/>
        <w:rPr>
          <w:rFonts w:cs="Arial"/>
          <w:b/>
        </w:rPr>
      </w:pPr>
      <w:r w:rsidRPr="00981463">
        <w:rPr>
          <w:rFonts w:cs="Arial"/>
          <w:b/>
        </w:rPr>
        <w:t>Chú thích:</w:t>
      </w:r>
    </w:p>
    <w:p w14:paraId="6127D2B0" w14:textId="77777777" w:rsidR="00CE53F6" w:rsidRPr="00981463" w:rsidRDefault="00042412" w:rsidP="003C39DB">
      <w:pPr>
        <w:spacing w:before="120"/>
        <w:rPr>
          <w:rFonts w:cs="Arial"/>
          <w:i/>
        </w:rPr>
      </w:pPr>
      <w:r w:rsidRPr="00981463">
        <w:rPr>
          <w:rFonts w:cs="Arial"/>
          <w:i/>
        </w:rPr>
        <w:t xml:space="preserve">• </w:t>
      </w:r>
      <w:r w:rsidR="00CE53F6" w:rsidRPr="00981463">
        <w:rPr>
          <w:rFonts w:cs="Arial"/>
          <w:i/>
        </w:rPr>
        <w:t xml:space="preserve">En(tb): độ rọi ngang trung bình trong phạm vi sân vận động đa </w:t>
      </w:r>
      <w:r w:rsidR="004E253D" w:rsidRPr="00981463">
        <w:rPr>
          <w:rFonts w:cs="Arial"/>
          <w:i/>
        </w:rPr>
        <w:t>chức năng</w:t>
      </w:r>
      <w:r w:rsidR="00CE53F6" w:rsidRPr="00981463">
        <w:rPr>
          <w:rFonts w:cs="Arial"/>
          <w:i/>
        </w:rPr>
        <w:t xml:space="preserve"> (Ix).</w:t>
      </w:r>
    </w:p>
    <w:p w14:paraId="4FCA9695" w14:textId="77777777" w:rsidR="00CE53F6" w:rsidRPr="00981463" w:rsidRDefault="00042412" w:rsidP="003C39DB">
      <w:pPr>
        <w:spacing w:before="120"/>
        <w:rPr>
          <w:rFonts w:cs="Arial"/>
          <w:i/>
        </w:rPr>
      </w:pPr>
      <w:r w:rsidRPr="00981463">
        <w:rPr>
          <w:rFonts w:cs="Arial"/>
          <w:i/>
        </w:rPr>
        <w:t xml:space="preserve">• </w:t>
      </w:r>
      <w:r w:rsidR="00CE53F6" w:rsidRPr="00981463">
        <w:rPr>
          <w:rFonts w:cs="Arial"/>
          <w:i/>
        </w:rPr>
        <w:t>E</w:t>
      </w:r>
      <w:r w:rsidRPr="00981463">
        <w:rPr>
          <w:rFonts w:cs="Arial"/>
          <w:i/>
        </w:rPr>
        <w:t xml:space="preserve">i: </w:t>
      </w:r>
      <w:r w:rsidR="00CE53F6" w:rsidRPr="00981463">
        <w:rPr>
          <w:rFonts w:cs="Arial"/>
          <w:i/>
        </w:rPr>
        <w:t>độ rọi ngang tại các điểm đo tại cao độ mặt sân (Ix).</w:t>
      </w:r>
    </w:p>
    <w:p w14:paraId="29FFBA81" w14:textId="77777777" w:rsidR="00CE53F6" w:rsidRPr="00981463" w:rsidRDefault="00042412" w:rsidP="003C39DB">
      <w:pPr>
        <w:spacing w:before="120"/>
        <w:rPr>
          <w:rFonts w:cs="Arial"/>
          <w:i/>
        </w:rPr>
      </w:pPr>
      <w:r w:rsidRPr="00981463">
        <w:rPr>
          <w:rFonts w:cs="Arial"/>
          <w:i/>
        </w:rPr>
        <w:t xml:space="preserve">• </w:t>
      </w:r>
      <w:r w:rsidR="00CE53F6" w:rsidRPr="00981463">
        <w:rPr>
          <w:rFonts w:cs="Arial"/>
          <w:i/>
        </w:rPr>
        <w:t>n:</w:t>
      </w:r>
      <w:r w:rsidRPr="00981463">
        <w:rPr>
          <w:rFonts w:cs="Arial"/>
          <w:i/>
        </w:rPr>
        <w:t xml:space="preserve"> </w:t>
      </w:r>
      <w:r w:rsidR="00CE53F6" w:rsidRPr="00981463">
        <w:rPr>
          <w:rFonts w:cs="Arial"/>
          <w:i/>
        </w:rPr>
        <w:t>số điểm đo.</w:t>
      </w:r>
    </w:p>
    <w:p w14:paraId="52A2C1AD" w14:textId="77777777" w:rsidR="00CE53F6" w:rsidRPr="00981463" w:rsidRDefault="00042412" w:rsidP="003C39DB">
      <w:pPr>
        <w:spacing w:before="120"/>
        <w:rPr>
          <w:rFonts w:cs="Arial"/>
        </w:rPr>
      </w:pPr>
      <w:r w:rsidRPr="00981463">
        <w:rPr>
          <w:rFonts w:cs="Arial"/>
        </w:rPr>
        <w:t xml:space="preserve">1.3.2. </w:t>
      </w:r>
      <w:r w:rsidR="00CE53F6" w:rsidRPr="00981463">
        <w:rPr>
          <w:rFonts w:cs="Arial"/>
        </w:rPr>
        <w:t xml:space="preserve">Độ rọi đứng trung bình trong phạm vi sân bóng đá </w:t>
      </w:r>
      <w:r w:rsidR="000F218F" w:rsidRPr="00981463">
        <w:rPr>
          <w:rFonts w:cs="Arial"/>
        </w:rPr>
        <w:t>được</w:t>
      </w:r>
      <w:r w:rsidR="00CE53F6" w:rsidRPr="00981463">
        <w:rPr>
          <w:rFonts w:cs="Arial"/>
        </w:rPr>
        <w:t xml:space="preserve"> tính toán theo công thức:</w:t>
      </w:r>
    </w:p>
    <w:p w14:paraId="48ECE962" w14:textId="77777777" w:rsidR="00042412" w:rsidRPr="00981463" w:rsidRDefault="00E43EED" w:rsidP="00042412">
      <w:pPr>
        <w:spacing w:before="120"/>
        <w:jc w:val="center"/>
        <w:rPr>
          <w:rFonts w:cs="Arial"/>
        </w:rPr>
      </w:pPr>
      <w:r w:rsidRPr="00981463">
        <w:rPr>
          <w:rFonts w:cs="Arial"/>
          <w:position w:val="-22"/>
        </w:rPr>
        <w:object w:dxaOrig="1600" w:dyaOrig="580" w14:anchorId="33560F30">
          <v:shape id="_x0000_i1156" type="#_x0000_t75" style="width:80.15pt;height:29.15pt" o:ole="">
            <v:imagedata r:id="rId74" o:title=""/>
          </v:shape>
          <o:OLEObject Type="Embed" ProgID="Equation.3" ShapeID="_x0000_i1156" DrawAspect="Content" ObjectID="_1765564550" r:id="rId75"/>
        </w:object>
      </w:r>
    </w:p>
    <w:p w14:paraId="43C21EC8" w14:textId="77777777" w:rsidR="00CE53F6" w:rsidRPr="00981463" w:rsidRDefault="00CE53F6" w:rsidP="003C39DB">
      <w:pPr>
        <w:spacing w:before="120"/>
        <w:rPr>
          <w:rFonts w:cs="Arial"/>
          <w:b/>
        </w:rPr>
      </w:pPr>
      <w:r w:rsidRPr="00981463">
        <w:rPr>
          <w:rFonts w:cs="Arial"/>
          <w:b/>
        </w:rPr>
        <w:t>Chú thích:</w:t>
      </w:r>
    </w:p>
    <w:p w14:paraId="0923B1C1" w14:textId="77777777" w:rsidR="00CE53F6" w:rsidRPr="00981463" w:rsidRDefault="00042412" w:rsidP="003C39DB">
      <w:pPr>
        <w:spacing w:before="120"/>
        <w:rPr>
          <w:rFonts w:cs="Arial"/>
          <w:i/>
        </w:rPr>
      </w:pPr>
      <w:r w:rsidRPr="00981463">
        <w:rPr>
          <w:rFonts w:cs="Arial"/>
          <w:i/>
        </w:rPr>
        <w:t xml:space="preserve">• </w:t>
      </w:r>
      <w:r w:rsidR="00CE53F6" w:rsidRPr="00981463">
        <w:rPr>
          <w:rFonts w:cs="Arial"/>
          <w:i/>
        </w:rPr>
        <w:t>Ed(tb): độ rọi đứng trung bình trong phạm vi sân bóng đá (Ix).</w:t>
      </w:r>
    </w:p>
    <w:p w14:paraId="3966FD73" w14:textId="77777777" w:rsidR="00CE53F6" w:rsidRPr="00981463" w:rsidRDefault="00042412" w:rsidP="003C39DB">
      <w:pPr>
        <w:spacing w:before="120"/>
        <w:rPr>
          <w:rFonts w:cs="Arial"/>
          <w:i/>
        </w:rPr>
      </w:pPr>
      <w:r w:rsidRPr="00981463">
        <w:rPr>
          <w:rFonts w:cs="Arial"/>
          <w:i/>
        </w:rPr>
        <w:t xml:space="preserve">• </w:t>
      </w:r>
      <w:r w:rsidR="00CE53F6" w:rsidRPr="00981463">
        <w:rPr>
          <w:rFonts w:cs="Arial"/>
          <w:i/>
        </w:rPr>
        <w:t>Ed i: độ rọi đứng tại các điểm đo tại cao độ 1,5m trên mặt sân hướng v</w:t>
      </w:r>
      <w:r w:rsidRPr="00981463">
        <w:rPr>
          <w:rFonts w:cs="Arial"/>
          <w:i/>
        </w:rPr>
        <w:t>ề</w:t>
      </w:r>
      <w:r w:rsidR="00CE53F6" w:rsidRPr="00981463">
        <w:rPr>
          <w:rFonts w:cs="Arial"/>
          <w:i/>
        </w:rPr>
        <w:t xml:space="preserve"> phía camera chính (Ix).</w:t>
      </w:r>
    </w:p>
    <w:p w14:paraId="3F15F16E" w14:textId="77777777" w:rsidR="00E43EED" w:rsidRPr="00981463" w:rsidRDefault="00E43EED" w:rsidP="00E43EED">
      <w:pPr>
        <w:widowControl w:val="0"/>
        <w:spacing w:before="120"/>
        <w:rPr>
          <w:rFonts w:cs="Arial"/>
          <w:b/>
        </w:rPr>
      </w:pPr>
      <w:r w:rsidRPr="00981463">
        <w:rPr>
          <w:rFonts w:cs="Arial"/>
          <w:b/>
        </w:rPr>
        <w:t>2. Sân quần vợt</w:t>
      </w:r>
    </w:p>
    <w:p w14:paraId="47DBDBD5" w14:textId="77777777" w:rsidR="00E43EED" w:rsidRPr="00981463" w:rsidRDefault="00E43EED" w:rsidP="00E43EED">
      <w:pPr>
        <w:widowControl w:val="0"/>
        <w:spacing w:before="120"/>
        <w:rPr>
          <w:rFonts w:cs="Arial"/>
          <w:b/>
        </w:rPr>
      </w:pPr>
      <w:r w:rsidRPr="00981463">
        <w:rPr>
          <w:rFonts w:cs="Arial"/>
          <w:b/>
        </w:rPr>
        <w:t>2.1. Phạm vi đo kiểm</w:t>
      </w:r>
    </w:p>
    <w:p w14:paraId="588D502C" w14:textId="77777777" w:rsidR="00E43EED" w:rsidRPr="00981463" w:rsidRDefault="00E43EED" w:rsidP="00E43EED">
      <w:pPr>
        <w:widowControl w:val="0"/>
        <w:spacing w:before="120"/>
        <w:rPr>
          <w:rFonts w:cs="Arial"/>
        </w:rPr>
      </w:pPr>
      <w:r w:rsidRPr="00981463">
        <w:rPr>
          <w:rFonts w:cs="Arial"/>
        </w:rPr>
        <w:t>Phạm vi đo kiểm chiếu sáng sân quần vợt ngoài trời bao gồm toàn bộ khu vực có diện tích (16m x 36m) bao trùm hết mặt sân nằm ở trung tâm diện tích trên. Trường hợp có hai hoặc nhiều sân sát nhau thì sẽ tiến hành đo kiểm với một diện tích tương tự cho từng sân.</w:t>
      </w:r>
    </w:p>
    <w:p w14:paraId="40498100" w14:textId="77777777" w:rsidR="00E43EED" w:rsidRPr="00981463" w:rsidRDefault="00E43EED" w:rsidP="00E43EED">
      <w:pPr>
        <w:widowControl w:val="0"/>
        <w:spacing w:before="120"/>
        <w:rPr>
          <w:rFonts w:cs="Arial"/>
          <w:b/>
        </w:rPr>
      </w:pPr>
      <w:r w:rsidRPr="00981463">
        <w:rPr>
          <w:rFonts w:cs="Arial"/>
          <w:b/>
        </w:rPr>
        <w:t>2.2. Lưới đo kiểm chiếu sáng</w:t>
      </w:r>
    </w:p>
    <w:p w14:paraId="5EE6AEBF" w14:textId="77777777" w:rsidR="00E43EED" w:rsidRPr="00981463" w:rsidRDefault="00E43EED" w:rsidP="00E43EED">
      <w:pPr>
        <w:widowControl w:val="0"/>
        <w:spacing w:before="120"/>
        <w:rPr>
          <w:rFonts w:cs="Arial"/>
        </w:rPr>
      </w:pPr>
      <w:r w:rsidRPr="00981463">
        <w:rPr>
          <w:rFonts w:cs="Arial"/>
        </w:rPr>
        <w:t>2.2.1. Lưới đo kiểm chiếu sáng sân quần vợt bao gồm 50 điểm đo và được quy định trong hình vẽ 29:</w:t>
      </w:r>
    </w:p>
    <w:p w14:paraId="52CAB5BE" w14:textId="77777777" w:rsidR="00E43EED" w:rsidRPr="00981463" w:rsidRDefault="00E43EED" w:rsidP="00E43EED">
      <w:pPr>
        <w:widowControl w:val="0"/>
        <w:spacing w:before="120"/>
        <w:jc w:val="center"/>
        <w:rPr>
          <w:rFonts w:cs="Arial"/>
          <w:i/>
        </w:rPr>
      </w:pPr>
      <w:r w:rsidRPr="00981463">
        <w:rPr>
          <w:rFonts w:cs="Arial"/>
          <w:i/>
        </w:rPr>
        <w:t xml:space="preserve">Hình 29: Lưới đo kiểm chiếu sáng sân quần vợt </w:t>
      </w:r>
    </w:p>
    <w:p w14:paraId="45AB2A7E" w14:textId="77777777" w:rsidR="00E43EED" w:rsidRPr="00981463" w:rsidRDefault="00E43EED" w:rsidP="00E43EED">
      <w:pPr>
        <w:widowControl w:val="0"/>
        <w:spacing w:before="120"/>
        <w:jc w:val="center"/>
        <w:rPr>
          <w:rFonts w:cs="Arial"/>
        </w:rPr>
      </w:pPr>
      <w:r w:rsidRPr="00981463">
        <w:rPr>
          <w:rFonts w:cs="Arial"/>
        </w:rPr>
        <w:t>a. Sơ đồ các điểm đo</w:t>
      </w:r>
    </w:p>
    <w:p w14:paraId="5289EFE6" w14:textId="6042C578" w:rsidR="00E43EED" w:rsidRPr="00981463" w:rsidRDefault="00981463" w:rsidP="00E43EED">
      <w:pPr>
        <w:widowControl w:val="0"/>
        <w:spacing w:before="120"/>
        <w:jc w:val="center"/>
        <w:rPr>
          <w:rFonts w:cs="Arial"/>
        </w:rPr>
      </w:pPr>
      <w:r w:rsidRPr="00981463">
        <w:rPr>
          <w:rFonts w:cs="Arial"/>
          <w:noProof/>
        </w:rPr>
        <w:drawing>
          <wp:inline distT="0" distB="0" distL="0" distR="0" wp14:anchorId="07917B5C" wp14:editId="560D88B7">
            <wp:extent cx="4022090" cy="22860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022090" cy="2286000"/>
                    </a:xfrm>
                    <a:prstGeom prst="rect">
                      <a:avLst/>
                    </a:prstGeom>
                    <a:noFill/>
                    <a:ln>
                      <a:noFill/>
                    </a:ln>
                  </pic:spPr>
                </pic:pic>
              </a:graphicData>
            </a:graphic>
          </wp:inline>
        </w:drawing>
      </w:r>
    </w:p>
    <w:p w14:paraId="10C53960" w14:textId="77777777" w:rsidR="00EB6D55" w:rsidRPr="00981463" w:rsidRDefault="00750170" w:rsidP="00750170">
      <w:pPr>
        <w:widowControl w:val="0"/>
        <w:spacing w:before="120"/>
        <w:jc w:val="center"/>
        <w:rPr>
          <w:rFonts w:cs="Arial"/>
        </w:rPr>
      </w:pPr>
      <w:r w:rsidRPr="00981463">
        <w:rPr>
          <w:rFonts w:cs="Arial"/>
        </w:rPr>
        <w:t>b. Hướng đo độ rọi đứng</w:t>
      </w:r>
    </w:p>
    <w:p w14:paraId="7936E426" w14:textId="75D59219" w:rsidR="00750170" w:rsidRPr="00981463" w:rsidRDefault="00981463" w:rsidP="00750170">
      <w:pPr>
        <w:widowControl w:val="0"/>
        <w:spacing w:before="120"/>
        <w:jc w:val="center"/>
        <w:rPr>
          <w:rFonts w:cs="Arial"/>
        </w:rPr>
      </w:pPr>
      <w:r w:rsidRPr="00981463">
        <w:rPr>
          <w:rFonts w:cs="Arial"/>
          <w:noProof/>
        </w:rPr>
        <w:lastRenderedPageBreak/>
        <w:drawing>
          <wp:inline distT="0" distB="0" distL="0" distR="0" wp14:anchorId="73362081" wp14:editId="5650D3AE">
            <wp:extent cx="3608705" cy="230759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608705" cy="2307590"/>
                    </a:xfrm>
                    <a:prstGeom prst="rect">
                      <a:avLst/>
                    </a:prstGeom>
                    <a:noFill/>
                    <a:ln>
                      <a:noFill/>
                    </a:ln>
                  </pic:spPr>
                </pic:pic>
              </a:graphicData>
            </a:graphic>
          </wp:inline>
        </w:drawing>
      </w:r>
    </w:p>
    <w:p w14:paraId="49DB828F" w14:textId="77777777" w:rsidR="00750170" w:rsidRPr="00981463" w:rsidRDefault="00750170" w:rsidP="00750170">
      <w:pPr>
        <w:widowControl w:val="0"/>
        <w:spacing w:before="120"/>
        <w:rPr>
          <w:rFonts w:cs="Arial"/>
          <w:b/>
        </w:rPr>
      </w:pPr>
      <w:r w:rsidRPr="00981463">
        <w:rPr>
          <w:rFonts w:cs="Arial"/>
          <w:b/>
        </w:rPr>
        <w:t>Chú thích:</w:t>
      </w:r>
    </w:p>
    <w:p w14:paraId="052C926D" w14:textId="292A66C2" w:rsidR="00750170" w:rsidRPr="00981463" w:rsidRDefault="00981463" w:rsidP="00750170">
      <w:pPr>
        <w:widowControl w:val="0"/>
        <w:spacing w:before="120"/>
        <w:rPr>
          <w:rFonts w:cs="Arial"/>
          <w:i/>
        </w:rPr>
      </w:pPr>
      <w:r w:rsidRPr="00981463">
        <w:rPr>
          <w:rFonts w:cs="Arial"/>
          <w:b/>
          <w:noProof/>
        </w:rPr>
        <w:drawing>
          <wp:inline distT="0" distB="0" distL="0" distR="0" wp14:anchorId="7E89FBE1" wp14:editId="25B8448C">
            <wp:extent cx="228600" cy="13589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28600" cy="135890"/>
                    </a:xfrm>
                    <a:prstGeom prst="rect">
                      <a:avLst/>
                    </a:prstGeom>
                    <a:noFill/>
                    <a:ln>
                      <a:noFill/>
                    </a:ln>
                  </pic:spPr>
                </pic:pic>
              </a:graphicData>
            </a:graphic>
          </wp:inline>
        </w:drawing>
      </w:r>
      <w:r w:rsidR="00750170" w:rsidRPr="00981463">
        <w:rPr>
          <w:rFonts w:cs="Arial"/>
          <w:i/>
        </w:rPr>
        <w:t>Hướng đo độ rọi đứng về phía camera chính</w:t>
      </w:r>
    </w:p>
    <w:p w14:paraId="19FA1759" w14:textId="4CEEFB09" w:rsidR="00750170" w:rsidRPr="00981463" w:rsidRDefault="00981463" w:rsidP="00750170">
      <w:pPr>
        <w:widowControl w:val="0"/>
        <w:spacing w:before="120"/>
        <w:rPr>
          <w:rFonts w:cs="Arial"/>
          <w:i/>
        </w:rPr>
      </w:pPr>
      <w:r w:rsidRPr="00981463">
        <w:rPr>
          <w:rFonts w:cs="Arial"/>
          <w:i/>
          <w:noProof/>
        </w:rPr>
        <w:drawing>
          <wp:inline distT="0" distB="0" distL="0" distR="0" wp14:anchorId="0E90F33B" wp14:editId="108156E3">
            <wp:extent cx="163195" cy="8699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63195" cy="86995"/>
                    </a:xfrm>
                    <a:prstGeom prst="rect">
                      <a:avLst/>
                    </a:prstGeom>
                    <a:noFill/>
                    <a:ln>
                      <a:noFill/>
                    </a:ln>
                  </pic:spPr>
                </pic:pic>
              </a:graphicData>
            </a:graphic>
          </wp:inline>
        </w:drawing>
      </w:r>
      <w:r w:rsidR="00750170" w:rsidRPr="00981463">
        <w:rPr>
          <w:rFonts w:cs="Arial"/>
          <w:i/>
        </w:rPr>
        <w:t>Hướng đo độ rọi đứng khác.</w:t>
      </w:r>
    </w:p>
    <w:p w14:paraId="2A5E6A34" w14:textId="77777777" w:rsidR="00CE53F6" w:rsidRPr="00981463" w:rsidRDefault="00190CB4" w:rsidP="003C39DB">
      <w:pPr>
        <w:spacing w:before="120"/>
        <w:rPr>
          <w:rFonts w:cs="Arial"/>
        </w:rPr>
      </w:pPr>
      <w:r w:rsidRPr="00981463">
        <w:rPr>
          <w:rFonts w:cs="Arial"/>
        </w:rPr>
        <w:t xml:space="preserve">2.2.2. </w:t>
      </w:r>
      <w:r w:rsidR="00CE53F6" w:rsidRPr="00981463">
        <w:rPr>
          <w:rFonts w:cs="Arial"/>
        </w:rPr>
        <w:t>Trong trường hợp cấu trúc sân và hệ thống chiếu sáng được thiết kế đối xứng qua đường tâm của sân</w:t>
      </w:r>
      <w:r w:rsidRPr="00981463">
        <w:rPr>
          <w:rFonts w:cs="Arial"/>
        </w:rPr>
        <w:t xml:space="preserve"> </w:t>
      </w:r>
      <w:r w:rsidR="00CE53F6" w:rsidRPr="00981463">
        <w:rPr>
          <w:rFonts w:cs="Arial"/>
        </w:rPr>
        <w:t>thì có th</w:t>
      </w:r>
      <w:r w:rsidRPr="00981463">
        <w:rPr>
          <w:rFonts w:cs="Arial"/>
        </w:rPr>
        <w:t>ể</w:t>
      </w:r>
      <w:r w:rsidR="00CE53F6" w:rsidRPr="00981463">
        <w:rPr>
          <w:rFonts w:cs="Arial"/>
        </w:rPr>
        <w:t xml:space="preserve"> ch</w:t>
      </w:r>
      <w:r w:rsidRPr="00981463">
        <w:rPr>
          <w:rFonts w:cs="Arial"/>
        </w:rPr>
        <w:t>ỉ</w:t>
      </w:r>
      <w:r w:rsidR="00CE53F6" w:rsidRPr="00981463">
        <w:rPr>
          <w:rFonts w:cs="Arial"/>
        </w:rPr>
        <w:t xml:space="preserve"> c</w:t>
      </w:r>
      <w:r w:rsidRPr="00981463">
        <w:rPr>
          <w:rFonts w:cs="Arial"/>
        </w:rPr>
        <w:t>ầ</w:t>
      </w:r>
      <w:r w:rsidR="00CE53F6" w:rsidRPr="00981463">
        <w:rPr>
          <w:rFonts w:cs="Arial"/>
        </w:rPr>
        <w:t>n tiến hành đo kiểm trên các đi</w:t>
      </w:r>
      <w:r w:rsidRPr="00981463">
        <w:rPr>
          <w:rFonts w:cs="Arial"/>
        </w:rPr>
        <w:t>ể</w:t>
      </w:r>
      <w:r w:rsidR="00CE53F6" w:rsidRPr="00981463">
        <w:rPr>
          <w:rFonts w:cs="Arial"/>
        </w:rPr>
        <w:t>m đo thuộc 1/2 sân, sau đó suy ra kết quả đo tại nửa</w:t>
      </w:r>
      <w:r w:rsidRPr="00981463">
        <w:rPr>
          <w:rFonts w:cs="Arial"/>
        </w:rPr>
        <w:t xml:space="preserve"> </w:t>
      </w:r>
      <w:r w:rsidR="00CE53F6" w:rsidRPr="00981463">
        <w:rPr>
          <w:rFonts w:cs="Arial"/>
        </w:rPr>
        <w:t>sân còn lại.</w:t>
      </w:r>
    </w:p>
    <w:p w14:paraId="031D2190" w14:textId="77777777" w:rsidR="00CE53F6" w:rsidRPr="00981463" w:rsidRDefault="00190CB4" w:rsidP="003C39DB">
      <w:pPr>
        <w:spacing w:before="120"/>
        <w:rPr>
          <w:rFonts w:cs="Arial"/>
        </w:rPr>
      </w:pPr>
      <w:r w:rsidRPr="00981463">
        <w:rPr>
          <w:rFonts w:cs="Arial"/>
        </w:rPr>
        <w:t xml:space="preserve">2.2.3. </w:t>
      </w:r>
      <w:r w:rsidR="00CE53F6" w:rsidRPr="00981463">
        <w:rPr>
          <w:rFonts w:cs="Arial"/>
        </w:rPr>
        <w:t>Đ</w:t>
      </w:r>
      <w:r w:rsidRPr="00981463">
        <w:rPr>
          <w:rFonts w:cs="Arial"/>
        </w:rPr>
        <w:t>ể</w:t>
      </w:r>
      <w:r w:rsidR="00CE53F6" w:rsidRPr="00981463">
        <w:rPr>
          <w:rFonts w:cs="Arial"/>
        </w:rPr>
        <w:t xml:space="preserve"> phục vụ cho mục đích bảo tr</w:t>
      </w:r>
      <w:r w:rsidRPr="00981463">
        <w:rPr>
          <w:rFonts w:cs="Arial"/>
        </w:rPr>
        <w:t>ì</w:t>
      </w:r>
      <w:r w:rsidR="00CE53F6" w:rsidRPr="00981463">
        <w:rPr>
          <w:rFonts w:cs="Arial"/>
        </w:rPr>
        <w:t xml:space="preserve"> và quản lý hệ thống chiếu sáng, nên lựa chọn một số điểm đo điển hình</w:t>
      </w:r>
      <w:r w:rsidRPr="00981463">
        <w:rPr>
          <w:rFonts w:cs="Arial"/>
        </w:rPr>
        <w:t xml:space="preserve"> </w:t>
      </w:r>
      <w:r w:rsidR="00CE53F6" w:rsidRPr="00981463">
        <w:rPr>
          <w:rFonts w:cs="Arial"/>
        </w:rPr>
        <w:t>đ</w:t>
      </w:r>
      <w:r w:rsidRPr="00981463">
        <w:rPr>
          <w:rFonts w:cs="Arial"/>
        </w:rPr>
        <w:t>ể</w:t>
      </w:r>
      <w:r w:rsidR="00CE53F6" w:rsidRPr="00981463">
        <w:rPr>
          <w:rFonts w:cs="Arial"/>
        </w:rPr>
        <w:t xml:space="preserve"> ti</w:t>
      </w:r>
      <w:r w:rsidRPr="00981463">
        <w:rPr>
          <w:rFonts w:cs="Arial"/>
        </w:rPr>
        <w:t>ế</w:t>
      </w:r>
      <w:r w:rsidR="00CE53F6" w:rsidRPr="00981463">
        <w:rPr>
          <w:rFonts w:cs="Arial"/>
        </w:rPr>
        <w:t>n hành đo kiểm và trên cơ sở đó theo dõi sự thay đổi của mức độ chiếu sáng trên s</w:t>
      </w:r>
      <w:r w:rsidRPr="00981463">
        <w:rPr>
          <w:rFonts w:cs="Arial"/>
        </w:rPr>
        <w:t>â</w:t>
      </w:r>
      <w:r w:rsidR="00CE53F6" w:rsidRPr="00981463">
        <w:rPr>
          <w:rFonts w:cs="Arial"/>
        </w:rPr>
        <w:t>n trong quá trình</w:t>
      </w:r>
      <w:r w:rsidRPr="00981463">
        <w:rPr>
          <w:rFonts w:cs="Arial"/>
        </w:rPr>
        <w:t xml:space="preserve"> </w:t>
      </w:r>
      <w:r w:rsidR="00CE53F6" w:rsidRPr="00981463">
        <w:rPr>
          <w:rFonts w:cs="Arial"/>
        </w:rPr>
        <w:t>khai thác sử dụng.</w:t>
      </w:r>
    </w:p>
    <w:p w14:paraId="0F9D4E88" w14:textId="77777777" w:rsidR="00CE53F6" w:rsidRPr="00981463" w:rsidRDefault="00190CB4" w:rsidP="003C39DB">
      <w:pPr>
        <w:spacing w:before="120"/>
        <w:rPr>
          <w:rFonts w:cs="Arial"/>
          <w:b/>
        </w:rPr>
      </w:pPr>
      <w:r w:rsidRPr="00981463">
        <w:rPr>
          <w:rFonts w:cs="Arial"/>
          <w:b/>
        </w:rPr>
        <w:t xml:space="preserve">2.3. </w:t>
      </w:r>
      <w:r w:rsidR="00CE53F6" w:rsidRPr="00981463">
        <w:rPr>
          <w:rFonts w:cs="Arial"/>
          <w:b/>
        </w:rPr>
        <w:t>Phương pháp tính toán</w:t>
      </w:r>
    </w:p>
    <w:p w14:paraId="20DA7A3F" w14:textId="77777777" w:rsidR="00CE53F6" w:rsidRPr="00981463" w:rsidRDefault="00190CB4" w:rsidP="003C39DB">
      <w:pPr>
        <w:spacing w:before="120"/>
        <w:rPr>
          <w:rFonts w:cs="Arial"/>
        </w:rPr>
      </w:pPr>
      <w:r w:rsidRPr="00981463">
        <w:rPr>
          <w:rFonts w:cs="Arial"/>
        </w:rPr>
        <w:t xml:space="preserve">2.3.1. </w:t>
      </w:r>
      <w:r w:rsidR="00CE53F6" w:rsidRPr="00981463">
        <w:rPr>
          <w:rFonts w:cs="Arial"/>
        </w:rPr>
        <w:t>Độ rọi ngang trung bình trong phạm vi sân quần vợt được tính toán theo công thức:</w:t>
      </w:r>
    </w:p>
    <w:p w14:paraId="78908E43" w14:textId="01074E59" w:rsidR="00000E7D" w:rsidRPr="00981463" w:rsidRDefault="00981463" w:rsidP="00000E7D">
      <w:pPr>
        <w:spacing w:before="120"/>
        <w:jc w:val="center"/>
        <w:rPr>
          <w:rFonts w:cs="Arial"/>
        </w:rPr>
      </w:pPr>
      <w:r w:rsidRPr="00981463">
        <w:rPr>
          <w:rFonts w:cs="Arial"/>
          <w:noProof/>
        </w:rPr>
        <w:drawing>
          <wp:inline distT="0" distB="0" distL="0" distR="0" wp14:anchorId="69CFE816" wp14:editId="5900714C">
            <wp:extent cx="2383790" cy="46799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383790" cy="467995"/>
                    </a:xfrm>
                    <a:prstGeom prst="rect">
                      <a:avLst/>
                    </a:prstGeom>
                    <a:noFill/>
                    <a:ln>
                      <a:noFill/>
                    </a:ln>
                  </pic:spPr>
                </pic:pic>
              </a:graphicData>
            </a:graphic>
          </wp:inline>
        </w:drawing>
      </w:r>
    </w:p>
    <w:p w14:paraId="5CAE9633" w14:textId="77777777" w:rsidR="00000E7D" w:rsidRPr="00981463" w:rsidRDefault="00000E7D" w:rsidP="00000E7D">
      <w:pPr>
        <w:spacing w:before="120"/>
        <w:rPr>
          <w:rFonts w:cs="Arial"/>
          <w:b/>
        </w:rPr>
      </w:pPr>
      <w:r w:rsidRPr="00981463">
        <w:rPr>
          <w:rFonts w:cs="Arial"/>
          <w:b/>
        </w:rPr>
        <w:t>Chú thích:</w:t>
      </w:r>
    </w:p>
    <w:p w14:paraId="30C51817" w14:textId="77777777" w:rsidR="00000E7D" w:rsidRPr="00981463" w:rsidRDefault="00000E7D" w:rsidP="00000E7D">
      <w:pPr>
        <w:spacing w:before="120"/>
        <w:rPr>
          <w:rFonts w:cs="Arial"/>
          <w:i/>
        </w:rPr>
      </w:pPr>
      <w:r w:rsidRPr="00981463">
        <w:rPr>
          <w:rFonts w:cs="Arial"/>
          <w:i/>
        </w:rPr>
        <w:t>• En(tb): độ rọi ngang trung bình trong phạm vi sân quần vợt (Ix).</w:t>
      </w:r>
    </w:p>
    <w:p w14:paraId="143A03F9" w14:textId="77777777" w:rsidR="00000E7D" w:rsidRPr="00981463" w:rsidRDefault="00000E7D" w:rsidP="00000E7D">
      <w:pPr>
        <w:spacing w:before="120"/>
        <w:rPr>
          <w:rFonts w:cs="Arial"/>
          <w:i/>
        </w:rPr>
      </w:pPr>
      <w:r w:rsidRPr="00981463">
        <w:rPr>
          <w:rFonts w:cs="Arial"/>
          <w:i/>
        </w:rPr>
        <w:t>• E</w:t>
      </w:r>
      <w:r w:rsidRPr="00981463">
        <w:rPr>
          <w:rFonts w:cs="Arial"/>
          <w:i/>
          <w:vertAlign w:val="subscript"/>
        </w:rPr>
        <w:t>■</w:t>
      </w:r>
      <w:r w:rsidRPr="00981463">
        <w:rPr>
          <w:rFonts w:cs="Arial"/>
          <w:i/>
        </w:rPr>
        <w:t>i: độ rọi ngang tại các điểm đo góc sân tại cao độ mặt sân (Ix).</w:t>
      </w:r>
    </w:p>
    <w:p w14:paraId="10B7243A" w14:textId="77777777" w:rsidR="00000E7D" w:rsidRPr="00981463" w:rsidRDefault="00000E7D" w:rsidP="00000E7D">
      <w:pPr>
        <w:spacing w:before="120"/>
        <w:rPr>
          <w:rFonts w:cs="Arial"/>
          <w:i/>
        </w:rPr>
      </w:pPr>
      <w:r w:rsidRPr="00981463">
        <w:rPr>
          <w:rFonts w:cs="Arial"/>
          <w:i/>
        </w:rPr>
        <w:t>• E</w:t>
      </w:r>
      <w:r w:rsidRPr="00981463">
        <w:rPr>
          <w:rFonts w:cs="Arial"/>
          <w:i/>
          <w:vertAlign w:val="subscript"/>
        </w:rPr>
        <w:t>▲</w:t>
      </w:r>
      <w:r w:rsidRPr="00981463">
        <w:rPr>
          <w:rFonts w:cs="Arial"/>
          <w:i/>
        </w:rPr>
        <w:t>i: độ rọi ngang tại các điểm đo mép sân tại cao độ mặt sân (Ix).</w:t>
      </w:r>
    </w:p>
    <w:p w14:paraId="5CF58475" w14:textId="77777777" w:rsidR="00000E7D" w:rsidRPr="00981463" w:rsidRDefault="00000E7D" w:rsidP="00000E7D">
      <w:pPr>
        <w:spacing w:before="120"/>
        <w:rPr>
          <w:rFonts w:cs="Arial"/>
          <w:i/>
        </w:rPr>
      </w:pPr>
      <w:r w:rsidRPr="00981463">
        <w:rPr>
          <w:rFonts w:cs="Arial"/>
          <w:i/>
        </w:rPr>
        <w:t>• E</w:t>
      </w:r>
      <w:r w:rsidRPr="00981463">
        <w:rPr>
          <w:rFonts w:cs="Arial"/>
          <w:i/>
          <w:vertAlign w:val="subscript"/>
        </w:rPr>
        <w:t>●</w:t>
      </w:r>
      <w:r w:rsidRPr="00981463">
        <w:rPr>
          <w:rFonts w:cs="Arial"/>
          <w:i/>
        </w:rPr>
        <w:t>i : độ rọi ngang tại các điểm đo giữa sân tại cao độ mặt sân (Ix).</w:t>
      </w:r>
    </w:p>
    <w:p w14:paraId="51E76FF8" w14:textId="77777777" w:rsidR="00CE53F6" w:rsidRPr="00981463" w:rsidRDefault="00000E7D" w:rsidP="003C39DB">
      <w:pPr>
        <w:spacing w:before="120"/>
        <w:rPr>
          <w:rFonts w:cs="Arial"/>
        </w:rPr>
      </w:pPr>
      <w:r w:rsidRPr="00981463">
        <w:rPr>
          <w:rFonts w:cs="Arial"/>
        </w:rPr>
        <w:t xml:space="preserve">2.3.2. </w:t>
      </w:r>
      <w:r w:rsidR="00CE53F6" w:rsidRPr="00981463">
        <w:rPr>
          <w:rFonts w:cs="Arial"/>
        </w:rPr>
        <w:t>Độ rọi đứng trung bình trong phạm vi sân quần vợt đ</w:t>
      </w:r>
      <w:r w:rsidR="00120E3A" w:rsidRPr="00981463">
        <w:rPr>
          <w:rFonts w:cs="Arial"/>
        </w:rPr>
        <w:t>ượ</w:t>
      </w:r>
      <w:r w:rsidR="00CE53F6" w:rsidRPr="00981463">
        <w:rPr>
          <w:rFonts w:cs="Arial"/>
        </w:rPr>
        <w:t>c tính toán theo công thức:</w:t>
      </w:r>
    </w:p>
    <w:p w14:paraId="36BF5369" w14:textId="77777777" w:rsidR="00000E7D" w:rsidRPr="00981463" w:rsidRDefault="00DF6875" w:rsidP="00000E7D">
      <w:pPr>
        <w:spacing w:before="120"/>
        <w:jc w:val="center"/>
        <w:rPr>
          <w:rFonts w:cs="Arial"/>
        </w:rPr>
      </w:pPr>
      <w:r w:rsidRPr="00981463">
        <w:rPr>
          <w:rFonts w:cs="Arial"/>
          <w:position w:val="-22"/>
        </w:rPr>
        <w:object w:dxaOrig="1700" w:dyaOrig="580" w14:anchorId="68078309">
          <v:shape id="_x0000_i1162" type="#_x0000_t75" style="width:84.85pt;height:29.15pt" o:ole="">
            <v:imagedata r:id="rId79" o:title=""/>
          </v:shape>
          <o:OLEObject Type="Embed" ProgID="Equation.3" ShapeID="_x0000_i1162" DrawAspect="Content" ObjectID="_1765564551" r:id="rId80"/>
        </w:object>
      </w:r>
    </w:p>
    <w:p w14:paraId="64EFC693" w14:textId="77777777" w:rsidR="00CE53F6" w:rsidRPr="00981463" w:rsidRDefault="00CE53F6" w:rsidP="003C39DB">
      <w:pPr>
        <w:spacing w:before="120"/>
        <w:rPr>
          <w:rFonts w:cs="Arial"/>
          <w:b/>
        </w:rPr>
      </w:pPr>
      <w:r w:rsidRPr="00981463">
        <w:rPr>
          <w:rFonts w:cs="Arial"/>
          <w:b/>
        </w:rPr>
        <w:t>Chú thích:</w:t>
      </w:r>
    </w:p>
    <w:p w14:paraId="5DA1D0AA" w14:textId="77777777" w:rsidR="00CE53F6" w:rsidRPr="00981463" w:rsidRDefault="00000E7D" w:rsidP="003C39DB">
      <w:pPr>
        <w:spacing w:before="120"/>
        <w:rPr>
          <w:rFonts w:cs="Arial"/>
          <w:i/>
        </w:rPr>
      </w:pPr>
      <w:r w:rsidRPr="00981463">
        <w:rPr>
          <w:rFonts w:cs="Arial"/>
          <w:i/>
        </w:rPr>
        <w:t xml:space="preserve">• </w:t>
      </w:r>
      <w:r w:rsidR="00CE53F6" w:rsidRPr="00981463">
        <w:rPr>
          <w:rFonts w:cs="Arial"/>
          <w:i/>
        </w:rPr>
        <w:t xml:space="preserve">Ed(tb): </w:t>
      </w:r>
      <w:r w:rsidR="00A80ABD" w:rsidRPr="00981463">
        <w:rPr>
          <w:rFonts w:cs="Arial"/>
          <w:i/>
        </w:rPr>
        <w:t>độ rọi đứng</w:t>
      </w:r>
      <w:r w:rsidR="00CE53F6" w:rsidRPr="00981463">
        <w:rPr>
          <w:rFonts w:cs="Arial"/>
          <w:i/>
        </w:rPr>
        <w:t xml:space="preserve"> trung bình trong phạm vi sân quần vợt (Ix).</w:t>
      </w:r>
    </w:p>
    <w:p w14:paraId="23CEECBD" w14:textId="77777777" w:rsidR="00CE53F6" w:rsidRPr="00981463" w:rsidRDefault="00000E7D" w:rsidP="003C39DB">
      <w:pPr>
        <w:spacing w:before="120"/>
        <w:rPr>
          <w:rFonts w:cs="Arial"/>
          <w:i/>
        </w:rPr>
      </w:pPr>
      <w:r w:rsidRPr="00981463">
        <w:rPr>
          <w:rFonts w:cs="Arial"/>
          <w:i/>
        </w:rPr>
        <w:t xml:space="preserve">• </w:t>
      </w:r>
      <w:r w:rsidR="00CE53F6" w:rsidRPr="00981463">
        <w:rPr>
          <w:rFonts w:cs="Arial"/>
          <w:i/>
        </w:rPr>
        <w:t>Ed i: độ rọi đ</w:t>
      </w:r>
      <w:r w:rsidRPr="00981463">
        <w:rPr>
          <w:rFonts w:cs="Arial"/>
          <w:i/>
        </w:rPr>
        <w:t>ứ</w:t>
      </w:r>
      <w:r w:rsidR="00CE53F6" w:rsidRPr="00981463">
        <w:rPr>
          <w:rFonts w:cs="Arial"/>
          <w:i/>
        </w:rPr>
        <w:t>ng tại các điểm đo tại cao độ 1,5m trên mặt sân hướng về phía camera chính (Ix).</w:t>
      </w:r>
    </w:p>
    <w:p w14:paraId="545CE67A" w14:textId="77777777" w:rsidR="00CE53F6" w:rsidRPr="00981463" w:rsidRDefault="00000E7D" w:rsidP="003C39DB">
      <w:pPr>
        <w:spacing w:before="120"/>
        <w:rPr>
          <w:rFonts w:cs="Arial"/>
          <w:b/>
        </w:rPr>
      </w:pPr>
      <w:r w:rsidRPr="00981463">
        <w:rPr>
          <w:rFonts w:cs="Arial"/>
          <w:b/>
        </w:rPr>
        <w:t xml:space="preserve">3. </w:t>
      </w:r>
      <w:r w:rsidR="00CE53F6" w:rsidRPr="00981463">
        <w:rPr>
          <w:rFonts w:cs="Arial"/>
          <w:b/>
        </w:rPr>
        <w:t>Các sân thể thao ngoài trời khác</w:t>
      </w:r>
    </w:p>
    <w:p w14:paraId="0B02ABAB" w14:textId="77777777" w:rsidR="00CE53F6" w:rsidRPr="00981463" w:rsidRDefault="00CE53F6" w:rsidP="003C39DB">
      <w:pPr>
        <w:spacing w:before="120"/>
        <w:rPr>
          <w:rFonts w:cs="Arial"/>
        </w:rPr>
      </w:pPr>
      <w:r w:rsidRPr="00981463">
        <w:rPr>
          <w:rFonts w:cs="Arial"/>
        </w:rPr>
        <w:t>Việc đo kiểm chiếu sáng các công trình thể thao ngoài trời khác có thể được tiến hành theo phương pháp tương tự.</w:t>
      </w:r>
    </w:p>
    <w:p w14:paraId="00806E55" w14:textId="77777777" w:rsidR="00AB2778" w:rsidRPr="00981463" w:rsidRDefault="00AB2778" w:rsidP="003C39DB">
      <w:pPr>
        <w:spacing w:before="120"/>
        <w:rPr>
          <w:rFonts w:cs="Arial"/>
        </w:rPr>
      </w:pPr>
    </w:p>
    <w:p w14:paraId="5A1550A0" w14:textId="77777777" w:rsidR="00CE53F6" w:rsidRPr="00981463" w:rsidRDefault="00000E7D" w:rsidP="00000E7D">
      <w:pPr>
        <w:spacing w:before="120"/>
        <w:jc w:val="center"/>
        <w:rPr>
          <w:rFonts w:cs="Arial"/>
          <w:b/>
        </w:rPr>
      </w:pPr>
      <w:bookmarkStart w:id="23" w:name="chuong_phuluc_9"/>
      <w:r w:rsidRPr="00981463">
        <w:rPr>
          <w:rFonts w:cs="Arial"/>
          <w:b/>
        </w:rPr>
        <w:t>PHỤ LỤC 9</w:t>
      </w:r>
      <w:bookmarkEnd w:id="23"/>
    </w:p>
    <w:p w14:paraId="7EC2E83C" w14:textId="77777777" w:rsidR="00D46C93" w:rsidRPr="00981463" w:rsidRDefault="00D46C93" w:rsidP="00000E7D">
      <w:pPr>
        <w:spacing w:before="120"/>
        <w:jc w:val="center"/>
        <w:rPr>
          <w:rFonts w:cs="Arial"/>
        </w:rPr>
      </w:pPr>
      <w:bookmarkStart w:id="24" w:name="chuong_phuluc_9_name"/>
      <w:r w:rsidRPr="00981463">
        <w:rPr>
          <w:rFonts w:cs="Arial"/>
        </w:rPr>
        <w:t>Bảng 33: THÔNG SỐ KỸ THUẬT CỦA MỘT SỐ LOẠI BÓNG ĐÈN THÔNG DỤNG TRONG CHIẾU SÁNG ĐÔ THỊ</w:t>
      </w:r>
      <w:bookmarkEnd w:id="24"/>
    </w:p>
    <w:tbl>
      <w:tblPr>
        <w:tblW w:w="0" w:type="auto"/>
        <w:tblInd w:w="5" w:type="dxa"/>
        <w:tblCellMar>
          <w:left w:w="0" w:type="dxa"/>
          <w:right w:w="0" w:type="dxa"/>
        </w:tblCellMar>
        <w:tblLook w:val="0000" w:firstRow="0" w:lastRow="0" w:firstColumn="0" w:lastColumn="0" w:noHBand="0" w:noVBand="0"/>
      </w:tblPr>
      <w:tblGrid>
        <w:gridCol w:w="1011"/>
        <w:gridCol w:w="1269"/>
        <w:gridCol w:w="1272"/>
        <w:gridCol w:w="1257"/>
        <w:gridCol w:w="1275"/>
        <w:gridCol w:w="1276"/>
        <w:gridCol w:w="1285"/>
      </w:tblGrid>
      <w:tr w:rsidR="00DF6875" w:rsidRPr="00981463" w14:paraId="46150772" w14:textId="77777777">
        <w:tblPrEx>
          <w:tblCellMar>
            <w:top w:w="0" w:type="dxa"/>
            <w:left w:w="0" w:type="dxa"/>
            <w:bottom w:w="0" w:type="dxa"/>
            <w:right w:w="0" w:type="dxa"/>
          </w:tblCellMar>
        </w:tblPrEx>
        <w:trPr>
          <w:trHeight w:val="820"/>
        </w:trPr>
        <w:tc>
          <w:tcPr>
            <w:tcW w:w="1011" w:type="dxa"/>
            <w:tcBorders>
              <w:top w:val="single" w:sz="4" w:space="0" w:color="auto"/>
              <w:left w:val="single" w:sz="4" w:space="0" w:color="auto"/>
              <w:right w:val="nil"/>
            </w:tcBorders>
            <w:shd w:val="clear" w:color="auto" w:fill="FFFFFF"/>
          </w:tcPr>
          <w:p w14:paraId="1654307F" w14:textId="77777777" w:rsidR="00DF6875" w:rsidRPr="00981463" w:rsidRDefault="00DF6875" w:rsidP="00DF6875">
            <w:pPr>
              <w:spacing w:before="120"/>
              <w:jc w:val="center"/>
              <w:rPr>
                <w:rFonts w:cs="Arial"/>
              </w:rPr>
            </w:pPr>
            <w:r w:rsidRPr="00981463">
              <w:rPr>
                <w:rFonts w:cs="Arial"/>
              </w:rPr>
              <w:t>Loại bóng đèn</w:t>
            </w:r>
          </w:p>
        </w:tc>
        <w:tc>
          <w:tcPr>
            <w:tcW w:w="1269" w:type="dxa"/>
            <w:tcBorders>
              <w:top w:val="single" w:sz="4" w:space="0" w:color="auto"/>
              <w:left w:val="single" w:sz="4" w:space="0" w:color="auto"/>
              <w:right w:val="nil"/>
            </w:tcBorders>
            <w:shd w:val="clear" w:color="auto" w:fill="FFFFFF"/>
          </w:tcPr>
          <w:p w14:paraId="36D544CA" w14:textId="77777777" w:rsidR="00DF6875" w:rsidRPr="00981463" w:rsidRDefault="00DF6875" w:rsidP="00DF6875">
            <w:pPr>
              <w:spacing w:before="120"/>
              <w:jc w:val="center"/>
              <w:rPr>
                <w:rFonts w:cs="Arial"/>
              </w:rPr>
            </w:pPr>
            <w:r w:rsidRPr="00981463">
              <w:rPr>
                <w:rFonts w:cs="Arial"/>
              </w:rPr>
              <w:t>Công suất</w:t>
            </w:r>
          </w:p>
          <w:p w14:paraId="2EBCCC41" w14:textId="77777777" w:rsidR="00DF6875" w:rsidRPr="00981463" w:rsidRDefault="00DF6875" w:rsidP="00DF6875">
            <w:pPr>
              <w:spacing w:before="120"/>
              <w:jc w:val="center"/>
              <w:rPr>
                <w:rFonts w:cs="Arial"/>
              </w:rPr>
            </w:pPr>
            <w:r w:rsidRPr="00981463">
              <w:rPr>
                <w:rFonts w:cs="Arial"/>
              </w:rPr>
              <w:t>P(W)</w:t>
            </w:r>
          </w:p>
        </w:tc>
        <w:tc>
          <w:tcPr>
            <w:tcW w:w="1272" w:type="dxa"/>
            <w:tcBorders>
              <w:top w:val="single" w:sz="4" w:space="0" w:color="auto"/>
              <w:left w:val="single" w:sz="4" w:space="0" w:color="auto"/>
              <w:right w:val="nil"/>
            </w:tcBorders>
            <w:shd w:val="clear" w:color="auto" w:fill="FFFFFF"/>
          </w:tcPr>
          <w:p w14:paraId="1BF4AF69" w14:textId="77777777" w:rsidR="00DF6875" w:rsidRPr="00981463" w:rsidRDefault="00DF6875" w:rsidP="00DF6875">
            <w:pPr>
              <w:spacing w:before="120"/>
              <w:jc w:val="center"/>
              <w:rPr>
                <w:rFonts w:cs="Arial"/>
              </w:rPr>
            </w:pPr>
            <w:r w:rsidRPr="00981463">
              <w:rPr>
                <w:rFonts w:cs="Arial"/>
              </w:rPr>
              <w:t>Quang thông</w:t>
            </w:r>
          </w:p>
          <w:p w14:paraId="14FA01CD" w14:textId="77777777" w:rsidR="00DF6875" w:rsidRPr="00981463" w:rsidRDefault="00DF6875" w:rsidP="00DF6875">
            <w:pPr>
              <w:spacing w:before="120"/>
              <w:jc w:val="center"/>
              <w:rPr>
                <w:rFonts w:cs="Arial"/>
              </w:rPr>
            </w:pPr>
            <w:r w:rsidRPr="00981463">
              <w:rPr>
                <w:rFonts w:cs="Arial"/>
              </w:rPr>
              <w:t>F(lm)</w:t>
            </w:r>
          </w:p>
        </w:tc>
        <w:tc>
          <w:tcPr>
            <w:tcW w:w="1257" w:type="dxa"/>
            <w:tcBorders>
              <w:top w:val="single" w:sz="4" w:space="0" w:color="auto"/>
              <w:left w:val="single" w:sz="4" w:space="0" w:color="auto"/>
              <w:right w:val="nil"/>
            </w:tcBorders>
            <w:shd w:val="clear" w:color="auto" w:fill="FFFFFF"/>
          </w:tcPr>
          <w:p w14:paraId="5623C0DB" w14:textId="77777777" w:rsidR="00DF6875" w:rsidRPr="00981463" w:rsidRDefault="00DF6875" w:rsidP="00DF6875">
            <w:pPr>
              <w:spacing w:before="120"/>
              <w:jc w:val="center"/>
              <w:rPr>
                <w:rFonts w:cs="Arial"/>
              </w:rPr>
            </w:pPr>
            <w:r w:rsidRPr="00981463">
              <w:rPr>
                <w:rFonts w:cs="Arial"/>
              </w:rPr>
              <w:t>Hiệu suất phát quang (lm/W)</w:t>
            </w:r>
          </w:p>
        </w:tc>
        <w:tc>
          <w:tcPr>
            <w:tcW w:w="1275" w:type="dxa"/>
            <w:tcBorders>
              <w:top w:val="single" w:sz="4" w:space="0" w:color="auto"/>
              <w:left w:val="single" w:sz="4" w:space="0" w:color="auto"/>
              <w:right w:val="nil"/>
            </w:tcBorders>
            <w:shd w:val="clear" w:color="auto" w:fill="FFFFFF"/>
          </w:tcPr>
          <w:p w14:paraId="34AA71EB" w14:textId="77777777" w:rsidR="00DF6875" w:rsidRPr="00981463" w:rsidRDefault="00DF6875" w:rsidP="00DF6875">
            <w:pPr>
              <w:spacing w:before="120"/>
              <w:jc w:val="center"/>
              <w:rPr>
                <w:rFonts w:cs="Arial"/>
              </w:rPr>
            </w:pPr>
            <w:r w:rsidRPr="00981463">
              <w:rPr>
                <w:rFonts w:cs="Arial"/>
              </w:rPr>
              <w:t>Nhiệt độ màu</w:t>
            </w:r>
          </w:p>
          <w:p w14:paraId="09E10E7B" w14:textId="77777777" w:rsidR="00DF6875" w:rsidRPr="00981463" w:rsidRDefault="00DF6875" w:rsidP="00DF6875">
            <w:pPr>
              <w:spacing w:before="120"/>
              <w:jc w:val="center"/>
              <w:rPr>
                <w:rFonts w:cs="Arial"/>
              </w:rPr>
            </w:pPr>
            <w:r w:rsidRPr="00981463">
              <w:rPr>
                <w:rFonts w:cs="Arial"/>
              </w:rPr>
              <w:t>T (K)</w:t>
            </w:r>
          </w:p>
        </w:tc>
        <w:tc>
          <w:tcPr>
            <w:tcW w:w="1276" w:type="dxa"/>
            <w:tcBorders>
              <w:top w:val="single" w:sz="4" w:space="0" w:color="auto"/>
              <w:left w:val="single" w:sz="4" w:space="0" w:color="auto"/>
              <w:right w:val="nil"/>
            </w:tcBorders>
            <w:shd w:val="clear" w:color="auto" w:fill="FFFFFF"/>
          </w:tcPr>
          <w:p w14:paraId="19F52A73" w14:textId="77777777" w:rsidR="00DF6875" w:rsidRPr="00981463" w:rsidRDefault="00DF6875" w:rsidP="00DF6875">
            <w:pPr>
              <w:spacing w:before="120"/>
              <w:jc w:val="center"/>
              <w:rPr>
                <w:rFonts w:cs="Arial"/>
              </w:rPr>
            </w:pPr>
            <w:r w:rsidRPr="00981463">
              <w:rPr>
                <w:rFonts w:cs="Arial"/>
              </w:rPr>
              <w:t>Chỉ số truyền đạt màu CRI</w:t>
            </w:r>
          </w:p>
        </w:tc>
        <w:tc>
          <w:tcPr>
            <w:tcW w:w="1285" w:type="dxa"/>
            <w:tcBorders>
              <w:top w:val="single" w:sz="4" w:space="0" w:color="auto"/>
              <w:left w:val="single" w:sz="4" w:space="0" w:color="auto"/>
              <w:right w:val="single" w:sz="4" w:space="0" w:color="auto"/>
            </w:tcBorders>
            <w:shd w:val="clear" w:color="auto" w:fill="FFFFFF"/>
          </w:tcPr>
          <w:p w14:paraId="6D6A463B" w14:textId="77777777" w:rsidR="00DF6875" w:rsidRPr="00981463" w:rsidRDefault="00DF6875" w:rsidP="00DF6875">
            <w:pPr>
              <w:spacing w:before="120"/>
              <w:jc w:val="center"/>
              <w:rPr>
                <w:rFonts w:cs="Arial"/>
              </w:rPr>
            </w:pPr>
            <w:r w:rsidRPr="00981463">
              <w:rPr>
                <w:rFonts w:cs="Arial"/>
              </w:rPr>
              <w:t>Tuổi thọ TB</w:t>
            </w:r>
          </w:p>
          <w:p w14:paraId="21153813" w14:textId="77777777" w:rsidR="00DF6875" w:rsidRPr="00981463" w:rsidRDefault="00DF6875" w:rsidP="00DF6875">
            <w:pPr>
              <w:spacing w:before="120"/>
              <w:jc w:val="center"/>
              <w:rPr>
                <w:rFonts w:cs="Arial"/>
              </w:rPr>
            </w:pPr>
            <w:r w:rsidRPr="00981463">
              <w:rPr>
                <w:rFonts w:cs="Arial"/>
              </w:rPr>
              <w:t>(h)</w:t>
            </w:r>
          </w:p>
        </w:tc>
      </w:tr>
      <w:tr w:rsidR="003B09F9" w:rsidRPr="00981463" w14:paraId="506D56D0" w14:textId="77777777">
        <w:tblPrEx>
          <w:tblCellMar>
            <w:top w:w="0" w:type="dxa"/>
            <w:left w:w="0" w:type="dxa"/>
            <w:bottom w:w="0" w:type="dxa"/>
            <w:right w:w="0" w:type="dxa"/>
          </w:tblCellMar>
        </w:tblPrEx>
        <w:tc>
          <w:tcPr>
            <w:tcW w:w="1011" w:type="dxa"/>
            <w:vMerge w:val="restart"/>
            <w:tcBorders>
              <w:top w:val="single" w:sz="4" w:space="0" w:color="auto"/>
              <w:left w:val="single" w:sz="4" w:space="0" w:color="auto"/>
              <w:right w:val="nil"/>
            </w:tcBorders>
            <w:shd w:val="clear" w:color="auto" w:fill="FFFFFF"/>
          </w:tcPr>
          <w:p w14:paraId="2FCB7263" w14:textId="77777777" w:rsidR="003B09F9" w:rsidRPr="00981463" w:rsidRDefault="003B09F9" w:rsidP="00DF6875">
            <w:pPr>
              <w:spacing w:before="120"/>
              <w:jc w:val="center"/>
              <w:rPr>
                <w:rFonts w:cs="Arial"/>
              </w:rPr>
            </w:pPr>
            <w:r w:rsidRPr="00981463">
              <w:rPr>
                <w:rFonts w:cs="Arial"/>
              </w:rPr>
              <w:t>SỢI ĐỐT HALOGEN</w:t>
            </w:r>
          </w:p>
        </w:tc>
        <w:tc>
          <w:tcPr>
            <w:tcW w:w="1269" w:type="dxa"/>
            <w:tcBorders>
              <w:top w:val="single" w:sz="4" w:space="0" w:color="auto"/>
              <w:left w:val="single" w:sz="4" w:space="0" w:color="auto"/>
              <w:bottom w:val="nil"/>
              <w:right w:val="nil"/>
            </w:tcBorders>
            <w:shd w:val="clear" w:color="auto" w:fill="FFFFFF"/>
          </w:tcPr>
          <w:p w14:paraId="2AF00EDE" w14:textId="77777777" w:rsidR="003B09F9" w:rsidRPr="00981463" w:rsidRDefault="003B09F9" w:rsidP="00DF6875">
            <w:pPr>
              <w:spacing w:before="120"/>
              <w:jc w:val="center"/>
              <w:rPr>
                <w:rFonts w:cs="Arial"/>
              </w:rPr>
            </w:pPr>
            <w:r w:rsidRPr="00981463">
              <w:rPr>
                <w:rFonts w:cs="Arial"/>
              </w:rPr>
              <w:t>100</w:t>
            </w:r>
          </w:p>
        </w:tc>
        <w:tc>
          <w:tcPr>
            <w:tcW w:w="1272" w:type="dxa"/>
            <w:tcBorders>
              <w:top w:val="single" w:sz="4" w:space="0" w:color="auto"/>
              <w:left w:val="single" w:sz="4" w:space="0" w:color="auto"/>
              <w:bottom w:val="nil"/>
              <w:right w:val="nil"/>
            </w:tcBorders>
            <w:shd w:val="clear" w:color="auto" w:fill="FFFFFF"/>
          </w:tcPr>
          <w:p w14:paraId="56771863" w14:textId="77777777" w:rsidR="003B09F9" w:rsidRPr="00981463" w:rsidRDefault="003B09F9" w:rsidP="00DF6875">
            <w:pPr>
              <w:spacing w:before="120"/>
              <w:jc w:val="center"/>
              <w:rPr>
                <w:rFonts w:cs="Arial"/>
              </w:rPr>
            </w:pPr>
            <w:r w:rsidRPr="00981463">
              <w:rPr>
                <w:rFonts w:cs="Arial"/>
              </w:rPr>
              <w:t>1600</w:t>
            </w:r>
          </w:p>
        </w:tc>
        <w:tc>
          <w:tcPr>
            <w:tcW w:w="1257" w:type="dxa"/>
            <w:tcBorders>
              <w:top w:val="single" w:sz="4" w:space="0" w:color="auto"/>
              <w:left w:val="single" w:sz="4" w:space="0" w:color="auto"/>
              <w:bottom w:val="nil"/>
              <w:right w:val="nil"/>
            </w:tcBorders>
            <w:shd w:val="clear" w:color="auto" w:fill="FFFFFF"/>
          </w:tcPr>
          <w:p w14:paraId="31EF8195" w14:textId="77777777" w:rsidR="003B09F9" w:rsidRPr="00981463" w:rsidRDefault="003B09F9" w:rsidP="00DF6875">
            <w:pPr>
              <w:spacing w:before="120"/>
              <w:jc w:val="center"/>
              <w:rPr>
                <w:rFonts w:cs="Arial"/>
              </w:rPr>
            </w:pPr>
            <w:r w:rsidRPr="00981463">
              <w:rPr>
                <w:rFonts w:cs="Arial"/>
              </w:rPr>
              <w:t>16,0</w:t>
            </w:r>
          </w:p>
        </w:tc>
        <w:tc>
          <w:tcPr>
            <w:tcW w:w="1275" w:type="dxa"/>
            <w:vMerge w:val="restart"/>
            <w:tcBorders>
              <w:top w:val="single" w:sz="4" w:space="0" w:color="auto"/>
              <w:left w:val="single" w:sz="4" w:space="0" w:color="auto"/>
              <w:right w:val="nil"/>
            </w:tcBorders>
            <w:shd w:val="clear" w:color="auto" w:fill="FFFFFF"/>
            <w:vAlign w:val="center"/>
          </w:tcPr>
          <w:p w14:paraId="4C4AEF05" w14:textId="77777777" w:rsidR="003B09F9" w:rsidRPr="00981463" w:rsidRDefault="003B09F9" w:rsidP="003B09F9">
            <w:pPr>
              <w:spacing w:before="120"/>
              <w:jc w:val="center"/>
              <w:rPr>
                <w:rFonts w:cs="Arial"/>
              </w:rPr>
            </w:pPr>
            <w:r w:rsidRPr="00981463">
              <w:rPr>
                <w:rFonts w:cs="Arial"/>
              </w:rPr>
              <w:t>2800 - 3200</w:t>
            </w:r>
          </w:p>
        </w:tc>
        <w:tc>
          <w:tcPr>
            <w:tcW w:w="1276" w:type="dxa"/>
            <w:vMerge w:val="restart"/>
            <w:tcBorders>
              <w:top w:val="single" w:sz="4" w:space="0" w:color="auto"/>
              <w:left w:val="single" w:sz="4" w:space="0" w:color="auto"/>
              <w:right w:val="nil"/>
            </w:tcBorders>
            <w:shd w:val="clear" w:color="auto" w:fill="FFFFFF"/>
            <w:vAlign w:val="center"/>
          </w:tcPr>
          <w:p w14:paraId="71C06E00" w14:textId="77777777" w:rsidR="003B09F9" w:rsidRPr="00981463" w:rsidRDefault="003B09F9" w:rsidP="003B09F9">
            <w:pPr>
              <w:spacing w:before="120"/>
              <w:jc w:val="center"/>
              <w:rPr>
                <w:rFonts w:cs="Arial"/>
              </w:rPr>
            </w:pPr>
            <w:r w:rsidRPr="00981463">
              <w:rPr>
                <w:rFonts w:cs="Arial"/>
              </w:rPr>
              <w:t>100</w:t>
            </w:r>
          </w:p>
        </w:tc>
        <w:tc>
          <w:tcPr>
            <w:tcW w:w="1285" w:type="dxa"/>
            <w:vMerge w:val="restart"/>
            <w:tcBorders>
              <w:top w:val="single" w:sz="4" w:space="0" w:color="auto"/>
              <w:left w:val="single" w:sz="4" w:space="0" w:color="auto"/>
              <w:right w:val="single" w:sz="4" w:space="0" w:color="auto"/>
            </w:tcBorders>
            <w:shd w:val="clear" w:color="auto" w:fill="FFFFFF"/>
            <w:vAlign w:val="center"/>
          </w:tcPr>
          <w:p w14:paraId="7E48F85F" w14:textId="77777777" w:rsidR="003B09F9" w:rsidRPr="00981463" w:rsidRDefault="003B09F9" w:rsidP="003B09F9">
            <w:pPr>
              <w:spacing w:before="120"/>
              <w:jc w:val="center"/>
              <w:rPr>
                <w:rFonts w:cs="Arial"/>
              </w:rPr>
            </w:pPr>
            <w:r w:rsidRPr="00981463">
              <w:rPr>
                <w:rFonts w:cs="Arial"/>
              </w:rPr>
              <w:t>2000</w:t>
            </w:r>
          </w:p>
        </w:tc>
      </w:tr>
      <w:tr w:rsidR="003B09F9" w:rsidRPr="00981463" w14:paraId="541F42DA" w14:textId="77777777">
        <w:tblPrEx>
          <w:tblCellMar>
            <w:top w:w="0" w:type="dxa"/>
            <w:left w:w="0" w:type="dxa"/>
            <w:bottom w:w="0" w:type="dxa"/>
            <w:right w:w="0" w:type="dxa"/>
          </w:tblCellMar>
        </w:tblPrEx>
        <w:tc>
          <w:tcPr>
            <w:tcW w:w="1011" w:type="dxa"/>
            <w:vMerge/>
            <w:tcBorders>
              <w:left w:val="single" w:sz="4" w:space="0" w:color="auto"/>
              <w:right w:val="nil"/>
            </w:tcBorders>
            <w:shd w:val="clear" w:color="auto" w:fill="FFFFFF"/>
          </w:tcPr>
          <w:p w14:paraId="0DA83E9C" w14:textId="77777777" w:rsidR="003B09F9" w:rsidRPr="00981463" w:rsidRDefault="003B09F9"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0A76A05F" w14:textId="77777777" w:rsidR="003B09F9" w:rsidRPr="00981463" w:rsidRDefault="003B09F9" w:rsidP="00DF6875">
            <w:pPr>
              <w:spacing w:before="120"/>
              <w:jc w:val="center"/>
              <w:rPr>
                <w:rFonts w:cs="Arial"/>
              </w:rPr>
            </w:pPr>
            <w:r w:rsidRPr="00981463">
              <w:rPr>
                <w:rFonts w:cs="Arial"/>
              </w:rPr>
              <w:t>150</w:t>
            </w:r>
          </w:p>
        </w:tc>
        <w:tc>
          <w:tcPr>
            <w:tcW w:w="1272" w:type="dxa"/>
            <w:tcBorders>
              <w:top w:val="single" w:sz="4" w:space="0" w:color="auto"/>
              <w:left w:val="single" w:sz="4" w:space="0" w:color="auto"/>
              <w:bottom w:val="nil"/>
              <w:right w:val="nil"/>
            </w:tcBorders>
            <w:shd w:val="clear" w:color="auto" w:fill="FFFFFF"/>
          </w:tcPr>
          <w:p w14:paraId="03F30ABF" w14:textId="77777777" w:rsidR="003B09F9" w:rsidRPr="00981463" w:rsidRDefault="003B09F9" w:rsidP="00DF6875">
            <w:pPr>
              <w:spacing w:before="120"/>
              <w:jc w:val="center"/>
              <w:rPr>
                <w:rFonts w:cs="Arial"/>
              </w:rPr>
            </w:pPr>
            <w:r w:rsidRPr="00981463">
              <w:rPr>
                <w:rFonts w:cs="Arial"/>
              </w:rPr>
              <w:t>2400</w:t>
            </w:r>
          </w:p>
        </w:tc>
        <w:tc>
          <w:tcPr>
            <w:tcW w:w="1257" w:type="dxa"/>
            <w:tcBorders>
              <w:top w:val="single" w:sz="4" w:space="0" w:color="auto"/>
              <w:left w:val="single" w:sz="4" w:space="0" w:color="auto"/>
              <w:bottom w:val="nil"/>
              <w:right w:val="nil"/>
            </w:tcBorders>
            <w:shd w:val="clear" w:color="auto" w:fill="FFFFFF"/>
          </w:tcPr>
          <w:p w14:paraId="1DEFF7A3" w14:textId="77777777" w:rsidR="003B09F9" w:rsidRPr="00981463" w:rsidRDefault="003B09F9" w:rsidP="00DF6875">
            <w:pPr>
              <w:spacing w:before="120"/>
              <w:jc w:val="center"/>
              <w:rPr>
                <w:rFonts w:cs="Arial"/>
              </w:rPr>
            </w:pPr>
            <w:r w:rsidRPr="00981463">
              <w:rPr>
                <w:rFonts w:cs="Arial"/>
              </w:rPr>
              <w:t>16,0</w:t>
            </w:r>
          </w:p>
        </w:tc>
        <w:tc>
          <w:tcPr>
            <w:tcW w:w="1275" w:type="dxa"/>
            <w:vMerge/>
            <w:tcBorders>
              <w:left w:val="single" w:sz="4" w:space="0" w:color="auto"/>
              <w:right w:val="nil"/>
            </w:tcBorders>
            <w:shd w:val="clear" w:color="auto" w:fill="FFFFFF"/>
            <w:vAlign w:val="center"/>
          </w:tcPr>
          <w:p w14:paraId="19FBEF2D" w14:textId="77777777" w:rsidR="003B09F9" w:rsidRPr="00981463" w:rsidRDefault="003B09F9" w:rsidP="003B09F9">
            <w:pPr>
              <w:spacing w:before="120"/>
              <w:jc w:val="center"/>
              <w:rPr>
                <w:rFonts w:cs="Arial"/>
              </w:rPr>
            </w:pPr>
          </w:p>
        </w:tc>
        <w:tc>
          <w:tcPr>
            <w:tcW w:w="1276" w:type="dxa"/>
            <w:vMerge/>
            <w:tcBorders>
              <w:left w:val="single" w:sz="4" w:space="0" w:color="auto"/>
              <w:right w:val="nil"/>
            </w:tcBorders>
            <w:shd w:val="clear" w:color="auto" w:fill="FFFFFF"/>
            <w:vAlign w:val="center"/>
          </w:tcPr>
          <w:p w14:paraId="71134558" w14:textId="77777777" w:rsidR="003B09F9" w:rsidRPr="00981463" w:rsidRDefault="003B09F9" w:rsidP="003B09F9">
            <w:pPr>
              <w:spacing w:before="120"/>
              <w:jc w:val="center"/>
              <w:rPr>
                <w:rFonts w:cs="Arial"/>
              </w:rPr>
            </w:pPr>
          </w:p>
        </w:tc>
        <w:tc>
          <w:tcPr>
            <w:tcW w:w="1285" w:type="dxa"/>
            <w:vMerge/>
            <w:tcBorders>
              <w:left w:val="single" w:sz="4" w:space="0" w:color="auto"/>
              <w:right w:val="single" w:sz="4" w:space="0" w:color="auto"/>
            </w:tcBorders>
            <w:shd w:val="clear" w:color="auto" w:fill="FFFFFF"/>
            <w:vAlign w:val="center"/>
          </w:tcPr>
          <w:p w14:paraId="0B58436C" w14:textId="77777777" w:rsidR="003B09F9" w:rsidRPr="00981463" w:rsidRDefault="003B09F9" w:rsidP="003B09F9">
            <w:pPr>
              <w:spacing w:before="120"/>
              <w:jc w:val="center"/>
              <w:rPr>
                <w:rFonts w:cs="Arial"/>
              </w:rPr>
            </w:pPr>
          </w:p>
        </w:tc>
      </w:tr>
      <w:tr w:rsidR="003B09F9" w:rsidRPr="00981463" w14:paraId="64EB235E" w14:textId="77777777">
        <w:tblPrEx>
          <w:tblCellMar>
            <w:top w:w="0" w:type="dxa"/>
            <w:left w:w="0" w:type="dxa"/>
            <w:bottom w:w="0" w:type="dxa"/>
            <w:right w:w="0" w:type="dxa"/>
          </w:tblCellMar>
        </w:tblPrEx>
        <w:tc>
          <w:tcPr>
            <w:tcW w:w="1011" w:type="dxa"/>
            <w:vMerge/>
            <w:tcBorders>
              <w:left w:val="single" w:sz="4" w:space="0" w:color="auto"/>
              <w:right w:val="nil"/>
            </w:tcBorders>
            <w:shd w:val="clear" w:color="auto" w:fill="FFFFFF"/>
          </w:tcPr>
          <w:p w14:paraId="4E547D03" w14:textId="77777777" w:rsidR="003B09F9" w:rsidRPr="00981463" w:rsidRDefault="003B09F9"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1A4CB170" w14:textId="77777777" w:rsidR="003B09F9" w:rsidRPr="00981463" w:rsidRDefault="003B09F9" w:rsidP="00DF6875">
            <w:pPr>
              <w:spacing w:before="120"/>
              <w:jc w:val="center"/>
              <w:rPr>
                <w:rFonts w:cs="Arial"/>
              </w:rPr>
            </w:pPr>
            <w:r w:rsidRPr="00981463">
              <w:rPr>
                <w:rFonts w:cs="Arial"/>
              </w:rPr>
              <w:t>200</w:t>
            </w:r>
          </w:p>
        </w:tc>
        <w:tc>
          <w:tcPr>
            <w:tcW w:w="1272" w:type="dxa"/>
            <w:tcBorders>
              <w:top w:val="single" w:sz="4" w:space="0" w:color="auto"/>
              <w:left w:val="single" w:sz="4" w:space="0" w:color="auto"/>
              <w:bottom w:val="nil"/>
              <w:right w:val="nil"/>
            </w:tcBorders>
            <w:shd w:val="clear" w:color="auto" w:fill="FFFFFF"/>
          </w:tcPr>
          <w:p w14:paraId="0B3FC4E5" w14:textId="77777777" w:rsidR="003B09F9" w:rsidRPr="00981463" w:rsidRDefault="003B09F9" w:rsidP="00DF6875">
            <w:pPr>
              <w:spacing w:before="120"/>
              <w:jc w:val="center"/>
              <w:rPr>
                <w:rFonts w:cs="Arial"/>
              </w:rPr>
            </w:pPr>
            <w:r w:rsidRPr="00981463">
              <w:rPr>
                <w:rFonts w:cs="Arial"/>
              </w:rPr>
              <w:t>3520</w:t>
            </w:r>
          </w:p>
        </w:tc>
        <w:tc>
          <w:tcPr>
            <w:tcW w:w="1257" w:type="dxa"/>
            <w:tcBorders>
              <w:top w:val="single" w:sz="4" w:space="0" w:color="auto"/>
              <w:left w:val="single" w:sz="4" w:space="0" w:color="auto"/>
              <w:bottom w:val="nil"/>
              <w:right w:val="nil"/>
            </w:tcBorders>
            <w:shd w:val="clear" w:color="auto" w:fill="FFFFFF"/>
          </w:tcPr>
          <w:p w14:paraId="2871494E" w14:textId="77777777" w:rsidR="003B09F9" w:rsidRPr="00981463" w:rsidRDefault="003B09F9" w:rsidP="00DF6875">
            <w:pPr>
              <w:spacing w:before="120"/>
              <w:jc w:val="center"/>
              <w:rPr>
                <w:rFonts w:cs="Arial"/>
              </w:rPr>
            </w:pPr>
            <w:r w:rsidRPr="00981463">
              <w:rPr>
                <w:rFonts w:cs="Arial"/>
              </w:rPr>
              <w:t>17,6</w:t>
            </w:r>
          </w:p>
        </w:tc>
        <w:tc>
          <w:tcPr>
            <w:tcW w:w="1275" w:type="dxa"/>
            <w:vMerge/>
            <w:tcBorders>
              <w:left w:val="single" w:sz="4" w:space="0" w:color="auto"/>
              <w:right w:val="nil"/>
            </w:tcBorders>
            <w:shd w:val="clear" w:color="auto" w:fill="FFFFFF"/>
            <w:vAlign w:val="center"/>
          </w:tcPr>
          <w:p w14:paraId="1D15ED16" w14:textId="77777777" w:rsidR="003B09F9" w:rsidRPr="00981463" w:rsidRDefault="003B09F9" w:rsidP="003B09F9">
            <w:pPr>
              <w:spacing w:before="120"/>
              <w:jc w:val="center"/>
              <w:rPr>
                <w:rFonts w:cs="Arial"/>
              </w:rPr>
            </w:pPr>
          </w:p>
        </w:tc>
        <w:tc>
          <w:tcPr>
            <w:tcW w:w="1276" w:type="dxa"/>
            <w:vMerge/>
            <w:tcBorders>
              <w:left w:val="single" w:sz="4" w:space="0" w:color="auto"/>
              <w:right w:val="nil"/>
            </w:tcBorders>
            <w:shd w:val="clear" w:color="auto" w:fill="FFFFFF"/>
            <w:vAlign w:val="center"/>
          </w:tcPr>
          <w:p w14:paraId="6D351DDC" w14:textId="77777777" w:rsidR="003B09F9" w:rsidRPr="00981463" w:rsidRDefault="003B09F9" w:rsidP="003B09F9">
            <w:pPr>
              <w:spacing w:before="120"/>
              <w:jc w:val="center"/>
              <w:rPr>
                <w:rFonts w:cs="Arial"/>
              </w:rPr>
            </w:pPr>
          </w:p>
        </w:tc>
        <w:tc>
          <w:tcPr>
            <w:tcW w:w="1285" w:type="dxa"/>
            <w:vMerge/>
            <w:tcBorders>
              <w:left w:val="single" w:sz="4" w:space="0" w:color="auto"/>
              <w:right w:val="single" w:sz="4" w:space="0" w:color="auto"/>
            </w:tcBorders>
            <w:shd w:val="clear" w:color="auto" w:fill="FFFFFF"/>
            <w:vAlign w:val="center"/>
          </w:tcPr>
          <w:p w14:paraId="29C77BF5" w14:textId="77777777" w:rsidR="003B09F9" w:rsidRPr="00981463" w:rsidRDefault="003B09F9" w:rsidP="003B09F9">
            <w:pPr>
              <w:spacing w:before="120"/>
              <w:jc w:val="center"/>
              <w:rPr>
                <w:rFonts w:cs="Arial"/>
              </w:rPr>
            </w:pPr>
          </w:p>
        </w:tc>
      </w:tr>
      <w:tr w:rsidR="003B09F9" w:rsidRPr="00981463" w14:paraId="05A1CA31" w14:textId="77777777">
        <w:tblPrEx>
          <w:tblCellMar>
            <w:top w:w="0" w:type="dxa"/>
            <w:left w:w="0" w:type="dxa"/>
            <w:bottom w:w="0" w:type="dxa"/>
            <w:right w:w="0" w:type="dxa"/>
          </w:tblCellMar>
        </w:tblPrEx>
        <w:tc>
          <w:tcPr>
            <w:tcW w:w="1011" w:type="dxa"/>
            <w:vMerge/>
            <w:tcBorders>
              <w:left w:val="single" w:sz="4" w:space="0" w:color="auto"/>
              <w:right w:val="nil"/>
            </w:tcBorders>
            <w:shd w:val="clear" w:color="auto" w:fill="FFFFFF"/>
          </w:tcPr>
          <w:p w14:paraId="2BB8C449" w14:textId="77777777" w:rsidR="003B09F9" w:rsidRPr="00981463" w:rsidRDefault="003B09F9"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6A4EF703" w14:textId="77777777" w:rsidR="003B09F9" w:rsidRPr="00981463" w:rsidRDefault="003B09F9" w:rsidP="00DF6875">
            <w:pPr>
              <w:spacing w:before="120"/>
              <w:jc w:val="center"/>
              <w:rPr>
                <w:rFonts w:cs="Arial"/>
              </w:rPr>
            </w:pPr>
            <w:r w:rsidRPr="00981463">
              <w:rPr>
                <w:rFonts w:cs="Arial"/>
              </w:rPr>
              <w:t>300</w:t>
            </w:r>
          </w:p>
        </w:tc>
        <w:tc>
          <w:tcPr>
            <w:tcW w:w="1272" w:type="dxa"/>
            <w:tcBorders>
              <w:top w:val="single" w:sz="4" w:space="0" w:color="auto"/>
              <w:left w:val="single" w:sz="4" w:space="0" w:color="auto"/>
              <w:bottom w:val="nil"/>
              <w:right w:val="nil"/>
            </w:tcBorders>
            <w:shd w:val="clear" w:color="auto" w:fill="FFFFFF"/>
          </w:tcPr>
          <w:p w14:paraId="72672DC4" w14:textId="77777777" w:rsidR="003B09F9" w:rsidRPr="00981463" w:rsidRDefault="003B09F9" w:rsidP="00DF6875">
            <w:pPr>
              <w:spacing w:before="120"/>
              <w:jc w:val="center"/>
              <w:rPr>
                <w:rFonts w:cs="Arial"/>
              </w:rPr>
            </w:pPr>
            <w:r w:rsidRPr="00981463">
              <w:rPr>
                <w:rFonts w:cs="Arial"/>
              </w:rPr>
              <w:t>5600</w:t>
            </w:r>
          </w:p>
        </w:tc>
        <w:tc>
          <w:tcPr>
            <w:tcW w:w="1257" w:type="dxa"/>
            <w:tcBorders>
              <w:top w:val="single" w:sz="4" w:space="0" w:color="auto"/>
              <w:left w:val="single" w:sz="4" w:space="0" w:color="auto"/>
              <w:bottom w:val="nil"/>
              <w:right w:val="nil"/>
            </w:tcBorders>
            <w:shd w:val="clear" w:color="auto" w:fill="FFFFFF"/>
          </w:tcPr>
          <w:p w14:paraId="7B53A5D2" w14:textId="77777777" w:rsidR="003B09F9" w:rsidRPr="00981463" w:rsidRDefault="003B09F9" w:rsidP="00DF6875">
            <w:pPr>
              <w:spacing w:before="120"/>
              <w:jc w:val="center"/>
              <w:rPr>
                <w:rFonts w:cs="Arial"/>
              </w:rPr>
            </w:pPr>
            <w:r w:rsidRPr="00981463">
              <w:rPr>
                <w:rFonts w:cs="Arial"/>
              </w:rPr>
              <w:t>18,7</w:t>
            </w:r>
          </w:p>
        </w:tc>
        <w:tc>
          <w:tcPr>
            <w:tcW w:w="1275" w:type="dxa"/>
            <w:vMerge/>
            <w:tcBorders>
              <w:left w:val="single" w:sz="4" w:space="0" w:color="auto"/>
              <w:right w:val="nil"/>
            </w:tcBorders>
            <w:shd w:val="clear" w:color="auto" w:fill="FFFFFF"/>
            <w:vAlign w:val="center"/>
          </w:tcPr>
          <w:p w14:paraId="530D5F9A" w14:textId="77777777" w:rsidR="003B09F9" w:rsidRPr="00981463" w:rsidRDefault="003B09F9" w:rsidP="003B09F9">
            <w:pPr>
              <w:spacing w:before="120"/>
              <w:jc w:val="center"/>
              <w:rPr>
                <w:rFonts w:cs="Arial"/>
              </w:rPr>
            </w:pPr>
          </w:p>
        </w:tc>
        <w:tc>
          <w:tcPr>
            <w:tcW w:w="1276" w:type="dxa"/>
            <w:vMerge/>
            <w:tcBorders>
              <w:left w:val="single" w:sz="4" w:space="0" w:color="auto"/>
              <w:right w:val="nil"/>
            </w:tcBorders>
            <w:shd w:val="clear" w:color="auto" w:fill="FFFFFF"/>
            <w:vAlign w:val="center"/>
          </w:tcPr>
          <w:p w14:paraId="43196997" w14:textId="77777777" w:rsidR="003B09F9" w:rsidRPr="00981463" w:rsidRDefault="003B09F9" w:rsidP="003B09F9">
            <w:pPr>
              <w:spacing w:before="120"/>
              <w:jc w:val="center"/>
              <w:rPr>
                <w:rFonts w:cs="Arial"/>
              </w:rPr>
            </w:pPr>
          </w:p>
        </w:tc>
        <w:tc>
          <w:tcPr>
            <w:tcW w:w="1285" w:type="dxa"/>
            <w:vMerge/>
            <w:tcBorders>
              <w:left w:val="single" w:sz="4" w:space="0" w:color="auto"/>
              <w:right w:val="single" w:sz="4" w:space="0" w:color="auto"/>
            </w:tcBorders>
            <w:shd w:val="clear" w:color="auto" w:fill="FFFFFF"/>
            <w:vAlign w:val="center"/>
          </w:tcPr>
          <w:p w14:paraId="40F4AD1B" w14:textId="77777777" w:rsidR="003B09F9" w:rsidRPr="00981463" w:rsidRDefault="003B09F9" w:rsidP="003B09F9">
            <w:pPr>
              <w:spacing w:before="120"/>
              <w:jc w:val="center"/>
              <w:rPr>
                <w:rFonts w:cs="Arial"/>
              </w:rPr>
            </w:pPr>
          </w:p>
        </w:tc>
      </w:tr>
      <w:tr w:rsidR="003B09F9" w:rsidRPr="00981463" w14:paraId="0A32E28A" w14:textId="77777777">
        <w:tblPrEx>
          <w:tblCellMar>
            <w:top w:w="0" w:type="dxa"/>
            <w:left w:w="0" w:type="dxa"/>
            <w:bottom w:w="0" w:type="dxa"/>
            <w:right w:w="0" w:type="dxa"/>
          </w:tblCellMar>
        </w:tblPrEx>
        <w:tc>
          <w:tcPr>
            <w:tcW w:w="1011" w:type="dxa"/>
            <w:vMerge/>
            <w:tcBorders>
              <w:left w:val="single" w:sz="4" w:space="0" w:color="auto"/>
              <w:right w:val="nil"/>
            </w:tcBorders>
            <w:shd w:val="clear" w:color="auto" w:fill="FFFFFF"/>
          </w:tcPr>
          <w:p w14:paraId="2AD66410" w14:textId="77777777" w:rsidR="003B09F9" w:rsidRPr="00981463" w:rsidRDefault="003B09F9"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7DC97E5E" w14:textId="77777777" w:rsidR="003B09F9" w:rsidRPr="00981463" w:rsidRDefault="003B09F9" w:rsidP="00DF6875">
            <w:pPr>
              <w:spacing w:before="120"/>
              <w:jc w:val="center"/>
              <w:rPr>
                <w:rFonts w:cs="Arial"/>
              </w:rPr>
            </w:pPr>
            <w:r w:rsidRPr="00981463">
              <w:rPr>
                <w:rFonts w:cs="Arial"/>
              </w:rPr>
              <w:t>500</w:t>
            </w:r>
          </w:p>
        </w:tc>
        <w:tc>
          <w:tcPr>
            <w:tcW w:w="1272" w:type="dxa"/>
            <w:tcBorders>
              <w:top w:val="single" w:sz="4" w:space="0" w:color="auto"/>
              <w:left w:val="single" w:sz="4" w:space="0" w:color="auto"/>
              <w:bottom w:val="nil"/>
              <w:right w:val="nil"/>
            </w:tcBorders>
            <w:shd w:val="clear" w:color="auto" w:fill="FFFFFF"/>
          </w:tcPr>
          <w:p w14:paraId="3601E412" w14:textId="77777777" w:rsidR="003B09F9" w:rsidRPr="00981463" w:rsidRDefault="003B09F9" w:rsidP="00DF6875">
            <w:pPr>
              <w:spacing w:before="120"/>
              <w:jc w:val="center"/>
              <w:rPr>
                <w:rFonts w:cs="Arial"/>
              </w:rPr>
            </w:pPr>
            <w:r w:rsidRPr="00981463">
              <w:rPr>
                <w:rFonts w:cs="Arial"/>
              </w:rPr>
              <w:t>9900</w:t>
            </w:r>
          </w:p>
        </w:tc>
        <w:tc>
          <w:tcPr>
            <w:tcW w:w="1257" w:type="dxa"/>
            <w:tcBorders>
              <w:top w:val="single" w:sz="4" w:space="0" w:color="auto"/>
              <w:left w:val="single" w:sz="4" w:space="0" w:color="auto"/>
              <w:bottom w:val="nil"/>
              <w:right w:val="nil"/>
            </w:tcBorders>
            <w:shd w:val="clear" w:color="auto" w:fill="FFFFFF"/>
          </w:tcPr>
          <w:p w14:paraId="01974D33" w14:textId="77777777" w:rsidR="003B09F9" w:rsidRPr="00981463" w:rsidRDefault="003B09F9" w:rsidP="00DF6875">
            <w:pPr>
              <w:spacing w:before="120"/>
              <w:jc w:val="center"/>
              <w:rPr>
                <w:rFonts w:cs="Arial"/>
              </w:rPr>
            </w:pPr>
            <w:r w:rsidRPr="00981463">
              <w:rPr>
                <w:rFonts w:cs="Arial"/>
              </w:rPr>
              <w:t>19,8</w:t>
            </w:r>
          </w:p>
        </w:tc>
        <w:tc>
          <w:tcPr>
            <w:tcW w:w="1275" w:type="dxa"/>
            <w:vMerge/>
            <w:tcBorders>
              <w:left w:val="single" w:sz="4" w:space="0" w:color="auto"/>
              <w:right w:val="nil"/>
            </w:tcBorders>
            <w:shd w:val="clear" w:color="auto" w:fill="FFFFFF"/>
            <w:vAlign w:val="center"/>
          </w:tcPr>
          <w:p w14:paraId="24795C05" w14:textId="77777777" w:rsidR="003B09F9" w:rsidRPr="00981463" w:rsidRDefault="003B09F9" w:rsidP="003B09F9">
            <w:pPr>
              <w:spacing w:before="120"/>
              <w:jc w:val="center"/>
              <w:rPr>
                <w:rFonts w:cs="Arial"/>
              </w:rPr>
            </w:pPr>
          </w:p>
        </w:tc>
        <w:tc>
          <w:tcPr>
            <w:tcW w:w="1276" w:type="dxa"/>
            <w:vMerge/>
            <w:tcBorders>
              <w:left w:val="single" w:sz="4" w:space="0" w:color="auto"/>
              <w:right w:val="nil"/>
            </w:tcBorders>
            <w:shd w:val="clear" w:color="auto" w:fill="FFFFFF"/>
            <w:vAlign w:val="center"/>
          </w:tcPr>
          <w:p w14:paraId="5ECBF206" w14:textId="77777777" w:rsidR="003B09F9" w:rsidRPr="00981463" w:rsidRDefault="003B09F9" w:rsidP="003B09F9">
            <w:pPr>
              <w:spacing w:before="120"/>
              <w:jc w:val="center"/>
              <w:rPr>
                <w:rFonts w:cs="Arial"/>
              </w:rPr>
            </w:pPr>
          </w:p>
        </w:tc>
        <w:tc>
          <w:tcPr>
            <w:tcW w:w="1285" w:type="dxa"/>
            <w:vMerge/>
            <w:tcBorders>
              <w:left w:val="single" w:sz="4" w:space="0" w:color="auto"/>
              <w:right w:val="single" w:sz="4" w:space="0" w:color="auto"/>
            </w:tcBorders>
            <w:shd w:val="clear" w:color="auto" w:fill="FFFFFF"/>
            <w:vAlign w:val="center"/>
          </w:tcPr>
          <w:p w14:paraId="5110BD16" w14:textId="77777777" w:rsidR="003B09F9" w:rsidRPr="00981463" w:rsidRDefault="003B09F9" w:rsidP="003B09F9">
            <w:pPr>
              <w:spacing w:before="120"/>
              <w:jc w:val="center"/>
              <w:rPr>
                <w:rFonts w:cs="Arial"/>
              </w:rPr>
            </w:pPr>
          </w:p>
        </w:tc>
      </w:tr>
      <w:tr w:rsidR="003B09F9" w:rsidRPr="00981463" w14:paraId="5F460F19" w14:textId="77777777">
        <w:tblPrEx>
          <w:tblCellMar>
            <w:top w:w="0" w:type="dxa"/>
            <w:left w:w="0" w:type="dxa"/>
            <w:bottom w:w="0" w:type="dxa"/>
            <w:right w:w="0" w:type="dxa"/>
          </w:tblCellMar>
        </w:tblPrEx>
        <w:tc>
          <w:tcPr>
            <w:tcW w:w="1011" w:type="dxa"/>
            <w:vMerge/>
            <w:tcBorders>
              <w:left w:val="single" w:sz="4" w:space="0" w:color="auto"/>
              <w:right w:val="nil"/>
            </w:tcBorders>
            <w:shd w:val="clear" w:color="auto" w:fill="FFFFFF"/>
          </w:tcPr>
          <w:p w14:paraId="5D299109" w14:textId="77777777" w:rsidR="003B09F9" w:rsidRPr="00981463" w:rsidRDefault="003B09F9"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1EADFC5C" w14:textId="77777777" w:rsidR="003B09F9" w:rsidRPr="00981463" w:rsidRDefault="003B09F9" w:rsidP="00DF6875">
            <w:pPr>
              <w:spacing w:before="120"/>
              <w:jc w:val="center"/>
              <w:rPr>
                <w:rFonts w:cs="Arial"/>
              </w:rPr>
            </w:pPr>
            <w:r w:rsidRPr="00981463">
              <w:rPr>
                <w:rFonts w:cs="Arial"/>
              </w:rPr>
              <w:t>1000</w:t>
            </w:r>
          </w:p>
        </w:tc>
        <w:tc>
          <w:tcPr>
            <w:tcW w:w="1272" w:type="dxa"/>
            <w:tcBorders>
              <w:top w:val="single" w:sz="4" w:space="0" w:color="auto"/>
              <w:left w:val="single" w:sz="4" w:space="0" w:color="auto"/>
              <w:bottom w:val="nil"/>
              <w:right w:val="nil"/>
            </w:tcBorders>
            <w:shd w:val="clear" w:color="auto" w:fill="FFFFFF"/>
          </w:tcPr>
          <w:p w14:paraId="13B71317" w14:textId="77777777" w:rsidR="003B09F9" w:rsidRPr="00981463" w:rsidRDefault="003B09F9" w:rsidP="00DF6875">
            <w:pPr>
              <w:spacing w:before="120"/>
              <w:jc w:val="center"/>
              <w:rPr>
                <w:rFonts w:cs="Arial"/>
              </w:rPr>
            </w:pPr>
            <w:r w:rsidRPr="00981463">
              <w:rPr>
                <w:rFonts w:cs="Arial"/>
              </w:rPr>
              <w:t>24200</w:t>
            </w:r>
          </w:p>
        </w:tc>
        <w:tc>
          <w:tcPr>
            <w:tcW w:w="1257" w:type="dxa"/>
            <w:tcBorders>
              <w:top w:val="single" w:sz="4" w:space="0" w:color="auto"/>
              <w:left w:val="single" w:sz="4" w:space="0" w:color="auto"/>
              <w:bottom w:val="nil"/>
              <w:right w:val="nil"/>
            </w:tcBorders>
            <w:shd w:val="clear" w:color="auto" w:fill="FFFFFF"/>
          </w:tcPr>
          <w:p w14:paraId="71641FA3" w14:textId="77777777" w:rsidR="003B09F9" w:rsidRPr="00981463" w:rsidRDefault="003B09F9" w:rsidP="00DF6875">
            <w:pPr>
              <w:spacing w:before="120"/>
              <w:jc w:val="center"/>
              <w:rPr>
                <w:rFonts w:cs="Arial"/>
              </w:rPr>
            </w:pPr>
            <w:r w:rsidRPr="00981463">
              <w:rPr>
                <w:rFonts w:cs="Arial"/>
              </w:rPr>
              <w:t>24,2</w:t>
            </w:r>
          </w:p>
        </w:tc>
        <w:tc>
          <w:tcPr>
            <w:tcW w:w="1275" w:type="dxa"/>
            <w:vMerge/>
            <w:tcBorders>
              <w:left w:val="single" w:sz="4" w:space="0" w:color="auto"/>
              <w:right w:val="nil"/>
            </w:tcBorders>
            <w:shd w:val="clear" w:color="auto" w:fill="FFFFFF"/>
            <w:vAlign w:val="center"/>
          </w:tcPr>
          <w:p w14:paraId="291E9897" w14:textId="77777777" w:rsidR="003B09F9" w:rsidRPr="00981463" w:rsidRDefault="003B09F9" w:rsidP="003B09F9">
            <w:pPr>
              <w:spacing w:before="120"/>
              <w:jc w:val="center"/>
              <w:rPr>
                <w:rFonts w:cs="Arial"/>
              </w:rPr>
            </w:pPr>
          </w:p>
        </w:tc>
        <w:tc>
          <w:tcPr>
            <w:tcW w:w="1276" w:type="dxa"/>
            <w:vMerge/>
            <w:tcBorders>
              <w:left w:val="single" w:sz="4" w:space="0" w:color="auto"/>
              <w:right w:val="nil"/>
            </w:tcBorders>
            <w:shd w:val="clear" w:color="auto" w:fill="FFFFFF"/>
            <w:vAlign w:val="center"/>
          </w:tcPr>
          <w:p w14:paraId="15D0B3BF" w14:textId="77777777" w:rsidR="003B09F9" w:rsidRPr="00981463" w:rsidRDefault="003B09F9" w:rsidP="003B09F9">
            <w:pPr>
              <w:spacing w:before="120"/>
              <w:jc w:val="center"/>
              <w:rPr>
                <w:rFonts w:cs="Arial"/>
              </w:rPr>
            </w:pPr>
          </w:p>
        </w:tc>
        <w:tc>
          <w:tcPr>
            <w:tcW w:w="1285" w:type="dxa"/>
            <w:vMerge/>
            <w:tcBorders>
              <w:left w:val="single" w:sz="4" w:space="0" w:color="auto"/>
              <w:right w:val="single" w:sz="4" w:space="0" w:color="auto"/>
            </w:tcBorders>
            <w:shd w:val="clear" w:color="auto" w:fill="FFFFFF"/>
            <w:vAlign w:val="center"/>
          </w:tcPr>
          <w:p w14:paraId="028C6688" w14:textId="77777777" w:rsidR="003B09F9" w:rsidRPr="00981463" w:rsidRDefault="003B09F9" w:rsidP="003B09F9">
            <w:pPr>
              <w:spacing w:before="120"/>
              <w:jc w:val="center"/>
              <w:rPr>
                <w:rFonts w:cs="Arial"/>
              </w:rPr>
            </w:pPr>
          </w:p>
        </w:tc>
      </w:tr>
      <w:tr w:rsidR="003B09F9" w:rsidRPr="00981463" w14:paraId="05DB3980" w14:textId="77777777">
        <w:tblPrEx>
          <w:tblCellMar>
            <w:top w:w="0" w:type="dxa"/>
            <w:left w:w="0" w:type="dxa"/>
            <w:bottom w:w="0" w:type="dxa"/>
            <w:right w:w="0" w:type="dxa"/>
          </w:tblCellMar>
        </w:tblPrEx>
        <w:tc>
          <w:tcPr>
            <w:tcW w:w="1011" w:type="dxa"/>
            <w:vMerge/>
            <w:tcBorders>
              <w:left w:val="single" w:sz="4" w:space="0" w:color="auto"/>
              <w:right w:val="nil"/>
            </w:tcBorders>
            <w:shd w:val="clear" w:color="auto" w:fill="FFFFFF"/>
          </w:tcPr>
          <w:p w14:paraId="1DBE2BEC" w14:textId="77777777" w:rsidR="003B09F9" w:rsidRPr="00981463" w:rsidRDefault="003B09F9"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23A7AE30" w14:textId="77777777" w:rsidR="003B09F9" w:rsidRPr="00981463" w:rsidRDefault="003B09F9" w:rsidP="00DF6875">
            <w:pPr>
              <w:spacing w:before="120"/>
              <w:jc w:val="center"/>
              <w:rPr>
                <w:rFonts w:cs="Arial"/>
              </w:rPr>
            </w:pPr>
            <w:r w:rsidRPr="00981463">
              <w:rPr>
                <w:rFonts w:cs="Arial"/>
              </w:rPr>
              <w:t>1500</w:t>
            </w:r>
          </w:p>
        </w:tc>
        <w:tc>
          <w:tcPr>
            <w:tcW w:w="1272" w:type="dxa"/>
            <w:tcBorders>
              <w:top w:val="single" w:sz="4" w:space="0" w:color="auto"/>
              <w:left w:val="single" w:sz="4" w:space="0" w:color="auto"/>
              <w:bottom w:val="nil"/>
              <w:right w:val="nil"/>
            </w:tcBorders>
            <w:shd w:val="clear" w:color="auto" w:fill="FFFFFF"/>
          </w:tcPr>
          <w:p w14:paraId="72D23CC7" w14:textId="77777777" w:rsidR="003B09F9" w:rsidRPr="00981463" w:rsidRDefault="003B09F9" w:rsidP="00DF6875">
            <w:pPr>
              <w:spacing w:before="120"/>
              <w:jc w:val="center"/>
              <w:rPr>
                <w:rFonts w:cs="Arial"/>
              </w:rPr>
            </w:pPr>
            <w:r w:rsidRPr="00981463">
              <w:rPr>
                <w:rFonts w:cs="Arial"/>
              </w:rPr>
              <w:t>36300</w:t>
            </w:r>
          </w:p>
        </w:tc>
        <w:tc>
          <w:tcPr>
            <w:tcW w:w="1257" w:type="dxa"/>
            <w:tcBorders>
              <w:top w:val="single" w:sz="4" w:space="0" w:color="auto"/>
              <w:left w:val="single" w:sz="4" w:space="0" w:color="auto"/>
              <w:bottom w:val="nil"/>
              <w:right w:val="nil"/>
            </w:tcBorders>
            <w:shd w:val="clear" w:color="auto" w:fill="FFFFFF"/>
          </w:tcPr>
          <w:p w14:paraId="06729A3A" w14:textId="77777777" w:rsidR="003B09F9" w:rsidRPr="00981463" w:rsidRDefault="003B09F9" w:rsidP="00DF6875">
            <w:pPr>
              <w:spacing w:before="120"/>
              <w:jc w:val="center"/>
              <w:rPr>
                <w:rFonts w:cs="Arial"/>
              </w:rPr>
            </w:pPr>
            <w:r w:rsidRPr="00981463">
              <w:rPr>
                <w:rFonts w:cs="Arial"/>
              </w:rPr>
              <w:t>24,2</w:t>
            </w:r>
          </w:p>
        </w:tc>
        <w:tc>
          <w:tcPr>
            <w:tcW w:w="1275" w:type="dxa"/>
            <w:vMerge/>
            <w:tcBorders>
              <w:left w:val="single" w:sz="4" w:space="0" w:color="auto"/>
              <w:right w:val="nil"/>
            </w:tcBorders>
            <w:shd w:val="clear" w:color="auto" w:fill="FFFFFF"/>
            <w:vAlign w:val="center"/>
          </w:tcPr>
          <w:p w14:paraId="75936754" w14:textId="77777777" w:rsidR="003B09F9" w:rsidRPr="00981463" w:rsidRDefault="003B09F9" w:rsidP="003B09F9">
            <w:pPr>
              <w:spacing w:before="120"/>
              <w:jc w:val="center"/>
              <w:rPr>
                <w:rFonts w:cs="Arial"/>
              </w:rPr>
            </w:pPr>
          </w:p>
        </w:tc>
        <w:tc>
          <w:tcPr>
            <w:tcW w:w="1276" w:type="dxa"/>
            <w:vMerge/>
            <w:tcBorders>
              <w:left w:val="single" w:sz="4" w:space="0" w:color="auto"/>
              <w:right w:val="nil"/>
            </w:tcBorders>
            <w:shd w:val="clear" w:color="auto" w:fill="FFFFFF"/>
            <w:vAlign w:val="center"/>
          </w:tcPr>
          <w:p w14:paraId="32EFED90" w14:textId="77777777" w:rsidR="003B09F9" w:rsidRPr="00981463" w:rsidRDefault="003B09F9" w:rsidP="003B09F9">
            <w:pPr>
              <w:spacing w:before="120"/>
              <w:jc w:val="center"/>
              <w:rPr>
                <w:rFonts w:cs="Arial"/>
              </w:rPr>
            </w:pPr>
          </w:p>
        </w:tc>
        <w:tc>
          <w:tcPr>
            <w:tcW w:w="1285" w:type="dxa"/>
            <w:vMerge/>
            <w:tcBorders>
              <w:left w:val="single" w:sz="4" w:space="0" w:color="auto"/>
              <w:right w:val="single" w:sz="4" w:space="0" w:color="auto"/>
            </w:tcBorders>
            <w:shd w:val="clear" w:color="auto" w:fill="FFFFFF"/>
            <w:vAlign w:val="center"/>
          </w:tcPr>
          <w:p w14:paraId="39798474" w14:textId="77777777" w:rsidR="003B09F9" w:rsidRPr="00981463" w:rsidRDefault="003B09F9" w:rsidP="003B09F9">
            <w:pPr>
              <w:spacing w:before="120"/>
              <w:jc w:val="center"/>
              <w:rPr>
                <w:rFonts w:cs="Arial"/>
              </w:rPr>
            </w:pPr>
          </w:p>
        </w:tc>
      </w:tr>
      <w:tr w:rsidR="003B09F9" w:rsidRPr="00981463" w14:paraId="36B8D09C" w14:textId="77777777">
        <w:tblPrEx>
          <w:tblCellMar>
            <w:top w:w="0" w:type="dxa"/>
            <w:left w:w="0" w:type="dxa"/>
            <w:bottom w:w="0" w:type="dxa"/>
            <w:right w:w="0" w:type="dxa"/>
          </w:tblCellMar>
        </w:tblPrEx>
        <w:tc>
          <w:tcPr>
            <w:tcW w:w="1011" w:type="dxa"/>
            <w:vMerge/>
            <w:tcBorders>
              <w:left w:val="single" w:sz="4" w:space="0" w:color="auto"/>
              <w:bottom w:val="nil"/>
              <w:right w:val="nil"/>
            </w:tcBorders>
            <w:shd w:val="clear" w:color="auto" w:fill="FFFFFF"/>
          </w:tcPr>
          <w:p w14:paraId="4639916E" w14:textId="77777777" w:rsidR="003B09F9" w:rsidRPr="00981463" w:rsidRDefault="003B09F9"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298D1010" w14:textId="77777777" w:rsidR="003B09F9" w:rsidRPr="00981463" w:rsidRDefault="003B09F9" w:rsidP="00DF6875">
            <w:pPr>
              <w:spacing w:before="120"/>
              <w:jc w:val="center"/>
              <w:rPr>
                <w:rFonts w:cs="Arial"/>
              </w:rPr>
            </w:pPr>
            <w:r w:rsidRPr="00981463">
              <w:rPr>
                <w:rFonts w:cs="Arial"/>
              </w:rPr>
              <w:t>2000</w:t>
            </w:r>
          </w:p>
        </w:tc>
        <w:tc>
          <w:tcPr>
            <w:tcW w:w="1272" w:type="dxa"/>
            <w:tcBorders>
              <w:top w:val="single" w:sz="4" w:space="0" w:color="auto"/>
              <w:left w:val="single" w:sz="4" w:space="0" w:color="auto"/>
              <w:bottom w:val="nil"/>
              <w:right w:val="nil"/>
            </w:tcBorders>
            <w:shd w:val="clear" w:color="auto" w:fill="FFFFFF"/>
          </w:tcPr>
          <w:p w14:paraId="23AE0D42" w14:textId="77777777" w:rsidR="003B09F9" w:rsidRPr="00981463" w:rsidRDefault="003B09F9" w:rsidP="00DF6875">
            <w:pPr>
              <w:spacing w:before="120"/>
              <w:jc w:val="center"/>
              <w:rPr>
                <w:rFonts w:cs="Arial"/>
              </w:rPr>
            </w:pPr>
            <w:r w:rsidRPr="00981463">
              <w:rPr>
                <w:rFonts w:cs="Arial"/>
              </w:rPr>
              <w:t>48400</w:t>
            </w:r>
          </w:p>
        </w:tc>
        <w:tc>
          <w:tcPr>
            <w:tcW w:w="1257" w:type="dxa"/>
            <w:tcBorders>
              <w:top w:val="single" w:sz="4" w:space="0" w:color="auto"/>
              <w:left w:val="single" w:sz="4" w:space="0" w:color="auto"/>
              <w:bottom w:val="nil"/>
              <w:right w:val="nil"/>
            </w:tcBorders>
            <w:shd w:val="clear" w:color="auto" w:fill="FFFFFF"/>
          </w:tcPr>
          <w:p w14:paraId="673F4F7A" w14:textId="77777777" w:rsidR="003B09F9" w:rsidRPr="00981463" w:rsidRDefault="003B09F9" w:rsidP="00DF6875">
            <w:pPr>
              <w:spacing w:before="120"/>
              <w:jc w:val="center"/>
              <w:rPr>
                <w:rFonts w:cs="Arial"/>
              </w:rPr>
            </w:pPr>
            <w:r w:rsidRPr="00981463">
              <w:rPr>
                <w:rFonts w:cs="Arial"/>
              </w:rPr>
              <w:t>24,2</w:t>
            </w:r>
          </w:p>
        </w:tc>
        <w:tc>
          <w:tcPr>
            <w:tcW w:w="1275" w:type="dxa"/>
            <w:vMerge/>
            <w:tcBorders>
              <w:left w:val="single" w:sz="4" w:space="0" w:color="auto"/>
              <w:bottom w:val="nil"/>
              <w:right w:val="nil"/>
            </w:tcBorders>
            <w:shd w:val="clear" w:color="auto" w:fill="FFFFFF"/>
            <w:vAlign w:val="center"/>
          </w:tcPr>
          <w:p w14:paraId="02D8E57F" w14:textId="77777777" w:rsidR="003B09F9" w:rsidRPr="00981463" w:rsidRDefault="003B09F9" w:rsidP="003B09F9">
            <w:pPr>
              <w:spacing w:before="120"/>
              <w:jc w:val="center"/>
              <w:rPr>
                <w:rFonts w:cs="Arial"/>
              </w:rPr>
            </w:pPr>
          </w:p>
        </w:tc>
        <w:tc>
          <w:tcPr>
            <w:tcW w:w="1276" w:type="dxa"/>
            <w:vMerge/>
            <w:tcBorders>
              <w:left w:val="single" w:sz="4" w:space="0" w:color="auto"/>
              <w:bottom w:val="nil"/>
              <w:right w:val="nil"/>
            </w:tcBorders>
            <w:shd w:val="clear" w:color="auto" w:fill="FFFFFF"/>
            <w:vAlign w:val="center"/>
          </w:tcPr>
          <w:p w14:paraId="55E8FB5F" w14:textId="77777777" w:rsidR="003B09F9" w:rsidRPr="00981463" w:rsidRDefault="003B09F9" w:rsidP="003B09F9">
            <w:pPr>
              <w:spacing w:before="120"/>
              <w:jc w:val="center"/>
              <w:rPr>
                <w:rFonts w:cs="Arial"/>
              </w:rPr>
            </w:pPr>
          </w:p>
        </w:tc>
        <w:tc>
          <w:tcPr>
            <w:tcW w:w="1285" w:type="dxa"/>
            <w:vMerge/>
            <w:tcBorders>
              <w:left w:val="single" w:sz="4" w:space="0" w:color="auto"/>
              <w:bottom w:val="nil"/>
              <w:right w:val="single" w:sz="4" w:space="0" w:color="auto"/>
            </w:tcBorders>
            <w:shd w:val="clear" w:color="auto" w:fill="FFFFFF"/>
            <w:vAlign w:val="center"/>
          </w:tcPr>
          <w:p w14:paraId="66005B3B" w14:textId="77777777" w:rsidR="003B09F9" w:rsidRPr="00981463" w:rsidRDefault="003B09F9" w:rsidP="003B09F9">
            <w:pPr>
              <w:spacing w:before="120"/>
              <w:jc w:val="center"/>
              <w:rPr>
                <w:rFonts w:cs="Arial"/>
              </w:rPr>
            </w:pPr>
          </w:p>
        </w:tc>
      </w:tr>
      <w:tr w:rsidR="003B09F9" w:rsidRPr="00981463" w14:paraId="1E6202F3" w14:textId="77777777">
        <w:tblPrEx>
          <w:tblCellMar>
            <w:top w:w="0" w:type="dxa"/>
            <w:left w:w="0" w:type="dxa"/>
            <w:bottom w:w="0" w:type="dxa"/>
            <w:right w:w="0" w:type="dxa"/>
          </w:tblCellMar>
        </w:tblPrEx>
        <w:tc>
          <w:tcPr>
            <w:tcW w:w="1011" w:type="dxa"/>
            <w:vMerge w:val="restart"/>
            <w:tcBorders>
              <w:top w:val="single" w:sz="4" w:space="0" w:color="auto"/>
              <w:left w:val="single" w:sz="4" w:space="0" w:color="auto"/>
              <w:right w:val="nil"/>
            </w:tcBorders>
            <w:shd w:val="clear" w:color="auto" w:fill="FFFFFF"/>
          </w:tcPr>
          <w:p w14:paraId="6B27B2E8" w14:textId="77777777" w:rsidR="003B09F9" w:rsidRPr="00981463" w:rsidRDefault="003B09F9" w:rsidP="00DF6875">
            <w:pPr>
              <w:spacing w:before="120"/>
              <w:jc w:val="center"/>
              <w:rPr>
                <w:rFonts w:cs="Arial"/>
              </w:rPr>
            </w:pPr>
            <w:r w:rsidRPr="00981463">
              <w:rPr>
                <w:rFonts w:cs="Arial"/>
              </w:rPr>
              <w:t>H. QUANG ỐNG</w:t>
            </w:r>
          </w:p>
        </w:tc>
        <w:tc>
          <w:tcPr>
            <w:tcW w:w="1269" w:type="dxa"/>
            <w:tcBorders>
              <w:top w:val="single" w:sz="4" w:space="0" w:color="auto"/>
              <w:left w:val="single" w:sz="4" w:space="0" w:color="auto"/>
              <w:bottom w:val="nil"/>
              <w:right w:val="nil"/>
            </w:tcBorders>
            <w:shd w:val="clear" w:color="auto" w:fill="FFFFFF"/>
          </w:tcPr>
          <w:p w14:paraId="6D075DFF" w14:textId="77777777" w:rsidR="003B09F9" w:rsidRPr="00981463" w:rsidRDefault="003B09F9" w:rsidP="00DF6875">
            <w:pPr>
              <w:spacing w:before="120"/>
              <w:jc w:val="center"/>
              <w:rPr>
                <w:rFonts w:cs="Arial"/>
              </w:rPr>
            </w:pPr>
            <w:r w:rsidRPr="00981463">
              <w:rPr>
                <w:rFonts w:cs="Arial"/>
              </w:rPr>
              <w:t>20</w:t>
            </w:r>
          </w:p>
        </w:tc>
        <w:tc>
          <w:tcPr>
            <w:tcW w:w="1272" w:type="dxa"/>
            <w:tcBorders>
              <w:top w:val="single" w:sz="4" w:space="0" w:color="auto"/>
              <w:left w:val="single" w:sz="4" w:space="0" w:color="auto"/>
              <w:bottom w:val="nil"/>
              <w:right w:val="nil"/>
            </w:tcBorders>
            <w:shd w:val="clear" w:color="auto" w:fill="FFFFFF"/>
          </w:tcPr>
          <w:p w14:paraId="4EADF93F" w14:textId="77777777" w:rsidR="003B09F9" w:rsidRPr="00981463" w:rsidRDefault="003B09F9" w:rsidP="00DF6875">
            <w:pPr>
              <w:spacing w:before="120"/>
              <w:jc w:val="center"/>
              <w:rPr>
                <w:rFonts w:cs="Arial"/>
              </w:rPr>
            </w:pPr>
            <w:r w:rsidRPr="00981463">
              <w:rPr>
                <w:rFonts w:cs="Arial"/>
              </w:rPr>
              <w:t>1350</w:t>
            </w:r>
          </w:p>
        </w:tc>
        <w:tc>
          <w:tcPr>
            <w:tcW w:w="1257" w:type="dxa"/>
            <w:tcBorders>
              <w:top w:val="single" w:sz="4" w:space="0" w:color="auto"/>
              <w:left w:val="single" w:sz="4" w:space="0" w:color="auto"/>
              <w:bottom w:val="nil"/>
              <w:right w:val="nil"/>
            </w:tcBorders>
            <w:shd w:val="clear" w:color="auto" w:fill="FFFFFF"/>
          </w:tcPr>
          <w:p w14:paraId="033FB83D" w14:textId="77777777" w:rsidR="003B09F9" w:rsidRPr="00981463" w:rsidRDefault="003B09F9" w:rsidP="00DF6875">
            <w:pPr>
              <w:spacing w:before="120"/>
              <w:jc w:val="center"/>
              <w:rPr>
                <w:rFonts w:cs="Arial"/>
              </w:rPr>
            </w:pPr>
            <w:r w:rsidRPr="00981463">
              <w:rPr>
                <w:rFonts w:cs="Arial"/>
              </w:rPr>
              <w:t>67,5</w:t>
            </w:r>
          </w:p>
        </w:tc>
        <w:tc>
          <w:tcPr>
            <w:tcW w:w="1275" w:type="dxa"/>
            <w:vMerge w:val="restart"/>
            <w:tcBorders>
              <w:top w:val="single" w:sz="4" w:space="0" w:color="auto"/>
              <w:left w:val="single" w:sz="4" w:space="0" w:color="auto"/>
              <w:right w:val="nil"/>
            </w:tcBorders>
            <w:shd w:val="clear" w:color="auto" w:fill="FFFFFF"/>
            <w:vAlign w:val="center"/>
          </w:tcPr>
          <w:p w14:paraId="3E8BA12D" w14:textId="77777777" w:rsidR="003B09F9" w:rsidRPr="00981463" w:rsidRDefault="003B09F9" w:rsidP="003B09F9">
            <w:pPr>
              <w:spacing w:before="120"/>
              <w:jc w:val="center"/>
              <w:rPr>
                <w:rFonts w:cs="Arial"/>
              </w:rPr>
            </w:pPr>
            <w:r w:rsidRPr="00981463">
              <w:rPr>
                <w:rFonts w:cs="Arial"/>
              </w:rPr>
              <w:t>2700 - 6500</w:t>
            </w:r>
          </w:p>
        </w:tc>
        <w:tc>
          <w:tcPr>
            <w:tcW w:w="1276" w:type="dxa"/>
            <w:vMerge w:val="restart"/>
            <w:tcBorders>
              <w:top w:val="single" w:sz="4" w:space="0" w:color="auto"/>
              <w:left w:val="single" w:sz="4" w:space="0" w:color="auto"/>
              <w:right w:val="nil"/>
            </w:tcBorders>
            <w:shd w:val="clear" w:color="auto" w:fill="FFFFFF"/>
            <w:vAlign w:val="center"/>
          </w:tcPr>
          <w:p w14:paraId="0DB30ADA" w14:textId="77777777" w:rsidR="003B09F9" w:rsidRPr="00981463" w:rsidRDefault="003B09F9" w:rsidP="003B09F9">
            <w:pPr>
              <w:spacing w:before="120"/>
              <w:jc w:val="center"/>
              <w:rPr>
                <w:rFonts w:cs="Arial"/>
              </w:rPr>
            </w:pPr>
            <w:r w:rsidRPr="00981463">
              <w:rPr>
                <w:rFonts w:cs="Arial"/>
              </w:rPr>
              <w:t>85</w:t>
            </w:r>
          </w:p>
        </w:tc>
        <w:tc>
          <w:tcPr>
            <w:tcW w:w="1285" w:type="dxa"/>
            <w:vMerge w:val="restart"/>
            <w:tcBorders>
              <w:top w:val="single" w:sz="4" w:space="0" w:color="auto"/>
              <w:left w:val="single" w:sz="4" w:space="0" w:color="auto"/>
              <w:right w:val="single" w:sz="4" w:space="0" w:color="auto"/>
            </w:tcBorders>
            <w:shd w:val="clear" w:color="auto" w:fill="FFFFFF"/>
            <w:vAlign w:val="center"/>
          </w:tcPr>
          <w:p w14:paraId="28B40CF6" w14:textId="77777777" w:rsidR="003B09F9" w:rsidRPr="00981463" w:rsidRDefault="003B09F9" w:rsidP="003B09F9">
            <w:pPr>
              <w:spacing w:before="120"/>
              <w:jc w:val="center"/>
              <w:rPr>
                <w:rFonts w:cs="Arial"/>
              </w:rPr>
            </w:pPr>
            <w:r w:rsidRPr="00981463">
              <w:rPr>
                <w:rFonts w:cs="Arial"/>
              </w:rPr>
              <w:t>10000</w:t>
            </w:r>
          </w:p>
        </w:tc>
      </w:tr>
      <w:tr w:rsidR="003B09F9" w:rsidRPr="00981463" w14:paraId="423C9DFF" w14:textId="77777777">
        <w:tblPrEx>
          <w:tblCellMar>
            <w:top w:w="0" w:type="dxa"/>
            <w:left w:w="0" w:type="dxa"/>
            <w:bottom w:w="0" w:type="dxa"/>
            <w:right w:w="0" w:type="dxa"/>
          </w:tblCellMar>
        </w:tblPrEx>
        <w:tc>
          <w:tcPr>
            <w:tcW w:w="1011" w:type="dxa"/>
            <w:vMerge/>
            <w:tcBorders>
              <w:left w:val="single" w:sz="4" w:space="0" w:color="auto"/>
              <w:right w:val="nil"/>
            </w:tcBorders>
            <w:shd w:val="clear" w:color="auto" w:fill="FFFFFF"/>
          </w:tcPr>
          <w:p w14:paraId="3117E5FE" w14:textId="77777777" w:rsidR="003B09F9" w:rsidRPr="00981463" w:rsidRDefault="003B09F9"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7CDF0036" w14:textId="77777777" w:rsidR="003B09F9" w:rsidRPr="00981463" w:rsidRDefault="003B09F9" w:rsidP="00DF6875">
            <w:pPr>
              <w:spacing w:before="120"/>
              <w:jc w:val="center"/>
              <w:rPr>
                <w:rFonts w:cs="Arial"/>
              </w:rPr>
            </w:pPr>
            <w:r w:rsidRPr="00981463">
              <w:rPr>
                <w:rFonts w:cs="Arial"/>
              </w:rPr>
              <w:t>40</w:t>
            </w:r>
          </w:p>
        </w:tc>
        <w:tc>
          <w:tcPr>
            <w:tcW w:w="1272" w:type="dxa"/>
            <w:tcBorders>
              <w:top w:val="single" w:sz="4" w:space="0" w:color="auto"/>
              <w:left w:val="single" w:sz="4" w:space="0" w:color="auto"/>
              <w:bottom w:val="nil"/>
              <w:right w:val="nil"/>
            </w:tcBorders>
            <w:shd w:val="clear" w:color="auto" w:fill="FFFFFF"/>
          </w:tcPr>
          <w:p w14:paraId="121807A3" w14:textId="77777777" w:rsidR="003B09F9" w:rsidRPr="00981463" w:rsidRDefault="003B09F9" w:rsidP="00DF6875">
            <w:pPr>
              <w:spacing w:before="120"/>
              <w:jc w:val="center"/>
              <w:rPr>
                <w:rFonts w:cs="Arial"/>
              </w:rPr>
            </w:pPr>
            <w:r w:rsidRPr="00981463">
              <w:rPr>
                <w:rFonts w:cs="Arial"/>
              </w:rPr>
              <w:t>3350</w:t>
            </w:r>
          </w:p>
        </w:tc>
        <w:tc>
          <w:tcPr>
            <w:tcW w:w="1257" w:type="dxa"/>
            <w:tcBorders>
              <w:top w:val="single" w:sz="4" w:space="0" w:color="auto"/>
              <w:left w:val="single" w:sz="4" w:space="0" w:color="auto"/>
              <w:bottom w:val="nil"/>
              <w:right w:val="nil"/>
            </w:tcBorders>
            <w:shd w:val="clear" w:color="auto" w:fill="FFFFFF"/>
          </w:tcPr>
          <w:p w14:paraId="3EE9C0F8" w14:textId="77777777" w:rsidR="003B09F9" w:rsidRPr="00981463" w:rsidRDefault="003B09F9" w:rsidP="00DF6875">
            <w:pPr>
              <w:spacing w:before="120"/>
              <w:jc w:val="center"/>
              <w:rPr>
                <w:rFonts w:cs="Arial"/>
              </w:rPr>
            </w:pPr>
            <w:r w:rsidRPr="00981463">
              <w:rPr>
                <w:rFonts w:cs="Arial"/>
              </w:rPr>
              <w:t>83,8</w:t>
            </w:r>
          </w:p>
        </w:tc>
        <w:tc>
          <w:tcPr>
            <w:tcW w:w="1275" w:type="dxa"/>
            <w:vMerge/>
            <w:tcBorders>
              <w:left w:val="single" w:sz="4" w:space="0" w:color="auto"/>
              <w:right w:val="nil"/>
            </w:tcBorders>
            <w:shd w:val="clear" w:color="auto" w:fill="FFFFFF"/>
            <w:vAlign w:val="center"/>
          </w:tcPr>
          <w:p w14:paraId="289CD23F" w14:textId="77777777" w:rsidR="003B09F9" w:rsidRPr="00981463" w:rsidRDefault="003B09F9" w:rsidP="003B09F9">
            <w:pPr>
              <w:spacing w:before="120"/>
              <w:jc w:val="center"/>
              <w:rPr>
                <w:rFonts w:cs="Arial"/>
              </w:rPr>
            </w:pPr>
          </w:p>
        </w:tc>
        <w:tc>
          <w:tcPr>
            <w:tcW w:w="1276" w:type="dxa"/>
            <w:vMerge/>
            <w:tcBorders>
              <w:left w:val="single" w:sz="4" w:space="0" w:color="auto"/>
              <w:right w:val="nil"/>
            </w:tcBorders>
            <w:shd w:val="clear" w:color="auto" w:fill="FFFFFF"/>
            <w:vAlign w:val="center"/>
          </w:tcPr>
          <w:p w14:paraId="233A80CC" w14:textId="77777777" w:rsidR="003B09F9" w:rsidRPr="00981463" w:rsidRDefault="003B09F9" w:rsidP="003B09F9">
            <w:pPr>
              <w:spacing w:before="120"/>
              <w:jc w:val="center"/>
              <w:rPr>
                <w:rFonts w:cs="Arial"/>
              </w:rPr>
            </w:pPr>
          </w:p>
        </w:tc>
        <w:tc>
          <w:tcPr>
            <w:tcW w:w="1285" w:type="dxa"/>
            <w:vMerge/>
            <w:tcBorders>
              <w:left w:val="single" w:sz="4" w:space="0" w:color="auto"/>
              <w:right w:val="single" w:sz="4" w:space="0" w:color="auto"/>
            </w:tcBorders>
            <w:shd w:val="clear" w:color="auto" w:fill="FFFFFF"/>
            <w:vAlign w:val="center"/>
          </w:tcPr>
          <w:p w14:paraId="166BD7A5" w14:textId="77777777" w:rsidR="003B09F9" w:rsidRPr="00981463" w:rsidRDefault="003B09F9" w:rsidP="003B09F9">
            <w:pPr>
              <w:spacing w:before="120"/>
              <w:jc w:val="center"/>
              <w:rPr>
                <w:rFonts w:cs="Arial"/>
              </w:rPr>
            </w:pPr>
          </w:p>
        </w:tc>
      </w:tr>
      <w:tr w:rsidR="003B09F9" w:rsidRPr="00981463" w14:paraId="73EF3D6F" w14:textId="77777777">
        <w:tblPrEx>
          <w:tblCellMar>
            <w:top w:w="0" w:type="dxa"/>
            <w:left w:w="0" w:type="dxa"/>
            <w:bottom w:w="0" w:type="dxa"/>
            <w:right w:w="0" w:type="dxa"/>
          </w:tblCellMar>
        </w:tblPrEx>
        <w:tc>
          <w:tcPr>
            <w:tcW w:w="1011" w:type="dxa"/>
            <w:vMerge/>
            <w:tcBorders>
              <w:left w:val="single" w:sz="4" w:space="0" w:color="auto"/>
              <w:bottom w:val="nil"/>
              <w:right w:val="nil"/>
            </w:tcBorders>
            <w:shd w:val="clear" w:color="auto" w:fill="FFFFFF"/>
          </w:tcPr>
          <w:p w14:paraId="2A861D4C" w14:textId="77777777" w:rsidR="003B09F9" w:rsidRPr="00981463" w:rsidRDefault="003B09F9"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761EC865" w14:textId="77777777" w:rsidR="003B09F9" w:rsidRPr="00981463" w:rsidRDefault="003B09F9" w:rsidP="00DF6875">
            <w:pPr>
              <w:spacing w:before="120"/>
              <w:jc w:val="center"/>
              <w:rPr>
                <w:rFonts w:cs="Arial"/>
              </w:rPr>
            </w:pPr>
            <w:r w:rsidRPr="00981463">
              <w:rPr>
                <w:rFonts w:cs="Arial"/>
              </w:rPr>
              <w:t>60</w:t>
            </w:r>
          </w:p>
        </w:tc>
        <w:tc>
          <w:tcPr>
            <w:tcW w:w="1272" w:type="dxa"/>
            <w:tcBorders>
              <w:top w:val="single" w:sz="4" w:space="0" w:color="auto"/>
              <w:left w:val="single" w:sz="4" w:space="0" w:color="auto"/>
              <w:bottom w:val="nil"/>
              <w:right w:val="nil"/>
            </w:tcBorders>
            <w:shd w:val="clear" w:color="auto" w:fill="FFFFFF"/>
          </w:tcPr>
          <w:p w14:paraId="15FAB817" w14:textId="77777777" w:rsidR="003B09F9" w:rsidRPr="00981463" w:rsidRDefault="003B09F9" w:rsidP="00DF6875">
            <w:pPr>
              <w:spacing w:before="120"/>
              <w:jc w:val="center"/>
              <w:rPr>
                <w:rFonts w:cs="Arial"/>
              </w:rPr>
            </w:pPr>
            <w:r w:rsidRPr="00981463">
              <w:rPr>
                <w:rFonts w:cs="Arial"/>
              </w:rPr>
              <w:t>5200</w:t>
            </w:r>
          </w:p>
        </w:tc>
        <w:tc>
          <w:tcPr>
            <w:tcW w:w="1257" w:type="dxa"/>
            <w:tcBorders>
              <w:top w:val="single" w:sz="4" w:space="0" w:color="auto"/>
              <w:left w:val="single" w:sz="4" w:space="0" w:color="auto"/>
              <w:bottom w:val="nil"/>
              <w:right w:val="nil"/>
            </w:tcBorders>
            <w:shd w:val="clear" w:color="auto" w:fill="FFFFFF"/>
          </w:tcPr>
          <w:p w14:paraId="4E750553" w14:textId="77777777" w:rsidR="003B09F9" w:rsidRPr="00981463" w:rsidRDefault="003B09F9" w:rsidP="00DF6875">
            <w:pPr>
              <w:spacing w:before="120"/>
              <w:jc w:val="center"/>
              <w:rPr>
                <w:rFonts w:cs="Arial"/>
              </w:rPr>
            </w:pPr>
            <w:r w:rsidRPr="00981463">
              <w:rPr>
                <w:rFonts w:cs="Arial"/>
              </w:rPr>
              <w:t>86,7</w:t>
            </w:r>
          </w:p>
        </w:tc>
        <w:tc>
          <w:tcPr>
            <w:tcW w:w="1275" w:type="dxa"/>
            <w:vMerge/>
            <w:tcBorders>
              <w:left w:val="single" w:sz="4" w:space="0" w:color="auto"/>
              <w:bottom w:val="nil"/>
              <w:right w:val="nil"/>
            </w:tcBorders>
            <w:shd w:val="clear" w:color="auto" w:fill="FFFFFF"/>
            <w:vAlign w:val="center"/>
          </w:tcPr>
          <w:p w14:paraId="7A5A191D" w14:textId="77777777" w:rsidR="003B09F9" w:rsidRPr="00981463" w:rsidRDefault="003B09F9" w:rsidP="003B09F9">
            <w:pPr>
              <w:spacing w:before="120"/>
              <w:jc w:val="center"/>
              <w:rPr>
                <w:rFonts w:cs="Arial"/>
              </w:rPr>
            </w:pPr>
          </w:p>
        </w:tc>
        <w:tc>
          <w:tcPr>
            <w:tcW w:w="1276" w:type="dxa"/>
            <w:vMerge/>
            <w:tcBorders>
              <w:left w:val="single" w:sz="4" w:space="0" w:color="auto"/>
              <w:bottom w:val="nil"/>
              <w:right w:val="nil"/>
            </w:tcBorders>
            <w:shd w:val="clear" w:color="auto" w:fill="FFFFFF"/>
            <w:vAlign w:val="center"/>
          </w:tcPr>
          <w:p w14:paraId="6D82772D" w14:textId="77777777" w:rsidR="003B09F9" w:rsidRPr="00981463" w:rsidRDefault="003B09F9" w:rsidP="003B09F9">
            <w:pPr>
              <w:spacing w:before="120"/>
              <w:jc w:val="center"/>
              <w:rPr>
                <w:rFonts w:cs="Arial"/>
              </w:rPr>
            </w:pPr>
          </w:p>
        </w:tc>
        <w:tc>
          <w:tcPr>
            <w:tcW w:w="1285" w:type="dxa"/>
            <w:vMerge/>
            <w:tcBorders>
              <w:left w:val="single" w:sz="4" w:space="0" w:color="auto"/>
              <w:bottom w:val="nil"/>
              <w:right w:val="single" w:sz="4" w:space="0" w:color="auto"/>
            </w:tcBorders>
            <w:shd w:val="clear" w:color="auto" w:fill="FFFFFF"/>
            <w:vAlign w:val="center"/>
          </w:tcPr>
          <w:p w14:paraId="4122ED1D" w14:textId="77777777" w:rsidR="003B09F9" w:rsidRPr="00981463" w:rsidRDefault="003B09F9" w:rsidP="003B09F9">
            <w:pPr>
              <w:spacing w:before="120"/>
              <w:jc w:val="center"/>
              <w:rPr>
                <w:rFonts w:cs="Arial"/>
              </w:rPr>
            </w:pPr>
          </w:p>
        </w:tc>
      </w:tr>
      <w:tr w:rsidR="003B09F9" w:rsidRPr="00981463" w14:paraId="60061546" w14:textId="77777777">
        <w:tblPrEx>
          <w:tblCellMar>
            <w:top w:w="0" w:type="dxa"/>
            <w:left w:w="0" w:type="dxa"/>
            <w:bottom w:w="0" w:type="dxa"/>
            <w:right w:w="0" w:type="dxa"/>
          </w:tblCellMar>
        </w:tblPrEx>
        <w:tc>
          <w:tcPr>
            <w:tcW w:w="1011" w:type="dxa"/>
            <w:vMerge w:val="restart"/>
            <w:tcBorders>
              <w:top w:val="single" w:sz="4" w:space="0" w:color="auto"/>
              <w:left w:val="single" w:sz="4" w:space="0" w:color="auto"/>
              <w:right w:val="nil"/>
            </w:tcBorders>
            <w:shd w:val="clear" w:color="auto" w:fill="FFFFFF"/>
          </w:tcPr>
          <w:p w14:paraId="3C14CB9A" w14:textId="77777777" w:rsidR="003B09F9" w:rsidRPr="00981463" w:rsidRDefault="003B09F9" w:rsidP="00DF6875">
            <w:pPr>
              <w:spacing w:before="120"/>
              <w:jc w:val="center"/>
              <w:rPr>
                <w:rFonts w:cs="Arial"/>
              </w:rPr>
            </w:pPr>
            <w:r w:rsidRPr="00981463">
              <w:rPr>
                <w:rFonts w:cs="Arial"/>
              </w:rPr>
              <w:t>H. QUANG COMPACT</w:t>
            </w:r>
          </w:p>
        </w:tc>
        <w:tc>
          <w:tcPr>
            <w:tcW w:w="1269" w:type="dxa"/>
            <w:tcBorders>
              <w:top w:val="single" w:sz="4" w:space="0" w:color="auto"/>
              <w:left w:val="single" w:sz="4" w:space="0" w:color="auto"/>
              <w:bottom w:val="nil"/>
              <w:right w:val="nil"/>
            </w:tcBorders>
            <w:shd w:val="clear" w:color="auto" w:fill="FFFFFF"/>
          </w:tcPr>
          <w:p w14:paraId="04D3AB97" w14:textId="77777777" w:rsidR="003B09F9" w:rsidRPr="00981463" w:rsidRDefault="003B09F9" w:rsidP="00DF6875">
            <w:pPr>
              <w:spacing w:before="120"/>
              <w:jc w:val="center"/>
              <w:rPr>
                <w:rFonts w:cs="Arial"/>
              </w:rPr>
            </w:pPr>
            <w:r w:rsidRPr="00981463">
              <w:rPr>
                <w:rFonts w:cs="Arial"/>
              </w:rPr>
              <w:t>15</w:t>
            </w:r>
          </w:p>
        </w:tc>
        <w:tc>
          <w:tcPr>
            <w:tcW w:w="1272" w:type="dxa"/>
            <w:tcBorders>
              <w:top w:val="single" w:sz="4" w:space="0" w:color="auto"/>
              <w:left w:val="single" w:sz="4" w:space="0" w:color="auto"/>
              <w:bottom w:val="nil"/>
              <w:right w:val="nil"/>
            </w:tcBorders>
            <w:shd w:val="clear" w:color="auto" w:fill="FFFFFF"/>
          </w:tcPr>
          <w:p w14:paraId="476A6EC3" w14:textId="77777777" w:rsidR="003B09F9" w:rsidRPr="00981463" w:rsidRDefault="003B09F9" w:rsidP="00DF6875">
            <w:pPr>
              <w:spacing w:before="120"/>
              <w:jc w:val="center"/>
              <w:rPr>
                <w:rFonts w:cs="Arial"/>
              </w:rPr>
            </w:pPr>
            <w:r w:rsidRPr="00981463">
              <w:rPr>
                <w:rFonts w:cs="Arial"/>
              </w:rPr>
              <w:t>900</w:t>
            </w:r>
          </w:p>
        </w:tc>
        <w:tc>
          <w:tcPr>
            <w:tcW w:w="1257" w:type="dxa"/>
            <w:tcBorders>
              <w:top w:val="single" w:sz="4" w:space="0" w:color="auto"/>
              <w:left w:val="single" w:sz="4" w:space="0" w:color="auto"/>
              <w:bottom w:val="nil"/>
              <w:right w:val="nil"/>
            </w:tcBorders>
            <w:shd w:val="clear" w:color="auto" w:fill="FFFFFF"/>
          </w:tcPr>
          <w:p w14:paraId="5927FD70" w14:textId="77777777" w:rsidR="003B09F9" w:rsidRPr="00981463" w:rsidRDefault="003B09F9" w:rsidP="00DF6875">
            <w:pPr>
              <w:spacing w:before="120"/>
              <w:jc w:val="center"/>
              <w:rPr>
                <w:rFonts w:cs="Arial"/>
              </w:rPr>
            </w:pPr>
            <w:r w:rsidRPr="00981463">
              <w:rPr>
                <w:rFonts w:cs="Arial"/>
              </w:rPr>
              <w:t>60,0</w:t>
            </w:r>
          </w:p>
        </w:tc>
        <w:tc>
          <w:tcPr>
            <w:tcW w:w="1275" w:type="dxa"/>
            <w:vMerge w:val="restart"/>
            <w:tcBorders>
              <w:top w:val="single" w:sz="4" w:space="0" w:color="auto"/>
              <w:left w:val="single" w:sz="4" w:space="0" w:color="auto"/>
              <w:right w:val="nil"/>
            </w:tcBorders>
            <w:shd w:val="clear" w:color="auto" w:fill="FFFFFF"/>
            <w:vAlign w:val="center"/>
          </w:tcPr>
          <w:p w14:paraId="6E32A047" w14:textId="77777777" w:rsidR="003B09F9" w:rsidRPr="00981463" w:rsidRDefault="003B09F9" w:rsidP="003B09F9">
            <w:pPr>
              <w:spacing w:before="120"/>
              <w:jc w:val="center"/>
              <w:rPr>
                <w:rFonts w:cs="Arial"/>
              </w:rPr>
            </w:pPr>
            <w:r w:rsidRPr="00981463">
              <w:rPr>
                <w:rFonts w:cs="Arial"/>
              </w:rPr>
              <w:t>2700 - 4000</w:t>
            </w:r>
          </w:p>
        </w:tc>
        <w:tc>
          <w:tcPr>
            <w:tcW w:w="1276" w:type="dxa"/>
            <w:vMerge w:val="restart"/>
            <w:tcBorders>
              <w:top w:val="single" w:sz="4" w:space="0" w:color="auto"/>
              <w:left w:val="single" w:sz="4" w:space="0" w:color="auto"/>
              <w:right w:val="nil"/>
            </w:tcBorders>
            <w:shd w:val="clear" w:color="auto" w:fill="FFFFFF"/>
            <w:vAlign w:val="center"/>
          </w:tcPr>
          <w:p w14:paraId="273BC7E5" w14:textId="77777777" w:rsidR="003B09F9" w:rsidRPr="00981463" w:rsidRDefault="003B09F9" w:rsidP="003B09F9">
            <w:pPr>
              <w:spacing w:before="120"/>
              <w:jc w:val="center"/>
              <w:rPr>
                <w:rFonts w:cs="Arial"/>
              </w:rPr>
            </w:pPr>
            <w:r w:rsidRPr="00981463">
              <w:rPr>
                <w:rFonts w:cs="Arial"/>
              </w:rPr>
              <w:t>85</w:t>
            </w:r>
          </w:p>
        </w:tc>
        <w:tc>
          <w:tcPr>
            <w:tcW w:w="1285" w:type="dxa"/>
            <w:vMerge w:val="restart"/>
            <w:tcBorders>
              <w:top w:val="single" w:sz="4" w:space="0" w:color="auto"/>
              <w:left w:val="single" w:sz="4" w:space="0" w:color="auto"/>
              <w:right w:val="single" w:sz="4" w:space="0" w:color="auto"/>
            </w:tcBorders>
            <w:shd w:val="clear" w:color="auto" w:fill="FFFFFF"/>
            <w:vAlign w:val="center"/>
          </w:tcPr>
          <w:p w14:paraId="3B7058A9" w14:textId="77777777" w:rsidR="003B09F9" w:rsidRPr="00981463" w:rsidRDefault="003B09F9" w:rsidP="003B09F9">
            <w:pPr>
              <w:spacing w:before="120"/>
              <w:jc w:val="center"/>
              <w:rPr>
                <w:rFonts w:cs="Arial"/>
              </w:rPr>
            </w:pPr>
            <w:r w:rsidRPr="00981463">
              <w:rPr>
                <w:rFonts w:cs="Arial"/>
              </w:rPr>
              <w:t>10000</w:t>
            </w:r>
          </w:p>
        </w:tc>
      </w:tr>
      <w:tr w:rsidR="003B09F9" w:rsidRPr="00981463" w14:paraId="78847396" w14:textId="77777777">
        <w:tblPrEx>
          <w:tblCellMar>
            <w:top w:w="0" w:type="dxa"/>
            <w:left w:w="0" w:type="dxa"/>
            <w:bottom w:w="0" w:type="dxa"/>
            <w:right w:w="0" w:type="dxa"/>
          </w:tblCellMar>
        </w:tblPrEx>
        <w:tc>
          <w:tcPr>
            <w:tcW w:w="1011" w:type="dxa"/>
            <w:vMerge/>
            <w:tcBorders>
              <w:left w:val="single" w:sz="4" w:space="0" w:color="auto"/>
              <w:right w:val="nil"/>
            </w:tcBorders>
            <w:shd w:val="clear" w:color="auto" w:fill="FFFFFF"/>
          </w:tcPr>
          <w:p w14:paraId="646AFC03" w14:textId="77777777" w:rsidR="003B09F9" w:rsidRPr="00981463" w:rsidRDefault="003B09F9"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7752FA45" w14:textId="77777777" w:rsidR="003B09F9" w:rsidRPr="00981463" w:rsidRDefault="003B09F9" w:rsidP="00DF6875">
            <w:pPr>
              <w:spacing w:before="120"/>
              <w:jc w:val="center"/>
              <w:rPr>
                <w:rFonts w:cs="Arial"/>
              </w:rPr>
            </w:pPr>
            <w:r w:rsidRPr="00981463">
              <w:rPr>
                <w:rFonts w:cs="Arial"/>
              </w:rPr>
              <w:t>20</w:t>
            </w:r>
          </w:p>
        </w:tc>
        <w:tc>
          <w:tcPr>
            <w:tcW w:w="1272" w:type="dxa"/>
            <w:tcBorders>
              <w:top w:val="single" w:sz="4" w:space="0" w:color="auto"/>
              <w:left w:val="single" w:sz="4" w:space="0" w:color="auto"/>
              <w:bottom w:val="nil"/>
              <w:right w:val="nil"/>
            </w:tcBorders>
            <w:shd w:val="clear" w:color="auto" w:fill="FFFFFF"/>
          </w:tcPr>
          <w:p w14:paraId="45581A95" w14:textId="77777777" w:rsidR="003B09F9" w:rsidRPr="00981463" w:rsidRDefault="003B09F9" w:rsidP="00DF6875">
            <w:pPr>
              <w:spacing w:before="120"/>
              <w:jc w:val="center"/>
              <w:rPr>
                <w:rFonts w:cs="Arial"/>
              </w:rPr>
            </w:pPr>
            <w:r w:rsidRPr="00981463">
              <w:rPr>
                <w:rFonts w:cs="Arial"/>
              </w:rPr>
              <w:t>1200</w:t>
            </w:r>
          </w:p>
        </w:tc>
        <w:tc>
          <w:tcPr>
            <w:tcW w:w="1257" w:type="dxa"/>
            <w:tcBorders>
              <w:top w:val="single" w:sz="4" w:space="0" w:color="auto"/>
              <w:left w:val="single" w:sz="4" w:space="0" w:color="auto"/>
              <w:bottom w:val="nil"/>
              <w:right w:val="nil"/>
            </w:tcBorders>
            <w:shd w:val="clear" w:color="auto" w:fill="FFFFFF"/>
          </w:tcPr>
          <w:p w14:paraId="6000A729" w14:textId="77777777" w:rsidR="003B09F9" w:rsidRPr="00981463" w:rsidRDefault="003B09F9" w:rsidP="00DF6875">
            <w:pPr>
              <w:spacing w:before="120"/>
              <w:jc w:val="center"/>
              <w:rPr>
                <w:rFonts w:cs="Arial"/>
              </w:rPr>
            </w:pPr>
            <w:r w:rsidRPr="00981463">
              <w:rPr>
                <w:rFonts w:cs="Arial"/>
              </w:rPr>
              <w:t>60,0</w:t>
            </w:r>
          </w:p>
        </w:tc>
        <w:tc>
          <w:tcPr>
            <w:tcW w:w="1275" w:type="dxa"/>
            <w:vMerge/>
            <w:tcBorders>
              <w:left w:val="single" w:sz="4" w:space="0" w:color="auto"/>
              <w:right w:val="nil"/>
            </w:tcBorders>
            <w:shd w:val="clear" w:color="auto" w:fill="FFFFFF"/>
            <w:vAlign w:val="center"/>
          </w:tcPr>
          <w:p w14:paraId="1419B25A" w14:textId="77777777" w:rsidR="003B09F9" w:rsidRPr="00981463" w:rsidRDefault="003B09F9" w:rsidP="003B09F9">
            <w:pPr>
              <w:spacing w:before="120"/>
              <w:jc w:val="center"/>
              <w:rPr>
                <w:rFonts w:cs="Arial"/>
              </w:rPr>
            </w:pPr>
          </w:p>
        </w:tc>
        <w:tc>
          <w:tcPr>
            <w:tcW w:w="1276" w:type="dxa"/>
            <w:vMerge/>
            <w:tcBorders>
              <w:left w:val="single" w:sz="4" w:space="0" w:color="auto"/>
              <w:right w:val="nil"/>
            </w:tcBorders>
            <w:shd w:val="clear" w:color="auto" w:fill="FFFFFF"/>
            <w:vAlign w:val="center"/>
          </w:tcPr>
          <w:p w14:paraId="38DBF419" w14:textId="77777777" w:rsidR="003B09F9" w:rsidRPr="00981463" w:rsidRDefault="003B09F9" w:rsidP="003B09F9">
            <w:pPr>
              <w:spacing w:before="120"/>
              <w:jc w:val="center"/>
              <w:rPr>
                <w:rFonts w:cs="Arial"/>
              </w:rPr>
            </w:pPr>
          </w:p>
        </w:tc>
        <w:tc>
          <w:tcPr>
            <w:tcW w:w="1285" w:type="dxa"/>
            <w:vMerge/>
            <w:tcBorders>
              <w:left w:val="single" w:sz="4" w:space="0" w:color="auto"/>
              <w:right w:val="single" w:sz="4" w:space="0" w:color="auto"/>
            </w:tcBorders>
            <w:shd w:val="clear" w:color="auto" w:fill="FFFFFF"/>
            <w:vAlign w:val="center"/>
          </w:tcPr>
          <w:p w14:paraId="69302EE8" w14:textId="77777777" w:rsidR="003B09F9" w:rsidRPr="00981463" w:rsidRDefault="003B09F9" w:rsidP="003B09F9">
            <w:pPr>
              <w:spacing w:before="120"/>
              <w:jc w:val="center"/>
              <w:rPr>
                <w:rFonts w:cs="Arial"/>
              </w:rPr>
            </w:pPr>
          </w:p>
        </w:tc>
      </w:tr>
      <w:tr w:rsidR="003B09F9" w:rsidRPr="00981463" w14:paraId="3868B9B5" w14:textId="77777777">
        <w:tblPrEx>
          <w:tblCellMar>
            <w:top w:w="0" w:type="dxa"/>
            <w:left w:w="0" w:type="dxa"/>
            <w:bottom w:w="0" w:type="dxa"/>
            <w:right w:w="0" w:type="dxa"/>
          </w:tblCellMar>
        </w:tblPrEx>
        <w:tc>
          <w:tcPr>
            <w:tcW w:w="1011" w:type="dxa"/>
            <w:vMerge/>
            <w:tcBorders>
              <w:left w:val="single" w:sz="4" w:space="0" w:color="auto"/>
              <w:bottom w:val="nil"/>
              <w:right w:val="nil"/>
            </w:tcBorders>
            <w:shd w:val="clear" w:color="auto" w:fill="FFFFFF"/>
          </w:tcPr>
          <w:p w14:paraId="0C53449F" w14:textId="77777777" w:rsidR="003B09F9" w:rsidRPr="00981463" w:rsidRDefault="003B09F9"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717C3670" w14:textId="77777777" w:rsidR="003B09F9" w:rsidRPr="00981463" w:rsidRDefault="003B09F9" w:rsidP="00DF6875">
            <w:pPr>
              <w:spacing w:before="120"/>
              <w:jc w:val="center"/>
              <w:rPr>
                <w:rFonts w:cs="Arial"/>
              </w:rPr>
            </w:pPr>
            <w:r w:rsidRPr="00981463">
              <w:rPr>
                <w:rFonts w:cs="Arial"/>
              </w:rPr>
              <w:t>23</w:t>
            </w:r>
          </w:p>
        </w:tc>
        <w:tc>
          <w:tcPr>
            <w:tcW w:w="1272" w:type="dxa"/>
            <w:tcBorders>
              <w:top w:val="single" w:sz="4" w:space="0" w:color="auto"/>
              <w:left w:val="single" w:sz="4" w:space="0" w:color="auto"/>
              <w:bottom w:val="nil"/>
              <w:right w:val="nil"/>
            </w:tcBorders>
            <w:shd w:val="clear" w:color="auto" w:fill="FFFFFF"/>
          </w:tcPr>
          <w:p w14:paraId="45416D1C" w14:textId="77777777" w:rsidR="003B09F9" w:rsidRPr="00981463" w:rsidRDefault="003B09F9" w:rsidP="00DF6875">
            <w:pPr>
              <w:spacing w:before="120"/>
              <w:jc w:val="center"/>
              <w:rPr>
                <w:rFonts w:cs="Arial"/>
              </w:rPr>
            </w:pPr>
            <w:r w:rsidRPr="00981463">
              <w:rPr>
                <w:rFonts w:cs="Arial"/>
              </w:rPr>
              <w:t>1500</w:t>
            </w:r>
          </w:p>
        </w:tc>
        <w:tc>
          <w:tcPr>
            <w:tcW w:w="1257" w:type="dxa"/>
            <w:tcBorders>
              <w:top w:val="single" w:sz="4" w:space="0" w:color="auto"/>
              <w:left w:val="single" w:sz="4" w:space="0" w:color="auto"/>
              <w:bottom w:val="nil"/>
              <w:right w:val="nil"/>
            </w:tcBorders>
            <w:shd w:val="clear" w:color="auto" w:fill="FFFFFF"/>
          </w:tcPr>
          <w:p w14:paraId="7A039FEA" w14:textId="77777777" w:rsidR="003B09F9" w:rsidRPr="00981463" w:rsidRDefault="003B09F9" w:rsidP="00DF6875">
            <w:pPr>
              <w:spacing w:before="120"/>
              <w:jc w:val="center"/>
              <w:rPr>
                <w:rFonts w:cs="Arial"/>
              </w:rPr>
            </w:pPr>
            <w:r w:rsidRPr="00981463">
              <w:rPr>
                <w:rFonts w:cs="Arial"/>
              </w:rPr>
              <w:t>65,2</w:t>
            </w:r>
          </w:p>
        </w:tc>
        <w:tc>
          <w:tcPr>
            <w:tcW w:w="1275" w:type="dxa"/>
            <w:vMerge/>
            <w:tcBorders>
              <w:left w:val="single" w:sz="4" w:space="0" w:color="auto"/>
              <w:bottom w:val="nil"/>
              <w:right w:val="nil"/>
            </w:tcBorders>
            <w:shd w:val="clear" w:color="auto" w:fill="FFFFFF"/>
            <w:vAlign w:val="center"/>
          </w:tcPr>
          <w:p w14:paraId="781ABE8E" w14:textId="77777777" w:rsidR="003B09F9" w:rsidRPr="00981463" w:rsidRDefault="003B09F9" w:rsidP="003B09F9">
            <w:pPr>
              <w:spacing w:before="120"/>
              <w:jc w:val="center"/>
              <w:rPr>
                <w:rFonts w:cs="Arial"/>
              </w:rPr>
            </w:pPr>
          </w:p>
        </w:tc>
        <w:tc>
          <w:tcPr>
            <w:tcW w:w="1276" w:type="dxa"/>
            <w:vMerge/>
            <w:tcBorders>
              <w:left w:val="single" w:sz="4" w:space="0" w:color="auto"/>
              <w:bottom w:val="nil"/>
              <w:right w:val="nil"/>
            </w:tcBorders>
            <w:shd w:val="clear" w:color="auto" w:fill="FFFFFF"/>
            <w:vAlign w:val="center"/>
          </w:tcPr>
          <w:p w14:paraId="350D32D1" w14:textId="77777777" w:rsidR="003B09F9" w:rsidRPr="00981463" w:rsidRDefault="003B09F9" w:rsidP="003B09F9">
            <w:pPr>
              <w:spacing w:before="120"/>
              <w:jc w:val="center"/>
              <w:rPr>
                <w:rFonts w:cs="Arial"/>
              </w:rPr>
            </w:pPr>
          </w:p>
        </w:tc>
        <w:tc>
          <w:tcPr>
            <w:tcW w:w="1285" w:type="dxa"/>
            <w:vMerge/>
            <w:tcBorders>
              <w:left w:val="single" w:sz="4" w:space="0" w:color="auto"/>
              <w:bottom w:val="nil"/>
              <w:right w:val="single" w:sz="4" w:space="0" w:color="auto"/>
            </w:tcBorders>
            <w:shd w:val="clear" w:color="auto" w:fill="FFFFFF"/>
            <w:vAlign w:val="center"/>
          </w:tcPr>
          <w:p w14:paraId="56633EB0" w14:textId="77777777" w:rsidR="003B09F9" w:rsidRPr="00981463" w:rsidRDefault="003B09F9" w:rsidP="003B09F9">
            <w:pPr>
              <w:spacing w:before="120"/>
              <w:jc w:val="center"/>
              <w:rPr>
                <w:rFonts w:cs="Arial"/>
              </w:rPr>
            </w:pPr>
          </w:p>
        </w:tc>
      </w:tr>
      <w:tr w:rsidR="003B09F9" w:rsidRPr="00981463" w14:paraId="598592F4" w14:textId="77777777">
        <w:tblPrEx>
          <w:tblCellMar>
            <w:top w:w="0" w:type="dxa"/>
            <w:left w:w="0" w:type="dxa"/>
            <w:bottom w:w="0" w:type="dxa"/>
            <w:right w:w="0" w:type="dxa"/>
          </w:tblCellMar>
        </w:tblPrEx>
        <w:tc>
          <w:tcPr>
            <w:tcW w:w="1011" w:type="dxa"/>
            <w:vMerge w:val="restart"/>
            <w:tcBorders>
              <w:top w:val="single" w:sz="4" w:space="0" w:color="auto"/>
              <w:left w:val="single" w:sz="4" w:space="0" w:color="auto"/>
              <w:right w:val="nil"/>
            </w:tcBorders>
            <w:shd w:val="clear" w:color="auto" w:fill="FFFFFF"/>
          </w:tcPr>
          <w:p w14:paraId="24A93171" w14:textId="77777777" w:rsidR="003B09F9" w:rsidRPr="00981463" w:rsidRDefault="003B09F9" w:rsidP="00DF6875">
            <w:pPr>
              <w:spacing w:before="120"/>
              <w:jc w:val="center"/>
              <w:rPr>
                <w:rFonts w:cs="Arial"/>
              </w:rPr>
            </w:pPr>
            <w:r w:rsidRPr="00981463">
              <w:rPr>
                <w:rFonts w:cs="Arial"/>
              </w:rPr>
              <w:t>CA. THỦY NGÂN</w:t>
            </w:r>
          </w:p>
        </w:tc>
        <w:tc>
          <w:tcPr>
            <w:tcW w:w="1269" w:type="dxa"/>
            <w:tcBorders>
              <w:top w:val="single" w:sz="4" w:space="0" w:color="auto"/>
              <w:left w:val="single" w:sz="4" w:space="0" w:color="auto"/>
              <w:bottom w:val="nil"/>
              <w:right w:val="nil"/>
            </w:tcBorders>
            <w:shd w:val="clear" w:color="auto" w:fill="FFFFFF"/>
          </w:tcPr>
          <w:p w14:paraId="09DA89FB" w14:textId="77777777" w:rsidR="003B09F9" w:rsidRPr="00981463" w:rsidRDefault="003B09F9" w:rsidP="00DF6875">
            <w:pPr>
              <w:spacing w:before="120"/>
              <w:jc w:val="center"/>
              <w:rPr>
                <w:rFonts w:cs="Arial"/>
              </w:rPr>
            </w:pPr>
            <w:r w:rsidRPr="00981463">
              <w:rPr>
                <w:rFonts w:cs="Arial"/>
              </w:rPr>
              <w:t>80</w:t>
            </w:r>
          </w:p>
        </w:tc>
        <w:tc>
          <w:tcPr>
            <w:tcW w:w="1272" w:type="dxa"/>
            <w:tcBorders>
              <w:top w:val="single" w:sz="4" w:space="0" w:color="auto"/>
              <w:left w:val="single" w:sz="4" w:space="0" w:color="auto"/>
              <w:bottom w:val="nil"/>
              <w:right w:val="nil"/>
            </w:tcBorders>
            <w:shd w:val="clear" w:color="auto" w:fill="FFFFFF"/>
          </w:tcPr>
          <w:p w14:paraId="1FEC1211" w14:textId="77777777" w:rsidR="003B09F9" w:rsidRPr="00981463" w:rsidRDefault="003B09F9" w:rsidP="00DF6875">
            <w:pPr>
              <w:spacing w:before="120"/>
              <w:jc w:val="center"/>
              <w:rPr>
                <w:rFonts w:cs="Arial"/>
              </w:rPr>
            </w:pPr>
            <w:r w:rsidRPr="00981463">
              <w:rPr>
                <w:rFonts w:cs="Arial"/>
              </w:rPr>
              <w:t>3700</w:t>
            </w:r>
          </w:p>
        </w:tc>
        <w:tc>
          <w:tcPr>
            <w:tcW w:w="1257" w:type="dxa"/>
            <w:tcBorders>
              <w:top w:val="single" w:sz="4" w:space="0" w:color="auto"/>
              <w:left w:val="single" w:sz="4" w:space="0" w:color="auto"/>
              <w:bottom w:val="nil"/>
              <w:right w:val="nil"/>
            </w:tcBorders>
            <w:shd w:val="clear" w:color="auto" w:fill="FFFFFF"/>
          </w:tcPr>
          <w:p w14:paraId="3E7DCC46" w14:textId="77777777" w:rsidR="003B09F9" w:rsidRPr="00981463" w:rsidRDefault="003B09F9" w:rsidP="00DF6875">
            <w:pPr>
              <w:spacing w:before="120"/>
              <w:jc w:val="center"/>
              <w:rPr>
                <w:rFonts w:cs="Arial"/>
              </w:rPr>
            </w:pPr>
            <w:r w:rsidRPr="00981463">
              <w:rPr>
                <w:rFonts w:cs="Arial"/>
              </w:rPr>
              <w:t>46,3</w:t>
            </w:r>
          </w:p>
        </w:tc>
        <w:tc>
          <w:tcPr>
            <w:tcW w:w="1275" w:type="dxa"/>
            <w:vMerge w:val="restart"/>
            <w:tcBorders>
              <w:top w:val="single" w:sz="4" w:space="0" w:color="auto"/>
              <w:left w:val="single" w:sz="4" w:space="0" w:color="auto"/>
              <w:right w:val="nil"/>
            </w:tcBorders>
            <w:shd w:val="clear" w:color="auto" w:fill="FFFFFF"/>
            <w:vAlign w:val="center"/>
          </w:tcPr>
          <w:p w14:paraId="7B1278CF" w14:textId="77777777" w:rsidR="003B09F9" w:rsidRPr="00981463" w:rsidRDefault="003B09F9" w:rsidP="003B09F9">
            <w:pPr>
              <w:spacing w:before="120"/>
              <w:jc w:val="center"/>
              <w:rPr>
                <w:rFonts w:cs="Arial"/>
              </w:rPr>
            </w:pPr>
            <w:r w:rsidRPr="00981463">
              <w:rPr>
                <w:rFonts w:cs="Arial"/>
              </w:rPr>
              <w:t>3900 - 4300</w:t>
            </w:r>
          </w:p>
        </w:tc>
        <w:tc>
          <w:tcPr>
            <w:tcW w:w="1276" w:type="dxa"/>
            <w:vMerge w:val="restart"/>
            <w:tcBorders>
              <w:top w:val="single" w:sz="4" w:space="0" w:color="auto"/>
              <w:left w:val="single" w:sz="4" w:space="0" w:color="auto"/>
              <w:right w:val="nil"/>
            </w:tcBorders>
            <w:shd w:val="clear" w:color="auto" w:fill="FFFFFF"/>
            <w:vAlign w:val="center"/>
          </w:tcPr>
          <w:p w14:paraId="0EB1A62C" w14:textId="77777777" w:rsidR="003B09F9" w:rsidRPr="00981463" w:rsidRDefault="003B09F9" w:rsidP="003B09F9">
            <w:pPr>
              <w:spacing w:before="120"/>
              <w:jc w:val="center"/>
              <w:rPr>
                <w:rFonts w:cs="Arial"/>
              </w:rPr>
            </w:pPr>
            <w:r w:rsidRPr="00981463">
              <w:rPr>
                <w:rFonts w:cs="Arial"/>
              </w:rPr>
              <w:t>33-49</w:t>
            </w:r>
          </w:p>
        </w:tc>
        <w:tc>
          <w:tcPr>
            <w:tcW w:w="1285" w:type="dxa"/>
            <w:vMerge w:val="restart"/>
            <w:tcBorders>
              <w:top w:val="single" w:sz="4" w:space="0" w:color="auto"/>
              <w:left w:val="single" w:sz="4" w:space="0" w:color="auto"/>
              <w:right w:val="single" w:sz="4" w:space="0" w:color="auto"/>
            </w:tcBorders>
            <w:shd w:val="clear" w:color="auto" w:fill="FFFFFF"/>
            <w:vAlign w:val="center"/>
          </w:tcPr>
          <w:p w14:paraId="50409AF5" w14:textId="77777777" w:rsidR="003B09F9" w:rsidRPr="00981463" w:rsidRDefault="003B09F9" w:rsidP="003B09F9">
            <w:pPr>
              <w:spacing w:before="120"/>
              <w:jc w:val="center"/>
              <w:rPr>
                <w:rFonts w:cs="Arial"/>
              </w:rPr>
            </w:pPr>
            <w:r w:rsidRPr="00981463">
              <w:rPr>
                <w:rFonts w:cs="Arial"/>
              </w:rPr>
              <w:t>2500</w:t>
            </w:r>
          </w:p>
        </w:tc>
      </w:tr>
      <w:tr w:rsidR="003B09F9" w:rsidRPr="00981463" w14:paraId="7C854CCC" w14:textId="77777777">
        <w:tblPrEx>
          <w:tblCellMar>
            <w:top w:w="0" w:type="dxa"/>
            <w:left w:w="0" w:type="dxa"/>
            <w:bottom w:w="0" w:type="dxa"/>
            <w:right w:w="0" w:type="dxa"/>
          </w:tblCellMar>
        </w:tblPrEx>
        <w:tc>
          <w:tcPr>
            <w:tcW w:w="1011" w:type="dxa"/>
            <w:vMerge/>
            <w:tcBorders>
              <w:left w:val="single" w:sz="4" w:space="0" w:color="auto"/>
              <w:right w:val="nil"/>
            </w:tcBorders>
            <w:shd w:val="clear" w:color="auto" w:fill="FFFFFF"/>
          </w:tcPr>
          <w:p w14:paraId="74636E55" w14:textId="77777777" w:rsidR="003B09F9" w:rsidRPr="00981463" w:rsidRDefault="003B09F9"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258CAEF6" w14:textId="77777777" w:rsidR="003B09F9" w:rsidRPr="00981463" w:rsidRDefault="003B09F9" w:rsidP="00DF6875">
            <w:pPr>
              <w:spacing w:before="120"/>
              <w:jc w:val="center"/>
              <w:rPr>
                <w:rFonts w:cs="Arial"/>
              </w:rPr>
            </w:pPr>
            <w:r w:rsidRPr="00981463">
              <w:rPr>
                <w:rFonts w:cs="Arial"/>
              </w:rPr>
              <w:t>125</w:t>
            </w:r>
          </w:p>
        </w:tc>
        <w:tc>
          <w:tcPr>
            <w:tcW w:w="1272" w:type="dxa"/>
            <w:tcBorders>
              <w:top w:val="single" w:sz="4" w:space="0" w:color="auto"/>
              <w:left w:val="single" w:sz="4" w:space="0" w:color="auto"/>
              <w:bottom w:val="nil"/>
              <w:right w:val="nil"/>
            </w:tcBorders>
            <w:shd w:val="clear" w:color="auto" w:fill="FFFFFF"/>
          </w:tcPr>
          <w:p w14:paraId="2120E56A" w14:textId="77777777" w:rsidR="003B09F9" w:rsidRPr="00981463" w:rsidRDefault="003B09F9" w:rsidP="00DF6875">
            <w:pPr>
              <w:spacing w:before="120"/>
              <w:jc w:val="center"/>
              <w:rPr>
                <w:rFonts w:cs="Arial"/>
              </w:rPr>
            </w:pPr>
            <w:r w:rsidRPr="00981463">
              <w:rPr>
                <w:rFonts w:cs="Arial"/>
              </w:rPr>
              <w:t>6200</w:t>
            </w:r>
          </w:p>
        </w:tc>
        <w:tc>
          <w:tcPr>
            <w:tcW w:w="1257" w:type="dxa"/>
            <w:tcBorders>
              <w:top w:val="single" w:sz="4" w:space="0" w:color="auto"/>
              <w:left w:val="single" w:sz="4" w:space="0" w:color="auto"/>
              <w:bottom w:val="nil"/>
              <w:right w:val="nil"/>
            </w:tcBorders>
            <w:shd w:val="clear" w:color="auto" w:fill="FFFFFF"/>
          </w:tcPr>
          <w:p w14:paraId="060DE961" w14:textId="77777777" w:rsidR="003B09F9" w:rsidRPr="00981463" w:rsidRDefault="003B09F9" w:rsidP="00DF6875">
            <w:pPr>
              <w:spacing w:before="120"/>
              <w:jc w:val="center"/>
              <w:rPr>
                <w:rFonts w:cs="Arial"/>
              </w:rPr>
            </w:pPr>
            <w:r w:rsidRPr="00981463">
              <w:rPr>
                <w:rFonts w:cs="Arial"/>
              </w:rPr>
              <w:t>49,6</w:t>
            </w:r>
          </w:p>
        </w:tc>
        <w:tc>
          <w:tcPr>
            <w:tcW w:w="1275" w:type="dxa"/>
            <w:vMerge/>
            <w:tcBorders>
              <w:left w:val="single" w:sz="4" w:space="0" w:color="auto"/>
              <w:right w:val="nil"/>
            </w:tcBorders>
            <w:shd w:val="clear" w:color="auto" w:fill="FFFFFF"/>
            <w:vAlign w:val="center"/>
          </w:tcPr>
          <w:p w14:paraId="5EBEE7DB" w14:textId="77777777" w:rsidR="003B09F9" w:rsidRPr="00981463" w:rsidRDefault="003B09F9" w:rsidP="003B09F9">
            <w:pPr>
              <w:spacing w:before="120"/>
              <w:jc w:val="center"/>
              <w:rPr>
                <w:rFonts w:cs="Arial"/>
              </w:rPr>
            </w:pPr>
          </w:p>
        </w:tc>
        <w:tc>
          <w:tcPr>
            <w:tcW w:w="1276" w:type="dxa"/>
            <w:vMerge/>
            <w:tcBorders>
              <w:left w:val="single" w:sz="4" w:space="0" w:color="auto"/>
              <w:right w:val="nil"/>
            </w:tcBorders>
            <w:shd w:val="clear" w:color="auto" w:fill="FFFFFF"/>
            <w:vAlign w:val="center"/>
          </w:tcPr>
          <w:p w14:paraId="5CD1B08C" w14:textId="77777777" w:rsidR="003B09F9" w:rsidRPr="00981463" w:rsidRDefault="003B09F9" w:rsidP="003B09F9">
            <w:pPr>
              <w:spacing w:before="120"/>
              <w:jc w:val="center"/>
              <w:rPr>
                <w:rFonts w:cs="Arial"/>
              </w:rPr>
            </w:pPr>
          </w:p>
        </w:tc>
        <w:tc>
          <w:tcPr>
            <w:tcW w:w="1285" w:type="dxa"/>
            <w:vMerge/>
            <w:tcBorders>
              <w:left w:val="single" w:sz="4" w:space="0" w:color="auto"/>
              <w:right w:val="single" w:sz="4" w:space="0" w:color="auto"/>
            </w:tcBorders>
            <w:shd w:val="clear" w:color="auto" w:fill="FFFFFF"/>
            <w:vAlign w:val="center"/>
          </w:tcPr>
          <w:p w14:paraId="736ECB97" w14:textId="77777777" w:rsidR="003B09F9" w:rsidRPr="00981463" w:rsidRDefault="003B09F9" w:rsidP="003B09F9">
            <w:pPr>
              <w:spacing w:before="120"/>
              <w:jc w:val="center"/>
              <w:rPr>
                <w:rFonts w:cs="Arial"/>
              </w:rPr>
            </w:pPr>
          </w:p>
        </w:tc>
      </w:tr>
      <w:tr w:rsidR="003B09F9" w:rsidRPr="00981463" w14:paraId="19213DD2" w14:textId="77777777">
        <w:tblPrEx>
          <w:tblCellMar>
            <w:top w:w="0" w:type="dxa"/>
            <w:left w:w="0" w:type="dxa"/>
            <w:bottom w:w="0" w:type="dxa"/>
            <w:right w:w="0" w:type="dxa"/>
          </w:tblCellMar>
        </w:tblPrEx>
        <w:tc>
          <w:tcPr>
            <w:tcW w:w="1011" w:type="dxa"/>
            <w:vMerge/>
            <w:tcBorders>
              <w:left w:val="single" w:sz="4" w:space="0" w:color="auto"/>
              <w:right w:val="nil"/>
            </w:tcBorders>
            <w:shd w:val="clear" w:color="auto" w:fill="FFFFFF"/>
          </w:tcPr>
          <w:p w14:paraId="20E03283" w14:textId="77777777" w:rsidR="003B09F9" w:rsidRPr="00981463" w:rsidRDefault="003B09F9"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53FE7D91" w14:textId="77777777" w:rsidR="003B09F9" w:rsidRPr="00981463" w:rsidRDefault="003B09F9" w:rsidP="00DF6875">
            <w:pPr>
              <w:spacing w:before="120"/>
              <w:jc w:val="center"/>
              <w:rPr>
                <w:rFonts w:cs="Arial"/>
              </w:rPr>
            </w:pPr>
            <w:r w:rsidRPr="00981463">
              <w:rPr>
                <w:rFonts w:cs="Arial"/>
              </w:rPr>
              <w:t>250</w:t>
            </w:r>
          </w:p>
        </w:tc>
        <w:tc>
          <w:tcPr>
            <w:tcW w:w="1272" w:type="dxa"/>
            <w:tcBorders>
              <w:top w:val="single" w:sz="4" w:space="0" w:color="auto"/>
              <w:left w:val="single" w:sz="4" w:space="0" w:color="auto"/>
              <w:bottom w:val="nil"/>
              <w:right w:val="nil"/>
            </w:tcBorders>
            <w:shd w:val="clear" w:color="auto" w:fill="FFFFFF"/>
          </w:tcPr>
          <w:p w14:paraId="6524036F" w14:textId="77777777" w:rsidR="003B09F9" w:rsidRPr="00981463" w:rsidRDefault="003B09F9" w:rsidP="00DF6875">
            <w:pPr>
              <w:spacing w:before="120"/>
              <w:jc w:val="center"/>
              <w:rPr>
                <w:rFonts w:cs="Arial"/>
              </w:rPr>
            </w:pPr>
            <w:r w:rsidRPr="00981463">
              <w:rPr>
                <w:rFonts w:cs="Arial"/>
              </w:rPr>
              <w:t>12700</w:t>
            </w:r>
          </w:p>
        </w:tc>
        <w:tc>
          <w:tcPr>
            <w:tcW w:w="1257" w:type="dxa"/>
            <w:tcBorders>
              <w:top w:val="single" w:sz="4" w:space="0" w:color="auto"/>
              <w:left w:val="single" w:sz="4" w:space="0" w:color="auto"/>
              <w:bottom w:val="nil"/>
              <w:right w:val="nil"/>
            </w:tcBorders>
            <w:shd w:val="clear" w:color="auto" w:fill="FFFFFF"/>
          </w:tcPr>
          <w:p w14:paraId="31A49869" w14:textId="77777777" w:rsidR="003B09F9" w:rsidRPr="00981463" w:rsidRDefault="003B09F9" w:rsidP="00DF6875">
            <w:pPr>
              <w:spacing w:before="120"/>
              <w:jc w:val="center"/>
              <w:rPr>
                <w:rFonts w:cs="Arial"/>
              </w:rPr>
            </w:pPr>
            <w:r w:rsidRPr="00981463">
              <w:rPr>
                <w:rFonts w:cs="Arial"/>
              </w:rPr>
              <w:t>50,8</w:t>
            </w:r>
          </w:p>
        </w:tc>
        <w:tc>
          <w:tcPr>
            <w:tcW w:w="1275" w:type="dxa"/>
            <w:vMerge/>
            <w:tcBorders>
              <w:left w:val="single" w:sz="4" w:space="0" w:color="auto"/>
              <w:right w:val="nil"/>
            </w:tcBorders>
            <w:shd w:val="clear" w:color="auto" w:fill="FFFFFF"/>
            <w:vAlign w:val="center"/>
          </w:tcPr>
          <w:p w14:paraId="1277BAE1" w14:textId="77777777" w:rsidR="003B09F9" w:rsidRPr="00981463" w:rsidRDefault="003B09F9" w:rsidP="003B09F9">
            <w:pPr>
              <w:spacing w:before="120"/>
              <w:jc w:val="center"/>
              <w:rPr>
                <w:rFonts w:cs="Arial"/>
              </w:rPr>
            </w:pPr>
          </w:p>
        </w:tc>
        <w:tc>
          <w:tcPr>
            <w:tcW w:w="1276" w:type="dxa"/>
            <w:vMerge/>
            <w:tcBorders>
              <w:left w:val="single" w:sz="4" w:space="0" w:color="auto"/>
              <w:right w:val="nil"/>
            </w:tcBorders>
            <w:shd w:val="clear" w:color="auto" w:fill="FFFFFF"/>
            <w:vAlign w:val="center"/>
          </w:tcPr>
          <w:p w14:paraId="16490F33" w14:textId="77777777" w:rsidR="003B09F9" w:rsidRPr="00981463" w:rsidRDefault="003B09F9" w:rsidP="003B09F9">
            <w:pPr>
              <w:spacing w:before="120"/>
              <w:jc w:val="center"/>
              <w:rPr>
                <w:rFonts w:cs="Arial"/>
              </w:rPr>
            </w:pPr>
          </w:p>
        </w:tc>
        <w:tc>
          <w:tcPr>
            <w:tcW w:w="1285" w:type="dxa"/>
            <w:vMerge/>
            <w:tcBorders>
              <w:left w:val="single" w:sz="4" w:space="0" w:color="auto"/>
              <w:right w:val="single" w:sz="4" w:space="0" w:color="auto"/>
            </w:tcBorders>
            <w:shd w:val="clear" w:color="auto" w:fill="FFFFFF"/>
            <w:vAlign w:val="center"/>
          </w:tcPr>
          <w:p w14:paraId="0BD8D99E" w14:textId="77777777" w:rsidR="003B09F9" w:rsidRPr="00981463" w:rsidRDefault="003B09F9" w:rsidP="003B09F9">
            <w:pPr>
              <w:spacing w:before="120"/>
              <w:jc w:val="center"/>
              <w:rPr>
                <w:rFonts w:cs="Arial"/>
              </w:rPr>
            </w:pPr>
          </w:p>
        </w:tc>
      </w:tr>
      <w:tr w:rsidR="003B09F9" w:rsidRPr="00981463" w14:paraId="32BCACBE" w14:textId="77777777">
        <w:tblPrEx>
          <w:tblCellMar>
            <w:top w:w="0" w:type="dxa"/>
            <w:left w:w="0" w:type="dxa"/>
            <w:bottom w:w="0" w:type="dxa"/>
            <w:right w:w="0" w:type="dxa"/>
          </w:tblCellMar>
        </w:tblPrEx>
        <w:tc>
          <w:tcPr>
            <w:tcW w:w="1011" w:type="dxa"/>
            <w:vMerge/>
            <w:tcBorders>
              <w:left w:val="single" w:sz="4" w:space="0" w:color="auto"/>
              <w:bottom w:val="nil"/>
              <w:right w:val="nil"/>
            </w:tcBorders>
            <w:shd w:val="clear" w:color="auto" w:fill="FFFFFF"/>
          </w:tcPr>
          <w:p w14:paraId="2B4D5657" w14:textId="77777777" w:rsidR="003B09F9" w:rsidRPr="00981463" w:rsidRDefault="003B09F9"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50F61229" w14:textId="77777777" w:rsidR="003B09F9" w:rsidRPr="00981463" w:rsidRDefault="003B09F9" w:rsidP="00DF6875">
            <w:pPr>
              <w:spacing w:before="120"/>
              <w:jc w:val="center"/>
              <w:rPr>
                <w:rFonts w:cs="Arial"/>
              </w:rPr>
            </w:pPr>
            <w:r w:rsidRPr="00981463">
              <w:rPr>
                <w:rFonts w:cs="Arial"/>
              </w:rPr>
              <w:t>400</w:t>
            </w:r>
          </w:p>
        </w:tc>
        <w:tc>
          <w:tcPr>
            <w:tcW w:w="1272" w:type="dxa"/>
            <w:tcBorders>
              <w:top w:val="single" w:sz="4" w:space="0" w:color="auto"/>
              <w:left w:val="single" w:sz="4" w:space="0" w:color="auto"/>
              <w:bottom w:val="nil"/>
              <w:right w:val="nil"/>
            </w:tcBorders>
            <w:shd w:val="clear" w:color="auto" w:fill="FFFFFF"/>
          </w:tcPr>
          <w:p w14:paraId="0B237E79" w14:textId="77777777" w:rsidR="003B09F9" w:rsidRPr="00981463" w:rsidRDefault="003B09F9" w:rsidP="00DF6875">
            <w:pPr>
              <w:spacing w:before="120"/>
              <w:jc w:val="center"/>
              <w:rPr>
                <w:rFonts w:cs="Arial"/>
              </w:rPr>
            </w:pPr>
            <w:r w:rsidRPr="00981463">
              <w:rPr>
                <w:rFonts w:cs="Arial"/>
              </w:rPr>
              <w:t>22000</w:t>
            </w:r>
          </w:p>
        </w:tc>
        <w:tc>
          <w:tcPr>
            <w:tcW w:w="1257" w:type="dxa"/>
            <w:tcBorders>
              <w:top w:val="single" w:sz="4" w:space="0" w:color="auto"/>
              <w:left w:val="single" w:sz="4" w:space="0" w:color="auto"/>
              <w:bottom w:val="nil"/>
              <w:right w:val="nil"/>
            </w:tcBorders>
            <w:shd w:val="clear" w:color="auto" w:fill="FFFFFF"/>
          </w:tcPr>
          <w:p w14:paraId="6BB797AF" w14:textId="77777777" w:rsidR="003B09F9" w:rsidRPr="00981463" w:rsidRDefault="003B09F9" w:rsidP="00DF6875">
            <w:pPr>
              <w:spacing w:before="120"/>
              <w:jc w:val="center"/>
              <w:rPr>
                <w:rFonts w:cs="Arial"/>
              </w:rPr>
            </w:pPr>
            <w:r w:rsidRPr="00981463">
              <w:rPr>
                <w:rFonts w:cs="Arial"/>
              </w:rPr>
              <w:t>55,0</w:t>
            </w:r>
          </w:p>
        </w:tc>
        <w:tc>
          <w:tcPr>
            <w:tcW w:w="1275" w:type="dxa"/>
            <w:vMerge/>
            <w:tcBorders>
              <w:left w:val="single" w:sz="4" w:space="0" w:color="auto"/>
              <w:bottom w:val="nil"/>
              <w:right w:val="nil"/>
            </w:tcBorders>
            <w:shd w:val="clear" w:color="auto" w:fill="FFFFFF"/>
            <w:vAlign w:val="center"/>
          </w:tcPr>
          <w:p w14:paraId="7D430975" w14:textId="77777777" w:rsidR="003B09F9" w:rsidRPr="00981463" w:rsidRDefault="003B09F9" w:rsidP="003B09F9">
            <w:pPr>
              <w:spacing w:before="120"/>
              <w:jc w:val="center"/>
              <w:rPr>
                <w:rFonts w:cs="Arial"/>
              </w:rPr>
            </w:pPr>
          </w:p>
        </w:tc>
        <w:tc>
          <w:tcPr>
            <w:tcW w:w="1276" w:type="dxa"/>
            <w:vMerge/>
            <w:tcBorders>
              <w:left w:val="single" w:sz="4" w:space="0" w:color="auto"/>
              <w:bottom w:val="nil"/>
              <w:right w:val="nil"/>
            </w:tcBorders>
            <w:shd w:val="clear" w:color="auto" w:fill="FFFFFF"/>
            <w:vAlign w:val="center"/>
          </w:tcPr>
          <w:p w14:paraId="0FCEDB7F" w14:textId="77777777" w:rsidR="003B09F9" w:rsidRPr="00981463" w:rsidRDefault="003B09F9" w:rsidP="003B09F9">
            <w:pPr>
              <w:spacing w:before="120"/>
              <w:jc w:val="center"/>
              <w:rPr>
                <w:rFonts w:cs="Arial"/>
              </w:rPr>
            </w:pPr>
          </w:p>
        </w:tc>
        <w:tc>
          <w:tcPr>
            <w:tcW w:w="1285" w:type="dxa"/>
            <w:vMerge/>
            <w:tcBorders>
              <w:left w:val="single" w:sz="4" w:space="0" w:color="auto"/>
              <w:bottom w:val="nil"/>
              <w:right w:val="single" w:sz="4" w:space="0" w:color="auto"/>
            </w:tcBorders>
            <w:shd w:val="clear" w:color="auto" w:fill="FFFFFF"/>
            <w:vAlign w:val="center"/>
          </w:tcPr>
          <w:p w14:paraId="0DC752B5" w14:textId="77777777" w:rsidR="003B09F9" w:rsidRPr="00981463" w:rsidRDefault="003B09F9" w:rsidP="003B09F9">
            <w:pPr>
              <w:spacing w:before="120"/>
              <w:jc w:val="center"/>
              <w:rPr>
                <w:rFonts w:cs="Arial"/>
              </w:rPr>
            </w:pPr>
          </w:p>
        </w:tc>
      </w:tr>
      <w:tr w:rsidR="003B09F9" w:rsidRPr="00981463" w14:paraId="7CF43EAD" w14:textId="77777777">
        <w:tblPrEx>
          <w:tblCellMar>
            <w:top w:w="0" w:type="dxa"/>
            <w:left w:w="0" w:type="dxa"/>
            <w:bottom w:w="0" w:type="dxa"/>
            <w:right w:w="0" w:type="dxa"/>
          </w:tblCellMar>
        </w:tblPrEx>
        <w:tc>
          <w:tcPr>
            <w:tcW w:w="1011" w:type="dxa"/>
            <w:vMerge w:val="restart"/>
            <w:tcBorders>
              <w:top w:val="single" w:sz="4" w:space="0" w:color="auto"/>
              <w:left w:val="single" w:sz="4" w:space="0" w:color="auto"/>
              <w:right w:val="nil"/>
            </w:tcBorders>
            <w:shd w:val="clear" w:color="auto" w:fill="FFFFFF"/>
          </w:tcPr>
          <w:p w14:paraId="0B3BB757" w14:textId="77777777" w:rsidR="003B09F9" w:rsidRPr="00981463" w:rsidRDefault="003B09F9" w:rsidP="00DF6875">
            <w:pPr>
              <w:spacing w:before="120"/>
              <w:jc w:val="center"/>
              <w:rPr>
                <w:rFonts w:cs="Arial"/>
              </w:rPr>
            </w:pPr>
            <w:r w:rsidRPr="00981463">
              <w:rPr>
                <w:rFonts w:cs="Arial"/>
              </w:rPr>
              <w:t>CA SODIUM</w:t>
            </w:r>
          </w:p>
        </w:tc>
        <w:tc>
          <w:tcPr>
            <w:tcW w:w="1269" w:type="dxa"/>
            <w:tcBorders>
              <w:top w:val="single" w:sz="4" w:space="0" w:color="auto"/>
              <w:left w:val="single" w:sz="4" w:space="0" w:color="auto"/>
              <w:bottom w:val="nil"/>
              <w:right w:val="nil"/>
            </w:tcBorders>
            <w:shd w:val="clear" w:color="auto" w:fill="FFFFFF"/>
          </w:tcPr>
          <w:p w14:paraId="0CF52E92" w14:textId="77777777" w:rsidR="003B09F9" w:rsidRPr="00981463" w:rsidRDefault="003B09F9" w:rsidP="00DF6875">
            <w:pPr>
              <w:spacing w:before="120"/>
              <w:jc w:val="center"/>
              <w:rPr>
                <w:rFonts w:cs="Arial"/>
              </w:rPr>
            </w:pPr>
            <w:r w:rsidRPr="00981463">
              <w:rPr>
                <w:rFonts w:cs="Arial"/>
              </w:rPr>
              <w:t>70</w:t>
            </w:r>
          </w:p>
        </w:tc>
        <w:tc>
          <w:tcPr>
            <w:tcW w:w="1272" w:type="dxa"/>
            <w:tcBorders>
              <w:top w:val="single" w:sz="4" w:space="0" w:color="auto"/>
              <w:left w:val="single" w:sz="4" w:space="0" w:color="auto"/>
              <w:bottom w:val="nil"/>
              <w:right w:val="nil"/>
            </w:tcBorders>
            <w:shd w:val="clear" w:color="auto" w:fill="FFFFFF"/>
          </w:tcPr>
          <w:p w14:paraId="35083FBA" w14:textId="77777777" w:rsidR="003B09F9" w:rsidRPr="00981463" w:rsidRDefault="003B09F9" w:rsidP="00DF6875">
            <w:pPr>
              <w:spacing w:before="120"/>
              <w:jc w:val="center"/>
              <w:rPr>
                <w:rFonts w:cs="Arial"/>
              </w:rPr>
            </w:pPr>
            <w:r w:rsidRPr="00981463">
              <w:rPr>
                <w:rFonts w:cs="Arial"/>
              </w:rPr>
              <w:t>5600</w:t>
            </w:r>
          </w:p>
        </w:tc>
        <w:tc>
          <w:tcPr>
            <w:tcW w:w="1257" w:type="dxa"/>
            <w:tcBorders>
              <w:top w:val="single" w:sz="4" w:space="0" w:color="auto"/>
              <w:left w:val="single" w:sz="4" w:space="0" w:color="auto"/>
              <w:bottom w:val="nil"/>
              <w:right w:val="nil"/>
            </w:tcBorders>
            <w:shd w:val="clear" w:color="auto" w:fill="FFFFFF"/>
          </w:tcPr>
          <w:p w14:paraId="18818E40" w14:textId="77777777" w:rsidR="003B09F9" w:rsidRPr="00981463" w:rsidRDefault="003B09F9" w:rsidP="00DF6875">
            <w:pPr>
              <w:spacing w:before="120"/>
              <w:jc w:val="center"/>
              <w:rPr>
                <w:rFonts w:cs="Arial"/>
              </w:rPr>
            </w:pPr>
            <w:r w:rsidRPr="00981463">
              <w:rPr>
                <w:rFonts w:cs="Arial"/>
              </w:rPr>
              <w:t>80,0</w:t>
            </w:r>
          </w:p>
        </w:tc>
        <w:tc>
          <w:tcPr>
            <w:tcW w:w="1275" w:type="dxa"/>
            <w:vMerge w:val="restart"/>
            <w:tcBorders>
              <w:top w:val="single" w:sz="4" w:space="0" w:color="auto"/>
              <w:left w:val="single" w:sz="4" w:space="0" w:color="auto"/>
              <w:right w:val="nil"/>
            </w:tcBorders>
            <w:shd w:val="clear" w:color="auto" w:fill="FFFFFF"/>
            <w:vAlign w:val="center"/>
          </w:tcPr>
          <w:p w14:paraId="3D3AF242" w14:textId="77777777" w:rsidR="003B09F9" w:rsidRPr="00981463" w:rsidRDefault="003B09F9" w:rsidP="003B09F9">
            <w:pPr>
              <w:spacing w:before="120"/>
              <w:jc w:val="center"/>
              <w:rPr>
                <w:rFonts w:cs="Arial"/>
              </w:rPr>
            </w:pPr>
            <w:r w:rsidRPr="00981463">
              <w:rPr>
                <w:rFonts w:cs="Arial"/>
              </w:rPr>
              <w:t>2100-2500</w:t>
            </w:r>
          </w:p>
        </w:tc>
        <w:tc>
          <w:tcPr>
            <w:tcW w:w="1276" w:type="dxa"/>
            <w:vMerge w:val="restart"/>
            <w:tcBorders>
              <w:top w:val="single" w:sz="4" w:space="0" w:color="auto"/>
              <w:left w:val="single" w:sz="4" w:space="0" w:color="auto"/>
              <w:right w:val="nil"/>
            </w:tcBorders>
            <w:shd w:val="clear" w:color="auto" w:fill="FFFFFF"/>
            <w:vAlign w:val="center"/>
          </w:tcPr>
          <w:p w14:paraId="196CB2FC" w14:textId="77777777" w:rsidR="003B09F9" w:rsidRPr="00981463" w:rsidRDefault="003B09F9" w:rsidP="003B09F9">
            <w:pPr>
              <w:spacing w:before="120"/>
              <w:jc w:val="center"/>
              <w:rPr>
                <w:rFonts w:cs="Arial"/>
              </w:rPr>
            </w:pPr>
            <w:r w:rsidRPr="00981463">
              <w:rPr>
                <w:rFonts w:cs="Arial"/>
              </w:rPr>
              <w:t>25-65</w:t>
            </w:r>
          </w:p>
        </w:tc>
        <w:tc>
          <w:tcPr>
            <w:tcW w:w="1285" w:type="dxa"/>
            <w:vMerge w:val="restart"/>
            <w:tcBorders>
              <w:top w:val="single" w:sz="4" w:space="0" w:color="auto"/>
              <w:left w:val="single" w:sz="4" w:space="0" w:color="auto"/>
              <w:right w:val="single" w:sz="4" w:space="0" w:color="auto"/>
            </w:tcBorders>
            <w:shd w:val="clear" w:color="auto" w:fill="FFFFFF"/>
            <w:vAlign w:val="center"/>
          </w:tcPr>
          <w:p w14:paraId="7A1B1B53" w14:textId="77777777" w:rsidR="003B09F9" w:rsidRPr="00981463" w:rsidRDefault="003B09F9" w:rsidP="003B09F9">
            <w:pPr>
              <w:spacing w:before="120"/>
              <w:jc w:val="center"/>
              <w:rPr>
                <w:rFonts w:cs="Arial"/>
              </w:rPr>
            </w:pPr>
            <w:r w:rsidRPr="00981463">
              <w:rPr>
                <w:rFonts w:cs="Arial"/>
              </w:rPr>
              <w:t>8000</w:t>
            </w:r>
          </w:p>
        </w:tc>
      </w:tr>
      <w:tr w:rsidR="003B09F9" w:rsidRPr="00981463" w14:paraId="67F01936" w14:textId="77777777">
        <w:tblPrEx>
          <w:tblCellMar>
            <w:top w:w="0" w:type="dxa"/>
            <w:left w:w="0" w:type="dxa"/>
            <w:bottom w:w="0" w:type="dxa"/>
            <w:right w:w="0" w:type="dxa"/>
          </w:tblCellMar>
        </w:tblPrEx>
        <w:tc>
          <w:tcPr>
            <w:tcW w:w="1011" w:type="dxa"/>
            <w:vMerge/>
            <w:tcBorders>
              <w:left w:val="single" w:sz="4" w:space="0" w:color="auto"/>
              <w:right w:val="nil"/>
            </w:tcBorders>
            <w:shd w:val="clear" w:color="auto" w:fill="FFFFFF"/>
          </w:tcPr>
          <w:p w14:paraId="4115790B" w14:textId="77777777" w:rsidR="003B09F9" w:rsidRPr="00981463" w:rsidRDefault="003B09F9"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6FD1811F" w14:textId="77777777" w:rsidR="003B09F9" w:rsidRPr="00981463" w:rsidRDefault="003B09F9" w:rsidP="00DF6875">
            <w:pPr>
              <w:spacing w:before="120"/>
              <w:jc w:val="center"/>
              <w:rPr>
                <w:rFonts w:cs="Arial"/>
              </w:rPr>
            </w:pPr>
            <w:r w:rsidRPr="00981463">
              <w:rPr>
                <w:rFonts w:cs="Arial"/>
              </w:rPr>
              <w:t>150</w:t>
            </w:r>
          </w:p>
        </w:tc>
        <w:tc>
          <w:tcPr>
            <w:tcW w:w="1272" w:type="dxa"/>
            <w:tcBorders>
              <w:top w:val="single" w:sz="4" w:space="0" w:color="auto"/>
              <w:left w:val="single" w:sz="4" w:space="0" w:color="auto"/>
              <w:bottom w:val="nil"/>
              <w:right w:val="nil"/>
            </w:tcBorders>
            <w:shd w:val="clear" w:color="auto" w:fill="FFFFFF"/>
          </w:tcPr>
          <w:p w14:paraId="53537234" w14:textId="77777777" w:rsidR="003B09F9" w:rsidRPr="00981463" w:rsidRDefault="003B09F9" w:rsidP="00DF6875">
            <w:pPr>
              <w:spacing w:before="120"/>
              <w:jc w:val="center"/>
              <w:rPr>
                <w:rFonts w:cs="Arial"/>
              </w:rPr>
            </w:pPr>
            <w:r w:rsidRPr="00981463">
              <w:rPr>
                <w:rFonts w:cs="Arial"/>
              </w:rPr>
              <w:t>15000</w:t>
            </w:r>
          </w:p>
        </w:tc>
        <w:tc>
          <w:tcPr>
            <w:tcW w:w="1257" w:type="dxa"/>
            <w:tcBorders>
              <w:top w:val="single" w:sz="4" w:space="0" w:color="auto"/>
              <w:left w:val="single" w:sz="4" w:space="0" w:color="auto"/>
              <w:bottom w:val="nil"/>
              <w:right w:val="nil"/>
            </w:tcBorders>
            <w:shd w:val="clear" w:color="auto" w:fill="FFFFFF"/>
          </w:tcPr>
          <w:p w14:paraId="43511D1E" w14:textId="77777777" w:rsidR="003B09F9" w:rsidRPr="00981463" w:rsidRDefault="003B09F9" w:rsidP="00DF6875">
            <w:pPr>
              <w:spacing w:before="120"/>
              <w:jc w:val="center"/>
              <w:rPr>
                <w:rFonts w:cs="Arial"/>
              </w:rPr>
            </w:pPr>
            <w:r w:rsidRPr="00981463">
              <w:rPr>
                <w:rFonts w:cs="Arial"/>
              </w:rPr>
              <w:t>100,0</w:t>
            </w:r>
          </w:p>
        </w:tc>
        <w:tc>
          <w:tcPr>
            <w:tcW w:w="1275" w:type="dxa"/>
            <w:vMerge/>
            <w:tcBorders>
              <w:left w:val="single" w:sz="4" w:space="0" w:color="auto"/>
              <w:right w:val="nil"/>
            </w:tcBorders>
            <w:shd w:val="clear" w:color="auto" w:fill="FFFFFF"/>
            <w:vAlign w:val="center"/>
          </w:tcPr>
          <w:p w14:paraId="19D6D4C7" w14:textId="77777777" w:rsidR="003B09F9" w:rsidRPr="00981463" w:rsidRDefault="003B09F9" w:rsidP="003B09F9">
            <w:pPr>
              <w:spacing w:before="120"/>
              <w:jc w:val="center"/>
              <w:rPr>
                <w:rFonts w:cs="Arial"/>
              </w:rPr>
            </w:pPr>
          </w:p>
        </w:tc>
        <w:tc>
          <w:tcPr>
            <w:tcW w:w="1276" w:type="dxa"/>
            <w:vMerge/>
            <w:tcBorders>
              <w:left w:val="single" w:sz="4" w:space="0" w:color="auto"/>
              <w:right w:val="nil"/>
            </w:tcBorders>
            <w:shd w:val="clear" w:color="auto" w:fill="FFFFFF"/>
            <w:vAlign w:val="center"/>
          </w:tcPr>
          <w:p w14:paraId="61AD97B4" w14:textId="77777777" w:rsidR="003B09F9" w:rsidRPr="00981463" w:rsidRDefault="003B09F9" w:rsidP="003B09F9">
            <w:pPr>
              <w:spacing w:before="120"/>
              <w:jc w:val="center"/>
              <w:rPr>
                <w:rFonts w:cs="Arial"/>
              </w:rPr>
            </w:pPr>
          </w:p>
        </w:tc>
        <w:tc>
          <w:tcPr>
            <w:tcW w:w="1285" w:type="dxa"/>
            <w:vMerge/>
            <w:tcBorders>
              <w:left w:val="single" w:sz="4" w:space="0" w:color="auto"/>
              <w:right w:val="single" w:sz="4" w:space="0" w:color="auto"/>
            </w:tcBorders>
            <w:shd w:val="clear" w:color="auto" w:fill="FFFFFF"/>
            <w:vAlign w:val="center"/>
          </w:tcPr>
          <w:p w14:paraId="5BA1C42F" w14:textId="77777777" w:rsidR="003B09F9" w:rsidRPr="00981463" w:rsidRDefault="003B09F9" w:rsidP="003B09F9">
            <w:pPr>
              <w:spacing w:before="120"/>
              <w:jc w:val="center"/>
              <w:rPr>
                <w:rFonts w:cs="Arial"/>
              </w:rPr>
            </w:pPr>
          </w:p>
        </w:tc>
      </w:tr>
      <w:tr w:rsidR="003B09F9" w:rsidRPr="00981463" w14:paraId="0041123B" w14:textId="77777777">
        <w:tblPrEx>
          <w:tblCellMar>
            <w:top w:w="0" w:type="dxa"/>
            <w:left w:w="0" w:type="dxa"/>
            <w:bottom w:w="0" w:type="dxa"/>
            <w:right w:w="0" w:type="dxa"/>
          </w:tblCellMar>
        </w:tblPrEx>
        <w:tc>
          <w:tcPr>
            <w:tcW w:w="1011" w:type="dxa"/>
            <w:vMerge/>
            <w:tcBorders>
              <w:left w:val="single" w:sz="4" w:space="0" w:color="auto"/>
              <w:right w:val="nil"/>
            </w:tcBorders>
            <w:shd w:val="clear" w:color="auto" w:fill="FFFFFF"/>
          </w:tcPr>
          <w:p w14:paraId="01041A2B" w14:textId="77777777" w:rsidR="003B09F9" w:rsidRPr="00981463" w:rsidRDefault="003B09F9"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156C862A" w14:textId="77777777" w:rsidR="003B09F9" w:rsidRPr="00981463" w:rsidRDefault="003B09F9" w:rsidP="00DF6875">
            <w:pPr>
              <w:spacing w:before="120"/>
              <w:jc w:val="center"/>
              <w:rPr>
                <w:rFonts w:cs="Arial"/>
              </w:rPr>
            </w:pPr>
            <w:r w:rsidRPr="00981463">
              <w:rPr>
                <w:rFonts w:cs="Arial"/>
              </w:rPr>
              <w:t>250</w:t>
            </w:r>
          </w:p>
        </w:tc>
        <w:tc>
          <w:tcPr>
            <w:tcW w:w="1272" w:type="dxa"/>
            <w:tcBorders>
              <w:top w:val="single" w:sz="4" w:space="0" w:color="auto"/>
              <w:left w:val="single" w:sz="4" w:space="0" w:color="auto"/>
              <w:bottom w:val="nil"/>
              <w:right w:val="nil"/>
            </w:tcBorders>
            <w:shd w:val="clear" w:color="auto" w:fill="FFFFFF"/>
          </w:tcPr>
          <w:p w14:paraId="7F63C8FB" w14:textId="77777777" w:rsidR="003B09F9" w:rsidRPr="00981463" w:rsidRDefault="003B09F9" w:rsidP="00DF6875">
            <w:pPr>
              <w:spacing w:before="120"/>
              <w:jc w:val="center"/>
              <w:rPr>
                <w:rFonts w:cs="Arial"/>
              </w:rPr>
            </w:pPr>
            <w:r w:rsidRPr="00981463">
              <w:rPr>
                <w:rFonts w:cs="Arial"/>
              </w:rPr>
              <w:t>28000</w:t>
            </w:r>
          </w:p>
        </w:tc>
        <w:tc>
          <w:tcPr>
            <w:tcW w:w="1257" w:type="dxa"/>
            <w:tcBorders>
              <w:top w:val="single" w:sz="4" w:space="0" w:color="auto"/>
              <w:left w:val="single" w:sz="4" w:space="0" w:color="auto"/>
              <w:bottom w:val="nil"/>
              <w:right w:val="nil"/>
            </w:tcBorders>
            <w:shd w:val="clear" w:color="auto" w:fill="FFFFFF"/>
          </w:tcPr>
          <w:p w14:paraId="322234B7" w14:textId="77777777" w:rsidR="003B09F9" w:rsidRPr="00981463" w:rsidRDefault="003B09F9" w:rsidP="00DF6875">
            <w:pPr>
              <w:spacing w:before="120"/>
              <w:jc w:val="center"/>
              <w:rPr>
                <w:rFonts w:cs="Arial"/>
              </w:rPr>
            </w:pPr>
            <w:r w:rsidRPr="00981463">
              <w:rPr>
                <w:rFonts w:cs="Arial"/>
              </w:rPr>
              <w:t>112,0</w:t>
            </w:r>
          </w:p>
        </w:tc>
        <w:tc>
          <w:tcPr>
            <w:tcW w:w="1275" w:type="dxa"/>
            <w:vMerge/>
            <w:tcBorders>
              <w:left w:val="single" w:sz="4" w:space="0" w:color="auto"/>
              <w:right w:val="nil"/>
            </w:tcBorders>
            <w:shd w:val="clear" w:color="auto" w:fill="FFFFFF"/>
            <w:vAlign w:val="center"/>
          </w:tcPr>
          <w:p w14:paraId="654D2586" w14:textId="77777777" w:rsidR="003B09F9" w:rsidRPr="00981463" w:rsidRDefault="003B09F9" w:rsidP="003B09F9">
            <w:pPr>
              <w:spacing w:before="120"/>
              <w:jc w:val="center"/>
              <w:rPr>
                <w:rFonts w:cs="Arial"/>
              </w:rPr>
            </w:pPr>
          </w:p>
        </w:tc>
        <w:tc>
          <w:tcPr>
            <w:tcW w:w="1276" w:type="dxa"/>
            <w:vMerge/>
            <w:tcBorders>
              <w:left w:val="single" w:sz="4" w:space="0" w:color="auto"/>
              <w:right w:val="nil"/>
            </w:tcBorders>
            <w:shd w:val="clear" w:color="auto" w:fill="FFFFFF"/>
            <w:vAlign w:val="center"/>
          </w:tcPr>
          <w:p w14:paraId="5BA565BD" w14:textId="77777777" w:rsidR="003B09F9" w:rsidRPr="00981463" w:rsidRDefault="003B09F9" w:rsidP="003B09F9">
            <w:pPr>
              <w:spacing w:before="120"/>
              <w:jc w:val="center"/>
              <w:rPr>
                <w:rFonts w:cs="Arial"/>
              </w:rPr>
            </w:pPr>
          </w:p>
        </w:tc>
        <w:tc>
          <w:tcPr>
            <w:tcW w:w="1285" w:type="dxa"/>
            <w:vMerge/>
            <w:tcBorders>
              <w:left w:val="single" w:sz="4" w:space="0" w:color="auto"/>
              <w:right w:val="single" w:sz="4" w:space="0" w:color="auto"/>
            </w:tcBorders>
            <w:shd w:val="clear" w:color="auto" w:fill="FFFFFF"/>
            <w:vAlign w:val="center"/>
          </w:tcPr>
          <w:p w14:paraId="733CD840" w14:textId="77777777" w:rsidR="003B09F9" w:rsidRPr="00981463" w:rsidRDefault="003B09F9" w:rsidP="003B09F9">
            <w:pPr>
              <w:spacing w:before="120"/>
              <w:jc w:val="center"/>
              <w:rPr>
                <w:rFonts w:cs="Arial"/>
              </w:rPr>
            </w:pPr>
          </w:p>
        </w:tc>
      </w:tr>
      <w:tr w:rsidR="003B09F9" w:rsidRPr="00981463" w14:paraId="3CE4FFC3" w14:textId="77777777">
        <w:tblPrEx>
          <w:tblCellMar>
            <w:top w:w="0" w:type="dxa"/>
            <w:left w:w="0" w:type="dxa"/>
            <w:bottom w:w="0" w:type="dxa"/>
            <w:right w:w="0" w:type="dxa"/>
          </w:tblCellMar>
        </w:tblPrEx>
        <w:tc>
          <w:tcPr>
            <w:tcW w:w="1011" w:type="dxa"/>
            <w:vMerge/>
            <w:tcBorders>
              <w:left w:val="single" w:sz="4" w:space="0" w:color="auto"/>
              <w:right w:val="nil"/>
            </w:tcBorders>
            <w:shd w:val="clear" w:color="auto" w:fill="FFFFFF"/>
          </w:tcPr>
          <w:p w14:paraId="5B650207" w14:textId="77777777" w:rsidR="003B09F9" w:rsidRPr="00981463" w:rsidRDefault="003B09F9"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4D0BA0E8" w14:textId="77777777" w:rsidR="003B09F9" w:rsidRPr="00981463" w:rsidRDefault="003B09F9" w:rsidP="00DF6875">
            <w:pPr>
              <w:spacing w:before="120"/>
              <w:jc w:val="center"/>
              <w:rPr>
                <w:rFonts w:cs="Arial"/>
              </w:rPr>
            </w:pPr>
            <w:r w:rsidRPr="00981463">
              <w:rPr>
                <w:rFonts w:cs="Arial"/>
              </w:rPr>
              <w:t>400</w:t>
            </w:r>
          </w:p>
        </w:tc>
        <w:tc>
          <w:tcPr>
            <w:tcW w:w="1272" w:type="dxa"/>
            <w:tcBorders>
              <w:top w:val="single" w:sz="4" w:space="0" w:color="auto"/>
              <w:left w:val="single" w:sz="4" w:space="0" w:color="auto"/>
              <w:bottom w:val="nil"/>
              <w:right w:val="nil"/>
            </w:tcBorders>
            <w:shd w:val="clear" w:color="auto" w:fill="FFFFFF"/>
          </w:tcPr>
          <w:p w14:paraId="5228CEC1" w14:textId="77777777" w:rsidR="003B09F9" w:rsidRPr="00981463" w:rsidRDefault="003B09F9" w:rsidP="00DF6875">
            <w:pPr>
              <w:spacing w:before="120"/>
              <w:jc w:val="center"/>
              <w:rPr>
                <w:rFonts w:cs="Arial"/>
              </w:rPr>
            </w:pPr>
            <w:r w:rsidRPr="00981463">
              <w:rPr>
                <w:rFonts w:cs="Arial"/>
              </w:rPr>
              <w:t>48000</w:t>
            </w:r>
          </w:p>
        </w:tc>
        <w:tc>
          <w:tcPr>
            <w:tcW w:w="1257" w:type="dxa"/>
            <w:tcBorders>
              <w:top w:val="single" w:sz="4" w:space="0" w:color="auto"/>
              <w:left w:val="single" w:sz="4" w:space="0" w:color="auto"/>
              <w:bottom w:val="nil"/>
              <w:right w:val="nil"/>
            </w:tcBorders>
            <w:shd w:val="clear" w:color="auto" w:fill="FFFFFF"/>
          </w:tcPr>
          <w:p w14:paraId="0290A03A" w14:textId="77777777" w:rsidR="003B09F9" w:rsidRPr="00981463" w:rsidRDefault="003B09F9" w:rsidP="00DF6875">
            <w:pPr>
              <w:spacing w:before="120"/>
              <w:jc w:val="center"/>
              <w:rPr>
                <w:rFonts w:cs="Arial"/>
              </w:rPr>
            </w:pPr>
            <w:r w:rsidRPr="00981463">
              <w:rPr>
                <w:rFonts w:cs="Arial"/>
              </w:rPr>
              <w:t>120,0</w:t>
            </w:r>
          </w:p>
        </w:tc>
        <w:tc>
          <w:tcPr>
            <w:tcW w:w="1275" w:type="dxa"/>
            <w:vMerge/>
            <w:tcBorders>
              <w:left w:val="single" w:sz="4" w:space="0" w:color="auto"/>
              <w:right w:val="nil"/>
            </w:tcBorders>
            <w:shd w:val="clear" w:color="auto" w:fill="FFFFFF"/>
            <w:vAlign w:val="center"/>
          </w:tcPr>
          <w:p w14:paraId="015F89F2" w14:textId="77777777" w:rsidR="003B09F9" w:rsidRPr="00981463" w:rsidRDefault="003B09F9" w:rsidP="003B09F9">
            <w:pPr>
              <w:spacing w:before="120"/>
              <w:jc w:val="center"/>
              <w:rPr>
                <w:rFonts w:cs="Arial"/>
              </w:rPr>
            </w:pPr>
          </w:p>
        </w:tc>
        <w:tc>
          <w:tcPr>
            <w:tcW w:w="1276" w:type="dxa"/>
            <w:vMerge/>
            <w:tcBorders>
              <w:left w:val="single" w:sz="4" w:space="0" w:color="auto"/>
              <w:right w:val="nil"/>
            </w:tcBorders>
            <w:shd w:val="clear" w:color="auto" w:fill="FFFFFF"/>
            <w:vAlign w:val="center"/>
          </w:tcPr>
          <w:p w14:paraId="493BB739" w14:textId="77777777" w:rsidR="003B09F9" w:rsidRPr="00981463" w:rsidRDefault="003B09F9" w:rsidP="003B09F9">
            <w:pPr>
              <w:spacing w:before="120"/>
              <w:jc w:val="center"/>
              <w:rPr>
                <w:rFonts w:cs="Arial"/>
              </w:rPr>
            </w:pPr>
          </w:p>
        </w:tc>
        <w:tc>
          <w:tcPr>
            <w:tcW w:w="1285" w:type="dxa"/>
            <w:vMerge/>
            <w:tcBorders>
              <w:left w:val="single" w:sz="4" w:space="0" w:color="auto"/>
              <w:right w:val="single" w:sz="4" w:space="0" w:color="auto"/>
            </w:tcBorders>
            <w:shd w:val="clear" w:color="auto" w:fill="FFFFFF"/>
            <w:vAlign w:val="center"/>
          </w:tcPr>
          <w:p w14:paraId="12F0D9EC" w14:textId="77777777" w:rsidR="003B09F9" w:rsidRPr="00981463" w:rsidRDefault="003B09F9" w:rsidP="003B09F9">
            <w:pPr>
              <w:spacing w:before="120"/>
              <w:jc w:val="center"/>
              <w:rPr>
                <w:rFonts w:cs="Arial"/>
              </w:rPr>
            </w:pPr>
          </w:p>
        </w:tc>
      </w:tr>
      <w:tr w:rsidR="003B09F9" w:rsidRPr="00981463" w14:paraId="62C6F52F" w14:textId="77777777">
        <w:tblPrEx>
          <w:tblCellMar>
            <w:top w:w="0" w:type="dxa"/>
            <w:left w:w="0" w:type="dxa"/>
            <w:bottom w:w="0" w:type="dxa"/>
            <w:right w:w="0" w:type="dxa"/>
          </w:tblCellMar>
        </w:tblPrEx>
        <w:tc>
          <w:tcPr>
            <w:tcW w:w="1011" w:type="dxa"/>
            <w:vMerge/>
            <w:tcBorders>
              <w:left w:val="single" w:sz="4" w:space="0" w:color="auto"/>
              <w:bottom w:val="nil"/>
              <w:right w:val="nil"/>
            </w:tcBorders>
            <w:shd w:val="clear" w:color="auto" w:fill="FFFFFF"/>
          </w:tcPr>
          <w:p w14:paraId="3834AB31" w14:textId="77777777" w:rsidR="003B09F9" w:rsidRPr="00981463" w:rsidRDefault="003B09F9"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579837FD" w14:textId="77777777" w:rsidR="003B09F9" w:rsidRPr="00981463" w:rsidRDefault="003B09F9" w:rsidP="00DF6875">
            <w:pPr>
              <w:spacing w:before="120"/>
              <w:jc w:val="center"/>
              <w:rPr>
                <w:rFonts w:cs="Arial"/>
              </w:rPr>
            </w:pPr>
            <w:r w:rsidRPr="00981463">
              <w:rPr>
                <w:rFonts w:cs="Arial"/>
              </w:rPr>
              <w:t>1000</w:t>
            </w:r>
          </w:p>
        </w:tc>
        <w:tc>
          <w:tcPr>
            <w:tcW w:w="1272" w:type="dxa"/>
            <w:tcBorders>
              <w:top w:val="single" w:sz="4" w:space="0" w:color="auto"/>
              <w:left w:val="single" w:sz="4" w:space="0" w:color="auto"/>
              <w:bottom w:val="nil"/>
              <w:right w:val="nil"/>
            </w:tcBorders>
            <w:shd w:val="clear" w:color="auto" w:fill="FFFFFF"/>
          </w:tcPr>
          <w:p w14:paraId="05A8BFCD" w14:textId="77777777" w:rsidR="003B09F9" w:rsidRPr="00981463" w:rsidRDefault="003B09F9" w:rsidP="00DF6875">
            <w:pPr>
              <w:spacing w:before="120"/>
              <w:jc w:val="center"/>
              <w:rPr>
                <w:rFonts w:cs="Arial"/>
              </w:rPr>
            </w:pPr>
            <w:r w:rsidRPr="00981463">
              <w:rPr>
                <w:rFonts w:cs="Arial"/>
              </w:rPr>
              <w:t>125000</w:t>
            </w:r>
          </w:p>
        </w:tc>
        <w:tc>
          <w:tcPr>
            <w:tcW w:w="1257" w:type="dxa"/>
            <w:tcBorders>
              <w:top w:val="single" w:sz="4" w:space="0" w:color="auto"/>
              <w:left w:val="single" w:sz="4" w:space="0" w:color="auto"/>
              <w:bottom w:val="nil"/>
              <w:right w:val="nil"/>
            </w:tcBorders>
            <w:shd w:val="clear" w:color="auto" w:fill="FFFFFF"/>
          </w:tcPr>
          <w:p w14:paraId="35D2DB9D" w14:textId="77777777" w:rsidR="003B09F9" w:rsidRPr="00981463" w:rsidRDefault="003B09F9" w:rsidP="00DF6875">
            <w:pPr>
              <w:spacing w:before="120"/>
              <w:jc w:val="center"/>
              <w:rPr>
                <w:rFonts w:cs="Arial"/>
              </w:rPr>
            </w:pPr>
            <w:r w:rsidRPr="00981463">
              <w:rPr>
                <w:rFonts w:cs="Arial"/>
              </w:rPr>
              <w:t>125,0</w:t>
            </w:r>
          </w:p>
        </w:tc>
        <w:tc>
          <w:tcPr>
            <w:tcW w:w="1275" w:type="dxa"/>
            <w:vMerge/>
            <w:tcBorders>
              <w:left w:val="single" w:sz="4" w:space="0" w:color="auto"/>
              <w:bottom w:val="nil"/>
              <w:right w:val="nil"/>
            </w:tcBorders>
            <w:shd w:val="clear" w:color="auto" w:fill="FFFFFF"/>
            <w:vAlign w:val="center"/>
          </w:tcPr>
          <w:p w14:paraId="753FDC17" w14:textId="77777777" w:rsidR="003B09F9" w:rsidRPr="00981463" w:rsidRDefault="003B09F9" w:rsidP="003B09F9">
            <w:pPr>
              <w:spacing w:before="120"/>
              <w:jc w:val="center"/>
              <w:rPr>
                <w:rFonts w:cs="Arial"/>
              </w:rPr>
            </w:pPr>
          </w:p>
        </w:tc>
        <w:tc>
          <w:tcPr>
            <w:tcW w:w="1276" w:type="dxa"/>
            <w:vMerge/>
            <w:tcBorders>
              <w:left w:val="single" w:sz="4" w:space="0" w:color="auto"/>
              <w:bottom w:val="nil"/>
              <w:right w:val="nil"/>
            </w:tcBorders>
            <w:shd w:val="clear" w:color="auto" w:fill="FFFFFF"/>
            <w:vAlign w:val="center"/>
          </w:tcPr>
          <w:p w14:paraId="2DEB5831" w14:textId="77777777" w:rsidR="003B09F9" w:rsidRPr="00981463" w:rsidRDefault="003B09F9" w:rsidP="003B09F9">
            <w:pPr>
              <w:spacing w:before="120"/>
              <w:jc w:val="center"/>
              <w:rPr>
                <w:rFonts w:cs="Arial"/>
              </w:rPr>
            </w:pPr>
          </w:p>
        </w:tc>
        <w:tc>
          <w:tcPr>
            <w:tcW w:w="1285" w:type="dxa"/>
            <w:vMerge/>
            <w:tcBorders>
              <w:left w:val="single" w:sz="4" w:space="0" w:color="auto"/>
              <w:bottom w:val="nil"/>
              <w:right w:val="single" w:sz="4" w:space="0" w:color="auto"/>
            </w:tcBorders>
            <w:shd w:val="clear" w:color="auto" w:fill="FFFFFF"/>
            <w:vAlign w:val="center"/>
          </w:tcPr>
          <w:p w14:paraId="38A310C4" w14:textId="77777777" w:rsidR="003B09F9" w:rsidRPr="00981463" w:rsidRDefault="003B09F9" w:rsidP="003B09F9">
            <w:pPr>
              <w:spacing w:before="120"/>
              <w:jc w:val="center"/>
              <w:rPr>
                <w:rFonts w:cs="Arial"/>
              </w:rPr>
            </w:pPr>
          </w:p>
        </w:tc>
      </w:tr>
      <w:tr w:rsidR="00B665D8" w:rsidRPr="00981463" w14:paraId="3E81DBEB" w14:textId="77777777">
        <w:tblPrEx>
          <w:tblCellMar>
            <w:top w:w="0" w:type="dxa"/>
            <w:left w:w="0" w:type="dxa"/>
            <w:bottom w:w="0" w:type="dxa"/>
            <w:right w:w="0" w:type="dxa"/>
          </w:tblCellMar>
        </w:tblPrEx>
        <w:tc>
          <w:tcPr>
            <w:tcW w:w="1011" w:type="dxa"/>
            <w:vMerge w:val="restart"/>
            <w:tcBorders>
              <w:top w:val="single" w:sz="4" w:space="0" w:color="auto"/>
              <w:left w:val="single" w:sz="4" w:space="0" w:color="auto"/>
              <w:right w:val="nil"/>
            </w:tcBorders>
            <w:shd w:val="clear" w:color="auto" w:fill="FFFFFF"/>
          </w:tcPr>
          <w:p w14:paraId="05B8FEF1" w14:textId="77777777" w:rsidR="00B665D8" w:rsidRPr="00981463" w:rsidRDefault="00B665D8" w:rsidP="00DF6875">
            <w:pPr>
              <w:spacing w:before="120"/>
              <w:jc w:val="center"/>
              <w:rPr>
                <w:rFonts w:cs="Arial"/>
              </w:rPr>
            </w:pPr>
            <w:r w:rsidRPr="00981463">
              <w:rPr>
                <w:rFonts w:cs="Arial"/>
              </w:rPr>
              <w:t>METAL HALIDE</w:t>
            </w:r>
          </w:p>
        </w:tc>
        <w:tc>
          <w:tcPr>
            <w:tcW w:w="1269" w:type="dxa"/>
            <w:tcBorders>
              <w:top w:val="single" w:sz="4" w:space="0" w:color="auto"/>
              <w:left w:val="single" w:sz="4" w:space="0" w:color="auto"/>
              <w:bottom w:val="nil"/>
              <w:right w:val="nil"/>
            </w:tcBorders>
            <w:shd w:val="clear" w:color="auto" w:fill="FFFFFF"/>
          </w:tcPr>
          <w:p w14:paraId="2519287D" w14:textId="77777777" w:rsidR="00B665D8" w:rsidRPr="00981463" w:rsidRDefault="00B665D8" w:rsidP="00DF6875">
            <w:pPr>
              <w:spacing w:before="120"/>
              <w:jc w:val="center"/>
              <w:rPr>
                <w:rFonts w:cs="Arial"/>
              </w:rPr>
            </w:pPr>
            <w:r w:rsidRPr="00981463">
              <w:rPr>
                <w:rFonts w:cs="Arial"/>
              </w:rPr>
              <w:t>70</w:t>
            </w:r>
          </w:p>
        </w:tc>
        <w:tc>
          <w:tcPr>
            <w:tcW w:w="1272" w:type="dxa"/>
            <w:tcBorders>
              <w:top w:val="single" w:sz="4" w:space="0" w:color="auto"/>
              <w:left w:val="single" w:sz="4" w:space="0" w:color="auto"/>
              <w:bottom w:val="nil"/>
              <w:right w:val="nil"/>
            </w:tcBorders>
            <w:shd w:val="clear" w:color="auto" w:fill="FFFFFF"/>
          </w:tcPr>
          <w:p w14:paraId="5132FB15" w14:textId="77777777" w:rsidR="00B665D8" w:rsidRPr="00981463" w:rsidRDefault="00B665D8" w:rsidP="00DF6875">
            <w:pPr>
              <w:spacing w:before="120"/>
              <w:jc w:val="center"/>
              <w:rPr>
                <w:rFonts w:cs="Arial"/>
              </w:rPr>
            </w:pPr>
            <w:r w:rsidRPr="00981463">
              <w:rPr>
                <w:rFonts w:cs="Arial"/>
              </w:rPr>
              <w:t>5100</w:t>
            </w:r>
          </w:p>
        </w:tc>
        <w:tc>
          <w:tcPr>
            <w:tcW w:w="1257" w:type="dxa"/>
            <w:tcBorders>
              <w:top w:val="single" w:sz="4" w:space="0" w:color="auto"/>
              <w:left w:val="single" w:sz="4" w:space="0" w:color="auto"/>
              <w:bottom w:val="nil"/>
              <w:right w:val="nil"/>
            </w:tcBorders>
            <w:shd w:val="clear" w:color="auto" w:fill="FFFFFF"/>
          </w:tcPr>
          <w:p w14:paraId="2BD72CE5" w14:textId="77777777" w:rsidR="00B665D8" w:rsidRPr="00981463" w:rsidRDefault="00B665D8" w:rsidP="00DF6875">
            <w:pPr>
              <w:spacing w:before="120"/>
              <w:jc w:val="center"/>
              <w:rPr>
                <w:rFonts w:cs="Arial"/>
              </w:rPr>
            </w:pPr>
            <w:r w:rsidRPr="00981463">
              <w:rPr>
                <w:rFonts w:cs="Arial"/>
              </w:rPr>
              <w:t>72,8</w:t>
            </w:r>
          </w:p>
        </w:tc>
        <w:tc>
          <w:tcPr>
            <w:tcW w:w="1275" w:type="dxa"/>
            <w:vMerge w:val="restart"/>
            <w:tcBorders>
              <w:top w:val="single" w:sz="4" w:space="0" w:color="auto"/>
              <w:left w:val="single" w:sz="4" w:space="0" w:color="auto"/>
              <w:right w:val="nil"/>
            </w:tcBorders>
            <w:shd w:val="clear" w:color="auto" w:fill="FFFFFF"/>
            <w:vAlign w:val="center"/>
          </w:tcPr>
          <w:p w14:paraId="78E225FA" w14:textId="77777777" w:rsidR="00B665D8" w:rsidRPr="00981463" w:rsidRDefault="00B665D8" w:rsidP="003B09F9">
            <w:pPr>
              <w:spacing w:before="120"/>
              <w:jc w:val="center"/>
              <w:rPr>
                <w:rFonts w:cs="Arial"/>
              </w:rPr>
            </w:pPr>
            <w:r w:rsidRPr="00981463">
              <w:rPr>
                <w:rFonts w:cs="Arial"/>
              </w:rPr>
              <w:t>3000 - 6500</w:t>
            </w:r>
          </w:p>
        </w:tc>
        <w:tc>
          <w:tcPr>
            <w:tcW w:w="1276" w:type="dxa"/>
            <w:vMerge w:val="restart"/>
            <w:tcBorders>
              <w:top w:val="single" w:sz="4" w:space="0" w:color="auto"/>
              <w:left w:val="single" w:sz="4" w:space="0" w:color="auto"/>
              <w:right w:val="nil"/>
            </w:tcBorders>
            <w:shd w:val="clear" w:color="auto" w:fill="FFFFFF"/>
            <w:vAlign w:val="center"/>
          </w:tcPr>
          <w:p w14:paraId="16D7F164" w14:textId="77777777" w:rsidR="00B665D8" w:rsidRPr="00981463" w:rsidRDefault="00B665D8" w:rsidP="003B09F9">
            <w:pPr>
              <w:spacing w:before="120"/>
              <w:jc w:val="center"/>
              <w:rPr>
                <w:rFonts w:cs="Arial"/>
              </w:rPr>
            </w:pPr>
            <w:r w:rsidRPr="00981463">
              <w:rPr>
                <w:rFonts w:cs="Arial"/>
              </w:rPr>
              <w:t>65-90</w:t>
            </w:r>
          </w:p>
        </w:tc>
        <w:tc>
          <w:tcPr>
            <w:tcW w:w="1285" w:type="dxa"/>
            <w:vMerge w:val="restart"/>
            <w:tcBorders>
              <w:top w:val="single" w:sz="4" w:space="0" w:color="auto"/>
              <w:left w:val="single" w:sz="4" w:space="0" w:color="auto"/>
              <w:right w:val="single" w:sz="4" w:space="0" w:color="auto"/>
            </w:tcBorders>
            <w:shd w:val="clear" w:color="auto" w:fill="FFFFFF"/>
            <w:vAlign w:val="center"/>
          </w:tcPr>
          <w:p w14:paraId="75544FAF" w14:textId="77777777" w:rsidR="00B665D8" w:rsidRPr="00981463" w:rsidRDefault="00B665D8" w:rsidP="003B09F9">
            <w:pPr>
              <w:spacing w:before="120"/>
              <w:jc w:val="center"/>
              <w:rPr>
                <w:rFonts w:cs="Arial"/>
              </w:rPr>
            </w:pPr>
            <w:r w:rsidRPr="00981463">
              <w:rPr>
                <w:rFonts w:cs="Arial"/>
              </w:rPr>
              <w:t>4000</w:t>
            </w:r>
          </w:p>
        </w:tc>
      </w:tr>
      <w:tr w:rsidR="00B665D8" w:rsidRPr="00981463" w14:paraId="3942CAB7" w14:textId="77777777">
        <w:tblPrEx>
          <w:tblCellMar>
            <w:top w:w="0" w:type="dxa"/>
            <w:left w:w="0" w:type="dxa"/>
            <w:bottom w:w="0" w:type="dxa"/>
            <w:right w:w="0" w:type="dxa"/>
          </w:tblCellMar>
        </w:tblPrEx>
        <w:tc>
          <w:tcPr>
            <w:tcW w:w="1011" w:type="dxa"/>
            <w:vMerge/>
            <w:tcBorders>
              <w:left w:val="single" w:sz="4" w:space="0" w:color="auto"/>
              <w:right w:val="nil"/>
            </w:tcBorders>
            <w:shd w:val="clear" w:color="auto" w:fill="FFFFFF"/>
          </w:tcPr>
          <w:p w14:paraId="16DE9D37" w14:textId="77777777" w:rsidR="00B665D8" w:rsidRPr="00981463" w:rsidRDefault="00B665D8"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75420E76" w14:textId="77777777" w:rsidR="00B665D8" w:rsidRPr="00981463" w:rsidRDefault="00B665D8" w:rsidP="00DF6875">
            <w:pPr>
              <w:spacing w:before="120"/>
              <w:jc w:val="center"/>
              <w:rPr>
                <w:rFonts w:cs="Arial"/>
              </w:rPr>
            </w:pPr>
            <w:r w:rsidRPr="00981463">
              <w:rPr>
                <w:rFonts w:cs="Arial"/>
              </w:rPr>
              <w:t>150</w:t>
            </w:r>
          </w:p>
        </w:tc>
        <w:tc>
          <w:tcPr>
            <w:tcW w:w="1272" w:type="dxa"/>
            <w:tcBorders>
              <w:top w:val="single" w:sz="4" w:space="0" w:color="auto"/>
              <w:left w:val="single" w:sz="4" w:space="0" w:color="auto"/>
              <w:bottom w:val="nil"/>
              <w:right w:val="nil"/>
            </w:tcBorders>
            <w:shd w:val="clear" w:color="auto" w:fill="FFFFFF"/>
          </w:tcPr>
          <w:p w14:paraId="0231A9A6" w14:textId="77777777" w:rsidR="00B665D8" w:rsidRPr="00981463" w:rsidRDefault="00B665D8" w:rsidP="00DF6875">
            <w:pPr>
              <w:spacing w:before="120"/>
              <w:jc w:val="center"/>
              <w:rPr>
                <w:rFonts w:cs="Arial"/>
              </w:rPr>
            </w:pPr>
            <w:r w:rsidRPr="00981463">
              <w:rPr>
                <w:rFonts w:cs="Arial"/>
              </w:rPr>
              <w:t>11000</w:t>
            </w:r>
          </w:p>
        </w:tc>
        <w:tc>
          <w:tcPr>
            <w:tcW w:w="1257" w:type="dxa"/>
            <w:tcBorders>
              <w:top w:val="single" w:sz="4" w:space="0" w:color="auto"/>
              <w:left w:val="single" w:sz="4" w:space="0" w:color="auto"/>
              <w:bottom w:val="nil"/>
              <w:right w:val="nil"/>
            </w:tcBorders>
            <w:shd w:val="clear" w:color="auto" w:fill="FFFFFF"/>
          </w:tcPr>
          <w:p w14:paraId="4646049E" w14:textId="77777777" w:rsidR="00B665D8" w:rsidRPr="00981463" w:rsidRDefault="00B665D8" w:rsidP="00DF6875">
            <w:pPr>
              <w:spacing w:before="120"/>
              <w:jc w:val="center"/>
              <w:rPr>
                <w:rFonts w:cs="Arial"/>
              </w:rPr>
            </w:pPr>
            <w:r w:rsidRPr="00981463">
              <w:rPr>
                <w:rFonts w:cs="Arial"/>
              </w:rPr>
              <w:t>73,3</w:t>
            </w:r>
          </w:p>
        </w:tc>
        <w:tc>
          <w:tcPr>
            <w:tcW w:w="1275" w:type="dxa"/>
            <w:vMerge/>
            <w:tcBorders>
              <w:left w:val="single" w:sz="4" w:space="0" w:color="auto"/>
              <w:right w:val="nil"/>
            </w:tcBorders>
            <w:shd w:val="clear" w:color="auto" w:fill="FFFFFF"/>
            <w:vAlign w:val="center"/>
          </w:tcPr>
          <w:p w14:paraId="072C0DE7" w14:textId="77777777" w:rsidR="00B665D8" w:rsidRPr="00981463" w:rsidRDefault="00B665D8" w:rsidP="003B09F9">
            <w:pPr>
              <w:spacing w:before="120"/>
              <w:jc w:val="center"/>
              <w:rPr>
                <w:rFonts w:cs="Arial"/>
              </w:rPr>
            </w:pPr>
          </w:p>
        </w:tc>
        <w:tc>
          <w:tcPr>
            <w:tcW w:w="1276" w:type="dxa"/>
            <w:vMerge/>
            <w:tcBorders>
              <w:left w:val="single" w:sz="4" w:space="0" w:color="auto"/>
              <w:right w:val="nil"/>
            </w:tcBorders>
            <w:shd w:val="clear" w:color="auto" w:fill="FFFFFF"/>
            <w:vAlign w:val="center"/>
          </w:tcPr>
          <w:p w14:paraId="401DFBA2" w14:textId="77777777" w:rsidR="00B665D8" w:rsidRPr="00981463" w:rsidRDefault="00B665D8" w:rsidP="003B09F9">
            <w:pPr>
              <w:spacing w:before="120"/>
              <w:jc w:val="center"/>
              <w:rPr>
                <w:rFonts w:cs="Arial"/>
              </w:rPr>
            </w:pPr>
          </w:p>
        </w:tc>
        <w:tc>
          <w:tcPr>
            <w:tcW w:w="1285" w:type="dxa"/>
            <w:vMerge/>
            <w:tcBorders>
              <w:left w:val="single" w:sz="4" w:space="0" w:color="auto"/>
              <w:right w:val="single" w:sz="4" w:space="0" w:color="auto"/>
            </w:tcBorders>
            <w:shd w:val="clear" w:color="auto" w:fill="FFFFFF"/>
            <w:vAlign w:val="center"/>
          </w:tcPr>
          <w:p w14:paraId="594B4FD7" w14:textId="77777777" w:rsidR="00B665D8" w:rsidRPr="00981463" w:rsidRDefault="00B665D8" w:rsidP="003B09F9">
            <w:pPr>
              <w:spacing w:before="120"/>
              <w:jc w:val="center"/>
              <w:rPr>
                <w:rFonts w:cs="Arial"/>
              </w:rPr>
            </w:pPr>
          </w:p>
        </w:tc>
      </w:tr>
      <w:tr w:rsidR="00B665D8" w:rsidRPr="00981463" w14:paraId="6B5B3EB7" w14:textId="77777777">
        <w:tblPrEx>
          <w:tblCellMar>
            <w:top w:w="0" w:type="dxa"/>
            <w:left w:w="0" w:type="dxa"/>
            <w:bottom w:w="0" w:type="dxa"/>
            <w:right w:w="0" w:type="dxa"/>
          </w:tblCellMar>
        </w:tblPrEx>
        <w:tc>
          <w:tcPr>
            <w:tcW w:w="1011" w:type="dxa"/>
            <w:vMerge/>
            <w:tcBorders>
              <w:left w:val="single" w:sz="4" w:space="0" w:color="auto"/>
              <w:right w:val="nil"/>
            </w:tcBorders>
            <w:shd w:val="clear" w:color="auto" w:fill="FFFFFF"/>
          </w:tcPr>
          <w:p w14:paraId="52679FA1" w14:textId="77777777" w:rsidR="00B665D8" w:rsidRPr="00981463" w:rsidRDefault="00B665D8"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6C63B276" w14:textId="77777777" w:rsidR="00B665D8" w:rsidRPr="00981463" w:rsidRDefault="00B665D8" w:rsidP="00DF6875">
            <w:pPr>
              <w:spacing w:before="120"/>
              <w:jc w:val="center"/>
              <w:rPr>
                <w:rFonts w:cs="Arial"/>
              </w:rPr>
            </w:pPr>
            <w:r w:rsidRPr="00981463">
              <w:rPr>
                <w:rFonts w:cs="Arial"/>
              </w:rPr>
              <w:t>250</w:t>
            </w:r>
          </w:p>
        </w:tc>
        <w:tc>
          <w:tcPr>
            <w:tcW w:w="1272" w:type="dxa"/>
            <w:tcBorders>
              <w:top w:val="single" w:sz="4" w:space="0" w:color="auto"/>
              <w:left w:val="single" w:sz="4" w:space="0" w:color="auto"/>
              <w:bottom w:val="nil"/>
              <w:right w:val="nil"/>
            </w:tcBorders>
            <w:shd w:val="clear" w:color="auto" w:fill="FFFFFF"/>
          </w:tcPr>
          <w:p w14:paraId="47C243F1" w14:textId="77777777" w:rsidR="00B665D8" w:rsidRPr="00981463" w:rsidRDefault="00B665D8" w:rsidP="00DF6875">
            <w:pPr>
              <w:spacing w:before="120"/>
              <w:jc w:val="center"/>
              <w:rPr>
                <w:rFonts w:cs="Arial"/>
              </w:rPr>
            </w:pPr>
            <w:r w:rsidRPr="00981463">
              <w:rPr>
                <w:rFonts w:cs="Arial"/>
              </w:rPr>
              <w:t>17000</w:t>
            </w:r>
          </w:p>
        </w:tc>
        <w:tc>
          <w:tcPr>
            <w:tcW w:w="1257" w:type="dxa"/>
            <w:tcBorders>
              <w:top w:val="single" w:sz="4" w:space="0" w:color="auto"/>
              <w:left w:val="single" w:sz="4" w:space="0" w:color="auto"/>
              <w:bottom w:val="nil"/>
              <w:right w:val="nil"/>
            </w:tcBorders>
            <w:shd w:val="clear" w:color="auto" w:fill="FFFFFF"/>
          </w:tcPr>
          <w:p w14:paraId="02B53DC3" w14:textId="77777777" w:rsidR="00B665D8" w:rsidRPr="00981463" w:rsidRDefault="00B665D8" w:rsidP="00DF6875">
            <w:pPr>
              <w:spacing w:before="120"/>
              <w:jc w:val="center"/>
              <w:rPr>
                <w:rFonts w:cs="Arial"/>
              </w:rPr>
            </w:pPr>
            <w:r w:rsidRPr="00981463">
              <w:rPr>
                <w:rFonts w:cs="Arial"/>
              </w:rPr>
              <w:t>68,0</w:t>
            </w:r>
          </w:p>
        </w:tc>
        <w:tc>
          <w:tcPr>
            <w:tcW w:w="1275" w:type="dxa"/>
            <w:vMerge/>
            <w:tcBorders>
              <w:left w:val="single" w:sz="4" w:space="0" w:color="auto"/>
              <w:right w:val="nil"/>
            </w:tcBorders>
            <w:shd w:val="clear" w:color="auto" w:fill="FFFFFF"/>
            <w:vAlign w:val="center"/>
          </w:tcPr>
          <w:p w14:paraId="7E0F00B5" w14:textId="77777777" w:rsidR="00B665D8" w:rsidRPr="00981463" w:rsidRDefault="00B665D8" w:rsidP="003B09F9">
            <w:pPr>
              <w:spacing w:before="120"/>
              <w:jc w:val="center"/>
              <w:rPr>
                <w:rFonts w:cs="Arial"/>
              </w:rPr>
            </w:pPr>
          </w:p>
        </w:tc>
        <w:tc>
          <w:tcPr>
            <w:tcW w:w="1276" w:type="dxa"/>
            <w:vMerge/>
            <w:tcBorders>
              <w:left w:val="single" w:sz="4" w:space="0" w:color="auto"/>
              <w:right w:val="nil"/>
            </w:tcBorders>
            <w:shd w:val="clear" w:color="auto" w:fill="FFFFFF"/>
            <w:vAlign w:val="center"/>
          </w:tcPr>
          <w:p w14:paraId="209B19AB" w14:textId="77777777" w:rsidR="00B665D8" w:rsidRPr="00981463" w:rsidRDefault="00B665D8" w:rsidP="003B09F9">
            <w:pPr>
              <w:spacing w:before="120"/>
              <w:jc w:val="center"/>
              <w:rPr>
                <w:rFonts w:cs="Arial"/>
              </w:rPr>
            </w:pPr>
          </w:p>
        </w:tc>
        <w:tc>
          <w:tcPr>
            <w:tcW w:w="1285" w:type="dxa"/>
            <w:vMerge/>
            <w:tcBorders>
              <w:left w:val="single" w:sz="4" w:space="0" w:color="auto"/>
              <w:right w:val="single" w:sz="4" w:space="0" w:color="auto"/>
            </w:tcBorders>
            <w:shd w:val="clear" w:color="auto" w:fill="FFFFFF"/>
            <w:vAlign w:val="center"/>
          </w:tcPr>
          <w:p w14:paraId="79346D8A" w14:textId="77777777" w:rsidR="00B665D8" w:rsidRPr="00981463" w:rsidRDefault="00B665D8" w:rsidP="003B09F9">
            <w:pPr>
              <w:spacing w:before="120"/>
              <w:jc w:val="center"/>
              <w:rPr>
                <w:rFonts w:cs="Arial"/>
              </w:rPr>
            </w:pPr>
          </w:p>
        </w:tc>
      </w:tr>
      <w:tr w:rsidR="00B665D8" w:rsidRPr="00981463" w14:paraId="36E2B6EA" w14:textId="77777777">
        <w:tblPrEx>
          <w:tblCellMar>
            <w:top w:w="0" w:type="dxa"/>
            <w:left w:w="0" w:type="dxa"/>
            <w:bottom w:w="0" w:type="dxa"/>
            <w:right w:w="0" w:type="dxa"/>
          </w:tblCellMar>
        </w:tblPrEx>
        <w:tc>
          <w:tcPr>
            <w:tcW w:w="1011" w:type="dxa"/>
            <w:vMerge/>
            <w:tcBorders>
              <w:left w:val="single" w:sz="4" w:space="0" w:color="auto"/>
              <w:right w:val="nil"/>
            </w:tcBorders>
            <w:shd w:val="clear" w:color="auto" w:fill="FFFFFF"/>
          </w:tcPr>
          <w:p w14:paraId="2681EECA" w14:textId="77777777" w:rsidR="00B665D8" w:rsidRPr="00981463" w:rsidRDefault="00B665D8"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61B27C0B" w14:textId="77777777" w:rsidR="00B665D8" w:rsidRPr="00981463" w:rsidRDefault="00B665D8" w:rsidP="00DF6875">
            <w:pPr>
              <w:spacing w:before="120"/>
              <w:jc w:val="center"/>
              <w:rPr>
                <w:rFonts w:cs="Arial"/>
              </w:rPr>
            </w:pPr>
            <w:r w:rsidRPr="00981463">
              <w:rPr>
                <w:rFonts w:cs="Arial"/>
              </w:rPr>
              <w:t>400</w:t>
            </w:r>
          </w:p>
        </w:tc>
        <w:tc>
          <w:tcPr>
            <w:tcW w:w="1272" w:type="dxa"/>
            <w:tcBorders>
              <w:top w:val="single" w:sz="4" w:space="0" w:color="auto"/>
              <w:left w:val="single" w:sz="4" w:space="0" w:color="auto"/>
              <w:bottom w:val="nil"/>
              <w:right w:val="nil"/>
            </w:tcBorders>
            <w:shd w:val="clear" w:color="auto" w:fill="FFFFFF"/>
          </w:tcPr>
          <w:p w14:paraId="174DA8D6" w14:textId="77777777" w:rsidR="00B665D8" w:rsidRPr="00981463" w:rsidRDefault="00B665D8" w:rsidP="00DF6875">
            <w:pPr>
              <w:spacing w:before="120"/>
              <w:jc w:val="center"/>
              <w:rPr>
                <w:rFonts w:cs="Arial"/>
              </w:rPr>
            </w:pPr>
            <w:r w:rsidRPr="00981463">
              <w:rPr>
                <w:rFonts w:cs="Arial"/>
              </w:rPr>
              <w:t>30500</w:t>
            </w:r>
          </w:p>
        </w:tc>
        <w:tc>
          <w:tcPr>
            <w:tcW w:w="1257" w:type="dxa"/>
            <w:tcBorders>
              <w:top w:val="single" w:sz="4" w:space="0" w:color="auto"/>
              <w:left w:val="single" w:sz="4" w:space="0" w:color="auto"/>
              <w:bottom w:val="nil"/>
              <w:right w:val="nil"/>
            </w:tcBorders>
            <w:shd w:val="clear" w:color="auto" w:fill="FFFFFF"/>
          </w:tcPr>
          <w:p w14:paraId="1952D05E" w14:textId="77777777" w:rsidR="00B665D8" w:rsidRPr="00981463" w:rsidRDefault="00B665D8" w:rsidP="00DF6875">
            <w:pPr>
              <w:spacing w:before="120"/>
              <w:jc w:val="center"/>
              <w:rPr>
                <w:rFonts w:cs="Arial"/>
              </w:rPr>
            </w:pPr>
            <w:r w:rsidRPr="00981463">
              <w:rPr>
                <w:rFonts w:cs="Arial"/>
              </w:rPr>
              <w:t>76,3</w:t>
            </w:r>
          </w:p>
        </w:tc>
        <w:tc>
          <w:tcPr>
            <w:tcW w:w="1275" w:type="dxa"/>
            <w:vMerge/>
            <w:tcBorders>
              <w:left w:val="single" w:sz="4" w:space="0" w:color="auto"/>
              <w:right w:val="nil"/>
            </w:tcBorders>
            <w:shd w:val="clear" w:color="auto" w:fill="FFFFFF"/>
            <w:vAlign w:val="center"/>
          </w:tcPr>
          <w:p w14:paraId="19106996" w14:textId="77777777" w:rsidR="00B665D8" w:rsidRPr="00981463" w:rsidRDefault="00B665D8" w:rsidP="003B09F9">
            <w:pPr>
              <w:spacing w:before="120"/>
              <w:jc w:val="center"/>
              <w:rPr>
                <w:rFonts w:cs="Arial"/>
              </w:rPr>
            </w:pPr>
          </w:p>
        </w:tc>
        <w:tc>
          <w:tcPr>
            <w:tcW w:w="1276" w:type="dxa"/>
            <w:vMerge/>
            <w:tcBorders>
              <w:left w:val="single" w:sz="4" w:space="0" w:color="auto"/>
              <w:right w:val="nil"/>
            </w:tcBorders>
            <w:shd w:val="clear" w:color="auto" w:fill="FFFFFF"/>
            <w:vAlign w:val="center"/>
          </w:tcPr>
          <w:p w14:paraId="25AF6541" w14:textId="77777777" w:rsidR="00B665D8" w:rsidRPr="00981463" w:rsidRDefault="00B665D8" w:rsidP="003B09F9">
            <w:pPr>
              <w:spacing w:before="120"/>
              <w:jc w:val="center"/>
              <w:rPr>
                <w:rFonts w:cs="Arial"/>
              </w:rPr>
            </w:pPr>
          </w:p>
        </w:tc>
        <w:tc>
          <w:tcPr>
            <w:tcW w:w="1285" w:type="dxa"/>
            <w:vMerge/>
            <w:tcBorders>
              <w:left w:val="single" w:sz="4" w:space="0" w:color="auto"/>
              <w:right w:val="single" w:sz="4" w:space="0" w:color="auto"/>
            </w:tcBorders>
            <w:shd w:val="clear" w:color="auto" w:fill="FFFFFF"/>
            <w:vAlign w:val="center"/>
          </w:tcPr>
          <w:p w14:paraId="54CC2636" w14:textId="77777777" w:rsidR="00B665D8" w:rsidRPr="00981463" w:rsidRDefault="00B665D8" w:rsidP="003B09F9">
            <w:pPr>
              <w:spacing w:before="120"/>
              <w:jc w:val="center"/>
              <w:rPr>
                <w:rFonts w:cs="Arial"/>
              </w:rPr>
            </w:pPr>
          </w:p>
        </w:tc>
      </w:tr>
      <w:tr w:rsidR="00B665D8" w:rsidRPr="00981463" w14:paraId="257E900E" w14:textId="77777777">
        <w:tblPrEx>
          <w:tblCellMar>
            <w:top w:w="0" w:type="dxa"/>
            <w:left w:w="0" w:type="dxa"/>
            <w:bottom w:w="0" w:type="dxa"/>
            <w:right w:w="0" w:type="dxa"/>
          </w:tblCellMar>
        </w:tblPrEx>
        <w:tc>
          <w:tcPr>
            <w:tcW w:w="1011" w:type="dxa"/>
            <w:vMerge/>
            <w:tcBorders>
              <w:left w:val="single" w:sz="4" w:space="0" w:color="auto"/>
              <w:right w:val="nil"/>
            </w:tcBorders>
            <w:shd w:val="clear" w:color="auto" w:fill="FFFFFF"/>
          </w:tcPr>
          <w:p w14:paraId="32900BEC" w14:textId="77777777" w:rsidR="00B665D8" w:rsidRPr="00981463" w:rsidRDefault="00B665D8" w:rsidP="00DF6875">
            <w:pPr>
              <w:spacing w:before="120"/>
              <w:jc w:val="center"/>
              <w:rPr>
                <w:rFonts w:cs="Arial"/>
              </w:rPr>
            </w:pPr>
          </w:p>
        </w:tc>
        <w:tc>
          <w:tcPr>
            <w:tcW w:w="1269" w:type="dxa"/>
            <w:tcBorders>
              <w:top w:val="single" w:sz="4" w:space="0" w:color="auto"/>
              <w:left w:val="single" w:sz="4" w:space="0" w:color="auto"/>
              <w:bottom w:val="nil"/>
              <w:right w:val="nil"/>
            </w:tcBorders>
            <w:shd w:val="clear" w:color="auto" w:fill="FFFFFF"/>
          </w:tcPr>
          <w:p w14:paraId="5B261933" w14:textId="77777777" w:rsidR="00B665D8" w:rsidRPr="00981463" w:rsidRDefault="00B665D8" w:rsidP="00DF6875">
            <w:pPr>
              <w:spacing w:before="120"/>
              <w:jc w:val="center"/>
              <w:rPr>
                <w:rFonts w:cs="Arial"/>
              </w:rPr>
            </w:pPr>
            <w:r w:rsidRPr="00981463">
              <w:rPr>
                <w:rFonts w:cs="Arial"/>
              </w:rPr>
              <w:t>1000</w:t>
            </w:r>
          </w:p>
        </w:tc>
        <w:tc>
          <w:tcPr>
            <w:tcW w:w="1272" w:type="dxa"/>
            <w:tcBorders>
              <w:top w:val="single" w:sz="4" w:space="0" w:color="auto"/>
              <w:left w:val="single" w:sz="4" w:space="0" w:color="auto"/>
              <w:bottom w:val="nil"/>
              <w:right w:val="nil"/>
            </w:tcBorders>
            <w:shd w:val="clear" w:color="auto" w:fill="FFFFFF"/>
          </w:tcPr>
          <w:p w14:paraId="5FA1A9C5" w14:textId="77777777" w:rsidR="00B665D8" w:rsidRPr="00981463" w:rsidRDefault="00B665D8" w:rsidP="00DF6875">
            <w:pPr>
              <w:spacing w:before="120"/>
              <w:jc w:val="center"/>
              <w:rPr>
                <w:rFonts w:cs="Arial"/>
              </w:rPr>
            </w:pPr>
            <w:r w:rsidRPr="00981463">
              <w:rPr>
                <w:rFonts w:cs="Arial"/>
              </w:rPr>
              <w:t>81000</w:t>
            </w:r>
          </w:p>
        </w:tc>
        <w:tc>
          <w:tcPr>
            <w:tcW w:w="1257" w:type="dxa"/>
            <w:tcBorders>
              <w:top w:val="single" w:sz="4" w:space="0" w:color="auto"/>
              <w:left w:val="single" w:sz="4" w:space="0" w:color="auto"/>
              <w:bottom w:val="nil"/>
              <w:right w:val="nil"/>
            </w:tcBorders>
            <w:shd w:val="clear" w:color="auto" w:fill="FFFFFF"/>
          </w:tcPr>
          <w:p w14:paraId="57FAC827" w14:textId="77777777" w:rsidR="00B665D8" w:rsidRPr="00981463" w:rsidRDefault="00B665D8" w:rsidP="00DF6875">
            <w:pPr>
              <w:spacing w:before="120"/>
              <w:jc w:val="center"/>
              <w:rPr>
                <w:rFonts w:cs="Arial"/>
              </w:rPr>
            </w:pPr>
            <w:r w:rsidRPr="00981463">
              <w:rPr>
                <w:rFonts w:cs="Arial"/>
              </w:rPr>
              <w:t>81,0</w:t>
            </w:r>
          </w:p>
        </w:tc>
        <w:tc>
          <w:tcPr>
            <w:tcW w:w="1275" w:type="dxa"/>
            <w:vMerge/>
            <w:tcBorders>
              <w:left w:val="single" w:sz="4" w:space="0" w:color="auto"/>
              <w:right w:val="nil"/>
            </w:tcBorders>
            <w:shd w:val="clear" w:color="auto" w:fill="FFFFFF"/>
            <w:vAlign w:val="center"/>
          </w:tcPr>
          <w:p w14:paraId="4ADD54FD" w14:textId="77777777" w:rsidR="00B665D8" w:rsidRPr="00981463" w:rsidRDefault="00B665D8" w:rsidP="003B09F9">
            <w:pPr>
              <w:spacing w:before="120"/>
              <w:jc w:val="center"/>
              <w:rPr>
                <w:rFonts w:cs="Arial"/>
              </w:rPr>
            </w:pPr>
          </w:p>
        </w:tc>
        <w:tc>
          <w:tcPr>
            <w:tcW w:w="1276" w:type="dxa"/>
            <w:vMerge/>
            <w:tcBorders>
              <w:left w:val="single" w:sz="4" w:space="0" w:color="auto"/>
              <w:right w:val="nil"/>
            </w:tcBorders>
            <w:shd w:val="clear" w:color="auto" w:fill="FFFFFF"/>
            <w:vAlign w:val="center"/>
          </w:tcPr>
          <w:p w14:paraId="28123911" w14:textId="77777777" w:rsidR="00B665D8" w:rsidRPr="00981463" w:rsidRDefault="00B665D8" w:rsidP="003B09F9">
            <w:pPr>
              <w:spacing w:before="120"/>
              <w:jc w:val="center"/>
              <w:rPr>
                <w:rFonts w:cs="Arial"/>
              </w:rPr>
            </w:pPr>
          </w:p>
        </w:tc>
        <w:tc>
          <w:tcPr>
            <w:tcW w:w="1285" w:type="dxa"/>
            <w:vMerge/>
            <w:tcBorders>
              <w:left w:val="single" w:sz="4" w:space="0" w:color="auto"/>
              <w:right w:val="single" w:sz="4" w:space="0" w:color="auto"/>
            </w:tcBorders>
            <w:shd w:val="clear" w:color="auto" w:fill="FFFFFF"/>
            <w:vAlign w:val="center"/>
          </w:tcPr>
          <w:p w14:paraId="5E23FBC5" w14:textId="77777777" w:rsidR="00B665D8" w:rsidRPr="00981463" w:rsidRDefault="00B665D8" w:rsidP="003B09F9">
            <w:pPr>
              <w:spacing w:before="120"/>
              <w:jc w:val="center"/>
              <w:rPr>
                <w:rFonts w:cs="Arial"/>
              </w:rPr>
            </w:pPr>
          </w:p>
        </w:tc>
      </w:tr>
      <w:tr w:rsidR="00B665D8" w:rsidRPr="00981463" w14:paraId="7BC51C28" w14:textId="77777777">
        <w:tblPrEx>
          <w:tblCellMar>
            <w:top w:w="0" w:type="dxa"/>
            <w:left w:w="0" w:type="dxa"/>
            <w:bottom w:w="0" w:type="dxa"/>
            <w:right w:w="0" w:type="dxa"/>
          </w:tblCellMar>
        </w:tblPrEx>
        <w:tc>
          <w:tcPr>
            <w:tcW w:w="1011" w:type="dxa"/>
            <w:vMerge/>
            <w:tcBorders>
              <w:left w:val="single" w:sz="4" w:space="0" w:color="auto"/>
              <w:bottom w:val="single" w:sz="4" w:space="0" w:color="auto"/>
              <w:right w:val="nil"/>
            </w:tcBorders>
            <w:shd w:val="clear" w:color="auto" w:fill="FFFFFF"/>
          </w:tcPr>
          <w:p w14:paraId="03693A9D" w14:textId="77777777" w:rsidR="00B665D8" w:rsidRPr="00981463" w:rsidRDefault="00B665D8" w:rsidP="00DF6875">
            <w:pPr>
              <w:spacing w:before="120"/>
              <w:jc w:val="center"/>
              <w:rPr>
                <w:rFonts w:cs="Arial"/>
              </w:rPr>
            </w:pPr>
          </w:p>
        </w:tc>
        <w:tc>
          <w:tcPr>
            <w:tcW w:w="1269" w:type="dxa"/>
            <w:tcBorders>
              <w:top w:val="single" w:sz="4" w:space="0" w:color="auto"/>
              <w:left w:val="single" w:sz="4" w:space="0" w:color="auto"/>
              <w:bottom w:val="single" w:sz="4" w:space="0" w:color="auto"/>
              <w:right w:val="nil"/>
            </w:tcBorders>
            <w:shd w:val="clear" w:color="auto" w:fill="FFFFFF"/>
          </w:tcPr>
          <w:p w14:paraId="76FA3E1F" w14:textId="77777777" w:rsidR="00B665D8" w:rsidRPr="00981463" w:rsidRDefault="00B665D8" w:rsidP="00DF6875">
            <w:pPr>
              <w:spacing w:before="120"/>
              <w:jc w:val="center"/>
              <w:rPr>
                <w:rFonts w:cs="Arial"/>
              </w:rPr>
            </w:pPr>
            <w:r w:rsidRPr="00981463">
              <w:rPr>
                <w:rFonts w:cs="Arial"/>
              </w:rPr>
              <w:t>2000</w:t>
            </w:r>
          </w:p>
        </w:tc>
        <w:tc>
          <w:tcPr>
            <w:tcW w:w="1272" w:type="dxa"/>
            <w:tcBorders>
              <w:top w:val="single" w:sz="4" w:space="0" w:color="auto"/>
              <w:left w:val="single" w:sz="4" w:space="0" w:color="auto"/>
              <w:bottom w:val="single" w:sz="4" w:space="0" w:color="auto"/>
              <w:right w:val="nil"/>
            </w:tcBorders>
            <w:shd w:val="clear" w:color="auto" w:fill="FFFFFF"/>
          </w:tcPr>
          <w:p w14:paraId="792E2817" w14:textId="77777777" w:rsidR="00B665D8" w:rsidRPr="00981463" w:rsidRDefault="00B665D8" w:rsidP="00DF6875">
            <w:pPr>
              <w:spacing w:before="120"/>
              <w:jc w:val="center"/>
              <w:rPr>
                <w:rFonts w:cs="Arial"/>
              </w:rPr>
            </w:pPr>
            <w:r w:rsidRPr="00981463">
              <w:rPr>
                <w:rFonts w:cs="Arial"/>
              </w:rPr>
              <w:t>183000</w:t>
            </w:r>
          </w:p>
        </w:tc>
        <w:tc>
          <w:tcPr>
            <w:tcW w:w="1257" w:type="dxa"/>
            <w:tcBorders>
              <w:top w:val="single" w:sz="4" w:space="0" w:color="auto"/>
              <w:left w:val="single" w:sz="4" w:space="0" w:color="auto"/>
              <w:bottom w:val="single" w:sz="4" w:space="0" w:color="auto"/>
              <w:right w:val="nil"/>
            </w:tcBorders>
            <w:shd w:val="clear" w:color="auto" w:fill="FFFFFF"/>
          </w:tcPr>
          <w:p w14:paraId="7AC4EBDE" w14:textId="77777777" w:rsidR="00B665D8" w:rsidRPr="00981463" w:rsidRDefault="00B665D8" w:rsidP="00DF6875">
            <w:pPr>
              <w:spacing w:before="120"/>
              <w:jc w:val="center"/>
              <w:rPr>
                <w:rFonts w:cs="Arial"/>
              </w:rPr>
            </w:pPr>
            <w:r w:rsidRPr="00981463">
              <w:rPr>
                <w:rFonts w:cs="Arial"/>
              </w:rPr>
              <w:t>91,5</w:t>
            </w:r>
          </w:p>
        </w:tc>
        <w:tc>
          <w:tcPr>
            <w:tcW w:w="1275" w:type="dxa"/>
            <w:vMerge/>
            <w:tcBorders>
              <w:left w:val="single" w:sz="4" w:space="0" w:color="auto"/>
              <w:bottom w:val="single" w:sz="4" w:space="0" w:color="auto"/>
              <w:right w:val="nil"/>
            </w:tcBorders>
            <w:shd w:val="clear" w:color="auto" w:fill="FFFFFF"/>
            <w:vAlign w:val="center"/>
          </w:tcPr>
          <w:p w14:paraId="6F99AB0B" w14:textId="77777777" w:rsidR="00B665D8" w:rsidRPr="00981463" w:rsidRDefault="00B665D8" w:rsidP="003B09F9">
            <w:pPr>
              <w:spacing w:before="120"/>
              <w:jc w:val="center"/>
              <w:rPr>
                <w:rFonts w:cs="Arial"/>
              </w:rPr>
            </w:pPr>
          </w:p>
        </w:tc>
        <w:tc>
          <w:tcPr>
            <w:tcW w:w="1276" w:type="dxa"/>
            <w:vMerge/>
            <w:tcBorders>
              <w:left w:val="single" w:sz="4" w:space="0" w:color="auto"/>
              <w:bottom w:val="single" w:sz="4" w:space="0" w:color="auto"/>
              <w:right w:val="nil"/>
            </w:tcBorders>
            <w:shd w:val="clear" w:color="auto" w:fill="FFFFFF"/>
            <w:vAlign w:val="center"/>
          </w:tcPr>
          <w:p w14:paraId="7543A786" w14:textId="77777777" w:rsidR="00B665D8" w:rsidRPr="00981463" w:rsidRDefault="00B665D8" w:rsidP="003B09F9">
            <w:pPr>
              <w:spacing w:before="120"/>
              <w:jc w:val="center"/>
              <w:rPr>
                <w:rFonts w:cs="Arial"/>
              </w:rPr>
            </w:pPr>
          </w:p>
        </w:tc>
        <w:tc>
          <w:tcPr>
            <w:tcW w:w="1285" w:type="dxa"/>
            <w:vMerge/>
            <w:tcBorders>
              <w:left w:val="single" w:sz="4" w:space="0" w:color="auto"/>
              <w:bottom w:val="single" w:sz="4" w:space="0" w:color="auto"/>
              <w:right w:val="single" w:sz="4" w:space="0" w:color="auto"/>
            </w:tcBorders>
            <w:shd w:val="clear" w:color="auto" w:fill="FFFFFF"/>
            <w:vAlign w:val="center"/>
          </w:tcPr>
          <w:p w14:paraId="3F7EBA7D" w14:textId="77777777" w:rsidR="00B665D8" w:rsidRPr="00981463" w:rsidRDefault="00B665D8" w:rsidP="003B09F9">
            <w:pPr>
              <w:spacing w:before="120"/>
              <w:jc w:val="center"/>
              <w:rPr>
                <w:rFonts w:cs="Arial"/>
              </w:rPr>
            </w:pPr>
          </w:p>
        </w:tc>
      </w:tr>
    </w:tbl>
    <w:p w14:paraId="53D62710" w14:textId="77777777" w:rsidR="00CE53F6" w:rsidRPr="00981463" w:rsidRDefault="00CE53F6" w:rsidP="003C39DB">
      <w:pPr>
        <w:spacing w:before="120"/>
        <w:rPr>
          <w:rFonts w:cs="Arial"/>
          <w:b/>
        </w:rPr>
      </w:pPr>
      <w:r w:rsidRPr="00981463">
        <w:rPr>
          <w:rFonts w:cs="Arial"/>
          <w:b/>
        </w:rPr>
        <w:t>Ghi chú:</w:t>
      </w:r>
    </w:p>
    <w:p w14:paraId="59A56674" w14:textId="77777777" w:rsidR="00CE53F6" w:rsidRPr="00981463" w:rsidRDefault="00CE53F6" w:rsidP="003C39DB">
      <w:pPr>
        <w:spacing w:before="120"/>
        <w:rPr>
          <w:rFonts w:cs="Arial"/>
          <w:i/>
        </w:rPr>
      </w:pPr>
      <w:r w:rsidRPr="00981463">
        <w:rPr>
          <w:rFonts w:cs="Arial"/>
          <w:i/>
        </w:rPr>
        <w:t xml:space="preserve">Tùy thuộc vào tiêu chuẩn kỹ thuật của các nhà sản xuất bóng đèn khác nhau mà thông số kỹ thuật của </w:t>
      </w:r>
      <w:r w:rsidR="00875BF3" w:rsidRPr="00981463">
        <w:rPr>
          <w:rFonts w:cs="Arial"/>
          <w:i/>
        </w:rPr>
        <w:t>mặt</w:t>
      </w:r>
      <w:r w:rsidRPr="00981463">
        <w:rPr>
          <w:rFonts w:cs="Arial"/>
          <w:i/>
        </w:rPr>
        <w:t xml:space="preserve"> số loại bóng đèn có thể hơi khác so với các giá trị trong bảng trên. Các giá trị cho trong bảng chỉ mang tính chất tham khảo. Trong quá trình tính toán thiết kế nên tra cứu tài liệu kỹ thuật do nhà sản xuất cung cấp cho chủng loại bóng đèn cụ thể được sử dụng trong dự án.</w:t>
      </w:r>
    </w:p>
    <w:p w14:paraId="39586195" w14:textId="77777777" w:rsidR="00CE53F6" w:rsidRPr="00981463" w:rsidRDefault="00CE53F6" w:rsidP="003C39DB">
      <w:pPr>
        <w:spacing w:before="120"/>
        <w:rPr>
          <w:rFonts w:cs="Arial"/>
        </w:rPr>
      </w:pPr>
    </w:p>
    <w:p w14:paraId="0EA46B1F" w14:textId="77777777" w:rsidR="009F51F1" w:rsidRPr="00981463" w:rsidRDefault="009F51F1" w:rsidP="003C39DB">
      <w:pPr>
        <w:spacing w:before="120"/>
        <w:jc w:val="center"/>
        <w:rPr>
          <w:rFonts w:cs="Arial"/>
        </w:rPr>
      </w:pPr>
      <w:bookmarkStart w:id="25" w:name="chuong_phuluc_10"/>
      <w:r w:rsidRPr="00981463">
        <w:rPr>
          <w:rFonts w:cs="Arial"/>
          <w:b/>
          <w:bCs/>
        </w:rPr>
        <w:t>DANH MỤC TÀI LIỆU THAM KHẢO</w:t>
      </w:r>
      <w:bookmarkEnd w:id="25"/>
    </w:p>
    <w:p w14:paraId="54AE3D82" w14:textId="77777777" w:rsidR="009F51F1" w:rsidRPr="00981463" w:rsidRDefault="009F51F1" w:rsidP="003C39DB">
      <w:pPr>
        <w:spacing w:before="120"/>
        <w:rPr>
          <w:rFonts w:cs="Arial"/>
        </w:rPr>
      </w:pPr>
      <w:r w:rsidRPr="00981463">
        <w:rPr>
          <w:rFonts w:cs="Arial"/>
        </w:rPr>
        <w:t xml:space="preserve">1. Tiêu chuẩn </w:t>
      </w:r>
      <w:r w:rsidR="00F121C0" w:rsidRPr="00981463">
        <w:rPr>
          <w:rFonts w:cs="Arial"/>
        </w:rPr>
        <w:t xml:space="preserve">Anh </w:t>
      </w:r>
      <w:r w:rsidRPr="00981463">
        <w:rPr>
          <w:rFonts w:cs="Arial"/>
        </w:rPr>
        <w:t>BS 5489: Part 1: 1992 - Chiếu sáng đường giao thông - Phần 1. Hướng dẫn các nguyên tắc chung.</w:t>
      </w:r>
    </w:p>
    <w:p w14:paraId="3B7A7560" w14:textId="77777777" w:rsidR="009F51F1" w:rsidRPr="00981463" w:rsidRDefault="009F51F1" w:rsidP="003C39DB">
      <w:pPr>
        <w:spacing w:before="120"/>
        <w:rPr>
          <w:rFonts w:cs="Arial"/>
        </w:rPr>
      </w:pPr>
      <w:r w:rsidRPr="00981463">
        <w:rPr>
          <w:rFonts w:cs="Arial"/>
          <w:i/>
          <w:iCs/>
        </w:rPr>
        <w:t>(British standard BS 5489: Road lighting - Part 1. Guide to the general principle)</w:t>
      </w:r>
    </w:p>
    <w:p w14:paraId="63F5B2D9" w14:textId="77777777" w:rsidR="009F51F1" w:rsidRPr="00981463" w:rsidRDefault="009F51F1" w:rsidP="003C39DB">
      <w:pPr>
        <w:spacing w:before="120"/>
        <w:rPr>
          <w:rFonts w:cs="Arial"/>
        </w:rPr>
      </w:pPr>
      <w:r w:rsidRPr="00981463">
        <w:rPr>
          <w:rFonts w:cs="Arial"/>
        </w:rPr>
        <w:t xml:space="preserve">2. Tiêu chuẩn </w:t>
      </w:r>
      <w:r w:rsidR="00F121C0" w:rsidRPr="00981463">
        <w:rPr>
          <w:rFonts w:cs="Arial"/>
        </w:rPr>
        <w:t xml:space="preserve">Anh </w:t>
      </w:r>
      <w:r w:rsidRPr="00981463">
        <w:rPr>
          <w:rFonts w:cs="Arial"/>
        </w:rPr>
        <w:t>BS 5489: Part 3: 1992 - Chiếu sáng đường giao thông - Phần 3. Hướng dẫn thực hành chiếu sáng các đường phụ trợ và các khu đi bộ liền kề.</w:t>
      </w:r>
    </w:p>
    <w:p w14:paraId="63DB19E7" w14:textId="77777777" w:rsidR="009F51F1" w:rsidRPr="00981463" w:rsidRDefault="009F51F1" w:rsidP="003C39DB">
      <w:pPr>
        <w:spacing w:before="120"/>
        <w:rPr>
          <w:rFonts w:cs="Arial"/>
        </w:rPr>
      </w:pPr>
      <w:r w:rsidRPr="00981463">
        <w:rPr>
          <w:rFonts w:cs="Arial"/>
          <w:i/>
          <w:iCs/>
        </w:rPr>
        <w:t>(British standard BS 5489: Road lighting - Part 3. Code of practice for lighting for subsidiary roads and associated pedestrian areas)</w:t>
      </w:r>
    </w:p>
    <w:p w14:paraId="677DA269" w14:textId="77777777" w:rsidR="009F51F1" w:rsidRPr="00981463" w:rsidRDefault="009F51F1" w:rsidP="003C39DB">
      <w:pPr>
        <w:spacing w:before="120"/>
        <w:rPr>
          <w:rFonts w:cs="Arial"/>
        </w:rPr>
      </w:pPr>
      <w:r w:rsidRPr="00981463">
        <w:rPr>
          <w:rFonts w:cs="Arial"/>
        </w:rPr>
        <w:t xml:space="preserve">3. Tiêu chuẩn </w:t>
      </w:r>
      <w:r w:rsidR="00F121C0" w:rsidRPr="00981463">
        <w:rPr>
          <w:rFonts w:cs="Arial"/>
        </w:rPr>
        <w:t xml:space="preserve">Anh </w:t>
      </w:r>
      <w:r w:rsidRPr="00981463">
        <w:rPr>
          <w:rFonts w:cs="Arial"/>
        </w:rPr>
        <w:t>BS 5489: Part 9: 1996 - Chiếu sáng đường giao thông - Phần 9. Hướng dẫn thực hành chiếu sáng các khu trung tâm đô thị và khu công cộng.</w:t>
      </w:r>
    </w:p>
    <w:p w14:paraId="59CC7AC6" w14:textId="77777777" w:rsidR="009F51F1" w:rsidRPr="00981463" w:rsidRDefault="009F51F1" w:rsidP="003C39DB">
      <w:pPr>
        <w:spacing w:before="120"/>
        <w:rPr>
          <w:rFonts w:cs="Arial"/>
        </w:rPr>
      </w:pPr>
      <w:r w:rsidRPr="00981463">
        <w:rPr>
          <w:rFonts w:cs="Arial"/>
          <w:i/>
          <w:iCs/>
        </w:rPr>
        <w:t>(British standard BS 5489: Road lighting - Part 9. Code of practice for lighting for urban centres and public amenity areas)</w:t>
      </w:r>
    </w:p>
    <w:p w14:paraId="148ED599" w14:textId="77777777" w:rsidR="009F51F1" w:rsidRPr="00981463" w:rsidRDefault="009F51F1" w:rsidP="003C39DB">
      <w:pPr>
        <w:spacing w:before="120"/>
        <w:rPr>
          <w:rFonts w:cs="Arial"/>
        </w:rPr>
      </w:pPr>
      <w:r w:rsidRPr="00981463">
        <w:rPr>
          <w:rFonts w:cs="Arial"/>
        </w:rPr>
        <w:t>4. Tiêu chuẩn công nghiệp Nhật Bản JIS Z 9110: 1979 - Khuyến cáo mức độ chiếu sáng.</w:t>
      </w:r>
    </w:p>
    <w:p w14:paraId="46A515FD" w14:textId="77777777" w:rsidR="009F51F1" w:rsidRPr="00981463" w:rsidRDefault="009F51F1" w:rsidP="003C39DB">
      <w:pPr>
        <w:spacing w:before="120"/>
        <w:rPr>
          <w:rFonts w:cs="Arial"/>
        </w:rPr>
      </w:pPr>
      <w:r w:rsidRPr="00981463">
        <w:rPr>
          <w:rFonts w:cs="Arial"/>
          <w:i/>
          <w:iCs/>
        </w:rPr>
        <w:lastRenderedPageBreak/>
        <w:t>(Japanese industrial Standard JIS Z 9110: 1979 - Recommended level of illumination)</w:t>
      </w:r>
    </w:p>
    <w:p w14:paraId="464968B8" w14:textId="77777777" w:rsidR="009F51F1" w:rsidRPr="00981463" w:rsidRDefault="009F51F1" w:rsidP="003C39DB">
      <w:pPr>
        <w:spacing w:before="120"/>
        <w:rPr>
          <w:rFonts w:cs="Arial"/>
        </w:rPr>
      </w:pPr>
      <w:r w:rsidRPr="00981463">
        <w:rPr>
          <w:rFonts w:cs="Arial"/>
        </w:rPr>
        <w:t>5. Tiêu chuẩn công nghiệp Nhật Bản</w:t>
      </w:r>
      <w:r w:rsidR="00D23D3E" w:rsidRPr="00981463">
        <w:rPr>
          <w:rFonts w:cs="Arial"/>
        </w:rPr>
        <w:t xml:space="preserve"> </w:t>
      </w:r>
      <w:r w:rsidRPr="00981463">
        <w:rPr>
          <w:rFonts w:cs="Arial"/>
        </w:rPr>
        <w:t>JIS Z 9120: 1995 - Chiếu sáng các sân quần vợt và sân bóng chày ngoài trời.</w:t>
      </w:r>
    </w:p>
    <w:p w14:paraId="09434492" w14:textId="77777777" w:rsidR="009F51F1" w:rsidRPr="00981463" w:rsidRDefault="009F51F1" w:rsidP="003C39DB">
      <w:pPr>
        <w:spacing w:before="120"/>
        <w:rPr>
          <w:rFonts w:cs="Arial"/>
        </w:rPr>
      </w:pPr>
      <w:r w:rsidRPr="00981463">
        <w:rPr>
          <w:rFonts w:cs="Arial"/>
          <w:i/>
          <w:iCs/>
        </w:rPr>
        <w:t>(Japanese industrial Standard JIS Z 9120: 1995 - Lighting for outdoor tennis courts and outdoor baseball fields)</w:t>
      </w:r>
    </w:p>
    <w:p w14:paraId="74AA53D3" w14:textId="77777777" w:rsidR="009F51F1" w:rsidRPr="00981463" w:rsidRDefault="009F51F1" w:rsidP="003C39DB">
      <w:pPr>
        <w:spacing w:before="120"/>
        <w:rPr>
          <w:rFonts w:cs="Arial"/>
        </w:rPr>
      </w:pPr>
      <w:r w:rsidRPr="00981463">
        <w:rPr>
          <w:rFonts w:cs="Arial"/>
        </w:rPr>
        <w:t>6. Tiêu chuẩn công nghiệp Nhật Bản</w:t>
      </w:r>
      <w:r w:rsidR="00D23D3E" w:rsidRPr="00981463">
        <w:rPr>
          <w:rFonts w:cs="Arial"/>
        </w:rPr>
        <w:t xml:space="preserve"> </w:t>
      </w:r>
      <w:r w:rsidRPr="00981463">
        <w:rPr>
          <w:rFonts w:cs="Arial"/>
        </w:rPr>
        <w:t>JIS Z 9121 : 1997 - Chiếu sáng các sân vận động đa chức năng, sân bóng đá và sân bóng bầu dục ngoài trời.</w:t>
      </w:r>
    </w:p>
    <w:p w14:paraId="455ECE19" w14:textId="77777777" w:rsidR="009F51F1" w:rsidRPr="00981463" w:rsidRDefault="009F51F1" w:rsidP="003C39DB">
      <w:pPr>
        <w:spacing w:before="120"/>
        <w:rPr>
          <w:rFonts w:cs="Arial"/>
        </w:rPr>
      </w:pPr>
      <w:r w:rsidRPr="00981463">
        <w:rPr>
          <w:rFonts w:cs="Arial"/>
          <w:i/>
          <w:iCs/>
        </w:rPr>
        <w:t>(Japanese industrial Standard JIS Z 9121: 1997 - Lighting for outdoor tracks and fields, outdoor soccer fields and rugby fields)</w:t>
      </w:r>
    </w:p>
    <w:p w14:paraId="61156614" w14:textId="77777777" w:rsidR="009F51F1" w:rsidRPr="00981463" w:rsidRDefault="009F51F1" w:rsidP="003C39DB">
      <w:pPr>
        <w:spacing w:before="120"/>
        <w:rPr>
          <w:rFonts w:cs="Arial"/>
        </w:rPr>
      </w:pPr>
      <w:r w:rsidRPr="00981463">
        <w:rPr>
          <w:rFonts w:cs="Arial"/>
        </w:rPr>
        <w:t>7. Tiêu chuẩn công nghiệp Nhật Bản</w:t>
      </w:r>
      <w:r w:rsidR="00D23D3E" w:rsidRPr="00981463">
        <w:rPr>
          <w:rFonts w:cs="Arial"/>
        </w:rPr>
        <w:t xml:space="preserve"> </w:t>
      </w:r>
      <w:r w:rsidRPr="00981463">
        <w:rPr>
          <w:rFonts w:cs="Arial"/>
        </w:rPr>
        <w:t>JIS Z 9123: 1997 - Chiếu sáng các bể bơi ngoài trời và bể bơi trong nhà.</w:t>
      </w:r>
    </w:p>
    <w:p w14:paraId="0CF9F4AC" w14:textId="77777777" w:rsidR="009F51F1" w:rsidRPr="00981463" w:rsidRDefault="009F51F1" w:rsidP="003C39DB">
      <w:pPr>
        <w:spacing w:before="120"/>
        <w:rPr>
          <w:rFonts w:cs="Arial"/>
        </w:rPr>
      </w:pPr>
      <w:r w:rsidRPr="00981463">
        <w:rPr>
          <w:rFonts w:cs="Arial"/>
          <w:i/>
          <w:iCs/>
        </w:rPr>
        <w:t>(Japanese industrial Standard JIS Z 9123: 1997 - Lighting for outdoor, indoor swimming pools)</w:t>
      </w:r>
    </w:p>
    <w:p w14:paraId="6C2C1112" w14:textId="77777777" w:rsidR="009F51F1" w:rsidRPr="00981463" w:rsidRDefault="009F51F1" w:rsidP="003C39DB">
      <w:pPr>
        <w:spacing w:before="120"/>
        <w:rPr>
          <w:rFonts w:cs="Arial"/>
        </w:rPr>
      </w:pPr>
      <w:r w:rsidRPr="00981463">
        <w:rPr>
          <w:rFonts w:cs="Arial"/>
        </w:rPr>
        <w:t>8. IES - Hiệp hội kỹ sư chiếu sáng Bắc Mỹ - Khuyến cáo thực hành chiếu sáng các khu thể thao và khu giải trí.</w:t>
      </w:r>
    </w:p>
    <w:p w14:paraId="7197CE48" w14:textId="77777777" w:rsidR="009F51F1" w:rsidRPr="00981463" w:rsidRDefault="009F51F1" w:rsidP="003C39DB">
      <w:pPr>
        <w:spacing w:before="120"/>
        <w:rPr>
          <w:rFonts w:cs="Arial"/>
        </w:rPr>
      </w:pPr>
      <w:r w:rsidRPr="00981463">
        <w:rPr>
          <w:rFonts w:cs="Arial"/>
          <w:i/>
          <w:iCs/>
        </w:rPr>
        <w:t>(illuminating engineering society of North america - Recommended practice for Sports and Recreational area lighting)</w:t>
      </w:r>
    </w:p>
    <w:p w14:paraId="67D18BFA" w14:textId="77777777" w:rsidR="009F51F1" w:rsidRPr="00981463" w:rsidRDefault="009F51F1" w:rsidP="003C39DB">
      <w:pPr>
        <w:spacing w:before="120"/>
        <w:rPr>
          <w:rFonts w:cs="Arial"/>
        </w:rPr>
      </w:pPr>
      <w:r w:rsidRPr="00981463">
        <w:rPr>
          <w:rFonts w:cs="Arial"/>
        </w:rPr>
        <w:t>9. LG6 : 1992 - Hướng dẫn chiếu sáng không gian xung quanh.</w:t>
      </w:r>
    </w:p>
    <w:p w14:paraId="6CF3DE58" w14:textId="7133FF3B" w:rsidR="009F51F1" w:rsidRDefault="009F51F1" w:rsidP="003C39DB">
      <w:pPr>
        <w:spacing w:before="120"/>
        <w:rPr>
          <w:rFonts w:cs="Arial"/>
          <w:i/>
          <w:iCs/>
        </w:rPr>
      </w:pPr>
      <w:r w:rsidRPr="00981463">
        <w:rPr>
          <w:rFonts w:cs="Arial"/>
          <w:i/>
          <w:iCs/>
        </w:rPr>
        <w:t>(Lighting guide - The outdoor environment)</w:t>
      </w:r>
    </w:p>
    <w:p w14:paraId="72D37490" w14:textId="77777777" w:rsidR="00981463" w:rsidRPr="00981463" w:rsidRDefault="00981463" w:rsidP="003C39DB">
      <w:pPr>
        <w:spacing w:before="120"/>
        <w:rPr>
          <w:rFonts w:cs="Arial"/>
        </w:rPr>
      </w:pPr>
    </w:p>
    <w:sectPr w:rsidR="00981463" w:rsidRPr="00981463" w:rsidSect="00D46C93">
      <w:pgSz w:w="11906" w:h="16838" w:code="1"/>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848EF0" w14:textId="77777777" w:rsidR="00046950" w:rsidRDefault="00046950">
      <w:r>
        <w:separator/>
      </w:r>
    </w:p>
  </w:endnote>
  <w:endnote w:type="continuationSeparator" w:id="0">
    <w:p w14:paraId="1FDE1080" w14:textId="77777777" w:rsidR="00046950" w:rsidRDefault="00046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ordiaUPC">
    <w:charset w:val="DE"/>
    <w:family w:val="swiss"/>
    <w:pitch w:val="variable"/>
    <w:sig w:usb0="81000003" w:usb1="00000000" w:usb2="00000000" w:usb3="00000000" w:csb0="00010001" w:csb1="00000000"/>
  </w:font>
  <w:font w:name="AngsanaUPC">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0B4DA8" w14:textId="77777777" w:rsidR="00046950" w:rsidRDefault="00046950">
      <w:r>
        <w:separator/>
      </w:r>
    </w:p>
  </w:footnote>
  <w:footnote w:type="continuationSeparator" w:id="0">
    <w:p w14:paraId="0A7D4795" w14:textId="77777777" w:rsidR="00046950" w:rsidRDefault="000469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0"/>
    <w:lvl w:ilvl="0">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1">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2">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3">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4">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5">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6">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7">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8">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1" w15:restartNumberingAfterBreak="0">
    <w:nsid w:val="00000003"/>
    <w:multiLevelType w:val="multilevel"/>
    <w:tmpl w:val="00000002"/>
    <w:lvl w:ilvl="0">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1">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2">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3">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4">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5">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6">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7">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8">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2" w15:restartNumberingAfterBreak="0">
    <w:nsid w:val="00000005"/>
    <w:multiLevelType w:val="multilevel"/>
    <w:tmpl w:val="00000004"/>
    <w:lvl w:ilvl="0">
      <w:start w:val="1"/>
      <w:numFmt w:val="lowerLetter"/>
      <w:lvlText w:val="%1."/>
      <w:lvlJc w:val="left"/>
      <w:rPr>
        <w:rFonts w:ascii="Arial" w:hAnsi="Arial" w:cs="Arial"/>
        <w:b w:val="0"/>
        <w:bCs w:val="0"/>
        <w:i w:val="0"/>
        <w:iCs w:val="0"/>
        <w:smallCaps w:val="0"/>
        <w:strike w:val="0"/>
        <w:color w:val="000000"/>
        <w:spacing w:val="3"/>
        <w:w w:val="100"/>
        <w:position w:val="0"/>
        <w:sz w:val="15"/>
        <w:szCs w:val="15"/>
        <w:u w:val="none"/>
      </w:rPr>
    </w:lvl>
    <w:lvl w:ilvl="1">
      <w:start w:val="1"/>
      <w:numFmt w:val="lowerLetter"/>
      <w:lvlText w:val="%1."/>
      <w:lvlJc w:val="left"/>
      <w:rPr>
        <w:rFonts w:ascii="Arial" w:hAnsi="Arial" w:cs="Arial"/>
        <w:b w:val="0"/>
        <w:bCs w:val="0"/>
        <w:i w:val="0"/>
        <w:iCs w:val="0"/>
        <w:smallCaps w:val="0"/>
        <w:strike w:val="0"/>
        <w:color w:val="000000"/>
        <w:spacing w:val="3"/>
        <w:w w:val="100"/>
        <w:position w:val="0"/>
        <w:sz w:val="15"/>
        <w:szCs w:val="15"/>
        <w:u w:val="none"/>
      </w:rPr>
    </w:lvl>
    <w:lvl w:ilvl="2">
      <w:start w:val="1"/>
      <w:numFmt w:val="lowerLetter"/>
      <w:lvlText w:val="%1."/>
      <w:lvlJc w:val="left"/>
      <w:rPr>
        <w:rFonts w:ascii="Arial" w:hAnsi="Arial" w:cs="Arial"/>
        <w:b w:val="0"/>
        <w:bCs w:val="0"/>
        <w:i w:val="0"/>
        <w:iCs w:val="0"/>
        <w:smallCaps w:val="0"/>
        <w:strike w:val="0"/>
        <w:color w:val="000000"/>
        <w:spacing w:val="3"/>
        <w:w w:val="100"/>
        <w:position w:val="0"/>
        <w:sz w:val="15"/>
        <w:szCs w:val="15"/>
        <w:u w:val="none"/>
      </w:rPr>
    </w:lvl>
    <w:lvl w:ilvl="3">
      <w:start w:val="1"/>
      <w:numFmt w:val="lowerLetter"/>
      <w:lvlText w:val="%1."/>
      <w:lvlJc w:val="left"/>
      <w:rPr>
        <w:rFonts w:ascii="Arial" w:hAnsi="Arial" w:cs="Arial"/>
        <w:b w:val="0"/>
        <w:bCs w:val="0"/>
        <w:i w:val="0"/>
        <w:iCs w:val="0"/>
        <w:smallCaps w:val="0"/>
        <w:strike w:val="0"/>
        <w:color w:val="000000"/>
        <w:spacing w:val="3"/>
        <w:w w:val="100"/>
        <w:position w:val="0"/>
        <w:sz w:val="15"/>
        <w:szCs w:val="15"/>
        <w:u w:val="none"/>
      </w:rPr>
    </w:lvl>
    <w:lvl w:ilvl="4">
      <w:start w:val="1"/>
      <w:numFmt w:val="lowerLetter"/>
      <w:lvlText w:val="%1."/>
      <w:lvlJc w:val="left"/>
      <w:rPr>
        <w:rFonts w:ascii="Arial" w:hAnsi="Arial" w:cs="Arial"/>
        <w:b w:val="0"/>
        <w:bCs w:val="0"/>
        <w:i w:val="0"/>
        <w:iCs w:val="0"/>
        <w:smallCaps w:val="0"/>
        <w:strike w:val="0"/>
        <w:color w:val="000000"/>
        <w:spacing w:val="3"/>
        <w:w w:val="100"/>
        <w:position w:val="0"/>
        <w:sz w:val="15"/>
        <w:szCs w:val="15"/>
        <w:u w:val="none"/>
      </w:rPr>
    </w:lvl>
    <w:lvl w:ilvl="5">
      <w:start w:val="1"/>
      <w:numFmt w:val="lowerLetter"/>
      <w:lvlText w:val="%1."/>
      <w:lvlJc w:val="left"/>
      <w:rPr>
        <w:rFonts w:ascii="Arial" w:hAnsi="Arial" w:cs="Arial"/>
        <w:b w:val="0"/>
        <w:bCs w:val="0"/>
        <w:i w:val="0"/>
        <w:iCs w:val="0"/>
        <w:smallCaps w:val="0"/>
        <w:strike w:val="0"/>
        <w:color w:val="000000"/>
        <w:spacing w:val="3"/>
        <w:w w:val="100"/>
        <w:position w:val="0"/>
        <w:sz w:val="15"/>
        <w:szCs w:val="15"/>
        <w:u w:val="none"/>
      </w:rPr>
    </w:lvl>
    <w:lvl w:ilvl="6">
      <w:start w:val="1"/>
      <w:numFmt w:val="lowerLetter"/>
      <w:lvlText w:val="%1."/>
      <w:lvlJc w:val="left"/>
      <w:rPr>
        <w:rFonts w:ascii="Arial" w:hAnsi="Arial" w:cs="Arial"/>
        <w:b w:val="0"/>
        <w:bCs w:val="0"/>
        <w:i w:val="0"/>
        <w:iCs w:val="0"/>
        <w:smallCaps w:val="0"/>
        <w:strike w:val="0"/>
        <w:color w:val="000000"/>
        <w:spacing w:val="3"/>
        <w:w w:val="100"/>
        <w:position w:val="0"/>
        <w:sz w:val="15"/>
        <w:szCs w:val="15"/>
        <w:u w:val="none"/>
      </w:rPr>
    </w:lvl>
    <w:lvl w:ilvl="7">
      <w:start w:val="1"/>
      <w:numFmt w:val="lowerLetter"/>
      <w:lvlText w:val="%1."/>
      <w:lvlJc w:val="left"/>
      <w:rPr>
        <w:rFonts w:ascii="Arial" w:hAnsi="Arial" w:cs="Arial"/>
        <w:b w:val="0"/>
        <w:bCs w:val="0"/>
        <w:i w:val="0"/>
        <w:iCs w:val="0"/>
        <w:smallCaps w:val="0"/>
        <w:strike w:val="0"/>
        <w:color w:val="000000"/>
        <w:spacing w:val="3"/>
        <w:w w:val="100"/>
        <w:position w:val="0"/>
        <w:sz w:val="15"/>
        <w:szCs w:val="15"/>
        <w:u w:val="none"/>
      </w:rPr>
    </w:lvl>
    <w:lvl w:ilvl="8">
      <w:start w:val="1"/>
      <w:numFmt w:val="lowerLetter"/>
      <w:lvlText w:val="%1."/>
      <w:lvlJc w:val="left"/>
      <w:rPr>
        <w:rFonts w:ascii="Arial" w:hAnsi="Arial" w:cs="Arial"/>
        <w:b w:val="0"/>
        <w:bCs w:val="0"/>
        <w:i w:val="0"/>
        <w:iCs w:val="0"/>
        <w:smallCaps w:val="0"/>
        <w:strike w:val="0"/>
        <w:color w:val="000000"/>
        <w:spacing w:val="3"/>
        <w:w w:val="100"/>
        <w:position w:val="0"/>
        <w:sz w:val="15"/>
        <w:szCs w:val="15"/>
        <w:u w:val="none"/>
      </w:rPr>
    </w:lvl>
  </w:abstractNum>
  <w:abstractNum w:abstractNumId="3" w15:restartNumberingAfterBreak="0">
    <w:nsid w:val="00000007"/>
    <w:multiLevelType w:val="multilevel"/>
    <w:tmpl w:val="00000006"/>
    <w:lvl w:ilvl="0">
      <w:start w:val="7"/>
      <w:numFmt w:val="decimal"/>
      <w:lvlText w:val="4.3.1.%1."/>
      <w:lvlJc w:val="left"/>
      <w:rPr>
        <w:rFonts w:ascii="Arial" w:hAnsi="Arial" w:cs="Arial"/>
        <w:b w:val="0"/>
        <w:bCs w:val="0"/>
        <w:i w:val="0"/>
        <w:iCs w:val="0"/>
        <w:smallCaps w:val="0"/>
        <w:strike w:val="0"/>
        <w:color w:val="000000"/>
        <w:spacing w:val="-2"/>
        <w:w w:val="100"/>
        <w:position w:val="0"/>
        <w:sz w:val="15"/>
        <w:szCs w:val="15"/>
        <w:u w:val="none"/>
      </w:rPr>
    </w:lvl>
    <w:lvl w:ilvl="1">
      <w:start w:val="7"/>
      <w:numFmt w:val="decimal"/>
      <w:lvlText w:val="4.3.1.%1."/>
      <w:lvlJc w:val="left"/>
      <w:rPr>
        <w:rFonts w:ascii="Arial" w:hAnsi="Arial" w:cs="Arial"/>
        <w:b w:val="0"/>
        <w:bCs w:val="0"/>
        <w:i w:val="0"/>
        <w:iCs w:val="0"/>
        <w:smallCaps w:val="0"/>
        <w:strike w:val="0"/>
        <w:color w:val="000000"/>
        <w:spacing w:val="-2"/>
        <w:w w:val="100"/>
        <w:position w:val="0"/>
        <w:sz w:val="15"/>
        <w:szCs w:val="15"/>
        <w:u w:val="none"/>
      </w:rPr>
    </w:lvl>
    <w:lvl w:ilvl="2">
      <w:start w:val="7"/>
      <w:numFmt w:val="decimal"/>
      <w:lvlText w:val="4.3.1.%1."/>
      <w:lvlJc w:val="left"/>
      <w:rPr>
        <w:rFonts w:ascii="Arial" w:hAnsi="Arial" w:cs="Arial"/>
        <w:b w:val="0"/>
        <w:bCs w:val="0"/>
        <w:i w:val="0"/>
        <w:iCs w:val="0"/>
        <w:smallCaps w:val="0"/>
        <w:strike w:val="0"/>
        <w:color w:val="000000"/>
        <w:spacing w:val="-2"/>
        <w:w w:val="100"/>
        <w:position w:val="0"/>
        <w:sz w:val="15"/>
        <w:szCs w:val="15"/>
        <w:u w:val="none"/>
      </w:rPr>
    </w:lvl>
    <w:lvl w:ilvl="3">
      <w:start w:val="7"/>
      <w:numFmt w:val="decimal"/>
      <w:lvlText w:val="4.3.1.%1."/>
      <w:lvlJc w:val="left"/>
      <w:rPr>
        <w:rFonts w:ascii="Arial" w:hAnsi="Arial" w:cs="Arial"/>
        <w:b w:val="0"/>
        <w:bCs w:val="0"/>
        <w:i w:val="0"/>
        <w:iCs w:val="0"/>
        <w:smallCaps w:val="0"/>
        <w:strike w:val="0"/>
        <w:color w:val="000000"/>
        <w:spacing w:val="-2"/>
        <w:w w:val="100"/>
        <w:position w:val="0"/>
        <w:sz w:val="15"/>
        <w:szCs w:val="15"/>
        <w:u w:val="none"/>
      </w:rPr>
    </w:lvl>
    <w:lvl w:ilvl="4">
      <w:start w:val="7"/>
      <w:numFmt w:val="decimal"/>
      <w:lvlText w:val="4.3.1.%1."/>
      <w:lvlJc w:val="left"/>
      <w:rPr>
        <w:rFonts w:ascii="Arial" w:hAnsi="Arial" w:cs="Arial"/>
        <w:b w:val="0"/>
        <w:bCs w:val="0"/>
        <w:i w:val="0"/>
        <w:iCs w:val="0"/>
        <w:smallCaps w:val="0"/>
        <w:strike w:val="0"/>
        <w:color w:val="000000"/>
        <w:spacing w:val="-2"/>
        <w:w w:val="100"/>
        <w:position w:val="0"/>
        <w:sz w:val="15"/>
        <w:szCs w:val="15"/>
        <w:u w:val="none"/>
      </w:rPr>
    </w:lvl>
    <w:lvl w:ilvl="5">
      <w:start w:val="7"/>
      <w:numFmt w:val="decimal"/>
      <w:lvlText w:val="4.3.1.%1."/>
      <w:lvlJc w:val="left"/>
      <w:rPr>
        <w:rFonts w:ascii="Arial" w:hAnsi="Arial" w:cs="Arial"/>
        <w:b w:val="0"/>
        <w:bCs w:val="0"/>
        <w:i w:val="0"/>
        <w:iCs w:val="0"/>
        <w:smallCaps w:val="0"/>
        <w:strike w:val="0"/>
        <w:color w:val="000000"/>
        <w:spacing w:val="-2"/>
        <w:w w:val="100"/>
        <w:position w:val="0"/>
        <w:sz w:val="15"/>
        <w:szCs w:val="15"/>
        <w:u w:val="none"/>
      </w:rPr>
    </w:lvl>
    <w:lvl w:ilvl="6">
      <w:start w:val="7"/>
      <w:numFmt w:val="decimal"/>
      <w:lvlText w:val="4.3.1.%1."/>
      <w:lvlJc w:val="left"/>
      <w:rPr>
        <w:rFonts w:ascii="Arial" w:hAnsi="Arial" w:cs="Arial"/>
        <w:b w:val="0"/>
        <w:bCs w:val="0"/>
        <w:i w:val="0"/>
        <w:iCs w:val="0"/>
        <w:smallCaps w:val="0"/>
        <w:strike w:val="0"/>
        <w:color w:val="000000"/>
        <w:spacing w:val="-2"/>
        <w:w w:val="100"/>
        <w:position w:val="0"/>
        <w:sz w:val="15"/>
        <w:szCs w:val="15"/>
        <w:u w:val="none"/>
      </w:rPr>
    </w:lvl>
    <w:lvl w:ilvl="7">
      <w:start w:val="7"/>
      <w:numFmt w:val="decimal"/>
      <w:lvlText w:val="4.3.1.%1."/>
      <w:lvlJc w:val="left"/>
      <w:rPr>
        <w:rFonts w:ascii="Arial" w:hAnsi="Arial" w:cs="Arial"/>
        <w:b w:val="0"/>
        <w:bCs w:val="0"/>
        <w:i w:val="0"/>
        <w:iCs w:val="0"/>
        <w:smallCaps w:val="0"/>
        <w:strike w:val="0"/>
        <w:color w:val="000000"/>
        <w:spacing w:val="-2"/>
        <w:w w:val="100"/>
        <w:position w:val="0"/>
        <w:sz w:val="15"/>
        <w:szCs w:val="15"/>
        <w:u w:val="none"/>
      </w:rPr>
    </w:lvl>
    <w:lvl w:ilvl="8">
      <w:start w:val="7"/>
      <w:numFmt w:val="decimal"/>
      <w:lvlText w:val="4.3.1.%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4" w15:restartNumberingAfterBreak="0">
    <w:nsid w:val="00000009"/>
    <w:multiLevelType w:val="multilevel"/>
    <w:tmpl w:val="00000008"/>
    <w:lvl w:ilvl="0">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1">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2">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3">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4">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5">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6">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7">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8">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5" w15:restartNumberingAfterBreak="0">
    <w:nsid w:val="0000000B"/>
    <w:multiLevelType w:val="multilevel"/>
    <w:tmpl w:val="0000000A"/>
    <w:lvl w:ilvl="0">
      <w:start w:val="1"/>
      <w:numFmt w:val="bullet"/>
      <w:lvlText w:val="&gt;"/>
      <w:lvlJc w:val="left"/>
      <w:rPr>
        <w:rFonts w:ascii="Arial" w:hAnsi="Arial" w:cs="Arial"/>
        <w:b w:val="0"/>
        <w:bCs w:val="0"/>
        <w:i w:val="0"/>
        <w:iCs w:val="0"/>
        <w:smallCaps w:val="0"/>
        <w:strike w:val="0"/>
        <w:color w:val="000000"/>
        <w:spacing w:val="-2"/>
        <w:w w:val="100"/>
        <w:position w:val="0"/>
        <w:sz w:val="15"/>
        <w:szCs w:val="15"/>
        <w:u w:val="none"/>
      </w:rPr>
    </w:lvl>
    <w:lvl w:ilvl="1">
      <w:start w:val="1"/>
      <w:numFmt w:val="bullet"/>
      <w:lvlText w:val="&gt;"/>
      <w:lvlJc w:val="left"/>
      <w:rPr>
        <w:rFonts w:ascii="Arial" w:hAnsi="Arial" w:cs="Arial"/>
        <w:b w:val="0"/>
        <w:bCs w:val="0"/>
        <w:i w:val="0"/>
        <w:iCs w:val="0"/>
        <w:smallCaps w:val="0"/>
        <w:strike w:val="0"/>
        <w:color w:val="000000"/>
        <w:spacing w:val="-2"/>
        <w:w w:val="100"/>
        <w:position w:val="0"/>
        <w:sz w:val="15"/>
        <w:szCs w:val="15"/>
        <w:u w:val="none"/>
      </w:rPr>
    </w:lvl>
    <w:lvl w:ilvl="2">
      <w:start w:val="1"/>
      <w:numFmt w:val="bullet"/>
      <w:lvlText w:val="&gt;"/>
      <w:lvlJc w:val="left"/>
      <w:rPr>
        <w:rFonts w:ascii="Arial" w:hAnsi="Arial" w:cs="Arial"/>
        <w:b w:val="0"/>
        <w:bCs w:val="0"/>
        <w:i w:val="0"/>
        <w:iCs w:val="0"/>
        <w:smallCaps w:val="0"/>
        <w:strike w:val="0"/>
        <w:color w:val="000000"/>
        <w:spacing w:val="-2"/>
        <w:w w:val="100"/>
        <w:position w:val="0"/>
        <w:sz w:val="15"/>
        <w:szCs w:val="15"/>
        <w:u w:val="none"/>
      </w:rPr>
    </w:lvl>
    <w:lvl w:ilvl="3">
      <w:start w:val="1"/>
      <w:numFmt w:val="bullet"/>
      <w:lvlText w:val="&gt;"/>
      <w:lvlJc w:val="left"/>
      <w:rPr>
        <w:rFonts w:ascii="Arial" w:hAnsi="Arial" w:cs="Arial"/>
        <w:b w:val="0"/>
        <w:bCs w:val="0"/>
        <w:i w:val="0"/>
        <w:iCs w:val="0"/>
        <w:smallCaps w:val="0"/>
        <w:strike w:val="0"/>
        <w:color w:val="000000"/>
        <w:spacing w:val="-2"/>
        <w:w w:val="100"/>
        <w:position w:val="0"/>
        <w:sz w:val="15"/>
        <w:szCs w:val="15"/>
        <w:u w:val="none"/>
      </w:rPr>
    </w:lvl>
    <w:lvl w:ilvl="4">
      <w:start w:val="1"/>
      <w:numFmt w:val="bullet"/>
      <w:lvlText w:val="&gt;"/>
      <w:lvlJc w:val="left"/>
      <w:rPr>
        <w:rFonts w:ascii="Arial" w:hAnsi="Arial" w:cs="Arial"/>
        <w:b w:val="0"/>
        <w:bCs w:val="0"/>
        <w:i w:val="0"/>
        <w:iCs w:val="0"/>
        <w:smallCaps w:val="0"/>
        <w:strike w:val="0"/>
        <w:color w:val="000000"/>
        <w:spacing w:val="-2"/>
        <w:w w:val="100"/>
        <w:position w:val="0"/>
        <w:sz w:val="15"/>
        <w:szCs w:val="15"/>
        <w:u w:val="none"/>
      </w:rPr>
    </w:lvl>
    <w:lvl w:ilvl="5">
      <w:start w:val="1"/>
      <w:numFmt w:val="bullet"/>
      <w:lvlText w:val="&gt;"/>
      <w:lvlJc w:val="left"/>
      <w:rPr>
        <w:rFonts w:ascii="Arial" w:hAnsi="Arial" w:cs="Arial"/>
        <w:b w:val="0"/>
        <w:bCs w:val="0"/>
        <w:i w:val="0"/>
        <w:iCs w:val="0"/>
        <w:smallCaps w:val="0"/>
        <w:strike w:val="0"/>
        <w:color w:val="000000"/>
        <w:spacing w:val="-2"/>
        <w:w w:val="100"/>
        <w:position w:val="0"/>
        <w:sz w:val="15"/>
        <w:szCs w:val="15"/>
        <w:u w:val="none"/>
      </w:rPr>
    </w:lvl>
    <w:lvl w:ilvl="6">
      <w:start w:val="1"/>
      <w:numFmt w:val="bullet"/>
      <w:lvlText w:val="&gt;"/>
      <w:lvlJc w:val="left"/>
      <w:rPr>
        <w:rFonts w:ascii="Arial" w:hAnsi="Arial" w:cs="Arial"/>
        <w:b w:val="0"/>
        <w:bCs w:val="0"/>
        <w:i w:val="0"/>
        <w:iCs w:val="0"/>
        <w:smallCaps w:val="0"/>
        <w:strike w:val="0"/>
        <w:color w:val="000000"/>
        <w:spacing w:val="-2"/>
        <w:w w:val="100"/>
        <w:position w:val="0"/>
        <w:sz w:val="15"/>
        <w:szCs w:val="15"/>
        <w:u w:val="none"/>
      </w:rPr>
    </w:lvl>
    <w:lvl w:ilvl="7">
      <w:start w:val="1"/>
      <w:numFmt w:val="bullet"/>
      <w:lvlText w:val="&gt;"/>
      <w:lvlJc w:val="left"/>
      <w:rPr>
        <w:rFonts w:ascii="Arial" w:hAnsi="Arial" w:cs="Arial"/>
        <w:b w:val="0"/>
        <w:bCs w:val="0"/>
        <w:i w:val="0"/>
        <w:iCs w:val="0"/>
        <w:smallCaps w:val="0"/>
        <w:strike w:val="0"/>
        <w:color w:val="000000"/>
        <w:spacing w:val="-2"/>
        <w:w w:val="100"/>
        <w:position w:val="0"/>
        <w:sz w:val="15"/>
        <w:szCs w:val="15"/>
        <w:u w:val="none"/>
      </w:rPr>
    </w:lvl>
    <w:lvl w:ilvl="8">
      <w:start w:val="1"/>
      <w:numFmt w:val="bullet"/>
      <w:lvlText w:val="&gt;"/>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6" w15:restartNumberingAfterBreak="0">
    <w:nsid w:val="0000000D"/>
    <w:multiLevelType w:val="multilevel"/>
    <w:tmpl w:val="0000000C"/>
    <w:lvl w:ilvl="0">
      <w:start w:val="9"/>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1">
      <w:start w:val="9"/>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2">
      <w:start w:val="9"/>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3">
      <w:start w:val="9"/>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4">
      <w:start w:val="9"/>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5">
      <w:start w:val="9"/>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6">
      <w:start w:val="9"/>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7">
      <w:start w:val="9"/>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8">
      <w:start w:val="9"/>
      <w:numFmt w:val="decimal"/>
      <w:lvlText w:val="%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7" w15:restartNumberingAfterBreak="0">
    <w:nsid w:val="0000000F"/>
    <w:multiLevelType w:val="multilevel"/>
    <w:tmpl w:val="0000000E"/>
    <w:lvl w:ilvl="0">
      <w:start w:val="2"/>
      <w:numFmt w:val="decimal"/>
      <w:lvlText w:val="4.3.%1."/>
      <w:lvlJc w:val="left"/>
      <w:rPr>
        <w:rFonts w:ascii="Arial" w:hAnsi="Arial" w:cs="Arial"/>
        <w:b/>
        <w:bCs/>
        <w:i w:val="0"/>
        <w:iCs w:val="0"/>
        <w:smallCaps w:val="0"/>
        <w:strike w:val="0"/>
        <w:color w:val="000000"/>
        <w:spacing w:val="-4"/>
        <w:w w:val="100"/>
        <w:position w:val="0"/>
        <w:sz w:val="16"/>
        <w:szCs w:val="16"/>
        <w:u w:val="none"/>
      </w:rPr>
    </w:lvl>
    <w:lvl w:ilvl="1">
      <w:start w:val="2"/>
      <w:numFmt w:val="decimal"/>
      <w:lvlText w:val="4.3.%1."/>
      <w:lvlJc w:val="left"/>
      <w:rPr>
        <w:rFonts w:ascii="Arial" w:hAnsi="Arial" w:cs="Arial"/>
        <w:b/>
        <w:bCs/>
        <w:i w:val="0"/>
        <w:iCs w:val="0"/>
        <w:smallCaps w:val="0"/>
        <w:strike w:val="0"/>
        <w:color w:val="000000"/>
        <w:spacing w:val="-4"/>
        <w:w w:val="100"/>
        <w:position w:val="0"/>
        <w:sz w:val="16"/>
        <w:szCs w:val="16"/>
        <w:u w:val="none"/>
      </w:rPr>
    </w:lvl>
    <w:lvl w:ilvl="2">
      <w:start w:val="2"/>
      <w:numFmt w:val="decimal"/>
      <w:lvlText w:val="4.3.%1."/>
      <w:lvlJc w:val="left"/>
      <w:rPr>
        <w:rFonts w:ascii="Arial" w:hAnsi="Arial" w:cs="Arial"/>
        <w:b/>
        <w:bCs/>
        <w:i w:val="0"/>
        <w:iCs w:val="0"/>
        <w:smallCaps w:val="0"/>
        <w:strike w:val="0"/>
        <w:color w:val="000000"/>
        <w:spacing w:val="-4"/>
        <w:w w:val="100"/>
        <w:position w:val="0"/>
        <w:sz w:val="16"/>
        <w:szCs w:val="16"/>
        <w:u w:val="none"/>
      </w:rPr>
    </w:lvl>
    <w:lvl w:ilvl="3">
      <w:start w:val="2"/>
      <w:numFmt w:val="decimal"/>
      <w:lvlText w:val="4.3.%1."/>
      <w:lvlJc w:val="left"/>
      <w:rPr>
        <w:rFonts w:ascii="Arial" w:hAnsi="Arial" w:cs="Arial"/>
        <w:b/>
        <w:bCs/>
        <w:i w:val="0"/>
        <w:iCs w:val="0"/>
        <w:smallCaps w:val="0"/>
        <w:strike w:val="0"/>
        <w:color w:val="000000"/>
        <w:spacing w:val="-4"/>
        <w:w w:val="100"/>
        <w:position w:val="0"/>
        <w:sz w:val="16"/>
        <w:szCs w:val="16"/>
        <w:u w:val="none"/>
      </w:rPr>
    </w:lvl>
    <w:lvl w:ilvl="4">
      <w:start w:val="2"/>
      <w:numFmt w:val="decimal"/>
      <w:lvlText w:val="4.3.%1."/>
      <w:lvlJc w:val="left"/>
      <w:rPr>
        <w:rFonts w:ascii="Arial" w:hAnsi="Arial" w:cs="Arial"/>
        <w:b/>
        <w:bCs/>
        <w:i w:val="0"/>
        <w:iCs w:val="0"/>
        <w:smallCaps w:val="0"/>
        <w:strike w:val="0"/>
        <w:color w:val="000000"/>
        <w:spacing w:val="-4"/>
        <w:w w:val="100"/>
        <w:position w:val="0"/>
        <w:sz w:val="16"/>
        <w:szCs w:val="16"/>
        <w:u w:val="none"/>
      </w:rPr>
    </w:lvl>
    <w:lvl w:ilvl="5">
      <w:start w:val="2"/>
      <w:numFmt w:val="decimal"/>
      <w:lvlText w:val="4.3.%1."/>
      <w:lvlJc w:val="left"/>
      <w:rPr>
        <w:rFonts w:ascii="Arial" w:hAnsi="Arial" w:cs="Arial"/>
        <w:b/>
        <w:bCs/>
        <w:i w:val="0"/>
        <w:iCs w:val="0"/>
        <w:smallCaps w:val="0"/>
        <w:strike w:val="0"/>
        <w:color w:val="000000"/>
        <w:spacing w:val="-4"/>
        <w:w w:val="100"/>
        <w:position w:val="0"/>
        <w:sz w:val="16"/>
        <w:szCs w:val="16"/>
        <w:u w:val="none"/>
      </w:rPr>
    </w:lvl>
    <w:lvl w:ilvl="6">
      <w:start w:val="2"/>
      <w:numFmt w:val="decimal"/>
      <w:lvlText w:val="4.3.%1."/>
      <w:lvlJc w:val="left"/>
      <w:rPr>
        <w:rFonts w:ascii="Arial" w:hAnsi="Arial" w:cs="Arial"/>
        <w:b/>
        <w:bCs/>
        <w:i w:val="0"/>
        <w:iCs w:val="0"/>
        <w:smallCaps w:val="0"/>
        <w:strike w:val="0"/>
        <w:color w:val="000000"/>
        <w:spacing w:val="-4"/>
        <w:w w:val="100"/>
        <w:position w:val="0"/>
        <w:sz w:val="16"/>
        <w:szCs w:val="16"/>
        <w:u w:val="none"/>
      </w:rPr>
    </w:lvl>
    <w:lvl w:ilvl="7">
      <w:start w:val="2"/>
      <w:numFmt w:val="decimal"/>
      <w:lvlText w:val="4.3.%1."/>
      <w:lvlJc w:val="left"/>
      <w:rPr>
        <w:rFonts w:ascii="Arial" w:hAnsi="Arial" w:cs="Arial"/>
        <w:b/>
        <w:bCs/>
        <w:i w:val="0"/>
        <w:iCs w:val="0"/>
        <w:smallCaps w:val="0"/>
        <w:strike w:val="0"/>
        <w:color w:val="000000"/>
        <w:spacing w:val="-4"/>
        <w:w w:val="100"/>
        <w:position w:val="0"/>
        <w:sz w:val="16"/>
        <w:szCs w:val="16"/>
        <w:u w:val="none"/>
      </w:rPr>
    </w:lvl>
    <w:lvl w:ilvl="8">
      <w:start w:val="2"/>
      <w:numFmt w:val="decimal"/>
      <w:lvlText w:val="4.3.%1."/>
      <w:lvlJc w:val="left"/>
      <w:rPr>
        <w:rFonts w:ascii="Arial" w:hAnsi="Arial" w:cs="Arial"/>
        <w:b/>
        <w:bCs/>
        <w:i w:val="0"/>
        <w:iCs w:val="0"/>
        <w:smallCaps w:val="0"/>
        <w:strike w:val="0"/>
        <w:color w:val="000000"/>
        <w:spacing w:val="-4"/>
        <w:w w:val="100"/>
        <w:position w:val="0"/>
        <w:sz w:val="16"/>
        <w:szCs w:val="16"/>
        <w:u w:val="none"/>
      </w:rPr>
    </w:lvl>
  </w:abstractNum>
  <w:abstractNum w:abstractNumId="8" w15:restartNumberingAfterBreak="0">
    <w:nsid w:val="00000011"/>
    <w:multiLevelType w:val="multilevel"/>
    <w:tmpl w:val="00000010"/>
    <w:lvl w:ilvl="0">
      <w:start w:val="1"/>
      <w:numFmt w:val="decimal"/>
      <w:lvlText w:val="4.3.2.%1."/>
      <w:lvlJc w:val="left"/>
      <w:rPr>
        <w:rFonts w:ascii="Arial" w:hAnsi="Arial" w:cs="Arial"/>
        <w:b w:val="0"/>
        <w:bCs w:val="0"/>
        <w:i w:val="0"/>
        <w:iCs w:val="0"/>
        <w:smallCaps w:val="0"/>
        <w:strike w:val="0"/>
        <w:color w:val="000000"/>
        <w:spacing w:val="-2"/>
        <w:w w:val="100"/>
        <w:position w:val="0"/>
        <w:sz w:val="15"/>
        <w:szCs w:val="15"/>
        <w:u w:val="none"/>
      </w:rPr>
    </w:lvl>
    <w:lvl w:ilvl="1">
      <w:start w:val="1"/>
      <w:numFmt w:val="decimal"/>
      <w:lvlText w:val="4.3.2.%1."/>
      <w:lvlJc w:val="left"/>
      <w:rPr>
        <w:rFonts w:ascii="Arial" w:hAnsi="Arial" w:cs="Arial"/>
        <w:b w:val="0"/>
        <w:bCs w:val="0"/>
        <w:i w:val="0"/>
        <w:iCs w:val="0"/>
        <w:smallCaps w:val="0"/>
        <w:strike w:val="0"/>
        <w:color w:val="000000"/>
        <w:spacing w:val="-2"/>
        <w:w w:val="100"/>
        <w:position w:val="0"/>
        <w:sz w:val="15"/>
        <w:szCs w:val="15"/>
        <w:u w:val="none"/>
      </w:rPr>
    </w:lvl>
    <w:lvl w:ilvl="2">
      <w:start w:val="1"/>
      <w:numFmt w:val="decimal"/>
      <w:lvlText w:val="4.3.2.%1."/>
      <w:lvlJc w:val="left"/>
      <w:rPr>
        <w:rFonts w:ascii="Arial" w:hAnsi="Arial" w:cs="Arial"/>
        <w:b w:val="0"/>
        <w:bCs w:val="0"/>
        <w:i w:val="0"/>
        <w:iCs w:val="0"/>
        <w:smallCaps w:val="0"/>
        <w:strike w:val="0"/>
        <w:color w:val="000000"/>
        <w:spacing w:val="-2"/>
        <w:w w:val="100"/>
        <w:position w:val="0"/>
        <w:sz w:val="15"/>
        <w:szCs w:val="15"/>
        <w:u w:val="none"/>
      </w:rPr>
    </w:lvl>
    <w:lvl w:ilvl="3">
      <w:start w:val="1"/>
      <w:numFmt w:val="decimal"/>
      <w:lvlText w:val="4.3.2.%1."/>
      <w:lvlJc w:val="left"/>
      <w:rPr>
        <w:rFonts w:ascii="Arial" w:hAnsi="Arial" w:cs="Arial"/>
        <w:b w:val="0"/>
        <w:bCs w:val="0"/>
        <w:i w:val="0"/>
        <w:iCs w:val="0"/>
        <w:smallCaps w:val="0"/>
        <w:strike w:val="0"/>
        <w:color w:val="000000"/>
        <w:spacing w:val="-2"/>
        <w:w w:val="100"/>
        <w:position w:val="0"/>
        <w:sz w:val="15"/>
        <w:szCs w:val="15"/>
        <w:u w:val="none"/>
      </w:rPr>
    </w:lvl>
    <w:lvl w:ilvl="4">
      <w:start w:val="1"/>
      <w:numFmt w:val="decimal"/>
      <w:lvlText w:val="4.3.2.%1."/>
      <w:lvlJc w:val="left"/>
      <w:rPr>
        <w:rFonts w:ascii="Arial" w:hAnsi="Arial" w:cs="Arial"/>
        <w:b w:val="0"/>
        <w:bCs w:val="0"/>
        <w:i w:val="0"/>
        <w:iCs w:val="0"/>
        <w:smallCaps w:val="0"/>
        <w:strike w:val="0"/>
        <w:color w:val="000000"/>
        <w:spacing w:val="-2"/>
        <w:w w:val="100"/>
        <w:position w:val="0"/>
        <w:sz w:val="15"/>
        <w:szCs w:val="15"/>
        <w:u w:val="none"/>
      </w:rPr>
    </w:lvl>
    <w:lvl w:ilvl="5">
      <w:start w:val="1"/>
      <w:numFmt w:val="decimal"/>
      <w:lvlText w:val="4.3.2.%1."/>
      <w:lvlJc w:val="left"/>
      <w:rPr>
        <w:rFonts w:ascii="Arial" w:hAnsi="Arial" w:cs="Arial"/>
        <w:b w:val="0"/>
        <w:bCs w:val="0"/>
        <w:i w:val="0"/>
        <w:iCs w:val="0"/>
        <w:smallCaps w:val="0"/>
        <w:strike w:val="0"/>
        <w:color w:val="000000"/>
        <w:spacing w:val="-2"/>
        <w:w w:val="100"/>
        <w:position w:val="0"/>
        <w:sz w:val="15"/>
        <w:szCs w:val="15"/>
        <w:u w:val="none"/>
      </w:rPr>
    </w:lvl>
    <w:lvl w:ilvl="6">
      <w:start w:val="1"/>
      <w:numFmt w:val="decimal"/>
      <w:lvlText w:val="4.3.2.%1."/>
      <w:lvlJc w:val="left"/>
      <w:rPr>
        <w:rFonts w:ascii="Arial" w:hAnsi="Arial" w:cs="Arial"/>
        <w:b w:val="0"/>
        <w:bCs w:val="0"/>
        <w:i w:val="0"/>
        <w:iCs w:val="0"/>
        <w:smallCaps w:val="0"/>
        <w:strike w:val="0"/>
        <w:color w:val="000000"/>
        <w:spacing w:val="-2"/>
        <w:w w:val="100"/>
        <w:position w:val="0"/>
        <w:sz w:val="15"/>
        <w:szCs w:val="15"/>
        <w:u w:val="none"/>
      </w:rPr>
    </w:lvl>
    <w:lvl w:ilvl="7">
      <w:start w:val="1"/>
      <w:numFmt w:val="decimal"/>
      <w:lvlText w:val="4.3.2.%1."/>
      <w:lvlJc w:val="left"/>
      <w:rPr>
        <w:rFonts w:ascii="Arial" w:hAnsi="Arial" w:cs="Arial"/>
        <w:b w:val="0"/>
        <w:bCs w:val="0"/>
        <w:i w:val="0"/>
        <w:iCs w:val="0"/>
        <w:smallCaps w:val="0"/>
        <w:strike w:val="0"/>
        <w:color w:val="000000"/>
        <w:spacing w:val="-2"/>
        <w:w w:val="100"/>
        <w:position w:val="0"/>
        <w:sz w:val="15"/>
        <w:szCs w:val="15"/>
        <w:u w:val="none"/>
      </w:rPr>
    </w:lvl>
    <w:lvl w:ilvl="8">
      <w:start w:val="1"/>
      <w:numFmt w:val="decimal"/>
      <w:lvlText w:val="4.3.2.%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9" w15:restartNumberingAfterBreak="0">
    <w:nsid w:val="00000013"/>
    <w:multiLevelType w:val="multilevel"/>
    <w:tmpl w:val="00000012"/>
    <w:lvl w:ilvl="0">
      <w:start w:val="1"/>
      <w:numFmt w:val="bullet"/>
      <w:lvlText w:val="•"/>
      <w:lvlJc w:val="left"/>
      <w:rPr>
        <w:rFonts w:ascii="Arial" w:hAnsi="Arial" w:cs="Arial"/>
        <w:b w:val="0"/>
        <w:bCs w:val="0"/>
        <w:i/>
        <w:iCs/>
        <w:smallCaps w:val="0"/>
        <w:strike w:val="0"/>
        <w:color w:val="000000"/>
        <w:spacing w:val="-4"/>
        <w:w w:val="100"/>
        <w:position w:val="0"/>
        <w:sz w:val="15"/>
        <w:szCs w:val="15"/>
        <w:u w:val="none"/>
      </w:rPr>
    </w:lvl>
    <w:lvl w:ilvl="1">
      <w:start w:val="1"/>
      <w:numFmt w:val="bullet"/>
      <w:lvlText w:val="•"/>
      <w:lvlJc w:val="left"/>
      <w:rPr>
        <w:rFonts w:ascii="Arial" w:hAnsi="Arial" w:cs="Arial"/>
        <w:b w:val="0"/>
        <w:bCs w:val="0"/>
        <w:i/>
        <w:iCs/>
        <w:smallCaps w:val="0"/>
        <w:strike w:val="0"/>
        <w:color w:val="000000"/>
        <w:spacing w:val="-4"/>
        <w:w w:val="100"/>
        <w:position w:val="0"/>
        <w:sz w:val="15"/>
        <w:szCs w:val="15"/>
        <w:u w:val="none"/>
      </w:rPr>
    </w:lvl>
    <w:lvl w:ilvl="2">
      <w:start w:val="1"/>
      <w:numFmt w:val="bullet"/>
      <w:lvlText w:val="•"/>
      <w:lvlJc w:val="left"/>
      <w:rPr>
        <w:rFonts w:ascii="Arial" w:hAnsi="Arial" w:cs="Arial"/>
        <w:b w:val="0"/>
        <w:bCs w:val="0"/>
        <w:i/>
        <w:iCs/>
        <w:smallCaps w:val="0"/>
        <w:strike w:val="0"/>
        <w:color w:val="000000"/>
        <w:spacing w:val="-4"/>
        <w:w w:val="100"/>
        <w:position w:val="0"/>
        <w:sz w:val="15"/>
        <w:szCs w:val="15"/>
        <w:u w:val="none"/>
      </w:rPr>
    </w:lvl>
    <w:lvl w:ilvl="3">
      <w:start w:val="1"/>
      <w:numFmt w:val="bullet"/>
      <w:lvlText w:val="•"/>
      <w:lvlJc w:val="left"/>
      <w:rPr>
        <w:rFonts w:ascii="Arial" w:hAnsi="Arial" w:cs="Arial"/>
        <w:b w:val="0"/>
        <w:bCs w:val="0"/>
        <w:i/>
        <w:iCs/>
        <w:smallCaps w:val="0"/>
        <w:strike w:val="0"/>
        <w:color w:val="000000"/>
        <w:spacing w:val="-4"/>
        <w:w w:val="100"/>
        <w:position w:val="0"/>
        <w:sz w:val="15"/>
        <w:szCs w:val="15"/>
        <w:u w:val="none"/>
      </w:rPr>
    </w:lvl>
    <w:lvl w:ilvl="4">
      <w:start w:val="1"/>
      <w:numFmt w:val="bullet"/>
      <w:lvlText w:val="•"/>
      <w:lvlJc w:val="left"/>
      <w:rPr>
        <w:rFonts w:ascii="Arial" w:hAnsi="Arial" w:cs="Arial"/>
        <w:b w:val="0"/>
        <w:bCs w:val="0"/>
        <w:i/>
        <w:iCs/>
        <w:smallCaps w:val="0"/>
        <w:strike w:val="0"/>
        <w:color w:val="000000"/>
        <w:spacing w:val="-4"/>
        <w:w w:val="100"/>
        <w:position w:val="0"/>
        <w:sz w:val="15"/>
        <w:szCs w:val="15"/>
        <w:u w:val="none"/>
      </w:rPr>
    </w:lvl>
    <w:lvl w:ilvl="5">
      <w:start w:val="1"/>
      <w:numFmt w:val="bullet"/>
      <w:lvlText w:val="•"/>
      <w:lvlJc w:val="left"/>
      <w:rPr>
        <w:rFonts w:ascii="Arial" w:hAnsi="Arial" w:cs="Arial"/>
        <w:b w:val="0"/>
        <w:bCs w:val="0"/>
        <w:i/>
        <w:iCs/>
        <w:smallCaps w:val="0"/>
        <w:strike w:val="0"/>
        <w:color w:val="000000"/>
        <w:spacing w:val="-4"/>
        <w:w w:val="100"/>
        <w:position w:val="0"/>
        <w:sz w:val="15"/>
        <w:szCs w:val="15"/>
        <w:u w:val="none"/>
      </w:rPr>
    </w:lvl>
    <w:lvl w:ilvl="6">
      <w:start w:val="1"/>
      <w:numFmt w:val="bullet"/>
      <w:lvlText w:val="•"/>
      <w:lvlJc w:val="left"/>
      <w:rPr>
        <w:rFonts w:ascii="Arial" w:hAnsi="Arial" w:cs="Arial"/>
        <w:b w:val="0"/>
        <w:bCs w:val="0"/>
        <w:i/>
        <w:iCs/>
        <w:smallCaps w:val="0"/>
        <w:strike w:val="0"/>
        <w:color w:val="000000"/>
        <w:spacing w:val="-4"/>
        <w:w w:val="100"/>
        <w:position w:val="0"/>
        <w:sz w:val="15"/>
        <w:szCs w:val="15"/>
        <w:u w:val="none"/>
      </w:rPr>
    </w:lvl>
    <w:lvl w:ilvl="7">
      <w:start w:val="1"/>
      <w:numFmt w:val="bullet"/>
      <w:lvlText w:val="•"/>
      <w:lvlJc w:val="left"/>
      <w:rPr>
        <w:rFonts w:ascii="Arial" w:hAnsi="Arial" w:cs="Arial"/>
        <w:b w:val="0"/>
        <w:bCs w:val="0"/>
        <w:i/>
        <w:iCs/>
        <w:smallCaps w:val="0"/>
        <w:strike w:val="0"/>
        <w:color w:val="000000"/>
        <w:spacing w:val="-4"/>
        <w:w w:val="100"/>
        <w:position w:val="0"/>
        <w:sz w:val="15"/>
        <w:szCs w:val="15"/>
        <w:u w:val="none"/>
      </w:rPr>
    </w:lvl>
    <w:lvl w:ilvl="8">
      <w:start w:val="1"/>
      <w:numFmt w:val="bullet"/>
      <w:lvlText w:val="•"/>
      <w:lvlJc w:val="left"/>
      <w:rPr>
        <w:rFonts w:ascii="Arial" w:hAnsi="Arial" w:cs="Arial"/>
        <w:b w:val="0"/>
        <w:bCs w:val="0"/>
        <w:i/>
        <w:iCs/>
        <w:smallCaps w:val="0"/>
        <w:strike w:val="0"/>
        <w:color w:val="000000"/>
        <w:spacing w:val="-4"/>
        <w:w w:val="100"/>
        <w:position w:val="0"/>
        <w:sz w:val="15"/>
        <w:szCs w:val="15"/>
        <w:u w:val="none"/>
      </w:rPr>
    </w:lvl>
  </w:abstractNum>
  <w:abstractNum w:abstractNumId="10" w15:restartNumberingAfterBreak="0">
    <w:nsid w:val="00000015"/>
    <w:multiLevelType w:val="multilevel"/>
    <w:tmpl w:val="00000014"/>
    <w:lvl w:ilvl="0">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1">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2">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3">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4">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5">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6">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7">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8">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11" w15:restartNumberingAfterBreak="0">
    <w:nsid w:val="00000017"/>
    <w:multiLevelType w:val="multilevel"/>
    <w:tmpl w:val="00000016"/>
    <w:lvl w:ilvl="0">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1">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2">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3">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4">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5">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6">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7">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8">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12" w15:restartNumberingAfterBreak="0">
    <w:nsid w:val="00000019"/>
    <w:multiLevelType w:val="multilevel"/>
    <w:tmpl w:val="00000018"/>
    <w:lvl w:ilvl="0">
      <w:start w:val="1"/>
      <w:numFmt w:val="bullet"/>
      <w:lvlText w:val="-"/>
      <w:lvlJc w:val="left"/>
      <w:rPr>
        <w:rFonts w:ascii="Arial" w:hAnsi="Arial" w:cs="Arial"/>
        <w:b w:val="0"/>
        <w:bCs w:val="0"/>
        <w:i w:val="0"/>
        <w:iCs w:val="0"/>
        <w:smallCaps w:val="0"/>
        <w:strike w:val="0"/>
        <w:color w:val="000000"/>
        <w:spacing w:val="-2"/>
        <w:w w:val="100"/>
        <w:position w:val="0"/>
        <w:sz w:val="15"/>
        <w:szCs w:val="15"/>
        <w:u w:val="none"/>
      </w:rPr>
    </w:lvl>
    <w:lvl w:ilvl="1">
      <w:start w:val="1"/>
      <w:numFmt w:val="bullet"/>
      <w:lvlText w:val="-"/>
      <w:lvlJc w:val="left"/>
      <w:rPr>
        <w:rFonts w:ascii="Arial" w:hAnsi="Arial" w:cs="Arial"/>
        <w:b w:val="0"/>
        <w:bCs w:val="0"/>
        <w:i w:val="0"/>
        <w:iCs w:val="0"/>
        <w:smallCaps w:val="0"/>
        <w:strike w:val="0"/>
        <w:color w:val="000000"/>
        <w:spacing w:val="-2"/>
        <w:w w:val="100"/>
        <w:position w:val="0"/>
        <w:sz w:val="15"/>
        <w:szCs w:val="15"/>
        <w:u w:val="none"/>
      </w:rPr>
    </w:lvl>
    <w:lvl w:ilvl="2">
      <w:start w:val="1"/>
      <w:numFmt w:val="bullet"/>
      <w:lvlText w:val="-"/>
      <w:lvlJc w:val="left"/>
      <w:rPr>
        <w:rFonts w:ascii="Arial" w:hAnsi="Arial" w:cs="Arial"/>
        <w:b w:val="0"/>
        <w:bCs w:val="0"/>
        <w:i w:val="0"/>
        <w:iCs w:val="0"/>
        <w:smallCaps w:val="0"/>
        <w:strike w:val="0"/>
        <w:color w:val="000000"/>
        <w:spacing w:val="-2"/>
        <w:w w:val="100"/>
        <w:position w:val="0"/>
        <w:sz w:val="15"/>
        <w:szCs w:val="15"/>
        <w:u w:val="none"/>
      </w:rPr>
    </w:lvl>
    <w:lvl w:ilvl="3">
      <w:start w:val="1"/>
      <w:numFmt w:val="bullet"/>
      <w:lvlText w:val="-"/>
      <w:lvlJc w:val="left"/>
      <w:rPr>
        <w:rFonts w:ascii="Arial" w:hAnsi="Arial" w:cs="Arial"/>
        <w:b w:val="0"/>
        <w:bCs w:val="0"/>
        <w:i w:val="0"/>
        <w:iCs w:val="0"/>
        <w:smallCaps w:val="0"/>
        <w:strike w:val="0"/>
        <w:color w:val="000000"/>
        <w:spacing w:val="-2"/>
        <w:w w:val="100"/>
        <w:position w:val="0"/>
        <w:sz w:val="15"/>
        <w:szCs w:val="15"/>
        <w:u w:val="none"/>
      </w:rPr>
    </w:lvl>
    <w:lvl w:ilvl="4">
      <w:start w:val="1"/>
      <w:numFmt w:val="bullet"/>
      <w:lvlText w:val="-"/>
      <w:lvlJc w:val="left"/>
      <w:rPr>
        <w:rFonts w:ascii="Arial" w:hAnsi="Arial" w:cs="Arial"/>
        <w:b w:val="0"/>
        <w:bCs w:val="0"/>
        <w:i w:val="0"/>
        <w:iCs w:val="0"/>
        <w:smallCaps w:val="0"/>
        <w:strike w:val="0"/>
        <w:color w:val="000000"/>
        <w:spacing w:val="-2"/>
        <w:w w:val="100"/>
        <w:position w:val="0"/>
        <w:sz w:val="15"/>
        <w:szCs w:val="15"/>
        <w:u w:val="none"/>
      </w:rPr>
    </w:lvl>
    <w:lvl w:ilvl="5">
      <w:start w:val="1"/>
      <w:numFmt w:val="bullet"/>
      <w:lvlText w:val="-"/>
      <w:lvlJc w:val="left"/>
      <w:rPr>
        <w:rFonts w:ascii="Arial" w:hAnsi="Arial" w:cs="Arial"/>
        <w:b w:val="0"/>
        <w:bCs w:val="0"/>
        <w:i w:val="0"/>
        <w:iCs w:val="0"/>
        <w:smallCaps w:val="0"/>
        <w:strike w:val="0"/>
        <w:color w:val="000000"/>
        <w:spacing w:val="-2"/>
        <w:w w:val="100"/>
        <w:position w:val="0"/>
        <w:sz w:val="15"/>
        <w:szCs w:val="15"/>
        <w:u w:val="none"/>
      </w:rPr>
    </w:lvl>
    <w:lvl w:ilvl="6">
      <w:start w:val="1"/>
      <w:numFmt w:val="bullet"/>
      <w:lvlText w:val="-"/>
      <w:lvlJc w:val="left"/>
      <w:rPr>
        <w:rFonts w:ascii="Arial" w:hAnsi="Arial" w:cs="Arial"/>
        <w:b w:val="0"/>
        <w:bCs w:val="0"/>
        <w:i w:val="0"/>
        <w:iCs w:val="0"/>
        <w:smallCaps w:val="0"/>
        <w:strike w:val="0"/>
        <w:color w:val="000000"/>
        <w:spacing w:val="-2"/>
        <w:w w:val="100"/>
        <w:position w:val="0"/>
        <w:sz w:val="15"/>
        <w:szCs w:val="15"/>
        <w:u w:val="none"/>
      </w:rPr>
    </w:lvl>
    <w:lvl w:ilvl="7">
      <w:start w:val="1"/>
      <w:numFmt w:val="bullet"/>
      <w:lvlText w:val="-"/>
      <w:lvlJc w:val="left"/>
      <w:rPr>
        <w:rFonts w:ascii="Arial" w:hAnsi="Arial" w:cs="Arial"/>
        <w:b w:val="0"/>
        <w:bCs w:val="0"/>
        <w:i w:val="0"/>
        <w:iCs w:val="0"/>
        <w:smallCaps w:val="0"/>
        <w:strike w:val="0"/>
        <w:color w:val="000000"/>
        <w:spacing w:val="-2"/>
        <w:w w:val="100"/>
        <w:position w:val="0"/>
        <w:sz w:val="15"/>
        <w:szCs w:val="15"/>
        <w:u w:val="none"/>
      </w:rPr>
    </w:lvl>
    <w:lvl w:ilvl="8">
      <w:start w:val="1"/>
      <w:numFmt w:val="bullet"/>
      <w:lvlText w:val="-"/>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13" w15:restartNumberingAfterBreak="0">
    <w:nsid w:val="0000001B"/>
    <w:multiLevelType w:val="multilevel"/>
    <w:tmpl w:val="0000001A"/>
    <w:lvl w:ilvl="0">
      <w:start w:val="3"/>
      <w:numFmt w:val="decimal"/>
      <w:lvlText w:val="4.4.1.%1."/>
      <w:lvlJc w:val="left"/>
      <w:rPr>
        <w:rFonts w:ascii="Arial" w:hAnsi="Arial" w:cs="Arial"/>
        <w:b w:val="0"/>
        <w:bCs w:val="0"/>
        <w:i w:val="0"/>
        <w:iCs w:val="0"/>
        <w:smallCaps w:val="0"/>
        <w:strike w:val="0"/>
        <w:color w:val="000000"/>
        <w:spacing w:val="-2"/>
        <w:w w:val="100"/>
        <w:position w:val="0"/>
        <w:sz w:val="15"/>
        <w:szCs w:val="15"/>
        <w:u w:val="none"/>
      </w:rPr>
    </w:lvl>
    <w:lvl w:ilvl="1">
      <w:start w:val="3"/>
      <w:numFmt w:val="decimal"/>
      <w:lvlText w:val="4.4.1.%1."/>
      <w:lvlJc w:val="left"/>
      <w:rPr>
        <w:rFonts w:ascii="Arial" w:hAnsi="Arial" w:cs="Arial"/>
        <w:b w:val="0"/>
        <w:bCs w:val="0"/>
        <w:i w:val="0"/>
        <w:iCs w:val="0"/>
        <w:smallCaps w:val="0"/>
        <w:strike w:val="0"/>
        <w:color w:val="000000"/>
        <w:spacing w:val="-2"/>
        <w:w w:val="100"/>
        <w:position w:val="0"/>
        <w:sz w:val="15"/>
        <w:szCs w:val="15"/>
        <w:u w:val="none"/>
      </w:rPr>
    </w:lvl>
    <w:lvl w:ilvl="2">
      <w:start w:val="3"/>
      <w:numFmt w:val="decimal"/>
      <w:lvlText w:val="4.4.1.%1."/>
      <w:lvlJc w:val="left"/>
      <w:rPr>
        <w:rFonts w:ascii="Arial" w:hAnsi="Arial" w:cs="Arial"/>
        <w:b w:val="0"/>
        <w:bCs w:val="0"/>
        <w:i w:val="0"/>
        <w:iCs w:val="0"/>
        <w:smallCaps w:val="0"/>
        <w:strike w:val="0"/>
        <w:color w:val="000000"/>
        <w:spacing w:val="-2"/>
        <w:w w:val="100"/>
        <w:position w:val="0"/>
        <w:sz w:val="15"/>
        <w:szCs w:val="15"/>
        <w:u w:val="none"/>
      </w:rPr>
    </w:lvl>
    <w:lvl w:ilvl="3">
      <w:start w:val="3"/>
      <w:numFmt w:val="decimal"/>
      <w:lvlText w:val="4.4.1.%1."/>
      <w:lvlJc w:val="left"/>
      <w:rPr>
        <w:rFonts w:ascii="Arial" w:hAnsi="Arial" w:cs="Arial"/>
        <w:b w:val="0"/>
        <w:bCs w:val="0"/>
        <w:i w:val="0"/>
        <w:iCs w:val="0"/>
        <w:smallCaps w:val="0"/>
        <w:strike w:val="0"/>
        <w:color w:val="000000"/>
        <w:spacing w:val="-2"/>
        <w:w w:val="100"/>
        <w:position w:val="0"/>
        <w:sz w:val="15"/>
        <w:szCs w:val="15"/>
        <w:u w:val="none"/>
      </w:rPr>
    </w:lvl>
    <w:lvl w:ilvl="4">
      <w:start w:val="3"/>
      <w:numFmt w:val="decimal"/>
      <w:lvlText w:val="4.4.1.%1."/>
      <w:lvlJc w:val="left"/>
      <w:rPr>
        <w:rFonts w:ascii="Arial" w:hAnsi="Arial" w:cs="Arial"/>
        <w:b w:val="0"/>
        <w:bCs w:val="0"/>
        <w:i w:val="0"/>
        <w:iCs w:val="0"/>
        <w:smallCaps w:val="0"/>
        <w:strike w:val="0"/>
        <w:color w:val="000000"/>
        <w:spacing w:val="-2"/>
        <w:w w:val="100"/>
        <w:position w:val="0"/>
        <w:sz w:val="15"/>
        <w:szCs w:val="15"/>
        <w:u w:val="none"/>
      </w:rPr>
    </w:lvl>
    <w:lvl w:ilvl="5">
      <w:start w:val="3"/>
      <w:numFmt w:val="decimal"/>
      <w:lvlText w:val="4.4.1.%1."/>
      <w:lvlJc w:val="left"/>
      <w:rPr>
        <w:rFonts w:ascii="Arial" w:hAnsi="Arial" w:cs="Arial"/>
        <w:b w:val="0"/>
        <w:bCs w:val="0"/>
        <w:i w:val="0"/>
        <w:iCs w:val="0"/>
        <w:smallCaps w:val="0"/>
        <w:strike w:val="0"/>
        <w:color w:val="000000"/>
        <w:spacing w:val="-2"/>
        <w:w w:val="100"/>
        <w:position w:val="0"/>
        <w:sz w:val="15"/>
        <w:szCs w:val="15"/>
        <w:u w:val="none"/>
      </w:rPr>
    </w:lvl>
    <w:lvl w:ilvl="6">
      <w:start w:val="3"/>
      <w:numFmt w:val="decimal"/>
      <w:lvlText w:val="4.4.1.%1."/>
      <w:lvlJc w:val="left"/>
      <w:rPr>
        <w:rFonts w:ascii="Arial" w:hAnsi="Arial" w:cs="Arial"/>
        <w:b w:val="0"/>
        <w:bCs w:val="0"/>
        <w:i w:val="0"/>
        <w:iCs w:val="0"/>
        <w:smallCaps w:val="0"/>
        <w:strike w:val="0"/>
        <w:color w:val="000000"/>
        <w:spacing w:val="-2"/>
        <w:w w:val="100"/>
        <w:position w:val="0"/>
        <w:sz w:val="15"/>
        <w:szCs w:val="15"/>
        <w:u w:val="none"/>
      </w:rPr>
    </w:lvl>
    <w:lvl w:ilvl="7">
      <w:start w:val="3"/>
      <w:numFmt w:val="decimal"/>
      <w:lvlText w:val="4.4.1.%1."/>
      <w:lvlJc w:val="left"/>
      <w:rPr>
        <w:rFonts w:ascii="Arial" w:hAnsi="Arial" w:cs="Arial"/>
        <w:b w:val="0"/>
        <w:bCs w:val="0"/>
        <w:i w:val="0"/>
        <w:iCs w:val="0"/>
        <w:smallCaps w:val="0"/>
        <w:strike w:val="0"/>
        <w:color w:val="000000"/>
        <w:spacing w:val="-2"/>
        <w:w w:val="100"/>
        <w:position w:val="0"/>
        <w:sz w:val="15"/>
        <w:szCs w:val="15"/>
        <w:u w:val="none"/>
      </w:rPr>
    </w:lvl>
    <w:lvl w:ilvl="8">
      <w:start w:val="3"/>
      <w:numFmt w:val="decimal"/>
      <w:lvlText w:val="4.4.1.%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14" w15:restartNumberingAfterBreak="0">
    <w:nsid w:val="0000001D"/>
    <w:multiLevelType w:val="multilevel"/>
    <w:tmpl w:val="0000001C"/>
    <w:lvl w:ilvl="0">
      <w:start w:val="2"/>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1">
      <w:start w:val="2"/>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2">
      <w:start w:val="2"/>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3">
      <w:start w:val="2"/>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4">
      <w:start w:val="2"/>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5">
      <w:start w:val="2"/>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6">
      <w:start w:val="2"/>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7">
      <w:start w:val="2"/>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8">
      <w:start w:val="2"/>
      <w:numFmt w:val="decimal"/>
      <w:lvlText w:val="%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15" w15:restartNumberingAfterBreak="0">
    <w:nsid w:val="0000001F"/>
    <w:multiLevelType w:val="multilevel"/>
    <w:tmpl w:val="0000001E"/>
    <w:lvl w:ilvl="0">
      <w:start w:val="3"/>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1">
      <w:start w:val="3"/>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2">
      <w:start w:val="3"/>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3">
      <w:start w:val="3"/>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4">
      <w:start w:val="3"/>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5">
      <w:start w:val="3"/>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6">
      <w:start w:val="3"/>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7">
      <w:start w:val="3"/>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8">
      <w:start w:val="3"/>
      <w:numFmt w:val="decimal"/>
      <w:lvlText w:val="%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16" w15:restartNumberingAfterBreak="0">
    <w:nsid w:val="00000021"/>
    <w:multiLevelType w:val="multilevel"/>
    <w:tmpl w:val="00000020"/>
    <w:lvl w:ilvl="0">
      <w:start w:val="2"/>
      <w:numFmt w:val="decimal"/>
      <w:lvlText w:val="4.4.%1."/>
      <w:lvlJc w:val="left"/>
      <w:rPr>
        <w:rFonts w:ascii="Arial" w:hAnsi="Arial" w:cs="Arial"/>
        <w:b/>
        <w:bCs/>
        <w:i w:val="0"/>
        <w:iCs w:val="0"/>
        <w:smallCaps w:val="0"/>
        <w:strike w:val="0"/>
        <w:color w:val="000000"/>
        <w:spacing w:val="-4"/>
        <w:w w:val="100"/>
        <w:position w:val="0"/>
        <w:sz w:val="16"/>
        <w:szCs w:val="16"/>
        <w:u w:val="none"/>
      </w:rPr>
    </w:lvl>
    <w:lvl w:ilvl="1">
      <w:start w:val="2"/>
      <w:numFmt w:val="decimal"/>
      <w:lvlText w:val="4.4.%1."/>
      <w:lvlJc w:val="left"/>
      <w:rPr>
        <w:rFonts w:ascii="Arial" w:hAnsi="Arial" w:cs="Arial"/>
        <w:b/>
        <w:bCs/>
        <w:i w:val="0"/>
        <w:iCs w:val="0"/>
        <w:smallCaps w:val="0"/>
        <w:strike w:val="0"/>
        <w:color w:val="000000"/>
        <w:spacing w:val="-4"/>
        <w:w w:val="100"/>
        <w:position w:val="0"/>
        <w:sz w:val="16"/>
        <w:szCs w:val="16"/>
        <w:u w:val="none"/>
      </w:rPr>
    </w:lvl>
    <w:lvl w:ilvl="2">
      <w:start w:val="2"/>
      <w:numFmt w:val="decimal"/>
      <w:lvlText w:val="4.4.%1."/>
      <w:lvlJc w:val="left"/>
      <w:rPr>
        <w:rFonts w:ascii="Arial" w:hAnsi="Arial" w:cs="Arial"/>
        <w:b/>
        <w:bCs/>
        <w:i w:val="0"/>
        <w:iCs w:val="0"/>
        <w:smallCaps w:val="0"/>
        <w:strike w:val="0"/>
        <w:color w:val="000000"/>
        <w:spacing w:val="-4"/>
        <w:w w:val="100"/>
        <w:position w:val="0"/>
        <w:sz w:val="16"/>
        <w:szCs w:val="16"/>
        <w:u w:val="none"/>
      </w:rPr>
    </w:lvl>
    <w:lvl w:ilvl="3">
      <w:start w:val="2"/>
      <w:numFmt w:val="decimal"/>
      <w:lvlText w:val="4.4.%1."/>
      <w:lvlJc w:val="left"/>
      <w:rPr>
        <w:rFonts w:ascii="Arial" w:hAnsi="Arial" w:cs="Arial"/>
        <w:b/>
        <w:bCs/>
        <w:i w:val="0"/>
        <w:iCs w:val="0"/>
        <w:smallCaps w:val="0"/>
        <w:strike w:val="0"/>
        <w:color w:val="000000"/>
        <w:spacing w:val="-4"/>
        <w:w w:val="100"/>
        <w:position w:val="0"/>
        <w:sz w:val="16"/>
        <w:szCs w:val="16"/>
        <w:u w:val="none"/>
      </w:rPr>
    </w:lvl>
    <w:lvl w:ilvl="4">
      <w:start w:val="2"/>
      <w:numFmt w:val="decimal"/>
      <w:lvlText w:val="4.4.%1."/>
      <w:lvlJc w:val="left"/>
      <w:rPr>
        <w:rFonts w:ascii="Arial" w:hAnsi="Arial" w:cs="Arial"/>
        <w:b/>
        <w:bCs/>
        <w:i w:val="0"/>
        <w:iCs w:val="0"/>
        <w:smallCaps w:val="0"/>
        <w:strike w:val="0"/>
        <w:color w:val="000000"/>
        <w:spacing w:val="-4"/>
        <w:w w:val="100"/>
        <w:position w:val="0"/>
        <w:sz w:val="16"/>
        <w:szCs w:val="16"/>
        <w:u w:val="none"/>
      </w:rPr>
    </w:lvl>
    <w:lvl w:ilvl="5">
      <w:start w:val="2"/>
      <w:numFmt w:val="decimal"/>
      <w:lvlText w:val="4.4.%1."/>
      <w:lvlJc w:val="left"/>
      <w:rPr>
        <w:rFonts w:ascii="Arial" w:hAnsi="Arial" w:cs="Arial"/>
        <w:b/>
        <w:bCs/>
        <w:i w:val="0"/>
        <w:iCs w:val="0"/>
        <w:smallCaps w:val="0"/>
        <w:strike w:val="0"/>
        <w:color w:val="000000"/>
        <w:spacing w:val="-4"/>
        <w:w w:val="100"/>
        <w:position w:val="0"/>
        <w:sz w:val="16"/>
        <w:szCs w:val="16"/>
        <w:u w:val="none"/>
      </w:rPr>
    </w:lvl>
    <w:lvl w:ilvl="6">
      <w:start w:val="2"/>
      <w:numFmt w:val="decimal"/>
      <w:lvlText w:val="4.4.%1."/>
      <w:lvlJc w:val="left"/>
      <w:rPr>
        <w:rFonts w:ascii="Arial" w:hAnsi="Arial" w:cs="Arial"/>
        <w:b/>
        <w:bCs/>
        <w:i w:val="0"/>
        <w:iCs w:val="0"/>
        <w:smallCaps w:val="0"/>
        <w:strike w:val="0"/>
        <w:color w:val="000000"/>
        <w:spacing w:val="-4"/>
        <w:w w:val="100"/>
        <w:position w:val="0"/>
        <w:sz w:val="16"/>
        <w:szCs w:val="16"/>
        <w:u w:val="none"/>
      </w:rPr>
    </w:lvl>
    <w:lvl w:ilvl="7">
      <w:start w:val="2"/>
      <w:numFmt w:val="decimal"/>
      <w:lvlText w:val="4.4.%1."/>
      <w:lvlJc w:val="left"/>
      <w:rPr>
        <w:rFonts w:ascii="Arial" w:hAnsi="Arial" w:cs="Arial"/>
        <w:b/>
        <w:bCs/>
        <w:i w:val="0"/>
        <w:iCs w:val="0"/>
        <w:smallCaps w:val="0"/>
        <w:strike w:val="0"/>
        <w:color w:val="000000"/>
        <w:spacing w:val="-4"/>
        <w:w w:val="100"/>
        <w:position w:val="0"/>
        <w:sz w:val="16"/>
        <w:szCs w:val="16"/>
        <w:u w:val="none"/>
      </w:rPr>
    </w:lvl>
    <w:lvl w:ilvl="8">
      <w:start w:val="2"/>
      <w:numFmt w:val="decimal"/>
      <w:lvlText w:val="4.4.%1."/>
      <w:lvlJc w:val="left"/>
      <w:rPr>
        <w:rFonts w:ascii="Arial" w:hAnsi="Arial" w:cs="Arial"/>
        <w:b/>
        <w:bCs/>
        <w:i w:val="0"/>
        <w:iCs w:val="0"/>
        <w:smallCaps w:val="0"/>
        <w:strike w:val="0"/>
        <w:color w:val="000000"/>
        <w:spacing w:val="-4"/>
        <w:w w:val="100"/>
        <w:position w:val="0"/>
        <w:sz w:val="16"/>
        <w:szCs w:val="16"/>
        <w:u w:val="none"/>
      </w:rPr>
    </w:lvl>
  </w:abstractNum>
  <w:abstractNum w:abstractNumId="17" w15:restartNumberingAfterBreak="0">
    <w:nsid w:val="00000023"/>
    <w:multiLevelType w:val="multilevel"/>
    <w:tmpl w:val="00000022"/>
    <w:lvl w:ilvl="0">
      <w:start w:val="1"/>
      <w:numFmt w:val="decimal"/>
      <w:lvlText w:val="4.4.2.%1."/>
      <w:lvlJc w:val="left"/>
      <w:rPr>
        <w:rFonts w:ascii="Arial" w:hAnsi="Arial" w:cs="Arial"/>
        <w:b w:val="0"/>
        <w:bCs w:val="0"/>
        <w:i w:val="0"/>
        <w:iCs w:val="0"/>
        <w:smallCaps w:val="0"/>
        <w:strike w:val="0"/>
        <w:color w:val="000000"/>
        <w:spacing w:val="-2"/>
        <w:w w:val="100"/>
        <w:position w:val="0"/>
        <w:sz w:val="15"/>
        <w:szCs w:val="15"/>
        <w:u w:val="none"/>
      </w:rPr>
    </w:lvl>
    <w:lvl w:ilvl="1">
      <w:start w:val="1"/>
      <w:numFmt w:val="decimal"/>
      <w:lvlText w:val="4.4.2.%1."/>
      <w:lvlJc w:val="left"/>
      <w:rPr>
        <w:rFonts w:ascii="Arial" w:hAnsi="Arial" w:cs="Arial"/>
        <w:b w:val="0"/>
        <w:bCs w:val="0"/>
        <w:i w:val="0"/>
        <w:iCs w:val="0"/>
        <w:smallCaps w:val="0"/>
        <w:strike w:val="0"/>
        <w:color w:val="000000"/>
        <w:spacing w:val="-2"/>
        <w:w w:val="100"/>
        <w:position w:val="0"/>
        <w:sz w:val="15"/>
        <w:szCs w:val="15"/>
        <w:u w:val="none"/>
      </w:rPr>
    </w:lvl>
    <w:lvl w:ilvl="2">
      <w:start w:val="1"/>
      <w:numFmt w:val="decimal"/>
      <w:lvlText w:val="4.4.2.%1."/>
      <w:lvlJc w:val="left"/>
      <w:rPr>
        <w:rFonts w:ascii="Arial" w:hAnsi="Arial" w:cs="Arial"/>
        <w:b w:val="0"/>
        <w:bCs w:val="0"/>
        <w:i w:val="0"/>
        <w:iCs w:val="0"/>
        <w:smallCaps w:val="0"/>
        <w:strike w:val="0"/>
        <w:color w:val="000000"/>
        <w:spacing w:val="-2"/>
        <w:w w:val="100"/>
        <w:position w:val="0"/>
        <w:sz w:val="15"/>
        <w:szCs w:val="15"/>
        <w:u w:val="none"/>
      </w:rPr>
    </w:lvl>
    <w:lvl w:ilvl="3">
      <w:start w:val="1"/>
      <w:numFmt w:val="decimal"/>
      <w:lvlText w:val="4.4.2.%1."/>
      <w:lvlJc w:val="left"/>
      <w:rPr>
        <w:rFonts w:ascii="Arial" w:hAnsi="Arial" w:cs="Arial"/>
        <w:b w:val="0"/>
        <w:bCs w:val="0"/>
        <w:i w:val="0"/>
        <w:iCs w:val="0"/>
        <w:smallCaps w:val="0"/>
        <w:strike w:val="0"/>
        <w:color w:val="000000"/>
        <w:spacing w:val="-2"/>
        <w:w w:val="100"/>
        <w:position w:val="0"/>
        <w:sz w:val="15"/>
        <w:szCs w:val="15"/>
        <w:u w:val="none"/>
      </w:rPr>
    </w:lvl>
    <w:lvl w:ilvl="4">
      <w:start w:val="1"/>
      <w:numFmt w:val="decimal"/>
      <w:lvlText w:val="4.4.2.%1."/>
      <w:lvlJc w:val="left"/>
      <w:rPr>
        <w:rFonts w:ascii="Arial" w:hAnsi="Arial" w:cs="Arial"/>
        <w:b w:val="0"/>
        <w:bCs w:val="0"/>
        <w:i w:val="0"/>
        <w:iCs w:val="0"/>
        <w:smallCaps w:val="0"/>
        <w:strike w:val="0"/>
        <w:color w:val="000000"/>
        <w:spacing w:val="-2"/>
        <w:w w:val="100"/>
        <w:position w:val="0"/>
        <w:sz w:val="15"/>
        <w:szCs w:val="15"/>
        <w:u w:val="none"/>
      </w:rPr>
    </w:lvl>
    <w:lvl w:ilvl="5">
      <w:start w:val="1"/>
      <w:numFmt w:val="decimal"/>
      <w:lvlText w:val="4.4.2.%1."/>
      <w:lvlJc w:val="left"/>
      <w:rPr>
        <w:rFonts w:ascii="Arial" w:hAnsi="Arial" w:cs="Arial"/>
        <w:b w:val="0"/>
        <w:bCs w:val="0"/>
        <w:i w:val="0"/>
        <w:iCs w:val="0"/>
        <w:smallCaps w:val="0"/>
        <w:strike w:val="0"/>
        <w:color w:val="000000"/>
        <w:spacing w:val="-2"/>
        <w:w w:val="100"/>
        <w:position w:val="0"/>
        <w:sz w:val="15"/>
        <w:szCs w:val="15"/>
        <w:u w:val="none"/>
      </w:rPr>
    </w:lvl>
    <w:lvl w:ilvl="6">
      <w:start w:val="1"/>
      <w:numFmt w:val="decimal"/>
      <w:lvlText w:val="4.4.2.%1."/>
      <w:lvlJc w:val="left"/>
      <w:rPr>
        <w:rFonts w:ascii="Arial" w:hAnsi="Arial" w:cs="Arial"/>
        <w:b w:val="0"/>
        <w:bCs w:val="0"/>
        <w:i w:val="0"/>
        <w:iCs w:val="0"/>
        <w:smallCaps w:val="0"/>
        <w:strike w:val="0"/>
        <w:color w:val="000000"/>
        <w:spacing w:val="-2"/>
        <w:w w:val="100"/>
        <w:position w:val="0"/>
        <w:sz w:val="15"/>
        <w:szCs w:val="15"/>
        <w:u w:val="none"/>
      </w:rPr>
    </w:lvl>
    <w:lvl w:ilvl="7">
      <w:start w:val="1"/>
      <w:numFmt w:val="decimal"/>
      <w:lvlText w:val="4.4.2.%1."/>
      <w:lvlJc w:val="left"/>
      <w:rPr>
        <w:rFonts w:ascii="Arial" w:hAnsi="Arial" w:cs="Arial"/>
        <w:b w:val="0"/>
        <w:bCs w:val="0"/>
        <w:i w:val="0"/>
        <w:iCs w:val="0"/>
        <w:smallCaps w:val="0"/>
        <w:strike w:val="0"/>
        <w:color w:val="000000"/>
        <w:spacing w:val="-2"/>
        <w:w w:val="100"/>
        <w:position w:val="0"/>
        <w:sz w:val="15"/>
        <w:szCs w:val="15"/>
        <w:u w:val="none"/>
      </w:rPr>
    </w:lvl>
    <w:lvl w:ilvl="8">
      <w:start w:val="1"/>
      <w:numFmt w:val="decimal"/>
      <w:lvlText w:val="4.4.2.%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18" w15:restartNumberingAfterBreak="0">
    <w:nsid w:val="00000025"/>
    <w:multiLevelType w:val="multilevel"/>
    <w:tmpl w:val="00000024"/>
    <w:lvl w:ilvl="0">
      <w:start w:val="4"/>
      <w:numFmt w:val="decimal"/>
      <w:lvlText w:val="4.4.2.%1."/>
      <w:lvlJc w:val="left"/>
      <w:rPr>
        <w:rFonts w:ascii="Arial" w:hAnsi="Arial" w:cs="Arial"/>
        <w:b w:val="0"/>
        <w:bCs w:val="0"/>
        <w:i w:val="0"/>
        <w:iCs w:val="0"/>
        <w:smallCaps w:val="0"/>
        <w:strike w:val="0"/>
        <w:color w:val="000000"/>
        <w:spacing w:val="-2"/>
        <w:w w:val="100"/>
        <w:position w:val="0"/>
        <w:sz w:val="15"/>
        <w:szCs w:val="15"/>
        <w:u w:val="none"/>
      </w:rPr>
    </w:lvl>
    <w:lvl w:ilvl="1">
      <w:start w:val="4"/>
      <w:numFmt w:val="decimal"/>
      <w:lvlText w:val="4.4.2.%1."/>
      <w:lvlJc w:val="left"/>
      <w:rPr>
        <w:rFonts w:ascii="Arial" w:hAnsi="Arial" w:cs="Arial"/>
        <w:b w:val="0"/>
        <w:bCs w:val="0"/>
        <w:i w:val="0"/>
        <w:iCs w:val="0"/>
        <w:smallCaps w:val="0"/>
        <w:strike w:val="0"/>
        <w:color w:val="000000"/>
        <w:spacing w:val="-2"/>
        <w:w w:val="100"/>
        <w:position w:val="0"/>
        <w:sz w:val="15"/>
        <w:szCs w:val="15"/>
        <w:u w:val="none"/>
      </w:rPr>
    </w:lvl>
    <w:lvl w:ilvl="2">
      <w:start w:val="4"/>
      <w:numFmt w:val="decimal"/>
      <w:lvlText w:val="4.4.2.%1."/>
      <w:lvlJc w:val="left"/>
      <w:rPr>
        <w:rFonts w:ascii="Arial" w:hAnsi="Arial" w:cs="Arial"/>
        <w:b w:val="0"/>
        <w:bCs w:val="0"/>
        <w:i w:val="0"/>
        <w:iCs w:val="0"/>
        <w:smallCaps w:val="0"/>
        <w:strike w:val="0"/>
        <w:color w:val="000000"/>
        <w:spacing w:val="-2"/>
        <w:w w:val="100"/>
        <w:position w:val="0"/>
        <w:sz w:val="15"/>
        <w:szCs w:val="15"/>
        <w:u w:val="none"/>
      </w:rPr>
    </w:lvl>
    <w:lvl w:ilvl="3">
      <w:start w:val="4"/>
      <w:numFmt w:val="decimal"/>
      <w:lvlText w:val="4.4.2.%1."/>
      <w:lvlJc w:val="left"/>
      <w:rPr>
        <w:rFonts w:ascii="Arial" w:hAnsi="Arial" w:cs="Arial"/>
        <w:b w:val="0"/>
        <w:bCs w:val="0"/>
        <w:i w:val="0"/>
        <w:iCs w:val="0"/>
        <w:smallCaps w:val="0"/>
        <w:strike w:val="0"/>
        <w:color w:val="000000"/>
        <w:spacing w:val="-2"/>
        <w:w w:val="100"/>
        <w:position w:val="0"/>
        <w:sz w:val="15"/>
        <w:szCs w:val="15"/>
        <w:u w:val="none"/>
      </w:rPr>
    </w:lvl>
    <w:lvl w:ilvl="4">
      <w:start w:val="4"/>
      <w:numFmt w:val="decimal"/>
      <w:lvlText w:val="4.4.2.%1."/>
      <w:lvlJc w:val="left"/>
      <w:rPr>
        <w:rFonts w:ascii="Arial" w:hAnsi="Arial" w:cs="Arial"/>
        <w:b w:val="0"/>
        <w:bCs w:val="0"/>
        <w:i w:val="0"/>
        <w:iCs w:val="0"/>
        <w:smallCaps w:val="0"/>
        <w:strike w:val="0"/>
        <w:color w:val="000000"/>
        <w:spacing w:val="-2"/>
        <w:w w:val="100"/>
        <w:position w:val="0"/>
        <w:sz w:val="15"/>
        <w:szCs w:val="15"/>
        <w:u w:val="none"/>
      </w:rPr>
    </w:lvl>
    <w:lvl w:ilvl="5">
      <w:start w:val="4"/>
      <w:numFmt w:val="decimal"/>
      <w:lvlText w:val="4.4.2.%1."/>
      <w:lvlJc w:val="left"/>
      <w:rPr>
        <w:rFonts w:ascii="Arial" w:hAnsi="Arial" w:cs="Arial"/>
        <w:b w:val="0"/>
        <w:bCs w:val="0"/>
        <w:i w:val="0"/>
        <w:iCs w:val="0"/>
        <w:smallCaps w:val="0"/>
        <w:strike w:val="0"/>
        <w:color w:val="000000"/>
        <w:spacing w:val="-2"/>
        <w:w w:val="100"/>
        <w:position w:val="0"/>
        <w:sz w:val="15"/>
        <w:szCs w:val="15"/>
        <w:u w:val="none"/>
      </w:rPr>
    </w:lvl>
    <w:lvl w:ilvl="6">
      <w:start w:val="4"/>
      <w:numFmt w:val="decimal"/>
      <w:lvlText w:val="4.4.2.%1."/>
      <w:lvlJc w:val="left"/>
      <w:rPr>
        <w:rFonts w:ascii="Arial" w:hAnsi="Arial" w:cs="Arial"/>
        <w:b w:val="0"/>
        <w:bCs w:val="0"/>
        <w:i w:val="0"/>
        <w:iCs w:val="0"/>
        <w:smallCaps w:val="0"/>
        <w:strike w:val="0"/>
        <w:color w:val="000000"/>
        <w:spacing w:val="-2"/>
        <w:w w:val="100"/>
        <w:position w:val="0"/>
        <w:sz w:val="15"/>
        <w:szCs w:val="15"/>
        <w:u w:val="none"/>
      </w:rPr>
    </w:lvl>
    <w:lvl w:ilvl="7">
      <w:start w:val="4"/>
      <w:numFmt w:val="decimal"/>
      <w:lvlText w:val="4.4.2.%1."/>
      <w:lvlJc w:val="left"/>
      <w:rPr>
        <w:rFonts w:ascii="Arial" w:hAnsi="Arial" w:cs="Arial"/>
        <w:b w:val="0"/>
        <w:bCs w:val="0"/>
        <w:i w:val="0"/>
        <w:iCs w:val="0"/>
        <w:smallCaps w:val="0"/>
        <w:strike w:val="0"/>
        <w:color w:val="000000"/>
        <w:spacing w:val="-2"/>
        <w:w w:val="100"/>
        <w:position w:val="0"/>
        <w:sz w:val="15"/>
        <w:szCs w:val="15"/>
        <w:u w:val="none"/>
      </w:rPr>
    </w:lvl>
    <w:lvl w:ilvl="8">
      <w:start w:val="4"/>
      <w:numFmt w:val="decimal"/>
      <w:lvlText w:val="4.4.2.%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19" w15:restartNumberingAfterBreak="0">
    <w:nsid w:val="00000027"/>
    <w:multiLevelType w:val="multilevel"/>
    <w:tmpl w:val="00000026"/>
    <w:lvl w:ilvl="0">
      <w:start w:val="4"/>
      <w:numFmt w:val="decimal"/>
      <w:lvlText w:val="4.4.3.%1."/>
      <w:lvlJc w:val="left"/>
      <w:rPr>
        <w:rFonts w:ascii="Arial" w:hAnsi="Arial" w:cs="Arial"/>
        <w:b w:val="0"/>
        <w:bCs w:val="0"/>
        <w:i w:val="0"/>
        <w:iCs w:val="0"/>
        <w:smallCaps w:val="0"/>
        <w:strike w:val="0"/>
        <w:color w:val="000000"/>
        <w:spacing w:val="-2"/>
        <w:w w:val="100"/>
        <w:position w:val="0"/>
        <w:sz w:val="15"/>
        <w:szCs w:val="15"/>
        <w:u w:val="none"/>
      </w:rPr>
    </w:lvl>
    <w:lvl w:ilvl="1">
      <w:start w:val="4"/>
      <w:numFmt w:val="decimal"/>
      <w:lvlText w:val="4.4.3.%1."/>
      <w:lvlJc w:val="left"/>
      <w:rPr>
        <w:rFonts w:ascii="Arial" w:hAnsi="Arial" w:cs="Arial"/>
        <w:b w:val="0"/>
        <w:bCs w:val="0"/>
        <w:i w:val="0"/>
        <w:iCs w:val="0"/>
        <w:smallCaps w:val="0"/>
        <w:strike w:val="0"/>
        <w:color w:val="000000"/>
        <w:spacing w:val="-2"/>
        <w:w w:val="100"/>
        <w:position w:val="0"/>
        <w:sz w:val="15"/>
        <w:szCs w:val="15"/>
        <w:u w:val="none"/>
      </w:rPr>
    </w:lvl>
    <w:lvl w:ilvl="2">
      <w:start w:val="4"/>
      <w:numFmt w:val="decimal"/>
      <w:lvlText w:val="4.4.3.%1."/>
      <w:lvlJc w:val="left"/>
      <w:rPr>
        <w:rFonts w:ascii="Arial" w:hAnsi="Arial" w:cs="Arial"/>
        <w:b w:val="0"/>
        <w:bCs w:val="0"/>
        <w:i w:val="0"/>
        <w:iCs w:val="0"/>
        <w:smallCaps w:val="0"/>
        <w:strike w:val="0"/>
        <w:color w:val="000000"/>
        <w:spacing w:val="-2"/>
        <w:w w:val="100"/>
        <w:position w:val="0"/>
        <w:sz w:val="15"/>
        <w:szCs w:val="15"/>
        <w:u w:val="none"/>
      </w:rPr>
    </w:lvl>
    <w:lvl w:ilvl="3">
      <w:start w:val="4"/>
      <w:numFmt w:val="decimal"/>
      <w:lvlText w:val="4.4.3.%1."/>
      <w:lvlJc w:val="left"/>
      <w:rPr>
        <w:rFonts w:ascii="Arial" w:hAnsi="Arial" w:cs="Arial"/>
        <w:b w:val="0"/>
        <w:bCs w:val="0"/>
        <w:i w:val="0"/>
        <w:iCs w:val="0"/>
        <w:smallCaps w:val="0"/>
        <w:strike w:val="0"/>
        <w:color w:val="000000"/>
        <w:spacing w:val="-2"/>
        <w:w w:val="100"/>
        <w:position w:val="0"/>
        <w:sz w:val="15"/>
        <w:szCs w:val="15"/>
        <w:u w:val="none"/>
      </w:rPr>
    </w:lvl>
    <w:lvl w:ilvl="4">
      <w:start w:val="4"/>
      <w:numFmt w:val="decimal"/>
      <w:lvlText w:val="4.4.3.%1."/>
      <w:lvlJc w:val="left"/>
      <w:rPr>
        <w:rFonts w:ascii="Arial" w:hAnsi="Arial" w:cs="Arial"/>
        <w:b w:val="0"/>
        <w:bCs w:val="0"/>
        <w:i w:val="0"/>
        <w:iCs w:val="0"/>
        <w:smallCaps w:val="0"/>
        <w:strike w:val="0"/>
        <w:color w:val="000000"/>
        <w:spacing w:val="-2"/>
        <w:w w:val="100"/>
        <w:position w:val="0"/>
        <w:sz w:val="15"/>
        <w:szCs w:val="15"/>
        <w:u w:val="none"/>
      </w:rPr>
    </w:lvl>
    <w:lvl w:ilvl="5">
      <w:start w:val="4"/>
      <w:numFmt w:val="decimal"/>
      <w:lvlText w:val="4.4.3.%1."/>
      <w:lvlJc w:val="left"/>
      <w:rPr>
        <w:rFonts w:ascii="Arial" w:hAnsi="Arial" w:cs="Arial"/>
        <w:b w:val="0"/>
        <w:bCs w:val="0"/>
        <w:i w:val="0"/>
        <w:iCs w:val="0"/>
        <w:smallCaps w:val="0"/>
        <w:strike w:val="0"/>
        <w:color w:val="000000"/>
        <w:spacing w:val="-2"/>
        <w:w w:val="100"/>
        <w:position w:val="0"/>
        <w:sz w:val="15"/>
        <w:szCs w:val="15"/>
        <w:u w:val="none"/>
      </w:rPr>
    </w:lvl>
    <w:lvl w:ilvl="6">
      <w:start w:val="4"/>
      <w:numFmt w:val="decimal"/>
      <w:lvlText w:val="4.4.3.%1."/>
      <w:lvlJc w:val="left"/>
      <w:rPr>
        <w:rFonts w:ascii="Arial" w:hAnsi="Arial" w:cs="Arial"/>
        <w:b w:val="0"/>
        <w:bCs w:val="0"/>
        <w:i w:val="0"/>
        <w:iCs w:val="0"/>
        <w:smallCaps w:val="0"/>
        <w:strike w:val="0"/>
        <w:color w:val="000000"/>
        <w:spacing w:val="-2"/>
        <w:w w:val="100"/>
        <w:position w:val="0"/>
        <w:sz w:val="15"/>
        <w:szCs w:val="15"/>
        <w:u w:val="none"/>
      </w:rPr>
    </w:lvl>
    <w:lvl w:ilvl="7">
      <w:start w:val="4"/>
      <w:numFmt w:val="decimal"/>
      <w:lvlText w:val="4.4.3.%1."/>
      <w:lvlJc w:val="left"/>
      <w:rPr>
        <w:rFonts w:ascii="Arial" w:hAnsi="Arial" w:cs="Arial"/>
        <w:b w:val="0"/>
        <w:bCs w:val="0"/>
        <w:i w:val="0"/>
        <w:iCs w:val="0"/>
        <w:smallCaps w:val="0"/>
        <w:strike w:val="0"/>
        <w:color w:val="000000"/>
        <w:spacing w:val="-2"/>
        <w:w w:val="100"/>
        <w:position w:val="0"/>
        <w:sz w:val="15"/>
        <w:szCs w:val="15"/>
        <w:u w:val="none"/>
      </w:rPr>
    </w:lvl>
    <w:lvl w:ilvl="8">
      <w:start w:val="4"/>
      <w:numFmt w:val="decimal"/>
      <w:lvlText w:val="4.4.3.%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20" w15:restartNumberingAfterBreak="0">
    <w:nsid w:val="00000029"/>
    <w:multiLevelType w:val="multilevel"/>
    <w:tmpl w:val="00000028"/>
    <w:lvl w:ilvl="0">
      <w:start w:val="3"/>
      <w:numFmt w:val="decimal"/>
      <w:lvlText w:val="4.4.4.%1."/>
      <w:lvlJc w:val="left"/>
      <w:rPr>
        <w:rFonts w:ascii="Arial" w:hAnsi="Arial" w:cs="Arial"/>
        <w:b w:val="0"/>
        <w:bCs w:val="0"/>
        <w:i w:val="0"/>
        <w:iCs w:val="0"/>
        <w:smallCaps w:val="0"/>
        <w:strike w:val="0"/>
        <w:color w:val="000000"/>
        <w:spacing w:val="-2"/>
        <w:w w:val="100"/>
        <w:position w:val="0"/>
        <w:sz w:val="15"/>
        <w:szCs w:val="15"/>
        <w:u w:val="none"/>
      </w:rPr>
    </w:lvl>
    <w:lvl w:ilvl="1">
      <w:start w:val="3"/>
      <w:numFmt w:val="decimal"/>
      <w:lvlText w:val="4.4.4.%1."/>
      <w:lvlJc w:val="left"/>
      <w:rPr>
        <w:rFonts w:ascii="Arial" w:hAnsi="Arial" w:cs="Arial"/>
        <w:b w:val="0"/>
        <w:bCs w:val="0"/>
        <w:i w:val="0"/>
        <w:iCs w:val="0"/>
        <w:smallCaps w:val="0"/>
        <w:strike w:val="0"/>
        <w:color w:val="000000"/>
        <w:spacing w:val="-2"/>
        <w:w w:val="100"/>
        <w:position w:val="0"/>
        <w:sz w:val="15"/>
        <w:szCs w:val="15"/>
        <w:u w:val="none"/>
      </w:rPr>
    </w:lvl>
    <w:lvl w:ilvl="2">
      <w:start w:val="3"/>
      <w:numFmt w:val="decimal"/>
      <w:lvlText w:val="4.4.4.%1."/>
      <w:lvlJc w:val="left"/>
      <w:rPr>
        <w:rFonts w:ascii="Arial" w:hAnsi="Arial" w:cs="Arial"/>
        <w:b w:val="0"/>
        <w:bCs w:val="0"/>
        <w:i w:val="0"/>
        <w:iCs w:val="0"/>
        <w:smallCaps w:val="0"/>
        <w:strike w:val="0"/>
        <w:color w:val="000000"/>
        <w:spacing w:val="-2"/>
        <w:w w:val="100"/>
        <w:position w:val="0"/>
        <w:sz w:val="15"/>
        <w:szCs w:val="15"/>
        <w:u w:val="none"/>
      </w:rPr>
    </w:lvl>
    <w:lvl w:ilvl="3">
      <w:start w:val="3"/>
      <w:numFmt w:val="decimal"/>
      <w:lvlText w:val="4.4.4.%1."/>
      <w:lvlJc w:val="left"/>
      <w:rPr>
        <w:rFonts w:ascii="Arial" w:hAnsi="Arial" w:cs="Arial"/>
        <w:b w:val="0"/>
        <w:bCs w:val="0"/>
        <w:i w:val="0"/>
        <w:iCs w:val="0"/>
        <w:smallCaps w:val="0"/>
        <w:strike w:val="0"/>
        <w:color w:val="000000"/>
        <w:spacing w:val="-2"/>
        <w:w w:val="100"/>
        <w:position w:val="0"/>
        <w:sz w:val="15"/>
        <w:szCs w:val="15"/>
        <w:u w:val="none"/>
      </w:rPr>
    </w:lvl>
    <w:lvl w:ilvl="4">
      <w:start w:val="3"/>
      <w:numFmt w:val="decimal"/>
      <w:lvlText w:val="4.4.4.%1."/>
      <w:lvlJc w:val="left"/>
      <w:rPr>
        <w:rFonts w:ascii="Arial" w:hAnsi="Arial" w:cs="Arial"/>
        <w:b w:val="0"/>
        <w:bCs w:val="0"/>
        <w:i w:val="0"/>
        <w:iCs w:val="0"/>
        <w:smallCaps w:val="0"/>
        <w:strike w:val="0"/>
        <w:color w:val="000000"/>
        <w:spacing w:val="-2"/>
        <w:w w:val="100"/>
        <w:position w:val="0"/>
        <w:sz w:val="15"/>
        <w:szCs w:val="15"/>
        <w:u w:val="none"/>
      </w:rPr>
    </w:lvl>
    <w:lvl w:ilvl="5">
      <w:start w:val="3"/>
      <w:numFmt w:val="decimal"/>
      <w:lvlText w:val="4.4.4.%1."/>
      <w:lvlJc w:val="left"/>
      <w:rPr>
        <w:rFonts w:ascii="Arial" w:hAnsi="Arial" w:cs="Arial"/>
        <w:b w:val="0"/>
        <w:bCs w:val="0"/>
        <w:i w:val="0"/>
        <w:iCs w:val="0"/>
        <w:smallCaps w:val="0"/>
        <w:strike w:val="0"/>
        <w:color w:val="000000"/>
        <w:spacing w:val="-2"/>
        <w:w w:val="100"/>
        <w:position w:val="0"/>
        <w:sz w:val="15"/>
        <w:szCs w:val="15"/>
        <w:u w:val="none"/>
      </w:rPr>
    </w:lvl>
    <w:lvl w:ilvl="6">
      <w:start w:val="3"/>
      <w:numFmt w:val="decimal"/>
      <w:lvlText w:val="4.4.4.%1."/>
      <w:lvlJc w:val="left"/>
      <w:rPr>
        <w:rFonts w:ascii="Arial" w:hAnsi="Arial" w:cs="Arial"/>
        <w:b w:val="0"/>
        <w:bCs w:val="0"/>
        <w:i w:val="0"/>
        <w:iCs w:val="0"/>
        <w:smallCaps w:val="0"/>
        <w:strike w:val="0"/>
        <w:color w:val="000000"/>
        <w:spacing w:val="-2"/>
        <w:w w:val="100"/>
        <w:position w:val="0"/>
        <w:sz w:val="15"/>
        <w:szCs w:val="15"/>
        <w:u w:val="none"/>
      </w:rPr>
    </w:lvl>
    <w:lvl w:ilvl="7">
      <w:start w:val="3"/>
      <w:numFmt w:val="decimal"/>
      <w:lvlText w:val="4.4.4.%1."/>
      <w:lvlJc w:val="left"/>
      <w:rPr>
        <w:rFonts w:ascii="Arial" w:hAnsi="Arial" w:cs="Arial"/>
        <w:b w:val="0"/>
        <w:bCs w:val="0"/>
        <w:i w:val="0"/>
        <w:iCs w:val="0"/>
        <w:smallCaps w:val="0"/>
        <w:strike w:val="0"/>
        <w:color w:val="000000"/>
        <w:spacing w:val="-2"/>
        <w:w w:val="100"/>
        <w:position w:val="0"/>
        <w:sz w:val="15"/>
        <w:szCs w:val="15"/>
        <w:u w:val="none"/>
      </w:rPr>
    </w:lvl>
    <w:lvl w:ilvl="8">
      <w:start w:val="3"/>
      <w:numFmt w:val="decimal"/>
      <w:lvlText w:val="4.4.4.%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21" w15:restartNumberingAfterBreak="0">
    <w:nsid w:val="0000002B"/>
    <w:multiLevelType w:val="multilevel"/>
    <w:tmpl w:val="0000002A"/>
    <w:lvl w:ilvl="0">
      <w:start w:val="1"/>
      <w:numFmt w:val="bullet"/>
      <w:lvlText w:val="•"/>
      <w:lvlJc w:val="left"/>
      <w:rPr>
        <w:rFonts w:ascii="Arial" w:hAnsi="Arial" w:cs="Arial"/>
        <w:b w:val="0"/>
        <w:bCs w:val="0"/>
        <w:i w:val="0"/>
        <w:iCs w:val="0"/>
        <w:smallCaps w:val="0"/>
        <w:strike w:val="0"/>
        <w:color w:val="000000"/>
        <w:spacing w:val="-2"/>
        <w:w w:val="100"/>
        <w:position w:val="0"/>
        <w:sz w:val="15"/>
        <w:szCs w:val="15"/>
        <w:u w:val="none"/>
      </w:rPr>
    </w:lvl>
    <w:lvl w:ilvl="1">
      <w:start w:val="1"/>
      <w:numFmt w:val="bullet"/>
      <w:lvlText w:val="•"/>
      <w:lvlJc w:val="left"/>
      <w:rPr>
        <w:rFonts w:ascii="Arial" w:hAnsi="Arial" w:cs="Arial"/>
        <w:b w:val="0"/>
        <w:bCs w:val="0"/>
        <w:i w:val="0"/>
        <w:iCs w:val="0"/>
        <w:smallCaps w:val="0"/>
        <w:strike w:val="0"/>
        <w:color w:val="000000"/>
        <w:spacing w:val="-2"/>
        <w:w w:val="100"/>
        <w:position w:val="0"/>
        <w:sz w:val="15"/>
        <w:szCs w:val="15"/>
        <w:u w:val="none"/>
      </w:rPr>
    </w:lvl>
    <w:lvl w:ilvl="2">
      <w:start w:val="1"/>
      <w:numFmt w:val="bullet"/>
      <w:lvlText w:val="•"/>
      <w:lvlJc w:val="left"/>
      <w:rPr>
        <w:rFonts w:ascii="Arial" w:hAnsi="Arial" w:cs="Arial"/>
        <w:b w:val="0"/>
        <w:bCs w:val="0"/>
        <w:i w:val="0"/>
        <w:iCs w:val="0"/>
        <w:smallCaps w:val="0"/>
        <w:strike w:val="0"/>
        <w:color w:val="000000"/>
        <w:spacing w:val="-2"/>
        <w:w w:val="100"/>
        <w:position w:val="0"/>
        <w:sz w:val="15"/>
        <w:szCs w:val="15"/>
        <w:u w:val="none"/>
      </w:rPr>
    </w:lvl>
    <w:lvl w:ilvl="3">
      <w:start w:val="1"/>
      <w:numFmt w:val="bullet"/>
      <w:lvlText w:val="•"/>
      <w:lvlJc w:val="left"/>
      <w:rPr>
        <w:rFonts w:ascii="Arial" w:hAnsi="Arial" w:cs="Arial"/>
        <w:b w:val="0"/>
        <w:bCs w:val="0"/>
        <w:i w:val="0"/>
        <w:iCs w:val="0"/>
        <w:smallCaps w:val="0"/>
        <w:strike w:val="0"/>
        <w:color w:val="000000"/>
        <w:spacing w:val="-2"/>
        <w:w w:val="100"/>
        <w:position w:val="0"/>
        <w:sz w:val="15"/>
        <w:szCs w:val="15"/>
        <w:u w:val="none"/>
      </w:rPr>
    </w:lvl>
    <w:lvl w:ilvl="4">
      <w:start w:val="1"/>
      <w:numFmt w:val="bullet"/>
      <w:lvlText w:val="•"/>
      <w:lvlJc w:val="left"/>
      <w:rPr>
        <w:rFonts w:ascii="Arial" w:hAnsi="Arial" w:cs="Arial"/>
        <w:b w:val="0"/>
        <w:bCs w:val="0"/>
        <w:i w:val="0"/>
        <w:iCs w:val="0"/>
        <w:smallCaps w:val="0"/>
        <w:strike w:val="0"/>
        <w:color w:val="000000"/>
        <w:spacing w:val="-2"/>
        <w:w w:val="100"/>
        <w:position w:val="0"/>
        <w:sz w:val="15"/>
        <w:szCs w:val="15"/>
        <w:u w:val="none"/>
      </w:rPr>
    </w:lvl>
    <w:lvl w:ilvl="5">
      <w:start w:val="1"/>
      <w:numFmt w:val="bullet"/>
      <w:lvlText w:val="•"/>
      <w:lvlJc w:val="left"/>
      <w:rPr>
        <w:rFonts w:ascii="Arial" w:hAnsi="Arial" w:cs="Arial"/>
        <w:b w:val="0"/>
        <w:bCs w:val="0"/>
        <w:i w:val="0"/>
        <w:iCs w:val="0"/>
        <w:smallCaps w:val="0"/>
        <w:strike w:val="0"/>
        <w:color w:val="000000"/>
        <w:spacing w:val="-2"/>
        <w:w w:val="100"/>
        <w:position w:val="0"/>
        <w:sz w:val="15"/>
        <w:szCs w:val="15"/>
        <w:u w:val="none"/>
      </w:rPr>
    </w:lvl>
    <w:lvl w:ilvl="6">
      <w:start w:val="1"/>
      <w:numFmt w:val="bullet"/>
      <w:lvlText w:val="•"/>
      <w:lvlJc w:val="left"/>
      <w:rPr>
        <w:rFonts w:ascii="Arial" w:hAnsi="Arial" w:cs="Arial"/>
        <w:b w:val="0"/>
        <w:bCs w:val="0"/>
        <w:i w:val="0"/>
        <w:iCs w:val="0"/>
        <w:smallCaps w:val="0"/>
        <w:strike w:val="0"/>
        <w:color w:val="000000"/>
        <w:spacing w:val="-2"/>
        <w:w w:val="100"/>
        <w:position w:val="0"/>
        <w:sz w:val="15"/>
        <w:szCs w:val="15"/>
        <w:u w:val="none"/>
      </w:rPr>
    </w:lvl>
    <w:lvl w:ilvl="7">
      <w:start w:val="1"/>
      <w:numFmt w:val="bullet"/>
      <w:lvlText w:val="•"/>
      <w:lvlJc w:val="left"/>
      <w:rPr>
        <w:rFonts w:ascii="Arial" w:hAnsi="Arial" w:cs="Arial"/>
        <w:b w:val="0"/>
        <w:bCs w:val="0"/>
        <w:i w:val="0"/>
        <w:iCs w:val="0"/>
        <w:smallCaps w:val="0"/>
        <w:strike w:val="0"/>
        <w:color w:val="000000"/>
        <w:spacing w:val="-2"/>
        <w:w w:val="100"/>
        <w:position w:val="0"/>
        <w:sz w:val="15"/>
        <w:szCs w:val="15"/>
        <w:u w:val="none"/>
      </w:rPr>
    </w:lvl>
    <w:lvl w:ilvl="8">
      <w:start w:val="1"/>
      <w:numFmt w:val="bullet"/>
      <w:lvlText w:val="•"/>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22" w15:restartNumberingAfterBreak="0">
    <w:nsid w:val="0000002D"/>
    <w:multiLevelType w:val="multilevel"/>
    <w:tmpl w:val="0000002C"/>
    <w:lvl w:ilvl="0">
      <w:start w:val="5"/>
      <w:numFmt w:val="decimal"/>
      <w:lvlText w:val="4.4.%1."/>
      <w:lvlJc w:val="left"/>
      <w:rPr>
        <w:rFonts w:ascii="Arial" w:hAnsi="Arial" w:cs="Arial"/>
        <w:b/>
        <w:bCs/>
        <w:i w:val="0"/>
        <w:iCs w:val="0"/>
        <w:smallCaps w:val="0"/>
        <w:strike w:val="0"/>
        <w:color w:val="000000"/>
        <w:spacing w:val="-4"/>
        <w:w w:val="100"/>
        <w:position w:val="0"/>
        <w:sz w:val="16"/>
        <w:szCs w:val="16"/>
        <w:u w:val="none"/>
      </w:rPr>
    </w:lvl>
    <w:lvl w:ilvl="1">
      <w:start w:val="5"/>
      <w:numFmt w:val="decimal"/>
      <w:lvlText w:val="4.4.%1."/>
      <w:lvlJc w:val="left"/>
      <w:rPr>
        <w:rFonts w:ascii="Arial" w:hAnsi="Arial" w:cs="Arial"/>
        <w:b/>
        <w:bCs/>
        <w:i w:val="0"/>
        <w:iCs w:val="0"/>
        <w:smallCaps w:val="0"/>
        <w:strike w:val="0"/>
        <w:color w:val="000000"/>
        <w:spacing w:val="-4"/>
        <w:w w:val="100"/>
        <w:position w:val="0"/>
        <w:sz w:val="16"/>
        <w:szCs w:val="16"/>
        <w:u w:val="none"/>
      </w:rPr>
    </w:lvl>
    <w:lvl w:ilvl="2">
      <w:start w:val="5"/>
      <w:numFmt w:val="decimal"/>
      <w:lvlText w:val="4.4.%1."/>
      <w:lvlJc w:val="left"/>
      <w:rPr>
        <w:rFonts w:ascii="Arial" w:hAnsi="Arial" w:cs="Arial"/>
        <w:b/>
        <w:bCs/>
        <w:i w:val="0"/>
        <w:iCs w:val="0"/>
        <w:smallCaps w:val="0"/>
        <w:strike w:val="0"/>
        <w:color w:val="000000"/>
        <w:spacing w:val="-4"/>
        <w:w w:val="100"/>
        <w:position w:val="0"/>
        <w:sz w:val="16"/>
        <w:szCs w:val="16"/>
        <w:u w:val="none"/>
      </w:rPr>
    </w:lvl>
    <w:lvl w:ilvl="3">
      <w:start w:val="5"/>
      <w:numFmt w:val="decimal"/>
      <w:lvlText w:val="4.4.%1."/>
      <w:lvlJc w:val="left"/>
      <w:rPr>
        <w:rFonts w:ascii="Arial" w:hAnsi="Arial" w:cs="Arial"/>
        <w:b/>
        <w:bCs/>
        <w:i w:val="0"/>
        <w:iCs w:val="0"/>
        <w:smallCaps w:val="0"/>
        <w:strike w:val="0"/>
        <w:color w:val="000000"/>
        <w:spacing w:val="-4"/>
        <w:w w:val="100"/>
        <w:position w:val="0"/>
        <w:sz w:val="16"/>
        <w:szCs w:val="16"/>
        <w:u w:val="none"/>
      </w:rPr>
    </w:lvl>
    <w:lvl w:ilvl="4">
      <w:start w:val="5"/>
      <w:numFmt w:val="decimal"/>
      <w:lvlText w:val="4.4.%1."/>
      <w:lvlJc w:val="left"/>
      <w:rPr>
        <w:rFonts w:ascii="Arial" w:hAnsi="Arial" w:cs="Arial"/>
        <w:b/>
        <w:bCs/>
        <w:i w:val="0"/>
        <w:iCs w:val="0"/>
        <w:smallCaps w:val="0"/>
        <w:strike w:val="0"/>
        <w:color w:val="000000"/>
        <w:spacing w:val="-4"/>
        <w:w w:val="100"/>
        <w:position w:val="0"/>
        <w:sz w:val="16"/>
        <w:szCs w:val="16"/>
        <w:u w:val="none"/>
      </w:rPr>
    </w:lvl>
    <w:lvl w:ilvl="5">
      <w:start w:val="5"/>
      <w:numFmt w:val="decimal"/>
      <w:lvlText w:val="4.4.%1."/>
      <w:lvlJc w:val="left"/>
      <w:rPr>
        <w:rFonts w:ascii="Arial" w:hAnsi="Arial" w:cs="Arial"/>
        <w:b/>
        <w:bCs/>
        <w:i w:val="0"/>
        <w:iCs w:val="0"/>
        <w:smallCaps w:val="0"/>
        <w:strike w:val="0"/>
        <w:color w:val="000000"/>
        <w:spacing w:val="-4"/>
        <w:w w:val="100"/>
        <w:position w:val="0"/>
        <w:sz w:val="16"/>
        <w:szCs w:val="16"/>
        <w:u w:val="none"/>
      </w:rPr>
    </w:lvl>
    <w:lvl w:ilvl="6">
      <w:start w:val="5"/>
      <w:numFmt w:val="decimal"/>
      <w:lvlText w:val="4.4.%1."/>
      <w:lvlJc w:val="left"/>
      <w:rPr>
        <w:rFonts w:ascii="Arial" w:hAnsi="Arial" w:cs="Arial"/>
        <w:b/>
        <w:bCs/>
        <w:i w:val="0"/>
        <w:iCs w:val="0"/>
        <w:smallCaps w:val="0"/>
        <w:strike w:val="0"/>
        <w:color w:val="000000"/>
        <w:spacing w:val="-4"/>
        <w:w w:val="100"/>
        <w:position w:val="0"/>
        <w:sz w:val="16"/>
        <w:szCs w:val="16"/>
        <w:u w:val="none"/>
      </w:rPr>
    </w:lvl>
    <w:lvl w:ilvl="7">
      <w:start w:val="5"/>
      <w:numFmt w:val="decimal"/>
      <w:lvlText w:val="4.4.%1."/>
      <w:lvlJc w:val="left"/>
      <w:rPr>
        <w:rFonts w:ascii="Arial" w:hAnsi="Arial" w:cs="Arial"/>
        <w:b/>
        <w:bCs/>
        <w:i w:val="0"/>
        <w:iCs w:val="0"/>
        <w:smallCaps w:val="0"/>
        <w:strike w:val="0"/>
        <w:color w:val="000000"/>
        <w:spacing w:val="-4"/>
        <w:w w:val="100"/>
        <w:position w:val="0"/>
        <w:sz w:val="16"/>
        <w:szCs w:val="16"/>
        <w:u w:val="none"/>
      </w:rPr>
    </w:lvl>
    <w:lvl w:ilvl="8">
      <w:start w:val="5"/>
      <w:numFmt w:val="decimal"/>
      <w:lvlText w:val="4.4.%1."/>
      <w:lvlJc w:val="left"/>
      <w:rPr>
        <w:rFonts w:ascii="Arial" w:hAnsi="Arial" w:cs="Arial"/>
        <w:b/>
        <w:bCs/>
        <w:i w:val="0"/>
        <w:iCs w:val="0"/>
        <w:smallCaps w:val="0"/>
        <w:strike w:val="0"/>
        <w:color w:val="000000"/>
        <w:spacing w:val="-4"/>
        <w:w w:val="100"/>
        <w:position w:val="0"/>
        <w:sz w:val="16"/>
        <w:szCs w:val="16"/>
        <w:u w:val="none"/>
      </w:rPr>
    </w:lvl>
  </w:abstractNum>
  <w:abstractNum w:abstractNumId="23" w15:restartNumberingAfterBreak="0">
    <w:nsid w:val="0000002F"/>
    <w:multiLevelType w:val="multilevel"/>
    <w:tmpl w:val="0000002E"/>
    <w:lvl w:ilvl="0">
      <w:start w:val="1"/>
      <w:numFmt w:val="decimal"/>
      <w:lvlText w:val="4.4.5.%1."/>
      <w:lvlJc w:val="left"/>
      <w:rPr>
        <w:rFonts w:ascii="Arial" w:hAnsi="Arial" w:cs="Arial"/>
        <w:b w:val="0"/>
        <w:bCs w:val="0"/>
        <w:i w:val="0"/>
        <w:iCs w:val="0"/>
        <w:smallCaps w:val="0"/>
        <w:strike w:val="0"/>
        <w:color w:val="000000"/>
        <w:spacing w:val="-2"/>
        <w:w w:val="100"/>
        <w:position w:val="0"/>
        <w:sz w:val="15"/>
        <w:szCs w:val="15"/>
        <w:u w:val="none"/>
      </w:rPr>
    </w:lvl>
    <w:lvl w:ilvl="1">
      <w:start w:val="1"/>
      <w:numFmt w:val="decimal"/>
      <w:lvlText w:val="4.4.5.%1."/>
      <w:lvlJc w:val="left"/>
      <w:rPr>
        <w:rFonts w:ascii="Arial" w:hAnsi="Arial" w:cs="Arial"/>
        <w:b w:val="0"/>
        <w:bCs w:val="0"/>
        <w:i w:val="0"/>
        <w:iCs w:val="0"/>
        <w:smallCaps w:val="0"/>
        <w:strike w:val="0"/>
        <w:color w:val="000000"/>
        <w:spacing w:val="-2"/>
        <w:w w:val="100"/>
        <w:position w:val="0"/>
        <w:sz w:val="15"/>
        <w:szCs w:val="15"/>
        <w:u w:val="none"/>
      </w:rPr>
    </w:lvl>
    <w:lvl w:ilvl="2">
      <w:start w:val="1"/>
      <w:numFmt w:val="decimal"/>
      <w:lvlText w:val="4.4.5.%1."/>
      <w:lvlJc w:val="left"/>
      <w:rPr>
        <w:rFonts w:ascii="Arial" w:hAnsi="Arial" w:cs="Arial"/>
        <w:b w:val="0"/>
        <w:bCs w:val="0"/>
        <w:i w:val="0"/>
        <w:iCs w:val="0"/>
        <w:smallCaps w:val="0"/>
        <w:strike w:val="0"/>
        <w:color w:val="000000"/>
        <w:spacing w:val="-2"/>
        <w:w w:val="100"/>
        <w:position w:val="0"/>
        <w:sz w:val="15"/>
        <w:szCs w:val="15"/>
        <w:u w:val="none"/>
      </w:rPr>
    </w:lvl>
    <w:lvl w:ilvl="3">
      <w:start w:val="1"/>
      <w:numFmt w:val="decimal"/>
      <w:lvlText w:val="4.4.5.%1."/>
      <w:lvlJc w:val="left"/>
      <w:rPr>
        <w:rFonts w:ascii="Arial" w:hAnsi="Arial" w:cs="Arial"/>
        <w:b w:val="0"/>
        <w:bCs w:val="0"/>
        <w:i w:val="0"/>
        <w:iCs w:val="0"/>
        <w:smallCaps w:val="0"/>
        <w:strike w:val="0"/>
        <w:color w:val="000000"/>
        <w:spacing w:val="-2"/>
        <w:w w:val="100"/>
        <w:position w:val="0"/>
        <w:sz w:val="15"/>
        <w:szCs w:val="15"/>
        <w:u w:val="none"/>
      </w:rPr>
    </w:lvl>
    <w:lvl w:ilvl="4">
      <w:start w:val="1"/>
      <w:numFmt w:val="decimal"/>
      <w:lvlText w:val="4.4.5.%1."/>
      <w:lvlJc w:val="left"/>
      <w:rPr>
        <w:rFonts w:ascii="Arial" w:hAnsi="Arial" w:cs="Arial"/>
        <w:b w:val="0"/>
        <w:bCs w:val="0"/>
        <w:i w:val="0"/>
        <w:iCs w:val="0"/>
        <w:smallCaps w:val="0"/>
        <w:strike w:val="0"/>
        <w:color w:val="000000"/>
        <w:spacing w:val="-2"/>
        <w:w w:val="100"/>
        <w:position w:val="0"/>
        <w:sz w:val="15"/>
        <w:szCs w:val="15"/>
        <w:u w:val="none"/>
      </w:rPr>
    </w:lvl>
    <w:lvl w:ilvl="5">
      <w:start w:val="1"/>
      <w:numFmt w:val="decimal"/>
      <w:lvlText w:val="4.4.5.%1."/>
      <w:lvlJc w:val="left"/>
      <w:rPr>
        <w:rFonts w:ascii="Arial" w:hAnsi="Arial" w:cs="Arial"/>
        <w:b w:val="0"/>
        <w:bCs w:val="0"/>
        <w:i w:val="0"/>
        <w:iCs w:val="0"/>
        <w:smallCaps w:val="0"/>
        <w:strike w:val="0"/>
        <w:color w:val="000000"/>
        <w:spacing w:val="-2"/>
        <w:w w:val="100"/>
        <w:position w:val="0"/>
        <w:sz w:val="15"/>
        <w:szCs w:val="15"/>
        <w:u w:val="none"/>
      </w:rPr>
    </w:lvl>
    <w:lvl w:ilvl="6">
      <w:start w:val="1"/>
      <w:numFmt w:val="decimal"/>
      <w:lvlText w:val="4.4.5.%1."/>
      <w:lvlJc w:val="left"/>
      <w:rPr>
        <w:rFonts w:ascii="Arial" w:hAnsi="Arial" w:cs="Arial"/>
        <w:b w:val="0"/>
        <w:bCs w:val="0"/>
        <w:i w:val="0"/>
        <w:iCs w:val="0"/>
        <w:smallCaps w:val="0"/>
        <w:strike w:val="0"/>
        <w:color w:val="000000"/>
        <w:spacing w:val="-2"/>
        <w:w w:val="100"/>
        <w:position w:val="0"/>
        <w:sz w:val="15"/>
        <w:szCs w:val="15"/>
        <w:u w:val="none"/>
      </w:rPr>
    </w:lvl>
    <w:lvl w:ilvl="7">
      <w:start w:val="1"/>
      <w:numFmt w:val="decimal"/>
      <w:lvlText w:val="4.4.5.%1."/>
      <w:lvlJc w:val="left"/>
      <w:rPr>
        <w:rFonts w:ascii="Arial" w:hAnsi="Arial" w:cs="Arial"/>
        <w:b w:val="0"/>
        <w:bCs w:val="0"/>
        <w:i w:val="0"/>
        <w:iCs w:val="0"/>
        <w:smallCaps w:val="0"/>
        <w:strike w:val="0"/>
        <w:color w:val="000000"/>
        <w:spacing w:val="-2"/>
        <w:w w:val="100"/>
        <w:position w:val="0"/>
        <w:sz w:val="15"/>
        <w:szCs w:val="15"/>
        <w:u w:val="none"/>
      </w:rPr>
    </w:lvl>
    <w:lvl w:ilvl="8">
      <w:start w:val="1"/>
      <w:numFmt w:val="decimal"/>
      <w:lvlText w:val="4.4.5.%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24" w15:restartNumberingAfterBreak="0">
    <w:nsid w:val="00000031"/>
    <w:multiLevelType w:val="multilevel"/>
    <w:tmpl w:val="00000030"/>
    <w:lvl w:ilvl="0">
      <w:start w:val="5"/>
      <w:numFmt w:val="decimal"/>
      <w:lvlText w:val="4.4.%1."/>
      <w:lvlJc w:val="left"/>
      <w:rPr>
        <w:rFonts w:ascii="Arial" w:hAnsi="Arial" w:cs="Arial"/>
        <w:b/>
        <w:bCs/>
        <w:i w:val="0"/>
        <w:iCs w:val="0"/>
        <w:smallCaps w:val="0"/>
        <w:strike w:val="0"/>
        <w:color w:val="000000"/>
        <w:spacing w:val="-4"/>
        <w:w w:val="100"/>
        <w:position w:val="0"/>
        <w:sz w:val="16"/>
        <w:szCs w:val="16"/>
        <w:u w:val="none"/>
      </w:rPr>
    </w:lvl>
    <w:lvl w:ilvl="1">
      <w:start w:val="5"/>
      <w:numFmt w:val="decimal"/>
      <w:lvlText w:val="4.4.%1."/>
      <w:lvlJc w:val="left"/>
      <w:rPr>
        <w:rFonts w:ascii="Arial" w:hAnsi="Arial" w:cs="Arial"/>
        <w:b/>
        <w:bCs/>
        <w:i w:val="0"/>
        <w:iCs w:val="0"/>
        <w:smallCaps w:val="0"/>
        <w:strike w:val="0"/>
        <w:color w:val="000000"/>
        <w:spacing w:val="-4"/>
        <w:w w:val="100"/>
        <w:position w:val="0"/>
        <w:sz w:val="16"/>
        <w:szCs w:val="16"/>
        <w:u w:val="none"/>
      </w:rPr>
    </w:lvl>
    <w:lvl w:ilvl="2">
      <w:start w:val="5"/>
      <w:numFmt w:val="decimal"/>
      <w:lvlText w:val="4.4.%1."/>
      <w:lvlJc w:val="left"/>
      <w:rPr>
        <w:rFonts w:ascii="Arial" w:hAnsi="Arial" w:cs="Arial"/>
        <w:b/>
        <w:bCs/>
        <w:i w:val="0"/>
        <w:iCs w:val="0"/>
        <w:smallCaps w:val="0"/>
        <w:strike w:val="0"/>
        <w:color w:val="000000"/>
        <w:spacing w:val="-4"/>
        <w:w w:val="100"/>
        <w:position w:val="0"/>
        <w:sz w:val="16"/>
        <w:szCs w:val="16"/>
        <w:u w:val="none"/>
      </w:rPr>
    </w:lvl>
    <w:lvl w:ilvl="3">
      <w:start w:val="5"/>
      <w:numFmt w:val="decimal"/>
      <w:lvlText w:val="4.4.%1."/>
      <w:lvlJc w:val="left"/>
      <w:rPr>
        <w:rFonts w:ascii="Arial" w:hAnsi="Arial" w:cs="Arial"/>
        <w:b/>
        <w:bCs/>
        <w:i w:val="0"/>
        <w:iCs w:val="0"/>
        <w:smallCaps w:val="0"/>
        <w:strike w:val="0"/>
        <w:color w:val="000000"/>
        <w:spacing w:val="-4"/>
        <w:w w:val="100"/>
        <w:position w:val="0"/>
        <w:sz w:val="16"/>
        <w:szCs w:val="16"/>
        <w:u w:val="none"/>
      </w:rPr>
    </w:lvl>
    <w:lvl w:ilvl="4">
      <w:start w:val="5"/>
      <w:numFmt w:val="decimal"/>
      <w:lvlText w:val="4.4.%1."/>
      <w:lvlJc w:val="left"/>
      <w:rPr>
        <w:rFonts w:ascii="Arial" w:hAnsi="Arial" w:cs="Arial"/>
        <w:b/>
        <w:bCs/>
        <w:i w:val="0"/>
        <w:iCs w:val="0"/>
        <w:smallCaps w:val="0"/>
        <w:strike w:val="0"/>
        <w:color w:val="000000"/>
        <w:spacing w:val="-4"/>
        <w:w w:val="100"/>
        <w:position w:val="0"/>
        <w:sz w:val="16"/>
        <w:szCs w:val="16"/>
        <w:u w:val="none"/>
      </w:rPr>
    </w:lvl>
    <w:lvl w:ilvl="5">
      <w:start w:val="5"/>
      <w:numFmt w:val="decimal"/>
      <w:lvlText w:val="4.4.%1."/>
      <w:lvlJc w:val="left"/>
      <w:rPr>
        <w:rFonts w:ascii="Arial" w:hAnsi="Arial" w:cs="Arial"/>
        <w:b/>
        <w:bCs/>
        <w:i w:val="0"/>
        <w:iCs w:val="0"/>
        <w:smallCaps w:val="0"/>
        <w:strike w:val="0"/>
        <w:color w:val="000000"/>
        <w:spacing w:val="-4"/>
        <w:w w:val="100"/>
        <w:position w:val="0"/>
        <w:sz w:val="16"/>
        <w:szCs w:val="16"/>
        <w:u w:val="none"/>
      </w:rPr>
    </w:lvl>
    <w:lvl w:ilvl="6">
      <w:start w:val="5"/>
      <w:numFmt w:val="decimal"/>
      <w:lvlText w:val="4.4.%1."/>
      <w:lvlJc w:val="left"/>
      <w:rPr>
        <w:rFonts w:ascii="Arial" w:hAnsi="Arial" w:cs="Arial"/>
        <w:b/>
        <w:bCs/>
        <w:i w:val="0"/>
        <w:iCs w:val="0"/>
        <w:smallCaps w:val="0"/>
        <w:strike w:val="0"/>
        <w:color w:val="000000"/>
        <w:spacing w:val="-4"/>
        <w:w w:val="100"/>
        <w:position w:val="0"/>
        <w:sz w:val="16"/>
        <w:szCs w:val="16"/>
        <w:u w:val="none"/>
      </w:rPr>
    </w:lvl>
    <w:lvl w:ilvl="7">
      <w:start w:val="5"/>
      <w:numFmt w:val="decimal"/>
      <w:lvlText w:val="4.4.%1."/>
      <w:lvlJc w:val="left"/>
      <w:rPr>
        <w:rFonts w:ascii="Arial" w:hAnsi="Arial" w:cs="Arial"/>
        <w:b/>
        <w:bCs/>
        <w:i w:val="0"/>
        <w:iCs w:val="0"/>
        <w:smallCaps w:val="0"/>
        <w:strike w:val="0"/>
        <w:color w:val="000000"/>
        <w:spacing w:val="-4"/>
        <w:w w:val="100"/>
        <w:position w:val="0"/>
        <w:sz w:val="16"/>
        <w:szCs w:val="16"/>
        <w:u w:val="none"/>
      </w:rPr>
    </w:lvl>
    <w:lvl w:ilvl="8">
      <w:start w:val="5"/>
      <w:numFmt w:val="decimal"/>
      <w:lvlText w:val="4.4.%1."/>
      <w:lvlJc w:val="left"/>
      <w:rPr>
        <w:rFonts w:ascii="Arial" w:hAnsi="Arial" w:cs="Arial"/>
        <w:b/>
        <w:bCs/>
        <w:i w:val="0"/>
        <w:iCs w:val="0"/>
        <w:smallCaps w:val="0"/>
        <w:strike w:val="0"/>
        <w:color w:val="000000"/>
        <w:spacing w:val="-4"/>
        <w:w w:val="100"/>
        <w:position w:val="0"/>
        <w:sz w:val="16"/>
        <w:szCs w:val="16"/>
        <w:u w:val="none"/>
      </w:rPr>
    </w:lvl>
  </w:abstractNum>
  <w:abstractNum w:abstractNumId="25" w15:restartNumberingAfterBreak="0">
    <w:nsid w:val="00000033"/>
    <w:multiLevelType w:val="multilevel"/>
    <w:tmpl w:val="00000032"/>
    <w:lvl w:ilvl="0">
      <w:start w:val="1"/>
      <w:numFmt w:val="decimal"/>
      <w:lvlText w:val="4.4.6.%1."/>
      <w:lvlJc w:val="left"/>
      <w:rPr>
        <w:rFonts w:ascii="Arial" w:hAnsi="Arial" w:cs="Arial"/>
        <w:b w:val="0"/>
        <w:bCs w:val="0"/>
        <w:i w:val="0"/>
        <w:iCs w:val="0"/>
        <w:smallCaps w:val="0"/>
        <w:strike w:val="0"/>
        <w:color w:val="000000"/>
        <w:spacing w:val="-2"/>
        <w:w w:val="100"/>
        <w:position w:val="0"/>
        <w:sz w:val="15"/>
        <w:szCs w:val="15"/>
        <w:u w:val="none"/>
      </w:rPr>
    </w:lvl>
    <w:lvl w:ilvl="1">
      <w:start w:val="1"/>
      <w:numFmt w:val="decimal"/>
      <w:lvlText w:val="4.4.6.%1."/>
      <w:lvlJc w:val="left"/>
      <w:rPr>
        <w:rFonts w:ascii="Arial" w:hAnsi="Arial" w:cs="Arial"/>
        <w:b w:val="0"/>
        <w:bCs w:val="0"/>
        <w:i w:val="0"/>
        <w:iCs w:val="0"/>
        <w:smallCaps w:val="0"/>
        <w:strike w:val="0"/>
        <w:color w:val="000000"/>
        <w:spacing w:val="-2"/>
        <w:w w:val="100"/>
        <w:position w:val="0"/>
        <w:sz w:val="15"/>
        <w:szCs w:val="15"/>
        <w:u w:val="none"/>
      </w:rPr>
    </w:lvl>
    <w:lvl w:ilvl="2">
      <w:start w:val="1"/>
      <w:numFmt w:val="decimal"/>
      <w:lvlText w:val="4.4.6.%1."/>
      <w:lvlJc w:val="left"/>
      <w:rPr>
        <w:rFonts w:ascii="Arial" w:hAnsi="Arial" w:cs="Arial"/>
        <w:b w:val="0"/>
        <w:bCs w:val="0"/>
        <w:i w:val="0"/>
        <w:iCs w:val="0"/>
        <w:smallCaps w:val="0"/>
        <w:strike w:val="0"/>
        <w:color w:val="000000"/>
        <w:spacing w:val="-2"/>
        <w:w w:val="100"/>
        <w:position w:val="0"/>
        <w:sz w:val="15"/>
        <w:szCs w:val="15"/>
        <w:u w:val="none"/>
      </w:rPr>
    </w:lvl>
    <w:lvl w:ilvl="3">
      <w:start w:val="1"/>
      <w:numFmt w:val="decimal"/>
      <w:lvlText w:val="4.4.6.%1."/>
      <w:lvlJc w:val="left"/>
      <w:rPr>
        <w:rFonts w:ascii="Arial" w:hAnsi="Arial" w:cs="Arial"/>
        <w:b w:val="0"/>
        <w:bCs w:val="0"/>
        <w:i w:val="0"/>
        <w:iCs w:val="0"/>
        <w:smallCaps w:val="0"/>
        <w:strike w:val="0"/>
        <w:color w:val="000000"/>
        <w:spacing w:val="-2"/>
        <w:w w:val="100"/>
        <w:position w:val="0"/>
        <w:sz w:val="15"/>
        <w:szCs w:val="15"/>
        <w:u w:val="none"/>
      </w:rPr>
    </w:lvl>
    <w:lvl w:ilvl="4">
      <w:start w:val="1"/>
      <w:numFmt w:val="decimal"/>
      <w:lvlText w:val="4.4.6.%1."/>
      <w:lvlJc w:val="left"/>
      <w:rPr>
        <w:rFonts w:ascii="Arial" w:hAnsi="Arial" w:cs="Arial"/>
        <w:b w:val="0"/>
        <w:bCs w:val="0"/>
        <w:i w:val="0"/>
        <w:iCs w:val="0"/>
        <w:smallCaps w:val="0"/>
        <w:strike w:val="0"/>
        <w:color w:val="000000"/>
        <w:spacing w:val="-2"/>
        <w:w w:val="100"/>
        <w:position w:val="0"/>
        <w:sz w:val="15"/>
        <w:szCs w:val="15"/>
        <w:u w:val="none"/>
      </w:rPr>
    </w:lvl>
    <w:lvl w:ilvl="5">
      <w:start w:val="1"/>
      <w:numFmt w:val="decimal"/>
      <w:lvlText w:val="4.4.6.%1."/>
      <w:lvlJc w:val="left"/>
      <w:rPr>
        <w:rFonts w:ascii="Arial" w:hAnsi="Arial" w:cs="Arial"/>
        <w:b w:val="0"/>
        <w:bCs w:val="0"/>
        <w:i w:val="0"/>
        <w:iCs w:val="0"/>
        <w:smallCaps w:val="0"/>
        <w:strike w:val="0"/>
        <w:color w:val="000000"/>
        <w:spacing w:val="-2"/>
        <w:w w:val="100"/>
        <w:position w:val="0"/>
        <w:sz w:val="15"/>
        <w:szCs w:val="15"/>
        <w:u w:val="none"/>
      </w:rPr>
    </w:lvl>
    <w:lvl w:ilvl="6">
      <w:start w:val="1"/>
      <w:numFmt w:val="decimal"/>
      <w:lvlText w:val="4.4.6.%1."/>
      <w:lvlJc w:val="left"/>
      <w:rPr>
        <w:rFonts w:ascii="Arial" w:hAnsi="Arial" w:cs="Arial"/>
        <w:b w:val="0"/>
        <w:bCs w:val="0"/>
        <w:i w:val="0"/>
        <w:iCs w:val="0"/>
        <w:smallCaps w:val="0"/>
        <w:strike w:val="0"/>
        <w:color w:val="000000"/>
        <w:spacing w:val="-2"/>
        <w:w w:val="100"/>
        <w:position w:val="0"/>
        <w:sz w:val="15"/>
        <w:szCs w:val="15"/>
        <w:u w:val="none"/>
      </w:rPr>
    </w:lvl>
    <w:lvl w:ilvl="7">
      <w:start w:val="1"/>
      <w:numFmt w:val="decimal"/>
      <w:lvlText w:val="4.4.6.%1."/>
      <w:lvlJc w:val="left"/>
      <w:rPr>
        <w:rFonts w:ascii="Arial" w:hAnsi="Arial" w:cs="Arial"/>
        <w:b w:val="0"/>
        <w:bCs w:val="0"/>
        <w:i w:val="0"/>
        <w:iCs w:val="0"/>
        <w:smallCaps w:val="0"/>
        <w:strike w:val="0"/>
        <w:color w:val="000000"/>
        <w:spacing w:val="-2"/>
        <w:w w:val="100"/>
        <w:position w:val="0"/>
        <w:sz w:val="15"/>
        <w:szCs w:val="15"/>
        <w:u w:val="none"/>
      </w:rPr>
    </w:lvl>
    <w:lvl w:ilvl="8">
      <w:start w:val="1"/>
      <w:numFmt w:val="decimal"/>
      <w:lvlText w:val="4.4.6.%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26" w15:restartNumberingAfterBreak="0">
    <w:nsid w:val="00000035"/>
    <w:multiLevelType w:val="multilevel"/>
    <w:tmpl w:val="00000034"/>
    <w:lvl w:ilvl="0">
      <w:start w:val="1"/>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1">
      <w:start w:val="1"/>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2">
      <w:start w:val="1"/>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3">
      <w:start w:val="1"/>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4">
      <w:start w:val="1"/>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5">
      <w:start w:val="1"/>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6">
      <w:start w:val="1"/>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7">
      <w:start w:val="1"/>
      <w:numFmt w:val="decimal"/>
      <w:lvlText w:val="%1."/>
      <w:lvlJc w:val="left"/>
      <w:rPr>
        <w:rFonts w:ascii="Arial" w:hAnsi="Arial" w:cs="Arial"/>
        <w:b w:val="0"/>
        <w:bCs w:val="0"/>
        <w:i w:val="0"/>
        <w:iCs w:val="0"/>
        <w:smallCaps w:val="0"/>
        <w:strike w:val="0"/>
        <w:color w:val="000000"/>
        <w:spacing w:val="-2"/>
        <w:w w:val="100"/>
        <w:position w:val="0"/>
        <w:sz w:val="15"/>
        <w:szCs w:val="15"/>
        <w:u w:val="none"/>
      </w:rPr>
    </w:lvl>
    <w:lvl w:ilvl="8">
      <w:start w:val="1"/>
      <w:numFmt w:val="decimal"/>
      <w:lvlText w:val="%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27" w15:restartNumberingAfterBreak="0">
    <w:nsid w:val="00000037"/>
    <w:multiLevelType w:val="multilevel"/>
    <w:tmpl w:val="00000036"/>
    <w:lvl w:ilvl="0">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1">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2">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3">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4">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5">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6">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7">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8">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28" w15:restartNumberingAfterBreak="0">
    <w:nsid w:val="00000039"/>
    <w:multiLevelType w:val="multilevel"/>
    <w:tmpl w:val="00000038"/>
    <w:lvl w:ilvl="0">
      <w:start w:val="1"/>
      <w:numFmt w:val="upperRoman"/>
      <w:lvlText w:val="%1."/>
      <w:lvlJc w:val="left"/>
      <w:rPr>
        <w:rFonts w:ascii="Arial" w:hAnsi="Arial" w:cs="Arial"/>
        <w:b/>
        <w:bCs/>
        <w:i w:val="0"/>
        <w:iCs w:val="0"/>
        <w:smallCaps w:val="0"/>
        <w:strike w:val="0"/>
        <w:color w:val="000000"/>
        <w:spacing w:val="-4"/>
        <w:w w:val="100"/>
        <w:position w:val="0"/>
        <w:sz w:val="16"/>
        <w:szCs w:val="16"/>
        <w:u w:val="none"/>
      </w:rPr>
    </w:lvl>
    <w:lvl w:ilvl="1">
      <w:start w:val="1"/>
      <w:numFmt w:val="upperRoman"/>
      <w:lvlText w:val="%1."/>
      <w:lvlJc w:val="left"/>
      <w:rPr>
        <w:rFonts w:ascii="Arial" w:hAnsi="Arial" w:cs="Arial"/>
        <w:b/>
        <w:bCs/>
        <w:i w:val="0"/>
        <w:iCs w:val="0"/>
        <w:smallCaps w:val="0"/>
        <w:strike w:val="0"/>
        <w:color w:val="000000"/>
        <w:spacing w:val="-4"/>
        <w:w w:val="100"/>
        <w:position w:val="0"/>
        <w:sz w:val="16"/>
        <w:szCs w:val="16"/>
        <w:u w:val="none"/>
      </w:rPr>
    </w:lvl>
    <w:lvl w:ilvl="2">
      <w:start w:val="1"/>
      <w:numFmt w:val="upperRoman"/>
      <w:lvlText w:val="%1."/>
      <w:lvlJc w:val="left"/>
      <w:rPr>
        <w:rFonts w:ascii="Arial" w:hAnsi="Arial" w:cs="Arial"/>
        <w:b/>
        <w:bCs/>
        <w:i w:val="0"/>
        <w:iCs w:val="0"/>
        <w:smallCaps w:val="0"/>
        <w:strike w:val="0"/>
        <w:color w:val="000000"/>
        <w:spacing w:val="-4"/>
        <w:w w:val="100"/>
        <w:position w:val="0"/>
        <w:sz w:val="16"/>
        <w:szCs w:val="16"/>
        <w:u w:val="none"/>
      </w:rPr>
    </w:lvl>
    <w:lvl w:ilvl="3">
      <w:start w:val="1"/>
      <w:numFmt w:val="upperRoman"/>
      <w:lvlText w:val="%1."/>
      <w:lvlJc w:val="left"/>
      <w:rPr>
        <w:rFonts w:ascii="Arial" w:hAnsi="Arial" w:cs="Arial"/>
        <w:b/>
        <w:bCs/>
        <w:i w:val="0"/>
        <w:iCs w:val="0"/>
        <w:smallCaps w:val="0"/>
        <w:strike w:val="0"/>
        <w:color w:val="000000"/>
        <w:spacing w:val="-4"/>
        <w:w w:val="100"/>
        <w:position w:val="0"/>
        <w:sz w:val="16"/>
        <w:szCs w:val="16"/>
        <w:u w:val="none"/>
      </w:rPr>
    </w:lvl>
    <w:lvl w:ilvl="4">
      <w:start w:val="1"/>
      <w:numFmt w:val="upperRoman"/>
      <w:lvlText w:val="%1."/>
      <w:lvlJc w:val="left"/>
      <w:rPr>
        <w:rFonts w:ascii="Arial" w:hAnsi="Arial" w:cs="Arial"/>
        <w:b/>
        <w:bCs/>
        <w:i w:val="0"/>
        <w:iCs w:val="0"/>
        <w:smallCaps w:val="0"/>
        <w:strike w:val="0"/>
        <w:color w:val="000000"/>
        <w:spacing w:val="-4"/>
        <w:w w:val="100"/>
        <w:position w:val="0"/>
        <w:sz w:val="16"/>
        <w:szCs w:val="16"/>
        <w:u w:val="none"/>
      </w:rPr>
    </w:lvl>
    <w:lvl w:ilvl="5">
      <w:start w:val="1"/>
      <w:numFmt w:val="upperRoman"/>
      <w:lvlText w:val="%1."/>
      <w:lvlJc w:val="left"/>
      <w:rPr>
        <w:rFonts w:ascii="Arial" w:hAnsi="Arial" w:cs="Arial"/>
        <w:b/>
        <w:bCs/>
        <w:i w:val="0"/>
        <w:iCs w:val="0"/>
        <w:smallCaps w:val="0"/>
        <w:strike w:val="0"/>
        <w:color w:val="000000"/>
        <w:spacing w:val="-4"/>
        <w:w w:val="100"/>
        <w:position w:val="0"/>
        <w:sz w:val="16"/>
        <w:szCs w:val="16"/>
        <w:u w:val="none"/>
      </w:rPr>
    </w:lvl>
    <w:lvl w:ilvl="6">
      <w:start w:val="1"/>
      <w:numFmt w:val="upperRoman"/>
      <w:lvlText w:val="%1."/>
      <w:lvlJc w:val="left"/>
      <w:rPr>
        <w:rFonts w:ascii="Arial" w:hAnsi="Arial" w:cs="Arial"/>
        <w:b/>
        <w:bCs/>
        <w:i w:val="0"/>
        <w:iCs w:val="0"/>
        <w:smallCaps w:val="0"/>
        <w:strike w:val="0"/>
        <w:color w:val="000000"/>
        <w:spacing w:val="-4"/>
        <w:w w:val="100"/>
        <w:position w:val="0"/>
        <w:sz w:val="16"/>
        <w:szCs w:val="16"/>
        <w:u w:val="none"/>
      </w:rPr>
    </w:lvl>
    <w:lvl w:ilvl="7">
      <w:start w:val="1"/>
      <w:numFmt w:val="upperRoman"/>
      <w:lvlText w:val="%1."/>
      <w:lvlJc w:val="left"/>
      <w:rPr>
        <w:rFonts w:ascii="Arial" w:hAnsi="Arial" w:cs="Arial"/>
        <w:b/>
        <w:bCs/>
        <w:i w:val="0"/>
        <w:iCs w:val="0"/>
        <w:smallCaps w:val="0"/>
        <w:strike w:val="0"/>
        <w:color w:val="000000"/>
        <w:spacing w:val="-4"/>
        <w:w w:val="100"/>
        <w:position w:val="0"/>
        <w:sz w:val="16"/>
        <w:szCs w:val="16"/>
        <w:u w:val="none"/>
      </w:rPr>
    </w:lvl>
    <w:lvl w:ilvl="8">
      <w:start w:val="1"/>
      <w:numFmt w:val="upperRoman"/>
      <w:lvlText w:val="%1."/>
      <w:lvlJc w:val="left"/>
      <w:rPr>
        <w:rFonts w:ascii="Arial" w:hAnsi="Arial" w:cs="Arial"/>
        <w:b/>
        <w:bCs/>
        <w:i w:val="0"/>
        <w:iCs w:val="0"/>
        <w:smallCaps w:val="0"/>
        <w:strike w:val="0"/>
        <w:color w:val="000000"/>
        <w:spacing w:val="-4"/>
        <w:w w:val="100"/>
        <w:position w:val="0"/>
        <w:sz w:val="16"/>
        <w:szCs w:val="16"/>
        <w:u w:val="none"/>
      </w:rPr>
    </w:lvl>
  </w:abstractNum>
  <w:abstractNum w:abstractNumId="29" w15:restartNumberingAfterBreak="0">
    <w:nsid w:val="0000003B"/>
    <w:multiLevelType w:val="multilevel"/>
    <w:tmpl w:val="0000003A"/>
    <w:lvl w:ilvl="0">
      <w:start w:val="3"/>
      <w:numFmt w:val="decimal"/>
      <w:lvlText w:val="%1."/>
      <w:lvlJc w:val="left"/>
      <w:rPr>
        <w:rFonts w:ascii="Arial" w:hAnsi="Arial" w:cs="Arial"/>
        <w:b/>
        <w:bCs/>
        <w:i w:val="0"/>
        <w:iCs w:val="0"/>
        <w:smallCaps w:val="0"/>
        <w:strike w:val="0"/>
        <w:color w:val="000000"/>
        <w:spacing w:val="-4"/>
        <w:w w:val="100"/>
        <w:position w:val="0"/>
        <w:sz w:val="16"/>
        <w:szCs w:val="16"/>
        <w:u w:val="none"/>
      </w:rPr>
    </w:lvl>
    <w:lvl w:ilvl="1">
      <w:start w:val="3"/>
      <w:numFmt w:val="decimal"/>
      <w:lvlText w:val="%1."/>
      <w:lvlJc w:val="left"/>
      <w:rPr>
        <w:rFonts w:ascii="Arial" w:hAnsi="Arial" w:cs="Arial"/>
        <w:b/>
        <w:bCs/>
        <w:i w:val="0"/>
        <w:iCs w:val="0"/>
        <w:smallCaps w:val="0"/>
        <w:strike w:val="0"/>
        <w:color w:val="000000"/>
        <w:spacing w:val="-4"/>
        <w:w w:val="100"/>
        <w:position w:val="0"/>
        <w:sz w:val="16"/>
        <w:szCs w:val="16"/>
        <w:u w:val="none"/>
      </w:rPr>
    </w:lvl>
    <w:lvl w:ilvl="2">
      <w:start w:val="3"/>
      <w:numFmt w:val="decimal"/>
      <w:lvlText w:val="%1."/>
      <w:lvlJc w:val="left"/>
      <w:rPr>
        <w:rFonts w:ascii="Arial" w:hAnsi="Arial" w:cs="Arial"/>
        <w:b/>
        <w:bCs/>
        <w:i w:val="0"/>
        <w:iCs w:val="0"/>
        <w:smallCaps w:val="0"/>
        <w:strike w:val="0"/>
        <w:color w:val="000000"/>
        <w:spacing w:val="-4"/>
        <w:w w:val="100"/>
        <w:position w:val="0"/>
        <w:sz w:val="16"/>
        <w:szCs w:val="16"/>
        <w:u w:val="none"/>
      </w:rPr>
    </w:lvl>
    <w:lvl w:ilvl="3">
      <w:start w:val="3"/>
      <w:numFmt w:val="decimal"/>
      <w:lvlText w:val="%1."/>
      <w:lvlJc w:val="left"/>
      <w:rPr>
        <w:rFonts w:ascii="Arial" w:hAnsi="Arial" w:cs="Arial"/>
        <w:b/>
        <w:bCs/>
        <w:i w:val="0"/>
        <w:iCs w:val="0"/>
        <w:smallCaps w:val="0"/>
        <w:strike w:val="0"/>
        <w:color w:val="000000"/>
        <w:spacing w:val="-4"/>
        <w:w w:val="100"/>
        <w:position w:val="0"/>
        <w:sz w:val="16"/>
        <w:szCs w:val="16"/>
        <w:u w:val="none"/>
      </w:rPr>
    </w:lvl>
    <w:lvl w:ilvl="4">
      <w:start w:val="3"/>
      <w:numFmt w:val="decimal"/>
      <w:lvlText w:val="%1."/>
      <w:lvlJc w:val="left"/>
      <w:rPr>
        <w:rFonts w:ascii="Arial" w:hAnsi="Arial" w:cs="Arial"/>
        <w:b/>
        <w:bCs/>
        <w:i w:val="0"/>
        <w:iCs w:val="0"/>
        <w:smallCaps w:val="0"/>
        <w:strike w:val="0"/>
        <w:color w:val="000000"/>
        <w:spacing w:val="-4"/>
        <w:w w:val="100"/>
        <w:position w:val="0"/>
        <w:sz w:val="16"/>
        <w:szCs w:val="16"/>
        <w:u w:val="none"/>
      </w:rPr>
    </w:lvl>
    <w:lvl w:ilvl="5">
      <w:start w:val="3"/>
      <w:numFmt w:val="decimal"/>
      <w:lvlText w:val="%1."/>
      <w:lvlJc w:val="left"/>
      <w:rPr>
        <w:rFonts w:ascii="Arial" w:hAnsi="Arial" w:cs="Arial"/>
        <w:b/>
        <w:bCs/>
        <w:i w:val="0"/>
        <w:iCs w:val="0"/>
        <w:smallCaps w:val="0"/>
        <w:strike w:val="0"/>
        <w:color w:val="000000"/>
        <w:spacing w:val="-4"/>
        <w:w w:val="100"/>
        <w:position w:val="0"/>
        <w:sz w:val="16"/>
        <w:szCs w:val="16"/>
        <w:u w:val="none"/>
      </w:rPr>
    </w:lvl>
    <w:lvl w:ilvl="6">
      <w:start w:val="3"/>
      <w:numFmt w:val="decimal"/>
      <w:lvlText w:val="%1."/>
      <w:lvlJc w:val="left"/>
      <w:rPr>
        <w:rFonts w:ascii="Arial" w:hAnsi="Arial" w:cs="Arial"/>
        <w:b/>
        <w:bCs/>
        <w:i w:val="0"/>
        <w:iCs w:val="0"/>
        <w:smallCaps w:val="0"/>
        <w:strike w:val="0"/>
        <w:color w:val="000000"/>
        <w:spacing w:val="-4"/>
        <w:w w:val="100"/>
        <w:position w:val="0"/>
        <w:sz w:val="16"/>
        <w:szCs w:val="16"/>
        <w:u w:val="none"/>
      </w:rPr>
    </w:lvl>
    <w:lvl w:ilvl="7">
      <w:start w:val="3"/>
      <w:numFmt w:val="decimal"/>
      <w:lvlText w:val="%1."/>
      <w:lvlJc w:val="left"/>
      <w:rPr>
        <w:rFonts w:ascii="Arial" w:hAnsi="Arial" w:cs="Arial"/>
        <w:b/>
        <w:bCs/>
        <w:i w:val="0"/>
        <w:iCs w:val="0"/>
        <w:smallCaps w:val="0"/>
        <w:strike w:val="0"/>
        <w:color w:val="000000"/>
        <w:spacing w:val="-4"/>
        <w:w w:val="100"/>
        <w:position w:val="0"/>
        <w:sz w:val="16"/>
        <w:szCs w:val="16"/>
        <w:u w:val="none"/>
      </w:rPr>
    </w:lvl>
    <w:lvl w:ilvl="8">
      <w:start w:val="3"/>
      <w:numFmt w:val="decimal"/>
      <w:lvlText w:val="%1."/>
      <w:lvlJc w:val="left"/>
      <w:rPr>
        <w:rFonts w:ascii="Arial" w:hAnsi="Arial" w:cs="Arial"/>
        <w:b/>
        <w:bCs/>
        <w:i w:val="0"/>
        <w:iCs w:val="0"/>
        <w:smallCaps w:val="0"/>
        <w:strike w:val="0"/>
        <w:color w:val="000000"/>
        <w:spacing w:val="-4"/>
        <w:w w:val="100"/>
        <w:position w:val="0"/>
        <w:sz w:val="16"/>
        <w:szCs w:val="16"/>
        <w:u w:val="none"/>
      </w:rPr>
    </w:lvl>
  </w:abstractNum>
  <w:abstractNum w:abstractNumId="30" w15:restartNumberingAfterBreak="0">
    <w:nsid w:val="0000003D"/>
    <w:multiLevelType w:val="multilevel"/>
    <w:tmpl w:val="0000003C"/>
    <w:lvl w:ilvl="0">
      <w:start w:val="1"/>
      <w:numFmt w:val="decimal"/>
      <w:lvlText w:val="%1."/>
      <w:lvlJc w:val="left"/>
      <w:rPr>
        <w:rFonts w:ascii="Arial" w:hAnsi="Arial" w:cs="Arial"/>
        <w:b/>
        <w:bCs/>
        <w:i w:val="0"/>
        <w:iCs w:val="0"/>
        <w:smallCaps w:val="0"/>
        <w:strike w:val="0"/>
        <w:color w:val="000000"/>
        <w:spacing w:val="-4"/>
        <w:w w:val="100"/>
        <w:position w:val="0"/>
        <w:sz w:val="16"/>
        <w:szCs w:val="16"/>
        <w:u w:val="none"/>
      </w:rPr>
    </w:lvl>
    <w:lvl w:ilvl="1">
      <w:start w:val="1"/>
      <w:numFmt w:val="decimal"/>
      <w:lvlText w:val="%1."/>
      <w:lvlJc w:val="left"/>
      <w:rPr>
        <w:rFonts w:ascii="Arial" w:hAnsi="Arial" w:cs="Arial"/>
        <w:b/>
        <w:bCs/>
        <w:i w:val="0"/>
        <w:iCs w:val="0"/>
        <w:smallCaps w:val="0"/>
        <w:strike w:val="0"/>
        <w:color w:val="000000"/>
        <w:spacing w:val="-4"/>
        <w:w w:val="100"/>
        <w:position w:val="0"/>
        <w:sz w:val="16"/>
        <w:szCs w:val="16"/>
        <w:u w:val="none"/>
      </w:rPr>
    </w:lvl>
    <w:lvl w:ilvl="2">
      <w:start w:val="1"/>
      <w:numFmt w:val="decimal"/>
      <w:lvlText w:val="%1."/>
      <w:lvlJc w:val="left"/>
      <w:rPr>
        <w:rFonts w:ascii="Arial" w:hAnsi="Arial" w:cs="Arial"/>
        <w:b/>
        <w:bCs/>
        <w:i w:val="0"/>
        <w:iCs w:val="0"/>
        <w:smallCaps w:val="0"/>
        <w:strike w:val="0"/>
        <w:color w:val="000000"/>
        <w:spacing w:val="-4"/>
        <w:w w:val="100"/>
        <w:position w:val="0"/>
        <w:sz w:val="16"/>
        <w:szCs w:val="16"/>
        <w:u w:val="none"/>
      </w:rPr>
    </w:lvl>
    <w:lvl w:ilvl="3">
      <w:start w:val="1"/>
      <w:numFmt w:val="decimal"/>
      <w:lvlText w:val="%1."/>
      <w:lvlJc w:val="left"/>
      <w:rPr>
        <w:rFonts w:ascii="Arial" w:hAnsi="Arial" w:cs="Arial"/>
        <w:b/>
        <w:bCs/>
        <w:i w:val="0"/>
        <w:iCs w:val="0"/>
        <w:smallCaps w:val="0"/>
        <w:strike w:val="0"/>
        <w:color w:val="000000"/>
        <w:spacing w:val="-4"/>
        <w:w w:val="100"/>
        <w:position w:val="0"/>
        <w:sz w:val="16"/>
        <w:szCs w:val="16"/>
        <w:u w:val="none"/>
      </w:rPr>
    </w:lvl>
    <w:lvl w:ilvl="4">
      <w:start w:val="1"/>
      <w:numFmt w:val="decimal"/>
      <w:lvlText w:val="%1."/>
      <w:lvlJc w:val="left"/>
      <w:rPr>
        <w:rFonts w:ascii="Arial" w:hAnsi="Arial" w:cs="Arial"/>
        <w:b/>
        <w:bCs/>
        <w:i w:val="0"/>
        <w:iCs w:val="0"/>
        <w:smallCaps w:val="0"/>
        <w:strike w:val="0"/>
        <w:color w:val="000000"/>
        <w:spacing w:val="-4"/>
        <w:w w:val="100"/>
        <w:position w:val="0"/>
        <w:sz w:val="16"/>
        <w:szCs w:val="16"/>
        <w:u w:val="none"/>
      </w:rPr>
    </w:lvl>
    <w:lvl w:ilvl="5">
      <w:start w:val="1"/>
      <w:numFmt w:val="decimal"/>
      <w:lvlText w:val="%1."/>
      <w:lvlJc w:val="left"/>
      <w:rPr>
        <w:rFonts w:ascii="Arial" w:hAnsi="Arial" w:cs="Arial"/>
        <w:b/>
        <w:bCs/>
        <w:i w:val="0"/>
        <w:iCs w:val="0"/>
        <w:smallCaps w:val="0"/>
        <w:strike w:val="0"/>
        <w:color w:val="000000"/>
        <w:spacing w:val="-4"/>
        <w:w w:val="100"/>
        <w:position w:val="0"/>
        <w:sz w:val="16"/>
        <w:szCs w:val="16"/>
        <w:u w:val="none"/>
      </w:rPr>
    </w:lvl>
    <w:lvl w:ilvl="6">
      <w:start w:val="1"/>
      <w:numFmt w:val="decimal"/>
      <w:lvlText w:val="%1."/>
      <w:lvlJc w:val="left"/>
      <w:rPr>
        <w:rFonts w:ascii="Arial" w:hAnsi="Arial" w:cs="Arial"/>
        <w:b/>
        <w:bCs/>
        <w:i w:val="0"/>
        <w:iCs w:val="0"/>
        <w:smallCaps w:val="0"/>
        <w:strike w:val="0"/>
        <w:color w:val="000000"/>
        <w:spacing w:val="-4"/>
        <w:w w:val="100"/>
        <w:position w:val="0"/>
        <w:sz w:val="16"/>
        <w:szCs w:val="16"/>
        <w:u w:val="none"/>
      </w:rPr>
    </w:lvl>
    <w:lvl w:ilvl="7">
      <w:start w:val="1"/>
      <w:numFmt w:val="decimal"/>
      <w:lvlText w:val="%1."/>
      <w:lvlJc w:val="left"/>
      <w:rPr>
        <w:rFonts w:ascii="Arial" w:hAnsi="Arial" w:cs="Arial"/>
        <w:b/>
        <w:bCs/>
        <w:i w:val="0"/>
        <w:iCs w:val="0"/>
        <w:smallCaps w:val="0"/>
        <w:strike w:val="0"/>
        <w:color w:val="000000"/>
        <w:spacing w:val="-4"/>
        <w:w w:val="100"/>
        <w:position w:val="0"/>
        <w:sz w:val="16"/>
        <w:szCs w:val="16"/>
        <w:u w:val="none"/>
      </w:rPr>
    </w:lvl>
    <w:lvl w:ilvl="8">
      <w:start w:val="1"/>
      <w:numFmt w:val="decimal"/>
      <w:lvlText w:val="%1."/>
      <w:lvlJc w:val="left"/>
      <w:rPr>
        <w:rFonts w:ascii="Arial" w:hAnsi="Arial" w:cs="Arial"/>
        <w:b/>
        <w:bCs/>
        <w:i w:val="0"/>
        <w:iCs w:val="0"/>
        <w:smallCaps w:val="0"/>
        <w:strike w:val="0"/>
        <w:color w:val="000000"/>
        <w:spacing w:val="-4"/>
        <w:w w:val="100"/>
        <w:position w:val="0"/>
        <w:sz w:val="16"/>
        <w:szCs w:val="16"/>
        <w:u w:val="none"/>
      </w:rPr>
    </w:lvl>
  </w:abstractNum>
  <w:abstractNum w:abstractNumId="31" w15:restartNumberingAfterBreak="0">
    <w:nsid w:val="0000003F"/>
    <w:multiLevelType w:val="multilevel"/>
    <w:tmpl w:val="0000003E"/>
    <w:lvl w:ilvl="0">
      <w:start w:val="1"/>
      <w:numFmt w:val="decimal"/>
      <w:lvlText w:val="%1."/>
      <w:lvlJc w:val="left"/>
      <w:rPr>
        <w:rFonts w:ascii="Arial" w:hAnsi="Arial" w:cs="Arial"/>
        <w:b/>
        <w:bCs/>
        <w:i w:val="0"/>
        <w:iCs w:val="0"/>
        <w:smallCaps w:val="0"/>
        <w:strike w:val="0"/>
        <w:color w:val="000000"/>
        <w:spacing w:val="-4"/>
        <w:w w:val="100"/>
        <w:position w:val="0"/>
        <w:sz w:val="16"/>
        <w:szCs w:val="16"/>
        <w:u w:val="none"/>
      </w:rPr>
    </w:lvl>
    <w:lvl w:ilvl="1">
      <w:start w:val="1"/>
      <w:numFmt w:val="decimal"/>
      <w:lvlText w:val="%1."/>
      <w:lvlJc w:val="left"/>
      <w:rPr>
        <w:rFonts w:ascii="Arial" w:hAnsi="Arial" w:cs="Arial"/>
        <w:b/>
        <w:bCs/>
        <w:i w:val="0"/>
        <w:iCs w:val="0"/>
        <w:smallCaps w:val="0"/>
        <w:strike w:val="0"/>
        <w:color w:val="000000"/>
        <w:spacing w:val="-4"/>
        <w:w w:val="100"/>
        <w:position w:val="0"/>
        <w:sz w:val="16"/>
        <w:szCs w:val="16"/>
        <w:u w:val="none"/>
      </w:rPr>
    </w:lvl>
    <w:lvl w:ilvl="2">
      <w:start w:val="1"/>
      <w:numFmt w:val="decimal"/>
      <w:lvlText w:val="%1."/>
      <w:lvlJc w:val="left"/>
      <w:rPr>
        <w:rFonts w:ascii="Arial" w:hAnsi="Arial" w:cs="Arial"/>
        <w:b/>
        <w:bCs/>
        <w:i w:val="0"/>
        <w:iCs w:val="0"/>
        <w:smallCaps w:val="0"/>
        <w:strike w:val="0"/>
        <w:color w:val="000000"/>
        <w:spacing w:val="-4"/>
        <w:w w:val="100"/>
        <w:position w:val="0"/>
        <w:sz w:val="16"/>
        <w:szCs w:val="16"/>
        <w:u w:val="none"/>
      </w:rPr>
    </w:lvl>
    <w:lvl w:ilvl="3">
      <w:start w:val="1"/>
      <w:numFmt w:val="decimal"/>
      <w:lvlText w:val="%1."/>
      <w:lvlJc w:val="left"/>
      <w:rPr>
        <w:rFonts w:ascii="Arial" w:hAnsi="Arial" w:cs="Arial"/>
        <w:b/>
        <w:bCs/>
        <w:i w:val="0"/>
        <w:iCs w:val="0"/>
        <w:smallCaps w:val="0"/>
        <w:strike w:val="0"/>
        <w:color w:val="000000"/>
        <w:spacing w:val="-4"/>
        <w:w w:val="100"/>
        <w:position w:val="0"/>
        <w:sz w:val="16"/>
        <w:szCs w:val="16"/>
        <w:u w:val="none"/>
      </w:rPr>
    </w:lvl>
    <w:lvl w:ilvl="4">
      <w:start w:val="1"/>
      <w:numFmt w:val="decimal"/>
      <w:lvlText w:val="%1."/>
      <w:lvlJc w:val="left"/>
      <w:rPr>
        <w:rFonts w:ascii="Arial" w:hAnsi="Arial" w:cs="Arial"/>
        <w:b/>
        <w:bCs/>
        <w:i w:val="0"/>
        <w:iCs w:val="0"/>
        <w:smallCaps w:val="0"/>
        <w:strike w:val="0"/>
        <w:color w:val="000000"/>
        <w:spacing w:val="-4"/>
        <w:w w:val="100"/>
        <w:position w:val="0"/>
        <w:sz w:val="16"/>
        <w:szCs w:val="16"/>
        <w:u w:val="none"/>
      </w:rPr>
    </w:lvl>
    <w:lvl w:ilvl="5">
      <w:start w:val="1"/>
      <w:numFmt w:val="decimal"/>
      <w:lvlText w:val="%1."/>
      <w:lvlJc w:val="left"/>
      <w:rPr>
        <w:rFonts w:ascii="Arial" w:hAnsi="Arial" w:cs="Arial"/>
        <w:b/>
        <w:bCs/>
        <w:i w:val="0"/>
        <w:iCs w:val="0"/>
        <w:smallCaps w:val="0"/>
        <w:strike w:val="0"/>
        <w:color w:val="000000"/>
        <w:spacing w:val="-4"/>
        <w:w w:val="100"/>
        <w:position w:val="0"/>
        <w:sz w:val="16"/>
        <w:szCs w:val="16"/>
        <w:u w:val="none"/>
      </w:rPr>
    </w:lvl>
    <w:lvl w:ilvl="6">
      <w:start w:val="1"/>
      <w:numFmt w:val="decimal"/>
      <w:lvlText w:val="%1."/>
      <w:lvlJc w:val="left"/>
      <w:rPr>
        <w:rFonts w:ascii="Arial" w:hAnsi="Arial" w:cs="Arial"/>
        <w:b/>
        <w:bCs/>
        <w:i w:val="0"/>
        <w:iCs w:val="0"/>
        <w:smallCaps w:val="0"/>
        <w:strike w:val="0"/>
        <w:color w:val="000000"/>
        <w:spacing w:val="-4"/>
        <w:w w:val="100"/>
        <w:position w:val="0"/>
        <w:sz w:val="16"/>
        <w:szCs w:val="16"/>
        <w:u w:val="none"/>
      </w:rPr>
    </w:lvl>
    <w:lvl w:ilvl="7">
      <w:start w:val="1"/>
      <w:numFmt w:val="decimal"/>
      <w:lvlText w:val="%1."/>
      <w:lvlJc w:val="left"/>
      <w:rPr>
        <w:rFonts w:ascii="Arial" w:hAnsi="Arial" w:cs="Arial"/>
        <w:b/>
        <w:bCs/>
        <w:i w:val="0"/>
        <w:iCs w:val="0"/>
        <w:smallCaps w:val="0"/>
        <w:strike w:val="0"/>
        <w:color w:val="000000"/>
        <w:spacing w:val="-4"/>
        <w:w w:val="100"/>
        <w:position w:val="0"/>
        <w:sz w:val="16"/>
        <w:szCs w:val="16"/>
        <w:u w:val="none"/>
      </w:rPr>
    </w:lvl>
    <w:lvl w:ilvl="8">
      <w:start w:val="1"/>
      <w:numFmt w:val="decimal"/>
      <w:lvlText w:val="%1."/>
      <w:lvlJc w:val="left"/>
      <w:rPr>
        <w:rFonts w:ascii="Arial" w:hAnsi="Arial" w:cs="Arial"/>
        <w:b/>
        <w:bCs/>
        <w:i w:val="0"/>
        <w:iCs w:val="0"/>
        <w:smallCaps w:val="0"/>
        <w:strike w:val="0"/>
        <w:color w:val="000000"/>
        <w:spacing w:val="-4"/>
        <w:w w:val="100"/>
        <w:position w:val="0"/>
        <w:sz w:val="16"/>
        <w:szCs w:val="16"/>
        <w:u w:val="none"/>
      </w:rPr>
    </w:lvl>
  </w:abstractNum>
  <w:abstractNum w:abstractNumId="32" w15:restartNumberingAfterBreak="0">
    <w:nsid w:val="00000041"/>
    <w:multiLevelType w:val="multilevel"/>
    <w:tmpl w:val="00000040"/>
    <w:lvl w:ilvl="0">
      <w:start w:val="3"/>
      <w:numFmt w:val="decimal"/>
      <w:lvlText w:val="1.%1."/>
      <w:lvlJc w:val="left"/>
      <w:rPr>
        <w:rFonts w:ascii="Arial" w:hAnsi="Arial" w:cs="Arial"/>
        <w:b/>
        <w:bCs/>
        <w:i w:val="0"/>
        <w:iCs w:val="0"/>
        <w:smallCaps w:val="0"/>
        <w:strike w:val="0"/>
        <w:color w:val="000000"/>
        <w:spacing w:val="-4"/>
        <w:w w:val="100"/>
        <w:position w:val="0"/>
        <w:sz w:val="16"/>
        <w:szCs w:val="16"/>
        <w:u w:val="none"/>
      </w:rPr>
    </w:lvl>
    <w:lvl w:ilvl="1">
      <w:start w:val="3"/>
      <w:numFmt w:val="decimal"/>
      <w:lvlText w:val="1.%1."/>
      <w:lvlJc w:val="left"/>
      <w:rPr>
        <w:rFonts w:ascii="Arial" w:hAnsi="Arial" w:cs="Arial"/>
        <w:b/>
        <w:bCs/>
        <w:i w:val="0"/>
        <w:iCs w:val="0"/>
        <w:smallCaps w:val="0"/>
        <w:strike w:val="0"/>
        <w:color w:val="000000"/>
        <w:spacing w:val="-4"/>
        <w:w w:val="100"/>
        <w:position w:val="0"/>
        <w:sz w:val="16"/>
        <w:szCs w:val="16"/>
        <w:u w:val="none"/>
      </w:rPr>
    </w:lvl>
    <w:lvl w:ilvl="2">
      <w:start w:val="3"/>
      <w:numFmt w:val="decimal"/>
      <w:lvlText w:val="1.%1."/>
      <w:lvlJc w:val="left"/>
      <w:rPr>
        <w:rFonts w:ascii="Arial" w:hAnsi="Arial" w:cs="Arial"/>
        <w:b/>
        <w:bCs/>
        <w:i w:val="0"/>
        <w:iCs w:val="0"/>
        <w:smallCaps w:val="0"/>
        <w:strike w:val="0"/>
        <w:color w:val="000000"/>
        <w:spacing w:val="-4"/>
        <w:w w:val="100"/>
        <w:position w:val="0"/>
        <w:sz w:val="16"/>
        <w:szCs w:val="16"/>
        <w:u w:val="none"/>
      </w:rPr>
    </w:lvl>
    <w:lvl w:ilvl="3">
      <w:start w:val="3"/>
      <w:numFmt w:val="decimal"/>
      <w:lvlText w:val="1.%1."/>
      <w:lvlJc w:val="left"/>
      <w:rPr>
        <w:rFonts w:ascii="Arial" w:hAnsi="Arial" w:cs="Arial"/>
        <w:b/>
        <w:bCs/>
        <w:i w:val="0"/>
        <w:iCs w:val="0"/>
        <w:smallCaps w:val="0"/>
        <w:strike w:val="0"/>
        <w:color w:val="000000"/>
        <w:spacing w:val="-4"/>
        <w:w w:val="100"/>
        <w:position w:val="0"/>
        <w:sz w:val="16"/>
        <w:szCs w:val="16"/>
        <w:u w:val="none"/>
      </w:rPr>
    </w:lvl>
    <w:lvl w:ilvl="4">
      <w:start w:val="3"/>
      <w:numFmt w:val="decimal"/>
      <w:lvlText w:val="1.%1."/>
      <w:lvlJc w:val="left"/>
      <w:rPr>
        <w:rFonts w:ascii="Arial" w:hAnsi="Arial" w:cs="Arial"/>
        <w:b/>
        <w:bCs/>
        <w:i w:val="0"/>
        <w:iCs w:val="0"/>
        <w:smallCaps w:val="0"/>
        <w:strike w:val="0"/>
        <w:color w:val="000000"/>
        <w:spacing w:val="-4"/>
        <w:w w:val="100"/>
        <w:position w:val="0"/>
        <w:sz w:val="16"/>
        <w:szCs w:val="16"/>
        <w:u w:val="none"/>
      </w:rPr>
    </w:lvl>
    <w:lvl w:ilvl="5">
      <w:start w:val="3"/>
      <w:numFmt w:val="decimal"/>
      <w:lvlText w:val="1.%1."/>
      <w:lvlJc w:val="left"/>
      <w:rPr>
        <w:rFonts w:ascii="Arial" w:hAnsi="Arial" w:cs="Arial"/>
        <w:b/>
        <w:bCs/>
        <w:i w:val="0"/>
        <w:iCs w:val="0"/>
        <w:smallCaps w:val="0"/>
        <w:strike w:val="0"/>
        <w:color w:val="000000"/>
        <w:spacing w:val="-4"/>
        <w:w w:val="100"/>
        <w:position w:val="0"/>
        <w:sz w:val="16"/>
        <w:szCs w:val="16"/>
        <w:u w:val="none"/>
      </w:rPr>
    </w:lvl>
    <w:lvl w:ilvl="6">
      <w:start w:val="3"/>
      <w:numFmt w:val="decimal"/>
      <w:lvlText w:val="1.%1."/>
      <w:lvlJc w:val="left"/>
      <w:rPr>
        <w:rFonts w:ascii="Arial" w:hAnsi="Arial" w:cs="Arial"/>
        <w:b/>
        <w:bCs/>
        <w:i w:val="0"/>
        <w:iCs w:val="0"/>
        <w:smallCaps w:val="0"/>
        <w:strike w:val="0"/>
        <w:color w:val="000000"/>
        <w:spacing w:val="-4"/>
        <w:w w:val="100"/>
        <w:position w:val="0"/>
        <w:sz w:val="16"/>
        <w:szCs w:val="16"/>
        <w:u w:val="none"/>
      </w:rPr>
    </w:lvl>
    <w:lvl w:ilvl="7">
      <w:start w:val="3"/>
      <w:numFmt w:val="decimal"/>
      <w:lvlText w:val="1.%1."/>
      <w:lvlJc w:val="left"/>
      <w:rPr>
        <w:rFonts w:ascii="Arial" w:hAnsi="Arial" w:cs="Arial"/>
        <w:b/>
        <w:bCs/>
        <w:i w:val="0"/>
        <w:iCs w:val="0"/>
        <w:smallCaps w:val="0"/>
        <w:strike w:val="0"/>
        <w:color w:val="000000"/>
        <w:spacing w:val="-4"/>
        <w:w w:val="100"/>
        <w:position w:val="0"/>
        <w:sz w:val="16"/>
        <w:szCs w:val="16"/>
        <w:u w:val="none"/>
      </w:rPr>
    </w:lvl>
    <w:lvl w:ilvl="8">
      <w:start w:val="3"/>
      <w:numFmt w:val="decimal"/>
      <w:lvlText w:val="1.%1."/>
      <w:lvlJc w:val="left"/>
      <w:rPr>
        <w:rFonts w:ascii="Arial" w:hAnsi="Arial" w:cs="Arial"/>
        <w:b/>
        <w:bCs/>
        <w:i w:val="0"/>
        <w:iCs w:val="0"/>
        <w:smallCaps w:val="0"/>
        <w:strike w:val="0"/>
        <w:color w:val="000000"/>
        <w:spacing w:val="-4"/>
        <w:w w:val="100"/>
        <w:position w:val="0"/>
        <w:sz w:val="16"/>
        <w:szCs w:val="16"/>
        <w:u w:val="none"/>
      </w:rPr>
    </w:lvl>
  </w:abstractNum>
  <w:abstractNum w:abstractNumId="33" w15:restartNumberingAfterBreak="0">
    <w:nsid w:val="00000043"/>
    <w:multiLevelType w:val="multilevel"/>
    <w:tmpl w:val="00000042"/>
    <w:lvl w:ilvl="0">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1">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2">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3">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4">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5">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6">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7">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lvl w:ilvl="8">
      <w:start w:val="1"/>
      <w:numFmt w:val="lowerLetter"/>
      <w:lvlText w:val="%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34" w15:restartNumberingAfterBreak="0">
    <w:nsid w:val="00000045"/>
    <w:multiLevelType w:val="multilevel"/>
    <w:tmpl w:val="00000044"/>
    <w:lvl w:ilvl="0">
      <w:numFmt w:val="decimal"/>
      <w:lvlText w:val="%1"/>
      <w:lvlJc w:val="left"/>
      <w:rPr>
        <w:rFonts w:ascii="Candara" w:hAnsi="Candara" w:cs="Candara"/>
        <w:b w:val="0"/>
        <w:bCs w:val="0"/>
        <w:i/>
        <w:iCs/>
        <w:smallCaps w:val="0"/>
        <w:strike w:val="0"/>
        <w:color w:val="000000"/>
        <w:spacing w:val="9"/>
        <w:w w:val="100"/>
        <w:position w:val="0"/>
        <w:sz w:val="10"/>
        <w:szCs w:val="10"/>
        <w:u w:val="none"/>
      </w:rPr>
    </w:lvl>
    <w:lvl w:ilvl="1">
      <w:numFmt w:val="decimal"/>
      <w:lvlText w:val="%1"/>
      <w:lvlJc w:val="left"/>
      <w:rPr>
        <w:rFonts w:ascii="Candara" w:hAnsi="Candara" w:cs="Candara"/>
        <w:b w:val="0"/>
        <w:bCs w:val="0"/>
        <w:i/>
        <w:iCs/>
        <w:smallCaps w:val="0"/>
        <w:strike w:val="0"/>
        <w:color w:val="000000"/>
        <w:spacing w:val="9"/>
        <w:w w:val="100"/>
        <w:position w:val="0"/>
        <w:sz w:val="10"/>
        <w:szCs w:val="10"/>
        <w:u w:val="none"/>
      </w:rPr>
    </w:lvl>
    <w:lvl w:ilvl="2">
      <w:numFmt w:val="decimal"/>
      <w:lvlText w:val="%1"/>
      <w:lvlJc w:val="left"/>
      <w:rPr>
        <w:rFonts w:ascii="Candara" w:hAnsi="Candara" w:cs="Candara"/>
        <w:b w:val="0"/>
        <w:bCs w:val="0"/>
        <w:i/>
        <w:iCs/>
        <w:smallCaps w:val="0"/>
        <w:strike w:val="0"/>
        <w:color w:val="000000"/>
        <w:spacing w:val="9"/>
        <w:w w:val="100"/>
        <w:position w:val="0"/>
        <w:sz w:val="10"/>
        <w:szCs w:val="10"/>
        <w:u w:val="none"/>
      </w:rPr>
    </w:lvl>
    <w:lvl w:ilvl="3">
      <w:numFmt w:val="decimal"/>
      <w:lvlText w:val="%1"/>
      <w:lvlJc w:val="left"/>
      <w:rPr>
        <w:rFonts w:ascii="Candara" w:hAnsi="Candara" w:cs="Candara"/>
        <w:b w:val="0"/>
        <w:bCs w:val="0"/>
        <w:i/>
        <w:iCs/>
        <w:smallCaps w:val="0"/>
        <w:strike w:val="0"/>
        <w:color w:val="000000"/>
        <w:spacing w:val="9"/>
        <w:w w:val="100"/>
        <w:position w:val="0"/>
        <w:sz w:val="10"/>
        <w:szCs w:val="10"/>
        <w:u w:val="none"/>
      </w:rPr>
    </w:lvl>
    <w:lvl w:ilvl="4">
      <w:numFmt w:val="decimal"/>
      <w:lvlText w:val="%1"/>
      <w:lvlJc w:val="left"/>
      <w:rPr>
        <w:rFonts w:ascii="Candara" w:hAnsi="Candara" w:cs="Candara"/>
        <w:b w:val="0"/>
        <w:bCs w:val="0"/>
        <w:i/>
        <w:iCs/>
        <w:smallCaps w:val="0"/>
        <w:strike w:val="0"/>
        <w:color w:val="000000"/>
        <w:spacing w:val="9"/>
        <w:w w:val="100"/>
        <w:position w:val="0"/>
        <w:sz w:val="10"/>
        <w:szCs w:val="10"/>
        <w:u w:val="none"/>
      </w:rPr>
    </w:lvl>
    <w:lvl w:ilvl="5">
      <w:numFmt w:val="decimal"/>
      <w:lvlText w:val="%1"/>
      <w:lvlJc w:val="left"/>
      <w:rPr>
        <w:rFonts w:ascii="Candara" w:hAnsi="Candara" w:cs="Candara"/>
        <w:b w:val="0"/>
        <w:bCs w:val="0"/>
        <w:i/>
        <w:iCs/>
        <w:smallCaps w:val="0"/>
        <w:strike w:val="0"/>
        <w:color w:val="000000"/>
        <w:spacing w:val="9"/>
        <w:w w:val="100"/>
        <w:position w:val="0"/>
        <w:sz w:val="10"/>
        <w:szCs w:val="10"/>
        <w:u w:val="none"/>
      </w:rPr>
    </w:lvl>
    <w:lvl w:ilvl="6">
      <w:numFmt w:val="decimal"/>
      <w:lvlText w:val="%1"/>
      <w:lvlJc w:val="left"/>
      <w:rPr>
        <w:rFonts w:ascii="Candara" w:hAnsi="Candara" w:cs="Candara"/>
        <w:b w:val="0"/>
        <w:bCs w:val="0"/>
        <w:i/>
        <w:iCs/>
        <w:smallCaps w:val="0"/>
        <w:strike w:val="0"/>
        <w:color w:val="000000"/>
        <w:spacing w:val="9"/>
        <w:w w:val="100"/>
        <w:position w:val="0"/>
        <w:sz w:val="10"/>
        <w:szCs w:val="10"/>
        <w:u w:val="none"/>
      </w:rPr>
    </w:lvl>
    <w:lvl w:ilvl="7">
      <w:numFmt w:val="decimal"/>
      <w:lvlText w:val="%1"/>
      <w:lvlJc w:val="left"/>
      <w:rPr>
        <w:rFonts w:ascii="Candara" w:hAnsi="Candara" w:cs="Candara"/>
        <w:b w:val="0"/>
        <w:bCs w:val="0"/>
        <w:i/>
        <w:iCs/>
        <w:smallCaps w:val="0"/>
        <w:strike w:val="0"/>
        <w:color w:val="000000"/>
        <w:spacing w:val="9"/>
        <w:w w:val="100"/>
        <w:position w:val="0"/>
        <w:sz w:val="10"/>
        <w:szCs w:val="10"/>
        <w:u w:val="none"/>
      </w:rPr>
    </w:lvl>
    <w:lvl w:ilvl="8">
      <w:numFmt w:val="decimal"/>
      <w:lvlText w:val="%1"/>
      <w:lvlJc w:val="left"/>
      <w:rPr>
        <w:rFonts w:ascii="Candara" w:hAnsi="Candara" w:cs="Candara"/>
        <w:b w:val="0"/>
        <w:bCs w:val="0"/>
        <w:i/>
        <w:iCs/>
        <w:smallCaps w:val="0"/>
        <w:strike w:val="0"/>
        <w:color w:val="000000"/>
        <w:spacing w:val="9"/>
        <w:w w:val="100"/>
        <w:position w:val="0"/>
        <w:sz w:val="10"/>
        <w:szCs w:val="10"/>
        <w:u w:val="none"/>
      </w:rPr>
    </w:lvl>
  </w:abstractNum>
  <w:abstractNum w:abstractNumId="35" w15:restartNumberingAfterBreak="0">
    <w:nsid w:val="00000047"/>
    <w:multiLevelType w:val="multilevel"/>
    <w:tmpl w:val="00000046"/>
    <w:lvl w:ilvl="0">
      <w:start w:val="3"/>
      <w:numFmt w:val="decimal"/>
      <w:lvlText w:val="%1,"/>
      <w:lvlJc w:val="left"/>
      <w:rPr>
        <w:rFonts w:ascii="Arial" w:hAnsi="Arial" w:cs="Arial"/>
        <w:b/>
        <w:bCs/>
        <w:i w:val="0"/>
        <w:iCs w:val="0"/>
        <w:smallCaps w:val="0"/>
        <w:strike w:val="0"/>
        <w:color w:val="000000"/>
        <w:spacing w:val="-4"/>
        <w:w w:val="100"/>
        <w:position w:val="0"/>
        <w:sz w:val="16"/>
        <w:szCs w:val="16"/>
        <w:u w:val="none"/>
      </w:rPr>
    </w:lvl>
    <w:lvl w:ilvl="1">
      <w:start w:val="3"/>
      <w:numFmt w:val="decimal"/>
      <w:lvlText w:val="%1,"/>
      <w:lvlJc w:val="left"/>
      <w:rPr>
        <w:rFonts w:ascii="Arial" w:hAnsi="Arial" w:cs="Arial"/>
        <w:b/>
        <w:bCs/>
        <w:i w:val="0"/>
        <w:iCs w:val="0"/>
        <w:smallCaps w:val="0"/>
        <w:strike w:val="0"/>
        <w:color w:val="000000"/>
        <w:spacing w:val="-4"/>
        <w:w w:val="100"/>
        <w:position w:val="0"/>
        <w:sz w:val="16"/>
        <w:szCs w:val="16"/>
        <w:u w:val="none"/>
      </w:rPr>
    </w:lvl>
    <w:lvl w:ilvl="2">
      <w:start w:val="3"/>
      <w:numFmt w:val="decimal"/>
      <w:lvlText w:val="%1,"/>
      <w:lvlJc w:val="left"/>
      <w:rPr>
        <w:rFonts w:ascii="Arial" w:hAnsi="Arial" w:cs="Arial"/>
        <w:b/>
        <w:bCs/>
        <w:i w:val="0"/>
        <w:iCs w:val="0"/>
        <w:smallCaps w:val="0"/>
        <w:strike w:val="0"/>
        <w:color w:val="000000"/>
        <w:spacing w:val="-4"/>
        <w:w w:val="100"/>
        <w:position w:val="0"/>
        <w:sz w:val="16"/>
        <w:szCs w:val="16"/>
        <w:u w:val="none"/>
      </w:rPr>
    </w:lvl>
    <w:lvl w:ilvl="3">
      <w:start w:val="3"/>
      <w:numFmt w:val="decimal"/>
      <w:lvlText w:val="%1,"/>
      <w:lvlJc w:val="left"/>
      <w:rPr>
        <w:rFonts w:ascii="Arial" w:hAnsi="Arial" w:cs="Arial"/>
        <w:b/>
        <w:bCs/>
        <w:i w:val="0"/>
        <w:iCs w:val="0"/>
        <w:smallCaps w:val="0"/>
        <w:strike w:val="0"/>
        <w:color w:val="000000"/>
        <w:spacing w:val="-4"/>
        <w:w w:val="100"/>
        <w:position w:val="0"/>
        <w:sz w:val="16"/>
        <w:szCs w:val="16"/>
        <w:u w:val="none"/>
      </w:rPr>
    </w:lvl>
    <w:lvl w:ilvl="4">
      <w:start w:val="3"/>
      <w:numFmt w:val="decimal"/>
      <w:lvlText w:val="%1,"/>
      <w:lvlJc w:val="left"/>
      <w:rPr>
        <w:rFonts w:ascii="Arial" w:hAnsi="Arial" w:cs="Arial"/>
        <w:b/>
        <w:bCs/>
        <w:i w:val="0"/>
        <w:iCs w:val="0"/>
        <w:smallCaps w:val="0"/>
        <w:strike w:val="0"/>
        <w:color w:val="000000"/>
        <w:spacing w:val="-4"/>
        <w:w w:val="100"/>
        <w:position w:val="0"/>
        <w:sz w:val="16"/>
        <w:szCs w:val="16"/>
        <w:u w:val="none"/>
      </w:rPr>
    </w:lvl>
    <w:lvl w:ilvl="5">
      <w:start w:val="3"/>
      <w:numFmt w:val="decimal"/>
      <w:lvlText w:val="%1,"/>
      <w:lvlJc w:val="left"/>
      <w:rPr>
        <w:rFonts w:ascii="Arial" w:hAnsi="Arial" w:cs="Arial"/>
        <w:b/>
        <w:bCs/>
        <w:i w:val="0"/>
        <w:iCs w:val="0"/>
        <w:smallCaps w:val="0"/>
        <w:strike w:val="0"/>
        <w:color w:val="000000"/>
        <w:spacing w:val="-4"/>
        <w:w w:val="100"/>
        <w:position w:val="0"/>
        <w:sz w:val="16"/>
        <w:szCs w:val="16"/>
        <w:u w:val="none"/>
      </w:rPr>
    </w:lvl>
    <w:lvl w:ilvl="6">
      <w:start w:val="3"/>
      <w:numFmt w:val="decimal"/>
      <w:lvlText w:val="%1,"/>
      <w:lvlJc w:val="left"/>
      <w:rPr>
        <w:rFonts w:ascii="Arial" w:hAnsi="Arial" w:cs="Arial"/>
        <w:b/>
        <w:bCs/>
        <w:i w:val="0"/>
        <w:iCs w:val="0"/>
        <w:smallCaps w:val="0"/>
        <w:strike w:val="0"/>
        <w:color w:val="000000"/>
        <w:spacing w:val="-4"/>
        <w:w w:val="100"/>
        <w:position w:val="0"/>
        <w:sz w:val="16"/>
        <w:szCs w:val="16"/>
        <w:u w:val="none"/>
      </w:rPr>
    </w:lvl>
    <w:lvl w:ilvl="7">
      <w:start w:val="3"/>
      <w:numFmt w:val="decimal"/>
      <w:lvlText w:val="%1,"/>
      <w:lvlJc w:val="left"/>
      <w:rPr>
        <w:rFonts w:ascii="Arial" w:hAnsi="Arial" w:cs="Arial"/>
        <w:b/>
        <w:bCs/>
        <w:i w:val="0"/>
        <w:iCs w:val="0"/>
        <w:smallCaps w:val="0"/>
        <w:strike w:val="0"/>
        <w:color w:val="000000"/>
        <w:spacing w:val="-4"/>
        <w:w w:val="100"/>
        <w:position w:val="0"/>
        <w:sz w:val="16"/>
        <w:szCs w:val="16"/>
        <w:u w:val="none"/>
      </w:rPr>
    </w:lvl>
    <w:lvl w:ilvl="8">
      <w:start w:val="3"/>
      <w:numFmt w:val="decimal"/>
      <w:lvlText w:val="%1,"/>
      <w:lvlJc w:val="left"/>
      <w:rPr>
        <w:rFonts w:ascii="Arial" w:hAnsi="Arial" w:cs="Arial"/>
        <w:b/>
        <w:bCs/>
        <w:i w:val="0"/>
        <w:iCs w:val="0"/>
        <w:smallCaps w:val="0"/>
        <w:strike w:val="0"/>
        <w:color w:val="000000"/>
        <w:spacing w:val="-4"/>
        <w:w w:val="100"/>
        <w:position w:val="0"/>
        <w:sz w:val="16"/>
        <w:szCs w:val="16"/>
        <w:u w:val="none"/>
      </w:rPr>
    </w:lvl>
  </w:abstractNum>
  <w:abstractNum w:abstractNumId="36" w15:restartNumberingAfterBreak="0">
    <w:nsid w:val="00000049"/>
    <w:multiLevelType w:val="multilevel"/>
    <w:tmpl w:val="00000048"/>
    <w:lvl w:ilvl="0">
      <w:start w:val="1"/>
      <w:numFmt w:val="upperRoman"/>
      <w:lvlText w:val="%1"/>
      <w:lvlJc w:val="left"/>
      <w:rPr>
        <w:rFonts w:ascii="Arial" w:hAnsi="Arial" w:cs="Arial"/>
        <w:b w:val="0"/>
        <w:bCs w:val="0"/>
        <w:i w:val="0"/>
        <w:iCs w:val="0"/>
        <w:smallCaps w:val="0"/>
        <w:strike w:val="0"/>
        <w:color w:val="000000"/>
        <w:spacing w:val="-2"/>
        <w:w w:val="100"/>
        <w:position w:val="0"/>
        <w:sz w:val="15"/>
        <w:szCs w:val="15"/>
        <w:u w:val="none"/>
      </w:rPr>
    </w:lvl>
    <w:lvl w:ilvl="1">
      <w:start w:val="1"/>
      <w:numFmt w:val="upperRoman"/>
      <w:lvlText w:val="%1"/>
      <w:lvlJc w:val="left"/>
      <w:rPr>
        <w:rFonts w:ascii="Arial" w:hAnsi="Arial" w:cs="Arial"/>
        <w:b w:val="0"/>
        <w:bCs w:val="0"/>
        <w:i w:val="0"/>
        <w:iCs w:val="0"/>
        <w:smallCaps w:val="0"/>
        <w:strike w:val="0"/>
        <w:color w:val="000000"/>
        <w:spacing w:val="-2"/>
        <w:w w:val="100"/>
        <w:position w:val="0"/>
        <w:sz w:val="15"/>
        <w:szCs w:val="15"/>
        <w:u w:val="none"/>
      </w:rPr>
    </w:lvl>
    <w:lvl w:ilvl="2">
      <w:start w:val="1"/>
      <w:numFmt w:val="upperRoman"/>
      <w:lvlText w:val="%1"/>
      <w:lvlJc w:val="left"/>
      <w:rPr>
        <w:rFonts w:ascii="Arial" w:hAnsi="Arial" w:cs="Arial"/>
        <w:b w:val="0"/>
        <w:bCs w:val="0"/>
        <w:i w:val="0"/>
        <w:iCs w:val="0"/>
        <w:smallCaps w:val="0"/>
        <w:strike w:val="0"/>
        <w:color w:val="000000"/>
        <w:spacing w:val="-2"/>
        <w:w w:val="100"/>
        <w:position w:val="0"/>
        <w:sz w:val="15"/>
        <w:szCs w:val="15"/>
        <w:u w:val="none"/>
      </w:rPr>
    </w:lvl>
    <w:lvl w:ilvl="3">
      <w:start w:val="1"/>
      <w:numFmt w:val="upperRoman"/>
      <w:lvlText w:val="%1"/>
      <w:lvlJc w:val="left"/>
      <w:rPr>
        <w:rFonts w:ascii="Arial" w:hAnsi="Arial" w:cs="Arial"/>
        <w:b w:val="0"/>
        <w:bCs w:val="0"/>
        <w:i w:val="0"/>
        <w:iCs w:val="0"/>
        <w:smallCaps w:val="0"/>
        <w:strike w:val="0"/>
        <w:color w:val="000000"/>
        <w:spacing w:val="-2"/>
        <w:w w:val="100"/>
        <w:position w:val="0"/>
        <w:sz w:val="15"/>
        <w:szCs w:val="15"/>
        <w:u w:val="none"/>
      </w:rPr>
    </w:lvl>
    <w:lvl w:ilvl="4">
      <w:start w:val="1"/>
      <w:numFmt w:val="upperRoman"/>
      <w:lvlText w:val="%1"/>
      <w:lvlJc w:val="left"/>
      <w:rPr>
        <w:rFonts w:ascii="Arial" w:hAnsi="Arial" w:cs="Arial"/>
        <w:b w:val="0"/>
        <w:bCs w:val="0"/>
        <w:i w:val="0"/>
        <w:iCs w:val="0"/>
        <w:smallCaps w:val="0"/>
        <w:strike w:val="0"/>
        <w:color w:val="000000"/>
        <w:spacing w:val="-2"/>
        <w:w w:val="100"/>
        <w:position w:val="0"/>
        <w:sz w:val="15"/>
        <w:szCs w:val="15"/>
        <w:u w:val="none"/>
      </w:rPr>
    </w:lvl>
    <w:lvl w:ilvl="5">
      <w:start w:val="1"/>
      <w:numFmt w:val="upperRoman"/>
      <w:lvlText w:val="%1"/>
      <w:lvlJc w:val="left"/>
      <w:rPr>
        <w:rFonts w:ascii="Arial" w:hAnsi="Arial" w:cs="Arial"/>
        <w:b w:val="0"/>
        <w:bCs w:val="0"/>
        <w:i w:val="0"/>
        <w:iCs w:val="0"/>
        <w:smallCaps w:val="0"/>
        <w:strike w:val="0"/>
        <w:color w:val="000000"/>
        <w:spacing w:val="-2"/>
        <w:w w:val="100"/>
        <w:position w:val="0"/>
        <w:sz w:val="15"/>
        <w:szCs w:val="15"/>
        <w:u w:val="none"/>
      </w:rPr>
    </w:lvl>
    <w:lvl w:ilvl="6">
      <w:start w:val="1"/>
      <w:numFmt w:val="upperRoman"/>
      <w:lvlText w:val="%1"/>
      <w:lvlJc w:val="left"/>
      <w:rPr>
        <w:rFonts w:ascii="Arial" w:hAnsi="Arial" w:cs="Arial"/>
        <w:b w:val="0"/>
        <w:bCs w:val="0"/>
        <w:i w:val="0"/>
        <w:iCs w:val="0"/>
        <w:smallCaps w:val="0"/>
        <w:strike w:val="0"/>
        <w:color w:val="000000"/>
        <w:spacing w:val="-2"/>
        <w:w w:val="100"/>
        <w:position w:val="0"/>
        <w:sz w:val="15"/>
        <w:szCs w:val="15"/>
        <w:u w:val="none"/>
      </w:rPr>
    </w:lvl>
    <w:lvl w:ilvl="7">
      <w:start w:val="1"/>
      <w:numFmt w:val="upperRoman"/>
      <w:lvlText w:val="%1"/>
      <w:lvlJc w:val="left"/>
      <w:rPr>
        <w:rFonts w:ascii="Arial" w:hAnsi="Arial" w:cs="Arial"/>
        <w:b w:val="0"/>
        <w:bCs w:val="0"/>
        <w:i w:val="0"/>
        <w:iCs w:val="0"/>
        <w:smallCaps w:val="0"/>
        <w:strike w:val="0"/>
        <w:color w:val="000000"/>
        <w:spacing w:val="-2"/>
        <w:w w:val="100"/>
        <w:position w:val="0"/>
        <w:sz w:val="15"/>
        <w:szCs w:val="15"/>
        <w:u w:val="none"/>
      </w:rPr>
    </w:lvl>
    <w:lvl w:ilvl="8">
      <w:start w:val="1"/>
      <w:numFmt w:val="upperRoman"/>
      <w:lvlText w:val="%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37" w15:restartNumberingAfterBreak="0">
    <w:nsid w:val="0000004B"/>
    <w:multiLevelType w:val="multilevel"/>
    <w:tmpl w:val="0000004A"/>
    <w:lvl w:ilvl="0">
      <w:start w:val="2"/>
      <w:numFmt w:val="decimal"/>
      <w:lvlText w:val="1.2.%1."/>
      <w:lvlJc w:val="left"/>
      <w:rPr>
        <w:rFonts w:ascii="Arial" w:hAnsi="Arial" w:cs="Arial"/>
        <w:b w:val="0"/>
        <w:bCs w:val="0"/>
        <w:i w:val="0"/>
        <w:iCs w:val="0"/>
        <w:smallCaps w:val="0"/>
        <w:strike w:val="0"/>
        <w:color w:val="000000"/>
        <w:spacing w:val="-2"/>
        <w:w w:val="100"/>
        <w:position w:val="0"/>
        <w:sz w:val="15"/>
        <w:szCs w:val="15"/>
        <w:u w:val="none"/>
      </w:rPr>
    </w:lvl>
    <w:lvl w:ilvl="1">
      <w:start w:val="2"/>
      <w:numFmt w:val="decimal"/>
      <w:lvlText w:val="1.2.%1."/>
      <w:lvlJc w:val="left"/>
      <w:rPr>
        <w:rFonts w:ascii="Arial" w:hAnsi="Arial" w:cs="Arial"/>
        <w:b w:val="0"/>
        <w:bCs w:val="0"/>
        <w:i w:val="0"/>
        <w:iCs w:val="0"/>
        <w:smallCaps w:val="0"/>
        <w:strike w:val="0"/>
        <w:color w:val="000000"/>
        <w:spacing w:val="-2"/>
        <w:w w:val="100"/>
        <w:position w:val="0"/>
        <w:sz w:val="15"/>
        <w:szCs w:val="15"/>
        <w:u w:val="none"/>
      </w:rPr>
    </w:lvl>
    <w:lvl w:ilvl="2">
      <w:start w:val="2"/>
      <w:numFmt w:val="decimal"/>
      <w:lvlText w:val="1.2.%1."/>
      <w:lvlJc w:val="left"/>
      <w:rPr>
        <w:rFonts w:ascii="Arial" w:hAnsi="Arial" w:cs="Arial"/>
        <w:b w:val="0"/>
        <w:bCs w:val="0"/>
        <w:i w:val="0"/>
        <w:iCs w:val="0"/>
        <w:smallCaps w:val="0"/>
        <w:strike w:val="0"/>
        <w:color w:val="000000"/>
        <w:spacing w:val="-2"/>
        <w:w w:val="100"/>
        <w:position w:val="0"/>
        <w:sz w:val="15"/>
        <w:szCs w:val="15"/>
        <w:u w:val="none"/>
      </w:rPr>
    </w:lvl>
    <w:lvl w:ilvl="3">
      <w:start w:val="2"/>
      <w:numFmt w:val="decimal"/>
      <w:lvlText w:val="1.2.%1."/>
      <w:lvlJc w:val="left"/>
      <w:rPr>
        <w:rFonts w:ascii="Arial" w:hAnsi="Arial" w:cs="Arial"/>
        <w:b w:val="0"/>
        <w:bCs w:val="0"/>
        <w:i w:val="0"/>
        <w:iCs w:val="0"/>
        <w:smallCaps w:val="0"/>
        <w:strike w:val="0"/>
        <w:color w:val="000000"/>
        <w:spacing w:val="-2"/>
        <w:w w:val="100"/>
        <w:position w:val="0"/>
        <w:sz w:val="15"/>
        <w:szCs w:val="15"/>
        <w:u w:val="none"/>
      </w:rPr>
    </w:lvl>
    <w:lvl w:ilvl="4">
      <w:start w:val="2"/>
      <w:numFmt w:val="decimal"/>
      <w:lvlText w:val="1.2.%1."/>
      <w:lvlJc w:val="left"/>
      <w:rPr>
        <w:rFonts w:ascii="Arial" w:hAnsi="Arial" w:cs="Arial"/>
        <w:b w:val="0"/>
        <w:bCs w:val="0"/>
        <w:i w:val="0"/>
        <w:iCs w:val="0"/>
        <w:smallCaps w:val="0"/>
        <w:strike w:val="0"/>
        <w:color w:val="000000"/>
        <w:spacing w:val="-2"/>
        <w:w w:val="100"/>
        <w:position w:val="0"/>
        <w:sz w:val="15"/>
        <w:szCs w:val="15"/>
        <w:u w:val="none"/>
      </w:rPr>
    </w:lvl>
    <w:lvl w:ilvl="5">
      <w:start w:val="2"/>
      <w:numFmt w:val="decimal"/>
      <w:lvlText w:val="1.2.%1."/>
      <w:lvlJc w:val="left"/>
      <w:rPr>
        <w:rFonts w:ascii="Arial" w:hAnsi="Arial" w:cs="Arial"/>
        <w:b w:val="0"/>
        <w:bCs w:val="0"/>
        <w:i w:val="0"/>
        <w:iCs w:val="0"/>
        <w:smallCaps w:val="0"/>
        <w:strike w:val="0"/>
        <w:color w:val="000000"/>
        <w:spacing w:val="-2"/>
        <w:w w:val="100"/>
        <w:position w:val="0"/>
        <w:sz w:val="15"/>
        <w:szCs w:val="15"/>
        <w:u w:val="none"/>
      </w:rPr>
    </w:lvl>
    <w:lvl w:ilvl="6">
      <w:start w:val="2"/>
      <w:numFmt w:val="decimal"/>
      <w:lvlText w:val="1.2.%1."/>
      <w:lvlJc w:val="left"/>
      <w:rPr>
        <w:rFonts w:ascii="Arial" w:hAnsi="Arial" w:cs="Arial"/>
        <w:b w:val="0"/>
        <w:bCs w:val="0"/>
        <w:i w:val="0"/>
        <w:iCs w:val="0"/>
        <w:smallCaps w:val="0"/>
        <w:strike w:val="0"/>
        <w:color w:val="000000"/>
        <w:spacing w:val="-2"/>
        <w:w w:val="100"/>
        <w:position w:val="0"/>
        <w:sz w:val="15"/>
        <w:szCs w:val="15"/>
        <w:u w:val="none"/>
      </w:rPr>
    </w:lvl>
    <w:lvl w:ilvl="7">
      <w:start w:val="2"/>
      <w:numFmt w:val="decimal"/>
      <w:lvlText w:val="1.2.%1."/>
      <w:lvlJc w:val="left"/>
      <w:rPr>
        <w:rFonts w:ascii="Arial" w:hAnsi="Arial" w:cs="Arial"/>
        <w:b w:val="0"/>
        <w:bCs w:val="0"/>
        <w:i w:val="0"/>
        <w:iCs w:val="0"/>
        <w:smallCaps w:val="0"/>
        <w:strike w:val="0"/>
        <w:color w:val="000000"/>
        <w:spacing w:val="-2"/>
        <w:w w:val="100"/>
        <w:position w:val="0"/>
        <w:sz w:val="15"/>
        <w:szCs w:val="15"/>
        <w:u w:val="none"/>
      </w:rPr>
    </w:lvl>
    <w:lvl w:ilvl="8">
      <w:start w:val="2"/>
      <w:numFmt w:val="decimal"/>
      <w:lvlText w:val="1.2.%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38" w15:restartNumberingAfterBreak="0">
    <w:nsid w:val="0000004D"/>
    <w:multiLevelType w:val="multilevel"/>
    <w:tmpl w:val="0000004C"/>
    <w:lvl w:ilvl="0">
      <w:start w:val="3"/>
      <w:numFmt w:val="decimal"/>
      <w:lvlText w:val="1.%1."/>
      <w:lvlJc w:val="left"/>
      <w:rPr>
        <w:rFonts w:ascii="Arial" w:hAnsi="Arial" w:cs="Arial"/>
        <w:b/>
        <w:bCs/>
        <w:i w:val="0"/>
        <w:iCs w:val="0"/>
        <w:smallCaps w:val="0"/>
        <w:strike w:val="0"/>
        <w:color w:val="000000"/>
        <w:spacing w:val="-4"/>
        <w:w w:val="100"/>
        <w:position w:val="0"/>
        <w:sz w:val="16"/>
        <w:szCs w:val="16"/>
        <w:u w:val="none"/>
      </w:rPr>
    </w:lvl>
    <w:lvl w:ilvl="1">
      <w:start w:val="3"/>
      <w:numFmt w:val="decimal"/>
      <w:lvlText w:val="1.%1."/>
      <w:lvlJc w:val="left"/>
      <w:rPr>
        <w:rFonts w:ascii="Arial" w:hAnsi="Arial" w:cs="Arial"/>
        <w:b/>
        <w:bCs/>
        <w:i w:val="0"/>
        <w:iCs w:val="0"/>
        <w:smallCaps w:val="0"/>
        <w:strike w:val="0"/>
        <w:color w:val="000000"/>
        <w:spacing w:val="-4"/>
        <w:w w:val="100"/>
        <w:position w:val="0"/>
        <w:sz w:val="16"/>
        <w:szCs w:val="16"/>
        <w:u w:val="none"/>
      </w:rPr>
    </w:lvl>
    <w:lvl w:ilvl="2">
      <w:start w:val="3"/>
      <w:numFmt w:val="decimal"/>
      <w:lvlText w:val="1.%1."/>
      <w:lvlJc w:val="left"/>
      <w:rPr>
        <w:rFonts w:ascii="Arial" w:hAnsi="Arial" w:cs="Arial"/>
        <w:b/>
        <w:bCs/>
        <w:i w:val="0"/>
        <w:iCs w:val="0"/>
        <w:smallCaps w:val="0"/>
        <w:strike w:val="0"/>
        <w:color w:val="000000"/>
        <w:spacing w:val="-4"/>
        <w:w w:val="100"/>
        <w:position w:val="0"/>
        <w:sz w:val="16"/>
        <w:szCs w:val="16"/>
        <w:u w:val="none"/>
      </w:rPr>
    </w:lvl>
    <w:lvl w:ilvl="3">
      <w:start w:val="3"/>
      <w:numFmt w:val="decimal"/>
      <w:lvlText w:val="1.%1."/>
      <w:lvlJc w:val="left"/>
      <w:rPr>
        <w:rFonts w:ascii="Arial" w:hAnsi="Arial" w:cs="Arial"/>
        <w:b/>
        <w:bCs/>
        <w:i w:val="0"/>
        <w:iCs w:val="0"/>
        <w:smallCaps w:val="0"/>
        <w:strike w:val="0"/>
        <w:color w:val="000000"/>
        <w:spacing w:val="-4"/>
        <w:w w:val="100"/>
        <w:position w:val="0"/>
        <w:sz w:val="16"/>
        <w:szCs w:val="16"/>
        <w:u w:val="none"/>
      </w:rPr>
    </w:lvl>
    <w:lvl w:ilvl="4">
      <w:start w:val="3"/>
      <w:numFmt w:val="decimal"/>
      <w:lvlText w:val="1.%1."/>
      <w:lvlJc w:val="left"/>
      <w:rPr>
        <w:rFonts w:ascii="Arial" w:hAnsi="Arial" w:cs="Arial"/>
        <w:b/>
        <w:bCs/>
        <w:i w:val="0"/>
        <w:iCs w:val="0"/>
        <w:smallCaps w:val="0"/>
        <w:strike w:val="0"/>
        <w:color w:val="000000"/>
        <w:spacing w:val="-4"/>
        <w:w w:val="100"/>
        <w:position w:val="0"/>
        <w:sz w:val="16"/>
        <w:szCs w:val="16"/>
        <w:u w:val="none"/>
      </w:rPr>
    </w:lvl>
    <w:lvl w:ilvl="5">
      <w:start w:val="3"/>
      <w:numFmt w:val="decimal"/>
      <w:lvlText w:val="1.%1."/>
      <w:lvlJc w:val="left"/>
      <w:rPr>
        <w:rFonts w:ascii="Arial" w:hAnsi="Arial" w:cs="Arial"/>
        <w:b/>
        <w:bCs/>
        <w:i w:val="0"/>
        <w:iCs w:val="0"/>
        <w:smallCaps w:val="0"/>
        <w:strike w:val="0"/>
        <w:color w:val="000000"/>
        <w:spacing w:val="-4"/>
        <w:w w:val="100"/>
        <w:position w:val="0"/>
        <w:sz w:val="16"/>
        <w:szCs w:val="16"/>
        <w:u w:val="none"/>
      </w:rPr>
    </w:lvl>
    <w:lvl w:ilvl="6">
      <w:start w:val="3"/>
      <w:numFmt w:val="decimal"/>
      <w:lvlText w:val="1.%1."/>
      <w:lvlJc w:val="left"/>
      <w:rPr>
        <w:rFonts w:ascii="Arial" w:hAnsi="Arial" w:cs="Arial"/>
        <w:b/>
        <w:bCs/>
        <w:i w:val="0"/>
        <w:iCs w:val="0"/>
        <w:smallCaps w:val="0"/>
        <w:strike w:val="0"/>
        <w:color w:val="000000"/>
        <w:spacing w:val="-4"/>
        <w:w w:val="100"/>
        <w:position w:val="0"/>
        <w:sz w:val="16"/>
        <w:szCs w:val="16"/>
        <w:u w:val="none"/>
      </w:rPr>
    </w:lvl>
    <w:lvl w:ilvl="7">
      <w:start w:val="3"/>
      <w:numFmt w:val="decimal"/>
      <w:lvlText w:val="1.%1."/>
      <w:lvlJc w:val="left"/>
      <w:rPr>
        <w:rFonts w:ascii="Arial" w:hAnsi="Arial" w:cs="Arial"/>
        <w:b/>
        <w:bCs/>
        <w:i w:val="0"/>
        <w:iCs w:val="0"/>
        <w:smallCaps w:val="0"/>
        <w:strike w:val="0"/>
        <w:color w:val="000000"/>
        <w:spacing w:val="-4"/>
        <w:w w:val="100"/>
        <w:position w:val="0"/>
        <w:sz w:val="16"/>
        <w:szCs w:val="16"/>
        <w:u w:val="none"/>
      </w:rPr>
    </w:lvl>
    <w:lvl w:ilvl="8">
      <w:start w:val="3"/>
      <w:numFmt w:val="decimal"/>
      <w:lvlText w:val="1.%1."/>
      <w:lvlJc w:val="left"/>
      <w:rPr>
        <w:rFonts w:ascii="Arial" w:hAnsi="Arial" w:cs="Arial"/>
        <w:b/>
        <w:bCs/>
        <w:i w:val="0"/>
        <w:iCs w:val="0"/>
        <w:smallCaps w:val="0"/>
        <w:strike w:val="0"/>
        <w:color w:val="000000"/>
        <w:spacing w:val="-4"/>
        <w:w w:val="100"/>
        <w:position w:val="0"/>
        <w:sz w:val="16"/>
        <w:szCs w:val="16"/>
        <w:u w:val="none"/>
      </w:rPr>
    </w:lvl>
  </w:abstractNum>
  <w:abstractNum w:abstractNumId="39" w15:restartNumberingAfterBreak="0">
    <w:nsid w:val="0000004F"/>
    <w:multiLevelType w:val="multilevel"/>
    <w:tmpl w:val="0000004E"/>
    <w:lvl w:ilvl="0">
      <w:start w:val="1"/>
      <w:numFmt w:val="decimal"/>
      <w:lvlText w:val="1.3.%1."/>
      <w:lvlJc w:val="left"/>
      <w:rPr>
        <w:rFonts w:ascii="Arial" w:hAnsi="Arial" w:cs="Arial"/>
        <w:b w:val="0"/>
        <w:bCs w:val="0"/>
        <w:i w:val="0"/>
        <w:iCs w:val="0"/>
        <w:smallCaps w:val="0"/>
        <w:strike w:val="0"/>
        <w:color w:val="000000"/>
        <w:spacing w:val="-2"/>
        <w:w w:val="100"/>
        <w:position w:val="0"/>
        <w:sz w:val="15"/>
        <w:szCs w:val="15"/>
        <w:u w:val="none"/>
      </w:rPr>
    </w:lvl>
    <w:lvl w:ilvl="1">
      <w:start w:val="1"/>
      <w:numFmt w:val="decimal"/>
      <w:lvlText w:val="1.3.%1."/>
      <w:lvlJc w:val="left"/>
      <w:rPr>
        <w:rFonts w:ascii="Arial" w:hAnsi="Arial" w:cs="Arial"/>
        <w:b w:val="0"/>
        <w:bCs w:val="0"/>
        <w:i w:val="0"/>
        <w:iCs w:val="0"/>
        <w:smallCaps w:val="0"/>
        <w:strike w:val="0"/>
        <w:color w:val="000000"/>
        <w:spacing w:val="-2"/>
        <w:w w:val="100"/>
        <w:position w:val="0"/>
        <w:sz w:val="15"/>
        <w:szCs w:val="15"/>
        <w:u w:val="none"/>
      </w:rPr>
    </w:lvl>
    <w:lvl w:ilvl="2">
      <w:start w:val="1"/>
      <w:numFmt w:val="decimal"/>
      <w:lvlText w:val="1.3.%1."/>
      <w:lvlJc w:val="left"/>
      <w:rPr>
        <w:rFonts w:ascii="Arial" w:hAnsi="Arial" w:cs="Arial"/>
        <w:b w:val="0"/>
        <w:bCs w:val="0"/>
        <w:i w:val="0"/>
        <w:iCs w:val="0"/>
        <w:smallCaps w:val="0"/>
        <w:strike w:val="0"/>
        <w:color w:val="000000"/>
        <w:spacing w:val="-2"/>
        <w:w w:val="100"/>
        <w:position w:val="0"/>
        <w:sz w:val="15"/>
        <w:szCs w:val="15"/>
        <w:u w:val="none"/>
      </w:rPr>
    </w:lvl>
    <w:lvl w:ilvl="3">
      <w:start w:val="1"/>
      <w:numFmt w:val="decimal"/>
      <w:lvlText w:val="1.3.%1."/>
      <w:lvlJc w:val="left"/>
      <w:rPr>
        <w:rFonts w:ascii="Arial" w:hAnsi="Arial" w:cs="Arial"/>
        <w:b w:val="0"/>
        <w:bCs w:val="0"/>
        <w:i w:val="0"/>
        <w:iCs w:val="0"/>
        <w:smallCaps w:val="0"/>
        <w:strike w:val="0"/>
        <w:color w:val="000000"/>
        <w:spacing w:val="-2"/>
        <w:w w:val="100"/>
        <w:position w:val="0"/>
        <w:sz w:val="15"/>
        <w:szCs w:val="15"/>
        <w:u w:val="none"/>
      </w:rPr>
    </w:lvl>
    <w:lvl w:ilvl="4">
      <w:start w:val="1"/>
      <w:numFmt w:val="decimal"/>
      <w:lvlText w:val="1.3.%1."/>
      <w:lvlJc w:val="left"/>
      <w:rPr>
        <w:rFonts w:ascii="Arial" w:hAnsi="Arial" w:cs="Arial"/>
        <w:b w:val="0"/>
        <w:bCs w:val="0"/>
        <w:i w:val="0"/>
        <w:iCs w:val="0"/>
        <w:smallCaps w:val="0"/>
        <w:strike w:val="0"/>
        <w:color w:val="000000"/>
        <w:spacing w:val="-2"/>
        <w:w w:val="100"/>
        <w:position w:val="0"/>
        <w:sz w:val="15"/>
        <w:szCs w:val="15"/>
        <w:u w:val="none"/>
      </w:rPr>
    </w:lvl>
    <w:lvl w:ilvl="5">
      <w:start w:val="1"/>
      <w:numFmt w:val="decimal"/>
      <w:lvlText w:val="1.3.%1."/>
      <w:lvlJc w:val="left"/>
      <w:rPr>
        <w:rFonts w:ascii="Arial" w:hAnsi="Arial" w:cs="Arial"/>
        <w:b w:val="0"/>
        <w:bCs w:val="0"/>
        <w:i w:val="0"/>
        <w:iCs w:val="0"/>
        <w:smallCaps w:val="0"/>
        <w:strike w:val="0"/>
        <w:color w:val="000000"/>
        <w:spacing w:val="-2"/>
        <w:w w:val="100"/>
        <w:position w:val="0"/>
        <w:sz w:val="15"/>
        <w:szCs w:val="15"/>
        <w:u w:val="none"/>
      </w:rPr>
    </w:lvl>
    <w:lvl w:ilvl="6">
      <w:start w:val="1"/>
      <w:numFmt w:val="decimal"/>
      <w:lvlText w:val="1.3.%1."/>
      <w:lvlJc w:val="left"/>
      <w:rPr>
        <w:rFonts w:ascii="Arial" w:hAnsi="Arial" w:cs="Arial"/>
        <w:b w:val="0"/>
        <w:bCs w:val="0"/>
        <w:i w:val="0"/>
        <w:iCs w:val="0"/>
        <w:smallCaps w:val="0"/>
        <w:strike w:val="0"/>
        <w:color w:val="000000"/>
        <w:spacing w:val="-2"/>
        <w:w w:val="100"/>
        <w:position w:val="0"/>
        <w:sz w:val="15"/>
        <w:szCs w:val="15"/>
        <w:u w:val="none"/>
      </w:rPr>
    </w:lvl>
    <w:lvl w:ilvl="7">
      <w:start w:val="1"/>
      <w:numFmt w:val="decimal"/>
      <w:lvlText w:val="1.3.%1."/>
      <w:lvlJc w:val="left"/>
      <w:rPr>
        <w:rFonts w:ascii="Arial" w:hAnsi="Arial" w:cs="Arial"/>
        <w:b w:val="0"/>
        <w:bCs w:val="0"/>
        <w:i w:val="0"/>
        <w:iCs w:val="0"/>
        <w:smallCaps w:val="0"/>
        <w:strike w:val="0"/>
        <w:color w:val="000000"/>
        <w:spacing w:val="-2"/>
        <w:w w:val="100"/>
        <w:position w:val="0"/>
        <w:sz w:val="15"/>
        <w:szCs w:val="15"/>
        <w:u w:val="none"/>
      </w:rPr>
    </w:lvl>
    <w:lvl w:ilvl="8">
      <w:start w:val="1"/>
      <w:numFmt w:val="decimal"/>
      <w:lvlText w:val="1.3.%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40" w15:restartNumberingAfterBreak="0">
    <w:nsid w:val="00000051"/>
    <w:multiLevelType w:val="multilevel"/>
    <w:tmpl w:val="00000050"/>
    <w:lvl w:ilvl="0">
      <w:start w:val="1"/>
      <w:numFmt w:val="decimal"/>
      <w:lvlText w:val="1.3.1.%1."/>
      <w:lvlJc w:val="left"/>
      <w:rPr>
        <w:rFonts w:ascii="Arial" w:hAnsi="Arial" w:cs="Arial"/>
        <w:b w:val="0"/>
        <w:bCs w:val="0"/>
        <w:i w:val="0"/>
        <w:iCs w:val="0"/>
        <w:smallCaps w:val="0"/>
        <w:strike w:val="0"/>
        <w:color w:val="000000"/>
        <w:spacing w:val="-2"/>
        <w:w w:val="100"/>
        <w:position w:val="0"/>
        <w:sz w:val="15"/>
        <w:szCs w:val="15"/>
        <w:u w:val="none"/>
      </w:rPr>
    </w:lvl>
    <w:lvl w:ilvl="1">
      <w:start w:val="1"/>
      <w:numFmt w:val="decimal"/>
      <w:lvlText w:val="1.3.1.%1."/>
      <w:lvlJc w:val="left"/>
      <w:rPr>
        <w:rFonts w:ascii="Arial" w:hAnsi="Arial" w:cs="Arial"/>
        <w:b w:val="0"/>
        <w:bCs w:val="0"/>
        <w:i w:val="0"/>
        <w:iCs w:val="0"/>
        <w:smallCaps w:val="0"/>
        <w:strike w:val="0"/>
        <w:color w:val="000000"/>
        <w:spacing w:val="-2"/>
        <w:w w:val="100"/>
        <w:position w:val="0"/>
        <w:sz w:val="15"/>
        <w:szCs w:val="15"/>
        <w:u w:val="none"/>
      </w:rPr>
    </w:lvl>
    <w:lvl w:ilvl="2">
      <w:start w:val="1"/>
      <w:numFmt w:val="decimal"/>
      <w:lvlText w:val="1.3.1.%1."/>
      <w:lvlJc w:val="left"/>
      <w:rPr>
        <w:rFonts w:ascii="Arial" w:hAnsi="Arial" w:cs="Arial"/>
        <w:b w:val="0"/>
        <w:bCs w:val="0"/>
        <w:i w:val="0"/>
        <w:iCs w:val="0"/>
        <w:smallCaps w:val="0"/>
        <w:strike w:val="0"/>
        <w:color w:val="000000"/>
        <w:spacing w:val="-2"/>
        <w:w w:val="100"/>
        <w:position w:val="0"/>
        <w:sz w:val="15"/>
        <w:szCs w:val="15"/>
        <w:u w:val="none"/>
      </w:rPr>
    </w:lvl>
    <w:lvl w:ilvl="3">
      <w:start w:val="1"/>
      <w:numFmt w:val="decimal"/>
      <w:lvlText w:val="1.3.1.%1."/>
      <w:lvlJc w:val="left"/>
      <w:rPr>
        <w:rFonts w:ascii="Arial" w:hAnsi="Arial" w:cs="Arial"/>
        <w:b w:val="0"/>
        <w:bCs w:val="0"/>
        <w:i w:val="0"/>
        <w:iCs w:val="0"/>
        <w:smallCaps w:val="0"/>
        <w:strike w:val="0"/>
        <w:color w:val="000000"/>
        <w:spacing w:val="-2"/>
        <w:w w:val="100"/>
        <w:position w:val="0"/>
        <w:sz w:val="15"/>
        <w:szCs w:val="15"/>
        <w:u w:val="none"/>
      </w:rPr>
    </w:lvl>
    <w:lvl w:ilvl="4">
      <w:start w:val="1"/>
      <w:numFmt w:val="decimal"/>
      <w:lvlText w:val="1.3.1.%1."/>
      <w:lvlJc w:val="left"/>
      <w:rPr>
        <w:rFonts w:ascii="Arial" w:hAnsi="Arial" w:cs="Arial"/>
        <w:b w:val="0"/>
        <w:bCs w:val="0"/>
        <w:i w:val="0"/>
        <w:iCs w:val="0"/>
        <w:smallCaps w:val="0"/>
        <w:strike w:val="0"/>
        <w:color w:val="000000"/>
        <w:spacing w:val="-2"/>
        <w:w w:val="100"/>
        <w:position w:val="0"/>
        <w:sz w:val="15"/>
        <w:szCs w:val="15"/>
        <w:u w:val="none"/>
      </w:rPr>
    </w:lvl>
    <w:lvl w:ilvl="5">
      <w:start w:val="1"/>
      <w:numFmt w:val="decimal"/>
      <w:lvlText w:val="1.3.1.%1."/>
      <w:lvlJc w:val="left"/>
      <w:rPr>
        <w:rFonts w:ascii="Arial" w:hAnsi="Arial" w:cs="Arial"/>
        <w:b w:val="0"/>
        <w:bCs w:val="0"/>
        <w:i w:val="0"/>
        <w:iCs w:val="0"/>
        <w:smallCaps w:val="0"/>
        <w:strike w:val="0"/>
        <w:color w:val="000000"/>
        <w:spacing w:val="-2"/>
        <w:w w:val="100"/>
        <w:position w:val="0"/>
        <w:sz w:val="15"/>
        <w:szCs w:val="15"/>
        <w:u w:val="none"/>
      </w:rPr>
    </w:lvl>
    <w:lvl w:ilvl="6">
      <w:start w:val="1"/>
      <w:numFmt w:val="decimal"/>
      <w:lvlText w:val="1.3.1.%1."/>
      <w:lvlJc w:val="left"/>
      <w:rPr>
        <w:rFonts w:ascii="Arial" w:hAnsi="Arial" w:cs="Arial"/>
        <w:b w:val="0"/>
        <w:bCs w:val="0"/>
        <w:i w:val="0"/>
        <w:iCs w:val="0"/>
        <w:smallCaps w:val="0"/>
        <w:strike w:val="0"/>
        <w:color w:val="000000"/>
        <w:spacing w:val="-2"/>
        <w:w w:val="100"/>
        <w:position w:val="0"/>
        <w:sz w:val="15"/>
        <w:szCs w:val="15"/>
        <w:u w:val="none"/>
      </w:rPr>
    </w:lvl>
    <w:lvl w:ilvl="7">
      <w:start w:val="1"/>
      <w:numFmt w:val="decimal"/>
      <w:lvlText w:val="1.3.1.%1."/>
      <w:lvlJc w:val="left"/>
      <w:rPr>
        <w:rFonts w:ascii="Arial" w:hAnsi="Arial" w:cs="Arial"/>
        <w:b w:val="0"/>
        <w:bCs w:val="0"/>
        <w:i w:val="0"/>
        <w:iCs w:val="0"/>
        <w:smallCaps w:val="0"/>
        <w:strike w:val="0"/>
        <w:color w:val="000000"/>
        <w:spacing w:val="-2"/>
        <w:w w:val="100"/>
        <w:position w:val="0"/>
        <w:sz w:val="15"/>
        <w:szCs w:val="15"/>
        <w:u w:val="none"/>
      </w:rPr>
    </w:lvl>
    <w:lvl w:ilvl="8">
      <w:start w:val="1"/>
      <w:numFmt w:val="decimal"/>
      <w:lvlText w:val="1.3.1.%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41" w15:restartNumberingAfterBreak="0">
    <w:nsid w:val="00000053"/>
    <w:multiLevelType w:val="multilevel"/>
    <w:tmpl w:val="00000052"/>
    <w:lvl w:ilvl="0">
      <w:start w:val="2"/>
      <w:numFmt w:val="decimal"/>
      <w:lvlText w:val="2.2.%1."/>
      <w:lvlJc w:val="left"/>
      <w:rPr>
        <w:rFonts w:ascii="Arial" w:hAnsi="Arial" w:cs="Arial"/>
        <w:b w:val="0"/>
        <w:bCs w:val="0"/>
        <w:i w:val="0"/>
        <w:iCs w:val="0"/>
        <w:smallCaps w:val="0"/>
        <w:strike w:val="0"/>
        <w:color w:val="000000"/>
        <w:spacing w:val="-2"/>
        <w:w w:val="100"/>
        <w:position w:val="0"/>
        <w:sz w:val="15"/>
        <w:szCs w:val="15"/>
        <w:u w:val="none"/>
      </w:rPr>
    </w:lvl>
    <w:lvl w:ilvl="1">
      <w:start w:val="2"/>
      <w:numFmt w:val="decimal"/>
      <w:lvlText w:val="2.2.%1."/>
      <w:lvlJc w:val="left"/>
      <w:rPr>
        <w:rFonts w:ascii="Arial" w:hAnsi="Arial" w:cs="Arial"/>
        <w:b w:val="0"/>
        <w:bCs w:val="0"/>
        <w:i w:val="0"/>
        <w:iCs w:val="0"/>
        <w:smallCaps w:val="0"/>
        <w:strike w:val="0"/>
        <w:color w:val="000000"/>
        <w:spacing w:val="-2"/>
        <w:w w:val="100"/>
        <w:position w:val="0"/>
        <w:sz w:val="15"/>
        <w:szCs w:val="15"/>
        <w:u w:val="none"/>
      </w:rPr>
    </w:lvl>
    <w:lvl w:ilvl="2">
      <w:start w:val="2"/>
      <w:numFmt w:val="decimal"/>
      <w:lvlText w:val="2.2.%1."/>
      <w:lvlJc w:val="left"/>
      <w:rPr>
        <w:rFonts w:ascii="Arial" w:hAnsi="Arial" w:cs="Arial"/>
        <w:b w:val="0"/>
        <w:bCs w:val="0"/>
        <w:i w:val="0"/>
        <w:iCs w:val="0"/>
        <w:smallCaps w:val="0"/>
        <w:strike w:val="0"/>
        <w:color w:val="000000"/>
        <w:spacing w:val="-2"/>
        <w:w w:val="100"/>
        <w:position w:val="0"/>
        <w:sz w:val="15"/>
        <w:szCs w:val="15"/>
        <w:u w:val="none"/>
      </w:rPr>
    </w:lvl>
    <w:lvl w:ilvl="3">
      <w:start w:val="2"/>
      <w:numFmt w:val="decimal"/>
      <w:lvlText w:val="2.2.%1."/>
      <w:lvlJc w:val="left"/>
      <w:rPr>
        <w:rFonts w:ascii="Arial" w:hAnsi="Arial" w:cs="Arial"/>
        <w:b w:val="0"/>
        <w:bCs w:val="0"/>
        <w:i w:val="0"/>
        <w:iCs w:val="0"/>
        <w:smallCaps w:val="0"/>
        <w:strike w:val="0"/>
        <w:color w:val="000000"/>
        <w:spacing w:val="-2"/>
        <w:w w:val="100"/>
        <w:position w:val="0"/>
        <w:sz w:val="15"/>
        <w:szCs w:val="15"/>
        <w:u w:val="none"/>
      </w:rPr>
    </w:lvl>
    <w:lvl w:ilvl="4">
      <w:start w:val="2"/>
      <w:numFmt w:val="decimal"/>
      <w:lvlText w:val="2.2.%1."/>
      <w:lvlJc w:val="left"/>
      <w:rPr>
        <w:rFonts w:ascii="Arial" w:hAnsi="Arial" w:cs="Arial"/>
        <w:b w:val="0"/>
        <w:bCs w:val="0"/>
        <w:i w:val="0"/>
        <w:iCs w:val="0"/>
        <w:smallCaps w:val="0"/>
        <w:strike w:val="0"/>
        <w:color w:val="000000"/>
        <w:spacing w:val="-2"/>
        <w:w w:val="100"/>
        <w:position w:val="0"/>
        <w:sz w:val="15"/>
        <w:szCs w:val="15"/>
        <w:u w:val="none"/>
      </w:rPr>
    </w:lvl>
    <w:lvl w:ilvl="5">
      <w:start w:val="2"/>
      <w:numFmt w:val="decimal"/>
      <w:lvlText w:val="2.2.%1."/>
      <w:lvlJc w:val="left"/>
      <w:rPr>
        <w:rFonts w:ascii="Arial" w:hAnsi="Arial" w:cs="Arial"/>
        <w:b w:val="0"/>
        <w:bCs w:val="0"/>
        <w:i w:val="0"/>
        <w:iCs w:val="0"/>
        <w:smallCaps w:val="0"/>
        <w:strike w:val="0"/>
        <w:color w:val="000000"/>
        <w:spacing w:val="-2"/>
        <w:w w:val="100"/>
        <w:position w:val="0"/>
        <w:sz w:val="15"/>
        <w:szCs w:val="15"/>
        <w:u w:val="none"/>
      </w:rPr>
    </w:lvl>
    <w:lvl w:ilvl="6">
      <w:start w:val="2"/>
      <w:numFmt w:val="decimal"/>
      <w:lvlText w:val="2.2.%1."/>
      <w:lvlJc w:val="left"/>
      <w:rPr>
        <w:rFonts w:ascii="Arial" w:hAnsi="Arial" w:cs="Arial"/>
        <w:b w:val="0"/>
        <w:bCs w:val="0"/>
        <w:i w:val="0"/>
        <w:iCs w:val="0"/>
        <w:smallCaps w:val="0"/>
        <w:strike w:val="0"/>
        <w:color w:val="000000"/>
        <w:spacing w:val="-2"/>
        <w:w w:val="100"/>
        <w:position w:val="0"/>
        <w:sz w:val="15"/>
        <w:szCs w:val="15"/>
        <w:u w:val="none"/>
      </w:rPr>
    </w:lvl>
    <w:lvl w:ilvl="7">
      <w:start w:val="2"/>
      <w:numFmt w:val="decimal"/>
      <w:lvlText w:val="2.2.%1."/>
      <w:lvlJc w:val="left"/>
      <w:rPr>
        <w:rFonts w:ascii="Arial" w:hAnsi="Arial" w:cs="Arial"/>
        <w:b w:val="0"/>
        <w:bCs w:val="0"/>
        <w:i w:val="0"/>
        <w:iCs w:val="0"/>
        <w:smallCaps w:val="0"/>
        <w:strike w:val="0"/>
        <w:color w:val="000000"/>
        <w:spacing w:val="-2"/>
        <w:w w:val="100"/>
        <w:position w:val="0"/>
        <w:sz w:val="15"/>
        <w:szCs w:val="15"/>
        <w:u w:val="none"/>
      </w:rPr>
    </w:lvl>
    <w:lvl w:ilvl="8">
      <w:start w:val="2"/>
      <w:numFmt w:val="decimal"/>
      <w:lvlText w:val="2.2.%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42" w15:restartNumberingAfterBreak="0">
    <w:nsid w:val="00000055"/>
    <w:multiLevelType w:val="multilevel"/>
    <w:tmpl w:val="00000054"/>
    <w:lvl w:ilvl="0">
      <w:start w:val="3"/>
      <w:numFmt w:val="decimal"/>
      <w:lvlText w:val="2.%1."/>
      <w:lvlJc w:val="left"/>
      <w:rPr>
        <w:rFonts w:ascii="Arial" w:hAnsi="Arial" w:cs="Arial"/>
        <w:b/>
        <w:bCs/>
        <w:i w:val="0"/>
        <w:iCs w:val="0"/>
        <w:smallCaps w:val="0"/>
        <w:strike w:val="0"/>
        <w:color w:val="000000"/>
        <w:spacing w:val="-4"/>
        <w:w w:val="100"/>
        <w:position w:val="0"/>
        <w:sz w:val="16"/>
        <w:szCs w:val="16"/>
        <w:u w:val="none"/>
      </w:rPr>
    </w:lvl>
    <w:lvl w:ilvl="1">
      <w:start w:val="3"/>
      <w:numFmt w:val="decimal"/>
      <w:lvlText w:val="2.%1."/>
      <w:lvlJc w:val="left"/>
      <w:rPr>
        <w:rFonts w:ascii="Arial" w:hAnsi="Arial" w:cs="Arial"/>
        <w:b/>
        <w:bCs/>
        <w:i w:val="0"/>
        <w:iCs w:val="0"/>
        <w:smallCaps w:val="0"/>
        <w:strike w:val="0"/>
        <w:color w:val="000000"/>
        <w:spacing w:val="-4"/>
        <w:w w:val="100"/>
        <w:position w:val="0"/>
        <w:sz w:val="16"/>
        <w:szCs w:val="16"/>
        <w:u w:val="none"/>
      </w:rPr>
    </w:lvl>
    <w:lvl w:ilvl="2">
      <w:start w:val="3"/>
      <w:numFmt w:val="decimal"/>
      <w:lvlText w:val="2.%1."/>
      <w:lvlJc w:val="left"/>
      <w:rPr>
        <w:rFonts w:ascii="Arial" w:hAnsi="Arial" w:cs="Arial"/>
        <w:b/>
        <w:bCs/>
        <w:i w:val="0"/>
        <w:iCs w:val="0"/>
        <w:smallCaps w:val="0"/>
        <w:strike w:val="0"/>
        <w:color w:val="000000"/>
        <w:spacing w:val="-4"/>
        <w:w w:val="100"/>
        <w:position w:val="0"/>
        <w:sz w:val="16"/>
        <w:szCs w:val="16"/>
        <w:u w:val="none"/>
      </w:rPr>
    </w:lvl>
    <w:lvl w:ilvl="3">
      <w:start w:val="3"/>
      <w:numFmt w:val="decimal"/>
      <w:lvlText w:val="2.%1."/>
      <w:lvlJc w:val="left"/>
      <w:rPr>
        <w:rFonts w:ascii="Arial" w:hAnsi="Arial" w:cs="Arial"/>
        <w:b/>
        <w:bCs/>
        <w:i w:val="0"/>
        <w:iCs w:val="0"/>
        <w:smallCaps w:val="0"/>
        <w:strike w:val="0"/>
        <w:color w:val="000000"/>
        <w:spacing w:val="-4"/>
        <w:w w:val="100"/>
        <w:position w:val="0"/>
        <w:sz w:val="16"/>
        <w:szCs w:val="16"/>
        <w:u w:val="none"/>
      </w:rPr>
    </w:lvl>
    <w:lvl w:ilvl="4">
      <w:start w:val="3"/>
      <w:numFmt w:val="decimal"/>
      <w:lvlText w:val="2.%1."/>
      <w:lvlJc w:val="left"/>
      <w:rPr>
        <w:rFonts w:ascii="Arial" w:hAnsi="Arial" w:cs="Arial"/>
        <w:b/>
        <w:bCs/>
        <w:i w:val="0"/>
        <w:iCs w:val="0"/>
        <w:smallCaps w:val="0"/>
        <w:strike w:val="0"/>
        <w:color w:val="000000"/>
        <w:spacing w:val="-4"/>
        <w:w w:val="100"/>
        <w:position w:val="0"/>
        <w:sz w:val="16"/>
        <w:szCs w:val="16"/>
        <w:u w:val="none"/>
      </w:rPr>
    </w:lvl>
    <w:lvl w:ilvl="5">
      <w:start w:val="3"/>
      <w:numFmt w:val="decimal"/>
      <w:lvlText w:val="2.%1."/>
      <w:lvlJc w:val="left"/>
      <w:rPr>
        <w:rFonts w:ascii="Arial" w:hAnsi="Arial" w:cs="Arial"/>
        <w:b/>
        <w:bCs/>
        <w:i w:val="0"/>
        <w:iCs w:val="0"/>
        <w:smallCaps w:val="0"/>
        <w:strike w:val="0"/>
        <w:color w:val="000000"/>
        <w:spacing w:val="-4"/>
        <w:w w:val="100"/>
        <w:position w:val="0"/>
        <w:sz w:val="16"/>
        <w:szCs w:val="16"/>
        <w:u w:val="none"/>
      </w:rPr>
    </w:lvl>
    <w:lvl w:ilvl="6">
      <w:start w:val="3"/>
      <w:numFmt w:val="decimal"/>
      <w:lvlText w:val="2.%1."/>
      <w:lvlJc w:val="left"/>
      <w:rPr>
        <w:rFonts w:ascii="Arial" w:hAnsi="Arial" w:cs="Arial"/>
        <w:b/>
        <w:bCs/>
        <w:i w:val="0"/>
        <w:iCs w:val="0"/>
        <w:smallCaps w:val="0"/>
        <w:strike w:val="0"/>
        <w:color w:val="000000"/>
        <w:spacing w:val="-4"/>
        <w:w w:val="100"/>
        <w:position w:val="0"/>
        <w:sz w:val="16"/>
        <w:szCs w:val="16"/>
        <w:u w:val="none"/>
      </w:rPr>
    </w:lvl>
    <w:lvl w:ilvl="7">
      <w:start w:val="3"/>
      <w:numFmt w:val="decimal"/>
      <w:lvlText w:val="2.%1."/>
      <w:lvlJc w:val="left"/>
      <w:rPr>
        <w:rFonts w:ascii="Arial" w:hAnsi="Arial" w:cs="Arial"/>
        <w:b/>
        <w:bCs/>
        <w:i w:val="0"/>
        <w:iCs w:val="0"/>
        <w:smallCaps w:val="0"/>
        <w:strike w:val="0"/>
        <w:color w:val="000000"/>
        <w:spacing w:val="-4"/>
        <w:w w:val="100"/>
        <w:position w:val="0"/>
        <w:sz w:val="16"/>
        <w:szCs w:val="16"/>
        <w:u w:val="none"/>
      </w:rPr>
    </w:lvl>
    <w:lvl w:ilvl="8">
      <w:start w:val="3"/>
      <w:numFmt w:val="decimal"/>
      <w:lvlText w:val="2.%1."/>
      <w:lvlJc w:val="left"/>
      <w:rPr>
        <w:rFonts w:ascii="Arial" w:hAnsi="Arial" w:cs="Arial"/>
        <w:b/>
        <w:bCs/>
        <w:i w:val="0"/>
        <w:iCs w:val="0"/>
        <w:smallCaps w:val="0"/>
        <w:strike w:val="0"/>
        <w:color w:val="000000"/>
        <w:spacing w:val="-4"/>
        <w:w w:val="100"/>
        <w:position w:val="0"/>
        <w:sz w:val="16"/>
        <w:szCs w:val="16"/>
        <w:u w:val="none"/>
      </w:rPr>
    </w:lvl>
  </w:abstractNum>
  <w:abstractNum w:abstractNumId="43" w15:restartNumberingAfterBreak="0">
    <w:nsid w:val="00000057"/>
    <w:multiLevelType w:val="multilevel"/>
    <w:tmpl w:val="00000056"/>
    <w:lvl w:ilvl="0">
      <w:start w:val="1"/>
      <w:numFmt w:val="decimal"/>
      <w:lvlText w:val="2.3.%1."/>
      <w:lvlJc w:val="left"/>
      <w:rPr>
        <w:rFonts w:ascii="Arial" w:hAnsi="Arial" w:cs="Arial"/>
        <w:b w:val="0"/>
        <w:bCs w:val="0"/>
        <w:i w:val="0"/>
        <w:iCs w:val="0"/>
        <w:smallCaps w:val="0"/>
        <w:strike w:val="0"/>
        <w:color w:val="000000"/>
        <w:spacing w:val="-2"/>
        <w:w w:val="100"/>
        <w:position w:val="0"/>
        <w:sz w:val="15"/>
        <w:szCs w:val="15"/>
        <w:u w:val="none"/>
      </w:rPr>
    </w:lvl>
    <w:lvl w:ilvl="1">
      <w:start w:val="1"/>
      <w:numFmt w:val="decimal"/>
      <w:lvlText w:val="2.3.%1."/>
      <w:lvlJc w:val="left"/>
      <w:rPr>
        <w:rFonts w:ascii="Arial" w:hAnsi="Arial" w:cs="Arial"/>
        <w:b w:val="0"/>
        <w:bCs w:val="0"/>
        <w:i w:val="0"/>
        <w:iCs w:val="0"/>
        <w:smallCaps w:val="0"/>
        <w:strike w:val="0"/>
        <w:color w:val="000000"/>
        <w:spacing w:val="-2"/>
        <w:w w:val="100"/>
        <w:position w:val="0"/>
        <w:sz w:val="15"/>
        <w:szCs w:val="15"/>
        <w:u w:val="none"/>
      </w:rPr>
    </w:lvl>
    <w:lvl w:ilvl="2">
      <w:start w:val="1"/>
      <w:numFmt w:val="decimal"/>
      <w:lvlText w:val="2.3.%1."/>
      <w:lvlJc w:val="left"/>
      <w:rPr>
        <w:rFonts w:ascii="Arial" w:hAnsi="Arial" w:cs="Arial"/>
        <w:b w:val="0"/>
        <w:bCs w:val="0"/>
        <w:i w:val="0"/>
        <w:iCs w:val="0"/>
        <w:smallCaps w:val="0"/>
        <w:strike w:val="0"/>
        <w:color w:val="000000"/>
        <w:spacing w:val="-2"/>
        <w:w w:val="100"/>
        <w:position w:val="0"/>
        <w:sz w:val="15"/>
        <w:szCs w:val="15"/>
        <w:u w:val="none"/>
      </w:rPr>
    </w:lvl>
    <w:lvl w:ilvl="3">
      <w:start w:val="1"/>
      <w:numFmt w:val="decimal"/>
      <w:lvlText w:val="2.3.%1."/>
      <w:lvlJc w:val="left"/>
      <w:rPr>
        <w:rFonts w:ascii="Arial" w:hAnsi="Arial" w:cs="Arial"/>
        <w:b w:val="0"/>
        <w:bCs w:val="0"/>
        <w:i w:val="0"/>
        <w:iCs w:val="0"/>
        <w:smallCaps w:val="0"/>
        <w:strike w:val="0"/>
        <w:color w:val="000000"/>
        <w:spacing w:val="-2"/>
        <w:w w:val="100"/>
        <w:position w:val="0"/>
        <w:sz w:val="15"/>
        <w:szCs w:val="15"/>
        <w:u w:val="none"/>
      </w:rPr>
    </w:lvl>
    <w:lvl w:ilvl="4">
      <w:start w:val="1"/>
      <w:numFmt w:val="decimal"/>
      <w:lvlText w:val="2.3.%1."/>
      <w:lvlJc w:val="left"/>
      <w:rPr>
        <w:rFonts w:ascii="Arial" w:hAnsi="Arial" w:cs="Arial"/>
        <w:b w:val="0"/>
        <w:bCs w:val="0"/>
        <w:i w:val="0"/>
        <w:iCs w:val="0"/>
        <w:smallCaps w:val="0"/>
        <w:strike w:val="0"/>
        <w:color w:val="000000"/>
        <w:spacing w:val="-2"/>
        <w:w w:val="100"/>
        <w:position w:val="0"/>
        <w:sz w:val="15"/>
        <w:szCs w:val="15"/>
        <w:u w:val="none"/>
      </w:rPr>
    </w:lvl>
    <w:lvl w:ilvl="5">
      <w:start w:val="1"/>
      <w:numFmt w:val="decimal"/>
      <w:lvlText w:val="2.3.%1."/>
      <w:lvlJc w:val="left"/>
      <w:rPr>
        <w:rFonts w:ascii="Arial" w:hAnsi="Arial" w:cs="Arial"/>
        <w:b w:val="0"/>
        <w:bCs w:val="0"/>
        <w:i w:val="0"/>
        <w:iCs w:val="0"/>
        <w:smallCaps w:val="0"/>
        <w:strike w:val="0"/>
        <w:color w:val="000000"/>
        <w:spacing w:val="-2"/>
        <w:w w:val="100"/>
        <w:position w:val="0"/>
        <w:sz w:val="15"/>
        <w:szCs w:val="15"/>
        <w:u w:val="none"/>
      </w:rPr>
    </w:lvl>
    <w:lvl w:ilvl="6">
      <w:start w:val="1"/>
      <w:numFmt w:val="decimal"/>
      <w:lvlText w:val="2.3.%1."/>
      <w:lvlJc w:val="left"/>
      <w:rPr>
        <w:rFonts w:ascii="Arial" w:hAnsi="Arial" w:cs="Arial"/>
        <w:b w:val="0"/>
        <w:bCs w:val="0"/>
        <w:i w:val="0"/>
        <w:iCs w:val="0"/>
        <w:smallCaps w:val="0"/>
        <w:strike w:val="0"/>
        <w:color w:val="000000"/>
        <w:spacing w:val="-2"/>
        <w:w w:val="100"/>
        <w:position w:val="0"/>
        <w:sz w:val="15"/>
        <w:szCs w:val="15"/>
        <w:u w:val="none"/>
      </w:rPr>
    </w:lvl>
    <w:lvl w:ilvl="7">
      <w:start w:val="1"/>
      <w:numFmt w:val="decimal"/>
      <w:lvlText w:val="2.3.%1."/>
      <w:lvlJc w:val="left"/>
      <w:rPr>
        <w:rFonts w:ascii="Arial" w:hAnsi="Arial" w:cs="Arial"/>
        <w:b w:val="0"/>
        <w:bCs w:val="0"/>
        <w:i w:val="0"/>
        <w:iCs w:val="0"/>
        <w:smallCaps w:val="0"/>
        <w:strike w:val="0"/>
        <w:color w:val="000000"/>
        <w:spacing w:val="-2"/>
        <w:w w:val="100"/>
        <w:position w:val="0"/>
        <w:sz w:val="15"/>
        <w:szCs w:val="15"/>
        <w:u w:val="none"/>
      </w:rPr>
    </w:lvl>
    <w:lvl w:ilvl="8">
      <w:start w:val="1"/>
      <w:numFmt w:val="decimal"/>
      <w:lvlText w:val="2.3.%1."/>
      <w:lvlJc w:val="left"/>
      <w:rPr>
        <w:rFonts w:ascii="Arial" w:hAnsi="Arial" w:cs="Arial"/>
        <w:b w:val="0"/>
        <w:bCs w:val="0"/>
        <w:i w:val="0"/>
        <w:iCs w:val="0"/>
        <w:smallCaps w:val="0"/>
        <w:strike w:val="0"/>
        <w:color w:val="000000"/>
        <w:spacing w:val="-2"/>
        <w:w w:val="100"/>
        <w:position w:val="0"/>
        <w:sz w:val="15"/>
        <w:szCs w:val="15"/>
        <w:u w:val="none"/>
      </w:rPr>
    </w:lvl>
  </w:abstractNum>
  <w:abstractNum w:abstractNumId="44" w15:restartNumberingAfterBreak="0">
    <w:nsid w:val="00000059"/>
    <w:multiLevelType w:val="multilevel"/>
    <w:tmpl w:val="00000058"/>
    <w:lvl w:ilvl="0">
      <w:numFmt w:val="decimal"/>
      <w:lvlText w:val="%1"/>
      <w:lvlJc w:val="left"/>
      <w:rPr>
        <w:rFonts w:ascii="Arial" w:hAnsi="Arial" w:cs="Arial"/>
        <w:b/>
        <w:bCs/>
        <w:i w:val="0"/>
        <w:iCs w:val="0"/>
        <w:smallCaps w:val="0"/>
        <w:strike w:val="0"/>
        <w:color w:val="000000"/>
        <w:spacing w:val="2"/>
        <w:w w:val="100"/>
        <w:position w:val="0"/>
        <w:sz w:val="14"/>
        <w:szCs w:val="14"/>
        <w:u w:val="none"/>
      </w:rPr>
    </w:lvl>
    <w:lvl w:ilvl="1">
      <w:numFmt w:val="decimal"/>
      <w:lvlText w:val="%1"/>
      <w:lvlJc w:val="left"/>
      <w:rPr>
        <w:rFonts w:ascii="Arial" w:hAnsi="Arial" w:cs="Arial"/>
        <w:b/>
        <w:bCs/>
        <w:i w:val="0"/>
        <w:iCs w:val="0"/>
        <w:smallCaps w:val="0"/>
        <w:strike w:val="0"/>
        <w:color w:val="000000"/>
        <w:spacing w:val="2"/>
        <w:w w:val="100"/>
        <w:position w:val="0"/>
        <w:sz w:val="14"/>
        <w:szCs w:val="14"/>
        <w:u w:val="none"/>
      </w:rPr>
    </w:lvl>
    <w:lvl w:ilvl="2">
      <w:numFmt w:val="decimal"/>
      <w:lvlText w:val="%1"/>
      <w:lvlJc w:val="left"/>
      <w:rPr>
        <w:rFonts w:ascii="Arial" w:hAnsi="Arial" w:cs="Arial"/>
        <w:b/>
        <w:bCs/>
        <w:i w:val="0"/>
        <w:iCs w:val="0"/>
        <w:smallCaps w:val="0"/>
        <w:strike w:val="0"/>
        <w:color w:val="000000"/>
        <w:spacing w:val="2"/>
        <w:w w:val="100"/>
        <w:position w:val="0"/>
        <w:sz w:val="14"/>
        <w:szCs w:val="14"/>
        <w:u w:val="none"/>
      </w:rPr>
    </w:lvl>
    <w:lvl w:ilvl="3">
      <w:numFmt w:val="decimal"/>
      <w:lvlText w:val="%1"/>
      <w:lvlJc w:val="left"/>
      <w:rPr>
        <w:rFonts w:ascii="Arial" w:hAnsi="Arial" w:cs="Arial"/>
        <w:b/>
        <w:bCs/>
        <w:i w:val="0"/>
        <w:iCs w:val="0"/>
        <w:smallCaps w:val="0"/>
        <w:strike w:val="0"/>
        <w:color w:val="000000"/>
        <w:spacing w:val="2"/>
        <w:w w:val="100"/>
        <w:position w:val="0"/>
        <w:sz w:val="14"/>
        <w:szCs w:val="14"/>
        <w:u w:val="none"/>
      </w:rPr>
    </w:lvl>
    <w:lvl w:ilvl="4">
      <w:numFmt w:val="decimal"/>
      <w:lvlText w:val="%1"/>
      <w:lvlJc w:val="left"/>
      <w:rPr>
        <w:rFonts w:ascii="Arial" w:hAnsi="Arial" w:cs="Arial"/>
        <w:b/>
        <w:bCs/>
        <w:i w:val="0"/>
        <w:iCs w:val="0"/>
        <w:smallCaps w:val="0"/>
        <w:strike w:val="0"/>
        <w:color w:val="000000"/>
        <w:spacing w:val="2"/>
        <w:w w:val="100"/>
        <w:position w:val="0"/>
        <w:sz w:val="14"/>
        <w:szCs w:val="14"/>
        <w:u w:val="none"/>
      </w:rPr>
    </w:lvl>
    <w:lvl w:ilvl="5">
      <w:numFmt w:val="decimal"/>
      <w:lvlText w:val="%1"/>
      <w:lvlJc w:val="left"/>
      <w:rPr>
        <w:rFonts w:ascii="Arial" w:hAnsi="Arial" w:cs="Arial"/>
        <w:b/>
        <w:bCs/>
        <w:i w:val="0"/>
        <w:iCs w:val="0"/>
        <w:smallCaps w:val="0"/>
        <w:strike w:val="0"/>
        <w:color w:val="000000"/>
        <w:spacing w:val="2"/>
        <w:w w:val="100"/>
        <w:position w:val="0"/>
        <w:sz w:val="14"/>
        <w:szCs w:val="14"/>
        <w:u w:val="none"/>
      </w:rPr>
    </w:lvl>
    <w:lvl w:ilvl="6">
      <w:numFmt w:val="decimal"/>
      <w:lvlText w:val="%1"/>
      <w:lvlJc w:val="left"/>
      <w:rPr>
        <w:rFonts w:ascii="Arial" w:hAnsi="Arial" w:cs="Arial"/>
        <w:b/>
        <w:bCs/>
        <w:i w:val="0"/>
        <w:iCs w:val="0"/>
        <w:smallCaps w:val="0"/>
        <w:strike w:val="0"/>
        <w:color w:val="000000"/>
        <w:spacing w:val="2"/>
        <w:w w:val="100"/>
        <w:position w:val="0"/>
        <w:sz w:val="14"/>
        <w:szCs w:val="14"/>
        <w:u w:val="none"/>
      </w:rPr>
    </w:lvl>
    <w:lvl w:ilvl="7">
      <w:numFmt w:val="decimal"/>
      <w:lvlText w:val="%1"/>
      <w:lvlJc w:val="left"/>
      <w:rPr>
        <w:rFonts w:ascii="Arial" w:hAnsi="Arial" w:cs="Arial"/>
        <w:b/>
        <w:bCs/>
        <w:i w:val="0"/>
        <w:iCs w:val="0"/>
        <w:smallCaps w:val="0"/>
        <w:strike w:val="0"/>
        <w:color w:val="000000"/>
        <w:spacing w:val="2"/>
        <w:w w:val="100"/>
        <w:position w:val="0"/>
        <w:sz w:val="14"/>
        <w:szCs w:val="14"/>
        <w:u w:val="none"/>
      </w:rPr>
    </w:lvl>
    <w:lvl w:ilvl="8">
      <w:numFmt w:val="decimal"/>
      <w:lvlText w:val="%1"/>
      <w:lvlJc w:val="left"/>
      <w:rPr>
        <w:rFonts w:ascii="Arial" w:hAnsi="Arial" w:cs="Arial"/>
        <w:b/>
        <w:bCs/>
        <w:i w:val="0"/>
        <w:iCs w:val="0"/>
        <w:smallCaps w:val="0"/>
        <w:strike w:val="0"/>
        <w:color w:val="000000"/>
        <w:spacing w:val="2"/>
        <w:w w:val="100"/>
        <w:position w:val="0"/>
        <w:sz w:val="14"/>
        <w:szCs w:val="14"/>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1F1"/>
    <w:rsid w:val="00000E7D"/>
    <w:rsid w:val="00003144"/>
    <w:rsid w:val="00024A6C"/>
    <w:rsid w:val="00042412"/>
    <w:rsid w:val="00045C0F"/>
    <w:rsid w:val="00046950"/>
    <w:rsid w:val="00063A1B"/>
    <w:rsid w:val="00081EA5"/>
    <w:rsid w:val="00087059"/>
    <w:rsid w:val="000C5189"/>
    <w:rsid w:val="000E16A9"/>
    <w:rsid w:val="000E7197"/>
    <w:rsid w:val="000F218F"/>
    <w:rsid w:val="00120E3A"/>
    <w:rsid w:val="00171468"/>
    <w:rsid w:val="00173A92"/>
    <w:rsid w:val="00190CB4"/>
    <w:rsid w:val="001A3065"/>
    <w:rsid w:val="001B57B8"/>
    <w:rsid w:val="001D73C6"/>
    <w:rsid w:val="001E5C67"/>
    <w:rsid w:val="00200774"/>
    <w:rsid w:val="00212744"/>
    <w:rsid w:val="0021479D"/>
    <w:rsid w:val="0022540A"/>
    <w:rsid w:val="0025247D"/>
    <w:rsid w:val="0026718C"/>
    <w:rsid w:val="002B1A96"/>
    <w:rsid w:val="002E11D7"/>
    <w:rsid w:val="00301D3D"/>
    <w:rsid w:val="00305AF1"/>
    <w:rsid w:val="0030743D"/>
    <w:rsid w:val="003115AA"/>
    <w:rsid w:val="00342DDA"/>
    <w:rsid w:val="00384195"/>
    <w:rsid w:val="003A5814"/>
    <w:rsid w:val="003A761D"/>
    <w:rsid w:val="003B09F9"/>
    <w:rsid w:val="003C39DB"/>
    <w:rsid w:val="003D151A"/>
    <w:rsid w:val="003D30E3"/>
    <w:rsid w:val="003D4BE6"/>
    <w:rsid w:val="003F4369"/>
    <w:rsid w:val="003F56BC"/>
    <w:rsid w:val="00417EAA"/>
    <w:rsid w:val="00427B94"/>
    <w:rsid w:val="00481BBB"/>
    <w:rsid w:val="00491CD6"/>
    <w:rsid w:val="004D6D5B"/>
    <w:rsid w:val="004E0008"/>
    <w:rsid w:val="004E253D"/>
    <w:rsid w:val="00551C71"/>
    <w:rsid w:val="00573221"/>
    <w:rsid w:val="00576D31"/>
    <w:rsid w:val="005E1802"/>
    <w:rsid w:val="005F7305"/>
    <w:rsid w:val="00602881"/>
    <w:rsid w:val="00607900"/>
    <w:rsid w:val="00612D01"/>
    <w:rsid w:val="00621AD4"/>
    <w:rsid w:val="0063258C"/>
    <w:rsid w:val="00643426"/>
    <w:rsid w:val="00644441"/>
    <w:rsid w:val="0066632C"/>
    <w:rsid w:val="006965AD"/>
    <w:rsid w:val="006C514C"/>
    <w:rsid w:val="006E4E1D"/>
    <w:rsid w:val="006E6F84"/>
    <w:rsid w:val="007033F4"/>
    <w:rsid w:val="00704A46"/>
    <w:rsid w:val="007072B1"/>
    <w:rsid w:val="00725ECE"/>
    <w:rsid w:val="00746438"/>
    <w:rsid w:val="00750170"/>
    <w:rsid w:val="007C1490"/>
    <w:rsid w:val="007D1B60"/>
    <w:rsid w:val="007D48EE"/>
    <w:rsid w:val="007E06F1"/>
    <w:rsid w:val="007E3F30"/>
    <w:rsid w:val="0081050A"/>
    <w:rsid w:val="008639F9"/>
    <w:rsid w:val="00873ECE"/>
    <w:rsid w:val="00875BF3"/>
    <w:rsid w:val="008830D9"/>
    <w:rsid w:val="008852B6"/>
    <w:rsid w:val="00891382"/>
    <w:rsid w:val="008C3AEB"/>
    <w:rsid w:val="008D287E"/>
    <w:rsid w:val="008D7D8A"/>
    <w:rsid w:val="008E1E0D"/>
    <w:rsid w:val="008F3537"/>
    <w:rsid w:val="008F3A98"/>
    <w:rsid w:val="00913557"/>
    <w:rsid w:val="0091427A"/>
    <w:rsid w:val="009750BA"/>
    <w:rsid w:val="0097778B"/>
    <w:rsid w:val="00981463"/>
    <w:rsid w:val="009F51F1"/>
    <w:rsid w:val="009F7472"/>
    <w:rsid w:val="009F7B88"/>
    <w:rsid w:val="00A03863"/>
    <w:rsid w:val="00A4481F"/>
    <w:rsid w:val="00A80ABD"/>
    <w:rsid w:val="00A862CF"/>
    <w:rsid w:val="00AB2778"/>
    <w:rsid w:val="00AB6AEA"/>
    <w:rsid w:val="00AD1DCD"/>
    <w:rsid w:val="00AD2EBA"/>
    <w:rsid w:val="00B1123B"/>
    <w:rsid w:val="00B5594F"/>
    <w:rsid w:val="00B647C4"/>
    <w:rsid w:val="00B665D8"/>
    <w:rsid w:val="00BB4B7B"/>
    <w:rsid w:val="00BC4793"/>
    <w:rsid w:val="00C35920"/>
    <w:rsid w:val="00C56410"/>
    <w:rsid w:val="00C671BF"/>
    <w:rsid w:val="00C80BEA"/>
    <w:rsid w:val="00CA05D1"/>
    <w:rsid w:val="00CA1307"/>
    <w:rsid w:val="00CE53F6"/>
    <w:rsid w:val="00CF1059"/>
    <w:rsid w:val="00CF6F00"/>
    <w:rsid w:val="00D14F3C"/>
    <w:rsid w:val="00D205BA"/>
    <w:rsid w:val="00D23D3E"/>
    <w:rsid w:val="00D31894"/>
    <w:rsid w:val="00D37E44"/>
    <w:rsid w:val="00D46BFB"/>
    <w:rsid w:val="00D46C93"/>
    <w:rsid w:val="00D93861"/>
    <w:rsid w:val="00DB0BAC"/>
    <w:rsid w:val="00DC0AA1"/>
    <w:rsid w:val="00DC2AC8"/>
    <w:rsid w:val="00DE3D4C"/>
    <w:rsid w:val="00DF4B9E"/>
    <w:rsid w:val="00DF6875"/>
    <w:rsid w:val="00E43EED"/>
    <w:rsid w:val="00E534A6"/>
    <w:rsid w:val="00E76A28"/>
    <w:rsid w:val="00E9702B"/>
    <w:rsid w:val="00E977A9"/>
    <w:rsid w:val="00EB6D55"/>
    <w:rsid w:val="00EC5D31"/>
    <w:rsid w:val="00ED4AD4"/>
    <w:rsid w:val="00F0065D"/>
    <w:rsid w:val="00F121C0"/>
    <w:rsid w:val="00F163A8"/>
    <w:rsid w:val="00F20FF6"/>
    <w:rsid w:val="00F4322B"/>
    <w:rsid w:val="00F61883"/>
    <w:rsid w:val="00FA29D0"/>
    <w:rsid w:val="00FB660B"/>
    <w:rsid w:val="00FD5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4CF6C0"/>
  <w15:chartTrackingRefBased/>
  <w15:docId w15:val="{33BA8C12-4250-4D4A-9E46-729940A9F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sid w:val="00CE53F6"/>
    <w:rPr>
      <w:color w:val="0066CC"/>
      <w:u w:val="single"/>
    </w:rPr>
  </w:style>
  <w:style w:type="character" w:customStyle="1" w:styleId="Headerorfooter">
    <w:name w:val="Header or footer_"/>
    <w:basedOn w:val="DefaultParagraphFont"/>
    <w:link w:val="Headerorfooter0"/>
    <w:rsid w:val="00CE53F6"/>
    <w:rPr>
      <w:rFonts w:ascii="Arial" w:hAnsi="Arial"/>
      <w:b/>
      <w:bCs/>
      <w:spacing w:val="5"/>
      <w:sz w:val="17"/>
      <w:szCs w:val="17"/>
      <w:lang w:bidi="ar-SA"/>
    </w:rPr>
  </w:style>
  <w:style w:type="character" w:customStyle="1" w:styleId="Bodytext2">
    <w:name w:val="Body text (2)_"/>
    <w:basedOn w:val="DefaultParagraphFont"/>
    <w:link w:val="Bodytext20"/>
    <w:rsid w:val="00CE53F6"/>
    <w:rPr>
      <w:rFonts w:ascii="Arial" w:hAnsi="Arial"/>
      <w:b/>
      <w:bCs/>
      <w:spacing w:val="-4"/>
      <w:sz w:val="16"/>
      <w:szCs w:val="16"/>
      <w:lang w:bidi="ar-SA"/>
    </w:rPr>
  </w:style>
  <w:style w:type="character" w:customStyle="1" w:styleId="Bodytext">
    <w:name w:val="Body text_"/>
    <w:basedOn w:val="DefaultParagraphFont"/>
    <w:link w:val="Bodytext1"/>
    <w:rsid w:val="00CE53F6"/>
    <w:rPr>
      <w:rFonts w:ascii="Arial" w:hAnsi="Arial"/>
      <w:spacing w:val="-2"/>
      <w:sz w:val="15"/>
      <w:szCs w:val="15"/>
      <w:lang w:bidi="ar-SA"/>
    </w:rPr>
  </w:style>
  <w:style w:type="character" w:customStyle="1" w:styleId="Bodytext6pt">
    <w:name w:val="Body text + 6 pt"/>
    <w:aliases w:val="Spacing 0 pt"/>
    <w:basedOn w:val="Bodytext"/>
    <w:rsid w:val="00CE53F6"/>
    <w:rPr>
      <w:rFonts w:ascii="Arial" w:hAnsi="Arial"/>
      <w:spacing w:val="10"/>
      <w:sz w:val="12"/>
      <w:szCs w:val="12"/>
      <w:lang w:bidi="ar-SA"/>
    </w:rPr>
  </w:style>
  <w:style w:type="character" w:customStyle="1" w:styleId="Bodytext3">
    <w:name w:val="Body text (3)_"/>
    <w:basedOn w:val="DefaultParagraphFont"/>
    <w:link w:val="Bodytext30"/>
    <w:rsid w:val="00CE53F6"/>
    <w:rPr>
      <w:rFonts w:ascii="Arial" w:hAnsi="Arial"/>
      <w:spacing w:val="3"/>
      <w:sz w:val="15"/>
      <w:szCs w:val="15"/>
      <w:lang w:bidi="ar-SA"/>
    </w:rPr>
  </w:style>
  <w:style w:type="character" w:customStyle="1" w:styleId="Bodytext36pt">
    <w:name w:val="Body text (3) + 6 pt"/>
    <w:aliases w:val="Spacing 0 pt43"/>
    <w:basedOn w:val="Bodytext3"/>
    <w:rsid w:val="00CE53F6"/>
    <w:rPr>
      <w:rFonts w:ascii="Arial" w:hAnsi="Arial"/>
      <w:spacing w:val="10"/>
      <w:sz w:val="12"/>
      <w:szCs w:val="12"/>
      <w:lang w:bidi="ar-SA"/>
    </w:rPr>
  </w:style>
  <w:style w:type="character" w:customStyle="1" w:styleId="BodytextCandara">
    <w:name w:val="Body text + Candara"/>
    <w:aliases w:val="7 pt,Spacing 0 pt42"/>
    <w:basedOn w:val="Bodytext"/>
    <w:rsid w:val="00CE53F6"/>
    <w:rPr>
      <w:rFonts w:ascii="Candara" w:hAnsi="Candara" w:cs="Candara"/>
      <w:noProof/>
      <w:spacing w:val="7"/>
      <w:sz w:val="14"/>
      <w:szCs w:val="14"/>
      <w:lang w:bidi="ar-SA"/>
    </w:rPr>
  </w:style>
  <w:style w:type="character" w:customStyle="1" w:styleId="Bodytext4">
    <w:name w:val="Body text (4)_"/>
    <w:basedOn w:val="DefaultParagraphFont"/>
    <w:link w:val="Bodytext40"/>
    <w:rsid w:val="00CE53F6"/>
    <w:rPr>
      <w:rFonts w:ascii="Arial" w:hAnsi="Arial"/>
      <w:spacing w:val="-6"/>
      <w:lang w:bidi="ar-SA"/>
    </w:rPr>
  </w:style>
  <w:style w:type="character" w:customStyle="1" w:styleId="Tablecaption">
    <w:name w:val="Table caption_"/>
    <w:basedOn w:val="DefaultParagraphFont"/>
    <w:link w:val="Tablecaption0"/>
    <w:rsid w:val="00CE53F6"/>
    <w:rPr>
      <w:rFonts w:ascii="Arial" w:hAnsi="Arial"/>
      <w:i/>
      <w:iCs/>
      <w:spacing w:val="-4"/>
      <w:sz w:val="15"/>
      <w:szCs w:val="15"/>
      <w:lang w:bidi="ar-SA"/>
    </w:rPr>
  </w:style>
  <w:style w:type="character" w:customStyle="1" w:styleId="Bodytext0">
    <w:name w:val="Body text"/>
    <w:basedOn w:val="Bodytext"/>
    <w:rsid w:val="00CE53F6"/>
    <w:rPr>
      <w:rFonts w:ascii="Arial" w:hAnsi="Arial"/>
      <w:spacing w:val="-2"/>
      <w:sz w:val="15"/>
      <w:szCs w:val="15"/>
      <w:lang w:bidi="ar-SA"/>
    </w:rPr>
  </w:style>
  <w:style w:type="character" w:customStyle="1" w:styleId="Bodytext10pt">
    <w:name w:val="Body text + 10 pt"/>
    <w:aliases w:val="Spacing 0 pt41"/>
    <w:basedOn w:val="Bodytext"/>
    <w:rsid w:val="00CE53F6"/>
    <w:rPr>
      <w:rFonts w:ascii="Arial" w:hAnsi="Arial"/>
      <w:spacing w:val="-6"/>
      <w:sz w:val="20"/>
      <w:szCs w:val="20"/>
      <w:lang w:bidi="ar-SA"/>
    </w:rPr>
  </w:style>
  <w:style w:type="character" w:customStyle="1" w:styleId="Bodytext10pt1">
    <w:name w:val="Body text + 10 pt1"/>
    <w:aliases w:val="Spacing 0 pt40"/>
    <w:basedOn w:val="Bodytext"/>
    <w:rsid w:val="00CE53F6"/>
    <w:rPr>
      <w:rFonts w:ascii="Arial" w:hAnsi="Arial"/>
      <w:spacing w:val="0"/>
      <w:sz w:val="20"/>
      <w:szCs w:val="20"/>
      <w:lang w:bidi="ar-SA"/>
    </w:rPr>
  </w:style>
  <w:style w:type="character" w:customStyle="1" w:styleId="BodytextCandara3">
    <w:name w:val="Body text + Candara3"/>
    <w:aliases w:val="7 pt2,Spacing 0 pt39"/>
    <w:basedOn w:val="Bodytext"/>
    <w:rsid w:val="00CE53F6"/>
    <w:rPr>
      <w:rFonts w:ascii="Candara" w:hAnsi="Candara" w:cs="Candara"/>
      <w:spacing w:val="7"/>
      <w:sz w:val="14"/>
      <w:szCs w:val="14"/>
      <w:lang w:bidi="ar-SA"/>
    </w:rPr>
  </w:style>
  <w:style w:type="character" w:customStyle="1" w:styleId="Bodytext6pt2">
    <w:name w:val="Body text + 6 pt2"/>
    <w:aliases w:val="Spacing 0 pt38"/>
    <w:basedOn w:val="Bodytext"/>
    <w:rsid w:val="00CE53F6"/>
    <w:rPr>
      <w:rFonts w:ascii="Arial" w:hAnsi="Arial"/>
      <w:spacing w:val="10"/>
      <w:sz w:val="12"/>
      <w:szCs w:val="12"/>
      <w:lang w:bidi="ar-SA"/>
    </w:rPr>
  </w:style>
  <w:style w:type="character" w:customStyle="1" w:styleId="BodytextSpacing0pt">
    <w:name w:val="Body text + Spacing 0 pt"/>
    <w:basedOn w:val="Bodytext"/>
    <w:rsid w:val="00CE53F6"/>
    <w:rPr>
      <w:rFonts w:ascii="Arial" w:hAnsi="Arial"/>
      <w:spacing w:val="3"/>
      <w:sz w:val="15"/>
      <w:szCs w:val="15"/>
      <w:lang w:bidi="ar-SA"/>
    </w:rPr>
  </w:style>
  <w:style w:type="character" w:customStyle="1" w:styleId="BodytextCordiaUPC">
    <w:name w:val="Body text + CordiaUPC"/>
    <w:aliases w:val="10 pt,Spacing 0 pt37"/>
    <w:basedOn w:val="Bodytext"/>
    <w:rsid w:val="00CE53F6"/>
    <w:rPr>
      <w:rFonts w:ascii="CordiaUPC" w:hAnsi="CordiaUPC" w:cs="CordiaUPC"/>
      <w:spacing w:val="0"/>
      <w:sz w:val="20"/>
      <w:szCs w:val="20"/>
      <w:lang w:bidi="ar-SA"/>
    </w:rPr>
  </w:style>
  <w:style w:type="character" w:customStyle="1" w:styleId="BodytextItalic">
    <w:name w:val="Body text + Italic"/>
    <w:aliases w:val="Spacing 0 pt36"/>
    <w:basedOn w:val="Bodytext"/>
    <w:rsid w:val="00CE53F6"/>
    <w:rPr>
      <w:rFonts w:ascii="Arial" w:hAnsi="Arial"/>
      <w:i/>
      <w:iCs/>
      <w:spacing w:val="-3"/>
      <w:sz w:val="15"/>
      <w:szCs w:val="15"/>
      <w:lang w:bidi="ar-SA"/>
    </w:rPr>
  </w:style>
  <w:style w:type="character" w:customStyle="1" w:styleId="Bodytext6pt1">
    <w:name w:val="Body text + 6 pt1"/>
    <w:aliases w:val="Bold,Italic,Spacing 0 pt35"/>
    <w:basedOn w:val="Bodytext"/>
    <w:rsid w:val="00CE53F6"/>
    <w:rPr>
      <w:rFonts w:ascii="Arial" w:hAnsi="Arial"/>
      <w:b/>
      <w:bCs/>
      <w:i/>
      <w:iCs/>
      <w:noProof/>
      <w:spacing w:val="0"/>
      <w:sz w:val="12"/>
      <w:szCs w:val="12"/>
      <w:lang w:bidi="ar-SA"/>
    </w:rPr>
  </w:style>
  <w:style w:type="character" w:customStyle="1" w:styleId="Bodytext5">
    <w:name w:val="Body text (5)_"/>
    <w:basedOn w:val="DefaultParagraphFont"/>
    <w:link w:val="Bodytext50"/>
    <w:rsid w:val="00CE53F6"/>
    <w:rPr>
      <w:rFonts w:ascii="Arial" w:hAnsi="Arial"/>
      <w:i/>
      <w:iCs/>
      <w:spacing w:val="-4"/>
      <w:sz w:val="15"/>
      <w:szCs w:val="15"/>
      <w:lang w:bidi="ar-SA"/>
    </w:rPr>
  </w:style>
  <w:style w:type="character" w:customStyle="1" w:styleId="Bodytext5NotItalic">
    <w:name w:val="Body text (5) + Not Italic"/>
    <w:aliases w:val="Spacing 0 pt34"/>
    <w:basedOn w:val="Bodytext5"/>
    <w:rsid w:val="00CE53F6"/>
    <w:rPr>
      <w:rFonts w:ascii="Arial" w:hAnsi="Arial"/>
      <w:i/>
      <w:iCs/>
      <w:spacing w:val="-2"/>
      <w:sz w:val="15"/>
      <w:szCs w:val="15"/>
      <w:lang w:bidi="ar-SA"/>
    </w:rPr>
  </w:style>
  <w:style w:type="character" w:customStyle="1" w:styleId="Heading3">
    <w:name w:val="Heading #3_"/>
    <w:basedOn w:val="DefaultParagraphFont"/>
    <w:link w:val="Heading30"/>
    <w:rsid w:val="00CE53F6"/>
    <w:rPr>
      <w:rFonts w:ascii="Arial" w:hAnsi="Arial"/>
      <w:b/>
      <w:bCs/>
      <w:spacing w:val="-4"/>
      <w:sz w:val="16"/>
      <w:szCs w:val="16"/>
      <w:lang w:bidi="ar-SA"/>
    </w:rPr>
  </w:style>
  <w:style w:type="character" w:customStyle="1" w:styleId="TablecaptionNotItalic">
    <w:name w:val="Table caption + Not Italic"/>
    <w:aliases w:val="Spacing 0 pt33"/>
    <w:basedOn w:val="Tablecaption"/>
    <w:rsid w:val="00CE53F6"/>
    <w:rPr>
      <w:rFonts w:ascii="Arial" w:hAnsi="Arial"/>
      <w:i/>
      <w:iCs/>
      <w:spacing w:val="-2"/>
      <w:sz w:val="15"/>
      <w:szCs w:val="15"/>
      <w:lang w:bidi="ar-SA"/>
    </w:rPr>
  </w:style>
  <w:style w:type="character" w:customStyle="1" w:styleId="TablecaptionCandara">
    <w:name w:val="Table caption + Candara"/>
    <w:aliases w:val="5 pt,Spacing 0 pt32"/>
    <w:basedOn w:val="Tablecaption"/>
    <w:rsid w:val="00CE53F6"/>
    <w:rPr>
      <w:rFonts w:ascii="Candara" w:hAnsi="Candara" w:cs="Candara"/>
      <w:i/>
      <w:iCs/>
      <w:spacing w:val="9"/>
      <w:sz w:val="10"/>
      <w:szCs w:val="10"/>
      <w:lang w:bidi="ar-SA"/>
    </w:rPr>
  </w:style>
  <w:style w:type="character" w:customStyle="1" w:styleId="Bodytext5Candara">
    <w:name w:val="Body text (5) + Candara"/>
    <w:aliases w:val="7 pt1,Not Italic,Spacing 0 pt31"/>
    <w:basedOn w:val="Bodytext5"/>
    <w:rsid w:val="00CE53F6"/>
    <w:rPr>
      <w:rFonts w:ascii="Candara" w:hAnsi="Candara" w:cs="Candara"/>
      <w:i/>
      <w:iCs/>
      <w:noProof/>
      <w:spacing w:val="7"/>
      <w:sz w:val="14"/>
      <w:szCs w:val="14"/>
      <w:lang w:bidi="ar-SA"/>
    </w:rPr>
  </w:style>
  <w:style w:type="character" w:customStyle="1" w:styleId="Bodytext5Spacing0pt">
    <w:name w:val="Body text (5) + Spacing 0 pt"/>
    <w:basedOn w:val="Bodytext5"/>
    <w:rsid w:val="00CE53F6"/>
    <w:rPr>
      <w:rFonts w:ascii="Arial" w:hAnsi="Arial"/>
      <w:i/>
      <w:iCs/>
      <w:spacing w:val="-3"/>
      <w:sz w:val="15"/>
      <w:szCs w:val="15"/>
      <w:lang w:bidi="ar-SA"/>
    </w:rPr>
  </w:style>
  <w:style w:type="character" w:customStyle="1" w:styleId="Bodytext6">
    <w:name w:val="Body text (6)_"/>
    <w:basedOn w:val="DefaultParagraphFont"/>
    <w:link w:val="Bodytext60"/>
    <w:rsid w:val="00CE53F6"/>
    <w:rPr>
      <w:rFonts w:ascii="AngsanaUPC" w:hAnsi="AngsanaUPC"/>
      <w:b/>
      <w:bCs/>
      <w:spacing w:val="-5"/>
      <w:sz w:val="26"/>
      <w:szCs w:val="26"/>
      <w:lang w:bidi="ar-SA"/>
    </w:rPr>
  </w:style>
  <w:style w:type="character" w:customStyle="1" w:styleId="Bodytext7">
    <w:name w:val="Body text (7)_"/>
    <w:basedOn w:val="DefaultParagraphFont"/>
    <w:link w:val="Bodytext70"/>
    <w:rsid w:val="00CE53F6"/>
    <w:rPr>
      <w:rFonts w:ascii="CordiaUPC" w:hAnsi="CordiaUPC"/>
      <w:b/>
      <w:bCs/>
      <w:spacing w:val="4"/>
      <w:sz w:val="23"/>
      <w:szCs w:val="23"/>
      <w:lang w:bidi="ar-SA"/>
    </w:rPr>
  </w:style>
  <w:style w:type="character" w:customStyle="1" w:styleId="Bodytext8">
    <w:name w:val="Body text (8)_"/>
    <w:basedOn w:val="DefaultParagraphFont"/>
    <w:link w:val="Bodytext80"/>
    <w:rsid w:val="00CE53F6"/>
    <w:rPr>
      <w:rFonts w:ascii="CordiaUPC" w:hAnsi="CordiaUPC"/>
      <w:b/>
      <w:bCs/>
      <w:lang w:bidi="ar-SA"/>
    </w:rPr>
  </w:style>
  <w:style w:type="character" w:customStyle="1" w:styleId="Bodytext9">
    <w:name w:val="Body text (9)_"/>
    <w:basedOn w:val="DefaultParagraphFont"/>
    <w:link w:val="Bodytext90"/>
    <w:rsid w:val="00CE53F6"/>
    <w:rPr>
      <w:rFonts w:ascii="Arial" w:hAnsi="Arial"/>
      <w:spacing w:val="3"/>
      <w:sz w:val="15"/>
      <w:szCs w:val="15"/>
      <w:lang w:bidi="ar-SA"/>
    </w:rPr>
  </w:style>
  <w:style w:type="character" w:customStyle="1" w:styleId="Bodytext10">
    <w:name w:val="Body text (10)_"/>
    <w:basedOn w:val="DefaultParagraphFont"/>
    <w:link w:val="Bodytext100"/>
    <w:rsid w:val="00CE53F6"/>
    <w:rPr>
      <w:rFonts w:ascii="Arial" w:hAnsi="Arial"/>
      <w:b/>
      <w:bCs/>
      <w:noProof/>
      <w:sz w:val="15"/>
      <w:szCs w:val="15"/>
      <w:lang w:bidi="ar-SA"/>
    </w:rPr>
  </w:style>
  <w:style w:type="character" w:customStyle="1" w:styleId="Picturecaption2">
    <w:name w:val="Picture caption (2)_"/>
    <w:basedOn w:val="DefaultParagraphFont"/>
    <w:link w:val="Picturecaption20"/>
    <w:rsid w:val="00CE53F6"/>
    <w:rPr>
      <w:rFonts w:ascii="Arial" w:hAnsi="Arial"/>
      <w:spacing w:val="-2"/>
      <w:sz w:val="15"/>
      <w:szCs w:val="15"/>
      <w:lang w:bidi="ar-SA"/>
    </w:rPr>
  </w:style>
  <w:style w:type="character" w:customStyle="1" w:styleId="Bodytext4pt">
    <w:name w:val="Body text + 4 pt"/>
    <w:aliases w:val="Spacing 0 pt30"/>
    <w:basedOn w:val="Bodytext"/>
    <w:rsid w:val="00CE53F6"/>
    <w:rPr>
      <w:rFonts w:ascii="Arial" w:hAnsi="Arial"/>
      <w:spacing w:val="-2"/>
      <w:sz w:val="8"/>
      <w:szCs w:val="8"/>
      <w:lang w:bidi="ar-SA"/>
    </w:rPr>
  </w:style>
  <w:style w:type="character" w:customStyle="1" w:styleId="Bodytext5NotItalic1">
    <w:name w:val="Body text (5) + Not Italic1"/>
    <w:aliases w:val="Spacing 0 pt29"/>
    <w:basedOn w:val="Bodytext5"/>
    <w:rsid w:val="00CE53F6"/>
    <w:rPr>
      <w:rFonts w:ascii="Arial" w:hAnsi="Arial"/>
      <w:i/>
      <w:iCs/>
      <w:noProof/>
      <w:spacing w:val="3"/>
      <w:sz w:val="15"/>
      <w:szCs w:val="15"/>
      <w:lang w:bidi="ar-SA"/>
    </w:rPr>
  </w:style>
  <w:style w:type="character" w:customStyle="1" w:styleId="BodytextItalic2">
    <w:name w:val="Body text + Italic2"/>
    <w:aliases w:val="Spacing 0 pt28"/>
    <w:basedOn w:val="Bodytext"/>
    <w:rsid w:val="00CE53F6"/>
    <w:rPr>
      <w:rFonts w:ascii="Arial" w:hAnsi="Arial"/>
      <w:i/>
      <w:iCs/>
      <w:spacing w:val="-4"/>
      <w:sz w:val="15"/>
      <w:szCs w:val="15"/>
      <w:lang w:bidi="ar-SA"/>
    </w:rPr>
  </w:style>
  <w:style w:type="character" w:customStyle="1" w:styleId="Bodytext45pt">
    <w:name w:val="Body text + 4.5 pt"/>
    <w:aliases w:val="Spacing 0 pt27"/>
    <w:basedOn w:val="Bodytext"/>
    <w:rsid w:val="00CE53F6"/>
    <w:rPr>
      <w:rFonts w:ascii="Arial" w:hAnsi="Arial"/>
      <w:noProof/>
      <w:spacing w:val="0"/>
      <w:sz w:val="9"/>
      <w:szCs w:val="9"/>
      <w:lang w:bidi="ar-SA"/>
    </w:rPr>
  </w:style>
  <w:style w:type="character" w:customStyle="1" w:styleId="Bodytext45pt4">
    <w:name w:val="Body text + 4.5 pt4"/>
    <w:aliases w:val="Spacing 0 pt26"/>
    <w:basedOn w:val="Bodytext"/>
    <w:rsid w:val="00CE53F6"/>
    <w:rPr>
      <w:rFonts w:ascii="Arial" w:hAnsi="Arial"/>
      <w:spacing w:val="-3"/>
      <w:sz w:val="9"/>
      <w:szCs w:val="9"/>
      <w:lang w:bidi="ar-SA"/>
    </w:rPr>
  </w:style>
  <w:style w:type="character" w:customStyle="1" w:styleId="Picturecaption3">
    <w:name w:val="Picture caption (3)_"/>
    <w:basedOn w:val="DefaultParagraphFont"/>
    <w:link w:val="Picturecaption30"/>
    <w:rsid w:val="00CE53F6"/>
    <w:rPr>
      <w:rFonts w:ascii="Arial" w:hAnsi="Arial"/>
      <w:b/>
      <w:bCs/>
      <w:spacing w:val="-4"/>
      <w:sz w:val="16"/>
      <w:szCs w:val="16"/>
      <w:lang w:bidi="ar-SA"/>
    </w:rPr>
  </w:style>
  <w:style w:type="character" w:customStyle="1" w:styleId="BodytextSpacing0pt2">
    <w:name w:val="Body text + Spacing 0 pt2"/>
    <w:basedOn w:val="Bodytext"/>
    <w:rsid w:val="00CE53F6"/>
    <w:rPr>
      <w:rFonts w:ascii="Arial" w:hAnsi="Arial"/>
      <w:spacing w:val="3"/>
      <w:sz w:val="15"/>
      <w:szCs w:val="15"/>
      <w:lang w:bidi="ar-SA"/>
    </w:rPr>
  </w:style>
  <w:style w:type="character" w:customStyle="1" w:styleId="BodytextCordiaUPC3">
    <w:name w:val="Body text + CordiaUPC3"/>
    <w:aliases w:val="10 pt4,Italic8,Spacing 0 pt25"/>
    <w:basedOn w:val="Bodytext"/>
    <w:rsid w:val="00CE53F6"/>
    <w:rPr>
      <w:rFonts w:ascii="CordiaUPC" w:hAnsi="CordiaUPC" w:cs="CordiaUPC"/>
      <w:i/>
      <w:iCs/>
      <w:spacing w:val="0"/>
      <w:sz w:val="20"/>
      <w:szCs w:val="20"/>
      <w:lang w:bidi="ar-SA"/>
    </w:rPr>
  </w:style>
  <w:style w:type="character" w:customStyle="1" w:styleId="Tablecaption2">
    <w:name w:val="Table caption (2)_"/>
    <w:basedOn w:val="DefaultParagraphFont"/>
    <w:link w:val="Tablecaption20"/>
    <w:rsid w:val="00CE53F6"/>
    <w:rPr>
      <w:rFonts w:ascii="Arial" w:hAnsi="Arial"/>
      <w:b/>
      <w:bCs/>
      <w:spacing w:val="-4"/>
      <w:sz w:val="16"/>
      <w:szCs w:val="16"/>
      <w:lang w:bidi="ar-SA"/>
    </w:rPr>
  </w:style>
  <w:style w:type="character" w:customStyle="1" w:styleId="Footnote">
    <w:name w:val="Footnote_"/>
    <w:basedOn w:val="DefaultParagraphFont"/>
    <w:link w:val="Footnote0"/>
    <w:rsid w:val="00CE53F6"/>
    <w:rPr>
      <w:rFonts w:ascii="Arial" w:hAnsi="Arial"/>
      <w:i/>
      <w:iCs/>
      <w:spacing w:val="-4"/>
      <w:sz w:val="15"/>
      <w:szCs w:val="15"/>
      <w:lang w:bidi="ar-SA"/>
    </w:rPr>
  </w:style>
  <w:style w:type="character" w:customStyle="1" w:styleId="FootnoteNotItalic">
    <w:name w:val="Footnote + Not Italic"/>
    <w:aliases w:val="Spacing 0 pt24"/>
    <w:basedOn w:val="Footnote"/>
    <w:rsid w:val="00CE53F6"/>
    <w:rPr>
      <w:rFonts w:ascii="Arial" w:hAnsi="Arial"/>
      <w:i/>
      <w:iCs/>
      <w:spacing w:val="-2"/>
      <w:sz w:val="15"/>
      <w:szCs w:val="15"/>
      <w:lang w:bidi="ar-SA"/>
    </w:rPr>
  </w:style>
  <w:style w:type="character" w:customStyle="1" w:styleId="BodytextSmallCaps">
    <w:name w:val="Body text + Small Caps"/>
    <w:basedOn w:val="Bodytext"/>
    <w:rsid w:val="00CE53F6"/>
    <w:rPr>
      <w:rFonts w:ascii="Arial" w:hAnsi="Arial"/>
      <w:smallCaps/>
      <w:spacing w:val="-2"/>
      <w:sz w:val="15"/>
      <w:szCs w:val="15"/>
      <w:lang w:bidi="ar-SA"/>
    </w:rPr>
  </w:style>
  <w:style w:type="character" w:customStyle="1" w:styleId="TablecaptionAngsanaUPC">
    <w:name w:val="Table caption + AngsanaUPC"/>
    <w:aliases w:val="10 pt3,Spacing 0 pt23"/>
    <w:basedOn w:val="Tablecaption"/>
    <w:rsid w:val="00CE53F6"/>
    <w:rPr>
      <w:rFonts w:ascii="AngsanaUPC" w:hAnsi="AngsanaUPC" w:cs="AngsanaUPC"/>
      <w:i/>
      <w:iCs/>
      <w:spacing w:val="-3"/>
      <w:sz w:val="20"/>
      <w:szCs w:val="20"/>
      <w:lang w:bidi="ar-SA"/>
    </w:rPr>
  </w:style>
  <w:style w:type="character" w:customStyle="1" w:styleId="Bodytext11">
    <w:name w:val="Body text (11)_"/>
    <w:basedOn w:val="DefaultParagraphFont"/>
    <w:link w:val="Bodytext110"/>
    <w:rsid w:val="00CE53F6"/>
    <w:rPr>
      <w:rFonts w:ascii="Arial" w:hAnsi="Arial"/>
      <w:spacing w:val="-9"/>
      <w:sz w:val="11"/>
      <w:szCs w:val="11"/>
      <w:lang w:bidi="ar-SA"/>
    </w:rPr>
  </w:style>
  <w:style w:type="character" w:customStyle="1" w:styleId="BodytextItalic1">
    <w:name w:val="Body text + Italic1"/>
    <w:aliases w:val="Spacing 0 pt22"/>
    <w:basedOn w:val="Bodytext"/>
    <w:rsid w:val="00CE53F6"/>
    <w:rPr>
      <w:rFonts w:ascii="Arial" w:hAnsi="Arial"/>
      <w:i/>
      <w:iCs/>
      <w:spacing w:val="-4"/>
      <w:sz w:val="15"/>
      <w:szCs w:val="15"/>
      <w:lang w:bidi="ar-SA"/>
    </w:rPr>
  </w:style>
  <w:style w:type="character" w:customStyle="1" w:styleId="Bodytext45pt3">
    <w:name w:val="Body text + 4.5 pt3"/>
    <w:aliases w:val="Bold6,Spacing 0 pt21"/>
    <w:basedOn w:val="Bodytext"/>
    <w:rsid w:val="00CE53F6"/>
    <w:rPr>
      <w:rFonts w:ascii="Arial" w:hAnsi="Arial"/>
      <w:b/>
      <w:bCs/>
      <w:spacing w:val="-2"/>
      <w:sz w:val="9"/>
      <w:szCs w:val="9"/>
      <w:lang w:bidi="ar-SA"/>
    </w:rPr>
  </w:style>
  <w:style w:type="character" w:customStyle="1" w:styleId="Heading1">
    <w:name w:val="Heading #1_"/>
    <w:basedOn w:val="DefaultParagraphFont"/>
    <w:link w:val="Heading10"/>
    <w:rsid w:val="00CE53F6"/>
    <w:rPr>
      <w:rFonts w:ascii="Arial" w:hAnsi="Arial"/>
      <w:b/>
      <w:bCs/>
      <w:spacing w:val="-6"/>
      <w:sz w:val="25"/>
      <w:szCs w:val="25"/>
      <w:lang w:bidi="ar-SA"/>
    </w:rPr>
  </w:style>
  <w:style w:type="character" w:customStyle="1" w:styleId="Heading2">
    <w:name w:val="Heading #2_"/>
    <w:basedOn w:val="DefaultParagraphFont"/>
    <w:link w:val="Heading20"/>
    <w:rsid w:val="00CE53F6"/>
    <w:rPr>
      <w:rFonts w:ascii="Arial" w:hAnsi="Arial"/>
      <w:sz w:val="18"/>
      <w:szCs w:val="18"/>
      <w:lang w:bidi="ar-SA"/>
    </w:rPr>
  </w:style>
  <w:style w:type="character" w:customStyle="1" w:styleId="Heading28pt">
    <w:name w:val="Heading #2 + 8 pt"/>
    <w:aliases w:val="Bold5,Spacing 0 pt20"/>
    <w:basedOn w:val="Heading2"/>
    <w:rsid w:val="00CE53F6"/>
    <w:rPr>
      <w:rFonts w:ascii="Arial" w:hAnsi="Arial"/>
      <w:b/>
      <w:bCs/>
      <w:spacing w:val="-4"/>
      <w:sz w:val="16"/>
      <w:szCs w:val="16"/>
      <w:lang w:bidi="ar-SA"/>
    </w:rPr>
  </w:style>
  <w:style w:type="character" w:customStyle="1" w:styleId="Tablecaption3">
    <w:name w:val="Table caption (3)_"/>
    <w:basedOn w:val="DefaultParagraphFont"/>
    <w:link w:val="Tablecaption30"/>
    <w:rsid w:val="00CE53F6"/>
    <w:rPr>
      <w:rFonts w:ascii="Arial" w:hAnsi="Arial"/>
      <w:spacing w:val="-2"/>
      <w:sz w:val="15"/>
      <w:szCs w:val="15"/>
      <w:lang w:bidi="ar-SA"/>
    </w:rPr>
  </w:style>
  <w:style w:type="character" w:customStyle="1" w:styleId="Bodytext125pt">
    <w:name w:val="Body text + 12.5 pt"/>
    <w:aliases w:val="Spacing 0 pt19"/>
    <w:basedOn w:val="Bodytext"/>
    <w:rsid w:val="00CE53F6"/>
    <w:rPr>
      <w:rFonts w:ascii="Arial" w:hAnsi="Arial"/>
      <w:noProof/>
      <w:spacing w:val="0"/>
      <w:sz w:val="25"/>
      <w:szCs w:val="25"/>
      <w:lang w:bidi="ar-SA"/>
    </w:rPr>
  </w:style>
  <w:style w:type="character" w:customStyle="1" w:styleId="BodytextMSGothic">
    <w:name w:val="Body text + MS Gothic"/>
    <w:aliases w:val="11 pt,Italic7,Spacing 0 pt18"/>
    <w:basedOn w:val="Bodytext"/>
    <w:rsid w:val="00CE53F6"/>
    <w:rPr>
      <w:rFonts w:ascii="MS Gothic" w:eastAsia="MS Gothic" w:hAnsi="Arial" w:cs="MS Gothic"/>
      <w:i/>
      <w:iCs/>
      <w:noProof/>
      <w:spacing w:val="0"/>
      <w:sz w:val="22"/>
      <w:szCs w:val="22"/>
      <w:lang w:bidi="ar-SA"/>
    </w:rPr>
  </w:style>
  <w:style w:type="character" w:customStyle="1" w:styleId="Tablecaption4">
    <w:name w:val="Table caption (4)_"/>
    <w:basedOn w:val="DefaultParagraphFont"/>
    <w:link w:val="Tablecaption40"/>
    <w:rsid w:val="00CE53F6"/>
    <w:rPr>
      <w:rFonts w:ascii="Arial" w:hAnsi="Arial"/>
      <w:b/>
      <w:bCs/>
      <w:sz w:val="9"/>
      <w:szCs w:val="9"/>
      <w:lang w:bidi="ar-SA"/>
    </w:rPr>
  </w:style>
  <w:style w:type="character" w:customStyle="1" w:styleId="Bodytext45pt2">
    <w:name w:val="Body text + 4.5 pt2"/>
    <w:aliases w:val="Spacing 0 pt17"/>
    <w:basedOn w:val="Bodytext"/>
    <w:rsid w:val="00CE53F6"/>
    <w:rPr>
      <w:rFonts w:ascii="Arial" w:hAnsi="Arial"/>
      <w:spacing w:val="-11"/>
      <w:sz w:val="9"/>
      <w:szCs w:val="9"/>
      <w:lang w:bidi="ar-SA"/>
    </w:rPr>
  </w:style>
  <w:style w:type="character" w:customStyle="1" w:styleId="Bodytext15">
    <w:name w:val="Body text (15)_"/>
    <w:basedOn w:val="DefaultParagraphFont"/>
    <w:link w:val="Bodytext150"/>
    <w:rsid w:val="00CE53F6"/>
    <w:rPr>
      <w:rFonts w:ascii="Arial" w:hAnsi="Arial"/>
      <w:b/>
      <w:bCs/>
      <w:i/>
      <w:iCs/>
      <w:noProof/>
      <w:spacing w:val="-16"/>
      <w:sz w:val="23"/>
      <w:szCs w:val="23"/>
      <w:lang w:bidi="ar-SA"/>
    </w:rPr>
  </w:style>
  <w:style w:type="character" w:customStyle="1" w:styleId="Bodytext13">
    <w:name w:val="Body text (13)_"/>
    <w:basedOn w:val="DefaultParagraphFont"/>
    <w:link w:val="Bodytext130"/>
    <w:rsid w:val="00CE53F6"/>
    <w:rPr>
      <w:rFonts w:ascii="Arial" w:hAnsi="Arial"/>
      <w:i/>
      <w:iCs/>
      <w:noProof/>
      <w:sz w:val="25"/>
      <w:szCs w:val="25"/>
      <w:lang w:bidi="ar-SA"/>
    </w:rPr>
  </w:style>
  <w:style w:type="character" w:customStyle="1" w:styleId="Bodytext12">
    <w:name w:val="Body text (12)_"/>
    <w:basedOn w:val="DefaultParagraphFont"/>
    <w:link w:val="Bodytext120"/>
    <w:rsid w:val="00CE53F6"/>
    <w:rPr>
      <w:rFonts w:ascii="MS Gothic" w:eastAsia="MS Gothic"/>
      <w:spacing w:val="-4"/>
      <w:sz w:val="10"/>
      <w:szCs w:val="10"/>
      <w:lang w:bidi="ar-SA"/>
    </w:rPr>
  </w:style>
  <w:style w:type="character" w:customStyle="1" w:styleId="Bodytext16">
    <w:name w:val="Body text (16)_"/>
    <w:basedOn w:val="DefaultParagraphFont"/>
    <w:link w:val="Bodytext160"/>
    <w:rsid w:val="00CE53F6"/>
    <w:rPr>
      <w:rFonts w:ascii="Candara" w:hAnsi="Candara"/>
      <w:b/>
      <w:bCs/>
      <w:spacing w:val="3"/>
      <w:sz w:val="16"/>
      <w:szCs w:val="16"/>
      <w:lang w:bidi="ar-SA"/>
    </w:rPr>
  </w:style>
  <w:style w:type="character" w:customStyle="1" w:styleId="Bodytext14">
    <w:name w:val="Body text (14)_"/>
    <w:basedOn w:val="DefaultParagraphFont"/>
    <w:link w:val="Bodytext140"/>
    <w:rsid w:val="00CE53F6"/>
    <w:rPr>
      <w:rFonts w:ascii="Arial" w:hAnsi="Arial"/>
      <w:b/>
      <w:bCs/>
      <w:sz w:val="9"/>
      <w:szCs w:val="9"/>
      <w:lang w:bidi="ar-SA"/>
    </w:rPr>
  </w:style>
  <w:style w:type="character" w:customStyle="1" w:styleId="Bodytext14NotBold">
    <w:name w:val="Body text (14) + Not Bold"/>
    <w:aliases w:val="Italic6,Spacing 0 pt16"/>
    <w:basedOn w:val="Bodytext14"/>
    <w:rsid w:val="00CE53F6"/>
    <w:rPr>
      <w:rFonts w:ascii="Arial" w:hAnsi="Arial"/>
      <w:b/>
      <w:bCs/>
      <w:i/>
      <w:iCs/>
      <w:spacing w:val="-3"/>
      <w:sz w:val="9"/>
      <w:szCs w:val="9"/>
      <w:lang w:bidi="ar-SA"/>
    </w:rPr>
  </w:style>
  <w:style w:type="character" w:customStyle="1" w:styleId="Bodytext115pt">
    <w:name w:val="Body text + 11.5 pt"/>
    <w:aliases w:val="Bold4,Italic5,Spacing 0 pt15"/>
    <w:basedOn w:val="Bodytext"/>
    <w:rsid w:val="00CE53F6"/>
    <w:rPr>
      <w:rFonts w:ascii="Arial" w:hAnsi="Arial"/>
      <w:b/>
      <w:bCs/>
      <w:i/>
      <w:iCs/>
      <w:spacing w:val="-16"/>
      <w:sz w:val="23"/>
      <w:szCs w:val="23"/>
      <w:lang w:bidi="ar-SA"/>
    </w:rPr>
  </w:style>
  <w:style w:type="character" w:customStyle="1" w:styleId="Bodytext7pt">
    <w:name w:val="Body text + 7 pt"/>
    <w:aliases w:val="Bold3,Spacing 0 pt14"/>
    <w:basedOn w:val="Bodytext"/>
    <w:rsid w:val="00CE53F6"/>
    <w:rPr>
      <w:rFonts w:ascii="Arial" w:hAnsi="Arial"/>
      <w:b/>
      <w:bCs/>
      <w:spacing w:val="2"/>
      <w:sz w:val="14"/>
      <w:szCs w:val="14"/>
      <w:lang w:bidi="ar-SA"/>
    </w:rPr>
  </w:style>
  <w:style w:type="character" w:customStyle="1" w:styleId="Bodytext17">
    <w:name w:val="Body text (17)_"/>
    <w:basedOn w:val="DefaultParagraphFont"/>
    <w:link w:val="Bodytext170"/>
    <w:rsid w:val="00CE53F6"/>
    <w:rPr>
      <w:rFonts w:ascii="Arial" w:hAnsi="Arial"/>
      <w:sz w:val="18"/>
      <w:szCs w:val="18"/>
      <w:lang w:bidi="ar-SA"/>
    </w:rPr>
  </w:style>
  <w:style w:type="character" w:customStyle="1" w:styleId="Bodytext18">
    <w:name w:val="Body text (18)_"/>
    <w:basedOn w:val="DefaultParagraphFont"/>
    <w:link w:val="Bodytext180"/>
    <w:rsid w:val="00CE53F6"/>
    <w:rPr>
      <w:rFonts w:ascii="AngsanaUPC" w:hAnsi="AngsanaUPC"/>
      <w:noProof/>
      <w:w w:val="150"/>
      <w:sz w:val="52"/>
      <w:szCs w:val="52"/>
      <w:lang w:bidi="ar-SA"/>
    </w:rPr>
  </w:style>
  <w:style w:type="character" w:customStyle="1" w:styleId="BodytextCordiaUPC2">
    <w:name w:val="Body text + CordiaUPC2"/>
    <w:aliases w:val="10 pt2,Spacing 4 pt"/>
    <w:basedOn w:val="Bodytext"/>
    <w:rsid w:val="00CE53F6"/>
    <w:rPr>
      <w:rFonts w:ascii="CordiaUPC" w:hAnsi="CordiaUPC" w:cs="CordiaUPC"/>
      <w:spacing w:val="83"/>
      <w:sz w:val="20"/>
      <w:szCs w:val="20"/>
      <w:lang w:bidi="ar-SA"/>
    </w:rPr>
  </w:style>
  <w:style w:type="character" w:customStyle="1" w:styleId="BodytextCordiaUPC1">
    <w:name w:val="Body text + CordiaUPC1"/>
    <w:aliases w:val="10 pt1,Spacing 0 pt13"/>
    <w:basedOn w:val="Bodytext"/>
    <w:rsid w:val="00CE53F6"/>
    <w:rPr>
      <w:rFonts w:ascii="CordiaUPC" w:hAnsi="CordiaUPC" w:cs="CordiaUPC"/>
      <w:spacing w:val="-13"/>
      <w:sz w:val="20"/>
      <w:szCs w:val="20"/>
      <w:lang w:bidi="ar-SA"/>
    </w:rPr>
  </w:style>
  <w:style w:type="character" w:customStyle="1" w:styleId="Bodytext19">
    <w:name w:val="Body text (19)_"/>
    <w:basedOn w:val="DefaultParagraphFont"/>
    <w:link w:val="Bodytext190"/>
    <w:rsid w:val="00CE53F6"/>
    <w:rPr>
      <w:rFonts w:ascii="Arial" w:hAnsi="Arial"/>
      <w:b/>
      <w:bCs/>
      <w:spacing w:val="-3"/>
      <w:sz w:val="15"/>
      <w:szCs w:val="15"/>
      <w:lang w:bidi="ar-SA"/>
    </w:rPr>
  </w:style>
  <w:style w:type="character" w:customStyle="1" w:styleId="Bodytext2MSGothic">
    <w:name w:val="Body text (2) + MS Gothic"/>
    <w:aliases w:val="12.5 pt,Not Bold,Italic4,Spacing 0 pt12"/>
    <w:basedOn w:val="Bodytext2"/>
    <w:rsid w:val="00CE53F6"/>
    <w:rPr>
      <w:rFonts w:ascii="MS Gothic" w:eastAsia="MS Gothic" w:hAnsi="Arial" w:cs="MS Gothic"/>
      <w:b/>
      <w:bCs/>
      <w:i/>
      <w:iCs/>
      <w:noProof/>
      <w:spacing w:val="0"/>
      <w:sz w:val="25"/>
      <w:szCs w:val="25"/>
      <w:lang w:bidi="ar-SA"/>
    </w:rPr>
  </w:style>
  <w:style w:type="character" w:customStyle="1" w:styleId="Bodytext2AngsanaUPC">
    <w:name w:val="Body text (2) + AngsanaUPC"/>
    <w:aliases w:val="12.5 pt1,Not Bold1,Italic3,Spacing 0 pt11"/>
    <w:basedOn w:val="Bodytext2"/>
    <w:rsid w:val="00CE53F6"/>
    <w:rPr>
      <w:rFonts w:ascii="AngsanaUPC" w:hAnsi="AngsanaUPC" w:cs="AngsanaUPC"/>
      <w:b/>
      <w:bCs/>
      <w:i/>
      <w:iCs/>
      <w:noProof/>
      <w:spacing w:val="0"/>
      <w:sz w:val="25"/>
      <w:szCs w:val="25"/>
      <w:lang w:bidi="ar-SA"/>
    </w:rPr>
  </w:style>
  <w:style w:type="character" w:customStyle="1" w:styleId="Bodytext200">
    <w:name w:val="Body text (20)_"/>
    <w:basedOn w:val="DefaultParagraphFont"/>
    <w:link w:val="Bodytext201"/>
    <w:rsid w:val="00CE53F6"/>
    <w:rPr>
      <w:rFonts w:ascii="Arial" w:hAnsi="Arial"/>
      <w:b/>
      <w:bCs/>
      <w:spacing w:val="-6"/>
      <w:sz w:val="25"/>
      <w:szCs w:val="25"/>
      <w:lang w:bidi="ar-SA"/>
    </w:rPr>
  </w:style>
  <w:style w:type="character" w:customStyle="1" w:styleId="Heading2Italic">
    <w:name w:val="Heading #2 + Italic"/>
    <w:aliases w:val="Spacing 0 pt10"/>
    <w:basedOn w:val="Heading2"/>
    <w:rsid w:val="00CE53F6"/>
    <w:rPr>
      <w:rFonts w:ascii="Arial" w:hAnsi="Arial"/>
      <w:i/>
      <w:iCs/>
      <w:spacing w:val="5"/>
      <w:sz w:val="18"/>
      <w:szCs w:val="18"/>
      <w:lang w:bidi="ar-SA"/>
    </w:rPr>
  </w:style>
  <w:style w:type="character" w:customStyle="1" w:styleId="Bodytext45pt1">
    <w:name w:val="Body text + 4.5 pt1"/>
    <w:aliases w:val="Italic2,Spacing 0 pt9"/>
    <w:basedOn w:val="Bodytext"/>
    <w:rsid w:val="00CE53F6"/>
    <w:rPr>
      <w:rFonts w:ascii="Arial" w:hAnsi="Arial"/>
      <w:i/>
      <w:iCs/>
      <w:spacing w:val="-3"/>
      <w:sz w:val="9"/>
      <w:szCs w:val="9"/>
      <w:lang w:bidi="ar-SA"/>
    </w:rPr>
  </w:style>
  <w:style w:type="character" w:customStyle="1" w:styleId="BodytextCandara2">
    <w:name w:val="Body text + Candara2"/>
    <w:aliases w:val="8 pt,Bold2,Spacing 0 pt8"/>
    <w:basedOn w:val="Bodytext"/>
    <w:rsid w:val="00CE53F6"/>
    <w:rPr>
      <w:rFonts w:ascii="Candara" w:hAnsi="Candara" w:cs="Candara"/>
      <w:b/>
      <w:bCs/>
      <w:spacing w:val="3"/>
      <w:sz w:val="16"/>
      <w:szCs w:val="16"/>
      <w:lang w:bidi="ar-SA"/>
    </w:rPr>
  </w:style>
  <w:style w:type="character" w:customStyle="1" w:styleId="Heading32">
    <w:name w:val="Heading #3 (2)_"/>
    <w:basedOn w:val="DefaultParagraphFont"/>
    <w:link w:val="Heading320"/>
    <w:rsid w:val="00CE53F6"/>
    <w:rPr>
      <w:rFonts w:ascii="Arial" w:hAnsi="Arial"/>
      <w:spacing w:val="-2"/>
      <w:sz w:val="15"/>
      <w:szCs w:val="15"/>
      <w:lang w:bidi="ar-SA"/>
    </w:rPr>
  </w:style>
  <w:style w:type="character" w:customStyle="1" w:styleId="Bodytext21">
    <w:name w:val="Body text (21)_"/>
    <w:basedOn w:val="DefaultParagraphFont"/>
    <w:link w:val="Bodytext210"/>
    <w:rsid w:val="00CE53F6"/>
    <w:rPr>
      <w:rFonts w:ascii="AngsanaUPC" w:hAnsi="AngsanaUPC"/>
      <w:spacing w:val="25"/>
      <w:sz w:val="10"/>
      <w:szCs w:val="10"/>
      <w:lang w:bidi="ar-SA"/>
    </w:rPr>
  </w:style>
  <w:style w:type="character" w:customStyle="1" w:styleId="Picturecaption">
    <w:name w:val="Picture caption_"/>
    <w:basedOn w:val="DefaultParagraphFont"/>
    <w:link w:val="Picturecaption0"/>
    <w:rsid w:val="00CE53F6"/>
    <w:rPr>
      <w:rFonts w:ascii="Arial" w:hAnsi="Arial"/>
      <w:i/>
      <w:iCs/>
      <w:spacing w:val="-4"/>
      <w:sz w:val="15"/>
      <w:szCs w:val="15"/>
      <w:lang w:bidi="ar-SA"/>
    </w:rPr>
  </w:style>
  <w:style w:type="character" w:customStyle="1" w:styleId="BodytextCandara1">
    <w:name w:val="Body text + Candara1"/>
    <w:aliases w:val="8 pt1,Bold1,Spacing 0 pt7"/>
    <w:basedOn w:val="Bodytext"/>
    <w:rsid w:val="00CE53F6"/>
    <w:rPr>
      <w:rFonts w:ascii="Candara" w:hAnsi="Candara" w:cs="Candara"/>
      <w:b/>
      <w:bCs/>
      <w:spacing w:val="3"/>
      <w:sz w:val="16"/>
      <w:szCs w:val="16"/>
      <w:lang w:bidi="ar-SA"/>
    </w:rPr>
  </w:style>
  <w:style w:type="character" w:customStyle="1" w:styleId="Bodytext22">
    <w:name w:val="Body text (22)_"/>
    <w:basedOn w:val="DefaultParagraphFont"/>
    <w:link w:val="Bodytext220"/>
    <w:rsid w:val="00CE53F6"/>
    <w:rPr>
      <w:rFonts w:ascii="Palatino Linotype" w:hAnsi="Palatino Linotype"/>
      <w:spacing w:val="12"/>
      <w:sz w:val="8"/>
      <w:szCs w:val="8"/>
      <w:lang w:bidi="ar-SA"/>
    </w:rPr>
  </w:style>
  <w:style w:type="character" w:customStyle="1" w:styleId="Bodytext22SmallCaps">
    <w:name w:val="Body text (22) + Small Caps"/>
    <w:basedOn w:val="Bodytext22"/>
    <w:rsid w:val="00CE53F6"/>
    <w:rPr>
      <w:rFonts w:ascii="Palatino Linotype" w:hAnsi="Palatino Linotype"/>
      <w:smallCaps/>
      <w:spacing w:val="12"/>
      <w:sz w:val="8"/>
      <w:szCs w:val="8"/>
      <w:lang w:bidi="ar-SA"/>
    </w:rPr>
  </w:style>
  <w:style w:type="character" w:customStyle="1" w:styleId="Headerorfooter2">
    <w:name w:val="Header or footer (2)_"/>
    <w:basedOn w:val="DefaultParagraphFont"/>
    <w:link w:val="Headerorfooter20"/>
    <w:rsid w:val="00CE53F6"/>
    <w:rPr>
      <w:rFonts w:ascii="Arial" w:hAnsi="Arial"/>
      <w:b/>
      <w:bCs/>
      <w:i/>
      <w:iCs/>
      <w:spacing w:val="-7"/>
      <w:sz w:val="16"/>
      <w:szCs w:val="16"/>
      <w:lang w:bidi="ar-SA"/>
    </w:rPr>
  </w:style>
  <w:style w:type="character" w:customStyle="1" w:styleId="Picturecaption4">
    <w:name w:val="Picture caption (4)_"/>
    <w:basedOn w:val="DefaultParagraphFont"/>
    <w:link w:val="Picturecaption40"/>
    <w:rsid w:val="00CE53F6"/>
    <w:rPr>
      <w:rFonts w:ascii="Arial" w:hAnsi="Arial"/>
      <w:b/>
      <w:bCs/>
      <w:sz w:val="9"/>
      <w:szCs w:val="9"/>
      <w:lang w:bidi="ar-SA"/>
    </w:rPr>
  </w:style>
  <w:style w:type="character" w:customStyle="1" w:styleId="BodytextSmallCaps1">
    <w:name w:val="Body text + Small Caps1"/>
    <w:basedOn w:val="Bodytext"/>
    <w:rsid w:val="00CE53F6"/>
    <w:rPr>
      <w:rFonts w:ascii="Arial" w:hAnsi="Arial"/>
      <w:smallCaps/>
      <w:spacing w:val="-2"/>
      <w:sz w:val="15"/>
      <w:szCs w:val="15"/>
      <w:lang w:bidi="ar-SA"/>
    </w:rPr>
  </w:style>
  <w:style w:type="character" w:customStyle="1" w:styleId="Bodytext5Candara1">
    <w:name w:val="Body text (5) + Candara1"/>
    <w:aliases w:val="5 pt1,Spacing 0 pt6"/>
    <w:basedOn w:val="Bodytext5"/>
    <w:rsid w:val="00CE53F6"/>
    <w:rPr>
      <w:rFonts w:ascii="Candara" w:hAnsi="Candara" w:cs="Candara"/>
      <w:i/>
      <w:iCs/>
      <w:spacing w:val="9"/>
      <w:sz w:val="10"/>
      <w:szCs w:val="10"/>
      <w:lang w:bidi="ar-SA"/>
    </w:rPr>
  </w:style>
  <w:style w:type="character" w:customStyle="1" w:styleId="Bodytext23">
    <w:name w:val="Body text (23)_"/>
    <w:basedOn w:val="DefaultParagraphFont"/>
    <w:link w:val="Bodytext230"/>
    <w:rsid w:val="00CE53F6"/>
    <w:rPr>
      <w:rFonts w:ascii="Arial" w:hAnsi="Arial"/>
      <w:i/>
      <w:iCs/>
      <w:spacing w:val="2"/>
      <w:sz w:val="8"/>
      <w:szCs w:val="8"/>
      <w:lang w:bidi="ar-SA"/>
    </w:rPr>
  </w:style>
  <w:style w:type="character" w:customStyle="1" w:styleId="Bodytext23PalatinoLinotype">
    <w:name w:val="Body text (23) + Palatino Linotype"/>
    <w:aliases w:val="Not Italic1,Spacing 0 pt5"/>
    <w:basedOn w:val="Bodytext23"/>
    <w:rsid w:val="00CE53F6"/>
    <w:rPr>
      <w:rFonts w:ascii="Palatino Linotype" w:hAnsi="Palatino Linotype" w:cs="Palatino Linotype"/>
      <w:i/>
      <w:iCs/>
      <w:spacing w:val="12"/>
      <w:sz w:val="8"/>
      <w:szCs w:val="8"/>
      <w:lang w:bidi="ar-SA"/>
    </w:rPr>
  </w:style>
  <w:style w:type="character" w:customStyle="1" w:styleId="Bodytext24">
    <w:name w:val="Body text (24)_"/>
    <w:basedOn w:val="DefaultParagraphFont"/>
    <w:link w:val="Bodytext240"/>
    <w:rsid w:val="00CE53F6"/>
    <w:rPr>
      <w:rFonts w:ascii="Arial" w:hAnsi="Arial"/>
      <w:i/>
      <w:iCs/>
      <w:spacing w:val="8"/>
      <w:sz w:val="8"/>
      <w:szCs w:val="8"/>
      <w:lang w:bidi="ar-SA"/>
    </w:rPr>
  </w:style>
  <w:style w:type="character" w:customStyle="1" w:styleId="Bodytext24NotItalic">
    <w:name w:val="Body text (24) + Not Italic"/>
    <w:aliases w:val="Spacing 0 pt4"/>
    <w:basedOn w:val="Bodytext24"/>
    <w:rsid w:val="00CE53F6"/>
    <w:rPr>
      <w:rFonts w:ascii="Arial" w:hAnsi="Arial"/>
      <w:i/>
      <w:iCs/>
      <w:spacing w:val="8"/>
      <w:sz w:val="8"/>
      <w:szCs w:val="8"/>
      <w:lang w:bidi="ar-SA"/>
    </w:rPr>
  </w:style>
  <w:style w:type="character" w:customStyle="1" w:styleId="Bodytext25">
    <w:name w:val="Body text2"/>
    <w:basedOn w:val="Bodytext"/>
    <w:rsid w:val="00CE53F6"/>
    <w:rPr>
      <w:rFonts w:ascii="Arial" w:hAnsi="Arial"/>
      <w:strike/>
      <w:spacing w:val="-2"/>
      <w:sz w:val="15"/>
      <w:szCs w:val="15"/>
      <w:lang w:bidi="ar-SA"/>
    </w:rPr>
  </w:style>
  <w:style w:type="character" w:customStyle="1" w:styleId="Bodytext250">
    <w:name w:val="Body text (25)_"/>
    <w:basedOn w:val="DefaultParagraphFont"/>
    <w:link w:val="Bodytext251"/>
    <w:rsid w:val="00CE53F6"/>
    <w:rPr>
      <w:rFonts w:ascii="CordiaUPC" w:hAnsi="CordiaUPC"/>
      <w:b/>
      <w:bCs/>
      <w:spacing w:val="6"/>
      <w:lang w:bidi="ar-SA"/>
    </w:rPr>
  </w:style>
  <w:style w:type="character" w:customStyle="1" w:styleId="Picturecaption5">
    <w:name w:val="Picture caption (5)_"/>
    <w:basedOn w:val="DefaultParagraphFont"/>
    <w:link w:val="Picturecaption50"/>
    <w:rsid w:val="00CE53F6"/>
    <w:rPr>
      <w:rFonts w:ascii="Arial" w:hAnsi="Arial"/>
      <w:spacing w:val="-3"/>
      <w:sz w:val="9"/>
      <w:szCs w:val="9"/>
      <w:lang w:bidi="ar-SA"/>
    </w:rPr>
  </w:style>
  <w:style w:type="character" w:customStyle="1" w:styleId="Picturecaption5PalatinoLinotype">
    <w:name w:val="Picture caption (5) + Palatino Linotype"/>
    <w:aliases w:val="4 pt,Spacing 0 pt3"/>
    <w:basedOn w:val="Picturecaption5"/>
    <w:rsid w:val="00CE53F6"/>
    <w:rPr>
      <w:rFonts w:ascii="Palatino Linotype" w:hAnsi="Palatino Linotype" w:cs="Palatino Linotype"/>
      <w:spacing w:val="-4"/>
      <w:sz w:val="8"/>
      <w:szCs w:val="8"/>
      <w:lang w:bidi="ar-SA"/>
    </w:rPr>
  </w:style>
  <w:style w:type="character" w:customStyle="1" w:styleId="Picturecaption6">
    <w:name w:val="Picture caption (6)_"/>
    <w:basedOn w:val="DefaultParagraphFont"/>
    <w:link w:val="Picturecaption60"/>
    <w:rsid w:val="00CE53F6"/>
    <w:rPr>
      <w:rFonts w:ascii="Arial" w:hAnsi="Arial"/>
      <w:spacing w:val="3"/>
      <w:sz w:val="15"/>
      <w:szCs w:val="15"/>
      <w:lang w:bidi="ar-SA"/>
    </w:rPr>
  </w:style>
  <w:style w:type="character" w:customStyle="1" w:styleId="Bodytext26">
    <w:name w:val="Body text (26)_"/>
    <w:basedOn w:val="DefaultParagraphFont"/>
    <w:link w:val="Bodytext260"/>
    <w:rsid w:val="00CE53F6"/>
    <w:rPr>
      <w:rFonts w:ascii="Arial" w:hAnsi="Arial"/>
      <w:spacing w:val="16"/>
      <w:sz w:val="8"/>
      <w:szCs w:val="8"/>
      <w:lang w:bidi="ar-SA"/>
    </w:rPr>
  </w:style>
  <w:style w:type="character" w:customStyle="1" w:styleId="Bodytext27">
    <w:name w:val="Body text (27)_"/>
    <w:basedOn w:val="DefaultParagraphFont"/>
    <w:link w:val="Bodytext271"/>
    <w:rsid w:val="00CE53F6"/>
    <w:rPr>
      <w:rFonts w:ascii="Arial" w:hAnsi="Arial"/>
      <w:spacing w:val="-2"/>
      <w:sz w:val="8"/>
      <w:szCs w:val="8"/>
      <w:lang w:bidi="ar-SA"/>
    </w:rPr>
  </w:style>
  <w:style w:type="character" w:customStyle="1" w:styleId="Bodytext270">
    <w:name w:val="Body text (27)"/>
    <w:basedOn w:val="Bodytext27"/>
    <w:rsid w:val="00CE53F6"/>
    <w:rPr>
      <w:rFonts w:ascii="Arial" w:hAnsi="Arial"/>
      <w:noProof/>
      <w:spacing w:val="-2"/>
      <w:sz w:val="8"/>
      <w:szCs w:val="8"/>
      <w:u w:val="single"/>
      <w:lang w:bidi="ar-SA"/>
    </w:rPr>
  </w:style>
  <w:style w:type="character" w:customStyle="1" w:styleId="Bodytext27CordiaUPC">
    <w:name w:val="Body text (27) + CordiaUPC"/>
    <w:aliases w:val="6.5 pt,Spacing 0 pt2"/>
    <w:basedOn w:val="Bodytext27"/>
    <w:rsid w:val="00CE53F6"/>
    <w:rPr>
      <w:rFonts w:ascii="CordiaUPC" w:hAnsi="CordiaUPC" w:cs="CordiaUPC"/>
      <w:spacing w:val="0"/>
      <w:sz w:val="13"/>
      <w:szCs w:val="13"/>
      <w:lang w:bidi="ar-SA"/>
    </w:rPr>
  </w:style>
  <w:style w:type="character" w:customStyle="1" w:styleId="Bodytext28">
    <w:name w:val="Body text (28)_"/>
    <w:basedOn w:val="DefaultParagraphFont"/>
    <w:link w:val="Bodytext280"/>
    <w:rsid w:val="00CE53F6"/>
    <w:rPr>
      <w:rFonts w:ascii="Arial" w:hAnsi="Arial"/>
      <w:spacing w:val="18"/>
      <w:sz w:val="8"/>
      <w:szCs w:val="8"/>
      <w:lang w:bidi="ar-SA"/>
    </w:rPr>
  </w:style>
  <w:style w:type="character" w:customStyle="1" w:styleId="Heading275pt">
    <w:name w:val="Heading #2 + 7.5 pt"/>
    <w:aliases w:val="Italic1,Spacing 0 pt1"/>
    <w:basedOn w:val="Heading2"/>
    <w:rsid w:val="00CE53F6"/>
    <w:rPr>
      <w:rFonts w:ascii="Arial" w:hAnsi="Arial"/>
      <w:i/>
      <w:iCs/>
      <w:spacing w:val="-4"/>
      <w:sz w:val="15"/>
      <w:szCs w:val="15"/>
      <w:lang w:bidi="ar-SA"/>
    </w:rPr>
  </w:style>
  <w:style w:type="character" w:customStyle="1" w:styleId="BodytextSpacing0pt1">
    <w:name w:val="Body text + Spacing 0 pt1"/>
    <w:basedOn w:val="Bodytext"/>
    <w:rsid w:val="00CE53F6"/>
    <w:rPr>
      <w:rFonts w:ascii="Arial" w:hAnsi="Arial"/>
      <w:spacing w:val="19"/>
      <w:sz w:val="15"/>
      <w:szCs w:val="15"/>
      <w:lang w:bidi="ar-SA"/>
    </w:rPr>
  </w:style>
  <w:style w:type="paragraph" w:customStyle="1" w:styleId="Headerorfooter0">
    <w:name w:val="Header or footer"/>
    <w:basedOn w:val="Normal"/>
    <w:link w:val="Headerorfooter"/>
    <w:rsid w:val="00CE53F6"/>
    <w:pPr>
      <w:widowControl w:val="0"/>
      <w:shd w:val="clear" w:color="auto" w:fill="FFFFFF"/>
      <w:spacing w:line="240" w:lineRule="atLeast"/>
      <w:jc w:val="right"/>
    </w:pPr>
    <w:rPr>
      <w:b/>
      <w:bCs/>
      <w:spacing w:val="5"/>
      <w:sz w:val="17"/>
      <w:szCs w:val="17"/>
      <w:lang w:val="en-US" w:eastAsia="en-US"/>
    </w:rPr>
  </w:style>
  <w:style w:type="paragraph" w:customStyle="1" w:styleId="Bodytext20">
    <w:name w:val="Body text (2)"/>
    <w:basedOn w:val="Normal"/>
    <w:link w:val="Bodytext2"/>
    <w:rsid w:val="00CE53F6"/>
    <w:pPr>
      <w:widowControl w:val="0"/>
      <w:shd w:val="clear" w:color="auto" w:fill="FFFFFF"/>
      <w:spacing w:line="600" w:lineRule="exact"/>
      <w:ind w:hanging="540"/>
    </w:pPr>
    <w:rPr>
      <w:b/>
      <w:bCs/>
      <w:spacing w:val="-4"/>
      <w:sz w:val="16"/>
      <w:szCs w:val="16"/>
      <w:lang w:val="en-US" w:eastAsia="en-US"/>
    </w:rPr>
  </w:style>
  <w:style w:type="paragraph" w:customStyle="1" w:styleId="Bodytext1">
    <w:name w:val="Body text1"/>
    <w:basedOn w:val="Normal"/>
    <w:link w:val="Bodytext"/>
    <w:rsid w:val="00CE53F6"/>
    <w:pPr>
      <w:widowControl w:val="0"/>
      <w:shd w:val="clear" w:color="auto" w:fill="FFFFFF"/>
      <w:spacing w:after="240" w:line="300" w:lineRule="exact"/>
      <w:ind w:hanging="600"/>
      <w:jc w:val="both"/>
    </w:pPr>
    <w:rPr>
      <w:spacing w:val="-2"/>
      <w:sz w:val="15"/>
      <w:szCs w:val="15"/>
      <w:lang w:val="en-US" w:eastAsia="en-US"/>
    </w:rPr>
  </w:style>
  <w:style w:type="paragraph" w:customStyle="1" w:styleId="Bodytext30">
    <w:name w:val="Body text (3)"/>
    <w:basedOn w:val="Normal"/>
    <w:link w:val="Bodytext3"/>
    <w:rsid w:val="00CE53F6"/>
    <w:pPr>
      <w:widowControl w:val="0"/>
      <w:shd w:val="clear" w:color="auto" w:fill="FFFFFF"/>
      <w:spacing w:after="240" w:line="300" w:lineRule="exact"/>
      <w:jc w:val="both"/>
    </w:pPr>
    <w:rPr>
      <w:spacing w:val="3"/>
      <w:sz w:val="15"/>
      <w:szCs w:val="15"/>
      <w:lang w:val="en-US" w:eastAsia="en-US"/>
    </w:rPr>
  </w:style>
  <w:style w:type="paragraph" w:customStyle="1" w:styleId="Bodytext40">
    <w:name w:val="Body text (4)"/>
    <w:basedOn w:val="Normal"/>
    <w:link w:val="Bodytext4"/>
    <w:rsid w:val="00CE53F6"/>
    <w:pPr>
      <w:widowControl w:val="0"/>
      <w:shd w:val="clear" w:color="auto" w:fill="FFFFFF"/>
      <w:spacing w:after="60" w:line="240" w:lineRule="atLeast"/>
      <w:jc w:val="both"/>
    </w:pPr>
    <w:rPr>
      <w:spacing w:val="-6"/>
      <w:lang w:val="en-US" w:eastAsia="en-US"/>
    </w:rPr>
  </w:style>
  <w:style w:type="paragraph" w:customStyle="1" w:styleId="Tablecaption0">
    <w:name w:val="Table caption"/>
    <w:basedOn w:val="Normal"/>
    <w:link w:val="Tablecaption"/>
    <w:rsid w:val="00CE53F6"/>
    <w:pPr>
      <w:widowControl w:val="0"/>
      <w:shd w:val="clear" w:color="auto" w:fill="FFFFFF"/>
      <w:spacing w:line="240" w:lineRule="atLeast"/>
    </w:pPr>
    <w:rPr>
      <w:i/>
      <w:iCs/>
      <w:spacing w:val="-4"/>
      <w:sz w:val="15"/>
      <w:szCs w:val="15"/>
      <w:lang w:val="en-US" w:eastAsia="en-US"/>
    </w:rPr>
  </w:style>
  <w:style w:type="paragraph" w:customStyle="1" w:styleId="Bodytext50">
    <w:name w:val="Body text (5)"/>
    <w:basedOn w:val="Normal"/>
    <w:link w:val="Bodytext5"/>
    <w:rsid w:val="00CE53F6"/>
    <w:pPr>
      <w:widowControl w:val="0"/>
      <w:shd w:val="clear" w:color="auto" w:fill="FFFFFF"/>
      <w:spacing w:before="120" w:after="420" w:line="240" w:lineRule="atLeast"/>
      <w:ind w:hanging="540"/>
      <w:jc w:val="both"/>
    </w:pPr>
    <w:rPr>
      <w:i/>
      <w:iCs/>
      <w:spacing w:val="-4"/>
      <w:sz w:val="15"/>
      <w:szCs w:val="15"/>
      <w:lang w:val="en-US" w:eastAsia="en-US"/>
    </w:rPr>
  </w:style>
  <w:style w:type="paragraph" w:customStyle="1" w:styleId="Heading30">
    <w:name w:val="Heading #3"/>
    <w:basedOn w:val="Normal"/>
    <w:link w:val="Heading3"/>
    <w:rsid w:val="00CE53F6"/>
    <w:pPr>
      <w:widowControl w:val="0"/>
      <w:shd w:val="clear" w:color="auto" w:fill="FFFFFF"/>
      <w:spacing w:after="120" w:line="240" w:lineRule="atLeast"/>
      <w:ind w:hanging="580"/>
      <w:jc w:val="both"/>
      <w:outlineLvl w:val="2"/>
    </w:pPr>
    <w:rPr>
      <w:b/>
      <w:bCs/>
      <w:spacing w:val="-4"/>
      <w:sz w:val="16"/>
      <w:szCs w:val="16"/>
      <w:lang w:val="en-US" w:eastAsia="en-US"/>
    </w:rPr>
  </w:style>
  <w:style w:type="paragraph" w:customStyle="1" w:styleId="Bodytext60">
    <w:name w:val="Body text (6)"/>
    <w:basedOn w:val="Normal"/>
    <w:link w:val="Bodytext6"/>
    <w:rsid w:val="00CE53F6"/>
    <w:pPr>
      <w:widowControl w:val="0"/>
      <w:shd w:val="clear" w:color="auto" w:fill="FFFFFF"/>
      <w:spacing w:after="420" w:line="240" w:lineRule="atLeast"/>
    </w:pPr>
    <w:rPr>
      <w:rFonts w:ascii="AngsanaUPC" w:hAnsi="AngsanaUPC"/>
      <w:b/>
      <w:bCs/>
      <w:spacing w:val="-5"/>
      <w:sz w:val="26"/>
      <w:szCs w:val="26"/>
      <w:lang w:val="en-US" w:eastAsia="en-US"/>
    </w:rPr>
  </w:style>
  <w:style w:type="paragraph" w:customStyle="1" w:styleId="Bodytext70">
    <w:name w:val="Body text (7)"/>
    <w:basedOn w:val="Normal"/>
    <w:link w:val="Bodytext7"/>
    <w:rsid w:val="00CE53F6"/>
    <w:pPr>
      <w:widowControl w:val="0"/>
      <w:shd w:val="clear" w:color="auto" w:fill="FFFFFF"/>
      <w:spacing w:line="308" w:lineRule="exact"/>
    </w:pPr>
    <w:rPr>
      <w:rFonts w:ascii="CordiaUPC" w:hAnsi="CordiaUPC"/>
      <w:b/>
      <w:bCs/>
      <w:spacing w:val="4"/>
      <w:sz w:val="23"/>
      <w:szCs w:val="23"/>
      <w:lang w:val="en-US" w:eastAsia="en-US"/>
    </w:rPr>
  </w:style>
  <w:style w:type="paragraph" w:customStyle="1" w:styleId="Bodytext80">
    <w:name w:val="Body text (8)"/>
    <w:basedOn w:val="Normal"/>
    <w:link w:val="Bodytext8"/>
    <w:rsid w:val="00CE53F6"/>
    <w:pPr>
      <w:widowControl w:val="0"/>
      <w:shd w:val="clear" w:color="auto" w:fill="FFFFFF"/>
      <w:spacing w:line="308" w:lineRule="exact"/>
    </w:pPr>
    <w:rPr>
      <w:rFonts w:ascii="CordiaUPC" w:hAnsi="CordiaUPC"/>
      <w:b/>
      <w:bCs/>
      <w:lang w:val="en-US" w:eastAsia="en-US"/>
    </w:rPr>
  </w:style>
  <w:style w:type="paragraph" w:customStyle="1" w:styleId="Bodytext90">
    <w:name w:val="Body text (9)"/>
    <w:basedOn w:val="Normal"/>
    <w:link w:val="Bodytext9"/>
    <w:rsid w:val="00CE53F6"/>
    <w:pPr>
      <w:widowControl w:val="0"/>
      <w:shd w:val="clear" w:color="auto" w:fill="FFFFFF"/>
      <w:spacing w:line="308" w:lineRule="exact"/>
    </w:pPr>
    <w:rPr>
      <w:spacing w:val="3"/>
      <w:sz w:val="15"/>
      <w:szCs w:val="15"/>
      <w:lang w:val="en-US" w:eastAsia="en-US"/>
    </w:rPr>
  </w:style>
  <w:style w:type="paragraph" w:customStyle="1" w:styleId="Bodytext100">
    <w:name w:val="Body text (10)"/>
    <w:basedOn w:val="Normal"/>
    <w:link w:val="Bodytext10"/>
    <w:rsid w:val="00CE53F6"/>
    <w:pPr>
      <w:widowControl w:val="0"/>
      <w:shd w:val="clear" w:color="auto" w:fill="FFFFFF"/>
      <w:spacing w:line="308" w:lineRule="exact"/>
    </w:pPr>
    <w:rPr>
      <w:b/>
      <w:bCs/>
      <w:noProof/>
      <w:sz w:val="15"/>
      <w:szCs w:val="15"/>
      <w:lang w:val="en-US" w:eastAsia="en-US"/>
    </w:rPr>
  </w:style>
  <w:style w:type="paragraph" w:customStyle="1" w:styleId="Picturecaption20">
    <w:name w:val="Picture caption (2)"/>
    <w:basedOn w:val="Normal"/>
    <w:link w:val="Picturecaption2"/>
    <w:rsid w:val="00CE53F6"/>
    <w:pPr>
      <w:widowControl w:val="0"/>
      <w:shd w:val="clear" w:color="auto" w:fill="FFFFFF"/>
      <w:spacing w:line="203" w:lineRule="exact"/>
      <w:jc w:val="both"/>
    </w:pPr>
    <w:rPr>
      <w:spacing w:val="-2"/>
      <w:sz w:val="15"/>
      <w:szCs w:val="15"/>
      <w:lang w:val="en-US" w:eastAsia="en-US"/>
    </w:rPr>
  </w:style>
  <w:style w:type="paragraph" w:customStyle="1" w:styleId="Picturecaption30">
    <w:name w:val="Picture caption (3)"/>
    <w:basedOn w:val="Normal"/>
    <w:link w:val="Picturecaption3"/>
    <w:rsid w:val="00CE53F6"/>
    <w:pPr>
      <w:widowControl w:val="0"/>
      <w:shd w:val="clear" w:color="auto" w:fill="FFFFFF"/>
      <w:spacing w:line="240" w:lineRule="atLeast"/>
    </w:pPr>
    <w:rPr>
      <w:b/>
      <w:bCs/>
      <w:spacing w:val="-4"/>
      <w:sz w:val="16"/>
      <w:szCs w:val="16"/>
      <w:lang w:val="en-US" w:eastAsia="en-US"/>
    </w:rPr>
  </w:style>
  <w:style w:type="paragraph" w:customStyle="1" w:styleId="Tablecaption20">
    <w:name w:val="Table caption (2)"/>
    <w:basedOn w:val="Normal"/>
    <w:link w:val="Tablecaption2"/>
    <w:rsid w:val="00CE53F6"/>
    <w:pPr>
      <w:widowControl w:val="0"/>
      <w:shd w:val="clear" w:color="auto" w:fill="FFFFFF"/>
      <w:spacing w:line="240" w:lineRule="atLeast"/>
    </w:pPr>
    <w:rPr>
      <w:b/>
      <w:bCs/>
      <w:spacing w:val="-4"/>
      <w:sz w:val="16"/>
      <w:szCs w:val="16"/>
      <w:lang w:val="en-US" w:eastAsia="en-US"/>
    </w:rPr>
  </w:style>
  <w:style w:type="paragraph" w:customStyle="1" w:styleId="Footnote0">
    <w:name w:val="Footnote"/>
    <w:basedOn w:val="Normal"/>
    <w:link w:val="Footnote"/>
    <w:rsid w:val="00CE53F6"/>
    <w:pPr>
      <w:widowControl w:val="0"/>
      <w:shd w:val="clear" w:color="auto" w:fill="FFFFFF"/>
      <w:spacing w:line="240" w:lineRule="atLeast"/>
      <w:jc w:val="both"/>
    </w:pPr>
    <w:rPr>
      <w:i/>
      <w:iCs/>
      <w:spacing w:val="-4"/>
      <w:sz w:val="15"/>
      <w:szCs w:val="15"/>
      <w:lang w:val="en-US" w:eastAsia="en-US"/>
    </w:rPr>
  </w:style>
  <w:style w:type="paragraph" w:customStyle="1" w:styleId="Bodytext110">
    <w:name w:val="Body text (11)"/>
    <w:basedOn w:val="Normal"/>
    <w:link w:val="Bodytext11"/>
    <w:rsid w:val="00CE53F6"/>
    <w:pPr>
      <w:widowControl w:val="0"/>
      <w:shd w:val="clear" w:color="auto" w:fill="FFFFFF"/>
      <w:spacing w:before="360" w:after="480" w:line="240" w:lineRule="atLeast"/>
    </w:pPr>
    <w:rPr>
      <w:spacing w:val="-9"/>
      <w:sz w:val="11"/>
      <w:szCs w:val="11"/>
      <w:lang w:val="en-US" w:eastAsia="en-US"/>
    </w:rPr>
  </w:style>
  <w:style w:type="paragraph" w:customStyle="1" w:styleId="Heading10">
    <w:name w:val="Heading #1"/>
    <w:basedOn w:val="Normal"/>
    <w:link w:val="Heading1"/>
    <w:rsid w:val="00CE53F6"/>
    <w:pPr>
      <w:widowControl w:val="0"/>
      <w:shd w:val="clear" w:color="auto" w:fill="FFFFFF"/>
      <w:spacing w:after="60" w:line="240" w:lineRule="atLeast"/>
      <w:jc w:val="center"/>
      <w:outlineLvl w:val="0"/>
    </w:pPr>
    <w:rPr>
      <w:b/>
      <w:bCs/>
      <w:spacing w:val="-6"/>
      <w:sz w:val="25"/>
      <w:szCs w:val="25"/>
      <w:lang w:val="en-US" w:eastAsia="en-US"/>
    </w:rPr>
  </w:style>
  <w:style w:type="paragraph" w:customStyle="1" w:styleId="Heading20">
    <w:name w:val="Heading #2"/>
    <w:basedOn w:val="Normal"/>
    <w:link w:val="Heading2"/>
    <w:rsid w:val="00CE53F6"/>
    <w:pPr>
      <w:widowControl w:val="0"/>
      <w:shd w:val="clear" w:color="auto" w:fill="FFFFFF"/>
      <w:spacing w:before="60" w:line="580" w:lineRule="exact"/>
      <w:ind w:hanging="2640"/>
      <w:outlineLvl w:val="1"/>
    </w:pPr>
    <w:rPr>
      <w:sz w:val="18"/>
      <w:szCs w:val="18"/>
      <w:lang w:val="en-US" w:eastAsia="en-US"/>
    </w:rPr>
  </w:style>
  <w:style w:type="paragraph" w:customStyle="1" w:styleId="Tablecaption30">
    <w:name w:val="Table caption (3)"/>
    <w:basedOn w:val="Normal"/>
    <w:link w:val="Tablecaption3"/>
    <w:rsid w:val="00CE53F6"/>
    <w:pPr>
      <w:widowControl w:val="0"/>
      <w:shd w:val="clear" w:color="auto" w:fill="FFFFFF"/>
      <w:spacing w:after="60" w:line="240" w:lineRule="atLeast"/>
    </w:pPr>
    <w:rPr>
      <w:spacing w:val="-2"/>
      <w:sz w:val="15"/>
      <w:szCs w:val="15"/>
      <w:lang w:val="en-US" w:eastAsia="en-US"/>
    </w:rPr>
  </w:style>
  <w:style w:type="paragraph" w:customStyle="1" w:styleId="Tablecaption40">
    <w:name w:val="Table caption (4)"/>
    <w:basedOn w:val="Normal"/>
    <w:link w:val="Tablecaption4"/>
    <w:rsid w:val="00CE53F6"/>
    <w:pPr>
      <w:widowControl w:val="0"/>
      <w:shd w:val="clear" w:color="auto" w:fill="FFFFFF"/>
      <w:spacing w:line="195" w:lineRule="exact"/>
    </w:pPr>
    <w:rPr>
      <w:b/>
      <w:bCs/>
      <w:sz w:val="9"/>
      <w:szCs w:val="9"/>
      <w:lang w:val="en-US" w:eastAsia="en-US"/>
    </w:rPr>
  </w:style>
  <w:style w:type="paragraph" w:customStyle="1" w:styleId="Bodytext150">
    <w:name w:val="Body text (15)"/>
    <w:basedOn w:val="Normal"/>
    <w:link w:val="Bodytext15"/>
    <w:rsid w:val="00CE53F6"/>
    <w:pPr>
      <w:widowControl w:val="0"/>
      <w:shd w:val="clear" w:color="auto" w:fill="FFFFFF"/>
      <w:spacing w:line="240" w:lineRule="atLeast"/>
    </w:pPr>
    <w:rPr>
      <w:b/>
      <w:bCs/>
      <w:i/>
      <w:iCs/>
      <w:noProof/>
      <w:spacing w:val="-16"/>
      <w:sz w:val="23"/>
      <w:szCs w:val="23"/>
      <w:lang w:val="en-US" w:eastAsia="en-US"/>
    </w:rPr>
  </w:style>
  <w:style w:type="paragraph" w:customStyle="1" w:styleId="Bodytext130">
    <w:name w:val="Body text (13)"/>
    <w:basedOn w:val="Normal"/>
    <w:link w:val="Bodytext13"/>
    <w:rsid w:val="00CE53F6"/>
    <w:pPr>
      <w:widowControl w:val="0"/>
      <w:shd w:val="clear" w:color="auto" w:fill="FFFFFF"/>
      <w:spacing w:before="120" w:after="120" w:line="240" w:lineRule="atLeast"/>
      <w:jc w:val="both"/>
    </w:pPr>
    <w:rPr>
      <w:i/>
      <w:iCs/>
      <w:noProof/>
      <w:sz w:val="25"/>
      <w:szCs w:val="25"/>
      <w:lang w:val="en-US" w:eastAsia="en-US"/>
    </w:rPr>
  </w:style>
  <w:style w:type="paragraph" w:customStyle="1" w:styleId="Bodytext120">
    <w:name w:val="Body text (12)"/>
    <w:basedOn w:val="Normal"/>
    <w:link w:val="Bodytext12"/>
    <w:rsid w:val="00CE53F6"/>
    <w:pPr>
      <w:widowControl w:val="0"/>
      <w:shd w:val="clear" w:color="auto" w:fill="FFFFFF"/>
      <w:spacing w:before="660" w:after="120" w:line="240" w:lineRule="atLeast"/>
    </w:pPr>
    <w:rPr>
      <w:rFonts w:ascii="MS Gothic" w:eastAsia="MS Gothic" w:hAnsi="Times New Roman"/>
      <w:spacing w:val="-4"/>
      <w:sz w:val="10"/>
      <w:szCs w:val="10"/>
      <w:lang w:val="en-US" w:eastAsia="en-US"/>
    </w:rPr>
  </w:style>
  <w:style w:type="paragraph" w:customStyle="1" w:styleId="Bodytext160">
    <w:name w:val="Body text (16)"/>
    <w:basedOn w:val="Normal"/>
    <w:link w:val="Bodytext16"/>
    <w:rsid w:val="00CE53F6"/>
    <w:pPr>
      <w:widowControl w:val="0"/>
      <w:shd w:val="clear" w:color="auto" w:fill="FFFFFF"/>
      <w:spacing w:line="240" w:lineRule="atLeast"/>
    </w:pPr>
    <w:rPr>
      <w:rFonts w:ascii="Candara" w:hAnsi="Candara"/>
      <w:b/>
      <w:bCs/>
      <w:spacing w:val="3"/>
      <w:sz w:val="16"/>
      <w:szCs w:val="16"/>
      <w:lang w:val="en-US" w:eastAsia="en-US"/>
    </w:rPr>
  </w:style>
  <w:style w:type="paragraph" w:customStyle="1" w:styleId="Bodytext140">
    <w:name w:val="Body text (14)"/>
    <w:basedOn w:val="Normal"/>
    <w:link w:val="Bodytext14"/>
    <w:rsid w:val="00CE53F6"/>
    <w:pPr>
      <w:widowControl w:val="0"/>
      <w:shd w:val="clear" w:color="auto" w:fill="FFFFFF"/>
      <w:spacing w:line="195" w:lineRule="exact"/>
      <w:jc w:val="both"/>
    </w:pPr>
    <w:rPr>
      <w:b/>
      <w:bCs/>
      <w:sz w:val="9"/>
      <w:szCs w:val="9"/>
      <w:lang w:val="en-US" w:eastAsia="en-US"/>
    </w:rPr>
  </w:style>
  <w:style w:type="paragraph" w:customStyle="1" w:styleId="Bodytext170">
    <w:name w:val="Body text (17)"/>
    <w:basedOn w:val="Normal"/>
    <w:link w:val="Bodytext17"/>
    <w:rsid w:val="00CE53F6"/>
    <w:pPr>
      <w:widowControl w:val="0"/>
      <w:shd w:val="clear" w:color="auto" w:fill="FFFFFF"/>
      <w:spacing w:line="240" w:lineRule="atLeast"/>
    </w:pPr>
    <w:rPr>
      <w:sz w:val="18"/>
      <w:szCs w:val="18"/>
      <w:lang w:val="en-US" w:eastAsia="en-US"/>
    </w:rPr>
  </w:style>
  <w:style w:type="paragraph" w:customStyle="1" w:styleId="Bodytext180">
    <w:name w:val="Body text (18)"/>
    <w:basedOn w:val="Normal"/>
    <w:link w:val="Bodytext18"/>
    <w:rsid w:val="00CE53F6"/>
    <w:pPr>
      <w:widowControl w:val="0"/>
      <w:shd w:val="clear" w:color="auto" w:fill="FFFFFF"/>
      <w:spacing w:line="240" w:lineRule="atLeast"/>
    </w:pPr>
    <w:rPr>
      <w:rFonts w:ascii="AngsanaUPC" w:hAnsi="AngsanaUPC"/>
      <w:noProof/>
      <w:w w:val="150"/>
      <w:sz w:val="52"/>
      <w:szCs w:val="52"/>
      <w:lang w:val="en-US" w:eastAsia="en-US"/>
    </w:rPr>
  </w:style>
  <w:style w:type="paragraph" w:customStyle="1" w:styleId="Bodytext190">
    <w:name w:val="Body text (19)"/>
    <w:basedOn w:val="Normal"/>
    <w:link w:val="Bodytext19"/>
    <w:rsid w:val="00CE53F6"/>
    <w:pPr>
      <w:widowControl w:val="0"/>
      <w:shd w:val="clear" w:color="auto" w:fill="FFFFFF"/>
      <w:spacing w:before="60" w:after="300" w:line="240" w:lineRule="atLeast"/>
      <w:jc w:val="both"/>
    </w:pPr>
    <w:rPr>
      <w:b/>
      <w:bCs/>
      <w:spacing w:val="-3"/>
      <w:sz w:val="15"/>
      <w:szCs w:val="15"/>
      <w:lang w:val="en-US" w:eastAsia="en-US"/>
    </w:rPr>
  </w:style>
  <w:style w:type="paragraph" w:customStyle="1" w:styleId="Bodytext201">
    <w:name w:val="Body text (20)"/>
    <w:basedOn w:val="Normal"/>
    <w:link w:val="Bodytext200"/>
    <w:rsid w:val="00CE53F6"/>
    <w:pPr>
      <w:widowControl w:val="0"/>
      <w:shd w:val="clear" w:color="auto" w:fill="FFFFFF"/>
      <w:spacing w:line="240" w:lineRule="atLeast"/>
      <w:jc w:val="center"/>
    </w:pPr>
    <w:rPr>
      <w:b/>
      <w:bCs/>
      <w:spacing w:val="-6"/>
      <w:sz w:val="25"/>
      <w:szCs w:val="25"/>
      <w:lang w:val="en-US" w:eastAsia="en-US"/>
    </w:rPr>
  </w:style>
  <w:style w:type="paragraph" w:customStyle="1" w:styleId="Heading320">
    <w:name w:val="Heading #3 (2)"/>
    <w:basedOn w:val="Normal"/>
    <w:link w:val="Heading32"/>
    <w:rsid w:val="00CE53F6"/>
    <w:pPr>
      <w:widowControl w:val="0"/>
      <w:shd w:val="clear" w:color="auto" w:fill="FFFFFF"/>
      <w:spacing w:before="420" w:after="420" w:line="240" w:lineRule="atLeast"/>
      <w:jc w:val="both"/>
      <w:outlineLvl w:val="2"/>
    </w:pPr>
    <w:rPr>
      <w:spacing w:val="-2"/>
      <w:sz w:val="15"/>
      <w:szCs w:val="15"/>
      <w:lang w:val="en-US" w:eastAsia="en-US"/>
    </w:rPr>
  </w:style>
  <w:style w:type="paragraph" w:customStyle="1" w:styleId="Bodytext210">
    <w:name w:val="Body text (21)"/>
    <w:basedOn w:val="Normal"/>
    <w:link w:val="Bodytext21"/>
    <w:rsid w:val="00CE53F6"/>
    <w:pPr>
      <w:widowControl w:val="0"/>
      <w:shd w:val="clear" w:color="auto" w:fill="FFFFFF"/>
      <w:spacing w:after="240" w:line="240" w:lineRule="atLeast"/>
      <w:jc w:val="center"/>
    </w:pPr>
    <w:rPr>
      <w:rFonts w:ascii="AngsanaUPC" w:hAnsi="AngsanaUPC"/>
      <w:spacing w:val="25"/>
      <w:sz w:val="10"/>
      <w:szCs w:val="10"/>
      <w:lang w:val="en-US" w:eastAsia="en-US"/>
    </w:rPr>
  </w:style>
  <w:style w:type="paragraph" w:customStyle="1" w:styleId="Picturecaption0">
    <w:name w:val="Picture caption"/>
    <w:basedOn w:val="Normal"/>
    <w:link w:val="Picturecaption"/>
    <w:rsid w:val="00CE53F6"/>
    <w:pPr>
      <w:widowControl w:val="0"/>
      <w:shd w:val="clear" w:color="auto" w:fill="FFFFFF"/>
      <w:spacing w:line="240" w:lineRule="atLeast"/>
    </w:pPr>
    <w:rPr>
      <w:i/>
      <w:iCs/>
      <w:spacing w:val="-4"/>
      <w:sz w:val="15"/>
      <w:szCs w:val="15"/>
      <w:lang w:val="en-US" w:eastAsia="en-US"/>
    </w:rPr>
  </w:style>
  <w:style w:type="paragraph" w:customStyle="1" w:styleId="Bodytext220">
    <w:name w:val="Body text (22)"/>
    <w:basedOn w:val="Normal"/>
    <w:link w:val="Bodytext22"/>
    <w:rsid w:val="00CE53F6"/>
    <w:pPr>
      <w:widowControl w:val="0"/>
      <w:shd w:val="clear" w:color="auto" w:fill="FFFFFF"/>
      <w:spacing w:after="60" w:line="240" w:lineRule="atLeast"/>
      <w:jc w:val="both"/>
    </w:pPr>
    <w:rPr>
      <w:rFonts w:ascii="Palatino Linotype" w:hAnsi="Palatino Linotype"/>
      <w:spacing w:val="12"/>
      <w:sz w:val="8"/>
      <w:szCs w:val="8"/>
      <w:lang w:val="en-US" w:eastAsia="en-US"/>
    </w:rPr>
  </w:style>
  <w:style w:type="paragraph" w:customStyle="1" w:styleId="Headerorfooter20">
    <w:name w:val="Header or footer (2)"/>
    <w:basedOn w:val="Normal"/>
    <w:link w:val="Headerorfooter2"/>
    <w:rsid w:val="00CE53F6"/>
    <w:pPr>
      <w:widowControl w:val="0"/>
      <w:shd w:val="clear" w:color="auto" w:fill="FFFFFF"/>
      <w:spacing w:line="240" w:lineRule="atLeast"/>
    </w:pPr>
    <w:rPr>
      <w:b/>
      <w:bCs/>
      <w:i/>
      <w:iCs/>
      <w:spacing w:val="-7"/>
      <w:sz w:val="16"/>
      <w:szCs w:val="16"/>
      <w:lang w:val="en-US" w:eastAsia="en-US"/>
    </w:rPr>
  </w:style>
  <w:style w:type="paragraph" w:customStyle="1" w:styleId="Picturecaption40">
    <w:name w:val="Picture caption (4)"/>
    <w:basedOn w:val="Normal"/>
    <w:link w:val="Picturecaption4"/>
    <w:rsid w:val="00CE53F6"/>
    <w:pPr>
      <w:widowControl w:val="0"/>
      <w:shd w:val="clear" w:color="auto" w:fill="FFFFFF"/>
      <w:spacing w:line="240" w:lineRule="atLeast"/>
    </w:pPr>
    <w:rPr>
      <w:b/>
      <w:bCs/>
      <w:sz w:val="9"/>
      <w:szCs w:val="9"/>
      <w:lang w:val="en-US" w:eastAsia="en-US"/>
    </w:rPr>
  </w:style>
  <w:style w:type="paragraph" w:customStyle="1" w:styleId="Bodytext230">
    <w:name w:val="Body text (23)"/>
    <w:basedOn w:val="Normal"/>
    <w:link w:val="Bodytext23"/>
    <w:rsid w:val="00CE53F6"/>
    <w:pPr>
      <w:widowControl w:val="0"/>
      <w:shd w:val="clear" w:color="auto" w:fill="FFFFFF"/>
      <w:spacing w:line="61" w:lineRule="exact"/>
      <w:jc w:val="both"/>
    </w:pPr>
    <w:rPr>
      <w:i/>
      <w:iCs/>
      <w:spacing w:val="2"/>
      <w:sz w:val="8"/>
      <w:szCs w:val="8"/>
      <w:lang w:val="en-US" w:eastAsia="en-US"/>
    </w:rPr>
  </w:style>
  <w:style w:type="paragraph" w:customStyle="1" w:styleId="Bodytext240">
    <w:name w:val="Body text (24)"/>
    <w:basedOn w:val="Normal"/>
    <w:link w:val="Bodytext24"/>
    <w:rsid w:val="00CE53F6"/>
    <w:pPr>
      <w:widowControl w:val="0"/>
      <w:shd w:val="clear" w:color="auto" w:fill="FFFFFF"/>
      <w:spacing w:after="240" w:line="61" w:lineRule="exact"/>
      <w:jc w:val="both"/>
    </w:pPr>
    <w:rPr>
      <w:i/>
      <w:iCs/>
      <w:spacing w:val="8"/>
      <w:sz w:val="8"/>
      <w:szCs w:val="8"/>
      <w:lang w:val="en-US" w:eastAsia="en-US"/>
    </w:rPr>
  </w:style>
  <w:style w:type="paragraph" w:customStyle="1" w:styleId="Bodytext251">
    <w:name w:val="Body text (25)"/>
    <w:basedOn w:val="Normal"/>
    <w:link w:val="Bodytext250"/>
    <w:rsid w:val="00CE53F6"/>
    <w:pPr>
      <w:widowControl w:val="0"/>
      <w:shd w:val="clear" w:color="auto" w:fill="FFFFFF"/>
      <w:spacing w:after="180" w:line="240" w:lineRule="atLeast"/>
      <w:jc w:val="both"/>
    </w:pPr>
    <w:rPr>
      <w:rFonts w:ascii="CordiaUPC" w:hAnsi="CordiaUPC"/>
      <w:b/>
      <w:bCs/>
      <w:spacing w:val="6"/>
      <w:lang w:val="en-US" w:eastAsia="en-US"/>
    </w:rPr>
  </w:style>
  <w:style w:type="paragraph" w:customStyle="1" w:styleId="Picturecaption50">
    <w:name w:val="Picture caption (5)"/>
    <w:basedOn w:val="Normal"/>
    <w:link w:val="Picturecaption5"/>
    <w:rsid w:val="00CE53F6"/>
    <w:pPr>
      <w:widowControl w:val="0"/>
      <w:shd w:val="clear" w:color="auto" w:fill="FFFFFF"/>
      <w:spacing w:line="240" w:lineRule="atLeast"/>
    </w:pPr>
    <w:rPr>
      <w:spacing w:val="-3"/>
      <w:sz w:val="9"/>
      <w:szCs w:val="9"/>
      <w:lang w:val="en-US" w:eastAsia="en-US"/>
    </w:rPr>
  </w:style>
  <w:style w:type="paragraph" w:customStyle="1" w:styleId="Picturecaption60">
    <w:name w:val="Picture caption (6)"/>
    <w:basedOn w:val="Normal"/>
    <w:link w:val="Picturecaption6"/>
    <w:rsid w:val="00CE53F6"/>
    <w:pPr>
      <w:widowControl w:val="0"/>
      <w:shd w:val="clear" w:color="auto" w:fill="FFFFFF"/>
      <w:spacing w:line="240" w:lineRule="atLeast"/>
    </w:pPr>
    <w:rPr>
      <w:spacing w:val="3"/>
      <w:sz w:val="15"/>
      <w:szCs w:val="15"/>
      <w:lang w:val="en-US" w:eastAsia="en-US"/>
    </w:rPr>
  </w:style>
  <w:style w:type="paragraph" w:customStyle="1" w:styleId="Bodytext260">
    <w:name w:val="Body text (26)"/>
    <w:basedOn w:val="Normal"/>
    <w:link w:val="Bodytext26"/>
    <w:rsid w:val="00CE53F6"/>
    <w:pPr>
      <w:widowControl w:val="0"/>
      <w:shd w:val="clear" w:color="auto" w:fill="FFFFFF"/>
      <w:spacing w:after="120" w:line="240" w:lineRule="atLeast"/>
    </w:pPr>
    <w:rPr>
      <w:spacing w:val="16"/>
      <w:sz w:val="8"/>
      <w:szCs w:val="8"/>
      <w:lang w:val="en-US" w:eastAsia="en-US"/>
    </w:rPr>
  </w:style>
  <w:style w:type="paragraph" w:customStyle="1" w:styleId="Bodytext271">
    <w:name w:val="Body text (27)1"/>
    <w:basedOn w:val="Normal"/>
    <w:link w:val="Bodytext27"/>
    <w:rsid w:val="00CE53F6"/>
    <w:pPr>
      <w:widowControl w:val="0"/>
      <w:shd w:val="clear" w:color="auto" w:fill="FFFFFF"/>
      <w:spacing w:line="341" w:lineRule="exact"/>
      <w:ind w:hanging="420"/>
      <w:jc w:val="both"/>
    </w:pPr>
    <w:rPr>
      <w:spacing w:val="-2"/>
      <w:sz w:val="8"/>
      <w:szCs w:val="8"/>
      <w:lang w:val="en-US" w:eastAsia="en-US"/>
    </w:rPr>
  </w:style>
  <w:style w:type="paragraph" w:customStyle="1" w:styleId="Bodytext280">
    <w:name w:val="Body text (28)"/>
    <w:basedOn w:val="Normal"/>
    <w:link w:val="Bodytext28"/>
    <w:rsid w:val="00CE53F6"/>
    <w:pPr>
      <w:widowControl w:val="0"/>
      <w:shd w:val="clear" w:color="auto" w:fill="FFFFFF"/>
      <w:spacing w:after="120" w:line="240" w:lineRule="atLeast"/>
    </w:pPr>
    <w:rPr>
      <w:spacing w:val="18"/>
      <w:sz w:val="8"/>
      <w:szCs w:val="8"/>
      <w:lang w:val="en-US" w:eastAsia="en-US"/>
    </w:rPr>
  </w:style>
  <w:style w:type="table" w:styleId="TableGrid">
    <w:name w:val="Table Grid"/>
    <w:basedOn w:val="TableNormal"/>
    <w:rsid w:val="003D4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407150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17.wmf"/><Relationship Id="rId21" Type="http://schemas.openxmlformats.org/officeDocument/2006/relationships/oleObject" Target="embeddings/oleObject1.bin"/><Relationship Id="rId42" Type="http://schemas.openxmlformats.org/officeDocument/2006/relationships/image" Target="media/image30.wmf"/><Relationship Id="rId47" Type="http://schemas.openxmlformats.org/officeDocument/2006/relationships/oleObject" Target="embeddings/oleObject9.bin"/><Relationship Id="rId63" Type="http://schemas.openxmlformats.org/officeDocument/2006/relationships/image" Target="media/image43.png"/><Relationship Id="rId68" Type="http://schemas.openxmlformats.org/officeDocument/2006/relationships/image" Target="media/image48.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1.png"/><Relationship Id="rId37" Type="http://schemas.openxmlformats.org/officeDocument/2006/relationships/image" Target="media/image25.png"/><Relationship Id="rId53" Type="http://schemas.openxmlformats.org/officeDocument/2006/relationships/image" Target="media/image35.wmf"/><Relationship Id="rId58" Type="http://schemas.openxmlformats.org/officeDocument/2006/relationships/image" Target="media/image38.png"/><Relationship Id="rId74" Type="http://schemas.openxmlformats.org/officeDocument/2006/relationships/image" Target="media/image53.wmf"/><Relationship Id="rId79" Type="http://schemas.openxmlformats.org/officeDocument/2006/relationships/image" Target="media/image57.wmf"/><Relationship Id="rId5" Type="http://schemas.openxmlformats.org/officeDocument/2006/relationships/footnotes" Target="footnotes.xml"/><Relationship Id="rId61" Type="http://schemas.openxmlformats.org/officeDocument/2006/relationships/image" Target="media/image41.png"/><Relationship Id="rId82"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5.wmf"/><Relationship Id="rId27" Type="http://schemas.openxmlformats.org/officeDocument/2006/relationships/oleObject" Target="embeddings/oleObject4.bin"/><Relationship Id="rId30" Type="http://schemas.openxmlformats.org/officeDocument/2006/relationships/image" Target="media/image19.png"/><Relationship Id="rId35" Type="http://schemas.openxmlformats.org/officeDocument/2006/relationships/image" Target="media/image24.wmf"/><Relationship Id="rId43" Type="http://schemas.openxmlformats.org/officeDocument/2006/relationships/oleObject" Target="embeddings/oleObject7.bin"/><Relationship Id="rId48" Type="http://schemas.openxmlformats.org/officeDocument/2006/relationships/image" Target="media/image33.wmf"/><Relationship Id="rId56" Type="http://schemas.openxmlformats.org/officeDocument/2006/relationships/oleObject" Target="embeddings/oleObject14.bin"/><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5.png"/><Relationship Id="rId8" Type="http://schemas.openxmlformats.org/officeDocument/2006/relationships/image" Target="media/image2.png"/><Relationship Id="rId51" Type="http://schemas.openxmlformats.org/officeDocument/2006/relationships/oleObject" Target="embeddings/oleObject11.bin"/><Relationship Id="rId72" Type="http://schemas.openxmlformats.org/officeDocument/2006/relationships/image" Target="media/image52.wmf"/><Relationship Id="rId80" Type="http://schemas.openxmlformats.org/officeDocument/2006/relationships/oleObject" Target="embeddings/oleObject17.bin"/><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oleObject" Target="embeddings/oleObject3.bin"/><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2.wmf"/><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14.wmf"/><Relationship Id="rId41" Type="http://schemas.openxmlformats.org/officeDocument/2006/relationships/image" Target="media/image29.png"/><Relationship Id="rId54" Type="http://schemas.openxmlformats.org/officeDocument/2006/relationships/oleObject" Target="embeddings/oleObject13.bin"/><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oleObject" Target="embeddings/oleObject16.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oleObject" Target="embeddings/oleObject2.bin"/><Relationship Id="rId28" Type="http://schemas.openxmlformats.org/officeDocument/2006/relationships/image" Target="media/image18.wmf"/><Relationship Id="rId36" Type="http://schemas.openxmlformats.org/officeDocument/2006/relationships/oleObject" Target="embeddings/oleObject6.bin"/><Relationship Id="rId49" Type="http://schemas.openxmlformats.org/officeDocument/2006/relationships/oleObject" Target="embeddings/oleObject10.bin"/><Relationship Id="rId57" Type="http://schemas.openxmlformats.org/officeDocument/2006/relationships/image" Target="media/image37.png"/><Relationship Id="rId10" Type="http://schemas.openxmlformats.org/officeDocument/2006/relationships/image" Target="media/image4.png"/><Relationship Id="rId31" Type="http://schemas.openxmlformats.org/officeDocument/2006/relationships/image" Target="media/image20.png"/><Relationship Id="rId44" Type="http://schemas.openxmlformats.org/officeDocument/2006/relationships/image" Target="media/image31.wmf"/><Relationship Id="rId52" Type="http://schemas.openxmlformats.org/officeDocument/2006/relationships/oleObject" Target="embeddings/oleObject12.bin"/><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oleObject" Target="embeddings/oleObject15.bin"/><Relationship Id="rId78" Type="http://schemas.openxmlformats.org/officeDocument/2006/relationships/image" Target="media/image56.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7.png"/><Relationship Id="rId34" Type="http://schemas.openxmlformats.org/officeDocument/2006/relationships/image" Target="media/image23.png"/><Relationship Id="rId50" Type="http://schemas.openxmlformats.org/officeDocument/2006/relationships/image" Target="media/image34.wmf"/><Relationship Id="rId55" Type="http://schemas.openxmlformats.org/officeDocument/2006/relationships/image" Target="media/image36.wmf"/><Relationship Id="rId76" Type="http://schemas.openxmlformats.org/officeDocument/2006/relationships/image" Target="media/image54.png"/><Relationship Id="rId7" Type="http://schemas.openxmlformats.org/officeDocument/2006/relationships/image" Target="media/image1.png"/><Relationship Id="rId71" Type="http://schemas.openxmlformats.org/officeDocument/2006/relationships/image" Target="media/image51.png"/><Relationship Id="rId2" Type="http://schemas.openxmlformats.org/officeDocument/2006/relationships/styles" Target="styles.xml"/><Relationship Id="rId29" Type="http://schemas.openxmlformats.org/officeDocument/2006/relationships/oleObject" Target="embeddings/oleObject5.bin"/><Relationship Id="rId24" Type="http://schemas.openxmlformats.org/officeDocument/2006/relationships/image" Target="media/image16.wmf"/><Relationship Id="rId40" Type="http://schemas.openxmlformats.org/officeDocument/2006/relationships/image" Target="media/image28.png"/><Relationship Id="rId45" Type="http://schemas.openxmlformats.org/officeDocument/2006/relationships/oleObject" Target="embeddings/oleObject8.bin"/><Relationship Id="rId66"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40</Pages>
  <Words>10164</Words>
  <Characters>57941</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TIÊU CHUẨN XÂY DỰNG VIỆT NAM</vt:lpstr>
    </vt:vector>
  </TitlesOfParts>
  <Company>HOME</Company>
  <LinksUpToDate>false</LinksUpToDate>
  <CharactersWithSpaces>67970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XÂY DỰNG VIỆT NAM</dc:title>
  <dc:subject/>
  <dc:creator>User</dc:creator>
  <cp:keywords/>
  <dc:description/>
  <cp:lastModifiedBy>Luatvietnam timvanban</cp:lastModifiedBy>
  <cp:revision>2</cp:revision>
  <dcterms:created xsi:type="dcterms:W3CDTF">2023-12-31T14:49:00Z</dcterms:created>
  <dcterms:modified xsi:type="dcterms:W3CDTF">2023-12-31T14:49:00Z</dcterms:modified>
</cp:coreProperties>
</file>