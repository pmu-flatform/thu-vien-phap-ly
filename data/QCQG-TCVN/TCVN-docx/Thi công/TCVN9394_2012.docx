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1.bin" ContentType="application/vnd.openxmlformats-officedocument.oleObject"/>
  <Override PartName="/word/embeddings/oleObject12.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embeddings/oleObject5.bin" ContentType="application/vnd.openxmlformats-officedocument.oleObject"/>
  <Override PartName="/word/embeddings/oleObject6.bin" ContentType="application/vnd.openxmlformats-officedocument.oleObject"/>
  <Override PartName="/word/embeddings/oleObject7.bin" ContentType="application/vnd.openxmlformats-officedocument.oleObject"/>
  <Override PartName="/word/embeddings/oleObject8.bin" ContentType="application/vnd.openxmlformats-officedocument.oleObject"/>
  <Override PartName="/word/embeddings/oleObject9.bin" ContentType="application/vnd.openxmlformats-officedocument.oleObject"/>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p w:rsidR="005B262C" w:rsidP="005B262C">
      <w:pPr>
        <w:widowControl/>
        <w:spacing w:before="120"/>
        <w:jc w:val="center"/>
        <w:rPr>
          <w:rFonts w:ascii="Arial" w:hAnsi="Arial" w:cs="Arial"/>
          <w:b/>
          <w:szCs w:val="20"/>
        </w:rPr>
      </w:pPr>
      <w:bookmarkStart w:id="0" w:name="loai_1"/>
      <w:r>
        <w:rPr>
          <w:rFonts w:ascii="Arial" w:hAnsi="Arial" w:cs="Arial"/>
          <w:b/>
          <w:szCs w:val="20"/>
        </w:rPr>
        <w:t>TIÊU CHUẨN QUỐC GIA</w:t>
      </w:r>
      <w:bookmarkEnd w:id="0"/>
    </w:p>
    <w:p w:rsidR="00155963" w:rsidRPr="005B262C" w:rsidP="005B262C">
      <w:pPr>
        <w:widowControl/>
        <w:spacing w:before="120"/>
        <w:jc w:val="center"/>
        <w:rPr>
          <w:rFonts w:ascii="Arial" w:hAnsi="Arial" w:cs="Arial"/>
          <w:b/>
          <w:szCs w:val="20"/>
        </w:rPr>
      </w:pPr>
      <w:bookmarkStart w:id="1" w:name="loai_1_name"/>
      <w:r w:rsidR="005B262C">
        <w:rPr>
          <w:rFonts w:ascii="Arial" w:hAnsi="Arial" w:cs="Arial"/>
          <w:b/>
          <w:szCs w:val="20"/>
        </w:rPr>
        <w:t>TCVN 9394:2012</w:t>
      </w:r>
      <w:bookmarkEnd w:id="1"/>
    </w:p>
    <w:p w:rsidR="00155963" w:rsidRPr="005B262C" w:rsidP="005B262C">
      <w:pPr>
        <w:widowControl/>
        <w:spacing w:before="120"/>
        <w:jc w:val="center"/>
        <w:rPr>
          <w:rFonts w:ascii="Arial" w:hAnsi="Arial" w:cs="Arial"/>
          <w:sz w:val="20"/>
          <w:szCs w:val="20"/>
        </w:rPr>
      </w:pPr>
      <w:bookmarkStart w:id="2" w:name="loai_1_name_name"/>
      <w:r w:rsidRPr="005B262C" w:rsidR="005B262C">
        <w:rPr>
          <w:rFonts w:ascii="Arial" w:hAnsi="Arial" w:cs="Arial"/>
          <w:sz w:val="20"/>
          <w:szCs w:val="20"/>
        </w:rPr>
        <w:t>ĐÓNG VÀ ÉP CỌC - THI CÔNG VÀ NGHIỆM THU</w:t>
      </w:r>
      <w:bookmarkEnd w:id="2"/>
    </w:p>
    <w:p w:rsidR="00155963" w:rsidRPr="005B262C" w:rsidP="005B262C">
      <w:pPr>
        <w:widowControl/>
        <w:spacing w:before="120"/>
        <w:jc w:val="center"/>
        <w:rPr>
          <w:rFonts w:ascii="Arial" w:hAnsi="Arial" w:cs="Arial"/>
          <w:i/>
          <w:sz w:val="20"/>
          <w:szCs w:val="20"/>
        </w:rPr>
      </w:pPr>
      <w:r w:rsidRPr="005B262C">
        <w:rPr>
          <w:rFonts w:ascii="Arial" w:hAnsi="Arial" w:cs="Arial"/>
          <w:i/>
          <w:sz w:val="20"/>
          <w:szCs w:val="20"/>
        </w:rPr>
        <w:t>Pile driving and static jacking works- Construction, check and acceptance</w:t>
      </w:r>
    </w:p>
    <w:p w:rsidR="00155963" w:rsidRPr="005B262C" w:rsidP="005B262C">
      <w:pPr>
        <w:widowControl/>
        <w:spacing w:before="120"/>
        <w:rPr>
          <w:rFonts w:ascii="Arial" w:hAnsi="Arial" w:cs="Arial"/>
          <w:b/>
          <w:sz w:val="20"/>
          <w:szCs w:val="20"/>
        </w:rPr>
      </w:pPr>
      <w:r w:rsidRPr="005B262C">
        <w:rPr>
          <w:rFonts w:ascii="Arial" w:hAnsi="Arial" w:cs="Arial"/>
          <w:b/>
          <w:sz w:val="20"/>
          <w:szCs w:val="20"/>
        </w:rPr>
        <w:t>Lời nói đầu</w:t>
      </w:r>
    </w:p>
    <w:p w:rsidR="00155963" w:rsidRPr="004027CC" w:rsidP="005B262C">
      <w:pPr>
        <w:widowControl/>
        <w:spacing w:before="120"/>
        <w:rPr>
          <w:rFonts w:ascii="Arial" w:hAnsi="Arial" w:cs="Arial"/>
          <w:sz w:val="20"/>
          <w:szCs w:val="20"/>
        </w:rPr>
      </w:pPr>
      <w:r w:rsidRPr="004027CC">
        <w:rPr>
          <w:rFonts w:ascii="Arial" w:hAnsi="Arial" w:cs="Arial"/>
          <w:sz w:val="20"/>
          <w:szCs w:val="20"/>
        </w:rPr>
        <w:t>TCVN 9394:2012 được chuyển đổi từ TCXDVN 286:2003 theo quy định tại khoản 1 Điều 69 của Luật Tiêu chuẩn và Quy chuẩn kỹ thuật và điểm a khoản 1 Điều 7 Nghị định số 127/2007/NĐ-CP ngày 01/8/2007 của Chính phủ quy định chi tiết thi hành một số điều của Luật Tiêu chuẩn và Quy chuẩn kỹ thuật.</w:t>
      </w:r>
    </w:p>
    <w:p w:rsidR="00155963" w:rsidRPr="004027CC" w:rsidP="005B262C">
      <w:pPr>
        <w:widowControl/>
        <w:spacing w:before="120"/>
        <w:rPr>
          <w:rFonts w:ascii="Arial" w:hAnsi="Arial" w:cs="Arial"/>
          <w:sz w:val="20"/>
          <w:szCs w:val="20"/>
        </w:rPr>
      </w:pPr>
      <w:r w:rsidRPr="004027CC">
        <w:rPr>
          <w:rFonts w:ascii="Arial" w:hAnsi="Arial" w:cs="Arial"/>
          <w:sz w:val="20"/>
          <w:szCs w:val="20"/>
        </w:rPr>
        <w:t>TCVN 9394:2012 do Viện Khoa học Công nghệ Xây dựng - Bộ Xây dựng biên soạn, Bộ Xây dựng đề nghị, Tổng cục Tiêu chuẩn Đo lường Chất lượng thẩm định, Bộ Khoa học và Công nghệ công bố.</w:t>
      </w:r>
    </w:p>
    <w:p w:rsidR="005B262C" w:rsidP="005B262C">
      <w:pPr>
        <w:widowControl/>
        <w:spacing w:before="120"/>
        <w:rPr>
          <w:rFonts w:ascii="Arial" w:hAnsi="Arial" w:cs="Arial"/>
          <w:sz w:val="20"/>
          <w:szCs w:val="20"/>
          <w:lang w:val="en-US"/>
        </w:rPr>
      </w:pPr>
    </w:p>
    <w:p w:rsidR="005B262C" w:rsidRPr="005B262C" w:rsidP="005B262C">
      <w:pPr>
        <w:widowControl/>
        <w:spacing w:before="120"/>
        <w:jc w:val="center"/>
        <w:rPr>
          <w:rFonts w:ascii="Arial" w:hAnsi="Arial" w:cs="Arial"/>
          <w:b/>
          <w:sz w:val="20"/>
          <w:szCs w:val="20"/>
        </w:rPr>
      </w:pPr>
      <w:r w:rsidRPr="005B262C">
        <w:rPr>
          <w:rFonts w:ascii="Arial" w:hAnsi="Arial" w:cs="Arial"/>
          <w:b/>
          <w:sz w:val="20"/>
          <w:szCs w:val="20"/>
        </w:rPr>
        <w:t>ĐÓNG VÀ ÉP CỌC - THI CÔNG VÀ NGHIỆM THU</w:t>
      </w:r>
    </w:p>
    <w:p w:rsidR="00155963" w:rsidRPr="00C634F5" w:rsidP="00C634F5">
      <w:pPr>
        <w:widowControl/>
        <w:spacing w:before="120"/>
        <w:jc w:val="center"/>
        <w:rPr>
          <w:rFonts w:ascii="Arial" w:hAnsi="Arial" w:cs="Arial"/>
          <w:b/>
          <w:i/>
          <w:sz w:val="20"/>
          <w:szCs w:val="20"/>
          <w:lang w:val="en-US"/>
        </w:rPr>
      </w:pPr>
      <w:r w:rsidRPr="005B262C" w:rsidR="005B262C">
        <w:rPr>
          <w:rFonts w:ascii="Arial" w:hAnsi="Arial" w:cs="Arial"/>
          <w:b/>
          <w:i/>
          <w:sz w:val="20"/>
          <w:szCs w:val="20"/>
        </w:rPr>
        <w:t>Pile driving and static jacking works- Construction, check and acceptance</w:t>
      </w:r>
    </w:p>
    <w:p w:rsidR="00C634F5" w:rsidRPr="00C634F5" w:rsidP="005B262C">
      <w:pPr>
        <w:widowControl/>
        <w:spacing w:before="120"/>
        <w:rPr>
          <w:rFonts w:ascii="Arial" w:hAnsi="Arial" w:cs="Arial"/>
          <w:b/>
          <w:sz w:val="20"/>
          <w:szCs w:val="20"/>
          <w:lang w:val="en-US"/>
        </w:rPr>
      </w:pPr>
      <w:bookmarkStart w:id="3" w:name="dieu_1"/>
      <w:r w:rsidRPr="00C634F5">
        <w:rPr>
          <w:rFonts w:ascii="Arial" w:hAnsi="Arial" w:cs="Arial"/>
          <w:b/>
          <w:sz w:val="20"/>
          <w:szCs w:val="20"/>
          <w:lang w:val="en-US"/>
        </w:rPr>
        <w:t>1 Phạm vi áp dụng</w:t>
      </w:r>
      <w:bookmarkEnd w:id="3"/>
    </w:p>
    <w:p w:rsidR="00155963" w:rsidRPr="004027CC" w:rsidP="005B262C">
      <w:pPr>
        <w:widowControl/>
        <w:spacing w:before="120"/>
        <w:rPr>
          <w:rFonts w:ascii="Arial" w:hAnsi="Arial" w:cs="Arial"/>
          <w:sz w:val="20"/>
          <w:szCs w:val="20"/>
        </w:rPr>
      </w:pPr>
      <w:r w:rsidR="005B262C">
        <w:rPr>
          <w:rFonts w:ascii="Arial" w:hAnsi="Arial" w:cs="Arial"/>
          <w:sz w:val="20"/>
          <w:szCs w:val="20"/>
          <w:lang w:val="en-US"/>
        </w:rPr>
        <w:t>1.</w:t>
      </w:r>
      <w:r w:rsidR="005B262C">
        <w:rPr>
          <w:rFonts w:ascii="Arial" w:hAnsi="Arial" w:cs="Arial"/>
          <w:sz w:val="20"/>
          <w:szCs w:val="20"/>
          <w:lang w:val="en-US"/>
        </w:rPr>
        <w:t xml:space="preserve">1 </w:t>
      </w:r>
      <w:r w:rsidRPr="004027CC">
        <w:rPr>
          <w:rFonts w:ascii="Arial" w:hAnsi="Arial" w:cs="Arial"/>
          <w:sz w:val="20"/>
          <w:szCs w:val="20"/>
        </w:rPr>
        <w:t>Tiêu chuẩn này áp dụng cho các công trình xây dựng thuộc lĩnh vực xây dựng, giao thông, th</w:t>
      </w:r>
      <w:r w:rsidR="005B262C">
        <w:rPr>
          <w:rFonts w:ascii="Arial" w:hAnsi="Arial" w:cs="Arial"/>
          <w:sz w:val="20"/>
          <w:szCs w:val="20"/>
        </w:rPr>
        <w:t>ủy</w:t>
      </w:r>
      <w:r w:rsidRPr="004027CC">
        <w:rPr>
          <w:rFonts w:ascii="Arial" w:hAnsi="Arial" w:cs="Arial"/>
          <w:sz w:val="20"/>
          <w:szCs w:val="20"/>
        </w:rPr>
        <w:t xml:space="preserve"> lợi.</w:t>
      </w:r>
    </w:p>
    <w:p w:rsidR="00155963" w:rsidRPr="00C634F5" w:rsidP="005B262C">
      <w:pPr>
        <w:widowControl/>
        <w:spacing w:before="120"/>
        <w:rPr>
          <w:rFonts w:ascii="Arial" w:hAnsi="Arial" w:cs="Arial"/>
          <w:sz w:val="20"/>
          <w:szCs w:val="20"/>
          <w:lang w:val="en-US"/>
        </w:rPr>
      </w:pPr>
      <w:r w:rsidR="005B262C">
        <w:rPr>
          <w:rFonts w:ascii="Arial" w:hAnsi="Arial" w:cs="Arial"/>
          <w:sz w:val="20"/>
          <w:szCs w:val="20"/>
          <w:lang w:val="en-US"/>
        </w:rPr>
        <w:t xml:space="preserve">1.2 </w:t>
      </w:r>
      <w:r w:rsidRPr="004027CC">
        <w:rPr>
          <w:rFonts w:ascii="Arial" w:hAnsi="Arial" w:cs="Arial"/>
          <w:sz w:val="20"/>
          <w:szCs w:val="20"/>
        </w:rPr>
        <w:t>Tiêu chuẩn này không áp dụng cho các công trình có điều kiện địa chất công trình đặc biệt như vùng có hang các-tơ, mái đá nghiêng, đá cứng... Các công trình này được thi công và nghiệm thu theo yêu cầu của Thiết kế, hoặc do Tư vấn đề nghị với sự chấp thuận của Chủ đầu tư.</w:t>
      </w:r>
    </w:p>
    <w:p w:rsidR="00C634F5" w:rsidRPr="00C634F5" w:rsidP="005B262C">
      <w:pPr>
        <w:widowControl/>
        <w:spacing w:before="120"/>
        <w:rPr>
          <w:rFonts w:ascii="Arial" w:hAnsi="Arial" w:cs="Arial"/>
          <w:b/>
          <w:sz w:val="20"/>
          <w:szCs w:val="20"/>
          <w:lang w:val="en-US"/>
        </w:rPr>
      </w:pPr>
      <w:bookmarkStart w:id="4" w:name="dieu_2"/>
      <w:r w:rsidRPr="00C634F5">
        <w:rPr>
          <w:rFonts w:ascii="Arial" w:hAnsi="Arial" w:cs="Arial"/>
          <w:b/>
          <w:sz w:val="20"/>
          <w:szCs w:val="20"/>
          <w:lang w:val="en-US"/>
        </w:rPr>
        <w:t>2 Tài liệu viện dẫn</w:t>
      </w:r>
      <w:bookmarkEnd w:id="4"/>
    </w:p>
    <w:p w:rsidR="00155963" w:rsidRPr="004027CC" w:rsidP="005B262C">
      <w:pPr>
        <w:widowControl/>
        <w:spacing w:before="120"/>
        <w:rPr>
          <w:rFonts w:ascii="Arial" w:hAnsi="Arial" w:cs="Arial"/>
          <w:sz w:val="20"/>
          <w:szCs w:val="20"/>
        </w:rPr>
      </w:pPr>
      <w:r w:rsidRPr="004027CC">
        <w:rPr>
          <w:rFonts w:ascii="Arial" w:hAnsi="Arial" w:cs="Arial"/>
          <w:sz w:val="20"/>
          <w:szCs w:val="20"/>
        </w:rPr>
        <w:t>Các tài liệu viện dẫn sau cần thiết cho việc áp dụng tiêu chuẩn này. Đối với các tài liệu viện dẫn ghi năm công bố thì áp dụng phiên bản được nêu. Đối với các tài liệu viện dẫn không ghi năm công bố thì áp dụng phiên bản mới nhất, bao gồm cả các sửa đổi, bổ sung (nếu có).</w:t>
      </w:r>
    </w:p>
    <w:p w:rsidR="005B262C" w:rsidP="005B262C">
      <w:pPr>
        <w:widowControl/>
        <w:spacing w:before="120"/>
        <w:rPr>
          <w:rFonts w:ascii="Arial" w:hAnsi="Arial" w:cs="Arial"/>
          <w:sz w:val="20"/>
          <w:szCs w:val="20"/>
          <w:lang w:val="en-US"/>
        </w:rPr>
      </w:pPr>
      <w:r w:rsidRPr="004027CC" w:rsidR="00155963">
        <w:rPr>
          <w:rFonts w:ascii="Arial" w:hAnsi="Arial" w:cs="Arial"/>
          <w:sz w:val="20"/>
          <w:szCs w:val="20"/>
        </w:rPr>
        <w:t xml:space="preserve">TCVN 4453:1995, Kết cấu bê tông và bê tông cốt thép toàn khối - Quy phạm thi công và nghiệm thu. </w:t>
      </w:r>
    </w:p>
    <w:p w:rsidR="00155963" w:rsidRPr="004027CC" w:rsidP="005B262C">
      <w:pPr>
        <w:widowControl/>
        <w:spacing w:before="120"/>
        <w:rPr>
          <w:rFonts w:ascii="Arial" w:hAnsi="Arial" w:cs="Arial"/>
          <w:sz w:val="20"/>
          <w:szCs w:val="20"/>
        </w:rPr>
      </w:pPr>
      <w:r w:rsidRPr="004027CC">
        <w:rPr>
          <w:rFonts w:ascii="Arial" w:hAnsi="Arial" w:cs="Arial"/>
          <w:sz w:val="20"/>
          <w:szCs w:val="20"/>
        </w:rPr>
        <w:t>TCVN 5308:1991, Quy phạm kỹ</w:t>
      </w:r>
      <w:r w:rsidR="005B262C">
        <w:rPr>
          <w:rFonts w:ascii="Arial" w:hAnsi="Arial" w:cs="Arial"/>
          <w:sz w:val="20"/>
          <w:szCs w:val="20"/>
          <w:lang w:val="en-US"/>
        </w:rPr>
        <w:t xml:space="preserve"> </w:t>
      </w:r>
      <w:r w:rsidRPr="004027CC">
        <w:rPr>
          <w:rFonts w:ascii="Arial" w:hAnsi="Arial" w:cs="Arial"/>
          <w:sz w:val="20"/>
          <w:szCs w:val="20"/>
        </w:rPr>
        <w:t>thuật an toàn trong xây dựng.</w:t>
      </w:r>
    </w:p>
    <w:p w:rsidR="00155963" w:rsidRPr="00C634F5" w:rsidP="005B262C">
      <w:pPr>
        <w:widowControl/>
        <w:spacing w:before="120"/>
        <w:rPr>
          <w:rFonts w:ascii="Arial" w:hAnsi="Arial" w:cs="Arial"/>
          <w:sz w:val="20"/>
          <w:szCs w:val="20"/>
          <w:lang w:val="en-US"/>
        </w:rPr>
      </w:pPr>
      <w:r w:rsidRPr="004027CC">
        <w:rPr>
          <w:rFonts w:ascii="Arial" w:hAnsi="Arial" w:cs="Arial"/>
          <w:sz w:val="20"/>
          <w:szCs w:val="20"/>
        </w:rPr>
        <w:t>TCVN 9393:2012, Cọc-Phương pháp thí nghiệm bằng tải trọng tĩnh ép dọc trục.</w:t>
      </w:r>
    </w:p>
    <w:p w:rsidR="00C634F5" w:rsidRPr="00C634F5" w:rsidP="005B262C">
      <w:pPr>
        <w:widowControl/>
        <w:spacing w:before="120"/>
        <w:rPr>
          <w:rFonts w:ascii="Arial" w:hAnsi="Arial" w:cs="Arial"/>
          <w:b/>
          <w:sz w:val="20"/>
          <w:szCs w:val="20"/>
          <w:lang w:val="en-US"/>
        </w:rPr>
      </w:pPr>
      <w:bookmarkStart w:id="5" w:name="dieu_3"/>
      <w:r w:rsidRPr="00C634F5">
        <w:rPr>
          <w:rFonts w:ascii="Arial" w:hAnsi="Arial" w:cs="Arial"/>
          <w:b/>
          <w:sz w:val="20"/>
          <w:szCs w:val="20"/>
          <w:lang w:val="en-US"/>
        </w:rPr>
        <w:t>3 Thuật ngữ và định nghĩa</w:t>
      </w:r>
      <w:bookmarkEnd w:id="5"/>
    </w:p>
    <w:p w:rsidR="00155963" w:rsidRPr="004027CC" w:rsidP="005B262C">
      <w:pPr>
        <w:widowControl/>
        <w:spacing w:before="120"/>
        <w:rPr>
          <w:rFonts w:ascii="Arial" w:hAnsi="Arial" w:cs="Arial"/>
          <w:sz w:val="20"/>
          <w:szCs w:val="20"/>
        </w:rPr>
      </w:pPr>
      <w:r w:rsidRPr="004027CC">
        <w:rPr>
          <w:rFonts w:ascii="Arial" w:hAnsi="Arial" w:cs="Arial"/>
          <w:sz w:val="20"/>
          <w:szCs w:val="20"/>
        </w:rPr>
        <w:t>3.1</w:t>
      </w:r>
    </w:p>
    <w:p w:rsidR="00155963" w:rsidRPr="004027CC" w:rsidP="005B262C">
      <w:pPr>
        <w:widowControl/>
        <w:spacing w:before="120"/>
        <w:rPr>
          <w:rFonts w:ascii="Arial" w:hAnsi="Arial" w:cs="Arial"/>
          <w:sz w:val="20"/>
          <w:szCs w:val="20"/>
        </w:rPr>
      </w:pPr>
      <w:r w:rsidRPr="004027CC">
        <w:rPr>
          <w:rFonts w:ascii="Arial" w:hAnsi="Arial" w:cs="Arial"/>
          <w:sz w:val="20"/>
          <w:szCs w:val="20"/>
        </w:rPr>
        <w:t>Cọc đóng (Driving pile)</w:t>
      </w:r>
    </w:p>
    <w:p w:rsidR="00155963" w:rsidRPr="004027CC" w:rsidP="005B262C">
      <w:pPr>
        <w:widowControl/>
        <w:spacing w:before="120"/>
        <w:rPr>
          <w:rFonts w:ascii="Arial" w:hAnsi="Arial" w:cs="Arial"/>
          <w:sz w:val="20"/>
          <w:szCs w:val="20"/>
        </w:rPr>
      </w:pPr>
      <w:r w:rsidRPr="004027CC">
        <w:rPr>
          <w:rFonts w:ascii="Arial" w:hAnsi="Arial" w:cs="Arial"/>
          <w:sz w:val="20"/>
          <w:szCs w:val="20"/>
        </w:rPr>
        <w:t>Cọc được hạ bằng năng lượng động (va đập, rung).</w:t>
      </w:r>
    </w:p>
    <w:p w:rsidR="00155963" w:rsidRPr="004027CC" w:rsidP="005B262C">
      <w:pPr>
        <w:widowControl/>
        <w:spacing w:before="120"/>
        <w:rPr>
          <w:rFonts w:ascii="Arial" w:hAnsi="Arial" w:cs="Arial"/>
          <w:sz w:val="20"/>
          <w:szCs w:val="20"/>
        </w:rPr>
      </w:pPr>
      <w:r w:rsidRPr="004027CC">
        <w:rPr>
          <w:rFonts w:ascii="Arial" w:hAnsi="Arial" w:cs="Arial"/>
          <w:sz w:val="20"/>
          <w:szCs w:val="20"/>
        </w:rPr>
        <w:t>3.2</w:t>
      </w:r>
    </w:p>
    <w:p w:rsidR="00155963" w:rsidRPr="004027CC" w:rsidP="005B262C">
      <w:pPr>
        <w:widowControl/>
        <w:spacing w:before="120"/>
        <w:rPr>
          <w:rFonts w:ascii="Arial" w:hAnsi="Arial" w:cs="Arial"/>
          <w:sz w:val="20"/>
          <w:szCs w:val="20"/>
        </w:rPr>
      </w:pPr>
      <w:r w:rsidRPr="004027CC">
        <w:rPr>
          <w:rFonts w:ascii="Arial" w:hAnsi="Arial" w:cs="Arial"/>
          <w:sz w:val="20"/>
          <w:szCs w:val="20"/>
        </w:rPr>
        <w:t>Cọc ép (Pressin</w:t>
      </w:r>
      <w:r w:rsidRPr="004027CC">
        <w:rPr>
          <w:rFonts w:ascii="Arial" w:hAnsi="Arial" w:cs="Arial"/>
          <w:sz w:val="20"/>
          <w:szCs w:val="20"/>
        </w:rPr>
        <w:t>g pile)</w:t>
      </w:r>
    </w:p>
    <w:p w:rsidR="00155963" w:rsidRPr="004027CC" w:rsidP="005B262C">
      <w:pPr>
        <w:widowControl/>
        <w:spacing w:before="120"/>
        <w:rPr>
          <w:rFonts w:ascii="Arial" w:hAnsi="Arial" w:cs="Arial"/>
          <w:sz w:val="20"/>
          <w:szCs w:val="20"/>
        </w:rPr>
      </w:pPr>
      <w:r w:rsidRPr="004027CC">
        <w:rPr>
          <w:rFonts w:ascii="Arial" w:hAnsi="Arial" w:cs="Arial"/>
          <w:sz w:val="20"/>
          <w:szCs w:val="20"/>
        </w:rPr>
        <w:t>Cọc được hạ bằng năng lượng tĩnh, không gây ra xung lực lên đầu cọc.</w:t>
      </w:r>
    </w:p>
    <w:p w:rsidR="00155963" w:rsidRPr="004027CC" w:rsidP="005B262C">
      <w:pPr>
        <w:widowControl/>
        <w:spacing w:before="120"/>
        <w:rPr>
          <w:rFonts w:ascii="Arial" w:hAnsi="Arial" w:cs="Arial"/>
          <w:sz w:val="20"/>
          <w:szCs w:val="20"/>
        </w:rPr>
      </w:pPr>
      <w:r w:rsidRPr="004027CC">
        <w:rPr>
          <w:rFonts w:ascii="Arial" w:hAnsi="Arial" w:cs="Arial"/>
          <w:sz w:val="20"/>
          <w:szCs w:val="20"/>
        </w:rPr>
        <w:t>3.3</w:t>
      </w:r>
    </w:p>
    <w:p w:rsidR="00155963" w:rsidRPr="004027CC" w:rsidP="005B262C">
      <w:pPr>
        <w:widowControl/>
        <w:spacing w:before="120"/>
        <w:rPr>
          <w:rFonts w:ascii="Arial" w:hAnsi="Arial" w:cs="Arial"/>
          <w:sz w:val="20"/>
          <w:szCs w:val="20"/>
        </w:rPr>
      </w:pPr>
      <w:r w:rsidRPr="004027CC">
        <w:rPr>
          <w:rFonts w:ascii="Arial" w:hAnsi="Arial" w:cs="Arial"/>
          <w:sz w:val="20"/>
          <w:szCs w:val="20"/>
        </w:rPr>
        <w:t>Độ chối của cọc đóng (Pile refusal)</w:t>
      </w:r>
    </w:p>
    <w:p w:rsidR="00155963" w:rsidRPr="004027CC" w:rsidP="005B262C">
      <w:pPr>
        <w:widowControl/>
        <w:spacing w:before="120"/>
        <w:rPr>
          <w:rFonts w:ascii="Arial" w:hAnsi="Arial" w:cs="Arial"/>
          <w:sz w:val="20"/>
          <w:szCs w:val="20"/>
        </w:rPr>
      </w:pPr>
      <w:r w:rsidRPr="004027CC">
        <w:rPr>
          <w:rFonts w:ascii="Arial" w:hAnsi="Arial" w:cs="Arial"/>
          <w:sz w:val="20"/>
          <w:szCs w:val="20"/>
        </w:rPr>
        <w:t>Độ lún của cọc do một nhát búa đóng và một phút làm việc của búa rung gây ra.</w:t>
      </w:r>
    </w:p>
    <w:p w:rsidR="00155963" w:rsidRPr="004027CC" w:rsidP="005B262C">
      <w:pPr>
        <w:widowControl/>
        <w:spacing w:before="120"/>
        <w:rPr>
          <w:rFonts w:ascii="Arial" w:hAnsi="Arial" w:cs="Arial"/>
          <w:sz w:val="20"/>
          <w:szCs w:val="20"/>
        </w:rPr>
      </w:pPr>
      <w:r w:rsidRPr="004027CC">
        <w:rPr>
          <w:rFonts w:ascii="Arial" w:hAnsi="Arial" w:cs="Arial"/>
          <w:sz w:val="20"/>
          <w:szCs w:val="20"/>
        </w:rPr>
        <w:t>3.4</w:t>
      </w:r>
    </w:p>
    <w:p w:rsidR="00155963" w:rsidRPr="004027CC" w:rsidP="005B262C">
      <w:pPr>
        <w:widowControl/>
        <w:spacing w:before="120"/>
        <w:rPr>
          <w:rFonts w:ascii="Arial" w:hAnsi="Arial" w:cs="Arial"/>
          <w:sz w:val="20"/>
          <w:szCs w:val="20"/>
        </w:rPr>
      </w:pPr>
      <w:r w:rsidRPr="004027CC">
        <w:rPr>
          <w:rFonts w:ascii="Arial" w:hAnsi="Arial" w:cs="Arial"/>
          <w:sz w:val="20"/>
          <w:szCs w:val="20"/>
        </w:rPr>
        <w:t>Tải trọng thiết kế (Design load)</w:t>
      </w:r>
    </w:p>
    <w:p w:rsidR="00155963" w:rsidRPr="004027CC" w:rsidP="005B262C">
      <w:pPr>
        <w:widowControl/>
        <w:spacing w:before="120"/>
        <w:rPr>
          <w:rFonts w:ascii="Arial" w:hAnsi="Arial" w:cs="Arial"/>
          <w:sz w:val="20"/>
          <w:szCs w:val="20"/>
        </w:rPr>
      </w:pPr>
      <w:r w:rsidRPr="004027CC">
        <w:rPr>
          <w:rFonts w:ascii="Arial" w:hAnsi="Arial" w:cs="Arial"/>
          <w:sz w:val="20"/>
          <w:szCs w:val="20"/>
        </w:rPr>
        <w:t>Giá trị tải trọng do Nhà thiết kế dự tính tác dụng lên cọc.</w:t>
      </w:r>
    </w:p>
    <w:p w:rsidR="00155963" w:rsidRPr="004027CC" w:rsidP="005B262C">
      <w:pPr>
        <w:widowControl/>
        <w:spacing w:before="120"/>
        <w:rPr>
          <w:rFonts w:ascii="Arial" w:hAnsi="Arial" w:cs="Arial"/>
          <w:sz w:val="20"/>
          <w:szCs w:val="20"/>
        </w:rPr>
      </w:pPr>
      <w:r w:rsidRPr="004027CC">
        <w:rPr>
          <w:rFonts w:ascii="Arial" w:hAnsi="Arial" w:cs="Arial"/>
          <w:sz w:val="20"/>
          <w:szCs w:val="20"/>
        </w:rPr>
        <w:t>3.5</w:t>
      </w:r>
    </w:p>
    <w:p w:rsidR="00155963" w:rsidRPr="004027CC" w:rsidP="005B262C">
      <w:pPr>
        <w:widowControl/>
        <w:spacing w:before="120"/>
        <w:rPr>
          <w:rFonts w:ascii="Arial" w:hAnsi="Arial" w:cs="Arial"/>
          <w:sz w:val="20"/>
          <w:szCs w:val="20"/>
        </w:rPr>
      </w:pPr>
      <w:r w:rsidRPr="004027CC">
        <w:rPr>
          <w:rFonts w:ascii="Arial" w:hAnsi="Arial" w:cs="Arial"/>
          <w:sz w:val="20"/>
          <w:szCs w:val="20"/>
        </w:rPr>
        <w:t>Lực ép nhỏ nhất (P</w:t>
      </w:r>
      <w:r w:rsidRPr="005B262C">
        <w:rPr>
          <w:rFonts w:ascii="Arial" w:hAnsi="Arial" w:cs="Arial"/>
          <w:sz w:val="20"/>
          <w:szCs w:val="20"/>
          <w:vertAlign w:val="subscript"/>
        </w:rPr>
        <w:t>ep</w:t>
      </w:r>
      <w:r w:rsidRPr="004027CC">
        <w:rPr>
          <w:rFonts w:ascii="Arial" w:hAnsi="Arial" w:cs="Arial"/>
          <w:sz w:val="20"/>
          <w:szCs w:val="20"/>
        </w:rPr>
        <w:t>)</w:t>
      </w:r>
      <w:r w:rsidRPr="005B262C">
        <w:rPr>
          <w:rFonts w:ascii="Arial" w:hAnsi="Arial" w:cs="Arial"/>
          <w:sz w:val="20"/>
          <w:szCs w:val="20"/>
          <w:vertAlign w:val="subscript"/>
        </w:rPr>
        <w:t>min</w:t>
      </w:r>
      <w:r w:rsidRPr="004027CC">
        <w:rPr>
          <w:rFonts w:ascii="Arial" w:hAnsi="Arial" w:cs="Arial"/>
          <w:sz w:val="20"/>
          <w:szCs w:val="20"/>
        </w:rPr>
        <w:t xml:space="preserve"> (The minimum jacking load)</w:t>
      </w:r>
    </w:p>
    <w:p w:rsidR="00155963" w:rsidRPr="004027CC" w:rsidP="005B262C">
      <w:pPr>
        <w:widowControl/>
        <w:spacing w:before="120"/>
        <w:rPr>
          <w:rFonts w:ascii="Arial" w:hAnsi="Arial" w:cs="Arial"/>
          <w:sz w:val="20"/>
          <w:szCs w:val="20"/>
        </w:rPr>
      </w:pPr>
      <w:r w:rsidRPr="004027CC">
        <w:rPr>
          <w:rFonts w:ascii="Arial" w:hAnsi="Arial" w:cs="Arial"/>
          <w:sz w:val="20"/>
          <w:szCs w:val="20"/>
        </w:rPr>
        <w:t>Lực ép do Nhà thiết kế quy định để đảm bảo tải trọng thiết kế lên cọc, thông thường lấy bằng 150 % đến 200 % tải trọng thiết kế.</w:t>
      </w:r>
    </w:p>
    <w:p w:rsidR="00155963" w:rsidRPr="004027CC" w:rsidP="005B262C">
      <w:pPr>
        <w:widowControl/>
        <w:spacing w:before="120"/>
        <w:rPr>
          <w:rFonts w:ascii="Arial" w:hAnsi="Arial" w:cs="Arial"/>
          <w:sz w:val="20"/>
          <w:szCs w:val="20"/>
        </w:rPr>
      </w:pPr>
      <w:r w:rsidRPr="004027CC">
        <w:rPr>
          <w:rFonts w:ascii="Arial" w:hAnsi="Arial" w:cs="Arial"/>
          <w:sz w:val="20"/>
          <w:szCs w:val="20"/>
        </w:rPr>
        <w:t>3.6</w:t>
      </w:r>
    </w:p>
    <w:p w:rsidR="00155963" w:rsidRPr="004027CC" w:rsidP="005B262C">
      <w:pPr>
        <w:widowControl/>
        <w:spacing w:before="120"/>
        <w:rPr>
          <w:rFonts w:ascii="Arial" w:hAnsi="Arial" w:cs="Arial"/>
          <w:sz w:val="20"/>
          <w:szCs w:val="20"/>
        </w:rPr>
      </w:pPr>
      <w:r w:rsidRPr="004027CC">
        <w:rPr>
          <w:rFonts w:ascii="Arial" w:hAnsi="Arial" w:cs="Arial"/>
          <w:sz w:val="20"/>
          <w:szCs w:val="20"/>
        </w:rPr>
        <w:t>Lực ép lớn nhất (P</w:t>
      </w:r>
      <w:r w:rsidRPr="005B262C">
        <w:rPr>
          <w:rFonts w:ascii="Arial" w:hAnsi="Arial" w:cs="Arial"/>
          <w:sz w:val="20"/>
          <w:szCs w:val="20"/>
          <w:vertAlign w:val="subscript"/>
        </w:rPr>
        <w:t>ep</w:t>
      </w:r>
      <w:r w:rsidRPr="004027CC">
        <w:rPr>
          <w:rFonts w:ascii="Arial" w:hAnsi="Arial" w:cs="Arial"/>
          <w:sz w:val="20"/>
          <w:szCs w:val="20"/>
        </w:rPr>
        <w:t>)</w:t>
      </w:r>
      <w:r w:rsidRPr="005B262C">
        <w:rPr>
          <w:rFonts w:ascii="Arial" w:hAnsi="Arial" w:cs="Arial"/>
          <w:sz w:val="20"/>
          <w:szCs w:val="20"/>
          <w:vertAlign w:val="subscript"/>
        </w:rPr>
        <w:t>max</w:t>
      </w:r>
      <w:r w:rsidR="005B262C">
        <w:rPr>
          <w:rFonts w:ascii="Arial" w:hAnsi="Arial" w:cs="Arial"/>
          <w:sz w:val="20"/>
          <w:szCs w:val="20"/>
          <w:lang w:val="en-US"/>
        </w:rPr>
        <w:t xml:space="preserve"> </w:t>
      </w:r>
      <w:r w:rsidRPr="004027CC">
        <w:rPr>
          <w:rFonts w:ascii="Arial" w:hAnsi="Arial" w:cs="Arial"/>
          <w:sz w:val="20"/>
          <w:szCs w:val="20"/>
        </w:rPr>
        <w:t>(The m</w:t>
      </w:r>
      <w:r w:rsidRPr="004027CC">
        <w:rPr>
          <w:rFonts w:ascii="Arial" w:hAnsi="Arial" w:cs="Arial"/>
          <w:sz w:val="20"/>
          <w:szCs w:val="20"/>
        </w:rPr>
        <w:t>aximum jacking load)</w:t>
      </w:r>
    </w:p>
    <w:p w:rsidR="00155963" w:rsidRPr="00C634F5" w:rsidP="005B262C">
      <w:pPr>
        <w:widowControl/>
        <w:spacing w:before="120"/>
        <w:rPr>
          <w:rFonts w:ascii="Arial" w:hAnsi="Arial" w:cs="Arial"/>
          <w:sz w:val="20"/>
          <w:szCs w:val="20"/>
          <w:lang w:val="en-US"/>
        </w:rPr>
      </w:pPr>
      <w:r w:rsidRPr="004027CC">
        <w:rPr>
          <w:rFonts w:ascii="Arial" w:hAnsi="Arial" w:cs="Arial"/>
          <w:sz w:val="20"/>
          <w:szCs w:val="20"/>
        </w:rPr>
        <w:t>Lực ép do Nhà thiết kế quy định, không vượt quá sức chịu tải của vật liệu cọc; được tính toán theo kết quả xuyên tĩnh, khi không có kết quả này thì thường lấy bằng 200 % đến 300 % tải trọng thiết kế.</w:t>
      </w:r>
    </w:p>
    <w:p w:rsidR="00C634F5" w:rsidRPr="00C634F5" w:rsidP="005B262C">
      <w:pPr>
        <w:widowControl/>
        <w:spacing w:before="120"/>
        <w:rPr>
          <w:rFonts w:ascii="Arial" w:hAnsi="Arial" w:cs="Arial"/>
          <w:b/>
          <w:sz w:val="20"/>
          <w:szCs w:val="20"/>
          <w:lang w:val="en-US"/>
        </w:rPr>
      </w:pPr>
      <w:bookmarkStart w:id="6" w:name="dieu_4"/>
      <w:r w:rsidRPr="00C634F5">
        <w:rPr>
          <w:rFonts w:ascii="Arial" w:hAnsi="Arial" w:cs="Arial"/>
          <w:b/>
          <w:sz w:val="20"/>
          <w:szCs w:val="20"/>
          <w:lang w:val="en-US"/>
        </w:rPr>
        <w:t>4 Quy định chung</w:t>
      </w:r>
      <w:bookmarkEnd w:id="6"/>
    </w:p>
    <w:p w:rsidR="00155963" w:rsidRPr="004027CC" w:rsidP="005B262C">
      <w:pPr>
        <w:widowControl/>
        <w:spacing w:before="120"/>
        <w:rPr>
          <w:rFonts w:ascii="Arial" w:hAnsi="Arial" w:cs="Arial"/>
          <w:sz w:val="20"/>
          <w:szCs w:val="20"/>
        </w:rPr>
      </w:pPr>
      <w:r w:rsidR="005B262C">
        <w:rPr>
          <w:rFonts w:ascii="Arial" w:hAnsi="Arial" w:cs="Arial"/>
          <w:sz w:val="20"/>
          <w:szCs w:val="20"/>
          <w:lang w:val="en-US"/>
        </w:rPr>
        <w:t xml:space="preserve">4.1 </w:t>
      </w:r>
      <w:r w:rsidRPr="004027CC">
        <w:rPr>
          <w:rFonts w:ascii="Arial" w:hAnsi="Arial" w:cs="Arial"/>
          <w:sz w:val="20"/>
          <w:szCs w:val="20"/>
        </w:rPr>
        <w:t>Thi công hạ cọc cần tuân theo bản vẽ thiết kế thi công, trong đó bao gồm: dữ liệu về bố trí các công trình hiện có và công trình ngầm; đường cáp điện có chỉ dẫn độ sâu lắp đặt đường dây tải điện và biện pháp bảo vệ chúng; danh mục các máy móc, thiết bị; trình tự và tiến độ thi công; các biện pháp đảm bảo an toàn lao động và vệ sinh môi trường; bản vẽ bố trí mặt bằng thi công kể cả điện nước và các hạng mục tạm thời phục vụ thi công.</w:t>
      </w:r>
    </w:p>
    <w:p w:rsidR="00155963" w:rsidRPr="004027CC" w:rsidP="005B262C">
      <w:pPr>
        <w:widowControl/>
        <w:spacing w:before="120"/>
        <w:rPr>
          <w:rFonts w:ascii="Arial" w:hAnsi="Arial" w:cs="Arial"/>
          <w:sz w:val="20"/>
          <w:szCs w:val="20"/>
        </w:rPr>
      </w:pPr>
      <w:r w:rsidRPr="004027CC">
        <w:rPr>
          <w:rFonts w:ascii="Arial" w:hAnsi="Arial" w:cs="Arial"/>
          <w:sz w:val="20"/>
          <w:szCs w:val="20"/>
        </w:rPr>
        <w:t>Để có đầy đủ số liệu cho thi công móng cọc, nhất là trong điều kiện địa chất phức tạp, khi cần thiết Nhà thầu phải tiến hành đóng, ép các cọc thử và tiến hành thí nghiệm cọc bằng tải trọng động hoặc tải trọng tĩnh theo đề cương của Tư vấn hoặc Thiết kế đề ra.</w:t>
      </w:r>
    </w:p>
    <w:p w:rsidR="00155963" w:rsidRPr="004027CC" w:rsidP="005B262C">
      <w:pPr>
        <w:widowControl/>
        <w:spacing w:before="120"/>
        <w:rPr>
          <w:rFonts w:ascii="Arial" w:hAnsi="Arial" w:cs="Arial"/>
          <w:sz w:val="20"/>
          <w:szCs w:val="20"/>
        </w:rPr>
      </w:pPr>
      <w:r w:rsidR="005B262C">
        <w:rPr>
          <w:rFonts w:ascii="Arial" w:hAnsi="Arial" w:cs="Arial"/>
          <w:sz w:val="20"/>
          <w:szCs w:val="20"/>
          <w:lang w:val="en-US"/>
        </w:rPr>
        <w:t xml:space="preserve">4.2 </w:t>
      </w:r>
      <w:r w:rsidRPr="004027CC">
        <w:rPr>
          <w:rFonts w:ascii="Arial" w:hAnsi="Arial" w:cs="Arial"/>
          <w:sz w:val="20"/>
          <w:szCs w:val="20"/>
        </w:rPr>
        <w:t xml:space="preserve">Trắc đạc định vị các trục móng cần được tiến hành từ các mốc chuẩn theo đúng quy định hiện hành. Mốc định vị trục thường làm bằng các cọc đóng, nằm cách trục ngoài cùng của móng không ít hơn 10 m. Trong biên bản bàn giao mốc định vị phải có sơ đồ bố trí mốc cùng </w:t>
      </w:r>
      <w:r w:rsidR="005B262C">
        <w:rPr>
          <w:rFonts w:ascii="Arial" w:hAnsi="Arial" w:cs="Arial"/>
          <w:sz w:val="20"/>
          <w:szCs w:val="20"/>
        </w:rPr>
        <w:t>tọa độ</w:t>
      </w:r>
      <w:r w:rsidRPr="004027CC">
        <w:rPr>
          <w:rFonts w:ascii="Arial" w:hAnsi="Arial" w:cs="Arial"/>
          <w:sz w:val="20"/>
          <w:szCs w:val="20"/>
        </w:rPr>
        <w:t xml:space="preserve"> của chúng cũng như cao độ của các mốc chuẩn dẫn từ lưới cao trình thành phố hoặc quốc gia. Việc định vị từng cọc trong quá trình thi công phải do các trắc đạc viên có kinh nghiệm tiến hành dưới sự giám sát của kỹ thuật thi công cọc phía Nhà thầu và trong các công trình quan trọng phải được Tư vấn giám sát kiểm tra. Độ chuẩn của lưới trục định vị phải thường xuyên được kiểm tra, đặc biệt khi có một mốc bị chuyển dịch thì cần được kiểm tra ngay. Độ sai lệch của các trục so với thiết kế không được vượt quá 1 cm trên 100 m chiều dài tuyến.</w:t>
      </w:r>
    </w:p>
    <w:p w:rsidR="00155963" w:rsidRPr="004027CC" w:rsidP="005B262C">
      <w:pPr>
        <w:widowControl/>
        <w:spacing w:before="120"/>
        <w:rPr>
          <w:rFonts w:ascii="Arial" w:hAnsi="Arial" w:cs="Arial"/>
          <w:sz w:val="20"/>
          <w:szCs w:val="20"/>
        </w:rPr>
      </w:pPr>
      <w:r w:rsidR="005B262C">
        <w:rPr>
          <w:rFonts w:ascii="Arial" w:hAnsi="Arial" w:cs="Arial"/>
          <w:sz w:val="20"/>
          <w:szCs w:val="20"/>
          <w:lang w:val="en-US"/>
        </w:rPr>
        <w:t xml:space="preserve">4.3 </w:t>
      </w:r>
      <w:r w:rsidR="005B262C">
        <w:rPr>
          <w:rFonts w:ascii="Arial" w:hAnsi="Arial" w:cs="Arial"/>
          <w:sz w:val="20"/>
          <w:szCs w:val="20"/>
        </w:rPr>
        <w:t>Chuyên chở</w:t>
      </w:r>
      <w:r w:rsidRPr="004027CC">
        <w:rPr>
          <w:rFonts w:ascii="Arial" w:hAnsi="Arial" w:cs="Arial"/>
          <w:sz w:val="20"/>
          <w:szCs w:val="20"/>
        </w:rPr>
        <w:t xml:space="preserve">, bảo quản, nâng dựng cọc vào vị trí hạ cọc phải tuân thủ các biện pháp chống hư hại cọc. Khi </w:t>
      </w:r>
      <w:r w:rsidR="005B262C">
        <w:rPr>
          <w:rFonts w:ascii="Arial" w:hAnsi="Arial" w:cs="Arial"/>
          <w:sz w:val="20"/>
          <w:szCs w:val="20"/>
        </w:rPr>
        <w:t>chuyên chở</w:t>
      </w:r>
      <w:r w:rsidRPr="004027CC">
        <w:rPr>
          <w:rFonts w:ascii="Arial" w:hAnsi="Arial" w:cs="Arial"/>
          <w:sz w:val="20"/>
          <w:szCs w:val="20"/>
        </w:rPr>
        <w:t xml:space="preserve"> cọc bê tông cốt thép (BTCT) cũng như khi sắp xếp xuống bãi tập kết phải có hệ con kê bằng gỗ</w:t>
      </w:r>
      <w:r w:rsidR="005B262C">
        <w:rPr>
          <w:rFonts w:ascii="Arial" w:hAnsi="Arial" w:cs="Arial"/>
          <w:sz w:val="20"/>
          <w:szCs w:val="20"/>
        </w:rPr>
        <w:t xml:space="preserve"> ở </w:t>
      </w:r>
      <w:r w:rsidRPr="004027CC">
        <w:rPr>
          <w:rFonts w:ascii="Arial" w:hAnsi="Arial" w:cs="Arial"/>
          <w:sz w:val="20"/>
          <w:szCs w:val="20"/>
        </w:rPr>
        <w:t>phía dưới các móc cẩu. Nghiêm cấm việc lăn hoặc kéo cọc BTCT bằng dây.</w:t>
      </w:r>
    </w:p>
    <w:p w:rsidR="00155963" w:rsidRPr="004027CC" w:rsidP="005B262C">
      <w:pPr>
        <w:widowControl/>
        <w:spacing w:before="120"/>
        <w:rPr>
          <w:rFonts w:ascii="Arial" w:hAnsi="Arial" w:cs="Arial"/>
          <w:sz w:val="20"/>
          <w:szCs w:val="20"/>
        </w:rPr>
      </w:pPr>
      <w:r w:rsidR="005B262C">
        <w:rPr>
          <w:rFonts w:ascii="Arial" w:hAnsi="Arial" w:cs="Arial"/>
          <w:sz w:val="20"/>
          <w:szCs w:val="20"/>
          <w:lang w:val="en-US"/>
        </w:rPr>
        <w:t xml:space="preserve">4.4 </w:t>
      </w:r>
      <w:r w:rsidRPr="004027CC">
        <w:rPr>
          <w:rFonts w:ascii="Arial" w:hAnsi="Arial" w:cs="Arial"/>
          <w:sz w:val="20"/>
          <w:szCs w:val="20"/>
        </w:rPr>
        <w:t>Công tác chuẩn bị</w:t>
      </w:r>
    </w:p>
    <w:p w:rsidR="00155963" w:rsidRPr="004027CC" w:rsidP="005B262C">
      <w:pPr>
        <w:widowControl/>
        <w:spacing w:before="120"/>
        <w:rPr>
          <w:rFonts w:ascii="Arial" w:hAnsi="Arial" w:cs="Arial"/>
          <w:sz w:val="20"/>
          <w:szCs w:val="20"/>
        </w:rPr>
      </w:pPr>
      <w:r w:rsidR="005B262C">
        <w:rPr>
          <w:rFonts w:ascii="Arial" w:hAnsi="Arial" w:cs="Arial"/>
          <w:sz w:val="20"/>
          <w:szCs w:val="20"/>
          <w:lang w:val="en-US"/>
        </w:rPr>
        <w:t xml:space="preserve">4.4.1 </w:t>
      </w:r>
      <w:r w:rsidRPr="004027CC">
        <w:rPr>
          <w:rFonts w:ascii="Arial" w:hAnsi="Arial" w:cs="Arial"/>
          <w:sz w:val="20"/>
          <w:szCs w:val="20"/>
        </w:rPr>
        <w:t>Nhà thầu căn cứ vào hồ sơ thiết kế, yêu cầu của Chủ đầu tư và điều kiện môi trường cụ thể để</w:t>
      </w:r>
      <w:r w:rsidR="005B262C">
        <w:rPr>
          <w:rFonts w:ascii="Arial" w:hAnsi="Arial" w:cs="Arial"/>
          <w:sz w:val="20"/>
          <w:szCs w:val="20"/>
        </w:rPr>
        <w:t xml:space="preserve"> lập</w:t>
      </w:r>
      <w:r w:rsidRPr="004027CC">
        <w:rPr>
          <w:rFonts w:ascii="Arial" w:hAnsi="Arial" w:cs="Arial"/>
          <w:sz w:val="20"/>
          <w:szCs w:val="20"/>
        </w:rPr>
        <w:t xml:space="preserve"> biện pháp thi công cọc trong đó nên lưu ý làm rõ các điều sau:</w:t>
      </w:r>
    </w:p>
    <w:p w:rsidR="00155963" w:rsidRPr="004027CC" w:rsidP="005B262C">
      <w:pPr>
        <w:widowControl/>
        <w:spacing w:before="120"/>
        <w:rPr>
          <w:rFonts w:ascii="Arial" w:hAnsi="Arial" w:cs="Arial"/>
          <w:sz w:val="20"/>
          <w:szCs w:val="20"/>
        </w:rPr>
      </w:pPr>
      <w:r w:rsidR="005B262C">
        <w:rPr>
          <w:rFonts w:ascii="Arial" w:hAnsi="Arial" w:cs="Arial"/>
          <w:sz w:val="20"/>
          <w:szCs w:val="20"/>
          <w:lang w:val="en-US"/>
        </w:rPr>
        <w:t xml:space="preserve">a) </w:t>
      </w:r>
      <w:r w:rsidRPr="004027CC">
        <w:rPr>
          <w:rFonts w:ascii="Arial" w:hAnsi="Arial" w:cs="Arial"/>
          <w:sz w:val="20"/>
          <w:szCs w:val="20"/>
        </w:rPr>
        <w:t>Công nghệ thi công đóng/ép;</w:t>
      </w:r>
    </w:p>
    <w:p w:rsidR="00155963" w:rsidRPr="004027CC" w:rsidP="005B262C">
      <w:pPr>
        <w:widowControl/>
        <w:spacing w:before="120"/>
        <w:rPr>
          <w:rFonts w:ascii="Arial" w:hAnsi="Arial" w:cs="Arial"/>
          <w:sz w:val="20"/>
          <w:szCs w:val="20"/>
        </w:rPr>
      </w:pPr>
      <w:r w:rsidR="005B262C">
        <w:rPr>
          <w:rFonts w:ascii="Arial" w:hAnsi="Arial" w:cs="Arial"/>
          <w:sz w:val="20"/>
          <w:szCs w:val="20"/>
          <w:lang w:val="en-US"/>
        </w:rPr>
        <w:t xml:space="preserve">b) </w:t>
      </w:r>
      <w:r w:rsidRPr="004027CC">
        <w:rPr>
          <w:rFonts w:ascii="Arial" w:hAnsi="Arial" w:cs="Arial"/>
          <w:sz w:val="20"/>
          <w:szCs w:val="20"/>
        </w:rPr>
        <w:t>Thiết bị dự định chọn;</w:t>
      </w:r>
    </w:p>
    <w:p w:rsidR="00155963" w:rsidRPr="004027CC" w:rsidP="005B262C">
      <w:pPr>
        <w:widowControl/>
        <w:spacing w:before="120"/>
        <w:rPr>
          <w:rFonts w:ascii="Arial" w:hAnsi="Arial" w:cs="Arial"/>
          <w:sz w:val="20"/>
          <w:szCs w:val="20"/>
        </w:rPr>
      </w:pPr>
      <w:r w:rsidR="005B262C">
        <w:rPr>
          <w:rFonts w:ascii="Arial" w:hAnsi="Arial" w:cs="Arial"/>
          <w:sz w:val="20"/>
          <w:szCs w:val="20"/>
          <w:lang w:val="en-US"/>
        </w:rPr>
        <w:t xml:space="preserve">c) </w:t>
      </w:r>
      <w:r w:rsidRPr="004027CC">
        <w:rPr>
          <w:rFonts w:ascii="Arial" w:hAnsi="Arial" w:cs="Arial"/>
          <w:sz w:val="20"/>
          <w:szCs w:val="20"/>
        </w:rPr>
        <w:t>Kế hoạch đảm bảo chất lượng, trong đó nêu rõ trình tự hạ cọc dựa theo điều kiện đất nền, cách bố trí đài cọc, số lượng cọc trong đài, phương pháp kiểm tra độ thẳng đứng, kiểm tra mối hàn, cách đo độ chối, biện pháp an toàn và đảm bảo vệ sinh môi trường...;</w:t>
      </w:r>
    </w:p>
    <w:p w:rsidR="00155963" w:rsidRPr="004027CC" w:rsidP="005B262C">
      <w:pPr>
        <w:widowControl/>
        <w:spacing w:before="120"/>
        <w:rPr>
          <w:rFonts w:ascii="Arial" w:hAnsi="Arial" w:cs="Arial"/>
          <w:sz w:val="20"/>
          <w:szCs w:val="20"/>
        </w:rPr>
      </w:pPr>
      <w:r w:rsidR="005B262C">
        <w:rPr>
          <w:rFonts w:ascii="Arial" w:hAnsi="Arial" w:cs="Arial"/>
          <w:sz w:val="20"/>
          <w:szCs w:val="20"/>
          <w:lang w:val="en-US"/>
        </w:rPr>
        <w:t xml:space="preserve">d) </w:t>
      </w:r>
      <w:r w:rsidRPr="004027CC">
        <w:rPr>
          <w:rFonts w:ascii="Arial" w:hAnsi="Arial" w:cs="Arial"/>
          <w:sz w:val="20"/>
          <w:szCs w:val="20"/>
        </w:rPr>
        <w:t>Dự kiến sự cố và cách xử lý;</w:t>
      </w:r>
    </w:p>
    <w:p w:rsidR="00155963" w:rsidRPr="004027CC" w:rsidP="005B262C">
      <w:pPr>
        <w:widowControl/>
        <w:spacing w:before="120"/>
        <w:rPr>
          <w:rFonts w:ascii="Arial" w:hAnsi="Arial" w:cs="Arial"/>
          <w:sz w:val="20"/>
          <w:szCs w:val="20"/>
        </w:rPr>
      </w:pPr>
      <w:r w:rsidR="005B262C">
        <w:rPr>
          <w:rFonts w:ascii="Arial" w:hAnsi="Arial" w:cs="Arial"/>
          <w:sz w:val="20"/>
          <w:szCs w:val="20"/>
          <w:lang w:val="en-US"/>
        </w:rPr>
        <w:t xml:space="preserve">e) </w:t>
      </w:r>
      <w:r w:rsidRPr="004027CC">
        <w:rPr>
          <w:rFonts w:ascii="Arial" w:hAnsi="Arial" w:cs="Arial"/>
          <w:sz w:val="20"/>
          <w:szCs w:val="20"/>
        </w:rPr>
        <w:t>Tiến độ thi công...</w:t>
      </w:r>
    </w:p>
    <w:p w:rsidR="00155963" w:rsidRPr="004027CC" w:rsidP="005B262C">
      <w:pPr>
        <w:widowControl/>
        <w:spacing w:before="120"/>
        <w:rPr>
          <w:rFonts w:ascii="Arial" w:hAnsi="Arial" w:cs="Arial"/>
          <w:sz w:val="20"/>
          <w:szCs w:val="20"/>
        </w:rPr>
      </w:pPr>
      <w:r w:rsidR="005B262C">
        <w:rPr>
          <w:rFonts w:ascii="Arial" w:hAnsi="Arial" w:cs="Arial"/>
          <w:sz w:val="20"/>
          <w:szCs w:val="20"/>
          <w:lang w:val="en-US"/>
        </w:rPr>
        <w:t xml:space="preserve">4.4.2 </w:t>
      </w:r>
      <w:r w:rsidRPr="004027CC">
        <w:rPr>
          <w:rFonts w:ascii="Arial" w:hAnsi="Arial" w:cs="Arial"/>
          <w:sz w:val="20"/>
          <w:szCs w:val="20"/>
        </w:rPr>
        <w:t>Trước khi thi công hạ cọc cần tiến hành các công tác chuẩn bị sau đây:</w:t>
      </w:r>
    </w:p>
    <w:p w:rsidR="00155963" w:rsidRPr="004027CC" w:rsidP="005B262C">
      <w:pPr>
        <w:widowControl/>
        <w:spacing w:before="120"/>
        <w:rPr>
          <w:rFonts w:ascii="Arial" w:hAnsi="Arial" w:cs="Arial"/>
          <w:sz w:val="20"/>
          <w:szCs w:val="20"/>
        </w:rPr>
      </w:pPr>
      <w:r w:rsidR="005B262C">
        <w:rPr>
          <w:rFonts w:ascii="Arial" w:hAnsi="Arial" w:cs="Arial"/>
          <w:sz w:val="20"/>
          <w:szCs w:val="20"/>
          <w:lang w:val="en-US"/>
        </w:rPr>
        <w:t xml:space="preserve">a) </w:t>
      </w:r>
      <w:r w:rsidRPr="004027CC">
        <w:rPr>
          <w:rFonts w:ascii="Arial" w:hAnsi="Arial" w:cs="Arial"/>
          <w:sz w:val="20"/>
          <w:szCs w:val="20"/>
        </w:rPr>
        <w:t>Nghiên cứu điều kiện địa chất công trình và địa chất th</w:t>
      </w:r>
      <w:r w:rsidR="005B262C">
        <w:rPr>
          <w:rFonts w:ascii="Arial" w:hAnsi="Arial" w:cs="Arial"/>
          <w:sz w:val="20"/>
          <w:szCs w:val="20"/>
        </w:rPr>
        <w:t>ủy</w:t>
      </w:r>
      <w:r w:rsidRPr="004027CC">
        <w:rPr>
          <w:rFonts w:ascii="Arial" w:hAnsi="Arial" w:cs="Arial"/>
          <w:sz w:val="20"/>
          <w:szCs w:val="20"/>
        </w:rPr>
        <w:t xml:space="preserve"> văn, chiều dày, thế nằm và đặc trưng cơ lý của chúng;</w:t>
      </w:r>
    </w:p>
    <w:p w:rsidR="00155963" w:rsidRPr="004027CC" w:rsidP="005B262C">
      <w:pPr>
        <w:widowControl/>
        <w:spacing w:before="120"/>
        <w:rPr>
          <w:rFonts w:ascii="Arial" w:hAnsi="Arial" w:cs="Arial"/>
          <w:sz w:val="20"/>
          <w:szCs w:val="20"/>
        </w:rPr>
      </w:pPr>
      <w:r w:rsidR="005B262C">
        <w:rPr>
          <w:rFonts w:ascii="Arial" w:hAnsi="Arial" w:cs="Arial"/>
          <w:sz w:val="20"/>
          <w:szCs w:val="20"/>
          <w:lang w:val="en-US"/>
        </w:rPr>
        <w:t xml:space="preserve">b) </w:t>
      </w:r>
      <w:r w:rsidRPr="004027CC">
        <w:rPr>
          <w:rFonts w:ascii="Arial" w:hAnsi="Arial" w:cs="Arial"/>
          <w:sz w:val="20"/>
          <w:szCs w:val="20"/>
        </w:rPr>
        <w:t xml:space="preserve">Thăm dò khả năng có các chướng ngại dưới đất để có biện pháp loại bỏ chúng, sự có mặt của công trình ngầm và công trình lân cận để có biện pháp phòng ngừa </w:t>
      </w:r>
      <w:r w:rsidR="005B262C">
        <w:rPr>
          <w:rFonts w:ascii="Arial" w:hAnsi="Arial" w:cs="Arial"/>
          <w:sz w:val="20"/>
          <w:szCs w:val="20"/>
        </w:rPr>
        <w:t>ảnh hưởng</w:t>
      </w:r>
      <w:r w:rsidRPr="004027CC">
        <w:rPr>
          <w:rFonts w:ascii="Arial" w:hAnsi="Arial" w:cs="Arial"/>
          <w:sz w:val="20"/>
          <w:szCs w:val="20"/>
        </w:rPr>
        <w:t xml:space="preserve"> xấu đến chúng;</w:t>
      </w:r>
    </w:p>
    <w:p w:rsidR="00155963" w:rsidRPr="004027CC" w:rsidP="005B262C">
      <w:pPr>
        <w:widowControl/>
        <w:spacing w:before="120"/>
        <w:rPr>
          <w:rFonts w:ascii="Arial" w:hAnsi="Arial" w:cs="Arial"/>
          <w:sz w:val="20"/>
          <w:szCs w:val="20"/>
        </w:rPr>
      </w:pPr>
      <w:r w:rsidR="005B262C">
        <w:rPr>
          <w:rFonts w:ascii="Arial" w:hAnsi="Arial" w:cs="Arial"/>
          <w:sz w:val="20"/>
          <w:szCs w:val="20"/>
          <w:lang w:val="en-US"/>
        </w:rPr>
        <w:t xml:space="preserve">c) </w:t>
      </w:r>
      <w:r w:rsidRPr="004027CC">
        <w:rPr>
          <w:rFonts w:ascii="Arial" w:hAnsi="Arial" w:cs="Arial"/>
          <w:sz w:val="20"/>
          <w:szCs w:val="20"/>
        </w:rPr>
        <w:t>Xem xét điều kiện môi trường đô thị (tiếng ồn và chấn động) theo tiêu chuẩn môi trường liên qu</w:t>
      </w:r>
      <w:r w:rsidRPr="004027CC">
        <w:rPr>
          <w:rFonts w:ascii="Arial" w:hAnsi="Arial" w:cs="Arial"/>
          <w:sz w:val="20"/>
          <w:szCs w:val="20"/>
        </w:rPr>
        <w:t>an khi thi công</w:t>
      </w:r>
      <w:r w:rsidR="005B262C">
        <w:rPr>
          <w:rFonts w:ascii="Arial" w:hAnsi="Arial" w:cs="Arial"/>
          <w:sz w:val="20"/>
          <w:szCs w:val="20"/>
        </w:rPr>
        <w:t xml:space="preserve"> ở </w:t>
      </w:r>
      <w:r w:rsidRPr="004027CC">
        <w:rPr>
          <w:rFonts w:ascii="Arial" w:hAnsi="Arial" w:cs="Arial"/>
          <w:sz w:val="20"/>
          <w:szCs w:val="20"/>
        </w:rPr>
        <w:t>gần khu dân cư và công trình có sẵn;</w:t>
      </w:r>
    </w:p>
    <w:p w:rsidR="00155963" w:rsidRPr="004027CC" w:rsidP="005B262C">
      <w:pPr>
        <w:widowControl/>
        <w:spacing w:before="120"/>
        <w:rPr>
          <w:rFonts w:ascii="Arial" w:hAnsi="Arial" w:cs="Arial"/>
          <w:sz w:val="20"/>
          <w:szCs w:val="20"/>
        </w:rPr>
      </w:pPr>
      <w:r w:rsidR="005B262C">
        <w:rPr>
          <w:rFonts w:ascii="Arial" w:hAnsi="Arial" w:cs="Arial"/>
          <w:sz w:val="20"/>
          <w:szCs w:val="20"/>
          <w:lang w:val="en-US"/>
        </w:rPr>
        <w:t xml:space="preserve">d) </w:t>
      </w:r>
      <w:r w:rsidRPr="004027CC">
        <w:rPr>
          <w:rFonts w:ascii="Arial" w:hAnsi="Arial" w:cs="Arial"/>
          <w:sz w:val="20"/>
          <w:szCs w:val="20"/>
        </w:rPr>
        <w:t>Nghiệm thu mặt bằng thi công;</w:t>
      </w:r>
    </w:p>
    <w:p w:rsidR="00155963" w:rsidRPr="004027CC" w:rsidP="005B262C">
      <w:pPr>
        <w:widowControl/>
        <w:spacing w:before="120"/>
        <w:rPr>
          <w:rFonts w:ascii="Arial" w:hAnsi="Arial" w:cs="Arial"/>
          <w:sz w:val="20"/>
          <w:szCs w:val="20"/>
        </w:rPr>
      </w:pPr>
      <w:r w:rsidR="005B262C">
        <w:rPr>
          <w:rFonts w:ascii="Arial" w:hAnsi="Arial" w:cs="Arial"/>
          <w:sz w:val="20"/>
          <w:szCs w:val="20"/>
          <w:lang w:val="en-US"/>
        </w:rPr>
        <w:t xml:space="preserve">e) </w:t>
      </w:r>
      <w:r w:rsidRPr="004027CC">
        <w:rPr>
          <w:rFonts w:ascii="Arial" w:hAnsi="Arial" w:cs="Arial"/>
          <w:sz w:val="20"/>
          <w:szCs w:val="20"/>
        </w:rPr>
        <w:t xml:space="preserve">Lập lưới trắc đạc định vị các trục móng và </w:t>
      </w:r>
      <w:r w:rsidR="005B262C">
        <w:rPr>
          <w:rFonts w:ascii="Arial" w:hAnsi="Arial" w:cs="Arial"/>
          <w:sz w:val="20"/>
          <w:szCs w:val="20"/>
        </w:rPr>
        <w:t>tọa độ</w:t>
      </w:r>
      <w:r w:rsidRPr="004027CC">
        <w:rPr>
          <w:rFonts w:ascii="Arial" w:hAnsi="Arial" w:cs="Arial"/>
          <w:sz w:val="20"/>
          <w:szCs w:val="20"/>
        </w:rPr>
        <w:t xml:space="preserve"> các cọc cần thi công trên mặt bằng;</w:t>
      </w:r>
    </w:p>
    <w:p w:rsidR="00155963" w:rsidRPr="004027CC" w:rsidP="005B262C">
      <w:pPr>
        <w:widowControl/>
        <w:spacing w:before="120"/>
        <w:rPr>
          <w:rFonts w:ascii="Arial" w:hAnsi="Arial" w:cs="Arial"/>
          <w:sz w:val="20"/>
          <w:szCs w:val="20"/>
        </w:rPr>
      </w:pPr>
      <w:r w:rsidR="005B262C">
        <w:rPr>
          <w:rFonts w:ascii="Arial" w:hAnsi="Arial" w:cs="Arial"/>
          <w:sz w:val="20"/>
          <w:szCs w:val="20"/>
          <w:lang w:val="en-US"/>
        </w:rPr>
        <w:t xml:space="preserve">f) </w:t>
      </w:r>
      <w:r w:rsidRPr="004027CC">
        <w:rPr>
          <w:rFonts w:ascii="Arial" w:hAnsi="Arial" w:cs="Arial"/>
          <w:sz w:val="20"/>
          <w:szCs w:val="20"/>
        </w:rPr>
        <w:t>Kiểm tra chứng chỉ xuất xư</w:t>
      </w:r>
      <w:r w:rsidRPr="005B262C" w:rsidR="005B262C">
        <w:rPr>
          <w:rFonts w:ascii="Arial" w:hAnsi="Arial" w:cs="Arial"/>
          <w:sz w:val="20"/>
          <w:szCs w:val="20"/>
        </w:rPr>
        <w:t>ở</w:t>
      </w:r>
      <w:r w:rsidRPr="004027CC">
        <w:rPr>
          <w:rFonts w:ascii="Arial" w:hAnsi="Arial" w:cs="Arial"/>
          <w:sz w:val="20"/>
          <w:szCs w:val="20"/>
        </w:rPr>
        <w:t>ng của cọc;</w:t>
      </w:r>
    </w:p>
    <w:p w:rsidR="00155963" w:rsidRPr="004027CC" w:rsidP="005B262C">
      <w:pPr>
        <w:widowControl/>
        <w:spacing w:before="120"/>
        <w:rPr>
          <w:rFonts w:ascii="Arial" w:hAnsi="Arial" w:cs="Arial"/>
          <w:sz w:val="20"/>
          <w:szCs w:val="20"/>
        </w:rPr>
      </w:pPr>
      <w:r w:rsidR="005B262C">
        <w:rPr>
          <w:rFonts w:ascii="Arial" w:hAnsi="Arial" w:cs="Arial"/>
          <w:sz w:val="20"/>
          <w:szCs w:val="20"/>
          <w:lang w:val="en-US"/>
        </w:rPr>
        <w:t xml:space="preserve">g) </w:t>
      </w:r>
      <w:r w:rsidRPr="004027CC">
        <w:rPr>
          <w:rFonts w:ascii="Arial" w:hAnsi="Arial" w:cs="Arial"/>
          <w:sz w:val="20"/>
          <w:szCs w:val="20"/>
        </w:rPr>
        <w:t>Kiểm tra kích thước thực tế của cọ</w:t>
      </w:r>
      <w:r w:rsidRPr="004027CC">
        <w:rPr>
          <w:rFonts w:ascii="Arial" w:hAnsi="Arial" w:cs="Arial"/>
          <w:sz w:val="20"/>
          <w:szCs w:val="20"/>
        </w:rPr>
        <w:t>c;</w:t>
      </w:r>
    </w:p>
    <w:p w:rsidR="00155963" w:rsidRPr="004027CC" w:rsidP="005B262C">
      <w:pPr>
        <w:widowControl/>
        <w:spacing w:before="120"/>
        <w:rPr>
          <w:rFonts w:ascii="Arial" w:hAnsi="Arial" w:cs="Arial"/>
          <w:sz w:val="20"/>
          <w:szCs w:val="20"/>
        </w:rPr>
      </w:pPr>
      <w:r w:rsidR="005B262C">
        <w:rPr>
          <w:rFonts w:ascii="Arial" w:hAnsi="Arial" w:cs="Arial"/>
          <w:sz w:val="20"/>
          <w:szCs w:val="20"/>
          <w:lang w:val="en-US"/>
        </w:rPr>
        <w:t xml:space="preserve">h) </w:t>
      </w:r>
      <w:r w:rsidR="005B262C">
        <w:rPr>
          <w:rFonts w:ascii="Arial" w:hAnsi="Arial" w:cs="Arial"/>
          <w:sz w:val="20"/>
          <w:szCs w:val="20"/>
        </w:rPr>
        <w:t>Chuyên chở</w:t>
      </w:r>
      <w:r w:rsidRPr="004027CC">
        <w:rPr>
          <w:rFonts w:ascii="Arial" w:hAnsi="Arial" w:cs="Arial"/>
          <w:sz w:val="20"/>
          <w:szCs w:val="20"/>
        </w:rPr>
        <w:t xml:space="preserve"> và sắp xếp cọc trên mặt bằng thi công;</w:t>
      </w:r>
    </w:p>
    <w:p w:rsidR="00155963" w:rsidRPr="004027CC" w:rsidP="005B262C">
      <w:pPr>
        <w:widowControl/>
        <w:spacing w:before="120"/>
        <w:rPr>
          <w:rFonts w:ascii="Arial" w:hAnsi="Arial" w:cs="Arial"/>
          <w:sz w:val="20"/>
          <w:szCs w:val="20"/>
        </w:rPr>
      </w:pPr>
      <w:r w:rsidR="005B262C">
        <w:rPr>
          <w:rFonts w:ascii="Arial" w:hAnsi="Arial" w:cs="Arial"/>
          <w:sz w:val="20"/>
          <w:szCs w:val="20"/>
          <w:lang w:val="en-US"/>
        </w:rPr>
        <w:t xml:space="preserve">i) </w:t>
      </w:r>
      <w:r w:rsidRPr="004027CC">
        <w:rPr>
          <w:rFonts w:ascii="Arial" w:hAnsi="Arial" w:cs="Arial"/>
          <w:sz w:val="20"/>
          <w:szCs w:val="20"/>
        </w:rPr>
        <w:t>Đánh dấu chia đoạn lên thân cọc theo chiều dài cọc;</w:t>
      </w:r>
    </w:p>
    <w:p w:rsidR="00155963" w:rsidRPr="004027CC" w:rsidP="005B262C">
      <w:pPr>
        <w:widowControl/>
        <w:spacing w:before="120"/>
        <w:rPr>
          <w:rFonts w:ascii="Arial" w:hAnsi="Arial" w:cs="Arial"/>
          <w:sz w:val="20"/>
          <w:szCs w:val="20"/>
        </w:rPr>
      </w:pPr>
      <w:r w:rsidRPr="004027CC">
        <w:rPr>
          <w:rFonts w:ascii="Arial" w:hAnsi="Arial" w:cs="Arial"/>
          <w:sz w:val="20"/>
          <w:szCs w:val="20"/>
        </w:rPr>
        <w:t>k) Tổ hợp các đoạn cọc trên mặt đất thành cây cọc theo thiết kế;</w:t>
      </w:r>
    </w:p>
    <w:p w:rsidR="00155963" w:rsidRPr="004027CC" w:rsidP="005B262C">
      <w:pPr>
        <w:widowControl/>
        <w:spacing w:before="120"/>
        <w:rPr>
          <w:rFonts w:ascii="Arial" w:hAnsi="Arial" w:cs="Arial"/>
          <w:sz w:val="20"/>
          <w:szCs w:val="20"/>
        </w:rPr>
      </w:pPr>
      <w:r w:rsidRPr="004027CC">
        <w:rPr>
          <w:rFonts w:ascii="Arial" w:hAnsi="Arial" w:cs="Arial"/>
          <w:sz w:val="20"/>
          <w:szCs w:val="20"/>
        </w:rPr>
        <w:t>l) Đặt máy trắc đạc để theo dõi độ thẳng đứng của cọc và đo độ chối của cọc.</w:t>
      </w:r>
    </w:p>
    <w:p w:rsidR="00155963" w:rsidRPr="004027CC" w:rsidP="005B262C">
      <w:pPr>
        <w:widowControl/>
        <w:spacing w:before="120"/>
        <w:rPr>
          <w:rFonts w:ascii="Arial" w:hAnsi="Arial" w:cs="Arial"/>
          <w:sz w:val="20"/>
          <w:szCs w:val="20"/>
        </w:rPr>
      </w:pPr>
      <w:r w:rsidR="005B262C">
        <w:rPr>
          <w:rFonts w:ascii="Arial" w:hAnsi="Arial" w:cs="Arial"/>
          <w:sz w:val="20"/>
          <w:szCs w:val="20"/>
          <w:lang w:val="en-US"/>
        </w:rPr>
        <w:t>4.5</w:t>
      </w:r>
      <w:r w:rsidR="005B262C">
        <w:rPr>
          <w:rFonts w:ascii="Arial" w:hAnsi="Arial" w:cs="Arial"/>
          <w:sz w:val="20"/>
          <w:szCs w:val="20"/>
          <w:lang w:val="en-US"/>
        </w:rPr>
        <w:t xml:space="preserve"> </w:t>
      </w:r>
      <w:r w:rsidRPr="004027CC">
        <w:rPr>
          <w:rFonts w:ascii="Arial" w:hAnsi="Arial" w:cs="Arial"/>
          <w:sz w:val="20"/>
          <w:szCs w:val="20"/>
        </w:rPr>
        <w:t>Hàn nối các đoạn cọc</w:t>
      </w:r>
    </w:p>
    <w:p w:rsidR="00155963" w:rsidRPr="004027CC" w:rsidP="005B262C">
      <w:pPr>
        <w:widowControl/>
        <w:spacing w:before="120"/>
        <w:rPr>
          <w:rFonts w:ascii="Arial" w:hAnsi="Arial" w:cs="Arial"/>
          <w:sz w:val="20"/>
          <w:szCs w:val="20"/>
        </w:rPr>
      </w:pPr>
      <w:r w:rsidR="005B262C">
        <w:rPr>
          <w:rFonts w:ascii="Arial" w:hAnsi="Arial" w:cs="Arial"/>
          <w:sz w:val="20"/>
          <w:szCs w:val="20"/>
          <w:lang w:val="en-US"/>
        </w:rPr>
        <w:t xml:space="preserve">4.5.1 </w:t>
      </w:r>
      <w:r w:rsidRPr="004027CC">
        <w:rPr>
          <w:rFonts w:ascii="Arial" w:hAnsi="Arial" w:cs="Arial"/>
          <w:sz w:val="20"/>
          <w:szCs w:val="20"/>
        </w:rPr>
        <w:t>Chỉ bắt đầu hàn nối các đoạn cọc khi:</w:t>
      </w:r>
    </w:p>
    <w:p w:rsidR="00155963" w:rsidRPr="004027CC" w:rsidP="005B262C">
      <w:pPr>
        <w:widowControl/>
        <w:spacing w:before="120"/>
        <w:rPr>
          <w:rFonts w:ascii="Arial" w:hAnsi="Arial" w:cs="Arial"/>
          <w:sz w:val="20"/>
          <w:szCs w:val="20"/>
        </w:rPr>
      </w:pPr>
      <w:r w:rsidR="005B262C">
        <w:rPr>
          <w:rFonts w:ascii="Arial" w:hAnsi="Arial" w:cs="Arial"/>
          <w:sz w:val="20"/>
          <w:szCs w:val="20"/>
          <w:lang w:val="en-US"/>
        </w:rPr>
        <w:t xml:space="preserve">- </w:t>
      </w:r>
      <w:r w:rsidRPr="004027CC">
        <w:rPr>
          <w:rFonts w:ascii="Arial" w:hAnsi="Arial" w:cs="Arial"/>
          <w:sz w:val="20"/>
          <w:szCs w:val="20"/>
        </w:rPr>
        <w:t>Kích thước các bản mã đúng với thiết kế;</w:t>
      </w:r>
    </w:p>
    <w:p w:rsidR="00155963" w:rsidRPr="004027CC" w:rsidP="005B262C">
      <w:pPr>
        <w:widowControl/>
        <w:spacing w:before="120"/>
        <w:rPr>
          <w:rFonts w:ascii="Arial" w:hAnsi="Arial" w:cs="Arial"/>
          <w:sz w:val="20"/>
          <w:szCs w:val="20"/>
        </w:rPr>
      </w:pPr>
      <w:r w:rsidR="005B262C">
        <w:rPr>
          <w:rFonts w:ascii="Arial" w:hAnsi="Arial" w:cs="Arial"/>
          <w:sz w:val="20"/>
          <w:szCs w:val="20"/>
          <w:lang w:val="en-US"/>
        </w:rPr>
        <w:t xml:space="preserve">- </w:t>
      </w:r>
      <w:r w:rsidRPr="004027CC">
        <w:rPr>
          <w:rFonts w:ascii="Arial" w:hAnsi="Arial" w:cs="Arial"/>
          <w:sz w:val="20"/>
          <w:szCs w:val="20"/>
        </w:rPr>
        <w:t>Trục của đoạn cọc đã được kiểm tra độ thẳng đứng theo hai phương vuông góc với nhau;</w:t>
      </w:r>
    </w:p>
    <w:p w:rsidR="00155963" w:rsidRPr="004027CC" w:rsidP="005B262C">
      <w:pPr>
        <w:widowControl/>
        <w:spacing w:before="120"/>
        <w:rPr>
          <w:rFonts w:ascii="Arial" w:hAnsi="Arial" w:cs="Arial"/>
          <w:sz w:val="20"/>
          <w:szCs w:val="20"/>
        </w:rPr>
      </w:pPr>
      <w:r w:rsidR="005B262C">
        <w:rPr>
          <w:rFonts w:ascii="Arial" w:hAnsi="Arial" w:cs="Arial"/>
          <w:sz w:val="20"/>
          <w:szCs w:val="20"/>
          <w:lang w:val="en-US"/>
        </w:rPr>
        <w:t xml:space="preserve">- </w:t>
      </w:r>
      <w:r w:rsidRPr="004027CC">
        <w:rPr>
          <w:rFonts w:ascii="Arial" w:hAnsi="Arial" w:cs="Arial"/>
          <w:sz w:val="20"/>
          <w:szCs w:val="20"/>
        </w:rPr>
        <w:t>Bề mặt</w:t>
      </w:r>
      <w:r w:rsidR="005B262C">
        <w:rPr>
          <w:rFonts w:ascii="Arial" w:hAnsi="Arial" w:cs="Arial"/>
          <w:sz w:val="20"/>
          <w:szCs w:val="20"/>
        </w:rPr>
        <w:t xml:space="preserve"> ở </w:t>
      </w:r>
      <w:r w:rsidRPr="004027CC">
        <w:rPr>
          <w:rFonts w:ascii="Arial" w:hAnsi="Arial" w:cs="Arial"/>
          <w:sz w:val="20"/>
          <w:szCs w:val="20"/>
        </w:rPr>
        <w:t>đầu hai đoạn cọc nối phải tiếp xúc khít với nhau.</w:t>
      </w:r>
    </w:p>
    <w:p w:rsidR="00155963" w:rsidRPr="004027CC" w:rsidP="005B262C">
      <w:pPr>
        <w:widowControl/>
        <w:spacing w:before="120"/>
        <w:rPr>
          <w:rFonts w:ascii="Arial" w:hAnsi="Arial" w:cs="Arial"/>
          <w:sz w:val="20"/>
          <w:szCs w:val="20"/>
        </w:rPr>
      </w:pPr>
      <w:r w:rsidR="005B262C">
        <w:rPr>
          <w:rFonts w:ascii="Arial" w:hAnsi="Arial" w:cs="Arial"/>
          <w:sz w:val="20"/>
          <w:szCs w:val="20"/>
          <w:lang w:val="en-US"/>
        </w:rPr>
        <w:t xml:space="preserve">4.5.2 </w:t>
      </w:r>
      <w:r w:rsidRPr="004027CC">
        <w:rPr>
          <w:rFonts w:ascii="Arial" w:hAnsi="Arial" w:cs="Arial"/>
          <w:sz w:val="20"/>
          <w:szCs w:val="20"/>
        </w:rPr>
        <w:t>Đường hàn mối nối cọc phải đảm bảo đúng quy định của thiết kế về chịu lực, không được có những khuyết tật sau đây:</w:t>
      </w:r>
    </w:p>
    <w:p w:rsidR="00155963" w:rsidRPr="004027CC" w:rsidP="005B262C">
      <w:pPr>
        <w:widowControl/>
        <w:spacing w:before="120"/>
        <w:rPr>
          <w:rFonts w:ascii="Arial" w:hAnsi="Arial" w:cs="Arial"/>
          <w:sz w:val="20"/>
          <w:szCs w:val="20"/>
        </w:rPr>
      </w:pPr>
      <w:r w:rsidR="005B262C">
        <w:rPr>
          <w:rFonts w:ascii="Arial" w:hAnsi="Arial" w:cs="Arial"/>
          <w:sz w:val="20"/>
          <w:szCs w:val="20"/>
          <w:lang w:val="en-US"/>
        </w:rPr>
        <w:t xml:space="preserve">- </w:t>
      </w:r>
      <w:r w:rsidRPr="004027CC">
        <w:rPr>
          <w:rFonts w:ascii="Arial" w:hAnsi="Arial" w:cs="Arial"/>
          <w:sz w:val="20"/>
          <w:szCs w:val="20"/>
        </w:rPr>
        <w:t>Kích thước đường hàn sai lệch so với thiết kế;</w:t>
      </w:r>
    </w:p>
    <w:p w:rsidR="00155963" w:rsidRPr="004027CC" w:rsidP="005B262C">
      <w:pPr>
        <w:widowControl/>
        <w:spacing w:before="120"/>
        <w:rPr>
          <w:rFonts w:ascii="Arial" w:hAnsi="Arial" w:cs="Arial"/>
          <w:sz w:val="20"/>
          <w:szCs w:val="20"/>
        </w:rPr>
      </w:pPr>
      <w:r w:rsidR="005B262C">
        <w:rPr>
          <w:rFonts w:ascii="Arial" w:hAnsi="Arial" w:cs="Arial"/>
          <w:sz w:val="20"/>
          <w:szCs w:val="20"/>
          <w:lang w:val="en-US"/>
        </w:rPr>
        <w:t xml:space="preserve">- </w:t>
      </w:r>
      <w:r w:rsidRPr="004027CC">
        <w:rPr>
          <w:rFonts w:ascii="Arial" w:hAnsi="Arial" w:cs="Arial"/>
          <w:sz w:val="20"/>
          <w:szCs w:val="20"/>
        </w:rPr>
        <w:t>Chiều cao hoặc chiều rộng của mối hàn không đồng đều;</w:t>
      </w:r>
    </w:p>
    <w:p w:rsidR="00155963" w:rsidRPr="004027CC" w:rsidP="005B262C">
      <w:pPr>
        <w:widowControl/>
        <w:spacing w:before="120"/>
        <w:rPr>
          <w:rFonts w:ascii="Arial" w:hAnsi="Arial" w:cs="Arial"/>
          <w:sz w:val="20"/>
          <w:szCs w:val="20"/>
        </w:rPr>
      </w:pPr>
      <w:r w:rsidR="005B262C">
        <w:rPr>
          <w:rFonts w:ascii="Arial" w:hAnsi="Arial" w:cs="Arial"/>
          <w:sz w:val="20"/>
          <w:szCs w:val="20"/>
          <w:lang w:val="en-US"/>
        </w:rPr>
        <w:t xml:space="preserve">- </w:t>
      </w:r>
      <w:r w:rsidRPr="004027CC">
        <w:rPr>
          <w:rFonts w:ascii="Arial" w:hAnsi="Arial" w:cs="Arial"/>
          <w:sz w:val="20"/>
          <w:szCs w:val="20"/>
        </w:rPr>
        <w:t>Đường hàn không thẳng, bề mặt mối hàn bị rỗ, không ngấu, quá nhiệt, có chảy loang,</w:t>
      </w:r>
      <w:r w:rsidR="005B262C">
        <w:rPr>
          <w:rFonts w:ascii="Arial" w:hAnsi="Arial" w:cs="Arial"/>
          <w:sz w:val="20"/>
          <w:szCs w:val="20"/>
        </w:rPr>
        <w:t xml:space="preserve"> </w:t>
      </w:r>
      <w:r w:rsidRPr="004027CC">
        <w:rPr>
          <w:rFonts w:ascii="Arial" w:hAnsi="Arial" w:cs="Arial"/>
          <w:sz w:val="20"/>
          <w:szCs w:val="20"/>
        </w:rPr>
        <w:t>lẫn</w:t>
      </w:r>
      <w:r w:rsidR="005B262C">
        <w:rPr>
          <w:rFonts w:ascii="Arial" w:hAnsi="Arial" w:cs="Arial"/>
          <w:sz w:val="20"/>
          <w:szCs w:val="20"/>
        </w:rPr>
        <w:t xml:space="preserve"> </w:t>
      </w:r>
      <w:r w:rsidRPr="004027CC">
        <w:rPr>
          <w:rFonts w:ascii="Arial" w:hAnsi="Arial" w:cs="Arial"/>
          <w:sz w:val="20"/>
          <w:szCs w:val="20"/>
        </w:rPr>
        <w:t>xỉ,</w:t>
      </w:r>
      <w:r w:rsidR="005B262C">
        <w:rPr>
          <w:rFonts w:ascii="Arial" w:hAnsi="Arial" w:cs="Arial"/>
          <w:sz w:val="20"/>
          <w:szCs w:val="20"/>
        </w:rPr>
        <w:t xml:space="preserve"> </w:t>
      </w:r>
      <w:r w:rsidRPr="004027CC">
        <w:rPr>
          <w:rFonts w:ascii="Arial" w:hAnsi="Arial" w:cs="Arial"/>
          <w:sz w:val="20"/>
          <w:szCs w:val="20"/>
        </w:rPr>
        <w:t>bị</w:t>
      </w:r>
      <w:r w:rsidR="005B262C">
        <w:rPr>
          <w:rFonts w:ascii="Arial" w:hAnsi="Arial" w:cs="Arial"/>
          <w:sz w:val="20"/>
          <w:szCs w:val="20"/>
        </w:rPr>
        <w:t xml:space="preserve"> </w:t>
      </w:r>
      <w:r w:rsidRPr="004027CC">
        <w:rPr>
          <w:rFonts w:ascii="Arial" w:hAnsi="Arial" w:cs="Arial"/>
          <w:sz w:val="20"/>
          <w:szCs w:val="20"/>
        </w:rPr>
        <w:t>nứt...</w:t>
      </w:r>
    </w:p>
    <w:p w:rsidR="00155963" w:rsidRPr="00C634F5" w:rsidP="005B262C">
      <w:pPr>
        <w:widowControl/>
        <w:spacing w:before="120"/>
        <w:rPr>
          <w:rFonts w:ascii="Arial" w:hAnsi="Arial" w:cs="Arial"/>
          <w:sz w:val="20"/>
          <w:szCs w:val="20"/>
          <w:lang w:val="en-US"/>
        </w:rPr>
      </w:pPr>
      <w:r w:rsidR="005B262C">
        <w:rPr>
          <w:rFonts w:ascii="Arial" w:hAnsi="Arial" w:cs="Arial"/>
          <w:sz w:val="20"/>
          <w:szCs w:val="20"/>
          <w:lang w:val="en-US"/>
        </w:rPr>
        <w:t xml:space="preserve">4.5.3 </w:t>
      </w:r>
      <w:r w:rsidRPr="004027CC">
        <w:rPr>
          <w:rFonts w:ascii="Arial" w:hAnsi="Arial" w:cs="Arial"/>
          <w:sz w:val="20"/>
          <w:szCs w:val="20"/>
        </w:rPr>
        <w:t>Chỉ được tiếp tục hạ cọc khi đã kiểm tra mối nối hàn không có khuyết tật.</w:t>
      </w:r>
    </w:p>
    <w:p w:rsidR="00C634F5" w:rsidRPr="00C634F5" w:rsidP="005B262C">
      <w:pPr>
        <w:widowControl/>
        <w:spacing w:before="120"/>
        <w:rPr>
          <w:rFonts w:ascii="Arial" w:hAnsi="Arial" w:cs="Arial"/>
          <w:b/>
          <w:sz w:val="20"/>
          <w:szCs w:val="20"/>
          <w:lang w:val="en-US"/>
        </w:rPr>
      </w:pPr>
      <w:bookmarkStart w:id="7" w:name="dieu_5"/>
      <w:r w:rsidRPr="00C634F5">
        <w:rPr>
          <w:rFonts w:ascii="Arial" w:hAnsi="Arial" w:cs="Arial"/>
          <w:b/>
          <w:sz w:val="20"/>
          <w:szCs w:val="20"/>
          <w:lang w:val="en-US"/>
        </w:rPr>
        <w:t>5 Vật liệu cọc</w:t>
      </w:r>
      <w:bookmarkEnd w:id="7"/>
    </w:p>
    <w:p w:rsidR="00155963" w:rsidRPr="004027CC" w:rsidP="005B262C">
      <w:pPr>
        <w:widowControl/>
        <w:spacing w:before="120"/>
        <w:rPr>
          <w:rFonts w:ascii="Arial" w:hAnsi="Arial" w:cs="Arial"/>
          <w:sz w:val="20"/>
          <w:szCs w:val="20"/>
        </w:rPr>
      </w:pPr>
      <w:r w:rsidR="005B262C">
        <w:rPr>
          <w:rFonts w:ascii="Arial" w:hAnsi="Arial" w:cs="Arial"/>
          <w:sz w:val="20"/>
          <w:szCs w:val="20"/>
          <w:lang w:val="en-US"/>
        </w:rPr>
        <w:t xml:space="preserve">5.1 </w:t>
      </w:r>
      <w:r w:rsidRPr="004027CC">
        <w:rPr>
          <w:rFonts w:ascii="Arial" w:hAnsi="Arial" w:cs="Arial"/>
          <w:sz w:val="20"/>
          <w:szCs w:val="20"/>
        </w:rPr>
        <w:t>Cọc bê tông cốt thép</w:t>
      </w:r>
    </w:p>
    <w:p w:rsidR="00155963" w:rsidRPr="004027CC" w:rsidP="005B262C">
      <w:pPr>
        <w:widowControl/>
        <w:spacing w:before="120"/>
        <w:rPr>
          <w:rFonts w:ascii="Arial" w:hAnsi="Arial" w:cs="Arial"/>
          <w:sz w:val="20"/>
          <w:szCs w:val="20"/>
        </w:rPr>
      </w:pPr>
      <w:r w:rsidR="005B262C">
        <w:rPr>
          <w:rFonts w:ascii="Arial" w:hAnsi="Arial" w:cs="Arial"/>
          <w:sz w:val="20"/>
          <w:szCs w:val="20"/>
          <w:lang w:val="en-US"/>
        </w:rPr>
        <w:t xml:space="preserve">5.1.1 </w:t>
      </w:r>
      <w:r w:rsidRPr="004027CC">
        <w:rPr>
          <w:rFonts w:ascii="Arial" w:hAnsi="Arial" w:cs="Arial"/>
          <w:sz w:val="20"/>
          <w:szCs w:val="20"/>
        </w:rPr>
        <w:t>Cọc bê tông cốt thép có thể là cọc rỗng, tiết diện vành khuyên (đúc ly tâm) hoặc cọc đặc, tiết diện đa giác đều hoặc vuông (đúc bằng ván khuôn thông thường). Bê tông cọc phải đảm bảo mác thiết kế, cọc được nghiệm thu theo TCVN 4453:1995.</w:t>
      </w:r>
    </w:p>
    <w:p w:rsidR="00155963" w:rsidRPr="004027CC" w:rsidP="005B262C">
      <w:pPr>
        <w:widowControl/>
        <w:spacing w:before="120"/>
        <w:rPr>
          <w:rFonts w:ascii="Arial" w:hAnsi="Arial" w:cs="Arial"/>
          <w:sz w:val="20"/>
          <w:szCs w:val="20"/>
        </w:rPr>
      </w:pPr>
      <w:r w:rsidR="005B262C">
        <w:rPr>
          <w:rFonts w:ascii="Arial" w:hAnsi="Arial" w:cs="Arial"/>
          <w:sz w:val="20"/>
          <w:szCs w:val="20"/>
          <w:lang w:val="en-US"/>
        </w:rPr>
        <w:t xml:space="preserve">5.1.2 </w:t>
      </w:r>
      <w:r w:rsidRPr="004027CC">
        <w:rPr>
          <w:rFonts w:ascii="Arial" w:hAnsi="Arial" w:cs="Arial"/>
          <w:sz w:val="20"/>
          <w:szCs w:val="20"/>
        </w:rPr>
        <w:t>Kiểm tra cọc tại nơi sản xuất gồm các khâu sau đây:</w:t>
      </w:r>
    </w:p>
    <w:p w:rsidR="00155963" w:rsidRPr="004027CC" w:rsidP="005B262C">
      <w:pPr>
        <w:widowControl/>
        <w:spacing w:before="120"/>
        <w:rPr>
          <w:rFonts w:ascii="Arial" w:hAnsi="Arial" w:cs="Arial"/>
          <w:sz w:val="20"/>
          <w:szCs w:val="20"/>
        </w:rPr>
      </w:pPr>
      <w:r w:rsidR="005B262C">
        <w:rPr>
          <w:rFonts w:ascii="Arial" w:hAnsi="Arial" w:cs="Arial"/>
          <w:sz w:val="20"/>
          <w:szCs w:val="20"/>
          <w:lang w:val="en-US"/>
        </w:rPr>
        <w:t xml:space="preserve">a) </w:t>
      </w:r>
      <w:r w:rsidRPr="004027CC">
        <w:rPr>
          <w:rFonts w:ascii="Arial" w:hAnsi="Arial" w:cs="Arial"/>
          <w:sz w:val="20"/>
          <w:szCs w:val="20"/>
        </w:rPr>
        <w:t>Vật liệu:</w:t>
      </w:r>
    </w:p>
    <w:p w:rsidR="00155963" w:rsidRPr="004027CC" w:rsidP="005B262C">
      <w:pPr>
        <w:widowControl/>
        <w:spacing w:before="120"/>
        <w:rPr>
          <w:rFonts w:ascii="Arial" w:hAnsi="Arial" w:cs="Arial"/>
          <w:sz w:val="20"/>
          <w:szCs w:val="20"/>
        </w:rPr>
      </w:pPr>
      <w:r w:rsidR="005B262C">
        <w:rPr>
          <w:rFonts w:ascii="Arial" w:hAnsi="Arial" w:cs="Arial"/>
          <w:sz w:val="20"/>
          <w:szCs w:val="20"/>
          <w:lang w:val="en-US"/>
        </w:rPr>
        <w:t xml:space="preserve">- </w:t>
      </w:r>
      <w:r w:rsidRPr="004027CC">
        <w:rPr>
          <w:rFonts w:ascii="Arial" w:hAnsi="Arial" w:cs="Arial"/>
          <w:sz w:val="20"/>
          <w:szCs w:val="20"/>
        </w:rPr>
        <w:t xml:space="preserve">Chứng chỉ </w:t>
      </w:r>
      <w:r w:rsidR="005B262C">
        <w:rPr>
          <w:rFonts w:ascii="Arial" w:hAnsi="Arial" w:cs="Arial"/>
          <w:sz w:val="20"/>
          <w:szCs w:val="20"/>
        </w:rPr>
        <w:t>xuất xưởng</w:t>
      </w:r>
      <w:r w:rsidRPr="004027CC">
        <w:rPr>
          <w:rFonts w:ascii="Arial" w:hAnsi="Arial" w:cs="Arial"/>
          <w:sz w:val="20"/>
          <w:szCs w:val="20"/>
        </w:rPr>
        <w:t xml:space="preserve"> của cốt thép, xi măng; kết quả thí nghiệm kiểm tra mẫu</w:t>
      </w:r>
      <w:r w:rsidR="005B262C">
        <w:rPr>
          <w:rFonts w:ascii="Arial" w:hAnsi="Arial" w:cs="Arial"/>
          <w:sz w:val="20"/>
          <w:szCs w:val="20"/>
        </w:rPr>
        <w:t xml:space="preserve"> </w:t>
      </w:r>
      <w:r w:rsidRPr="004027CC">
        <w:rPr>
          <w:rFonts w:ascii="Arial" w:hAnsi="Arial" w:cs="Arial"/>
          <w:sz w:val="20"/>
          <w:szCs w:val="20"/>
        </w:rPr>
        <w:t>thép, và cốt</w:t>
      </w:r>
      <w:r w:rsidR="005B262C">
        <w:rPr>
          <w:rFonts w:ascii="Arial" w:hAnsi="Arial" w:cs="Arial"/>
          <w:sz w:val="20"/>
          <w:szCs w:val="20"/>
        </w:rPr>
        <w:t xml:space="preserve"> </w:t>
      </w:r>
      <w:r w:rsidRPr="004027CC">
        <w:rPr>
          <w:rFonts w:ascii="Arial" w:hAnsi="Arial" w:cs="Arial"/>
          <w:sz w:val="20"/>
          <w:szCs w:val="20"/>
        </w:rPr>
        <w:t>liệu</w:t>
      </w:r>
      <w:r w:rsidR="005B262C">
        <w:rPr>
          <w:rFonts w:ascii="Arial" w:hAnsi="Arial" w:cs="Arial"/>
          <w:sz w:val="20"/>
          <w:szCs w:val="20"/>
        </w:rPr>
        <w:t xml:space="preserve"> </w:t>
      </w:r>
      <w:r w:rsidRPr="004027CC">
        <w:rPr>
          <w:rFonts w:ascii="Arial" w:hAnsi="Arial" w:cs="Arial"/>
          <w:sz w:val="20"/>
          <w:szCs w:val="20"/>
        </w:rPr>
        <w:t>cát,</w:t>
      </w:r>
      <w:r w:rsidR="005B262C">
        <w:rPr>
          <w:rFonts w:ascii="Arial" w:hAnsi="Arial" w:cs="Arial"/>
          <w:sz w:val="20"/>
          <w:szCs w:val="20"/>
          <w:lang w:val="en-US"/>
        </w:rPr>
        <w:t xml:space="preserve"> </w:t>
      </w:r>
      <w:r w:rsidRPr="004027CC">
        <w:rPr>
          <w:rFonts w:ascii="Arial" w:hAnsi="Arial" w:cs="Arial"/>
          <w:sz w:val="20"/>
          <w:szCs w:val="20"/>
        </w:rPr>
        <w:t>đá (sỏi), xi măng, nước theo các tiêu chuẩn hiện hành;</w:t>
      </w:r>
    </w:p>
    <w:p w:rsidR="00155963" w:rsidRPr="004027CC" w:rsidP="005B262C">
      <w:pPr>
        <w:widowControl/>
        <w:spacing w:before="120"/>
        <w:rPr>
          <w:rFonts w:ascii="Arial" w:hAnsi="Arial" w:cs="Arial"/>
          <w:sz w:val="20"/>
          <w:szCs w:val="20"/>
        </w:rPr>
      </w:pPr>
      <w:r w:rsidR="005B262C">
        <w:rPr>
          <w:rFonts w:ascii="Arial" w:hAnsi="Arial" w:cs="Arial"/>
          <w:sz w:val="20"/>
          <w:szCs w:val="20"/>
          <w:lang w:val="en-US"/>
        </w:rPr>
        <w:t xml:space="preserve">- </w:t>
      </w:r>
      <w:r w:rsidRPr="004027CC">
        <w:rPr>
          <w:rFonts w:ascii="Arial" w:hAnsi="Arial" w:cs="Arial"/>
          <w:sz w:val="20"/>
          <w:szCs w:val="20"/>
        </w:rPr>
        <w:t>Cấp phối bê tông;</w:t>
      </w:r>
    </w:p>
    <w:p w:rsidR="00155963" w:rsidRPr="004027CC" w:rsidP="005B262C">
      <w:pPr>
        <w:widowControl/>
        <w:spacing w:before="120"/>
        <w:rPr>
          <w:rFonts w:ascii="Arial" w:hAnsi="Arial" w:cs="Arial"/>
          <w:sz w:val="20"/>
          <w:szCs w:val="20"/>
        </w:rPr>
      </w:pPr>
      <w:r w:rsidR="005B262C">
        <w:rPr>
          <w:rFonts w:ascii="Arial" w:hAnsi="Arial" w:cs="Arial"/>
          <w:sz w:val="20"/>
          <w:szCs w:val="20"/>
          <w:lang w:val="en-US"/>
        </w:rPr>
        <w:t xml:space="preserve">- </w:t>
      </w:r>
      <w:r w:rsidRPr="004027CC">
        <w:rPr>
          <w:rFonts w:ascii="Arial" w:hAnsi="Arial" w:cs="Arial"/>
          <w:sz w:val="20"/>
          <w:szCs w:val="20"/>
        </w:rPr>
        <w:t>Kết quả thí nghiệm mẫu bê tông;</w:t>
      </w:r>
    </w:p>
    <w:p w:rsidR="00155963" w:rsidRPr="004027CC" w:rsidP="005B262C">
      <w:pPr>
        <w:widowControl/>
        <w:spacing w:before="120"/>
        <w:rPr>
          <w:rFonts w:ascii="Arial" w:hAnsi="Arial" w:cs="Arial"/>
          <w:sz w:val="20"/>
          <w:szCs w:val="20"/>
        </w:rPr>
      </w:pPr>
      <w:r w:rsidR="005B262C">
        <w:rPr>
          <w:rFonts w:ascii="Arial" w:hAnsi="Arial" w:cs="Arial"/>
          <w:sz w:val="20"/>
          <w:szCs w:val="20"/>
          <w:lang w:val="en-US"/>
        </w:rPr>
        <w:t xml:space="preserve">- </w:t>
      </w:r>
      <w:r w:rsidRPr="004027CC">
        <w:rPr>
          <w:rFonts w:ascii="Arial" w:hAnsi="Arial" w:cs="Arial"/>
          <w:sz w:val="20"/>
          <w:szCs w:val="20"/>
        </w:rPr>
        <w:t>Đường kính cốt thép chịu lực;</w:t>
      </w:r>
    </w:p>
    <w:p w:rsidR="00155963" w:rsidRPr="004027CC" w:rsidP="005B262C">
      <w:pPr>
        <w:widowControl/>
        <w:spacing w:before="120"/>
        <w:rPr>
          <w:rFonts w:ascii="Arial" w:hAnsi="Arial" w:cs="Arial"/>
          <w:sz w:val="20"/>
          <w:szCs w:val="20"/>
        </w:rPr>
      </w:pPr>
      <w:r w:rsidR="005B262C">
        <w:rPr>
          <w:rFonts w:ascii="Arial" w:hAnsi="Arial" w:cs="Arial"/>
          <w:sz w:val="20"/>
          <w:szCs w:val="20"/>
          <w:lang w:val="en-US"/>
        </w:rPr>
        <w:t xml:space="preserve">- </w:t>
      </w:r>
      <w:r w:rsidRPr="004027CC">
        <w:rPr>
          <w:rFonts w:ascii="Arial" w:hAnsi="Arial" w:cs="Arial"/>
          <w:sz w:val="20"/>
          <w:szCs w:val="20"/>
        </w:rPr>
        <w:t>Đường kính, bước cốt đai;</w:t>
      </w:r>
    </w:p>
    <w:p w:rsidR="00155963" w:rsidRPr="004027CC" w:rsidP="005B262C">
      <w:pPr>
        <w:widowControl/>
        <w:spacing w:before="120"/>
        <w:rPr>
          <w:rFonts w:ascii="Arial" w:hAnsi="Arial" w:cs="Arial"/>
          <w:sz w:val="20"/>
          <w:szCs w:val="20"/>
        </w:rPr>
      </w:pPr>
      <w:r w:rsidR="005B262C">
        <w:rPr>
          <w:rFonts w:ascii="Arial" w:hAnsi="Arial" w:cs="Arial"/>
          <w:sz w:val="20"/>
          <w:szCs w:val="20"/>
          <w:lang w:val="en-US"/>
        </w:rPr>
        <w:t xml:space="preserve">- </w:t>
      </w:r>
      <w:r w:rsidRPr="004027CC">
        <w:rPr>
          <w:rFonts w:ascii="Arial" w:hAnsi="Arial" w:cs="Arial"/>
          <w:sz w:val="20"/>
          <w:szCs w:val="20"/>
        </w:rPr>
        <w:t>Lưới thép tăng cường và vành thép bó đầu cọc;</w:t>
      </w:r>
    </w:p>
    <w:p w:rsidR="00155963" w:rsidRPr="004027CC" w:rsidP="005B262C">
      <w:pPr>
        <w:widowControl/>
        <w:spacing w:before="120"/>
        <w:rPr>
          <w:rFonts w:ascii="Arial" w:hAnsi="Arial" w:cs="Arial"/>
          <w:sz w:val="20"/>
          <w:szCs w:val="20"/>
        </w:rPr>
      </w:pPr>
      <w:r w:rsidR="005B262C">
        <w:rPr>
          <w:rFonts w:ascii="Arial" w:hAnsi="Arial" w:cs="Arial"/>
          <w:sz w:val="20"/>
          <w:szCs w:val="20"/>
          <w:lang w:val="en-US"/>
        </w:rPr>
        <w:t xml:space="preserve">- </w:t>
      </w:r>
      <w:r w:rsidRPr="004027CC">
        <w:rPr>
          <w:rFonts w:ascii="Arial" w:hAnsi="Arial" w:cs="Arial"/>
          <w:sz w:val="20"/>
          <w:szCs w:val="20"/>
        </w:rPr>
        <w:t>Mối hàn cốt thép chủ vào vành thép;</w:t>
      </w:r>
    </w:p>
    <w:p w:rsidR="00155963" w:rsidRPr="004027CC" w:rsidP="005B262C">
      <w:pPr>
        <w:widowControl/>
        <w:spacing w:before="120"/>
        <w:rPr>
          <w:rFonts w:ascii="Arial" w:hAnsi="Arial" w:cs="Arial"/>
          <w:sz w:val="20"/>
          <w:szCs w:val="20"/>
        </w:rPr>
      </w:pPr>
      <w:r w:rsidR="005B262C">
        <w:rPr>
          <w:rFonts w:ascii="Arial" w:hAnsi="Arial" w:cs="Arial"/>
          <w:sz w:val="20"/>
          <w:szCs w:val="20"/>
          <w:lang w:val="en-US"/>
        </w:rPr>
        <w:t xml:space="preserve">- </w:t>
      </w:r>
      <w:r w:rsidRPr="004027CC">
        <w:rPr>
          <w:rFonts w:ascii="Arial" w:hAnsi="Arial" w:cs="Arial"/>
          <w:sz w:val="20"/>
          <w:szCs w:val="20"/>
        </w:rPr>
        <w:t>Sự đồng đều của lớp bê tông bảo vệ;</w:t>
      </w:r>
    </w:p>
    <w:p w:rsidR="00155963" w:rsidRPr="004027CC" w:rsidP="005B262C">
      <w:pPr>
        <w:widowControl/>
        <w:spacing w:before="120"/>
        <w:rPr>
          <w:rFonts w:ascii="Arial" w:hAnsi="Arial" w:cs="Arial"/>
          <w:sz w:val="20"/>
          <w:szCs w:val="20"/>
        </w:rPr>
      </w:pPr>
      <w:r w:rsidR="005B262C">
        <w:rPr>
          <w:rFonts w:ascii="Arial" w:hAnsi="Arial" w:cs="Arial"/>
          <w:sz w:val="20"/>
          <w:szCs w:val="20"/>
          <w:lang w:val="en-US"/>
        </w:rPr>
        <w:t xml:space="preserve">b) </w:t>
      </w:r>
      <w:r w:rsidRPr="004027CC">
        <w:rPr>
          <w:rFonts w:ascii="Arial" w:hAnsi="Arial" w:cs="Arial"/>
          <w:sz w:val="20"/>
          <w:szCs w:val="20"/>
        </w:rPr>
        <w:t>Kích thước hình học:</w:t>
      </w:r>
    </w:p>
    <w:p w:rsidR="00155963" w:rsidRPr="004027CC" w:rsidP="005B262C">
      <w:pPr>
        <w:widowControl/>
        <w:spacing w:before="120"/>
        <w:rPr>
          <w:rFonts w:ascii="Arial" w:hAnsi="Arial" w:cs="Arial"/>
          <w:sz w:val="20"/>
          <w:szCs w:val="20"/>
        </w:rPr>
      </w:pPr>
      <w:r w:rsidR="005B262C">
        <w:rPr>
          <w:rFonts w:ascii="Arial" w:hAnsi="Arial" w:cs="Arial"/>
          <w:sz w:val="20"/>
          <w:szCs w:val="20"/>
          <w:lang w:val="en-US"/>
        </w:rPr>
        <w:t xml:space="preserve">- </w:t>
      </w:r>
      <w:r w:rsidRPr="004027CC">
        <w:rPr>
          <w:rFonts w:ascii="Arial" w:hAnsi="Arial" w:cs="Arial"/>
          <w:sz w:val="20"/>
          <w:szCs w:val="20"/>
        </w:rPr>
        <w:t>Sự cân xứng của cốt thép trong tiết diện cọc;</w:t>
      </w:r>
    </w:p>
    <w:p w:rsidR="00155963" w:rsidRPr="004027CC" w:rsidP="005B262C">
      <w:pPr>
        <w:widowControl/>
        <w:spacing w:before="120"/>
        <w:rPr>
          <w:rFonts w:ascii="Arial" w:hAnsi="Arial" w:cs="Arial"/>
          <w:sz w:val="20"/>
          <w:szCs w:val="20"/>
        </w:rPr>
      </w:pPr>
      <w:r w:rsidR="005B262C">
        <w:rPr>
          <w:rFonts w:ascii="Arial" w:hAnsi="Arial" w:cs="Arial"/>
          <w:sz w:val="20"/>
          <w:szCs w:val="20"/>
          <w:lang w:val="en-US"/>
        </w:rPr>
        <w:t xml:space="preserve">- </w:t>
      </w:r>
      <w:r w:rsidRPr="004027CC">
        <w:rPr>
          <w:rFonts w:ascii="Arial" w:hAnsi="Arial" w:cs="Arial"/>
          <w:sz w:val="20"/>
          <w:szCs w:val="20"/>
        </w:rPr>
        <w:t>Kích thước tiết diện cọc;</w:t>
      </w:r>
    </w:p>
    <w:p w:rsidR="00155963" w:rsidRPr="004027CC" w:rsidP="005B262C">
      <w:pPr>
        <w:widowControl/>
        <w:spacing w:before="120"/>
        <w:rPr>
          <w:rFonts w:ascii="Arial" w:hAnsi="Arial" w:cs="Arial"/>
          <w:sz w:val="20"/>
          <w:szCs w:val="20"/>
        </w:rPr>
      </w:pPr>
      <w:r w:rsidR="005B262C">
        <w:rPr>
          <w:rFonts w:ascii="Arial" w:hAnsi="Arial" w:cs="Arial"/>
          <w:sz w:val="20"/>
          <w:szCs w:val="20"/>
          <w:lang w:val="en-US"/>
        </w:rPr>
        <w:t xml:space="preserve">- </w:t>
      </w:r>
      <w:r w:rsidRPr="004027CC">
        <w:rPr>
          <w:rFonts w:ascii="Arial" w:hAnsi="Arial" w:cs="Arial"/>
          <w:sz w:val="20"/>
          <w:szCs w:val="20"/>
        </w:rPr>
        <w:t>Độ vuông góc của tiết diện các đầu cọc với trục;</w:t>
      </w:r>
    </w:p>
    <w:p w:rsidR="00155963" w:rsidRPr="004027CC" w:rsidP="005B262C">
      <w:pPr>
        <w:widowControl/>
        <w:spacing w:before="120"/>
        <w:rPr>
          <w:rFonts w:ascii="Arial" w:hAnsi="Arial" w:cs="Arial"/>
          <w:sz w:val="20"/>
          <w:szCs w:val="20"/>
        </w:rPr>
      </w:pPr>
      <w:r w:rsidR="005B262C">
        <w:rPr>
          <w:rFonts w:ascii="Arial" w:hAnsi="Arial" w:cs="Arial"/>
          <w:sz w:val="20"/>
          <w:szCs w:val="20"/>
          <w:lang w:val="en-US"/>
        </w:rPr>
        <w:t xml:space="preserve">- </w:t>
      </w:r>
      <w:r w:rsidRPr="004027CC">
        <w:rPr>
          <w:rFonts w:ascii="Arial" w:hAnsi="Arial" w:cs="Arial"/>
          <w:sz w:val="20"/>
          <w:szCs w:val="20"/>
        </w:rPr>
        <w:t>Độ chụm đều đặn của mũi cọc;</w:t>
      </w:r>
    </w:p>
    <w:p w:rsidR="00155963" w:rsidRPr="004027CC" w:rsidP="005B262C">
      <w:pPr>
        <w:widowControl/>
        <w:spacing w:before="120"/>
        <w:rPr>
          <w:rFonts w:ascii="Arial" w:hAnsi="Arial" w:cs="Arial"/>
          <w:sz w:val="20"/>
          <w:szCs w:val="20"/>
        </w:rPr>
      </w:pPr>
      <w:r w:rsidR="005B262C">
        <w:rPr>
          <w:rFonts w:ascii="Arial" w:hAnsi="Arial" w:cs="Arial"/>
          <w:sz w:val="20"/>
          <w:szCs w:val="20"/>
          <w:lang w:val="en-US"/>
        </w:rPr>
        <w:t xml:space="preserve">5.1.3 </w:t>
      </w:r>
      <w:r w:rsidRPr="004027CC">
        <w:rPr>
          <w:rFonts w:ascii="Arial" w:hAnsi="Arial" w:cs="Arial"/>
          <w:sz w:val="20"/>
          <w:szCs w:val="20"/>
        </w:rPr>
        <w:t>Không được dùng các đoạn cọc có độ sai lệch về kích thước vượt quá quy định trong Bảng 1 và có vết nứt rộng hơn 0,2 mm. Độ sâu vết nứt</w:t>
      </w:r>
      <w:r w:rsidR="005B262C">
        <w:rPr>
          <w:rFonts w:ascii="Arial" w:hAnsi="Arial" w:cs="Arial"/>
          <w:sz w:val="20"/>
          <w:szCs w:val="20"/>
        </w:rPr>
        <w:t xml:space="preserve"> ở </w:t>
      </w:r>
      <w:r w:rsidRPr="004027CC">
        <w:rPr>
          <w:rFonts w:ascii="Arial" w:hAnsi="Arial" w:cs="Arial"/>
          <w:sz w:val="20"/>
          <w:szCs w:val="20"/>
        </w:rPr>
        <w:t>góc không quá 10 mm, tổng diện tích do lẹm, sứt góc và rỗ tổ ong không lớn hơn 5 % tổng diện tích bề mặt cọc và không quá tập trung.</w:t>
      </w:r>
    </w:p>
    <w:p w:rsidR="00155963" w:rsidRPr="004027CC" w:rsidP="005B262C">
      <w:pPr>
        <w:widowControl/>
        <w:spacing w:before="120"/>
        <w:rPr>
          <w:rFonts w:ascii="Arial" w:hAnsi="Arial" w:cs="Arial"/>
          <w:sz w:val="20"/>
          <w:szCs w:val="20"/>
        </w:rPr>
      </w:pPr>
      <w:r w:rsidR="005B262C">
        <w:rPr>
          <w:rFonts w:ascii="Arial" w:hAnsi="Arial" w:cs="Arial"/>
          <w:sz w:val="20"/>
          <w:szCs w:val="20"/>
          <w:lang w:val="en-US"/>
        </w:rPr>
        <w:t>5.2 C</w:t>
      </w:r>
      <w:r w:rsidRPr="004027CC">
        <w:rPr>
          <w:rFonts w:ascii="Arial" w:hAnsi="Arial" w:cs="Arial"/>
          <w:sz w:val="20"/>
          <w:szCs w:val="20"/>
        </w:rPr>
        <w:t>ọc thép</w:t>
      </w:r>
    </w:p>
    <w:p w:rsidR="00155963" w:rsidRPr="004027CC" w:rsidP="005B262C">
      <w:pPr>
        <w:widowControl/>
        <w:spacing w:before="120"/>
        <w:rPr>
          <w:rFonts w:ascii="Arial" w:hAnsi="Arial" w:cs="Arial"/>
          <w:sz w:val="20"/>
          <w:szCs w:val="20"/>
        </w:rPr>
      </w:pPr>
      <w:r w:rsidR="005B262C">
        <w:rPr>
          <w:rFonts w:ascii="Arial" w:hAnsi="Arial" w:cs="Arial"/>
          <w:sz w:val="20"/>
          <w:szCs w:val="20"/>
          <w:lang w:val="en-US"/>
        </w:rPr>
        <w:t xml:space="preserve">5.2.1 </w:t>
      </w:r>
      <w:r w:rsidRPr="004027CC">
        <w:rPr>
          <w:rFonts w:ascii="Arial" w:hAnsi="Arial" w:cs="Arial"/>
          <w:sz w:val="20"/>
          <w:szCs w:val="20"/>
        </w:rPr>
        <w:t>Cọc thép thường được chế tạo từ thép ống hoặc thép hình cán nóng. Chiều dài các đoạn cọc chọn theo kích thước của không gian thi công cũng như kích thước và năng lực của thiết bị hạ cọc.</w:t>
      </w:r>
    </w:p>
    <w:p w:rsidR="00155963" w:rsidRPr="004027CC" w:rsidP="005B262C">
      <w:pPr>
        <w:widowControl/>
        <w:spacing w:before="120"/>
        <w:rPr>
          <w:rFonts w:ascii="Arial" w:hAnsi="Arial" w:cs="Arial"/>
          <w:sz w:val="20"/>
          <w:szCs w:val="20"/>
        </w:rPr>
      </w:pPr>
      <w:r w:rsidR="005B262C">
        <w:rPr>
          <w:rFonts w:ascii="Arial" w:hAnsi="Arial" w:cs="Arial"/>
          <w:sz w:val="20"/>
          <w:szCs w:val="20"/>
          <w:lang w:val="en-US"/>
        </w:rPr>
        <w:t xml:space="preserve">5.2.2 </w:t>
      </w:r>
      <w:r w:rsidRPr="004027CC">
        <w:rPr>
          <w:rFonts w:ascii="Arial" w:hAnsi="Arial" w:cs="Arial"/>
          <w:sz w:val="20"/>
          <w:szCs w:val="20"/>
        </w:rPr>
        <w:t>Mặt đầu các đoạn cọc phải phẳng và vuông góc với trục cọc, độ nghiêng không lớn hơn 1 %.</w:t>
      </w:r>
    </w:p>
    <w:p w:rsidR="00155963" w:rsidRPr="004027CC" w:rsidP="005B262C">
      <w:pPr>
        <w:widowControl/>
        <w:spacing w:before="120"/>
        <w:rPr>
          <w:rFonts w:ascii="Arial" w:hAnsi="Arial" w:cs="Arial"/>
          <w:sz w:val="20"/>
          <w:szCs w:val="20"/>
        </w:rPr>
      </w:pPr>
      <w:r w:rsidR="005B262C">
        <w:rPr>
          <w:rFonts w:ascii="Arial" w:hAnsi="Arial" w:cs="Arial"/>
          <w:sz w:val="20"/>
          <w:szCs w:val="20"/>
          <w:lang w:val="en-US"/>
        </w:rPr>
        <w:t xml:space="preserve">5.2.3 </w:t>
      </w:r>
      <w:r w:rsidRPr="004027CC">
        <w:rPr>
          <w:rFonts w:ascii="Arial" w:hAnsi="Arial" w:cs="Arial"/>
          <w:sz w:val="20"/>
          <w:szCs w:val="20"/>
        </w:rPr>
        <w:t>Chiều dày của cọc thép lấy theo quy định của thiết kế thường bằng chiều dày chịu lực theo tính toán cộng với chiều dày chịu ăn mòn.</w:t>
      </w:r>
    </w:p>
    <w:p w:rsidR="00155963" w:rsidRPr="004027CC" w:rsidP="005B262C">
      <w:pPr>
        <w:widowControl/>
        <w:spacing w:before="120"/>
        <w:rPr>
          <w:rFonts w:ascii="Arial" w:hAnsi="Arial" w:cs="Arial"/>
          <w:sz w:val="20"/>
          <w:szCs w:val="20"/>
        </w:rPr>
      </w:pPr>
      <w:r w:rsidR="005B262C">
        <w:rPr>
          <w:rFonts w:ascii="Arial" w:hAnsi="Arial" w:cs="Arial"/>
          <w:sz w:val="20"/>
          <w:szCs w:val="20"/>
          <w:lang w:val="en-US"/>
        </w:rPr>
        <w:t xml:space="preserve">5.2.4 </w:t>
      </w:r>
      <w:r w:rsidRPr="004027CC">
        <w:rPr>
          <w:rFonts w:ascii="Arial" w:hAnsi="Arial" w:cs="Arial"/>
          <w:sz w:val="20"/>
          <w:szCs w:val="20"/>
        </w:rPr>
        <w:t>Trong trường hợp cần thiết có thể được bảo vệ bằng phun vữa xi măng mác cao, chất dẻo hoặc phương pháp điện hoá.</w:t>
      </w:r>
    </w:p>
    <w:p w:rsidR="00155963" w:rsidRPr="004027CC" w:rsidP="005B262C">
      <w:pPr>
        <w:widowControl/>
        <w:spacing w:before="120"/>
        <w:rPr>
          <w:rFonts w:ascii="Arial" w:hAnsi="Arial" w:cs="Arial"/>
          <w:sz w:val="20"/>
          <w:szCs w:val="20"/>
        </w:rPr>
      </w:pPr>
      <w:r w:rsidR="005B262C">
        <w:rPr>
          <w:rFonts w:ascii="Arial" w:hAnsi="Arial" w:cs="Arial"/>
          <w:sz w:val="20"/>
          <w:szCs w:val="20"/>
          <w:lang w:val="en-US"/>
        </w:rPr>
        <w:t xml:space="preserve">5.2.5 </w:t>
      </w:r>
      <w:r w:rsidRPr="004027CC">
        <w:rPr>
          <w:rFonts w:ascii="Arial" w:hAnsi="Arial" w:cs="Arial"/>
          <w:sz w:val="20"/>
          <w:szCs w:val="20"/>
        </w:rPr>
        <w:t>Các đoạn cọc thép được nối hàn, chiều cao và chiều dài đường hàn phải tuân theo thiết kế.</w:t>
      </w:r>
    </w:p>
    <w:p w:rsidR="00155963" w:rsidRPr="004027CC" w:rsidP="005B262C">
      <w:pPr>
        <w:widowControl/>
        <w:spacing w:before="120"/>
        <w:jc w:val="center"/>
        <w:rPr>
          <w:rFonts w:ascii="Arial" w:hAnsi="Arial" w:cs="Arial"/>
          <w:sz w:val="20"/>
          <w:szCs w:val="20"/>
        </w:rPr>
      </w:pPr>
      <w:r w:rsidRPr="004027CC">
        <w:rPr>
          <w:rFonts w:ascii="Arial" w:hAnsi="Arial" w:cs="Arial"/>
          <w:sz w:val="20"/>
          <w:szCs w:val="20"/>
        </w:rPr>
        <w:t>Bảng 1- Mức sai lệch cho phép về kích thước cọc</w:t>
      </w:r>
    </w:p>
    <w:tbl>
      <w:tblPr>
        <w:tblStyle w:val="TableNormal"/>
        <w:tblW w:w="0" w:type="auto"/>
        <w:tblInd w:w="5" w:type="dxa"/>
        <w:tblCellMar>
          <w:left w:w="0" w:type="dxa"/>
          <w:right w:w="0" w:type="dxa"/>
        </w:tblCellMar>
        <w:tblLook w:val="0000"/>
      </w:tblPr>
      <w:tblGrid>
        <w:gridCol w:w="5752"/>
        <w:gridCol w:w="2893"/>
      </w:tblGrid>
      <w:tr>
        <w:tblPrEx>
          <w:tblW w:w="0" w:type="auto"/>
          <w:tblInd w:w="5" w:type="dxa"/>
          <w:tblCellMar>
            <w:left w:w="0" w:type="dxa"/>
            <w:right w:w="0" w:type="dxa"/>
          </w:tblCellMar>
          <w:tblLook w:val="0000"/>
        </w:tblPrEx>
        <w:tc>
          <w:tcPr>
            <w:tcW w:w="5752" w:type="dxa"/>
            <w:tcBorders>
              <w:top w:val="single" w:sz="4" w:space="0" w:color="auto"/>
              <w:left w:val="single" w:sz="4" w:space="0" w:color="auto"/>
              <w:bottom w:val="nil"/>
              <w:right w:val="nil"/>
            </w:tcBorders>
            <w:shd w:val="clear" w:color="auto" w:fill="FFFFFF"/>
          </w:tcPr>
          <w:p w:rsidR="00155963" w:rsidRPr="004027CC" w:rsidP="005B262C">
            <w:pPr>
              <w:widowControl/>
              <w:spacing w:before="120"/>
              <w:jc w:val="center"/>
              <w:rPr>
                <w:rFonts w:ascii="Arial" w:hAnsi="Arial" w:cs="Arial"/>
                <w:sz w:val="20"/>
                <w:szCs w:val="20"/>
              </w:rPr>
            </w:pPr>
            <w:r w:rsidRPr="004027CC">
              <w:rPr>
                <w:rFonts w:ascii="Arial" w:hAnsi="Arial" w:cs="Arial"/>
                <w:sz w:val="20"/>
                <w:szCs w:val="20"/>
              </w:rPr>
              <w:t>Kích thước cấu tạo</w:t>
            </w:r>
          </w:p>
        </w:tc>
        <w:tc>
          <w:tcPr>
            <w:tcW w:w="2893" w:type="dxa"/>
            <w:tcBorders>
              <w:top w:val="single" w:sz="4" w:space="0" w:color="auto"/>
              <w:left w:val="single" w:sz="4" w:space="0" w:color="auto"/>
              <w:bottom w:val="nil"/>
              <w:right w:val="single" w:sz="4" w:space="0" w:color="auto"/>
            </w:tcBorders>
            <w:shd w:val="clear" w:color="auto" w:fill="FFFFFF"/>
          </w:tcPr>
          <w:p w:rsidR="00155963" w:rsidRPr="004027CC" w:rsidP="005B262C">
            <w:pPr>
              <w:widowControl/>
              <w:spacing w:before="120"/>
              <w:jc w:val="center"/>
              <w:rPr>
                <w:rFonts w:ascii="Arial" w:hAnsi="Arial" w:cs="Arial"/>
                <w:sz w:val="20"/>
                <w:szCs w:val="20"/>
              </w:rPr>
            </w:pPr>
            <w:r w:rsidRPr="004027CC">
              <w:rPr>
                <w:rFonts w:ascii="Arial" w:hAnsi="Arial" w:cs="Arial"/>
                <w:sz w:val="20"/>
                <w:szCs w:val="20"/>
              </w:rPr>
              <w:t>Mức sai lệch cho phép</w:t>
            </w:r>
          </w:p>
        </w:tc>
      </w:tr>
      <w:tr>
        <w:tblPrEx>
          <w:tblW w:w="0" w:type="auto"/>
          <w:tblInd w:w="5" w:type="dxa"/>
          <w:tblCellMar>
            <w:left w:w="0" w:type="dxa"/>
            <w:right w:w="0" w:type="dxa"/>
          </w:tblCellMar>
          <w:tblLook w:val="0000"/>
        </w:tblPrEx>
        <w:tc>
          <w:tcPr>
            <w:tcW w:w="5752"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r w:rsidR="005B262C">
              <w:rPr>
                <w:rFonts w:ascii="Arial" w:hAnsi="Arial" w:cs="Arial"/>
                <w:sz w:val="20"/>
                <w:szCs w:val="20"/>
                <w:lang w:val="en-US"/>
              </w:rPr>
              <w:t xml:space="preserve">1. </w:t>
            </w:r>
            <w:r w:rsidRPr="004027CC">
              <w:rPr>
                <w:rFonts w:ascii="Arial" w:hAnsi="Arial" w:cs="Arial"/>
                <w:sz w:val="20"/>
                <w:szCs w:val="20"/>
              </w:rPr>
              <w:t>Chiều dài đoạn cọc, mm</w:t>
            </w:r>
          </w:p>
          <w:p w:rsidR="00155963" w:rsidRPr="005B262C" w:rsidP="005B262C">
            <w:pPr>
              <w:widowControl/>
              <w:spacing w:before="120"/>
              <w:rPr>
                <w:rFonts w:ascii="Arial" w:hAnsi="Arial" w:cs="Arial"/>
                <w:sz w:val="20"/>
                <w:szCs w:val="20"/>
                <w:lang w:val="en-US"/>
              </w:rPr>
            </w:pPr>
            <w:r w:rsidR="005B262C">
              <w:rPr>
                <w:rFonts w:ascii="Arial" w:hAnsi="Arial" w:cs="Arial"/>
                <w:sz w:val="20"/>
                <w:szCs w:val="20"/>
                <w:lang w:val="en-US"/>
              </w:rPr>
              <w:t xml:space="preserve">2. </w:t>
            </w:r>
            <w:r w:rsidRPr="004027CC">
              <w:rPr>
                <w:rFonts w:ascii="Arial" w:hAnsi="Arial" w:cs="Arial"/>
                <w:sz w:val="20"/>
                <w:szCs w:val="20"/>
              </w:rPr>
              <w:t>Kích thước cạnh (đường kính ngoài) tiết diện của cọc đặc (hoặc</w:t>
            </w:r>
            <w:r w:rsidR="005B262C">
              <w:rPr>
                <w:rFonts w:ascii="Arial" w:hAnsi="Arial" w:cs="Arial"/>
                <w:sz w:val="20"/>
                <w:szCs w:val="20"/>
                <w:lang w:val="en-US"/>
              </w:rPr>
              <w:t xml:space="preserve"> </w:t>
            </w:r>
            <w:r w:rsidRPr="004027CC" w:rsidR="005B262C">
              <w:rPr>
                <w:rFonts w:ascii="Arial" w:hAnsi="Arial" w:cs="Arial"/>
                <w:sz w:val="20"/>
                <w:szCs w:val="20"/>
              </w:rPr>
              <w:t xml:space="preserve">rỗng giữa), mm </w:t>
            </w:r>
          </w:p>
        </w:tc>
        <w:tc>
          <w:tcPr>
            <w:tcW w:w="2893" w:type="dxa"/>
            <w:tcBorders>
              <w:top w:val="single" w:sz="4" w:space="0" w:color="auto"/>
              <w:left w:val="single" w:sz="4" w:space="0" w:color="auto"/>
              <w:bottom w:val="nil"/>
              <w:right w:val="single" w:sz="4" w:space="0" w:color="auto"/>
            </w:tcBorders>
            <w:shd w:val="clear" w:color="auto" w:fill="FFFFFF"/>
          </w:tcPr>
          <w:p w:rsidR="00155963" w:rsidP="005B262C">
            <w:pPr>
              <w:widowControl/>
              <w:spacing w:before="120"/>
              <w:jc w:val="center"/>
              <w:rPr>
                <w:rFonts w:ascii="Arial" w:hAnsi="Arial" w:cs="Arial"/>
                <w:sz w:val="20"/>
                <w:szCs w:val="20"/>
                <w:lang w:val="en-US"/>
              </w:rPr>
            </w:pPr>
            <w:r w:rsidRPr="004027CC">
              <w:rPr>
                <w:rFonts w:ascii="Arial" w:hAnsi="Arial" w:cs="Arial"/>
                <w:sz w:val="20"/>
                <w:szCs w:val="20"/>
              </w:rPr>
              <w:t>± 30</w:t>
            </w:r>
          </w:p>
          <w:p w:rsidR="005B262C" w:rsidRPr="005B262C" w:rsidP="005B262C">
            <w:pPr>
              <w:widowControl/>
              <w:spacing w:before="120"/>
              <w:jc w:val="center"/>
              <w:rPr>
                <w:rFonts w:ascii="Arial" w:hAnsi="Arial" w:cs="Arial"/>
                <w:sz w:val="20"/>
                <w:szCs w:val="20"/>
                <w:lang w:val="en-US"/>
              </w:rPr>
            </w:pPr>
            <w:r w:rsidRPr="004027CC">
              <w:rPr>
                <w:rFonts w:ascii="Arial" w:hAnsi="Arial" w:cs="Arial"/>
                <w:sz w:val="20"/>
                <w:szCs w:val="20"/>
              </w:rPr>
              <w:t>+ 5</w:t>
            </w:r>
          </w:p>
        </w:tc>
      </w:tr>
      <w:tr>
        <w:tblPrEx>
          <w:tblW w:w="0" w:type="auto"/>
          <w:tblInd w:w="5" w:type="dxa"/>
          <w:tblCellMar>
            <w:left w:w="0" w:type="dxa"/>
            <w:right w:w="0" w:type="dxa"/>
          </w:tblCellMar>
          <w:tblLook w:val="0000"/>
        </w:tblPrEx>
        <w:tc>
          <w:tcPr>
            <w:tcW w:w="5752" w:type="dxa"/>
            <w:tcBorders>
              <w:top w:val="nil"/>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r w:rsidRPr="004027CC" w:rsidR="005B262C">
              <w:rPr>
                <w:rFonts w:ascii="Arial" w:hAnsi="Arial" w:cs="Arial"/>
                <w:sz w:val="20"/>
                <w:szCs w:val="20"/>
              </w:rPr>
              <w:t>3. Chiều dài mũi cọc, mm</w:t>
            </w:r>
          </w:p>
        </w:tc>
        <w:tc>
          <w:tcPr>
            <w:tcW w:w="2893" w:type="dxa"/>
            <w:tcBorders>
              <w:top w:val="nil"/>
              <w:left w:val="single" w:sz="4" w:space="0" w:color="auto"/>
              <w:bottom w:val="nil"/>
              <w:right w:val="single" w:sz="4" w:space="0" w:color="auto"/>
            </w:tcBorders>
            <w:shd w:val="clear" w:color="auto" w:fill="FFFFFF"/>
          </w:tcPr>
          <w:p w:rsidR="00155963" w:rsidRPr="004027CC" w:rsidP="005B262C">
            <w:pPr>
              <w:widowControl/>
              <w:spacing w:before="120"/>
              <w:jc w:val="center"/>
              <w:rPr>
                <w:rFonts w:ascii="Arial" w:hAnsi="Arial" w:cs="Arial"/>
                <w:sz w:val="20"/>
                <w:szCs w:val="20"/>
              </w:rPr>
            </w:pPr>
            <w:r w:rsidRPr="004027CC" w:rsidR="005B262C">
              <w:rPr>
                <w:rFonts w:ascii="Arial" w:hAnsi="Arial" w:cs="Arial"/>
                <w:sz w:val="20"/>
                <w:szCs w:val="20"/>
              </w:rPr>
              <w:t>± 30</w:t>
            </w:r>
          </w:p>
        </w:tc>
      </w:tr>
      <w:tr>
        <w:tblPrEx>
          <w:tblW w:w="0" w:type="auto"/>
          <w:tblInd w:w="5" w:type="dxa"/>
          <w:tblCellMar>
            <w:left w:w="0" w:type="dxa"/>
            <w:right w:w="0" w:type="dxa"/>
          </w:tblCellMar>
          <w:tblLook w:val="0000"/>
        </w:tblPrEx>
        <w:tc>
          <w:tcPr>
            <w:tcW w:w="5752" w:type="dxa"/>
            <w:tcBorders>
              <w:top w:val="nil"/>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r w:rsidRPr="004027CC">
              <w:rPr>
                <w:rFonts w:ascii="Arial" w:hAnsi="Arial" w:cs="Arial"/>
                <w:sz w:val="20"/>
                <w:szCs w:val="20"/>
              </w:rPr>
              <w:t>4. Độ cong của cọc (lồi hoặc lõm), mm</w:t>
            </w:r>
          </w:p>
        </w:tc>
        <w:tc>
          <w:tcPr>
            <w:tcW w:w="2893" w:type="dxa"/>
            <w:tcBorders>
              <w:top w:val="nil"/>
              <w:left w:val="single" w:sz="4" w:space="0" w:color="auto"/>
              <w:bottom w:val="nil"/>
              <w:right w:val="single" w:sz="4" w:space="0" w:color="auto"/>
            </w:tcBorders>
            <w:shd w:val="clear" w:color="auto" w:fill="FFFFFF"/>
          </w:tcPr>
          <w:p w:rsidR="00155963" w:rsidRPr="004027CC" w:rsidP="005B262C">
            <w:pPr>
              <w:widowControl/>
              <w:spacing w:before="120"/>
              <w:jc w:val="center"/>
              <w:rPr>
                <w:rFonts w:ascii="Arial" w:hAnsi="Arial" w:cs="Arial"/>
                <w:sz w:val="20"/>
                <w:szCs w:val="20"/>
              </w:rPr>
            </w:pPr>
            <w:r w:rsidRPr="004027CC">
              <w:rPr>
                <w:rFonts w:ascii="Arial" w:hAnsi="Arial" w:cs="Arial"/>
                <w:sz w:val="20"/>
                <w:szCs w:val="20"/>
              </w:rPr>
              <w:t>10</w:t>
            </w:r>
          </w:p>
        </w:tc>
      </w:tr>
      <w:tr>
        <w:tblPrEx>
          <w:tblW w:w="0" w:type="auto"/>
          <w:tblInd w:w="5" w:type="dxa"/>
          <w:tblCellMar>
            <w:left w:w="0" w:type="dxa"/>
            <w:right w:w="0" w:type="dxa"/>
          </w:tblCellMar>
          <w:tblLook w:val="0000"/>
        </w:tblPrEx>
        <w:tc>
          <w:tcPr>
            <w:tcW w:w="5752" w:type="dxa"/>
            <w:tcBorders>
              <w:top w:val="nil"/>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r w:rsidRPr="004027CC">
              <w:rPr>
                <w:rFonts w:ascii="Arial" w:hAnsi="Arial" w:cs="Arial"/>
                <w:sz w:val="20"/>
                <w:szCs w:val="20"/>
              </w:rPr>
              <w:t>5. Độ võng của đoạn cọc</w:t>
            </w:r>
          </w:p>
        </w:tc>
        <w:tc>
          <w:tcPr>
            <w:tcW w:w="2893" w:type="dxa"/>
            <w:tcBorders>
              <w:top w:val="nil"/>
              <w:left w:val="single" w:sz="4" w:space="0" w:color="auto"/>
              <w:bottom w:val="nil"/>
              <w:right w:val="single" w:sz="4" w:space="0" w:color="auto"/>
            </w:tcBorders>
            <w:shd w:val="clear" w:color="auto" w:fill="FFFFFF"/>
          </w:tcPr>
          <w:p w:rsidR="00155963" w:rsidRPr="004027CC" w:rsidP="005B262C">
            <w:pPr>
              <w:widowControl/>
              <w:spacing w:before="120"/>
              <w:jc w:val="center"/>
              <w:rPr>
                <w:rFonts w:ascii="Arial" w:hAnsi="Arial" w:cs="Arial"/>
                <w:sz w:val="20"/>
                <w:szCs w:val="20"/>
              </w:rPr>
            </w:pPr>
            <w:r w:rsidRPr="004027CC">
              <w:rPr>
                <w:rFonts w:ascii="Arial" w:hAnsi="Arial" w:cs="Arial"/>
                <w:sz w:val="20"/>
                <w:szCs w:val="20"/>
              </w:rPr>
              <w:t>1/100 chiều dài đốt cọc</w:t>
            </w:r>
          </w:p>
        </w:tc>
      </w:tr>
      <w:tr>
        <w:tblPrEx>
          <w:tblW w:w="0" w:type="auto"/>
          <w:tblInd w:w="5" w:type="dxa"/>
          <w:tblCellMar>
            <w:left w:w="0" w:type="dxa"/>
            <w:right w:w="0" w:type="dxa"/>
          </w:tblCellMar>
          <w:tblLook w:val="0000"/>
        </w:tblPrEx>
        <w:tc>
          <w:tcPr>
            <w:tcW w:w="5752" w:type="dxa"/>
            <w:tcBorders>
              <w:top w:val="nil"/>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r w:rsidR="005B262C">
              <w:rPr>
                <w:rFonts w:ascii="Arial" w:hAnsi="Arial" w:cs="Arial"/>
                <w:sz w:val="20"/>
                <w:szCs w:val="20"/>
                <w:lang w:val="en-US"/>
              </w:rPr>
              <w:t xml:space="preserve">6. </w:t>
            </w:r>
            <w:r w:rsidRPr="004027CC">
              <w:rPr>
                <w:rFonts w:ascii="Arial" w:hAnsi="Arial" w:cs="Arial"/>
                <w:sz w:val="20"/>
                <w:szCs w:val="20"/>
              </w:rPr>
              <w:t>Độ lệch mũi cọc khỏi tâm, mm</w:t>
            </w:r>
          </w:p>
          <w:p w:rsidR="00155963" w:rsidRPr="004027CC" w:rsidP="005B262C">
            <w:pPr>
              <w:widowControl/>
              <w:spacing w:before="120"/>
              <w:rPr>
                <w:rFonts w:ascii="Arial" w:hAnsi="Arial" w:cs="Arial"/>
                <w:sz w:val="20"/>
                <w:szCs w:val="20"/>
              </w:rPr>
            </w:pPr>
            <w:r w:rsidR="005B262C">
              <w:rPr>
                <w:rFonts w:ascii="Arial" w:hAnsi="Arial" w:cs="Arial"/>
                <w:sz w:val="20"/>
                <w:szCs w:val="20"/>
                <w:lang w:val="en-US"/>
              </w:rPr>
              <w:t xml:space="preserve">7. </w:t>
            </w:r>
            <w:r w:rsidRPr="004027CC">
              <w:rPr>
                <w:rFonts w:ascii="Arial" w:hAnsi="Arial" w:cs="Arial"/>
                <w:sz w:val="20"/>
                <w:szCs w:val="20"/>
              </w:rPr>
              <w:t>Góc nghiêng của mặt đầu cọc với mặt phẳng thẳng góc trục cọc:</w:t>
            </w:r>
          </w:p>
        </w:tc>
        <w:tc>
          <w:tcPr>
            <w:tcW w:w="2893" w:type="dxa"/>
            <w:tcBorders>
              <w:top w:val="nil"/>
              <w:left w:val="single" w:sz="4" w:space="0" w:color="auto"/>
              <w:bottom w:val="nil"/>
              <w:right w:val="single" w:sz="4" w:space="0" w:color="auto"/>
            </w:tcBorders>
            <w:shd w:val="clear" w:color="auto" w:fill="FFFFFF"/>
          </w:tcPr>
          <w:p w:rsidR="00155963" w:rsidRPr="004027CC" w:rsidP="005B262C">
            <w:pPr>
              <w:widowControl/>
              <w:spacing w:before="120"/>
              <w:jc w:val="center"/>
              <w:rPr>
                <w:rFonts w:ascii="Arial" w:hAnsi="Arial" w:cs="Arial"/>
                <w:sz w:val="20"/>
                <w:szCs w:val="20"/>
              </w:rPr>
            </w:pPr>
            <w:r w:rsidRPr="004027CC">
              <w:rPr>
                <w:rFonts w:ascii="Arial" w:hAnsi="Arial" w:cs="Arial"/>
                <w:sz w:val="20"/>
                <w:szCs w:val="20"/>
              </w:rPr>
              <w:t>10</w:t>
            </w:r>
          </w:p>
        </w:tc>
      </w:tr>
      <w:tr>
        <w:tblPrEx>
          <w:tblW w:w="0" w:type="auto"/>
          <w:tblInd w:w="5" w:type="dxa"/>
          <w:tblCellMar>
            <w:left w:w="0" w:type="dxa"/>
            <w:right w:w="0" w:type="dxa"/>
          </w:tblCellMar>
          <w:tblLook w:val="0000"/>
        </w:tblPrEx>
        <w:tc>
          <w:tcPr>
            <w:tcW w:w="5752" w:type="dxa"/>
            <w:tcBorders>
              <w:top w:val="nil"/>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r w:rsidRPr="004027CC">
              <w:rPr>
                <w:rFonts w:ascii="Arial" w:hAnsi="Arial" w:cs="Arial"/>
                <w:sz w:val="20"/>
                <w:szCs w:val="20"/>
              </w:rPr>
              <w:t>- Cọc tiết diện đa giác, %;</w:t>
            </w:r>
          </w:p>
        </w:tc>
        <w:tc>
          <w:tcPr>
            <w:tcW w:w="2893" w:type="dxa"/>
            <w:tcBorders>
              <w:top w:val="nil"/>
              <w:left w:val="single" w:sz="4" w:space="0" w:color="auto"/>
              <w:bottom w:val="nil"/>
              <w:right w:val="single" w:sz="4" w:space="0" w:color="auto"/>
            </w:tcBorders>
            <w:shd w:val="clear" w:color="auto" w:fill="FFFFFF"/>
          </w:tcPr>
          <w:p w:rsidR="00155963" w:rsidRPr="004027CC" w:rsidP="005B262C">
            <w:pPr>
              <w:widowControl/>
              <w:spacing w:before="120"/>
              <w:jc w:val="center"/>
              <w:rPr>
                <w:rFonts w:ascii="Arial" w:hAnsi="Arial" w:cs="Arial"/>
                <w:sz w:val="20"/>
                <w:szCs w:val="20"/>
              </w:rPr>
            </w:pPr>
            <w:r w:rsidRPr="004027CC">
              <w:rPr>
                <w:rFonts w:ascii="Arial" w:hAnsi="Arial" w:cs="Arial"/>
                <w:sz w:val="20"/>
                <w:szCs w:val="20"/>
              </w:rPr>
              <w:t>nghiêng 1</w:t>
            </w:r>
          </w:p>
        </w:tc>
      </w:tr>
      <w:tr>
        <w:tblPrEx>
          <w:tblW w:w="0" w:type="auto"/>
          <w:tblInd w:w="5" w:type="dxa"/>
          <w:tblCellMar>
            <w:left w:w="0" w:type="dxa"/>
            <w:right w:w="0" w:type="dxa"/>
          </w:tblCellMar>
          <w:tblLook w:val="0000"/>
        </w:tblPrEx>
        <w:tc>
          <w:tcPr>
            <w:tcW w:w="5752" w:type="dxa"/>
            <w:tcBorders>
              <w:top w:val="nil"/>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r w:rsidRPr="004027CC">
              <w:rPr>
                <w:rFonts w:ascii="Arial" w:hAnsi="Arial" w:cs="Arial"/>
                <w:sz w:val="20"/>
                <w:szCs w:val="20"/>
              </w:rPr>
              <w:t>- Cọc tròn, %.</w:t>
            </w:r>
          </w:p>
        </w:tc>
        <w:tc>
          <w:tcPr>
            <w:tcW w:w="2893" w:type="dxa"/>
            <w:tcBorders>
              <w:top w:val="nil"/>
              <w:left w:val="single" w:sz="4" w:space="0" w:color="auto"/>
              <w:bottom w:val="nil"/>
              <w:right w:val="single" w:sz="4" w:space="0" w:color="auto"/>
            </w:tcBorders>
            <w:shd w:val="clear" w:color="auto" w:fill="FFFFFF"/>
          </w:tcPr>
          <w:p w:rsidR="00155963" w:rsidRPr="004027CC" w:rsidP="005B262C">
            <w:pPr>
              <w:widowControl/>
              <w:spacing w:before="120"/>
              <w:jc w:val="center"/>
              <w:rPr>
                <w:rFonts w:ascii="Arial" w:hAnsi="Arial" w:cs="Arial"/>
                <w:sz w:val="20"/>
                <w:szCs w:val="20"/>
              </w:rPr>
            </w:pPr>
            <w:r w:rsidRPr="004027CC">
              <w:rPr>
                <w:rFonts w:ascii="Arial" w:hAnsi="Arial" w:cs="Arial"/>
                <w:sz w:val="20"/>
                <w:szCs w:val="20"/>
              </w:rPr>
              <w:t>nghiêng 0,5</w:t>
            </w:r>
          </w:p>
        </w:tc>
      </w:tr>
      <w:tr>
        <w:tblPrEx>
          <w:tblW w:w="0" w:type="auto"/>
          <w:tblInd w:w="5" w:type="dxa"/>
          <w:tblCellMar>
            <w:left w:w="0" w:type="dxa"/>
            <w:right w:w="0" w:type="dxa"/>
          </w:tblCellMar>
          <w:tblLook w:val="0000"/>
        </w:tblPrEx>
        <w:tc>
          <w:tcPr>
            <w:tcW w:w="5752" w:type="dxa"/>
            <w:tcBorders>
              <w:top w:val="nil"/>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r w:rsidRPr="004027CC">
              <w:rPr>
                <w:rFonts w:ascii="Arial" w:hAnsi="Arial" w:cs="Arial"/>
                <w:sz w:val="20"/>
                <w:szCs w:val="20"/>
              </w:rPr>
              <w:t>8. Khoảng cách từ tâm móc treo đến đầu đoạn cọc</w:t>
            </w:r>
            <w:r w:rsidRPr="004027CC">
              <w:rPr>
                <w:rFonts w:ascii="Arial" w:hAnsi="Arial" w:cs="Arial"/>
                <w:sz w:val="20"/>
                <w:szCs w:val="20"/>
              </w:rPr>
              <w:t>, mm</w:t>
            </w:r>
          </w:p>
        </w:tc>
        <w:tc>
          <w:tcPr>
            <w:tcW w:w="2893" w:type="dxa"/>
            <w:tcBorders>
              <w:top w:val="nil"/>
              <w:left w:val="single" w:sz="4" w:space="0" w:color="auto"/>
              <w:bottom w:val="nil"/>
              <w:right w:val="single" w:sz="4" w:space="0" w:color="auto"/>
            </w:tcBorders>
            <w:shd w:val="clear" w:color="auto" w:fill="FFFFFF"/>
          </w:tcPr>
          <w:p w:rsidR="00155963" w:rsidRPr="004027CC" w:rsidP="005B262C">
            <w:pPr>
              <w:widowControl/>
              <w:spacing w:before="120"/>
              <w:jc w:val="center"/>
              <w:rPr>
                <w:rFonts w:ascii="Arial" w:hAnsi="Arial" w:cs="Arial"/>
                <w:sz w:val="20"/>
                <w:szCs w:val="20"/>
              </w:rPr>
            </w:pPr>
            <w:r w:rsidRPr="004027CC">
              <w:rPr>
                <w:rFonts w:ascii="Arial" w:hAnsi="Arial" w:cs="Arial"/>
                <w:sz w:val="20"/>
                <w:szCs w:val="20"/>
              </w:rPr>
              <w:t>± 50</w:t>
            </w:r>
          </w:p>
        </w:tc>
      </w:tr>
      <w:tr>
        <w:tblPrEx>
          <w:tblW w:w="0" w:type="auto"/>
          <w:tblInd w:w="5" w:type="dxa"/>
          <w:tblCellMar>
            <w:left w:w="0" w:type="dxa"/>
            <w:right w:w="0" w:type="dxa"/>
          </w:tblCellMar>
          <w:tblLook w:val="0000"/>
        </w:tblPrEx>
        <w:tc>
          <w:tcPr>
            <w:tcW w:w="5752" w:type="dxa"/>
            <w:tcBorders>
              <w:top w:val="nil"/>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r w:rsidRPr="004027CC">
              <w:rPr>
                <w:rFonts w:ascii="Arial" w:hAnsi="Arial" w:cs="Arial"/>
                <w:sz w:val="20"/>
                <w:szCs w:val="20"/>
              </w:rPr>
              <w:t>9. Độ lệch của móc treo so với trục cọc, mm</w:t>
            </w:r>
          </w:p>
        </w:tc>
        <w:tc>
          <w:tcPr>
            <w:tcW w:w="2893" w:type="dxa"/>
            <w:tcBorders>
              <w:top w:val="nil"/>
              <w:left w:val="single" w:sz="4" w:space="0" w:color="auto"/>
              <w:bottom w:val="nil"/>
              <w:right w:val="single" w:sz="4" w:space="0" w:color="auto"/>
            </w:tcBorders>
            <w:shd w:val="clear" w:color="auto" w:fill="FFFFFF"/>
          </w:tcPr>
          <w:p w:rsidR="00155963" w:rsidRPr="004027CC" w:rsidP="005B262C">
            <w:pPr>
              <w:widowControl/>
              <w:spacing w:before="120"/>
              <w:jc w:val="center"/>
              <w:rPr>
                <w:rFonts w:ascii="Arial" w:hAnsi="Arial" w:cs="Arial"/>
                <w:sz w:val="20"/>
                <w:szCs w:val="20"/>
              </w:rPr>
            </w:pPr>
            <w:r w:rsidRPr="004027CC">
              <w:rPr>
                <w:rFonts w:ascii="Arial" w:hAnsi="Arial" w:cs="Arial"/>
                <w:sz w:val="20"/>
                <w:szCs w:val="20"/>
              </w:rPr>
              <w:t>20</w:t>
            </w:r>
          </w:p>
        </w:tc>
      </w:tr>
      <w:tr>
        <w:tblPrEx>
          <w:tblW w:w="0" w:type="auto"/>
          <w:tblInd w:w="5" w:type="dxa"/>
          <w:tblCellMar>
            <w:left w:w="0" w:type="dxa"/>
            <w:right w:w="0" w:type="dxa"/>
          </w:tblCellMar>
          <w:tblLook w:val="0000"/>
        </w:tblPrEx>
        <w:tc>
          <w:tcPr>
            <w:tcW w:w="5752" w:type="dxa"/>
            <w:tcBorders>
              <w:top w:val="nil"/>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r w:rsidRPr="004027CC">
              <w:rPr>
                <w:rFonts w:ascii="Arial" w:hAnsi="Arial" w:cs="Arial"/>
                <w:sz w:val="20"/>
                <w:szCs w:val="20"/>
              </w:rPr>
              <w:t>10. Chiều dày của lớp bê tông bảo vệ, mm</w:t>
            </w:r>
          </w:p>
        </w:tc>
        <w:tc>
          <w:tcPr>
            <w:tcW w:w="2893" w:type="dxa"/>
            <w:tcBorders>
              <w:top w:val="nil"/>
              <w:left w:val="single" w:sz="4" w:space="0" w:color="auto"/>
              <w:bottom w:val="nil"/>
              <w:right w:val="single" w:sz="4" w:space="0" w:color="auto"/>
            </w:tcBorders>
            <w:shd w:val="clear" w:color="auto" w:fill="FFFFFF"/>
          </w:tcPr>
          <w:p w:rsidR="00155963" w:rsidRPr="004027CC" w:rsidP="005B262C">
            <w:pPr>
              <w:widowControl/>
              <w:spacing w:before="120"/>
              <w:jc w:val="center"/>
              <w:rPr>
                <w:rFonts w:ascii="Arial" w:hAnsi="Arial" w:cs="Arial"/>
                <w:sz w:val="20"/>
                <w:szCs w:val="20"/>
              </w:rPr>
            </w:pPr>
            <w:r w:rsidRPr="004027CC">
              <w:rPr>
                <w:rFonts w:ascii="Arial" w:hAnsi="Arial" w:cs="Arial"/>
                <w:sz w:val="20"/>
                <w:szCs w:val="20"/>
              </w:rPr>
              <w:t>± 5</w:t>
            </w:r>
          </w:p>
        </w:tc>
      </w:tr>
      <w:tr>
        <w:tblPrEx>
          <w:tblW w:w="0" w:type="auto"/>
          <w:tblInd w:w="5" w:type="dxa"/>
          <w:tblCellMar>
            <w:left w:w="0" w:type="dxa"/>
            <w:right w:w="0" w:type="dxa"/>
          </w:tblCellMar>
          <w:tblLook w:val="0000"/>
        </w:tblPrEx>
        <w:tc>
          <w:tcPr>
            <w:tcW w:w="5752" w:type="dxa"/>
            <w:tcBorders>
              <w:top w:val="nil"/>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r w:rsidRPr="004027CC">
              <w:rPr>
                <w:rFonts w:ascii="Arial" w:hAnsi="Arial" w:cs="Arial"/>
                <w:sz w:val="20"/>
                <w:szCs w:val="20"/>
              </w:rPr>
              <w:t>11. Bước cốt thép xoắn hoặc cốt thép đai, mm</w:t>
            </w:r>
          </w:p>
        </w:tc>
        <w:tc>
          <w:tcPr>
            <w:tcW w:w="2893" w:type="dxa"/>
            <w:tcBorders>
              <w:top w:val="nil"/>
              <w:left w:val="single" w:sz="4" w:space="0" w:color="auto"/>
              <w:bottom w:val="nil"/>
              <w:right w:val="single" w:sz="4" w:space="0" w:color="auto"/>
            </w:tcBorders>
            <w:shd w:val="clear" w:color="auto" w:fill="FFFFFF"/>
          </w:tcPr>
          <w:p w:rsidR="00155963" w:rsidRPr="004027CC" w:rsidP="005B262C">
            <w:pPr>
              <w:widowControl/>
              <w:spacing w:before="120"/>
              <w:jc w:val="center"/>
              <w:rPr>
                <w:rFonts w:ascii="Arial" w:hAnsi="Arial" w:cs="Arial"/>
                <w:sz w:val="20"/>
                <w:szCs w:val="20"/>
              </w:rPr>
            </w:pPr>
            <w:r w:rsidRPr="004027CC">
              <w:rPr>
                <w:rFonts w:ascii="Arial" w:hAnsi="Arial" w:cs="Arial"/>
                <w:sz w:val="20"/>
                <w:szCs w:val="20"/>
              </w:rPr>
              <w:t>± 10</w:t>
            </w:r>
          </w:p>
        </w:tc>
      </w:tr>
      <w:tr>
        <w:tblPrEx>
          <w:tblW w:w="0" w:type="auto"/>
          <w:tblInd w:w="5" w:type="dxa"/>
          <w:tblCellMar>
            <w:left w:w="0" w:type="dxa"/>
            <w:right w:w="0" w:type="dxa"/>
          </w:tblCellMar>
          <w:tblLook w:val="0000"/>
        </w:tblPrEx>
        <w:tc>
          <w:tcPr>
            <w:tcW w:w="5752" w:type="dxa"/>
            <w:tcBorders>
              <w:top w:val="nil"/>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r w:rsidRPr="004027CC">
              <w:rPr>
                <w:rFonts w:ascii="Arial" w:hAnsi="Arial" w:cs="Arial"/>
                <w:sz w:val="20"/>
                <w:szCs w:val="20"/>
              </w:rPr>
              <w:t>12. Khoảng cách giữa các thanh cốt thép chủ, mm</w:t>
            </w:r>
          </w:p>
        </w:tc>
        <w:tc>
          <w:tcPr>
            <w:tcW w:w="2893" w:type="dxa"/>
            <w:tcBorders>
              <w:top w:val="nil"/>
              <w:left w:val="single" w:sz="4" w:space="0" w:color="auto"/>
              <w:bottom w:val="nil"/>
              <w:right w:val="single" w:sz="4" w:space="0" w:color="auto"/>
            </w:tcBorders>
            <w:shd w:val="clear" w:color="auto" w:fill="FFFFFF"/>
          </w:tcPr>
          <w:p w:rsidR="00155963" w:rsidRPr="004027CC" w:rsidP="005B262C">
            <w:pPr>
              <w:widowControl/>
              <w:spacing w:before="120"/>
              <w:jc w:val="center"/>
              <w:rPr>
                <w:rFonts w:ascii="Arial" w:hAnsi="Arial" w:cs="Arial"/>
                <w:sz w:val="20"/>
                <w:szCs w:val="20"/>
              </w:rPr>
            </w:pPr>
            <w:r w:rsidRPr="004027CC">
              <w:rPr>
                <w:rFonts w:ascii="Arial" w:hAnsi="Arial" w:cs="Arial"/>
                <w:sz w:val="20"/>
                <w:szCs w:val="20"/>
              </w:rPr>
              <w:t>± 10</w:t>
            </w:r>
          </w:p>
        </w:tc>
      </w:tr>
      <w:tr>
        <w:tblPrEx>
          <w:tblW w:w="0" w:type="auto"/>
          <w:tblInd w:w="5" w:type="dxa"/>
          <w:tblCellMar>
            <w:left w:w="0" w:type="dxa"/>
            <w:right w:w="0" w:type="dxa"/>
          </w:tblCellMar>
          <w:tblLook w:val="0000"/>
        </w:tblPrEx>
        <w:tc>
          <w:tcPr>
            <w:tcW w:w="5752" w:type="dxa"/>
            <w:tcBorders>
              <w:top w:val="nil"/>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r w:rsidRPr="004027CC">
              <w:rPr>
                <w:rFonts w:ascii="Arial" w:hAnsi="Arial" w:cs="Arial"/>
                <w:sz w:val="20"/>
                <w:szCs w:val="20"/>
              </w:rPr>
              <w:t>13. Đường kính cọc rỗng, mm</w:t>
            </w:r>
          </w:p>
        </w:tc>
        <w:tc>
          <w:tcPr>
            <w:tcW w:w="2893" w:type="dxa"/>
            <w:tcBorders>
              <w:top w:val="nil"/>
              <w:left w:val="single" w:sz="4" w:space="0" w:color="auto"/>
              <w:bottom w:val="nil"/>
              <w:right w:val="single" w:sz="4" w:space="0" w:color="auto"/>
            </w:tcBorders>
            <w:shd w:val="clear" w:color="auto" w:fill="FFFFFF"/>
          </w:tcPr>
          <w:p w:rsidR="00155963" w:rsidRPr="004027CC" w:rsidP="005B262C">
            <w:pPr>
              <w:widowControl/>
              <w:spacing w:before="120"/>
              <w:jc w:val="center"/>
              <w:rPr>
                <w:rFonts w:ascii="Arial" w:hAnsi="Arial" w:cs="Arial"/>
                <w:sz w:val="20"/>
                <w:szCs w:val="20"/>
              </w:rPr>
            </w:pPr>
            <w:r w:rsidRPr="004027CC">
              <w:rPr>
                <w:rFonts w:ascii="Arial" w:hAnsi="Arial" w:cs="Arial"/>
                <w:sz w:val="20"/>
                <w:szCs w:val="20"/>
              </w:rPr>
              <w:t>± 5</w:t>
            </w:r>
          </w:p>
        </w:tc>
      </w:tr>
      <w:tr>
        <w:tblPrEx>
          <w:tblW w:w="0" w:type="auto"/>
          <w:tblInd w:w="5" w:type="dxa"/>
          <w:tblCellMar>
            <w:left w:w="0" w:type="dxa"/>
            <w:right w:w="0" w:type="dxa"/>
          </w:tblCellMar>
          <w:tblLook w:val="0000"/>
        </w:tblPrEx>
        <w:tc>
          <w:tcPr>
            <w:tcW w:w="5752" w:type="dxa"/>
            <w:tcBorders>
              <w:top w:val="nil"/>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r w:rsidRPr="004027CC">
              <w:rPr>
                <w:rFonts w:ascii="Arial" w:hAnsi="Arial" w:cs="Arial"/>
                <w:sz w:val="20"/>
                <w:szCs w:val="20"/>
              </w:rPr>
              <w:t>14. Chiều dày thành lỗ, mm</w:t>
            </w:r>
          </w:p>
        </w:tc>
        <w:tc>
          <w:tcPr>
            <w:tcW w:w="2893" w:type="dxa"/>
            <w:tcBorders>
              <w:top w:val="nil"/>
              <w:left w:val="single" w:sz="4" w:space="0" w:color="auto"/>
              <w:bottom w:val="nil"/>
              <w:right w:val="single" w:sz="4" w:space="0" w:color="auto"/>
            </w:tcBorders>
            <w:shd w:val="clear" w:color="auto" w:fill="FFFFFF"/>
          </w:tcPr>
          <w:p w:rsidR="00155963" w:rsidRPr="004027CC" w:rsidP="005B262C">
            <w:pPr>
              <w:widowControl/>
              <w:spacing w:before="120"/>
              <w:jc w:val="center"/>
              <w:rPr>
                <w:rFonts w:ascii="Arial" w:hAnsi="Arial" w:cs="Arial"/>
                <w:sz w:val="20"/>
                <w:szCs w:val="20"/>
              </w:rPr>
            </w:pPr>
            <w:r w:rsidRPr="004027CC">
              <w:rPr>
                <w:rFonts w:ascii="Arial" w:hAnsi="Arial" w:cs="Arial"/>
                <w:sz w:val="20"/>
                <w:szCs w:val="20"/>
              </w:rPr>
              <w:t>± 5</w:t>
            </w:r>
          </w:p>
        </w:tc>
      </w:tr>
      <w:tr>
        <w:tblPrEx>
          <w:tblW w:w="0" w:type="auto"/>
          <w:tblInd w:w="5" w:type="dxa"/>
          <w:tblCellMar>
            <w:left w:w="0" w:type="dxa"/>
            <w:right w:w="0" w:type="dxa"/>
          </w:tblCellMar>
          <w:tblLook w:val="0000"/>
        </w:tblPrEx>
        <w:tc>
          <w:tcPr>
            <w:tcW w:w="5752" w:type="dxa"/>
            <w:tcBorders>
              <w:top w:val="nil"/>
              <w:left w:val="single" w:sz="4" w:space="0" w:color="auto"/>
              <w:bottom w:val="single" w:sz="4" w:space="0" w:color="auto"/>
              <w:right w:val="nil"/>
            </w:tcBorders>
            <w:shd w:val="clear" w:color="auto" w:fill="FFFFFF"/>
          </w:tcPr>
          <w:p w:rsidR="00155963" w:rsidRPr="004027CC" w:rsidP="005B262C">
            <w:pPr>
              <w:widowControl/>
              <w:spacing w:before="120"/>
              <w:rPr>
                <w:rFonts w:ascii="Arial" w:hAnsi="Arial" w:cs="Arial"/>
                <w:sz w:val="20"/>
                <w:szCs w:val="20"/>
              </w:rPr>
            </w:pPr>
            <w:r w:rsidRPr="004027CC">
              <w:rPr>
                <w:rFonts w:ascii="Arial" w:hAnsi="Arial" w:cs="Arial"/>
                <w:sz w:val="20"/>
                <w:szCs w:val="20"/>
              </w:rPr>
              <w:t>15. Kích thước lỗ rỗng so với tim cọc, mm</w:t>
            </w:r>
          </w:p>
        </w:tc>
        <w:tc>
          <w:tcPr>
            <w:tcW w:w="2893" w:type="dxa"/>
            <w:tcBorders>
              <w:top w:val="nil"/>
              <w:left w:val="single" w:sz="4" w:space="0" w:color="auto"/>
              <w:bottom w:val="single" w:sz="4" w:space="0" w:color="auto"/>
              <w:right w:val="single" w:sz="4" w:space="0" w:color="auto"/>
            </w:tcBorders>
            <w:shd w:val="clear" w:color="auto" w:fill="FFFFFF"/>
          </w:tcPr>
          <w:p w:rsidR="00155963" w:rsidRPr="004027CC" w:rsidP="005B262C">
            <w:pPr>
              <w:widowControl/>
              <w:spacing w:before="120"/>
              <w:jc w:val="center"/>
              <w:rPr>
                <w:rFonts w:ascii="Arial" w:hAnsi="Arial" w:cs="Arial"/>
                <w:sz w:val="20"/>
                <w:szCs w:val="20"/>
              </w:rPr>
            </w:pPr>
            <w:r w:rsidRPr="004027CC">
              <w:rPr>
                <w:rFonts w:ascii="Arial" w:hAnsi="Arial" w:cs="Arial"/>
                <w:sz w:val="20"/>
                <w:szCs w:val="20"/>
              </w:rPr>
              <w:t>± 5</w:t>
            </w:r>
          </w:p>
        </w:tc>
      </w:tr>
    </w:tbl>
    <w:p w:rsidR="00C634F5" w:rsidRPr="00C634F5" w:rsidP="005B262C">
      <w:pPr>
        <w:widowControl/>
        <w:spacing w:before="120"/>
        <w:rPr>
          <w:rFonts w:ascii="Arial" w:hAnsi="Arial" w:cs="Arial"/>
          <w:b/>
          <w:sz w:val="20"/>
          <w:szCs w:val="20"/>
          <w:lang w:val="en-US"/>
        </w:rPr>
      </w:pPr>
      <w:bookmarkStart w:id="8" w:name="dieu_6"/>
      <w:r w:rsidRPr="00C634F5">
        <w:rPr>
          <w:rFonts w:ascii="Arial" w:hAnsi="Arial" w:cs="Arial"/>
          <w:b/>
          <w:sz w:val="20"/>
          <w:szCs w:val="20"/>
          <w:lang w:val="en-US"/>
        </w:rPr>
        <w:t>6 Hạ cọc bằng búa đóng và búa rung</w:t>
      </w:r>
      <w:bookmarkEnd w:id="8"/>
    </w:p>
    <w:p w:rsidR="00155963" w:rsidRPr="004027CC" w:rsidP="005B262C">
      <w:pPr>
        <w:widowControl/>
        <w:spacing w:before="120"/>
        <w:rPr>
          <w:rFonts w:ascii="Arial" w:hAnsi="Arial" w:cs="Arial"/>
          <w:sz w:val="20"/>
          <w:szCs w:val="20"/>
        </w:rPr>
      </w:pPr>
      <w:r w:rsidR="00B50126">
        <w:rPr>
          <w:rFonts w:ascii="Arial" w:hAnsi="Arial" w:cs="Arial"/>
          <w:sz w:val="20"/>
          <w:szCs w:val="20"/>
          <w:lang w:val="en-US"/>
        </w:rPr>
        <w:t xml:space="preserve">6.1 </w:t>
      </w:r>
      <w:r w:rsidR="00B50126">
        <w:rPr>
          <w:rFonts w:ascii="Arial" w:hAnsi="Arial" w:cs="Arial"/>
          <w:sz w:val="20"/>
          <w:szCs w:val="20"/>
        </w:rPr>
        <w:t>Tùy</w:t>
      </w:r>
      <w:r w:rsidRPr="004027CC">
        <w:rPr>
          <w:rFonts w:ascii="Arial" w:hAnsi="Arial" w:cs="Arial"/>
          <w:sz w:val="20"/>
          <w:szCs w:val="20"/>
        </w:rPr>
        <w:t xml:space="preserve"> theo năng lực trang thiết bị hiện có, điều kiện địa chất công trình, quy định của Thiết kế về chiều sâu hạ cọc và độ chối quy định Nhà thầu có thể lựa chọn thiết bị hạ cọc phù hợp. Nguyên tắc lựa chọn búa như sau:</w:t>
      </w:r>
    </w:p>
    <w:p w:rsidR="00155963" w:rsidRPr="004027CC" w:rsidP="005B262C">
      <w:pPr>
        <w:widowControl/>
        <w:spacing w:before="120"/>
        <w:rPr>
          <w:rFonts w:ascii="Arial" w:hAnsi="Arial" w:cs="Arial"/>
          <w:sz w:val="20"/>
          <w:szCs w:val="20"/>
        </w:rPr>
      </w:pPr>
      <w:r w:rsidR="00B50126">
        <w:rPr>
          <w:rFonts w:ascii="Arial" w:hAnsi="Arial" w:cs="Arial"/>
          <w:sz w:val="20"/>
          <w:szCs w:val="20"/>
          <w:lang w:val="en-US"/>
        </w:rPr>
        <w:t xml:space="preserve">a) </w:t>
      </w:r>
      <w:r w:rsidRPr="004027CC">
        <w:rPr>
          <w:rFonts w:ascii="Arial" w:hAnsi="Arial" w:cs="Arial"/>
          <w:sz w:val="20"/>
          <w:szCs w:val="20"/>
        </w:rPr>
        <w:t>Có đủ năng lượng để hạ cọc đến chiều sâu thiết kế với độ chối quy định trong thiết kế, xuyên qua</w:t>
      </w:r>
      <w:r w:rsidR="00B50126">
        <w:rPr>
          <w:rFonts w:ascii="Arial" w:hAnsi="Arial" w:cs="Arial"/>
          <w:sz w:val="20"/>
          <w:szCs w:val="20"/>
          <w:lang w:val="en-US"/>
        </w:rPr>
        <w:t xml:space="preserve"> </w:t>
      </w:r>
      <w:r w:rsidRPr="004027CC">
        <w:rPr>
          <w:rFonts w:ascii="Arial" w:hAnsi="Arial" w:cs="Arial"/>
          <w:sz w:val="20"/>
          <w:szCs w:val="20"/>
        </w:rPr>
        <w:t>các lớp đất dày kể cả tầng kẹp cứng;</w:t>
      </w:r>
    </w:p>
    <w:p w:rsidR="00155963" w:rsidRPr="004027CC" w:rsidP="005B262C">
      <w:pPr>
        <w:widowControl/>
        <w:spacing w:before="120"/>
        <w:rPr>
          <w:rFonts w:ascii="Arial" w:hAnsi="Arial" w:cs="Arial"/>
          <w:sz w:val="20"/>
          <w:szCs w:val="20"/>
        </w:rPr>
      </w:pPr>
      <w:r w:rsidR="00B50126">
        <w:rPr>
          <w:rFonts w:ascii="Arial" w:hAnsi="Arial" w:cs="Arial"/>
          <w:sz w:val="20"/>
          <w:szCs w:val="20"/>
          <w:lang w:val="en-US"/>
        </w:rPr>
        <w:t xml:space="preserve">b) </w:t>
      </w:r>
      <w:r w:rsidRPr="004027CC">
        <w:rPr>
          <w:rFonts w:ascii="Arial" w:hAnsi="Arial" w:cs="Arial"/>
          <w:sz w:val="20"/>
          <w:szCs w:val="20"/>
        </w:rPr>
        <w:t>Gây nên ứng suất động không lớn hơn</w:t>
      </w:r>
      <w:r w:rsidR="005B262C">
        <w:rPr>
          <w:rFonts w:ascii="Arial" w:hAnsi="Arial" w:cs="Arial"/>
          <w:sz w:val="20"/>
          <w:szCs w:val="20"/>
        </w:rPr>
        <w:t xml:space="preserve"> </w:t>
      </w:r>
      <w:r w:rsidRPr="004027CC">
        <w:rPr>
          <w:rFonts w:ascii="Arial" w:hAnsi="Arial" w:cs="Arial"/>
          <w:sz w:val="20"/>
          <w:szCs w:val="20"/>
        </w:rPr>
        <w:t>ứng suất động</w:t>
      </w:r>
      <w:r w:rsidRPr="004027CC">
        <w:rPr>
          <w:rFonts w:ascii="Arial" w:hAnsi="Arial" w:cs="Arial"/>
          <w:sz w:val="20"/>
          <w:szCs w:val="20"/>
        </w:rPr>
        <w:t xml:space="preserve"> cho phép</w:t>
      </w:r>
      <w:r w:rsidR="005B262C">
        <w:rPr>
          <w:rFonts w:ascii="Arial" w:hAnsi="Arial" w:cs="Arial"/>
          <w:sz w:val="20"/>
          <w:szCs w:val="20"/>
        </w:rPr>
        <w:t xml:space="preserve"> </w:t>
      </w:r>
      <w:r w:rsidRPr="004027CC">
        <w:rPr>
          <w:rFonts w:ascii="Arial" w:hAnsi="Arial" w:cs="Arial"/>
          <w:sz w:val="20"/>
          <w:szCs w:val="20"/>
        </w:rPr>
        <w:t>của cọc</w:t>
      </w:r>
      <w:r w:rsidR="005B262C">
        <w:rPr>
          <w:rFonts w:ascii="Arial" w:hAnsi="Arial" w:cs="Arial"/>
          <w:sz w:val="20"/>
          <w:szCs w:val="20"/>
        </w:rPr>
        <w:t xml:space="preserve"> </w:t>
      </w:r>
      <w:r w:rsidRPr="004027CC">
        <w:rPr>
          <w:rFonts w:ascii="Arial" w:hAnsi="Arial" w:cs="Arial"/>
          <w:sz w:val="20"/>
          <w:szCs w:val="20"/>
        </w:rPr>
        <w:t>để hạn chế khả năng gây</w:t>
      </w:r>
      <w:r w:rsidR="00B50126">
        <w:rPr>
          <w:rFonts w:ascii="Arial" w:hAnsi="Arial" w:cs="Arial"/>
          <w:sz w:val="20"/>
          <w:szCs w:val="20"/>
          <w:lang w:val="en-US"/>
        </w:rPr>
        <w:t xml:space="preserve"> </w:t>
      </w:r>
      <w:r w:rsidRPr="004027CC">
        <w:rPr>
          <w:rFonts w:ascii="Arial" w:hAnsi="Arial" w:cs="Arial"/>
          <w:sz w:val="20"/>
          <w:szCs w:val="20"/>
        </w:rPr>
        <w:t>nứt cọc;</w:t>
      </w:r>
    </w:p>
    <w:p w:rsidR="00155963" w:rsidRPr="004027CC" w:rsidP="005B262C">
      <w:pPr>
        <w:widowControl/>
        <w:spacing w:before="120"/>
        <w:rPr>
          <w:rFonts w:ascii="Arial" w:hAnsi="Arial" w:cs="Arial"/>
          <w:sz w:val="20"/>
          <w:szCs w:val="20"/>
        </w:rPr>
      </w:pPr>
      <w:r w:rsidR="00B50126">
        <w:rPr>
          <w:rFonts w:ascii="Arial" w:hAnsi="Arial" w:cs="Arial"/>
          <w:sz w:val="20"/>
          <w:szCs w:val="20"/>
          <w:lang w:val="en-US"/>
        </w:rPr>
        <w:t xml:space="preserve">c) </w:t>
      </w:r>
      <w:r w:rsidRPr="004027CC">
        <w:rPr>
          <w:rFonts w:ascii="Arial" w:hAnsi="Arial" w:cs="Arial"/>
          <w:sz w:val="20"/>
          <w:szCs w:val="20"/>
        </w:rPr>
        <w:t>Tổng số nhát đập hoặc tổng thời gian hạ cọc liên tục không được vượt quá</w:t>
      </w:r>
      <w:r w:rsidR="005B262C">
        <w:rPr>
          <w:rFonts w:ascii="Arial" w:hAnsi="Arial" w:cs="Arial"/>
          <w:sz w:val="20"/>
          <w:szCs w:val="20"/>
        </w:rPr>
        <w:t xml:space="preserve"> </w:t>
      </w:r>
      <w:r w:rsidRPr="004027CC">
        <w:rPr>
          <w:rFonts w:ascii="Arial" w:hAnsi="Arial" w:cs="Arial"/>
          <w:sz w:val="20"/>
          <w:szCs w:val="20"/>
        </w:rPr>
        <w:t>giá trị</w:t>
      </w:r>
      <w:r w:rsidR="005B262C">
        <w:rPr>
          <w:rFonts w:ascii="Arial" w:hAnsi="Arial" w:cs="Arial"/>
          <w:sz w:val="20"/>
          <w:szCs w:val="20"/>
        </w:rPr>
        <w:t xml:space="preserve"> </w:t>
      </w:r>
      <w:r w:rsidRPr="004027CC">
        <w:rPr>
          <w:rFonts w:ascii="Arial" w:hAnsi="Arial" w:cs="Arial"/>
          <w:sz w:val="20"/>
          <w:szCs w:val="20"/>
        </w:rPr>
        <w:t>khống</w:t>
      </w:r>
      <w:r w:rsidR="005B262C">
        <w:rPr>
          <w:rFonts w:ascii="Arial" w:hAnsi="Arial" w:cs="Arial"/>
          <w:sz w:val="20"/>
          <w:szCs w:val="20"/>
        </w:rPr>
        <w:t xml:space="preserve"> </w:t>
      </w:r>
      <w:r w:rsidRPr="004027CC">
        <w:rPr>
          <w:rFonts w:ascii="Arial" w:hAnsi="Arial" w:cs="Arial"/>
          <w:sz w:val="20"/>
          <w:szCs w:val="20"/>
        </w:rPr>
        <w:t>chế</w:t>
      </w:r>
      <w:r w:rsidR="005B262C">
        <w:rPr>
          <w:rFonts w:ascii="Arial" w:hAnsi="Arial" w:cs="Arial"/>
          <w:sz w:val="20"/>
          <w:szCs w:val="20"/>
        </w:rPr>
        <w:t xml:space="preserve"> </w:t>
      </w:r>
      <w:r w:rsidRPr="004027CC">
        <w:rPr>
          <w:rFonts w:ascii="Arial" w:hAnsi="Arial" w:cs="Arial"/>
          <w:sz w:val="20"/>
          <w:szCs w:val="20"/>
        </w:rPr>
        <w:t>trong</w:t>
      </w:r>
      <w:r w:rsidR="00B50126">
        <w:rPr>
          <w:rFonts w:ascii="Arial" w:hAnsi="Arial" w:cs="Arial"/>
          <w:sz w:val="20"/>
          <w:szCs w:val="20"/>
          <w:lang w:val="en-US"/>
        </w:rPr>
        <w:t xml:space="preserve"> </w:t>
      </w:r>
      <w:r w:rsidRPr="004027CC">
        <w:rPr>
          <w:rFonts w:ascii="Arial" w:hAnsi="Arial" w:cs="Arial"/>
          <w:sz w:val="20"/>
          <w:szCs w:val="20"/>
        </w:rPr>
        <w:t>thiết kế để ngăn ngừa hiện tượng cọc bị mỏi;</w:t>
      </w:r>
    </w:p>
    <w:p w:rsidR="00155963" w:rsidRPr="004027CC" w:rsidP="005B262C">
      <w:pPr>
        <w:widowControl/>
        <w:spacing w:before="120"/>
        <w:rPr>
          <w:rFonts w:ascii="Arial" w:hAnsi="Arial" w:cs="Arial"/>
          <w:sz w:val="20"/>
          <w:szCs w:val="20"/>
        </w:rPr>
      </w:pPr>
      <w:r w:rsidR="00B50126">
        <w:rPr>
          <w:rFonts w:ascii="Arial" w:hAnsi="Arial" w:cs="Arial"/>
          <w:sz w:val="20"/>
          <w:szCs w:val="20"/>
          <w:lang w:val="en-US"/>
        </w:rPr>
        <w:t xml:space="preserve">d) </w:t>
      </w:r>
      <w:r w:rsidRPr="004027CC">
        <w:rPr>
          <w:rFonts w:ascii="Arial" w:hAnsi="Arial" w:cs="Arial"/>
          <w:sz w:val="20"/>
          <w:szCs w:val="20"/>
        </w:rPr>
        <w:t>Độ chối của cọc không nên quá nhỏ có thể làm hỏng đầu búa</w:t>
      </w:r>
      <w:r w:rsidRPr="004027CC">
        <w:rPr>
          <w:rFonts w:ascii="Arial" w:hAnsi="Arial" w:cs="Arial"/>
          <w:sz w:val="20"/>
          <w:szCs w:val="20"/>
        </w:rPr>
        <w:t>.</w:t>
      </w:r>
    </w:p>
    <w:p w:rsidR="00155963" w:rsidP="005B262C">
      <w:pPr>
        <w:widowControl/>
        <w:spacing w:before="120"/>
        <w:rPr>
          <w:rFonts w:ascii="Arial" w:hAnsi="Arial" w:cs="Arial"/>
          <w:sz w:val="20"/>
          <w:szCs w:val="20"/>
          <w:lang w:val="en-US"/>
        </w:rPr>
      </w:pPr>
      <w:r w:rsidR="00B50126">
        <w:rPr>
          <w:rFonts w:ascii="Arial" w:hAnsi="Arial" w:cs="Arial"/>
          <w:sz w:val="20"/>
          <w:szCs w:val="20"/>
          <w:lang w:val="en-US"/>
        </w:rPr>
        <w:t xml:space="preserve">6.2 </w:t>
      </w:r>
      <w:r w:rsidRPr="004027CC">
        <w:rPr>
          <w:rFonts w:ascii="Arial" w:hAnsi="Arial" w:cs="Arial"/>
          <w:sz w:val="20"/>
          <w:szCs w:val="20"/>
        </w:rPr>
        <w:t>Lựa chọn búa đóng cọc theo khả năng chịu tải của cọc trong thiết kế</w:t>
      </w:r>
      <w:r w:rsidR="005B262C">
        <w:rPr>
          <w:rFonts w:ascii="Arial" w:hAnsi="Arial" w:cs="Arial"/>
          <w:sz w:val="20"/>
          <w:szCs w:val="20"/>
        </w:rPr>
        <w:t xml:space="preserve"> </w:t>
      </w:r>
      <w:r w:rsidRPr="004027CC">
        <w:rPr>
          <w:rFonts w:ascii="Arial" w:hAnsi="Arial" w:cs="Arial"/>
          <w:sz w:val="20"/>
          <w:szCs w:val="20"/>
        </w:rPr>
        <w:t>và trọng</w:t>
      </w:r>
      <w:r w:rsidR="005B262C">
        <w:rPr>
          <w:rFonts w:ascii="Arial" w:hAnsi="Arial" w:cs="Arial"/>
          <w:sz w:val="20"/>
          <w:szCs w:val="20"/>
        </w:rPr>
        <w:t xml:space="preserve"> </w:t>
      </w:r>
      <w:r w:rsidRPr="004027CC">
        <w:rPr>
          <w:rFonts w:ascii="Arial" w:hAnsi="Arial" w:cs="Arial"/>
          <w:sz w:val="20"/>
          <w:szCs w:val="20"/>
        </w:rPr>
        <w:t>lượng</w:t>
      </w:r>
      <w:r w:rsidR="005B262C">
        <w:rPr>
          <w:rFonts w:ascii="Arial" w:hAnsi="Arial" w:cs="Arial"/>
          <w:sz w:val="20"/>
          <w:szCs w:val="20"/>
        </w:rPr>
        <w:t xml:space="preserve"> </w:t>
      </w:r>
      <w:r w:rsidRPr="004027CC">
        <w:rPr>
          <w:rFonts w:ascii="Arial" w:hAnsi="Arial" w:cs="Arial"/>
          <w:sz w:val="20"/>
          <w:szCs w:val="20"/>
        </w:rPr>
        <w:t>cọc.</w:t>
      </w:r>
      <w:r w:rsidR="005B262C">
        <w:rPr>
          <w:rFonts w:ascii="Arial" w:hAnsi="Arial" w:cs="Arial"/>
          <w:sz w:val="20"/>
          <w:szCs w:val="20"/>
        </w:rPr>
        <w:t xml:space="preserve"> </w:t>
      </w:r>
      <w:r w:rsidRPr="004027CC">
        <w:rPr>
          <w:rFonts w:ascii="Arial" w:hAnsi="Arial" w:cs="Arial"/>
          <w:sz w:val="20"/>
          <w:szCs w:val="20"/>
        </w:rPr>
        <w:t>Năng</w:t>
      </w:r>
      <w:r w:rsidR="00B50126">
        <w:rPr>
          <w:rFonts w:ascii="Arial" w:hAnsi="Arial" w:cs="Arial"/>
          <w:sz w:val="20"/>
          <w:szCs w:val="20"/>
          <w:lang w:val="en-US"/>
        </w:rPr>
        <w:t xml:space="preserve"> </w:t>
      </w:r>
      <w:r w:rsidRPr="004027CC">
        <w:rPr>
          <w:rFonts w:ascii="Arial" w:hAnsi="Arial" w:cs="Arial"/>
          <w:sz w:val="20"/>
          <w:szCs w:val="20"/>
        </w:rPr>
        <w:t>lượng cần thiết tối thiểu của nhát búa đập E được xác định theo công thức:</w:t>
      </w:r>
    </w:p>
    <w:p w:rsidR="00155963" w:rsidRPr="004027CC" w:rsidP="00B50126">
      <w:pPr>
        <w:widowControl/>
        <w:spacing w:before="120"/>
        <w:jc w:val="center"/>
        <w:rPr>
          <w:rFonts w:ascii="Arial" w:hAnsi="Arial" w:cs="Arial"/>
          <w:sz w:val="20"/>
          <w:szCs w:val="20"/>
        </w:rPr>
      </w:pPr>
      <w:r w:rsidRPr="004027CC">
        <w:rPr>
          <w:rFonts w:ascii="Arial" w:hAnsi="Arial" w:cs="Arial"/>
          <w:sz w:val="20"/>
          <w:szCs w:val="20"/>
        </w:rPr>
        <w:t>E</w:t>
      </w:r>
      <w:r w:rsidR="00B50126">
        <w:rPr>
          <w:rFonts w:ascii="Arial" w:hAnsi="Arial" w:cs="Arial"/>
          <w:sz w:val="20"/>
          <w:szCs w:val="20"/>
          <w:lang w:val="en-US"/>
        </w:rPr>
        <w:t xml:space="preserve"> </w:t>
      </w:r>
      <w:r w:rsidRPr="004027CC">
        <w:rPr>
          <w:rFonts w:ascii="Arial" w:hAnsi="Arial" w:cs="Arial"/>
          <w:sz w:val="20"/>
          <w:szCs w:val="20"/>
        </w:rPr>
        <w:t>=</w:t>
      </w:r>
      <w:r w:rsidR="00B50126">
        <w:rPr>
          <w:rFonts w:ascii="Arial" w:hAnsi="Arial" w:cs="Arial"/>
          <w:sz w:val="20"/>
          <w:szCs w:val="20"/>
          <w:lang w:val="en-US"/>
        </w:rPr>
        <w:t xml:space="preserve"> </w:t>
      </w:r>
      <w:r w:rsidRPr="004027CC">
        <w:rPr>
          <w:rFonts w:ascii="Arial" w:hAnsi="Arial" w:cs="Arial"/>
          <w:sz w:val="20"/>
          <w:szCs w:val="20"/>
        </w:rPr>
        <w:t>1,75</w:t>
      </w:r>
      <w:r w:rsidR="00B50126">
        <w:rPr>
          <w:rFonts w:ascii="Arial" w:hAnsi="Arial" w:cs="Arial"/>
          <w:sz w:val="20"/>
          <w:szCs w:val="20"/>
          <w:lang w:val="en-US"/>
        </w:rPr>
        <w:t xml:space="preserve"> </w:t>
      </w:r>
      <w:r w:rsidR="00B50126">
        <w:rPr>
          <w:rFonts w:ascii="Arial" w:hAnsi="Arial" w:cs="Arial"/>
          <w:sz w:val="20"/>
          <w:szCs w:val="20"/>
        </w:rPr>
        <w:t>a.</w:t>
      </w:r>
      <w:r w:rsidR="00B50126">
        <w:rPr>
          <w:rFonts w:ascii="Arial" w:hAnsi="Arial" w:cs="Arial"/>
          <w:sz w:val="20"/>
          <w:szCs w:val="20"/>
          <w:lang w:val="en-US"/>
        </w:rPr>
        <w:t>P</w:t>
        <w:tab/>
        <w:tab/>
      </w:r>
      <w:r w:rsidRPr="004027CC">
        <w:rPr>
          <w:rFonts w:ascii="Arial" w:hAnsi="Arial" w:cs="Arial"/>
          <w:sz w:val="20"/>
          <w:szCs w:val="20"/>
        </w:rPr>
        <w:t>(1)</w:t>
      </w:r>
    </w:p>
    <w:p w:rsidR="00155963" w:rsidRPr="004027CC" w:rsidP="005B262C">
      <w:pPr>
        <w:widowControl/>
        <w:spacing w:before="120"/>
        <w:rPr>
          <w:rFonts w:ascii="Arial" w:hAnsi="Arial" w:cs="Arial"/>
          <w:sz w:val="20"/>
          <w:szCs w:val="20"/>
        </w:rPr>
      </w:pPr>
      <w:r w:rsidRPr="004027CC">
        <w:rPr>
          <w:rFonts w:ascii="Arial" w:hAnsi="Arial" w:cs="Arial"/>
          <w:sz w:val="20"/>
          <w:szCs w:val="20"/>
        </w:rPr>
        <w:t>trong đó:</w:t>
      </w:r>
    </w:p>
    <w:p w:rsidR="00B50126" w:rsidP="005B262C">
      <w:pPr>
        <w:widowControl/>
        <w:spacing w:before="120"/>
        <w:rPr>
          <w:rFonts w:ascii="Arial" w:hAnsi="Arial" w:cs="Arial"/>
          <w:sz w:val="20"/>
          <w:szCs w:val="20"/>
          <w:lang w:val="en-US"/>
        </w:rPr>
      </w:pPr>
      <w:r w:rsidRPr="004027CC" w:rsidR="00155963">
        <w:rPr>
          <w:rFonts w:ascii="Arial" w:hAnsi="Arial" w:cs="Arial"/>
          <w:sz w:val="20"/>
          <w:szCs w:val="20"/>
        </w:rPr>
        <w:t>E là năng lượng đập của búa, tính bằng kilôgam lực mét</w:t>
      </w:r>
      <w:r w:rsidRPr="004027CC" w:rsidR="00155963">
        <w:rPr>
          <w:rFonts w:ascii="Arial" w:hAnsi="Arial" w:cs="Arial"/>
          <w:sz w:val="20"/>
          <w:szCs w:val="20"/>
        </w:rPr>
        <w:t xml:space="preserve"> (kG.m);</w:t>
      </w:r>
    </w:p>
    <w:p w:rsidR="00155963" w:rsidRPr="004027CC" w:rsidP="005B262C">
      <w:pPr>
        <w:widowControl/>
        <w:spacing w:before="120"/>
        <w:rPr>
          <w:rFonts w:ascii="Arial" w:hAnsi="Arial" w:cs="Arial"/>
          <w:sz w:val="20"/>
          <w:szCs w:val="20"/>
        </w:rPr>
      </w:pPr>
      <w:r w:rsidRPr="004027CC">
        <w:rPr>
          <w:rFonts w:ascii="Arial" w:hAnsi="Arial" w:cs="Arial"/>
          <w:sz w:val="20"/>
          <w:szCs w:val="20"/>
        </w:rPr>
        <w:t>a là hệ số bằng 25 kilôgam lực mét</w:t>
      </w:r>
      <w:r w:rsidR="005B262C">
        <w:rPr>
          <w:rFonts w:ascii="Arial" w:hAnsi="Arial" w:cs="Arial"/>
          <w:sz w:val="20"/>
          <w:szCs w:val="20"/>
        </w:rPr>
        <w:t xml:space="preserve"> </w:t>
      </w:r>
      <w:r w:rsidRPr="004027CC">
        <w:rPr>
          <w:rFonts w:ascii="Arial" w:hAnsi="Arial" w:cs="Arial"/>
          <w:sz w:val="20"/>
          <w:szCs w:val="20"/>
        </w:rPr>
        <w:t>trên tấn (kG.m/T);</w:t>
      </w:r>
    </w:p>
    <w:p w:rsidR="00155963" w:rsidRPr="004027CC" w:rsidP="005B262C">
      <w:pPr>
        <w:widowControl/>
        <w:spacing w:before="120"/>
        <w:rPr>
          <w:rFonts w:ascii="Arial" w:hAnsi="Arial" w:cs="Arial"/>
          <w:sz w:val="20"/>
          <w:szCs w:val="20"/>
        </w:rPr>
      </w:pPr>
      <w:r w:rsidR="00B50126">
        <w:rPr>
          <w:rFonts w:ascii="Arial" w:hAnsi="Arial" w:cs="Arial"/>
          <w:sz w:val="20"/>
          <w:szCs w:val="20"/>
          <w:lang w:val="en-US"/>
        </w:rPr>
        <w:t>P</w:t>
      </w:r>
      <w:r w:rsidRPr="004027CC">
        <w:rPr>
          <w:rFonts w:ascii="Arial" w:hAnsi="Arial" w:cs="Arial"/>
          <w:sz w:val="20"/>
          <w:szCs w:val="20"/>
        </w:rPr>
        <w:t xml:space="preserve"> là khả năng chịu tải của cọc, quy</w:t>
      </w:r>
      <w:r w:rsidR="005B262C">
        <w:rPr>
          <w:rFonts w:ascii="Arial" w:hAnsi="Arial" w:cs="Arial"/>
          <w:sz w:val="20"/>
          <w:szCs w:val="20"/>
        </w:rPr>
        <w:t xml:space="preserve"> </w:t>
      </w:r>
      <w:r w:rsidRPr="004027CC">
        <w:rPr>
          <w:rFonts w:ascii="Arial" w:hAnsi="Arial" w:cs="Arial"/>
          <w:sz w:val="20"/>
          <w:szCs w:val="20"/>
        </w:rPr>
        <w:t>định trong thiết kế tính</w:t>
      </w:r>
      <w:r w:rsidR="005B262C">
        <w:rPr>
          <w:rFonts w:ascii="Arial" w:hAnsi="Arial" w:cs="Arial"/>
          <w:sz w:val="20"/>
          <w:szCs w:val="20"/>
        </w:rPr>
        <w:t xml:space="preserve"> </w:t>
      </w:r>
      <w:r w:rsidRPr="004027CC">
        <w:rPr>
          <w:rFonts w:ascii="Arial" w:hAnsi="Arial" w:cs="Arial"/>
          <w:sz w:val="20"/>
          <w:szCs w:val="20"/>
        </w:rPr>
        <w:t>bằng tấn</w:t>
      </w:r>
      <w:r w:rsidR="005B262C">
        <w:rPr>
          <w:rFonts w:ascii="Arial" w:hAnsi="Arial" w:cs="Arial"/>
          <w:sz w:val="20"/>
          <w:szCs w:val="20"/>
        </w:rPr>
        <w:t xml:space="preserve"> </w:t>
      </w:r>
      <w:r w:rsidRPr="004027CC">
        <w:rPr>
          <w:rFonts w:ascii="Arial" w:hAnsi="Arial" w:cs="Arial"/>
          <w:sz w:val="20"/>
          <w:szCs w:val="20"/>
        </w:rPr>
        <w:t>(T).</w:t>
      </w:r>
    </w:p>
    <w:p w:rsidR="00155963" w:rsidP="005B262C">
      <w:pPr>
        <w:widowControl/>
        <w:spacing w:before="120"/>
        <w:rPr>
          <w:rFonts w:ascii="Arial" w:hAnsi="Arial" w:cs="Arial"/>
          <w:sz w:val="20"/>
          <w:szCs w:val="20"/>
          <w:lang w:val="en-US"/>
        </w:rPr>
      </w:pPr>
      <w:r w:rsidRPr="004027CC">
        <w:rPr>
          <w:rFonts w:ascii="Arial" w:hAnsi="Arial" w:cs="Arial"/>
          <w:sz w:val="20"/>
          <w:szCs w:val="20"/>
        </w:rPr>
        <w:t>Loại búa được chọn với năng lượng nhát đập phải thoả mãn điều kiện:</w:t>
      </w:r>
    </w:p>
    <w:p w:rsidR="00B50126" w:rsidRPr="00B50126" w:rsidP="00B50126">
      <w:pPr>
        <w:widowControl/>
        <w:spacing w:before="120"/>
        <w:jc w:val="center"/>
        <w:rPr>
          <w:rFonts w:ascii="Arial" w:hAnsi="Arial" w:cs="Arial"/>
          <w:sz w:val="20"/>
          <w:szCs w:val="20"/>
          <w:lang w:val="en-US"/>
        </w:rPr>
      </w:pPr>
      <w:r>
        <w:rPr>
          <w:rFonts w:ascii="Arial" w:hAnsi="Arial" w:cs="Arial"/>
          <w:sz w:val="20"/>
          <w:szCs w:val="20"/>
          <w:lang w:val="en-U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height:43.5pt;width:283.5pt" stroked="f">
            <v:imagedata r:id="rId4" o:title=""/>
          </v:shape>
        </w:pict>
      </w:r>
    </w:p>
    <w:p w:rsidR="00155963" w:rsidRPr="004027CC" w:rsidP="005B262C">
      <w:pPr>
        <w:widowControl/>
        <w:spacing w:before="120"/>
        <w:rPr>
          <w:rFonts w:ascii="Arial" w:hAnsi="Arial" w:cs="Arial"/>
          <w:sz w:val="20"/>
          <w:szCs w:val="20"/>
        </w:rPr>
      </w:pPr>
      <w:r w:rsidRPr="004027CC">
        <w:rPr>
          <w:rFonts w:ascii="Arial" w:hAnsi="Arial" w:cs="Arial"/>
          <w:sz w:val="20"/>
          <w:szCs w:val="20"/>
        </w:rPr>
        <w:t>trong đó:</w:t>
      </w:r>
    </w:p>
    <w:p w:rsidR="00155963" w:rsidRPr="004027CC" w:rsidP="005B262C">
      <w:pPr>
        <w:widowControl/>
        <w:spacing w:before="120"/>
        <w:rPr>
          <w:rFonts w:ascii="Arial" w:hAnsi="Arial" w:cs="Arial"/>
          <w:sz w:val="20"/>
          <w:szCs w:val="20"/>
        </w:rPr>
      </w:pPr>
      <w:r w:rsidRPr="004027CC">
        <w:rPr>
          <w:rFonts w:ascii="Arial" w:hAnsi="Arial" w:cs="Arial"/>
          <w:sz w:val="20"/>
          <w:szCs w:val="20"/>
        </w:rPr>
        <w:t>k là hệ số chọn búa đóng, quy định trong Bảng 2;</w:t>
      </w:r>
    </w:p>
    <w:p w:rsidR="00155963" w:rsidRPr="004027CC" w:rsidP="005B262C">
      <w:pPr>
        <w:widowControl/>
        <w:spacing w:before="120"/>
        <w:rPr>
          <w:rFonts w:ascii="Arial" w:hAnsi="Arial" w:cs="Arial"/>
          <w:sz w:val="20"/>
          <w:szCs w:val="20"/>
        </w:rPr>
      </w:pPr>
      <w:r w:rsidRPr="004027CC">
        <w:rPr>
          <w:rFonts w:ascii="Arial" w:hAnsi="Arial" w:cs="Arial"/>
          <w:sz w:val="20"/>
          <w:szCs w:val="20"/>
        </w:rPr>
        <w:t>Q</w:t>
      </w:r>
      <w:r w:rsidRPr="00B50126">
        <w:rPr>
          <w:rFonts w:ascii="Arial" w:hAnsi="Arial" w:cs="Arial"/>
          <w:sz w:val="20"/>
          <w:szCs w:val="20"/>
          <w:vertAlign w:val="subscript"/>
        </w:rPr>
        <w:t>n</w:t>
      </w:r>
      <w:r w:rsidRPr="004027CC">
        <w:rPr>
          <w:rFonts w:ascii="Arial" w:hAnsi="Arial" w:cs="Arial"/>
          <w:sz w:val="20"/>
          <w:szCs w:val="20"/>
        </w:rPr>
        <w:t xml:space="preserve"> là trọng lượng toàn phần của búa, tính bằng kilôgam lực (kG);</w:t>
      </w:r>
    </w:p>
    <w:p w:rsidR="00155963" w:rsidRPr="004027CC" w:rsidP="005B262C">
      <w:pPr>
        <w:widowControl/>
        <w:spacing w:before="120"/>
        <w:rPr>
          <w:rFonts w:ascii="Arial" w:hAnsi="Arial" w:cs="Arial"/>
          <w:sz w:val="20"/>
          <w:szCs w:val="20"/>
        </w:rPr>
      </w:pPr>
      <w:r w:rsidRPr="004027CC">
        <w:rPr>
          <w:rFonts w:ascii="Arial" w:hAnsi="Arial" w:cs="Arial"/>
          <w:sz w:val="20"/>
          <w:szCs w:val="20"/>
        </w:rPr>
        <w:t>q là trọng lượng cọc (gồm cả trọng lượng mũ và đệm đầu cọc), tính bằng kilôgam lực (kG);</w:t>
      </w:r>
    </w:p>
    <w:p w:rsidR="00B50126" w:rsidP="005B262C">
      <w:pPr>
        <w:widowControl/>
        <w:spacing w:before="120"/>
        <w:rPr>
          <w:rFonts w:ascii="Arial" w:hAnsi="Arial" w:cs="Arial"/>
          <w:sz w:val="20"/>
          <w:szCs w:val="20"/>
          <w:lang w:val="en-US"/>
        </w:rPr>
      </w:pPr>
      <w:r w:rsidRPr="004027CC" w:rsidR="00155963">
        <w:rPr>
          <w:rFonts w:ascii="Arial" w:hAnsi="Arial" w:cs="Arial"/>
          <w:sz w:val="20"/>
          <w:szCs w:val="20"/>
        </w:rPr>
        <w:t xml:space="preserve">Đối với búa điêzen, giá trị tính toán năng lượng đập lấy bằng: </w:t>
      </w:r>
    </w:p>
    <w:p w:rsidR="00155963" w:rsidRPr="004027CC" w:rsidP="005B262C">
      <w:pPr>
        <w:widowControl/>
        <w:spacing w:before="120"/>
        <w:rPr>
          <w:rFonts w:ascii="Arial" w:hAnsi="Arial" w:cs="Arial"/>
          <w:sz w:val="20"/>
          <w:szCs w:val="20"/>
        </w:rPr>
      </w:pPr>
      <w:r w:rsidRPr="004027CC">
        <w:rPr>
          <w:rFonts w:ascii="Arial" w:hAnsi="Arial" w:cs="Arial"/>
          <w:sz w:val="20"/>
          <w:szCs w:val="20"/>
        </w:rPr>
        <w:t>đối với búa ống</w:t>
      </w:r>
      <w:r w:rsidR="005B262C">
        <w:rPr>
          <w:rFonts w:ascii="Arial" w:hAnsi="Arial" w:cs="Arial"/>
          <w:sz w:val="20"/>
          <w:szCs w:val="20"/>
        </w:rPr>
        <w:t xml:space="preserve"> </w:t>
      </w:r>
      <w:r w:rsidRPr="004027CC">
        <w:rPr>
          <w:rFonts w:ascii="Arial" w:hAnsi="Arial" w:cs="Arial"/>
          <w:sz w:val="20"/>
          <w:szCs w:val="20"/>
        </w:rPr>
        <w:t>E</w:t>
      </w:r>
      <w:r w:rsidRPr="00B50126">
        <w:rPr>
          <w:rFonts w:ascii="Arial" w:hAnsi="Arial" w:cs="Arial"/>
          <w:sz w:val="20"/>
          <w:szCs w:val="20"/>
          <w:vertAlign w:val="subscript"/>
        </w:rPr>
        <w:t>tt</w:t>
      </w:r>
      <w:r w:rsidR="00B50126">
        <w:rPr>
          <w:rFonts w:ascii="Arial" w:hAnsi="Arial" w:cs="Arial"/>
          <w:sz w:val="20"/>
          <w:szCs w:val="20"/>
          <w:vertAlign w:val="subscript"/>
          <w:lang w:val="en-US"/>
        </w:rPr>
        <w:t xml:space="preserve"> </w:t>
      </w:r>
      <w:r w:rsidRPr="004027CC">
        <w:rPr>
          <w:rFonts w:ascii="Arial" w:hAnsi="Arial" w:cs="Arial"/>
          <w:sz w:val="20"/>
          <w:szCs w:val="20"/>
        </w:rPr>
        <w:t>=</w:t>
      </w:r>
      <w:r w:rsidR="00B50126">
        <w:rPr>
          <w:rFonts w:ascii="Arial" w:hAnsi="Arial" w:cs="Arial"/>
          <w:sz w:val="20"/>
          <w:szCs w:val="20"/>
          <w:lang w:val="en-US"/>
        </w:rPr>
        <w:t xml:space="preserve"> </w:t>
      </w:r>
      <w:r w:rsidRPr="004027CC">
        <w:rPr>
          <w:rFonts w:ascii="Arial" w:hAnsi="Arial" w:cs="Arial"/>
          <w:sz w:val="20"/>
          <w:szCs w:val="20"/>
        </w:rPr>
        <w:t>0,9</w:t>
      </w:r>
      <w:r w:rsidR="00B50126">
        <w:rPr>
          <w:rFonts w:ascii="Arial" w:hAnsi="Arial" w:cs="Arial"/>
          <w:sz w:val="20"/>
          <w:szCs w:val="20"/>
          <w:lang w:val="en-US"/>
        </w:rPr>
        <w:t xml:space="preserve"> </w:t>
      </w:r>
      <w:r w:rsidRPr="004027CC">
        <w:rPr>
          <w:rFonts w:ascii="Arial" w:hAnsi="Arial" w:cs="Arial"/>
          <w:sz w:val="20"/>
          <w:szCs w:val="20"/>
        </w:rPr>
        <w:t>Q</w:t>
      </w:r>
      <w:r w:rsidRPr="004027CC">
        <w:rPr>
          <w:rFonts w:ascii="Arial" w:hAnsi="Arial" w:cs="Arial"/>
          <w:sz w:val="20"/>
          <w:szCs w:val="20"/>
        </w:rPr>
        <w:t>H</w:t>
      </w:r>
    </w:p>
    <w:p w:rsidR="00155963" w:rsidRPr="004027CC" w:rsidP="005B262C">
      <w:pPr>
        <w:widowControl/>
        <w:spacing w:before="120"/>
        <w:rPr>
          <w:rFonts w:ascii="Arial" w:hAnsi="Arial" w:cs="Arial"/>
          <w:sz w:val="20"/>
          <w:szCs w:val="20"/>
        </w:rPr>
      </w:pPr>
      <w:r w:rsidRPr="004027CC">
        <w:rPr>
          <w:rFonts w:ascii="Arial" w:hAnsi="Arial" w:cs="Arial"/>
          <w:sz w:val="20"/>
          <w:szCs w:val="20"/>
        </w:rPr>
        <w:t>đối với búa cần</w:t>
      </w:r>
      <w:r w:rsidR="005B262C">
        <w:rPr>
          <w:rFonts w:ascii="Arial" w:hAnsi="Arial" w:cs="Arial"/>
          <w:sz w:val="20"/>
          <w:szCs w:val="20"/>
        </w:rPr>
        <w:t xml:space="preserve"> </w:t>
      </w:r>
      <w:r w:rsidRPr="004027CC">
        <w:rPr>
          <w:rFonts w:ascii="Arial" w:hAnsi="Arial" w:cs="Arial"/>
          <w:sz w:val="20"/>
          <w:szCs w:val="20"/>
        </w:rPr>
        <w:t>E</w:t>
      </w:r>
      <w:r w:rsidRPr="00B50126">
        <w:rPr>
          <w:rFonts w:ascii="Arial" w:hAnsi="Arial" w:cs="Arial"/>
          <w:sz w:val="20"/>
          <w:szCs w:val="20"/>
          <w:vertAlign w:val="subscript"/>
        </w:rPr>
        <w:t>tt</w:t>
      </w:r>
      <w:r w:rsidRPr="004027CC">
        <w:rPr>
          <w:rFonts w:ascii="Arial" w:hAnsi="Arial" w:cs="Arial"/>
          <w:sz w:val="20"/>
          <w:szCs w:val="20"/>
        </w:rPr>
        <w:t xml:space="preserve"> = 0,4 QH</w:t>
      </w:r>
    </w:p>
    <w:p w:rsidR="00155963" w:rsidRPr="004027CC" w:rsidP="005B262C">
      <w:pPr>
        <w:widowControl/>
        <w:spacing w:before="120"/>
        <w:rPr>
          <w:rFonts w:ascii="Arial" w:hAnsi="Arial" w:cs="Arial"/>
          <w:sz w:val="20"/>
          <w:szCs w:val="20"/>
        </w:rPr>
      </w:pPr>
      <w:r w:rsidRPr="004027CC">
        <w:rPr>
          <w:rFonts w:ascii="Arial" w:hAnsi="Arial" w:cs="Arial"/>
          <w:sz w:val="20"/>
          <w:szCs w:val="20"/>
        </w:rPr>
        <w:t>trong đó:</w:t>
      </w:r>
    </w:p>
    <w:p w:rsidR="00155963" w:rsidRPr="004027CC" w:rsidP="005B262C">
      <w:pPr>
        <w:widowControl/>
        <w:spacing w:before="120"/>
        <w:rPr>
          <w:rFonts w:ascii="Arial" w:hAnsi="Arial" w:cs="Arial"/>
          <w:sz w:val="20"/>
          <w:szCs w:val="20"/>
        </w:rPr>
      </w:pPr>
      <w:r w:rsidRPr="004027CC">
        <w:rPr>
          <w:rFonts w:ascii="Arial" w:hAnsi="Arial" w:cs="Arial"/>
          <w:sz w:val="20"/>
          <w:szCs w:val="20"/>
        </w:rPr>
        <w:t>Q là trọng lượng phần đập của búa tính bằng kilôgam lực (kG);</w:t>
      </w:r>
    </w:p>
    <w:p w:rsidR="00155963" w:rsidRPr="004027CC" w:rsidP="005B262C">
      <w:pPr>
        <w:widowControl/>
        <w:spacing w:before="120"/>
        <w:rPr>
          <w:rFonts w:ascii="Arial" w:hAnsi="Arial" w:cs="Arial"/>
          <w:sz w:val="20"/>
          <w:szCs w:val="20"/>
        </w:rPr>
      </w:pPr>
      <w:r w:rsidRPr="004027CC">
        <w:rPr>
          <w:rFonts w:ascii="Arial" w:hAnsi="Arial" w:cs="Arial"/>
          <w:sz w:val="20"/>
          <w:szCs w:val="20"/>
        </w:rPr>
        <w:t>H là chiều cao rơi thực tế phần đập búa khi đóng</w:t>
      </w:r>
      <w:r w:rsidR="005B262C">
        <w:rPr>
          <w:rFonts w:ascii="Arial" w:hAnsi="Arial" w:cs="Arial"/>
          <w:sz w:val="20"/>
          <w:szCs w:val="20"/>
        </w:rPr>
        <w:t xml:space="preserve"> ở </w:t>
      </w:r>
      <w:r w:rsidRPr="004027CC">
        <w:rPr>
          <w:rFonts w:ascii="Arial" w:hAnsi="Arial" w:cs="Arial"/>
          <w:sz w:val="20"/>
          <w:szCs w:val="20"/>
        </w:rPr>
        <w:t>giai đoạn cuối, đối với</w:t>
      </w:r>
      <w:r w:rsidR="005B262C">
        <w:rPr>
          <w:rFonts w:ascii="Arial" w:hAnsi="Arial" w:cs="Arial"/>
          <w:sz w:val="20"/>
          <w:szCs w:val="20"/>
        </w:rPr>
        <w:t xml:space="preserve"> </w:t>
      </w:r>
      <w:r w:rsidRPr="004027CC">
        <w:rPr>
          <w:rFonts w:ascii="Arial" w:hAnsi="Arial" w:cs="Arial"/>
          <w:sz w:val="20"/>
          <w:szCs w:val="20"/>
        </w:rPr>
        <w:t>búa</w:t>
      </w:r>
      <w:r w:rsidR="005B262C">
        <w:rPr>
          <w:rFonts w:ascii="Arial" w:hAnsi="Arial" w:cs="Arial"/>
          <w:sz w:val="20"/>
          <w:szCs w:val="20"/>
        </w:rPr>
        <w:t xml:space="preserve"> </w:t>
      </w:r>
      <w:r w:rsidRPr="004027CC">
        <w:rPr>
          <w:rFonts w:ascii="Arial" w:hAnsi="Arial" w:cs="Arial"/>
          <w:sz w:val="20"/>
          <w:szCs w:val="20"/>
        </w:rPr>
        <w:t>ống</w:t>
      </w:r>
      <w:r w:rsidR="005B262C">
        <w:rPr>
          <w:rFonts w:ascii="Arial" w:hAnsi="Arial" w:cs="Arial"/>
          <w:sz w:val="20"/>
          <w:szCs w:val="20"/>
        </w:rPr>
        <w:t xml:space="preserve"> </w:t>
      </w:r>
      <w:r w:rsidRPr="004027CC">
        <w:rPr>
          <w:rFonts w:ascii="Arial" w:hAnsi="Arial" w:cs="Arial"/>
          <w:sz w:val="20"/>
          <w:szCs w:val="20"/>
        </w:rPr>
        <w:t>H=</w:t>
      </w:r>
      <w:r w:rsidR="005B262C">
        <w:rPr>
          <w:rFonts w:ascii="Arial" w:hAnsi="Arial" w:cs="Arial"/>
          <w:sz w:val="20"/>
          <w:szCs w:val="20"/>
        </w:rPr>
        <w:t xml:space="preserve"> </w:t>
      </w:r>
      <w:r w:rsidRPr="004027CC">
        <w:rPr>
          <w:rFonts w:ascii="Arial" w:hAnsi="Arial" w:cs="Arial"/>
          <w:sz w:val="20"/>
          <w:szCs w:val="20"/>
        </w:rPr>
        <w:t>2,8</w:t>
      </w:r>
      <w:r w:rsidR="005B262C">
        <w:rPr>
          <w:rFonts w:ascii="Arial" w:hAnsi="Arial" w:cs="Arial"/>
          <w:sz w:val="20"/>
          <w:szCs w:val="20"/>
        </w:rPr>
        <w:t xml:space="preserve"> </w:t>
      </w:r>
      <w:r w:rsidRPr="004027CC">
        <w:rPr>
          <w:rFonts w:ascii="Arial" w:hAnsi="Arial" w:cs="Arial"/>
          <w:sz w:val="20"/>
          <w:szCs w:val="20"/>
        </w:rPr>
        <w:t>m;</w:t>
      </w:r>
      <w:r w:rsidR="00B50126">
        <w:rPr>
          <w:rFonts w:ascii="Arial" w:hAnsi="Arial" w:cs="Arial"/>
          <w:sz w:val="20"/>
          <w:szCs w:val="20"/>
          <w:lang w:val="en-US"/>
        </w:rPr>
        <w:t xml:space="preserve"> </w:t>
      </w:r>
      <w:r w:rsidRPr="004027CC">
        <w:rPr>
          <w:rFonts w:ascii="Arial" w:hAnsi="Arial" w:cs="Arial"/>
          <w:sz w:val="20"/>
          <w:szCs w:val="20"/>
        </w:rPr>
        <w:t>đối với búa cần có trọng lượng phần đập là 1,25; 1,80 và 2,50 T thì H tương ứng là</w:t>
      </w:r>
      <w:r w:rsidR="005B262C">
        <w:rPr>
          <w:rFonts w:ascii="Arial" w:hAnsi="Arial" w:cs="Arial"/>
          <w:sz w:val="20"/>
          <w:szCs w:val="20"/>
        </w:rPr>
        <w:t xml:space="preserve"> </w:t>
      </w:r>
      <w:r w:rsidRPr="004027CC">
        <w:rPr>
          <w:rFonts w:ascii="Arial" w:hAnsi="Arial" w:cs="Arial"/>
          <w:sz w:val="20"/>
          <w:szCs w:val="20"/>
        </w:rPr>
        <w:t>1,7;</w:t>
      </w:r>
      <w:r w:rsidR="005B262C">
        <w:rPr>
          <w:rFonts w:ascii="Arial" w:hAnsi="Arial" w:cs="Arial"/>
          <w:sz w:val="20"/>
          <w:szCs w:val="20"/>
        </w:rPr>
        <w:t xml:space="preserve"> </w:t>
      </w:r>
      <w:r w:rsidRPr="004027CC">
        <w:rPr>
          <w:rFonts w:ascii="Arial" w:hAnsi="Arial" w:cs="Arial"/>
          <w:sz w:val="20"/>
          <w:szCs w:val="20"/>
        </w:rPr>
        <w:t>2,0 và 2,2</w:t>
      </w:r>
      <w:r w:rsidR="005B262C">
        <w:rPr>
          <w:rFonts w:ascii="Arial" w:hAnsi="Arial" w:cs="Arial"/>
          <w:sz w:val="20"/>
          <w:szCs w:val="20"/>
        </w:rPr>
        <w:t xml:space="preserve"> </w:t>
      </w:r>
      <w:r w:rsidRPr="004027CC">
        <w:rPr>
          <w:rFonts w:ascii="Arial" w:hAnsi="Arial" w:cs="Arial"/>
          <w:sz w:val="20"/>
          <w:szCs w:val="20"/>
        </w:rPr>
        <w:t>m.</w:t>
      </w:r>
    </w:p>
    <w:p w:rsidR="00155963" w:rsidRPr="004027CC" w:rsidP="00B50126">
      <w:pPr>
        <w:widowControl/>
        <w:spacing w:before="120"/>
        <w:jc w:val="center"/>
        <w:rPr>
          <w:rFonts w:ascii="Arial" w:hAnsi="Arial" w:cs="Arial"/>
          <w:sz w:val="20"/>
          <w:szCs w:val="20"/>
        </w:rPr>
      </w:pPr>
      <w:r w:rsidRPr="004027CC">
        <w:rPr>
          <w:rFonts w:ascii="Arial" w:hAnsi="Arial" w:cs="Arial"/>
          <w:sz w:val="20"/>
          <w:szCs w:val="20"/>
        </w:rPr>
        <w:t>Bảng 2- Hệ số chọn búa đóng</w:t>
      </w:r>
    </w:p>
    <w:tbl>
      <w:tblPr>
        <w:tblStyle w:val="TableNormal"/>
        <w:tblW w:w="0" w:type="auto"/>
        <w:tblInd w:w="5" w:type="dxa"/>
        <w:tblCellMar>
          <w:left w:w="0" w:type="dxa"/>
          <w:right w:w="0" w:type="dxa"/>
        </w:tblCellMar>
        <w:tblLook w:val="0000"/>
      </w:tblPr>
      <w:tblGrid>
        <w:gridCol w:w="4452"/>
        <w:gridCol w:w="4624"/>
      </w:tblGrid>
      <w:tr>
        <w:tblPrEx>
          <w:tblW w:w="0" w:type="auto"/>
          <w:tblInd w:w="5" w:type="dxa"/>
          <w:tblCellMar>
            <w:left w:w="0" w:type="dxa"/>
            <w:right w:w="0" w:type="dxa"/>
          </w:tblCellMar>
          <w:tblLook w:val="0000"/>
        </w:tblPrEx>
        <w:tc>
          <w:tcPr>
            <w:tcW w:w="4752" w:type="dxa"/>
            <w:tcBorders>
              <w:top w:val="single" w:sz="4" w:space="0" w:color="auto"/>
              <w:left w:val="single" w:sz="4" w:space="0" w:color="auto"/>
              <w:bottom w:val="nil"/>
              <w:right w:val="nil"/>
            </w:tcBorders>
            <w:shd w:val="clear" w:color="auto" w:fill="FFFFFF"/>
          </w:tcPr>
          <w:p w:rsidR="00155963" w:rsidRPr="004027CC" w:rsidP="00B50126">
            <w:pPr>
              <w:widowControl/>
              <w:spacing w:before="120"/>
              <w:jc w:val="center"/>
              <w:rPr>
                <w:rFonts w:ascii="Arial" w:hAnsi="Arial" w:cs="Arial"/>
                <w:sz w:val="20"/>
                <w:szCs w:val="20"/>
              </w:rPr>
            </w:pPr>
            <w:r w:rsidRPr="004027CC">
              <w:rPr>
                <w:rFonts w:ascii="Arial" w:hAnsi="Arial" w:cs="Arial"/>
                <w:sz w:val="20"/>
                <w:szCs w:val="20"/>
              </w:rPr>
              <w:t>Loại búa</w:t>
            </w:r>
          </w:p>
        </w:tc>
        <w:tc>
          <w:tcPr>
            <w:tcW w:w="4963" w:type="dxa"/>
            <w:tcBorders>
              <w:top w:val="single" w:sz="4" w:space="0" w:color="auto"/>
              <w:left w:val="single" w:sz="4" w:space="0" w:color="auto"/>
              <w:bottom w:val="nil"/>
              <w:right w:val="single" w:sz="4" w:space="0" w:color="auto"/>
            </w:tcBorders>
            <w:shd w:val="clear" w:color="auto" w:fill="FFFFFF"/>
          </w:tcPr>
          <w:p w:rsidR="00155963" w:rsidRPr="004027CC" w:rsidP="00B50126">
            <w:pPr>
              <w:widowControl/>
              <w:spacing w:before="120"/>
              <w:jc w:val="center"/>
              <w:rPr>
                <w:rFonts w:ascii="Arial" w:hAnsi="Arial" w:cs="Arial"/>
                <w:sz w:val="20"/>
                <w:szCs w:val="20"/>
              </w:rPr>
            </w:pPr>
            <w:r w:rsidRPr="004027CC">
              <w:rPr>
                <w:rFonts w:ascii="Arial" w:hAnsi="Arial" w:cs="Arial"/>
                <w:sz w:val="20"/>
                <w:szCs w:val="20"/>
              </w:rPr>
              <w:t>Hệ số k</w:t>
            </w:r>
          </w:p>
        </w:tc>
      </w:tr>
      <w:tr>
        <w:tblPrEx>
          <w:tblW w:w="0" w:type="auto"/>
          <w:tblInd w:w="5" w:type="dxa"/>
          <w:tblCellMar>
            <w:left w:w="0" w:type="dxa"/>
            <w:right w:w="0" w:type="dxa"/>
          </w:tblCellMar>
          <w:tblLook w:val="0000"/>
        </w:tblPrEx>
        <w:tc>
          <w:tcPr>
            <w:tcW w:w="4752"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r w:rsidRPr="004027CC">
              <w:rPr>
                <w:rFonts w:ascii="Arial" w:hAnsi="Arial" w:cs="Arial"/>
                <w:sz w:val="20"/>
                <w:szCs w:val="20"/>
              </w:rPr>
              <w:t>Búa điêzen kiểu ống và song động</w:t>
            </w:r>
          </w:p>
        </w:tc>
        <w:tc>
          <w:tcPr>
            <w:tcW w:w="4963" w:type="dxa"/>
            <w:tcBorders>
              <w:top w:val="single" w:sz="4" w:space="0" w:color="auto"/>
              <w:left w:val="single" w:sz="4" w:space="0" w:color="auto"/>
              <w:bottom w:val="nil"/>
              <w:right w:val="single" w:sz="4" w:space="0" w:color="auto"/>
            </w:tcBorders>
            <w:shd w:val="clear" w:color="auto" w:fill="FFFFFF"/>
          </w:tcPr>
          <w:p w:rsidR="00155963" w:rsidRPr="004027CC" w:rsidP="00B50126">
            <w:pPr>
              <w:widowControl/>
              <w:spacing w:before="120"/>
              <w:jc w:val="center"/>
              <w:rPr>
                <w:rFonts w:ascii="Arial" w:hAnsi="Arial" w:cs="Arial"/>
                <w:sz w:val="20"/>
                <w:szCs w:val="20"/>
              </w:rPr>
            </w:pPr>
            <w:r w:rsidRPr="004027CC">
              <w:rPr>
                <w:rFonts w:ascii="Arial" w:hAnsi="Arial" w:cs="Arial"/>
                <w:sz w:val="20"/>
                <w:szCs w:val="20"/>
              </w:rPr>
              <w:t>6</w:t>
            </w:r>
          </w:p>
        </w:tc>
      </w:tr>
      <w:tr>
        <w:tblPrEx>
          <w:tblW w:w="0" w:type="auto"/>
          <w:tblInd w:w="5" w:type="dxa"/>
          <w:tblCellMar>
            <w:left w:w="0" w:type="dxa"/>
            <w:right w:w="0" w:type="dxa"/>
          </w:tblCellMar>
          <w:tblLook w:val="0000"/>
        </w:tblPrEx>
        <w:tc>
          <w:tcPr>
            <w:tcW w:w="4752" w:type="dxa"/>
            <w:tcBorders>
              <w:top w:val="nil"/>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r w:rsidRPr="004027CC">
              <w:rPr>
                <w:rFonts w:ascii="Arial" w:hAnsi="Arial" w:cs="Arial"/>
                <w:sz w:val="20"/>
                <w:szCs w:val="20"/>
              </w:rPr>
              <w:t>Búa đơn động và điêzen</w:t>
            </w:r>
            <w:r w:rsidR="00B50126">
              <w:rPr>
                <w:rFonts w:ascii="Arial" w:hAnsi="Arial" w:cs="Arial"/>
                <w:sz w:val="20"/>
                <w:szCs w:val="20"/>
                <w:lang w:val="en-US"/>
              </w:rPr>
              <w:t xml:space="preserve"> </w:t>
            </w:r>
            <w:r w:rsidRPr="004027CC">
              <w:rPr>
                <w:rFonts w:ascii="Arial" w:hAnsi="Arial" w:cs="Arial"/>
                <w:sz w:val="20"/>
                <w:szCs w:val="20"/>
              </w:rPr>
              <w:t>kiểu cần</w:t>
            </w:r>
          </w:p>
        </w:tc>
        <w:tc>
          <w:tcPr>
            <w:tcW w:w="4963" w:type="dxa"/>
            <w:tcBorders>
              <w:top w:val="nil"/>
              <w:left w:val="single" w:sz="4" w:space="0" w:color="auto"/>
              <w:bottom w:val="nil"/>
              <w:right w:val="single" w:sz="4" w:space="0" w:color="auto"/>
            </w:tcBorders>
            <w:shd w:val="clear" w:color="auto" w:fill="FFFFFF"/>
          </w:tcPr>
          <w:p w:rsidR="00155963" w:rsidRPr="004027CC" w:rsidP="00B50126">
            <w:pPr>
              <w:widowControl/>
              <w:spacing w:before="120"/>
              <w:jc w:val="center"/>
              <w:rPr>
                <w:rFonts w:ascii="Arial" w:hAnsi="Arial" w:cs="Arial"/>
                <w:sz w:val="20"/>
                <w:szCs w:val="20"/>
              </w:rPr>
            </w:pPr>
            <w:r w:rsidRPr="004027CC">
              <w:rPr>
                <w:rFonts w:ascii="Arial" w:hAnsi="Arial" w:cs="Arial"/>
                <w:sz w:val="20"/>
                <w:szCs w:val="20"/>
              </w:rPr>
              <w:t>5</w:t>
            </w:r>
          </w:p>
        </w:tc>
      </w:tr>
      <w:tr>
        <w:tblPrEx>
          <w:tblW w:w="0" w:type="auto"/>
          <w:tblInd w:w="5" w:type="dxa"/>
          <w:tblCellMar>
            <w:left w:w="0" w:type="dxa"/>
            <w:right w:w="0" w:type="dxa"/>
          </w:tblCellMar>
          <w:tblLook w:val="0000"/>
        </w:tblPrEx>
        <w:tc>
          <w:tcPr>
            <w:tcW w:w="4752" w:type="dxa"/>
            <w:tcBorders>
              <w:top w:val="nil"/>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r w:rsidRPr="004027CC">
              <w:rPr>
                <w:rFonts w:ascii="Arial" w:hAnsi="Arial" w:cs="Arial"/>
                <w:sz w:val="20"/>
                <w:szCs w:val="20"/>
              </w:rPr>
              <w:t>Búa treo</w:t>
            </w:r>
          </w:p>
        </w:tc>
        <w:tc>
          <w:tcPr>
            <w:tcW w:w="4963" w:type="dxa"/>
            <w:tcBorders>
              <w:top w:val="nil"/>
              <w:left w:val="single" w:sz="4" w:space="0" w:color="auto"/>
              <w:bottom w:val="nil"/>
              <w:right w:val="single" w:sz="4" w:space="0" w:color="auto"/>
            </w:tcBorders>
            <w:shd w:val="clear" w:color="auto" w:fill="FFFFFF"/>
          </w:tcPr>
          <w:p w:rsidR="00155963" w:rsidRPr="004027CC" w:rsidP="00B50126">
            <w:pPr>
              <w:widowControl/>
              <w:spacing w:before="120"/>
              <w:jc w:val="center"/>
              <w:rPr>
                <w:rFonts w:ascii="Arial" w:hAnsi="Arial" w:cs="Arial"/>
                <w:sz w:val="20"/>
                <w:szCs w:val="20"/>
              </w:rPr>
            </w:pPr>
            <w:r w:rsidRPr="004027CC">
              <w:rPr>
                <w:rFonts w:ascii="Arial" w:hAnsi="Arial" w:cs="Arial"/>
                <w:sz w:val="20"/>
                <w:szCs w:val="20"/>
              </w:rPr>
              <w:t>3</w:t>
            </w:r>
          </w:p>
        </w:tc>
      </w:tr>
      <w:tr>
        <w:tblPrEx>
          <w:tblW w:w="0" w:type="auto"/>
          <w:tblInd w:w="5" w:type="dxa"/>
          <w:tblCellMar>
            <w:left w:w="0" w:type="dxa"/>
            <w:right w:w="0" w:type="dxa"/>
          </w:tblCellMar>
          <w:tblLook w:val="0000"/>
        </w:tblPrEx>
        <w:tc>
          <w:tcPr>
            <w:tcW w:w="9715" w:type="dxa"/>
            <w:gridSpan w:val="2"/>
            <w:tcBorders>
              <w:top w:val="single" w:sz="4" w:space="0" w:color="auto"/>
              <w:left w:val="single" w:sz="4" w:space="0" w:color="auto"/>
              <w:bottom w:val="single" w:sz="4" w:space="0" w:color="auto"/>
              <w:right w:val="single" w:sz="4" w:space="0" w:color="auto"/>
            </w:tcBorders>
            <w:shd w:val="clear" w:color="auto" w:fill="FFFFFF"/>
          </w:tcPr>
          <w:p w:rsidR="00155963" w:rsidRPr="004027CC" w:rsidP="00B50126">
            <w:pPr>
              <w:widowControl/>
              <w:spacing w:before="120"/>
              <w:rPr>
                <w:rFonts w:ascii="Arial" w:hAnsi="Arial" w:cs="Arial"/>
                <w:sz w:val="20"/>
                <w:szCs w:val="20"/>
              </w:rPr>
            </w:pPr>
            <w:r w:rsidRPr="004027CC">
              <w:rPr>
                <w:rFonts w:ascii="Arial" w:hAnsi="Arial" w:cs="Arial"/>
                <w:sz w:val="20"/>
                <w:szCs w:val="20"/>
              </w:rPr>
              <w:t>CHÚ THÍCH: Khi hạ cọc bằng phương pháp xói nước thì các hệ số nói trên được tăng thêm</w:t>
            </w:r>
            <w:r w:rsidRPr="004027CC">
              <w:rPr>
                <w:rFonts w:ascii="Arial" w:hAnsi="Arial" w:cs="Arial"/>
                <w:sz w:val="20"/>
                <w:szCs w:val="20"/>
              </w:rPr>
              <w:t xml:space="preserve"> 1,5.</w:t>
            </w:r>
          </w:p>
        </w:tc>
      </w:tr>
    </w:tbl>
    <w:p w:rsidR="00155963" w:rsidRPr="004027CC" w:rsidP="005B262C">
      <w:pPr>
        <w:widowControl/>
        <w:spacing w:before="120"/>
        <w:rPr>
          <w:rFonts w:ascii="Arial" w:hAnsi="Arial" w:cs="Arial"/>
          <w:sz w:val="20"/>
          <w:szCs w:val="20"/>
        </w:rPr>
      </w:pPr>
      <w:r w:rsidR="00B50126">
        <w:rPr>
          <w:rFonts w:ascii="Arial" w:hAnsi="Arial" w:cs="Arial"/>
          <w:sz w:val="20"/>
          <w:szCs w:val="20"/>
          <w:lang w:val="en-US"/>
        </w:rPr>
        <w:t xml:space="preserve">6.3 </w:t>
      </w:r>
      <w:r w:rsidRPr="004027CC">
        <w:rPr>
          <w:rFonts w:ascii="Arial" w:hAnsi="Arial" w:cs="Arial"/>
          <w:sz w:val="20"/>
          <w:szCs w:val="20"/>
        </w:rPr>
        <w:t>Khi cần phải đóng xuyên qua các lớp đất chặt nên dùng các búa có năng lượng đập lớn hơn các trị số tính toán theo các công thức (1) và (2), hoặc có thể dùng biện pháp khoan dẫn trước khi đóng hoặc biện pháp xói nước.</w:t>
      </w:r>
    </w:p>
    <w:p w:rsidR="00155963" w:rsidRPr="004027CC" w:rsidP="005B262C">
      <w:pPr>
        <w:widowControl/>
        <w:spacing w:before="120"/>
        <w:rPr>
          <w:rFonts w:ascii="Arial" w:hAnsi="Arial" w:cs="Arial"/>
          <w:sz w:val="20"/>
          <w:szCs w:val="20"/>
        </w:rPr>
      </w:pPr>
      <w:r w:rsidRPr="004027CC">
        <w:rPr>
          <w:rFonts w:ascii="Arial" w:hAnsi="Arial" w:cs="Arial"/>
          <w:sz w:val="20"/>
          <w:szCs w:val="20"/>
        </w:rPr>
        <w:t>Khi chọn búa để đóng cọc xiên nên tăng năng lượng đập tính theo công thức (1) với hệ số k</w:t>
      </w:r>
      <w:r w:rsidRPr="00B50126" w:rsidR="00B50126">
        <w:rPr>
          <w:rFonts w:ascii="Arial" w:hAnsi="Arial" w:cs="Arial"/>
          <w:sz w:val="20"/>
          <w:szCs w:val="20"/>
          <w:vertAlign w:val="subscript"/>
          <w:lang w:val="en-US"/>
        </w:rPr>
        <w:t>1</w:t>
      </w:r>
      <w:r w:rsidRPr="004027CC">
        <w:rPr>
          <w:rFonts w:ascii="Arial" w:hAnsi="Arial" w:cs="Arial"/>
          <w:sz w:val="20"/>
          <w:szCs w:val="20"/>
        </w:rPr>
        <w:t xml:space="preserve"> cho trong Bảng 3.</w:t>
      </w:r>
    </w:p>
    <w:p w:rsidR="00155963" w:rsidRPr="004027CC" w:rsidP="00B50126">
      <w:pPr>
        <w:widowControl/>
        <w:spacing w:before="120"/>
        <w:jc w:val="center"/>
        <w:rPr>
          <w:rFonts w:ascii="Arial" w:hAnsi="Arial" w:cs="Arial"/>
          <w:sz w:val="20"/>
          <w:szCs w:val="20"/>
        </w:rPr>
      </w:pPr>
      <w:r w:rsidRPr="004027CC">
        <w:rPr>
          <w:rFonts w:ascii="Arial" w:hAnsi="Arial" w:cs="Arial"/>
          <w:sz w:val="20"/>
          <w:szCs w:val="20"/>
        </w:rPr>
        <w:t>Bảng 3- Hệ số chọn búa đóng cọc xiên</w:t>
      </w:r>
    </w:p>
    <w:tbl>
      <w:tblPr>
        <w:tblStyle w:val="TableNormal"/>
        <w:tblW w:w="0" w:type="auto"/>
        <w:tblInd w:w="5" w:type="dxa"/>
        <w:tblCellMar>
          <w:left w:w="0" w:type="dxa"/>
          <w:right w:w="0" w:type="dxa"/>
        </w:tblCellMar>
        <w:tblLook w:val="0000"/>
      </w:tblPr>
      <w:tblGrid>
        <w:gridCol w:w="4452"/>
        <w:gridCol w:w="4624"/>
      </w:tblGrid>
      <w:tr>
        <w:tblPrEx>
          <w:tblW w:w="0" w:type="auto"/>
          <w:tblInd w:w="5" w:type="dxa"/>
          <w:tblCellMar>
            <w:left w:w="0" w:type="dxa"/>
            <w:right w:w="0" w:type="dxa"/>
          </w:tblCellMar>
          <w:tblLook w:val="0000"/>
        </w:tblPrEx>
        <w:tc>
          <w:tcPr>
            <w:tcW w:w="4752" w:type="dxa"/>
            <w:tcBorders>
              <w:top w:val="single" w:sz="4" w:space="0" w:color="auto"/>
              <w:left w:val="single" w:sz="4" w:space="0" w:color="auto"/>
              <w:bottom w:val="nil"/>
              <w:right w:val="nil"/>
            </w:tcBorders>
            <w:shd w:val="clear" w:color="auto" w:fill="FFFFFF"/>
          </w:tcPr>
          <w:p w:rsidR="00155963" w:rsidRPr="004027CC" w:rsidP="00B50126">
            <w:pPr>
              <w:widowControl/>
              <w:spacing w:before="120"/>
              <w:jc w:val="center"/>
              <w:rPr>
                <w:rFonts w:ascii="Arial" w:hAnsi="Arial" w:cs="Arial"/>
                <w:sz w:val="20"/>
                <w:szCs w:val="20"/>
              </w:rPr>
            </w:pPr>
            <w:r w:rsidRPr="004027CC">
              <w:rPr>
                <w:rFonts w:ascii="Arial" w:hAnsi="Arial" w:cs="Arial"/>
                <w:sz w:val="20"/>
                <w:szCs w:val="20"/>
              </w:rPr>
              <w:t>Độ nghiêng của cọc</w:t>
            </w:r>
          </w:p>
        </w:tc>
        <w:tc>
          <w:tcPr>
            <w:tcW w:w="4963" w:type="dxa"/>
            <w:tcBorders>
              <w:top w:val="single" w:sz="4" w:space="0" w:color="auto"/>
              <w:left w:val="single" w:sz="4" w:space="0" w:color="auto"/>
              <w:bottom w:val="nil"/>
              <w:right w:val="single" w:sz="4" w:space="0" w:color="auto"/>
            </w:tcBorders>
            <w:shd w:val="clear" w:color="auto" w:fill="FFFFFF"/>
          </w:tcPr>
          <w:p w:rsidR="00155963" w:rsidRPr="004027CC" w:rsidP="00B50126">
            <w:pPr>
              <w:widowControl/>
              <w:spacing w:before="120"/>
              <w:jc w:val="center"/>
              <w:rPr>
                <w:rFonts w:ascii="Arial" w:hAnsi="Arial" w:cs="Arial"/>
                <w:sz w:val="20"/>
                <w:szCs w:val="20"/>
              </w:rPr>
            </w:pPr>
            <w:r w:rsidRPr="004027CC">
              <w:rPr>
                <w:rFonts w:ascii="Arial" w:hAnsi="Arial" w:cs="Arial"/>
                <w:sz w:val="20"/>
                <w:szCs w:val="20"/>
              </w:rPr>
              <w:t>Hệ số k</w:t>
            </w:r>
            <w:r w:rsidRPr="00B50126">
              <w:rPr>
                <w:rFonts w:ascii="Arial" w:hAnsi="Arial" w:cs="Arial"/>
                <w:sz w:val="20"/>
                <w:szCs w:val="20"/>
                <w:vertAlign w:val="subscript"/>
              </w:rPr>
              <w:t>1</w:t>
            </w:r>
          </w:p>
        </w:tc>
      </w:tr>
      <w:tr>
        <w:tblPrEx>
          <w:tblW w:w="0" w:type="auto"/>
          <w:tblInd w:w="5" w:type="dxa"/>
          <w:tblCellMar>
            <w:left w:w="0" w:type="dxa"/>
            <w:right w:w="0" w:type="dxa"/>
          </w:tblCellMar>
          <w:tblLook w:val="0000"/>
        </w:tblPrEx>
        <w:tc>
          <w:tcPr>
            <w:tcW w:w="4752" w:type="dxa"/>
            <w:tcBorders>
              <w:top w:val="single" w:sz="4" w:space="0" w:color="auto"/>
              <w:left w:val="single" w:sz="4" w:space="0" w:color="auto"/>
              <w:bottom w:val="nil"/>
              <w:right w:val="nil"/>
            </w:tcBorders>
            <w:shd w:val="clear" w:color="auto" w:fill="FFFFFF"/>
          </w:tcPr>
          <w:p w:rsidR="00155963" w:rsidRPr="004027CC" w:rsidP="00B50126">
            <w:pPr>
              <w:widowControl/>
              <w:spacing w:before="120"/>
              <w:jc w:val="center"/>
              <w:rPr>
                <w:rFonts w:ascii="Arial" w:hAnsi="Arial" w:cs="Arial"/>
                <w:sz w:val="20"/>
                <w:szCs w:val="20"/>
              </w:rPr>
            </w:pPr>
            <w:r w:rsidRPr="004027CC">
              <w:rPr>
                <w:rFonts w:ascii="Arial" w:hAnsi="Arial" w:cs="Arial"/>
                <w:sz w:val="20"/>
                <w:szCs w:val="20"/>
              </w:rPr>
              <w:t>5:1</w:t>
            </w:r>
          </w:p>
        </w:tc>
        <w:tc>
          <w:tcPr>
            <w:tcW w:w="4963" w:type="dxa"/>
            <w:tcBorders>
              <w:top w:val="single" w:sz="4" w:space="0" w:color="auto"/>
              <w:left w:val="single" w:sz="4" w:space="0" w:color="auto"/>
              <w:bottom w:val="nil"/>
              <w:right w:val="single" w:sz="4" w:space="0" w:color="auto"/>
            </w:tcBorders>
            <w:shd w:val="clear" w:color="auto" w:fill="FFFFFF"/>
          </w:tcPr>
          <w:p w:rsidR="00155963" w:rsidRPr="004027CC" w:rsidP="00B50126">
            <w:pPr>
              <w:widowControl/>
              <w:spacing w:before="120"/>
              <w:jc w:val="center"/>
              <w:rPr>
                <w:rFonts w:ascii="Arial" w:hAnsi="Arial" w:cs="Arial"/>
                <w:sz w:val="20"/>
                <w:szCs w:val="20"/>
              </w:rPr>
            </w:pPr>
            <w:r w:rsidRPr="004027CC">
              <w:rPr>
                <w:rFonts w:ascii="Arial" w:hAnsi="Arial" w:cs="Arial"/>
                <w:sz w:val="20"/>
                <w:szCs w:val="20"/>
              </w:rPr>
              <w:t>1,1</w:t>
            </w:r>
          </w:p>
        </w:tc>
      </w:tr>
      <w:tr>
        <w:tblPrEx>
          <w:tblW w:w="0" w:type="auto"/>
          <w:tblInd w:w="5" w:type="dxa"/>
          <w:tblCellMar>
            <w:left w:w="0" w:type="dxa"/>
            <w:right w:w="0" w:type="dxa"/>
          </w:tblCellMar>
          <w:tblLook w:val="0000"/>
        </w:tblPrEx>
        <w:tc>
          <w:tcPr>
            <w:tcW w:w="4752" w:type="dxa"/>
            <w:tcBorders>
              <w:top w:val="nil"/>
              <w:left w:val="single" w:sz="4" w:space="0" w:color="auto"/>
              <w:bottom w:val="nil"/>
              <w:right w:val="nil"/>
            </w:tcBorders>
            <w:shd w:val="clear" w:color="auto" w:fill="FFFFFF"/>
          </w:tcPr>
          <w:p w:rsidR="00155963" w:rsidRPr="004027CC" w:rsidP="00B50126">
            <w:pPr>
              <w:widowControl/>
              <w:spacing w:before="120"/>
              <w:jc w:val="center"/>
              <w:rPr>
                <w:rFonts w:ascii="Arial" w:hAnsi="Arial" w:cs="Arial"/>
                <w:sz w:val="20"/>
                <w:szCs w:val="20"/>
              </w:rPr>
            </w:pPr>
            <w:r w:rsidRPr="004027CC">
              <w:rPr>
                <w:rFonts w:ascii="Arial" w:hAnsi="Arial" w:cs="Arial"/>
                <w:sz w:val="20"/>
                <w:szCs w:val="20"/>
              </w:rPr>
              <w:t>4:1</w:t>
            </w:r>
          </w:p>
        </w:tc>
        <w:tc>
          <w:tcPr>
            <w:tcW w:w="4963" w:type="dxa"/>
            <w:tcBorders>
              <w:top w:val="nil"/>
              <w:left w:val="single" w:sz="4" w:space="0" w:color="auto"/>
              <w:bottom w:val="nil"/>
              <w:right w:val="single" w:sz="4" w:space="0" w:color="auto"/>
            </w:tcBorders>
            <w:shd w:val="clear" w:color="auto" w:fill="FFFFFF"/>
          </w:tcPr>
          <w:p w:rsidR="00155963" w:rsidRPr="004027CC" w:rsidP="00B50126">
            <w:pPr>
              <w:widowControl/>
              <w:spacing w:before="120"/>
              <w:jc w:val="center"/>
              <w:rPr>
                <w:rFonts w:ascii="Arial" w:hAnsi="Arial" w:cs="Arial"/>
                <w:sz w:val="20"/>
                <w:szCs w:val="20"/>
              </w:rPr>
            </w:pPr>
            <w:r w:rsidRPr="004027CC">
              <w:rPr>
                <w:rFonts w:ascii="Arial" w:hAnsi="Arial" w:cs="Arial"/>
                <w:sz w:val="20"/>
                <w:szCs w:val="20"/>
              </w:rPr>
              <w:t>1,15</w:t>
            </w:r>
          </w:p>
        </w:tc>
      </w:tr>
      <w:tr>
        <w:tblPrEx>
          <w:tblW w:w="0" w:type="auto"/>
          <w:tblInd w:w="5" w:type="dxa"/>
          <w:tblCellMar>
            <w:left w:w="0" w:type="dxa"/>
            <w:right w:w="0" w:type="dxa"/>
          </w:tblCellMar>
          <w:tblLook w:val="0000"/>
        </w:tblPrEx>
        <w:tc>
          <w:tcPr>
            <w:tcW w:w="4752" w:type="dxa"/>
            <w:tcBorders>
              <w:top w:val="nil"/>
              <w:left w:val="single" w:sz="4" w:space="0" w:color="auto"/>
              <w:bottom w:val="nil"/>
              <w:right w:val="nil"/>
            </w:tcBorders>
            <w:shd w:val="clear" w:color="auto" w:fill="FFFFFF"/>
          </w:tcPr>
          <w:p w:rsidR="00155963" w:rsidRPr="004027CC" w:rsidP="00B50126">
            <w:pPr>
              <w:widowControl/>
              <w:spacing w:before="120"/>
              <w:jc w:val="center"/>
              <w:rPr>
                <w:rFonts w:ascii="Arial" w:hAnsi="Arial" w:cs="Arial"/>
                <w:sz w:val="20"/>
                <w:szCs w:val="20"/>
              </w:rPr>
            </w:pPr>
            <w:r w:rsidRPr="004027CC">
              <w:rPr>
                <w:rFonts w:ascii="Arial" w:hAnsi="Arial" w:cs="Arial"/>
                <w:sz w:val="20"/>
                <w:szCs w:val="20"/>
              </w:rPr>
              <w:t>3:1</w:t>
            </w:r>
          </w:p>
        </w:tc>
        <w:tc>
          <w:tcPr>
            <w:tcW w:w="4963" w:type="dxa"/>
            <w:tcBorders>
              <w:top w:val="nil"/>
              <w:left w:val="single" w:sz="4" w:space="0" w:color="auto"/>
              <w:bottom w:val="nil"/>
              <w:right w:val="single" w:sz="4" w:space="0" w:color="auto"/>
            </w:tcBorders>
            <w:shd w:val="clear" w:color="auto" w:fill="FFFFFF"/>
          </w:tcPr>
          <w:p w:rsidR="00155963" w:rsidRPr="004027CC" w:rsidP="00B50126">
            <w:pPr>
              <w:widowControl/>
              <w:spacing w:before="120"/>
              <w:jc w:val="center"/>
              <w:rPr>
                <w:rFonts w:ascii="Arial" w:hAnsi="Arial" w:cs="Arial"/>
                <w:sz w:val="20"/>
                <w:szCs w:val="20"/>
              </w:rPr>
            </w:pPr>
            <w:r w:rsidRPr="004027CC">
              <w:rPr>
                <w:rFonts w:ascii="Arial" w:hAnsi="Arial" w:cs="Arial"/>
                <w:sz w:val="20"/>
                <w:szCs w:val="20"/>
              </w:rPr>
              <w:t>1,25</w:t>
            </w:r>
          </w:p>
        </w:tc>
      </w:tr>
      <w:tr>
        <w:tblPrEx>
          <w:tblW w:w="0" w:type="auto"/>
          <w:tblInd w:w="5" w:type="dxa"/>
          <w:tblCellMar>
            <w:left w:w="0" w:type="dxa"/>
            <w:right w:w="0" w:type="dxa"/>
          </w:tblCellMar>
          <w:tblLook w:val="0000"/>
        </w:tblPrEx>
        <w:tc>
          <w:tcPr>
            <w:tcW w:w="4752" w:type="dxa"/>
            <w:tcBorders>
              <w:top w:val="nil"/>
              <w:left w:val="single" w:sz="4" w:space="0" w:color="auto"/>
              <w:bottom w:val="nil"/>
              <w:right w:val="nil"/>
            </w:tcBorders>
            <w:shd w:val="clear" w:color="auto" w:fill="FFFFFF"/>
          </w:tcPr>
          <w:p w:rsidR="00155963" w:rsidRPr="004027CC" w:rsidP="00B50126">
            <w:pPr>
              <w:widowControl/>
              <w:spacing w:before="120"/>
              <w:jc w:val="center"/>
              <w:rPr>
                <w:rFonts w:ascii="Arial" w:hAnsi="Arial" w:cs="Arial"/>
                <w:sz w:val="20"/>
                <w:szCs w:val="20"/>
              </w:rPr>
            </w:pPr>
            <w:r w:rsidRPr="004027CC">
              <w:rPr>
                <w:rFonts w:ascii="Arial" w:hAnsi="Arial" w:cs="Arial"/>
                <w:sz w:val="20"/>
                <w:szCs w:val="20"/>
              </w:rPr>
              <w:t>2:1</w:t>
            </w:r>
          </w:p>
        </w:tc>
        <w:tc>
          <w:tcPr>
            <w:tcW w:w="4963" w:type="dxa"/>
            <w:tcBorders>
              <w:top w:val="nil"/>
              <w:left w:val="single" w:sz="4" w:space="0" w:color="auto"/>
              <w:bottom w:val="nil"/>
              <w:right w:val="single" w:sz="4" w:space="0" w:color="auto"/>
            </w:tcBorders>
            <w:shd w:val="clear" w:color="auto" w:fill="FFFFFF"/>
          </w:tcPr>
          <w:p w:rsidR="00155963" w:rsidRPr="004027CC" w:rsidP="00B50126">
            <w:pPr>
              <w:widowControl/>
              <w:spacing w:before="120"/>
              <w:jc w:val="center"/>
              <w:rPr>
                <w:rFonts w:ascii="Arial" w:hAnsi="Arial" w:cs="Arial"/>
                <w:sz w:val="20"/>
                <w:szCs w:val="20"/>
              </w:rPr>
            </w:pPr>
            <w:r w:rsidRPr="004027CC">
              <w:rPr>
                <w:rFonts w:ascii="Arial" w:hAnsi="Arial" w:cs="Arial"/>
                <w:sz w:val="20"/>
                <w:szCs w:val="20"/>
              </w:rPr>
              <w:t>1,40</w:t>
            </w:r>
          </w:p>
        </w:tc>
      </w:tr>
      <w:tr>
        <w:tblPrEx>
          <w:tblW w:w="0" w:type="auto"/>
          <w:tblInd w:w="5" w:type="dxa"/>
          <w:tblCellMar>
            <w:left w:w="0" w:type="dxa"/>
            <w:right w:w="0" w:type="dxa"/>
          </w:tblCellMar>
          <w:tblLook w:val="0000"/>
        </w:tblPrEx>
        <w:tc>
          <w:tcPr>
            <w:tcW w:w="4752" w:type="dxa"/>
            <w:tcBorders>
              <w:top w:val="nil"/>
              <w:left w:val="single" w:sz="4" w:space="0" w:color="auto"/>
              <w:bottom w:val="single" w:sz="4" w:space="0" w:color="auto"/>
              <w:right w:val="nil"/>
            </w:tcBorders>
            <w:shd w:val="clear" w:color="auto" w:fill="FFFFFF"/>
          </w:tcPr>
          <w:p w:rsidR="00155963" w:rsidRPr="004027CC" w:rsidP="00B50126">
            <w:pPr>
              <w:widowControl/>
              <w:spacing w:before="120"/>
              <w:jc w:val="center"/>
              <w:rPr>
                <w:rFonts w:ascii="Arial" w:hAnsi="Arial" w:cs="Arial"/>
                <w:sz w:val="20"/>
                <w:szCs w:val="20"/>
              </w:rPr>
            </w:pPr>
            <w:r w:rsidRPr="004027CC">
              <w:rPr>
                <w:rFonts w:ascii="Arial" w:hAnsi="Arial" w:cs="Arial"/>
                <w:sz w:val="20"/>
                <w:szCs w:val="20"/>
              </w:rPr>
              <w:t>1:1</w:t>
            </w:r>
          </w:p>
        </w:tc>
        <w:tc>
          <w:tcPr>
            <w:tcW w:w="4963" w:type="dxa"/>
            <w:tcBorders>
              <w:top w:val="nil"/>
              <w:left w:val="single" w:sz="4" w:space="0" w:color="auto"/>
              <w:bottom w:val="single" w:sz="4" w:space="0" w:color="auto"/>
              <w:right w:val="single" w:sz="4" w:space="0" w:color="auto"/>
            </w:tcBorders>
            <w:shd w:val="clear" w:color="auto" w:fill="FFFFFF"/>
          </w:tcPr>
          <w:p w:rsidR="00155963" w:rsidRPr="004027CC" w:rsidP="00B50126">
            <w:pPr>
              <w:widowControl/>
              <w:spacing w:before="120"/>
              <w:jc w:val="center"/>
              <w:rPr>
                <w:rFonts w:ascii="Arial" w:hAnsi="Arial" w:cs="Arial"/>
                <w:sz w:val="20"/>
                <w:szCs w:val="20"/>
              </w:rPr>
            </w:pPr>
            <w:r w:rsidRPr="004027CC">
              <w:rPr>
                <w:rFonts w:ascii="Arial" w:hAnsi="Arial" w:cs="Arial"/>
                <w:sz w:val="20"/>
                <w:szCs w:val="20"/>
              </w:rPr>
              <w:t>1,70</w:t>
            </w:r>
          </w:p>
        </w:tc>
      </w:tr>
    </w:tbl>
    <w:p w:rsidR="00155963" w:rsidRPr="004027CC" w:rsidP="005B262C">
      <w:pPr>
        <w:widowControl/>
        <w:spacing w:before="120"/>
        <w:rPr>
          <w:rFonts w:ascii="Arial" w:hAnsi="Arial" w:cs="Arial"/>
          <w:sz w:val="20"/>
          <w:szCs w:val="20"/>
        </w:rPr>
      </w:pPr>
      <w:r w:rsidR="00B50126">
        <w:rPr>
          <w:rFonts w:ascii="Arial" w:hAnsi="Arial" w:cs="Arial"/>
          <w:sz w:val="20"/>
          <w:szCs w:val="20"/>
          <w:lang w:val="en-US"/>
        </w:rPr>
        <w:t xml:space="preserve">6.4 </w:t>
      </w:r>
      <w:r w:rsidRPr="004027CC">
        <w:rPr>
          <w:rFonts w:ascii="Arial" w:hAnsi="Arial" w:cs="Arial"/>
          <w:sz w:val="20"/>
          <w:szCs w:val="20"/>
        </w:rPr>
        <w:t>Loại búa rung hạ cọc chọn theo tỷ số K</w:t>
      </w:r>
      <w:r w:rsidRPr="00B50126">
        <w:rPr>
          <w:rFonts w:ascii="Arial" w:hAnsi="Arial" w:cs="Arial"/>
          <w:sz w:val="20"/>
          <w:szCs w:val="20"/>
          <w:vertAlign w:val="subscript"/>
        </w:rPr>
        <w:t>0</w:t>
      </w:r>
      <w:r w:rsidRPr="004027CC">
        <w:rPr>
          <w:rFonts w:ascii="Arial" w:hAnsi="Arial" w:cs="Arial"/>
          <w:sz w:val="20"/>
          <w:szCs w:val="20"/>
        </w:rPr>
        <w:t>/Q</w:t>
      </w:r>
      <w:r w:rsidRPr="00B50126">
        <w:rPr>
          <w:rFonts w:ascii="Arial" w:hAnsi="Arial" w:cs="Arial"/>
          <w:sz w:val="20"/>
          <w:szCs w:val="20"/>
          <w:vertAlign w:val="subscript"/>
        </w:rPr>
        <w:t>t</w:t>
      </w:r>
      <w:r w:rsidRPr="004027CC">
        <w:rPr>
          <w:rFonts w:ascii="Arial" w:hAnsi="Arial" w:cs="Arial"/>
          <w:sz w:val="20"/>
          <w:szCs w:val="20"/>
        </w:rPr>
        <w:t xml:space="preserve"> </w:t>
      </w:r>
      <w:r w:rsidR="00B50126">
        <w:rPr>
          <w:rFonts w:ascii="Arial" w:hAnsi="Arial" w:cs="Arial"/>
          <w:sz w:val="20"/>
          <w:szCs w:val="20"/>
        </w:rPr>
        <w:t>tùy</w:t>
      </w:r>
      <w:r w:rsidRPr="004027CC">
        <w:rPr>
          <w:rFonts w:ascii="Arial" w:hAnsi="Arial" w:cs="Arial"/>
          <w:sz w:val="20"/>
          <w:szCs w:val="20"/>
        </w:rPr>
        <w:t xml:space="preserve"> thuộc vào điều kiện đất nền và chiều sâu hạ cọc; K</w:t>
      </w:r>
      <w:r w:rsidRPr="00B50126">
        <w:rPr>
          <w:rFonts w:ascii="Arial" w:hAnsi="Arial" w:cs="Arial"/>
          <w:sz w:val="20"/>
          <w:szCs w:val="20"/>
          <w:vertAlign w:val="subscript"/>
        </w:rPr>
        <w:t>0</w:t>
      </w:r>
      <w:r w:rsidRPr="004027CC">
        <w:rPr>
          <w:rFonts w:ascii="Arial" w:hAnsi="Arial" w:cs="Arial"/>
          <w:sz w:val="20"/>
          <w:szCs w:val="20"/>
        </w:rPr>
        <w:t xml:space="preserve"> là mô men lệch tâm, tính bằng tấn xentimét (T.cm) và Q</w:t>
      </w:r>
      <w:r w:rsidRPr="00B50126">
        <w:rPr>
          <w:rFonts w:ascii="Arial" w:hAnsi="Arial" w:cs="Arial"/>
          <w:sz w:val="20"/>
          <w:szCs w:val="20"/>
          <w:vertAlign w:val="subscript"/>
        </w:rPr>
        <w:t>t</w:t>
      </w:r>
      <w:r w:rsidRPr="004027CC">
        <w:rPr>
          <w:rFonts w:ascii="Arial" w:hAnsi="Arial" w:cs="Arial"/>
          <w:sz w:val="20"/>
          <w:szCs w:val="20"/>
        </w:rPr>
        <w:t xml:space="preserve"> là trọng lượng toàn phần gồm trọng lượng cọc, búa rung và đệm đầu cọc, tính bằng tấn (T). Giá trị của tỷ số này khi dùng búa rung với tốc độ quay bánh lệch tâm từ 300 r/min đến 500 r/min không được nhỏ hơn trị số cho trong Bảng 4.</w:t>
      </w:r>
    </w:p>
    <w:p w:rsidR="00155963" w:rsidRPr="004027CC" w:rsidP="00B50126">
      <w:pPr>
        <w:widowControl/>
        <w:spacing w:before="120"/>
        <w:jc w:val="center"/>
        <w:rPr>
          <w:rFonts w:ascii="Arial" w:hAnsi="Arial" w:cs="Arial"/>
          <w:sz w:val="20"/>
          <w:szCs w:val="20"/>
        </w:rPr>
      </w:pPr>
      <w:r w:rsidRPr="004027CC">
        <w:rPr>
          <w:rFonts w:ascii="Arial" w:hAnsi="Arial" w:cs="Arial"/>
          <w:sz w:val="20"/>
          <w:szCs w:val="20"/>
        </w:rPr>
        <w:t xml:space="preserve">Bảng 4- Tỷ số </w:t>
      </w:r>
      <w:r w:rsidRPr="004027CC" w:rsidR="00B50126">
        <w:rPr>
          <w:rFonts w:ascii="Arial" w:hAnsi="Arial" w:cs="Arial"/>
          <w:sz w:val="20"/>
          <w:szCs w:val="20"/>
        </w:rPr>
        <w:t>K</w:t>
      </w:r>
      <w:r w:rsidRPr="00B50126" w:rsidR="00B50126">
        <w:rPr>
          <w:rFonts w:ascii="Arial" w:hAnsi="Arial" w:cs="Arial"/>
          <w:sz w:val="20"/>
          <w:szCs w:val="20"/>
          <w:vertAlign w:val="subscript"/>
        </w:rPr>
        <w:t>0</w:t>
      </w:r>
      <w:r w:rsidRPr="004027CC" w:rsidR="00B50126">
        <w:rPr>
          <w:rFonts w:ascii="Arial" w:hAnsi="Arial" w:cs="Arial"/>
          <w:sz w:val="20"/>
          <w:szCs w:val="20"/>
        </w:rPr>
        <w:t>/Q</w:t>
      </w:r>
      <w:r w:rsidRPr="00B50126" w:rsidR="00B50126">
        <w:rPr>
          <w:rFonts w:ascii="Arial" w:hAnsi="Arial" w:cs="Arial"/>
          <w:sz w:val="20"/>
          <w:szCs w:val="20"/>
          <w:vertAlign w:val="subscript"/>
        </w:rPr>
        <w:t>t</w:t>
      </w:r>
      <w:r w:rsidRPr="004027CC" w:rsidR="00B50126">
        <w:rPr>
          <w:rFonts w:ascii="Arial" w:hAnsi="Arial" w:cs="Arial"/>
          <w:sz w:val="20"/>
          <w:szCs w:val="20"/>
        </w:rPr>
        <w:t xml:space="preserve"> </w:t>
      </w:r>
    </w:p>
    <w:tbl>
      <w:tblPr>
        <w:tblStyle w:val="TableNormal"/>
        <w:tblW w:w="0" w:type="auto"/>
        <w:tblInd w:w="5" w:type="dxa"/>
        <w:tblCellMar>
          <w:left w:w="0" w:type="dxa"/>
          <w:right w:w="0" w:type="dxa"/>
        </w:tblCellMar>
        <w:tblLook w:val="0000"/>
      </w:tblPr>
      <w:tblGrid>
        <w:gridCol w:w="2956"/>
        <w:gridCol w:w="2981"/>
        <w:gridCol w:w="1352"/>
        <w:gridCol w:w="1356"/>
      </w:tblGrid>
      <w:tr>
        <w:tblPrEx>
          <w:tblW w:w="0" w:type="auto"/>
          <w:tblInd w:w="5" w:type="dxa"/>
          <w:tblCellMar>
            <w:left w:w="0" w:type="dxa"/>
            <w:right w:w="0" w:type="dxa"/>
          </w:tblCellMar>
          <w:tblLook w:val="0000"/>
        </w:tblPrEx>
        <w:tc>
          <w:tcPr>
            <w:tcW w:w="2956" w:type="dxa"/>
            <w:vMerge w:val="restart"/>
            <w:tcBorders>
              <w:top w:val="single" w:sz="4" w:space="0" w:color="auto"/>
              <w:left w:val="single" w:sz="4" w:space="0" w:color="auto"/>
              <w:right w:val="nil"/>
            </w:tcBorders>
            <w:shd w:val="clear" w:color="auto" w:fill="FFFFFF"/>
          </w:tcPr>
          <w:p w:rsidR="00B50126" w:rsidRPr="004027CC" w:rsidP="00B50126">
            <w:pPr>
              <w:widowControl/>
              <w:spacing w:before="120"/>
              <w:jc w:val="center"/>
              <w:rPr>
                <w:rFonts w:ascii="Arial" w:hAnsi="Arial" w:cs="Arial"/>
                <w:sz w:val="20"/>
                <w:szCs w:val="20"/>
              </w:rPr>
            </w:pPr>
            <w:r w:rsidRPr="004027CC">
              <w:rPr>
                <w:rFonts w:ascii="Arial" w:hAnsi="Arial" w:cs="Arial"/>
                <w:sz w:val="20"/>
                <w:szCs w:val="20"/>
              </w:rPr>
              <w:t>Tính chất đất mà cọc xuyên qua</w:t>
            </w:r>
          </w:p>
        </w:tc>
        <w:tc>
          <w:tcPr>
            <w:tcW w:w="2981" w:type="dxa"/>
            <w:vMerge w:val="restart"/>
            <w:tcBorders>
              <w:top w:val="single" w:sz="4" w:space="0" w:color="auto"/>
              <w:left w:val="single" w:sz="4" w:space="0" w:color="auto"/>
              <w:right w:val="nil"/>
            </w:tcBorders>
            <w:shd w:val="clear" w:color="auto" w:fill="FFFFFF"/>
          </w:tcPr>
          <w:p w:rsidR="00B50126" w:rsidRPr="004027CC" w:rsidP="00B50126">
            <w:pPr>
              <w:widowControl/>
              <w:spacing w:before="120"/>
              <w:jc w:val="center"/>
              <w:rPr>
                <w:rFonts w:ascii="Arial" w:hAnsi="Arial" w:cs="Arial"/>
                <w:sz w:val="20"/>
                <w:szCs w:val="20"/>
              </w:rPr>
            </w:pPr>
            <w:r w:rsidRPr="004027CC">
              <w:rPr>
                <w:rFonts w:ascii="Arial" w:hAnsi="Arial" w:cs="Arial"/>
                <w:sz w:val="20"/>
                <w:szCs w:val="20"/>
              </w:rPr>
              <w:t>Phương pháp hạ cọc</w:t>
            </w:r>
          </w:p>
        </w:tc>
        <w:tc>
          <w:tcPr>
            <w:tcW w:w="2708" w:type="dxa"/>
            <w:gridSpan w:val="2"/>
            <w:tcBorders>
              <w:top w:val="single" w:sz="4" w:space="0" w:color="auto"/>
              <w:left w:val="single" w:sz="4" w:space="0" w:color="auto"/>
              <w:bottom w:val="nil"/>
              <w:right w:val="single" w:sz="4" w:space="0" w:color="auto"/>
            </w:tcBorders>
            <w:shd w:val="clear" w:color="auto" w:fill="FFFFFF"/>
          </w:tcPr>
          <w:p w:rsidR="00B50126" w:rsidRPr="004027CC" w:rsidP="00B50126">
            <w:pPr>
              <w:widowControl/>
              <w:spacing w:before="120"/>
              <w:jc w:val="center"/>
              <w:rPr>
                <w:rFonts w:ascii="Arial" w:hAnsi="Arial" w:cs="Arial"/>
                <w:sz w:val="20"/>
                <w:szCs w:val="20"/>
              </w:rPr>
            </w:pPr>
            <w:r w:rsidRPr="004027CC">
              <w:rPr>
                <w:rFonts w:ascii="Arial" w:hAnsi="Arial" w:cs="Arial"/>
                <w:sz w:val="20"/>
                <w:szCs w:val="20"/>
              </w:rPr>
              <w:t>K</w:t>
            </w:r>
            <w:r w:rsidRPr="00B50126">
              <w:rPr>
                <w:rFonts w:ascii="Arial" w:hAnsi="Arial" w:cs="Arial"/>
                <w:sz w:val="20"/>
                <w:szCs w:val="20"/>
                <w:vertAlign w:val="subscript"/>
              </w:rPr>
              <w:t>0</w:t>
            </w:r>
            <w:r w:rsidRPr="004027CC">
              <w:rPr>
                <w:rFonts w:ascii="Arial" w:hAnsi="Arial" w:cs="Arial"/>
                <w:sz w:val="20"/>
                <w:szCs w:val="20"/>
              </w:rPr>
              <w:t>/Q</w:t>
            </w:r>
            <w:r w:rsidRPr="00B50126">
              <w:rPr>
                <w:rFonts w:ascii="Arial" w:hAnsi="Arial" w:cs="Arial"/>
                <w:sz w:val="20"/>
                <w:szCs w:val="20"/>
                <w:vertAlign w:val="subscript"/>
              </w:rPr>
              <w:t>t</w:t>
            </w:r>
            <w:r w:rsidRPr="004027CC">
              <w:rPr>
                <w:rFonts w:ascii="Arial" w:hAnsi="Arial" w:cs="Arial"/>
                <w:sz w:val="20"/>
                <w:szCs w:val="20"/>
              </w:rPr>
              <w:t xml:space="preserve"> khi độ sâu hạ cọc</w:t>
            </w:r>
          </w:p>
        </w:tc>
      </w:tr>
      <w:tr>
        <w:tblPrEx>
          <w:tblW w:w="0" w:type="auto"/>
          <w:tblInd w:w="5" w:type="dxa"/>
          <w:tblCellMar>
            <w:left w:w="0" w:type="dxa"/>
            <w:right w:w="0" w:type="dxa"/>
          </w:tblCellMar>
          <w:tblLook w:val="0000"/>
        </w:tblPrEx>
        <w:tc>
          <w:tcPr>
            <w:tcW w:w="2956" w:type="dxa"/>
            <w:vMerge/>
            <w:tcBorders>
              <w:left w:val="single" w:sz="4" w:space="0" w:color="auto"/>
              <w:bottom w:val="nil"/>
              <w:right w:val="nil"/>
            </w:tcBorders>
            <w:shd w:val="clear" w:color="auto" w:fill="FFFFFF"/>
          </w:tcPr>
          <w:p w:rsidR="00B50126" w:rsidRPr="004027CC" w:rsidP="00B50126">
            <w:pPr>
              <w:widowControl/>
              <w:spacing w:before="120"/>
              <w:jc w:val="center"/>
              <w:rPr>
                <w:rFonts w:ascii="Arial" w:hAnsi="Arial" w:cs="Arial"/>
                <w:sz w:val="20"/>
                <w:szCs w:val="20"/>
              </w:rPr>
            </w:pPr>
          </w:p>
        </w:tc>
        <w:tc>
          <w:tcPr>
            <w:tcW w:w="2981" w:type="dxa"/>
            <w:vMerge/>
            <w:tcBorders>
              <w:left w:val="single" w:sz="4" w:space="0" w:color="auto"/>
              <w:bottom w:val="nil"/>
              <w:right w:val="nil"/>
            </w:tcBorders>
            <w:shd w:val="clear" w:color="auto" w:fill="FFFFFF"/>
          </w:tcPr>
          <w:p w:rsidR="00B50126" w:rsidRPr="004027CC" w:rsidP="00B50126">
            <w:pPr>
              <w:widowControl/>
              <w:spacing w:before="120"/>
              <w:jc w:val="center"/>
              <w:rPr>
                <w:rFonts w:ascii="Arial" w:hAnsi="Arial" w:cs="Arial"/>
                <w:sz w:val="20"/>
                <w:szCs w:val="20"/>
              </w:rPr>
            </w:pPr>
          </w:p>
        </w:tc>
        <w:tc>
          <w:tcPr>
            <w:tcW w:w="1352" w:type="dxa"/>
            <w:tcBorders>
              <w:top w:val="single" w:sz="4" w:space="0" w:color="auto"/>
              <w:left w:val="single" w:sz="4" w:space="0" w:color="auto"/>
              <w:bottom w:val="nil"/>
              <w:right w:val="nil"/>
            </w:tcBorders>
            <w:shd w:val="clear" w:color="auto" w:fill="FFFFFF"/>
          </w:tcPr>
          <w:p w:rsidR="00B50126" w:rsidRPr="004027CC" w:rsidP="00B50126">
            <w:pPr>
              <w:widowControl/>
              <w:spacing w:before="120"/>
              <w:jc w:val="center"/>
              <w:rPr>
                <w:rFonts w:ascii="Arial" w:hAnsi="Arial" w:cs="Arial"/>
                <w:sz w:val="20"/>
                <w:szCs w:val="20"/>
              </w:rPr>
            </w:pPr>
            <w:r w:rsidRPr="004027CC">
              <w:rPr>
                <w:rFonts w:ascii="Arial" w:hAnsi="Arial" w:cs="Arial"/>
                <w:sz w:val="20"/>
                <w:szCs w:val="20"/>
              </w:rPr>
              <w:t>&lt;15 m</w:t>
            </w:r>
          </w:p>
        </w:tc>
        <w:tc>
          <w:tcPr>
            <w:tcW w:w="1356" w:type="dxa"/>
            <w:tcBorders>
              <w:top w:val="single" w:sz="4" w:space="0" w:color="auto"/>
              <w:left w:val="single" w:sz="4" w:space="0" w:color="auto"/>
              <w:bottom w:val="nil"/>
              <w:right w:val="single" w:sz="4" w:space="0" w:color="auto"/>
            </w:tcBorders>
            <w:shd w:val="clear" w:color="auto" w:fill="FFFFFF"/>
          </w:tcPr>
          <w:p w:rsidR="00B50126" w:rsidRPr="004027CC" w:rsidP="00B50126">
            <w:pPr>
              <w:widowControl/>
              <w:spacing w:before="120"/>
              <w:jc w:val="center"/>
              <w:rPr>
                <w:rFonts w:ascii="Arial" w:hAnsi="Arial" w:cs="Arial"/>
                <w:sz w:val="20"/>
                <w:szCs w:val="20"/>
              </w:rPr>
            </w:pPr>
            <w:r w:rsidRPr="004027CC">
              <w:rPr>
                <w:rFonts w:ascii="Arial" w:hAnsi="Arial" w:cs="Arial"/>
                <w:sz w:val="20"/>
                <w:szCs w:val="20"/>
              </w:rPr>
              <w:t>&gt;15 m</w:t>
            </w:r>
          </w:p>
        </w:tc>
      </w:tr>
      <w:tr>
        <w:tblPrEx>
          <w:tblW w:w="0" w:type="auto"/>
          <w:tblInd w:w="5" w:type="dxa"/>
          <w:tblCellMar>
            <w:left w:w="0" w:type="dxa"/>
            <w:right w:w="0" w:type="dxa"/>
          </w:tblCellMar>
          <w:tblLook w:val="0000"/>
        </w:tblPrEx>
        <w:tc>
          <w:tcPr>
            <w:tcW w:w="2956"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r w:rsidRPr="004027CC">
              <w:rPr>
                <w:rFonts w:ascii="Arial" w:hAnsi="Arial" w:cs="Arial"/>
                <w:sz w:val="20"/>
                <w:szCs w:val="20"/>
              </w:rPr>
              <w:t>Cát no nước, bùn, sét dẻo mềm và dẻo chảy</w:t>
            </w:r>
          </w:p>
        </w:tc>
        <w:tc>
          <w:tcPr>
            <w:tcW w:w="2981"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r w:rsidRPr="004027CC">
              <w:rPr>
                <w:rFonts w:ascii="Arial" w:hAnsi="Arial" w:cs="Arial"/>
                <w:sz w:val="20"/>
                <w:szCs w:val="20"/>
              </w:rPr>
              <w:t>Không xói nước và lấy đất ra khỏi cọc</w:t>
            </w:r>
          </w:p>
        </w:tc>
        <w:tc>
          <w:tcPr>
            <w:tcW w:w="1352" w:type="dxa"/>
            <w:tcBorders>
              <w:top w:val="single" w:sz="4" w:space="0" w:color="auto"/>
              <w:left w:val="single" w:sz="4" w:space="0" w:color="auto"/>
              <w:bottom w:val="nil"/>
              <w:right w:val="nil"/>
            </w:tcBorders>
            <w:shd w:val="clear" w:color="auto" w:fill="FFFFFF"/>
          </w:tcPr>
          <w:p w:rsidR="00155963" w:rsidRPr="004027CC" w:rsidP="00B50126">
            <w:pPr>
              <w:widowControl/>
              <w:spacing w:before="120"/>
              <w:jc w:val="center"/>
              <w:rPr>
                <w:rFonts w:ascii="Arial" w:hAnsi="Arial" w:cs="Arial"/>
                <w:sz w:val="20"/>
                <w:szCs w:val="20"/>
              </w:rPr>
            </w:pPr>
            <w:r w:rsidRPr="004027CC">
              <w:rPr>
                <w:rFonts w:ascii="Arial" w:hAnsi="Arial" w:cs="Arial"/>
                <w:sz w:val="20"/>
                <w:szCs w:val="20"/>
              </w:rPr>
              <w:t>0,80</w:t>
            </w:r>
          </w:p>
        </w:tc>
        <w:tc>
          <w:tcPr>
            <w:tcW w:w="1356" w:type="dxa"/>
            <w:tcBorders>
              <w:top w:val="single" w:sz="4" w:space="0" w:color="auto"/>
              <w:left w:val="single" w:sz="4" w:space="0" w:color="auto"/>
              <w:bottom w:val="nil"/>
              <w:right w:val="single" w:sz="4" w:space="0" w:color="auto"/>
            </w:tcBorders>
            <w:shd w:val="clear" w:color="auto" w:fill="FFFFFF"/>
          </w:tcPr>
          <w:p w:rsidR="00155963" w:rsidRPr="004027CC" w:rsidP="00B50126">
            <w:pPr>
              <w:widowControl/>
              <w:spacing w:before="120"/>
              <w:jc w:val="center"/>
              <w:rPr>
                <w:rFonts w:ascii="Arial" w:hAnsi="Arial" w:cs="Arial"/>
                <w:sz w:val="20"/>
                <w:szCs w:val="20"/>
              </w:rPr>
            </w:pPr>
            <w:r w:rsidRPr="004027CC">
              <w:rPr>
                <w:rFonts w:ascii="Arial" w:hAnsi="Arial" w:cs="Arial"/>
                <w:sz w:val="20"/>
                <w:szCs w:val="20"/>
              </w:rPr>
              <w:t>1,00</w:t>
            </w:r>
          </w:p>
        </w:tc>
      </w:tr>
      <w:tr>
        <w:tblPrEx>
          <w:tblW w:w="0" w:type="auto"/>
          <w:tblInd w:w="5" w:type="dxa"/>
          <w:tblCellMar>
            <w:left w:w="0" w:type="dxa"/>
            <w:right w:w="0" w:type="dxa"/>
          </w:tblCellMar>
          <w:tblLook w:val="0000"/>
        </w:tblPrEx>
        <w:tc>
          <w:tcPr>
            <w:tcW w:w="2956" w:type="dxa"/>
            <w:tcBorders>
              <w:top w:val="nil"/>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r w:rsidRPr="004027CC">
              <w:rPr>
                <w:rFonts w:ascii="Arial" w:hAnsi="Arial" w:cs="Arial"/>
                <w:sz w:val="20"/>
                <w:szCs w:val="20"/>
              </w:rPr>
              <w:t>Cát ẩm, đất sét, á sét dẻo mềm, cứng</w:t>
            </w:r>
          </w:p>
        </w:tc>
        <w:tc>
          <w:tcPr>
            <w:tcW w:w="2981" w:type="dxa"/>
            <w:tcBorders>
              <w:top w:val="nil"/>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r w:rsidRPr="004027CC">
              <w:rPr>
                <w:rFonts w:ascii="Arial" w:hAnsi="Arial" w:cs="Arial"/>
                <w:sz w:val="20"/>
                <w:szCs w:val="20"/>
              </w:rPr>
              <w:t>Xói nước tuần hoàn và lấy đất khỏi lòng cọc ống</w:t>
            </w:r>
          </w:p>
        </w:tc>
        <w:tc>
          <w:tcPr>
            <w:tcW w:w="1352" w:type="dxa"/>
            <w:tcBorders>
              <w:top w:val="nil"/>
              <w:left w:val="single" w:sz="4" w:space="0" w:color="auto"/>
              <w:bottom w:val="nil"/>
              <w:right w:val="nil"/>
            </w:tcBorders>
            <w:shd w:val="clear" w:color="auto" w:fill="FFFFFF"/>
          </w:tcPr>
          <w:p w:rsidR="00155963" w:rsidRPr="004027CC" w:rsidP="00B50126">
            <w:pPr>
              <w:widowControl/>
              <w:spacing w:before="120"/>
              <w:jc w:val="center"/>
              <w:rPr>
                <w:rFonts w:ascii="Arial" w:hAnsi="Arial" w:cs="Arial"/>
                <w:sz w:val="20"/>
                <w:szCs w:val="20"/>
              </w:rPr>
            </w:pPr>
            <w:r w:rsidRPr="004027CC">
              <w:rPr>
                <w:rFonts w:ascii="Arial" w:hAnsi="Arial" w:cs="Arial"/>
                <w:sz w:val="20"/>
                <w:szCs w:val="20"/>
              </w:rPr>
              <w:t>1,10</w:t>
            </w:r>
          </w:p>
        </w:tc>
        <w:tc>
          <w:tcPr>
            <w:tcW w:w="1356" w:type="dxa"/>
            <w:tcBorders>
              <w:top w:val="nil"/>
              <w:left w:val="single" w:sz="4" w:space="0" w:color="auto"/>
              <w:bottom w:val="nil"/>
              <w:right w:val="single" w:sz="4" w:space="0" w:color="auto"/>
            </w:tcBorders>
            <w:shd w:val="clear" w:color="auto" w:fill="FFFFFF"/>
          </w:tcPr>
          <w:p w:rsidR="00155963" w:rsidRPr="004027CC" w:rsidP="00B50126">
            <w:pPr>
              <w:widowControl/>
              <w:spacing w:before="120"/>
              <w:jc w:val="center"/>
              <w:rPr>
                <w:rFonts w:ascii="Arial" w:hAnsi="Arial" w:cs="Arial"/>
                <w:sz w:val="20"/>
                <w:szCs w:val="20"/>
              </w:rPr>
            </w:pPr>
            <w:r w:rsidRPr="004027CC">
              <w:rPr>
                <w:rFonts w:ascii="Arial" w:hAnsi="Arial" w:cs="Arial"/>
                <w:sz w:val="20"/>
                <w:szCs w:val="20"/>
              </w:rPr>
              <w:t>1,30</w:t>
            </w:r>
          </w:p>
        </w:tc>
      </w:tr>
      <w:tr>
        <w:tblPrEx>
          <w:tblW w:w="0" w:type="auto"/>
          <w:tblInd w:w="5" w:type="dxa"/>
          <w:tblCellMar>
            <w:left w:w="0" w:type="dxa"/>
            <w:right w:w="0" w:type="dxa"/>
          </w:tblCellMar>
          <w:tblLook w:val="0000"/>
        </w:tblPrEx>
        <w:tc>
          <w:tcPr>
            <w:tcW w:w="2956" w:type="dxa"/>
            <w:tcBorders>
              <w:top w:val="nil"/>
              <w:left w:val="single" w:sz="4" w:space="0" w:color="auto"/>
              <w:bottom w:val="single" w:sz="4" w:space="0" w:color="auto"/>
              <w:right w:val="nil"/>
            </w:tcBorders>
            <w:shd w:val="clear" w:color="auto" w:fill="FFFFFF"/>
          </w:tcPr>
          <w:p w:rsidR="00155963" w:rsidRPr="004027CC" w:rsidP="005B262C">
            <w:pPr>
              <w:widowControl/>
              <w:spacing w:before="120"/>
              <w:rPr>
                <w:rFonts w:ascii="Arial" w:hAnsi="Arial" w:cs="Arial"/>
                <w:sz w:val="20"/>
                <w:szCs w:val="20"/>
              </w:rPr>
            </w:pPr>
            <w:r w:rsidRPr="004027CC">
              <w:rPr>
                <w:rFonts w:ascii="Arial" w:hAnsi="Arial" w:cs="Arial"/>
                <w:sz w:val="20"/>
                <w:szCs w:val="20"/>
              </w:rPr>
              <w:t>Sét cứng, nửa cứng, cát, sỏi, sạn</w:t>
            </w:r>
          </w:p>
        </w:tc>
        <w:tc>
          <w:tcPr>
            <w:tcW w:w="2981" w:type="dxa"/>
            <w:tcBorders>
              <w:top w:val="nil"/>
              <w:left w:val="single" w:sz="4" w:space="0" w:color="auto"/>
              <w:bottom w:val="single" w:sz="4" w:space="0" w:color="auto"/>
              <w:right w:val="nil"/>
            </w:tcBorders>
            <w:shd w:val="clear" w:color="auto" w:fill="FFFFFF"/>
          </w:tcPr>
          <w:p w:rsidR="00155963" w:rsidRPr="004027CC" w:rsidP="005B262C">
            <w:pPr>
              <w:widowControl/>
              <w:spacing w:before="120"/>
              <w:rPr>
                <w:rFonts w:ascii="Arial" w:hAnsi="Arial" w:cs="Arial"/>
                <w:sz w:val="20"/>
                <w:szCs w:val="20"/>
              </w:rPr>
            </w:pPr>
            <w:r w:rsidRPr="004027CC">
              <w:rPr>
                <w:rFonts w:ascii="Arial" w:hAnsi="Arial" w:cs="Arial"/>
                <w:sz w:val="20"/>
                <w:szCs w:val="20"/>
              </w:rPr>
              <w:t>Xói nước và lấy đất khỏi lòng cọc thấp hơn cả mũi cọc</w:t>
            </w:r>
          </w:p>
        </w:tc>
        <w:tc>
          <w:tcPr>
            <w:tcW w:w="1352" w:type="dxa"/>
            <w:tcBorders>
              <w:top w:val="nil"/>
              <w:left w:val="single" w:sz="4" w:space="0" w:color="auto"/>
              <w:bottom w:val="single" w:sz="4" w:space="0" w:color="auto"/>
              <w:right w:val="nil"/>
            </w:tcBorders>
            <w:shd w:val="clear" w:color="auto" w:fill="FFFFFF"/>
          </w:tcPr>
          <w:p w:rsidR="00155963" w:rsidRPr="004027CC" w:rsidP="00B50126">
            <w:pPr>
              <w:widowControl/>
              <w:spacing w:before="120"/>
              <w:jc w:val="center"/>
              <w:rPr>
                <w:rFonts w:ascii="Arial" w:hAnsi="Arial" w:cs="Arial"/>
                <w:sz w:val="20"/>
                <w:szCs w:val="20"/>
              </w:rPr>
            </w:pPr>
            <w:r w:rsidRPr="004027CC">
              <w:rPr>
                <w:rFonts w:ascii="Arial" w:hAnsi="Arial" w:cs="Arial"/>
                <w:sz w:val="20"/>
                <w:szCs w:val="20"/>
              </w:rPr>
              <w:t>1,30</w:t>
            </w:r>
          </w:p>
        </w:tc>
        <w:tc>
          <w:tcPr>
            <w:tcW w:w="1356" w:type="dxa"/>
            <w:tcBorders>
              <w:top w:val="nil"/>
              <w:left w:val="single" w:sz="4" w:space="0" w:color="auto"/>
              <w:bottom w:val="single" w:sz="4" w:space="0" w:color="auto"/>
              <w:right w:val="single" w:sz="4" w:space="0" w:color="auto"/>
            </w:tcBorders>
            <w:shd w:val="clear" w:color="auto" w:fill="FFFFFF"/>
          </w:tcPr>
          <w:p w:rsidR="00155963" w:rsidRPr="004027CC" w:rsidP="00B50126">
            <w:pPr>
              <w:widowControl/>
              <w:spacing w:before="120"/>
              <w:jc w:val="center"/>
              <w:rPr>
                <w:rFonts w:ascii="Arial" w:hAnsi="Arial" w:cs="Arial"/>
                <w:sz w:val="20"/>
                <w:szCs w:val="20"/>
              </w:rPr>
            </w:pPr>
            <w:r w:rsidRPr="004027CC">
              <w:rPr>
                <w:rFonts w:ascii="Arial" w:hAnsi="Arial" w:cs="Arial"/>
                <w:sz w:val="20"/>
                <w:szCs w:val="20"/>
              </w:rPr>
              <w:t>1,60</w:t>
            </w:r>
          </w:p>
        </w:tc>
      </w:tr>
    </w:tbl>
    <w:p w:rsidR="00155963" w:rsidRPr="004027CC" w:rsidP="005B262C">
      <w:pPr>
        <w:widowControl/>
        <w:spacing w:before="120"/>
        <w:rPr>
          <w:rFonts w:ascii="Arial" w:hAnsi="Arial" w:cs="Arial"/>
          <w:sz w:val="20"/>
          <w:szCs w:val="20"/>
        </w:rPr>
      </w:pPr>
      <w:r w:rsidRPr="004027CC">
        <w:rPr>
          <w:rFonts w:ascii="Arial" w:hAnsi="Arial" w:cs="Arial"/>
          <w:sz w:val="20"/>
          <w:szCs w:val="20"/>
        </w:rPr>
        <w:t>CHÚ THÍCH: Khi chọn búa rung để hạ cọc ống có đường kính lớn hơn 1,2 m nên ưu tiên cho các máy có lỗ thoát để đưa đất từ trong lòng cọc ống ra ngoài mà không phải tháo lắp máy. Trong trường hợp cần rung hạ các cọc đường kính lớn nên dùng hai búa rung ghép đôi đồng bộ trên một đế trung chuyển; khi đó các giá trị K</w:t>
      </w:r>
      <w:r w:rsidRPr="00B50126">
        <w:rPr>
          <w:rFonts w:ascii="Arial" w:hAnsi="Arial" w:cs="Arial"/>
          <w:sz w:val="20"/>
          <w:szCs w:val="20"/>
          <w:vertAlign w:val="subscript"/>
        </w:rPr>
        <w:t>0</w:t>
      </w:r>
      <w:r w:rsidRPr="004027CC">
        <w:rPr>
          <w:rFonts w:ascii="Arial" w:hAnsi="Arial" w:cs="Arial"/>
          <w:sz w:val="20"/>
          <w:szCs w:val="20"/>
        </w:rPr>
        <w:t xml:space="preserve"> và Q</w:t>
      </w:r>
      <w:r w:rsidRPr="00B50126">
        <w:rPr>
          <w:rFonts w:ascii="Arial" w:hAnsi="Arial" w:cs="Arial"/>
          <w:sz w:val="20"/>
          <w:szCs w:val="20"/>
          <w:vertAlign w:val="subscript"/>
        </w:rPr>
        <w:t>t</w:t>
      </w:r>
      <w:r w:rsidRPr="004027CC">
        <w:rPr>
          <w:rFonts w:ascii="Arial" w:hAnsi="Arial" w:cs="Arial"/>
          <w:sz w:val="20"/>
          <w:szCs w:val="20"/>
        </w:rPr>
        <w:t xml:space="preserve"> phải là tổng các chỉ tiêu tương ứng của hai búa rung.</w:t>
      </w:r>
    </w:p>
    <w:p w:rsidR="00155963" w:rsidRPr="004027CC" w:rsidP="005B262C">
      <w:pPr>
        <w:widowControl/>
        <w:spacing w:before="120"/>
        <w:rPr>
          <w:rFonts w:ascii="Arial" w:hAnsi="Arial" w:cs="Arial"/>
          <w:sz w:val="20"/>
          <w:szCs w:val="20"/>
        </w:rPr>
      </w:pPr>
      <w:r w:rsidR="00B50126">
        <w:rPr>
          <w:rFonts w:ascii="Arial" w:hAnsi="Arial" w:cs="Arial"/>
          <w:sz w:val="20"/>
          <w:szCs w:val="20"/>
          <w:lang w:val="en-US"/>
        </w:rPr>
        <w:t xml:space="preserve">6.5 </w:t>
      </w:r>
      <w:r w:rsidRPr="004027CC">
        <w:rPr>
          <w:rFonts w:ascii="Arial" w:hAnsi="Arial" w:cs="Arial"/>
          <w:sz w:val="20"/>
          <w:szCs w:val="20"/>
        </w:rPr>
        <w:t>Khi rung hạ cọc tròn rỗng hoặc cọc dạng tấm cần có các biện pháp chống khả năng xuất hiện các vết nứt hoặc hư hỏng cọc:</w:t>
      </w:r>
    </w:p>
    <w:p w:rsidR="00155963" w:rsidRPr="004027CC" w:rsidP="005B262C">
      <w:pPr>
        <w:widowControl/>
        <w:spacing w:before="120"/>
        <w:rPr>
          <w:rFonts w:ascii="Arial" w:hAnsi="Arial" w:cs="Arial"/>
          <w:sz w:val="20"/>
          <w:szCs w:val="20"/>
        </w:rPr>
      </w:pPr>
      <w:r w:rsidR="00B50126">
        <w:rPr>
          <w:rFonts w:ascii="Arial" w:hAnsi="Arial" w:cs="Arial"/>
          <w:sz w:val="20"/>
          <w:szCs w:val="20"/>
          <w:lang w:val="en-US"/>
        </w:rPr>
        <w:t xml:space="preserve">- </w:t>
      </w:r>
      <w:r w:rsidRPr="004027CC">
        <w:rPr>
          <w:rFonts w:ascii="Arial" w:hAnsi="Arial" w:cs="Arial"/>
          <w:sz w:val="20"/>
          <w:szCs w:val="20"/>
        </w:rPr>
        <w:t>Để tránh sự tăng áp suất không khí trong lòng cọc do đậy khít nên dùng chụp đầu cọc có các lỗ hổng có tổng diện tích không ít hơn 0,5 % diện tích tiết diện ngang của cọc;</w:t>
      </w:r>
    </w:p>
    <w:p w:rsidR="00155963" w:rsidRPr="004027CC" w:rsidP="005B262C">
      <w:pPr>
        <w:widowControl/>
        <w:spacing w:before="120"/>
        <w:rPr>
          <w:rFonts w:ascii="Arial" w:hAnsi="Arial" w:cs="Arial"/>
          <w:sz w:val="20"/>
          <w:szCs w:val="20"/>
        </w:rPr>
      </w:pPr>
      <w:r w:rsidR="00B50126">
        <w:rPr>
          <w:rFonts w:ascii="Arial" w:hAnsi="Arial" w:cs="Arial"/>
          <w:sz w:val="20"/>
          <w:szCs w:val="20"/>
          <w:lang w:val="en-US"/>
        </w:rPr>
        <w:t xml:space="preserve">- </w:t>
      </w:r>
      <w:r w:rsidRPr="004027CC">
        <w:rPr>
          <w:rFonts w:ascii="Arial" w:hAnsi="Arial" w:cs="Arial"/>
          <w:sz w:val="20"/>
          <w:szCs w:val="20"/>
        </w:rPr>
        <w:t>Để tránh sinh ra áp lực th</w:t>
      </w:r>
      <w:r w:rsidR="005B262C">
        <w:rPr>
          <w:rFonts w:ascii="Arial" w:hAnsi="Arial" w:cs="Arial"/>
          <w:sz w:val="20"/>
          <w:szCs w:val="20"/>
        </w:rPr>
        <w:t>ủy</w:t>
      </w:r>
      <w:r w:rsidRPr="004027CC">
        <w:rPr>
          <w:rFonts w:ascii="Arial" w:hAnsi="Arial" w:cs="Arial"/>
          <w:sz w:val="20"/>
          <w:szCs w:val="20"/>
        </w:rPr>
        <w:t xml:space="preserve"> động nguy hiểm của nước trong đất lòng cọc có thể gây nứt rạn cọc-ống BTCT phải có biện pháp hút nước hoặc truyền không khí.</w:t>
      </w:r>
    </w:p>
    <w:p w:rsidR="00155963" w:rsidRPr="004027CC" w:rsidP="005B262C">
      <w:pPr>
        <w:widowControl/>
        <w:spacing w:before="120"/>
        <w:rPr>
          <w:rFonts w:ascii="Arial" w:hAnsi="Arial" w:cs="Arial"/>
          <w:sz w:val="20"/>
          <w:szCs w:val="20"/>
        </w:rPr>
      </w:pPr>
      <w:r w:rsidRPr="004027CC">
        <w:rPr>
          <w:rFonts w:ascii="Arial" w:hAnsi="Arial" w:cs="Arial"/>
          <w:sz w:val="20"/>
          <w:szCs w:val="20"/>
        </w:rPr>
        <w:t>Để có thể dự báo trước những hư hỏng có thể xảy ra khi rung hạ cọc - ống nên dùng thiết bị đo gia tốc, trong trường hợp không có thiết bị thì tiến hành quan sát mức độ tiêu hao công suất búa (hoặc điện năng) và biên độ giao động của cọc. Nếu thấy công suất búa và biên độ giao động của cọc tăng, liên kết búa rung và đầu cọc vẫn khít mà tốc độ hạ cọc lại bị giảm thì chứng tỏ mũi cọc đã gặp chướng ngại; khi đó cần dừng máy, tìm cách loại bỏ chướng ngại bằng cách lấy đất lòng cọc và bơm rửa đáy cọc.</w:t>
      </w:r>
    </w:p>
    <w:p w:rsidR="00155963" w:rsidRPr="004027CC" w:rsidP="005B262C">
      <w:pPr>
        <w:widowControl/>
        <w:spacing w:before="120"/>
        <w:rPr>
          <w:rFonts w:ascii="Arial" w:hAnsi="Arial" w:cs="Arial"/>
          <w:sz w:val="20"/>
          <w:szCs w:val="20"/>
        </w:rPr>
      </w:pPr>
      <w:r w:rsidRPr="004027CC">
        <w:rPr>
          <w:rFonts w:ascii="Arial" w:hAnsi="Arial" w:cs="Arial"/>
          <w:sz w:val="20"/>
          <w:szCs w:val="20"/>
        </w:rPr>
        <w:t>Khi rung hạ cọc trong cát và á cát</w:t>
      </w:r>
      <w:r w:rsidR="005B262C">
        <w:rPr>
          <w:rFonts w:ascii="Arial" w:hAnsi="Arial" w:cs="Arial"/>
          <w:sz w:val="20"/>
          <w:szCs w:val="20"/>
        </w:rPr>
        <w:t xml:space="preserve"> ở </w:t>
      </w:r>
      <w:r w:rsidRPr="004027CC">
        <w:rPr>
          <w:rFonts w:ascii="Arial" w:hAnsi="Arial" w:cs="Arial"/>
          <w:sz w:val="20"/>
          <w:szCs w:val="20"/>
        </w:rPr>
        <w:t>giai đoạn cuối thì nên giảm tần số và rung cọc trong khoảng từ</w:t>
      </w:r>
      <w:r w:rsidR="00B50126">
        <w:rPr>
          <w:rFonts w:ascii="Arial" w:hAnsi="Arial" w:cs="Arial"/>
          <w:sz w:val="20"/>
          <w:szCs w:val="20"/>
          <w:lang w:val="en-US"/>
        </w:rPr>
        <w:t xml:space="preserve"> 7</w:t>
      </w:r>
      <w:r w:rsidRPr="004027CC">
        <w:rPr>
          <w:rFonts w:ascii="Arial" w:hAnsi="Arial" w:cs="Arial"/>
          <w:sz w:val="20"/>
          <w:szCs w:val="20"/>
        </w:rPr>
        <w:t>min đến 10 min</w:t>
      </w:r>
      <w:r w:rsidR="005B262C">
        <w:rPr>
          <w:rFonts w:ascii="Arial" w:hAnsi="Arial" w:cs="Arial"/>
          <w:sz w:val="20"/>
          <w:szCs w:val="20"/>
        </w:rPr>
        <w:t xml:space="preserve"> ở </w:t>
      </w:r>
      <w:r w:rsidRPr="004027CC">
        <w:rPr>
          <w:rFonts w:ascii="Arial" w:hAnsi="Arial" w:cs="Arial"/>
          <w:sz w:val="20"/>
          <w:szCs w:val="20"/>
        </w:rPr>
        <w:t>độ sâu thiết kế để làm chặt đất trong lòng và xung quanh cọc.</w:t>
      </w:r>
    </w:p>
    <w:p w:rsidR="00155963" w:rsidRPr="004027CC" w:rsidP="005B262C">
      <w:pPr>
        <w:widowControl/>
        <w:spacing w:before="120"/>
        <w:rPr>
          <w:rFonts w:ascii="Arial" w:hAnsi="Arial" w:cs="Arial"/>
          <w:sz w:val="20"/>
          <w:szCs w:val="20"/>
        </w:rPr>
      </w:pPr>
      <w:r w:rsidR="00B50126">
        <w:rPr>
          <w:rFonts w:ascii="Arial" w:hAnsi="Arial" w:cs="Arial"/>
          <w:sz w:val="20"/>
          <w:szCs w:val="20"/>
          <w:lang w:val="en-US"/>
        </w:rPr>
        <w:t xml:space="preserve">6.6 </w:t>
      </w:r>
      <w:r w:rsidRPr="004027CC">
        <w:rPr>
          <w:rFonts w:ascii="Arial" w:hAnsi="Arial" w:cs="Arial"/>
          <w:sz w:val="20"/>
          <w:szCs w:val="20"/>
        </w:rPr>
        <w:t>Khi rung hạ cọc bình thường tức là các thông số búa rung ổn định, cọc không gặp chướng ngại thì theo sự tăng tiến của chiều sâu, tốc độ hạ cọc, biên độ giao động và công suất máy sẽ bị giảm do ma sát bên của cọc tăng dần. Để tăng chiều sâu hạ cọc nên tăng công suất động cơ cho đến công suất thiết kế. Khi tốc độ hạ cọc giảm tới 2 cm/min đến 5 cm/min và biên độ giao động khoảng 5 mm thì cọc sẽ khó xuống tiếp; cần phải tiến hành xói nước hoặc lấy đất lòng cọc cùng với việc chạy hết công suất động cơ.</w:t>
      </w:r>
    </w:p>
    <w:p w:rsidR="00155963" w:rsidRPr="004027CC" w:rsidP="005B262C">
      <w:pPr>
        <w:widowControl/>
        <w:spacing w:before="120"/>
        <w:rPr>
          <w:rFonts w:ascii="Arial" w:hAnsi="Arial" w:cs="Arial"/>
          <w:sz w:val="20"/>
          <w:szCs w:val="20"/>
        </w:rPr>
      </w:pPr>
      <w:r w:rsidR="00B50126">
        <w:rPr>
          <w:rFonts w:ascii="Arial" w:hAnsi="Arial" w:cs="Arial"/>
          <w:sz w:val="20"/>
          <w:szCs w:val="20"/>
          <w:lang w:val="en-US"/>
        </w:rPr>
        <w:t xml:space="preserve">6.7 </w:t>
      </w:r>
      <w:r w:rsidRPr="004027CC">
        <w:rPr>
          <w:rFonts w:ascii="Arial" w:hAnsi="Arial" w:cs="Arial"/>
          <w:sz w:val="20"/>
          <w:szCs w:val="20"/>
        </w:rPr>
        <w:t xml:space="preserve">Khi đóng cọc bằng búa phải dùng mũ cọc và đệm gỗ phù hợp với tiết diện ngang của cọc. Các </w:t>
      </w:r>
      <w:r w:rsidR="00B50126">
        <w:rPr>
          <w:rFonts w:ascii="Arial" w:hAnsi="Arial" w:cs="Arial"/>
          <w:sz w:val="20"/>
          <w:szCs w:val="20"/>
        </w:rPr>
        <w:t>khe hở</w:t>
      </w:r>
      <w:r w:rsidRPr="004027CC">
        <w:rPr>
          <w:rFonts w:ascii="Arial" w:hAnsi="Arial" w:cs="Arial"/>
          <w:sz w:val="20"/>
          <w:szCs w:val="20"/>
        </w:rPr>
        <w:t xml:space="preserve"> giữa mặt bên của cọc và thành mũ cọc mỗi bên không nên vượt quá 1 cm.</w:t>
      </w:r>
    </w:p>
    <w:p w:rsidR="00155963" w:rsidRPr="004027CC" w:rsidP="005B262C">
      <w:pPr>
        <w:widowControl/>
        <w:spacing w:before="120"/>
        <w:rPr>
          <w:rFonts w:ascii="Arial" w:hAnsi="Arial" w:cs="Arial"/>
          <w:sz w:val="20"/>
          <w:szCs w:val="20"/>
        </w:rPr>
      </w:pPr>
      <w:r w:rsidRPr="004027CC">
        <w:rPr>
          <w:rFonts w:ascii="Arial" w:hAnsi="Arial" w:cs="Arial"/>
          <w:sz w:val="20"/>
          <w:szCs w:val="20"/>
        </w:rPr>
        <w:t>Cần phải siết chặt cứng búa rung hạ cọc với cọc.</w:t>
      </w:r>
    </w:p>
    <w:p w:rsidR="00155963" w:rsidRPr="004027CC" w:rsidP="005B262C">
      <w:pPr>
        <w:widowControl/>
        <w:spacing w:before="120"/>
        <w:rPr>
          <w:rFonts w:ascii="Arial" w:hAnsi="Arial" w:cs="Arial"/>
          <w:sz w:val="20"/>
          <w:szCs w:val="20"/>
        </w:rPr>
      </w:pPr>
      <w:r w:rsidRPr="004027CC">
        <w:rPr>
          <w:rFonts w:ascii="Arial" w:hAnsi="Arial" w:cs="Arial"/>
          <w:sz w:val="20"/>
          <w:szCs w:val="20"/>
        </w:rPr>
        <w:t>Khi nối các đoạn cọc tròn rỗng và cọc - ống phải đảm bảo độ đồng tâm của chúng. Khi cần thiết phải dùng bộ gá cố định và thiết bị dẫn hướng để tăng độ chính xác.</w:t>
      </w:r>
    </w:p>
    <w:p w:rsidR="00155963" w:rsidRPr="004027CC" w:rsidP="005B262C">
      <w:pPr>
        <w:widowControl/>
        <w:spacing w:before="120"/>
        <w:rPr>
          <w:rFonts w:ascii="Arial" w:hAnsi="Arial" w:cs="Arial"/>
          <w:sz w:val="20"/>
          <w:szCs w:val="20"/>
        </w:rPr>
      </w:pPr>
      <w:r w:rsidRPr="004027CC">
        <w:rPr>
          <w:rFonts w:ascii="Arial" w:hAnsi="Arial" w:cs="Arial"/>
          <w:sz w:val="20"/>
          <w:szCs w:val="20"/>
        </w:rPr>
        <w:t>Khi thi công cọc</w:t>
      </w:r>
      <w:r w:rsidR="005B262C">
        <w:rPr>
          <w:rFonts w:ascii="Arial" w:hAnsi="Arial" w:cs="Arial"/>
          <w:sz w:val="20"/>
          <w:szCs w:val="20"/>
        </w:rPr>
        <w:t xml:space="preserve"> ở </w:t>
      </w:r>
      <w:r w:rsidRPr="004027CC">
        <w:rPr>
          <w:rFonts w:ascii="Arial" w:hAnsi="Arial" w:cs="Arial"/>
          <w:sz w:val="20"/>
          <w:szCs w:val="20"/>
        </w:rPr>
        <w:t>vùng sông nước nên tiến hành khi sóng không cao hơn cấp 2. Các phương tiện nổi cần được neo giữ chắc chắn.</w:t>
      </w:r>
    </w:p>
    <w:p w:rsidR="00155963" w:rsidRPr="004027CC" w:rsidP="005B262C">
      <w:pPr>
        <w:widowControl/>
        <w:spacing w:before="120"/>
        <w:rPr>
          <w:rFonts w:ascii="Arial" w:hAnsi="Arial" w:cs="Arial"/>
          <w:sz w:val="20"/>
          <w:szCs w:val="20"/>
        </w:rPr>
      </w:pPr>
      <w:r w:rsidR="00B50126">
        <w:rPr>
          <w:rFonts w:ascii="Arial" w:hAnsi="Arial" w:cs="Arial"/>
          <w:sz w:val="20"/>
          <w:szCs w:val="20"/>
          <w:lang w:val="en-US"/>
        </w:rPr>
        <w:t xml:space="preserve">6.8 </w:t>
      </w:r>
      <w:r w:rsidRPr="004027CC">
        <w:rPr>
          <w:rFonts w:ascii="Arial" w:hAnsi="Arial" w:cs="Arial"/>
          <w:sz w:val="20"/>
          <w:szCs w:val="20"/>
        </w:rPr>
        <w:t>Trong quá trình hạ cọc cần ghi chép nhật ký theo mẫu in sẵn (có thể xem Phụ lục A).</w:t>
      </w:r>
    </w:p>
    <w:p w:rsidR="00155963" w:rsidRPr="004027CC" w:rsidP="005B262C">
      <w:pPr>
        <w:widowControl/>
        <w:spacing w:before="120"/>
        <w:rPr>
          <w:rFonts w:ascii="Arial" w:hAnsi="Arial" w:cs="Arial"/>
          <w:sz w:val="20"/>
          <w:szCs w:val="20"/>
        </w:rPr>
      </w:pPr>
      <w:r w:rsidRPr="004027CC">
        <w:rPr>
          <w:rFonts w:ascii="Arial" w:hAnsi="Arial" w:cs="Arial"/>
          <w:sz w:val="20"/>
          <w:szCs w:val="20"/>
        </w:rPr>
        <w:t>Đóng từ 5 cọc đến 20 cọc đầu tiên</w:t>
      </w:r>
      <w:r w:rsidR="005B262C">
        <w:rPr>
          <w:rFonts w:ascii="Arial" w:hAnsi="Arial" w:cs="Arial"/>
          <w:sz w:val="20"/>
          <w:szCs w:val="20"/>
        </w:rPr>
        <w:t xml:space="preserve"> ở </w:t>
      </w:r>
      <w:r w:rsidRPr="004027CC">
        <w:rPr>
          <w:rFonts w:ascii="Arial" w:hAnsi="Arial" w:cs="Arial"/>
          <w:sz w:val="20"/>
          <w:szCs w:val="20"/>
        </w:rPr>
        <w:t>các điểm khác nhau trên khu vực xây dựng phải tiến hành cẩn thận có ghi chép số nhát búa cho từng mét chiều sâu và lấy độ chối cho loạt búa cuối cùng. Nhà thầu nên dùng thí nghiệm động biến dạng lớn (PDA) để kiểm tra việc lựa chọn búa và khả năng đóng của búa trong các điều kiện đã xác định(đất nền, búa, cọc...)</w:t>
      </w:r>
    </w:p>
    <w:p w:rsidR="00155963" w:rsidRPr="004027CC" w:rsidP="005B262C">
      <w:pPr>
        <w:widowControl/>
        <w:spacing w:before="120"/>
        <w:rPr>
          <w:rFonts w:ascii="Arial" w:hAnsi="Arial" w:cs="Arial"/>
          <w:sz w:val="20"/>
          <w:szCs w:val="20"/>
        </w:rPr>
      </w:pPr>
      <w:r w:rsidR="00B50126">
        <w:rPr>
          <w:rFonts w:ascii="Arial" w:hAnsi="Arial" w:cs="Arial"/>
          <w:sz w:val="20"/>
          <w:szCs w:val="20"/>
          <w:lang w:val="en-US"/>
        </w:rPr>
        <w:t xml:space="preserve">6.9 </w:t>
      </w:r>
      <w:r w:rsidRPr="004027CC">
        <w:rPr>
          <w:rFonts w:ascii="Arial" w:hAnsi="Arial" w:cs="Arial"/>
          <w:sz w:val="20"/>
          <w:szCs w:val="20"/>
        </w:rPr>
        <w:t>Vào cuối quá trình đóng cọc khi độ chối gần đạt tới trị số thiết kế thì việc đóng cọc bằng búa đơn động phải tiến hành từng nhát dể theo dõi độ chối cho mỗi nhát; khi đóng bằng búa hơi song động cần phải đo độ lún của cọc, tần số đập của búa và áp lực hơi cho từng phút; khi dùng búa đi-ê-zen thì độ chối được xác định từ trị trung bình của loạt 10 nhát sau cùng.</w:t>
      </w:r>
    </w:p>
    <w:p w:rsidR="00155963" w:rsidRPr="004027CC" w:rsidP="005B262C">
      <w:pPr>
        <w:widowControl/>
        <w:spacing w:before="120"/>
        <w:rPr>
          <w:rFonts w:ascii="Arial" w:hAnsi="Arial" w:cs="Arial"/>
          <w:sz w:val="20"/>
          <w:szCs w:val="20"/>
        </w:rPr>
      </w:pPr>
      <w:r w:rsidRPr="004027CC">
        <w:rPr>
          <w:rFonts w:ascii="Arial" w:hAnsi="Arial" w:cs="Arial"/>
          <w:sz w:val="20"/>
          <w:szCs w:val="20"/>
        </w:rPr>
        <w:t>Cọc không đạt độ chối thiết kế thì cần phải đóng bù để kiểm tra sau khi được “nghỉ” theo quy định. Trong tr</w:t>
      </w:r>
      <w:r w:rsidR="007C375C">
        <w:rPr>
          <w:rFonts w:ascii="Arial" w:hAnsi="Arial" w:cs="Arial"/>
          <w:sz w:val="20"/>
          <w:szCs w:val="20"/>
        </w:rPr>
        <w:t>ườ</w:t>
      </w:r>
      <w:r w:rsidRPr="004027CC">
        <w:rPr>
          <w:rFonts w:ascii="Arial" w:hAnsi="Arial" w:cs="Arial"/>
          <w:sz w:val="20"/>
          <w:szCs w:val="20"/>
        </w:rPr>
        <w:t>ng hợp độ chối khi đóng kiểm tra vẫn lớn hơn độ chối thiết kế thì Tư vấn và Thiết kế nên cho tiến hành thử tĩnh cọc và hiệu chỉnh lại một phần hoặc toàn bộ thiết kế móng cọc.</w:t>
      </w:r>
    </w:p>
    <w:p w:rsidR="00155963" w:rsidRPr="004027CC" w:rsidP="005B262C">
      <w:pPr>
        <w:widowControl/>
        <w:spacing w:before="120"/>
        <w:rPr>
          <w:rFonts w:ascii="Arial" w:hAnsi="Arial" w:cs="Arial"/>
          <w:sz w:val="20"/>
          <w:szCs w:val="20"/>
        </w:rPr>
      </w:pPr>
      <w:r w:rsidR="00B50126">
        <w:rPr>
          <w:rFonts w:ascii="Arial" w:hAnsi="Arial" w:cs="Arial"/>
          <w:sz w:val="20"/>
          <w:szCs w:val="20"/>
          <w:lang w:val="en-US"/>
        </w:rPr>
        <w:t xml:space="preserve">6.10 </w:t>
      </w:r>
      <w:r w:rsidRPr="004027CC">
        <w:rPr>
          <w:rFonts w:ascii="Arial" w:hAnsi="Arial" w:cs="Arial"/>
          <w:sz w:val="20"/>
          <w:szCs w:val="20"/>
        </w:rPr>
        <w:t>Trong giai đoạn đầu khi đóng cọc bằng búa đơn động nên ghi số nhát búa và độ cao rơi búa trung bình để cọc đi được 1,0 m; khi dùng búa hơi thì ghi áp lực hơi trung bình và thời gian để cọc đi được 1 m và tần số nhát đập trong 1 min. Độ chối phải đo với độ chính xác tới 1 mm.</w:t>
      </w:r>
    </w:p>
    <w:p w:rsidR="00155963" w:rsidRPr="004027CC" w:rsidP="005B262C">
      <w:pPr>
        <w:widowControl/>
        <w:spacing w:before="120"/>
        <w:rPr>
          <w:rFonts w:ascii="Arial" w:hAnsi="Arial" w:cs="Arial"/>
          <w:sz w:val="20"/>
          <w:szCs w:val="20"/>
        </w:rPr>
      </w:pPr>
      <w:r w:rsidRPr="004027CC">
        <w:rPr>
          <w:rFonts w:ascii="Arial" w:hAnsi="Arial" w:cs="Arial"/>
          <w:sz w:val="20"/>
          <w:szCs w:val="20"/>
        </w:rPr>
        <w:t>Độ chối kiểm tra được đo cho 3 loạt búa cuối cùng. Đối với búa đơn và búa điêzen thì một loạt là 10 nhát; đối với búa hơi thì một loạt là số nhát búa trong thời gian 2 min; đối với búa rung 1 loạt cũng là thời gian búa làm việc trong 2 min.</w:t>
      </w:r>
    </w:p>
    <w:p w:rsidR="00155963" w:rsidRPr="004027CC" w:rsidP="005B262C">
      <w:pPr>
        <w:widowControl/>
        <w:spacing w:before="120"/>
        <w:rPr>
          <w:rFonts w:ascii="Arial" w:hAnsi="Arial" w:cs="Arial"/>
          <w:sz w:val="20"/>
          <w:szCs w:val="20"/>
        </w:rPr>
      </w:pPr>
      <w:r w:rsidRPr="004027CC">
        <w:rPr>
          <w:rFonts w:ascii="Arial" w:hAnsi="Arial" w:cs="Arial"/>
          <w:sz w:val="20"/>
          <w:szCs w:val="20"/>
        </w:rPr>
        <w:t>Thời gian “nghỉ” của cọc trước khi đóng kiểm tra phụ thuộc vào tính chất các lớp đất xung quanh và dưới mũi cọc nhưng không nhỏ hơn:</w:t>
      </w:r>
    </w:p>
    <w:p w:rsidR="00155963" w:rsidRPr="004027CC" w:rsidP="005B262C">
      <w:pPr>
        <w:widowControl/>
        <w:spacing w:before="120"/>
        <w:rPr>
          <w:rFonts w:ascii="Arial" w:hAnsi="Arial" w:cs="Arial"/>
          <w:sz w:val="20"/>
          <w:szCs w:val="20"/>
        </w:rPr>
      </w:pPr>
      <w:r w:rsidR="00B50126">
        <w:rPr>
          <w:rFonts w:ascii="Arial" w:hAnsi="Arial" w:cs="Arial"/>
          <w:sz w:val="20"/>
          <w:szCs w:val="20"/>
          <w:lang w:val="en-US"/>
        </w:rPr>
        <w:t xml:space="preserve">a) </w:t>
      </w:r>
      <w:r w:rsidRPr="004027CC">
        <w:rPr>
          <w:rFonts w:ascii="Arial" w:hAnsi="Arial" w:cs="Arial"/>
          <w:sz w:val="20"/>
          <w:szCs w:val="20"/>
        </w:rPr>
        <w:t>3 ngày khi đóng qua đất cát;</w:t>
      </w:r>
    </w:p>
    <w:p w:rsidR="00155963" w:rsidRPr="004027CC" w:rsidP="005B262C">
      <w:pPr>
        <w:widowControl/>
        <w:spacing w:before="120"/>
        <w:rPr>
          <w:rFonts w:ascii="Arial" w:hAnsi="Arial" w:cs="Arial"/>
          <w:sz w:val="20"/>
          <w:szCs w:val="20"/>
        </w:rPr>
      </w:pPr>
      <w:r w:rsidR="00B50126">
        <w:rPr>
          <w:rFonts w:ascii="Arial" w:hAnsi="Arial" w:cs="Arial"/>
          <w:sz w:val="20"/>
          <w:szCs w:val="20"/>
          <w:lang w:val="en-US"/>
        </w:rPr>
        <w:t xml:space="preserve">b) </w:t>
      </w:r>
      <w:r w:rsidRPr="004027CC">
        <w:rPr>
          <w:rFonts w:ascii="Arial" w:hAnsi="Arial" w:cs="Arial"/>
          <w:sz w:val="20"/>
          <w:szCs w:val="20"/>
        </w:rPr>
        <w:t>6 ngày khi đóng qua đất sét.</w:t>
      </w:r>
    </w:p>
    <w:p w:rsidR="00155963" w:rsidP="005B262C">
      <w:pPr>
        <w:widowControl/>
        <w:spacing w:before="120"/>
        <w:rPr>
          <w:rFonts w:ascii="Arial" w:hAnsi="Arial" w:cs="Arial"/>
          <w:sz w:val="20"/>
          <w:szCs w:val="20"/>
          <w:lang w:val="en-US"/>
        </w:rPr>
      </w:pPr>
      <w:r w:rsidR="00B50126">
        <w:rPr>
          <w:rFonts w:ascii="Arial" w:hAnsi="Arial" w:cs="Arial"/>
          <w:sz w:val="20"/>
          <w:szCs w:val="20"/>
          <w:lang w:val="en-US"/>
        </w:rPr>
        <w:t xml:space="preserve">6.11 </w:t>
      </w:r>
      <w:r w:rsidRPr="004027CC">
        <w:rPr>
          <w:rFonts w:ascii="Arial" w:hAnsi="Arial" w:cs="Arial"/>
          <w:sz w:val="20"/>
          <w:szCs w:val="20"/>
        </w:rPr>
        <w:t>Trong trường hợp khi thi công thay đổi các thông số của búa hoặc cọc đã được chỉ dẫn trong thiết kế thì độ chối dư, e, lúc đóng hoặc đóng kiểm tra phải thoả mãn điều kiện:</w:t>
      </w:r>
    </w:p>
    <w:p w:rsidR="00B50126" w:rsidRPr="00B50126" w:rsidP="00B50126">
      <w:pPr>
        <w:widowControl/>
        <w:spacing w:before="120"/>
        <w:jc w:val="center"/>
        <w:rPr>
          <w:rFonts w:ascii="Arial" w:hAnsi="Arial" w:cs="Arial"/>
          <w:sz w:val="20"/>
          <w:szCs w:val="20"/>
          <w:lang w:val="en-US"/>
        </w:rPr>
      </w:pPr>
      <w:r>
        <w:rPr>
          <w:rFonts w:ascii="Arial" w:hAnsi="Arial" w:cs="Arial"/>
          <w:sz w:val="20"/>
          <w:szCs w:val="20"/>
          <w:lang w:val="en-US"/>
        </w:rPr>
        <w:pict>
          <v:shape id="_x0000_i1026" type="#_x0000_t75" style="height:60.75pt;width:398.25pt" stroked="f">
            <v:imagedata r:id="rId5" o:title=""/>
          </v:shape>
        </w:pict>
      </w:r>
    </w:p>
    <w:p w:rsidR="00155963" w:rsidP="005B262C">
      <w:pPr>
        <w:widowControl/>
        <w:spacing w:before="120"/>
        <w:rPr>
          <w:rFonts w:ascii="Arial" w:hAnsi="Arial" w:cs="Arial"/>
          <w:sz w:val="20"/>
          <w:szCs w:val="20"/>
          <w:lang w:val="en-US"/>
        </w:rPr>
      </w:pPr>
      <w:r w:rsidRPr="004027CC">
        <w:rPr>
          <w:rFonts w:ascii="Arial" w:hAnsi="Arial" w:cs="Arial"/>
          <w:sz w:val="20"/>
          <w:szCs w:val="20"/>
        </w:rPr>
        <w:t>Nếu độ chối dư,</w:t>
      </w:r>
      <w:r w:rsidR="00B50126">
        <w:rPr>
          <w:rFonts w:ascii="Arial" w:hAnsi="Arial" w:cs="Arial"/>
          <w:sz w:val="20"/>
          <w:szCs w:val="20"/>
          <w:lang w:val="en-US"/>
        </w:rPr>
        <w:t xml:space="preserve"> </w:t>
      </w:r>
      <w:r w:rsidRPr="004027CC">
        <w:rPr>
          <w:rFonts w:ascii="Arial" w:hAnsi="Arial" w:cs="Arial"/>
          <w:sz w:val="20"/>
          <w:szCs w:val="20"/>
        </w:rPr>
        <w:t>e, nhỏ hơn 0,2 cm (với điều kiện là búa dùng để đóng phù hợp với yêu cầu</w:t>
      </w:r>
      <w:r w:rsidR="005B262C">
        <w:rPr>
          <w:rFonts w:ascii="Arial" w:hAnsi="Arial" w:cs="Arial"/>
          <w:sz w:val="20"/>
          <w:szCs w:val="20"/>
        </w:rPr>
        <w:t xml:space="preserve"> ở </w:t>
      </w:r>
      <w:r w:rsidRPr="004027CC">
        <w:rPr>
          <w:rFonts w:ascii="Arial" w:hAnsi="Arial" w:cs="Arial"/>
          <w:sz w:val="20"/>
          <w:szCs w:val="20"/>
        </w:rPr>
        <w:t>6.1, thì độ chối toàn phần (bằng tổng độ chối đàn hồi và độ chối dư) phải thoả mãn điều kiện:</w:t>
      </w:r>
    </w:p>
    <w:p w:rsidR="00B50126" w:rsidRPr="00B50126" w:rsidP="005B262C">
      <w:pPr>
        <w:widowControl/>
        <w:spacing w:before="120"/>
        <w:rPr>
          <w:rFonts w:ascii="Arial" w:hAnsi="Arial" w:cs="Arial"/>
          <w:sz w:val="20"/>
          <w:szCs w:val="20"/>
          <w:lang w:val="en-US"/>
        </w:rPr>
      </w:pPr>
      <w:r>
        <w:rPr>
          <w:rFonts w:ascii="Arial" w:hAnsi="Arial" w:cs="Arial"/>
          <w:sz w:val="20"/>
          <w:szCs w:val="20"/>
          <w:lang w:val="en-US"/>
        </w:rPr>
        <w:pict>
          <v:shape id="_x0000_i1027" type="#_x0000_t75" style="height:71.14pt;width:431.6pt" stroked="f">
            <v:imagedata r:id="rId6" o:title=""/>
          </v:shape>
        </w:pict>
      </w:r>
    </w:p>
    <w:p w:rsidR="00155963" w:rsidRPr="004027CC" w:rsidP="005B262C">
      <w:pPr>
        <w:widowControl/>
        <w:spacing w:before="120"/>
        <w:rPr>
          <w:rFonts w:ascii="Arial" w:hAnsi="Arial" w:cs="Arial"/>
          <w:sz w:val="20"/>
          <w:szCs w:val="20"/>
        </w:rPr>
      </w:pPr>
      <w:r w:rsidRPr="004027CC">
        <w:rPr>
          <w:rFonts w:ascii="Arial" w:hAnsi="Arial" w:cs="Arial"/>
          <w:sz w:val="20"/>
          <w:szCs w:val="20"/>
        </w:rPr>
        <w:t>Trong các công thức trên:</w:t>
      </w:r>
    </w:p>
    <w:p w:rsidR="00155963" w:rsidRPr="004027CC" w:rsidP="005B262C">
      <w:pPr>
        <w:widowControl/>
        <w:spacing w:before="120"/>
        <w:rPr>
          <w:rFonts w:ascii="Arial" w:hAnsi="Arial" w:cs="Arial"/>
          <w:sz w:val="20"/>
          <w:szCs w:val="20"/>
        </w:rPr>
      </w:pPr>
      <w:r w:rsidRPr="004027CC">
        <w:rPr>
          <w:rFonts w:ascii="Arial" w:hAnsi="Arial" w:cs="Arial"/>
          <w:sz w:val="20"/>
          <w:szCs w:val="20"/>
        </w:rPr>
        <w:t>e là độ chối dư, bằng độ lún của cọc do một nhát búa đóng và 1 min làm việc của búa rung, tính bằng xentimét (cm);</w:t>
      </w:r>
    </w:p>
    <w:p w:rsidR="00155963" w:rsidRPr="004027CC" w:rsidP="005B262C">
      <w:pPr>
        <w:widowControl/>
        <w:spacing w:before="120"/>
        <w:rPr>
          <w:rFonts w:ascii="Arial" w:hAnsi="Arial" w:cs="Arial"/>
          <w:sz w:val="20"/>
          <w:szCs w:val="20"/>
        </w:rPr>
      </w:pPr>
      <w:r w:rsidRPr="004027CC">
        <w:rPr>
          <w:rFonts w:ascii="Arial" w:hAnsi="Arial" w:cs="Arial"/>
          <w:sz w:val="20"/>
          <w:szCs w:val="20"/>
        </w:rPr>
        <w:t>c là độ chối đàn hồi (chuyển vị đàn hồi của đất và cọc) xác định bằng dụng cụ đo độ chối, tính bằng xentimét (cm);</w:t>
      </w:r>
    </w:p>
    <w:p w:rsidR="00155963" w:rsidRPr="004027CC" w:rsidP="005B262C">
      <w:pPr>
        <w:widowControl/>
        <w:spacing w:before="120"/>
        <w:rPr>
          <w:rFonts w:ascii="Arial" w:hAnsi="Arial" w:cs="Arial"/>
          <w:sz w:val="20"/>
          <w:szCs w:val="20"/>
        </w:rPr>
      </w:pPr>
      <w:r w:rsidRPr="004027CC">
        <w:rPr>
          <w:rFonts w:ascii="Arial" w:hAnsi="Arial" w:cs="Arial"/>
          <w:sz w:val="20"/>
          <w:szCs w:val="20"/>
        </w:rPr>
        <w:t>n là hệ số tra theo Bảng 5, tính bằng tấn trên mét vuông (T/m</w:t>
      </w:r>
      <w:r w:rsidR="00B50126">
        <w:rPr>
          <w:rFonts w:ascii="Arial" w:hAnsi="Arial" w:cs="Arial"/>
          <w:sz w:val="20"/>
          <w:szCs w:val="20"/>
        </w:rPr>
        <w:t>²</w:t>
      </w:r>
      <w:r w:rsidRPr="004027CC">
        <w:rPr>
          <w:rFonts w:ascii="Arial" w:hAnsi="Arial" w:cs="Arial"/>
          <w:sz w:val="20"/>
          <w:szCs w:val="20"/>
        </w:rPr>
        <w:t>);</w:t>
      </w:r>
    </w:p>
    <w:p w:rsidR="00155963" w:rsidRPr="004027CC" w:rsidP="00B50126">
      <w:pPr>
        <w:widowControl/>
        <w:spacing w:before="120"/>
        <w:jc w:val="center"/>
        <w:rPr>
          <w:rFonts w:ascii="Arial" w:hAnsi="Arial" w:cs="Arial"/>
          <w:sz w:val="20"/>
          <w:szCs w:val="20"/>
        </w:rPr>
      </w:pPr>
      <w:r w:rsidRPr="004027CC">
        <w:rPr>
          <w:rFonts w:ascii="Arial" w:hAnsi="Arial" w:cs="Arial"/>
          <w:sz w:val="20"/>
          <w:szCs w:val="20"/>
        </w:rPr>
        <w:t>Bảng 5- Hệ số n</w:t>
      </w:r>
    </w:p>
    <w:tbl>
      <w:tblPr>
        <w:tblStyle w:val="TableNormal"/>
        <w:tblW w:w="0" w:type="auto"/>
        <w:tblInd w:w="5" w:type="dxa"/>
        <w:tblCellMar>
          <w:left w:w="0" w:type="dxa"/>
          <w:right w:w="0" w:type="dxa"/>
        </w:tblCellMar>
        <w:tblLook w:val="0000"/>
      </w:tblPr>
      <w:tblGrid>
        <w:gridCol w:w="4439"/>
        <w:gridCol w:w="4637"/>
      </w:tblGrid>
      <w:tr>
        <w:tblPrEx>
          <w:tblW w:w="0" w:type="auto"/>
          <w:tblInd w:w="5" w:type="dxa"/>
          <w:tblCellMar>
            <w:left w:w="0" w:type="dxa"/>
            <w:right w:w="0" w:type="dxa"/>
          </w:tblCellMar>
          <w:tblLook w:val="0000"/>
        </w:tblPrEx>
        <w:tc>
          <w:tcPr>
            <w:tcW w:w="4752" w:type="dxa"/>
            <w:tcBorders>
              <w:top w:val="single" w:sz="4" w:space="0" w:color="auto"/>
              <w:left w:val="single" w:sz="4" w:space="0" w:color="auto"/>
              <w:bottom w:val="nil"/>
              <w:right w:val="nil"/>
            </w:tcBorders>
            <w:shd w:val="clear" w:color="auto" w:fill="FFFFFF"/>
          </w:tcPr>
          <w:p w:rsidR="00155963" w:rsidRPr="004027CC" w:rsidP="00B50126">
            <w:pPr>
              <w:widowControl/>
              <w:spacing w:before="120"/>
              <w:jc w:val="center"/>
              <w:rPr>
                <w:rFonts w:ascii="Arial" w:hAnsi="Arial" w:cs="Arial"/>
                <w:sz w:val="20"/>
                <w:szCs w:val="20"/>
              </w:rPr>
            </w:pPr>
            <w:r w:rsidRPr="004027CC">
              <w:rPr>
                <w:rFonts w:ascii="Arial" w:hAnsi="Arial" w:cs="Arial"/>
                <w:sz w:val="20"/>
                <w:szCs w:val="20"/>
              </w:rPr>
              <w:t>Loại búa</w:t>
            </w:r>
          </w:p>
        </w:tc>
        <w:tc>
          <w:tcPr>
            <w:tcW w:w="4963" w:type="dxa"/>
            <w:tcBorders>
              <w:top w:val="single" w:sz="4" w:space="0" w:color="auto"/>
              <w:left w:val="single" w:sz="4" w:space="0" w:color="auto"/>
              <w:bottom w:val="nil"/>
              <w:right w:val="single" w:sz="4" w:space="0" w:color="auto"/>
            </w:tcBorders>
            <w:shd w:val="clear" w:color="auto" w:fill="FFFFFF"/>
          </w:tcPr>
          <w:p w:rsidR="00155963" w:rsidRPr="004027CC" w:rsidP="00B50126">
            <w:pPr>
              <w:widowControl/>
              <w:spacing w:before="120"/>
              <w:jc w:val="center"/>
              <w:rPr>
                <w:rFonts w:ascii="Arial" w:hAnsi="Arial" w:cs="Arial"/>
                <w:sz w:val="20"/>
                <w:szCs w:val="20"/>
              </w:rPr>
            </w:pPr>
            <w:r w:rsidR="00B50126">
              <w:rPr>
                <w:rFonts w:ascii="Arial" w:hAnsi="Arial" w:cs="Arial"/>
                <w:sz w:val="20"/>
                <w:szCs w:val="20"/>
              </w:rPr>
              <w:t>Hệ số n (T/m²</w:t>
            </w:r>
            <w:r w:rsidRPr="004027CC">
              <w:rPr>
                <w:rFonts w:ascii="Arial" w:hAnsi="Arial" w:cs="Arial"/>
                <w:sz w:val="20"/>
                <w:szCs w:val="20"/>
              </w:rPr>
              <w:t>)</w:t>
            </w:r>
          </w:p>
        </w:tc>
      </w:tr>
      <w:tr>
        <w:tblPrEx>
          <w:tblW w:w="0" w:type="auto"/>
          <w:tblInd w:w="5" w:type="dxa"/>
          <w:tblCellMar>
            <w:left w:w="0" w:type="dxa"/>
            <w:right w:w="0" w:type="dxa"/>
          </w:tblCellMar>
          <w:tblLook w:val="0000"/>
        </w:tblPrEx>
        <w:tc>
          <w:tcPr>
            <w:tcW w:w="4752"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r w:rsidRPr="004027CC">
              <w:rPr>
                <w:rFonts w:ascii="Arial" w:hAnsi="Arial" w:cs="Arial"/>
                <w:sz w:val="20"/>
                <w:szCs w:val="20"/>
              </w:rPr>
              <w:t>Cọc BTCT có mũ</w:t>
            </w:r>
          </w:p>
        </w:tc>
        <w:tc>
          <w:tcPr>
            <w:tcW w:w="4963" w:type="dxa"/>
            <w:tcBorders>
              <w:top w:val="single" w:sz="4" w:space="0" w:color="auto"/>
              <w:left w:val="single" w:sz="4" w:space="0" w:color="auto"/>
              <w:bottom w:val="nil"/>
              <w:right w:val="single" w:sz="4" w:space="0" w:color="auto"/>
            </w:tcBorders>
            <w:shd w:val="clear" w:color="auto" w:fill="FFFFFF"/>
          </w:tcPr>
          <w:p w:rsidR="00155963" w:rsidRPr="004027CC" w:rsidP="00B50126">
            <w:pPr>
              <w:widowControl/>
              <w:spacing w:before="120"/>
              <w:jc w:val="center"/>
              <w:rPr>
                <w:rFonts w:ascii="Arial" w:hAnsi="Arial" w:cs="Arial"/>
                <w:sz w:val="20"/>
                <w:szCs w:val="20"/>
              </w:rPr>
            </w:pPr>
            <w:r w:rsidRPr="004027CC">
              <w:rPr>
                <w:rFonts w:ascii="Arial" w:hAnsi="Arial" w:cs="Arial"/>
                <w:sz w:val="20"/>
                <w:szCs w:val="20"/>
              </w:rPr>
              <w:t>150</w:t>
            </w:r>
          </w:p>
        </w:tc>
      </w:tr>
      <w:tr>
        <w:tblPrEx>
          <w:tblW w:w="0" w:type="auto"/>
          <w:tblInd w:w="5" w:type="dxa"/>
          <w:tblCellMar>
            <w:left w:w="0" w:type="dxa"/>
            <w:right w:w="0" w:type="dxa"/>
          </w:tblCellMar>
          <w:tblLook w:val="0000"/>
        </w:tblPrEx>
        <w:tc>
          <w:tcPr>
            <w:tcW w:w="4752" w:type="dxa"/>
            <w:tcBorders>
              <w:top w:val="nil"/>
              <w:left w:val="single" w:sz="4" w:space="0" w:color="auto"/>
              <w:bottom w:val="single" w:sz="4" w:space="0" w:color="auto"/>
              <w:right w:val="nil"/>
            </w:tcBorders>
            <w:shd w:val="clear" w:color="auto" w:fill="FFFFFF"/>
          </w:tcPr>
          <w:p w:rsidR="00155963" w:rsidRPr="004027CC" w:rsidP="005B262C">
            <w:pPr>
              <w:widowControl/>
              <w:spacing w:before="120"/>
              <w:rPr>
                <w:rFonts w:ascii="Arial" w:hAnsi="Arial" w:cs="Arial"/>
                <w:sz w:val="20"/>
                <w:szCs w:val="20"/>
              </w:rPr>
            </w:pPr>
            <w:r w:rsidRPr="004027CC">
              <w:rPr>
                <w:rFonts w:ascii="Arial" w:hAnsi="Arial" w:cs="Arial"/>
                <w:sz w:val="20"/>
                <w:szCs w:val="20"/>
              </w:rPr>
              <w:t>Cọc thép có mũ</w:t>
            </w:r>
          </w:p>
        </w:tc>
        <w:tc>
          <w:tcPr>
            <w:tcW w:w="4963" w:type="dxa"/>
            <w:tcBorders>
              <w:top w:val="nil"/>
              <w:left w:val="single" w:sz="4" w:space="0" w:color="auto"/>
              <w:bottom w:val="single" w:sz="4" w:space="0" w:color="auto"/>
              <w:right w:val="single" w:sz="4" w:space="0" w:color="auto"/>
            </w:tcBorders>
            <w:shd w:val="clear" w:color="auto" w:fill="FFFFFF"/>
          </w:tcPr>
          <w:p w:rsidR="00155963" w:rsidRPr="004027CC" w:rsidP="00B50126">
            <w:pPr>
              <w:widowControl/>
              <w:spacing w:before="120"/>
              <w:jc w:val="center"/>
              <w:rPr>
                <w:rFonts w:ascii="Arial" w:hAnsi="Arial" w:cs="Arial"/>
                <w:sz w:val="20"/>
                <w:szCs w:val="20"/>
              </w:rPr>
            </w:pPr>
            <w:r w:rsidRPr="004027CC">
              <w:rPr>
                <w:rFonts w:ascii="Arial" w:hAnsi="Arial" w:cs="Arial"/>
                <w:sz w:val="20"/>
                <w:szCs w:val="20"/>
              </w:rPr>
              <w:t>500</w:t>
            </w:r>
          </w:p>
        </w:tc>
      </w:tr>
    </w:tbl>
    <w:p w:rsidR="00155963" w:rsidRPr="004027CC" w:rsidP="00B50126">
      <w:pPr>
        <w:widowControl/>
        <w:spacing w:before="120"/>
        <w:jc w:val="center"/>
        <w:rPr>
          <w:rFonts w:ascii="Arial" w:hAnsi="Arial" w:cs="Arial"/>
          <w:sz w:val="20"/>
          <w:szCs w:val="20"/>
        </w:rPr>
      </w:pPr>
      <w:r w:rsidRPr="004027CC">
        <w:rPr>
          <w:rFonts w:ascii="Arial" w:hAnsi="Arial" w:cs="Arial"/>
          <w:sz w:val="20"/>
          <w:szCs w:val="20"/>
        </w:rPr>
        <w:t>Bảng 6- Năng lượng quy đổi</w:t>
      </w:r>
    </w:p>
    <w:tbl>
      <w:tblPr>
        <w:tblStyle w:val="TableNormal"/>
        <w:tblW w:w="0" w:type="auto"/>
        <w:tblInd w:w="5" w:type="dxa"/>
        <w:tblCellMar>
          <w:left w:w="0" w:type="dxa"/>
          <w:right w:w="0" w:type="dxa"/>
        </w:tblCellMar>
        <w:tblLook w:val="0000"/>
      </w:tblPr>
      <w:tblGrid>
        <w:gridCol w:w="2262"/>
        <w:gridCol w:w="854"/>
        <w:gridCol w:w="850"/>
        <w:gridCol w:w="851"/>
        <w:gridCol w:w="851"/>
        <w:gridCol w:w="851"/>
        <w:gridCol w:w="851"/>
        <w:gridCol w:w="851"/>
        <w:gridCol w:w="855"/>
      </w:tblGrid>
      <w:tr>
        <w:tblPrEx>
          <w:tblW w:w="0" w:type="auto"/>
          <w:tblInd w:w="5" w:type="dxa"/>
          <w:tblCellMar>
            <w:left w:w="0" w:type="dxa"/>
            <w:right w:w="0" w:type="dxa"/>
          </w:tblCellMar>
          <w:tblLook w:val="0000"/>
        </w:tblPrEx>
        <w:tc>
          <w:tcPr>
            <w:tcW w:w="2448"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r w:rsidRPr="004027CC">
              <w:rPr>
                <w:rFonts w:ascii="Arial" w:hAnsi="Arial" w:cs="Arial"/>
                <w:sz w:val="20"/>
                <w:szCs w:val="20"/>
              </w:rPr>
              <w:t>Lực cưỡng bức, (T)</w:t>
            </w:r>
          </w:p>
        </w:tc>
        <w:tc>
          <w:tcPr>
            <w:tcW w:w="912" w:type="dxa"/>
            <w:tcBorders>
              <w:top w:val="single" w:sz="4" w:space="0" w:color="auto"/>
              <w:left w:val="single" w:sz="4" w:space="0" w:color="auto"/>
              <w:bottom w:val="nil"/>
              <w:right w:val="nil"/>
            </w:tcBorders>
            <w:shd w:val="clear" w:color="auto" w:fill="FFFFFF"/>
          </w:tcPr>
          <w:p w:rsidR="00155963" w:rsidRPr="004027CC" w:rsidP="00B50126">
            <w:pPr>
              <w:widowControl/>
              <w:spacing w:before="120"/>
              <w:jc w:val="center"/>
              <w:rPr>
                <w:rFonts w:ascii="Arial" w:hAnsi="Arial" w:cs="Arial"/>
                <w:sz w:val="20"/>
                <w:szCs w:val="20"/>
              </w:rPr>
            </w:pPr>
            <w:r w:rsidRPr="004027CC">
              <w:rPr>
                <w:rFonts w:ascii="Arial" w:hAnsi="Arial" w:cs="Arial"/>
                <w:sz w:val="20"/>
                <w:szCs w:val="20"/>
              </w:rPr>
              <w:t>10</w:t>
            </w:r>
          </w:p>
        </w:tc>
        <w:tc>
          <w:tcPr>
            <w:tcW w:w="907" w:type="dxa"/>
            <w:tcBorders>
              <w:top w:val="single" w:sz="4" w:space="0" w:color="auto"/>
              <w:left w:val="single" w:sz="4" w:space="0" w:color="auto"/>
              <w:bottom w:val="nil"/>
              <w:right w:val="nil"/>
            </w:tcBorders>
            <w:shd w:val="clear" w:color="auto" w:fill="FFFFFF"/>
          </w:tcPr>
          <w:p w:rsidR="00155963" w:rsidRPr="004027CC" w:rsidP="00B50126">
            <w:pPr>
              <w:widowControl/>
              <w:spacing w:before="120"/>
              <w:jc w:val="center"/>
              <w:rPr>
                <w:rFonts w:ascii="Arial" w:hAnsi="Arial" w:cs="Arial"/>
                <w:sz w:val="20"/>
                <w:szCs w:val="20"/>
              </w:rPr>
            </w:pPr>
            <w:r w:rsidRPr="004027CC">
              <w:rPr>
                <w:rFonts w:ascii="Arial" w:hAnsi="Arial" w:cs="Arial"/>
                <w:sz w:val="20"/>
                <w:szCs w:val="20"/>
              </w:rPr>
              <w:t>20</w:t>
            </w:r>
          </w:p>
        </w:tc>
        <w:tc>
          <w:tcPr>
            <w:tcW w:w="907" w:type="dxa"/>
            <w:tcBorders>
              <w:top w:val="single" w:sz="4" w:space="0" w:color="auto"/>
              <w:left w:val="single" w:sz="4" w:space="0" w:color="auto"/>
              <w:bottom w:val="nil"/>
              <w:right w:val="nil"/>
            </w:tcBorders>
            <w:shd w:val="clear" w:color="auto" w:fill="FFFFFF"/>
          </w:tcPr>
          <w:p w:rsidR="00155963" w:rsidRPr="004027CC" w:rsidP="00B50126">
            <w:pPr>
              <w:widowControl/>
              <w:spacing w:before="120"/>
              <w:jc w:val="center"/>
              <w:rPr>
                <w:rFonts w:ascii="Arial" w:hAnsi="Arial" w:cs="Arial"/>
                <w:sz w:val="20"/>
                <w:szCs w:val="20"/>
              </w:rPr>
            </w:pPr>
            <w:r w:rsidRPr="004027CC">
              <w:rPr>
                <w:rFonts w:ascii="Arial" w:hAnsi="Arial" w:cs="Arial"/>
                <w:sz w:val="20"/>
                <w:szCs w:val="20"/>
              </w:rPr>
              <w:t>30</w:t>
            </w:r>
          </w:p>
        </w:tc>
        <w:tc>
          <w:tcPr>
            <w:tcW w:w="907" w:type="dxa"/>
            <w:tcBorders>
              <w:top w:val="single" w:sz="4" w:space="0" w:color="auto"/>
              <w:left w:val="single" w:sz="4" w:space="0" w:color="auto"/>
              <w:bottom w:val="nil"/>
              <w:right w:val="nil"/>
            </w:tcBorders>
            <w:shd w:val="clear" w:color="auto" w:fill="FFFFFF"/>
          </w:tcPr>
          <w:p w:rsidR="00155963" w:rsidRPr="004027CC" w:rsidP="00B50126">
            <w:pPr>
              <w:widowControl/>
              <w:spacing w:before="120"/>
              <w:jc w:val="center"/>
              <w:rPr>
                <w:rFonts w:ascii="Arial" w:hAnsi="Arial" w:cs="Arial"/>
                <w:sz w:val="20"/>
                <w:szCs w:val="20"/>
              </w:rPr>
            </w:pPr>
            <w:r w:rsidRPr="004027CC">
              <w:rPr>
                <w:rFonts w:ascii="Arial" w:hAnsi="Arial" w:cs="Arial"/>
                <w:sz w:val="20"/>
                <w:szCs w:val="20"/>
              </w:rPr>
              <w:t>40</w:t>
            </w:r>
          </w:p>
        </w:tc>
        <w:tc>
          <w:tcPr>
            <w:tcW w:w="907" w:type="dxa"/>
            <w:tcBorders>
              <w:top w:val="single" w:sz="4" w:space="0" w:color="auto"/>
              <w:left w:val="single" w:sz="4" w:space="0" w:color="auto"/>
              <w:bottom w:val="nil"/>
              <w:right w:val="nil"/>
            </w:tcBorders>
            <w:shd w:val="clear" w:color="auto" w:fill="FFFFFF"/>
          </w:tcPr>
          <w:p w:rsidR="00155963" w:rsidRPr="004027CC" w:rsidP="00B50126">
            <w:pPr>
              <w:widowControl/>
              <w:spacing w:before="120"/>
              <w:jc w:val="center"/>
              <w:rPr>
                <w:rFonts w:ascii="Arial" w:hAnsi="Arial" w:cs="Arial"/>
                <w:sz w:val="20"/>
                <w:szCs w:val="20"/>
              </w:rPr>
            </w:pPr>
            <w:r w:rsidRPr="004027CC">
              <w:rPr>
                <w:rFonts w:ascii="Arial" w:hAnsi="Arial" w:cs="Arial"/>
                <w:sz w:val="20"/>
                <w:szCs w:val="20"/>
              </w:rPr>
              <w:t>5</w:t>
            </w:r>
            <w:r w:rsidRPr="004027CC">
              <w:rPr>
                <w:rFonts w:ascii="Arial" w:hAnsi="Arial" w:cs="Arial"/>
                <w:sz w:val="20"/>
                <w:szCs w:val="20"/>
              </w:rPr>
              <w:t>0</w:t>
            </w:r>
          </w:p>
        </w:tc>
        <w:tc>
          <w:tcPr>
            <w:tcW w:w="907" w:type="dxa"/>
            <w:tcBorders>
              <w:top w:val="single" w:sz="4" w:space="0" w:color="auto"/>
              <w:left w:val="single" w:sz="4" w:space="0" w:color="auto"/>
              <w:bottom w:val="nil"/>
              <w:right w:val="nil"/>
            </w:tcBorders>
            <w:shd w:val="clear" w:color="auto" w:fill="FFFFFF"/>
          </w:tcPr>
          <w:p w:rsidR="00155963" w:rsidRPr="004027CC" w:rsidP="00B50126">
            <w:pPr>
              <w:widowControl/>
              <w:spacing w:before="120"/>
              <w:jc w:val="center"/>
              <w:rPr>
                <w:rFonts w:ascii="Arial" w:hAnsi="Arial" w:cs="Arial"/>
                <w:sz w:val="20"/>
                <w:szCs w:val="20"/>
              </w:rPr>
            </w:pPr>
            <w:r w:rsidRPr="004027CC">
              <w:rPr>
                <w:rFonts w:ascii="Arial" w:hAnsi="Arial" w:cs="Arial"/>
                <w:sz w:val="20"/>
                <w:szCs w:val="20"/>
              </w:rPr>
              <w:t>60</w:t>
            </w:r>
          </w:p>
        </w:tc>
        <w:tc>
          <w:tcPr>
            <w:tcW w:w="907" w:type="dxa"/>
            <w:tcBorders>
              <w:top w:val="single" w:sz="4" w:space="0" w:color="auto"/>
              <w:left w:val="single" w:sz="4" w:space="0" w:color="auto"/>
              <w:bottom w:val="nil"/>
              <w:right w:val="nil"/>
            </w:tcBorders>
            <w:shd w:val="clear" w:color="auto" w:fill="FFFFFF"/>
          </w:tcPr>
          <w:p w:rsidR="00155963" w:rsidRPr="004027CC" w:rsidP="00B50126">
            <w:pPr>
              <w:widowControl/>
              <w:spacing w:before="120"/>
              <w:jc w:val="center"/>
              <w:rPr>
                <w:rFonts w:ascii="Arial" w:hAnsi="Arial" w:cs="Arial"/>
                <w:sz w:val="20"/>
                <w:szCs w:val="20"/>
              </w:rPr>
            </w:pPr>
            <w:r w:rsidRPr="004027CC">
              <w:rPr>
                <w:rFonts w:ascii="Arial" w:hAnsi="Arial" w:cs="Arial"/>
                <w:sz w:val="20"/>
                <w:szCs w:val="20"/>
              </w:rPr>
              <w:t>70</w:t>
            </w:r>
          </w:p>
        </w:tc>
        <w:tc>
          <w:tcPr>
            <w:tcW w:w="912" w:type="dxa"/>
            <w:tcBorders>
              <w:top w:val="single" w:sz="4" w:space="0" w:color="auto"/>
              <w:left w:val="single" w:sz="4" w:space="0" w:color="auto"/>
              <w:bottom w:val="nil"/>
              <w:right w:val="single" w:sz="4" w:space="0" w:color="auto"/>
            </w:tcBorders>
            <w:shd w:val="clear" w:color="auto" w:fill="FFFFFF"/>
          </w:tcPr>
          <w:p w:rsidR="00155963" w:rsidRPr="004027CC" w:rsidP="00B50126">
            <w:pPr>
              <w:widowControl/>
              <w:spacing w:before="120"/>
              <w:jc w:val="center"/>
              <w:rPr>
                <w:rFonts w:ascii="Arial" w:hAnsi="Arial" w:cs="Arial"/>
                <w:sz w:val="20"/>
                <w:szCs w:val="20"/>
              </w:rPr>
            </w:pPr>
            <w:r w:rsidRPr="004027CC">
              <w:rPr>
                <w:rFonts w:ascii="Arial" w:hAnsi="Arial" w:cs="Arial"/>
                <w:sz w:val="20"/>
                <w:szCs w:val="20"/>
              </w:rPr>
              <w:t>80</w:t>
            </w:r>
          </w:p>
        </w:tc>
      </w:tr>
      <w:tr>
        <w:tblPrEx>
          <w:tblW w:w="0" w:type="auto"/>
          <w:tblInd w:w="5" w:type="dxa"/>
          <w:tblCellMar>
            <w:left w:w="0" w:type="dxa"/>
            <w:right w:w="0" w:type="dxa"/>
          </w:tblCellMar>
          <w:tblLook w:val="0000"/>
        </w:tblPrEx>
        <w:tc>
          <w:tcPr>
            <w:tcW w:w="2448" w:type="dxa"/>
            <w:tcBorders>
              <w:top w:val="single" w:sz="4" w:space="0" w:color="auto"/>
              <w:left w:val="single" w:sz="4" w:space="0" w:color="auto"/>
              <w:bottom w:val="single" w:sz="4" w:space="0" w:color="auto"/>
              <w:right w:val="nil"/>
            </w:tcBorders>
            <w:shd w:val="clear" w:color="auto" w:fill="FFFFFF"/>
          </w:tcPr>
          <w:p w:rsidR="00155963" w:rsidRPr="004027CC" w:rsidP="005B262C">
            <w:pPr>
              <w:widowControl/>
              <w:spacing w:before="120"/>
              <w:rPr>
                <w:rFonts w:ascii="Arial" w:hAnsi="Arial" w:cs="Arial"/>
                <w:sz w:val="20"/>
                <w:szCs w:val="20"/>
              </w:rPr>
            </w:pPr>
            <w:r w:rsidRPr="004027CC">
              <w:rPr>
                <w:rFonts w:ascii="Arial" w:hAnsi="Arial" w:cs="Arial"/>
                <w:sz w:val="20"/>
                <w:szCs w:val="20"/>
              </w:rPr>
              <w:t>Năng lượng nhát đập</w:t>
            </w:r>
            <w:r w:rsidR="00B50126">
              <w:rPr>
                <w:rFonts w:ascii="Arial" w:hAnsi="Arial" w:cs="Arial"/>
                <w:sz w:val="20"/>
                <w:szCs w:val="20"/>
                <w:lang w:val="en-US"/>
              </w:rPr>
              <w:t xml:space="preserve"> </w:t>
            </w:r>
            <w:r w:rsidRPr="004027CC">
              <w:rPr>
                <w:rFonts w:ascii="Arial" w:hAnsi="Arial" w:cs="Arial"/>
                <w:sz w:val="20"/>
                <w:szCs w:val="20"/>
              </w:rPr>
              <w:t>quy đổi (T.cm)</w:t>
            </w:r>
          </w:p>
        </w:tc>
        <w:tc>
          <w:tcPr>
            <w:tcW w:w="912" w:type="dxa"/>
            <w:tcBorders>
              <w:top w:val="single" w:sz="4" w:space="0" w:color="auto"/>
              <w:left w:val="single" w:sz="4" w:space="0" w:color="auto"/>
              <w:bottom w:val="single" w:sz="4" w:space="0" w:color="auto"/>
              <w:right w:val="nil"/>
            </w:tcBorders>
            <w:shd w:val="clear" w:color="auto" w:fill="FFFFFF"/>
          </w:tcPr>
          <w:p w:rsidR="00155963" w:rsidRPr="004027CC" w:rsidP="00B50126">
            <w:pPr>
              <w:widowControl/>
              <w:spacing w:before="120"/>
              <w:jc w:val="center"/>
              <w:rPr>
                <w:rFonts w:ascii="Arial" w:hAnsi="Arial" w:cs="Arial"/>
                <w:sz w:val="20"/>
                <w:szCs w:val="20"/>
              </w:rPr>
            </w:pPr>
            <w:r w:rsidRPr="004027CC">
              <w:rPr>
                <w:rFonts w:ascii="Arial" w:hAnsi="Arial" w:cs="Arial"/>
                <w:sz w:val="20"/>
                <w:szCs w:val="20"/>
              </w:rPr>
              <w:t>450</w:t>
            </w:r>
          </w:p>
        </w:tc>
        <w:tc>
          <w:tcPr>
            <w:tcW w:w="907" w:type="dxa"/>
            <w:tcBorders>
              <w:top w:val="single" w:sz="4" w:space="0" w:color="auto"/>
              <w:left w:val="single" w:sz="4" w:space="0" w:color="auto"/>
              <w:bottom w:val="single" w:sz="4" w:space="0" w:color="auto"/>
              <w:right w:val="nil"/>
            </w:tcBorders>
            <w:shd w:val="clear" w:color="auto" w:fill="FFFFFF"/>
          </w:tcPr>
          <w:p w:rsidR="00155963" w:rsidRPr="004027CC" w:rsidP="00B50126">
            <w:pPr>
              <w:widowControl/>
              <w:spacing w:before="120"/>
              <w:jc w:val="center"/>
              <w:rPr>
                <w:rFonts w:ascii="Arial" w:hAnsi="Arial" w:cs="Arial"/>
                <w:sz w:val="20"/>
                <w:szCs w:val="20"/>
              </w:rPr>
            </w:pPr>
            <w:r w:rsidRPr="004027CC">
              <w:rPr>
                <w:rFonts w:ascii="Arial" w:hAnsi="Arial" w:cs="Arial"/>
                <w:sz w:val="20"/>
                <w:szCs w:val="20"/>
              </w:rPr>
              <w:t>900</w:t>
            </w:r>
          </w:p>
        </w:tc>
        <w:tc>
          <w:tcPr>
            <w:tcW w:w="907" w:type="dxa"/>
            <w:tcBorders>
              <w:top w:val="single" w:sz="4" w:space="0" w:color="auto"/>
              <w:left w:val="single" w:sz="4" w:space="0" w:color="auto"/>
              <w:bottom w:val="single" w:sz="4" w:space="0" w:color="auto"/>
              <w:right w:val="nil"/>
            </w:tcBorders>
            <w:shd w:val="clear" w:color="auto" w:fill="FFFFFF"/>
          </w:tcPr>
          <w:p w:rsidR="00155963" w:rsidRPr="004027CC" w:rsidP="00B50126">
            <w:pPr>
              <w:widowControl/>
              <w:spacing w:before="120"/>
              <w:jc w:val="center"/>
              <w:rPr>
                <w:rFonts w:ascii="Arial" w:hAnsi="Arial" w:cs="Arial"/>
                <w:sz w:val="20"/>
                <w:szCs w:val="20"/>
              </w:rPr>
            </w:pPr>
            <w:r w:rsidRPr="004027CC">
              <w:rPr>
                <w:rFonts w:ascii="Arial" w:hAnsi="Arial" w:cs="Arial"/>
                <w:sz w:val="20"/>
                <w:szCs w:val="20"/>
              </w:rPr>
              <w:t>1 300</w:t>
            </w:r>
          </w:p>
        </w:tc>
        <w:tc>
          <w:tcPr>
            <w:tcW w:w="907" w:type="dxa"/>
            <w:tcBorders>
              <w:top w:val="single" w:sz="4" w:space="0" w:color="auto"/>
              <w:left w:val="single" w:sz="4" w:space="0" w:color="auto"/>
              <w:bottom w:val="single" w:sz="4" w:space="0" w:color="auto"/>
              <w:right w:val="nil"/>
            </w:tcBorders>
            <w:shd w:val="clear" w:color="auto" w:fill="FFFFFF"/>
          </w:tcPr>
          <w:p w:rsidR="00155963" w:rsidRPr="004027CC" w:rsidP="00B50126">
            <w:pPr>
              <w:widowControl/>
              <w:spacing w:before="120"/>
              <w:jc w:val="center"/>
              <w:rPr>
                <w:rFonts w:ascii="Arial" w:hAnsi="Arial" w:cs="Arial"/>
                <w:sz w:val="20"/>
                <w:szCs w:val="20"/>
              </w:rPr>
            </w:pPr>
            <w:r w:rsidRPr="004027CC">
              <w:rPr>
                <w:rFonts w:ascii="Arial" w:hAnsi="Arial" w:cs="Arial"/>
                <w:sz w:val="20"/>
                <w:szCs w:val="20"/>
              </w:rPr>
              <w:t>1 750</w:t>
            </w:r>
          </w:p>
        </w:tc>
        <w:tc>
          <w:tcPr>
            <w:tcW w:w="907" w:type="dxa"/>
            <w:tcBorders>
              <w:top w:val="single" w:sz="4" w:space="0" w:color="auto"/>
              <w:left w:val="single" w:sz="4" w:space="0" w:color="auto"/>
              <w:bottom w:val="single" w:sz="4" w:space="0" w:color="auto"/>
              <w:right w:val="nil"/>
            </w:tcBorders>
            <w:shd w:val="clear" w:color="auto" w:fill="FFFFFF"/>
          </w:tcPr>
          <w:p w:rsidR="00155963" w:rsidRPr="004027CC" w:rsidP="00B50126">
            <w:pPr>
              <w:widowControl/>
              <w:spacing w:before="120"/>
              <w:jc w:val="center"/>
              <w:rPr>
                <w:rFonts w:ascii="Arial" w:hAnsi="Arial" w:cs="Arial"/>
                <w:sz w:val="20"/>
                <w:szCs w:val="20"/>
              </w:rPr>
            </w:pPr>
            <w:r w:rsidRPr="004027CC">
              <w:rPr>
                <w:rFonts w:ascii="Arial" w:hAnsi="Arial" w:cs="Arial"/>
                <w:sz w:val="20"/>
                <w:szCs w:val="20"/>
              </w:rPr>
              <w:t>2 200</w:t>
            </w:r>
          </w:p>
        </w:tc>
        <w:tc>
          <w:tcPr>
            <w:tcW w:w="907" w:type="dxa"/>
            <w:tcBorders>
              <w:top w:val="single" w:sz="4" w:space="0" w:color="auto"/>
              <w:left w:val="single" w:sz="4" w:space="0" w:color="auto"/>
              <w:bottom w:val="single" w:sz="4" w:space="0" w:color="auto"/>
              <w:right w:val="nil"/>
            </w:tcBorders>
            <w:shd w:val="clear" w:color="auto" w:fill="FFFFFF"/>
          </w:tcPr>
          <w:p w:rsidR="00155963" w:rsidRPr="004027CC" w:rsidP="00B50126">
            <w:pPr>
              <w:widowControl/>
              <w:spacing w:before="120"/>
              <w:jc w:val="center"/>
              <w:rPr>
                <w:rFonts w:ascii="Arial" w:hAnsi="Arial" w:cs="Arial"/>
                <w:sz w:val="20"/>
                <w:szCs w:val="20"/>
              </w:rPr>
            </w:pPr>
            <w:r w:rsidRPr="004027CC">
              <w:rPr>
                <w:rFonts w:ascii="Arial" w:hAnsi="Arial" w:cs="Arial"/>
                <w:sz w:val="20"/>
                <w:szCs w:val="20"/>
              </w:rPr>
              <w:t>2 650</w:t>
            </w:r>
          </w:p>
        </w:tc>
        <w:tc>
          <w:tcPr>
            <w:tcW w:w="907" w:type="dxa"/>
            <w:tcBorders>
              <w:top w:val="single" w:sz="4" w:space="0" w:color="auto"/>
              <w:left w:val="single" w:sz="4" w:space="0" w:color="auto"/>
              <w:bottom w:val="single" w:sz="4" w:space="0" w:color="auto"/>
              <w:right w:val="nil"/>
            </w:tcBorders>
            <w:shd w:val="clear" w:color="auto" w:fill="FFFFFF"/>
          </w:tcPr>
          <w:p w:rsidR="00155963" w:rsidRPr="004027CC" w:rsidP="00B50126">
            <w:pPr>
              <w:widowControl/>
              <w:spacing w:before="120"/>
              <w:jc w:val="center"/>
              <w:rPr>
                <w:rFonts w:ascii="Arial" w:hAnsi="Arial" w:cs="Arial"/>
                <w:sz w:val="20"/>
                <w:szCs w:val="20"/>
              </w:rPr>
            </w:pPr>
            <w:r w:rsidRPr="004027CC">
              <w:rPr>
                <w:rFonts w:ascii="Arial" w:hAnsi="Arial" w:cs="Arial"/>
                <w:sz w:val="20"/>
                <w:szCs w:val="20"/>
              </w:rPr>
              <w:t>3 100</w:t>
            </w:r>
          </w:p>
        </w:tc>
        <w:tc>
          <w:tcPr>
            <w:tcW w:w="912" w:type="dxa"/>
            <w:tcBorders>
              <w:top w:val="single" w:sz="4" w:space="0" w:color="auto"/>
              <w:left w:val="single" w:sz="4" w:space="0" w:color="auto"/>
              <w:bottom w:val="single" w:sz="4" w:space="0" w:color="auto"/>
              <w:right w:val="single" w:sz="4" w:space="0" w:color="auto"/>
            </w:tcBorders>
            <w:shd w:val="clear" w:color="auto" w:fill="FFFFFF"/>
          </w:tcPr>
          <w:p w:rsidR="00155963" w:rsidRPr="004027CC" w:rsidP="00B50126">
            <w:pPr>
              <w:widowControl/>
              <w:spacing w:before="120"/>
              <w:jc w:val="center"/>
              <w:rPr>
                <w:rFonts w:ascii="Arial" w:hAnsi="Arial" w:cs="Arial"/>
                <w:sz w:val="20"/>
                <w:szCs w:val="20"/>
              </w:rPr>
            </w:pPr>
            <w:r w:rsidRPr="004027CC">
              <w:rPr>
                <w:rFonts w:ascii="Arial" w:hAnsi="Arial" w:cs="Arial"/>
                <w:sz w:val="20"/>
                <w:szCs w:val="20"/>
              </w:rPr>
              <w:t>3 500</w:t>
            </w:r>
          </w:p>
        </w:tc>
      </w:tr>
    </w:tbl>
    <w:p w:rsidR="00155963" w:rsidRPr="004027CC" w:rsidP="005B262C">
      <w:pPr>
        <w:widowControl/>
        <w:spacing w:before="120"/>
        <w:rPr>
          <w:rFonts w:ascii="Arial" w:hAnsi="Arial" w:cs="Arial"/>
          <w:sz w:val="20"/>
          <w:szCs w:val="20"/>
        </w:rPr>
      </w:pPr>
      <w:r w:rsidRPr="004027CC">
        <w:rPr>
          <w:rFonts w:ascii="Arial" w:hAnsi="Arial" w:cs="Arial"/>
          <w:sz w:val="20"/>
          <w:szCs w:val="20"/>
        </w:rPr>
        <w:t>Q là trọng lượng phần đập của búa, tính bằng tấn (T);</w:t>
      </w:r>
    </w:p>
    <w:p w:rsidR="00155963" w:rsidRPr="004027CC" w:rsidP="005B262C">
      <w:pPr>
        <w:widowControl/>
        <w:spacing w:before="120"/>
        <w:rPr>
          <w:rFonts w:ascii="Arial" w:hAnsi="Arial" w:cs="Arial"/>
          <w:sz w:val="20"/>
          <w:szCs w:val="20"/>
        </w:rPr>
      </w:pPr>
      <w:r w:rsidRPr="004027CC">
        <w:rPr>
          <w:rFonts w:ascii="Arial" w:hAnsi="Arial" w:cs="Arial"/>
          <w:sz w:val="20"/>
          <w:szCs w:val="20"/>
        </w:rPr>
        <w:t>H là chiều cao rơi thực tế phần đập của búa, tính bằng xentimét (cm);</w:t>
      </w:r>
    </w:p>
    <w:p w:rsidR="00155963" w:rsidRPr="004027CC" w:rsidP="005B262C">
      <w:pPr>
        <w:widowControl/>
        <w:spacing w:before="120"/>
        <w:rPr>
          <w:rFonts w:ascii="Arial" w:hAnsi="Arial" w:cs="Arial"/>
          <w:sz w:val="20"/>
          <w:szCs w:val="20"/>
        </w:rPr>
      </w:pPr>
      <w:r w:rsidRPr="004027CC">
        <w:rPr>
          <w:rFonts w:ascii="Arial" w:hAnsi="Arial" w:cs="Arial"/>
          <w:sz w:val="20"/>
          <w:szCs w:val="20"/>
        </w:rPr>
        <w:t>k là hệ số an toàn về đất, lấy k= 1,4 trong công thức (3) và k= 1,25 trong công thức (4); còn trong xây dựng cầu khi số lượng cọc trong trụ lớn hơn 20 thì k = 1,4, từ 11 cọc đến 20 cọc thì k = 1,6, từ 6 cọc đến 10 cọc thì k = 1,65, từ 1 cọc đến 5 cọc thì k = 1,75;</w:t>
      </w:r>
    </w:p>
    <w:p w:rsidR="00155963" w:rsidRPr="004027CC" w:rsidP="005B262C">
      <w:pPr>
        <w:widowControl/>
        <w:spacing w:before="120"/>
        <w:rPr>
          <w:rFonts w:ascii="Arial" w:hAnsi="Arial" w:cs="Arial"/>
          <w:sz w:val="20"/>
          <w:szCs w:val="20"/>
        </w:rPr>
      </w:pPr>
      <w:r w:rsidR="00B50126">
        <w:rPr>
          <w:rFonts w:ascii="Arial" w:hAnsi="Arial" w:cs="Arial"/>
          <w:sz w:val="20"/>
          <w:szCs w:val="20"/>
          <w:lang w:val="en-US"/>
        </w:rPr>
        <w:t>P</w:t>
      </w:r>
      <w:r w:rsidRPr="004027CC">
        <w:rPr>
          <w:rFonts w:ascii="Arial" w:hAnsi="Arial" w:cs="Arial"/>
          <w:sz w:val="20"/>
          <w:szCs w:val="20"/>
        </w:rPr>
        <w:t xml:space="preserve"> là khả năng chịu tải của cọc theo thiết kế, tính bằng tấn (T);</w:t>
      </w:r>
    </w:p>
    <w:p w:rsidR="00155963" w:rsidRPr="004027CC" w:rsidP="005B262C">
      <w:pPr>
        <w:widowControl/>
        <w:spacing w:before="120"/>
        <w:rPr>
          <w:rFonts w:ascii="Arial" w:hAnsi="Arial" w:cs="Arial"/>
          <w:sz w:val="20"/>
          <w:szCs w:val="20"/>
        </w:rPr>
      </w:pPr>
      <w:r w:rsidRPr="004027CC">
        <w:rPr>
          <w:rFonts w:ascii="Arial" w:hAnsi="Arial" w:cs="Arial"/>
          <w:sz w:val="20"/>
          <w:szCs w:val="20"/>
        </w:rPr>
        <w:t>M là hệ số lấy bằng 1 cho búa đóng và theo Bảng 7 cho búa rung;</w:t>
      </w:r>
    </w:p>
    <w:p w:rsidR="00155963" w:rsidRPr="004027CC" w:rsidP="00B50126">
      <w:pPr>
        <w:widowControl/>
        <w:spacing w:before="120"/>
        <w:jc w:val="center"/>
        <w:rPr>
          <w:rFonts w:ascii="Arial" w:hAnsi="Arial" w:cs="Arial"/>
          <w:sz w:val="20"/>
          <w:szCs w:val="20"/>
        </w:rPr>
      </w:pPr>
      <w:r w:rsidRPr="004027CC">
        <w:rPr>
          <w:rFonts w:ascii="Arial" w:hAnsi="Arial" w:cs="Arial"/>
          <w:sz w:val="20"/>
          <w:szCs w:val="20"/>
        </w:rPr>
        <w:t>Bảng 7- Hệ số M</w:t>
      </w:r>
    </w:p>
    <w:tbl>
      <w:tblPr>
        <w:tblStyle w:val="TableNormal"/>
        <w:tblW w:w="0" w:type="auto"/>
        <w:tblInd w:w="5" w:type="dxa"/>
        <w:tblCellMar>
          <w:left w:w="0" w:type="dxa"/>
          <w:right w:w="0" w:type="dxa"/>
        </w:tblCellMar>
        <w:tblLook w:val="0000"/>
      </w:tblPr>
      <w:tblGrid>
        <w:gridCol w:w="4446"/>
        <w:gridCol w:w="4630"/>
      </w:tblGrid>
      <w:tr>
        <w:tblPrEx>
          <w:tblW w:w="0" w:type="auto"/>
          <w:tblInd w:w="5" w:type="dxa"/>
          <w:tblCellMar>
            <w:left w:w="0" w:type="dxa"/>
            <w:right w:w="0" w:type="dxa"/>
          </w:tblCellMar>
          <w:tblLook w:val="0000"/>
        </w:tblPrEx>
        <w:tc>
          <w:tcPr>
            <w:tcW w:w="4752" w:type="dxa"/>
            <w:tcBorders>
              <w:top w:val="single" w:sz="4" w:space="0" w:color="auto"/>
              <w:left w:val="single" w:sz="4" w:space="0" w:color="auto"/>
              <w:bottom w:val="nil"/>
              <w:right w:val="nil"/>
            </w:tcBorders>
            <w:shd w:val="clear" w:color="auto" w:fill="FFFFFF"/>
          </w:tcPr>
          <w:p w:rsidR="00155963" w:rsidRPr="004027CC" w:rsidP="00B50126">
            <w:pPr>
              <w:widowControl/>
              <w:spacing w:before="120"/>
              <w:jc w:val="center"/>
              <w:rPr>
                <w:rFonts w:ascii="Arial" w:hAnsi="Arial" w:cs="Arial"/>
                <w:sz w:val="20"/>
                <w:szCs w:val="20"/>
              </w:rPr>
            </w:pPr>
            <w:r w:rsidRPr="004027CC">
              <w:rPr>
                <w:rFonts w:ascii="Arial" w:hAnsi="Arial" w:cs="Arial"/>
                <w:sz w:val="20"/>
                <w:szCs w:val="20"/>
              </w:rPr>
              <w:t xml:space="preserve">Loại </w:t>
            </w:r>
            <w:r w:rsidR="00B50126">
              <w:rPr>
                <w:rFonts w:ascii="Arial" w:hAnsi="Arial" w:cs="Arial"/>
                <w:sz w:val="20"/>
                <w:szCs w:val="20"/>
              </w:rPr>
              <w:t>đất</w:t>
            </w:r>
            <w:r w:rsidRPr="004027CC">
              <w:rPr>
                <w:rFonts w:ascii="Arial" w:hAnsi="Arial" w:cs="Arial"/>
                <w:sz w:val="20"/>
                <w:szCs w:val="20"/>
              </w:rPr>
              <w:t xml:space="preserve"> dưới mũi cọc</w:t>
            </w:r>
          </w:p>
        </w:tc>
        <w:tc>
          <w:tcPr>
            <w:tcW w:w="4963" w:type="dxa"/>
            <w:tcBorders>
              <w:top w:val="single" w:sz="4" w:space="0" w:color="auto"/>
              <w:left w:val="single" w:sz="4" w:space="0" w:color="auto"/>
              <w:bottom w:val="nil"/>
              <w:right w:val="single" w:sz="4" w:space="0" w:color="auto"/>
            </w:tcBorders>
            <w:shd w:val="clear" w:color="auto" w:fill="FFFFFF"/>
          </w:tcPr>
          <w:p w:rsidR="00155963" w:rsidRPr="004027CC" w:rsidP="00B50126">
            <w:pPr>
              <w:widowControl/>
              <w:spacing w:before="120"/>
              <w:jc w:val="center"/>
              <w:rPr>
                <w:rFonts w:ascii="Arial" w:hAnsi="Arial" w:cs="Arial"/>
                <w:sz w:val="20"/>
                <w:szCs w:val="20"/>
              </w:rPr>
            </w:pPr>
            <w:r w:rsidRPr="004027CC">
              <w:rPr>
                <w:rFonts w:ascii="Arial" w:hAnsi="Arial" w:cs="Arial"/>
                <w:sz w:val="20"/>
                <w:szCs w:val="20"/>
              </w:rPr>
              <w:t>Hệ số M</w:t>
            </w:r>
          </w:p>
        </w:tc>
      </w:tr>
      <w:tr>
        <w:tblPrEx>
          <w:tblW w:w="0" w:type="auto"/>
          <w:tblInd w:w="5" w:type="dxa"/>
          <w:tblCellMar>
            <w:left w:w="0" w:type="dxa"/>
            <w:right w:w="0" w:type="dxa"/>
          </w:tblCellMar>
          <w:tblLook w:val="0000"/>
        </w:tblPrEx>
        <w:tc>
          <w:tcPr>
            <w:tcW w:w="4752"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r w:rsidRPr="004027CC">
              <w:rPr>
                <w:rFonts w:ascii="Arial" w:hAnsi="Arial" w:cs="Arial"/>
                <w:sz w:val="20"/>
                <w:szCs w:val="20"/>
              </w:rPr>
              <w:t>Sỏi sạn có lẫn cát</w:t>
            </w:r>
          </w:p>
        </w:tc>
        <w:tc>
          <w:tcPr>
            <w:tcW w:w="4963" w:type="dxa"/>
            <w:tcBorders>
              <w:top w:val="single" w:sz="4" w:space="0" w:color="auto"/>
              <w:left w:val="single" w:sz="4" w:space="0" w:color="auto"/>
              <w:bottom w:val="nil"/>
              <w:right w:val="single" w:sz="4" w:space="0" w:color="auto"/>
            </w:tcBorders>
            <w:shd w:val="clear" w:color="auto" w:fill="FFFFFF"/>
          </w:tcPr>
          <w:p w:rsidR="00155963" w:rsidRPr="004027CC" w:rsidP="00B50126">
            <w:pPr>
              <w:widowControl/>
              <w:spacing w:before="120"/>
              <w:jc w:val="center"/>
              <w:rPr>
                <w:rFonts w:ascii="Arial" w:hAnsi="Arial" w:cs="Arial"/>
                <w:sz w:val="20"/>
                <w:szCs w:val="20"/>
              </w:rPr>
            </w:pPr>
            <w:r w:rsidRPr="004027CC">
              <w:rPr>
                <w:rFonts w:ascii="Arial" w:hAnsi="Arial" w:cs="Arial"/>
                <w:sz w:val="20"/>
                <w:szCs w:val="20"/>
              </w:rPr>
              <w:t>1,3</w:t>
            </w:r>
          </w:p>
        </w:tc>
      </w:tr>
      <w:tr>
        <w:tblPrEx>
          <w:tblW w:w="0" w:type="auto"/>
          <w:tblInd w:w="5" w:type="dxa"/>
          <w:tblCellMar>
            <w:left w:w="0" w:type="dxa"/>
            <w:right w:w="0" w:type="dxa"/>
          </w:tblCellMar>
          <w:tblLook w:val="0000"/>
        </w:tblPrEx>
        <w:tc>
          <w:tcPr>
            <w:tcW w:w="4752" w:type="dxa"/>
            <w:tcBorders>
              <w:top w:val="nil"/>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r w:rsidRPr="004027CC">
              <w:rPr>
                <w:rFonts w:ascii="Arial" w:hAnsi="Arial" w:cs="Arial"/>
                <w:sz w:val="20"/>
                <w:szCs w:val="20"/>
              </w:rPr>
              <w:t>Cát: - hạt trung và thô</w:t>
            </w:r>
          </w:p>
        </w:tc>
        <w:tc>
          <w:tcPr>
            <w:tcW w:w="4963" w:type="dxa"/>
            <w:tcBorders>
              <w:top w:val="nil"/>
              <w:left w:val="single" w:sz="4" w:space="0" w:color="auto"/>
              <w:bottom w:val="nil"/>
              <w:right w:val="single" w:sz="4" w:space="0" w:color="auto"/>
            </w:tcBorders>
            <w:shd w:val="clear" w:color="auto" w:fill="FFFFFF"/>
          </w:tcPr>
          <w:p w:rsidR="00155963" w:rsidRPr="004027CC" w:rsidP="00B50126">
            <w:pPr>
              <w:widowControl/>
              <w:spacing w:before="120"/>
              <w:jc w:val="center"/>
              <w:rPr>
                <w:rFonts w:ascii="Arial" w:hAnsi="Arial" w:cs="Arial"/>
                <w:sz w:val="20"/>
                <w:szCs w:val="20"/>
              </w:rPr>
            </w:pPr>
            <w:r w:rsidRPr="004027CC">
              <w:rPr>
                <w:rFonts w:ascii="Arial" w:hAnsi="Arial" w:cs="Arial"/>
                <w:sz w:val="20"/>
                <w:szCs w:val="20"/>
              </w:rPr>
              <w:t>1,2</w:t>
            </w:r>
          </w:p>
        </w:tc>
      </w:tr>
      <w:tr>
        <w:tblPrEx>
          <w:tblW w:w="0" w:type="auto"/>
          <w:tblInd w:w="5" w:type="dxa"/>
          <w:tblCellMar>
            <w:left w:w="0" w:type="dxa"/>
            <w:right w:w="0" w:type="dxa"/>
          </w:tblCellMar>
          <w:tblLook w:val="0000"/>
        </w:tblPrEx>
        <w:tc>
          <w:tcPr>
            <w:tcW w:w="4752" w:type="dxa"/>
            <w:tcBorders>
              <w:top w:val="nil"/>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r w:rsidRPr="004027CC">
              <w:rPr>
                <w:rFonts w:ascii="Arial" w:hAnsi="Arial" w:cs="Arial"/>
                <w:sz w:val="20"/>
                <w:szCs w:val="20"/>
              </w:rPr>
              <w:t>- hạt nhỏ chặt vừa</w:t>
            </w:r>
          </w:p>
        </w:tc>
        <w:tc>
          <w:tcPr>
            <w:tcW w:w="4963" w:type="dxa"/>
            <w:tcBorders>
              <w:top w:val="nil"/>
              <w:left w:val="single" w:sz="4" w:space="0" w:color="auto"/>
              <w:bottom w:val="nil"/>
              <w:right w:val="single" w:sz="4" w:space="0" w:color="auto"/>
            </w:tcBorders>
            <w:shd w:val="clear" w:color="auto" w:fill="FFFFFF"/>
          </w:tcPr>
          <w:p w:rsidR="00155963" w:rsidRPr="004027CC" w:rsidP="00B50126">
            <w:pPr>
              <w:widowControl/>
              <w:spacing w:before="120"/>
              <w:jc w:val="center"/>
              <w:rPr>
                <w:rFonts w:ascii="Arial" w:hAnsi="Arial" w:cs="Arial"/>
                <w:sz w:val="20"/>
                <w:szCs w:val="20"/>
              </w:rPr>
            </w:pPr>
            <w:r w:rsidRPr="004027CC">
              <w:rPr>
                <w:rFonts w:ascii="Arial" w:hAnsi="Arial" w:cs="Arial"/>
                <w:sz w:val="20"/>
                <w:szCs w:val="20"/>
              </w:rPr>
              <w:t>1,1</w:t>
            </w:r>
          </w:p>
        </w:tc>
      </w:tr>
      <w:tr>
        <w:tblPrEx>
          <w:tblW w:w="0" w:type="auto"/>
          <w:tblInd w:w="5" w:type="dxa"/>
          <w:tblCellMar>
            <w:left w:w="0" w:type="dxa"/>
            <w:right w:w="0" w:type="dxa"/>
          </w:tblCellMar>
          <w:tblLook w:val="0000"/>
        </w:tblPrEx>
        <w:tc>
          <w:tcPr>
            <w:tcW w:w="4752" w:type="dxa"/>
            <w:tcBorders>
              <w:top w:val="nil"/>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r w:rsidRPr="004027CC">
              <w:rPr>
                <w:rFonts w:ascii="Arial" w:hAnsi="Arial" w:cs="Arial"/>
                <w:sz w:val="20"/>
                <w:szCs w:val="20"/>
              </w:rPr>
              <w:t>- cát bụi chặt vừa</w:t>
            </w:r>
          </w:p>
        </w:tc>
        <w:tc>
          <w:tcPr>
            <w:tcW w:w="4963" w:type="dxa"/>
            <w:tcBorders>
              <w:top w:val="nil"/>
              <w:left w:val="single" w:sz="4" w:space="0" w:color="auto"/>
              <w:bottom w:val="nil"/>
              <w:right w:val="single" w:sz="4" w:space="0" w:color="auto"/>
            </w:tcBorders>
            <w:shd w:val="clear" w:color="auto" w:fill="FFFFFF"/>
          </w:tcPr>
          <w:p w:rsidR="00155963" w:rsidRPr="004027CC" w:rsidP="00B50126">
            <w:pPr>
              <w:widowControl/>
              <w:spacing w:before="120"/>
              <w:jc w:val="center"/>
              <w:rPr>
                <w:rFonts w:ascii="Arial" w:hAnsi="Arial" w:cs="Arial"/>
                <w:sz w:val="20"/>
                <w:szCs w:val="20"/>
              </w:rPr>
            </w:pPr>
            <w:r w:rsidRPr="004027CC">
              <w:rPr>
                <w:rFonts w:ascii="Arial" w:hAnsi="Arial" w:cs="Arial"/>
                <w:sz w:val="20"/>
                <w:szCs w:val="20"/>
              </w:rPr>
              <w:t>1,0</w:t>
            </w:r>
          </w:p>
        </w:tc>
      </w:tr>
      <w:tr>
        <w:tblPrEx>
          <w:tblW w:w="0" w:type="auto"/>
          <w:tblInd w:w="5" w:type="dxa"/>
          <w:tblCellMar>
            <w:left w:w="0" w:type="dxa"/>
            <w:right w:w="0" w:type="dxa"/>
          </w:tblCellMar>
          <w:tblLook w:val="0000"/>
        </w:tblPrEx>
        <w:tc>
          <w:tcPr>
            <w:tcW w:w="4752" w:type="dxa"/>
            <w:tcBorders>
              <w:top w:val="nil"/>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r w:rsidRPr="004027CC">
              <w:rPr>
                <w:rFonts w:ascii="Arial" w:hAnsi="Arial" w:cs="Arial"/>
                <w:sz w:val="20"/>
                <w:szCs w:val="20"/>
              </w:rPr>
              <w:t>Á cát dẻo, á sét và sét cứng</w:t>
            </w:r>
          </w:p>
        </w:tc>
        <w:tc>
          <w:tcPr>
            <w:tcW w:w="4963" w:type="dxa"/>
            <w:tcBorders>
              <w:top w:val="nil"/>
              <w:left w:val="single" w:sz="4" w:space="0" w:color="auto"/>
              <w:bottom w:val="nil"/>
              <w:right w:val="single" w:sz="4" w:space="0" w:color="auto"/>
            </w:tcBorders>
            <w:shd w:val="clear" w:color="auto" w:fill="FFFFFF"/>
          </w:tcPr>
          <w:p w:rsidR="00155963" w:rsidRPr="004027CC" w:rsidP="00B50126">
            <w:pPr>
              <w:widowControl/>
              <w:spacing w:before="120"/>
              <w:jc w:val="center"/>
              <w:rPr>
                <w:rFonts w:ascii="Arial" w:hAnsi="Arial" w:cs="Arial"/>
                <w:sz w:val="20"/>
                <w:szCs w:val="20"/>
              </w:rPr>
            </w:pPr>
            <w:r w:rsidRPr="004027CC">
              <w:rPr>
                <w:rFonts w:ascii="Arial" w:hAnsi="Arial" w:cs="Arial"/>
                <w:sz w:val="20"/>
                <w:szCs w:val="20"/>
              </w:rPr>
              <w:t>0,9</w:t>
            </w:r>
          </w:p>
        </w:tc>
      </w:tr>
      <w:tr>
        <w:tblPrEx>
          <w:tblW w:w="0" w:type="auto"/>
          <w:tblInd w:w="5" w:type="dxa"/>
          <w:tblCellMar>
            <w:left w:w="0" w:type="dxa"/>
            <w:right w:w="0" w:type="dxa"/>
          </w:tblCellMar>
          <w:tblLook w:val="0000"/>
        </w:tblPrEx>
        <w:tc>
          <w:tcPr>
            <w:tcW w:w="4752" w:type="dxa"/>
            <w:tcBorders>
              <w:top w:val="nil"/>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r w:rsidRPr="004027CC">
              <w:rPr>
                <w:rFonts w:ascii="Arial" w:hAnsi="Arial" w:cs="Arial"/>
                <w:sz w:val="20"/>
                <w:szCs w:val="20"/>
              </w:rPr>
              <w:t>Á sét và sét - nửa cứng</w:t>
            </w:r>
          </w:p>
        </w:tc>
        <w:tc>
          <w:tcPr>
            <w:tcW w:w="4963" w:type="dxa"/>
            <w:tcBorders>
              <w:top w:val="nil"/>
              <w:left w:val="single" w:sz="4" w:space="0" w:color="auto"/>
              <w:bottom w:val="nil"/>
              <w:right w:val="single" w:sz="4" w:space="0" w:color="auto"/>
            </w:tcBorders>
            <w:shd w:val="clear" w:color="auto" w:fill="FFFFFF"/>
          </w:tcPr>
          <w:p w:rsidR="00155963" w:rsidRPr="004027CC" w:rsidP="00B50126">
            <w:pPr>
              <w:widowControl/>
              <w:spacing w:before="120"/>
              <w:jc w:val="center"/>
              <w:rPr>
                <w:rFonts w:ascii="Arial" w:hAnsi="Arial" w:cs="Arial"/>
                <w:sz w:val="20"/>
                <w:szCs w:val="20"/>
              </w:rPr>
            </w:pPr>
            <w:r w:rsidRPr="004027CC">
              <w:rPr>
                <w:rFonts w:ascii="Arial" w:hAnsi="Arial" w:cs="Arial"/>
                <w:sz w:val="20"/>
                <w:szCs w:val="20"/>
              </w:rPr>
              <w:t>0,8</w:t>
            </w:r>
          </w:p>
        </w:tc>
      </w:tr>
      <w:tr>
        <w:tblPrEx>
          <w:tblW w:w="0" w:type="auto"/>
          <w:tblInd w:w="5" w:type="dxa"/>
          <w:tblCellMar>
            <w:left w:w="0" w:type="dxa"/>
            <w:right w:w="0" w:type="dxa"/>
          </w:tblCellMar>
          <w:tblLook w:val="0000"/>
        </w:tblPrEx>
        <w:tc>
          <w:tcPr>
            <w:tcW w:w="4752" w:type="dxa"/>
            <w:tcBorders>
              <w:top w:val="nil"/>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r w:rsidRPr="004027CC">
              <w:rPr>
                <w:rFonts w:ascii="Arial" w:hAnsi="Arial" w:cs="Arial"/>
                <w:sz w:val="20"/>
                <w:szCs w:val="20"/>
              </w:rPr>
              <w:t>Á sét và sét - dẻo cứng</w:t>
            </w:r>
          </w:p>
        </w:tc>
        <w:tc>
          <w:tcPr>
            <w:tcW w:w="4963" w:type="dxa"/>
            <w:tcBorders>
              <w:top w:val="nil"/>
              <w:left w:val="single" w:sz="4" w:space="0" w:color="auto"/>
              <w:bottom w:val="nil"/>
              <w:right w:val="single" w:sz="4" w:space="0" w:color="auto"/>
            </w:tcBorders>
            <w:shd w:val="clear" w:color="auto" w:fill="FFFFFF"/>
          </w:tcPr>
          <w:p w:rsidR="00155963" w:rsidRPr="004027CC" w:rsidP="00B50126">
            <w:pPr>
              <w:widowControl/>
              <w:spacing w:before="120"/>
              <w:jc w:val="center"/>
              <w:rPr>
                <w:rFonts w:ascii="Arial" w:hAnsi="Arial" w:cs="Arial"/>
                <w:sz w:val="20"/>
                <w:szCs w:val="20"/>
              </w:rPr>
            </w:pPr>
            <w:r w:rsidRPr="004027CC">
              <w:rPr>
                <w:rFonts w:ascii="Arial" w:hAnsi="Arial" w:cs="Arial"/>
                <w:sz w:val="20"/>
                <w:szCs w:val="20"/>
              </w:rPr>
              <w:t>0,7</w:t>
            </w:r>
          </w:p>
        </w:tc>
      </w:tr>
      <w:tr>
        <w:tblPrEx>
          <w:tblW w:w="0" w:type="auto"/>
          <w:tblInd w:w="5" w:type="dxa"/>
          <w:tblCellMar>
            <w:left w:w="0" w:type="dxa"/>
            <w:right w:w="0" w:type="dxa"/>
          </w:tblCellMar>
          <w:tblLook w:val="0000"/>
        </w:tblPrEx>
        <w:tc>
          <w:tcPr>
            <w:tcW w:w="9715" w:type="dxa"/>
            <w:gridSpan w:val="2"/>
            <w:tcBorders>
              <w:top w:val="single" w:sz="4" w:space="0" w:color="auto"/>
              <w:left w:val="single" w:sz="4" w:space="0" w:color="auto"/>
              <w:bottom w:val="single" w:sz="4" w:space="0" w:color="auto"/>
              <w:right w:val="single" w:sz="4" w:space="0" w:color="auto"/>
            </w:tcBorders>
            <w:shd w:val="clear" w:color="auto" w:fill="FFFFFF"/>
          </w:tcPr>
          <w:p w:rsidR="00155963" w:rsidRPr="004027CC" w:rsidP="00B50126">
            <w:pPr>
              <w:widowControl/>
              <w:spacing w:before="120"/>
              <w:rPr>
                <w:rFonts w:ascii="Arial" w:hAnsi="Arial" w:cs="Arial"/>
                <w:sz w:val="20"/>
                <w:szCs w:val="20"/>
              </w:rPr>
            </w:pPr>
            <w:r w:rsidRPr="004027CC">
              <w:rPr>
                <w:rFonts w:ascii="Arial" w:hAnsi="Arial" w:cs="Arial"/>
                <w:sz w:val="20"/>
                <w:szCs w:val="20"/>
              </w:rPr>
              <w:t>CHÚ THÍCH: Khi cát chặt giá trị hệ số M được tăng thêm 60 %.</w:t>
            </w:r>
          </w:p>
        </w:tc>
      </w:tr>
    </w:tbl>
    <w:p w:rsidR="00155963" w:rsidRPr="004027CC" w:rsidP="005B262C">
      <w:pPr>
        <w:widowControl/>
        <w:spacing w:before="120"/>
        <w:rPr>
          <w:rFonts w:ascii="Arial" w:hAnsi="Arial" w:cs="Arial"/>
          <w:sz w:val="20"/>
          <w:szCs w:val="20"/>
        </w:rPr>
      </w:pPr>
      <w:r w:rsidRPr="004027CC">
        <w:rPr>
          <w:rFonts w:ascii="Arial" w:hAnsi="Arial" w:cs="Arial"/>
          <w:sz w:val="20"/>
          <w:szCs w:val="20"/>
        </w:rPr>
        <w:t>Q</w:t>
      </w:r>
      <w:r w:rsidRPr="00B50126">
        <w:rPr>
          <w:rFonts w:ascii="Arial" w:hAnsi="Arial" w:cs="Arial"/>
          <w:sz w:val="20"/>
          <w:szCs w:val="20"/>
          <w:vertAlign w:val="subscript"/>
        </w:rPr>
        <w:t>T</w:t>
      </w:r>
      <w:r w:rsidR="00B50126">
        <w:rPr>
          <w:rFonts w:ascii="Arial" w:hAnsi="Arial" w:cs="Arial"/>
          <w:sz w:val="20"/>
          <w:szCs w:val="20"/>
          <w:lang w:val="en-US"/>
        </w:rPr>
        <w:t xml:space="preserve"> </w:t>
      </w:r>
      <w:r w:rsidRPr="004027CC">
        <w:rPr>
          <w:rFonts w:ascii="Arial" w:hAnsi="Arial" w:cs="Arial"/>
          <w:sz w:val="20"/>
          <w:szCs w:val="20"/>
        </w:rPr>
        <w:t>là trọng lượng toàn phần của búa hoặc búa rung, tính bằng tấn (T);</w:t>
      </w:r>
    </w:p>
    <w:p w:rsidR="00155963" w:rsidRPr="004027CC" w:rsidP="005B262C">
      <w:pPr>
        <w:widowControl/>
        <w:spacing w:before="120"/>
        <w:rPr>
          <w:rFonts w:ascii="Arial" w:hAnsi="Arial" w:cs="Arial"/>
          <w:sz w:val="20"/>
          <w:szCs w:val="20"/>
        </w:rPr>
      </w:pPr>
      <w:r w:rsidR="00B50126">
        <w:rPr>
          <w:rFonts w:ascii="Symbol" w:hAnsi="Symbol" w:cs="Arial"/>
          <w:sz w:val="20"/>
          <w:szCs w:val="20"/>
        </w:rPr>
        <w:sym w:font="Symbol" w:char="F065"/>
      </w:r>
      <w:r w:rsidRPr="00B50126">
        <w:rPr>
          <w:rFonts w:ascii="Arial" w:hAnsi="Arial" w:cs="Arial"/>
          <w:sz w:val="20"/>
          <w:szCs w:val="20"/>
          <w:vertAlign w:val="superscript"/>
        </w:rPr>
        <w:t>2</w:t>
      </w:r>
      <w:r w:rsidRPr="004027CC">
        <w:rPr>
          <w:rFonts w:ascii="Arial" w:hAnsi="Arial" w:cs="Arial"/>
          <w:sz w:val="20"/>
          <w:szCs w:val="20"/>
        </w:rPr>
        <w:t xml:space="preserve"> là hệ số phục hồi va đập, lấy </w:t>
      </w:r>
      <w:r w:rsidR="00B50126">
        <w:rPr>
          <w:rFonts w:ascii="Symbol" w:hAnsi="Symbol" w:cs="Arial"/>
          <w:sz w:val="20"/>
          <w:szCs w:val="20"/>
        </w:rPr>
        <w:sym w:font="Symbol" w:char="F065"/>
      </w:r>
      <w:r w:rsidRPr="00B50126">
        <w:rPr>
          <w:rFonts w:ascii="Arial" w:hAnsi="Arial" w:cs="Arial"/>
          <w:sz w:val="20"/>
          <w:szCs w:val="20"/>
          <w:vertAlign w:val="superscript"/>
        </w:rPr>
        <w:t>2</w:t>
      </w:r>
      <w:r w:rsidRPr="004027CC">
        <w:rPr>
          <w:rFonts w:ascii="Arial" w:hAnsi="Arial" w:cs="Arial"/>
          <w:sz w:val="20"/>
          <w:szCs w:val="20"/>
        </w:rPr>
        <w:t xml:space="preserve"> = 0,2 khi đóng cọc BTCT và cọc thép có dùng mũ cọc đệm gỗ, còn khi dùng búa rung thì </w:t>
      </w:r>
      <w:r w:rsidR="00B50126">
        <w:rPr>
          <w:rFonts w:ascii="Symbol" w:hAnsi="Symbol" w:cs="Arial"/>
          <w:sz w:val="20"/>
          <w:szCs w:val="20"/>
        </w:rPr>
        <w:sym w:font="Symbol" w:char="F065"/>
      </w:r>
      <w:r w:rsidRPr="00B50126" w:rsidR="00B50126">
        <w:rPr>
          <w:rFonts w:ascii="Arial" w:hAnsi="Arial" w:cs="Arial"/>
          <w:sz w:val="20"/>
          <w:szCs w:val="20"/>
          <w:vertAlign w:val="superscript"/>
        </w:rPr>
        <w:t>2</w:t>
      </w:r>
      <w:r w:rsidRPr="004027CC">
        <w:rPr>
          <w:rFonts w:ascii="Arial" w:hAnsi="Arial" w:cs="Arial"/>
          <w:sz w:val="20"/>
          <w:szCs w:val="20"/>
        </w:rPr>
        <w:t xml:space="preserve"> = 0;</w:t>
      </w:r>
    </w:p>
    <w:p w:rsidR="00155963" w:rsidRPr="004027CC" w:rsidP="005B262C">
      <w:pPr>
        <w:widowControl/>
        <w:spacing w:before="120"/>
        <w:rPr>
          <w:rFonts w:ascii="Arial" w:hAnsi="Arial" w:cs="Arial"/>
          <w:sz w:val="20"/>
          <w:szCs w:val="20"/>
        </w:rPr>
      </w:pPr>
      <w:r w:rsidRPr="004027CC">
        <w:rPr>
          <w:rFonts w:ascii="Arial" w:hAnsi="Arial" w:cs="Arial"/>
          <w:sz w:val="20"/>
          <w:szCs w:val="20"/>
        </w:rPr>
        <w:t>q là trọng lượng cọc và mũ cọc, tính bằng tấn (T);</w:t>
      </w:r>
    </w:p>
    <w:p w:rsidR="00155963" w:rsidRPr="004027CC" w:rsidP="005B262C">
      <w:pPr>
        <w:widowControl/>
        <w:spacing w:before="120"/>
        <w:rPr>
          <w:rFonts w:ascii="Arial" w:hAnsi="Arial" w:cs="Arial"/>
          <w:sz w:val="20"/>
          <w:szCs w:val="20"/>
        </w:rPr>
      </w:pPr>
      <w:r w:rsidRPr="004027CC">
        <w:rPr>
          <w:rFonts w:ascii="Arial" w:hAnsi="Arial" w:cs="Arial"/>
          <w:sz w:val="20"/>
          <w:szCs w:val="20"/>
        </w:rPr>
        <w:t>q</w:t>
      </w:r>
      <w:r w:rsidRPr="00B50126">
        <w:rPr>
          <w:rFonts w:ascii="Arial" w:hAnsi="Arial" w:cs="Arial"/>
          <w:sz w:val="20"/>
          <w:szCs w:val="20"/>
          <w:vertAlign w:val="subscript"/>
        </w:rPr>
        <w:t>1</w:t>
      </w:r>
      <w:r w:rsidRPr="004027CC">
        <w:rPr>
          <w:rFonts w:ascii="Arial" w:hAnsi="Arial" w:cs="Arial"/>
          <w:sz w:val="20"/>
          <w:szCs w:val="20"/>
        </w:rPr>
        <w:t xml:space="preserve"> là trọng lượng cọc đệm, tính bằng tấn (T); khi dùng búa rung q</w:t>
      </w:r>
      <w:r w:rsidRPr="00B50126" w:rsidR="00B50126">
        <w:rPr>
          <w:rFonts w:ascii="Arial" w:hAnsi="Arial" w:cs="Arial"/>
          <w:sz w:val="20"/>
          <w:szCs w:val="20"/>
          <w:vertAlign w:val="subscript"/>
        </w:rPr>
        <w:t>1</w:t>
      </w:r>
      <w:r w:rsidRPr="004027CC">
        <w:rPr>
          <w:rFonts w:ascii="Arial" w:hAnsi="Arial" w:cs="Arial"/>
          <w:sz w:val="20"/>
          <w:szCs w:val="20"/>
        </w:rPr>
        <w:t xml:space="preserve"> = 0;</w:t>
      </w:r>
    </w:p>
    <w:p w:rsidR="00155963" w:rsidRPr="004027CC" w:rsidP="005B262C">
      <w:pPr>
        <w:widowControl/>
        <w:spacing w:before="120"/>
        <w:rPr>
          <w:rFonts w:ascii="Arial" w:hAnsi="Arial" w:cs="Arial"/>
          <w:sz w:val="20"/>
          <w:szCs w:val="20"/>
        </w:rPr>
      </w:pPr>
      <w:r w:rsidRPr="004027CC">
        <w:rPr>
          <w:rFonts w:ascii="Arial" w:hAnsi="Arial" w:cs="Arial"/>
          <w:sz w:val="20"/>
          <w:szCs w:val="20"/>
        </w:rPr>
        <w:t>h là chiều cao cho búa điêzen, h = 50 cm, các loại khác h = 0;</w:t>
      </w:r>
    </w:p>
    <w:p w:rsidR="00155963" w:rsidRPr="004027CC" w:rsidP="005B262C">
      <w:pPr>
        <w:widowControl/>
        <w:spacing w:before="120"/>
        <w:rPr>
          <w:rFonts w:ascii="Arial" w:hAnsi="Arial" w:cs="Arial"/>
          <w:sz w:val="20"/>
          <w:szCs w:val="20"/>
        </w:rPr>
      </w:pPr>
      <w:r w:rsidR="00B50126">
        <w:rPr>
          <w:rFonts w:ascii="Symbol" w:hAnsi="Symbol" w:cs="Arial"/>
          <w:sz w:val="20"/>
          <w:szCs w:val="20"/>
        </w:rPr>
        <w:sym w:font="Symbol" w:char="F057"/>
      </w:r>
      <w:r w:rsidRPr="004027CC">
        <w:rPr>
          <w:rFonts w:ascii="Arial" w:hAnsi="Arial" w:cs="Arial"/>
          <w:sz w:val="20"/>
          <w:szCs w:val="20"/>
        </w:rPr>
        <w:t xml:space="preserve"> là diện tích mặt bên của cọc, tính bằng mét vuông (m</w:t>
      </w:r>
      <w:r w:rsidR="002E3672">
        <w:rPr>
          <w:rFonts w:ascii="Arial" w:hAnsi="Arial" w:cs="Arial"/>
          <w:sz w:val="20"/>
          <w:szCs w:val="20"/>
        </w:rPr>
        <w:t>²</w:t>
      </w:r>
      <w:r w:rsidRPr="004027CC">
        <w:rPr>
          <w:rFonts w:ascii="Arial" w:hAnsi="Arial" w:cs="Arial"/>
          <w:sz w:val="20"/>
          <w:szCs w:val="20"/>
        </w:rPr>
        <w:t>);</w:t>
      </w:r>
    </w:p>
    <w:p w:rsidR="00155963" w:rsidRPr="004027CC" w:rsidP="005B262C">
      <w:pPr>
        <w:widowControl/>
        <w:spacing w:before="120"/>
        <w:rPr>
          <w:rFonts w:ascii="Arial" w:hAnsi="Arial" w:cs="Arial"/>
          <w:sz w:val="20"/>
          <w:szCs w:val="20"/>
        </w:rPr>
      </w:pPr>
      <w:r w:rsidRPr="004027CC">
        <w:rPr>
          <w:rFonts w:ascii="Arial" w:hAnsi="Arial" w:cs="Arial"/>
          <w:sz w:val="20"/>
          <w:szCs w:val="20"/>
        </w:rPr>
        <w:t>n</w:t>
      </w:r>
      <w:r w:rsidRPr="002E3672">
        <w:rPr>
          <w:rFonts w:ascii="Arial" w:hAnsi="Arial" w:cs="Arial"/>
          <w:sz w:val="20"/>
          <w:szCs w:val="20"/>
          <w:vertAlign w:val="subscript"/>
        </w:rPr>
        <w:t>0</w:t>
      </w:r>
      <w:r w:rsidRPr="004027CC">
        <w:rPr>
          <w:rFonts w:ascii="Arial" w:hAnsi="Arial" w:cs="Arial"/>
          <w:sz w:val="20"/>
          <w:szCs w:val="20"/>
        </w:rPr>
        <w:t xml:space="preserve"> và n</w:t>
      </w:r>
      <w:r w:rsidRPr="002E3672" w:rsidR="002E3672">
        <w:rPr>
          <w:rFonts w:ascii="Symbol" w:hAnsi="Symbol" w:cs="Arial"/>
          <w:sz w:val="20"/>
          <w:szCs w:val="20"/>
          <w:vertAlign w:val="subscript"/>
        </w:rPr>
        <w:sym w:font="Symbol" w:char="F073"/>
      </w:r>
      <w:r w:rsidRPr="004027CC">
        <w:rPr>
          <w:rFonts w:ascii="Arial" w:hAnsi="Arial" w:cs="Arial"/>
          <w:sz w:val="20"/>
          <w:szCs w:val="20"/>
        </w:rPr>
        <w:t xml:space="preserve"> là các hệ số chuyển đổi từ sức kháng động của đất sang sức kháng tĩnh, tính bằng giây mét trên tấn n</w:t>
      </w:r>
      <w:r w:rsidRPr="002E3672" w:rsidR="002E3672">
        <w:rPr>
          <w:rFonts w:ascii="Symbol" w:hAnsi="Symbol" w:cs="Arial"/>
          <w:sz w:val="20"/>
          <w:szCs w:val="20"/>
          <w:vertAlign w:val="subscript"/>
        </w:rPr>
        <w:sym w:font="Symbol" w:char="F073"/>
      </w:r>
      <w:r w:rsidRPr="004027CC">
        <w:rPr>
          <w:rFonts w:ascii="Arial" w:hAnsi="Arial" w:cs="Arial"/>
          <w:sz w:val="20"/>
          <w:szCs w:val="20"/>
        </w:rPr>
        <w:t xml:space="preserve"> = 0,25 s.m/T; n</w:t>
      </w:r>
      <w:r w:rsidRPr="002E3672">
        <w:rPr>
          <w:rFonts w:ascii="Arial" w:hAnsi="Arial" w:cs="Arial"/>
          <w:sz w:val="20"/>
          <w:szCs w:val="20"/>
          <w:vertAlign w:val="subscript"/>
        </w:rPr>
        <w:t>0</w:t>
      </w:r>
      <w:r w:rsidRPr="004027CC">
        <w:rPr>
          <w:rFonts w:ascii="Arial" w:hAnsi="Arial" w:cs="Arial"/>
          <w:sz w:val="20"/>
          <w:szCs w:val="20"/>
        </w:rPr>
        <w:t xml:space="preserve"> = 0,002 5 s.m/T;</w:t>
      </w:r>
    </w:p>
    <w:p w:rsidR="00155963" w:rsidRPr="004027CC" w:rsidP="005B262C">
      <w:pPr>
        <w:widowControl/>
        <w:spacing w:before="120"/>
        <w:rPr>
          <w:rFonts w:ascii="Arial" w:hAnsi="Arial" w:cs="Arial"/>
          <w:sz w:val="20"/>
          <w:szCs w:val="20"/>
        </w:rPr>
      </w:pPr>
      <w:r w:rsidRPr="004027CC">
        <w:rPr>
          <w:rFonts w:ascii="Arial" w:hAnsi="Arial" w:cs="Arial"/>
          <w:sz w:val="20"/>
          <w:szCs w:val="20"/>
        </w:rPr>
        <w:t>g là gia tốc trọng trường (g = 9,81</w:t>
      </w:r>
      <w:r w:rsidR="002E3672">
        <w:rPr>
          <w:rFonts w:ascii="Arial" w:hAnsi="Arial" w:cs="Arial"/>
          <w:sz w:val="20"/>
          <w:szCs w:val="20"/>
        </w:rPr>
        <w:t xml:space="preserve"> </w:t>
      </w:r>
      <w:r w:rsidR="002E3672">
        <w:rPr>
          <w:rFonts w:ascii="Arial" w:hAnsi="Arial" w:cs="Arial"/>
          <w:sz w:val="20"/>
          <w:szCs w:val="20"/>
        </w:rPr>
        <w:t>m/s²</w:t>
      </w:r>
      <w:r w:rsidRPr="004027CC">
        <w:rPr>
          <w:rFonts w:ascii="Arial" w:hAnsi="Arial" w:cs="Arial"/>
          <w:sz w:val="20"/>
          <w:szCs w:val="20"/>
        </w:rPr>
        <w:t>);</w:t>
      </w:r>
    </w:p>
    <w:p w:rsidR="00155963" w:rsidRPr="004027CC" w:rsidP="005B262C">
      <w:pPr>
        <w:widowControl/>
        <w:spacing w:before="120"/>
        <w:rPr>
          <w:rFonts w:ascii="Arial" w:hAnsi="Arial" w:cs="Arial"/>
          <w:sz w:val="20"/>
          <w:szCs w:val="20"/>
        </w:rPr>
      </w:pPr>
      <w:r w:rsidRPr="004027CC">
        <w:rPr>
          <w:rFonts w:ascii="Arial" w:hAnsi="Arial" w:cs="Arial"/>
          <w:sz w:val="20"/>
          <w:szCs w:val="20"/>
        </w:rPr>
        <w:t>F là diện tích theo chu vi ngoài của cọc đặc hoặc rỗng</w:t>
      </w:r>
      <w:r w:rsidR="002E3672">
        <w:rPr>
          <w:rFonts w:ascii="Arial" w:hAnsi="Arial" w:cs="Arial"/>
          <w:sz w:val="20"/>
          <w:szCs w:val="20"/>
          <w:lang w:val="en-US"/>
        </w:rPr>
        <w:t xml:space="preserve"> </w:t>
      </w:r>
      <w:r w:rsidRPr="004027CC">
        <w:rPr>
          <w:rFonts w:ascii="Arial" w:hAnsi="Arial" w:cs="Arial"/>
          <w:sz w:val="20"/>
          <w:szCs w:val="20"/>
        </w:rPr>
        <w:t>(không phụ thuộc vào cọc có hay không có mũi nhọn), tính bằng mét vuông (m</w:t>
      </w:r>
      <w:r w:rsidR="002E3672">
        <w:rPr>
          <w:rFonts w:ascii="Arial" w:hAnsi="Arial" w:cs="Arial"/>
          <w:sz w:val="20"/>
          <w:szCs w:val="20"/>
        </w:rPr>
        <w:t>²</w:t>
      </w:r>
      <w:r w:rsidRPr="004027CC">
        <w:rPr>
          <w:rFonts w:ascii="Arial" w:hAnsi="Arial" w:cs="Arial"/>
          <w:sz w:val="20"/>
          <w:szCs w:val="20"/>
        </w:rPr>
        <w:t>);</w:t>
      </w:r>
    </w:p>
    <w:p w:rsidR="00155963" w:rsidRPr="004027CC" w:rsidP="005B262C">
      <w:pPr>
        <w:widowControl/>
        <w:spacing w:before="120"/>
        <w:rPr>
          <w:rFonts w:ascii="Arial" w:hAnsi="Arial" w:cs="Arial"/>
          <w:sz w:val="20"/>
          <w:szCs w:val="20"/>
        </w:rPr>
      </w:pPr>
      <w:r w:rsidR="002E3672">
        <w:rPr>
          <w:rFonts w:ascii="Arial" w:hAnsi="Arial" w:cs="Arial"/>
          <w:sz w:val="20"/>
          <w:szCs w:val="20"/>
          <w:lang w:val="en-US"/>
        </w:rPr>
        <w:t>E</w:t>
      </w:r>
      <w:r w:rsidRPr="002E3672">
        <w:rPr>
          <w:rFonts w:ascii="Arial" w:hAnsi="Arial" w:cs="Arial"/>
          <w:sz w:val="20"/>
          <w:szCs w:val="20"/>
          <w:vertAlign w:val="subscript"/>
        </w:rPr>
        <w:t>tt</w:t>
      </w:r>
      <w:r w:rsidRPr="004027CC">
        <w:rPr>
          <w:rFonts w:ascii="Arial" w:hAnsi="Arial" w:cs="Arial"/>
          <w:sz w:val="20"/>
          <w:szCs w:val="20"/>
        </w:rPr>
        <w:t xml:space="preserve"> là năng lượng tính toán của nhát đập, tính bằng tấn xentimét (T.cm), lấy theo 6.2 cho búa điêzen, búa treo và búa đơn động lấy bằng QH, khi dùng búa hơi song động lấy theo lý lịch máy, đối với búa rung lấy theo năng lượng nhát đập quy đổi, cho trong Bảng 6;</w:t>
      </w:r>
    </w:p>
    <w:p w:rsidR="00155963" w:rsidP="005B262C">
      <w:pPr>
        <w:widowControl/>
        <w:spacing w:before="120"/>
        <w:rPr>
          <w:rFonts w:ascii="Arial" w:hAnsi="Arial" w:cs="Arial"/>
          <w:sz w:val="20"/>
          <w:szCs w:val="20"/>
          <w:lang w:val="en-US"/>
        </w:rPr>
      </w:pPr>
      <w:r w:rsidRPr="004027CC">
        <w:rPr>
          <w:rFonts w:ascii="Arial" w:hAnsi="Arial" w:cs="Arial"/>
          <w:sz w:val="20"/>
          <w:szCs w:val="20"/>
        </w:rPr>
        <w:t>Khi tính theo công thức động Hilley rút gọn thì độ chối có thể kiểm tra theo công thức:</w:t>
      </w:r>
    </w:p>
    <w:p w:rsidR="002E3672" w:rsidP="002E3672">
      <w:pPr>
        <w:widowControl/>
        <w:spacing w:before="120"/>
        <w:jc w:val="center"/>
        <w:rPr>
          <w:rFonts w:ascii="Arial" w:hAnsi="Arial" w:cs="Arial"/>
          <w:sz w:val="20"/>
          <w:szCs w:val="20"/>
          <w:lang w:val="en-US"/>
        </w:rPr>
      </w:pPr>
      <w:r>
        <w:rPr>
          <w:rFonts w:ascii="Arial" w:hAnsi="Arial" w:cs="Arial"/>
          <w:sz w:val="20"/>
          <w:szCs w:val="20"/>
          <w:lang w:val="en-US"/>
        </w:rPr>
        <w:pict>
          <v:shape id="_x0000_i1028" type="#_x0000_t75" style="height:107.25pt;width:332.25pt" stroked="f">
            <v:imagedata r:id="rId7" o:title=""/>
          </v:shape>
        </w:pict>
      </w:r>
    </w:p>
    <w:p w:rsidR="002E3672" w:rsidRPr="002E3672" w:rsidP="002E3672">
      <w:pPr>
        <w:widowControl/>
        <w:spacing w:before="120"/>
        <w:rPr>
          <w:rFonts w:ascii="Arial" w:hAnsi="Arial" w:cs="Arial"/>
          <w:sz w:val="20"/>
          <w:szCs w:val="20"/>
          <w:lang w:val="en-US"/>
        </w:rPr>
      </w:pPr>
      <w:r>
        <w:rPr>
          <w:rFonts w:ascii="Arial" w:hAnsi="Arial" w:cs="Arial"/>
          <w:sz w:val="20"/>
          <w:szCs w:val="20"/>
          <w:lang w:val="en-US"/>
        </w:rPr>
        <w:t xml:space="preserve">trong </w:t>
      </w:r>
      <w:r w:rsidRPr="002E3672">
        <w:rPr>
          <w:rFonts w:ascii="Arial" w:hAnsi="Arial" w:cs="Arial"/>
          <w:sz w:val="20"/>
          <w:szCs w:val="20"/>
          <w:lang w:val="en-US"/>
        </w:rPr>
        <w:t>đó</w:t>
      </w:r>
    </w:p>
    <w:p w:rsidR="002E3672" w:rsidP="005B262C">
      <w:pPr>
        <w:widowControl/>
        <w:spacing w:before="120"/>
        <w:rPr>
          <w:rFonts w:ascii="Arial" w:hAnsi="Arial" w:cs="Arial"/>
          <w:sz w:val="20"/>
          <w:szCs w:val="20"/>
          <w:lang w:val="en-US"/>
        </w:rPr>
      </w:pPr>
      <w:r w:rsidRPr="004027CC" w:rsidR="00155963">
        <w:rPr>
          <w:rFonts w:ascii="Arial" w:hAnsi="Arial" w:cs="Arial"/>
          <w:sz w:val="20"/>
          <w:szCs w:val="20"/>
        </w:rPr>
        <w:t>e là độ chối của cọc</w:t>
      </w:r>
      <w:r>
        <w:rPr>
          <w:rFonts w:ascii="Arial" w:hAnsi="Arial" w:cs="Arial"/>
          <w:sz w:val="20"/>
          <w:szCs w:val="20"/>
          <w:lang w:val="en-US"/>
        </w:rPr>
        <w:t xml:space="preserve"> </w:t>
      </w:r>
      <w:r w:rsidRPr="004027CC" w:rsidR="00155963">
        <w:rPr>
          <w:rFonts w:ascii="Arial" w:hAnsi="Arial" w:cs="Arial"/>
          <w:sz w:val="20"/>
          <w:szCs w:val="20"/>
        </w:rPr>
        <w:t>(tính trung bình cho 20 cm</w:t>
      </w:r>
      <w:r>
        <w:rPr>
          <w:rFonts w:ascii="Arial" w:hAnsi="Arial" w:cs="Arial"/>
          <w:sz w:val="20"/>
          <w:szCs w:val="20"/>
        </w:rPr>
        <w:t xml:space="preserve"> cuối cùng), tính bằng mét (m);</w:t>
      </w:r>
    </w:p>
    <w:p w:rsidR="00155963" w:rsidRPr="004027CC" w:rsidP="005B262C">
      <w:pPr>
        <w:widowControl/>
        <w:spacing w:before="120"/>
        <w:rPr>
          <w:rFonts w:ascii="Arial" w:hAnsi="Arial" w:cs="Arial"/>
          <w:sz w:val="20"/>
          <w:szCs w:val="20"/>
        </w:rPr>
      </w:pPr>
      <w:r w:rsidRPr="004027CC">
        <w:rPr>
          <w:rFonts w:ascii="Arial" w:hAnsi="Arial" w:cs="Arial"/>
          <w:sz w:val="20"/>
          <w:szCs w:val="20"/>
        </w:rPr>
        <w:t>e</w:t>
      </w:r>
      <w:r w:rsidRPr="002E3672">
        <w:rPr>
          <w:rFonts w:ascii="Arial" w:hAnsi="Arial" w:cs="Arial"/>
          <w:sz w:val="20"/>
          <w:szCs w:val="20"/>
          <w:vertAlign w:val="subscript"/>
        </w:rPr>
        <w:t>f</w:t>
      </w:r>
      <w:r w:rsidRPr="004027CC">
        <w:rPr>
          <w:rFonts w:ascii="Arial" w:hAnsi="Arial" w:cs="Arial"/>
          <w:sz w:val="20"/>
          <w:szCs w:val="20"/>
        </w:rPr>
        <w:t xml:space="preserve"> là hiệu suất cơ học của búa đóng cọc; một số giá trị được kiến nghị như sau:</w:t>
      </w:r>
    </w:p>
    <w:p w:rsidR="00155963" w:rsidRPr="004027CC" w:rsidP="005B262C">
      <w:pPr>
        <w:widowControl/>
        <w:spacing w:before="120"/>
        <w:rPr>
          <w:rFonts w:ascii="Arial" w:hAnsi="Arial" w:cs="Arial"/>
          <w:sz w:val="20"/>
          <w:szCs w:val="20"/>
        </w:rPr>
      </w:pPr>
      <w:r w:rsidR="002E3672">
        <w:rPr>
          <w:rFonts w:ascii="Arial" w:hAnsi="Arial" w:cs="Arial"/>
          <w:sz w:val="20"/>
          <w:szCs w:val="20"/>
          <w:lang w:val="en-US"/>
        </w:rPr>
        <w:t xml:space="preserve">- </w:t>
      </w:r>
      <w:r w:rsidRPr="004027CC">
        <w:rPr>
          <w:rFonts w:ascii="Arial" w:hAnsi="Arial" w:cs="Arial"/>
          <w:sz w:val="20"/>
          <w:szCs w:val="20"/>
        </w:rPr>
        <w:t>Búa rơi tự do điều khiển tự động, e</w:t>
      </w:r>
      <w:r w:rsidRPr="002E3672">
        <w:rPr>
          <w:rFonts w:ascii="Arial" w:hAnsi="Arial" w:cs="Arial"/>
          <w:sz w:val="20"/>
          <w:szCs w:val="20"/>
          <w:vertAlign w:val="subscript"/>
        </w:rPr>
        <w:t>f</w:t>
      </w:r>
      <w:r w:rsidRPr="004027CC">
        <w:rPr>
          <w:rFonts w:ascii="Arial" w:hAnsi="Arial" w:cs="Arial"/>
          <w:sz w:val="20"/>
          <w:szCs w:val="20"/>
        </w:rPr>
        <w:t xml:space="preserve"> = 0,8;</w:t>
      </w:r>
    </w:p>
    <w:p w:rsidR="00155963" w:rsidRPr="004027CC" w:rsidP="005B262C">
      <w:pPr>
        <w:widowControl/>
        <w:spacing w:before="120"/>
        <w:rPr>
          <w:rFonts w:ascii="Arial" w:hAnsi="Arial" w:cs="Arial"/>
          <w:sz w:val="20"/>
          <w:szCs w:val="20"/>
        </w:rPr>
      </w:pPr>
      <w:r w:rsidR="002E3672">
        <w:rPr>
          <w:rFonts w:ascii="Arial" w:hAnsi="Arial" w:cs="Arial"/>
          <w:sz w:val="20"/>
          <w:szCs w:val="20"/>
          <w:lang w:val="en-US"/>
        </w:rPr>
        <w:t xml:space="preserve">- </w:t>
      </w:r>
      <w:r w:rsidRPr="004027CC">
        <w:rPr>
          <w:rFonts w:ascii="Arial" w:hAnsi="Arial" w:cs="Arial"/>
          <w:sz w:val="20"/>
          <w:szCs w:val="20"/>
        </w:rPr>
        <w:t>Búa điêzen, e</w:t>
      </w:r>
      <w:r w:rsidRPr="002E3672" w:rsidR="002E3672">
        <w:rPr>
          <w:rFonts w:ascii="Arial" w:hAnsi="Arial" w:cs="Arial"/>
          <w:sz w:val="20"/>
          <w:szCs w:val="20"/>
          <w:vertAlign w:val="subscript"/>
        </w:rPr>
        <w:t>f</w:t>
      </w:r>
      <w:r w:rsidRPr="004027CC">
        <w:rPr>
          <w:rFonts w:ascii="Arial" w:hAnsi="Arial" w:cs="Arial"/>
          <w:sz w:val="20"/>
          <w:szCs w:val="20"/>
        </w:rPr>
        <w:t xml:space="preserve"> = 0,8;</w:t>
      </w:r>
    </w:p>
    <w:p w:rsidR="00155963" w:rsidRPr="004027CC" w:rsidP="005B262C">
      <w:pPr>
        <w:widowControl/>
        <w:spacing w:before="120"/>
        <w:rPr>
          <w:rFonts w:ascii="Arial" w:hAnsi="Arial" w:cs="Arial"/>
          <w:sz w:val="20"/>
          <w:szCs w:val="20"/>
        </w:rPr>
      </w:pPr>
      <w:r w:rsidR="002E3672">
        <w:rPr>
          <w:rFonts w:ascii="Arial" w:hAnsi="Arial" w:cs="Arial"/>
          <w:sz w:val="20"/>
          <w:szCs w:val="20"/>
          <w:lang w:val="en-US"/>
        </w:rPr>
        <w:t xml:space="preserve">- </w:t>
      </w:r>
      <w:r w:rsidRPr="004027CC">
        <w:rPr>
          <w:rFonts w:ascii="Arial" w:hAnsi="Arial" w:cs="Arial"/>
          <w:sz w:val="20"/>
          <w:szCs w:val="20"/>
        </w:rPr>
        <w:t>Búa rơi tự do nâng bằng cáp tời, e</w:t>
      </w:r>
      <w:r w:rsidRPr="002E3672" w:rsidR="002E3672">
        <w:rPr>
          <w:rFonts w:ascii="Arial" w:hAnsi="Arial" w:cs="Arial"/>
          <w:sz w:val="20"/>
          <w:szCs w:val="20"/>
          <w:vertAlign w:val="subscript"/>
        </w:rPr>
        <w:t>f</w:t>
      </w:r>
      <w:r w:rsidR="002E3672">
        <w:rPr>
          <w:rFonts w:ascii="Arial" w:hAnsi="Arial" w:cs="Arial"/>
          <w:sz w:val="20"/>
          <w:szCs w:val="20"/>
          <w:vertAlign w:val="subscript"/>
          <w:lang w:val="en-US"/>
        </w:rPr>
        <w:t xml:space="preserve"> </w:t>
      </w:r>
      <w:r w:rsidRPr="004027CC">
        <w:rPr>
          <w:rFonts w:ascii="Arial" w:hAnsi="Arial" w:cs="Arial"/>
          <w:sz w:val="20"/>
          <w:szCs w:val="20"/>
        </w:rPr>
        <w:t>= 0,4;</w:t>
      </w:r>
    </w:p>
    <w:p w:rsidR="00155963" w:rsidRPr="004027CC" w:rsidP="005B262C">
      <w:pPr>
        <w:widowControl/>
        <w:spacing w:before="120"/>
        <w:rPr>
          <w:rFonts w:ascii="Arial" w:hAnsi="Arial" w:cs="Arial"/>
          <w:sz w:val="20"/>
          <w:szCs w:val="20"/>
        </w:rPr>
      </w:pPr>
      <w:r w:rsidR="002E3672">
        <w:rPr>
          <w:rFonts w:ascii="Arial" w:hAnsi="Arial" w:cs="Arial"/>
          <w:sz w:val="20"/>
          <w:szCs w:val="20"/>
          <w:lang w:val="en-US"/>
        </w:rPr>
        <w:t xml:space="preserve">- </w:t>
      </w:r>
      <w:r w:rsidRPr="004027CC">
        <w:rPr>
          <w:rFonts w:ascii="Arial" w:hAnsi="Arial" w:cs="Arial"/>
          <w:sz w:val="20"/>
          <w:szCs w:val="20"/>
        </w:rPr>
        <w:t>Búa hơi đơn động, e</w:t>
      </w:r>
      <w:r w:rsidRPr="002E3672" w:rsidR="002E3672">
        <w:rPr>
          <w:rFonts w:ascii="Arial" w:hAnsi="Arial" w:cs="Arial"/>
          <w:sz w:val="20"/>
          <w:szCs w:val="20"/>
          <w:vertAlign w:val="subscript"/>
        </w:rPr>
        <w:t>f</w:t>
      </w:r>
      <w:r w:rsidRPr="004027CC">
        <w:rPr>
          <w:rFonts w:ascii="Arial" w:hAnsi="Arial" w:cs="Arial"/>
          <w:sz w:val="20"/>
          <w:szCs w:val="20"/>
        </w:rPr>
        <w:t xml:space="preserve"> = 0,6;</w:t>
      </w:r>
    </w:p>
    <w:p w:rsidR="00155963" w:rsidRPr="004027CC" w:rsidP="005B262C">
      <w:pPr>
        <w:widowControl/>
        <w:spacing w:before="120"/>
        <w:rPr>
          <w:rFonts w:ascii="Arial" w:hAnsi="Arial" w:cs="Arial"/>
          <w:sz w:val="20"/>
          <w:szCs w:val="20"/>
        </w:rPr>
      </w:pPr>
      <w:r w:rsidRPr="004027CC">
        <w:rPr>
          <w:rFonts w:ascii="Arial" w:hAnsi="Arial" w:cs="Arial"/>
          <w:sz w:val="20"/>
          <w:szCs w:val="20"/>
        </w:rPr>
        <w:t>H là chiều cao rơi búa, tính bằng mét (m);</w:t>
      </w:r>
    </w:p>
    <w:p w:rsidR="00155963" w:rsidRPr="004027CC" w:rsidP="005B262C">
      <w:pPr>
        <w:widowControl/>
        <w:spacing w:before="120"/>
        <w:rPr>
          <w:rFonts w:ascii="Arial" w:hAnsi="Arial" w:cs="Arial"/>
          <w:sz w:val="20"/>
          <w:szCs w:val="20"/>
        </w:rPr>
      </w:pPr>
      <w:r w:rsidR="002E3672">
        <w:rPr>
          <w:rFonts w:ascii="Arial" w:hAnsi="Arial" w:cs="Arial"/>
          <w:sz w:val="20"/>
          <w:szCs w:val="20"/>
        </w:rPr>
        <w:t>W</w:t>
      </w:r>
      <w:r w:rsidRPr="002E3672" w:rsidR="002E3672">
        <w:rPr>
          <w:rFonts w:ascii="Arial" w:hAnsi="Arial" w:cs="Arial"/>
          <w:sz w:val="20"/>
          <w:szCs w:val="20"/>
          <w:vertAlign w:val="subscript"/>
        </w:rPr>
        <w:t>r</w:t>
      </w:r>
      <w:r w:rsidR="002E3672">
        <w:rPr>
          <w:rFonts w:ascii="Arial" w:hAnsi="Arial" w:cs="Arial"/>
          <w:sz w:val="20"/>
          <w:szCs w:val="20"/>
        </w:rPr>
        <w:t xml:space="preserve"> </w:t>
      </w:r>
      <w:r w:rsidRPr="004027CC">
        <w:rPr>
          <w:rFonts w:ascii="Arial" w:hAnsi="Arial" w:cs="Arial"/>
          <w:sz w:val="20"/>
          <w:szCs w:val="20"/>
        </w:rPr>
        <w:t>là trọng lượng của búa đóng, tính bằng tấn (T);</w:t>
      </w:r>
    </w:p>
    <w:p w:rsidR="00155963" w:rsidRPr="004027CC" w:rsidP="005B262C">
      <w:pPr>
        <w:widowControl/>
        <w:spacing w:before="120"/>
        <w:rPr>
          <w:rFonts w:ascii="Arial" w:hAnsi="Arial" w:cs="Arial"/>
          <w:sz w:val="20"/>
          <w:szCs w:val="20"/>
        </w:rPr>
      </w:pPr>
      <w:r w:rsidRPr="004027CC">
        <w:rPr>
          <w:rFonts w:ascii="Arial" w:hAnsi="Arial" w:cs="Arial"/>
          <w:sz w:val="20"/>
          <w:szCs w:val="20"/>
        </w:rPr>
        <w:t>Q</w:t>
      </w:r>
      <w:r w:rsidRPr="002E3672">
        <w:rPr>
          <w:rFonts w:ascii="Arial" w:hAnsi="Arial" w:cs="Arial"/>
          <w:sz w:val="20"/>
          <w:szCs w:val="20"/>
          <w:vertAlign w:val="subscript"/>
        </w:rPr>
        <w:t>u</w:t>
      </w:r>
      <w:r w:rsidRPr="004027CC">
        <w:rPr>
          <w:rFonts w:ascii="Arial" w:hAnsi="Arial" w:cs="Arial"/>
          <w:sz w:val="20"/>
          <w:szCs w:val="20"/>
        </w:rPr>
        <w:t xml:space="preserve"> là khả năng mang tải cực hạn của cọc, thông thường lấy với hệ số an toàn, F</w:t>
      </w:r>
      <w:r w:rsidRPr="002E3672">
        <w:rPr>
          <w:rFonts w:ascii="Arial" w:hAnsi="Arial" w:cs="Arial"/>
          <w:sz w:val="20"/>
          <w:szCs w:val="20"/>
          <w:vertAlign w:val="subscript"/>
        </w:rPr>
        <w:t>s</w:t>
      </w:r>
      <w:r w:rsidRPr="004027CC">
        <w:rPr>
          <w:rFonts w:ascii="Arial" w:hAnsi="Arial" w:cs="Arial"/>
          <w:sz w:val="20"/>
          <w:szCs w:val="20"/>
        </w:rPr>
        <w:t>, không dưới</w:t>
      </w:r>
      <w:r w:rsidR="002E3672">
        <w:rPr>
          <w:rFonts w:ascii="Arial" w:hAnsi="Arial" w:cs="Arial"/>
          <w:sz w:val="20"/>
          <w:szCs w:val="20"/>
          <w:lang w:val="en-US"/>
        </w:rPr>
        <w:t xml:space="preserve"> </w:t>
      </w:r>
      <w:r w:rsidRPr="004027CC">
        <w:rPr>
          <w:rFonts w:ascii="Arial" w:hAnsi="Arial" w:cs="Arial"/>
          <w:sz w:val="20"/>
          <w:szCs w:val="20"/>
        </w:rPr>
        <w:t>tính bằng tấn (T);</w:t>
      </w:r>
    </w:p>
    <w:p w:rsidR="00155963" w:rsidRPr="004027CC" w:rsidP="005B262C">
      <w:pPr>
        <w:widowControl/>
        <w:spacing w:before="120"/>
        <w:rPr>
          <w:rFonts w:ascii="Arial" w:hAnsi="Arial" w:cs="Arial"/>
          <w:sz w:val="20"/>
          <w:szCs w:val="20"/>
        </w:rPr>
      </w:pPr>
      <w:r w:rsidRPr="004027CC">
        <w:rPr>
          <w:rFonts w:ascii="Arial" w:hAnsi="Arial" w:cs="Arial"/>
          <w:sz w:val="20"/>
          <w:szCs w:val="20"/>
        </w:rPr>
        <w:t>L</w:t>
      </w:r>
      <w:r w:rsidRPr="002E3672">
        <w:rPr>
          <w:rFonts w:ascii="Arial" w:hAnsi="Arial" w:cs="Arial"/>
          <w:sz w:val="20"/>
          <w:szCs w:val="20"/>
          <w:vertAlign w:val="subscript"/>
        </w:rPr>
        <w:t>p</w:t>
      </w:r>
      <w:r w:rsidRPr="004027CC">
        <w:rPr>
          <w:rFonts w:ascii="Arial" w:hAnsi="Arial" w:cs="Arial"/>
          <w:sz w:val="20"/>
          <w:szCs w:val="20"/>
        </w:rPr>
        <w:t xml:space="preserve"> là chiều dài cọc, tính bằng mét (m);</w:t>
      </w:r>
    </w:p>
    <w:p w:rsidR="00155963" w:rsidRPr="004027CC" w:rsidP="005B262C">
      <w:pPr>
        <w:widowControl/>
        <w:spacing w:before="120"/>
        <w:rPr>
          <w:rFonts w:ascii="Arial" w:hAnsi="Arial" w:cs="Arial"/>
          <w:sz w:val="20"/>
          <w:szCs w:val="20"/>
        </w:rPr>
      </w:pPr>
      <w:r w:rsidRPr="004027CC">
        <w:rPr>
          <w:rFonts w:ascii="Arial" w:hAnsi="Arial" w:cs="Arial"/>
          <w:sz w:val="20"/>
          <w:szCs w:val="20"/>
        </w:rPr>
        <w:t>F là diện tích tiết diện cọc, tính bằng mét vuông (</w:t>
      </w:r>
      <w:r w:rsidR="002E3672">
        <w:rPr>
          <w:rFonts w:ascii="Arial" w:hAnsi="Arial" w:cs="Arial"/>
          <w:sz w:val="20"/>
          <w:szCs w:val="20"/>
        </w:rPr>
        <w:t>m²</w:t>
      </w:r>
      <w:r w:rsidRPr="004027CC">
        <w:rPr>
          <w:rFonts w:ascii="Arial" w:hAnsi="Arial" w:cs="Arial"/>
          <w:sz w:val="20"/>
          <w:szCs w:val="20"/>
        </w:rPr>
        <w:t>);</w:t>
      </w:r>
    </w:p>
    <w:p w:rsidR="00155963" w:rsidP="005B262C">
      <w:pPr>
        <w:widowControl/>
        <w:spacing w:before="120"/>
        <w:rPr>
          <w:rFonts w:ascii="Arial" w:hAnsi="Arial" w:cs="Arial"/>
          <w:sz w:val="20"/>
          <w:szCs w:val="20"/>
          <w:lang w:val="en-US"/>
        </w:rPr>
      </w:pPr>
      <w:r w:rsidR="002E3672">
        <w:rPr>
          <w:rFonts w:ascii="Arial" w:hAnsi="Arial" w:cs="Arial"/>
          <w:sz w:val="20"/>
          <w:szCs w:val="20"/>
          <w:lang w:val="en-US"/>
        </w:rPr>
        <w:t>E</w:t>
      </w:r>
      <w:r w:rsidRPr="002E3672">
        <w:rPr>
          <w:rFonts w:ascii="Arial" w:hAnsi="Arial" w:cs="Arial"/>
          <w:sz w:val="20"/>
          <w:szCs w:val="20"/>
          <w:vertAlign w:val="subscript"/>
        </w:rPr>
        <w:t>e</w:t>
      </w:r>
      <w:r w:rsidRPr="004027CC">
        <w:rPr>
          <w:rFonts w:ascii="Arial" w:hAnsi="Arial" w:cs="Arial"/>
          <w:sz w:val="20"/>
          <w:szCs w:val="20"/>
        </w:rPr>
        <w:t xml:space="preserve"> là mô đun đàn hồi của vật liệu cọc, tính bằng tấn trên mét vuông (T/</w:t>
      </w:r>
      <w:r w:rsidR="002E3672">
        <w:rPr>
          <w:rFonts w:ascii="Arial" w:hAnsi="Arial" w:cs="Arial"/>
          <w:sz w:val="20"/>
          <w:szCs w:val="20"/>
        </w:rPr>
        <w:t>m²</w:t>
      </w:r>
      <w:r w:rsidRPr="004027CC">
        <w:rPr>
          <w:rFonts w:ascii="Arial" w:hAnsi="Arial" w:cs="Arial"/>
          <w:sz w:val="20"/>
          <w:szCs w:val="20"/>
        </w:rPr>
        <w:t>).</w:t>
      </w:r>
    </w:p>
    <w:p w:rsidR="00155963" w:rsidP="005B262C">
      <w:pPr>
        <w:widowControl/>
        <w:spacing w:before="120"/>
        <w:rPr>
          <w:rFonts w:ascii="Arial" w:hAnsi="Arial" w:cs="Arial"/>
          <w:sz w:val="20"/>
          <w:szCs w:val="20"/>
          <w:lang w:val="en-US"/>
        </w:rPr>
      </w:pPr>
      <w:r w:rsidR="002E3672">
        <w:rPr>
          <w:rFonts w:ascii="Arial" w:hAnsi="Arial" w:cs="Arial"/>
          <w:sz w:val="20"/>
          <w:szCs w:val="20"/>
          <w:lang w:val="en-US"/>
        </w:rPr>
        <w:t xml:space="preserve">6.12 </w:t>
      </w:r>
      <w:r w:rsidRPr="004027CC">
        <w:rPr>
          <w:rFonts w:ascii="Arial" w:hAnsi="Arial" w:cs="Arial"/>
          <w:sz w:val="20"/>
          <w:szCs w:val="20"/>
        </w:rPr>
        <w:t>Nếu trong thiết kế móng cọc ống có quy định tìm biên độ giao động khi sắp dừng rung cọc thì biên độ dao động các cọc-ống đường kính ngoài đến 2 m, với tốc độ hạ cọc từ 2 cm đến 20 cm trong 1 min được tính theo công thức:</w:t>
      </w:r>
    </w:p>
    <w:p w:rsidR="002E3672" w:rsidRPr="002E3672" w:rsidP="002E3672">
      <w:pPr>
        <w:widowControl/>
        <w:spacing w:before="120"/>
        <w:jc w:val="center"/>
        <w:rPr>
          <w:rFonts w:ascii="Arial" w:hAnsi="Arial" w:cs="Arial"/>
          <w:sz w:val="20"/>
          <w:szCs w:val="20"/>
          <w:lang w:val="en-US"/>
        </w:rPr>
      </w:pPr>
      <w:r>
        <w:rPr>
          <w:rFonts w:ascii="Arial" w:hAnsi="Arial" w:cs="Arial"/>
          <w:sz w:val="20"/>
          <w:szCs w:val="20"/>
          <w:lang w:val="en-US"/>
        </w:rPr>
        <w:pict>
          <v:shape id="_x0000_i1029" type="#_x0000_t75" style="height:60pt;width:338.25pt" stroked="f">
            <v:imagedata r:id="rId8" o:title=""/>
          </v:shape>
        </w:pict>
      </w:r>
    </w:p>
    <w:p w:rsidR="00155963" w:rsidRPr="004027CC" w:rsidP="005B262C">
      <w:pPr>
        <w:widowControl/>
        <w:spacing w:before="120"/>
        <w:rPr>
          <w:rFonts w:ascii="Arial" w:hAnsi="Arial" w:cs="Arial"/>
          <w:sz w:val="20"/>
          <w:szCs w:val="20"/>
        </w:rPr>
      </w:pPr>
      <w:r w:rsidRPr="004027CC">
        <w:rPr>
          <w:rFonts w:ascii="Arial" w:hAnsi="Arial" w:cs="Arial"/>
          <w:sz w:val="20"/>
          <w:szCs w:val="20"/>
        </w:rPr>
        <w:t>trong đó:</w:t>
      </w:r>
    </w:p>
    <w:p w:rsidR="00155963" w:rsidRPr="004027CC" w:rsidP="005B262C">
      <w:pPr>
        <w:widowControl/>
        <w:spacing w:before="120"/>
        <w:rPr>
          <w:rFonts w:ascii="Arial" w:hAnsi="Arial" w:cs="Arial"/>
          <w:sz w:val="20"/>
          <w:szCs w:val="20"/>
        </w:rPr>
      </w:pPr>
      <w:r w:rsidRPr="004027CC">
        <w:rPr>
          <w:rFonts w:ascii="Arial" w:hAnsi="Arial" w:cs="Arial"/>
          <w:sz w:val="20"/>
          <w:szCs w:val="20"/>
        </w:rPr>
        <w:t>A là biên độ lấy bằng 1/2 độ lắc toàn phần của giao động</w:t>
      </w:r>
      <w:r w:rsidR="005B262C">
        <w:rPr>
          <w:rFonts w:ascii="Arial" w:hAnsi="Arial" w:cs="Arial"/>
          <w:sz w:val="20"/>
          <w:szCs w:val="20"/>
        </w:rPr>
        <w:t xml:space="preserve"> ở </w:t>
      </w:r>
      <w:r w:rsidRPr="004027CC">
        <w:rPr>
          <w:rFonts w:ascii="Arial" w:hAnsi="Arial" w:cs="Arial"/>
          <w:sz w:val="20"/>
          <w:szCs w:val="20"/>
        </w:rPr>
        <w:t>những phút cuối trước lúc dừng rung, tính bằng xentimét (</w:t>
      </w:r>
      <w:r w:rsidRPr="004027CC">
        <w:rPr>
          <w:rFonts w:ascii="Arial" w:hAnsi="Arial" w:cs="Arial"/>
          <w:sz w:val="20"/>
          <w:szCs w:val="20"/>
        </w:rPr>
        <w:t>cm);</w:t>
      </w:r>
    </w:p>
    <w:p w:rsidR="00155963" w:rsidRPr="004027CC" w:rsidP="005B262C">
      <w:pPr>
        <w:widowControl/>
        <w:spacing w:before="120"/>
        <w:rPr>
          <w:rFonts w:ascii="Arial" w:hAnsi="Arial" w:cs="Arial"/>
          <w:sz w:val="20"/>
          <w:szCs w:val="20"/>
        </w:rPr>
      </w:pPr>
      <w:r w:rsidRPr="004027CC">
        <w:rPr>
          <w:rFonts w:ascii="Arial" w:hAnsi="Arial" w:cs="Arial"/>
          <w:sz w:val="20"/>
          <w:szCs w:val="20"/>
        </w:rPr>
        <w:t>N</w:t>
      </w:r>
      <w:r w:rsidRPr="002E3672">
        <w:rPr>
          <w:rFonts w:ascii="Arial" w:hAnsi="Arial" w:cs="Arial"/>
          <w:sz w:val="20"/>
          <w:szCs w:val="20"/>
          <w:vertAlign w:val="subscript"/>
        </w:rPr>
        <w:t>n</w:t>
      </w:r>
      <w:r w:rsidRPr="004027CC">
        <w:rPr>
          <w:rFonts w:ascii="Arial" w:hAnsi="Arial" w:cs="Arial"/>
          <w:sz w:val="20"/>
          <w:szCs w:val="20"/>
        </w:rPr>
        <w:t xml:space="preserve"> là công suất hữu hiệu toàn phần</w:t>
      </w:r>
      <w:r w:rsidR="005B262C">
        <w:rPr>
          <w:rFonts w:ascii="Arial" w:hAnsi="Arial" w:cs="Arial"/>
          <w:sz w:val="20"/>
          <w:szCs w:val="20"/>
        </w:rPr>
        <w:t xml:space="preserve"> ở </w:t>
      </w:r>
      <w:r w:rsidRPr="004027CC">
        <w:rPr>
          <w:rFonts w:ascii="Arial" w:hAnsi="Arial" w:cs="Arial"/>
          <w:sz w:val="20"/>
          <w:szCs w:val="20"/>
        </w:rPr>
        <w:t>giai đoạn cuối, tính bằng kilôoát (kW);</w:t>
      </w:r>
    </w:p>
    <w:p w:rsidR="00155963" w:rsidRPr="004027CC" w:rsidP="005B262C">
      <w:pPr>
        <w:widowControl/>
        <w:spacing w:before="120"/>
        <w:rPr>
          <w:rFonts w:ascii="Arial" w:hAnsi="Arial" w:cs="Arial"/>
          <w:sz w:val="20"/>
          <w:szCs w:val="20"/>
        </w:rPr>
      </w:pPr>
      <w:r w:rsidRPr="004027CC">
        <w:rPr>
          <w:rFonts w:ascii="Arial" w:hAnsi="Arial" w:cs="Arial"/>
          <w:sz w:val="20"/>
          <w:szCs w:val="20"/>
        </w:rPr>
        <w:t>N</w:t>
      </w:r>
      <w:r w:rsidRPr="002E3672">
        <w:rPr>
          <w:rFonts w:ascii="Arial" w:hAnsi="Arial" w:cs="Arial"/>
          <w:sz w:val="20"/>
          <w:szCs w:val="20"/>
          <w:vertAlign w:val="subscript"/>
        </w:rPr>
        <w:t>x</w:t>
      </w:r>
      <w:r w:rsidRPr="004027CC">
        <w:rPr>
          <w:rFonts w:ascii="Arial" w:hAnsi="Arial" w:cs="Arial"/>
          <w:sz w:val="20"/>
          <w:szCs w:val="20"/>
        </w:rPr>
        <w:t xml:space="preserve"> là công suất vận hành không tải, đối với búa rung tần số thấp, lấy bằng 25 % công suất thiết kế của động cơ điện, tính bằng kilôoát (kW);</w:t>
      </w:r>
    </w:p>
    <w:p w:rsidR="002E3672" w:rsidP="005B262C">
      <w:pPr>
        <w:widowControl/>
        <w:spacing w:before="120"/>
        <w:rPr>
          <w:rFonts w:ascii="Arial" w:hAnsi="Arial" w:cs="Arial"/>
          <w:sz w:val="20"/>
          <w:szCs w:val="20"/>
          <w:lang w:val="en-US"/>
        </w:rPr>
      </w:pPr>
      <w:r w:rsidRPr="004027CC" w:rsidR="00155963">
        <w:rPr>
          <w:rFonts w:ascii="Arial" w:hAnsi="Arial" w:cs="Arial"/>
          <w:sz w:val="20"/>
          <w:szCs w:val="20"/>
        </w:rPr>
        <w:t>n</w:t>
      </w:r>
      <w:r w:rsidRPr="002E3672" w:rsidR="00155963">
        <w:rPr>
          <w:rFonts w:ascii="Arial" w:hAnsi="Arial" w:cs="Arial"/>
          <w:sz w:val="20"/>
          <w:szCs w:val="20"/>
          <w:vertAlign w:val="subscript"/>
        </w:rPr>
        <w:t>v</w:t>
      </w:r>
      <w:r w:rsidRPr="004027CC" w:rsidR="00155963">
        <w:rPr>
          <w:rFonts w:ascii="Arial" w:hAnsi="Arial" w:cs="Arial"/>
          <w:sz w:val="20"/>
          <w:szCs w:val="20"/>
        </w:rPr>
        <w:t xml:space="preserve"> là tốc độ quay của bộ lệch trong búa rung, tính bằng vòng trên phút (r/min); </w:t>
      </w:r>
    </w:p>
    <w:p w:rsidR="00155963" w:rsidRPr="004027CC" w:rsidP="005B262C">
      <w:pPr>
        <w:widowControl/>
        <w:spacing w:before="120"/>
        <w:rPr>
          <w:rFonts w:ascii="Arial" w:hAnsi="Arial" w:cs="Arial"/>
          <w:sz w:val="20"/>
          <w:szCs w:val="20"/>
        </w:rPr>
      </w:pPr>
      <w:r w:rsidR="002E3672">
        <w:rPr>
          <w:rFonts w:ascii="Arial" w:hAnsi="Arial" w:cs="Arial"/>
          <w:sz w:val="20"/>
          <w:szCs w:val="20"/>
          <w:lang w:val="en-US"/>
        </w:rPr>
        <w:t>P</w:t>
      </w:r>
      <w:r w:rsidRPr="004027CC">
        <w:rPr>
          <w:rFonts w:ascii="Arial" w:hAnsi="Arial" w:cs="Arial"/>
          <w:sz w:val="20"/>
          <w:szCs w:val="20"/>
        </w:rPr>
        <w:t xml:space="preserve"> là khả năng chịu tải của cọc-ống, tính bằng tấn (T);</w:t>
      </w:r>
    </w:p>
    <w:p w:rsidR="00155963" w:rsidRPr="004027CC" w:rsidP="005B262C">
      <w:pPr>
        <w:widowControl/>
        <w:spacing w:before="120"/>
        <w:rPr>
          <w:rFonts w:ascii="Arial" w:hAnsi="Arial" w:cs="Arial"/>
          <w:sz w:val="20"/>
          <w:szCs w:val="20"/>
        </w:rPr>
      </w:pPr>
      <w:r w:rsidR="002E3672">
        <w:rPr>
          <w:rFonts w:ascii="Symbol" w:hAnsi="Symbol" w:cs="Arial"/>
          <w:sz w:val="20"/>
          <w:szCs w:val="20"/>
        </w:rPr>
        <w:sym w:font="Symbol" w:char="F06C"/>
      </w:r>
      <w:r w:rsidRPr="004027CC">
        <w:rPr>
          <w:rFonts w:ascii="Arial" w:hAnsi="Arial" w:cs="Arial"/>
          <w:sz w:val="20"/>
          <w:szCs w:val="20"/>
        </w:rPr>
        <w:t xml:space="preserve"> là hệ số phụ thuộc vào tỷ số giữa sức kháng động và sức kháng tĩnh của đất, cho trong Bảng 8 và Bảng 9;</w:t>
      </w:r>
    </w:p>
    <w:p w:rsidR="00155963" w:rsidRPr="004027CC" w:rsidP="005B262C">
      <w:pPr>
        <w:widowControl/>
        <w:spacing w:before="120"/>
        <w:rPr>
          <w:rFonts w:ascii="Arial" w:hAnsi="Arial" w:cs="Arial"/>
          <w:sz w:val="20"/>
          <w:szCs w:val="20"/>
        </w:rPr>
      </w:pPr>
      <w:r w:rsidRPr="004027CC">
        <w:rPr>
          <w:rFonts w:ascii="Arial" w:hAnsi="Arial" w:cs="Arial"/>
          <w:sz w:val="20"/>
          <w:szCs w:val="20"/>
        </w:rPr>
        <w:t>Q</w:t>
      </w:r>
      <w:r w:rsidRPr="002E3672">
        <w:rPr>
          <w:rFonts w:ascii="Arial" w:hAnsi="Arial" w:cs="Arial"/>
          <w:sz w:val="20"/>
          <w:szCs w:val="20"/>
          <w:vertAlign w:val="subscript"/>
        </w:rPr>
        <w:t>v</w:t>
      </w:r>
      <w:r w:rsidR="002E3672">
        <w:rPr>
          <w:rFonts w:ascii="Arial" w:hAnsi="Arial" w:cs="Arial"/>
          <w:sz w:val="20"/>
          <w:szCs w:val="20"/>
          <w:lang w:val="en-US"/>
        </w:rPr>
        <w:t xml:space="preserve"> </w:t>
      </w:r>
      <w:r w:rsidRPr="004027CC">
        <w:rPr>
          <w:rFonts w:ascii="Arial" w:hAnsi="Arial" w:cs="Arial"/>
          <w:sz w:val="20"/>
          <w:szCs w:val="20"/>
        </w:rPr>
        <w:t>là trọng lượng của hệ thống rung, bằng tổng trọng lượng của búa rung và chụp đầu cọc, tính bằng tấn (T).</w:t>
      </w:r>
    </w:p>
    <w:p w:rsidR="00155963" w:rsidRPr="004027CC" w:rsidP="002E3672">
      <w:pPr>
        <w:widowControl/>
        <w:spacing w:before="120"/>
        <w:jc w:val="center"/>
        <w:rPr>
          <w:rFonts w:ascii="Arial" w:hAnsi="Arial" w:cs="Arial"/>
          <w:sz w:val="20"/>
          <w:szCs w:val="20"/>
        </w:rPr>
      </w:pPr>
      <w:r w:rsidRPr="004027CC">
        <w:rPr>
          <w:rFonts w:ascii="Arial" w:hAnsi="Arial" w:cs="Arial"/>
          <w:sz w:val="20"/>
          <w:szCs w:val="20"/>
        </w:rPr>
        <w:t xml:space="preserve">Bảng 8- Hệ số </w:t>
      </w:r>
      <w:r w:rsidR="002E3672">
        <w:rPr>
          <w:rFonts w:ascii="Symbol" w:hAnsi="Symbol" w:cs="Arial"/>
          <w:sz w:val="20"/>
          <w:szCs w:val="20"/>
        </w:rPr>
        <w:sym w:font="Symbol" w:char="F06C"/>
      </w:r>
      <w:r w:rsidRPr="004027CC">
        <w:rPr>
          <w:rFonts w:ascii="Arial" w:hAnsi="Arial" w:cs="Arial"/>
          <w:sz w:val="20"/>
          <w:szCs w:val="20"/>
        </w:rPr>
        <w:t xml:space="preserve"> cho cát</w:t>
      </w:r>
    </w:p>
    <w:tbl>
      <w:tblPr>
        <w:tblStyle w:val="TableNormal"/>
        <w:tblW w:w="0" w:type="auto"/>
        <w:tblInd w:w="5" w:type="dxa"/>
        <w:tblCellMar>
          <w:left w:w="0" w:type="dxa"/>
          <w:right w:w="0" w:type="dxa"/>
        </w:tblCellMar>
        <w:tblLook w:val="0000"/>
      </w:tblPr>
      <w:tblGrid>
        <w:gridCol w:w="2992"/>
        <w:gridCol w:w="1876"/>
        <w:gridCol w:w="1885"/>
        <w:gridCol w:w="1892"/>
      </w:tblGrid>
      <w:tr>
        <w:tblPrEx>
          <w:tblW w:w="0" w:type="auto"/>
          <w:tblInd w:w="5" w:type="dxa"/>
          <w:tblCellMar>
            <w:left w:w="0" w:type="dxa"/>
            <w:right w:w="0" w:type="dxa"/>
          </w:tblCellMar>
          <w:tblLook w:val="0000"/>
        </w:tblPrEx>
        <w:tc>
          <w:tcPr>
            <w:tcW w:w="2992" w:type="dxa"/>
            <w:vMerge w:val="restart"/>
            <w:tcBorders>
              <w:top w:val="single" w:sz="4" w:space="0" w:color="auto"/>
              <w:left w:val="single" w:sz="4" w:space="0" w:color="auto"/>
              <w:right w:val="nil"/>
            </w:tcBorders>
            <w:shd w:val="clear" w:color="auto" w:fill="FFFFFF"/>
          </w:tcPr>
          <w:p w:rsidR="002E3672" w:rsidRPr="004027CC" w:rsidP="002E3672">
            <w:pPr>
              <w:widowControl/>
              <w:spacing w:before="120"/>
              <w:jc w:val="center"/>
              <w:rPr>
                <w:rFonts w:ascii="Arial" w:hAnsi="Arial" w:cs="Arial"/>
                <w:sz w:val="20"/>
                <w:szCs w:val="20"/>
              </w:rPr>
            </w:pPr>
            <w:r w:rsidRPr="004027CC">
              <w:rPr>
                <w:rFonts w:ascii="Arial" w:hAnsi="Arial" w:cs="Arial"/>
                <w:sz w:val="20"/>
                <w:szCs w:val="20"/>
              </w:rPr>
              <w:t>Tên cát</w:t>
            </w:r>
          </w:p>
        </w:tc>
        <w:tc>
          <w:tcPr>
            <w:tcW w:w="5653" w:type="dxa"/>
            <w:gridSpan w:val="3"/>
            <w:tcBorders>
              <w:top w:val="single" w:sz="4" w:space="0" w:color="auto"/>
              <w:left w:val="single" w:sz="4" w:space="0" w:color="auto"/>
              <w:bottom w:val="nil"/>
              <w:right w:val="single" w:sz="4" w:space="0" w:color="auto"/>
            </w:tcBorders>
            <w:shd w:val="clear" w:color="auto" w:fill="FFFFFF"/>
          </w:tcPr>
          <w:p w:rsidR="002E3672" w:rsidRPr="004027CC" w:rsidP="002E3672">
            <w:pPr>
              <w:widowControl/>
              <w:spacing w:before="120"/>
              <w:jc w:val="center"/>
              <w:rPr>
                <w:rFonts w:ascii="Arial" w:hAnsi="Arial" w:cs="Arial"/>
                <w:sz w:val="20"/>
                <w:szCs w:val="20"/>
              </w:rPr>
            </w:pPr>
            <w:r>
              <w:rPr>
                <w:rFonts w:ascii="Arial" w:hAnsi="Arial" w:cs="Arial"/>
                <w:sz w:val="20"/>
                <w:szCs w:val="20"/>
              </w:rPr>
              <w:t xml:space="preserve">Hệ số </w:t>
            </w:r>
            <w:r>
              <w:rPr>
                <w:rFonts w:ascii="Symbol" w:hAnsi="Symbol" w:cs="Arial"/>
                <w:sz w:val="20"/>
                <w:szCs w:val="20"/>
              </w:rPr>
              <w:sym w:font="Symbol" w:char="F06C"/>
            </w:r>
          </w:p>
        </w:tc>
      </w:tr>
      <w:tr>
        <w:tblPrEx>
          <w:tblW w:w="0" w:type="auto"/>
          <w:tblInd w:w="5" w:type="dxa"/>
          <w:tblCellMar>
            <w:left w:w="0" w:type="dxa"/>
            <w:right w:w="0" w:type="dxa"/>
          </w:tblCellMar>
          <w:tblLook w:val="0000"/>
        </w:tblPrEx>
        <w:tc>
          <w:tcPr>
            <w:tcW w:w="2992" w:type="dxa"/>
            <w:vMerge/>
            <w:tcBorders>
              <w:left w:val="single" w:sz="4" w:space="0" w:color="auto"/>
              <w:bottom w:val="nil"/>
              <w:right w:val="nil"/>
            </w:tcBorders>
            <w:shd w:val="clear" w:color="auto" w:fill="FFFFFF"/>
          </w:tcPr>
          <w:p w:rsidR="002E3672" w:rsidRPr="004027CC" w:rsidP="005B262C">
            <w:pPr>
              <w:widowControl/>
              <w:spacing w:before="120"/>
              <w:rPr>
                <w:rFonts w:ascii="Arial" w:hAnsi="Arial" w:cs="Arial"/>
                <w:sz w:val="20"/>
                <w:szCs w:val="20"/>
              </w:rPr>
            </w:pPr>
          </w:p>
        </w:tc>
        <w:tc>
          <w:tcPr>
            <w:tcW w:w="1876" w:type="dxa"/>
            <w:tcBorders>
              <w:top w:val="single" w:sz="4" w:space="0" w:color="auto"/>
              <w:left w:val="single" w:sz="4" w:space="0" w:color="auto"/>
              <w:bottom w:val="nil"/>
              <w:right w:val="nil"/>
            </w:tcBorders>
            <w:shd w:val="clear" w:color="auto" w:fill="FFFFFF"/>
          </w:tcPr>
          <w:p w:rsidR="002E3672" w:rsidRPr="004027CC" w:rsidP="002E3672">
            <w:pPr>
              <w:widowControl/>
              <w:spacing w:before="120"/>
              <w:jc w:val="center"/>
              <w:rPr>
                <w:rFonts w:ascii="Arial" w:hAnsi="Arial" w:cs="Arial"/>
                <w:sz w:val="20"/>
                <w:szCs w:val="20"/>
              </w:rPr>
            </w:pPr>
            <w:r w:rsidRPr="004027CC">
              <w:rPr>
                <w:rFonts w:ascii="Arial" w:hAnsi="Arial" w:cs="Arial"/>
                <w:sz w:val="20"/>
                <w:szCs w:val="20"/>
              </w:rPr>
              <w:t>Thô</w:t>
            </w:r>
          </w:p>
        </w:tc>
        <w:tc>
          <w:tcPr>
            <w:tcW w:w="1885" w:type="dxa"/>
            <w:tcBorders>
              <w:top w:val="single" w:sz="4" w:space="0" w:color="auto"/>
              <w:left w:val="single" w:sz="4" w:space="0" w:color="auto"/>
              <w:bottom w:val="nil"/>
              <w:right w:val="nil"/>
            </w:tcBorders>
            <w:shd w:val="clear" w:color="auto" w:fill="FFFFFF"/>
          </w:tcPr>
          <w:p w:rsidR="002E3672" w:rsidRPr="004027CC" w:rsidP="002E3672">
            <w:pPr>
              <w:widowControl/>
              <w:spacing w:before="120"/>
              <w:jc w:val="center"/>
              <w:rPr>
                <w:rFonts w:ascii="Arial" w:hAnsi="Arial" w:cs="Arial"/>
                <w:sz w:val="20"/>
                <w:szCs w:val="20"/>
              </w:rPr>
            </w:pPr>
            <w:r w:rsidRPr="004027CC">
              <w:rPr>
                <w:rFonts w:ascii="Arial" w:hAnsi="Arial" w:cs="Arial"/>
                <w:sz w:val="20"/>
                <w:szCs w:val="20"/>
              </w:rPr>
              <w:t>Vừa</w:t>
            </w:r>
          </w:p>
        </w:tc>
        <w:tc>
          <w:tcPr>
            <w:tcW w:w="1892" w:type="dxa"/>
            <w:tcBorders>
              <w:top w:val="single" w:sz="4" w:space="0" w:color="auto"/>
              <w:left w:val="single" w:sz="4" w:space="0" w:color="auto"/>
              <w:bottom w:val="nil"/>
              <w:right w:val="single" w:sz="4" w:space="0" w:color="auto"/>
            </w:tcBorders>
            <w:shd w:val="clear" w:color="auto" w:fill="FFFFFF"/>
          </w:tcPr>
          <w:p w:rsidR="002E3672" w:rsidRPr="004027CC" w:rsidP="002E3672">
            <w:pPr>
              <w:widowControl/>
              <w:spacing w:before="120"/>
              <w:jc w:val="center"/>
              <w:rPr>
                <w:rFonts w:ascii="Arial" w:hAnsi="Arial" w:cs="Arial"/>
                <w:sz w:val="20"/>
                <w:szCs w:val="20"/>
              </w:rPr>
            </w:pPr>
            <w:r w:rsidRPr="004027CC">
              <w:rPr>
                <w:rFonts w:ascii="Arial" w:hAnsi="Arial" w:cs="Arial"/>
                <w:sz w:val="20"/>
                <w:szCs w:val="20"/>
              </w:rPr>
              <w:t>Nhỏ</w:t>
            </w:r>
          </w:p>
        </w:tc>
      </w:tr>
      <w:tr>
        <w:tblPrEx>
          <w:tblW w:w="0" w:type="auto"/>
          <w:tblInd w:w="5" w:type="dxa"/>
          <w:tblCellMar>
            <w:left w:w="0" w:type="dxa"/>
            <w:right w:w="0" w:type="dxa"/>
          </w:tblCellMar>
          <w:tblLook w:val="0000"/>
        </w:tblPrEx>
        <w:tc>
          <w:tcPr>
            <w:tcW w:w="2992"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r w:rsidRPr="004027CC">
              <w:rPr>
                <w:rFonts w:ascii="Arial" w:hAnsi="Arial" w:cs="Arial"/>
                <w:sz w:val="20"/>
                <w:szCs w:val="20"/>
              </w:rPr>
              <w:t>Cát no nước</w:t>
            </w:r>
          </w:p>
        </w:tc>
        <w:tc>
          <w:tcPr>
            <w:tcW w:w="1876" w:type="dxa"/>
            <w:tcBorders>
              <w:top w:val="single" w:sz="4" w:space="0" w:color="auto"/>
              <w:left w:val="single" w:sz="4" w:space="0" w:color="auto"/>
              <w:bottom w:val="nil"/>
              <w:right w:val="nil"/>
            </w:tcBorders>
            <w:shd w:val="clear" w:color="auto" w:fill="FFFFFF"/>
          </w:tcPr>
          <w:p w:rsidR="00155963" w:rsidRPr="004027CC" w:rsidP="002E3672">
            <w:pPr>
              <w:widowControl/>
              <w:spacing w:before="120"/>
              <w:jc w:val="center"/>
              <w:rPr>
                <w:rFonts w:ascii="Arial" w:hAnsi="Arial" w:cs="Arial"/>
                <w:sz w:val="20"/>
                <w:szCs w:val="20"/>
              </w:rPr>
            </w:pPr>
            <w:r w:rsidRPr="004027CC">
              <w:rPr>
                <w:rFonts w:ascii="Arial" w:hAnsi="Arial" w:cs="Arial"/>
                <w:sz w:val="20"/>
                <w:szCs w:val="20"/>
              </w:rPr>
              <w:t>4,5</w:t>
            </w:r>
          </w:p>
        </w:tc>
        <w:tc>
          <w:tcPr>
            <w:tcW w:w="1885" w:type="dxa"/>
            <w:tcBorders>
              <w:top w:val="single" w:sz="4" w:space="0" w:color="auto"/>
              <w:left w:val="single" w:sz="4" w:space="0" w:color="auto"/>
              <w:bottom w:val="nil"/>
              <w:right w:val="nil"/>
            </w:tcBorders>
            <w:shd w:val="clear" w:color="auto" w:fill="FFFFFF"/>
          </w:tcPr>
          <w:p w:rsidR="00155963" w:rsidRPr="004027CC" w:rsidP="002E3672">
            <w:pPr>
              <w:widowControl/>
              <w:spacing w:before="120"/>
              <w:jc w:val="center"/>
              <w:rPr>
                <w:rFonts w:ascii="Arial" w:hAnsi="Arial" w:cs="Arial"/>
                <w:sz w:val="20"/>
                <w:szCs w:val="20"/>
              </w:rPr>
            </w:pPr>
            <w:r w:rsidRPr="004027CC">
              <w:rPr>
                <w:rFonts w:ascii="Arial" w:hAnsi="Arial" w:cs="Arial"/>
                <w:sz w:val="20"/>
                <w:szCs w:val="20"/>
              </w:rPr>
              <w:t>5,0</w:t>
            </w:r>
          </w:p>
        </w:tc>
        <w:tc>
          <w:tcPr>
            <w:tcW w:w="1892" w:type="dxa"/>
            <w:tcBorders>
              <w:top w:val="single" w:sz="4" w:space="0" w:color="auto"/>
              <w:left w:val="single" w:sz="4" w:space="0" w:color="auto"/>
              <w:bottom w:val="nil"/>
              <w:right w:val="single" w:sz="4" w:space="0" w:color="auto"/>
            </w:tcBorders>
            <w:shd w:val="clear" w:color="auto" w:fill="FFFFFF"/>
          </w:tcPr>
          <w:p w:rsidR="00155963" w:rsidRPr="004027CC" w:rsidP="002E3672">
            <w:pPr>
              <w:widowControl/>
              <w:spacing w:before="120"/>
              <w:jc w:val="center"/>
              <w:rPr>
                <w:rFonts w:ascii="Arial" w:hAnsi="Arial" w:cs="Arial"/>
                <w:sz w:val="20"/>
                <w:szCs w:val="20"/>
              </w:rPr>
            </w:pPr>
            <w:r w:rsidRPr="004027CC">
              <w:rPr>
                <w:rFonts w:ascii="Arial" w:hAnsi="Arial" w:cs="Arial"/>
                <w:sz w:val="20"/>
                <w:szCs w:val="20"/>
              </w:rPr>
              <w:t>6,0</w:t>
            </w:r>
          </w:p>
        </w:tc>
      </w:tr>
      <w:tr>
        <w:tblPrEx>
          <w:tblW w:w="0" w:type="auto"/>
          <w:tblInd w:w="5" w:type="dxa"/>
          <w:tblCellMar>
            <w:left w:w="0" w:type="dxa"/>
            <w:right w:w="0" w:type="dxa"/>
          </w:tblCellMar>
          <w:tblLook w:val="0000"/>
        </w:tblPrEx>
        <w:tc>
          <w:tcPr>
            <w:tcW w:w="2992" w:type="dxa"/>
            <w:tcBorders>
              <w:top w:val="nil"/>
              <w:left w:val="single" w:sz="4" w:space="0" w:color="auto"/>
              <w:bottom w:val="single" w:sz="4" w:space="0" w:color="auto"/>
              <w:right w:val="nil"/>
            </w:tcBorders>
            <w:shd w:val="clear" w:color="auto" w:fill="FFFFFF"/>
          </w:tcPr>
          <w:p w:rsidR="00155963" w:rsidRPr="004027CC" w:rsidP="005B262C">
            <w:pPr>
              <w:widowControl/>
              <w:spacing w:before="120"/>
              <w:rPr>
                <w:rFonts w:ascii="Arial" w:hAnsi="Arial" w:cs="Arial"/>
                <w:sz w:val="20"/>
                <w:szCs w:val="20"/>
              </w:rPr>
            </w:pPr>
            <w:r w:rsidRPr="004027CC">
              <w:rPr>
                <w:rFonts w:ascii="Arial" w:hAnsi="Arial" w:cs="Arial"/>
                <w:sz w:val="20"/>
                <w:szCs w:val="20"/>
              </w:rPr>
              <w:t>Cát ẩm</w:t>
            </w:r>
          </w:p>
        </w:tc>
        <w:tc>
          <w:tcPr>
            <w:tcW w:w="1876" w:type="dxa"/>
            <w:tcBorders>
              <w:top w:val="nil"/>
              <w:left w:val="single" w:sz="4" w:space="0" w:color="auto"/>
              <w:bottom w:val="single" w:sz="4" w:space="0" w:color="auto"/>
              <w:right w:val="nil"/>
            </w:tcBorders>
            <w:shd w:val="clear" w:color="auto" w:fill="FFFFFF"/>
          </w:tcPr>
          <w:p w:rsidR="00155963" w:rsidRPr="004027CC" w:rsidP="002E3672">
            <w:pPr>
              <w:widowControl/>
              <w:spacing w:before="120"/>
              <w:jc w:val="center"/>
              <w:rPr>
                <w:rFonts w:ascii="Arial" w:hAnsi="Arial" w:cs="Arial"/>
                <w:sz w:val="20"/>
                <w:szCs w:val="20"/>
              </w:rPr>
            </w:pPr>
            <w:r w:rsidRPr="004027CC">
              <w:rPr>
                <w:rFonts w:ascii="Arial" w:hAnsi="Arial" w:cs="Arial"/>
                <w:sz w:val="20"/>
                <w:szCs w:val="20"/>
              </w:rPr>
              <w:t>3,5</w:t>
            </w:r>
          </w:p>
        </w:tc>
        <w:tc>
          <w:tcPr>
            <w:tcW w:w="1885" w:type="dxa"/>
            <w:tcBorders>
              <w:top w:val="nil"/>
              <w:left w:val="single" w:sz="4" w:space="0" w:color="auto"/>
              <w:bottom w:val="single" w:sz="4" w:space="0" w:color="auto"/>
              <w:right w:val="nil"/>
            </w:tcBorders>
            <w:shd w:val="clear" w:color="auto" w:fill="FFFFFF"/>
          </w:tcPr>
          <w:p w:rsidR="00155963" w:rsidRPr="004027CC" w:rsidP="002E3672">
            <w:pPr>
              <w:widowControl/>
              <w:spacing w:before="120"/>
              <w:jc w:val="center"/>
              <w:rPr>
                <w:rFonts w:ascii="Arial" w:hAnsi="Arial" w:cs="Arial"/>
                <w:sz w:val="20"/>
                <w:szCs w:val="20"/>
              </w:rPr>
            </w:pPr>
            <w:r w:rsidRPr="004027CC">
              <w:rPr>
                <w:rFonts w:ascii="Arial" w:hAnsi="Arial" w:cs="Arial"/>
                <w:sz w:val="20"/>
                <w:szCs w:val="20"/>
              </w:rPr>
              <w:t>4,0</w:t>
            </w:r>
          </w:p>
        </w:tc>
        <w:tc>
          <w:tcPr>
            <w:tcW w:w="1892" w:type="dxa"/>
            <w:tcBorders>
              <w:top w:val="nil"/>
              <w:left w:val="single" w:sz="4" w:space="0" w:color="auto"/>
              <w:bottom w:val="single" w:sz="4" w:space="0" w:color="auto"/>
              <w:right w:val="single" w:sz="4" w:space="0" w:color="auto"/>
            </w:tcBorders>
            <w:shd w:val="clear" w:color="auto" w:fill="FFFFFF"/>
          </w:tcPr>
          <w:p w:rsidR="00155963" w:rsidRPr="004027CC" w:rsidP="002E3672">
            <w:pPr>
              <w:widowControl/>
              <w:spacing w:before="120"/>
              <w:jc w:val="center"/>
              <w:rPr>
                <w:rFonts w:ascii="Arial" w:hAnsi="Arial" w:cs="Arial"/>
                <w:sz w:val="20"/>
                <w:szCs w:val="20"/>
              </w:rPr>
            </w:pPr>
            <w:r w:rsidRPr="004027CC">
              <w:rPr>
                <w:rFonts w:ascii="Arial" w:hAnsi="Arial" w:cs="Arial"/>
                <w:sz w:val="20"/>
                <w:szCs w:val="20"/>
              </w:rPr>
              <w:t>5,0</w:t>
            </w:r>
          </w:p>
        </w:tc>
      </w:tr>
    </w:tbl>
    <w:p w:rsidR="00155963" w:rsidRPr="004027CC" w:rsidP="002E3672">
      <w:pPr>
        <w:widowControl/>
        <w:spacing w:before="120"/>
        <w:jc w:val="center"/>
        <w:rPr>
          <w:rFonts w:ascii="Arial" w:hAnsi="Arial" w:cs="Arial"/>
          <w:sz w:val="20"/>
          <w:szCs w:val="20"/>
        </w:rPr>
      </w:pPr>
      <w:r w:rsidR="002E3672">
        <w:rPr>
          <w:rFonts w:ascii="Arial" w:hAnsi="Arial" w:cs="Arial"/>
          <w:sz w:val="20"/>
          <w:szCs w:val="20"/>
        </w:rPr>
        <w:t xml:space="preserve">Bảng 9- Hệ số </w:t>
      </w:r>
      <w:r w:rsidR="002E3672">
        <w:rPr>
          <w:rFonts w:ascii="Symbol" w:hAnsi="Symbol" w:cs="Arial"/>
          <w:sz w:val="20"/>
          <w:szCs w:val="20"/>
        </w:rPr>
        <w:sym w:font="Symbol" w:char="F06C"/>
      </w:r>
      <w:r w:rsidRPr="004027CC">
        <w:rPr>
          <w:rFonts w:ascii="Arial" w:hAnsi="Arial" w:cs="Arial"/>
          <w:sz w:val="20"/>
          <w:szCs w:val="20"/>
        </w:rPr>
        <w:t xml:space="preserve"> cho sét</w:t>
      </w:r>
    </w:p>
    <w:tbl>
      <w:tblPr>
        <w:tblStyle w:val="TableNormal"/>
        <w:tblW w:w="0" w:type="auto"/>
        <w:tblInd w:w="5" w:type="dxa"/>
        <w:tblCellMar>
          <w:left w:w="0" w:type="dxa"/>
          <w:right w:w="0" w:type="dxa"/>
        </w:tblCellMar>
        <w:tblLook w:val="0000"/>
      </w:tblPr>
      <w:tblGrid>
        <w:gridCol w:w="3130"/>
        <w:gridCol w:w="1979"/>
        <w:gridCol w:w="1974"/>
        <w:gridCol w:w="1993"/>
      </w:tblGrid>
      <w:tr>
        <w:tblPrEx>
          <w:tblW w:w="0" w:type="auto"/>
          <w:tblInd w:w="5" w:type="dxa"/>
          <w:tblCellMar>
            <w:left w:w="0" w:type="dxa"/>
            <w:right w:w="0" w:type="dxa"/>
          </w:tblCellMar>
          <w:tblLook w:val="0000"/>
        </w:tblPrEx>
        <w:tc>
          <w:tcPr>
            <w:tcW w:w="3374" w:type="dxa"/>
            <w:vMerge w:val="restart"/>
            <w:tcBorders>
              <w:top w:val="single" w:sz="4" w:space="0" w:color="auto"/>
              <w:left w:val="single" w:sz="4" w:space="0" w:color="auto"/>
              <w:bottom w:val="nil"/>
              <w:right w:val="nil"/>
            </w:tcBorders>
            <w:shd w:val="clear" w:color="auto" w:fill="FFFFFF"/>
          </w:tcPr>
          <w:p w:rsidR="00155963" w:rsidRPr="004027CC" w:rsidP="002E3672">
            <w:pPr>
              <w:widowControl/>
              <w:spacing w:before="120"/>
              <w:jc w:val="center"/>
              <w:rPr>
                <w:rFonts w:ascii="Arial" w:hAnsi="Arial" w:cs="Arial"/>
                <w:sz w:val="20"/>
                <w:szCs w:val="20"/>
              </w:rPr>
            </w:pPr>
            <w:r w:rsidRPr="004027CC">
              <w:rPr>
                <w:rFonts w:ascii="Arial" w:hAnsi="Arial" w:cs="Arial"/>
                <w:sz w:val="20"/>
                <w:szCs w:val="20"/>
              </w:rPr>
              <w:t>Tên cát</w:t>
            </w:r>
          </w:p>
        </w:tc>
        <w:tc>
          <w:tcPr>
            <w:tcW w:w="6341" w:type="dxa"/>
            <w:gridSpan w:val="3"/>
            <w:tcBorders>
              <w:top w:val="single" w:sz="4" w:space="0" w:color="auto"/>
              <w:left w:val="single" w:sz="4" w:space="0" w:color="auto"/>
              <w:bottom w:val="nil"/>
              <w:right w:val="single" w:sz="4" w:space="0" w:color="auto"/>
            </w:tcBorders>
            <w:shd w:val="clear" w:color="auto" w:fill="FFFFFF"/>
          </w:tcPr>
          <w:p w:rsidR="00155963" w:rsidRPr="004027CC" w:rsidP="002E3672">
            <w:pPr>
              <w:widowControl/>
              <w:spacing w:before="120"/>
              <w:jc w:val="center"/>
              <w:rPr>
                <w:rFonts w:ascii="Arial" w:hAnsi="Arial" w:cs="Arial"/>
                <w:sz w:val="20"/>
                <w:szCs w:val="20"/>
              </w:rPr>
            </w:pPr>
            <w:r w:rsidR="002E3672">
              <w:rPr>
                <w:rFonts w:ascii="Arial" w:hAnsi="Arial" w:cs="Arial"/>
                <w:sz w:val="20"/>
                <w:szCs w:val="20"/>
              </w:rPr>
              <w:t xml:space="preserve">Hệ số </w:t>
            </w:r>
            <w:r w:rsidR="002E3672">
              <w:rPr>
                <w:rFonts w:ascii="Symbol" w:hAnsi="Symbol" w:cs="Arial"/>
                <w:sz w:val="20"/>
                <w:szCs w:val="20"/>
              </w:rPr>
              <w:sym w:font="Symbol" w:char="F06C"/>
            </w:r>
            <w:r w:rsidRPr="004027CC">
              <w:rPr>
                <w:rFonts w:ascii="Arial" w:hAnsi="Arial" w:cs="Arial"/>
                <w:sz w:val="20"/>
                <w:szCs w:val="20"/>
              </w:rPr>
              <w:t xml:space="preserve"> khi độ sệt</w:t>
            </w:r>
          </w:p>
        </w:tc>
      </w:tr>
      <w:tr>
        <w:tblPrEx>
          <w:tblW w:w="0" w:type="auto"/>
          <w:tblInd w:w="5" w:type="dxa"/>
          <w:tblCellMar>
            <w:left w:w="0" w:type="dxa"/>
            <w:right w:w="0" w:type="dxa"/>
          </w:tblCellMar>
          <w:tblLook w:val="0000"/>
        </w:tblPrEx>
        <w:tc>
          <w:tcPr>
            <w:tcW w:w="3374" w:type="dxa"/>
            <w:vMerge/>
            <w:tcBorders>
              <w:top w:val="nil"/>
              <w:left w:val="single" w:sz="4" w:space="0" w:color="auto"/>
              <w:bottom w:val="nil"/>
              <w:right w:val="nil"/>
            </w:tcBorders>
            <w:shd w:val="clear" w:color="auto" w:fill="FFFFFF"/>
          </w:tcPr>
          <w:p w:rsidR="00155963" w:rsidRPr="004027CC" w:rsidP="002E3672">
            <w:pPr>
              <w:widowControl/>
              <w:spacing w:before="120"/>
              <w:jc w:val="center"/>
              <w:rPr>
                <w:rFonts w:ascii="Arial" w:hAnsi="Arial" w:cs="Arial"/>
                <w:sz w:val="20"/>
                <w:szCs w:val="20"/>
              </w:rPr>
            </w:pPr>
          </w:p>
        </w:tc>
        <w:tc>
          <w:tcPr>
            <w:tcW w:w="2107" w:type="dxa"/>
            <w:tcBorders>
              <w:top w:val="single" w:sz="4" w:space="0" w:color="auto"/>
              <w:left w:val="single" w:sz="4" w:space="0" w:color="auto"/>
              <w:bottom w:val="nil"/>
              <w:right w:val="nil"/>
            </w:tcBorders>
            <w:shd w:val="clear" w:color="auto" w:fill="FFFFFF"/>
          </w:tcPr>
          <w:p w:rsidR="00155963" w:rsidRPr="004027CC" w:rsidP="002E3672">
            <w:pPr>
              <w:widowControl/>
              <w:spacing w:before="120"/>
              <w:jc w:val="center"/>
              <w:rPr>
                <w:rFonts w:ascii="Arial" w:hAnsi="Arial" w:cs="Arial"/>
                <w:sz w:val="20"/>
                <w:szCs w:val="20"/>
              </w:rPr>
            </w:pPr>
            <w:r w:rsidR="002E3672">
              <w:rPr>
                <w:rFonts w:ascii="Arial" w:hAnsi="Arial" w:cs="Arial"/>
                <w:sz w:val="20"/>
                <w:szCs w:val="20"/>
              </w:rPr>
              <w:t>I</w:t>
            </w:r>
            <w:r w:rsidRPr="002E3672" w:rsidR="002E3672">
              <w:rPr>
                <w:rFonts w:ascii="Arial" w:hAnsi="Arial" w:cs="Arial"/>
                <w:sz w:val="20"/>
                <w:szCs w:val="20"/>
                <w:vertAlign w:val="subscript"/>
                <w:lang w:val="en-US"/>
              </w:rPr>
              <w:t>L</w:t>
            </w:r>
            <w:r w:rsidR="002E3672">
              <w:rPr>
                <w:rFonts w:ascii="Arial" w:hAnsi="Arial" w:cs="Arial"/>
                <w:sz w:val="20"/>
                <w:szCs w:val="20"/>
                <w:lang w:val="en-US"/>
              </w:rPr>
              <w:t xml:space="preserve"> </w:t>
            </w:r>
            <w:r w:rsidRPr="004027CC">
              <w:rPr>
                <w:rFonts w:ascii="Arial" w:hAnsi="Arial" w:cs="Arial"/>
                <w:sz w:val="20"/>
                <w:szCs w:val="20"/>
              </w:rPr>
              <w:t>&gt;0,75</w:t>
            </w:r>
          </w:p>
        </w:tc>
        <w:tc>
          <w:tcPr>
            <w:tcW w:w="2112" w:type="dxa"/>
            <w:tcBorders>
              <w:top w:val="single" w:sz="4" w:space="0" w:color="auto"/>
              <w:left w:val="single" w:sz="4" w:space="0" w:color="auto"/>
              <w:bottom w:val="nil"/>
              <w:right w:val="nil"/>
            </w:tcBorders>
            <w:shd w:val="clear" w:color="auto" w:fill="FFFFFF"/>
          </w:tcPr>
          <w:p w:rsidR="00155963" w:rsidRPr="004027CC" w:rsidP="002E3672">
            <w:pPr>
              <w:widowControl/>
              <w:spacing w:before="120"/>
              <w:jc w:val="center"/>
              <w:rPr>
                <w:rFonts w:ascii="Arial" w:hAnsi="Arial" w:cs="Arial"/>
                <w:sz w:val="20"/>
                <w:szCs w:val="20"/>
              </w:rPr>
            </w:pPr>
            <w:r w:rsidR="002E3672">
              <w:rPr>
                <w:rFonts w:ascii="Arial" w:hAnsi="Arial" w:cs="Arial"/>
                <w:sz w:val="20"/>
                <w:szCs w:val="20"/>
              </w:rPr>
              <w:t>0,5</w:t>
            </w:r>
            <w:r w:rsidR="002E3672">
              <w:rPr>
                <w:rFonts w:ascii="Arial" w:hAnsi="Arial" w:cs="Arial"/>
                <w:sz w:val="20"/>
                <w:szCs w:val="20"/>
                <w:lang w:val="en-US"/>
              </w:rPr>
              <w:t xml:space="preserve"> &lt; </w:t>
            </w:r>
            <w:r w:rsidR="002E3672">
              <w:rPr>
                <w:rFonts w:ascii="Arial" w:hAnsi="Arial" w:cs="Arial"/>
                <w:sz w:val="20"/>
                <w:szCs w:val="20"/>
              </w:rPr>
              <w:t>I</w:t>
            </w:r>
            <w:r w:rsidRPr="002E3672" w:rsidR="002E3672">
              <w:rPr>
                <w:rFonts w:ascii="Arial" w:hAnsi="Arial" w:cs="Arial"/>
                <w:sz w:val="20"/>
                <w:szCs w:val="20"/>
                <w:vertAlign w:val="subscript"/>
                <w:lang w:val="en-US"/>
              </w:rPr>
              <w:t>L</w:t>
            </w:r>
            <w:r w:rsidR="002E3672">
              <w:rPr>
                <w:rFonts w:ascii="Arial" w:hAnsi="Arial" w:cs="Arial"/>
                <w:sz w:val="20"/>
                <w:szCs w:val="20"/>
                <w:vertAlign w:val="subscript"/>
                <w:lang w:val="en-US"/>
              </w:rPr>
              <w:t xml:space="preserve"> </w:t>
            </w:r>
            <w:r w:rsidRPr="002E3672" w:rsidR="002E3672">
              <w:rPr>
                <w:rFonts w:ascii="Arial" w:hAnsi="Arial" w:cs="Arial"/>
                <w:sz w:val="20"/>
                <w:szCs w:val="20"/>
                <w:lang w:val="en-US"/>
              </w:rPr>
              <w:t>≤  0</w:t>
            </w:r>
            <w:r w:rsidRPr="002E3672">
              <w:rPr>
                <w:rFonts w:ascii="Arial" w:hAnsi="Arial" w:cs="Arial"/>
                <w:sz w:val="20"/>
                <w:szCs w:val="20"/>
              </w:rPr>
              <w:t>,</w:t>
            </w:r>
            <w:r w:rsidRPr="004027CC">
              <w:rPr>
                <w:rFonts w:ascii="Arial" w:hAnsi="Arial" w:cs="Arial"/>
                <w:sz w:val="20"/>
                <w:szCs w:val="20"/>
              </w:rPr>
              <w:t>75</w:t>
            </w:r>
          </w:p>
        </w:tc>
        <w:tc>
          <w:tcPr>
            <w:tcW w:w="2122" w:type="dxa"/>
            <w:tcBorders>
              <w:top w:val="single" w:sz="4" w:space="0" w:color="auto"/>
              <w:left w:val="single" w:sz="4" w:space="0" w:color="auto"/>
              <w:bottom w:val="nil"/>
              <w:right w:val="single" w:sz="4" w:space="0" w:color="auto"/>
            </w:tcBorders>
            <w:shd w:val="clear" w:color="auto" w:fill="FFFFFF"/>
          </w:tcPr>
          <w:p w:rsidR="00155963" w:rsidRPr="004027CC" w:rsidP="002E3672">
            <w:pPr>
              <w:widowControl/>
              <w:spacing w:before="120"/>
              <w:jc w:val="center"/>
              <w:rPr>
                <w:rFonts w:ascii="Arial" w:hAnsi="Arial" w:cs="Arial"/>
                <w:sz w:val="20"/>
                <w:szCs w:val="20"/>
              </w:rPr>
            </w:pPr>
            <w:r w:rsidRPr="004027CC">
              <w:rPr>
                <w:rFonts w:ascii="Arial" w:hAnsi="Arial" w:cs="Arial"/>
                <w:sz w:val="20"/>
                <w:szCs w:val="20"/>
              </w:rPr>
              <w:t>0,25</w:t>
            </w:r>
            <w:r w:rsidR="002E3672">
              <w:rPr>
                <w:rFonts w:ascii="Arial" w:hAnsi="Arial" w:cs="Arial"/>
                <w:sz w:val="20"/>
                <w:szCs w:val="20"/>
                <w:lang w:val="en-US"/>
              </w:rPr>
              <w:t>&lt;</w:t>
            </w:r>
            <w:r w:rsidRPr="004027CC">
              <w:rPr>
                <w:rFonts w:ascii="Arial" w:hAnsi="Arial" w:cs="Arial"/>
                <w:sz w:val="20"/>
                <w:szCs w:val="20"/>
              </w:rPr>
              <w:t xml:space="preserve"> </w:t>
            </w:r>
            <w:r w:rsidR="002E3672">
              <w:rPr>
                <w:rFonts w:ascii="Arial" w:hAnsi="Arial" w:cs="Arial"/>
                <w:sz w:val="20"/>
                <w:szCs w:val="20"/>
              </w:rPr>
              <w:t>I</w:t>
            </w:r>
            <w:r w:rsidRPr="002E3672" w:rsidR="002E3672">
              <w:rPr>
                <w:rFonts w:ascii="Arial" w:hAnsi="Arial" w:cs="Arial"/>
                <w:sz w:val="20"/>
                <w:szCs w:val="20"/>
                <w:vertAlign w:val="subscript"/>
                <w:lang w:val="en-US"/>
              </w:rPr>
              <w:t>L</w:t>
            </w:r>
            <w:r w:rsidR="002E3672">
              <w:rPr>
                <w:rFonts w:ascii="Arial" w:hAnsi="Arial" w:cs="Arial"/>
                <w:sz w:val="20"/>
                <w:szCs w:val="20"/>
                <w:lang w:val="en-US"/>
              </w:rPr>
              <w:t xml:space="preserve"> ≤ </w:t>
            </w:r>
            <w:r w:rsidRPr="004027CC">
              <w:rPr>
                <w:rFonts w:ascii="Arial" w:hAnsi="Arial" w:cs="Arial"/>
                <w:sz w:val="20"/>
                <w:szCs w:val="20"/>
              </w:rPr>
              <w:t>0,5</w:t>
            </w:r>
          </w:p>
        </w:tc>
      </w:tr>
      <w:tr>
        <w:tblPrEx>
          <w:tblW w:w="0" w:type="auto"/>
          <w:tblInd w:w="5" w:type="dxa"/>
          <w:tblCellMar>
            <w:left w:w="0" w:type="dxa"/>
            <w:right w:w="0" w:type="dxa"/>
          </w:tblCellMar>
          <w:tblLook w:val="0000"/>
        </w:tblPrEx>
        <w:tc>
          <w:tcPr>
            <w:tcW w:w="3374"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r w:rsidRPr="004027CC">
              <w:rPr>
                <w:rFonts w:ascii="Arial" w:hAnsi="Arial" w:cs="Arial"/>
                <w:sz w:val="20"/>
                <w:szCs w:val="20"/>
              </w:rPr>
              <w:t>Á sét, á cát</w:t>
            </w:r>
          </w:p>
        </w:tc>
        <w:tc>
          <w:tcPr>
            <w:tcW w:w="2107" w:type="dxa"/>
            <w:tcBorders>
              <w:top w:val="single" w:sz="4" w:space="0" w:color="auto"/>
              <w:left w:val="single" w:sz="4" w:space="0" w:color="auto"/>
              <w:bottom w:val="nil"/>
              <w:right w:val="nil"/>
            </w:tcBorders>
            <w:shd w:val="clear" w:color="auto" w:fill="FFFFFF"/>
          </w:tcPr>
          <w:p w:rsidR="00155963" w:rsidRPr="004027CC" w:rsidP="002E3672">
            <w:pPr>
              <w:widowControl/>
              <w:spacing w:before="120"/>
              <w:jc w:val="center"/>
              <w:rPr>
                <w:rFonts w:ascii="Arial" w:hAnsi="Arial" w:cs="Arial"/>
                <w:sz w:val="20"/>
                <w:szCs w:val="20"/>
              </w:rPr>
            </w:pPr>
            <w:r w:rsidRPr="004027CC">
              <w:rPr>
                <w:rFonts w:ascii="Arial" w:hAnsi="Arial" w:cs="Arial"/>
                <w:sz w:val="20"/>
                <w:szCs w:val="20"/>
              </w:rPr>
              <w:t>4,0</w:t>
            </w:r>
          </w:p>
        </w:tc>
        <w:tc>
          <w:tcPr>
            <w:tcW w:w="2112" w:type="dxa"/>
            <w:tcBorders>
              <w:top w:val="single" w:sz="4" w:space="0" w:color="auto"/>
              <w:left w:val="single" w:sz="4" w:space="0" w:color="auto"/>
              <w:bottom w:val="nil"/>
              <w:right w:val="nil"/>
            </w:tcBorders>
            <w:shd w:val="clear" w:color="auto" w:fill="FFFFFF"/>
          </w:tcPr>
          <w:p w:rsidR="00155963" w:rsidRPr="004027CC" w:rsidP="002E3672">
            <w:pPr>
              <w:widowControl/>
              <w:spacing w:before="120"/>
              <w:jc w:val="center"/>
              <w:rPr>
                <w:rFonts w:ascii="Arial" w:hAnsi="Arial" w:cs="Arial"/>
                <w:sz w:val="20"/>
                <w:szCs w:val="20"/>
              </w:rPr>
            </w:pPr>
            <w:r w:rsidRPr="004027CC">
              <w:rPr>
                <w:rFonts w:ascii="Arial" w:hAnsi="Arial" w:cs="Arial"/>
                <w:sz w:val="20"/>
                <w:szCs w:val="20"/>
              </w:rPr>
              <w:t>3,0</w:t>
            </w:r>
          </w:p>
        </w:tc>
        <w:tc>
          <w:tcPr>
            <w:tcW w:w="2122" w:type="dxa"/>
            <w:tcBorders>
              <w:top w:val="single" w:sz="4" w:space="0" w:color="auto"/>
              <w:left w:val="single" w:sz="4" w:space="0" w:color="auto"/>
              <w:bottom w:val="nil"/>
              <w:right w:val="single" w:sz="4" w:space="0" w:color="auto"/>
            </w:tcBorders>
            <w:shd w:val="clear" w:color="auto" w:fill="FFFFFF"/>
          </w:tcPr>
          <w:p w:rsidR="00155963" w:rsidRPr="004027CC" w:rsidP="002E3672">
            <w:pPr>
              <w:widowControl/>
              <w:spacing w:before="120"/>
              <w:jc w:val="center"/>
              <w:rPr>
                <w:rFonts w:ascii="Arial" w:hAnsi="Arial" w:cs="Arial"/>
                <w:sz w:val="20"/>
                <w:szCs w:val="20"/>
              </w:rPr>
            </w:pPr>
            <w:r w:rsidRPr="004027CC">
              <w:rPr>
                <w:rFonts w:ascii="Arial" w:hAnsi="Arial" w:cs="Arial"/>
                <w:sz w:val="20"/>
                <w:szCs w:val="20"/>
              </w:rPr>
              <w:t>2,5</w:t>
            </w:r>
          </w:p>
        </w:tc>
      </w:tr>
      <w:tr>
        <w:tblPrEx>
          <w:tblW w:w="0" w:type="auto"/>
          <w:tblInd w:w="5" w:type="dxa"/>
          <w:tblCellMar>
            <w:left w:w="0" w:type="dxa"/>
            <w:right w:w="0" w:type="dxa"/>
          </w:tblCellMar>
          <w:tblLook w:val="0000"/>
        </w:tblPrEx>
        <w:tc>
          <w:tcPr>
            <w:tcW w:w="3374" w:type="dxa"/>
            <w:tcBorders>
              <w:top w:val="nil"/>
              <w:left w:val="single" w:sz="4" w:space="0" w:color="auto"/>
              <w:bottom w:val="single" w:sz="4" w:space="0" w:color="auto"/>
              <w:right w:val="nil"/>
            </w:tcBorders>
            <w:shd w:val="clear" w:color="auto" w:fill="FFFFFF"/>
          </w:tcPr>
          <w:p w:rsidR="00155963" w:rsidRPr="004027CC" w:rsidP="005B262C">
            <w:pPr>
              <w:widowControl/>
              <w:spacing w:before="120"/>
              <w:rPr>
                <w:rFonts w:ascii="Arial" w:hAnsi="Arial" w:cs="Arial"/>
                <w:sz w:val="20"/>
                <w:szCs w:val="20"/>
              </w:rPr>
            </w:pPr>
            <w:r w:rsidRPr="004027CC">
              <w:rPr>
                <w:rFonts w:ascii="Arial" w:hAnsi="Arial" w:cs="Arial"/>
                <w:sz w:val="20"/>
                <w:szCs w:val="20"/>
              </w:rPr>
              <w:t>Sét</w:t>
            </w:r>
          </w:p>
        </w:tc>
        <w:tc>
          <w:tcPr>
            <w:tcW w:w="2107" w:type="dxa"/>
            <w:tcBorders>
              <w:top w:val="nil"/>
              <w:left w:val="single" w:sz="4" w:space="0" w:color="auto"/>
              <w:bottom w:val="single" w:sz="4" w:space="0" w:color="auto"/>
              <w:right w:val="nil"/>
            </w:tcBorders>
            <w:shd w:val="clear" w:color="auto" w:fill="FFFFFF"/>
          </w:tcPr>
          <w:p w:rsidR="00155963" w:rsidRPr="004027CC" w:rsidP="002E3672">
            <w:pPr>
              <w:widowControl/>
              <w:spacing w:before="120"/>
              <w:jc w:val="center"/>
              <w:rPr>
                <w:rFonts w:ascii="Arial" w:hAnsi="Arial" w:cs="Arial"/>
                <w:sz w:val="20"/>
                <w:szCs w:val="20"/>
              </w:rPr>
            </w:pPr>
            <w:r w:rsidRPr="004027CC">
              <w:rPr>
                <w:rFonts w:ascii="Arial" w:hAnsi="Arial" w:cs="Arial"/>
                <w:sz w:val="20"/>
                <w:szCs w:val="20"/>
              </w:rPr>
              <w:t>3,0</w:t>
            </w:r>
          </w:p>
        </w:tc>
        <w:tc>
          <w:tcPr>
            <w:tcW w:w="2112" w:type="dxa"/>
            <w:tcBorders>
              <w:top w:val="nil"/>
              <w:left w:val="single" w:sz="4" w:space="0" w:color="auto"/>
              <w:bottom w:val="single" w:sz="4" w:space="0" w:color="auto"/>
              <w:right w:val="nil"/>
            </w:tcBorders>
            <w:shd w:val="clear" w:color="auto" w:fill="FFFFFF"/>
          </w:tcPr>
          <w:p w:rsidR="00155963" w:rsidRPr="004027CC" w:rsidP="002E3672">
            <w:pPr>
              <w:widowControl/>
              <w:spacing w:before="120"/>
              <w:jc w:val="center"/>
              <w:rPr>
                <w:rFonts w:ascii="Arial" w:hAnsi="Arial" w:cs="Arial"/>
                <w:sz w:val="20"/>
                <w:szCs w:val="20"/>
              </w:rPr>
            </w:pPr>
            <w:r w:rsidRPr="004027CC">
              <w:rPr>
                <w:rFonts w:ascii="Arial" w:hAnsi="Arial" w:cs="Arial"/>
                <w:sz w:val="20"/>
                <w:szCs w:val="20"/>
              </w:rPr>
              <w:t>2,2</w:t>
            </w:r>
          </w:p>
        </w:tc>
        <w:tc>
          <w:tcPr>
            <w:tcW w:w="2122" w:type="dxa"/>
            <w:tcBorders>
              <w:top w:val="nil"/>
              <w:left w:val="single" w:sz="4" w:space="0" w:color="auto"/>
              <w:bottom w:val="single" w:sz="4" w:space="0" w:color="auto"/>
              <w:right w:val="single" w:sz="4" w:space="0" w:color="auto"/>
            </w:tcBorders>
            <w:shd w:val="clear" w:color="auto" w:fill="FFFFFF"/>
          </w:tcPr>
          <w:p w:rsidR="00155963" w:rsidRPr="004027CC" w:rsidP="002E3672">
            <w:pPr>
              <w:widowControl/>
              <w:spacing w:before="120"/>
              <w:jc w:val="center"/>
              <w:rPr>
                <w:rFonts w:ascii="Arial" w:hAnsi="Arial" w:cs="Arial"/>
                <w:sz w:val="20"/>
                <w:szCs w:val="20"/>
              </w:rPr>
            </w:pPr>
            <w:r w:rsidRPr="004027CC">
              <w:rPr>
                <w:rFonts w:ascii="Arial" w:hAnsi="Arial" w:cs="Arial"/>
                <w:sz w:val="20"/>
                <w:szCs w:val="20"/>
              </w:rPr>
              <w:t>2,0</w:t>
            </w:r>
          </w:p>
        </w:tc>
      </w:tr>
    </w:tbl>
    <w:p w:rsidR="00155963" w:rsidRPr="004027CC" w:rsidP="005B262C">
      <w:pPr>
        <w:widowControl/>
        <w:spacing w:before="120"/>
        <w:rPr>
          <w:rFonts w:ascii="Arial" w:hAnsi="Arial" w:cs="Arial"/>
          <w:sz w:val="20"/>
          <w:szCs w:val="20"/>
        </w:rPr>
      </w:pPr>
      <w:r w:rsidRPr="004027CC">
        <w:rPr>
          <w:rFonts w:ascii="Arial" w:hAnsi="Arial" w:cs="Arial"/>
          <w:sz w:val="20"/>
          <w:szCs w:val="20"/>
        </w:rPr>
        <w:t xml:space="preserve">Khi có nhiều lớp đất thì </w:t>
      </w:r>
      <w:r w:rsidR="002E3672">
        <w:rPr>
          <w:rFonts w:ascii="Symbol" w:hAnsi="Symbol" w:cs="Arial"/>
          <w:sz w:val="20"/>
          <w:szCs w:val="20"/>
        </w:rPr>
        <w:sym w:font="Symbol" w:char="F06C"/>
      </w:r>
      <w:r w:rsidRPr="004027CC">
        <w:rPr>
          <w:rFonts w:ascii="Arial" w:hAnsi="Arial" w:cs="Arial"/>
          <w:sz w:val="20"/>
          <w:szCs w:val="20"/>
        </w:rPr>
        <w:t xml:space="preserve"> xác định theo công thức:</w:t>
      </w:r>
    </w:p>
    <w:p w:rsidR="002E3672" w:rsidRPr="002E3672" w:rsidP="002E3672">
      <w:pPr>
        <w:widowControl/>
        <w:spacing w:before="120"/>
        <w:jc w:val="center"/>
        <w:rPr>
          <w:rFonts w:ascii="Arial" w:hAnsi="Arial" w:cs="Arial"/>
          <w:sz w:val="20"/>
          <w:szCs w:val="20"/>
          <w:lang w:val="en-US"/>
        </w:rPr>
      </w:pPr>
      <w:r>
        <w:rPr>
          <w:rFonts w:ascii="Arial" w:hAnsi="Arial" w:cs="Arial"/>
          <w:sz w:val="20"/>
          <w:szCs w:val="20"/>
          <w:lang w:val="en-US"/>
        </w:rPr>
        <w:pict>
          <v:shape id="_x0000_i1030" type="#_x0000_t75" style="height:42pt;width:300pt" stroked="f">
            <v:imagedata r:id="rId9" o:title=""/>
          </v:shape>
        </w:pict>
      </w:r>
    </w:p>
    <w:p w:rsidR="00155963" w:rsidRPr="004027CC" w:rsidP="005B262C">
      <w:pPr>
        <w:widowControl/>
        <w:spacing w:before="120"/>
        <w:rPr>
          <w:rFonts w:ascii="Arial" w:hAnsi="Arial" w:cs="Arial"/>
          <w:sz w:val="20"/>
          <w:szCs w:val="20"/>
        </w:rPr>
      </w:pPr>
      <w:r w:rsidRPr="004027CC">
        <w:rPr>
          <w:rFonts w:ascii="Arial" w:hAnsi="Arial" w:cs="Arial"/>
          <w:sz w:val="20"/>
          <w:szCs w:val="20"/>
        </w:rPr>
        <w:t>trong đó:</w:t>
      </w:r>
    </w:p>
    <w:p w:rsidR="00155963" w:rsidRPr="004027CC" w:rsidP="005B262C">
      <w:pPr>
        <w:widowControl/>
        <w:spacing w:before="120"/>
        <w:rPr>
          <w:rFonts w:ascii="Arial" w:hAnsi="Arial" w:cs="Arial"/>
          <w:sz w:val="20"/>
          <w:szCs w:val="20"/>
        </w:rPr>
      </w:pPr>
      <w:r w:rsidR="002E3672">
        <w:rPr>
          <w:rFonts w:ascii="Symbol" w:hAnsi="Symbol" w:cs="Arial"/>
          <w:sz w:val="20"/>
          <w:szCs w:val="20"/>
        </w:rPr>
        <w:sym w:font="Symbol" w:char="F06C"/>
      </w:r>
      <w:r w:rsidRPr="002E3672">
        <w:rPr>
          <w:rFonts w:ascii="Arial" w:hAnsi="Arial" w:cs="Arial"/>
          <w:sz w:val="20"/>
          <w:szCs w:val="20"/>
          <w:vertAlign w:val="subscript"/>
        </w:rPr>
        <w:t>i</w:t>
      </w:r>
      <w:r w:rsidRPr="004027CC">
        <w:rPr>
          <w:rFonts w:ascii="Arial" w:hAnsi="Arial" w:cs="Arial"/>
          <w:sz w:val="20"/>
          <w:szCs w:val="20"/>
        </w:rPr>
        <w:t xml:space="preserve"> là hệ số của lớp thứ i;</w:t>
      </w:r>
    </w:p>
    <w:p w:rsidR="00155963" w:rsidRPr="004027CC" w:rsidP="005B262C">
      <w:pPr>
        <w:widowControl/>
        <w:spacing w:before="120"/>
        <w:rPr>
          <w:rFonts w:ascii="Arial" w:hAnsi="Arial" w:cs="Arial"/>
          <w:sz w:val="20"/>
          <w:szCs w:val="20"/>
        </w:rPr>
      </w:pPr>
      <w:r w:rsidRPr="004027CC">
        <w:rPr>
          <w:rFonts w:ascii="Arial" w:hAnsi="Arial" w:cs="Arial"/>
          <w:sz w:val="20"/>
          <w:szCs w:val="20"/>
        </w:rPr>
        <w:t>h</w:t>
      </w:r>
      <w:r w:rsidRPr="002E3672">
        <w:rPr>
          <w:rFonts w:ascii="Arial" w:hAnsi="Arial" w:cs="Arial"/>
          <w:sz w:val="20"/>
          <w:szCs w:val="20"/>
          <w:vertAlign w:val="subscript"/>
        </w:rPr>
        <w:t>i</w:t>
      </w:r>
      <w:r w:rsidRPr="004027CC">
        <w:rPr>
          <w:rFonts w:ascii="Arial" w:hAnsi="Arial" w:cs="Arial"/>
          <w:sz w:val="20"/>
          <w:szCs w:val="20"/>
        </w:rPr>
        <w:t xml:space="preserve"> là chiều dày của lớp thứ i, tính bằng mét (m).</w:t>
      </w:r>
    </w:p>
    <w:p w:rsidR="00155963" w:rsidRPr="004027CC" w:rsidP="005B262C">
      <w:pPr>
        <w:widowControl/>
        <w:spacing w:before="120"/>
        <w:rPr>
          <w:rFonts w:ascii="Arial" w:hAnsi="Arial" w:cs="Arial"/>
          <w:sz w:val="20"/>
          <w:szCs w:val="20"/>
        </w:rPr>
      </w:pPr>
      <w:r w:rsidR="006375D3">
        <w:rPr>
          <w:rFonts w:ascii="Arial" w:hAnsi="Arial" w:cs="Arial"/>
          <w:sz w:val="20"/>
          <w:szCs w:val="20"/>
          <w:lang w:val="en-US"/>
        </w:rPr>
        <w:t xml:space="preserve">6.13 </w:t>
      </w:r>
      <w:r w:rsidRPr="004027CC">
        <w:rPr>
          <w:rFonts w:ascii="Arial" w:hAnsi="Arial" w:cs="Arial"/>
          <w:sz w:val="20"/>
          <w:szCs w:val="20"/>
        </w:rPr>
        <w:t>Khi rung hạ cọc tròn và cọc-</w:t>
      </w:r>
      <w:r w:rsidR="005B262C">
        <w:rPr>
          <w:rFonts w:ascii="Arial" w:hAnsi="Arial" w:cs="Arial"/>
          <w:sz w:val="20"/>
          <w:szCs w:val="20"/>
        </w:rPr>
        <w:t xml:space="preserve"> </w:t>
      </w:r>
      <w:r w:rsidRPr="004027CC">
        <w:rPr>
          <w:rFonts w:ascii="Arial" w:hAnsi="Arial" w:cs="Arial"/>
          <w:sz w:val="20"/>
          <w:szCs w:val="20"/>
        </w:rPr>
        <w:t>ống, không tựa vào đá</w:t>
      </w:r>
      <w:r w:rsidR="005B262C">
        <w:rPr>
          <w:rFonts w:ascii="Arial" w:hAnsi="Arial" w:cs="Arial"/>
          <w:sz w:val="20"/>
          <w:szCs w:val="20"/>
        </w:rPr>
        <w:t xml:space="preserve"> </w:t>
      </w:r>
      <w:r w:rsidRPr="004027CC">
        <w:rPr>
          <w:rFonts w:ascii="Arial" w:hAnsi="Arial" w:cs="Arial"/>
          <w:sz w:val="20"/>
          <w:szCs w:val="20"/>
        </w:rPr>
        <w:t>và nửa đá,</w:t>
      </w:r>
      <w:r w:rsidR="005B262C">
        <w:rPr>
          <w:rFonts w:ascii="Arial" w:hAnsi="Arial" w:cs="Arial"/>
          <w:sz w:val="20"/>
          <w:szCs w:val="20"/>
        </w:rPr>
        <w:t xml:space="preserve"> </w:t>
      </w:r>
      <w:r w:rsidRPr="004027CC">
        <w:rPr>
          <w:rFonts w:ascii="Arial" w:hAnsi="Arial" w:cs="Arial"/>
          <w:sz w:val="20"/>
          <w:szCs w:val="20"/>
        </w:rPr>
        <w:t>để</w:t>
      </w:r>
      <w:r w:rsidR="005B262C">
        <w:rPr>
          <w:rFonts w:ascii="Arial" w:hAnsi="Arial" w:cs="Arial"/>
          <w:sz w:val="20"/>
          <w:szCs w:val="20"/>
        </w:rPr>
        <w:t xml:space="preserve"> </w:t>
      </w:r>
      <w:r w:rsidRPr="004027CC">
        <w:rPr>
          <w:rFonts w:ascii="Arial" w:hAnsi="Arial" w:cs="Arial"/>
          <w:sz w:val="20"/>
          <w:szCs w:val="20"/>
        </w:rPr>
        <w:t>đảm bảo</w:t>
      </w:r>
      <w:r w:rsidR="005B262C">
        <w:rPr>
          <w:rFonts w:ascii="Arial" w:hAnsi="Arial" w:cs="Arial"/>
          <w:sz w:val="20"/>
          <w:szCs w:val="20"/>
        </w:rPr>
        <w:t xml:space="preserve"> </w:t>
      </w:r>
      <w:r w:rsidRPr="004027CC">
        <w:rPr>
          <w:rFonts w:ascii="Arial" w:hAnsi="Arial" w:cs="Arial"/>
          <w:sz w:val="20"/>
          <w:szCs w:val="20"/>
        </w:rPr>
        <w:t>khả</w:t>
      </w:r>
      <w:r w:rsidR="005B262C">
        <w:rPr>
          <w:rFonts w:ascii="Arial" w:hAnsi="Arial" w:cs="Arial"/>
          <w:sz w:val="20"/>
          <w:szCs w:val="20"/>
        </w:rPr>
        <w:t xml:space="preserve"> </w:t>
      </w:r>
      <w:r w:rsidRPr="004027CC">
        <w:rPr>
          <w:rFonts w:ascii="Arial" w:hAnsi="Arial" w:cs="Arial"/>
          <w:sz w:val="20"/>
          <w:szCs w:val="20"/>
        </w:rPr>
        <w:t>năng</w:t>
      </w:r>
      <w:r w:rsidR="005B262C">
        <w:rPr>
          <w:rFonts w:ascii="Arial" w:hAnsi="Arial" w:cs="Arial"/>
          <w:sz w:val="20"/>
          <w:szCs w:val="20"/>
        </w:rPr>
        <w:t xml:space="preserve"> </w:t>
      </w:r>
      <w:r w:rsidRPr="004027CC">
        <w:rPr>
          <w:rFonts w:ascii="Arial" w:hAnsi="Arial" w:cs="Arial"/>
          <w:sz w:val="20"/>
          <w:szCs w:val="20"/>
        </w:rPr>
        <w:t>mang tải</w:t>
      </w:r>
      <w:r w:rsidR="006375D3">
        <w:rPr>
          <w:rFonts w:ascii="Arial" w:hAnsi="Arial" w:cs="Arial"/>
          <w:sz w:val="20"/>
          <w:szCs w:val="20"/>
          <w:lang w:val="en-US"/>
        </w:rPr>
        <w:t xml:space="preserve"> </w:t>
      </w:r>
      <w:r w:rsidR="006375D3">
        <w:rPr>
          <w:rFonts w:ascii="Arial" w:hAnsi="Arial" w:cs="Arial"/>
          <w:sz w:val="20"/>
          <w:szCs w:val="20"/>
        </w:rPr>
        <w:t xml:space="preserve">của cọc, </w:t>
      </w:r>
      <w:r w:rsidR="006375D3">
        <w:rPr>
          <w:rFonts w:ascii="Arial" w:hAnsi="Arial" w:cs="Arial"/>
          <w:sz w:val="20"/>
          <w:szCs w:val="20"/>
          <w:lang w:val="en-US"/>
        </w:rPr>
        <w:t>P</w:t>
      </w:r>
      <w:r w:rsidRPr="004027CC">
        <w:rPr>
          <w:rFonts w:ascii="Arial" w:hAnsi="Arial" w:cs="Arial"/>
          <w:sz w:val="20"/>
          <w:szCs w:val="20"/>
        </w:rPr>
        <w:t>, cần rung hạ đoạn cuối</w:t>
      </w:r>
      <w:r w:rsidR="005B262C">
        <w:rPr>
          <w:rFonts w:ascii="Arial" w:hAnsi="Arial" w:cs="Arial"/>
          <w:sz w:val="20"/>
          <w:szCs w:val="20"/>
        </w:rPr>
        <w:t xml:space="preserve"> </w:t>
      </w:r>
      <w:r w:rsidRPr="004027CC">
        <w:rPr>
          <w:rFonts w:ascii="Arial" w:hAnsi="Arial" w:cs="Arial"/>
          <w:sz w:val="20"/>
          <w:szCs w:val="20"/>
        </w:rPr>
        <w:t>sao cho biên độ dao</w:t>
      </w:r>
      <w:r w:rsidR="005B262C">
        <w:rPr>
          <w:rFonts w:ascii="Arial" w:hAnsi="Arial" w:cs="Arial"/>
          <w:sz w:val="20"/>
          <w:szCs w:val="20"/>
        </w:rPr>
        <w:t xml:space="preserve"> </w:t>
      </w:r>
      <w:r w:rsidRPr="004027CC">
        <w:rPr>
          <w:rFonts w:ascii="Arial" w:hAnsi="Arial" w:cs="Arial"/>
          <w:sz w:val="20"/>
          <w:szCs w:val="20"/>
        </w:rPr>
        <w:t>động</w:t>
      </w:r>
      <w:r w:rsidR="005B262C">
        <w:rPr>
          <w:rFonts w:ascii="Arial" w:hAnsi="Arial" w:cs="Arial"/>
          <w:sz w:val="20"/>
          <w:szCs w:val="20"/>
        </w:rPr>
        <w:t xml:space="preserve"> </w:t>
      </w:r>
      <w:r w:rsidRPr="004027CC">
        <w:rPr>
          <w:rFonts w:ascii="Arial" w:hAnsi="Arial" w:cs="Arial"/>
          <w:sz w:val="20"/>
          <w:szCs w:val="20"/>
        </w:rPr>
        <w:t>thực</w:t>
      </w:r>
      <w:r w:rsidR="005B262C">
        <w:rPr>
          <w:rFonts w:ascii="Arial" w:hAnsi="Arial" w:cs="Arial"/>
          <w:sz w:val="20"/>
          <w:szCs w:val="20"/>
        </w:rPr>
        <w:t xml:space="preserve"> </w:t>
      </w:r>
      <w:r w:rsidRPr="004027CC">
        <w:rPr>
          <w:rFonts w:ascii="Arial" w:hAnsi="Arial" w:cs="Arial"/>
          <w:sz w:val="20"/>
          <w:szCs w:val="20"/>
        </w:rPr>
        <w:t>tế</w:t>
      </w:r>
      <w:r w:rsidR="005B262C">
        <w:rPr>
          <w:rFonts w:ascii="Arial" w:hAnsi="Arial" w:cs="Arial"/>
          <w:sz w:val="20"/>
          <w:szCs w:val="20"/>
        </w:rPr>
        <w:t xml:space="preserve"> </w:t>
      </w:r>
      <w:r w:rsidRPr="004027CC">
        <w:rPr>
          <w:rFonts w:ascii="Arial" w:hAnsi="Arial" w:cs="Arial"/>
          <w:sz w:val="20"/>
          <w:szCs w:val="20"/>
        </w:rPr>
        <w:t>A,</w:t>
      </w:r>
      <w:r w:rsidR="005B262C">
        <w:rPr>
          <w:rFonts w:ascii="Arial" w:hAnsi="Arial" w:cs="Arial"/>
          <w:sz w:val="20"/>
          <w:szCs w:val="20"/>
        </w:rPr>
        <w:t xml:space="preserve"> </w:t>
      </w:r>
      <w:r w:rsidRPr="004027CC">
        <w:rPr>
          <w:rFonts w:ascii="Arial" w:hAnsi="Arial" w:cs="Arial"/>
          <w:sz w:val="20"/>
          <w:szCs w:val="20"/>
        </w:rPr>
        <w:t>không</w:t>
      </w:r>
      <w:r w:rsidR="005B262C">
        <w:rPr>
          <w:rFonts w:ascii="Arial" w:hAnsi="Arial" w:cs="Arial"/>
          <w:sz w:val="20"/>
          <w:szCs w:val="20"/>
        </w:rPr>
        <w:t xml:space="preserve"> </w:t>
      </w:r>
      <w:r w:rsidRPr="004027CC">
        <w:rPr>
          <w:rFonts w:ascii="Arial" w:hAnsi="Arial" w:cs="Arial"/>
          <w:sz w:val="20"/>
          <w:szCs w:val="20"/>
        </w:rPr>
        <w:t>vượt quá</w:t>
      </w:r>
      <w:r w:rsidR="005B262C">
        <w:rPr>
          <w:rFonts w:ascii="Arial" w:hAnsi="Arial" w:cs="Arial"/>
          <w:sz w:val="20"/>
          <w:szCs w:val="20"/>
        </w:rPr>
        <w:t xml:space="preserve"> </w:t>
      </w:r>
      <w:r w:rsidRPr="004027CC">
        <w:rPr>
          <w:rFonts w:ascii="Arial" w:hAnsi="Arial" w:cs="Arial"/>
          <w:sz w:val="20"/>
          <w:szCs w:val="20"/>
        </w:rPr>
        <w:t>biên</w:t>
      </w:r>
      <w:r w:rsidR="005B262C">
        <w:rPr>
          <w:rFonts w:ascii="Arial" w:hAnsi="Arial" w:cs="Arial"/>
          <w:sz w:val="20"/>
          <w:szCs w:val="20"/>
        </w:rPr>
        <w:t xml:space="preserve"> </w:t>
      </w:r>
      <w:r w:rsidRPr="004027CC">
        <w:rPr>
          <w:rFonts w:ascii="Arial" w:hAnsi="Arial" w:cs="Arial"/>
          <w:sz w:val="20"/>
          <w:szCs w:val="20"/>
        </w:rPr>
        <w:t>độ tính</w:t>
      </w:r>
      <w:r w:rsidR="006375D3">
        <w:rPr>
          <w:rFonts w:ascii="Arial" w:hAnsi="Arial" w:cs="Arial"/>
          <w:sz w:val="20"/>
          <w:szCs w:val="20"/>
          <w:lang w:val="en-US"/>
        </w:rPr>
        <w:t xml:space="preserve"> </w:t>
      </w:r>
      <w:r w:rsidRPr="004027CC">
        <w:rPr>
          <w:rFonts w:ascii="Arial" w:hAnsi="Arial" w:cs="Arial"/>
          <w:sz w:val="20"/>
          <w:szCs w:val="20"/>
        </w:rPr>
        <w:t>toán, A</w:t>
      </w:r>
      <w:r w:rsidRPr="006375D3">
        <w:rPr>
          <w:rFonts w:ascii="Arial" w:hAnsi="Arial" w:cs="Arial"/>
          <w:sz w:val="20"/>
          <w:szCs w:val="20"/>
          <w:vertAlign w:val="subscript"/>
        </w:rPr>
        <w:t>tt</w:t>
      </w:r>
      <w:r w:rsidRPr="004027CC">
        <w:rPr>
          <w:rFonts w:ascii="Arial" w:hAnsi="Arial" w:cs="Arial"/>
          <w:sz w:val="20"/>
          <w:szCs w:val="20"/>
        </w:rPr>
        <w:t>, theo vế phải của công thức (5). Nếu A &gt; A</w:t>
      </w:r>
      <w:r w:rsidRPr="006375D3">
        <w:rPr>
          <w:rFonts w:ascii="Arial" w:hAnsi="Arial" w:cs="Arial"/>
          <w:sz w:val="20"/>
          <w:szCs w:val="20"/>
          <w:vertAlign w:val="subscript"/>
        </w:rPr>
        <w:t>tt</w:t>
      </w:r>
      <w:r w:rsidRPr="004027CC">
        <w:rPr>
          <w:rFonts w:ascii="Arial" w:hAnsi="Arial" w:cs="Arial"/>
          <w:sz w:val="20"/>
          <w:szCs w:val="20"/>
        </w:rPr>
        <w:t xml:space="preserve"> chứng tỏ sức kháng của đất chưa đạt yêu cầu, cần phải tiếp tục rung hạ cho tới khi thoả mãn công thức nêu trên thì mới đảm bảo khả năng mang tải của cọc. Giá trị của n</w:t>
      </w:r>
      <w:r w:rsidRPr="006375D3">
        <w:rPr>
          <w:rFonts w:ascii="Arial" w:hAnsi="Arial" w:cs="Arial"/>
          <w:sz w:val="20"/>
          <w:szCs w:val="20"/>
          <w:vertAlign w:val="subscript"/>
        </w:rPr>
        <w:t>v</w:t>
      </w:r>
      <w:r w:rsidRPr="004027CC">
        <w:rPr>
          <w:rFonts w:ascii="Arial" w:hAnsi="Arial" w:cs="Arial"/>
          <w:sz w:val="20"/>
          <w:szCs w:val="20"/>
        </w:rPr>
        <w:t xml:space="preserve"> nếu không có thiết bị đo thì lấy theo thông số trong lý lịch búa rung. Có thể dùng các loại máy trắc đạc để đo biên độ dao động, hoặc dùng các thiết bị tự ghi. Trong trường hợp không có thiết bị đo thì có thể dùng cách vẽ đường ngang thật nhanh lên giấy kẻ ô đã dán sẵn vào thân cọc, sẽ thu được đường cong dao động. Nối các đỉnh trên và đỉnh dưới thành đường gấp khúc, đo chiều cao lớn nhất với độ chính xác tới 0,1 cm ta thu được độ lắc của dao động chính bằng 2 lần biên độ dao động cần tìm.</w:t>
      </w:r>
    </w:p>
    <w:p w:rsidR="00155963" w:rsidP="005B262C">
      <w:pPr>
        <w:widowControl/>
        <w:spacing w:before="120"/>
        <w:rPr>
          <w:rFonts w:ascii="Arial" w:hAnsi="Arial" w:cs="Arial"/>
          <w:sz w:val="20"/>
          <w:szCs w:val="20"/>
          <w:lang w:val="en-US"/>
        </w:rPr>
      </w:pPr>
      <w:r w:rsidR="006375D3">
        <w:rPr>
          <w:rFonts w:ascii="Arial" w:hAnsi="Arial" w:cs="Arial"/>
          <w:sz w:val="20"/>
          <w:szCs w:val="20"/>
          <w:lang w:val="en-US"/>
        </w:rPr>
        <w:t xml:space="preserve">6.14 </w:t>
      </w:r>
      <w:r w:rsidRPr="004027CC">
        <w:rPr>
          <w:rFonts w:ascii="Arial" w:hAnsi="Arial" w:cs="Arial"/>
          <w:sz w:val="20"/>
          <w:szCs w:val="20"/>
        </w:rPr>
        <w:t xml:space="preserve">Trị số của các hệ số </w:t>
      </w:r>
      <w:r w:rsidR="006375D3">
        <w:rPr>
          <w:rFonts w:ascii="Symbol" w:hAnsi="Symbol" w:cs="Arial"/>
          <w:sz w:val="20"/>
          <w:szCs w:val="20"/>
        </w:rPr>
        <w:sym w:font="Symbol" w:char="F06C"/>
      </w:r>
      <w:r w:rsidRPr="004027CC">
        <w:rPr>
          <w:rFonts w:ascii="Arial" w:hAnsi="Arial" w:cs="Arial"/>
          <w:sz w:val="20"/>
          <w:szCs w:val="20"/>
        </w:rPr>
        <w:t xml:space="preserve"> trong Bảng 8 và Bảng 9 nên chuẩn xác lại theo kết quả nén tĩnh cọc thử. Sau khi rung hạ cọc và nén tĩnh cho ta khả năng chịu tải của cọc </w:t>
      </w:r>
      <w:r w:rsidR="006375D3">
        <w:rPr>
          <w:rFonts w:ascii="Arial" w:hAnsi="Arial" w:cs="Arial"/>
          <w:sz w:val="20"/>
          <w:szCs w:val="20"/>
          <w:lang w:val="en-US"/>
        </w:rPr>
        <w:t>P</w:t>
      </w:r>
      <w:r w:rsidRPr="004027CC">
        <w:rPr>
          <w:rFonts w:ascii="Arial" w:hAnsi="Arial" w:cs="Arial"/>
          <w:sz w:val="20"/>
          <w:szCs w:val="20"/>
        </w:rPr>
        <w:t xml:space="preserve"> thì hệ số </w:t>
      </w:r>
      <w:r w:rsidR="006375D3">
        <w:rPr>
          <w:rFonts w:ascii="Symbol" w:hAnsi="Symbol" w:cs="Arial"/>
          <w:sz w:val="20"/>
          <w:szCs w:val="20"/>
        </w:rPr>
        <w:sym w:font="Symbol" w:char="F06C"/>
      </w:r>
      <w:r w:rsidRPr="004027CC">
        <w:rPr>
          <w:rFonts w:ascii="Arial" w:hAnsi="Arial" w:cs="Arial"/>
          <w:sz w:val="20"/>
          <w:szCs w:val="20"/>
        </w:rPr>
        <w:t xml:space="preserve"> cho điều kiện đất nền thực tế được tính theo công thức:</w:t>
      </w:r>
    </w:p>
    <w:p w:rsidR="006375D3" w:rsidRPr="006375D3" w:rsidP="006375D3">
      <w:pPr>
        <w:widowControl/>
        <w:spacing w:before="120"/>
        <w:jc w:val="center"/>
        <w:rPr>
          <w:rFonts w:ascii="Arial" w:hAnsi="Arial" w:cs="Arial"/>
          <w:sz w:val="20"/>
          <w:szCs w:val="20"/>
          <w:lang w:val="en-US"/>
        </w:rPr>
      </w:pPr>
      <w:r>
        <w:rPr>
          <w:rFonts w:ascii="Arial" w:hAnsi="Arial" w:cs="Arial"/>
          <w:sz w:val="20"/>
          <w:szCs w:val="20"/>
          <w:lang w:val="en-US"/>
        </w:rPr>
        <w:pict>
          <v:shape id="_x0000_i1031" type="#_x0000_t75" style="height:59.25pt;width:343.5pt" stroked="f">
            <v:imagedata r:id="rId10" o:title=""/>
          </v:shape>
        </w:pict>
      </w:r>
    </w:p>
    <w:p w:rsidR="00155963" w:rsidRPr="004027CC" w:rsidP="005B262C">
      <w:pPr>
        <w:widowControl/>
        <w:spacing w:before="120"/>
        <w:rPr>
          <w:rFonts w:ascii="Arial" w:hAnsi="Arial" w:cs="Arial"/>
          <w:sz w:val="20"/>
          <w:szCs w:val="20"/>
        </w:rPr>
      </w:pPr>
      <w:r w:rsidRPr="004027CC">
        <w:rPr>
          <w:rFonts w:ascii="Arial" w:hAnsi="Arial" w:cs="Arial"/>
          <w:sz w:val="20"/>
          <w:szCs w:val="20"/>
        </w:rPr>
        <w:t>Các thông số của quá trình rung lấy như phần trên.</w:t>
      </w:r>
    </w:p>
    <w:p w:rsidR="00155963" w:rsidRPr="004027CC" w:rsidP="005B262C">
      <w:pPr>
        <w:widowControl/>
        <w:spacing w:before="120"/>
        <w:rPr>
          <w:rFonts w:ascii="Arial" w:hAnsi="Arial" w:cs="Arial"/>
          <w:sz w:val="20"/>
          <w:szCs w:val="20"/>
        </w:rPr>
      </w:pPr>
      <w:r w:rsidR="006375D3">
        <w:rPr>
          <w:rFonts w:ascii="Arial" w:hAnsi="Arial" w:cs="Arial"/>
          <w:sz w:val="20"/>
          <w:szCs w:val="20"/>
          <w:lang w:val="en-US"/>
        </w:rPr>
        <w:t xml:space="preserve">6.15 </w:t>
      </w:r>
      <w:r w:rsidRPr="004027CC">
        <w:rPr>
          <w:rFonts w:ascii="Arial" w:hAnsi="Arial" w:cs="Arial"/>
          <w:sz w:val="20"/>
          <w:szCs w:val="20"/>
        </w:rPr>
        <w:t>Chỉ cho phép dùng xói nước để hạ cọc</w:t>
      </w:r>
      <w:r w:rsidR="005B262C">
        <w:rPr>
          <w:rFonts w:ascii="Arial" w:hAnsi="Arial" w:cs="Arial"/>
          <w:sz w:val="20"/>
          <w:szCs w:val="20"/>
        </w:rPr>
        <w:t xml:space="preserve"> ở </w:t>
      </w:r>
      <w:r w:rsidRPr="004027CC">
        <w:rPr>
          <w:rFonts w:ascii="Arial" w:hAnsi="Arial" w:cs="Arial"/>
          <w:sz w:val="20"/>
          <w:szCs w:val="20"/>
        </w:rPr>
        <w:t>những nơi cách xa nhà và công trình hiện có trên 20 m.</w:t>
      </w:r>
      <w:r w:rsidR="006375D3">
        <w:rPr>
          <w:rFonts w:ascii="Arial" w:hAnsi="Arial" w:cs="Arial"/>
          <w:sz w:val="20"/>
          <w:szCs w:val="20"/>
          <w:lang w:val="en-US"/>
        </w:rPr>
        <w:t xml:space="preserve"> </w:t>
      </w:r>
      <w:r w:rsidRPr="004027CC">
        <w:rPr>
          <w:rFonts w:ascii="Arial" w:hAnsi="Arial" w:cs="Arial"/>
          <w:sz w:val="20"/>
          <w:szCs w:val="20"/>
        </w:rPr>
        <w:t>Để giảm áp suất, lưu lượng nước và công suất máy bơm, cần phải kết hợp xói nước với đóng hoặc ép cọc bằng đầu búa. Khi cần xói nước trong cát và á cát</w:t>
      </w:r>
      <w:r w:rsidR="005B262C">
        <w:rPr>
          <w:rFonts w:ascii="Arial" w:hAnsi="Arial" w:cs="Arial"/>
          <w:sz w:val="20"/>
          <w:szCs w:val="20"/>
        </w:rPr>
        <w:t xml:space="preserve"> ở </w:t>
      </w:r>
      <w:r w:rsidRPr="004027CC">
        <w:rPr>
          <w:rFonts w:ascii="Arial" w:hAnsi="Arial" w:cs="Arial"/>
          <w:sz w:val="20"/>
          <w:szCs w:val="20"/>
        </w:rPr>
        <w:t>độ sâu hơn 20 m phải kèm theo bơm khí nén khoảng từ 2 m</w:t>
      </w:r>
      <w:r w:rsidR="006375D3">
        <w:rPr>
          <w:rFonts w:ascii="Arial" w:hAnsi="Arial" w:cs="Arial"/>
          <w:sz w:val="20"/>
          <w:szCs w:val="20"/>
        </w:rPr>
        <w:t>³/min đến 3 m³</w:t>
      </w:r>
      <w:r w:rsidRPr="004027CC">
        <w:rPr>
          <w:rFonts w:ascii="Arial" w:hAnsi="Arial" w:cs="Arial"/>
          <w:sz w:val="20"/>
          <w:szCs w:val="20"/>
        </w:rPr>
        <w:t>/min vào vùng xói nước.</w:t>
      </w:r>
    </w:p>
    <w:p w:rsidR="00155963" w:rsidRPr="004027CC" w:rsidP="005B262C">
      <w:pPr>
        <w:widowControl/>
        <w:spacing w:before="120"/>
        <w:rPr>
          <w:rFonts w:ascii="Arial" w:hAnsi="Arial" w:cs="Arial"/>
          <w:sz w:val="20"/>
          <w:szCs w:val="20"/>
        </w:rPr>
      </w:pPr>
      <w:r w:rsidRPr="004027CC">
        <w:rPr>
          <w:rFonts w:ascii="Arial" w:hAnsi="Arial" w:cs="Arial"/>
          <w:sz w:val="20"/>
          <w:szCs w:val="20"/>
        </w:rPr>
        <w:t>Đối với cọc và cọc ống có đường kính nhỏ hơn 1 m thì cho phép dùng một ống xói đặt giữa tiết diện. Đối với các cọc ống đường kính lớn hơn 1 m thì nên đặt các ống xói theo chu vi cọc ống cách nhau từ</w:t>
      </w:r>
      <w:r w:rsidR="006375D3">
        <w:rPr>
          <w:rFonts w:ascii="Arial" w:hAnsi="Arial" w:cs="Arial"/>
          <w:sz w:val="20"/>
          <w:szCs w:val="20"/>
          <w:lang w:val="en-US"/>
        </w:rPr>
        <w:t xml:space="preserve"> 1,0</w:t>
      </w:r>
      <w:r w:rsidRPr="004027CC">
        <w:rPr>
          <w:rFonts w:ascii="Arial" w:hAnsi="Arial" w:cs="Arial"/>
          <w:sz w:val="20"/>
          <w:szCs w:val="20"/>
        </w:rPr>
        <w:t>m đến 1,5 m. Khi hạ cọc đến mét cuối cùng thì ngưng việc xói nước, tiếp tục đóng hoặc rung hạ cọc cho đến khi đạt độ chối thiết kế để đảm bảo khả năng chịu tải của cọc. Nên áp dụng biện pháp xói nước khi hạ cọc trong đất cát.</w:t>
      </w:r>
    </w:p>
    <w:p w:rsidR="00155963" w:rsidRPr="004027CC" w:rsidP="005B262C">
      <w:pPr>
        <w:widowControl/>
        <w:spacing w:before="120"/>
        <w:rPr>
          <w:rFonts w:ascii="Arial" w:hAnsi="Arial" w:cs="Arial"/>
          <w:sz w:val="20"/>
          <w:szCs w:val="20"/>
        </w:rPr>
      </w:pPr>
      <w:r w:rsidR="006375D3">
        <w:rPr>
          <w:rFonts w:ascii="Arial" w:hAnsi="Arial" w:cs="Arial"/>
          <w:sz w:val="20"/>
          <w:szCs w:val="20"/>
          <w:lang w:val="en-US"/>
        </w:rPr>
        <w:t xml:space="preserve">6.16 </w:t>
      </w:r>
      <w:r w:rsidRPr="004027CC">
        <w:rPr>
          <w:rFonts w:ascii="Arial" w:hAnsi="Arial" w:cs="Arial"/>
          <w:sz w:val="20"/>
          <w:szCs w:val="20"/>
        </w:rPr>
        <w:t>Các ống xói nước phải có đầu phun hình nón. Để đạt được hiệu quả xói lớn nhất thì đường kính đầu phun nên chiếm khoảng 0,4 đến 0,45 lần đ</w:t>
      </w:r>
      <w:r w:rsidR="006375D3">
        <w:rPr>
          <w:rFonts w:ascii="Arial" w:hAnsi="Arial" w:cs="Arial"/>
          <w:sz w:val="20"/>
          <w:szCs w:val="20"/>
        </w:rPr>
        <w:t>ườ</w:t>
      </w:r>
      <w:r w:rsidRPr="004027CC">
        <w:rPr>
          <w:rFonts w:ascii="Arial" w:hAnsi="Arial" w:cs="Arial"/>
          <w:sz w:val="20"/>
          <w:szCs w:val="20"/>
        </w:rPr>
        <w:t xml:space="preserve">ng kính trong của ống xói. Khi cần tăng tốc độ hạ cọc thì ngoài đầu phun chính tâm còn làm thêm các lỗ phun nghiêng </w:t>
      </w:r>
      <w:r w:rsidR="006375D3">
        <w:rPr>
          <w:rFonts w:ascii="Arial" w:hAnsi="Arial" w:cs="Arial"/>
          <w:sz w:val="20"/>
          <w:szCs w:val="20"/>
        </w:rPr>
        <w:t xml:space="preserve">30° đến 40° so với phương đứng </w:t>
      </w:r>
      <w:r w:rsidRPr="006375D3" w:rsidR="006375D3">
        <w:rPr>
          <w:rFonts w:ascii="Arial" w:hAnsi="Arial" w:cs="Arial"/>
          <w:sz w:val="20"/>
          <w:szCs w:val="20"/>
        </w:rPr>
        <w:t>ở</w:t>
      </w:r>
      <w:r w:rsidR="006375D3">
        <w:rPr>
          <w:rFonts w:ascii="Arial" w:hAnsi="Arial" w:cs="Arial"/>
          <w:sz w:val="20"/>
          <w:szCs w:val="20"/>
          <w:lang w:val="en-US"/>
        </w:rPr>
        <w:t xml:space="preserve"> </w:t>
      </w:r>
      <w:r w:rsidRPr="004027CC">
        <w:rPr>
          <w:rFonts w:ascii="Arial" w:hAnsi="Arial" w:cs="Arial"/>
          <w:sz w:val="20"/>
          <w:szCs w:val="20"/>
        </w:rPr>
        <w:t xml:space="preserve">xung quanh ống xói. Đường kính các lỗ này từ 6 mm đến 10 mm. Áp lực nước cần thiết, lưu lượng nước </w:t>
      </w:r>
      <w:r w:rsidR="00B50126">
        <w:rPr>
          <w:rFonts w:ascii="Arial" w:hAnsi="Arial" w:cs="Arial"/>
          <w:sz w:val="20"/>
          <w:szCs w:val="20"/>
        </w:rPr>
        <w:t>tùy</w:t>
      </w:r>
      <w:r w:rsidRPr="004027CC">
        <w:rPr>
          <w:rFonts w:ascii="Arial" w:hAnsi="Arial" w:cs="Arial"/>
          <w:sz w:val="20"/>
          <w:szCs w:val="20"/>
        </w:rPr>
        <w:t xml:space="preserve"> theo đường kính, chiều sâu cọc và loại đất có thể tham khảo trong Bảng 10.</w:t>
      </w:r>
    </w:p>
    <w:p w:rsidR="00155963" w:rsidRPr="004027CC" w:rsidP="006375D3">
      <w:pPr>
        <w:widowControl/>
        <w:spacing w:before="120"/>
        <w:jc w:val="center"/>
        <w:rPr>
          <w:rFonts w:ascii="Arial" w:hAnsi="Arial" w:cs="Arial"/>
          <w:sz w:val="20"/>
          <w:szCs w:val="20"/>
        </w:rPr>
      </w:pPr>
      <w:r w:rsidRPr="004027CC">
        <w:rPr>
          <w:rFonts w:ascii="Arial" w:hAnsi="Arial" w:cs="Arial"/>
          <w:sz w:val="20"/>
          <w:szCs w:val="20"/>
        </w:rPr>
        <w:t>Bảng 10- Áp lực nước để xói</w:t>
      </w:r>
    </w:p>
    <w:tbl>
      <w:tblPr>
        <w:tblStyle w:val="TableNormal"/>
        <w:tblW w:w="0" w:type="auto"/>
        <w:tblInd w:w="5" w:type="dxa"/>
        <w:tblCellMar>
          <w:left w:w="0" w:type="dxa"/>
          <w:right w:w="0" w:type="dxa"/>
        </w:tblCellMar>
        <w:tblLook w:val="0000"/>
      </w:tblPr>
      <w:tblGrid>
        <w:gridCol w:w="2071"/>
        <w:gridCol w:w="1360"/>
        <w:gridCol w:w="1461"/>
        <w:gridCol w:w="1874"/>
        <w:gridCol w:w="1879"/>
      </w:tblGrid>
      <w:tr>
        <w:tblPrEx>
          <w:tblW w:w="0" w:type="auto"/>
          <w:tblInd w:w="5" w:type="dxa"/>
          <w:tblCellMar>
            <w:left w:w="0" w:type="dxa"/>
            <w:right w:w="0" w:type="dxa"/>
          </w:tblCellMar>
          <w:tblLook w:val="0000"/>
        </w:tblPrEx>
        <w:tc>
          <w:tcPr>
            <w:tcW w:w="2071" w:type="dxa"/>
            <w:vMerge w:val="restart"/>
            <w:tcBorders>
              <w:top w:val="single" w:sz="4" w:space="0" w:color="auto"/>
              <w:left w:val="single" w:sz="4" w:space="0" w:color="auto"/>
              <w:bottom w:val="nil"/>
              <w:right w:val="nil"/>
            </w:tcBorders>
            <w:shd w:val="clear" w:color="auto" w:fill="FFFFFF"/>
          </w:tcPr>
          <w:p w:rsidR="00155963" w:rsidRPr="004027CC" w:rsidP="006375D3">
            <w:pPr>
              <w:widowControl/>
              <w:spacing w:before="120"/>
              <w:jc w:val="center"/>
              <w:rPr>
                <w:rFonts w:ascii="Arial" w:hAnsi="Arial" w:cs="Arial"/>
                <w:sz w:val="20"/>
                <w:szCs w:val="20"/>
              </w:rPr>
            </w:pPr>
            <w:r w:rsidRPr="004027CC">
              <w:rPr>
                <w:rFonts w:ascii="Arial" w:hAnsi="Arial" w:cs="Arial"/>
                <w:sz w:val="20"/>
                <w:szCs w:val="20"/>
              </w:rPr>
              <w:t>Tên cát</w:t>
            </w:r>
          </w:p>
        </w:tc>
        <w:tc>
          <w:tcPr>
            <w:tcW w:w="1360" w:type="dxa"/>
            <w:vMerge w:val="restart"/>
            <w:tcBorders>
              <w:top w:val="single" w:sz="4" w:space="0" w:color="auto"/>
              <w:left w:val="single" w:sz="4" w:space="0" w:color="auto"/>
              <w:bottom w:val="nil"/>
              <w:right w:val="nil"/>
            </w:tcBorders>
            <w:shd w:val="clear" w:color="auto" w:fill="FFFFFF"/>
          </w:tcPr>
          <w:p w:rsidR="00155963" w:rsidRPr="004027CC" w:rsidP="006375D3">
            <w:pPr>
              <w:widowControl/>
              <w:spacing w:before="120"/>
              <w:jc w:val="center"/>
              <w:rPr>
                <w:rFonts w:ascii="Arial" w:hAnsi="Arial" w:cs="Arial"/>
                <w:sz w:val="20"/>
                <w:szCs w:val="20"/>
              </w:rPr>
            </w:pPr>
            <w:r w:rsidRPr="004027CC">
              <w:rPr>
                <w:rFonts w:ascii="Arial" w:hAnsi="Arial" w:cs="Arial"/>
                <w:sz w:val="20"/>
                <w:szCs w:val="20"/>
              </w:rPr>
              <w:t>Chiều sâu</w:t>
            </w:r>
          </w:p>
          <w:p w:rsidR="00155963" w:rsidRPr="004027CC" w:rsidP="006375D3">
            <w:pPr>
              <w:widowControl/>
              <w:spacing w:before="120"/>
              <w:jc w:val="center"/>
              <w:rPr>
                <w:rFonts w:ascii="Arial" w:hAnsi="Arial" w:cs="Arial"/>
                <w:sz w:val="20"/>
                <w:szCs w:val="20"/>
              </w:rPr>
            </w:pPr>
            <w:r w:rsidRPr="004027CC">
              <w:rPr>
                <w:rFonts w:ascii="Arial" w:hAnsi="Arial" w:cs="Arial"/>
                <w:sz w:val="20"/>
                <w:szCs w:val="20"/>
              </w:rPr>
              <w:t>(m)</w:t>
            </w:r>
          </w:p>
        </w:tc>
        <w:tc>
          <w:tcPr>
            <w:tcW w:w="1461" w:type="dxa"/>
            <w:vMerge w:val="restart"/>
            <w:tcBorders>
              <w:top w:val="single" w:sz="4" w:space="0" w:color="auto"/>
              <w:left w:val="single" w:sz="4" w:space="0" w:color="auto"/>
              <w:bottom w:val="nil"/>
              <w:right w:val="nil"/>
            </w:tcBorders>
            <w:shd w:val="clear" w:color="auto" w:fill="FFFFFF"/>
          </w:tcPr>
          <w:p w:rsidR="00155963" w:rsidRPr="004027CC" w:rsidP="006375D3">
            <w:pPr>
              <w:widowControl/>
              <w:spacing w:before="120"/>
              <w:jc w:val="center"/>
              <w:rPr>
                <w:rFonts w:ascii="Arial" w:hAnsi="Arial" w:cs="Arial"/>
                <w:sz w:val="20"/>
                <w:szCs w:val="20"/>
              </w:rPr>
            </w:pPr>
            <w:r w:rsidRPr="004027CC">
              <w:rPr>
                <w:rFonts w:ascii="Arial" w:hAnsi="Arial" w:cs="Arial"/>
                <w:sz w:val="20"/>
                <w:szCs w:val="20"/>
              </w:rPr>
              <w:t>Cột áp tại vòi phun (T/</w:t>
            </w:r>
            <w:r w:rsidR="002E3672">
              <w:rPr>
                <w:rFonts w:ascii="Arial" w:hAnsi="Arial" w:cs="Arial"/>
                <w:sz w:val="20"/>
                <w:szCs w:val="20"/>
              </w:rPr>
              <w:t>m²</w:t>
            </w:r>
            <w:r w:rsidRPr="004027CC">
              <w:rPr>
                <w:rFonts w:ascii="Arial" w:hAnsi="Arial" w:cs="Arial"/>
                <w:sz w:val="20"/>
                <w:szCs w:val="20"/>
              </w:rPr>
              <w:t>)</w:t>
            </w:r>
          </w:p>
        </w:tc>
        <w:tc>
          <w:tcPr>
            <w:tcW w:w="3753" w:type="dxa"/>
            <w:gridSpan w:val="2"/>
            <w:tcBorders>
              <w:top w:val="single" w:sz="4" w:space="0" w:color="auto"/>
              <w:left w:val="single" w:sz="4" w:space="0" w:color="auto"/>
              <w:bottom w:val="nil"/>
              <w:right w:val="single" w:sz="4" w:space="0" w:color="auto"/>
            </w:tcBorders>
            <w:shd w:val="clear" w:color="auto" w:fill="FFFFFF"/>
          </w:tcPr>
          <w:p w:rsidR="00155963" w:rsidRPr="004027CC" w:rsidP="006375D3">
            <w:pPr>
              <w:widowControl/>
              <w:spacing w:before="120"/>
              <w:jc w:val="center"/>
              <w:rPr>
                <w:rFonts w:ascii="Arial" w:hAnsi="Arial" w:cs="Arial"/>
                <w:sz w:val="20"/>
                <w:szCs w:val="20"/>
              </w:rPr>
            </w:pPr>
            <w:r w:rsidRPr="004027CC">
              <w:rPr>
                <w:rFonts w:ascii="Arial" w:hAnsi="Arial" w:cs="Arial"/>
                <w:sz w:val="20"/>
                <w:szCs w:val="20"/>
              </w:rPr>
              <w:t>Đường kính trong (mm)/lưu lượng (L/min) cho cọc có đường kính (cm)</w:t>
            </w:r>
          </w:p>
        </w:tc>
      </w:tr>
      <w:tr>
        <w:tblPrEx>
          <w:tblW w:w="0" w:type="auto"/>
          <w:tblInd w:w="5" w:type="dxa"/>
          <w:tblCellMar>
            <w:left w:w="0" w:type="dxa"/>
            <w:right w:w="0" w:type="dxa"/>
          </w:tblCellMar>
          <w:tblLook w:val="0000"/>
        </w:tblPrEx>
        <w:tc>
          <w:tcPr>
            <w:tcW w:w="2071" w:type="dxa"/>
            <w:vMerge/>
            <w:tcBorders>
              <w:top w:val="nil"/>
              <w:left w:val="single" w:sz="4" w:space="0" w:color="auto"/>
              <w:bottom w:val="nil"/>
              <w:right w:val="nil"/>
            </w:tcBorders>
            <w:shd w:val="clear" w:color="auto" w:fill="FFFFFF"/>
          </w:tcPr>
          <w:p w:rsidR="00155963" w:rsidRPr="004027CC" w:rsidP="006375D3">
            <w:pPr>
              <w:widowControl/>
              <w:spacing w:before="120"/>
              <w:jc w:val="center"/>
              <w:rPr>
                <w:rFonts w:ascii="Arial" w:hAnsi="Arial" w:cs="Arial"/>
                <w:sz w:val="20"/>
                <w:szCs w:val="20"/>
              </w:rPr>
            </w:pPr>
          </w:p>
        </w:tc>
        <w:tc>
          <w:tcPr>
            <w:tcW w:w="1360" w:type="dxa"/>
            <w:vMerge/>
            <w:tcBorders>
              <w:top w:val="nil"/>
              <w:left w:val="single" w:sz="4" w:space="0" w:color="auto"/>
              <w:bottom w:val="nil"/>
              <w:right w:val="nil"/>
            </w:tcBorders>
            <w:shd w:val="clear" w:color="auto" w:fill="FFFFFF"/>
          </w:tcPr>
          <w:p w:rsidR="00155963" w:rsidRPr="004027CC" w:rsidP="006375D3">
            <w:pPr>
              <w:widowControl/>
              <w:spacing w:before="120"/>
              <w:jc w:val="center"/>
              <w:rPr>
                <w:rFonts w:ascii="Arial" w:hAnsi="Arial" w:cs="Arial"/>
                <w:sz w:val="20"/>
                <w:szCs w:val="20"/>
              </w:rPr>
            </w:pPr>
          </w:p>
        </w:tc>
        <w:tc>
          <w:tcPr>
            <w:tcW w:w="1461" w:type="dxa"/>
            <w:vMerge/>
            <w:tcBorders>
              <w:top w:val="nil"/>
              <w:left w:val="single" w:sz="4" w:space="0" w:color="auto"/>
              <w:bottom w:val="nil"/>
              <w:right w:val="nil"/>
            </w:tcBorders>
            <w:shd w:val="clear" w:color="auto" w:fill="FFFFFF"/>
          </w:tcPr>
          <w:p w:rsidR="00155963" w:rsidRPr="004027CC" w:rsidP="006375D3">
            <w:pPr>
              <w:widowControl/>
              <w:spacing w:before="120"/>
              <w:jc w:val="center"/>
              <w:rPr>
                <w:rFonts w:ascii="Arial" w:hAnsi="Arial" w:cs="Arial"/>
                <w:sz w:val="20"/>
                <w:szCs w:val="20"/>
              </w:rPr>
            </w:pPr>
          </w:p>
        </w:tc>
        <w:tc>
          <w:tcPr>
            <w:tcW w:w="1874" w:type="dxa"/>
            <w:tcBorders>
              <w:top w:val="single" w:sz="4" w:space="0" w:color="auto"/>
              <w:left w:val="single" w:sz="4" w:space="0" w:color="auto"/>
              <w:bottom w:val="nil"/>
              <w:right w:val="nil"/>
            </w:tcBorders>
            <w:shd w:val="clear" w:color="auto" w:fill="FFFFFF"/>
          </w:tcPr>
          <w:p w:rsidR="00155963" w:rsidRPr="004027CC" w:rsidP="006375D3">
            <w:pPr>
              <w:widowControl/>
              <w:spacing w:before="120"/>
              <w:jc w:val="center"/>
              <w:rPr>
                <w:rFonts w:ascii="Arial" w:hAnsi="Arial" w:cs="Arial"/>
                <w:sz w:val="20"/>
                <w:szCs w:val="20"/>
              </w:rPr>
            </w:pPr>
            <w:r w:rsidRPr="004027CC">
              <w:rPr>
                <w:rFonts w:ascii="Arial" w:hAnsi="Arial" w:cs="Arial"/>
                <w:sz w:val="20"/>
                <w:szCs w:val="20"/>
              </w:rPr>
              <w:t>30 đến 50</w:t>
            </w:r>
          </w:p>
        </w:tc>
        <w:tc>
          <w:tcPr>
            <w:tcW w:w="1879" w:type="dxa"/>
            <w:tcBorders>
              <w:top w:val="single" w:sz="4" w:space="0" w:color="auto"/>
              <w:left w:val="single" w:sz="4" w:space="0" w:color="auto"/>
              <w:bottom w:val="nil"/>
              <w:right w:val="single" w:sz="4" w:space="0" w:color="auto"/>
            </w:tcBorders>
            <w:shd w:val="clear" w:color="auto" w:fill="FFFFFF"/>
          </w:tcPr>
          <w:p w:rsidR="00155963" w:rsidRPr="004027CC" w:rsidP="006375D3">
            <w:pPr>
              <w:widowControl/>
              <w:spacing w:before="120"/>
              <w:jc w:val="center"/>
              <w:rPr>
                <w:rFonts w:ascii="Arial" w:hAnsi="Arial" w:cs="Arial"/>
                <w:sz w:val="20"/>
                <w:szCs w:val="20"/>
              </w:rPr>
            </w:pPr>
            <w:r w:rsidRPr="004027CC">
              <w:rPr>
                <w:rFonts w:ascii="Arial" w:hAnsi="Arial" w:cs="Arial"/>
                <w:sz w:val="20"/>
                <w:szCs w:val="20"/>
              </w:rPr>
              <w:t>50 đến 70</w:t>
            </w:r>
          </w:p>
        </w:tc>
      </w:tr>
      <w:tr>
        <w:tblPrEx>
          <w:tblW w:w="0" w:type="auto"/>
          <w:tblInd w:w="5" w:type="dxa"/>
          <w:tblCellMar>
            <w:left w:w="0" w:type="dxa"/>
            <w:right w:w="0" w:type="dxa"/>
          </w:tblCellMar>
          <w:tblLook w:val="0000"/>
        </w:tblPrEx>
        <w:trPr>
          <w:trHeight w:val="710"/>
        </w:trPr>
        <w:tc>
          <w:tcPr>
            <w:tcW w:w="2071" w:type="dxa"/>
            <w:tcBorders>
              <w:top w:val="single" w:sz="4" w:space="0" w:color="auto"/>
              <w:left w:val="single" w:sz="4" w:space="0" w:color="auto"/>
              <w:bottom w:val="nil"/>
              <w:right w:val="nil"/>
            </w:tcBorders>
            <w:shd w:val="clear" w:color="auto" w:fill="FFFFFF"/>
          </w:tcPr>
          <w:p w:rsidR="006375D3" w:rsidRPr="004027CC" w:rsidP="005B262C">
            <w:pPr>
              <w:widowControl/>
              <w:spacing w:before="120"/>
              <w:rPr>
                <w:rFonts w:ascii="Arial" w:hAnsi="Arial" w:cs="Arial"/>
                <w:sz w:val="20"/>
                <w:szCs w:val="20"/>
              </w:rPr>
            </w:pPr>
            <w:r w:rsidRPr="004027CC">
              <w:rPr>
                <w:rFonts w:ascii="Arial" w:hAnsi="Arial" w:cs="Arial"/>
                <w:sz w:val="20"/>
                <w:szCs w:val="20"/>
              </w:rPr>
              <w:t>Bùn,</w:t>
            </w:r>
            <w:r>
              <w:rPr>
                <w:rFonts w:ascii="Arial" w:hAnsi="Arial" w:cs="Arial"/>
                <w:sz w:val="20"/>
                <w:szCs w:val="20"/>
                <w:lang w:val="en-US"/>
              </w:rPr>
              <w:t xml:space="preserve"> </w:t>
            </w:r>
            <w:r w:rsidRPr="004027CC">
              <w:rPr>
                <w:rFonts w:ascii="Arial" w:hAnsi="Arial" w:cs="Arial"/>
                <w:sz w:val="20"/>
                <w:szCs w:val="20"/>
              </w:rPr>
              <w:t>á cát chảy</w:t>
            </w:r>
          </w:p>
        </w:tc>
        <w:tc>
          <w:tcPr>
            <w:tcW w:w="1360" w:type="dxa"/>
            <w:tcBorders>
              <w:top w:val="single" w:sz="4" w:space="0" w:color="auto"/>
              <w:left w:val="single" w:sz="4" w:space="0" w:color="auto"/>
              <w:bottom w:val="nil"/>
              <w:right w:val="nil"/>
            </w:tcBorders>
            <w:shd w:val="clear" w:color="auto" w:fill="FFFFFF"/>
          </w:tcPr>
          <w:p w:rsidR="006375D3" w:rsidRPr="004027CC" w:rsidP="006375D3">
            <w:pPr>
              <w:widowControl/>
              <w:spacing w:before="120"/>
              <w:jc w:val="center"/>
              <w:rPr>
                <w:rFonts w:ascii="Arial" w:hAnsi="Arial" w:cs="Arial"/>
                <w:sz w:val="20"/>
                <w:szCs w:val="20"/>
              </w:rPr>
            </w:pPr>
            <w:r w:rsidRPr="004027CC">
              <w:rPr>
                <w:rFonts w:ascii="Arial" w:hAnsi="Arial" w:cs="Arial"/>
                <w:sz w:val="20"/>
                <w:szCs w:val="20"/>
              </w:rPr>
              <w:t>Từ 5 đến 15</w:t>
            </w:r>
          </w:p>
        </w:tc>
        <w:tc>
          <w:tcPr>
            <w:tcW w:w="1461" w:type="dxa"/>
            <w:tcBorders>
              <w:top w:val="single" w:sz="4" w:space="0" w:color="auto"/>
              <w:left w:val="single" w:sz="4" w:space="0" w:color="auto"/>
              <w:bottom w:val="nil"/>
              <w:right w:val="nil"/>
            </w:tcBorders>
            <w:shd w:val="clear" w:color="auto" w:fill="FFFFFF"/>
          </w:tcPr>
          <w:p w:rsidR="006375D3" w:rsidRPr="004027CC" w:rsidP="006375D3">
            <w:pPr>
              <w:widowControl/>
              <w:spacing w:before="120"/>
              <w:jc w:val="center"/>
              <w:rPr>
                <w:rFonts w:ascii="Arial" w:hAnsi="Arial" w:cs="Arial"/>
                <w:sz w:val="20"/>
                <w:szCs w:val="20"/>
              </w:rPr>
            </w:pPr>
            <w:r w:rsidRPr="004027CC">
              <w:rPr>
                <w:rFonts w:ascii="Arial" w:hAnsi="Arial" w:cs="Arial"/>
                <w:sz w:val="20"/>
                <w:szCs w:val="20"/>
              </w:rPr>
              <w:t>Từ 4 đến 8</w:t>
            </w:r>
          </w:p>
        </w:tc>
        <w:tc>
          <w:tcPr>
            <w:tcW w:w="1874" w:type="dxa"/>
            <w:tcBorders>
              <w:top w:val="single" w:sz="4" w:space="0" w:color="auto"/>
              <w:left w:val="single" w:sz="4" w:space="0" w:color="auto"/>
              <w:right w:val="nil"/>
            </w:tcBorders>
            <w:shd w:val="clear" w:color="auto" w:fill="FFFFFF"/>
          </w:tcPr>
          <w:p w:rsidR="006375D3" w:rsidRPr="004027CC" w:rsidP="006375D3">
            <w:pPr>
              <w:spacing w:before="120"/>
              <w:jc w:val="center"/>
              <w:rPr>
                <w:rFonts w:ascii="Arial" w:hAnsi="Arial" w:cs="Arial"/>
                <w:sz w:val="20"/>
                <w:szCs w:val="20"/>
              </w:rPr>
            </w:pPr>
            <w:r>
              <w:rPr>
                <w:rFonts w:ascii="Arial" w:hAnsi="Arial" w:cs="Arial"/>
                <w:position w:val="-28"/>
                <w:sz w:val="20"/>
                <w:szCs w:val="20"/>
              </w:rPr>
              <w:object>
                <v:shape id="_x0000_i1032" type="#_x0000_t75" style="height:31.95pt;width:48pt" o:oleicon="f" o:ole="" o:preferrelative="t" filled="f" stroked="f">
                  <v:fill o:detectmouseclick="f"/>
                  <v:imagedata r:id="rId11" o:title=""/>
                  <o:lock v:ext="edit" aspectratio="t"/>
                </v:shape>
                <o:OLEObject Type="Embed" ProgID="Equation.3" ShapeID="_x0000_i1032" DrawAspect="Content" ObjectID="_1421581298" r:id="rId12"/>
              </w:object>
            </w:r>
          </w:p>
        </w:tc>
        <w:tc>
          <w:tcPr>
            <w:tcW w:w="1879" w:type="dxa"/>
            <w:tcBorders>
              <w:top w:val="single" w:sz="4" w:space="0" w:color="auto"/>
              <w:left w:val="single" w:sz="4" w:space="0" w:color="auto"/>
              <w:right w:val="single" w:sz="4" w:space="0" w:color="auto"/>
            </w:tcBorders>
            <w:shd w:val="clear" w:color="auto" w:fill="FFFFFF"/>
          </w:tcPr>
          <w:p w:rsidR="006375D3" w:rsidRPr="004027CC" w:rsidP="006375D3">
            <w:pPr>
              <w:spacing w:before="120"/>
              <w:jc w:val="center"/>
              <w:rPr>
                <w:rFonts w:ascii="Arial" w:hAnsi="Arial" w:cs="Arial"/>
                <w:sz w:val="20"/>
                <w:szCs w:val="20"/>
              </w:rPr>
            </w:pPr>
            <w:r>
              <w:rPr>
                <w:rFonts w:ascii="Arial" w:hAnsi="Arial" w:cs="Arial"/>
                <w:position w:val="-28"/>
                <w:sz w:val="20"/>
                <w:szCs w:val="20"/>
              </w:rPr>
              <w:object>
                <v:shape id="_x0000_i1033" type="#_x0000_t75" style="height:31.95pt;width:52pt" o:oleicon="f" o:ole="" o:preferrelative="t" filled="f" stroked="f">
                  <v:fill o:detectmouseclick="f"/>
                  <v:imagedata r:id="rId13" o:title=""/>
                  <o:lock v:ext="edit" aspectratio="t"/>
                </v:shape>
                <o:OLEObject Type="Embed" ProgID="Equation.3" ShapeID="_x0000_i1033" DrawAspect="Content" ObjectID="_1421581315" r:id="rId14"/>
              </w:object>
            </w:r>
          </w:p>
        </w:tc>
      </w:tr>
      <w:tr>
        <w:tblPrEx>
          <w:tblW w:w="0" w:type="auto"/>
          <w:tblInd w:w="5" w:type="dxa"/>
          <w:tblCellMar>
            <w:left w:w="0" w:type="dxa"/>
            <w:right w:w="0" w:type="dxa"/>
          </w:tblCellMar>
          <w:tblLook w:val="0000"/>
        </w:tblPrEx>
        <w:trPr>
          <w:trHeight w:val="710"/>
        </w:trPr>
        <w:tc>
          <w:tcPr>
            <w:tcW w:w="2071" w:type="dxa"/>
            <w:tcBorders>
              <w:top w:val="single" w:sz="4" w:space="0" w:color="auto"/>
              <w:left w:val="single" w:sz="4" w:space="0" w:color="auto"/>
              <w:bottom w:val="nil"/>
              <w:right w:val="nil"/>
            </w:tcBorders>
            <w:shd w:val="clear" w:color="auto" w:fill="FFFFFF"/>
          </w:tcPr>
          <w:p w:rsidR="00FA689A" w:rsidRPr="004027CC" w:rsidP="005B262C">
            <w:pPr>
              <w:widowControl/>
              <w:spacing w:before="120"/>
              <w:rPr>
                <w:rFonts w:ascii="Arial" w:hAnsi="Arial" w:cs="Arial"/>
                <w:sz w:val="20"/>
                <w:szCs w:val="20"/>
              </w:rPr>
            </w:pPr>
            <w:r w:rsidRPr="004027CC">
              <w:rPr>
                <w:rFonts w:ascii="Arial" w:hAnsi="Arial" w:cs="Arial"/>
                <w:sz w:val="20"/>
                <w:szCs w:val="20"/>
              </w:rPr>
              <w:t>Cát mịn, bụi, chảy, bùn dẻo chảy, dẻo mềm</w:t>
            </w:r>
          </w:p>
        </w:tc>
        <w:tc>
          <w:tcPr>
            <w:tcW w:w="1360" w:type="dxa"/>
            <w:tcBorders>
              <w:top w:val="single" w:sz="4" w:space="0" w:color="auto"/>
              <w:left w:val="single" w:sz="4" w:space="0" w:color="auto"/>
              <w:bottom w:val="nil"/>
              <w:right w:val="nil"/>
            </w:tcBorders>
            <w:shd w:val="clear" w:color="auto" w:fill="FFFFFF"/>
          </w:tcPr>
          <w:p w:rsidR="00FA689A" w:rsidRPr="004027CC" w:rsidP="006375D3">
            <w:pPr>
              <w:widowControl/>
              <w:spacing w:before="120"/>
              <w:jc w:val="center"/>
              <w:rPr>
                <w:rFonts w:ascii="Arial" w:hAnsi="Arial" w:cs="Arial"/>
                <w:sz w:val="20"/>
                <w:szCs w:val="20"/>
              </w:rPr>
            </w:pPr>
            <w:r w:rsidRPr="004027CC">
              <w:rPr>
                <w:rFonts w:ascii="Arial" w:hAnsi="Arial" w:cs="Arial"/>
                <w:sz w:val="20"/>
                <w:szCs w:val="20"/>
              </w:rPr>
              <w:t>Từ 15 đến 25</w:t>
            </w:r>
          </w:p>
        </w:tc>
        <w:tc>
          <w:tcPr>
            <w:tcW w:w="1461" w:type="dxa"/>
            <w:tcBorders>
              <w:top w:val="single" w:sz="4" w:space="0" w:color="auto"/>
              <w:left w:val="single" w:sz="4" w:space="0" w:color="auto"/>
              <w:bottom w:val="nil"/>
              <w:right w:val="nil"/>
            </w:tcBorders>
            <w:shd w:val="clear" w:color="auto" w:fill="FFFFFF"/>
          </w:tcPr>
          <w:p w:rsidR="00FA689A" w:rsidRPr="004027CC" w:rsidP="006375D3">
            <w:pPr>
              <w:widowControl/>
              <w:spacing w:before="120"/>
              <w:jc w:val="center"/>
              <w:rPr>
                <w:rFonts w:ascii="Arial" w:hAnsi="Arial" w:cs="Arial"/>
                <w:sz w:val="20"/>
                <w:szCs w:val="20"/>
              </w:rPr>
            </w:pPr>
            <w:r w:rsidRPr="004027CC">
              <w:rPr>
                <w:rFonts w:ascii="Arial" w:hAnsi="Arial" w:cs="Arial"/>
                <w:sz w:val="20"/>
                <w:szCs w:val="20"/>
              </w:rPr>
              <w:t>Từ 8 đến 10</w:t>
            </w:r>
          </w:p>
        </w:tc>
        <w:tc>
          <w:tcPr>
            <w:tcW w:w="1874" w:type="dxa"/>
            <w:tcBorders>
              <w:top w:val="single" w:sz="4" w:space="0" w:color="auto"/>
              <w:left w:val="single" w:sz="4" w:space="0" w:color="auto"/>
              <w:right w:val="nil"/>
            </w:tcBorders>
            <w:shd w:val="clear" w:color="auto" w:fill="FFFFFF"/>
          </w:tcPr>
          <w:p w:rsidR="00FA689A" w:rsidRPr="004027CC" w:rsidP="00272E11">
            <w:pPr>
              <w:spacing w:before="120"/>
              <w:jc w:val="center"/>
              <w:rPr>
                <w:rFonts w:ascii="Arial" w:hAnsi="Arial" w:cs="Arial"/>
                <w:sz w:val="20"/>
                <w:szCs w:val="20"/>
              </w:rPr>
            </w:pPr>
            <w:r>
              <w:rPr>
                <w:rFonts w:ascii="Arial" w:hAnsi="Arial" w:cs="Arial"/>
                <w:position w:val="-28"/>
                <w:sz w:val="20"/>
                <w:szCs w:val="20"/>
              </w:rPr>
              <w:object>
                <v:shape id="_x0000_i1034" type="#_x0000_t75" style="height:31.95pt;width:52pt" o:oleicon="f" o:ole="" o:preferrelative="t" filled="f" stroked="f">
                  <v:fill o:detectmouseclick="f"/>
                  <v:imagedata r:id="rId15" o:title=""/>
                  <o:lock v:ext="edit" aspectratio="t"/>
                </v:shape>
                <o:OLEObject Type="Embed" ProgID="Equation.3" ShapeID="_x0000_i1034" DrawAspect="Content" ObjectID="_1421581482" r:id="rId16"/>
              </w:object>
            </w:r>
          </w:p>
        </w:tc>
        <w:tc>
          <w:tcPr>
            <w:tcW w:w="1879" w:type="dxa"/>
            <w:tcBorders>
              <w:top w:val="single" w:sz="4" w:space="0" w:color="auto"/>
              <w:left w:val="single" w:sz="4" w:space="0" w:color="auto"/>
              <w:right w:val="single" w:sz="4" w:space="0" w:color="auto"/>
            </w:tcBorders>
            <w:shd w:val="clear" w:color="auto" w:fill="FFFFFF"/>
          </w:tcPr>
          <w:p w:rsidR="00FA689A" w:rsidRPr="004027CC" w:rsidP="00272E11">
            <w:pPr>
              <w:spacing w:before="120"/>
              <w:jc w:val="center"/>
              <w:rPr>
                <w:rFonts w:ascii="Arial" w:hAnsi="Arial" w:cs="Arial"/>
                <w:sz w:val="20"/>
                <w:szCs w:val="20"/>
              </w:rPr>
            </w:pPr>
            <w:r>
              <w:rPr>
                <w:rFonts w:ascii="Arial" w:hAnsi="Arial" w:cs="Arial"/>
                <w:position w:val="-28"/>
                <w:sz w:val="20"/>
                <w:szCs w:val="20"/>
              </w:rPr>
              <w:object>
                <v:shape id="_x0000_i1035" type="#_x0000_t75" style="height:31.95pt;width:52pt" o:oleicon="f" o:ole="" o:preferrelative="t" filled="f" stroked="f">
                  <v:fill o:detectmouseclick="f"/>
                  <v:imagedata r:id="rId17" o:title=""/>
                  <o:lock v:ext="edit" aspectratio="t"/>
                </v:shape>
                <o:OLEObject Type="Embed" ProgID="Equation.3" ShapeID="_x0000_i1035" DrawAspect="Content" ObjectID="_1421581492" r:id="rId18"/>
              </w:object>
            </w:r>
          </w:p>
        </w:tc>
      </w:tr>
      <w:tr>
        <w:tblPrEx>
          <w:tblW w:w="0" w:type="auto"/>
          <w:tblInd w:w="5" w:type="dxa"/>
          <w:tblCellMar>
            <w:left w:w="0" w:type="dxa"/>
            <w:right w:w="0" w:type="dxa"/>
          </w:tblCellMar>
          <w:tblLook w:val="0000"/>
        </w:tblPrEx>
        <w:trPr>
          <w:trHeight w:val="710"/>
        </w:trPr>
        <w:tc>
          <w:tcPr>
            <w:tcW w:w="2071" w:type="dxa"/>
            <w:tcBorders>
              <w:top w:val="single" w:sz="4" w:space="0" w:color="auto"/>
              <w:left w:val="single" w:sz="4" w:space="0" w:color="auto"/>
              <w:bottom w:val="nil"/>
              <w:right w:val="nil"/>
            </w:tcBorders>
            <w:shd w:val="clear" w:color="auto" w:fill="FFFFFF"/>
          </w:tcPr>
          <w:p w:rsidR="007C375C" w:rsidRPr="004027CC" w:rsidP="005B262C">
            <w:pPr>
              <w:widowControl/>
              <w:spacing w:before="120"/>
              <w:rPr>
                <w:rFonts w:ascii="Arial" w:hAnsi="Arial" w:cs="Arial"/>
                <w:sz w:val="20"/>
                <w:szCs w:val="20"/>
              </w:rPr>
            </w:pPr>
            <w:r w:rsidRPr="004027CC">
              <w:rPr>
                <w:rFonts w:ascii="Arial" w:hAnsi="Arial" w:cs="Arial"/>
                <w:sz w:val="20"/>
                <w:szCs w:val="20"/>
              </w:rPr>
              <w:t>Sét và á sét</w:t>
            </w:r>
          </w:p>
        </w:tc>
        <w:tc>
          <w:tcPr>
            <w:tcW w:w="1360" w:type="dxa"/>
            <w:tcBorders>
              <w:top w:val="single" w:sz="4" w:space="0" w:color="auto"/>
              <w:left w:val="single" w:sz="4" w:space="0" w:color="auto"/>
              <w:bottom w:val="nil"/>
              <w:right w:val="nil"/>
            </w:tcBorders>
            <w:shd w:val="clear" w:color="auto" w:fill="FFFFFF"/>
          </w:tcPr>
          <w:p w:rsidR="007C375C" w:rsidRPr="004027CC" w:rsidP="006375D3">
            <w:pPr>
              <w:widowControl/>
              <w:spacing w:before="120"/>
              <w:jc w:val="center"/>
              <w:rPr>
                <w:rFonts w:ascii="Arial" w:hAnsi="Arial" w:cs="Arial"/>
                <w:sz w:val="20"/>
                <w:szCs w:val="20"/>
              </w:rPr>
            </w:pPr>
            <w:r w:rsidRPr="004027CC">
              <w:rPr>
                <w:rFonts w:ascii="Arial" w:hAnsi="Arial" w:cs="Arial"/>
                <w:sz w:val="20"/>
                <w:szCs w:val="20"/>
              </w:rPr>
              <w:t>Từ 25 đến 35</w:t>
            </w:r>
          </w:p>
        </w:tc>
        <w:tc>
          <w:tcPr>
            <w:tcW w:w="1461" w:type="dxa"/>
            <w:tcBorders>
              <w:top w:val="single" w:sz="4" w:space="0" w:color="auto"/>
              <w:left w:val="single" w:sz="4" w:space="0" w:color="auto"/>
              <w:bottom w:val="nil"/>
              <w:right w:val="nil"/>
            </w:tcBorders>
            <w:shd w:val="clear" w:color="auto" w:fill="FFFFFF"/>
          </w:tcPr>
          <w:p w:rsidR="007C375C" w:rsidRPr="004027CC" w:rsidP="006375D3">
            <w:pPr>
              <w:widowControl/>
              <w:spacing w:before="120"/>
              <w:jc w:val="center"/>
              <w:rPr>
                <w:rFonts w:ascii="Arial" w:hAnsi="Arial" w:cs="Arial"/>
                <w:sz w:val="20"/>
                <w:szCs w:val="20"/>
              </w:rPr>
            </w:pPr>
            <w:r w:rsidRPr="004027CC">
              <w:rPr>
                <w:rFonts w:ascii="Arial" w:hAnsi="Arial" w:cs="Arial"/>
                <w:sz w:val="20"/>
                <w:szCs w:val="20"/>
              </w:rPr>
              <w:t>Từ 10 đến 15</w:t>
            </w:r>
          </w:p>
        </w:tc>
        <w:tc>
          <w:tcPr>
            <w:tcW w:w="1874" w:type="dxa"/>
            <w:tcBorders>
              <w:top w:val="single" w:sz="4" w:space="0" w:color="auto"/>
              <w:left w:val="single" w:sz="4" w:space="0" w:color="auto"/>
              <w:right w:val="nil"/>
            </w:tcBorders>
            <w:shd w:val="clear" w:color="auto" w:fill="FFFFFF"/>
          </w:tcPr>
          <w:p w:rsidR="007C375C" w:rsidRPr="004027CC" w:rsidP="006375D3">
            <w:pPr>
              <w:spacing w:before="120"/>
              <w:jc w:val="center"/>
              <w:rPr>
                <w:rFonts w:ascii="Arial" w:hAnsi="Arial" w:cs="Arial"/>
                <w:sz w:val="20"/>
                <w:szCs w:val="20"/>
              </w:rPr>
            </w:pPr>
            <w:r>
              <w:rPr>
                <w:rFonts w:ascii="Arial" w:hAnsi="Arial" w:cs="Arial"/>
                <w:position w:val="-28"/>
                <w:sz w:val="20"/>
                <w:szCs w:val="20"/>
              </w:rPr>
              <w:object>
                <v:shape id="_x0000_i1036" type="#_x0000_t75" style="height:31.95pt;width:52pt" o:oleicon="f" o:ole="" o:preferrelative="t" filled="f" stroked="f">
                  <v:fill o:detectmouseclick="f"/>
                  <v:imagedata r:id="rId19" o:title=""/>
                  <o:lock v:ext="edit" aspectratio="t"/>
                </v:shape>
                <o:OLEObject Type="Embed" ProgID="Equation.3" ShapeID="_x0000_i1036" DrawAspect="Content" ObjectID="_1421581518" r:id="rId20"/>
              </w:object>
            </w:r>
          </w:p>
        </w:tc>
        <w:tc>
          <w:tcPr>
            <w:tcW w:w="1879" w:type="dxa"/>
            <w:tcBorders>
              <w:top w:val="single" w:sz="4" w:space="0" w:color="auto"/>
              <w:left w:val="single" w:sz="4" w:space="0" w:color="auto"/>
              <w:right w:val="single" w:sz="4" w:space="0" w:color="auto"/>
            </w:tcBorders>
            <w:shd w:val="clear" w:color="auto" w:fill="FFFFFF"/>
          </w:tcPr>
          <w:p w:rsidR="007C375C" w:rsidRPr="004027CC" w:rsidP="006375D3">
            <w:pPr>
              <w:spacing w:before="120"/>
              <w:jc w:val="center"/>
              <w:rPr>
                <w:rFonts w:ascii="Arial" w:hAnsi="Arial" w:cs="Arial"/>
                <w:sz w:val="20"/>
                <w:szCs w:val="20"/>
              </w:rPr>
            </w:pPr>
            <w:r>
              <w:rPr>
                <w:rFonts w:ascii="Arial" w:hAnsi="Arial" w:cs="Arial"/>
                <w:position w:val="-28"/>
                <w:sz w:val="20"/>
                <w:szCs w:val="20"/>
              </w:rPr>
              <w:object>
                <v:shape id="_x0000_i1037" type="#_x0000_t75" style="height:31.95pt;width:48pt" o:oleicon="f" o:ole="" o:preferrelative="t" filled="f" stroked="f">
                  <v:fill o:detectmouseclick="f"/>
                  <v:imagedata r:id="rId21" o:title=""/>
                  <o:lock v:ext="edit" aspectratio="t"/>
                </v:shape>
                <o:OLEObject Type="Embed" ProgID="Equation.3" ShapeID="_x0000_i1037" DrawAspect="Content" ObjectID="_1421581528" r:id="rId22"/>
              </w:object>
            </w:r>
          </w:p>
        </w:tc>
      </w:tr>
      <w:tr>
        <w:tblPrEx>
          <w:tblW w:w="0" w:type="auto"/>
          <w:tblInd w:w="5" w:type="dxa"/>
          <w:tblCellMar>
            <w:left w:w="0" w:type="dxa"/>
            <w:right w:w="0" w:type="dxa"/>
          </w:tblCellMar>
          <w:tblLook w:val="0000"/>
        </w:tblPrEx>
        <w:trPr>
          <w:trHeight w:val="710"/>
        </w:trPr>
        <w:tc>
          <w:tcPr>
            <w:tcW w:w="2071" w:type="dxa"/>
            <w:tcBorders>
              <w:top w:val="single" w:sz="4" w:space="0" w:color="auto"/>
              <w:left w:val="single" w:sz="4" w:space="0" w:color="auto"/>
              <w:bottom w:val="nil"/>
              <w:right w:val="nil"/>
            </w:tcBorders>
            <w:shd w:val="clear" w:color="auto" w:fill="FFFFFF"/>
          </w:tcPr>
          <w:p w:rsidR="007C375C" w:rsidRPr="004027CC" w:rsidP="005B262C">
            <w:pPr>
              <w:widowControl/>
              <w:spacing w:before="120"/>
              <w:rPr>
                <w:rFonts w:ascii="Arial" w:hAnsi="Arial" w:cs="Arial"/>
                <w:sz w:val="20"/>
                <w:szCs w:val="20"/>
              </w:rPr>
            </w:pPr>
            <w:r w:rsidRPr="004027CC">
              <w:rPr>
                <w:rFonts w:ascii="Arial" w:hAnsi="Arial" w:cs="Arial"/>
                <w:sz w:val="20"/>
                <w:szCs w:val="20"/>
              </w:rPr>
              <w:t>Cát hạt trung, thô và lẫn sỏi</w:t>
            </w:r>
          </w:p>
        </w:tc>
        <w:tc>
          <w:tcPr>
            <w:tcW w:w="1360" w:type="dxa"/>
            <w:tcBorders>
              <w:top w:val="single" w:sz="4" w:space="0" w:color="auto"/>
              <w:left w:val="single" w:sz="4" w:space="0" w:color="auto"/>
              <w:bottom w:val="nil"/>
              <w:right w:val="nil"/>
            </w:tcBorders>
            <w:shd w:val="clear" w:color="auto" w:fill="FFFFFF"/>
          </w:tcPr>
          <w:p w:rsidR="007C375C" w:rsidRPr="004027CC" w:rsidP="006375D3">
            <w:pPr>
              <w:widowControl/>
              <w:spacing w:before="120"/>
              <w:jc w:val="center"/>
              <w:rPr>
                <w:rFonts w:ascii="Arial" w:hAnsi="Arial" w:cs="Arial"/>
                <w:sz w:val="20"/>
                <w:szCs w:val="20"/>
              </w:rPr>
            </w:pPr>
            <w:r w:rsidRPr="004027CC">
              <w:rPr>
                <w:rFonts w:ascii="Arial" w:hAnsi="Arial" w:cs="Arial"/>
                <w:sz w:val="20"/>
                <w:szCs w:val="20"/>
              </w:rPr>
              <w:t>Từ 5 đến 15</w:t>
            </w:r>
          </w:p>
        </w:tc>
        <w:tc>
          <w:tcPr>
            <w:tcW w:w="1461" w:type="dxa"/>
            <w:tcBorders>
              <w:top w:val="single" w:sz="4" w:space="0" w:color="auto"/>
              <w:left w:val="single" w:sz="4" w:space="0" w:color="auto"/>
              <w:bottom w:val="nil"/>
              <w:right w:val="nil"/>
            </w:tcBorders>
            <w:shd w:val="clear" w:color="auto" w:fill="FFFFFF"/>
          </w:tcPr>
          <w:p w:rsidR="007C375C" w:rsidRPr="004027CC" w:rsidP="006375D3">
            <w:pPr>
              <w:widowControl/>
              <w:spacing w:before="120"/>
              <w:jc w:val="center"/>
              <w:rPr>
                <w:rFonts w:ascii="Arial" w:hAnsi="Arial" w:cs="Arial"/>
                <w:sz w:val="20"/>
                <w:szCs w:val="20"/>
              </w:rPr>
            </w:pPr>
            <w:r w:rsidRPr="004027CC">
              <w:rPr>
                <w:rFonts w:ascii="Arial" w:hAnsi="Arial" w:cs="Arial"/>
                <w:sz w:val="20"/>
                <w:szCs w:val="20"/>
              </w:rPr>
              <w:t>Từ 6 đến 10</w:t>
            </w:r>
          </w:p>
        </w:tc>
        <w:tc>
          <w:tcPr>
            <w:tcW w:w="1874" w:type="dxa"/>
            <w:tcBorders>
              <w:top w:val="single" w:sz="4" w:space="0" w:color="auto"/>
              <w:left w:val="single" w:sz="4" w:space="0" w:color="auto"/>
              <w:right w:val="nil"/>
            </w:tcBorders>
            <w:shd w:val="clear" w:color="auto" w:fill="FFFFFF"/>
          </w:tcPr>
          <w:p w:rsidR="007C375C" w:rsidRPr="004027CC" w:rsidP="00272E11">
            <w:pPr>
              <w:spacing w:before="120"/>
              <w:jc w:val="center"/>
              <w:rPr>
                <w:rFonts w:ascii="Arial" w:hAnsi="Arial" w:cs="Arial"/>
                <w:sz w:val="20"/>
                <w:szCs w:val="20"/>
              </w:rPr>
            </w:pPr>
            <w:r>
              <w:rPr>
                <w:rFonts w:ascii="Arial" w:hAnsi="Arial" w:cs="Arial"/>
                <w:position w:val="-28"/>
                <w:sz w:val="20"/>
                <w:szCs w:val="20"/>
              </w:rPr>
              <w:object>
                <v:shape id="_x0000_i1038" type="#_x0000_t75" style="height:31.95pt;width:51pt" o:oleicon="f" o:ole="" o:preferrelative="t" filled="f" stroked="f">
                  <v:fill o:detectmouseclick="f"/>
                  <v:imagedata r:id="rId23" o:title=""/>
                  <o:lock v:ext="edit" aspectratio="t"/>
                </v:shape>
                <o:OLEObject Type="Embed" ProgID="Equation.3" ShapeID="_x0000_i1038" DrawAspect="Content" ObjectID="_1421581556" r:id="rId24"/>
              </w:object>
            </w:r>
          </w:p>
        </w:tc>
        <w:tc>
          <w:tcPr>
            <w:tcW w:w="1879" w:type="dxa"/>
            <w:tcBorders>
              <w:top w:val="single" w:sz="4" w:space="0" w:color="auto"/>
              <w:left w:val="single" w:sz="4" w:space="0" w:color="auto"/>
              <w:right w:val="single" w:sz="4" w:space="0" w:color="auto"/>
            </w:tcBorders>
            <w:shd w:val="clear" w:color="auto" w:fill="FFFFFF"/>
          </w:tcPr>
          <w:p w:rsidR="007C375C" w:rsidRPr="004027CC" w:rsidP="00272E11">
            <w:pPr>
              <w:spacing w:before="120"/>
              <w:jc w:val="center"/>
              <w:rPr>
                <w:rFonts w:ascii="Arial" w:hAnsi="Arial" w:cs="Arial"/>
                <w:sz w:val="20"/>
                <w:szCs w:val="20"/>
              </w:rPr>
            </w:pPr>
            <w:r>
              <w:rPr>
                <w:rFonts w:ascii="Arial" w:hAnsi="Arial" w:cs="Arial"/>
                <w:position w:val="-28"/>
                <w:sz w:val="20"/>
                <w:szCs w:val="20"/>
              </w:rPr>
              <w:object>
                <v:shape id="_x0000_i1039" type="#_x0000_t75" style="height:31.95pt;width:52pt" o:oleicon="f" o:ole="" o:preferrelative="t" filled="f" stroked="f">
                  <v:fill o:detectmouseclick="f"/>
                  <v:imagedata r:id="rId25" o:title=""/>
                  <o:lock v:ext="edit" aspectratio="t"/>
                </v:shape>
                <o:OLEObject Type="Embed" ProgID="Equation.3" ShapeID="_x0000_i1039" DrawAspect="Content" ObjectID="_1421581564" r:id="rId26"/>
              </w:object>
            </w:r>
          </w:p>
        </w:tc>
      </w:tr>
      <w:tr>
        <w:tblPrEx>
          <w:tblW w:w="0" w:type="auto"/>
          <w:tblInd w:w="5" w:type="dxa"/>
          <w:tblCellMar>
            <w:left w:w="0" w:type="dxa"/>
            <w:right w:w="0" w:type="dxa"/>
          </w:tblCellMar>
          <w:tblLook w:val="0000"/>
        </w:tblPrEx>
        <w:trPr>
          <w:trHeight w:val="710"/>
        </w:trPr>
        <w:tc>
          <w:tcPr>
            <w:tcW w:w="2071" w:type="dxa"/>
            <w:tcBorders>
              <w:top w:val="single" w:sz="4" w:space="0" w:color="auto"/>
              <w:left w:val="single" w:sz="4" w:space="0" w:color="auto"/>
              <w:bottom w:val="nil"/>
              <w:right w:val="nil"/>
            </w:tcBorders>
            <w:shd w:val="clear" w:color="auto" w:fill="FFFFFF"/>
          </w:tcPr>
          <w:p w:rsidR="007C375C" w:rsidRPr="004027CC" w:rsidP="005B262C">
            <w:pPr>
              <w:widowControl/>
              <w:spacing w:before="120"/>
              <w:rPr>
                <w:rFonts w:ascii="Arial" w:hAnsi="Arial" w:cs="Arial"/>
                <w:sz w:val="20"/>
                <w:szCs w:val="20"/>
              </w:rPr>
            </w:pPr>
            <w:r w:rsidRPr="004027CC">
              <w:rPr>
                <w:rFonts w:ascii="Arial" w:hAnsi="Arial" w:cs="Arial"/>
                <w:sz w:val="20"/>
                <w:szCs w:val="20"/>
              </w:rPr>
              <w:t>Á cát dẻo</w:t>
            </w:r>
          </w:p>
        </w:tc>
        <w:tc>
          <w:tcPr>
            <w:tcW w:w="1360" w:type="dxa"/>
            <w:tcBorders>
              <w:top w:val="single" w:sz="4" w:space="0" w:color="auto"/>
              <w:left w:val="single" w:sz="4" w:space="0" w:color="auto"/>
              <w:bottom w:val="nil"/>
              <w:right w:val="nil"/>
            </w:tcBorders>
            <w:shd w:val="clear" w:color="auto" w:fill="FFFFFF"/>
          </w:tcPr>
          <w:p w:rsidR="007C375C" w:rsidRPr="004027CC" w:rsidP="006375D3">
            <w:pPr>
              <w:widowControl/>
              <w:spacing w:before="120"/>
              <w:jc w:val="center"/>
              <w:rPr>
                <w:rFonts w:ascii="Arial" w:hAnsi="Arial" w:cs="Arial"/>
                <w:sz w:val="20"/>
                <w:szCs w:val="20"/>
              </w:rPr>
            </w:pPr>
            <w:r w:rsidRPr="004027CC">
              <w:rPr>
                <w:rFonts w:ascii="Arial" w:hAnsi="Arial" w:cs="Arial"/>
                <w:sz w:val="20"/>
                <w:szCs w:val="20"/>
              </w:rPr>
              <w:t>Từ 15 đến 25</w:t>
            </w:r>
          </w:p>
        </w:tc>
        <w:tc>
          <w:tcPr>
            <w:tcW w:w="1461" w:type="dxa"/>
            <w:tcBorders>
              <w:top w:val="single" w:sz="4" w:space="0" w:color="auto"/>
              <w:left w:val="single" w:sz="4" w:space="0" w:color="auto"/>
              <w:bottom w:val="nil"/>
              <w:right w:val="nil"/>
            </w:tcBorders>
            <w:shd w:val="clear" w:color="auto" w:fill="FFFFFF"/>
          </w:tcPr>
          <w:p w:rsidR="007C375C" w:rsidRPr="004027CC" w:rsidP="006375D3">
            <w:pPr>
              <w:widowControl/>
              <w:spacing w:before="120"/>
              <w:jc w:val="center"/>
              <w:rPr>
                <w:rFonts w:ascii="Arial" w:hAnsi="Arial" w:cs="Arial"/>
                <w:sz w:val="20"/>
                <w:szCs w:val="20"/>
              </w:rPr>
            </w:pPr>
            <w:r w:rsidRPr="004027CC">
              <w:rPr>
                <w:rFonts w:ascii="Arial" w:hAnsi="Arial" w:cs="Arial"/>
                <w:sz w:val="20"/>
                <w:szCs w:val="20"/>
              </w:rPr>
              <w:t>Từ 10 đến 15</w:t>
            </w:r>
          </w:p>
        </w:tc>
        <w:tc>
          <w:tcPr>
            <w:tcW w:w="1874" w:type="dxa"/>
            <w:tcBorders>
              <w:top w:val="single" w:sz="4" w:space="0" w:color="auto"/>
              <w:left w:val="single" w:sz="4" w:space="0" w:color="auto"/>
              <w:right w:val="nil"/>
            </w:tcBorders>
            <w:shd w:val="clear" w:color="auto" w:fill="FFFFFF"/>
          </w:tcPr>
          <w:p w:rsidR="007C375C" w:rsidRPr="004027CC" w:rsidP="006375D3">
            <w:pPr>
              <w:spacing w:before="120"/>
              <w:jc w:val="center"/>
              <w:rPr>
                <w:rFonts w:ascii="Arial" w:hAnsi="Arial" w:cs="Arial"/>
                <w:sz w:val="20"/>
                <w:szCs w:val="20"/>
              </w:rPr>
            </w:pPr>
            <w:r>
              <w:rPr>
                <w:rFonts w:ascii="Arial" w:hAnsi="Arial" w:cs="Arial"/>
                <w:position w:val="-28"/>
                <w:sz w:val="20"/>
                <w:szCs w:val="20"/>
              </w:rPr>
              <w:object>
                <v:shape id="_x0000_i1040" type="#_x0000_t75" style="height:31.95pt;width:52pt" o:oleicon="f" o:ole="" o:preferrelative="t" filled="f" stroked="f">
                  <v:fill o:detectmouseclick="f"/>
                  <v:imagedata r:id="rId27" o:title=""/>
                  <o:lock v:ext="edit" aspectratio="t"/>
                </v:shape>
                <o:OLEObject Type="Embed" ProgID="Equation.3" ShapeID="_x0000_i1040" DrawAspect="Content" ObjectID="_1421581578" r:id="rId28"/>
              </w:object>
            </w:r>
          </w:p>
        </w:tc>
        <w:tc>
          <w:tcPr>
            <w:tcW w:w="1879" w:type="dxa"/>
            <w:tcBorders>
              <w:top w:val="single" w:sz="4" w:space="0" w:color="auto"/>
              <w:left w:val="single" w:sz="4" w:space="0" w:color="auto"/>
              <w:right w:val="single" w:sz="4" w:space="0" w:color="auto"/>
            </w:tcBorders>
            <w:shd w:val="clear" w:color="auto" w:fill="FFFFFF"/>
          </w:tcPr>
          <w:p w:rsidR="007C375C" w:rsidRPr="004027CC" w:rsidP="006375D3">
            <w:pPr>
              <w:spacing w:before="120"/>
              <w:jc w:val="center"/>
              <w:rPr>
                <w:rFonts w:ascii="Arial" w:hAnsi="Arial" w:cs="Arial"/>
                <w:sz w:val="20"/>
                <w:szCs w:val="20"/>
              </w:rPr>
            </w:pPr>
            <w:r>
              <w:rPr>
                <w:rFonts w:ascii="Arial" w:hAnsi="Arial" w:cs="Arial"/>
                <w:position w:val="-28"/>
                <w:sz w:val="20"/>
                <w:szCs w:val="20"/>
              </w:rPr>
              <w:object>
                <v:shape id="_x0000_i1041" type="#_x0000_t75" style="height:31.95pt;width:53pt" o:oleicon="f" o:ole="" o:preferrelative="t" filled="f" stroked="f">
                  <v:fill o:detectmouseclick="f"/>
                  <v:imagedata r:id="rId29" o:title=""/>
                  <o:lock v:ext="edit" aspectratio="t"/>
                </v:shape>
                <o:OLEObject Type="Embed" ProgID="Equation.3" ShapeID="_x0000_i1041" DrawAspect="Content" ObjectID="_1421581586" r:id="rId30"/>
              </w:object>
            </w:r>
          </w:p>
        </w:tc>
      </w:tr>
      <w:tr>
        <w:tblPrEx>
          <w:tblW w:w="0" w:type="auto"/>
          <w:tblInd w:w="5" w:type="dxa"/>
          <w:tblCellMar>
            <w:left w:w="0" w:type="dxa"/>
            <w:right w:w="0" w:type="dxa"/>
          </w:tblCellMar>
          <w:tblLook w:val="0000"/>
        </w:tblPrEx>
        <w:trPr>
          <w:trHeight w:val="710"/>
        </w:trPr>
        <w:tc>
          <w:tcPr>
            <w:tcW w:w="2071" w:type="dxa"/>
            <w:tcBorders>
              <w:top w:val="single" w:sz="4" w:space="0" w:color="auto"/>
              <w:left w:val="single" w:sz="4" w:space="0" w:color="auto"/>
              <w:bottom w:val="nil"/>
              <w:right w:val="nil"/>
            </w:tcBorders>
            <w:shd w:val="clear" w:color="auto" w:fill="FFFFFF"/>
          </w:tcPr>
          <w:p w:rsidR="007C375C" w:rsidRPr="004027CC" w:rsidP="005B262C">
            <w:pPr>
              <w:widowControl/>
              <w:spacing w:before="120"/>
              <w:rPr>
                <w:rFonts w:ascii="Arial" w:hAnsi="Arial" w:cs="Arial"/>
                <w:sz w:val="20"/>
                <w:szCs w:val="20"/>
              </w:rPr>
            </w:pPr>
            <w:r w:rsidRPr="004027CC">
              <w:rPr>
                <w:rFonts w:ascii="Arial" w:hAnsi="Arial" w:cs="Arial"/>
                <w:sz w:val="20"/>
                <w:szCs w:val="20"/>
              </w:rPr>
              <w:t>Á sét và sét dẻo cứng</w:t>
            </w:r>
          </w:p>
        </w:tc>
        <w:tc>
          <w:tcPr>
            <w:tcW w:w="1360" w:type="dxa"/>
            <w:tcBorders>
              <w:top w:val="single" w:sz="4" w:space="0" w:color="auto"/>
              <w:left w:val="single" w:sz="4" w:space="0" w:color="auto"/>
              <w:bottom w:val="nil"/>
              <w:right w:val="nil"/>
            </w:tcBorders>
            <w:shd w:val="clear" w:color="auto" w:fill="FFFFFF"/>
          </w:tcPr>
          <w:p w:rsidR="007C375C" w:rsidRPr="004027CC" w:rsidP="006375D3">
            <w:pPr>
              <w:widowControl/>
              <w:spacing w:before="120"/>
              <w:jc w:val="center"/>
              <w:rPr>
                <w:rFonts w:ascii="Arial" w:hAnsi="Arial" w:cs="Arial"/>
                <w:sz w:val="20"/>
                <w:szCs w:val="20"/>
              </w:rPr>
            </w:pPr>
            <w:r w:rsidRPr="004027CC">
              <w:rPr>
                <w:rFonts w:ascii="Arial" w:hAnsi="Arial" w:cs="Arial"/>
                <w:sz w:val="20"/>
                <w:szCs w:val="20"/>
              </w:rPr>
              <w:t>Từ 25 đến 35</w:t>
            </w:r>
          </w:p>
        </w:tc>
        <w:tc>
          <w:tcPr>
            <w:tcW w:w="1461" w:type="dxa"/>
            <w:tcBorders>
              <w:top w:val="single" w:sz="4" w:space="0" w:color="auto"/>
              <w:left w:val="single" w:sz="4" w:space="0" w:color="auto"/>
              <w:bottom w:val="nil"/>
              <w:right w:val="nil"/>
            </w:tcBorders>
            <w:shd w:val="clear" w:color="auto" w:fill="FFFFFF"/>
          </w:tcPr>
          <w:p w:rsidR="007C375C" w:rsidRPr="004027CC" w:rsidP="006375D3">
            <w:pPr>
              <w:widowControl/>
              <w:spacing w:before="120"/>
              <w:jc w:val="center"/>
              <w:rPr>
                <w:rFonts w:ascii="Arial" w:hAnsi="Arial" w:cs="Arial"/>
                <w:sz w:val="20"/>
                <w:szCs w:val="20"/>
              </w:rPr>
            </w:pPr>
            <w:r w:rsidRPr="004027CC">
              <w:rPr>
                <w:rFonts w:ascii="Arial" w:hAnsi="Arial" w:cs="Arial"/>
                <w:sz w:val="20"/>
                <w:szCs w:val="20"/>
              </w:rPr>
              <w:t>Từ 8 đến 20</w:t>
            </w:r>
          </w:p>
        </w:tc>
        <w:tc>
          <w:tcPr>
            <w:tcW w:w="1874" w:type="dxa"/>
            <w:tcBorders>
              <w:top w:val="single" w:sz="4" w:space="0" w:color="auto"/>
              <w:left w:val="single" w:sz="4" w:space="0" w:color="auto"/>
              <w:right w:val="nil"/>
            </w:tcBorders>
            <w:shd w:val="clear" w:color="auto" w:fill="FFFFFF"/>
          </w:tcPr>
          <w:p w:rsidR="007C375C" w:rsidRPr="004027CC" w:rsidP="006375D3">
            <w:pPr>
              <w:spacing w:before="120"/>
              <w:jc w:val="center"/>
              <w:rPr>
                <w:rFonts w:ascii="Arial" w:hAnsi="Arial" w:cs="Arial"/>
                <w:sz w:val="20"/>
                <w:szCs w:val="20"/>
              </w:rPr>
            </w:pPr>
            <w:r>
              <w:rPr>
                <w:rFonts w:ascii="Arial" w:hAnsi="Arial" w:cs="Arial"/>
                <w:position w:val="-28"/>
                <w:sz w:val="20"/>
                <w:szCs w:val="20"/>
              </w:rPr>
              <w:object>
                <v:shape id="_x0000_i1042" type="#_x0000_t75" style="height:31.95pt;width:53pt" o:oleicon="f" o:ole="" o:preferrelative="t" filled="f" stroked="f">
                  <v:fill o:detectmouseclick="f"/>
                  <v:imagedata r:id="rId31" o:title=""/>
                  <o:lock v:ext="edit" aspectratio="t"/>
                </v:shape>
                <o:OLEObject Type="Embed" ProgID="Equation.3" ShapeID="_x0000_i1042" DrawAspect="Content" ObjectID="_1421581605" r:id="rId32"/>
              </w:object>
            </w:r>
          </w:p>
        </w:tc>
        <w:tc>
          <w:tcPr>
            <w:tcW w:w="1879" w:type="dxa"/>
            <w:tcBorders>
              <w:top w:val="single" w:sz="4" w:space="0" w:color="auto"/>
              <w:left w:val="single" w:sz="4" w:space="0" w:color="auto"/>
              <w:right w:val="single" w:sz="4" w:space="0" w:color="auto"/>
            </w:tcBorders>
            <w:shd w:val="clear" w:color="auto" w:fill="FFFFFF"/>
          </w:tcPr>
          <w:p w:rsidR="007C375C" w:rsidRPr="004027CC" w:rsidP="006375D3">
            <w:pPr>
              <w:spacing w:before="120"/>
              <w:jc w:val="center"/>
              <w:rPr>
                <w:rFonts w:ascii="Arial" w:hAnsi="Arial" w:cs="Arial"/>
                <w:sz w:val="20"/>
                <w:szCs w:val="20"/>
              </w:rPr>
            </w:pPr>
            <w:r>
              <w:rPr>
                <w:rFonts w:ascii="Arial" w:hAnsi="Arial" w:cs="Arial"/>
                <w:position w:val="-28"/>
                <w:sz w:val="20"/>
                <w:szCs w:val="20"/>
              </w:rPr>
              <w:object>
                <v:shape id="_x0000_i1043" type="#_x0000_t75" style="height:31.95pt;width:54pt" o:oleicon="f" o:ole="" o:preferrelative="t" filled="f" stroked="f">
                  <v:fill o:detectmouseclick="f"/>
                  <v:imagedata r:id="rId33" o:title=""/>
                  <o:lock v:ext="edit" aspectratio="t"/>
                </v:shape>
                <o:OLEObject Type="Embed" ProgID="Equation.3" ShapeID="_x0000_i1043" DrawAspect="Content" ObjectID="_1421581614" r:id="rId34"/>
              </w:object>
            </w:r>
          </w:p>
        </w:tc>
      </w:tr>
      <w:tr>
        <w:tblPrEx>
          <w:tblW w:w="0" w:type="auto"/>
          <w:tblInd w:w="5" w:type="dxa"/>
          <w:tblCellMar>
            <w:left w:w="0" w:type="dxa"/>
            <w:right w:w="0" w:type="dxa"/>
          </w:tblCellMar>
          <w:tblLook w:val="0000"/>
        </w:tblPrEx>
        <w:tc>
          <w:tcPr>
            <w:tcW w:w="8645" w:type="dxa"/>
            <w:gridSpan w:val="5"/>
            <w:tcBorders>
              <w:top w:val="single" w:sz="4" w:space="0" w:color="auto"/>
              <w:left w:val="single" w:sz="4" w:space="0" w:color="auto"/>
              <w:bottom w:val="single" w:sz="4" w:space="0" w:color="auto"/>
              <w:right w:val="single" w:sz="4" w:space="0" w:color="auto"/>
            </w:tcBorders>
            <w:shd w:val="clear" w:color="auto" w:fill="FFFFFF"/>
          </w:tcPr>
          <w:p w:rsidR="007C375C" w:rsidRPr="004027CC" w:rsidP="007C375C">
            <w:pPr>
              <w:widowControl/>
              <w:spacing w:before="120"/>
              <w:rPr>
                <w:rFonts w:ascii="Arial" w:hAnsi="Arial" w:cs="Arial"/>
                <w:sz w:val="20"/>
                <w:szCs w:val="20"/>
              </w:rPr>
            </w:pPr>
            <w:r w:rsidRPr="004027CC">
              <w:rPr>
                <w:rFonts w:ascii="Arial" w:hAnsi="Arial" w:cs="Arial"/>
                <w:sz w:val="20"/>
                <w:szCs w:val="20"/>
              </w:rPr>
              <w:t>CHÚ THÍCH: Khi đóng bù các cọc dài, để tận dụng công suất búa thì sau khi ngưng xói nước chính tâm, nên xói tiếp thêm phía ngoài phần trên của cọc. Có thể dùng hai ống xói đường kính trong từ 50 mm đến 68 mm.</w:t>
            </w:r>
          </w:p>
        </w:tc>
      </w:tr>
    </w:tbl>
    <w:p w:rsidR="00C634F5" w:rsidRPr="00C634F5" w:rsidP="005B262C">
      <w:pPr>
        <w:widowControl/>
        <w:spacing w:before="120"/>
        <w:rPr>
          <w:rFonts w:ascii="Arial" w:hAnsi="Arial" w:cs="Arial"/>
          <w:b/>
          <w:sz w:val="20"/>
          <w:szCs w:val="20"/>
          <w:lang w:val="en-US"/>
        </w:rPr>
      </w:pPr>
      <w:bookmarkStart w:id="9" w:name="dieu_7"/>
      <w:r w:rsidRPr="00C634F5">
        <w:rPr>
          <w:rFonts w:ascii="Arial" w:hAnsi="Arial" w:cs="Arial"/>
          <w:b/>
          <w:sz w:val="20"/>
          <w:szCs w:val="20"/>
          <w:lang w:val="en-US"/>
        </w:rPr>
        <w:t>7 Hạ cọc bằng phương pháp ép tĩnh</w:t>
      </w:r>
      <w:bookmarkEnd w:id="9"/>
    </w:p>
    <w:p w:rsidR="00155963" w:rsidRPr="004027CC" w:rsidP="005B262C">
      <w:pPr>
        <w:widowControl/>
        <w:spacing w:before="120"/>
        <w:rPr>
          <w:rFonts w:ascii="Arial" w:hAnsi="Arial" w:cs="Arial"/>
          <w:sz w:val="20"/>
          <w:szCs w:val="20"/>
        </w:rPr>
      </w:pPr>
      <w:r w:rsidR="007C375C">
        <w:rPr>
          <w:rFonts w:ascii="Arial" w:hAnsi="Arial" w:cs="Arial"/>
          <w:sz w:val="20"/>
          <w:szCs w:val="20"/>
          <w:lang w:val="en-US"/>
        </w:rPr>
        <w:t xml:space="preserve">7.1 </w:t>
      </w:r>
      <w:r w:rsidRPr="004027CC">
        <w:rPr>
          <w:rFonts w:ascii="Arial" w:hAnsi="Arial" w:cs="Arial"/>
          <w:sz w:val="20"/>
          <w:szCs w:val="20"/>
        </w:rPr>
        <w:t>Lựa chọn thiết bị ép cọc cần thoả mãn các yêu cầu sau:</w:t>
      </w:r>
    </w:p>
    <w:p w:rsidR="00155963" w:rsidRPr="004027CC" w:rsidP="005B262C">
      <w:pPr>
        <w:widowControl/>
        <w:spacing w:before="120"/>
        <w:rPr>
          <w:rFonts w:ascii="Arial" w:hAnsi="Arial" w:cs="Arial"/>
          <w:sz w:val="20"/>
          <w:szCs w:val="20"/>
        </w:rPr>
      </w:pPr>
      <w:r w:rsidR="007C375C">
        <w:rPr>
          <w:rFonts w:ascii="Arial" w:hAnsi="Arial" w:cs="Arial"/>
          <w:sz w:val="20"/>
          <w:szCs w:val="20"/>
          <w:lang w:val="en-US"/>
        </w:rPr>
        <w:t xml:space="preserve">- </w:t>
      </w:r>
      <w:r w:rsidRPr="004027CC">
        <w:rPr>
          <w:rFonts w:ascii="Arial" w:hAnsi="Arial" w:cs="Arial"/>
          <w:sz w:val="20"/>
          <w:szCs w:val="20"/>
        </w:rPr>
        <w:t>Công suất của thiết bị không nhỏ hơn 1,4 lần lực ép lớn nhất do thiết kế quy định;</w:t>
      </w:r>
    </w:p>
    <w:p w:rsidR="00155963" w:rsidRPr="004027CC" w:rsidP="005B262C">
      <w:pPr>
        <w:widowControl/>
        <w:spacing w:before="120"/>
        <w:rPr>
          <w:rFonts w:ascii="Arial" w:hAnsi="Arial" w:cs="Arial"/>
          <w:sz w:val="20"/>
          <w:szCs w:val="20"/>
        </w:rPr>
      </w:pPr>
      <w:r w:rsidR="007C375C">
        <w:rPr>
          <w:rFonts w:ascii="Arial" w:hAnsi="Arial" w:cs="Arial"/>
          <w:sz w:val="20"/>
          <w:szCs w:val="20"/>
          <w:lang w:val="en-US"/>
        </w:rPr>
        <w:t xml:space="preserve">- </w:t>
      </w:r>
      <w:r w:rsidRPr="004027CC">
        <w:rPr>
          <w:rFonts w:ascii="Arial" w:hAnsi="Arial" w:cs="Arial"/>
          <w:sz w:val="20"/>
          <w:szCs w:val="20"/>
        </w:rPr>
        <w:t>Lực ép của thiết bị phải đảm bảo tác dụng đúng dọc trục tâm cọc khi ép từ đỉnh cọc và tác dụng đều lên các mặt bên cọc khi ép ôm, không gây ra lực ngang lên cọc;</w:t>
      </w:r>
    </w:p>
    <w:p w:rsidR="00155963" w:rsidRPr="004027CC" w:rsidP="005B262C">
      <w:pPr>
        <w:widowControl/>
        <w:spacing w:before="120"/>
        <w:rPr>
          <w:rFonts w:ascii="Arial" w:hAnsi="Arial" w:cs="Arial"/>
          <w:sz w:val="20"/>
          <w:szCs w:val="20"/>
        </w:rPr>
      </w:pPr>
      <w:r w:rsidR="007C375C">
        <w:rPr>
          <w:rFonts w:ascii="Arial" w:hAnsi="Arial" w:cs="Arial"/>
          <w:sz w:val="20"/>
          <w:szCs w:val="20"/>
          <w:lang w:val="en-US"/>
        </w:rPr>
        <w:t xml:space="preserve">- </w:t>
      </w:r>
      <w:r w:rsidRPr="004027CC">
        <w:rPr>
          <w:rFonts w:ascii="Arial" w:hAnsi="Arial" w:cs="Arial"/>
          <w:sz w:val="20"/>
          <w:szCs w:val="20"/>
        </w:rPr>
        <w:t>Thiết bị phải có chứng chỉ kiểm định thời hiệu về đồng hồ đo áp và các van dầu cùng bảng hiệu chỉnh kích do cơ quan có thẩm quyền cấp;</w:t>
      </w:r>
    </w:p>
    <w:p w:rsidR="00155963" w:rsidRPr="004027CC" w:rsidP="005B262C">
      <w:pPr>
        <w:widowControl/>
        <w:spacing w:before="120"/>
        <w:rPr>
          <w:rFonts w:ascii="Arial" w:hAnsi="Arial" w:cs="Arial"/>
          <w:sz w:val="20"/>
          <w:szCs w:val="20"/>
        </w:rPr>
      </w:pPr>
      <w:r w:rsidR="007C375C">
        <w:rPr>
          <w:rFonts w:ascii="Arial" w:hAnsi="Arial" w:cs="Arial"/>
          <w:sz w:val="20"/>
          <w:szCs w:val="20"/>
          <w:lang w:val="en-US"/>
        </w:rPr>
        <w:t xml:space="preserve">- </w:t>
      </w:r>
      <w:r w:rsidRPr="004027CC">
        <w:rPr>
          <w:rFonts w:ascii="Arial" w:hAnsi="Arial" w:cs="Arial"/>
          <w:sz w:val="20"/>
          <w:szCs w:val="20"/>
        </w:rPr>
        <w:t>Thiết bị ép cọc phải đảm bảo điều kiện vận hành và an toàn lao động khi thi công.</w:t>
      </w:r>
    </w:p>
    <w:p w:rsidR="00155963" w:rsidRPr="004027CC" w:rsidP="005B262C">
      <w:pPr>
        <w:widowControl/>
        <w:spacing w:before="120"/>
        <w:rPr>
          <w:rFonts w:ascii="Arial" w:hAnsi="Arial" w:cs="Arial"/>
          <w:sz w:val="20"/>
          <w:szCs w:val="20"/>
        </w:rPr>
      </w:pPr>
      <w:r w:rsidR="007C375C">
        <w:rPr>
          <w:rFonts w:ascii="Arial" w:hAnsi="Arial" w:cs="Arial"/>
          <w:sz w:val="20"/>
          <w:szCs w:val="20"/>
          <w:lang w:val="en-US"/>
        </w:rPr>
        <w:t xml:space="preserve">7.2 </w:t>
      </w:r>
      <w:r w:rsidRPr="004027CC">
        <w:rPr>
          <w:rFonts w:ascii="Arial" w:hAnsi="Arial" w:cs="Arial"/>
          <w:sz w:val="20"/>
          <w:szCs w:val="20"/>
        </w:rPr>
        <w:t>Lựa chọn hệ phản lực cho công tác ép cọc phụ thuộc vào đặc điểm hiện trường, đặc điểm công trình, đặc điểm địa chất công trình, năng lực của thiết bị ép. Có thể tạo ra hệ phản lực bằng neo xuắn chặt trong lòng đất, hoặc dàn chất tải bằng vật nặng trên mặt đất khi tiến hành ép trước, hoặc đặt sẵn các neo trong móng công trình để dùng trọng lượng công trình làm hệ phản lực trong phương pháp ép sau. Trong mọi trường hợp tổng trọng lượng hệ phản lực không nên nhỏ hơn 1,1 lần lực ép lớn nhất do thiết kế quy định.</w:t>
      </w:r>
    </w:p>
    <w:p w:rsidR="00155963" w:rsidRPr="004027CC" w:rsidP="005B262C">
      <w:pPr>
        <w:widowControl/>
        <w:spacing w:before="120"/>
        <w:rPr>
          <w:rFonts w:ascii="Arial" w:hAnsi="Arial" w:cs="Arial"/>
          <w:sz w:val="20"/>
          <w:szCs w:val="20"/>
        </w:rPr>
      </w:pPr>
      <w:r w:rsidR="007C375C">
        <w:rPr>
          <w:rFonts w:ascii="Arial" w:hAnsi="Arial" w:cs="Arial"/>
          <w:sz w:val="20"/>
          <w:szCs w:val="20"/>
          <w:lang w:val="en-US"/>
        </w:rPr>
        <w:t xml:space="preserve">7.3 </w:t>
      </w:r>
      <w:r w:rsidRPr="004027CC">
        <w:rPr>
          <w:rFonts w:ascii="Arial" w:hAnsi="Arial" w:cs="Arial"/>
          <w:sz w:val="20"/>
          <w:szCs w:val="20"/>
        </w:rPr>
        <w:t>Thời điểm bắt đầu ép cọc khi phải dùng trọng lượng công trình làm phản lực (ép sau) phải được thiết kế quy định phụ thuộc vào kết cấu công trình, tổng tải trọng làm hệ phản lực hiện có và biên bản nghiệm thu phần đài cọc có lỗ chờ cọc và hệ neo chôn sẵn theo các quy định về nghiệm thu kết cấu BTCT hiện hành.</w:t>
      </w:r>
    </w:p>
    <w:p w:rsidR="00155963" w:rsidRPr="004027CC" w:rsidP="005B262C">
      <w:pPr>
        <w:widowControl/>
        <w:spacing w:before="120"/>
        <w:rPr>
          <w:rFonts w:ascii="Arial" w:hAnsi="Arial" w:cs="Arial"/>
          <w:sz w:val="20"/>
          <w:szCs w:val="20"/>
        </w:rPr>
      </w:pPr>
      <w:r w:rsidR="007C375C">
        <w:rPr>
          <w:rFonts w:ascii="Arial" w:hAnsi="Arial" w:cs="Arial"/>
          <w:sz w:val="20"/>
          <w:szCs w:val="20"/>
          <w:lang w:val="en-US"/>
        </w:rPr>
        <w:t xml:space="preserve">7.4 </w:t>
      </w:r>
      <w:r w:rsidRPr="004027CC">
        <w:rPr>
          <w:rFonts w:ascii="Arial" w:hAnsi="Arial" w:cs="Arial"/>
          <w:sz w:val="20"/>
          <w:szCs w:val="20"/>
        </w:rPr>
        <w:t>Kiểm tra định vị và thăng bằng của thiết bị ép cọc gồm các khâu:</w:t>
      </w:r>
    </w:p>
    <w:p w:rsidR="00155963" w:rsidRPr="004027CC" w:rsidP="005B262C">
      <w:pPr>
        <w:widowControl/>
        <w:spacing w:before="120"/>
        <w:rPr>
          <w:rFonts w:ascii="Arial" w:hAnsi="Arial" w:cs="Arial"/>
          <w:sz w:val="20"/>
          <w:szCs w:val="20"/>
        </w:rPr>
      </w:pPr>
      <w:r w:rsidR="007C375C">
        <w:rPr>
          <w:rFonts w:ascii="Arial" w:hAnsi="Arial" w:cs="Arial"/>
          <w:sz w:val="20"/>
          <w:szCs w:val="20"/>
          <w:lang w:val="en-US"/>
        </w:rPr>
        <w:t xml:space="preserve">- </w:t>
      </w:r>
      <w:r w:rsidRPr="004027CC">
        <w:rPr>
          <w:rFonts w:ascii="Arial" w:hAnsi="Arial" w:cs="Arial"/>
          <w:sz w:val="20"/>
          <w:szCs w:val="20"/>
        </w:rPr>
        <w:t>Trục của thiết bị tạo lực phải trùng với tim cọc;</w:t>
      </w:r>
    </w:p>
    <w:p w:rsidR="00155963" w:rsidRPr="004027CC" w:rsidP="005B262C">
      <w:pPr>
        <w:widowControl/>
        <w:spacing w:before="120"/>
        <w:rPr>
          <w:rFonts w:ascii="Arial" w:hAnsi="Arial" w:cs="Arial"/>
          <w:sz w:val="20"/>
          <w:szCs w:val="20"/>
        </w:rPr>
      </w:pPr>
      <w:r w:rsidR="007C375C">
        <w:rPr>
          <w:rFonts w:ascii="Arial" w:hAnsi="Arial" w:cs="Arial"/>
          <w:sz w:val="20"/>
          <w:szCs w:val="20"/>
          <w:lang w:val="en-US"/>
        </w:rPr>
        <w:t xml:space="preserve">- </w:t>
      </w:r>
      <w:r w:rsidRPr="004027CC">
        <w:rPr>
          <w:rFonts w:ascii="Arial" w:hAnsi="Arial" w:cs="Arial"/>
          <w:sz w:val="20"/>
          <w:szCs w:val="20"/>
        </w:rPr>
        <w:t>Mặt phẳng “ công tác” của sàn máy ép phải nằm ngang phẳng (có thể kiểm ta bằng th</w:t>
      </w:r>
      <w:r w:rsidR="005B262C">
        <w:rPr>
          <w:rFonts w:ascii="Arial" w:hAnsi="Arial" w:cs="Arial"/>
          <w:sz w:val="20"/>
          <w:szCs w:val="20"/>
        </w:rPr>
        <w:t>ủy</w:t>
      </w:r>
      <w:r w:rsidRPr="004027CC">
        <w:rPr>
          <w:rFonts w:ascii="Arial" w:hAnsi="Arial" w:cs="Arial"/>
          <w:sz w:val="20"/>
          <w:szCs w:val="20"/>
        </w:rPr>
        <w:t xml:space="preserve"> chuẩn ni vô);</w:t>
      </w:r>
    </w:p>
    <w:p w:rsidR="00155963" w:rsidRPr="004027CC" w:rsidP="005B262C">
      <w:pPr>
        <w:widowControl/>
        <w:spacing w:before="120"/>
        <w:rPr>
          <w:rFonts w:ascii="Arial" w:hAnsi="Arial" w:cs="Arial"/>
          <w:sz w:val="20"/>
          <w:szCs w:val="20"/>
        </w:rPr>
      </w:pPr>
      <w:r w:rsidR="007C375C">
        <w:rPr>
          <w:rFonts w:ascii="Arial" w:hAnsi="Arial" w:cs="Arial"/>
          <w:sz w:val="20"/>
          <w:szCs w:val="20"/>
          <w:lang w:val="en-US"/>
        </w:rPr>
        <w:t xml:space="preserve">- </w:t>
      </w:r>
      <w:r w:rsidRPr="004027CC">
        <w:rPr>
          <w:rFonts w:ascii="Arial" w:hAnsi="Arial" w:cs="Arial"/>
          <w:sz w:val="20"/>
          <w:szCs w:val="20"/>
        </w:rPr>
        <w:t>Phương nén của thiết bị tạo lực phải là phương thẳng đứng, vuông góc với sàn “công tác”;</w:t>
      </w:r>
    </w:p>
    <w:p w:rsidR="00155963" w:rsidRPr="004027CC" w:rsidP="005B262C">
      <w:pPr>
        <w:widowControl/>
        <w:spacing w:before="120"/>
        <w:rPr>
          <w:rFonts w:ascii="Arial" w:hAnsi="Arial" w:cs="Arial"/>
          <w:sz w:val="20"/>
          <w:szCs w:val="20"/>
        </w:rPr>
      </w:pPr>
      <w:r w:rsidR="007C375C">
        <w:rPr>
          <w:rFonts w:ascii="Arial" w:hAnsi="Arial" w:cs="Arial"/>
          <w:sz w:val="20"/>
          <w:szCs w:val="20"/>
          <w:lang w:val="en-US"/>
        </w:rPr>
        <w:t xml:space="preserve">- </w:t>
      </w:r>
      <w:r w:rsidRPr="004027CC">
        <w:rPr>
          <w:rFonts w:ascii="Arial" w:hAnsi="Arial" w:cs="Arial"/>
          <w:sz w:val="20"/>
          <w:szCs w:val="20"/>
        </w:rPr>
        <w:t>Chạy thử máy để kiểm tra ổn định của toàn hệ thống bằng cách gia tải khoảng từ 10 % đến 15 % tải trọng thiết kế của cọc.</w:t>
      </w:r>
    </w:p>
    <w:p w:rsidR="00155963" w:rsidRPr="004027CC" w:rsidP="005B262C">
      <w:pPr>
        <w:widowControl/>
        <w:spacing w:before="120"/>
        <w:rPr>
          <w:rFonts w:ascii="Arial" w:hAnsi="Arial" w:cs="Arial"/>
          <w:sz w:val="20"/>
          <w:szCs w:val="20"/>
        </w:rPr>
      </w:pPr>
      <w:r w:rsidR="007C375C">
        <w:rPr>
          <w:rFonts w:ascii="Arial" w:hAnsi="Arial" w:cs="Arial"/>
          <w:sz w:val="20"/>
          <w:szCs w:val="20"/>
          <w:lang w:val="en-US"/>
        </w:rPr>
        <w:t xml:space="preserve">7.5 </w:t>
      </w:r>
      <w:r w:rsidRPr="004027CC">
        <w:rPr>
          <w:rFonts w:ascii="Arial" w:hAnsi="Arial" w:cs="Arial"/>
          <w:sz w:val="20"/>
          <w:szCs w:val="20"/>
        </w:rPr>
        <w:t>Đoạn mũi cọc cần được lắp dựng cẩn thận, kiểm tra theo hai phương vuông góc sao cho độ lệch tâm không quá 10 mm. Lực tác dụng lên cọc cần tăng từ từ sao cho tốc độ xuyên không quá 1 cm/s. Khi phát hiện cọc bị nghiêng phải dừng ép để căn chỉnh lại.</w:t>
      </w:r>
    </w:p>
    <w:p w:rsidR="00155963" w:rsidRPr="004027CC" w:rsidP="005B262C">
      <w:pPr>
        <w:widowControl/>
        <w:spacing w:before="120"/>
        <w:rPr>
          <w:rFonts w:ascii="Arial" w:hAnsi="Arial" w:cs="Arial"/>
          <w:sz w:val="20"/>
          <w:szCs w:val="20"/>
        </w:rPr>
      </w:pPr>
      <w:r w:rsidR="007C375C">
        <w:rPr>
          <w:rFonts w:ascii="Arial" w:hAnsi="Arial" w:cs="Arial"/>
          <w:sz w:val="20"/>
          <w:szCs w:val="20"/>
          <w:lang w:val="en-US"/>
        </w:rPr>
        <w:t xml:space="preserve">7.6 </w:t>
      </w:r>
      <w:r w:rsidRPr="004027CC">
        <w:rPr>
          <w:rFonts w:ascii="Arial" w:hAnsi="Arial" w:cs="Arial"/>
          <w:sz w:val="20"/>
          <w:szCs w:val="20"/>
        </w:rPr>
        <w:t>Ép các đoạn cọc tiếp theo gồm các bước sau:</w:t>
      </w:r>
    </w:p>
    <w:p w:rsidR="00155963" w:rsidRPr="004027CC" w:rsidP="005B262C">
      <w:pPr>
        <w:widowControl/>
        <w:spacing w:before="120"/>
        <w:rPr>
          <w:rFonts w:ascii="Arial" w:hAnsi="Arial" w:cs="Arial"/>
          <w:sz w:val="20"/>
          <w:szCs w:val="20"/>
        </w:rPr>
      </w:pPr>
      <w:r w:rsidR="007C375C">
        <w:rPr>
          <w:rFonts w:ascii="Arial" w:hAnsi="Arial" w:cs="Arial"/>
          <w:sz w:val="20"/>
          <w:szCs w:val="20"/>
          <w:lang w:val="en-US"/>
        </w:rPr>
        <w:t xml:space="preserve">a) </w:t>
      </w:r>
      <w:r w:rsidRPr="004027CC">
        <w:rPr>
          <w:rFonts w:ascii="Arial" w:hAnsi="Arial" w:cs="Arial"/>
          <w:sz w:val="20"/>
          <w:szCs w:val="20"/>
        </w:rPr>
        <w:t>Kiểm tra bề mặt hai đầu đoạn cọc, sửa chữa cho thật phẳng; kiểm tra chi tiết mối nối; lắp dựng đoạn cọc vào vị trí ép sao cho trục tâm đoạn cọc trùng với trục đoạn mũi cọc, độ nghiêng so với phương thẳng đứng không quá 1 %;</w:t>
      </w:r>
    </w:p>
    <w:p w:rsidR="00155963" w:rsidRPr="004027CC" w:rsidP="005B262C">
      <w:pPr>
        <w:widowControl/>
        <w:spacing w:before="120"/>
        <w:rPr>
          <w:rFonts w:ascii="Arial" w:hAnsi="Arial" w:cs="Arial"/>
          <w:sz w:val="20"/>
          <w:szCs w:val="20"/>
        </w:rPr>
      </w:pPr>
      <w:r w:rsidR="007C375C">
        <w:rPr>
          <w:rFonts w:ascii="Arial" w:hAnsi="Arial" w:cs="Arial"/>
          <w:sz w:val="20"/>
          <w:szCs w:val="20"/>
          <w:lang w:val="en-US"/>
        </w:rPr>
        <w:t xml:space="preserve">b) </w:t>
      </w:r>
      <w:r w:rsidRPr="004027CC">
        <w:rPr>
          <w:rFonts w:ascii="Arial" w:hAnsi="Arial" w:cs="Arial"/>
          <w:sz w:val="20"/>
          <w:szCs w:val="20"/>
        </w:rPr>
        <w:t>Gia tải lên cọc khoảng 10 % đến 15 % tải trọng thiết kế suốt trong thời gian hàn nối để tạo tiếp xúc giữa hai bề mặt bê tông; tiến hành hàn nối theo quy định trong thiết kế.</w:t>
      </w:r>
    </w:p>
    <w:p w:rsidR="00155963" w:rsidRPr="004027CC" w:rsidP="005B262C">
      <w:pPr>
        <w:widowControl/>
        <w:spacing w:before="120"/>
        <w:rPr>
          <w:rFonts w:ascii="Arial" w:hAnsi="Arial" w:cs="Arial"/>
          <w:sz w:val="20"/>
          <w:szCs w:val="20"/>
        </w:rPr>
      </w:pPr>
      <w:r w:rsidR="007C375C">
        <w:rPr>
          <w:rFonts w:ascii="Arial" w:hAnsi="Arial" w:cs="Arial"/>
          <w:sz w:val="20"/>
          <w:szCs w:val="20"/>
          <w:lang w:val="en-US"/>
        </w:rPr>
        <w:t xml:space="preserve">c) </w:t>
      </w:r>
      <w:r w:rsidRPr="004027CC">
        <w:rPr>
          <w:rFonts w:ascii="Arial" w:hAnsi="Arial" w:cs="Arial"/>
          <w:sz w:val="20"/>
          <w:szCs w:val="20"/>
        </w:rPr>
        <w:t>Tăng dần lực ép để các đoạn cọc xuyên vào đất với vận tốc không quá 2 cm/s;</w:t>
      </w:r>
    </w:p>
    <w:p w:rsidR="00155963" w:rsidRPr="004027CC" w:rsidP="005B262C">
      <w:pPr>
        <w:widowControl/>
        <w:spacing w:before="120"/>
        <w:rPr>
          <w:rFonts w:ascii="Arial" w:hAnsi="Arial" w:cs="Arial"/>
          <w:sz w:val="20"/>
          <w:szCs w:val="20"/>
        </w:rPr>
      </w:pPr>
      <w:r w:rsidR="007C375C">
        <w:rPr>
          <w:rFonts w:ascii="Arial" w:hAnsi="Arial" w:cs="Arial"/>
          <w:sz w:val="20"/>
          <w:szCs w:val="20"/>
          <w:lang w:val="en-US"/>
        </w:rPr>
        <w:t xml:space="preserve">d) </w:t>
      </w:r>
      <w:r w:rsidRPr="004027CC">
        <w:rPr>
          <w:rFonts w:ascii="Arial" w:hAnsi="Arial" w:cs="Arial"/>
          <w:sz w:val="20"/>
          <w:szCs w:val="20"/>
        </w:rPr>
        <w:t>Không nên dừng mũi cọc trong đất sét dẻo cứng quá lâu (do hàn nối hoặc do thời gian cuối ca ép...).</w:t>
      </w:r>
    </w:p>
    <w:p w:rsidR="00155963" w:rsidRPr="004027CC" w:rsidP="005B262C">
      <w:pPr>
        <w:widowControl/>
        <w:spacing w:before="120"/>
        <w:rPr>
          <w:rFonts w:ascii="Arial" w:hAnsi="Arial" w:cs="Arial"/>
          <w:sz w:val="20"/>
          <w:szCs w:val="20"/>
        </w:rPr>
      </w:pPr>
      <w:r w:rsidR="007C375C">
        <w:rPr>
          <w:rFonts w:ascii="Arial" w:hAnsi="Arial" w:cs="Arial"/>
          <w:sz w:val="20"/>
          <w:szCs w:val="20"/>
          <w:lang w:val="en-US"/>
        </w:rPr>
        <w:t xml:space="preserve">7.7 </w:t>
      </w:r>
      <w:r w:rsidRPr="004027CC">
        <w:rPr>
          <w:rFonts w:ascii="Arial" w:hAnsi="Arial" w:cs="Arial"/>
          <w:sz w:val="20"/>
          <w:szCs w:val="20"/>
        </w:rPr>
        <w:t>Khi lực nén bị tăng đột ngột, có thể gặp một trong các hiện tượng sau:</w:t>
      </w:r>
    </w:p>
    <w:p w:rsidR="00155963" w:rsidRPr="004027CC" w:rsidP="005B262C">
      <w:pPr>
        <w:widowControl/>
        <w:spacing w:before="120"/>
        <w:rPr>
          <w:rFonts w:ascii="Arial" w:hAnsi="Arial" w:cs="Arial"/>
          <w:sz w:val="20"/>
          <w:szCs w:val="20"/>
        </w:rPr>
      </w:pPr>
      <w:r w:rsidR="007C375C">
        <w:rPr>
          <w:rFonts w:ascii="Arial" w:hAnsi="Arial" w:cs="Arial"/>
          <w:sz w:val="20"/>
          <w:szCs w:val="20"/>
          <w:lang w:val="en-US"/>
        </w:rPr>
        <w:t xml:space="preserve">- </w:t>
      </w:r>
      <w:r w:rsidRPr="004027CC">
        <w:rPr>
          <w:rFonts w:ascii="Arial" w:hAnsi="Arial" w:cs="Arial"/>
          <w:sz w:val="20"/>
          <w:szCs w:val="20"/>
        </w:rPr>
        <w:t>Mũi cọc xuyên vào lớp đất cứng hơn;</w:t>
      </w:r>
    </w:p>
    <w:p w:rsidR="00155963" w:rsidRPr="004027CC" w:rsidP="005B262C">
      <w:pPr>
        <w:widowControl/>
        <w:spacing w:before="120"/>
        <w:rPr>
          <w:rFonts w:ascii="Arial" w:hAnsi="Arial" w:cs="Arial"/>
          <w:sz w:val="20"/>
          <w:szCs w:val="20"/>
        </w:rPr>
      </w:pPr>
      <w:r w:rsidR="007C375C">
        <w:rPr>
          <w:rFonts w:ascii="Arial" w:hAnsi="Arial" w:cs="Arial"/>
          <w:sz w:val="20"/>
          <w:szCs w:val="20"/>
          <w:lang w:val="en-US"/>
        </w:rPr>
        <w:t xml:space="preserve">- </w:t>
      </w:r>
      <w:r w:rsidRPr="004027CC">
        <w:rPr>
          <w:rFonts w:ascii="Arial" w:hAnsi="Arial" w:cs="Arial"/>
          <w:sz w:val="20"/>
          <w:szCs w:val="20"/>
        </w:rPr>
        <w:t>Mũi cọc gặp dị vật;</w:t>
      </w:r>
    </w:p>
    <w:p w:rsidR="00155963" w:rsidRPr="004027CC" w:rsidP="005B262C">
      <w:pPr>
        <w:widowControl/>
        <w:spacing w:before="120"/>
        <w:rPr>
          <w:rFonts w:ascii="Arial" w:hAnsi="Arial" w:cs="Arial"/>
          <w:sz w:val="20"/>
          <w:szCs w:val="20"/>
        </w:rPr>
      </w:pPr>
      <w:r w:rsidR="007C375C">
        <w:rPr>
          <w:rFonts w:ascii="Arial" w:hAnsi="Arial" w:cs="Arial"/>
          <w:sz w:val="20"/>
          <w:szCs w:val="20"/>
          <w:lang w:val="en-US"/>
        </w:rPr>
        <w:t xml:space="preserve">- </w:t>
      </w:r>
      <w:r w:rsidRPr="004027CC">
        <w:rPr>
          <w:rFonts w:ascii="Arial" w:hAnsi="Arial" w:cs="Arial"/>
          <w:sz w:val="20"/>
          <w:szCs w:val="20"/>
        </w:rPr>
        <w:t>Cọc bị xiên, mũi cọc tì vào gờ nối của cọc bên cạnh.</w:t>
      </w:r>
    </w:p>
    <w:p w:rsidR="00155963" w:rsidRPr="004027CC" w:rsidP="005B262C">
      <w:pPr>
        <w:widowControl/>
        <w:spacing w:before="120"/>
        <w:rPr>
          <w:rFonts w:ascii="Arial" w:hAnsi="Arial" w:cs="Arial"/>
          <w:sz w:val="20"/>
          <w:szCs w:val="20"/>
        </w:rPr>
      </w:pPr>
      <w:r w:rsidRPr="004027CC">
        <w:rPr>
          <w:rFonts w:ascii="Arial" w:hAnsi="Arial" w:cs="Arial"/>
          <w:sz w:val="20"/>
          <w:szCs w:val="20"/>
        </w:rPr>
        <w:t>Trong các tr</w:t>
      </w:r>
      <w:r w:rsidR="007C375C">
        <w:rPr>
          <w:rFonts w:ascii="Arial" w:hAnsi="Arial" w:cs="Arial"/>
          <w:sz w:val="20"/>
          <w:szCs w:val="20"/>
        </w:rPr>
        <w:t>ườ</w:t>
      </w:r>
      <w:r w:rsidRPr="004027CC">
        <w:rPr>
          <w:rFonts w:ascii="Arial" w:hAnsi="Arial" w:cs="Arial"/>
          <w:sz w:val="20"/>
          <w:szCs w:val="20"/>
        </w:rPr>
        <w:t>ng hợp đó cần phải tìm biện pháp xử lý thích hợp, có thể là một trong các cách sau:</w:t>
      </w:r>
    </w:p>
    <w:p w:rsidR="00155963" w:rsidRPr="004027CC" w:rsidP="005B262C">
      <w:pPr>
        <w:widowControl/>
        <w:spacing w:before="120"/>
        <w:rPr>
          <w:rFonts w:ascii="Arial" w:hAnsi="Arial" w:cs="Arial"/>
          <w:sz w:val="20"/>
          <w:szCs w:val="20"/>
        </w:rPr>
      </w:pPr>
      <w:r w:rsidR="007C375C">
        <w:rPr>
          <w:rFonts w:ascii="Arial" w:hAnsi="Arial" w:cs="Arial"/>
          <w:sz w:val="20"/>
          <w:szCs w:val="20"/>
          <w:lang w:val="en-US"/>
        </w:rPr>
        <w:t xml:space="preserve">- </w:t>
      </w:r>
      <w:r w:rsidRPr="004027CC">
        <w:rPr>
          <w:rFonts w:ascii="Arial" w:hAnsi="Arial" w:cs="Arial"/>
          <w:sz w:val="20"/>
          <w:szCs w:val="20"/>
        </w:rPr>
        <w:t>Cọc nghiêng quá quy định, cọc bị vỡ phải nhổ lên ép lại hoặc ép bổ sung cọc mới (do thiết kế chỉ định)</w:t>
      </w:r>
    </w:p>
    <w:p w:rsidR="00155963" w:rsidRPr="004027CC" w:rsidP="005B262C">
      <w:pPr>
        <w:widowControl/>
        <w:spacing w:before="120"/>
        <w:rPr>
          <w:rFonts w:ascii="Arial" w:hAnsi="Arial" w:cs="Arial"/>
          <w:sz w:val="20"/>
          <w:szCs w:val="20"/>
        </w:rPr>
      </w:pPr>
      <w:r w:rsidR="007C375C">
        <w:rPr>
          <w:rFonts w:ascii="Arial" w:hAnsi="Arial" w:cs="Arial"/>
          <w:sz w:val="20"/>
          <w:szCs w:val="20"/>
          <w:lang w:val="en-US"/>
        </w:rPr>
        <w:t xml:space="preserve">- </w:t>
      </w:r>
      <w:r w:rsidRPr="004027CC">
        <w:rPr>
          <w:rFonts w:ascii="Arial" w:hAnsi="Arial" w:cs="Arial"/>
          <w:sz w:val="20"/>
          <w:szCs w:val="20"/>
        </w:rPr>
        <w:t>Khi gặp dị vật, vỉa cát chặt hoặc sét cứng có thể dùng cách khoan dẫn hoặc xói nước như đóng cọc;</w:t>
      </w:r>
    </w:p>
    <w:p w:rsidR="00155963" w:rsidRPr="004027CC" w:rsidP="005B262C">
      <w:pPr>
        <w:widowControl/>
        <w:spacing w:before="120"/>
        <w:rPr>
          <w:rFonts w:ascii="Arial" w:hAnsi="Arial" w:cs="Arial"/>
          <w:sz w:val="20"/>
          <w:szCs w:val="20"/>
        </w:rPr>
      </w:pPr>
      <w:r w:rsidR="007C375C">
        <w:rPr>
          <w:rFonts w:ascii="Arial" w:hAnsi="Arial" w:cs="Arial"/>
          <w:sz w:val="20"/>
          <w:szCs w:val="20"/>
          <w:lang w:val="en-US"/>
        </w:rPr>
        <w:t xml:space="preserve">7.8 </w:t>
      </w:r>
      <w:r w:rsidRPr="004027CC">
        <w:rPr>
          <w:rFonts w:ascii="Arial" w:hAnsi="Arial" w:cs="Arial"/>
          <w:sz w:val="20"/>
          <w:szCs w:val="20"/>
        </w:rPr>
        <w:t>Cọc được công nhận là ép xong khi thoả mãn đồng thời hai điều kiện sau đây:</w:t>
      </w:r>
    </w:p>
    <w:p w:rsidR="00155963" w:rsidRPr="004027CC" w:rsidP="005B262C">
      <w:pPr>
        <w:widowControl/>
        <w:spacing w:before="120"/>
        <w:rPr>
          <w:rFonts w:ascii="Arial" w:hAnsi="Arial" w:cs="Arial"/>
          <w:sz w:val="20"/>
          <w:szCs w:val="20"/>
        </w:rPr>
      </w:pPr>
      <w:r w:rsidR="007C375C">
        <w:rPr>
          <w:rFonts w:ascii="Arial" w:hAnsi="Arial" w:cs="Arial"/>
          <w:sz w:val="20"/>
          <w:szCs w:val="20"/>
          <w:lang w:val="en-US"/>
        </w:rPr>
        <w:t xml:space="preserve">a) </w:t>
      </w:r>
      <w:r w:rsidRPr="004027CC">
        <w:rPr>
          <w:rFonts w:ascii="Arial" w:hAnsi="Arial" w:cs="Arial"/>
          <w:sz w:val="20"/>
          <w:szCs w:val="20"/>
        </w:rPr>
        <w:t>Chiều dài cọc đã ép vào đất nền không nhỏ hơn L</w:t>
      </w:r>
      <w:r w:rsidRPr="007C375C">
        <w:rPr>
          <w:rFonts w:ascii="Arial" w:hAnsi="Arial" w:cs="Arial"/>
          <w:sz w:val="20"/>
          <w:szCs w:val="20"/>
          <w:vertAlign w:val="subscript"/>
        </w:rPr>
        <w:t>min</w:t>
      </w:r>
      <w:r w:rsidRPr="004027CC">
        <w:rPr>
          <w:rFonts w:ascii="Arial" w:hAnsi="Arial" w:cs="Arial"/>
          <w:sz w:val="20"/>
          <w:szCs w:val="20"/>
        </w:rPr>
        <w:t xml:space="preserve"> và không quá L</w:t>
      </w:r>
      <w:r w:rsidRPr="007C375C">
        <w:rPr>
          <w:rFonts w:ascii="Arial" w:hAnsi="Arial" w:cs="Arial"/>
          <w:sz w:val="20"/>
          <w:szCs w:val="20"/>
          <w:vertAlign w:val="subscript"/>
        </w:rPr>
        <w:t>ma</w:t>
      </w:r>
      <w:r w:rsidRPr="004027CC">
        <w:rPr>
          <w:rFonts w:ascii="Arial" w:hAnsi="Arial" w:cs="Arial"/>
          <w:sz w:val="20"/>
          <w:szCs w:val="20"/>
        </w:rPr>
        <w:t>x với L</w:t>
      </w:r>
      <w:r w:rsidRPr="007C375C">
        <w:rPr>
          <w:rFonts w:ascii="Arial" w:hAnsi="Arial" w:cs="Arial"/>
          <w:sz w:val="20"/>
          <w:szCs w:val="20"/>
          <w:vertAlign w:val="subscript"/>
        </w:rPr>
        <w:t>min</w:t>
      </w:r>
      <w:r w:rsidRPr="004027CC">
        <w:rPr>
          <w:rFonts w:ascii="Arial" w:hAnsi="Arial" w:cs="Arial"/>
          <w:sz w:val="20"/>
          <w:szCs w:val="20"/>
        </w:rPr>
        <w:t xml:space="preserve"> , L</w:t>
      </w:r>
      <w:r w:rsidRPr="007C375C">
        <w:rPr>
          <w:rFonts w:ascii="Arial" w:hAnsi="Arial" w:cs="Arial"/>
          <w:sz w:val="20"/>
          <w:szCs w:val="20"/>
          <w:vertAlign w:val="subscript"/>
        </w:rPr>
        <w:t>max</w:t>
      </w:r>
      <w:r w:rsidRPr="004027CC">
        <w:rPr>
          <w:rFonts w:ascii="Arial" w:hAnsi="Arial" w:cs="Arial"/>
          <w:sz w:val="20"/>
          <w:szCs w:val="20"/>
        </w:rPr>
        <w:t xml:space="preserve"> là chiều dài ngắn nhất và dài nhất của cọc được thiết kế dự báo theo tình hình biến động của nền đất trong khu vực;</w:t>
      </w:r>
    </w:p>
    <w:p w:rsidR="00155963" w:rsidRPr="004027CC" w:rsidP="005B262C">
      <w:pPr>
        <w:widowControl/>
        <w:spacing w:before="120"/>
        <w:rPr>
          <w:rFonts w:ascii="Arial" w:hAnsi="Arial" w:cs="Arial"/>
          <w:sz w:val="20"/>
          <w:szCs w:val="20"/>
        </w:rPr>
      </w:pPr>
      <w:r w:rsidR="007C375C">
        <w:rPr>
          <w:rFonts w:ascii="Arial" w:hAnsi="Arial" w:cs="Arial"/>
          <w:sz w:val="20"/>
          <w:szCs w:val="20"/>
          <w:lang w:val="en-US"/>
        </w:rPr>
        <w:t xml:space="preserve">b) </w:t>
      </w:r>
      <w:r w:rsidRPr="004027CC">
        <w:rPr>
          <w:rFonts w:ascii="Arial" w:hAnsi="Arial" w:cs="Arial"/>
          <w:sz w:val="20"/>
          <w:szCs w:val="20"/>
        </w:rPr>
        <w:t>Lực ép trước khi dừng, (P</w:t>
      </w:r>
      <w:r w:rsidRPr="007C375C">
        <w:rPr>
          <w:rFonts w:ascii="Arial" w:hAnsi="Arial" w:cs="Arial"/>
          <w:sz w:val="20"/>
          <w:szCs w:val="20"/>
          <w:vertAlign w:val="subscript"/>
        </w:rPr>
        <w:t>ep</w:t>
      </w:r>
      <w:r w:rsidRPr="004027CC">
        <w:rPr>
          <w:rFonts w:ascii="Arial" w:hAnsi="Arial" w:cs="Arial"/>
          <w:sz w:val="20"/>
          <w:szCs w:val="20"/>
        </w:rPr>
        <w:t>)</w:t>
      </w:r>
      <w:r w:rsidRPr="007C375C">
        <w:rPr>
          <w:rFonts w:ascii="Arial" w:hAnsi="Arial" w:cs="Arial"/>
          <w:sz w:val="20"/>
          <w:szCs w:val="20"/>
          <w:vertAlign w:val="subscript"/>
        </w:rPr>
        <w:t>KT</w:t>
      </w:r>
      <w:r w:rsidRPr="004027CC">
        <w:rPr>
          <w:rFonts w:ascii="Arial" w:hAnsi="Arial" w:cs="Arial"/>
          <w:sz w:val="20"/>
          <w:szCs w:val="20"/>
        </w:rPr>
        <w:t xml:space="preserve"> trong khoảng từ (P</w:t>
      </w:r>
      <w:r w:rsidRPr="007C375C">
        <w:rPr>
          <w:rFonts w:ascii="Arial" w:hAnsi="Arial" w:cs="Arial"/>
          <w:sz w:val="20"/>
          <w:szCs w:val="20"/>
          <w:vertAlign w:val="subscript"/>
        </w:rPr>
        <w:t>ep</w:t>
      </w:r>
      <w:r w:rsidRPr="004027CC">
        <w:rPr>
          <w:rFonts w:ascii="Arial" w:hAnsi="Arial" w:cs="Arial"/>
          <w:sz w:val="20"/>
          <w:szCs w:val="20"/>
        </w:rPr>
        <w:t xml:space="preserve">) </w:t>
      </w:r>
      <w:r w:rsidRPr="007C375C">
        <w:rPr>
          <w:rFonts w:ascii="Arial" w:hAnsi="Arial" w:cs="Arial"/>
          <w:sz w:val="20"/>
          <w:szCs w:val="20"/>
          <w:vertAlign w:val="subscript"/>
        </w:rPr>
        <w:t xml:space="preserve">min </w:t>
      </w:r>
      <w:r w:rsidRPr="004027CC">
        <w:rPr>
          <w:rFonts w:ascii="Arial" w:hAnsi="Arial" w:cs="Arial"/>
          <w:sz w:val="20"/>
          <w:szCs w:val="20"/>
        </w:rPr>
        <w:t>đến (P</w:t>
      </w:r>
      <w:r w:rsidRPr="007C375C">
        <w:rPr>
          <w:rFonts w:ascii="Arial" w:hAnsi="Arial" w:cs="Arial"/>
          <w:sz w:val="20"/>
          <w:szCs w:val="20"/>
          <w:vertAlign w:val="subscript"/>
        </w:rPr>
        <w:t>ep</w:t>
      </w:r>
      <w:r w:rsidRPr="004027CC">
        <w:rPr>
          <w:rFonts w:ascii="Arial" w:hAnsi="Arial" w:cs="Arial"/>
          <w:sz w:val="20"/>
          <w:szCs w:val="20"/>
        </w:rPr>
        <w:t>)</w:t>
      </w:r>
      <w:r w:rsidRPr="007C375C">
        <w:rPr>
          <w:rFonts w:ascii="Arial" w:hAnsi="Arial" w:cs="Arial"/>
          <w:sz w:val="20"/>
          <w:szCs w:val="20"/>
          <w:vertAlign w:val="subscript"/>
        </w:rPr>
        <w:t>max</w:t>
      </w:r>
      <w:r w:rsidRPr="004027CC">
        <w:rPr>
          <w:rFonts w:ascii="Arial" w:hAnsi="Arial" w:cs="Arial"/>
          <w:sz w:val="20"/>
          <w:szCs w:val="20"/>
        </w:rPr>
        <w:t>, trong đó:</w:t>
      </w:r>
    </w:p>
    <w:p w:rsidR="00155963" w:rsidRPr="004027CC" w:rsidP="005B262C">
      <w:pPr>
        <w:widowControl/>
        <w:spacing w:before="120"/>
        <w:rPr>
          <w:rFonts w:ascii="Arial" w:hAnsi="Arial" w:cs="Arial"/>
          <w:sz w:val="20"/>
          <w:szCs w:val="20"/>
        </w:rPr>
      </w:pPr>
      <w:r w:rsidRPr="004027CC">
        <w:rPr>
          <w:rFonts w:ascii="Arial" w:hAnsi="Arial" w:cs="Arial"/>
          <w:sz w:val="20"/>
          <w:szCs w:val="20"/>
        </w:rPr>
        <w:t>(P</w:t>
      </w:r>
      <w:r w:rsidRPr="007C375C">
        <w:rPr>
          <w:rFonts w:ascii="Arial" w:hAnsi="Arial" w:cs="Arial"/>
          <w:sz w:val="20"/>
          <w:szCs w:val="20"/>
          <w:vertAlign w:val="subscript"/>
        </w:rPr>
        <w:t>ep</w:t>
      </w:r>
      <w:r w:rsidRPr="004027CC">
        <w:rPr>
          <w:rFonts w:ascii="Arial" w:hAnsi="Arial" w:cs="Arial"/>
          <w:sz w:val="20"/>
          <w:szCs w:val="20"/>
        </w:rPr>
        <w:t>)</w:t>
      </w:r>
      <w:r w:rsidRPr="007C375C">
        <w:rPr>
          <w:rFonts w:ascii="Arial" w:hAnsi="Arial" w:cs="Arial"/>
          <w:sz w:val="20"/>
          <w:szCs w:val="20"/>
          <w:vertAlign w:val="subscript"/>
        </w:rPr>
        <w:t>min</w:t>
      </w:r>
      <w:r w:rsidRPr="004027CC">
        <w:rPr>
          <w:rFonts w:ascii="Arial" w:hAnsi="Arial" w:cs="Arial"/>
          <w:sz w:val="20"/>
          <w:szCs w:val="20"/>
        </w:rPr>
        <w:t xml:space="preserve"> là lực ép nhỏ nhất do thiết kế quy định;</w:t>
      </w:r>
    </w:p>
    <w:p w:rsidR="00155963" w:rsidRPr="004027CC" w:rsidP="005B262C">
      <w:pPr>
        <w:widowControl/>
        <w:spacing w:before="120"/>
        <w:rPr>
          <w:rFonts w:ascii="Arial" w:hAnsi="Arial" w:cs="Arial"/>
          <w:sz w:val="20"/>
          <w:szCs w:val="20"/>
        </w:rPr>
      </w:pPr>
      <w:r w:rsidRPr="004027CC">
        <w:rPr>
          <w:rFonts w:ascii="Arial" w:hAnsi="Arial" w:cs="Arial"/>
          <w:sz w:val="20"/>
          <w:szCs w:val="20"/>
        </w:rPr>
        <w:t>(P</w:t>
      </w:r>
      <w:r w:rsidRPr="007C375C">
        <w:rPr>
          <w:rFonts w:ascii="Arial" w:hAnsi="Arial" w:cs="Arial"/>
          <w:sz w:val="20"/>
          <w:szCs w:val="20"/>
          <w:vertAlign w:val="subscript"/>
        </w:rPr>
        <w:t>ep</w:t>
      </w:r>
      <w:r w:rsidRPr="004027CC">
        <w:rPr>
          <w:rFonts w:ascii="Arial" w:hAnsi="Arial" w:cs="Arial"/>
          <w:sz w:val="20"/>
          <w:szCs w:val="20"/>
        </w:rPr>
        <w:t>)</w:t>
      </w:r>
      <w:r w:rsidRPr="007C375C">
        <w:rPr>
          <w:rFonts w:ascii="Arial" w:hAnsi="Arial" w:cs="Arial"/>
          <w:sz w:val="20"/>
          <w:szCs w:val="20"/>
          <w:vertAlign w:val="subscript"/>
        </w:rPr>
        <w:t>max</w:t>
      </w:r>
      <w:r w:rsidRPr="004027CC">
        <w:rPr>
          <w:rFonts w:ascii="Arial" w:hAnsi="Arial" w:cs="Arial"/>
          <w:sz w:val="20"/>
          <w:szCs w:val="20"/>
        </w:rPr>
        <w:t xml:space="preserve"> là lực ép lớn nhất do thiết kế quy định;</w:t>
      </w:r>
    </w:p>
    <w:p w:rsidR="00155963" w:rsidRPr="004027CC" w:rsidP="005B262C">
      <w:pPr>
        <w:widowControl/>
        <w:spacing w:before="120"/>
        <w:rPr>
          <w:rFonts w:ascii="Arial" w:hAnsi="Arial" w:cs="Arial"/>
          <w:sz w:val="20"/>
          <w:szCs w:val="20"/>
        </w:rPr>
      </w:pPr>
      <w:r w:rsidRPr="004027CC">
        <w:rPr>
          <w:rFonts w:ascii="Arial" w:hAnsi="Arial" w:cs="Arial"/>
          <w:sz w:val="20"/>
          <w:szCs w:val="20"/>
        </w:rPr>
        <w:t>(P</w:t>
      </w:r>
      <w:r w:rsidRPr="007C375C">
        <w:rPr>
          <w:rFonts w:ascii="Arial" w:hAnsi="Arial" w:cs="Arial"/>
          <w:sz w:val="20"/>
          <w:szCs w:val="20"/>
          <w:vertAlign w:val="subscript"/>
        </w:rPr>
        <w:t>ep</w:t>
      </w:r>
      <w:r w:rsidRPr="004027CC">
        <w:rPr>
          <w:rFonts w:ascii="Arial" w:hAnsi="Arial" w:cs="Arial"/>
          <w:sz w:val="20"/>
          <w:szCs w:val="20"/>
        </w:rPr>
        <w:t>)</w:t>
      </w:r>
      <w:r w:rsidRPr="007C375C">
        <w:rPr>
          <w:rFonts w:ascii="Arial" w:hAnsi="Arial" w:cs="Arial"/>
          <w:sz w:val="20"/>
          <w:szCs w:val="20"/>
          <w:vertAlign w:val="subscript"/>
        </w:rPr>
        <w:t>KT</w:t>
      </w:r>
      <w:r w:rsidRPr="004027CC">
        <w:rPr>
          <w:rFonts w:ascii="Arial" w:hAnsi="Arial" w:cs="Arial"/>
          <w:sz w:val="20"/>
          <w:szCs w:val="20"/>
        </w:rPr>
        <w:t xml:space="preserve"> là lực ép tại thời điểm kết thúc ép cọc, trị số này được duy trì với vận tốc xuyên không quá 1 cm/s trên chiều sâu không ít hơn ba lần đường kính (hoặc cạnh) cọc.</w:t>
      </w:r>
    </w:p>
    <w:p w:rsidR="00155963" w:rsidRPr="004027CC" w:rsidP="005B262C">
      <w:pPr>
        <w:widowControl/>
        <w:spacing w:before="120"/>
        <w:rPr>
          <w:rFonts w:ascii="Arial" w:hAnsi="Arial" w:cs="Arial"/>
          <w:sz w:val="20"/>
          <w:szCs w:val="20"/>
        </w:rPr>
      </w:pPr>
      <w:r w:rsidRPr="004027CC">
        <w:rPr>
          <w:rFonts w:ascii="Arial" w:hAnsi="Arial" w:cs="Arial"/>
          <w:sz w:val="20"/>
          <w:szCs w:val="20"/>
        </w:rPr>
        <w:t>Trong trường hợp không đạt hai điều kiện trên, cần báo cho Thiết kế để có biện pháp xử lý.</w:t>
      </w:r>
    </w:p>
    <w:p w:rsidR="00155963" w:rsidRPr="004027CC" w:rsidP="005B262C">
      <w:pPr>
        <w:widowControl/>
        <w:spacing w:before="120"/>
        <w:rPr>
          <w:rFonts w:ascii="Arial" w:hAnsi="Arial" w:cs="Arial"/>
          <w:sz w:val="20"/>
          <w:szCs w:val="20"/>
        </w:rPr>
      </w:pPr>
      <w:r w:rsidR="007C375C">
        <w:rPr>
          <w:rFonts w:ascii="Arial" w:hAnsi="Arial" w:cs="Arial"/>
          <w:sz w:val="20"/>
          <w:szCs w:val="20"/>
          <w:lang w:val="en-US"/>
        </w:rPr>
        <w:t xml:space="preserve">7.9 </w:t>
      </w:r>
      <w:r w:rsidRPr="004027CC">
        <w:rPr>
          <w:rFonts w:ascii="Arial" w:hAnsi="Arial" w:cs="Arial"/>
          <w:sz w:val="20"/>
          <w:szCs w:val="20"/>
        </w:rPr>
        <w:t>Việc ghi chép lực ép theo nhật ký ép cọc nên tiến hành cho từng m chiều dài cọc cho tới khi đạt tới (P</w:t>
      </w:r>
      <w:r w:rsidRPr="007C375C">
        <w:rPr>
          <w:rFonts w:ascii="Arial" w:hAnsi="Arial" w:cs="Arial"/>
          <w:sz w:val="20"/>
          <w:szCs w:val="20"/>
          <w:vertAlign w:val="subscript"/>
        </w:rPr>
        <w:t>ep</w:t>
      </w:r>
      <w:r w:rsidRPr="004027CC">
        <w:rPr>
          <w:rFonts w:ascii="Arial" w:hAnsi="Arial" w:cs="Arial"/>
          <w:sz w:val="20"/>
          <w:szCs w:val="20"/>
        </w:rPr>
        <w:t>)</w:t>
      </w:r>
      <w:r w:rsidRPr="007C375C">
        <w:rPr>
          <w:rFonts w:ascii="Arial" w:hAnsi="Arial" w:cs="Arial"/>
          <w:sz w:val="20"/>
          <w:szCs w:val="20"/>
          <w:vertAlign w:val="subscript"/>
        </w:rPr>
        <w:t>min</w:t>
      </w:r>
      <w:r w:rsidRPr="004027CC">
        <w:rPr>
          <w:rFonts w:ascii="Arial" w:hAnsi="Arial" w:cs="Arial"/>
          <w:sz w:val="20"/>
          <w:szCs w:val="20"/>
        </w:rPr>
        <w:t>, bắt đầu từ độ sâu này nên ghi cho từng 20 cm cho tới khi kết thúc, hoặc theo yêu cầu cụ thể của Tư vấn, Thiết kế.</w:t>
      </w:r>
    </w:p>
    <w:p w:rsidR="00155963" w:rsidRPr="00C634F5" w:rsidP="005B262C">
      <w:pPr>
        <w:widowControl/>
        <w:spacing w:before="120"/>
        <w:rPr>
          <w:rFonts w:ascii="Arial" w:hAnsi="Arial" w:cs="Arial"/>
          <w:sz w:val="20"/>
          <w:szCs w:val="20"/>
          <w:lang w:val="en-US"/>
        </w:rPr>
      </w:pPr>
      <w:r w:rsidR="007C375C">
        <w:rPr>
          <w:rFonts w:ascii="Arial" w:hAnsi="Arial" w:cs="Arial"/>
          <w:sz w:val="20"/>
          <w:szCs w:val="20"/>
          <w:lang w:val="en-US"/>
        </w:rPr>
        <w:t xml:space="preserve">7.10 </w:t>
      </w:r>
      <w:r w:rsidRPr="004027CC">
        <w:rPr>
          <w:rFonts w:ascii="Arial" w:hAnsi="Arial" w:cs="Arial"/>
          <w:sz w:val="20"/>
          <w:szCs w:val="20"/>
        </w:rPr>
        <w:t>Đối với cọc ép sau, công tác nghiệm thu đài cọc và khoá đầu cọc tiến hành theo tiêu chuẩn thi công và nghiệm thu công tác bê tông và bê tông cốt thép hiện hành.</w:t>
      </w:r>
    </w:p>
    <w:p w:rsidR="00C634F5" w:rsidRPr="00C634F5" w:rsidP="005B262C">
      <w:pPr>
        <w:widowControl/>
        <w:spacing w:before="120"/>
        <w:rPr>
          <w:rFonts w:ascii="Arial" w:hAnsi="Arial" w:cs="Arial"/>
          <w:b/>
          <w:sz w:val="20"/>
          <w:szCs w:val="20"/>
          <w:lang w:val="en-US"/>
        </w:rPr>
      </w:pPr>
      <w:bookmarkStart w:id="10" w:name="dieu_8"/>
      <w:r w:rsidRPr="00C634F5">
        <w:rPr>
          <w:rFonts w:ascii="Arial" w:hAnsi="Arial" w:cs="Arial"/>
          <w:b/>
          <w:sz w:val="20"/>
          <w:szCs w:val="20"/>
          <w:lang w:val="en-US"/>
        </w:rPr>
        <w:t>8 Giám sát và nghiệm thu</w:t>
      </w:r>
      <w:bookmarkEnd w:id="10"/>
    </w:p>
    <w:p w:rsidR="00155963" w:rsidRPr="004027CC" w:rsidP="005B262C">
      <w:pPr>
        <w:widowControl/>
        <w:spacing w:before="120"/>
        <w:rPr>
          <w:rFonts w:ascii="Arial" w:hAnsi="Arial" w:cs="Arial"/>
          <w:sz w:val="20"/>
          <w:szCs w:val="20"/>
        </w:rPr>
      </w:pPr>
      <w:r w:rsidR="007C375C">
        <w:rPr>
          <w:rFonts w:ascii="Arial" w:hAnsi="Arial" w:cs="Arial"/>
          <w:sz w:val="20"/>
          <w:szCs w:val="20"/>
          <w:lang w:val="en-US"/>
        </w:rPr>
        <w:t xml:space="preserve">8.1 </w:t>
      </w:r>
      <w:r w:rsidRPr="004027CC">
        <w:rPr>
          <w:rFonts w:ascii="Arial" w:hAnsi="Arial" w:cs="Arial"/>
          <w:sz w:val="20"/>
          <w:szCs w:val="20"/>
        </w:rPr>
        <w:t>Nhà thầu phải có kỹ thuật viên thường xuyên theo dõi công tác hạ cọc, ghi chép nhật ký hạ cọc. Tư vấn giám sát hoặc đại diện Chủ đầu tư nên cùng Nhà thầu nghiệm thu theo các quy định về dừng hạ cọc nêu</w:t>
      </w:r>
      <w:r w:rsidR="005B262C">
        <w:rPr>
          <w:rFonts w:ascii="Arial" w:hAnsi="Arial" w:cs="Arial"/>
          <w:sz w:val="20"/>
          <w:szCs w:val="20"/>
        </w:rPr>
        <w:t xml:space="preserve"> ở </w:t>
      </w:r>
      <w:r w:rsidRPr="004027CC">
        <w:rPr>
          <w:rFonts w:ascii="Arial" w:hAnsi="Arial" w:cs="Arial"/>
          <w:sz w:val="20"/>
          <w:szCs w:val="20"/>
        </w:rPr>
        <w:t>phần trên cho từng cọc tại hiện trường, lập biên bản nghiệm thu theo mẫu in sẵn (xem Phụ lục A, E). Trong trường hợp có các sự cố hoặc cọc bị hư hỏng Nhà thầu phải báo cho Thiết kế để có biện pháp xử lý thích hợp; các sự cố cần được giải quyết ngay khi đang đóng đại trà, khi nghiệm thu chỉ căn cứ vào các hồ sơ hợp lệ, không có vấn đề còn tranh chấp.</w:t>
      </w:r>
    </w:p>
    <w:p w:rsidR="00155963" w:rsidRPr="004027CC" w:rsidP="005B262C">
      <w:pPr>
        <w:widowControl/>
        <w:spacing w:before="120"/>
        <w:rPr>
          <w:rFonts w:ascii="Arial" w:hAnsi="Arial" w:cs="Arial"/>
          <w:sz w:val="20"/>
          <w:szCs w:val="20"/>
        </w:rPr>
      </w:pPr>
      <w:r w:rsidR="007C375C">
        <w:rPr>
          <w:rFonts w:ascii="Arial" w:hAnsi="Arial" w:cs="Arial"/>
          <w:sz w:val="20"/>
          <w:szCs w:val="20"/>
          <w:lang w:val="en-US"/>
        </w:rPr>
        <w:t xml:space="preserve">8.2 </w:t>
      </w:r>
      <w:r w:rsidRPr="004027CC">
        <w:rPr>
          <w:rFonts w:ascii="Arial" w:hAnsi="Arial" w:cs="Arial"/>
          <w:sz w:val="20"/>
          <w:szCs w:val="20"/>
        </w:rPr>
        <w:t>Khi đóng cọc đến độ sâu thiết kế mà chưa đạt độ chối quy định thì Nhà thầu phải kiểm tra lại quy trình đóng cọc của mình, có thể cọc đã bị xiên hoặc bị gãy, cần tiến hành đóng bù sau khi cọc được “nghỉ” và các thí nghiệm kiểm tra độ nguyên vẹn của cọc (PIT) và thí nghiệm động biến dạng lớn (PDA) để xác định nguyên nhân, báo Thiết kế có biện pháp xử lý.</w:t>
      </w:r>
    </w:p>
    <w:p w:rsidR="00155963" w:rsidRPr="004027CC" w:rsidP="005B262C">
      <w:pPr>
        <w:widowControl/>
        <w:spacing w:before="120"/>
        <w:rPr>
          <w:rFonts w:ascii="Arial" w:hAnsi="Arial" w:cs="Arial"/>
          <w:sz w:val="20"/>
          <w:szCs w:val="20"/>
        </w:rPr>
      </w:pPr>
      <w:r w:rsidR="007C375C">
        <w:rPr>
          <w:rFonts w:ascii="Arial" w:hAnsi="Arial" w:cs="Arial"/>
          <w:sz w:val="20"/>
          <w:szCs w:val="20"/>
          <w:lang w:val="en-US"/>
        </w:rPr>
        <w:t xml:space="preserve">8.3 </w:t>
      </w:r>
      <w:r w:rsidRPr="004027CC">
        <w:rPr>
          <w:rFonts w:ascii="Arial" w:hAnsi="Arial" w:cs="Arial"/>
          <w:sz w:val="20"/>
          <w:szCs w:val="20"/>
        </w:rPr>
        <w:t>Khi đóng cọc đạt độ chối quy định mà cọc chưa đạt độ sâu thiết kế thì có thể cọc đã gặp chướng ngại, điều kiện địa chất công trình thay đổi, đất nền bị đẩy trồi..., Nhà thầu cần xác định rõ nguyên nhân để có biện pháp khắc phục.</w:t>
      </w:r>
    </w:p>
    <w:p w:rsidR="00155963" w:rsidRPr="004027CC" w:rsidP="005B262C">
      <w:pPr>
        <w:widowControl/>
        <w:spacing w:before="120"/>
        <w:rPr>
          <w:rFonts w:ascii="Arial" w:hAnsi="Arial" w:cs="Arial"/>
          <w:sz w:val="20"/>
          <w:szCs w:val="20"/>
        </w:rPr>
      </w:pPr>
      <w:r w:rsidR="007C375C">
        <w:rPr>
          <w:rFonts w:ascii="Arial" w:hAnsi="Arial" w:cs="Arial"/>
          <w:sz w:val="20"/>
          <w:szCs w:val="20"/>
          <w:lang w:val="en-US"/>
        </w:rPr>
        <w:t xml:space="preserve">8.4 </w:t>
      </w:r>
      <w:r w:rsidRPr="004027CC">
        <w:rPr>
          <w:rFonts w:ascii="Arial" w:hAnsi="Arial" w:cs="Arial"/>
          <w:sz w:val="20"/>
          <w:szCs w:val="20"/>
        </w:rPr>
        <w:t>Nghiệm thu công tác thi công cọc tiến hành dựa trên cơ sơ các hồ sơ sau:</w:t>
      </w:r>
    </w:p>
    <w:p w:rsidR="00155963" w:rsidRPr="004027CC" w:rsidP="005B262C">
      <w:pPr>
        <w:widowControl/>
        <w:spacing w:before="120"/>
        <w:rPr>
          <w:rFonts w:ascii="Arial" w:hAnsi="Arial" w:cs="Arial"/>
          <w:sz w:val="20"/>
          <w:szCs w:val="20"/>
        </w:rPr>
      </w:pPr>
      <w:r w:rsidR="007C375C">
        <w:rPr>
          <w:rFonts w:ascii="Arial" w:hAnsi="Arial" w:cs="Arial"/>
          <w:sz w:val="20"/>
          <w:szCs w:val="20"/>
          <w:lang w:val="en-US"/>
        </w:rPr>
        <w:t xml:space="preserve">a) </w:t>
      </w:r>
      <w:r w:rsidRPr="004027CC">
        <w:rPr>
          <w:rFonts w:ascii="Arial" w:hAnsi="Arial" w:cs="Arial"/>
          <w:sz w:val="20"/>
          <w:szCs w:val="20"/>
        </w:rPr>
        <w:t>Hồ sơ thiết kế được duyệt;</w:t>
      </w:r>
    </w:p>
    <w:p w:rsidR="00155963" w:rsidRPr="004027CC" w:rsidP="005B262C">
      <w:pPr>
        <w:widowControl/>
        <w:spacing w:before="120"/>
        <w:rPr>
          <w:rFonts w:ascii="Arial" w:hAnsi="Arial" w:cs="Arial"/>
          <w:sz w:val="20"/>
          <w:szCs w:val="20"/>
        </w:rPr>
      </w:pPr>
      <w:r w:rsidR="007C375C">
        <w:rPr>
          <w:rFonts w:ascii="Arial" w:hAnsi="Arial" w:cs="Arial"/>
          <w:sz w:val="20"/>
          <w:szCs w:val="20"/>
          <w:lang w:val="en-US"/>
        </w:rPr>
        <w:t xml:space="preserve">b) </w:t>
      </w:r>
      <w:r w:rsidRPr="004027CC">
        <w:rPr>
          <w:rFonts w:ascii="Arial" w:hAnsi="Arial" w:cs="Arial"/>
          <w:sz w:val="20"/>
          <w:szCs w:val="20"/>
        </w:rPr>
        <w:t>Biên bản nghiệm thu trắc đạc định vị trục móng cọc;</w:t>
      </w:r>
    </w:p>
    <w:p w:rsidR="00155963" w:rsidRPr="004027CC" w:rsidP="005B262C">
      <w:pPr>
        <w:widowControl/>
        <w:spacing w:before="120"/>
        <w:rPr>
          <w:rFonts w:ascii="Arial" w:hAnsi="Arial" w:cs="Arial"/>
          <w:sz w:val="20"/>
          <w:szCs w:val="20"/>
        </w:rPr>
      </w:pPr>
      <w:r w:rsidR="007C375C">
        <w:rPr>
          <w:rFonts w:ascii="Arial" w:hAnsi="Arial" w:cs="Arial"/>
          <w:sz w:val="20"/>
          <w:szCs w:val="20"/>
          <w:lang w:val="en-US"/>
        </w:rPr>
        <w:t xml:space="preserve">c) </w:t>
      </w:r>
      <w:r w:rsidRPr="004027CC">
        <w:rPr>
          <w:rFonts w:ascii="Arial" w:hAnsi="Arial" w:cs="Arial"/>
          <w:sz w:val="20"/>
          <w:szCs w:val="20"/>
        </w:rPr>
        <w:t>Chứng chỉ xuất xưởng của cọc theo các điều khoản nêu trong</w:t>
      </w:r>
      <w:r w:rsidR="005B262C">
        <w:rPr>
          <w:rFonts w:ascii="Arial" w:hAnsi="Arial" w:cs="Arial"/>
          <w:sz w:val="20"/>
          <w:szCs w:val="20"/>
        </w:rPr>
        <w:t xml:space="preserve"> </w:t>
      </w:r>
      <w:r w:rsidRPr="004027CC">
        <w:rPr>
          <w:rFonts w:ascii="Arial" w:hAnsi="Arial" w:cs="Arial"/>
          <w:sz w:val="20"/>
          <w:szCs w:val="20"/>
        </w:rPr>
        <w:t>phần</w:t>
      </w:r>
      <w:r w:rsidR="005B262C">
        <w:rPr>
          <w:rFonts w:ascii="Arial" w:hAnsi="Arial" w:cs="Arial"/>
          <w:sz w:val="20"/>
          <w:szCs w:val="20"/>
        </w:rPr>
        <w:t xml:space="preserve"> </w:t>
      </w:r>
      <w:r w:rsidRPr="004027CC">
        <w:rPr>
          <w:rFonts w:ascii="Arial" w:hAnsi="Arial" w:cs="Arial"/>
          <w:sz w:val="20"/>
          <w:szCs w:val="20"/>
        </w:rPr>
        <w:t>3 về</w:t>
      </w:r>
      <w:r w:rsidR="005B262C">
        <w:rPr>
          <w:rFonts w:ascii="Arial" w:hAnsi="Arial" w:cs="Arial"/>
          <w:sz w:val="20"/>
          <w:szCs w:val="20"/>
        </w:rPr>
        <w:t xml:space="preserve"> </w:t>
      </w:r>
      <w:r w:rsidRPr="004027CC">
        <w:rPr>
          <w:rFonts w:ascii="Arial" w:hAnsi="Arial" w:cs="Arial"/>
          <w:sz w:val="20"/>
          <w:szCs w:val="20"/>
        </w:rPr>
        <w:t>cọc thương</w:t>
      </w:r>
      <w:r w:rsidR="005B262C">
        <w:rPr>
          <w:rFonts w:ascii="Arial" w:hAnsi="Arial" w:cs="Arial"/>
          <w:sz w:val="20"/>
          <w:szCs w:val="20"/>
        </w:rPr>
        <w:t xml:space="preserve"> </w:t>
      </w:r>
      <w:r w:rsidRPr="004027CC">
        <w:rPr>
          <w:rFonts w:ascii="Arial" w:hAnsi="Arial" w:cs="Arial"/>
          <w:sz w:val="20"/>
          <w:szCs w:val="20"/>
        </w:rPr>
        <w:t>phẩm;</w:t>
      </w:r>
    </w:p>
    <w:p w:rsidR="00155963" w:rsidRPr="004027CC" w:rsidP="005B262C">
      <w:pPr>
        <w:widowControl/>
        <w:spacing w:before="120"/>
        <w:rPr>
          <w:rFonts w:ascii="Arial" w:hAnsi="Arial" w:cs="Arial"/>
          <w:sz w:val="20"/>
          <w:szCs w:val="20"/>
        </w:rPr>
      </w:pPr>
      <w:r w:rsidR="007C375C">
        <w:rPr>
          <w:rFonts w:ascii="Arial" w:hAnsi="Arial" w:cs="Arial"/>
          <w:sz w:val="20"/>
          <w:szCs w:val="20"/>
          <w:lang w:val="en-US"/>
        </w:rPr>
        <w:t xml:space="preserve">d) </w:t>
      </w:r>
      <w:r w:rsidRPr="004027CC">
        <w:rPr>
          <w:rFonts w:ascii="Arial" w:hAnsi="Arial" w:cs="Arial"/>
          <w:sz w:val="20"/>
          <w:szCs w:val="20"/>
        </w:rPr>
        <w:t>Nhật ký hạ cọc và biên bản nghiệm thu từng cọc;</w:t>
      </w:r>
    </w:p>
    <w:p w:rsidR="00155963" w:rsidRPr="004027CC" w:rsidP="005B262C">
      <w:pPr>
        <w:widowControl/>
        <w:spacing w:before="120"/>
        <w:rPr>
          <w:rFonts w:ascii="Arial" w:hAnsi="Arial" w:cs="Arial"/>
          <w:sz w:val="20"/>
          <w:szCs w:val="20"/>
        </w:rPr>
      </w:pPr>
      <w:r w:rsidR="007C375C">
        <w:rPr>
          <w:rFonts w:ascii="Arial" w:hAnsi="Arial" w:cs="Arial"/>
          <w:sz w:val="20"/>
          <w:szCs w:val="20"/>
          <w:lang w:val="en-US"/>
        </w:rPr>
        <w:t xml:space="preserve">e) </w:t>
      </w:r>
      <w:r w:rsidRPr="004027CC">
        <w:rPr>
          <w:rFonts w:ascii="Arial" w:hAnsi="Arial" w:cs="Arial"/>
          <w:sz w:val="20"/>
          <w:szCs w:val="20"/>
        </w:rPr>
        <w:t>Hồ sơ hoàn công cọc có thuyết minh sai lệch theo mặt bằng và chiều sâu cùng các cọc bổ sung và các thay đổi thiết kế đã được chấp thuận;</w:t>
      </w:r>
    </w:p>
    <w:p w:rsidR="00155963" w:rsidRPr="004027CC" w:rsidP="005B262C">
      <w:pPr>
        <w:widowControl/>
        <w:spacing w:before="120"/>
        <w:rPr>
          <w:rFonts w:ascii="Arial" w:hAnsi="Arial" w:cs="Arial"/>
          <w:sz w:val="20"/>
          <w:szCs w:val="20"/>
        </w:rPr>
      </w:pPr>
      <w:r w:rsidR="007C375C">
        <w:rPr>
          <w:rFonts w:ascii="Arial" w:hAnsi="Arial" w:cs="Arial"/>
          <w:sz w:val="20"/>
          <w:szCs w:val="20"/>
          <w:lang w:val="en-US"/>
        </w:rPr>
        <w:t xml:space="preserve">f) </w:t>
      </w:r>
      <w:r w:rsidRPr="004027CC">
        <w:rPr>
          <w:rFonts w:ascii="Arial" w:hAnsi="Arial" w:cs="Arial"/>
          <w:sz w:val="20"/>
          <w:szCs w:val="20"/>
        </w:rPr>
        <w:t>Các kết quả thí nghiệm động cọc đóng (đo độ chối và thí nghiệm PDA nếu có);</w:t>
      </w:r>
    </w:p>
    <w:p w:rsidR="00155963" w:rsidRPr="004027CC" w:rsidP="005B262C">
      <w:pPr>
        <w:widowControl/>
        <w:spacing w:before="120"/>
        <w:rPr>
          <w:rFonts w:ascii="Arial" w:hAnsi="Arial" w:cs="Arial"/>
          <w:sz w:val="20"/>
          <w:szCs w:val="20"/>
        </w:rPr>
      </w:pPr>
      <w:r w:rsidR="007C375C">
        <w:rPr>
          <w:rFonts w:ascii="Arial" w:hAnsi="Arial" w:cs="Arial"/>
          <w:sz w:val="20"/>
          <w:szCs w:val="20"/>
          <w:lang w:val="en-US"/>
        </w:rPr>
        <w:t xml:space="preserve">g) </w:t>
      </w:r>
      <w:r w:rsidRPr="004027CC">
        <w:rPr>
          <w:rFonts w:ascii="Arial" w:hAnsi="Arial" w:cs="Arial"/>
          <w:sz w:val="20"/>
          <w:szCs w:val="20"/>
        </w:rPr>
        <w:t>Các kết quả thí nghiệm kiểm tra độ toàn khối của cây cọc- thí nghiệm biến dạng nhỏ (PIT) theo quy định của Thiết kế;</w:t>
      </w:r>
    </w:p>
    <w:p w:rsidR="00155963" w:rsidRPr="004027CC" w:rsidP="005B262C">
      <w:pPr>
        <w:widowControl/>
        <w:spacing w:before="120"/>
        <w:rPr>
          <w:rFonts w:ascii="Arial" w:hAnsi="Arial" w:cs="Arial"/>
          <w:sz w:val="20"/>
          <w:szCs w:val="20"/>
        </w:rPr>
      </w:pPr>
      <w:r w:rsidR="007C375C">
        <w:rPr>
          <w:rFonts w:ascii="Arial" w:hAnsi="Arial" w:cs="Arial"/>
          <w:sz w:val="20"/>
          <w:szCs w:val="20"/>
          <w:lang w:val="en-US"/>
        </w:rPr>
        <w:t xml:space="preserve">h) </w:t>
      </w:r>
      <w:r w:rsidRPr="004027CC">
        <w:rPr>
          <w:rFonts w:ascii="Arial" w:hAnsi="Arial" w:cs="Arial"/>
          <w:sz w:val="20"/>
          <w:szCs w:val="20"/>
        </w:rPr>
        <w:t>Các kết quả thí nghiệm nén tĩnh cọc theo TCVN 9393:2012.</w:t>
      </w:r>
    </w:p>
    <w:p w:rsidR="00155963" w:rsidRPr="004027CC" w:rsidP="005B262C">
      <w:pPr>
        <w:widowControl/>
        <w:spacing w:before="120"/>
        <w:rPr>
          <w:rFonts w:ascii="Arial" w:hAnsi="Arial" w:cs="Arial"/>
          <w:sz w:val="20"/>
          <w:szCs w:val="20"/>
        </w:rPr>
      </w:pPr>
      <w:r w:rsidR="007C375C">
        <w:rPr>
          <w:rFonts w:ascii="Arial" w:hAnsi="Arial" w:cs="Arial"/>
          <w:sz w:val="20"/>
          <w:szCs w:val="20"/>
          <w:lang w:val="en-US"/>
        </w:rPr>
        <w:t xml:space="preserve">8.5 </w:t>
      </w:r>
      <w:r w:rsidRPr="004027CC">
        <w:rPr>
          <w:rFonts w:ascii="Arial" w:hAnsi="Arial" w:cs="Arial"/>
          <w:sz w:val="20"/>
          <w:szCs w:val="20"/>
        </w:rPr>
        <w:t>Độ lệch so với vị trí thiết kế của trục cọc trên mặt bằng không</w:t>
      </w:r>
      <w:r w:rsidR="005B262C">
        <w:rPr>
          <w:rFonts w:ascii="Arial" w:hAnsi="Arial" w:cs="Arial"/>
          <w:sz w:val="20"/>
          <w:szCs w:val="20"/>
        </w:rPr>
        <w:t xml:space="preserve"> </w:t>
      </w:r>
      <w:r w:rsidRPr="004027CC">
        <w:rPr>
          <w:rFonts w:ascii="Arial" w:hAnsi="Arial" w:cs="Arial"/>
          <w:sz w:val="20"/>
          <w:szCs w:val="20"/>
        </w:rPr>
        <w:t>được</w:t>
      </w:r>
      <w:r w:rsidR="005B262C">
        <w:rPr>
          <w:rFonts w:ascii="Arial" w:hAnsi="Arial" w:cs="Arial"/>
          <w:sz w:val="20"/>
          <w:szCs w:val="20"/>
        </w:rPr>
        <w:t xml:space="preserve"> </w:t>
      </w:r>
      <w:r w:rsidRPr="004027CC">
        <w:rPr>
          <w:rFonts w:ascii="Arial" w:hAnsi="Arial" w:cs="Arial"/>
          <w:sz w:val="20"/>
          <w:szCs w:val="20"/>
        </w:rPr>
        <w:t>vượt quá</w:t>
      </w:r>
      <w:r w:rsidR="005B262C">
        <w:rPr>
          <w:rFonts w:ascii="Arial" w:hAnsi="Arial" w:cs="Arial"/>
          <w:sz w:val="20"/>
          <w:szCs w:val="20"/>
        </w:rPr>
        <w:t xml:space="preserve"> </w:t>
      </w:r>
      <w:r w:rsidRPr="004027CC">
        <w:rPr>
          <w:rFonts w:ascii="Arial" w:hAnsi="Arial" w:cs="Arial"/>
          <w:sz w:val="20"/>
          <w:szCs w:val="20"/>
        </w:rPr>
        <w:t>trị</w:t>
      </w:r>
      <w:r w:rsidR="005B262C">
        <w:rPr>
          <w:rFonts w:ascii="Arial" w:hAnsi="Arial" w:cs="Arial"/>
          <w:sz w:val="20"/>
          <w:szCs w:val="20"/>
        </w:rPr>
        <w:t xml:space="preserve"> </w:t>
      </w:r>
      <w:r w:rsidRPr="004027CC">
        <w:rPr>
          <w:rFonts w:ascii="Arial" w:hAnsi="Arial" w:cs="Arial"/>
          <w:sz w:val="20"/>
          <w:szCs w:val="20"/>
        </w:rPr>
        <w:t>số</w:t>
      </w:r>
      <w:r w:rsidR="005B262C">
        <w:rPr>
          <w:rFonts w:ascii="Arial" w:hAnsi="Arial" w:cs="Arial"/>
          <w:sz w:val="20"/>
          <w:szCs w:val="20"/>
        </w:rPr>
        <w:t xml:space="preserve"> </w:t>
      </w:r>
      <w:r w:rsidRPr="004027CC">
        <w:rPr>
          <w:rFonts w:ascii="Arial" w:hAnsi="Arial" w:cs="Arial"/>
          <w:sz w:val="20"/>
          <w:szCs w:val="20"/>
        </w:rPr>
        <w:t>nêu trong</w:t>
      </w:r>
      <w:r w:rsidR="007C375C">
        <w:rPr>
          <w:rFonts w:ascii="Arial" w:hAnsi="Arial" w:cs="Arial"/>
          <w:sz w:val="20"/>
          <w:szCs w:val="20"/>
          <w:lang w:val="en-US"/>
        </w:rPr>
        <w:t xml:space="preserve"> </w:t>
      </w:r>
      <w:r w:rsidRPr="004027CC">
        <w:rPr>
          <w:rFonts w:ascii="Arial" w:hAnsi="Arial" w:cs="Arial"/>
          <w:sz w:val="20"/>
          <w:szCs w:val="20"/>
        </w:rPr>
        <w:t>Bảng 11 hoặc ghi trong thiết kế.</w:t>
      </w:r>
    </w:p>
    <w:p w:rsidR="00155963" w:rsidRPr="004027CC" w:rsidP="007C375C">
      <w:pPr>
        <w:widowControl/>
        <w:spacing w:before="120"/>
        <w:jc w:val="center"/>
        <w:rPr>
          <w:rFonts w:ascii="Arial" w:hAnsi="Arial" w:cs="Arial"/>
          <w:sz w:val="20"/>
          <w:szCs w:val="20"/>
        </w:rPr>
      </w:pPr>
      <w:r w:rsidRPr="004027CC">
        <w:rPr>
          <w:rFonts w:ascii="Arial" w:hAnsi="Arial" w:cs="Arial"/>
          <w:sz w:val="20"/>
          <w:szCs w:val="20"/>
        </w:rPr>
        <w:t>Bảng 11- Độ lệch trên mặt bằng</w:t>
      </w:r>
    </w:p>
    <w:tbl>
      <w:tblPr>
        <w:tblStyle w:val="TableNormal"/>
        <w:tblW w:w="0" w:type="auto"/>
        <w:tblInd w:w="5" w:type="dxa"/>
        <w:tblCellMar>
          <w:left w:w="0" w:type="dxa"/>
          <w:right w:w="0" w:type="dxa"/>
        </w:tblCellMar>
        <w:tblLook w:val="0000"/>
      </w:tblPr>
      <w:tblGrid>
        <w:gridCol w:w="5198"/>
        <w:gridCol w:w="3878"/>
      </w:tblGrid>
      <w:tr>
        <w:tblPrEx>
          <w:tblW w:w="0" w:type="auto"/>
          <w:tblInd w:w="5" w:type="dxa"/>
          <w:tblCellMar>
            <w:left w:w="0" w:type="dxa"/>
            <w:right w:w="0" w:type="dxa"/>
          </w:tblCellMar>
          <w:tblLook w:val="0000"/>
        </w:tblPrEx>
        <w:tc>
          <w:tcPr>
            <w:tcW w:w="5573" w:type="dxa"/>
            <w:tcBorders>
              <w:top w:val="single" w:sz="4" w:space="0" w:color="auto"/>
              <w:left w:val="single" w:sz="4" w:space="0" w:color="auto"/>
              <w:bottom w:val="nil"/>
              <w:right w:val="nil"/>
            </w:tcBorders>
            <w:shd w:val="clear" w:color="auto" w:fill="FFFFFF"/>
          </w:tcPr>
          <w:p w:rsidR="00155963" w:rsidRPr="004027CC" w:rsidP="007C375C">
            <w:pPr>
              <w:widowControl/>
              <w:spacing w:before="120"/>
              <w:jc w:val="center"/>
              <w:rPr>
                <w:rFonts w:ascii="Arial" w:hAnsi="Arial" w:cs="Arial"/>
                <w:sz w:val="20"/>
                <w:szCs w:val="20"/>
              </w:rPr>
            </w:pPr>
            <w:r w:rsidRPr="004027CC">
              <w:rPr>
                <w:rFonts w:ascii="Arial" w:hAnsi="Arial" w:cs="Arial"/>
                <w:sz w:val="20"/>
                <w:szCs w:val="20"/>
              </w:rPr>
              <w:t xml:space="preserve">Loại cọc và cách </w:t>
            </w:r>
            <w:r w:rsidR="007C375C">
              <w:rPr>
                <w:rFonts w:ascii="Arial" w:hAnsi="Arial" w:cs="Arial"/>
                <w:sz w:val="20"/>
                <w:szCs w:val="20"/>
              </w:rPr>
              <w:t>bố trí</w:t>
            </w:r>
            <w:r w:rsidRPr="004027CC">
              <w:rPr>
                <w:rFonts w:ascii="Arial" w:hAnsi="Arial" w:cs="Arial"/>
                <w:sz w:val="20"/>
                <w:szCs w:val="20"/>
              </w:rPr>
              <w:t xml:space="preserve"> chúng</w:t>
            </w:r>
          </w:p>
        </w:tc>
        <w:tc>
          <w:tcPr>
            <w:tcW w:w="4142" w:type="dxa"/>
            <w:tcBorders>
              <w:top w:val="single" w:sz="4" w:space="0" w:color="auto"/>
              <w:left w:val="single" w:sz="4" w:space="0" w:color="auto"/>
              <w:bottom w:val="nil"/>
              <w:right w:val="single" w:sz="4" w:space="0" w:color="auto"/>
            </w:tcBorders>
            <w:shd w:val="clear" w:color="auto" w:fill="FFFFFF"/>
          </w:tcPr>
          <w:p w:rsidR="00155963" w:rsidRPr="004027CC" w:rsidP="007C375C">
            <w:pPr>
              <w:widowControl/>
              <w:spacing w:before="120"/>
              <w:jc w:val="center"/>
              <w:rPr>
                <w:rFonts w:ascii="Arial" w:hAnsi="Arial" w:cs="Arial"/>
                <w:sz w:val="20"/>
                <w:szCs w:val="20"/>
              </w:rPr>
            </w:pPr>
            <w:r w:rsidRPr="004027CC">
              <w:rPr>
                <w:rFonts w:ascii="Arial" w:hAnsi="Arial" w:cs="Arial"/>
                <w:sz w:val="20"/>
                <w:szCs w:val="20"/>
              </w:rPr>
              <w:t>Độ lệch trục cọc cho phép</w:t>
            </w:r>
          </w:p>
        </w:tc>
      </w:tr>
      <w:tr>
        <w:tblPrEx>
          <w:tblW w:w="0" w:type="auto"/>
          <w:tblInd w:w="5" w:type="dxa"/>
          <w:tblCellMar>
            <w:left w:w="0" w:type="dxa"/>
            <w:right w:w="0" w:type="dxa"/>
          </w:tblCellMar>
          <w:tblLook w:val="0000"/>
        </w:tblPrEx>
        <w:tc>
          <w:tcPr>
            <w:tcW w:w="5573"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r w:rsidR="007C375C">
              <w:rPr>
                <w:rFonts w:ascii="Arial" w:hAnsi="Arial" w:cs="Arial"/>
                <w:sz w:val="20"/>
                <w:szCs w:val="20"/>
                <w:lang w:val="en-US"/>
              </w:rPr>
              <w:t xml:space="preserve">1) </w:t>
            </w:r>
            <w:r w:rsidRPr="004027CC">
              <w:rPr>
                <w:rFonts w:ascii="Arial" w:hAnsi="Arial" w:cs="Arial"/>
                <w:sz w:val="20"/>
                <w:szCs w:val="20"/>
              </w:rPr>
              <w:t>Cọc có cạnh hoặc đường kính đến 0,5 m</w:t>
            </w:r>
          </w:p>
          <w:p w:rsidR="00155963" w:rsidRPr="004027CC" w:rsidP="005B262C">
            <w:pPr>
              <w:widowControl/>
              <w:spacing w:before="120"/>
              <w:rPr>
                <w:rFonts w:ascii="Arial" w:hAnsi="Arial" w:cs="Arial"/>
                <w:sz w:val="20"/>
                <w:szCs w:val="20"/>
              </w:rPr>
            </w:pPr>
            <w:r w:rsidR="007C375C">
              <w:rPr>
                <w:rFonts w:ascii="Arial" w:hAnsi="Arial" w:cs="Arial"/>
                <w:sz w:val="20"/>
                <w:szCs w:val="20"/>
                <w:lang w:val="en-US"/>
              </w:rPr>
              <w:t xml:space="preserve">a) </w:t>
            </w:r>
            <w:r w:rsidRPr="004027CC">
              <w:rPr>
                <w:rFonts w:ascii="Arial" w:hAnsi="Arial" w:cs="Arial"/>
                <w:sz w:val="20"/>
                <w:szCs w:val="20"/>
              </w:rPr>
              <w:t>Khi bố trí cọc một hàng</w:t>
            </w:r>
          </w:p>
          <w:p w:rsidR="00155963" w:rsidRPr="004027CC" w:rsidP="005B262C">
            <w:pPr>
              <w:widowControl/>
              <w:spacing w:before="120"/>
              <w:rPr>
                <w:rFonts w:ascii="Arial" w:hAnsi="Arial" w:cs="Arial"/>
                <w:sz w:val="20"/>
                <w:szCs w:val="20"/>
              </w:rPr>
            </w:pPr>
            <w:r w:rsidR="007C375C">
              <w:rPr>
                <w:rFonts w:ascii="Arial" w:hAnsi="Arial" w:cs="Arial"/>
                <w:sz w:val="20"/>
                <w:szCs w:val="20"/>
                <w:lang w:val="en-US"/>
              </w:rPr>
              <w:t xml:space="preserve">b) </w:t>
            </w:r>
            <w:r w:rsidRPr="004027CC">
              <w:rPr>
                <w:rFonts w:ascii="Arial" w:hAnsi="Arial" w:cs="Arial"/>
                <w:sz w:val="20"/>
                <w:szCs w:val="20"/>
              </w:rPr>
              <w:t>Khi bố trí hình băng hoặc nhóm 2 và 3 hàng</w:t>
            </w:r>
          </w:p>
          <w:p w:rsidR="00155963" w:rsidRPr="004027CC" w:rsidP="005B262C">
            <w:pPr>
              <w:widowControl/>
              <w:spacing w:before="120"/>
              <w:rPr>
                <w:rFonts w:ascii="Arial" w:hAnsi="Arial" w:cs="Arial"/>
                <w:sz w:val="20"/>
                <w:szCs w:val="20"/>
              </w:rPr>
            </w:pPr>
            <w:r w:rsidR="007C375C">
              <w:rPr>
                <w:rFonts w:ascii="Arial" w:hAnsi="Arial" w:cs="Arial"/>
                <w:sz w:val="20"/>
                <w:szCs w:val="20"/>
                <w:lang w:val="en-US"/>
              </w:rPr>
              <w:t xml:space="preserve">- </w:t>
            </w:r>
            <w:r w:rsidRPr="004027CC">
              <w:rPr>
                <w:rFonts w:ascii="Arial" w:hAnsi="Arial" w:cs="Arial"/>
                <w:sz w:val="20"/>
                <w:szCs w:val="20"/>
              </w:rPr>
              <w:t>Cọc biên</w:t>
            </w:r>
          </w:p>
          <w:p w:rsidR="00155963" w:rsidRPr="004027CC" w:rsidP="005B262C">
            <w:pPr>
              <w:widowControl/>
              <w:spacing w:before="120"/>
              <w:rPr>
                <w:rFonts w:ascii="Arial" w:hAnsi="Arial" w:cs="Arial"/>
                <w:sz w:val="20"/>
                <w:szCs w:val="20"/>
              </w:rPr>
            </w:pPr>
            <w:r w:rsidR="007C375C">
              <w:rPr>
                <w:rFonts w:ascii="Arial" w:hAnsi="Arial" w:cs="Arial"/>
                <w:sz w:val="20"/>
                <w:szCs w:val="20"/>
                <w:lang w:val="en-US"/>
              </w:rPr>
              <w:t xml:space="preserve">- </w:t>
            </w:r>
            <w:r w:rsidRPr="004027CC">
              <w:rPr>
                <w:rFonts w:ascii="Arial" w:hAnsi="Arial" w:cs="Arial"/>
                <w:sz w:val="20"/>
                <w:szCs w:val="20"/>
              </w:rPr>
              <w:t>Cọc giữa</w:t>
            </w:r>
          </w:p>
          <w:p w:rsidR="00155963" w:rsidRPr="004027CC" w:rsidP="005B262C">
            <w:pPr>
              <w:widowControl/>
              <w:spacing w:before="120"/>
              <w:rPr>
                <w:rFonts w:ascii="Arial" w:hAnsi="Arial" w:cs="Arial"/>
                <w:sz w:val="20"/>
                <w:szCs w:val="20"/>
              </w:rPr>
            </w:pPr>
            <w:r w:rsidR="007C375C">
              <w:rPr>
                <w:rFonts w:ascii="Arial" w:hAnsi="Arial" w:cs="Arial"/>
                <w:sz w:val="20"/>
                <w:szCs w:val="20"/>
                <w:lang w:val="en-US"/>
              </w:rPr>
              <w:t xml:space="preserve">c) </w:t>
            </w:r>
            <w:r w:rsidRPr="004027CC">
              <w:rPr>
                <w:rFonts w:ascii="Arial" w:hAnsi="Arial" w:cs="Arial"/>
                <w:sz w:val="20"/>
                <w:szCs w:val="20"/>
              </w:rPr>
              <w:t xml:space="preserve">Chi bố trí </w:t>
            </w:r>
            <w:r w:rsidR="007C375C">
              <w:rPr>
                <w:rFonts w:ascii="Arial" w:hAnsi="Arial" w:cs="Arial"/>
                <w:sz w:val="20"/>
                <w:szCs w:val="20"/>
                <w:lang w:val="en-US"/>
              </w:rPr>
              <w:t>qu</w:t>
            </w:r>
            <w:r w:rsidRPr="007C375C" w:rsidR="007C375C">
              <w:rPr>
                <w:rFonts w:ascii="Arial" w:hAnsi="Arial" w:cs="Arial"/>
                <w:sz w:val="20"/>
                <w:szCs w:val="20"/>
                <w:lang w:val="en-US"/>
              </w:rPr>
              <w:t>á</w:t>
            </w:r>
            <w:r w:rsidRPr="004027CC">
              <w:rPr>
                <w:rFonts w:ascii="Arial" w:hAnsi="Arial" w:cs="Arial"/>
                <w:sz w:val="20"/>
                <w:szCs w:val="20"/>
              </w:rPr>
              <w:t xml:space="preserve"> 3 hàng trên hình băng hoặc bãi cọc</w:t>
            </w:r>
          </w:p>
          <w:p w:rsidR="00155963" w:rsidRPr="004027CC" w:rsidP="005B262C">
            <w:pPr>
              <w:widowControl/>
              <w:spacing w:before="120"/>
              <w:rPr>
                <w:rFonts w:ascii="Arial" w:hAnsi="Arial" w:cs="Arial"/>
                <w:sz w:val="20"/>
                <w:szCs w:val="20"/>
              </w:rPr>
            </w:pPr>
            <w:r w:rsidR="007C375C">
              <w:rPr>
                <w:rFonts w:ascii="Arial" w:hAnsi="Arial" w:cs="Arial"/>
                <w:sz w:val="20"/>
                <w:szCs w:val="20"/>
                <w:lang w:val="en-US"/>
              </w:rPr>
              <w:t xml:space="preserve">- </w:t>
            </w:r>
            <w:r w:rsidRPr="004027CC">
              <w:rPr>
                <w:rFonts w:ascii="Arial" w:hAnsi="Arial" w:cs="Arial"/>
                <w:sz w:val="20"/>
                <w:szCs w:val="20"/>
              </w:rPr>
              <w:t>Cọc biên</w:t>
            </w:r>
          </w:p>
          <w:p w:rsidR="00155963" w:rsidRPr="004027CC" w:rsidP="005B262C">
            <w:pPr>
              <w:widowControl/>
              <w:spacing w:before="120"/>
              <w:rPr>
                <w:rFonts w:ascii="Arial" w:hAnsi="Arial" w:cs="Arial"/>
                <w:sz w:val="20"/>
                <w:szCs w:val="20"/>
              </w:rPr>
            </w:pPr>
            <w:r w:rsidR="007C375C">
              <w:rPr>
                <w:rFonts w:ascii="Arial" w:hAnsi="Arial" w:cs="Arial"/>
                <w:sz w:val="20"/>
                <w:szCs w:val="20"/>
                <w:lang w:val="en-US"/>
              </w:rPr>
              <w:t xml:space="preserve">- </w:t>
            </w:r>
            <w:r w:rsidRPr="004027CC">
              <w:rPr>
                <w:rFonts w:ascii="Arial" w:hAnsi="Arial" w:cs="Arial"/>
                <w:sz w:val="20"/>
                <w:szCs w:val="20"/>
              </w:rPr>
              <w:t>Cọc giữa</w:t>
            </w:r>
          </w:p>
          <w:p w:rsidR="00155963" w:rsidRPr="004027CC" w:rsidP="005B262C">
            <w:pPr>
              <w:widowControl/>
              <w:spacing w:before="120"/>
              <w:rPr>
                <w:rFonts w:ascii="Arial" w:hAnsi="Arial" w:cs="Arial"/>
                <w:sz w:val="20"/>
                <w:szCs w:val="20"/>
              </w:rPr>
            </w:pPr>
            <w:r w:rsidR="007C375C">
              <w:rPr>
                <w:rFonts w:ascii="Arial" w:hAnsi="Arial" w:cs="Arial"/>
                <w:sz w:val="20"/>
                <w:szCs w:val="20"/>
                <w:lang w:val="en-US"/>
              </w:rPr>
              <w:t xml:space="preserve">d) </w:t>
            </w:r>
            <w:r w:rsidRPr="004027CC">
              <w:rPr>
                <w:rFonts w:ascii="Arial" w:hAnsi="Arial" w:cs="Arial"/>
                <w:sz w:val="20"/>
                <w:szCs w:val="20"/>
              </w:rPr>
              <w:t>Cọc đơn</w:t>
            </w:r>
          </w:p>
          <w:p w:rsidR="00155963" w:rsidRPr="004027CC" w:rsidP="005B262C">
            <w:pPr>
              <w:widowControl/>
              <w:spacing w:before="120"/>
              <w:rPr>
                <w:rFonts w:ascii="Arial" w:hAnsi="Arial" w:cs="Arial"/>
                <w:sz w:val="20"/>
                <w:szCs w:val="20"/>
              </w:rPr>
            </w:pPr>
            <w:r w:rsidR="007C375C">
              <w:rPr>
                <w:rFonts w:ascii="Arial" w:hAnsi="Arial" w:cs="Arial"/>
                <w:sz w:val="20"/>
                <w:szCs w:val="20"/>
                <w:lang w:val="en-US"/>
              </w:rPr>
              <w:t xml:space="preserve">e) </w:t>
            </w:r>
            <w:r w:rsidRPr="004027CC">
              <w:rPr>
                <w:rFonts w:ascii="Arial" w:hAnsi="Arial" w:cs="Arial"/>
                <w:sz w:val="20"/>
                <w:szCs w:val="20"/>
              </w:rPr>
              <w:t>Cọc chống</w:t>
            </w:r>
          </w:p>
          <w:p w:rsidR="00155963" w:rsidRPr="004027CC" w:rsidP="005B262C">
            <w:pPr>
              <w:widowControl/>
              <w:spacing w:before="120"/>
              <w:rPr>
                <w:rFonts w:ascii="Arial" w:hAnsi="Arial" w:cs="Arial"/>
                <w:sz w:val="20"/>
                <w:szCs w:val="20"/>
              </w:rPr>
            </w:pPr>
            <w:r w:rsidR="007C375C">
              <w:rPr>
                <w:rFonts w:ascii="Arial" w:hAnsi="Arial" w:cs="Arial"/>
                <w:sz w:val="20"/>
                <w:szCs w:val="20"/>
                <w:lang w:val="en-US"/>
              </w:rPr>
              <w:t xml:space="preserve">2) </w:t>
            </w:r>
            <w:r w:rsidRPr="004027CC">
              <w:rPr>
                <w:rFonts w:ascii="Arial" w:hAnsi="Arial" w:cs="Arial"/>
                <w:sz w:val="20"/>
                <w:szCs w:val="20"/>
              </w:rPr>
              <w:t>Các cọc tròn rỗng đường kính từ 0,5 m đến 0,8 m</w:t>
            </w:r>
          </w:p>
          <w:p w:rsidR="00155963" w:rsidRPr="004027CC" w:rsidP="005B262C">
            <w:pPr>
              <w:widowControl/>
              <w:spacing w:before="120"/>
              <w:rPr>
                <w:rFonts w:ascii="Arial" w:hAnsi="Arial" w:cs="Arial"/>
                <w:sz w:val="20"/>
                <w:szCs w:val="20"/>
              </w:rPr>
            </w:pPr>
            <w:r w:rsidR="007C375C">
              <w:rPr>
                <w:rFonts w:ascii="Arial" w:hAnsi="Arial" w:cs="Arial"/>
                <w:sz w:val="20"/>
                <w:szCs w:val="20"/>
                <w:lang w:val="en-US"/>
              </w:rPr>
              <w:t xml:space="preserve">a) </w:t>
            </w:r>
            <w:r w:rsidRPr="004027CC">
              <w:rPr>
                <w:rFonts w:ascii="Arial" w:hAnsi="Arial" w:cs="Arial"/>
                <w:sz w:val="20"/>
                <w:szCs w:val="20"/>
              </w:rPr>
              <w:t>Cọc biên</w:t>
            </w:r>
          </w:p>
          <w:p w:rsidR="00155963" w:rsidRPr="004027CC" w:rsidP="005B262C">
            <w:pPr>
              <w:widowControl/>
              <w:spacing w:before="120"/>
              <w:rPr>
                <w:rFonts w:ascii="Arial" w:hAnsi="Arial" w:cs="Arial"/>
                <w:sz w:val="20"/>
                <w:szCs w:val="20"/>
              </w:rPr>
            </w:pPr>
            <w:r w:rsidR="007C375C">
              <w:rPr>
                <w:rFonts w:ascii="Arial" w:hAnsi="Arial" w:cs="Arial"/>
                <w:sz w:val="20"/>
                <w:szCs w:val="20"/>
                <w:lang w:val="en-US"/>
              </w:rPr>
              <w:t xml:space="preserve">b) </w:t>
            </w:r>
            <w:r w:rsidRPr="004027CC">
              <w:rPr>
                <w:rFonts w:ascii="Arial" w:hAnsi="Arial" w:cs="Arial"/>
                <w:sz w:val="20"/>
                <w:szCs w:val="20"/>
              </w:rPr>
              <w:t>Cọc giữa</w:t>
            </w:r>
          </w:p>
          <w:p w:rsidR="00155963" w:rsidRPr="004027CC" w:rsidP="005B262C">
            <w:pPr>
              <w:widowControl/>
              <w:spacing w:before="120"/>
              <w:rPr>
                <w:rFonts w:ascii="Arial" w:hAnsi="Arial" w:cs="Arial"/>
                <w:sz w:val="20"/>
                <w:szCs w:val="20"/>
              </w:rPr>
            </w:pPr>
            <w:r w:rsidR="007C375C">
              <w:rPr>
                <w:rFonts w:ascii="Arial" w:hAnsi="Arial" w:cs="Arial"/>
                <w:sz w:val="20"/>
                <w:szCs w:val="20"/>
                <w:lang w:val="en-US"/>
              </w:rPr>
              <w:t xml:space="preserve">c) </w:t>
            </w:r>
            <w:r w:rsidRPr="004027CC">
              <w:rPr>
                <w:rFonts w:ascii="Arial" w:hAnsi="Arial" w:cs="Arial"/>
                <w:sz w:val="20"/>
                <w:szCs w:val="20"/>
              </w:rPr>
              <w:t>Cọc đơn dưới cột</w:t>
            </w:r>
          </w:p>
          <w:p w:rsidR="00155963" w:rsidRPr="004027CC" w:rsidP="005B262C">
            <w:pPr>
              <w:widowControl/>
              <w:spacing w:before="120"/>
              <w:rPr>
                <w:rFonts w:ascii="Arial" w:hAnsi="Arial" w:cs="Arial"/>
                <w:sz w:val="20"/>
                <w:szCs w:val="20"/>
              </w:rPr>
            </w:pPr>
            <w:r w:rsidR="007C375C">
              <w:rPr>
                <w:rFonts w:ascii="Arial" w:hAnsi="Arial" w:cs="Arial"/>
                <w:sz w:val="20"/>
                <w:szCs w:val="20"/>
                <w:lang w:val="en-US"/>
              </w:rPr>
              <w:t xml:space="preserve">3) </w:t>
            </w:r>
            <w:r w:rsidRPr="004027CC">
              <w:rPr>
                <w:rFonts w:ascii="Arial" w:hAnsi="Arial" w:cs="Arial"/>
                <w:sz w:val="20"/>
                <w:szCs w:val="20"/>
              </w:rPr>
              <w:t>Cọc hạ qua ống khoan dẫn</w:t>
            </w:r>
            <w:r w:rsidR="007C375C">
              <w:rPr>
                <w:rFonts w:ascii="Arial" w:hAnsi="Arial" w:cs="Arial"/>
                <w:sz w:val="20"/>
                <w:szCs w:val="20"/>
                <w:lang w:val="en-US"/>
              </w:rPr>
              <w:t xml:space="preserve"> </w:t>
            </w:r>
            <w:r w:rsidRPr="004027CC">
              <w:rPr>
                <w:rFonts w:ascii="Arial" w:hAnsi="Arial" w:cs="Arial"/>
                <w:sz w:val="20"/>
                <w:szCs w:val="20"/>
              </w:rPr>
              <w:t>(khi xây dựng cầu)</w:t>
            </w:r>
          </w:p>
        </w:tc>
        <w:tc>
          <w:tcPr>
            <w:tcW w:w="4142" w:type="dxa"/>
            <w:tcBorders>
              <w:top w:val="single" w:sz="4" w:space="0" w:color="auto"/>
              <w:left w:val="single" w:sz="4" w:space="0" w:color="auto"/>
              <w:bottom w:val="nil"/>
              <w:right w:val="single" w:sz="4" w:space="0" w:color="auto"/>
            </w:tcBorders>
            <w:shd w:val="clear" w:color="auto" w:fill="FFFFFF"/>
          </w:tcPr>
          <w:p w:rsidR="007C375C" w:rsidP="007C375C">
            <w:pPr>
              <w:widowControl/>
              <w:spacing w:before="120"/>
              <w:jc w:val="center"/>
              <w:rPr>
                <w:rFonts w:ascii="Arial" w:hAnsi="Arial" w:cs="Arial"/>
                <w:sz w:val="20"/>
                <w:szCs w:val="20"/>
                <w:lang w:val="en-US"/>
              </w:rPr>
            </w:pPr>
          </w:p>
          <w:p w:rsidR="00155963" w:rsidP="007C375C">
            <w:pPr>
              <w:widowControl/>
              <w:spacing w:before="120"/>
              <w:jc w:val="center"/>
              <w:rPr>
                <w:rFonts w:ascii="Arial" w:hAnsi="Arial" w:cs="Arial"/>
                <w:sz w:val="20"/>
                <w:szCs w:val="20"/>
                <w:lang w:val="en-US"/>
              </w:rPr>
            </w:pPr>
            <w:r w:rsidRPr="004027CC">
              <w:rPr>
                <w:rFonts w:ascii="Arial" w:hAnsi="Arial" w:cs="Arial"/>
                <w:sz w:val="20"/>
                <w:szCs w:val="20"/>
              </w:rPr>
              <w:t>0,2d</w:t>
            </w:r>
          </w:p>
          <w:p w:rsidR="007C375C" w:rsidRPr="007C375C" w:rsidP="007C375C">
            <w:pPr>
              <w:widowControl/>
              <w:spacing w:before="120"/>
              <w:jc w:val="center"/>
              <w:rPr>
                <w:rFonts w:ascii="Arial" w:hAnsi="Arial" w:cs="Arial"/>
                <w:sz w:val="20"/>
                <w:szCs w:val="20"/>
                <w:lang w:val="en-US"/>
              </w:rPr>
            </w:pPr>
          </w:p>
          <w:p w:rsidR="00155963" w:rsidRPr="004027CC" w:rsidP="007C375C">
            <w:pPr>
              <w:widowControl/>
              <w:spacing w:before="120"/>
              <w:jc w:val="center"/>
              <w:rPr>
                <w:rFonts w:ascii="Arial" w:hAnsi="Arial" w:cs="Arial"/>
                <w:sz w:val="20"/>
                <w:szCs w:val="20"/>
              </w:rPr>
            </w:pPr>
            <w:r w:rsidRPr="004027CC">
              <w:rPr>
                <w:rFonts w:ascii="Arial" w:hAnsi="Arial" w:cs="Arial"/>
                <w:sz w:val="20"/>
                <w:szCs w:val="20"/>
              </w:rPr>
              <w:t>0,2d</w:t>
            </w:r>
          </w:p>
          <w:p w:rsidR="00155963" w:rsidRPr="004027CC" w:rsidP="007C375C">
            <w:pPr>
              <w:widowControl/>
              <w:spacing w:before="120"/>
              <w:jc w:val="center"/>
              <w:rPr>
                <w:rFonts w:ascii="Arial" w:hAnsi="Arial" w:cs="Arial"/>
                <w:sz w:val="20"/>
                <w:szCs w:val="20"/>
              </w:rPr>
            </w:pPr>
            <w:r w:rsidRPr="004027CC">
              <w:rPr>
                <w:rFonts w:ascii="Arial" w:hAnsi="Arial" w:cs="Arial"/>
                <w:sz w:val="20"/>
                <w:szCs w:val="20"/>
              </w:rPr>
              <w:t>0,3d</w:t>
            </w:r>
          </w:p>
          <w:p w:rsidR="007C375C" w:rsidP="007C375C">
            <w:pPr>
              <w:widowControl/>
              <w:spacing w:before="120"/>
              <w:jc w:val="center"/>
              <w:rPr>
                <w:rFonts w:ascii="Arial" w:hAnsi="Arial" w:cs="Arial"/>
                <w:sz w:val="20"/>
                <w:szCs w:val="20"/>
                <w:lang w:val="en-US"/>
              </w:rPr>
            </w:pPr>
          </w:p>
          <w:p w:rsidR="007C375C" w:rsidP="007C375C">
            <w:pPr>
              <w:widowControl/>
              <w:spacing w:before="120"/>
              <w:jc w:val="center"/>
              <w:rPr>
                <w:rFonts w:ascii="Arial" w:hAnsi="Arial" w:cs="Arial"/>
                <w:sz w:val="20"/>
                <w:szCs w:val="20"/>
                <w:lang w:val="en-US"/>
              </w:rPr>
            </w:pPr>
            <w:r w:rsidRPr="004027CC" w:rsidR="00155963">
              <w:rPr>
                <w:rFonts w:ascii="Arial" w:hAnsi="Arial" w:cs="Arial"/>
                <w:sz w:val="20"/>
                <w:szCs w:val="20"/>
              </w:rPr>
              <w:t xml:space="preserve">0,2d </w:t>
            </w:r>
          </w:p>
          <w:p w:rsidR="007C375C" w:rsidP="007C375C">
            <w:pPr>
              <w:widowControl/>
              <w:spacing w:before="120"/>
              <w:jc w:val="center"/>
              <w:rPr>
                <w:rFonts w:ascii="Arial" w:hAnsi="Arial" w:cs="Arial"/>
                <w:sz w:val="20"/>
                <w:szCs w:val="20"/>
                <w:lang w:val="en-US"/>
              </w:rPr>
            </w:pPr>
            <w:r w:rsidRPr="004027CC" w:rsidR="00155963">
              <w:rPr>
                <w:rFonts w:ascii="Arial" w:hAnsi="Arial" w:cs="Arial"/>
                <w:sz w:val="20"/>
                <w:szCs w:val="20"/>
              </w:rPr>
              <w:t xml:space="preserve">0,4d </w:t>
            </w:r>
          </w:p>
          <w:p w:rsidR="007C375C" w:rsidP="007C375C">
            <w:pPr>
              <w:widowControl/>
              <w:spacing w:before="120"/>
              <w:jc w:val="center"/>
              <w:rPr>
                <w:rFonts w:ascii="Arial" w:hAnsi="Arial" w:cs="Arial"/>
                <w:sz w:val="20"/>
                <w:szCs w:val="20"/>
                <w:lang w:val="en-US"/>
              </w:rPr>
            </w:pPr>
            <w:r w:rsidRPr="004027CC" w:rsidR="00155963">
              <w:rPr>
                <w:rFonts w:ascii="Arial" w:hAnsi="Arial" w:cs="Arial"/>
                <w:sz w:val="20"/>
                <w:szCs w:val="20"/>
              </w:rPr>
              <w:t xml:space="preserve">5 cm </w:t>
            </w:r>
          </w:p>
          <w:p w:rsidR="00155963" w:rsidRPr="004027CC" w:rsidP="007C375C">
            <w:pPr>
              <w:widowControl/>
              <w:spacing w:before="120"/>
              <w:jc w:val="center"/>
              <w:rPr>
                <w:rFonts w:ascii="Arial" w:hAnsi="Arial" w:cs="Arial"/>
                <w:sz w:val="20"/>
                <w:szCs w:val="20"/>
              </w:rPr>
            </w:pPr>
            <w:r w:rsidRPr="004027CC">
              <w:rPr>
                <w:rFonts w:ascii="Arial" w:hAnsi="Arial" w:cs="Arial"/>
                <w:sz w:val="20"/>
                <w:szCs w:val="20"/>
              </w:rPr>
              <w:t>3 cm</w:t>
            </w:r>
          </w:p>
          <w:p w:rsidR="007C375C" w:rsidP="007C375C">
            <w:pPr>
              <w:widowControl/>
              <w:spacing w:before="120"/>
              <w:jc w:val="center"/>
              <w:rPr>
                <w:rFonts w:ascii="Arial" w:hAnsi="Arial" w:cs="Arial"/>
                <w:sz w:val="20"/>
                <w:szCs w:val="20"/>
                <w:lang w:val="en-US"/>
              </w:rPr>
            </w:pPr>
          </w:p>
          <w:p w:rsidR="007C375C" w:rsidP="007C375C">
            <w:pPr>
              <w:widowControl/>
              <w:spacing w:before="120"/>
              <w:jc w:val="center"/>
              <w:rPr>
                <w:rFonts w:ascii="Arial" w:hAnsi="Arial" w:cs="Arial"/>
                <w:sz w:val="20"/>
                <w:szCs w:val="20"/>
                <w:lang w:val="en-US"/>
              </w:rPr>
            </w:pPr>
            <w:r w:rsidRPr="004027CC" w:rsidR="00155963">
              <w:rPr>
                <w:rFonts w:ascii="Arial" w:hAnsi="Arial" w:cs="Arial"/>
                <w:sz w:val="20"/>
                <w:szCs w:val="20"/>
              </w:rPr>
              <w:t xml:space="preserve">10 cm </w:t>
            </w:r>
          </w:p>
          <w:p w:rsidR="007C375C" w:rsidP="007C375C">
            <w:pPr>
              <w:widowControl/>
              <w:spacing w:before="120"/>
              <w:jc w:val="center"/>
              <w:rPr>
                <w:rFonts w:ascii="Arial" w:hAnsi="Arial" w:cs="Arial"/>
                <w:sz w:val="20"/>
                <w:szCs w:val="20"/>
                <w:lang w:val="en-US"/>
              </w:rPr>
            </w:pPr>
            <w:r w:rsidRPr="004027CC" w:rsidR="00155963">
              <w:rPr>
                <w:rFonts w:ascii="Arial" w:hAnsi="Arial" w:cs="Arial"/>
                <w:sz w:val="20"/>
                <w:szCs w:val="20"/>
              </w:rPr>
              <w:t xml:space="preserve">15 cm </w:t>
            </w:r>
          </w:p>
          <w:p w:rsidR="00155963" w:rsidRPr="004027CC" w:rsidP="007C375C">
            <w:pPr>
              <w:widowControl/>
              <w:spacing w:before="120"/>
              <w:jc w:val="center"/>
              <w:rPr>
                <w:rFonts w:ascii="Arial" w:hAnsi="Arial" w:cs="Arial"/>
                <w:sz w:val="20"/>
                <w:szCs w:val="20"/>
              </w:rPr>
            </w:pPr>
            <w:r w:rsidRPr="004027CC">
              <w:rPr>
                <w:rFonts w:ascii="Arial" w:hAnsi="Arial" w:cs="Arial"/>
                <w:sz w:val="20"/>
                <w:szCs w:val="20"/>
              </w:rPr>
              <w:t>8 cm</w:t>
            </w:r>
          </w:p>
          <w:p w:rsidR="00155963" w:rsidRPr="004027CC" w:rsidP="007C375C">
            <w:pPr>
              <w:widowControl/>
              <w:spacing w:before="120"/>
              <w:jc w:val="center"/>
              <w:rPr>
                <w:rFonts w:ascii="Arial" w:hAnsi="Arial" w:cs="Arial"/>
                <w:sz w:val="20"/>
                <w:szCs w:val="20"/>
              </w:rPr>
            </w:pPr>
            <w:r w:rsidRPr="004027CC">
              <w:rPr>
                <w:rFonts w:ascii="Arial" w:hAnsi="Arial" w:cs="Arial"/>
                <w:sz w:val="20"/>
                <w:szCs w:val="20"/>
              </w:rPr>
              <w:t>Độ lệch trục tại mức trên cùng của ống dẫn đã được lắp chắc chắn không vượt quá 0,025D ở bến nước (ở đây D là độ sâu của nước tại nơi lắp ống dẫn) và ± 25 mm ở vũng không nước</w:t>
            </w:r>
          </w:p>
        </w:tc>
      </w:tr>
      <w:tr>
        <w:tblPrEx>
          <w:tblW w:w="0" w:type="auto"/>
          <w:tblInd w:w="5" w:type="dxa"/>
          <w:tblCellMar>
            <w:left w:w="0" w:type="dxa"/>
            <w:right w:w="0" w:type="dxa"/>
          </w:tblCellMar>
          <w:tblLook w:val="0000"/>
        </w:tblPrEx>
        <w:tc>
          <w:tcPr>
            <w:tcW w:w="9715" w:type="dxa"/>
            <w:gridSpan w:val="2"/>
            <w:tcBorders>
              <w:top w:val="single" w:sz="4" w:space="0" w:color="auto"/>
              <w:left w:val="single" w:sz="4" w:space="0" w:color="auto"/>
              <w:bottom w:val="single" w:sz="4" w:space="0" w:color="auto"/>
              <w:right w:val="single" w:sz="4" w:space="0" w:color="auto"/>
            </w:tcBorders>
            <w:shd w:val="clear" w:color="auto" w:fill="FFFFFF"/>
          </w:tcPr>
          <w:p w:rsidR="00155963" w:rsidRPr="004027CC" w:rsidP="007C375C">
            <w:pPr>
              <w:widowControl/>
              <w:spacing w:before="120"/>
              <w:rPr>
                <w:rFonts w:ascii="Arial" w:hAnsi="Arial" w:cs="Arial"/>
                <w:sz w:val="20"/>
                <w:szCs w:val="20"/>
              </w:rPr>
            </w:pPr>
            <w:r w:rsidRPr="004027CC">
              <w:rPr>
                <w:rFonts w:ascii="Arial" w:hAnsi="Arial" w:cs="Arial"/>
                <w:sz w:val="20"/>
                <w:szCs w:val="20"/>
              </w:rPr>
              <w:t>CHÚ THÍCH: số cọc bị lệch không nên vượt quá 25 % tổng số cọc khi bố trí theo dải, còn khi bố trí cụm dưới cột không nên quá 5 %. Khả năng dùng cọc có độ lệch lớn hơn các trị số trong Bảng 11 sẽ do Thiết kế quy định.</w:t>
            </w:r>
          </w:p>
        </w:tc>
      </w:tr>
    </w:tbl>
    <w:p w:rsidR="00155963" w:rsidRPr="004027CC" w:rsidP="005B262C">
      <w:pPr>
        <w:widowControl/>
        <w:spacing w:before="120"/>
        <w:rPr>
          <w:rFonts w:ascii="Arial" w:hAnsi="Arial" w:cs="Arial"/>
          <w:sz w:val="20"/>
          <w:szCs w:val="20"/>
        </w:rPr>
      </w:pPr>
      <w:r w:rsidR="007C375C">
        <w:rPr>
          <w:rFonts w:ascii="Arial" w:hAnsi="Arial" w:cs="Arial"/>
          <w:sz w:val="20"/>
          <w:szCs w:val="20"/>
          <w:lang w:val="en-US"/>
        </w:rPr>
        <w:t xml:space="preserve">8.6 </w:t>
      </w:r>
      <w:r w:rsidRPr="004027CC">
        <w:rPr>
          <w:rFonts w:ascii="Arial" w:hAnsi="Arial" w:cs="Arial"/>
          <w:sz w:val="20"/>
          <w:szCs w:val="20"/>
        </w:rPr>
        <w:t>Nhà thầu cần tổ chức quan trắc trong khi thi công hạ cọc (đối với bản thân cọc, độ trồi của các cọc lân cận và mặt đất, các công trình xung quanh...).</w:t>
      </w:r>
    </w:p>
    <w:p w:rsidR="00155963" w:rsidRPr="00C634F5" w:rsidP="005B262C">
      <w:pPr>
        <w:widowControl/>
        <w:spacing w:before="120"/>
        <w:rPr>
          <w:rFonts w:ascii="Arial" w:hAnsi="Arial" w:cs="Arial"/>
          <w:sz w:val="20"/>
          <w:szCs w:val="20"/>
          <w:lang w:val="en-US"/>
        </w:rPr>
      </w:pPr>
      <w:r w:rsidR="007C375C">
        <w:rPr>
          <w:rFonts w:ascii="Arial" w:hAnsi="Arial" w:cs="Arial"/>
          <w:sz w:val="20"/>
          <w:szCs w:val="20"/>
          <w:lang w:val="en-US"/>
        </w:rPr>
        <w:t xml:space="preserve">8.7 </w:t>
      </w:r>
      <w:r w:rsidRPr="004027CC">
        <w:rPr>
          <w:rFonts w:ascii="Arial" w:hAnsi="Arial" w:cs="Arial"/>
          <w:sz w:val="20"/>
          <w:szCs w:val="20"/>
        </w:rPr>
        <w:t>Nghiệm thu công tác đóng và ép cọc tiến hành theo các quy định hiện hành. Hồ sơ nghiệm thu được lưu giữ trong suốt tuổi thọ thiết kế của công trình.</w:t>
      </w:r>
    </w:p>
    <w:p w:rsidR="00C634F5" w:rsidRPr="00C634F5" w:rsidP="005B262C">
      <w:pPr>
        <w:widowControl/>
        <w:spacing w:before="120"/>
        <w:rPr>
          <w:rFonts w:ascii="Arial" w:hAnsi="Arial" w:cs="Arial"/>
          <w:b/>
          <w:sz w:val="20"/>
          <w:szCs w:val="20"/>
          <w:lang w:val="en-US"/>
        </w:rPr>
      </w:pPr>
      <w:bookmarkStart w:id="11" w:name="dieu_9"/>
      <w:r w:rsidRPr="00C634F5">
        <w:rPr>
          <w:rFonts w:ascii="Arial" w:hAnsi="Arial" w:cs="Arial"/>
          <w:b/>
          <w:sz w:val="20"/>
          <w:szCs w:val="20"/>
          <w:lang w:val="en-US"/>
        </w:rPr>
        <w:t>9 An toàn lao động</w:t>
      </w:r>
      <w:bookmarkEnd w:id="11"/>
    </w:p>
    <w:p w:rsidR="00155963" w:rsidRPr="004027CC" w:rsidP="005B262C">
      <w:pPr>
        <w:widowControl/>
        <w:spacing w:before="120"/>
        <w:rPr>
          <w:rFonts w:ascii="Arial" w:hAnsi="Arial" w:cs="Arial"/>
          <w:sz w:val="20"/>
          <w:szCs w:val="20"/>
        </w:rPr>
      </w:pPr>
      <w:r w:rsidR="007C375C">
        <w:rPr>
          <w:rFonts w:ascii="Arial" w:hAnsi="Arial" w:cs="Arial"/>
          <w:sz w:val="20"/>
          <w:szCs w:val="20"/>
          <w:lang w:val="en-US"/>
        </w:rPr>
        <w:t xml:space="preserve">9.1 </w:t>
      </w:r>
      <w:r w:rsidRPr="004027CC">
        <w:rPr>
          <w:rFonts w:ascii="Arial" w:hAnsi="Arial" w:cs="Arial"/>
          <w:sz w:val="20"/>
          <w:szCs w:val="20"/>
        </w:rPr>
        <w:t>Khi thi công cọc phải thực hiện mọi quy định về an toàn lao động theo TCVN 5308:1991 và đảm bảo vệ sinh môi trường theo đúng các quy định hiện hành.</w:t>
      </w:r>
    </w:p>
    <w:p w:rsidR="007C375C" w:rsidRPr="00C634F5" w:rsidP="005B262C">
      <w:pPr>
        <w:widowControl/>
        <w:spacing w:before="120"/>
        <w:rPr>
          <w:rFonts w:ascii="Arial" w:hAnsi="Arial" w:cs="Arial"/>
          <w:sz w:val="20"/>
          <w:szCs w:val="20"/>
          <w:lang w:val="en-US"/>
        </w:rPr>
      </w:pPr>
      <w:r>
        <w:rPr>
          <w:rFonts w:ascii="Arial" w:hAnsi="Arial" w:cs="Arial"/>
          <w:sz w:val="20"/>
          <w:szCs w:val="20"/>
          <w:lang w:val="en-US"/>
        </w:rPr>
        <w:t xml:space="preserve">9.2 </w:t>
      </w:r>
      <w:r w:rsidRPr="004027CC" w:rsidR="00155963">
        <w:rPr>
          <w:rFonts w:ascii="Arial" w:hAnsi="Arial" w:cs="Arial"/>
          <w:sz w:val="20"/>
          <w:szCs w:val="20"/>
        </w:rPr>
        <w:t>Trong ép cọc, đoạn cọc mồi bằng thép phải có đầu chụp. Phải có biện pháp an toàn khi dùng hai đoạn cọc mồi nối tiếp nhau để ép</w:t>
      </w:r>
    </w:p>
    <w:p w:rsidR="00155963" w:rsidP="007C375C">
      <w:pPr>
        <w:widowControl/>
        <w:spacing w:before="120"/>
        <w:jc w:val="center"/>
        <w:rPr>
          <w:rFonts w:ascii="Arial" w:hAnsi="Arial" w:cs="Arial"/>
          <w:b/>
          <w:sz w:val="20"/>
          <w:szCs w:val="20"/>
          <w:lang w:val="en-US"/>
        </w:rPr>
      </w:pPr>
    </w:p>
    <w:p w:rsidR="00C634F5" w:rsidRPr="00C634F5" w:rsidP="007C375C">
      <w:pPr>
        <w:widowControl/>
        <w:spacing w:before="120"/>
        <w:jc w:val="center"/>
        <w:rPr>
          <w:rFonts w:ascii="Arial" w:hAnsi="Arial" w:cs="Arial"/>
          <w:b/>
          <w:sz w:val="20"/>
          <w:szCs w:val="20"/>
          <w:lang w:val="en-US"/>
        </w:rPr>
      </w:pPr>
      <w:bookmarkStart w:id="12" w:name="chuong_phuluc_1"/>
      <w:r w:rsidRPr="00C634F5">
        <w:rPr>
          <w:rFonts w:ascii="Arial" w:hAnsi="Arial" w:cs="Arial"/>
          <w:b/>
          <w:sz w:val="20"/>
          <w:szCs w:val="20"/>
          <w:lang w:val="en-US"/>
        </w:rPr>
        <w:t>Phụ lục A</w:t>
      </w:r>
      <w:bookmarkEnd w:id="12"/>
    </w:p>
    <w:p w:rsidR="00155963" w:rsidRPr="00C634F5" w:rsidP="00C634F5">
      <w:pPr>
        <w:widowControl/>
        <w:spacing w:before="120"/>
        <w:jc w:val="center"/>
        <w:rPr>
          <w:rFonts w:ascii="Arial" w:hAnsi="Arial" w:cs="Arial"/>
          <w:sz w:val="20"/>
          <w:szCs w:val="20"/>
          <w:lang w:val="en-US"/>
        </w:rPr>
      </w:pPr>
      <w:r w:rsidRPr="004027CC">
        <w:rPr>
          <w:rFonts w:ascii="Arial" w:hAnsi="Arial" w:cs="Arial"/>
          <w:sz w:val="20"/>
          <w:szCs w:val="20"/>
        </w:rPr>
        <w:t>(Tham khảo)</w:t>
      </w:r>
    </w:p>
    <w:p w:rsidR="00C634F5" w:rsidRPr="00C634F5" w:rsidP="007C375C">
      <w:pPr>
        <w:widowControl/>
        <w:spacing w:before="120"/>
        <w:jc w:val="center"/>
        <w:rPr>
          <w:rFonts w:ascii="Arial" w:hAnsi="Arial" w:cs="Arial"/>
          <w:b/>
          <w:sz w:val="20"/>
          <w:szCs w:val="20"/>
          <w:lang w:val="en-US"/>
        </w:rPr>
      </w:pPr>
      <w:bookmarkStart w:id="13" w:name="chuong_phuluc_1_name"/>
      <w:r w:rsidRPr="00C634F5">
        <w:rPr>
          <w:rFonts w:ascii="Arial" w:hAnsi="Arial" w:cs="Arial"/>
          <w:b/>
          <w:sz w:val="20"/>
          <w:szCs w:val="20"/>
          <w:lang w:val="en-US"/>
        </w:rPr>
        <w:t>Biên bản hạ cọc</w:t>
      </w:r>
      <w:bookmarkEnd w:id="13"/>
    </w:p>
    <w:p w:rsidR="00155963" w:rsidRPr="004027CC" w:rsidP="005B262C">
      <w:pPr>
        <w:widowControl/>
        <w:spacing w:before="120"/>
        <w:rPr>
          <w:rFonts w:ascii="Arial" w:hAnsi="Arial" w:cs="Arial"/>
          <w:sz w:val="20"/>
          <w:szCs w:val="20"/>
        </w:rPr>
      </w:pPr>
      <w:r w:rsidRPr="004027CC">
        <w:rPr>
          <w:rFonts w:ascii="Arial" w:hAnsi="Arial" w:cs="Arial"/>
          <w:sz w:val="20"/>
          <w:szCs w:val="20"/>
        </w:rPr>
        <w:t>A.1 Nhật ký đóng cọc</w:t>
      </w:r>
    </w:p>
    <w:p w:rsidR="00155963" w:rsidRPr="007C375C" w:rsidP="007C375C">
      <w:pPr>
        <w:widowControl/>
        <w:tabs>
          <w:tab w:val="left" w:leader="dot" w:pos="5040"/>
        </w:tabs>
        <w:spacing w:before="120"/>
        <w:rPr>
          <w:rFonts w:ascii="Arial" w:hAnsi="Arial" w:cs="Arial"/>
          <w:sz w:val="20"/>
          <w:szCs w:val="20"/>
          <w:lang w:val="en-US"/>
        </w:rPr>
      </w:pPr>
      <w:r w:rsidRPr="004027CC">
        <w:rPr>
          <w:rFonts w:ascii="Arial" w:hAnsi="Arial" w:cs="Arial"/>
          <w:sz w:val="20"/>
          <w:szCs w:val="20"/>
        </w:rPr>
        <w:t>Tên Nhà thầu:</w:t>
      </w:r>
      <w:r w:rsidR="005B262C">
        <w:rPr>
          <w:rFonts w:ascii="Arial" w:hAnsi="Arial" w:cs="Arial"/>
          <w:sz w:val="20"/>
          <w:szCs w:val="20"/>
        </w:rPr>
        <w:t xml:space="preserve"> </w:t>
      </w:r>
      <w:r w:rsidR="007C375C">
        <w:rPr>
          <w:rFonts w:ascii="Arial" w:hAnsi="Arial" w:cs="Arial"/>
          <w:sz w:val="20"/>
          <w:szCs w:val="20"/>
          <w:lang w:val="en-US"/>
        </w:rPr>
        <w:tab/>
      </w:r>
    </w:p>
    <w:p w:rsidR="00155963" w:rsidRPr="007C375C" w:rsidP="007C375C">
      <w:pPr>
        <w:widowControl/>
        <w:tabs>
          <w:tab w:val="left" w:leader="dot" w:pos="5040"/>
        </w:tabs>
        <w:spacing w:before="120"/>
        <w:rPr>
          <w:rFonts w:ascii="Arial" w:hAnsi="Arial" w:cs="Arial"/>
          <w:sz w:val="20"/>
          <w:szCs w:val="20"/>
          <w:lang w:val="en-US"/>
        </w:rPr>
      </w:pPr>
      <w:r w:rsidRPr="004027CC">
        <w:rPr>
          <w:rFonts w:ascii="Arial" w:hAnsi="Arial" w:cs="Arial"/>
          <w:sz w:val="20"/>
          <w:szCs w:val="20"/>
        </w:rPr>
        <w:t>Công trình:</w:t>
      </w:r>
      <w:r w:rsidR="005B262C">
        <w:rPr>
          <w:rFonts w:ascii="Arial" w:hAnsi="Arial" w:cs="Arial"/>
          <w:sz w:val="20"/>
          <w:szCs w:val="20"/>
        </w:rPr>
        <w:t xml:space="preserve"> </w:t>
      </w:r>
      <w:r w:rsidR="007C375C">
        <w:rPr>
          <w:rFonts w:ascii="Arial" w:hAnsi="Arial" w:cs="Arial"/>
          <w:sz w:val="20"/>
          <w:szCs w:val="20"/>
          <w:lang w:val="en-US"/>
        </w:rPr>
        <w:tab/>
      </w:r>
    </w:p>
    <w:p w:rsidR="00155963" w:rsidRPr="007C375C" w:rsidP="007C375C">
      <w:pPr>
        <w:widowControl/>
        <w:spacing w:before="120"/>
        <w:jc w:val="center"/>
        <w:rPr>
          <w:rFonts w:ascii="Arial" w:hAnsi="Arial" w:cs="Arial"/>
          <w:b/>
          <w:sz w:val="20"/>
          <w:szCs w:val="20"/>
        </w:rPr>
      </w:pPr>
      <w:r w:rsidRPr="007C375C">
        <w:rPr>
          <w:rFonts w:ascii="Arial" w:hAnsi="Arial" w:cs="Arial"/>
          <w:b/>
          <w:sz w:val="20"/>
          <w:szCs w:val="20"/>
        </w:rPr>
        <w:t>Nhật ký đóng cọc</w:t>
      </w:r>
    </w:p>
    <w:p w:rsidR="00155963" w:rsidRPr="004027CC" w:rsidP="007C375C">
      <w:pPr>
        <w:widowControl/>
        <w:spacing w:before="120"/>
        <w:jc w:val="center"/>
        <w:rPr>
          <w:rFonts w:ascii="Arial" w:hAnsi="Arial" w:cs="Arial"/>
          <w:sz w:val="20"/>
          <w:szCs w:val="20"/>
        </w:rPr>
      </w:pPr>
      <w:r w:rsidRPr="004027CC">
        <w:rPr>
          <w:rFonts w:ascii="Arial" w:hAnsi="Arial" w:cs="Arial"/>
          <w:sz w:val="20"/>
          <w:szCs w:val="20"/>
        </w:rPr>
        <w:t>(Từ N</w:t>
      </w:r>
      <w:r w:rsidRPr="007C375C" w:rsidR="007C375C">
        <w:rPr>
          <w:rFonts w:ascii="Arial" w:hAnsi="Arial" w:cs="Arial"/>
          <w:sz w:val="20"/>
          <w:szCs w:val="20"/>
          <w:vertAlign w:val="superscript"/>
          <w:lang w:val="en-US"/>
        </w:rPr>
        <w:t>0</w:t>
      </w:r>
      <w:r w:rsidR="005B262C">
        <w:rPr>
          <w:rFonts w:ascii="Arial" w:hAnsi="Arial" w:cs="Arial"/>
          <w:sz w:val="20"/>
          <w:szCs w:val="20"/>
        </w:rPr>
        <w:t xml:space="preserve"> </w:t>
      </w:r>
      <w:r w:rsidR="007C375C">
        <w:rPr>
          <w:rFonts w:ascii="Arial" w:hAnsi="Arial" w:cs="Arial"/>
          <w:sz w:val="20"/>
          <w:szCs w:val="20"/>
          <w:lang w:val="en-US"/>
        </w:rPr>
        <w:t xml:space="preserve">.................... </w:t>
      </w:r>
      <w:r w:rsidR="007C375C">
        <w:rPr>
          <w:rFonts w:ascii="Arial" w:hAnsi="Arial" w:cs="Arial"/>
          <w:sz w:val="20"/>
          <w:szCs w:val="20"/>
        </w:rPr>
        <w:t>đến</w:t>
      </w:r>
      <w:r w:rsidRPr="004027CC">
        <w:rPr>
          <w:rFonts w:ascii="Arial" w:hAnsi="Arial" w:cs="Arial"/>
          <w:sz w:val="20"/>
          <w:szCs w:val="20"/>
        </w:rPr>
        <w:t xml:space="preserve"> N</w:t>
      </w:r>
      <w:r w:rsidRPr="007C375C" w:rsidR="007C375C">
        <w:rPr>
          <w:rFonts w:ascii="Arial" w:hAnsi="Arial" w:cs="Arial"/>
          <w:sz w:val="20"/>
          <w:szCs w:val="20"/>
          <w:vertAlign w:val="superscript"/>
          <w:lang w:val="en-US"/>
        </w:rPr>
        <w:t>0</w:t>
      </w:r>
      <w:r w:rsidR="005B262C">
        <w:rPr>
          <w:rFonts w:ascii="Arial" w:hAnsi="Arial" w:cs="Arial"/>
          <w:sz w:val="20"/>
          <w:szCs w:val="20"/>
        </w:rPr>
        <w:t xml:space="preserve"> </w:t>
      </w:r>
      <w:r w:rsidR="007C375C">
        <w:rPr>
          <w:rFonts w:ascii="Arial" w:hAnsi="Arial" w:cs="Arial"/>
          <w:sz w:val="20"/>
          <w:szCs w:val="20"/>
          <w:lang w:val="en-US"/>
        </w:rPr>
        <w:t>............................</w:t>
      </w:r>
      <w:r w:rsidRPr="004027CC">
        <w:rPr>
          <w:rFonts w:ascii="Arial" w:hAnsi="Arial" w:cs="Arial"/>
          <w:sz w:val="20"/>
          <w:szCs w:val="20"/>
        </w:rPr>
        <w:t>)</w:t>
      </w:r>
    </w:p>
    <w:p w:rsidR="00155963" w:rsidRPr="007C375C" w:rsidP="007C375C">
      <w:pPr>
        <w:widowControl/>
        <w:tabs>
          <w:tab w:val="left" w:leader="dot" w:pos="8280"/>
        </w:tabs>
        <w:spacing w:before="120"/>
        <w:jc w:val="center"/>
        <w:rPr>
          <w:rFonts w:ascii="Arial" w:hAnsi="Arial" w:cs="Arial"/>
          <w:sz w:val="20"/>
          <w:szCs w:val="20"/>
          <w:lang w:val="en-US"/>
        </w:rPr>
      </w:pPr>
      <w:r w:rsidRPr="004027CC">
        <w:rPr>
          <w:rFonts w:ascii="Arial" w:hAnsi="Arial" w:cs="Arial"/>
          <w:sz w:val="20"/>
          <w:szCs w:val="20"/>
        </w:rPr>
        <w:t>Bắt đầu</w:t>
      </w:r>
      <w:r w:rsidR="007C375C">
        <w:rPr>
          <w:rFonts w:ascii="Arial" w:hAnsi="Arial" w:cs="Arial"/>
          <w:sz w:val="20"/>
          <w:szCs w:val="20"/>
          <w:lang w:val="en-US"/>
        </w:rPr>
        <w:t>..........................</w:t>
      </w:r>
      <w:r w:rsidR="005B262C">
        <w:rPr>
          <w:rFonts w:ascii="Arial" w:hAnsi="Arial" w:cs="Arial"/>
          <w:sz w:val="20"/>
          <w:szCs w:val="20"/>
        </w:rPr>
        <w:t xml:space="preserve"> </w:t>
      </w:r>
      <w:r w:rsidR="007C375C">
        <w:rPr>
          <w:rFonts w:ascii="Arial" w:hAnsi="Arial" w:cs="Arial"/>
          <w:sz w:val="20"/>
          <w:szCs w:val="20"/>
        </w:rPr>
        <w:t>Kết</w:t>
      </w:r>
      <w:r w:rsidRPr="004027CC">
        <w:rPr>
          <w:rFonts w:ascii="Arial" w:hAnsi="Arial" w:cs="Arial"/>
          <w:sz w:val="20"/>
          <w:szCs w:val="20"/>
        </w:rPr>
        <w:t xml:space="preserve"> thúc</w:t>
      </w:r>
      <w:r w:rsidR="007C375C">
        <w:rPr>
          <w:rFonts w:ascii="Arial" w:hAnsi="Arial" w:cs="Arial"/>
          <w:sz w:val="20"/>
          <w:szCs w:val="20"/>
          <w:lang w:val="en-US"/>
        </w:rPr>
        <w:t xml:space="preserve"> ...................</w:t>
      </w:r>
    </w:p>
    <w:p w:rsidR="00155963" w:rsidRPr="007C375C" w:rsidP="007C375C">
      <w:pPr>
        <w:widowControl/>
        <w:tabs>
          <w:tab w:val="left" w:leader="dot" w:pos="8280"/>
        </w:tabs>
        <w:spacing w:before="120"/>
        <w:rPr>
          <w:rFonts w:ascii="Arial" w:hAnsi="Arial" w:cs="Arial"/>
          <w:sz w:val="20"/>
          <w:szCs w:val="20"/>
          <w:lang w:val="en-US"/>
        </w:rPr>
      </w:pPr>
      <w:r w:rsidR="007C375C">
        <w:rPr>
          <w:rFonts w:ascii="Arial" w:hAnsi="Arial" w:cs="Arial"/>
          <w:sz w:val="20"/>
          <w:szCs w:val="20"/>
          <w:lang w:val="en-US"/>
        </w:rPr>
        <w:t xml:space="preserve">1. </w:t>
      </w:r>
      <w:r w:rsidRPr="004027CC">
        <w:rPr>
          <w:rFonts w:ascii="Arial" w:hAnsi="Arial" w:cs="Arial"/>
          <w:sz w:val="20"/>
          <w:szCs w:val="20"/>
        </w:rPr>
        <w:t>Hệ thống máy đóng cọc</w:t>
      </w:r>
      <w:r w:rsidR="005B262C">
        <w:rPr>
          <w:rFonts w:ascii="Arial" w:hAnsi="Arial" w:cs="Arial"/>
          <w:sz w:val="20"/>
          <w:szCs w:val="20"/>
        </w:rPr>
        <w:t xml:space="preserve"> </w:t>
      </w:r>
      <w:r w:rsidR="007C375C">
        <w:rPr>
          <w:rFonts w:ascii="Arial" w:hAnsi="Arial" w:cs="Arial"/>
          <w:sz w:val="20"/>
          <w:szCs w:val="20"/>
          <w:lang w:val="en-US"/>
        </w:rPr>
        <w:tab/>
      </w:r>
    </w:p>
    <w:p w:rsidR="00155963" w:rsidRPr="007C375C" w:rsidP="007C375C">
      <w:pPr>
        <w:widowControl/>
        <w:tabs>
          <w:tab w:val="left" w:leader="dot" w:pos="8280"/>
        </w:tabs>
        <w:spacing w:before="120"/>
        <w:rPr>
          <w:rFonts w:ascii="Arial" w:hAnsi="Arial" w:cs="Arial"/>
          <w:sz w:val="20"/>
          <w:szCs w:val="20"/>
          <w:lang w:val="en-US"/>
        </w:rPr>
      </w:pPr>
      <w:r w:rsidR="007C375C">
        <w:rPr>
          <w:rFonts w:ascii="Arial" w:hAnsi="Arial" w:cs="Arial"/>
          <w:sz w:val="20"/>
          <w:szCs w:val="20"/>
          <w:lang w:val="en-US"/>
        </w:rPr>
        <w:t xml:space="preserve">2. </w:t>
      </w:r>
      <w:r w:rsidRPr="004027CC">
        <w:rPr>
          <w:rFonts w:ascii="Arial" w:hAnsi="Arial" w:cs="Arial"/>
          <w:sz w:val="20"/>
          <w:szCs w:val="20"/>
        </w:rPr>
        <w:t>Loại búa</w:t>
      </w:r>
      <w:r w:rsidR="005B262C">
        <w:rPr>
          <w:rFonts w:ascii="Arial" w:hAnsi="Arial" w:cs="Arial"/>
          <w:sz w:val="20"/>
          <w:szCs w:val="20"/>
        </w:rPr>
        <w:t xml:space="preserve"> </w:t>
      </w:r>
      <w:r w:rsidR="007C375C">
        <w:rPr>
          <w:rFonts w:ascii="Arial" w:hAnsi="Arial" w:cs="Arial"/>
          <w:sz w:val="20"/>
          <w:szCs w:val="20"/>
          <w:lang w:val="en-US"/>
        </w:rPr>
        <w:tab/>
      </w:r>
    </w:p>
    <w:p w:rsidR="00155963" w:rsidRPr="007C375C" w:rsidP="007C375C">
      <w:pPr>
        <w:widowControl/>
        <w:tabs>
          <w:tab w:val="left" w:leader="dot" w:pos="8280"/>
        </w:tabs>
        <w:spacing w:before="120"/>
        <w:rPr>
          <w:rFonts w:ascii="Arial" w:hAnsi="Arial" w:cs="Arial"/>
          <w:sz w:val="20"/>
          <w:szCs w:val="20"/>
          <w:lang w:val="en-US"/>
        </w:rPr>
      </w:pPr>
      <w:r w:rsidR="007C375C">
        <w:rPr>
          <w:rFonts w:ascii="Arial" w:hAnsi="Arial" w:cs="Arial"/>
          <w:sz w:val="20"/>
          <w:szCs w:val="20"/>
          <w:lang w:val="en-US"/>
        </w:rPr>
        <w:t xml:space="preserve">3. </w:t>
      </w:r>
      <w:r w:rsidRPr="004027CC">
        <w:rPr>
          <w:rFonts w:ascii="Arial" w:hAnsi="Arial" w:cs="Arial"/>
          <w:sz w:val="20"/>
          <w:szCs w:val="20"/>
        </w:rPr>
        <w:t>Trọng lượng phần đập của búa</w:t>
      </w:r>
      <w:r w:rsidR="005B262C">
        <w:rPr>
          <w:rFonts w:ascii="Arial" w:hAnsi="Arial" w:cs="Arial"/>
          <w:sz w:val="20"/>
          <w:szCs w:val="20"/>
        </w:rPr>
        <w:t xml:space="preserve"> </w:t>
      </w:r>
      <w:r w:rsidR="007C375C">
        <w:rPr>
          <w:rFonts w:ascii="Arial" w:hAnsi="Arial" w:cs="Arial"/>
          <w:sz w:val="20"/>
          <w:szCs w:val="20"/>
          <w:lang w:val="en-US"/>
        </w:rPr>
        <w:tab/>
      </w:r>
    </w:p>
    <w:p w:rsidR="00155963" w:rsidRPr="007C375C" w:rsidP="007C375C">
      <w:pPr>
        <w:widowControl/>
        <w:tabs>
          <w:tab w:val="left" w:leader="dot" w:pos="8280"/>
        </w:tabs>
        <w:spacing w:before="120"/>
        <w:rPr>
          <w:rFonts w:ascii="Arial" w:hAnsi="Arial" w:cs="Arial"/>
          <w:sz w:val="20"/>
          <w:szCs w:val="20"/>
          <w:lang w:val="en-US"/>
        </w:rPr>
      </w:pPr>
      <w:r w:rsidR="007C375C">
        <w:rPr>
          <w:rFonts w:ascii="Arial" w:hAnsi="Arial" w:cs="Arial"/>
          <w:sz w:val="20"/>
          <w:szCs w:val="20"/>
          <w:lang w:val="en-US"/>
        </w:rPr>
        <w:t xml:space="preserve">4. </w:t>
      </w:r>
      <w:r w:rsidRPr="004027CC">
        <w:rPr>
          <w:rFonts w:ascii="Arial" w:hAnsi="Arial" w:cs="Arial"/>
          <w:sz w:val="20"/>
          <w:szCs w:val="20"/>
        </w:rPr>
        <w:t>Áp suất (khí, hơi), atm</w:t>
      </w:r>
      <w:r w:rsidR="005B262C">
        <w:rPr>
          <w:rFonts w:ascii="Arial" w:hAnsi="Arial" w:cs="Arial"/>
          <w:sz w:val="20"/>
          <w:szCs w:val="20"/>
        </w:rPr>
        <w:t xml:space="preserve"> </w:t>
      </w:r>
      <w:r w:rsidR="007C375C">
        <w:rPr>
          <w:rFonts w:ascii="Arial" w:hAnsi="Arial" w:cs="Arial"/>
          <w:sz w:val="20"/>
          <w:szCs w:val="20"/>
          <w:lang w:val="en-US"/>
        </w:rPr>
        <w:tab/>
      </w:r>
    </w:p>
    <w:p w:rsidR="00155963" w:rsidRPr="007C375C" w:rsidP="007C375C">
      <w:pPr>
        <w:widowControl/>
        <w:tabs>
          <w:tab w:val="left" w:leader="dot" w:pos="8280"/>
        </w:tabs>
        <w:spacing w:before="120"/>
        <w:rPr>
          <w:rFonts w:ascii="Arial" w:hAnsi="Arial" w:cs="Arial"/>
          <w:sz w:val="20"/>
          <w:szCs w:val="20"/>
          <w:lang w:val="en-US"/>
        </w:rPr>
      </w:pPr>
      <w:r w:rsidR="007C375C">
        <w:rPr>
          <w:rFonts w:ascii="Arial" w:hAnsi="Arial" w:cs="Arial"/>
          <w:sz w:val="20"/>
          <w:szCs w:val="20"/>
          <w:lang w:val="en-US"/>
        </w:rPr>
        <w:t xml:space="preserve">5. </w:t>
      </w:r>
      <w:r w:rsidRPr="004027CC">
        <w:rPr>
          <w:rFonts w:ascii="Arial" w:hAnsi="Arial" w:cs="Arial"/>
          <w:sz w:val="20"/>
          <w:szCs w:val="20"/>
        </w:rPr>
        <w:t>Loại và trọng lượng của mũ cọc, kG</w:t>
      </w:r>
      <w:r w:rsidR="005B262C">
        <w:rPr>
          <w:rFonts w:ascii="Arial" w:hAnsi="Arial" w:cs="Arial"/>
          <w:sz w:val="20"/>
          <w:szCs w:val="20"/>
        </w:rPr>
        <w:t xml:space="preserve"> </w:t>
      </w:r>
      <w:r w:rsidR="007C375C">
        <w:rPr>
          <w:rFonts w:ascii="Arial" w:hAnsi="Arial" w:cs="Arial"/>
          <w:sz w:val="20"/>
          <w:szCs w:val="20"/>
          <w:lang w:val="en-US"/>
        </w:rPr>
        <w:tab/>
      </w:r>
    </w:p>
    <w:p w:rsidR="00155963" w:rsidRPr="007C375C" w:rsidP="007C375C">
      <w:pPr>
        <w:widowControl/>
        <w:tabs>
          <w:tab w:val="left" w:leader="dot" w:pos="8280"/>
        </w:tabs>
        <w:spacing w:before="120"/>
        <w:rPr>
          <w:rFonts w:ascii="Arial" w:hAnsi="Arial" w:cs="Arial"/>
          <w:sz w:val="20"/>
          <w:szCs w:val="20"/>
          <w:lang w:val="en-US"/>
        </w:rPr>
      </w:pPr>
      <w:r w:rsidRPr="004027CC">
        <w:rPr>
          <w:rFonts w:ascii="Arial" w:hAnsi="Arial" w:cs="Arial"/>
          <w:sz w:val="20"/>
          <w:szCs w:val="20"/>
        </w:rPr>
        <w:t>Cọc số (theo mặt bằng bãi cọc)</w:t>
      </w:r>
      <w:r w:rsidR="005B262C">
        <w:rPr>
          <w:rFonts w:ascii="Arial" w:hAnsi="Arial" w:cs="Arial"/>
          <w:sz w:val="20"/>
          <w:szCs w:val="20"/>
        </w:rPr>
        <w:t xml:space="preserve"> </w:t>
      </w:r>
      <w:r w:rsidR="007C375C">
        <w:rPr>
          <w:rFonts w:ascii="Arial" w:hAnsi="Arial" w:cs="Arial"/>
          <w:sz w:val="20"/>
          <w:szCs w:val="20"/>
          <w:lang w:val="en-US"/>
        </w:rPr>
        <w:tab/>
      </w:r>
    </w:p>
    <w:p w:rsidR="00155963" w:rsidRPr="007C375C" w:rsidP="007C375C">
      <w:pPr>
        <w:widowControl/>
        <w:tabs>
          <w:tab w:val="left" w:leader="dot" w:pos="8280"/>
        </w:tabs>
        <w:spacing w:before="120"/>
        <w:rPr>
          <w:rFonts w:ascii="Arial" w:hAnsi="Arial" w:cs="Arial"/>
          <w:sz w:val="20"/>
          <w:szCs w:val="20"/>
          <w:lang w:val="en-US"/>
        </w:rPr>
      </w:pPr>
      <w:r w:rsidR="007C375C">
        <w:rPr>
          <w:rFonts w:ascii="Arial" w:hAnsi="Arial" w:cs="Arial"/>
          <w:sz w:val="20"/>
          <w:szCs w:val="20"/>
          <w:lang w:val="en-US"/>
        </w:rPr>
        <w:t xml:space="preserve">1. </w:t>
      </w:r>
      <w:r w:rsidRPr="004027CC">
        <w:rPr>
          <w:rFonts w:ascii="Arial" w:hAnsi="Arial" w:cs="Arial"/>
          <w:sz w:val="20"/>
          <w:szCs w:val="20"/>
        </w:rPr>
        <w:t>Ngày tháng đóng</w:t>
      </w:r>
      <w:r w:rsidR="005B262C">
        <w:rPr>
          <w:rFonts w:ascii="Arial" w:hAnsi="Arial" w:cs="Arial"/>
          <w:sz w:val="20"/>
          <w:szCs w:val="20"/>
        </w:rPr>
        <w:t xml:space="preserve"> </w:t>
      </w:r>
      <w:r w:rsidR="007C375C">
        <w:rPr>
          <w:rFonts w:ascii="Arial" w:hAnsi="Arial" w:cs="Arial"/>
          <w:sz w:val="20"/>
          <w:szCs w:val="20"/>
          <w:lang w:val="en-US"/>
        </w:rPr>
        <w:tab/>
      </w:r>
    </w:p>
    <w:p w:rsidR="00155963" w:rsidRPr="007C375C" w:rsidP="007C375C">
      <w:pPr>
        <w:widowControl/>
        <w:tabs>
          <w:tab w:val="left" w:leader="dot" w:pos="8280"/>
        </w:tabs>
        <w:spacing w:before="120"/>
        <w:rPr>
          <w:rFonts w:ascii="Arial" w:hAnsi="Arial" w:cs="Arial"/>
          <w:sz w:val="20"/>
          <w:szCs w:val="20"/>
          <w:lang w:val="en-US"/>
        </w:rPr>
      </w:pPr>
      <w:r w:rsidR="007C375C">
        <w:rPr>
          <w:rFonts w:ascii="Arial" w:hAnsi="Arial" w:cs="Arial"/>
          <w:sz w:val="20"/>
          <w:szCs w:val="20"/>
          <w:lang w:val="en-US"/>
        </w:rPr>
        <w:t xml:space="preserve">2. </w:t>
      </w:r>
      <w:r w:rsidRPr="004027CC">
        <w:rPr>
          <w:rFonts w:ascii="Arial" w:hAnsi="Arial" w:cs="Arial"/>
          <w:sz w:val="20"/>
          <w:szCs w:val="20"/>
        </w:rPr>
        <w:t>Nhãn hiệu cọc (theo tổ hợp các đoạn cọc)</w:t>
      </w:r>
      <w:r w:rsidR="005B262C">
        <w:rPr>
          <w:rFonts w:ascii="Arial" w:hAnsi="Arial" w:cs="Arial"/>
          <w:sz w:val="20"/>
          <w:szCs w:val="20"/>
        </w:rPr>
        <w:t xml:space="preserve"> </w:t>
      </w:r>
      <w:r w:rsidR="007C375C">
        <w:rPr>
          <w:rFonts w:ascii="Arial" w:hAnsi="Arial" w:cs="Arial"/>
          <w:sz w:val="20"/>
          <w:szCs w:val="20"/>
          <w:lang w:val="en-US"/>
        </w:rPr>
        <w:tab/>
      </w:r>
    </w:p>
    <w:p w:rsidR="00155963" w:rsidRPr="007C375C" w:rsidP="007C375C">
      <w:pPr>
        <w:widowControl/>
        <w:tabs>
          <w:tab w:val="left" w:leader="dot" w:pos="8280"/>
        </w:tabs>
        <w:spacing w:before="120"/>
        <w:rPr>
          <w:rFonts w:ascii="Arial" w:hAnsi="Arial" w:cs="Arial"/>
          <w:sz w:val="20"/>
          <w:szCs w:val="20"/>
          <w:lang w:val="en-US"/>
        </w:rPr>
      </w:pPr>
      <w:r w:rsidR="007C375C">
        <w:rPr>
          <w:rFonts w:ascii="Arial" w:hAnsi="Arial" w:cs="Arial"/>
          <w:sz w:val="20"/>
          <w:szCs w:val="20"/>
          <w:lang w:val="en-US"/>
        </w:rPr>
        <w:t xml:space="preserve">3. </w:t>
      </w:r>
      <w:r w:rsidRPr="004027CC">
        <w:rPr>
          <w:rFonts w:ascii="Arial" w:hAnsi="Arial" w:cs="Arial"/>
          <w:sz w:val="20"/>
          <w:szCs w:val="20"/>
        </w:rPr>
        <w:t>Cao độ tuyệt đối của mặt đất cạnh cọc</w:t>
      </w:r>
      <w:r w:rsidR="005B262C">
        <w:rPr>
          <w:rFonts w:ascii="Arial" w:hAnsi="Arial" w:cs="Arial"/>
          <w:sz w:val="20"/>
          <w:szCs w:val="20"/>
        </w:rPr>
        <w:t xml:space="preserve"> </w:t>
      </w:r>
      <w:r w:rsidR="007C375C">
        <w:rPr>
          <w:rFonts w:ascii="Arial" w:hAnsi="Arial" w:cs="Arial"/>
          <w:sz w:val="20"/>
          <w:szCs w:val="20"/>
          <w:lang w:val="en-US"/>
        </w:rPr>
        <w:tab/>
      </w:r>
    </w:p>
    <w:p w:rsidR="00155963" w:rsidRPr="007C375C" w:rsidP="007C375C">
      <w:pPr>
        <w:widowControl/>
        <w:tabs>
          <w:tab w:val="left" w:leader="dot" w:pos="8280"/>
        </w:tabs>
        <w:spacing w:before="120"/>
        <w:rPr>
          <w:rFonts w:ascii="Arial" w:hAnsi="Arial" w:cs="Arial"/>
          <w:sz w:val="20"/>
          <w:szCs w:val="20"/>
          <w:lang w:val="en-US"/>
        </w:rPr>
      </w:pPr>
      <w:r w:rsidR="007C375C">
        <w:rPr>
          <w:rFonts w:ascii="Arial" w:hAnsi="Arial" w:cs="Arial"/>
          <w:sz w:val="20"/>
          <w:szCs w:val="20"/>
          <w:lang w:val="en-US"/>
        </w:rPr>
        <w:t xml:space="preserve">4. </w:t>
      </w:r>
      <w:r w:rsidRPr="004027CC">
        <w:rPr>
          <w:rFonts w:ascii="Arial" w:hAnsi="Arial" w:cs="Arial"/>
          <w:sz w:val="20"/>
          <w:szCs w:val="20"/>
        </w:rPr>
        <w:t>Cao độ tuyệt đối của mũi cọc</w:t>
      </w:r>
      <w:r w:rsidR="005B262C">
        <w:rPr>
          <w:rFonts w:ascii="Arial" w:hAnsi="Arial" w:cs="Arial"/>
          <w:sz w:val="20"/>
          <w:szCs w:val="20"/>
        </w:rPr>
        <w:t xml:space="preserve"> </w:t>
      </w:r>
      <w:r w:rsidR="007C375C">
        <w:rPr>
          <w:rFonts w:ascii="Arial" w:hAnsi="Arial" w:cs="Arial"/>
          <w:sz w:val="20"/>
          <w:szCs w:val="20"/>
          <w:lang w:val="en-US"/>
        </w:rPr>
        <w:tab/>
      </w:r>
    </w:p>
    <w:p w:rsidR="00155963" w:rsidRPr="007C375C" w:rsidP="007C375C">
      <w:pPr>
        <w:widowControl/>
        <w:tabs>
          <w:tab w:val="left" w:leader="dot" w:pos="8280"/>
        </w:tabs>
        <w:spacing w:before="120"/>
        <w:rPr>
          <w:rFonts w:ascii="Arial" w:hAnsi="Arial" w:cs="Arial"/>
          <w:sz w:val="20"/>
          <w:szCs w:val="20"/>
          <w:lang w:val="en-US"/>
        </w:rPr>
      </w:pPr>
      <w:r w:rsidR="007C375C">
        <w:rPr>
          <w:rFonts w:ascii="Arial" w:hAnsi="Arial" w:cs="Arial"/>
          <w:sz w:val="20"/>
          <w:szCs w:val="20"/>
          <w:lang w:val="en-US"/>
        </w:rPr>
        <w:t xml:space="preserve">5. </w:t>
      </w:r>
      <w:r w:rsidRPr="004027CC">
        <w:rPr>
          <w:rFonts w:ascii="Arial" w:hAnsi="Arial" w:cs="Arial"/>
          <w:sz w:val="20"/>
          <w:szCs w:val="20"/>
        </w:rPr>
        <w:t xml:space="preserve">Độ chối </w:t>
      </w:r>
      <w:r w:rsidR="007C375C">
        <w:rPr>
          <w:rFonts w:ascii="Arial" w:hAnsi="Arial" w:cs="Arial"/>
          <w:sz w:val="20"/>
          <w:szCs w:val="20"/>
        </w:rPr>
        <w:t>thiết kế</w:t>
      </w:r>
      <w:r w:rsidRPr="004027CC">
        <w:rPr>
          <w:rFonts w:ascii="Arial" w:hAnsi="Arial" w:cs="Arial"/>
          <w:sz w:val="20"/>
          <w:szCs w:val="20"/>
        </w:rPr>
        <w:t xml:space="preserve">, cm </w:t>
      </w:r>
      <w:r w:rsidR="005B262C">
        <w:rPr>
          <w:rFonts w:ascii="Arial" w:hAnsi="Arial" w:cs="Arial"/>
          <w:sz w:val="20"/>
          <w:szCs w:val="20"/>
        </w:rPr>
        <w:t xml:space="preserve"> </w:t>
      </w:r>
      <w:r w:rsidR="007C375C">
        <w:rPr>
          <w:rFonts w:ascii="Arial" w:hAnsi="Arial" w:cs="Arial"/>
          <w:sz w:val="20"/>
          <w:szCs w:val="20"/>
          <w:lang w:val="en-US"/>
        </w:rPr>
        <w:tab/>
      </w:r>
    </w:p>
    <w:tbl>
      <w:tblPr>
        <w:tblStyle w:val="TableNormal"/>
        <w:tblW w:w="0" w:type="auto"/>
        <w:tblInd w:w="5" w:type="dxa"/>
        <w:tblCellMar>
          <w:left w:w="0" w:type="dxa"/>
          <w:right w:w="0" w:type="dxa"/>
        </w:tblCellMar>
        <w:tblLook w:val="0000"/>
      </w:tblPr>
      <w:tblGrid>
        <w:gridCol w:w="1203"/>
        <w:gridCol w:w="1600"/>
        <w:gridCol w:w="1733"/>
        <w:gridCol w:w="1606"/>
        <w:gridCol w:w="1595"/>
        <w:gridCol w:w="1339"/>
      </w:tblGrid>
      <w:tr>
        <w:tblPrEx>
          <w:tblW w:w="0" w:type="auto"/>
          <w:tblInd w:w="5" w:type="dxa"/>
          <w:tblCellMar>
            <w:left w:w="0" w:type="dxa"/>
            <w:right w:w="0" w:type="dxa"/>
          </w:tblCellMar>
          <w:tblLook w:val="0000"/>
        </w:tblPrEx>
        <w:tc>
          <w:tcPr>
            <w:tcW w:w="1291" w:type="dxa"/>
            <w:tcBorders>
              <w:top w:val="single" w:sz="4" w:space="0" w:color="auto"/>
              <w:left w:val="single" w:sz="4" w:space="0" w:color="auto"/>
              <w:bottom w:val="nil"/>
              <w:right w:val="nil"/>
            </w:tcBorders>
            <w:shd w:val="clear" w:color="auto" w:fill="FFFFFF"/>
          </w:tcPr>
          <w:p w:rsidR="00155963" w:rsidRPr="004027CC" w:rsidP="007C375C">
            <w:pPr>
              <w:widowControl/>
              <w:spacing w:before="120"/>
              <w:jc w:val="center"/>
              <w:rPr>
                <w:rFonts w:ascii="Arial" w:hAnsi="Arial" w:cs="Arial"/>
                <w:sz w:val="20"/>
                <w:szCs w:val="20"/>
              </w:rPr>
            </w:pPr>
            <w:r w:rsidRPr="004027CC">
              <w:rPr>
                <w:rFonts w:ascii="Arial" w:hAnsi="Arial" w:cs="Arial"/>
                <w:sz w:val="20"/>
                <w:szCs w:val="20"/>
              </w:rPr>
              <w:t>N</w:t>
            </w:r>
            <w:r w:rsidRPr="007C375C">
              <w:rPr>
                <w:rFonts w:ascii="Arial" w:hAnsi="Arial" w:cs="Arial"/>
                <w:sz w:val="20"/>
                <w:szCs w:val="20"/>
                <w:vertAlign w:val="superscript"/>
              </w:rPr>
              <w:t>0</w:t>
            </w:r>
            <w:r w:rsidRPr="004027CC">
              <w:rPr>
                <w:rFonts w:ascii="Arial" w:hAnsi="Arial" w:cs="Arial"/>
                <w:sz w:val="20"/>
                <w:szCs w:val="20"/>
              </w:rPr>
              <w:t xml:space="preserve"> lần đo</w:t>
            </w:r>
          </w:p>
        </w:tc>
        <w:tc>
          <w:tcPr>
            <w:tcW w:w="1714" w:type="dxa"/>
            <w:tcBorders>
              <w:top w:val="single" w:sz="4" w:space="0" w:color="auto"/>
              <w:left w:val="single" w:sz="4" w:space="0" w:color="auto"/>
              <w:bottom w:val="nil"/>
              <w:right w:val="nil"/>
            </w:tcBorders>
            <w:shd w:val="clear" w:color="auto" w:fill="FFFFFF"/>
          </w:tcPr>
          <w:p w:rsidR="00155963" w:rsidRPr="004027CC" w:rsidP="007C375C">
            <w:pPr>
              <w:widowControl/>
              <w:spacing w:before="120"/>
              <w:jc w:val="center"/>
              <w:rPr>
                <w:rFonts w:ascii="Arial" w:hAnsi="Arial" w:cs="Arial"/>
                <w:sz w:val="20"/>
                <w:szCs w:val="20"/>
              </w:rPr>
            </w:pPr>
            <w:r w:rsidRPr="004027CC">
              <w:rPr>
                <w:rFonts w:ascii="Arial" w:hAnsi="Arial" w:cs="Arial"/>
                <w:sz w:val="20"/>
                <w:szCs w:val="20"/>
              </w:rPr>
              <w:t>Độ cao rơi búa, cm</w:t>
            </w:r>
          </w:p>
        </w:tc>
        <w:tc>
          <w:tcPr>
            <w:tcW w:w="1853" w:type="dxa"/>
            <w:tcBorders>
              <w:top w:val="single" w:sz="4" w:space="0" w:color="auto"/>
              <w:left w:val="single" w:sz="4" w:space="0" w:color="auto"/>
              <w:bottom w:val="nil"/>
              <w:right w:val="nil"/>
            </w:tcBorders>
            <w:shd w:val="clear" w:color="auto" w:fill="FFFFFF"/>
          </w:tcPr>
          <w:p w:rsidR="00155963" w:rsidRPr="004027CC" w:rsidP="007C375C">
            <w:pPr>
              <w:widowControl/>
              <w:spacing w:before="120"/>
              <w:jc w:val="center"/>
              <w:rPr>
                <w:rFonts w:ascii="Arial" w:hAnsi="Arial" w:cs="Arial"/>
                <w:sz w:val="20"/>
                <w:szCs w:val="20"/>
              </w:rPr>
            </w:pPr>
            <w:r w:rsidRPr="004027CC">
              <w:rPr>
                <w:rFonts w:ascii="Arial" w:hAnsi="Arial" w:cs="Arial"/>
                <w:sz w:val="20"/>
                <w:szCs w:val="20"/>
              </w:rPr>
              <w:t>Sô nhát đập trong lần đo</w:t>
            </w:r>
          </w:p>
        </w:tc>
        <w:tc>
          <w:tcPr>
            <w:tcW w:w="1714" w:type="dxa"/>
            <w:tcBorders>
              <w:top w:val="single" w:sz="4" w:space="0" w:color="auto"/>
              <w:left w:val="single" w:sz="4" w:space="0" w:color="auto"/>
              <w:bottom w:val="nil"/>
              <w:right w:val="nil"/>
            </w:tcBorders>
            <w:shd w:val="clear" w:color="auto" w:fill="FFFFFF"/>
          </w:tcPr>
          <w:p w:rsidR="00155963" w:rsidRPr="004027CC" w:rsidP="007C375C">
            <w:pPr>
              <w:widowControl/>
              <w:spacing w:before="120"/>
              <w:jc w:val="center"/>
              <w:rPr>
                <w:rFonts w:ascii="Arial" w:hAnsi="Arial" w:cs="Arial"/>
                <w:sz w:val="20"/>
                <w:szCs w:val="20"/>
              </w:rPr>
            </w:pPr>
            <w:r w:rsidRPr="004027CC">
              <w:rPr>
                <w:rFonts w:ascii="Arial" w:hAnsi="Arial" w:cs="Arial"/>
                <w:sz w:val="20"/>
                <w:szCs w:val="20"/>
              </w:rPr>
              <w:t>Độ sâu hạ cọc trong lần đo</w:t>
            </w:r>
          </w:p>
        </w:tc>
        <w:tc>
          <w:tcPr>
            <w:tcW w:w="1709" w:type="dxa"/>
            <w:tcBorders>
              <w:top w:val="single" w:sz="4" w:space="0" w:color="auto"/>
              <w:left w:val="single" w:sz="4" w:space="0" w:color="auto"/>
              <w:bottom w:val="nil"/>
              <w:right w:val="nil"/>
            </w:tcBorders>
            <w:shd w:val="clear" w:color="auto" w:fill="FFFFFF"/>
          </w:tcPr>
          <w:p w:rsidR="00155963" w:rsidRPr="004027CC" w:rsidP="007C375C">
            <w:pPr>
              <w:widowControl/>
              <w:spacing w:before="120"/>
              <w:jc w:val="center"/>
              <w:rPr>
                <w:rFonts w:ascii="Arial" w:hAnsi="Arial" w:cs="Arial"/>
                <w:sz w:val="20"/>
                <w:szCs w:val="20"/>
              </w:rPr>
            </w:pPr>
            <w:r w:rsidR="006D4ACB">
              <w:rPr>
                <w:rFonts w:ascii="Arial" w:hAnsi="Arial" w:cs="Arial"/>
                <w:sz w:val="20"/>
                <w:szCs w:val="20"/>
              </w:rPr>
              <w:t>Độ chối</w:t>
            </w:r>
            <w:r w:rsidRPr="004027CC">
              <w:rPr>
                <w:rFonts w:ascii="Arial" w:hAnsi="Arial" w:cs="Arial"/>
                <w:sz w:val="20"/>
                <w:szCs w:val="20"/>
              </w:rPr>
              <w:t xml:space="preserve"> của 1 nhát đập, cm</w:t>
            </w:r>
          </w:p>
        </w:tc>
        <w:tc>
          <w:tcPr>
            <w:tcW w:w="1435" w:type="dxa"/>
            <w:tcBorders>
              <w:top w:val="single" w:sz="4" w:space="0" w:color="auto"/>
              <w:left w:val="single" w:sz="4" w:space="0" w:color="auto"/>
              <w:bottom w:val="nil"/>
              <w:right w:val="single" w:sz="4" w:space="0" w:color="auto"/>
            </w:tcBorders>
            <w:shd w:val="clear" w:color="auto" w:fill="FFFFFF"/>
          </w:tcPr>
          <w:p w:rsidR="00155963" w:rsidRPr="004027CC" w:rsidP="007C375C">
            <w:pPr>
              <w:widowControl/>
              <w:spacing w:before="120"/>
              <w:jc w:val="center"/>
              <w:rPr>
                <w:rFonts w:ascii="Arial" w:hAnsi="Arial" w:cs="Arial"/>
                <w:sz w:val="20"/>
                <w:szCs w:val="20"/>
              </w:rPr>
            </w:pPr>
            <w:r w:rsidRPr="004027CC">
              <w:rPr>
                <w:rFonts w:ascii="Arial" w:hAnsi="Arial" w:cs="Arial"/>
                <w:sz w:val="20"/>
                <w:szCs w:val="20"/>
              </w:rPr>
              <w:t>Ghi chú</w:t>
            </w:r>
          </w:p>
        </w:tc>
      </w:tr>
      <w:tr>
        <w:tblPrEx>
          <w:tblW w:w="0" w:type="auto"/>
          <w:tblInd w:w="5" w:type="dxa"/>
          <w:tblCellMar>
            <w:left w:w="0" w:type="dxa"/>
            <w:right w:w="0" w:type="dxa"/>
          </w:tblCellMar>
          <w:tblLook w:val="0000"/>
        </w:tblPrEx>
        <w:tc>
          <w:tcPr>
            <w:tcW w:w="1291" w:type="dxa"/>
            <w:tcBorders>
              <w:top w:val="single" w:sz="4" w:space="0" w:color="auto"/>
              <w:left w:val="single" w:sz="4" w:space="0" w:color="auto"/>
              <w:bottom w:val="nil"/>
              <w:right w:val="nil"/>
            </w:tcBorders>
            <w:shd w:val="clear" w:color="auto" w:fill="FFFFFF"/>
          </w:tcPr>
          <w:p w:rsidR="00155963" w:rsidRPr="004027CC" w:rsidP="007C375C">
            <w:pPr>
              <w:widowControl/>
              <w:spacing w:before="120"/>
              <w:jc w:val="center"/>
              <w:rPr>
                <w:rFonts w:ascii="Arial" w:hAnsi="Arial" w:cs="Arial"/>
                <w:sz w:val="20"/>
                <w:szCs w:val="20"/>
              </w:rPr>
            </w:pPr>
            <w:r w:rsidRPr="004027CC">
              <w:rPr>
                <w:rFonts w:ascii="Arial" w:hAnsi="Arial" w:cs="Arial"/>
                <w:sz w:val="20"/>
                <w:szCs w:val="20"/>
              </w:rPr>
              <w:t>1</w:t>
            </w:r>
          </w:p>
        </w:tc>
        <w:tc>
          <w:tcPr>
            <w:tcW w:w="1714" w:type="dxa"/>
            <w:tcBorders>
              <w:top w:val="single" w:sz="4" w:space="0" w:color="auto"/>
              <w:left w:val="single" w:sz="4" w:space="0" w:color="auto"/>
              <w:bottom w:val="nil"/>
              <w:right w:val="nil"/>
            </w:tcBorders>
            <w:shd w:val="clear" w:color="auto" w:fill="FFFFFF"/>
          </w:tcPr>
          <w:p w:rsidR="00155963" w:rsidRPr="004027CC" w:rsidP="007C375C">
            <w:pPr>
              <w:widowControl/>
              <w:spacing w:before="120"/>
              <w:jc w:val="center"/>
              <w:rPr>
                <w:rFonts w:ascii="Arial" w:hAnsi="Arial" w:cs="Arial"/>
                <w:sz w:val="20"/>
                <w:szCs w:val="20"/>
              </w:rPr>
            </w:pPr>
            <w:r w:rsidRPr="004027CC">
              <w:rPr>
                <w:rFonts w:ascii="Arial" w:hAnsi="Arial" w:cs="Arial"/>
                <w:sz w:val="20"/>
                <w:szCs w:val="20"/>
              </w:rPr>
              <w:t>2</w:t>
            </w:r>
          </w:p>
        </w:tc>
        <w:tc>
          <w:tcPr>
            <w:tcW w:w="1853" w:type="dxa"/>
            <w:tcBorders>
              <w:top w:val="single" w:sz="4" w:space="0" w:color="auto"/>
              <w:left w:val="single" w:sz="4" w:space="0" w:color="auto"/>
              <w:bottom w:val="nil"/>
              <w:right w:val="nil"/>
            </w:tcBorders>
            <w:shd w:val="clear" w:color="auto" w:fill="FFFFFF"/>
          </w:tcPr>
          <w:p w:rsidR="00155963" w:rsidRPr="004027CC" w:rsidP="007C375C">
            <w:pPr>
              <w:widowControl/>
              <w:spacing w:before="120"/>
              <w:jc w:val="center"/>
              <w:rPr>
                <w:rFonts w:ascii="Arial" w:hAnsi="Arial" w:cs="Arial"/>
                <w:sz w:val="20"/>
                <w:szCs w:val="20"/>
              </w:rPr>
            </w:pPr>
            <w:r w:rsidRPr="004027CC">
              <w:rPr>
                <w:rFonts w:ascii="Arial" w:hAnsi="Arial" w:cs="Arial"/>
                <w:sz w:val="20"/>
                <w:szCs w:val="20"/>
              </w:rPr>
              <w:t>3</w:t>
            </w:r>
          </w:p>
        </w:tc>
        <w:tc>
          <w:tcPr>
            <w:tcW w:w="1714" w:type="dxa"/>
            <w:tcBorders>
              <w:top w:val="single" w:sz="4" w:space="0" w:color="auto"/>
              <w:left w:val="single" w:sz="4" w:space="0" w:color="auto"/>
              <w:bottom w:val="nil"/>
              <w:right w:val="nil"/>
            </w:tcBorders>
            <w:shd w:val="clear" w:color="auto" w:fill="FFFFFF"/>
          </w:tcPr>
          <w:p w:rsidR="00155963" w:rsidRPr="004027CC" w:rsidP="007C375C">
            <w:pPr>
              <w:widowControl/>
              <w:spacing w:before="120"/>
              <w:jc w:val="center"/>
              <w:rPr>
                <w:rFonts w:ascii="Arial" w:hAnsi="Arial" w:cs="Arial"/>
                <w:sz w:val="20"/>
                <w:szCs w:val="20"/>
              </w:rPr>
            </w:pPr>
            <w:r w:rsidRPr="004027CC">
              <w:rPr>
                <w:rFonts w:ascii="Arial" w:hAnsi="Arial" w:cs="Arial"/>
                <w:sz w:val="20"/>
                <w:szCs w:val="20"/>
              </w:rPr>
              <w:t>4</w:t>
            </w:r>
          </w:p>
        </w:tc>
        <w:tc>
          <w:tcPr>
            <w:tcW w:w="1709" w:type="dxa"/>
            <w:tcBorders>
              <w:top w:val="single" w:sz="4" w:space="0" w:color="auto"/>
              <w:left w:val="single" w:sz="4" w:space="0" w:color="auto"/>
              <w:bottom w:val="nil"/>
              <w:right w:val="nil"/>
            </w:tcBorders>
            <w:shd w:val="clear" w:color="auto" w:fill="FFFFFF"/>
          </w:tcPr>
          <w:p w:rsidR="00155963" w:rsidRPr="004027CC" w:rsidP="007C375C">
            <w:pPr>
              <w:widowControl/>
              <w:spacing w:before="120"/>
              <w:jc w:val="center"/>
              <w:rPr>
                <w:rFonts w:ascii="Arial" w:hAnsi="Arial" w:cs="Arial"/>
                <w:sz w:val="20"/>
                <w:szCs w:val="20"/>
              </w:rPr>
            </w:pPr>
            <w:r w:rsidRPr="004027CC">
              <w:rPr>
                <w:rFonts w:ascii="Arial" w:hAnsi="Arial" w:cs="Arial"/>
                <w:sz w:val="20"/>
                <w:szCs w:val="20"/>
              </w:rPr>
              <w:t>5</w:t>
            </w:r>
          </w:p>
        </w:tc>
        <w:tc>
          <w:tcPr>
            <w:tcW w:w="1435" w:type="dxa"/>
            <w:tcBorders>
              <w:top w:val="single" w:sz="4" w:space="0" w:color="auto"/>
              <w:left w:val="single" w:sz="4" w:space="0" w:color="auto"/>
              <w:bottom w:val="nil"/>
              <w:right w:val="single" w:sz="4" w:space="0" w:color="auto"/>
            </w:tcBorders>
            <w:shd w:val="clear" w:color="auto" w:fill="FFFFFF"/>
          </w:tcPr>
          <w:p w:rsidR="00155963" w:rsidRPr="004027CC" w:rsidP="007C375C">
            <w:pPr>
              <w:widowControl/>
              <w:spacing w:before="120"/>
              <w:jc w:val="center"/>
              <w:rPr>
                <w:rFonts w:ascii="Arial" w:hAnsi="Arial" w:cs="Arial"/>
                <w:sz w:val="20"/>
                <w:szCs w:val="20"/>
              </w:rPr>
            </w:pPr>
            <w:r w:rsidRPr="004027CC">
              <w:rPr>
                <w:rFonts w:ascii="Arial" w:hAnsi="Arial" w:cs="Arial"/>
                <w:sz w:val="20"/>
                <w:szCs w:val="20"/>
              </w:rPr>
              <w:t>6</w:t>
            </w:r>
          </w:p>
        </w:tc>
      </w:tr>
      <w:tr>
        <w:tblPrEx>
          <w:tblW w:w="0" w:type="auto"/>
          <w:tblInd w:w="5" w:type="dxa"/>
          <w:tblCellMar>
            <w:left w:w="0" w:type="dxa"/>
            <w:right w:w="0" w:type="dxa"/>
          </w:tblCellMar>
          <w:tblLook w:val="0000"/>
        </w:tblPrEx>
        <w:tc>
          <w:tcPr>
            <w:tcW w:w="1291"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1714"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1853"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1714"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1709"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1435" w:type="dxa"/>
            <w:tcBorders>
              <w:top w:val="single" w:sz="4" w:space="0" w:color="auto"/>
              <w:left w:val="single" w:sz="4" w:space="0" w:color="auto"/>
              <w:bottom w:val="nil"/>
              <w:right w:val="single" w:sz="4" w:space="0" w:color="auto"/>
            </w:tcBorders>
            <w:shd w:val="clear" w:color="auto" w:fill="FFFFFF"/>
          </w:tcPr>
          <w:p w:rsidR="00155963" w:rsidRPr="004027CC" w:rsidP="005B262C">
            <w:pPr>
              <w:widowControl/>
              <w:spacing w:before="120"/>
              <w:rPr>
                <w:rFonts w:ascii="Arial" w:hAnsi="Arial" w:cs="Arial"/>
                <w:sz w:val="20"/>
                <w:szCs w:val="20"/>
              </w:rPr>
            </w:pPr>
          </w:p>
        </w:tc>
      </w:tr>
      <w:tr>
        <w:tblPrEx>
          <w:tblW w:w="0" w:type="auto"/>
          <w:tblInd w:w="5" w:type="dxa"/>
          <w:tblCellMar>
            <w:left w:w="0" w:type="dxa"/>
            <w:right w:w="0" w:type="dxa"/>
          </w:tblCellMar>
          <w:tblLook w:val="0000"/>
        </w:tblPrEx>
        <w:tc>
          <w:tcPr>
            <w:tcW w:w="1291"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1714"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1853"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1714"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1709"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1435" w:type="dxa"/>
            <w:tcBorders>
              <w:top w:val="single" w:sz="4" w:space="0" w:color="auto"/>
              <w:left w:val="single" w:sz="4" w:space="0" w:color="auto"/>
              <w:bottom w:val="nil"/>
              <w:right w:val="single" w:sz="4" w:space="0" w:color="auto"/>
            </w:tcBorders>
            <w:shd w:val="clear" w:color="auto" w:fill="FFFFFF"/>
          </w:tcPr>
          <w:p w:rsidR="00155963" w:rsidRPr="004027CC" w:rsidP="005B262C">
            <w:pPr>
              <w:widowControl/>
              <w:spacing w:before="120"/>
              <w:rPr>
                <w:rFonts w:ascii="Arial" w:hAnsi="Arial" w:cs="Arial"/>
                <w:sz w:val="20"/>
                <w:szCs w:val="20"/>
              </w:rPr>
            </w:pPr>
          </w:p>
        </w:tc>
      </w:tr>
      <w:tr>
        <w:tblPrEx>
          <w:tblW w:w="0" w:type="auto"/>
          <w:tblInd w:w="5" w:type="dxa"/>
          <w:tblCellMar>
            <w:left w:w="0" w:type="dxa"/>
            <w:right w:w="0" w:type="dxa"/>
          </w:tblCellMar>
          <w:tblLook w:val="0000"/>
        </w:tblPrEx>
        <w:tc>
          <w:tcPr>
            <w:tcW w:w="1291"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1714"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1853"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1714"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1709"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1435" w:type="dxa"/>
            <w:tcBorders>
              <w:top w:val="single" w:sz="4" w:space="0" w:color="auto"/>
              <w:left w:val="single" w:sz="4" w:space="0" w:color="auto"/>
              <w:bottom w:val="nil"/>
              <w:right w:val="single" w:sz="4" w:space="0" w:color="auto"/>
            </w:tcBorders>
            <w:shd w:val="clear" w:color="auto" w:fill="FFFFFF"/>
          </w:tcPr>
          <w:p w:rsidR="00155963" w:rsidRPr="004027CC" w:rsidP="005B262C">
            <w:pPr>
              <w:widowControl/>
              <w:spacing w:before="120"/>
              <w:rPr>
                <w:rFonts w:ascii="Arial" w:hAnsi="Arial" w:cs="Arial"/>
                <w:sz w:val="20"/>
                <w:szCs w:val="20"/>
              </w:rPr>
            </w:pPr>
          </w:p>
        </w:tc>
      </w:tr>
      <w:tr>
        <w:tblPrEx>
          <w:tblW w:w="0" w:type="auto"/>
          <w:tblInd w:w="5" w:type="dxa"/>
          <w:tblCellMar>
            <w:left w:w="0" w:type="dxa"/>
            <w:right w:w="0" w:type="dxa"/>
          </w:tblCellMar>
          <w:tblLook w:val="0000"/>
        </w:tblPrEx>
        <w:tc>
          <w:tcPr>
            <w:tcW w:w="1291"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1714"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1853"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1714"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1709"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1435" w:type="dxa"/>
            <w:tcBorders>
              <w:top w:val="single" w:sz="4" w:space="0" w:color="auto"/>
              <w:left w:val="single" w:sz="4" w:space="0" w:color="auto"/>
              <w:bottom w:val="nil"/>
              <w:right w:val="single" w:sz="4" w:space="0" w:color="auto"/>
            </w:tcBorders>
            <w:shd w:val="clear" w:color="auto" w:fill="FFFFFF"/>
          </w:tcPr>
          <w:p w:rsidR="00155963" w:rsidRPr="004027CC" w:rsidP="005B262C">
            <w:pPr>
              <w:widowControl/>
              <w:spacing w:before="120"/>
              <w:rPr>
                <w:rFonts w:ascii="Arial" w:hAnsi="Arial" w:cs="Arial"/>
                <w:sz w:val="20"/>
                <w:szCs w:val="20"/>
              </w:rPr>
            </w:pPr>
          </w:p>
        </w:tc>
      </w:tr>
      <w:tr>
        <w:tblPrEx>
          <w:tblW w:w="0" w:type="auto"/>
          <w:tblInd w:w="5" w:type="dxa"/>
          <w:tblCellMar>
            <w:left w:w="0" w:type="dxa"/>
            <w:right w:w="0" w:type="dxa"/>
          </w:tblCellMar>
          <w:tblLook w:val="0000"/>
        </w:tblPrEx>
        <w:tc>
          <w:tcPr>
            <w:tcW w:w="1291"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1714"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1853"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1714"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1709"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1435" w:type="dxa"/>
            <w:tcBorders>
              <w:top w:val="single" w:sz="4" w:space="0" w:color="auto"/>
              <w:left w:val="single" w:sz="4" w:space="0" w:color="auto"/>
              <w:bottom w:val="nil"/>
              <w:right w:val="single" w:sz="4" w:space="0" w:color="auto"/>
            </w:tcBorders>
            <w:shd w:val="clear" w:color="auto" w:fill="FFFFFF"/>
          </w:tcPr>
          <w:p w:rsidR="00155963" w:rsidRPr="004027CC" w:rsidP="005B262C">
            <w:pPr>
              <w:widowControl/>
              <w:spacing w:before="120"/>
              <w:rPr>
                <w:rFonts w:ascii="Arial" w:hAnsi="Arial" w:cs="Arial"/>
                <w:sz w:val="20"/>
                <w:szCs w:val="20"/>
              </w:rPr>
            </w:pPr>
          </w:p>
        </w:tc>
      </w:tr>
      <w:tr>
        <w:tblPrEx>
          <w:tblW w:w="0" w:type="auto"/>
          <w:tblInd w:w="5" w:type="dxa"/>
          <w:tblCellMar>
            <w:left w:w="0" w:type="dxa"/>
            <w:right w:w="0" w:type="dxa"/>
          </w:tblCellMar>
          <w:tblLook w:val="0000"/>
        </w:tblPrEx>
        <w:tc>
          <w:tcPr>
            <w:tcW w:w="1291"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1714"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1853"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1714"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1709"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1435" w:type="dxa"/>
            <w:tcBorders>
              <w:top w:val="single" w:sz="4" w:space="0" w:color="auto"/>
              <w:left w:val="single" w:sz="4" w:space="0" w:color="auto"/>
              <w:bottom w:val="nil"/>
              <w:right w:val="single" w:sz="4" w:space="0" w:color="auto"/>
            </w:tcBorders>
            <w:shd w:val="clear" w:color="auto" w:fill="FFFFFF"/>
          </w:tcPr>
          <w:p w:rsidR="00155963" w:rsidRPr="004027CC" w:rsidP="005B262C">
            <w:pPr>
              <w:widowControl/>
              <w:spacing w:before="120"/>
              <w:rPr>
                <w:rFonts w:ascii="Arial" w:hAnsi="Arial" w:cs="Arial"/>
                <w:sz w:val="20"/>
                <w:szCs w:val="20"/>
              </w:rPr>
            </w:pPr>
          </w:p>
        </w:tc>
      </w:tr>
      <w:tr>
        <w:tblPrEx>
          <w:tblW w:w="0" w:type="auto"/>
          <w:tblInd w:w="5" w:type="dxa"/>
          <w:tblCellMar>
            <w:left w:w="0" w:type="dxa"/>
            <w:right w:w="0" w:type="dxa"/>
          </w:tblCellMar>
          <w:tblLook w:val="0000"/>
        </w:tblPrEx>
        <w:tc>
          <w:tcPr>
            <w:tcW w:w="1291"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1714"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1853"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1714"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1709"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1435" w:type="dxa"/>
            <w:tcBorders>
              <w:top w:val="single" w:sz="4" w:space="0" w:color="auto"/>
              <w:left w:val="single" w:sz="4" w:space="0" w:color="auto"/>
              <w:bottom w:val="nil"/>
              <w:right w:val="single" w:sz="4" w:space="0" w:color="auto"/>
            </w:tcBorders>
            <w:shd w:val="clear" w:color="auto" w:fill="FFFFFF"/>
          </w:tcPr>
          <w:p w:rsidR="00155963" w:rsidRPr="004027CC" w:rsidP="005B262C">
            <w:pPr>
              <w:widowControl/>
              <w:spacing w:before="120"/>
              <w:rPr>
                <w:rFonts w:ascii="Arial" w:hAnsi="Arial" w:cs="Arial"/>
                <w:sz w:val="20"/>
                <w:szCs w:val="20"/>
              </w:rPr>
            </w:pPr>
          </w:p>
        </w:tc>
      </w:tr>
      <w:tr>
        <w:tblPrEx>
          <w:tblW w:w="0" w:type="auto"/>
          <w:tblInd w:w="5" w:type="dxa"/>
          <w:tblCellMar>
            <w:left w:w="0" w:type="dxa"/>
            <w:right w:w="0" w:type="dxa"/>
          </w:tblCellMar>
          <w:tblLook w:val="0000"/>
        </w:tblPrEx>
        <w:tc>
          <w:tcPr>
            <w:tcW w:w="1291" w:type="dxa"/>
            <w:tcBorders>
              <w:top w:val="single" w:sz="4" w:space="0" w:color="auto"/>
              <w:left w:val="single" w:sz="4" w:space="0" w:color="auto"/>
              <w:bottom w:val="single" w:sz="4" w:space="0" w:color="auto"/>
              <w:right w:val="nil"/>
            </w:tcBorders>
            <w:shd w:val="clear" w:color="auto" w:fill="FFFFFF"/>
          </w:tcPr>
          <w:p w:rsidR="00155963" w:rsidRPr="004027CC" w:rsidP="005B262C">
            <w:pPr>
              <w:widowControl/>
              <w:spacing w:before="120"/>
              <w:rPr>
                <w:rFonts w:ascii="Arial" w:hAnsi="Arial" w:cs="Arial"/>
                <w:sz w:val="20"/>
                <w:szCs w:val="20"/>
              </w:rPr>
            </w:pPr>
          </w:p>
        </w:tc>
        <w:tc>
          <w:tcPr>
            <w:tcW w:w="1714" w:type="dxa"/>
            <w:tcBorders>
              <w:top w:val="single" w:sz="4" w:space="0" w:color="auto"/>
              <w:left w:val="single" w:sz="4" w:space="0" w:color="auto"/>
              <w:bottom w:val="single" w:sz="4" w:space="0" w:color="auto"/>
              <w:right w:val="nil"/>
            </w:tcBorders>
            <w:shd w:val="clear" w:color="auto" w:fill="FFFFFF"/>
          </w:tcPr>
          <w:p w:rsidR="00155963" w:rsidRPr="004027CC" w:rsidP="005B262C">
            <w:pPr>
              <w:widowControl/>
              <w:spacing w:before="120"/>
              <w:rPr>
                <w:rFonts w:ascii="Arial" w:hAnsi="Arial" w:cs="Arial"/>
                <w:sz w:val="20"/>
                <w:szCs w:val="20"/>
              </w:rPr>
            </w:pPr>
          </w:p>
        </w:tc>
        <w:tc>
          <w:tcPr>
            <w:tcW w:w="1853" w:type="dxa"/>
            <w:tcBorders>
              <w:top w:val="single" w:sz="4" w:space="0" w:color="auto"/>
              <w:left w:val="single" w:sz="4" w:space="0" w:color="auto"/>
              <w:bottom w:val="single" w:sz="4" w:space="0" w:color="auto"/>
              <w:right w:val="nil"/>
            </w:tcBorders>
            <w:shd w:val="clear" w:color="auto" w:fill="FFFFFF"/>
          </w:tcPr>
          <w:p w:rsidR="00155963" w:rsidRPr="004027CC" w:rsidP="005B262C">
            <w:pPr>
              <w:widowControl/>
              <w:spacing w:before="120"/>
              <w:rPr>
                <w:rFonts w:ascii="Arial" w:hAnsi="Arial" w:cs="Arial"/>
                <w:sz w:val="20"/>
                <w:szCs w:val="20"/>
              </w:rPr>
            </w:pPr>
          </w:p>
        </w:tc>
        <w:tc>
          <w:tcPr>
            <w:tcW w:w="1714" w:type="dxa"/>
            <w:tcBorders>
              <w:top w:val="single" w:sz="4" w:space="0" w:color="auto"/>
              <w:left w:val="single" w:sz="4" w:space="0" w:color="auto"/>
              <w:bottom w:val="single" w:sz="4" w:space="0" w:color="auto"/>
              <w:right w:val="nil"/>
            </w:tcBorders>
            <w:shd w:val="clear" w:color="auto" w:fill="FFFFFF"/>
          </w:tcPr>
          <w:p w:rsidR="00155963" w:rsidRPr="004027CC" w:rsidP="005B262C">
            <w:pPr>
              <w:widowControl/>
              <w:spacing w:before="120"/>
              <w:rPr>
                <w:rFonts w:ascii="Arial" w:hAnsi="Arial" w:cs="Arial"/>
                <w:sz w:val="20"/>
                <w:szCs w:val="20"/>
              </w:rPr>
            </w:pPr>
          </w:p>
        </w:tc>
        <w:tc>
          <w:tcPr>
            <w:tcW w:w="1709" w:type="dxa"/>
            <w:tcBorders>
              <w:top w:val="single" w:sz="4" w:space="0" w:color="auto"/>
              <w:left w:val="single" w:sz="4" w:space="0" w:color="auto"/>
              <w:bottom w:val="single" w:sz="4" w:space="0" w:color="auto"/>
              <w:right w:val="nil"/>
            </w:tcBorders>
            <w:shd w:val="clear" w:color="auto" w:fill="FFFFFF"/>
          </w:tcPr>
          <w:p w:rsidR="00155963" w:rsidRPr="004027CC" w:rsidP="005B262C">
            <w:pPr>
              <w:widowControl/>
              <w:spacing w:before="120"/>
              <w:rPr>
                <w:rFonts w:ascii="Arial" w:hAnsi="Arial" w:cs="Arial"/>
                <w:sz w:val="20"/>
                <w:szCs w:val="20"/>
              </w:rPr>
            </w:pPr>
          </w:p>
        </w:tc>
        <w:tc>
          <w:tcPr>
            <w:tcW w:w="1435" w:type="dxa"/>
            <w:tcBorders>
              <w:top w:val="single" w:sz="4" w:space="0" w:color="auto"/>
              <w:left w:val="single" w:sz="4" w:space="0" w:color="auto"/>
              <w:bottom w:val="single" w:sz="4" w:space="0" w:color="auto"/>
              <w:right w:val="single" w:sz="4" w:space="0" w:color="auto"/>
            </w:tcBorders>
            <w:shd w:val="clear" w:color="auto" w:fill="FFFFFF"/>
          </w:tcPr>
          <w:p w:rsidR="00155963" w:rsidRPr="004027CC" w:rsidP="005B262C">
            <w:pPr>
              <w:widowControl/>
              <w:spacing w:before="120"/>
              <w:rPr>
                <w:rFonts w:ascii="Arial" w:hAnsi="Arial" w:cs="Arial"/>
                <w:sz w:val="20"/>
                <w:szCs w:val="20"/>
              </w:rPr>
            </w:pPr>
          </w:p>
        </w:tc>
      </w:tr>
    </w:tbl>
    <w:p w:rsidR="006D4ACB" w:rsidP="005B262C">
      <w:pPr>
        <w:widowControl/>
        <w:spacing w:before="120"/>
        <w:rPr>
          <w:rFonts w:ascii="Arial" w:hAnsi="Arial" w:cs="Arial"/>
          <w:sz w:val="20"/>
          <w:szCs w:val="20"/>
          <w:lang w:val="en-US"/>
        </w:rPr>
      </w:pPr>
    </w:p>
    <w:tbl>
      <w:tblPr>
        <w:tblStyle w:val="TableNormal"/>
        <w:tblW w:w="0" w:type="auto"/>
        <w:tblLook w:val="01E0"/>
      </w:tblPr>
      <w:tblGrid>
        <w:gridCol w:w="4428"/>
        <w:gridCol w:w="4428"/>
      </w:tblGrid>
      <w:tr w:rsidTr="00B00D4E">
        <w:tblPrEx>
          <w:tblW w:w="0" w:type="auto"/>
          <w:tblLook w:val="01E0"/>
        </w:tblPrEx>
        <w:tc>
          <w:tcPr>
            <w:tcW w:w="4428" w:type="dxa"/>
          </w:tcPr>
          <w:p w:rsidR="006D4ACB" w:rsidRPr="00B00D4E" w:rsidP="00B00D4E">
            <w:pPr>
              <w:widowControl/>
              <w:spacing w:before="120"/>
              <w:jc w:val="center"/>
              <w:rPr>
                <w:rFonts w:ascii="Arial" w:hAnsi="Arial" w:cs="Arial"/>
                <w:sz w:val="20"/>
                <w:szCs w:val="20"/>
                <w:lang w:val="en-US"/>
              </w:rPr>
            </w:pPr>
            <w:r w:rsidRPr="00B00D4E">
              <w:rPr>
                <w:rFonts w:ascii="Arial" w:hAnsi="Arial" w:cs="Arial"/>
                <w:sz w:val="20"/>
                <w:szCs w:val="20"/>
              </w:rPr>
              <w:t>Kỹ thuật thi công</w:t>
            </w:r>
          </w:p>
        </w:tc>
        <w:tc>
          <w:tcPr>
            <w:tcW w:w="4428" w:type="dxa"/>
          </w:tcPr>
          <w:p w:rsidR="006D4ACB" w:rsidRPr="00B00D4E" w:rsidP="00B00D4E">
            <w:pPr>
              <w:widowControl/>
              <w:spacing w:before="120"/>
              <w:jc w:val="center"/>
              <w:rPr>
                <w:rFonts w:ascii="Arial" w:hAnsi="Arial" w:cs="Arial"/>
                <w:sz w:val="20"/>
                <w:szCs w:val="20"/>
                <w:lang w:val="en-US"/>
              </w:rPr>
            </w:pPr>
            <w:r w:rsidRPr="00B00D4E">
              <w:rPr>
                <w:rFonts w:ascii="Arial" w:hAnsi="Arial" w:cs="Arial"/>
                <w:sz w:val="20"/>
                <w:szCs w:val="20"/>
              </w:rPr>
              <w:t>Tư vấn giám sát</w:t>
            </w:r>
          </w:p>
        </w:tc>
      </w:tr>
    </w:tbl>
    <w:p w:rsidR="006D4ACB" w:rsidP="005B262C">
      <w:pPr>
        <w:widowControl/>
        <w:spacing w:before="120"/>
        <w:rPr>
          <w:rFonts w:ascii="Arial" w:hAnsi="Arial" w:cs="Arial"/>
          <w:sz w:val="20"/>
          <w:szCs w:val="20"/>
          <w:lang w:val="en-US"/>
        </w:rPr>
      </w:pPr>
    </w:p>
    <w:p w:rsidR="00155963" w:rsidP="005B262C">
      <w:pPr>
        <w:widowControl/>
        <w:spacing w:before="120"/>
        <w:rPr>
          <w:rFonts w:ascii="Arial" w:hAnsi="Arial" w:cs="Arial"/>
          <w:sz w:val="20"/>
          <w:szCs w:val="20"/>
          <w:lang w:val="en-US"/>
        </w:rPr>
      </w:pPr>
      <w:r w:rsidRPr="004027CC">
        <w:rPr>
          <w:rFonts w:ascii="Arial" w:hAnsi="Arial" w:cs="Arial"/>
          <w:sz w:val="20"/>
          <w:szCs w:val="20"/>
        </w:rPr>
        <w:t>A.2 Tổng hợp đóng cọc</w:t>
      </w:r>
    </w:p>
    <w:p w:rsidR="006D4ACB" w:rsidRPr="007C375C" w:rsidP="006D4ACB">
      <w:pPr>
        <w:widowControl/>
        <w:tabs>
          <w:tab w:val="left" w:leader="dot" w:pos="5040"/>
        </w:tabs>
        <w:spacing w:before="120"/>
        <w:rPr>
          <w:rFonts w:ascii="Arial" w:hAnsi="Arial" w:cs="Arial"/>
          <w:sz w:val="20"/>
          <w:szCs w:val="20"/>
          <w:lang w:val="en-US"/>
        </w:rPr>
      </w:pPr>
      <w:r w:rsidRPr="004027CC">
        <w:rPr>
          <w:rFonts w:ascii="Arial" w:hAnsi="Arial" w:cs="Arial"/>
          <w:sz w:val="20"/>
          <w:szCs w:val="20"/>
        </w:rPr>
        <w:t>Tên Nhà thầu:</w:t>
      </w:r>
      <w:r>
        <w:rPr>
          <w:rFonts w:ascii="Arial" w:hAnsi="Arial" w:cs="Arial"/>
          <w:sz w:val="20"/>
          <w:szCs w:val="20"/>
        </w:rPr>
        <w:t xml:space="preserve"> </w:t>
      </w:r>
      <w:r>
        <w:rPr>
          <w:rFonts w:ascii="Arial" w:hAnsi="Arial" w:cs="Arial"/>
          <w:sz w:val="20"/>
          <w:szCs w:val="20"/>
          <w:lang w:val="en-US"/>
        </w:rPr>
        <w:tab/>
      </w:r>
    </w:p>
    <w:p w:rsidR="006D4ACB" w:rsidRPr="007C375C" w:rsidP="006D4ACB">
      <w:pPr>
        <w:widowControl/>
        <w:tabs>
          <w:tab w:val="left" w:leader="dot" w:pos="5040"/>
        </w:tabs>
        <w:spacing w:before="120"/>
        <w:rPr>
          <w:rFonts w:ascii="Arial" w:hAnsi="Arial" w:cs="Arial"/>
          <w:sz w:val="20"/>
          <w:szCs w:val="20"/>
          <w:lang w:val="en-US"/>
        </w:rPr>
      </w:pPr>
      <w:r w:rsidRPr="004027CC">
        <w:rPr>
          <w:rFonts w:ascii="Arial" w:hAnsi="Arial" w:cs="Arial"/>
          <w:sz w:val="20"/>
          <w:szCs w:val="20"/>
        </w:rPr>
        <w:t>Công trình:</w:t>
      </w:r>
      <w:r>
        <w:rPr>
          <w:rFonts w:ascii="Arial" w:hAnsi="Arial" w:cs="Arial"/>
          <w:sz w:val="20"/>
          <w:szCs w:val="20"/>
        </w:rPr>
        <w:t xml:space="preserve"> </w:t>
      </w:r>
      <w:r>
        <w:rPr>
          <w:rFonts w:ascii="Arial" w:hAnsi="Arial" w:cs="Arial"/>
          <w:sz w:val="20"/>
          <w:szCs w:val="20"/>
          <w:lang w:val="en-US"/>
        </w:rPr>
        <w:tab/>
      </w:r>
    </w:p>
    <w:p w:rsidR="006D4ACB" w:rsidRPr="006D4ACB" w:rsidP="006D4ACB">
      <w:pPr>
        <w:widowControl/>
        <w:spacing w:before="120"/>
        <w:jc w:val="center"/>
        <w:rPr>
          <w:rFonts w:ascii="Arial" w:hAnsi="Arial" w:cs="Arial"/>
          <w:b/>
          <w:sz w:val="20"/>
          <w:szCs w:val="20"/>
        </w:rPr>
      </w:pPr>
      <w:r w:rsidRPr="006D4ACB">
        <w:rPr>
          <w:rFonts w:ascii="Arial" w:hAnsi="Arial" w:cs="Arial"/>
          <w:b/>
          <w:sz w:val="20"/>
          <w:szCs w:val="20"/>
        </w:rPr>
        <w:t>Báo cáo tổng hợp đóng cọc</w:t>
      </w:r>
    </w:p>
    <w:p w:rsidR="006D4ACB" w:rsidRPr="004027CC" w:rsidP="006D4ACB">
      <w:pPr>
        <w:widowControl/>
        <w:spacing w:before="120"/>
        <w:jc w:val="center"/>
        <w:rPr>
          <w:rFonts w:ascii="Arial" w:hAnsi="Arial" w:cs="Arial"/>
          <w:sz w:val="20"/>
          <w:szCs w:val="20"/>
        </w:rPr>
      </w:pPr>
      <w:r w:rsidRPr="004027CC">
        <w:rPr>
          <w:rFonts w:ascii="Arial" w:hAnsi="Arial" w:cs="Arial"/>
          <w:sz w:val="20"/>
          <w:szCs w:val="20"/>
        </w:rPr>
        <w:t>(Từ N</w:t>
      </w:r>
      <w:r w:rsidRPr="007C375C">
        <w:rPr>
          <w:rFonts w:ascii="Arial" w:hAnsi="Arial" w:cs="Arial"/>
          <w:sz w:val="20"/>
          <w:szCs w:val="20"/>
          <w:vertAlign w:val="superscript"/>
          <w:lang w:val="en-US"/>
        </w:rPr>
        <w:t>0</w:t>
      </w:r>
      <w:r>
        <w:rPr>
          <w:rFonts w:ascii="Arial" w:hAnsi="Arial" w:cs="Arial"/>
          <w:sz w:val="20"/>
          <w:szCs w:val="20"/>
        </w:rPr>
        <w:t xml:space="preserve"> </w:t>
      </w:r>
      <w:r>
        <w:rPr>
          <w:rFonts w:ascii="Arial" w:hAnsi="Arial" w:cs="Arial"/>
          <w:sz w:val="20"/>
          <w:szCs w:val="20"/>
          <w:lang w:val="en-US"/>
        </w:rPr>
        <w:t xml:space="preserve">.................... </w:t>
      </w:r>
      <w:r>
        <w:rPr>
          <w:rFonts w:ascii="Arial" w:hAnsi="Arial" w:cs="Arial"/>
          <w:sz w:val="20"/>
          <w:szCs w:val="20"/>
        </w:rPr>
        <w:t>đến</w:t>
      </w:r>
      <w:r w:rsidRPr="004027CC">
        <w:rPr>
          <w:rFonts w:ascii="Arial" w:hAnsi="Arial" w:cs="Arial"/>
          <w:sz w:val="20"/>
          <w:szCs w:val="20"/>
        </w:rPr>
        <w:t xml:space="preserve"> N</w:t>
      </w:r>
      <w:r w:rsidRPr="007C375C">
        <w:rPr>
          <w:rFonts w:ascii="Arial" w:hAnsi="Arial" w:cs="Arial"/>
          <w:sz w:val="20"/>
          <w:szCs w:val="20"/>
          <w:vertAlign w:val="superscript"/>
          <w:lang w:val="en-US"/>
        </w:rPr>
        <w:t>0</w:t>
      </w:r>
      <w:r>
        <w:rPr>
          <w:rFonts w:ascii="Arial" w:hAnsi="Arial" w:cs="Arial"/>
          <w:sz w:val="20"/>
          <w:szCs w:val="20"/>
        </w:rPr>
        <w:t xml:space="preserve"> </w:t>
      </w:r>
      <w:r>
        <w:rPr>
          <w:rFonts w:ascii="Arial" w:hAnsi="Arial" w:cs="Arial"/>
          <w:sz w:val="20"/>
          <w:szCs w:val="20"/>
          <w:lang w:val="en-US"/>
        </w:rPr>
        <w:t>............................</w:t>
      </w:r>
      <w:r w:rsidRPr="004027CC">
        <w:rPr>
          <w:rFonts w:ascii="Arial" w:hAnsi="Arial" w:cs="Arial"/>
          <w:sz w:val="20"/>
          <w:szCs w:val="20"/>
        </w:rPr>
        <w:t>)</w:t>
      </w:r>
    </w:p>
    <w:p w:rsidR="006D4ACB" w:rsidRPr="007C375C" w:rsidP="006D4ACB">
      <w:pPr>
        <w:widowControl/>
        <w:tabs>
          <w:tab w:val="left" w:leader="dot" w:pos="8280"/>
        </w:tabs>
        <w:spacing w:before="120"/>
        <w:jc w:val="center"/>
        <w:rPr>
          <w:rFonts w:ascii="Arial" w:hAnsi="Arial" w:cs="Arial"/>
          <w:sz w:val="20"/>
          <w:szCs w:val="20"/>
          <w:lang w:val="en-US"/>
        </w:rPr>
      </w:pPr>
      <w:r w:rsidRPr="004027CC">
        <w:rPr>
          <w:rFonts w:ascii="Arial" w:hAnsi="Arial" w:cs="Arial"/>
          <w:sz w:val="20"/>
          <w:szCs w:val="20"/>
        </w:rPr>
        <w:t>Bắt đầu</w:t>
      </w:r>
      <w:r>
        <w:rPr>
          <w:rFonts w:ascii="Arial" w:hAnsi="Arial" w:cs="Arial"/>
          <w:sz w:val="20"/>
          <w:szCs w:val="20"/>
          <w:lang w:val="en-US"/>
        </w:rPr>
        <w:t>..........................</w:t>
      </w:r>
      <w:r>
        <w:rPr>
          <w:rFonts w:ascii="Arial" w:hAnsi="Arial" w:cs="Arial"/>
          <w:sz w:val="20"/>
          <w:szCs w:val="20"/>
        </w:rPr>
        <w:t xml:space="preserve"> Kết</w:t>
      </w:r>
      <w:r w:rsidRPr="004027CC">
        <w:rPr>
          <w:rFonts w:ascii="Arial" w:hAnsi="Arial" w:cs="Arial"/>
          <w:sz w:val="20"/>
          <w:szCs w:val="20"/>
        </w:rPr>
        <w:t xml:space="preserve"> thúc</w:t>
      </w:r>
      <w:r>
        <w:rPr>
          <w:rFonts w:ascii="Arial" w:hAnsi="Arial" w:cs="Arial"/>
          <w:sz w:val="20"/>
          <w:szCs w:val="20"/>
          <w:lang w:val="en-US"/>
        </w:rPr>
        <w:t xml:space="preserve"> ...................</w:t>
      </w:r>
    </w:p>
    <w:tbl>
      <w:tblPr>
        <w:tblStyle w:val="TableNormal"/>
        <w:tblW w:w="8664" w:type="dxa"/>
        <w:tblInd w:w="5" w:type="dxa"/>
        <w:tblCellMar>
          <w:left w:w="0" w:type="dxa"/>
          <w:right w:w="0" w:type="dxa"/>
        </w:tblCellMar>
        <w:tblLook w:val="0000"/>
      </w:tblPr>
      <w:tblGrid>
        <w:gridCol w:w="488"/>
        <w:gridCol w:w="604"/>
        <w:gridCol w:w="728"/>
        <w:gridCol w:w="890"/>
        <w:gridCol w:w="728"/>
        <w:gridCol w:w="728"/>
        <w:gridCol w:w="728"/>
        <w:gridCol w:w="980"/>
        <w:gridCol w:w="852"/>
        <w:gridCol w:w="975"/>
        <w:gridCol w:w="963"/>
      </w:tblGrid>
      <w:tr>
        <w:tblPrEx>
          <w:tblW w:w="8664" w:type="dxa"/>
          <w:tblInd w:w="5" w:type="dxa"/>
          <w:tblCellMar>
            <w:left w:w="0" w:type="dxa"/>
            <w:right w:w="0" w:type="dxa"/>
          </w:tblCellMar>
          <w:tblLook w:val="0000"/>
        </w:tblPrEx>
        <w:tc>
          <w:tcPr>
            <w:tcW w:w="488" w:type="dxa"/>
            <w:vMerge w:val="restart"/>
            <w:tcBorders>
              <w:top w:val="single" w:sz="4" w:space="0" w:color="auto"/>
              <w:left w:val="single" w:sz="4" w:space="0" w:color="auto"/>
              <w:bottom w:val="nil"/>
              <w:right w:val="nil"/>
            </w:tcBorders>
            <w:shd w:val="clear" w:color="auto" w:fill="FFFFFF"/>
          </w:tcPr>
          <w:p w:rsidR="00155963" w:rsidRPr="004027CC" w:rsidP="006D4ACB">
            <w:pPr>
              <w:widowControl/>
              <w:spacing w:before="120"/>
              <w:jc w:val="center"/>
              <w:rPr>
                <w:rFonts w:ascii="Arial" w:hAnsi="Arial" w:cs="Arial"/>
                <w:sz w:val="20"/>
                <w:szCs w:val="20"/>
              </w:rPr>
            </w:pPr>
            <w:r w:rsidRPr="004027CC">
              <w:rPr>
                <w:rFonts w:ascii="Arial" w:hAnsi="Arial" w:cs="Arial"/>
                <w:sz w:val="20"/>
                <w:szCs w:val="20"/>
              </w:rPr>
              <w:t>TT</w:t>
            </w:r>
          </w:p>
        </w:tc>
        <w:tc>
          <w:tcPr>
            <w:tcW w:w="604" w:type="dxa"/>
            <w:vMerge w:val="restart"/>
            <w:tcBorders>
              <w:top w:val="single" w:sz="4" w:space="0" w:color="auto"/>
              <w:left w:val="single" w:sz="4" w:space="0" w:color="auto"/>
              <w:bottom w:val="nil"/>
              <w:right w:val="nil"/>
            </w:tcBorders>
            <w:shd w:val="clear" w:color="auto" w:fill="FFFFFF"/>
          </w:tcPr>
          <w:p w:rsidR="00155963" w:rsidRPr="004027CC" w:rsidP="006D4ACB">
            <w:pPr>
              <w:widowControl/>
              <w:spacing w:before="120"/>
              <w:jc w:val="center"/>
              <w:rPr>
                <w:rFonts w:ascii="Arial" w:hAnsi="Arial" w:cs="Arial"/>
                <w:sz w:val="20"/>
                <w:szCs w:val="20"/>
              </w:rPr>
            </w:pPr>
            <w:r w:rsidRPr="004027CC">
              <w:rPr>
                <w:rFonts w:ascii="Arial" w:hAnsi="Arial" w:cs="Arial"/>
                <w:sz w:val="20"/>
                <w:szCs w:val="20"/>
              </w:rPr>
              <w:t>Tên</w:t>
            </w:r>
            <w:r w:rsidR="006D4ACB">
              <w:rPr>
                <w:rFonts w:ascii="Arial" w:hAnsi="Arial" w:cs="Arial"/>
                <w:sz w:val="20"/>
                <w:szCs w:val="20"/>
                <w:lang w:val="en-US"/>
              </w:rPr>
              <w:t xml:space="preserve"> </w:t>
            </w:r>
            <w:r w:rsidRPr="004027CC">
              <w:rPr>
                <w:rFonts w:ascii="Arial" w:hAnsi="Arial" w:cs="Arial"/>
                <w:sz w:val="20"/>
                <w:szCs w:val="20"/>
              </w:rPr>
              <w:t>cọc</w:t>
            </w:r>
          </w:p>
        </w:tc>
        <w:tc>
          <w:tcPr>
            <w:tcW w:w="728" w:type="dxa"/>
            <w:vMerge w:val="restart"/>
            <w:tcBorders>
              <w:top w:val="single" w:sz="4" w:space="0" w:color="auto"/>
              <w:left w:val="single" w:sz="4" w:space="0" w:color="auto"/>
              <w:bottom w:val="nil"/>
              <w:right w:val="nil"/>
            </w:tcBorders>
            <w:shd w:val="clear" w:color="auto" w:fill="FFFFFF"/>
          </w:tcPr>
          <w:p w:rsidR="00155963" w:rsidRPr="004027CC" w:rsidP="006D4ACB">
            <w:pPr>
              <w:widowControl/>
              <w:spacing w:before="120"/>
              <w:jc w:val="center"/>
              <w:rPr>
                <w:rFonts w:ascii="Arial" w:hAnsi="Arial" w:cs="Arial"/>
                <w:sz w:val="20"/>
                <w:szCs w:val="20"/>
              </w:rPr>
            </w:pPr>
            <w:r w:rsidRPr="004027CC">
              <w:rPr>
                <w:rFonts w:ascii="Arial" w:hAnsi="Arial" w:cs="Arial"/>
                <w:sz w:val="20"/>
                <w:szCs w:val="20"/>
              </w:rPr>
              <w:t>Loại</w:t>
            </w:r>
            <w:r w:rsidR="006D4ACB">
              <w:rPr>
                <w:rFonts w:ascii="Arial" w:hAnsi="Arial" w:cs="Arial"/>
                <w:sz w:val="20"/>
                <w:szCs w:val="20"/>
                <w:lang w:val="en-US"/>
              </w:rPr>
              <w:t xml:space="preserve"> </w:t>
            </w:r>
            <w:r w:rsidRPr="004027CC">
              <w:rPr>
                <w:rFonts w:ascii="Arial" w:hAnsi="Arial" w:cs="Arial"/>
                <w:sz w:val="20"/>
                <w:szCs w:val="20"/>
              </w:rPr>
              <w:t>cọc</w:t>
            </w:r>
          </w:p>
        </w:tc>
        <w:tc>
          <w:tcPr>
            <w:tcW w:w="890" w:type="dxa"/>
            <w:vMerge w:val="restart"/>
            <w:tcBorders>
              <w:top w:val="single" w:sz="4" w:space="0" w:color="auto"/>
              <w:left w:val="single" w:sz="4" w:space="0" w:color="auto"/>
              <w:bottom w:val="nil"/>
              <w:right w:val="nil"/>
            </w:tcBorders>
            <w:shd w:val="clear" w:color="auto" w:fill="FFFFFF"/>
          </w:tcPr>
          <w:p w:rsidR="00155963" w:rsidRPr="004027CC" w:rsidP="006D4ACB">
            <w:pPr>
              <w:widowControl/>
              <w:spacing w:before="120"/>
              <w:jc w:val="center"/>
              <w:rPr>
                <w:rFonts w:ascii="Arial" w:hAnsi="Arial" w:cs="Arial"/>
                <w:sz w:val="20"/>
                <w:szCs w:val="20"/>
              </w:rPr>
            </w:pPr>
            <w:r w:rsidRPr="004027CC">
              <w:rPr>
                <w:rFonts w:ascii="Arial" w:hAnsi="Arial" w:cs="Arial"/>
                <w:sz w:val="20"/>
                <w:szCs w:val="20"/>
              </w:rPr>
              <w:t>Ngày/ca</w:t>
            </w:r>
          </w:p>
        </w:tc>
        <w:tc>
          <w:tcPr>
            <w:tcW w:w="1455" w:type="dxa"/>
            <w:gridSpan w:val="2"/>
            <w:tcBorders>
              <w:top w:val="single" w:sz="4" w:space="0" w:color="auto"/>
              <w:left w:val="single" w:sz="4" w:space="0" w:color="auto"/>
              <w:bottom w:val="nil"/>
              <w:right w:val="nil"/>
            </w:tcBorders>
            <w:shd w:val="clear" w:color="auto" w:fill="FFFFFF"/>
          </w:tcPr>
          <w:p w:rsidR="00155963" w:rsidRPr="004027CC" w:rsidP="006D4ACB">
            <w:pPr>
              <w:widowControl/>
              <w:spacing w:before="120"/>
              <w:jc w:val="center"/>
              <w:rPr>
                <w:rFonts w:ascii="Arial" w:hAnsi="Arial" w:cs="Arial"/>
                <w:sz w:val="20"/>
                <w:szCs w:val="20"/>
              </w:rPr>
            </w:pPr>
            <w:r w:rsidRPr="004027CC">
              <w:rPr>
                <w:rFonts w:ascii="Arial" w:hAnsi="Arial" w:cs="Arial"/>
                <w:sz w:val="20"/>
                <w:szCs w:val="20"/>
              </w:rPr>
              <w:t>Độ sâu, m</w:t>
            </w:r>
          </w:p>
        </w:tc>
        <w:tc>
          <w:tcPr>
            <w:tcW w:w="728" w:type="dxa"/>
            <w:vMerge w:val="restart"/>
            <w:tcBorders>
              <w:top w:val="single" w:sz="4" w:space="0" w:color="auto"/>
              <w:left w:val="single" w:sz="4" w:space="0" w:color="auto"/>
              <w:bottom w:val="nil"/>
              <w:right w:val="nil"/>
            </w:tcBorders>
            <w:shd w:val="clear" w:color="auto" w:fill="FFFFFF"/>
          </w:tcPr>
          <w:p w:rsidR="00155963" w:rsidRPr="004027CC" w:rsidP="006D4ACB">
            <w:pPr>
              <w:widowControl/>
              <w:spacing w:before="120"/>
              <w:jc w:val="center"/>
              <w:rPr>
                <w:rFonts w:ascii="Arial" w:hAnsi="Arial" w:cs="Arial"/>
                <w:sz w:val="20"/>
                <w:szCs w:val="20"/>
              </w:rPr>
            </w:pPr>
            <w:r w:rsidRPr="004027CC">
              <w:rPr>
                <w:rFonts w:ascii="Arial" w:hAnsi="Arial" w:cs="Arial"/>
                <w:sz w:val="20"/>
                <w:szCs w:val="20"/>
              </w:rPr>
              <w:t>Loại</w:t>
            </w:r>
            <w:r w:rsidR="006D4ACB">
              <w:rPr>
                <w:rFonts w:ascii="Arial" w:hAnsi="Arial" w:cs="Arial"/>
                <w:sz w:val="20"/>
                <w:szCs w:val="20"/>
                <w:lang w:val="en-US"/>
              </w:rPr>
              <w:t xml:space="preserve"> </w:t>
            </w:r>
            <w:r w:rsidRPr="004027CC">
              <w:rPr>
                <w:rFonts w:ascii="Arial" w:hAnsi="Arial" w:cs="Arial"/>
                <w:sz w:val="20"/>
                <w:szCs w:val="20"/>
              </w:rPr>
              <w:t>búa</w:t>
            </w:r>
          </w:p>
        </w:tc>
        <w:tc>
          <w:tcPr>
            <w:tcW w:w="980" w:type="dxa"/>
            <w:vMerge w:val="restart"/>
            <w:tcBorders>
              <w:top w:val="single" w:sz="4" w:space="0" w:color="auto"/>
              <w:left w:val="single" w:sz="4" w:space="0" w:color="auto"/>
              <w:bottom w:val="nil"/>
              <w:right w:val="nil"/>
            </w:tcBorders>
            <w:shd w:val="clear" w:color="auto" w:fill="FFFFFF"/>
          </w:tcPr>
          <w:p w:rsidR="00155963" w:rsidRPr="004027CC" w:rsidP="006D4ACB">
            <w:pPr>
              <w:widowControl/>
              <w:spacing w:before="120"/>
              <w:jc w:val="center"/>
              <w:rPr>
                <w:rFonts w:ascii="Arial" w:hAnsi="Arial" w:cs="Arial"/>
                <w:sz w:val="20"/>
                <w:szCs w:val="20"/>
              </w:rPr>
            </w:pPr>
            <w:r w:rsidRPr="004027CC">
              <w:rPr>
                <w:rFonts w:ascii="Arial" w:hAnsi="Arial" w:cs="Arial"/>
                <w:sz w:val="20"/>
                <w:szCs w:val="20"/>
              </w:rPr>
              <w:t>Tổng số nhát đập</w:t>
            </w:r>
          </w:p>
        </w:tc>
        <w:tc>
          <w:tcPr>
            <w:tcW w:w="1827" w:type="dxa"/>
            <w:gridSpan w:val="2"/>
            <w:tcBorders>
              <w:top w:val="single" w:sz="4" w:space="0" w:color="auto"/>
              <w:left w:val="single" w:sz="4" w:space="0" w:color="auto"/>
              <w:bottom w:val="nil"/>
              <w:right w:val="nil"/>
            </w:tcBorders>
            <w:shd w:val="clear" w:color="auto" w:fill="FFFFFF"/>
          </w:tcPr>
          <w:p w:rsidR="00155963" w:rsidRPr="004027CC" w:rsidP="006D4ACB">
            <w:pPr>
              <w:widowControl/>
              <w:spacing w:before="120"/>
              <w:jc w:val="center"/>
              <w:rPr>
                <w:rFonts w:ascii="Arial" w:hAnsi="Arial" w:cs="Arial"/>
                <w:sz w:val="20"/>
                <w:szCs w:val="20"/>
              </w:rPr>
            </w:pPr>
            <w:r w:rsidRPr="004027CC">
              <w:rPr>
                <w:rFonts w:ascii="Arial" w:hAnsi="Arial" w:cs="Arial"/>
                <w:sz w:val="20"/>
                <w:szCs w:val="20"/>
              </w:rPr>
              <w:t>Độ chối, cm</w:t>
            </w:r>
          </w:p>
        </w:tc>
        <w:tc>
          <w:tcPr>
            <w:tcW w:w="963" w:type="dxa"/>
            <w:vMerge w:val="restart"/>
            <w:tcBorders>
              <w:top w:val="single" w:sz="4" w:space="0" w:color="auto"/>
              <w:left w:val="single" w:sz="4" w:space="0" w:color="auto"/>
              <w:bottom w:val="nil"/>
              <w:right w:val="single" w:sz="4" w:space="0" w:color="auto"/>
            </w:tcBorders>
            <w:shd w:val="clear" w:color="auto" w:fill="FFFFFF"/>
          </w:tcPr>
          <w:p w:rsidR="00155963" w:rsidRPr="004027CC" w:rsidP="006D4ACB">
            <w:pPr>
              <w:widowControl/>
              <w:spacing w:before="120"/>
              <w:jc w:val="center"/>
              <w:rPr>
                <w:rFonts w:ascii="Arial" w:hAnsi="Arial" w:cs="Arial"/>
                <w:sz w:val="20"/>
                <w:szCs w:val="20"/>
              </w:rPr>
            </w:pPr>
            <w:r w:rsidRPr="004027CC">
              <w:rPr>
                <w:rFonts w:ascii="Arial" w:hAnsi="Arial" w:cs="Arial"/>
                <w:sz w:val="20"/>
                <w:szCs w:val="20"/>
              </w:rPr>
              <w:t>Ghi chú</w:t>
            </w:r>
          </w:p>
        </w:tc>
      </w:tr>
      <w:tr>
        <w:tblPrEx>
          <w:tblW w:w="8664" w:type="dxa"/>
          <w:tblInd w:w="5" w:type="dxa"/>
          <w:tblCellMar>
            <w:left w:w="0" w:type="dxa"/>
            <w:right w:w="0" w:type="dxa"/>
          </w:tblCellMar>
          <w:tblLook w:val="0000"/>
        </w:tblPrEx>
        <w:tc>
          <w:tcPr>
            <w:tcW w:w="488" w:type="dxa"/>
            <w:vMerge/>
            <w:tcBorders>
              <w:top w:val="nil"/>
              <w:left w:val="single" w:sz="4" w:space="0" w:color="auto"/>
              <w:bottom w:val="nil"/>
              <w:right w:val="nil"/>
            </w:tcBorders>
            <w:shd w:val="clear" w:color="auto" w:fill="FFFFFF"/>
          </w:tcPr>
          <w:p w:rsidR="00155963" w:rsidRPr="004027CC" w:rsidP="006D4ACB">
            <w:pPr>
              <w:widowControl/>
              <w:spacing w:before="120"/>
              <w:jc w:val="center"/>
              <w:rPr>
                <w:rFonts w:ascii="Arial" w:hAnsi="Arial" w:cs="Arial"/>
                <w:sz w:val="20"/>
                <w:szCs w:val="20"/>
              </w:rPr>
            </w:pPr>
          </w:p>
        </w:tc>
        <w:tc>
          <w:tcPr>
            <w:tcW w:w="604" w:type="dxa"/>
            <w:vMerge/>
            <w:tcBorders>
              <w:top w:val="nil"/>
              <w:left w:val="single" w:sz="4" w:space="0" w:color="auto"/>
              <w:bottom w:val="nil"/>
              <w:right w:val="nil"/>
            </w:tcBorders>
            <w:shd w:val="clear" w:color="auto" w:fill="FFFFFF"/>
          </w:tcPr>
          <w:p w:rsidR="00155963" w:rsidRPr="004027CC" w:rsidP="006D4ACB">
            <w:pPr>
              <w:widowControl/>
              <w:spacing w:before="120"/>
              <w:jc w:val="center"/>
              <w:rPr>
                <w:rFonts w:ascii="Arial" w:hAnsi="Arial" w:cs="Arial"/>
                <w:sz w:val="20"/>
                <w:szCs w:val="20"/>
              </w:rPr>
            </w:pPr>
          </w:p>
        </w:tc>
        <w:tc>
          <w:tcPr>
            <w:tcW w:w="728" w:type="dxa"/>
            <w:vMerge/>
            <w:tcBorders>
              <w:top w:val="nil"/>
              <w:left w:val="single" w:sz="4" w:space="0" w:color="auto"/>
              <w:bottom w:val="nil"/>
              <w:right w:val="nil"/>
            </w:tcBorders>
            <w:shd w:val="clear" w:color="auto" w:fill="FFFFFF"/>
          </w:tcPr>
          <w:p w:rsidR="00155963" w:rsidRPr="004027CC" w:rsidP="006D4ACB">
            <w:pPr>
              <w:widowControl/>
              <w:spacing w:before="120"/>
              <w:jc w:val="center"/>
              <w:rPr>
                <w:rFonts w:ascii="Arial" w:hAnsi="Arial" w:cs="Arial"/>
                <w:sz w:val="20"/>
                <w:szCs w:val="20"/>
              </w:rPr>
            </w:pPr>
          </w:p>
        </w:tc>
        <w:tc>
          <w:tcPr>
            <w:tcW w:w="890" w:type="dxa"/>
            <w:vMerge/>
            <w:tcBorders>
              <w:top w:val="nil"/>
              <w:left w:val="single" w:sz="4" w:space="0" w:color="auto"/>
              <w:bottom w:val="nil"/>
              <w:right w:val="nil"/>
            </w:tcBorders>
            <w:shd w:val="clear" w:color="auto" w:fill="FFFFFF"/>
          </w:tcPr>
          <w:p w:rsidR="00155963" w:rsidRPr="004027CC" w:rsidP="006D4ACB">
            <w:pPr>
              <w:widowControl/>
              <w:spacing w:before="120"/>
              <w:jc w:val="center"/>
              <w:rPr>
                <w:rFonts w:ascii="Arial" w:hAnsi="Arial" w:cs="Arial"/>
                <w:sz w:val="20"/>
                <w:szCs w:val="20"/>
              </w:rPr>
            </w:pPr>
          </w:p>
        </w:tc>
        <w:tc>
          <w:tcPr>
            <w:tcW w:w="728" w:type="dxa"/>
            <w:tcBorders>
              <w:top w:val="single" w:sz="4" w:space="0" w:color="auto"/>
              <w:left w:val="single" w:sz="4" w:space="0" w:color="auto"/>
              <w:bottom w:val="nil"/>
              <w:right w:val="nil"/>
            </w:tcBorders>
            <w:shd w:val="clear" w:color="auto" w:fill="FFFFFF"/>
          </w:tcPr>
          <w:p w:rsidR="00155963" w:rsidRPr="004027CC" w:rsidP="006D4ACB">
            <w:pPr>
              <w:widowControl/>
              <w:spacing w:before="120"/>
              <w:jc w:val="center"/>
              <w:rPr>
                <w:rFonts w:ascii="Arial" w:hAnsi="Arial" w:cs="Arial"/>
                <w:sz w:val="20"/>
                <w:szCs w:val="20"/>
              </w:rPr>
            </w:pPr>
            <w:r w:rsidRPr="004027CC">
              <w:rPr>
                <w:rFonts w:ascii="Arial" w:hAnsi="Arial" w:cs="Arial"/>
                <w:sz w:val="20"/>
                <w:szCs w:val="20"/>
              </w:rPr>
              <w:t>Thiết</w:t>
            </w:r>
            <w:r w:rsidR="006D4ACB">
              <w:rPr>
                <w:rFonts w:ascii="Arial" w:hAnsi="Arial" w:cs="Arial"/>
                <w:sz w:val="20"/>
                <w:szCs w:val="20"/>
                <w:lang w:val="en-US"/>
              </w:rPr>
              <w:t xml:space="preserve"> </w:t>
            </w:r>
            <w:r w:rsidRPr="004027CC">
              <w:rPr>
                <w:rFonts w:ascii="Arial" w:hAnsi="Arial" w:cs="Arial"/>
                <w:sz w:val="20"/>
                <w:szCs w:val="20"/>
              </w:rPr>
              <w:t>kế</w:t>
            </w:r>
          </w:p>
        </w:tc>
        <w:tc>
          <w:tcPr>
            <w:tcW w:w="728" w:type="dxa"/>
            <w:tcBorders>
              <w:top w:val="single" w:sz="4" w:space="0" w:color="auto"/>
              <w:left w:val="single" w:sz="4" w:space="0" w:color="auto"/>
              <w:bottom w:val="nil"/>
              <w:right w:val="nil"/>
            </w:tcBorders>
            <w:shd w:val="clear" w:color="auto" w:fill="FFFFFF"/>
          </w:tcPr>
          <w:p w:rsidR="00155963" w:rsidRPr="004027CC" w:rsidP="006D4ACB">
            <w:pPr>
              <w:widowControl/>
              <w:spacing w:before="120"/>
              <w:jc w:val="center"/>
              <w:rPr>
                <w:rFonts w:ascii="Arial" w:hAnsi="Arial" w:cs="Arial"/>
                <w:sz w:val="20"/>
                <w:szCs w:val="20"/>
              </w:rPr>
            </w:pPr>
            <w:r w:rsidRPr="004027CC">
              <w:rPr>
                <w:rFonts w:ascii="Arial" w:hAnsi="Arial" w:cs="Arial"/>
                <w:sz w:val="20"/>
                <w:szCs w:val="20"/>
              </w:rPr>
              <w:t>Thực</w:t>
            </w:r>
            <w:r w:rsidR="006D4ACB">
              <w:rPr>
                <w:rFonts w:ascii="Arial" w:hAnsi="Arial" w:cs="Arial"/>
                <w:sz w:val="20"/>
                <w:szCs w:val="20"/>
                <w:lang w:val="en-US"/>
              </w:rPr>
              <w:t xml:space="preserve"> </w:t>
            </w:r>
            <w:r w:rsidRPr="004027CC">
              <w:rPr>
                <w:rFonts w:ascii="Arial" w:hAnsi="Arial" w:cs="Arial"/>
                <w:sz w:val="20"/>
                <w:szCs w:val="20"/>
              </w:rPr>
              <w:t>tế</w:t>
            </w:r>
          </w:p>
        </w:tc>
        <w:tc>
          <w:tcPr>
            <w:tcW w:w="728" w:type="dxa"/>
            <w:vMerge/>
            <w:tcBorders>
              <w:top w:val="nil"/>
              <w:left w:val="single" w:sz="4" w:space="0" w:color="auto"/>
              <w:bottom w:val="nil"/>
              <w:right w:val="nil"/>
            </w:tcBorders>
            <w:shd w:val="clear" w:color="auto" w:fill="FFFFFF"/>
          </w:tcPr>
          <w:p w:rsidR="00155963" w:rsidRPr="004027CC" w:rsidP="006D4ACB">
            <w:pPr>
              <w:widowControl/>
              <w:spacing w:before="120"/>
              <w:jc w:val="center"/>
              <w:rPr>
                <w:rFonts w:ascii="Arial" w:hAnsi="Arial" w:cs="Arial"/>
                <w:sz w:val="20"/>
                <w:szCs w:val="20"/>
              </w:rPr>
            </w:pPr>
          </w:p>
        </w:tc>
        <w:tc>
          <w:tcPr>
            <w:tcW w:w="980" w:type="dxa"/>
            <w:vMerge/>
            <w:tcBorders>
              <w:top w:val="nil"/>
              <w:left w:val="single" w:sz="4" w:space="0" w:color="auto"/>
              <w:bottom w:val="nil"/>
              <w:right w:val="nil"/>
            </w:tcBorders>
            <w:shd w:val="clear" w:color="auto" w:fill="FFFFFF"/>
          </w:tcPr>
          <w:p w:rsidR="00155963" w:rsidRPr="004027CC" w:rsidP="006D4ACB">
            <w:pPr>
              <w:widowControl/>
              <w:spacing w:before="120"/>
              <w:jc w:val="center"/>
              <w:rPr>
                <w:rFonts w:ascii="Arial" w:hAnsi="Arial" w:cs="Arial"/>
                <w:sz w:val="20"/>
                <w:szCs w:val="20"/>
              </w:rPr>
            </w:pPr>
          </w:p>
        </w:tc>
        <w:tc>
          <w:tcPr>
            <w:tcW w:w="852" w:type="dxa"/>
            <w:tcBorders>
              <w:top w:val="single" w:sz="4" w:space="0" w:color="auto"/>
              <w:left w:val="single" w:sz="4" w:space="0" w:color="auto"/>
              <w:bottom w:val="nil"/>
              <w:right w:val="nil"/>
            </w:tcBorders>
            <w:shd w:val="clear" w:color="auto" w:fill="FFFFFF"/>
          </w:tcPr>
          <w:p w:rsidR="00155963" w:rsidRPr="004027CC" w:rsidP="006D4ACB">
            <w:pPr>
              <w:widowControl/>
              <w:spacing w:before="120"/>
              <w:jc w:val="center"/>
              <w:rPr>
                <w:rFonts w:ascii="Arial" w:hAnsi="Arial" w:cs="Arial"/>
                <w:sz w:val="20"/>
                <w:szCs w:val="20"/>
              </w:rPr>
            </w:pPr>
            <w:r w:rsidRPr="004027CC">
              <w:rPr>
                <w:rFonts w:ascii="Arial" w:hAnsi="Arial" w:cs="Arial"/>
                <w:sz w:val="20"/>
                <w:szCs w:val="20"/>
              </w:rPr>
              <w:t>Khi</w:t>
            </w:r>
            <w:r w:rsidR="006D4ACB">
              <w:rPr>
                <w:rFonts w:ascii="Arial" w:hAnsi="Arial" w:cs="Arial"/>
                <w:sz w:val="20"/>
                <w:szCs w:val="20"/>
                <w:lang w:val="en-US"/>
              </w:rPr>
              <w:t xml:space="preserve"> </w:t>
            </w:r>
            <w:r w:rsidRPr="004027CC">
              <w:rPr>
                <w:rFonts w:ascii="Arial" w:hAnsi="Arial" w:cs="Arial"/>
                <w:sz w:val="20"/>
                <w:szCs w:val="20"/>
              </w:rPr>
              <w:t>đóng</w:t>
            </w:r>
          </w:p>
        </w:tc>
        <w:tc>
          <w:tcPr>
            <w:tcW w:w="975" w:type="dxa"/>
            <w:tcBorders>
              <w:top w:val="single" w:sz="4" w:space="0" w:color="auto"/>
              <w:left w:val="single" w:sz="4" w:space="0" w:color="auto"/>
              <w:bottom w:val="nil"/>
              <w:right w:val="nil"/>
            </w:tcBorders>
            <w:shd w:val="clear" w:color="auto" w:fill="FFFFFF"/>
          </w:tcPr>
          <w:p w:rsidR="00155963" w:rsidRPr="004027CC" w:rsidP="006D4ACB">
            <w:pPr>
              <w:widowControl/>
              <w:spacing w:before="120"/>
              <w:jc w:val="center"/>
              <w:rPr>
                <w:rFonts w:ascii="Arial" w:hAnsi="Arial" w:cs="Arial"/>
                <w:sz w:val="20"/>
                <w:szCs w:val="20"/>
              </w:rPr>
            </w:pPr>
            <w:r w:rsidRPr="004027CC">
              <w:rPr>
                <w:rFonts w:ascii="Arial" w:hAnsi="Arial" w:cs="Arial"/>
                <w:sz w:val="20"/>
                <w:szCs w:val="20"/>
              </w:rPr>
              <w:t>Khi kiểm tra</w:t>
            </w:r>
          </w:p>
        </w:tc>
        <w:tc>
          <w:tcPr>
            <w:tcW w:w="963" w:type="dxa"/>
            <w:vMerge/>
            <w:tcBorders>
              <w:top w:val="nil"/>
              <w:left w:val="single" w:sz="4" w:space="0" w:color="auto"/>
              <w:bottom w:val="nil"/>
              <w:right w:val="single" w:sz="4" w:space="0" w:color="auto"/>
            </w:tcBorders>
            <w:shd w:val="clear" w:color="auto" w:fill="FFFFFF"/>
          </w:tcPr>
          <w:p w:rsidR="00155963" w:rsidRPr="004027CC" w:rsidP="006D4ACB">
            <w:pPr>
              <w:widowControl/>
              <w:spacing w:before="120"/>
              <w:jc w:val="center"/>
              <w:rPr>
                <w:rFonts w:ascii="Arial" w:hAnsi="Arial" w:cs="Arial"/>
                <w:sz w:val="20"/>
                <w:szCs w:val="20"/>
              </w:rPr>
            </w:pPr>
          </w:p>
        </w:tc>
      </w:tr>
      <w:tr>
        <w:tblPrEx>
          <w:tblW w:w="8664" w:type="dxa"/>
          <w:tblInd w:w="5" w:type="dxa"/>
          <w:tblCellMar>
            <w:left w:w="0" w:type="dxa"/>
            <w:right w:w="0" w:type="dxa"/>
          </w:tblCellMar>
          <w:tblLook w:val="0000"/>
        </w:tblPrEx>
        <w:tc>
          <w:tcPr>
            <w:tcW w:w="488" w:type="dxa"/>
            <w:tcBorders>
              <w:top w:val="single" w:sz="4" w:space="0" w:color="auto"/>
              <w:left w:val="single" w:sz="4" w:space="0" w:color="auto"/>
              <w:bottom w:val="nil"/>
              <w:right w:val="nil"/>
            </w:tcBorders>
            <w:shd w:val="clear" w:color="auto" w:fill="FFFFFF"/>
          </w:tcPr>
          <w:p w:rsidR="00155963" w:rsidRPr="004027CC" w:rsidP="006D4ACB">
            <w:pPr>
              <w:widowControl/>
              <w:spacing w:before="120"/>
              <w:jc w:val="center"/>
              <w:rPr>
                <w:rFonts w:ascii="Arial" w:hAnsi="Arial" w:cs="Arial"/>
                <w:sz w:val="20"/>
                <w:szCs w:val="20"/>
              </w:rPr>
            </w:pPr>
            <w:r w:rsidRPr="004027CC">
              <w:rPr>
                <w:rFonts w:ascii="Arial" w:hAnsi="Arial" w:cs="Arial"/>
                <w:sz w:val="20"/>
                <w:szCs w:val="20"/>
              </w:rPr>
              <w:t>1</w:t>
            </w:r>
          </w:p>
        </w:tc>
        <w:tc>
          <w:tcPr>
            <w:tcW w:w="604" w:type="dxa"/>
            <w:tcBorders>
              <w:top w:val="single" w:sz="4" w:space="0" w:color="auto"/>
              <w:left w:val="single" w:sz="4" w:space="0" w:color="auto"/>
              <w:bottom w:val="nil"/>
              <w:right w:val="nil"/>
            </w:tcBorders>
            <w:shd w:val="clear" w:color="auto" w:fill="FFFFFF"/>
          </w:tcPr>
          <w:p w:rsidR="00155963" w:rsidRPr="004027CC" w:rsidP="006D4ACB">
            <w:pPr>
              <w:widowControl/>
              <w:spacing w:before="120"/>
              <w:jc w:val="center"/>
              <w:rPr>
                <w:rFonts w:ascii="Arial" w:hAnsi="Arial" w:cs="Arial"/>
                <w:sz w:val="20"/>
                <w:szCs w:val="20"/>
              </w:rPr>
            </w:pPr>
            <w:r w:rsidRPr="004027CC">
              <w:rPr>
                <w:rFonts w:ascii="Arial" w:hAnsi="Arial" w:cs="Arial"/>
                <w:sz w:val="20"/>
                <w:szCs w:val="20"/>
              </w:rPr>
              <w:t>2</w:t>
            </w:r>
          </w:p>
        </w:tc>
        <w:tc>
          <w:tcPr>
            <w:tcW w:w="728" w:type="dxa"/>
            <w:tcBorders>
              <w:top w:val="single" w:sz="4" w:space="0" w:color="auto"/>
              <w:left w:val="single" w:sz="4" w:space="0" w:color="auto"/>
              <w:bottom w:val="nil"/>
              <w:right w:val="nil"/>
            </w:tcBorders>
            <w:shd w:val="clear" w:color="auto" w:fill="FFFFFF"/>
          </w:tcPr>
          <w:p w:rsidR="00155963" w:rsidRPr="004027CC" w:rsidP="006D4ACB">
            <w:pPr>
              <w:widowControl/>
              <w:spacing w:before="120"/>
              <w:jc w:val="center"/>
              <w:rPr>
                <w:rFonts w:ascii="Arial" w:hAnsi="Arial" w:cs="Arial"/>
                <w:sz w:val="20"/>
                <w:szCs w:val="20"/>
              </w:rPr>
            </w:pPr>
            <w:r w:rsidRPr="004027CC">
              <w:rPr>
                <w:rFonts w:ascii="Arial" w:hAnsi="Arial" w:cs="Arial"/>
                <w:sz w:val="20"/>
                <w:szCs w:val="20"/>
              </w:rPr>
              <w:t>3</w:t>
            </w:r>
          </w:p>
        </w:tc>
        <w:tc>
          <w:tcPr>
            <w:tcW w:w="890" w:type="dxa"/>
            <w:tcBorders>
              <w:top w:val="single" w:sz="4" w:space="0" w:color="auto"/>
              <w:left w:val="single" w:sz="4" w:space="0" w:color="auto"/>
              <w:bottom w:val="nil"/>
              <w:right w:val="nil"/>
            </w:tcBorders>
            <w:shd w:val="clear" w:color="auto" w:fill="FFFFFF"/>
          </w:tcPr>
          <w:p w:rsidR="00155963" w:rsidRPr="004027CC" w:rsidP="006D4ACB">
            <w:pPr>
              <w:widowControl/>
              <w:spacing w:before="120"/>
              <w:jc w:val="center"/>
              <w:rPr>
                <w:rFonts w:ascii="Arial" w:hAnsi="Arial" w:cs="Arial"/>
                <w:sz w:val="20"/>
                <w:szCs w:val="20"/>
              </w:rPr>
            </w:pPr>
            <w:r w:rsidRPr="004027CC">
              <w:rPr>
                <w:rFonts w:ascii="Arial" w:hAnsi="Arial" w:cs="Arial"/>
                <w:sz w:val="20"/>
                <w:szCs w:val="20"/>
              </w:rPr>
              <w:t>4</w:t>
            </w:r>
          </w:p>
        </w:tc>
        <w:tc>
          <w:tcPr>
            <w:tcW w:w="728" w:type="dxa"/>
            <w:tcBorders>
              <w:top w:val="single" w:sz="4" w:space="0" w:color="auto"/>
              <w:left w:val="single" w:sz="4" w:space="0" w:color="auto"/>
              <w:bottom w:val="nil"/>
              <w:right w:val="nil"/>
            </w:tcBorders>
            <w:shd w:val="clear" w:color="auto" w:fill="FFFFFF"/>
          </w:tcPr>
          <w:p w:rsidR="00155963" w:rsidRPr="004027CC" w:rsidP="006D4ACB">
            <w:pPr>
              <w:widowControl/>
              <w:spacing w:before="120"/>
              <w:jc w:val="center"/>
              <w:rPr>
                <w:rFonts w:ascii="Arial" w:hAnsi="Arial" w:cs="Arial"/>
                <w:sz w:val="20"/>
                <w:szCs w:val="20"/>
              </w:rPr>
            </w:pPr>
            <w:r w:rsidRPr="004027CC">
              <w:rPr>
                <w:rFonts w:ascii="Arial" w:hAnsi="Arial" w:cs="Arial"/>
                <w:sz w:val="20"/>
                <w:szCs w:val="20"/>
              </w:rPr>
              <w:t>5</w:t>
            </w:r>
          </w:p>
        </w:tc>
        <w:tc>
          <w:tcPr>
            <w:tcW w:w="728" w:type="dxa"/>
            <w:tcBorders>
              <w:top w:val="single" w:sz="4" w:space="0" w:color="auto"/>
              <w:left w:val="single" w:sz="4" w:space="0" w:color="auto"/>
              <w:bottom w:val="nil"/>
              <w:right w:val="nil"/>
            </w:tcBorders>
            <w:shd w:val="clear" w:color="auto" w:fill="FFFFFF"/>
          </w:tcPr>
          <w:p w:rsidR="00155963" w:rsidRPr="004027CC" w:rsidP="006D4ACB">
            <w:pPr>
              <w:widowControl/>
              <w:spacing w:before="120"/>
              <w:jc w:val="center"/>
              <w:rPr>
                <w:rFonts w:ascii="Arial" w:hAnsi="Arial" w:cs="Arial"/>
                <w:sz w:val="20"/>
                <w:szCs w:val="20"/>
              </w:rPr>
            </w:pPr>
            <w:r w:rsidRPr="004027CC">
              <w:rPr>
                <w:rFonts w:ascii="Arial" w:hAnsi="Arial" w:cs="Arial"/>
                <w:sz w:val="20"/>
                <w:szCs w:val="20"/>
              </w:rPr>
              <w:t>6</w:t>
            </w:r>
          </w:p>
        </w:tc>
        <w:tc>
          <w:tcPr>
            <w:tcW w:w="728" w:type="dxa"/>
            <w:tcBorders>
              <w:top w:val="single" w:sz="4" w:space="0" w:color="auto"/>
              <w:left w:val="single" w:sz="4" w:space="0" w:color="auto"/>
              <w:bottom w:val="nil"/>
              <w:right w:val="nil"/>
            </w:tcBorders>
            <w:shd w:val="clear" w:color="auto" w:fill="FFFFFF"/>
          </w:tcPr>
          <w:p w:rsidR="00155963" w:rsidRPr="004027CC" w:rsidP="006D4ACB">
            <w:pPr>
              <w:widowControl/>
              <w:spacing w:before="120"/>
              <w:jc w:val="center"/>
              <w:rPr>
                <w:rFonts w:ascii="Arial" w:hAnsi="Arial" w:cs="Arial"/>
                <w:sz w:val="20"/>
                <w:szCs w:val="20"/>
              </w:rPr>
            </w:pPr>
            <w:r w:rsidRPr="004027CC">
              <w:rPr>
                <w:rFonts w:ascii="Arial" w:hAnsi="Arial" w:cs="Arial"/>
                <w:sz w:val="20"/>
                <w:szCs w:val="20"/>
              </w:rPr>
              <w:t>7</w:t>
            </w:r>
          </w:p>
        </w:tc>
        <w:tc>
          <w:tcPr>
            <w:tcW w:w="980" w:type="dxa"/>
            <w:tcBorders>
              <w:top w:val="single" w:sz="4" w:space="0" w:color="auto"/>
              <w:left w:val="single" w:sz="4" w:space="0" w:color="auto"/>
              <w:bottom w:val="nil"/>
              <w:right w:val="nil"/>
            </w:tcBorders>
            <w:shd w:val="clear" w:color="auto" w:fill="FFFFFF"/>
          </w:tcPr>
          <w:p w:rsidR="00155963" w:rsidRPr="004027CC" w:rsidP="006D4ACB">
            <w:pPr>
              <w:widowControl/>
              <w:spacing w:before="120"/>
              <w:jc w:val="center"/>
              <w:rPr>
                <w:rFonts w:ascii="Arial" w:hAnsi="Arial" w:cs="Arial"/>
                <w:sz w:val="20"/>
                <w:szCs w:val="20"/>
              </w:rPr>
            </w:pPr>
            <w:r w:rsidRPr="004027CC">
              <w:rPr>
                <w:rFonts w:ascii="Arial" w:hAnsi="Arial" w:cs="Arial"/>
                <w:sz w:val="20"/>
                <w:szCs w:val="20"/>
              </w:rPr>
              <w:t>8</w:t>
            </w:r>
          </w:p>
        </w:tc>
        <w:tc>
          <w:tcPr>
            <w:tcW w:w="852" w:type="dxa"/>
            <w:tcBorders>
              <w:top w:val="single" w:sz="4" w:space="0" w:color="auto"/>
              <w:left w:val="single" w:sz="4" w:space="0" w:color="auto"/>
              <w:bottom w:val="nil"/>
              <w:right w:val="nil"/>
            </w:tcBorders>
            <w:shd w:val="clear" w:color="auto" w:fill="FFFFFF"/>
          </w:tcPr>
          <w:p w:rsidR="00155963" w:rsidRPr="004027CC" w:rsidP="006D4ACB">
            <w:pPr>
              <w:widowControl/>
              <w:spacing w:before="120"/>
              <w:jc w:val="center"/>
              <w:rPr>
                <w:rFonts w:ascii="Arial" w:hAnsi="Arial" w:cs="Arial"/>
                <w:sz w:val="20"/>
                <w:szCs w:val="20"/>
              </w:rPr>
            </w:pPr>
            <w:r w:rsidRPr="004027CC">
              <w:rPr>
                <w:rFonts w:ascii="Arial" w:hAnsi="Arial" w:cs="Arial"/>
                <w:sz w:val="20"/>
                <w:szCs w:val="20"/>
              </w:rPr>
              <w:t>9</w:t>
            </w:r>
          </w:p>
        </w:tc>
        <w:tc>
          <w:tcPr>
            <w:tcW w:w="975" w:type="dxa"/>
            <w:tcBorders>
              <w:top w:val="single" w:sz="4" w:space="0" w:color="auto"/>
              <w:left w:val="single" w:sz="4" w:space="0" w:color="auto"/>
              <w:bottom w:val="nil"/>
              <w:right w:val="nil"/>
            </w:tcBorders>
            <w:shd w:val="clear" w:color="auto" w:fill="FFFFFF"/>
          </w:tcPr>
          <w:p w:rsidR="00155963" w:rsidRPr="004027CC" w:rsidP="006D4ACB">
            <w:pPr>
              <w:widowControl/>
              <w:spacing w:before="120"/>
              <w:jc w:val="center"/>
              <w:rPr>
                <w:rFonts w:ascii="Arial" w:hAnsi="Arial" w:cs="Arial"/>
                <w:sz w:val="20"/>
                <w:szCs w:val="20"/>
              </w:rPr>
            </w:pPr>
            <w:r w:rsidRPr="004027CC">
              <w:rPr>
                <w:rFonts w:ascii="Arial" w:hAnsi="Arial" w:cs="Arial"/>
                <w:sz w:val="20"/>
                <w:szCs w:val="20"/>
              </w:rPr>
              <w:t>10</w:t>
            </w:r>
          </w:p>
        </w:tc>
        <w:tc>
          <w:tcPr>
            <w:tcW w:w="963" w:type="dxa"/>
            <w:tcBorders>
              <w:top w:val="single" w:sz="4" w:space="0" w:color="auto"/>
              <w:left w:val="single" w:sz="4" w:space="0" w:color="auto"/>
              <w:bottom w:val="nil"/>
              <w:right w:val="single" w:sz="4" w:space="0" w:color="auto"/>
            </w:tcBorders>
            <w:shd w:val="clear" w:color="auto" w:fill="FFFFFF"/>
          </w:tcPr>
          <w:p w:rsidR="00155963" w:rsidRPr="004027CC" w:rsidP="006D4ACB">
            <w:pPr>
              <w:widowControl/>
              <w:spacing w:before="120"/>
              <w:jc w:val="center"/>
              <w:rPr>
                <w:rFonts w:ascii="Arial" w:hAnsi="Arial" w:cs="Arial"/>
                <w:sz w:val="20"/>
                <w:szCs w:val="20"/>
              </w:rPr>
            </w:pPr>
            <w:r w:rsidRPr="004027CC">
              <w:rPr>
                <w:rFonts w:ascii="Arial" w:hAnsi="Arial" w:cs="Arial"/>
                <w:sz w:val="20"/>
                <w:szCs w:val="20"/>
              </w:rPr>
              <w:t>11</w:t>
            </w:r>
          </w:p>
        </w:tc>
      </w:tr>
      <w:tr>
        <w:tblPrEx>
          <w:tblW w:w="8664" w:type="dxa"/>
          <w:tblInd w:w="5" w:type="dxa"/>
          <w:tblCellMar>
            <w:left w:w="0" w:type="dxa"/>
            <w:right w:w="0" w:type="dxa"/>
          </w:tblCellMar>
          <w:tblLook w:val="0000"/>
        </w:tblPrEx>
        <w:tc>
          <w:tcPr>
            <w:tcW w:w="488"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604"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728"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890"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728"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728"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728"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980"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852"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975"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963" w:type="dxa"/>
            <w:tcBorders>
              <w:top w:val="single" w:sz="4" w:space="0" w:color="auto"/>
              <w:left w:val="single" w:sz="4" w:space="0" w:color="auto"/>
              <w:bottom w:val="nil"/>
              <w:right w:val="single" w:sz="4" w:space="0" w:color="auto"/>
            </w:tcBorders>
            <w:shd w:val="clear" w:color="auto" w:fill="FFFFFF"/>
          </w:tcPr>
          <w:p w:rsidR="00155963" w:rsidRPr="004027CC" w:rsidP="005B262C">
            <w:pPr>
              <w:widowControl/>
              <w:spacing w:before="120"/>
              <w:rPr>
                <w:rFonts w:ascii="Arial" w:hAnsi="Arial" w:cs="Arial"/>
                <w:sz w:val="20"/>
                <w:szCs w:val="20"/>
              </w:rPr>
            </w:pPr>
          </w:p>
        </w:tc>
      </w:tr>
      <w:tr>
        <w:tblPrEx>
          <w:tblW w:w="8664" w:type="dxa"/>
          <w:tblInd w:w="5" w:type="dxa"/>
          <w:tblCellMar>
            <w:left w:w="0" w:type="dxa"/>
            <w:right w:w="0" w:type="dxa"/>
          </w:tblCellMar>
          <w:tblLook w:val="0000"/>
        </w:tblPrEx>
        <w:tc>
          <w:tcPr>
            <w:tcW w:w="488"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604"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728"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890"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728"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728"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728"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980"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852"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975"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963" w:type="dxa"/>
            <w:tcBorders>
              <w:top w:val="single" w:sz="4" w:space="0" w:color="auto"/>
              <w:left w:val="single" w:sz="4" w:space="0" w:color="auto"/>
              <w:bottom w:val="nil"/>
              <w:right w:val="single" w:sz="4" w:space="0" w:color="auto"/>
            </w:tcBorders>
            <w:shd w:val="clear" w:color="auto" w:fill="FFFFFF"/>
          </w:tcPr>
          <w:p w:rsidR="00155963" w:rsidRPr="004027CC" w:rsidP="005B262C">
            <w:pPr>
              <w:widowControl/>
              <w:spacing w:before="120"/>
              <w:rPr>
                <w:rFonts w:ascii="Arial" w:hAnsi="Arial" w:cs="Arial"/>
                <w:sz w:val="20"/>
                <w:szCs w:val="20"/>
              </w:rPr>
            </w:pPr>
          </w:p>
        </w:tc>
      </w:tr>
      <w:tr>
        <w:tblPrEx>
          <w:tblW w:w="8664" w:type="dxa"/>
          <w:tblInd w:w="5" w:type="dxa"/>
          <w:tblCellMar>
            <w:left w:w="0" w:type="dxa"/>
            <w:right w:w="0" w:type="dxa"/>
          </w:tblCellMar>
          <w:tblLook w:val="0000"/>
        </w:tblPrEx>
        <w:tc>
          <w:tcPr>
            <w:tcW w:w="488"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604"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728"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890"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728"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728"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728"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980"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852"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975"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963" w:type="dxa"/>
            <w:tcBorders>
              <w:top w:val="single" w:sz="4" w:space="0" w:color="auto"/>
              <w:left w:val="single" w:sz="4" w:space="0" w:color="auto"/>
              <w:bottom w:val="nil"/>
              <w:right w:val="single" w:sz="4" w:space="0" w:color="auto"/>
            </w:tcBorders>
            <w:shd w:val="clear" w:color="auto" w:fill="FFFFFF"/>
          </w:tcPr>
          <w:p w:rsidR="00155963" w:rsidRPr="004027CC" w:rsidP="005B262C">
            <w:pPr>
              <w:widowControl/>
              <w:spacing w:before="120"/>
              <w:rPr>
                <w:rFonts w:ascii="Arial" w:hAnsi="Arial" w:cs="Arial"/>
                <w:sz w:val="20"/>
                <w:szCs w:val="20"/>
              </w:rPr>
            </w:pPr>
          </w:p>
        </w:tc>
      </w:tr>
      <w:tr>
        <w:tblPrEx>
          <w:tblW w:w="8664" w:type="dxa"/>
          <w:tblInd w:w="5" w:type="dxa"/>
          <w:tblCellMar>
            <w:left w:w="0" w:type="dxa"/>
            <w:right w:w="0" w:type="dxa"/>
          </w:tblCellMar>
          <w:tblLook w:val="0000"/>
        </w:tblPrEx>
        <w:tc>
          <w:tcPr>
            <w:tcW w:w="488"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604"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728"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890"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728"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728"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728"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980"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852"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975"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963" w:type="dxa"/>
            <w:tcBorders>
              <w:top w:val="single" w:sz="4" w:space="0" w:color="auto"/>
              <w:left w:val="single" w:sz="4" w:space="0" w:color="auto"/>
              <w:bottom w:val="nil"/>
              <w:right w:val="single" w:sz="4" w:space="0" w:color="auto"/>
            </w:tcBorders>
            <w:shd w:val="clear" w:color="auto" w:fill="FFFFFF"/>
          </w:tcPr>
          <w:p w:rsidR="00155963" w:rsidRPr="004027CC" w:rsidP="005B262C">
            <w:pPr>
              <w:widowControl/>
              <w:spacing w:before="120"/>
              <w:rPr>
                <w:rFonts w:ascii="Arial" w:hAnsi="Arial" w:cs="Arial"/>
                <w:sz w:val="20"/>
                <w:szCs w:val="20"/>
              </w:rPr>
            </w:pPr>
          </w:p>
        </w:tc>
      </w:tr>
      <w:tr>
        <w:tblPrEx>
          <w:tblW w:w="8664" w:type="dxa"/>
          <w:tblInd w:w="5" w:type="dxa"/>
          <w:tblCellMar>
            <w:left w:w="0" w:type="dxa"/>
            <w:right w:w="0" w:type="dxa"/>
          </w:tblCellMar>
          <w:tblLook w:val="0000"/>
        </w:tblPrEx>
        <w:tc>
          <w:tcPr>
            <w:tcW w:w="488"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604"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728"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890"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728"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728"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728"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980"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852"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975"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963" w:type="dxa"/>
            <w:tcBorders>
              <w:top w:val="single" w:sz="4" w:space="0" w:color="auto"/>
              <w:left w:val="single" w:sz="4" w:space="0" w:color="auto"/>
              <w:bottom w:val="nil"/>
              <w:right w:val="single" w:sz="4" w:space="0" w:color="auto"/>
            </w:tcBorders>
            <w:shd w:val="clear" w:color="auto" w:fill="FFFFFF"/>
          </w:tcPr>
          <w:p w:rsidR="00155963" w:rsidRPr="004027CC" w:rsidP="005B262C">
            <w:pPr>
              <w:widowControl/>
              <w:spacing w:before="120"/>
              <w:rPr>
                <w:rFonts w:ascii="Arial" w:hAnsi="Arial" w:cs="Arial"/>
                <w:sz w:val="20"/>
                <w:szCs w:val="20"/>
              </w:rPr>
            </w:pPr>
          </w:p>
        </w:tc>
      </w:tr>
      <w:tr>
        <w:tblPrEx>
          <w:tblW w:w="8664" w:type="dxa"/>
          <w:tblInd w:w="5" w:type="dxa"/>
          <w:tblCellMar>
            <w:left w:w="0" w:type="dxa"/>
            <w:right w:w="0" w:type="dxa"/>
          </w:tblCellMar>
          <w:tblLook w:val="0000"/>
        </w:tblPrEx>
        <w:tc>
          <w:tcPr>
            <w:tcW w:w="488"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604"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728"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890"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728"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728"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728"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980"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852"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975"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963" w:type="dxa"/>
            <w:tcBorders>
              <w:top w:val="single" w:sz="4" w:space="0" w:color="auto"/>
              <w:left w:val="single" w:sz="4" w:space="0" w:color="auto"/>
              <w:bottom w:val="nil"/>
              <w:right w:val="single" w:sz="4" w:space="0" w:color="auto"/>
            </w:tcBorders>
            <w:shd w:val="clear" w:color="auto" w:fill="FFFFFF"/>
          </w:tcPr>
          <w:p w:rsidR="00155963" w:rsidRPr="004027CC" w:rsidP="005B262C">
            <w:pPr>
              <w:widowControl/>
              <w:spacing w:before="120"/>
              <w:rPr>
                <w:rFonts w:ascii="Arial" w:hAnsi="Arial" w:cs="Arial"/>
                <w:sz w:val="20"/>
                <w:szCs w:val="20"/>
              </w:rPr>
            </w:pPr>
          </w:p>
        </w:tc>
      </w:tr>
      <w:tr>
        <w:tblPrEx>
          <w:tblW w:w="8664" w:type="dxa"/>
          <w:tblInd w:w="5" w:type="dxa"/>
          <w:tblCellMar>
            <w:left w:w="0" w:type="dxa"/>
            <w:right w:w="0" w:type="dxa"/>
          </w:tblCellMar>
          <w:tblLook w:val="0000"/>
        </w:tblPrEx>
        <w:tc>
          <w:tcPr>
            <w:tcW w:w="488"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604"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728"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890"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728"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728"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728"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980"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852"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975"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963" w:type="dxa"/>
            <w:tcBorders>
              <w:top w:val="single" w:sz="4" w:space="0" w:color="auto"/>
              <w:left w:val="single" w:sz="4" w:space="0" w:color="auto"/>
              <w:bottom w:val="nil"/>
              <w:right w:val="single" w:sz="4" w:space="0" w:color="auto"/>
            </w:tcBorders>
            <w:shd w:val="clear" w:color="auto" w:fill="FFFFFF"/>
          </w:tcPr>
          <w:p w:rsidR="00155963" w:rsidRPr="004027CC" w:rsidP="005B262C">
            <w:pPr>
              <w:widowControl/>
              <w:spacing w:before="120"/>
              <w:rPr>
                <w:rFonts w:ascii="Arial" w:hAnsi="Arial" w:cs="Arial"/>
                <w:sz w:val="20"/>
                <w:szCs w:val="20"/>
              </w:rPr>
            </w:pPr>
          </w:p>
        </w:tc>
      </w:tr>
      <w:tr>
        <w:tblPrEx>
          <w:tblW w:w="8664" w:type="dxa"/>
          <w:tblInd w:w="5" w:type="dxa"/>
          <w:tblCellMar>
            <w:left w:w="0" w:type="dxa"/>
            <w:right w:w="0" w:type="dxa"/>
          </w:tblCellMar>
          <w:tblLook w:val="0000"/>
        </w:tblPrEx>
        <w:tc>
          <w:tcPr>
            <w:tcW w:w="488"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604"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728"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890"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728"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728"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728"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980"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852"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975"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963" w:type="dxa"/>
            <w:tcBorders>
              <w:top w:val="single" w:sz="4" w:space="0" w:color="auto"/>
              <w:left w:val="single" w:sz="4" w:space="0" w:color="auto"/>
              <w:bottom w:val="nil"/>
              <w:right w:val="single" w:sz="4" w:space="0" w:color="auto"/>
            </w:tcBorders>
            <w:shd w:val="clear" w:color="auto" w:fill="FFFFFF"/>
          </w:tcPr>
          <w:p w:rsidR="00155963" w:rsidRPr="004027CC" w:rsidP="005B262C">
            <w:pPr>
              <w:widowControl/>
              <w:spacing w:before="120"/>
              <w:rPr>
                <w:rFonts w:ascii="Arial" w:hAnsi="Arial" w:cs="Arial"/>
                <w:sz w:val="20"/>
                <w:szCs w:val="20"/>
              </w:rPr>
            </w:pPr>
          </w:p>
        </w:tc>
      </w:tr>
      <w:tr>
        <w:tblPrEx>
          <w:tblW w:w="8664" w:type="dxa"/>
          <w:tblInd w:w="5" w:type="dxa"/>
          <w:tblCellMar>
            <w:left w:w="0" w:type="dxa"/>
            <w:right w:w="0" w:type="dxa"/>
          </w:tblCellMar>
          <w:tblLook w:val="0000"/>
        </w:tblPrEx>
        <w:tc>
          <w:tcPr>
            <w:tcW w:w="488"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604"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728"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890"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728"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728"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728"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980"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852"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975"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963" w:type="dxa"/>
            <w:tcBorders>
              <w:top w:val="single" w:sz="4" w:space="0" w:color="auto"/>
              <w:left w:val="single" w:sz="4" w:space="0" w:color="auto"/>
              <w:bottom w:val="nil"/>
              <w:right w:val="single" w:sz="4" w:space="0" w:color="auto"/>
            </w:tcBorders>
            <w:shd w:val="clear" w:color="auto" w:fill="FFFFFF"/>
          </w:tcPr>
          <w:p w:rsidR="00155963" w:rsidRPr="004027CC" w:rsidP="005B262C">
            <w:pPr>
              <w:widowControl/>
              <w:spacing w:before="120"/>
              <w:rPr>
                <w:rFonts w:ascii="Arial" w:hAnsi="Arial" w:cs="Arial"/>
                <w:sz w:val="20"/>
                <w:szCs w:val="20"/>
              </w:rPr>
            </w:pPr>
          </w:p>
        </w:tc>
      </w:tr>
      <w:tr>
        <w:tblPrEx>
          <w:tblW w:w="8664" w:type="dxa"/>
          <w:tblInd w:w="5" w:type="dxa"/>
          <w:tblCellMar>
            <w:left w:w="0" w:type="dxa"/>
            <w:right w:w="0" w:type="dxa"/>
          </w:tblCellMar>
          <w:tblLook w:val="0000"/>
        </w:tblPrEx>
        <w:tc>
          <w:tcPr>
            <w:tcW w:w="488"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604"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728"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890"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728"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728"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728"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980"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852"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975"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963" w:type="dxa"/>
            <w:tcBorders>
              <w:top w:val="single" w:sz="4" w:space="0" w:color="auto"/>
              <w:left w:val="single" w:sz="4" w:space="0" w:color="auto"/>
              <w:bottom w:val="nil"/>
              <w:right w:val="single" w:sz="4" w:space="0" w:color="auto"/>
            </w:tcBorders>
            <w:shd w:val="clear" w:color="auto" w:fill="FFFFFF"/>
          </w:tcPr>
          <w:p w:rsidR="00155963" w:rsidRPr="004027CC" w:rsidP="005B262C">
            <w:pPr>
              <w:widowControl/>
              <w:spacing w:before="120"/>
              <w:rPr>
                <w:rFonts w:ascii="Arial" w:hAnsi="Arial" w:cs="Arial"/>
                <w:sz w:val="20"/>
                <w:szCs w:val="20"/>
              </w:rPr>
            </w:pPr>
          </w:p>
        </w:tc>
      </w:tr>
      <w:tr>
        <w:tblPrEx>
          <w:tblW w:w="8664" w:type="dxa"/>
          <w:tblInd w:w="5" w:type="dxa"/>
          <w:tblCellMar>
            <w:left w:w="0" w:type="dxa"/>
            <w:right w:w="0" w:type="dxa"/>
          </w:tblCellMar>
          <w:tblLook w:val="0000"/>
        </w:tblPrEx>
        <w:tc>
          <w:tcPr>
            <w:tcW w:w="488"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604"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728"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890"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728"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728"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728"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980"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852"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975"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963" w:type="dxa"/>
            <w:tcBorders>
              <w:top w:val="single" w:sz="4" w:space="0" w:color="auto"/>
              <w:left w:val="single" w:sz="4" w:space="0" w:color="auto"/>
              <w:bottom w:val="nil"/>
              <w:right w:val="single" w:sz="4" w:space="0" w:color="auto"/>
            </w:tcBorders>
            <w:shd w:val="clear" w:color="auto" w:fill="FFFFFF"/>
          </w:tcPr>
          <w:p w:rsidR="00155963" w:rsidRPr="004027CC" w:rsidP="005B262C">
            <w:pPr>
              <w:widowControl/>
              <w:spacing w:before="120"/>
              <w:rPr>
                <w:rFonts w:ascii="Arial" w:hAnsi="Arial" w:cs="Arial"/>
                <w:sz w:val="20"/>
                <w:szCs w:val="20"/>
              </w:rPr>
            </w:pPr>
          </w:p>
        </w:tc>
      </w:tr>
      <w:tr>
        <w:tblPrEx>
          <w:tblW w:w="8664" w:type="dxa"/>
          <w:tblInd w:w="5" w:type="dxa"/>
          <w:tblCellMar>
            <w:left w:w="0" w:type="dxa"/>
            <w:right w:w="0" w:type="dxa"/>
          </w:tblCellMar>
          <w:tblLook w:val="0000"/>
        </w:tblPrEx>
        <w:tc>
          <w:tcPr>
            <w:tcW w:w="488"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604"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728"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890"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728"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728"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728"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980"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852"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975"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963" w:type="dxa"/>
            <w:tcBorders>
              <w:top w:val="single" w:sz="4" w:space="0" w:color="auto"/>
              <w:left w:val="single" w:sz="4" w:space="0" w:color="auto"/>
              <w:bottom w:val="nil"/>
              <w:right w:val="single" w:sz="4" w:space="0" w:color="auto"/>
            </w:tcBorders>
            <w:shd w:val="clear" w:color="auto" w:fill="FFFFFF"/>
          </w:tcPr>
          <w:p w:rsidR="00155963" w:rsidRPr="004027CC" w:rsidP="005B262C">
            <w:pPr>
              <w:widowControl/>
              <w:spacing w:before="120"/>
              <w:rPr>
                <w:rFonts w:ascii="Arial" w:hAnsi="Arial" w:cs="Arial"/>
                <w:sz w:val="20"/>
                <w:szCs w:val="20"/>
              </w:rPr>
            </w:pPr>
          </w:p>
        </w:tc>
      </w:tr>
      <w:tr>
        <w:tblPrEx>
          <w:tblW w:w="8664" w:type="dxa"/>
          <w:tblInd w:w="5" w:type="dxa"/>
          <w:tblCellMar>
            <w:left w:w="0" w:type="dxa"/>
            <w:right w:w="0" w:type="dxa"/>
          </w:tblCellMar>
          <w:tblLook w:val="0000"/>
        </w:tblPrEx>
        <w:tc>
          <w:tcPr>
            <w:tcW w:w="488"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604"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728"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890"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728"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728"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728"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980"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852"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975"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963" w:type="dxa"/>
            <w:tcBorders>
              <w:top w:val="single" w:sz="4" w:space="0" w:color="auto"/>
              <w:left w:val="single" w:sz="4" w:space="0" w:color="auto"/>
              <w:bottom w:val="nil"/>
              <w:right w:val="single" w:sz="4" w:space="0" w:color="auto"/>
            </w:tcBorders>
            <w:shd w:val="clear" w:color="auto" w:fill="FFFFFF"/>
          </w:tcPr>
          <w:p w:rsidR="00155963" w:rsidRPr="004027CC" w:rsidP="005B262C">
            <w:pPr>
              <w:widowControl/>
              <w:spacing w:before="120"/>
              <w:rPr>
                <w:rFonts w:ascii="Arial" w:hAnsi="Arial" w:cs="Arial"/>
                <w:sz w:val="20"/>
                <w:szCs w:val="20"/>
              </w:rPr>
            </w:pPr>
          </w:p>
        </w:tc>
      </w:tr>
      <w:tr>
        <w:tblPrEx>
          <w:tblW w:w="8664" w:type="dxa"/>
          <w:tblInd w:w="5" w:type="dxa"/>
          <w:tblCellMar>
            <w:left w:w="0" w:type="dxa"/>
            <w:right w:w="0" w:type="dxa"/>
          </w:tblCellMar>
          <w:tblLook w:val="0000"/>
        </w:tblPrEx>
        <w:tc>
          <w:tcPr>
            <w:tcW w:w="488"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604"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728"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890"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728"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728"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728"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980"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852"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975"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963" w:type="dxa"/>
            <w:tcBorders>
              <w:top w:val="single" w:sz="4" w:space="0" w:color="auto"/>
              <w:left w:val="single" w:sz="4" w:space="0" w:color="auto"/>
              <w:bottom w:val="nil"/>
              <w:right w:val="single" w:sz="4" w:space="0" w:color="auto"/>
            </w:tcBorders>
            <w:shd w:val="clear" w:color="auto" w:fill="FFFFFF"/>
          </w:tcPr>
          <w:p w:rsidR="00155963" w:rsidRPr="004027CC" w:rsidP="005B262C">
            <w:pPr>
              <w:widowControl/>
              <w:spacing w:before="120"/>
              <w:rPr>
                <w:rFonts w:ascii="Arial" w:hAnsi="Arial" w:cs="Arial"/>
                <w:sz w:val="20"/>
                <w:szCs w:val="20"/>
              </w:rPr>
            </w:pPr>
          </w:p>
        </w:tc>
      </w:tr>
      <w:tr>
        <w:tblPrEx>
          <w:tblW w:w="8664" w:type="dxa"/>
          <w:tblInd w:w="5" w:type="dxa"/>
          <w:tblCellMar>
            <w:left w:w="0" w:type="dxa"/>
            <w:right w:w="0" w:type="dxa"/>
          </w:tblCellMar>
          <w:tblLook w:val="0000"/>
        </w:tblPrEx>
        <w:tc>
          <w:tcPr>
            <w:tcW w:w="488"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604"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728"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890"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728"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728"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728"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980"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852"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975"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963" w:type="dxa"/>
            <w:tcBorders>
              <w:top w:val="single" w:sz="4" w:space="0" w:color="auto"/>
              <w:left w:val="single" w:sz="4" w:space="0" w:color="auto"/>
              <w:bottom w:val="nil"/>
              <w:right w:val="single" w:sz="4" w:space="0" w:color="auto"/>
            </w:tcBorders>
            <w:shd w:val="clear" w:color="auto" w:fill="FFFFFF"/>
          </w:tcPr>
          <w:p w:rsidR="00155963" w:rsidRPr="004027CC" w:rsidP="005B262C">
            <w:pPr>
              <w:widowControl/>
              <w:spacing w:before="120"/>
              <w:rPr>
                <w:rFonts w:ascii="Arial" w:hAnsi="Arial" w:cs="Arial"/>
                <w:sz w:val="20"/>
                <w:szCs w:val="20"/>
              </w:rPr>
            </w:pPr>
          </w:p>
        </w:tc>
      </w:tr>
      <w:tr>
        <w:tblPrEx>
          <w:tblW w:w="8664" w:type="dxa"/>
          <w:tblInd w:w="5" w:type="dxa"/>
          <w:tblCellMar>
            <w:left w:w="0" w:type="dxa"/>
            <w:right w:w="0" w:type="dxa"/>
          </w:tblCellMar>
          <w:tblLook w:val="0000"/>
        </w:tblPrEx>
        <w:tc>
          <w:tcPr>
            <w:tcW w:w="488"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604"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728"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890"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728"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728"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728"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980"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852"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975"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963" w:type="dxa"/>
            <w:tcBorders>
              <w:top w:val="single" w:sz="4" w:space="0" w:color="auto"/>
              <w:left w:val="single" w:sz="4" w:space="0" w:color="auto"/>
              <w:bottom w:val="nil"/>
              <w:right w:val="single" w:sz="4" w:space="0" w:color="auto"/>
            </w:tcBorders>
            <w:shd w:val="clear" w:color="auto" w:fill="FFFFFF"/>
          </w:tcPr>
          <w:p w:rsidR="00155963" w:rsidRPr="004027CC" w:rsidP="005B262C">
            <w:pPr>
              <w:widowControl/>
              <w:spacing w:before="120"/>
              <w:rPr>
                <w:rFonts w:ascii="Arial" w:hAnsi="Arial" w:cs="Arial"/>
                <w:sz w:val="20"/>
                <w:szCs w:val="20"/>
              </w:rPr>
            </w:pPr>
          </w:p>
        </w:tc>
      </w:tr>
      <w:tr>
        <w:tblPrEx>
          <w:tblW w:w="8664" w:type="dxa"/>
          <w:tblInd w:w="5" w:type="dxa"/>
          <w:tblCellMar>
            <w:left w:w="0" w:type="dxa"/>
            <w:right w:w="0" w:type="dxa"/>
          </w:tblCellMar>
          <w:tblLook w:val="0000"/>
        </w:tblPrEx>
        <w:tc>
          <w:tcPr>
            <w:tcW w:w="488"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604"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728"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890"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728"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728"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728"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980"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852"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975"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963" w:type="dxa"/>
            <w:tcBorders>
              <w:top w:val="single" w:sz="4" w:space="0" w:color="auto"/>
              <w:left w:val="single" w:sz="4" w:space="0" w:color="auto"/>
              <w:bottom w:val="nil"/>
              <w:right w:val="single" w:sz="4" w:space="0" w:color="auto"/>
            </w:tcBorders>
            <w:shd w:val="clear" w:color="auto" w:fill="FFFFFF"/>
          </w:tcPr>
          <w:p w:rsidR="00155963" w:rsidRPr="004027CC" w:rsidP="005B262C">
            <w:pPr>
              <w:widowControl/>
              <w:spacing w:before="120"/>
              <w:rPr>
                <w:rFonts w:ascii="Arial" w:hAnsi="Arial" w:cs="Arial"/>
                <w:sz w:val="20"/>
                <w:szCs w:val="20"/>
              </w:rPr>
            </w:pPr>
          </w:p>
        </w:tc>
      </w:tr>
      <w:tr>
        <w:tblPrEx>
          <w:tblW w:w="8664" w:type="dxa"/>
          <w:tblInd w:w="5" w:type="dxa"/>
          <w:tblCellMar>
            <w:left w:w="0" w:type="dxa"/>
            <w:right w:w="0" w:type="dxa"/>
          </w:tblCellMar>
          <w:tblLook w:val="0000"/>
        </w:tblPrEx>
        <w:tc>
          <w:tcPr>
            <w:tcW w:w="488"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604"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728"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890"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728"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728"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728"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980"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852"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975"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963" w:type="dxa"/>
            <w:tcBorders>
              <w:top w:val="single" w:sz="4" w:space="0" w:color="auto"/>
              <w:left w:val="single" w:sz="4" w:space="0" w:color="auto"/>
              <w:bottom w:val="nil"/>
              <w:right w:val="single" w:sz="4" w:space="0" w:color="auto"/>
            </w:tcBorders>
            <w:shd w:val="clear" w:color="auto" w:fill="FFFFFF"/>
          </w:tcPr>
          <w:p w:rsidR="00155963" w:rsidRPr="004027CC" w:rsidP="005B262C">
            <w:pPr>
              <w:widowControl/>
              <w:spacing w:before="120"/>
              <w:rPr>
                <w:rFonts w:ascii="Arial" w:hAnsi="Arial" w:cs="Arial"/>
                <w:sz w:val="20"/>
                <w:szCs w:val="20"/>
              </w:rPr>
            </w:pPr>
          </w:p>
        </w:tc>
      </w:tr>
      <w:tr>
        <w:tblPrEx>
          <w:tblW w:w="8664" w:type="dxa"/>
          <w:tblInd w:w="5" w:type="dxa"/>
          <w:tblCellMar>
            <w:left w:w="0" w:type="dxa"/>
            <w:right w:w="0" w:type="dxa"/>
          </w:tblCellMar>
          <w:tblLook w:val="0000"/>
        </w:tblPrEx>
        <w:tc>
          <w:tcPr>
            <w:tcW w:w="488"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604"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728"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890"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728"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728"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728"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980"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852"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975"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963" w:type="dxa"/>
            <w:tcBorders>
              <w:top w:val="single" w:sz="4" w:space="0" w:color="auto"/>
              <w:left w:val="single" w:sz="4" w:space="0" w:color="auto"/>
              <w:bottom w:val="nil"/>
              <w:right w:val="single" w:sz="4" w:space="0" w:color="auto"/>
            </w:tcBorders>
            <w:shd w:val="clear" w:color="auto" w:fill="FFFFFF"/>
          </w:tcPr>
          <w:p w:rsidR="00155963" w:rsidRPr="004027CC" w:rsidP="005B262C">
            <w:pPr>
              <w:widowControl/>
              <w:spacing w:before="120"/>
              <w:rPr>
                <w:rFonts w:ascii="Arial" w:hAnsi="Arial" w:cs="Arial"/>
                <w:sz w:val="20"/>
                <w:szCs w:val="20"/>
              </w:rPr>
            </w:pPr>
          </w:p>
        </w:tc>
      </w:tr>
      <w:tr>
        <w:tblPrEx>
          <w:tblW w:w="8664" w:type="dxa"/>
          <w:tblInd w:w="5" w:type="dxa"/>
          <w:tblCellMar>
            <w:left w:w="0" w:type="dxa"/>
            <w:right w:w="0" w:type="dxa"/>
          </w:tblCellMar>
          <w:tblLook w:val="0000"/>
        </w:tblPrEx>
        <w:tc>
          <w:tcPr>
            <w:tcW w:w="488" w:type="dxa"/>
            <w:tcBorders>
              <w:top w:val="single" w:sz="4" w:space="0" w:color="auto"/>
              <w:left w:val="single" w:sz="4" w:space="0" w:color="auto"/>
              <w:bottom w:val="single" w:sz="4" w:space="0" w:color="auto"/>
              <w:right w:val="nil"/>
            </w:tcBorders>
            <w:shd w:val="clear" w:color="auto" w:fill="FFFFFF"/>
          </w:tcPr>
          <w:p w:rsidR="00155963" w:rsidRPr="004027CC" w:rsidP="005B262C">
            <w:pPr>
              <w:widowControl/>
              <w:spacing w:before="120"/>
              <w:rPr>
                <w:rFonts w:ascii="Arial" w:hAnsi="Arial" w:cs="Arial"/>
                <w:sz w:val="20"/>
                <w:szCs w:val="20"/>
              </w:rPr>
            </w:pPr>
          </w:p>
        </w:tc>
        <w:tc>
          <w:tcPr>
            <w:tcW w:w="604" w:type="dxa"/>
            <w:tcBorders>
              <w:top w:val="single" w:sz="4" w:space="0" w:color="auto"/>
              <w:left w:val="single" w:sz="4" w:space="0" w:color="auto"/>
              <w:bottom w:val="single" w:sz="4" w:space="0" w:color="auto"/>
              <w:right w:val="nil"/>
            </w:tcBorders>
            <w:shd w:val="clear" w:color="auto" w:fill="FFFFFF"/>
          </w:tcPr>
          <w:p w:rsidR="00155963" w:rsidRPr="004027CC" w:rsidP="005B262C">
            <w:pPr>
              <w:widowControl/>
              <w:spacing w:before="120"/>
              <w:rPr>
                <w:rFonts w:ascii="Arial" w:hAnsi="Arial" w:cs="Arial"/>
                <w:sz w:val="20"/>
                <w:szCs w:val="20"/>
              </w:rPr>
            </w:pPr>
          </w:p>
        </w:tc>
        <w:tc>
          <w:tcPr>
            <w:tcW w:w="728" w:type="dxa"/>
            <w:tcBorders>
              <w:top w:val="single" w:sz="4" w:space="0" w:color="auto"/>
              <w:left w:val="single" w:sz="4" w:space="0" w:color="auto"/>
              <w:bottom w:val="single" w:sz="4" w:space="0" w:color="auto"/>
              <w:right w:val="nil"/>
            </w:tcBorders>
            <w:shd w:val="clear" w:color="auto" w:fill="FFFFFF"/>
          </w:tcPr>
          <w:p w:rsidR="00155963" w:rsidRPr="004027CC" w:rsidP="005B262C">
            <w:pPr>
              <w:widowControl/>
              <w:spacing w:before="120"/>
              <w:rPr>
                <w:rFonts w:ascii="Arial" w:hAnsi="Arial" w:cs="Arial"/>
                <w:sz w:val="20"/>
                <w:szCs w:val="20"/>
              </w:rPr>
            </w:pPr>
          </w:p>
        </w:tc>
        <w:tc>
          <w:tcPr>
            <w:tcW w:w="890" w:type="dxa"/>
            <w:tcBorders>
              <w:top w:val="single" w:sz="4" w:space="0" w:color="auto"/>
              <w:left w:val="single" w:sz="4" w:space="0" w:color="auto"/>
              <w:bottom w:val="single" w:sz="4" w:space="0" w:color="auto"/>
              <w:right w:val="nil"/>
            </w:tcBorders>
            <w:shd w:val="clear" w:color="auto" w:fill="FFFFFF"/>
          </w:tcPr>
          <w:p w:rsidR="00155963" w:rsidRPr="004027CC" w:rsidP="005B262C">
            <w:pPr>
              <w:widowControl/>
              <w:spacing w:before="120"/>
              <w:rPr>
                <w:rFonts w:ascii="Arial" w:hAnsi="Arial" w:cs="Arial"/>
                <w:sz w:val="20"/>
                <w:szCs w:val="20"/>
              </w:rPr>
            </w:pPr>
          </w:p>
        </w:tc>
        <w:tc>
          <w:tcPr>
            <w:tcW w:w="728" w:type="dxa"/>
            <w:tcBorders>
              <w:top w:val="single" w:sz="4" w:space="0" w:color="auto"/>
              <w:left w:val="single" w:sz="4" w:space="0" w:color="auto"/>
              <w:bottom w:val="single" w:sz="4" w:space="0" w:color="auto"/>
              <w:right w:val="nil"/>
            </w:tcBorders>
            <w:shd w:val="clear" w:color="auto" w:fill="FFFFFF"/>
          </w:tcPr>
          <w:p w:rsidR="00155963" w:rsidRPr="004027CC" w:rsidP="005B262C">
            <w:pPr>
              <w:widowControl/>
              <w:spacing w:before="120"/>
              <w:rPr>
                <w:rFonts w:ascii="Arial" w:hAnsi="Arial" w:cs="Arial"/>
                <w:sz w:val="20"/>
                <w:szCs w:val="20"/>
              </w:rPr>
            </w:pPr>
          </w:p>
        </w:tc>
        <w:tc>
          <w:tcPr>
            <w:tcW w:w="728" w:type="dxa"/>
            <w:tcBorders>
              <w:top w:val="single" w:sz="4" w:space="0" w:color="auto"/>
              <w:left w:val="single" w:sz="4" w:space="0" w:color="auto"/>
              <w:bottom w:val="single" w:sz="4" w:space="0" w:color="auto"/>
              <w:right w:val="nil"/>
            </w:tcBorders>
            <w:shd w:val="clear" w:color="auto" w:fill="FFFFFF"/>
          </w:tcPr>
          <w:p w:rsidR="00155963" w:rsidRPr="004027CC" w:rsidP="005B262C">
            <w:pPr>
              <w:widowControl/>
              <w:spacing w:before="120"/>
              <w:rPr>
                <w:rFonts w:ascii="Arial" w:hAnsi="Arial" w:cs="Arial"/>
                <w:sz w:val="20"/>
                <w:szCs w:val="20"/>
              </w:rPr>
            </w:pPr>
          </w:p>
        </w:tc>
        <w:tc>
          <w:tcPr>
            <w:tcW w:w="728" w:type="dxa"/>
            <w:tcBorders>
              <w:top w:val="single" w:sz="4" w:space="0" w:color="auto"/>
              <w:left w:val="single" w:sz="4" w:space="0" w:color="auto"/>
              <w:bottom w:val="single" w:sz="4" w:space="0" w:color="auto"/>
              <w:right w:val="nil"/>
            </w:tcBorders>
            <w:shd w:val="clear" w:color="auto" w:fill="FFFFFF"/>
          </w:tcPr>
          <w:p w:rsidR="00155963" w:rsidRPr="004027CC" w:rsidP="005B262C">
            <w:pPr>
              <w:widowControl/>
              <w:spacing w:before="120"/>
              <w:rPr>
                <w:rFonts w:ascii="Arial" w:hAnsi="Arial" w:cs="Arial"/>
                <w:sz w:val="20"/>
                <w:szCs w:val="20"/>
              </w:rPr>
            </w:pPr>
          </w:p>
        </w:tc>
        <w:tc>
          <w:tcPr>
            <w:tcW w:w="980" w:type="dxa"/>
            <w:tcBorders>
              <w:top w:val="single" w:sz="4" w:space="0" w:color="auto"/>
              <w:left w:val="single" w:sz="4" w:space="0" w:color="auto"/>
              <w:bottom w:val="single" w:sz="4" w:space="0" w:color="auto"/>
              <w:right w:val="nil"/>
            </w:tcBorders>
            <w:shd w:val="clear" w:color="auto" w:fill="FFFFFF"/>
          </w:tcPr>
          <w:p w:rsidR="00155963" w:rsidRPr="004027CC" w:rsidP="005B262C">
            <w:pPr>
              <w:widowControl/>
              <w:spacing w:before="120"/>
              <w:rPr>
                <w:rFonts w:ascii="Arial" w:hAnsi="Arial" w:cs="Arial"/>
                <w:sz w:val="20"/>
                <w:szCs w:val="20"/>
              </w:rPr>
            </w:pPr>
          </w:p>
        </w:tc>
        <w:tc>
          <w:tcPr>
            <w:tcW w:w="852" w:type="dxa"/>
            <w:tcBorders>
              <w:top w:val="single" w:sz="4" w:space="0" w:color="auto"/>
              <w:left w:val="single" w:sz="4" w:space="0" w:color="auto"/>
              <w:bottom w:val="single" w:sz="4" w:space="0" w:color="auto"/>
              <w:right w:val="nil"/>
            </w:tcBorders>
            <w:shd w:val="clear" w:color="auto" w:fill="FFFFFF"/>
          </w:tcPr>
          <w:p w:rsidR="00155963" w:rsidRPr="004027CC" w:rsidP="005B262C">
            <w:pPr>
              <w:widowControl/>
              <w:spacing w:before="120"/>
              <w:rPr>
                <w:rFonts w:ascii="Arial" w:hAnsi="Arial" w:cs="Arial"/>
                <w:sz w:val="20"/>
                <w:szCs w:val="20"/>
              </w:rPr>
            </w:pPr>
          </w:p>
        </w:tc>
        <w:tc>
          <w:tcPr>
            <w:tcW w:w="975" w:type="dxa"/>
            <w:tcBorders>
              <w:top w:val="single" w:sz="4" w:space="0" w:color="auto"/>
              <w:left w:val="single" w:sz="4" w:space="0" w:color="auto"/>
              <w:bottom w:val="single" w:sz="4" w:space="0" w:color="auto"/>
              <w:right w:val="nil"/>
            </w:tcBorders>
            <w:shd w:val="clear" w:color="auto" w:fill="FFFFFF"/>
          </w:tcPr>
          <w:p w:rsidR="00155963" w:rsidRPr="004027CC" w:rsidP="005B262C">
            <w:pPr>
              <w:widowControl/>
              <w:spacing w:before="120"/>
              <w:rPr>
                <w:rFonts w:ascii="Arial" w:hAnsi="Arial" w:cs="Arial"/>
                <w:sz w:val="20"/>
                <w:szCs w:val="20"/>
              </w:rPr>
            </w:pPr>
          </w:p>
        </w:tc>
        <w:tc>
          <w:tcPr>
            <w:tcW w:w="963" w:type="dxa"/>
            <w:tcBorders>
              <w:top w:val="single" w:sz="4" w:space="0" w:color="auto"/>
              <w:left w:val="single" w:sz="4" w:space="0" w:color="auto"/>
              <w:bottom w:val="single" w:sz="4" w:space="0" w:color="auto"/>
              <w:right w:val="single" w:sz="4" w:space="0" w:color="auto"/>
            </w:tcBorders>
            <w:shd w:val="clear" w:color="auto" w:fill="FFFFFF"/>
          </w:tcPr>
          <w:p w:rsidR="00155963" w:rsidRPr="004027CC" w:rsidP="005B262C">
            <w:pPr>
              <w:widowControl/>
              <w:spacing w:before="120"/>
              <w:rPr>
                <w:rFonts w:ascii="Arial" w:hAnsi="Arial" w:cs="Arial"/>
                <w:sz w:val="20"/>
                <w:szCs w:val="20"/>
              </w:rPr>
            </w:pPr>
          </w:p>
        </w:tc>
      </w:tr>
    </w:tbl>
    <w:p w:rsidR="006D4ACB" w:rsidP="005B262C">
      <w:pPr>
        <w:widowControl/>
        <w:spacing w:before="120"/>
        <w:rPr>
          <w:rFonts w:ascii="Arial" w:hAnsi="Arial" w:cs="Arial"/>
          <w:sz w:val="20"/>
          <w:szCs w:val="20"/>
          <w:lang w:val="en-US"/>
        </w:rPr>
      </w:pPr>
    </w:p>
    <w:tbl>
      <w:tblPr>
        <w:tblStyle w:val="TableNormal"/>
        <w:tblW w:w="0" w:type="auto"/>
        <w:tblLook w:val="01E0"/>
      </w:tblPr>
      <w:tblGrid>
        <w:gridCol w:w="4428"/>
        <w:gridCol w:w="4428"/>
      </w:tblGrid>
      <w:tr w:rsidTr="00B00D4E">
        <w:tblPrEx>
          <w:tblW w:w="0" w:type="auto"/>
          <w:tblLook w:val="01E0"/>
        </w:tblPrEx>
        <w:tc>
          <w:tcPr>
            <w:tcW w:w="4428" w:type="dxa"/>
          </w:tcPr>
          <w:p w:rsidR="006D4ACB" w:rsidRPr="00B00D4E" w:rsidP="00B00D4E">
            <w:pPr>
              <w:widowControl/>
              <w:spacing w:before="120"/>
              <w:jc w:val="center"/>
              <w:rPr>
                <w:rFonts w:ascii="Arial" w:hAnsi="Arial" w:cs="Arial"/>
                <w:sz w:val="20"/>
                <w:szCs w:val="20"/>
                <w:lang w:val="en-US"/>
              </w:rPr>
            </w:pPr>
            <w:r w:rsidRPr="00B00D4E">
              <w:rPr>
                <w:rFonts w:ascii="Arial" w:hAnsi="Arial" w:cs="Arial"/>
                <w:sz w:val="20"/>
                <w:szCs w:val="20"/>
              </w:rPr>
              <w:t>Kỹ thuật thi công</w:t>
            </w:r>
          </w:p>
        </w:tc>
        <w:tc>
          <w:tcPr>
            <w:tcW w:w="4428" w:type="dxa"/>
          </w:tcPr>
          <w:p w:rsidR="006D4ACB" w:rsidRPr="00B00D4E" w:rsidP="00B00D4E">
            <w:pPr>
              <w:widowControl/>
              <w:spacing w:before="120"/>
              <w:jc w:val="center"/>
              <w:rPr>
                <w:rFonts w:ascii="Arial" w:hAnsi="Arial" w:cs="Arial"/>
                <w:sz w:val="20"/>
                <w:szCs w:val="20"/>
                <w:lang w:val="en-US"/>
              </w:rPr>
            </w:pPr>
            <w:r w:rsidRPr="00B00D4E">
              <w:rPr>
                <w:rFonts w:ascii="Arial" w:hAnsi="Arial" w:cs="Arial"/>
                <w:sz w:val="20"/>
                <w:szCs w:val="20"/>
              </w:rPr>
              <w:t>Tư vấn giám sát</w:t>
            </w:r>
          </w:p>
        </w:tc>
      </w:tr>
    </w:tbl>
    <w:p w:rsidR="006D4ACB" w:rsidP="005B262C">
      <w:pPr>
        <w:widowControl/>
        <w:spacing w:before="120"/>
        <w:rPr>
          <w:rFonts w:ascii="Arial" w:hAnsi="Arial" w:cs="Arial"/>
          <w:sz w:val="20"/>
          <w:szCs w:val="20"/>
          <w:lang w:val="en-US"/>
        </w:rPr>
      </w:pPr>
    </w:p>
    <w:p w:rsidR="00155963" w:rsidP="005B262C">
      <w:pPr>
        <w:widowControl/>
        <w:spacing w:before="120"/>
        <w:rPr>
          <w:rFonts w:ascii="Arial" w:hAnsi="Arial" w:cs="Arial"/>
          <w:sz w:val="20"/>
          <w:szCs w:val="20"/>
          <w:lang w:val="en-US"/>
        </w:rPr>
      </w:pPr>
      <w:r w:rsidRPr="004027CC">
        <w:rPr>
          <w:rFonts w:ascii="Arial" w:hAnsi="Arial" w:cs="Arial"/>
          <w:sz w:val="20"/>
          <w:szCs w:val="20"/>
        </w:rPr>
        <w:t xml:space="preserve">A.3 Nhật ký rung hạ </w:t>
      </w:r>
      <w:r w:rsidR="00FB3195">
        <w:rPr>
          <w:rFonts w:ascii="Arial" w:hAnsi="Arial" w:cs="Arial"/>
          <w:sz w:val="20"/>
          <w:szCs w:val="20"/>
        </w:rPr>
        <w:t>cọc ống</w:t>
      </w:r>
    </w:p>
    <w:p w:rsidR="00FB3195" w:rsidRPr="007C375C" w:rsidP="00FB3195">
      <w:pPr>
        <w:widowControl/>
        <w:tabs>
          <w:tab w:val="left" w:leader="dot" w:pos="5040"/>
        </w:tabs>
        <w:spacing w:before="120"/>
        <w:rPr>
          <w:rFonts w:ascii="Arial" w:hAnsi="Arial" w:cs="Arial"/>
          <w:sz w:val="20"/>
          <w:szCs w:val="20"/>
          <w:lang w:val="en-US"/>
        </w:rPr>
      </w:pPr>
      <w:r w:rsidRPr="004027CC">
        <w:rPr>
          <w:rFonts w:ascii="Arial" w:hAnsi="Arial" w:cs="Arial"/>
          <w:sz w:val="20"/>
          <w:szCs w:val="20"/>
        </w:rPr>
        <w:t>Tên Nhà thầu:</w:t>
      </w:r>
      <w:r>
        <w:rPr>
          <w:rFonts w:ascii="Arial" w:hAnsi="Arial" w:cs="Arial"/>
          <w:sz w:val="20"/>
          <w:szCs w:val="20"/>
        </w:rPr>
        <w:t xml:space="preserve"> </w:t>
      </w:r>
      <w:r>
        <w:rPr>
          <w:rFonts w:ascii="Arial" w:hAnsi="Arial" w:cs="Arial"/>
          <w:sz w:val="20"/>
          <w:szCs w:val="20"/>
          <w:lang w:val="en-US"/>
        </w:rPr>
        <w:tab/>
      </w:r>
    </w:p>
    <w:p w:rsidR="00FB3195" w:rsidRPr="007C375C" w:rsidP="00FB3195">
      <w:pPr>
        <w:widowControl/>
        <w:tabs>
          <w:tab w:val="left" w:leader="dot" w:pos="5040"/>
        </w:tabs>
        <w:spacing w:before="120"/>
        <w:rPr>
          <w:rFonts w:ascii="Arial" w:hAnsi="Arial" w:cs="Arial"/>
          <w:sz w:val="20"/>
          <w:szCs w:val="20"/>
          <w:lang w:val="en-US"/>
        </w:rPr>
      </w:pPr>
      <w:r w:rsidRPr="004027CC">
        <w:rPr>
          <w:rFonts w:ascii="Arial" w:hAnsi="Arial" w:cs="Arial"/>
          <w:sz w:val="20"/>
          <w:szCs w:val="20"/>
        </w:rPr>
        <w:t>Công trình:</w:t>
      </w:r>
      <w:r>
        <w:rPr>
          <w:rFonts w:ascii="Arial" w:hAnsi="Arial" w:cs="Arial"/>
          <w:sz w:val="20"/>
          <w:szCs w:val="20"/>
        </w:rPr>
        <w:t xml:space="preserve"> </w:t>
      </w:r>
      <w:r>
        <w:rPr>
          <w:rFonts w:ascii="Arial" w:hAnsi="Arial" w:cs="Arial"/>
          <w:sz w:val="20"/>
          <w:szCs w:val="20"/>
          <w:lang w:val="en-US"/>
        </w:rPr>
        <w:tab/>
      </w:r>
    </w:p>
    <w:p w:rsidR="00FB3195" w:rsidRPr="00FB3195" w:rsidP="00FB3195">
      <w:pPr>
        <w:widowControl/>
        <w:spacing w:before="120"/>
        <w:jc w:val="center"/>
        <w:rPr>
          <w:rFonts w:ascii="Arial" w:hAnsi="Arial" w:cs="Arial"/>
          <w:b/>
          <w:sz w:val="20"/>
          <w:szCs w:val="20"/>
        </w:rPr>
      </w:pPr>
      <w:r w:rsidRPr="00FB3195">
        <w:rPr>
          <w:rFonts w:ascii="Arial" w:hAnsi="Arial" w:cs="Arial"/>
          <w:b/>
          <w:sz w:val="20"/>
          <w:szCs w:val="20"/>
        </w:rPr>
        <w:t>Nhật ký rung hạ cọc ống</w:t>
      </w:r>
    </w:p>
    <w:p w:rsidR="00FB3195" w:rsidRPr="004027CC" w:rsidP="00FB3195">
      <w:pPr>
        <w:widowControl/>
        <w:spacing w:before="120"/>
        <w:jc w:val="center"/>
        <w:rPr>
          <w:rFonts w:ascii="Arial" w:hAnsi="Arial" w:cs="Arial"/>
          <w:sz w:val="20"/>
          <w:szCs w:val="20"/>
        </w:rPr>
      </w:pPr>
      <w:r w:rsidRPr="004027CC">
        <w:rPr>
          <w:rFonts w:ascii="Arial" w:hAnsi="Arial" w:cs="Arial"/>
          <w:sz w:val="20"/>
          <w:szCs w:val="20"/>
        </w:rPr>
        <w:t>(Từ N</w:t>
      </w:r>
      <w:r w:rsidRPr="007C375C">
        <w:rPr>
          <w:rFonts w:ascii="Arial" w:hAnsi="Arial" w:cs="Arial"/>
          <w:sz w:val="20"/>
          <w:szCs w:val="20"/>
          <w:vertAlign w:val="superscript"/>
          <w:lang w:val="en-US"/>
        </w:rPr>
        <w:t>0</w:t>
      </w:r>
      <w:r>
        <w:rPr>
          <w:rFonts w:ascii="Arial" w:hAnsi="Arial" w:cs="Arial"/>
          <w:sz w:val="20"/>
          <w:szCs w:val="20"/>
        </w:rPr>
        <w:t xml:space="preserve"> </w:t>
      </w:r>
      <w:r>
        <w:rPr>
          <w:rFonts w:ascii="Arial" w:hAnsi="Arial" w:cs="Arial"/>
          <w:sz w:val="20"/>
          <w:szCs w:val="20"/>
          <w:lang w:val="en-US"/>
        </w:rPr>
        <w:t xml:space="preserve">.................... </w:t>
      </w:r>
      <w:r>
        <w:rPr>
          <w:rFonts w:ascii="Arial" w:hAnsi="Arial" w:cs="Arial"/>
          <w:sz w:val="20"/>
          <w:szCs w:val="20"/>
        </w:rPr>
        <w:t>đến</w:t>
      </w:r>
      <w:r w:rsidRPr="004027CC">
        <w:rPr>
          <w:rFonts w:ascii="Arial" w:hAnsi="Arial" w:cs="Arial"/>
          <w:sz w:val="20"/>
          <w:szCs w:val="20"/>
        </w:rPr>
        <w:t xml:space="preserve"> N</w:t>
      </w:r>
      <w:r w:rsidRPr="007C375C">
        <w:rPr>
          <w:rFonts w:ascii="Arial" w:hAnsi="Arial" w:cs="Arial"/>
          <w:sz w:val="20"/>
          <w:szCs w:val="20"/>
          <w:vertAlign w:val="superscript"/>
          <w:lang w:val="en-US"/>
        </w:rPr>
        <w:t>0</w:t>
      </w:r>
      <w:r>
        <w:rPr>
          <w:rFonts w:ascii="Arial" w:hAnsi="Arial" w:cs="Arial"/>
          <w:sz w:val="20"/>
          <w:szCs w:val="20"/>
        </w:rPr>
        <w:t xml:space="preserve"> </w:t>
      </w:r>
      <w:r>
        <w:rPr>
          <w:rFonts w:ascii="Arial" w:hAnsi="Arial" w:cs="Arial"/>
          <w:sz w:val="20"/>
          <w:szCs w:val="20"/>
          <w:lang w:val="en-US"/>
        </w:rPr>
        <w:t>............................</w:t>
      </w:r>
      <w:r w:rsidRPr="004027CC">
        <w:rPr>
          <w:rFonts w:ascii="Arial" w:hAnsi="Arial" w:cs="Arial"/>
          <w:sz w:val="20"/>
          <w:szCs w:val="20"/>
        </w:rPr>
        <w:t>)</w:t>
      </w:r>
    </w:p>
    <w:p w:rsidR="00FB3195" w:rsidRPr="007C375C" w:rsidP="00FB3195">
      <w:pPr>
        <w:widowControl/>
        <w:tabs>
          <w:tab w:val="left" w:leader="dot" w:pos="8280"/>
        </w:tabs>
        <w:spacing w:before="120"/>
        <w:jc w:val="center"/>
        <w:rPr>
          <w:rFonts w:ascii="Arial" w:hAnsi="Arial" w:cs="Arial"/>
          <w:sz w:val="20"/>
          <w:szCs w:val="20"/>
          <w:lang w:val="en-US"/>
        </w:rPr>
      </w:pPr>
      <w:r w:rsidRPr="004027CC">
        <w:rPr>
          <w:rFonts w:ascii="Arial" w:hAnsi="Arial" w:cs="Arial"/>
          <w:sz w:val="20"/>
          <w:szCs w:val="20"/>
        </w:rPr>
        <w:t>Bắt đầu</w:t>
      </w:r>
      <w:r>
        <w:rPr>
          <w:rFonts w:ascii="Arial" w:hAnsi="Arial" w:cs="Arial"/>
          <w:sz w:val="20"/>
          <w:szCs w:val="20"/>
          <w:lang w:val="en-US"/>
        </w:rPr>
        <w:t>..........................</w:t>
      </w:r>
      <w:r>
        <w:rPr>
          <w:rFonts w:ascii="Arial" w:hAnsi="Arial" w:cs="Arial"/>
          <w:sz w:val="20"/>
          <w:szCs w:val="20"/>
        </w:rPr>
        <w:t xml:space="preserve"> Kết</w:t>
      </w:r>
      <w:r w:rsidRPr="004027CC">
        <w:rPr>
          <w:rFonts w:ascii="Arial" w:hAnsi="Arial" w:cs="Arial"/>
          <w:sz w:val="20"/>
          <w:szCs w:val="20"/>
        </w:rPr>
        <w:t xml:space="preserve"> thúc</w:t>
      </w:r>
      <w:r>
        <w:rPr>
          <w:rFonts w:ascii="Arial" w:hAnsi="Arial" w:cs="Arial"/>
          <w:sz w:val="20"/>
          <w:szCs w:val="20"/>
          <w:lang w:val="en-US"/>
        </w:rPr>
        <w:t xml:space="preserve"> ...................</w:t>
      </w:r>
    </w:p>
    <w:p w:rsidR="00155963" w:rsidRPr="00FB3195" w:rsidP="00FB3195">
      <w:pPr>
        <w:widowControl/>
        <w:tabs>
          <w:tab w:val="left" w:leader="dot" w:pos="8400"/>
        </w:tabs>
        <w:spacing w:before="120"/>
        <w:rPr>
          <w:rFonts w:ascii="Arial" w:hAnsi="Arial" w:cs="Arial"/>
          <w:sz w:val="20"/>
          <w:szCs w:val="20"/>
          <w:lang w:val="en-US"/>
        </w:rPr>
      </w:pPr>
      <w:r w:rsidR="00FB3195">
        <w:rPr>
          <w:rFonts w:ascii="Arial" w:hAnsi="Arial" w:cs="Arial"/>
          <w:sz w:val="20"/>
          <w:szCs w:val="20"/>
          <w:lang w:val="en-US"/>
        </w:rPr>
        <w:t xml:space="preserve">1. </w:t>
      </w:r>
      <w:r w:rsidRPr="004027CC">
        <w:rPr>
          <w:rFonts w:ascii="Arial" w:hAnsi="Arial" w:cs="Arial"/>
          <w:sz w:val="20"/>
          <w:szCs w:val="20"/>
        </w:rPr>
        <w:t>Loại búa rung</w:t>
      </w:r>
      <w:r w:rsidR="005B262C">
        <w:rPr>
          <w:rFonts w:ascii="Arial" w:hAnsi="Arial" w:cs="Arial"/>
          <w:sz w:val="20"/>
          <w:szCs w:val="20"/>
        </w:rPr>
        <w:t xml:space="preserve"> </w:t>
      </w:r>
      <w:r w:rsidR="00FB3195">
        <w:rPr>
          <w:rFonts w:ascii="Arial" w:hAnsi="Arial" w:cs="Arial"/>
          <w:sz w:val="20"/>
          <w:szCs w:val="20"/>
          <w:lang w:val="en-US"/>
        </w:rPr>
        <w:tab/>
      </w:r>
    </w:p>
    <w:p w:rsidR="00155963" w:rsidRPr="00FB3195" w:rsidP="00FB3195">
      <w:pPr>
        <w:widowControl/>
        <w:tabs>
          <w:tab w:val="left" w:leader="dot" w:pos="8400"/>
        </w:tabs>
        <w:spacing w:before="120"/>
        <w:rPr>
          <w:rFonts w:ascii="Arial" w:hAnsi="Arial" w:cs="Arial"/>
          <w:sz w:val="20"/>
          <w:szCs w:val="20"/>
          <w:lang w:val="en-US"/>
        </w:rPr>
      </w:pPr>
      <w:r w:rsidR="00FB3195">
        <w:rPr>
          <w:rFonts w:ascii="Arial" w:hAnsi="Arial" w:cs="Arial"/>
          <w:sz w:val="20"/>
          <w:szCs w:val="20"/>
          <w:lang w:val="en-US"/>
        </w:rPr>
        <w:t xml:space="preserve">2. </w:t>
      </w:r>
      <w:r w:rsidRPr="004027CC">
        <w:rPr>
          <w:rFonts w:ascii="Arial" w:hAnsi="Arial" w:cs="Arial"/>
          <w:sz w:val="20"/>
          <w:szCs w:val="20"/>
        </w:rPr>
        <w:t>Loại và trọng lượng của mũ cọc, kg</w:t>
      </w:r>
      <w:r w:rsidR="005B262C">
        <w:rPr>
          <w:rFonts w:ascii="Arial" w:hAnsi="Arial" w:cs="Arial"/>
          <w:sz w:val="20"/>
          <w:szCs w:val="20"/>
        </w:rPr>
        <w:t xml:space="preserve"> </w:t>
      </w:r>
      <w:r w:rsidR="00FB3195">
        <w:rPr>
          <w:rFonts w:ascii="Arial" w:hAnsi="Arial" w:cs="Arial"/>
          <w:sz w:val="20"/>
          <w:szCs w:val="20"/>
          <w:lang w:val="en-US"/>
        </w:rPr>
        <w:tab/>
      </w:r>
    </w:p>
    <w:p w:rsidR="00155963" w:rsidRPr="00FB3195" w:rsidP="00FB3195">
      <w:pPr>
        <w:widowControl/>
        <w:tabs>
          <w:tab w:val="left" w:leader="dot" w:pos="8400"/>
        </w:tabs>
        <w:spacing w:before="120"/>
        <w:rPr>
          <w:rFonts w:ascii="Arial" w:hAnsi="Arial" w:cs="Arial"/>
          <w:sz w:val="20"/>
          <w:szCs w:val="20"/>
          <w:lang w:val="en-US"/>
        </w:rPr>
      </w:pPr>
      <w:r w:rsidRPr="004027CC">
        <w:rPr>
          <w:rFonts w:ascii="Arial" w:hAnsi="Arial" w:cs="Arial"/>
          <w:sz w:val="20"/>
          <w:szCs w:val="20"/>
        </w:rPr>
        <w:t>Cọc số (theo mặt bằng bãi cọc</w:t>
      </w:r>
      <w:r w:rsidR="005B262C">
        <w:rPr>
          <w:rFonts w:ascii="Arial" w:hAnsi="Arial" w:cs="Arial"/>
          <w:sz w:val="20"/>
          <w:szCs w:val="20"/>
        </w:rPr>
        <w:t xml:space="preserve"> </w:t>
      </w:r>
      <w:r w:rsidR="00FB3195">
        <w:rPr>
          <w:rFonts w:ascii="Arial" w:hAnsi="Arial" w:cs="Arial"/>
          <w:sz w:val="20"/>
          <w:szCs w:val="20"/>
          <w:lang w:val="en-US"/>
        </w:rPr>
        <w:tab/>
      </w:r>
    </w:p>
    <w:p w:rsidR="00155963" w:rsidRPr="00FB3195" w:rsidP="00FB3195">
      <w:pPr>
        <w:widowControl/>
        <w:tabs>
          <w:tab w:val="left" w:leader="dot" w:pos="8400"/>
        </w:tabs>
        <w:spacing w:before="120"/>
        <w:rPr>
          <w:rFonts w:ascii="Arial" w:hAnsi="Arial" w:cs="Arial"/>
          <w:sz w:val="20"/>
          <w:szCs w:val="20"/>
          <w:lang w:val="en-US"/>
        </w:rPr>
      </w:pPr>
      <w:r w:rsidR="00FB3195">
        <w:rPr>
          <w:rFonts w:ascii="Arial" w:hAnsi="Arial" w:cs="Arial"/>
          <w:sz w:val="20"/>
          <w:szCs w:val="20"/>
          <w:lang w:val="en-US"/>
        </w:rPr>
        <w:t xml:space="preserve">1. </w:t>
      </w:r>
      <w:r w:rsidRPr="004027CC">
        <w:rPr>
          <w:rFonts w:ascii="Arial" w:hAnsi="Arial" w:cs="Arial"/>
          <w:sz w:val="20"/>
          <w:szCs w:val="20"/>
        </w:rPr>
        <w:t>Ngày tháng</w:t>
      </w:r>
      <w:r w:rsidR="005B262C">
        <w:rPr>
          <w:rFonts w:ascii="Arial" w:hAnsi="Arial" w:cs="Arial"/>
          <w:sz w:val="20"/>
          <w:szCs w:val="20"/>
        </w:rPr>
        <w:t xml:space="preserve">   </w:t>
      </w:r>
      <w:r w:rsidR="00FB3195">
        <w:rPr>
          <w:rFonts w:ascii="Arial" w:hAnsi="Arial" w:cs="Arial"/>
          <w:sz w:val="20"/>
          <w:szCs w:val="20"/>
          <w:lang w:val="en-US"/>
        </w:rPr>
        <w:tab/>
      </w:r>
    </w:p>
    <w:p w:rsidR="00155963" w:rsidRPr="00FB3195" w:rsidP="00FB3195">
      <w:pPr>
        <w:widowControl/>
        <w:tabs>
          <w:tab w:val="left" w:leader="dot" w:pos="8400"/>
        </w:tabs>
        <w:spacing w:before="120"/>
        <w:rPr>
          <w:rFonts w:ascii="Arial" w:hAnsi="Arial" w:cs="Arial"/>
          <w:sz w:val="20"/>
          <w:szCs w:val="20"/>
          <w:lang w:val="en-US"/>
        </w:rPr>
      </w:pPr>
      <w:r w:rsidR="00FB3195">
        <w:rPr>
          <w:rFonts w:ascii="Arial" w:hAnsi="Arial" w:cs="Arial"/>
          <w:sz w:val="20"/>
          <w:szCs w:val="20"/>
          <w:lang w:val="en-US"/>
        </w:rPr>
        <w:t xml:space="preserve">2. </w:t>
      </w:r>
      <w:r w:rsidRPr="00FB3195" w:rsidR="00FB3195">
        <w:rPr>
          <w:rFonts w:ascii="Arial" w:hAnsi="Arial" w:cs="Arial"/>
          <w:sz w:val="20"/>
          <w:szCs w:val="20"/>
          <w:lang w:val="en-US"/>
        </w:rPr>
        <w:t>Đường</w:t>
      </w:r>
      <w:r w:rsidR="00FB3195">
        <w:rPr>
          <w:rFonts w:ascii="Arial" w:hAnsi="Arial" w:cs="Arial"/>
          <w:sz w:val="20"/>
          <w:szCs w:val="20"/>
          <w:lang w:val="en-US"/>
        </w:rPr>
        <w:t xml:space="preserve"> </w:t>
      </w:r>
      <w:r w:rsidRPr="004027CC">
        <w:rPr>
          <w:rFonts w:ascii="Arial" w:hAnsi="Arial" w:cs="Arial"/>
          <w:sz w:val="20"/>
          <w:szCs w:val="20"/>
        </w:rPr>
        <w:t>kính ngoài</w:t>
      </w:r>
      <w:r w:rsidR="005B262C">
        <w:rPr>
          <w:rFonts w:ascii="Arial" w:hAnsi="Arial" w:cs="Arial"/>
          <w:sz w:val="20"/>
          <w:szCs w:val="20"/>
        </w:rPr>
        <w:t xml:space="preserve"> </w:t>
      </w:r>
      <w:r w:rsidR="00FB3195">
        <w:rPr>
          <w:rFonts w:ascii="Arial" w:hAnsi="Arial" w:cs="Arial"/>
          <w:sz w:val="20"/>
          <w:szCs w:val="20"/>
          <w:lang w:val="en-US"/>
        </w:rPr>
        <w:t xml:space="preserve">........................................ </w:t>
      </w:r>
      <w:r w:rsidR="00FB3195">
        <w:rPr>
          <w:rFonts w:ascii="Arial" w:hAnsi="Arial" w:cs="Arial"/>
          <w:sz w:val="20"/>
          <w:szCs w:val="20"/>
        </w:rPr>
        <w:t>Chiều dày thành</w:t>
      </w:r>
      <w:r w:rsidR="00FB3195">
        <w:rPr>
          <w:rFonts w:ascii="Arial" w:hAnsi="Arial" w:cs="Arial"/>
          <w:sz w:val="20"/>
          <w:szCs w:val="20"/>
          <w:lang w:val="en-US"/>
        </w:rPr>
        <w:tab/>
      </w:r>
    </w:p>
    <w:p w:rsidR="00155963" w:rsidRPr="00FB3195" w:rsidP="00FB3195">
      <w:pPr>
        <w:widowControl/>
        <w:tabs>
          <w:tab w:val="left" w:leader="dot" w:pos="8400"/>
        </w:tabs>
        <w:spacing w:before="120"/>
        <w:rPr>
          <w:rFonts w:ascii="Arial" w:hAnsi="Arial" w:cs="Arial"/>
          <w:sz w:val="20"/>
          <w:szCs w:val="20"/>
          <w:lang w:val="en-US"/>
        </w:rPr>
      </w:pPr>
      <w:r w:rsidR="00FB3195">
        <w:rPr>
          <w:rFonts w:ascii="Arial" w:hAnsi="Arial" w:cs="Arial"/>
          <w:sz w:val="20"/>
          <w:szCs w:val="20"/>
          <w:lang w:val="en-US"/>
        </w:rPr>
        <w:t xml:space="preserve">3. </w:t>
      </w:r>
      <w:r w:rsidRPr="004027CC">
        <w:rPr>
          <w:rFonts w:ascii="Arial" w:hAnsi="Arial" w:cs="Arial"/>
          <w:sz w:val="20"/>
          <w:szCs w:val="20"/>
        </w:rPr>
        <w:t>Số lượng và chiều dài các đoạn cọc</w:t>
      </w:r>
      <w:r w:rsidR="005B262C">
        <w:rPr>
          <w:rFonts w:ascii="Arial" w:hAnsi="Arial" w:cs="Arial"/>
          <w:sz w:val="20"/>
          <w:szCs w:val="20"/>
        </w:rPr>
        <w:t xml:space="preserve"> </w:t>
      </w:r>
      <w:r w:rsidR="00FB3195">
        <w:rPr>
          <w:rFonts w:ascii="Arial" w:hAnsi="Arial" w:cs="Arial"/>
          <w:sz w:val="20"/>
          <w:szCs w:val="20"/>
          <w:lang w:val="en-US"/>
        </w:rPr>
        <w:tab/>
      </w:r>
    </w:p>
    <w:p w:rsidR="00155963" w:rsidRPr="00FB3195" w:rsidP="00FB3195">
      <w:pPr>
        <w:widowControl/>
        <w:tabs>
          <w:tab w:val="left" w:leader="dot" w:pos="8400"/>
        </w:tabs>
        <w:spacing w:before="120"/>
        <w:rPr>
          <w:rFonts w:ascii="Arial" w:hAnsi="Arial" w:cs="Arial"/>
          <w:sz w:val="20"/>
          <w:szCs w:val="20"/>
          <w:lang w:val="en-US"/>
        </w:rPr>
      </w:pPr>
      <w:r w:rsidR="00FB3195">
        <w:rPr>
          <w:rFonts w:ascii="Arial" w:hAnsi="Arial" w:cs="Arial"/>
          <w:sz w:val="20"/>
          <w:szCs w:val="20"/>
          <w:lang w:val="en-US"/>
        </w:rPr>
        <w:t xml:space="preserve">4. </w:t>
      </w:r>
      <w:r w:rsidRPr="004027CC">
        <w:rPr>
          <w:rFonts w:ascii="Arial" w:hAnsi="Arial" w:cs="Arial"/>
          <w:sz w:val="20"/>
          <w:szCs w:val="20"/>
        </w:rPr>
        <w:t>Loại mối nối của các đoạn cọc</w:t>
      </w:r>
      <w:r w:rsidR="005B262C">
        <w:rPr>
          <w:rFonts w:ascii="Arial" w:hAnsi="Arial" w:cs="Arial"/>
          <w:sz w:val="20"/>
          <w:szCs w:val="20"/>
        </w:rPr>
        <w:t xml:space="preserve"> </w:t>
      </w:r>
      <w:r w:rsidR="00FB3195">
        <w:rPr>
          <w:rFonts w:ascii="Arial" w:hAnsi="Arial" w:cs="Arial"/>
          <w:sz w:val="20"/>
          <w:szCs w:val="20"/>
          <w:lang w:val="en-US"/>
        </w:rPr>
        <w:tab/>
      </w:r>
    </w:p>
    <w:p w:rsidR="00155963" w:rsidRPr="00FB3195" w:rsidP="00FB3195">
      <w:pPr>
        <w:widowControl/>
        <w:tabs>
          <w:tab w:val="left" w:leader="dot" w:pos="8400"/>
        </w:tabs>
        <w:spacing w:before="120"/>
        <w:rPr>
          <w:rFonts w:ascii="Arial" w:hAnsi="Arial" w:cs="Arial"/>
          <w:sz w:val="20"/>
          <w:szCs w:val="20"/>
          <w:lang w:val="en-US"/>
        </w:rPr>
      </w:pPr>
      <w:r w:rsidR="00FB3195">
        <w:rPr>
          <w:rFonts w:ascii="Arial" w:hAnsi="Arial" w:cs="Arial"/>
          <w:sz w:val="20"/>
          <w:szCs w:val="20"/>
          <w:lang w:val="en-US"/>
        </w:rPr>
        <w:t xml:space="preserve">5. </w:t>
      </w:r>
      <w:r w:rsidRPr="004027CC">
        <w:rPr>
          <w:rFonts w:ascii="Arial" w:hAnsi="Arial" w:cs="Arial"/>
          <w:sz w:val="20"/>
          <w:szCs w:val="20"/>
        </w:rPr>
        <w:t>Cao độ tuyệt đối của mặt đất cạnh cọc</w:t>
      </w:r>
      <w:r w:rsidR="005B262C">
        <w:rPr>
          <w:rFonts w:ascii="Arial" w:hAnsi="Arial" w:cs="Arial"/>
          <w:sz w:val="20"/>
          <w:szCs w:val="20"/>
        </w:rPr>
        <w:t xml:space="preserve"> </w:t>
      </w:r>
      <w:r w:rsidR="00FB3195">
        <w:rPr>
          <w:rFonts w:ascii="Arial" w:hAnsi="Arial" w:cs="Arial"/>
          <w:sz w:val="20"/>
          <w:szCs w:val="20"/>
          <w:lang w:val="en-US"/>
        </w:rPr>
        <w:tab/>
      </w:r>
    </w:p>
    <w:p w:rsidR="00155963" w:rsidRPr="00FB3195" w:rsidP="00FB3195">
      <w:pPr>
        <w:widowControl/>
        <w:tabs>
          <w:tab w:val="left" w:leader="dot" w:pos="8400"/>
        </w:tabs>
        <w:spacing w:before="120"/>
        <w:rPr>
          <w:rFonts w:ascii="Arial" w:hAnsi="Arial" w:cs="Arial"/>
          <w:sz w:val="20"/>
          <w:szCs w:val="20"/>
          <w:lang w:val="en-US"/>
        </w:rPr>
      </w:pPr>
      <w:r w:rsidR="00FB3195">
        <w:rPr>
          <w:rFonts w:ascii="Arial" w:hAnsi="Arial" w:cs="Arial"/>
          <w:sz w:val="20"/>
          <w:szCs w:val="20"/>
          <w:lang w:val="en-US"/>
        </w:rPr>
        <w:t xml:space="preserve">6. </w:t>
      </w:r>
      <w:r w:rsidRPr="004027CC">
        <w:rPr>
          <w:rFonts w:ascii="Arial" w:hAnsi="Arial" w:cs="Arial"/>
          <w:sz w:val="20"/>
          <w:szCs w:val="20"/>
        </w:rPr>
        <w:t>Cao độ tuyệt đối của mũi cọc</w:t>
      </w:r>
      <w:r w:rsidR="005B262C">
        <w:rPr>
          <w:rFonts w:ascii="Arial" w:hAnsi="Arial" w:cs="Arial"/>
          <w:sz w:val="20"/>
          <w:szCs w:val="20"/>
        </w:rPr>
        <w:t xml:space="preserve"> </w:t>
      </w:r>
      <w:r w:rsidR="00FB3195">
        <w:rPr>
          <w:rFonts w:ascii="Arial" w:hAnsi="Arial" w:cs="Arial"/>
          <w:sz w:val="20"/>
          <w:szCs w:val="20"/>
          <w:lang w:val="en-US"/>
        </w:rPr>
        <w:tab/>
      </w:r>
    </w:p>
    <w:p w:rsidR="00155963" w:rsidRPr="00FB3195" w:rsidP="00FB3195">
      <w:pPr>
        <w:widowControl/>
        <w:tabs>
          <w:tab w:val="left" w:leader="dot" w:pos="8400"/>
        </w:tabs>
        <w:spacing w:before="120"/>
        <w:rPr>
          <w:rFonts w:ascii="Arial" w:hAnsi="Arial" w:cs="Arial"/>
          <w:sz w:val="20"/>
          <w:szCs w:val="20"/>
          <w:lang w:val="en-US"/>
        </w:rPr>
      </w:pPr>
      <w:r w:rsidR="00FB3195">
        <w:rPr>
          <w:rFonts w:ascii="Arial" w:hAnsi="Arial" w:cs="Arial"/>
          <w:sz w:val="20"/>
          <w:szCs w:val="20"/>
          <w:lang w:val="en-US"/>
        </w:rPr>
        <w:t xml:space="preserve">7. </w:t>
      </w:r>
      <w:r w:rsidRPr="004027CC">
        <w:rPr>
          <w:rFonts w:ascii="Arial" w:hAnsi="Arial" w:cs="Arial"/>
          <w:sz w:val="20"/>
          <w:szCs w:val="20"/>
        </w:rPr>
        <w:t>Cao độ của nút đất trong lòng cọc</w:t>
      </w:r>
      <w:r w:rsidR="005B262C">
        <w:rPr>
          <w:rFonts w:ascii="Arial" w:hAnsi="Arial" w:cs="Arial"/>
          <w:sz w:val="20"/>
          <w:szCs w:val="20"/>
        </w:rPr>
        <w:t xml:space="preserve"> </w:t>
      </w:r>
      <w:r w:rsidR="00FB3195">
        <w:rPr>
          <w:rFonts w:ascii="Arial" w:hAnsi="Arial" w:cs="Arial"/>
          <w:sz w:val="20"/>
          <w:szCs w:val="20"/>
          <w:lang w:val="en-US"/>
        </w:rPr>
        <w:tab/>
      </w:r>
    </w:p>
    <w:p w:rsidR="00155963" w:rsidRPr="00FB3195" w:rsidP="00FB3195">
      <w:pPr>
        <w:widowControl/>
        <w:tabs>
          <w:tab w:val="left" w:leader="dot" w:pos="8400"/>
        </w:tabs>
        <w:spacing w:before="120"/>
        <w:rPr>
          <w:rFonts w:ascii="Arial" w:hAnsi="Arial" w:cs="Arial"/>
          <w:sz w:val="20"/>
          <w:szCs w:val="20"/>
          <w:lang w:val="en-US"/>
        </w:rPr>
      </w:pPr>
      <w:r w:rsidRPr="004027CC">
        <w:rPr>
          <w:rFonts w:ascii="Arial" w:hAnsi="Arial" w:cs="Arial"/>
          <w:sz w:val="20"/>
          <w:szCs w:val="20"/>
        </w:rPr>
        <w:t>Tốc độ lún trong lần đo sau cùng</w:t>
      </w:r>
      <w:r w:rsidR="005B262C">
        <w:rPr>
          <w:rFonts w:ascii="Arial" w:hAnsi="Arial" w:cs="Arial"/>
          <w:sz w:val="20"/>
          <w:szCs w:val="20"/>
        </w:rPr>
        <w:t xml:space="preserve"> </w:t>
      </w:r>
      <w:r w:rsidR="00FB3195">
        <w:rPr>
          <w:rFonts w:ascii="Arial" w:hAnsi="Arial" w:cs="Arial"/>
          <w:sz w:val="20"/>
          <w:szCs w:val="20"/>
          <w:lang w:val="en-US"/>
        </w:rPr>
        <w:tab/>
      </w:r>
    </w:p>
    <w:tbl>
      <w:tblPr>
        <w:tblStyle w:val="TableNormal"/>
        <w:tblW w:w="0" w:type="auto"/>
        <w:tblInd w:w="5" w:type="dxa"/>
        <w:tblCellMar>
          <w:left w:w="0" w:type="dxa"/>
          <w:right w:w="0" w:type="dxa"/>
        </w:tblCellMar>
        <w:tblLook w:val="0000"/>
      </w:tblPr>
      <w:tblGrid>
        <w:gridCol w:w="524"/>
        <w:gridCol w:w="779"/>
        <w:gridCol w:w="902"/>
        <w:gridCol w:w="782"/>
        <w:gridCol w:w="787"/>
        <w:gridCol w:w="929"/>
        <w:gridCol w:w="784"/>
        <w:gridCol w:w="787"/>
        <w:gridCol w:w="919"/>
        <w:gridCol w:w="892"/>
        <w:gridCol w:w="991"/>
      </w:tblGrid>
      <w:tr>
        <w:tblPrEx>
          <w:tblW w:w="0" w:type="auto"/>
          <w:tblInd w:w="5" w:type="dxa"/>
          <w:tblCellMar>
            <w:left w:w="0" w:type="dxa"/>
            <w:right w:w="0" w:type="dxa"/>
          </w:tblCellMar>
          <w:tblLook w:val="0000"/>
        </w:tblPrEx>
        <w:tc>
          <w:tcPr>
            <w:tcW w:w="562" w:type="dxa"/>
            <w:vMerge w:val="restart"/>
            <w:tcBorders>
              <w:top w:val="single" w:sz="4" w:space="0" w:color="auto"/>
              <w:left w:val="single" w:sz="4" w:space="0" w:color="auto"/>
              <w:bottom w:val="nil"/>
              <w:right w:val="nil"/>
            </w:tcBorders>
            <w:shd w:val="clear" w:color="auto" w:fill="FFFFFF"/>
          </w:tcPr>
          <w:p w:rsidR="00155963" w:rsidRPr="004027CC" w:rsidP="00FB3195">
            <w:pPr>
              <w:widowControl/>
              <w:spacing w:before="120"/>
              <w:jc w:val="center"/>
              <w:rPr>
                <w:rFonts w:ascii="Arial" w:hAnsi="Arial" w:cs="Arial"/>
                <w:sz w:val="20"/>
                <w:szCs w:val="20"/>
              </w:rPr>
            </w:pPr>
            <w:r w:rsidRPr="004027CC">
              <w:rPr>
                <w:rFonts w:ascii="Arial" w:hAnsi="Arial" w:cs="Arial"/>
                <w:sz w:val="20"/>
                <w:szCs w:val="20"/>
              </w:rPr>
              <w:t>N</w:t>
            </w:r>
            <w:r w:rsidRPr="00FB3195">
              <w:rPr>
                <w:rFonts w:ascii="Arial" w:hAnsi="Arial" w:cs="Arial"/>
                <w:sz w:val="20"/>
                <w:szCs w:val="20"/>
                <w:vertAlign w:val="superscript"/>
              </w:rPr>
              <w:t>0</w:t>
            </w:r>
            <w:r w:rsidR="00FB3195">
              <w:rPr>
                <w:rFonts w:ascii="Arial" w:hAnsi="Arial" w:cs="Arial"/>
                <w:sz w:val="20"/>
                <w:szCs w:val="20"/>
                <w:vertAlign w:val="superscript"/>
                <w:lang w:val="en-US"/>
              </w:rPr>
              <w:t xml:space="preserve"> </w:t>
            </w:r>
            <w:r w:rsidRPr="004027CC">
              <w:rPr>
                <w:rFonts w:ascii="Arial" w:hAnsi="Arial" w:cs="Arial"/>
                <w:sz w:val="20"/>
                <w:szCs w:val="20"/>
              </w:rPr>
              <w:t>lần</w:t>
            </w:r>
            <w:r w:rsidR="00FB3195">
              <w:rPr>
                <w:rFonts w:ascii="Arial" w:hAnsi="Arial" w:cs="Arial"/>
                <w:sz w:val="20"/>
                <w:szCs w:val="20"/>
                <w:lang w:val="en-US"/>
              </w:rPr>
              <w:t xml:space="preserve"> </w:t>
            </w:r>
            <w:r w:rsidRPr="004027CC">
              <w:rPr>
                <w:rFonts w:ascii="Arial" w:hAnsi="Arial" w:cs="Arial"/>
                <w:sz w:val="20"/>
                <w:szCs w:val="20"/>
              </w:rPr>
              <w:t>đo</w:t>
            </w:r>
          </w:p>
        </w:tc>
        <w:tc>
          <w:tcPr>
            <w:tcW w:w="835" w:type="dxa"/>
            <w:vMerge w:val="restart"/>
            <w:tcBorders>
              <w:top w:val="single" w:sz="4" w:space="0" w:color="auto"/>
              <w:left w:val="single" w:sz="4" w:space="0" w:color="auto"/>
              <w:bottom w:val="nil"/>
              <w:right w:val="nil"/>
            </w:tcBorders>
            <w:shd w:val="clear" w:color="auto" w:fill="FFFFFF"/>
          </w:tcPr>
          <w:p w:rsidR="00155963" w:rsidRPr="004027CC" w:rsidP="00FB3195">
            <w:pPr>
              <w:widowControl/>
              <w:spacing w:before="120"/>
              <w:jc w:val="center"/>
              <w:rPr>
                <w:rFonts w:ascii="Arial" w:hAnsi="Arial" w:cs="Arial"/>
                <w:sz w:val="20"/>
                <w:szCs w:val="20"/>
              </w:rPr>
            </w:pPr>
            <w:r w:rsidRPr="004027CC">
              <w:rPr>
                <w:rFonts w:ascii="Arial" w:hAnsi="Arial" w:cs="Arial"/>
                <w:sz w:val="20"/>
                <w:szCs w:val="20"/>
              </w:rPr>
              <w:t>Thời</w:t>
            </w:r>
            <w:r w:rsidR="00FB3195">
              <w:rPr>
                <w:rFonts w:ascii="Arial" w:hAnsi="Arial" w:cs="Arial"/>
                <w:sz w:val="20"/>
                <w:szCs w:val="20"/>
                <w:lang w:val="en-US"/>
              </w:rPr>
              <w:t xml:space="preserve"> </w:t>
            </w:r>
            <w:r w:rsidRPr="004027CC">
              <w:rPr>
                <w:rFonts w:ascii="Arial" w:hAnsi="Arial" w:cs="Arial"/>
                <w:sz w:val="20"/>
                <w:szCs w:val="20"/>
              </w:rPr>
              <w:t>gian</w:t>
            </w:r>
            <w:r w:rsidR="00FB3195">
              <w:rPr>
                <w:rFonts w:ascii="Arial" w:hAnsi="Arial" w:cs="Arial"/>
                <w:sz w:val="20"/>
                <w:szCs w:val="20"/>
                <w:lang w:val="en-US"/>
              </w:rPr>
              <w:t xml:space="preserve"> </w:t>
            </w:r>
            <w:r w:rsidRPr="004027CC">
              <w:rPr>
                <w:rFonts w:ascii="Arial" w:hAnsi="Arial" w:cs="Arial"/>
                <w:sz w:val="20"/>
                <w:szCs w:val="20"/>
              </w:rPr>
              <w:t>đo,</w:t>
            </w:r>
          </w:p>
          <w:p w:rsidR="00155963" w:rsidRPr="004027CC" w:rsidP="00FB3195">
            <w:pPr>
              <w:widowControl/>
              <w:spacing w:before="120"/>
              <w:jc w:val="center"/>
              <w:rPr>
                <w:rFonts w:ascii="Arial" w:hAnsi="Arial" w:cs="Arial"/>
                <w:sz w:val="20"/>
                <w:szCs w:val="20"/>
              </w:rPr>
            </w:pPr>
            <w:r w:rsidRPr="004027CC">
              <w:rPr>
                <w:rFonts w:ascii="Arial" w:hAnsi="Arial" w:cs="Arial"/>
                <w:sz w:val="20"/>
                <w:szCs w:val="20"/>
              </w:rPr>
              <w:t>min</w:t>
            </w:r>
          </w:p>
        </w:tc>
        <w:tc>
          <w:tcPr>
            <w:tcW w:w="970" w:type="dxa"/>
            <w:vMerge w:val="restart"/>
            <w:tcBorders>
              <w:top w:val="single" w:sz="4" w:space="0" w:color="auto"/>
              <w:left w:val="single" w:sz="4" w:space="0" w:color="auto"/>
              <w:bottom w:val="nil"/>
              <w:right w:val="nil"/>
            </w:tcBorders>
            <w:shd w:val="clear" w:color="auto" w:fill="FFFFFF"/>
          </w:tcPr>
          <w:p w:rsidR="00155963" w:rsidRPr="004027CC" w:rsidP="00FB3195">
            <w:pPr>
              <w:widowControl/>
              <w:spacing w:before="120"/>
              <w:jc w:val="center"/>
              <w:rPr>
                <w:rFonts w:ascii="Arial" w:hAnsi="Arial" w:cs="Arial"/>
                <w:sz w:val="20"/>
                <w:szCs w:val="20"/>
              </w:rPr>
            </w:pPr>
            <w:r w:rsidRPr="004027CC">
              <w:rPr>
                <w:rFonts w:ascii="Arial" w:hAnsi="Arial" w:cs="Arial"/>
                <w:sz w:val="20"/>
                <w:szCs w:val="20"/>
              </w:rPr>
              <w:t>Độ lún trong lần đo,</w:t>
            </w:r>
          </w:p>
          <w:p w:rsidR="00155963" w:rsidRPr="004027CC" w:rsidP="00FB3195">
            <w:pPr>
              <w:widowControl/>
              <w:spacing w:before="120"/>
              <w:jc w:val="center"/>
              <w:rPr>
                <w:rFonts w:ascii="Arial" w:hAnsi="Arial" w:cs="Arial"/>
                <w:sz w:val="20"/>
                <w:szCs w:val="20"/>
              </w:rPr>
            </w:pPr>
            <w:r w:rsidRPr="004027CC">
              <w:rPr>
                <w:rFonts w:ascii="Arial" w:hAnsi="Arial" w:cs="Arial"/>
                <w:sz w:val="20"/>
                <w:szCs w:val="20"/>
              </w:rPr>
              <w:t>cm</w:t>
            </w:r>
          </w:p>
        </w:tc>
        <w:tc>
          <w:tcPr>
            <w:tcW w:w="835" w:type="dxa"/>
            <w:vMerge w:val="restart"/>
            <w:tcBorders>
              <w:top w:val="single" w:sz="4" w:space="0" w:color="auto"/>
              <w:left w:val="single" w:sz="4" w:space="0" w:color="auto"/>
              <w:bottom w:val="nil"/>
              <w:right w:val="nil"/>
            </w:tcBorders>
            <w:shd w:val="clear" w:color="auto" w:fill="FFFFFF"/>
          </w:tcPr>
          <w:p w:rsidR="00155963" w:rsidRPr="004027CC" w:rsidP="00FB3195">
            <w:pPr>
              <w:widowControl/>
              <w:spacing w:before="120"/>
              <w:jc w:val="center"/>
              <w:rPr>
                <w:rFonts w:ascii="Arial" w:hAnsi="Arial" w:cs="Arial"/>
                <w:sz w:val="20"/>
                <w:szCs w:val="20"/>
              </w:rPr>
            </w:pPr>
            <w:r w:rsidRPr="004027CC">
              <w:rPr>
                <w:rFonts w:ascii="Arial" w:hAnsi="Arial" w:cs="Arial"/>
                <w:sz w:val="20"/>
                <w:szCs w:val="20"/>
              </w:rPr>
              <w:t>Thời</w:t>
            </w:r>
            <w:r w:rsidR="00FB3195">
              <w:rPr>
                <w:rFonts w:ascii="Arial" w:hAnsi="Arial" w:cs="Arial"/>
                <w:sz w:val="20"/>
                <w:szCs w:val="20"/>
                <w:lang w:val="en-US"/>
              </w:rPr>
              <w:t xml:space="preserve"> </w:t>
            </w:r>
            <w:r w:rsidRPr="004027CC">
              <w:rPr>
                <w:rFonts w:ascii="Arial" w:hAnsi="Arial" w:cs="Arial"/>
                <w:sz w:val="20"/>
                <w:szCs w:val="20"/>
              </w:rPr>
              <w:t>gian</w:t>
            </w:r>
            <w:r w:rsidR="00FB3195">
              <w:rPr>
                <w:rFonts w:ascii="Arial" w:hAnsi="Arial" w:cs="Arial"/>
                <w:sz w:val="20"/>
                <w:szCs w:val="20"/>
                <w:lang w:val="en-US"/>
              </w:rPr>
              <w:t xml:space="preserve"> </w:t>
            </w:r>
            <w:r w:rsidRPr="004027CC">
              <w:rPr>
                <w:rFonts w:ascii="Arial" w:hAnsi="Arial" w:cs="Arial"/>
                <w:sz w:val="20"/>
                <w:szCs w:val="20"/>
              </w:rPr>
              <w:t>nghỉ,</w:t>
            </w:r>
          </w:p>
          <w:p w:rsidR="00155963" w:rsidRPr="004027CC" w:rsidP="00FB3195">
            <w:pPr>
              <w:widowControl/>
              <w:spacing w:before="120"/>
              <w:jc w:val="center"/>
              <w:rPr>
                <w:rFonts w:ascii="Arial" w:hAnsi="Arial" w:cs="Arial"/>
                <w:sz w:val="20"/>
                <w:szCs w:val="20"/>
              </w:rPr>
            </w:pPr>
            <w:r w:rsidRPr="004027CC">
              <w:rPr>
                <w:rFonts w:ascii="Arial" w:hAnsi="Arial" w:cs="Arial"/>
                <w:sz w:val="20"/>
                <w:szCs w:val="20"/>
              </w:rPr>
              <w:t>min</w:t>
            </w:r>
          </w:p>
        </w:tc>
        <w:tc>
          <w:tcPr>
            <w:tcW w:w="3469" w:type="dxa"/>
            <w:gridSpan w:val="4"/>
            <w:tcBorders>
              <w:top w:val="single" w:sz="4" w:space="0" w:color="auto"/>
              <w:left w:val="single" w:sz="4" w:space="0" w:color="auto"/>
              <w:bottom w:val="nil"/>
              <w:right w:val="nil"/>
            </w:tcBorders>
            <w:shd w:val="clear" w:color="auto" w:fill="FFFFFF"/>
          </w:tcPr>
          <w:p w:rsidR="00155963" w:rsidRPr="004027CC" w:rsidP="00FB3195">
            <w:pPr>
              <w:widowControl/>
              <w:spacing w:before="120"/>
              <w:jc w:val="center"/>
              <w:rPr>
                <w:rFonts w:ascii="Arial" w:hAnsi="Arial" w:cs="Arial"/>
                <w:sz w:val="20"/>
                <w:szCs w:val="20"/>
              </w:rPr>
            </w:pPr>
            <w:r w:rsidR="00FB3195">
              <w:rPr>
                <w:rFonts w:ascii="Arial" w:hAnsi="Arial" w:cs="Arial"/>
                <w:sz w:val="20"/>
                <w:szCs w:val="20"/>
              </w:rPr>
              <w:t>Số liệu</w:t>
            </w:r>
            <w:r w:rsidRPr="004027CC">
              <w:rPr>
                <w:rFonts w:ascii="Arial" w:hAnsi="Arial" w:cs="Arial"/>
                <w:sz w:val="20"/>
                <w:szCs w:val="20"/>
              </w:rPr>
              <w:t xml:space="preserve"> về vận hành búa rung</w:t>
            </w:r>
          </w:p>
        </w:tc>
        <w:tc>
          <w:tcPr>
            <w:tcW w:w="1948" w:type="dxa"/>
            <w:gridSpan w:val="2"/>
            <w:tcBorders>
              <w:top w:val="single" w:sz="4" w:space="0" w:color="auto"/>
              <w:left w:val="single" w:sz="4" w:space="0" w:color="auto"/>
              <w:bottom w:val="nil"/>
              <w:right w:val="nil"/>
            </w:tcBorders>
            <w:shd w:val="clear" w:color="auto" w:fill="FFFFFF"/>
          </w:tcPr>
          <w:p w:rsidR="00155963" w:rsidRPr="004027CC" w:rsidP="00FB3195">
            <w:pPr>
              <w:widowControl/>
              <w:spacing w:before="120"/>
              <w:jc w:val="center"/>
              <w:rPr>
                <w:rFonts w:ascii="Arial" w:hAnsi="Arial" w:cs="Arial"/>
                <w:sz w:val="20"/>
                <w:szCs w:val="20"/>
              </w:rPr>
            </w:pPr>
            <w:r w:rsidRPr="004027CC">
              <w:rPr>
                <w:rFonts w:ascii="Arial" w:hAnsi="Arial" w:cs="Arial"/>
                <w:sz w:val="20"/>
                <w:szCs w:val="20"/>
              </w:rPr>
              <w:t>Cao độ của đất trong lòng cọc</w:t>
            </w:r>
          </w:p>
        </w:tc>
        <w:tc>
          <w:tcPr>
            <w:tcW w:w="1094" w:type="dxa"/>
            <w:vMerge w:val="restart"/>
            <w:tcBorders>
              <w:top w:val="single" w:sz="4" w:space="0" w:color="auto"/>
              <w:left w:val="single" w:sz="4" w:space="0" w:color="auto"/>
              <w:bottom w:val="nil"/>
              <w:right w:val="single" w:sz="4" w:space="0" w:color="auto"/>
            </w:tcBorders>
            <w:shd w:val="clear" w:color="auto" w:fill="FFFFFF"/>
          </w:tcPr>
          <w:p w:rsidR="00155963" w:rsidRPr="004027CC" w:rsidP="00FB3195">
            <w:pPr>
              <w:widowControl/>
              <w:spacing w:before="120"/>
              <w:jc w:val="center"/>
              <w:rPr>
                <w:rFonts w:ascii="Arial" w:hAnsi="Arial" w:cs="Arial"/>
                <w:sz w:val="20"/>
                <w:szCs w:val="20"/>
              </w:rPr>
            </w:pPr>
            <w:r w:rsidRPr="004027CC">
              <w:rPr>
                <w:rFonts w:ascii="Arial" w:hAnsi="Arial" w:cs="Arial"/>
                <w:sz w:val="20"/>
                <w:szCs w:val="20"/>
              </w:rPr>
              <w:t>Ghi chú</w:t>
            </w:r>
          </w:p>
        </w:tc>
      </w:tr>
      <w:tr>
        <w:tblPrEx>
          <w:tblW w:w="0" w:type="auto"/>
          <w:tblInd w:w="5" w:type="dxa"/>
          <w:tblCellMar>
            <w:left w:w="0" w:type="dxa"/>
            <w:right w:w="0" w:type="dxa"/>
          </w:tblCellMar>
          <w:tblLook w:val="0000"/>
        </w:tblPrEx>
        <w:tc>
          <w:tcPr>
            <w:tcW w:w="562" w:type="dxa"/>
            <w:vMerge/>
            <w:tcBorders>
              <w:top w:val="nil"/>
              <w:left w:val="single" w:sz="4" w:space="0" w:color="auto"/>
              <w:bottom w:val="nil"/>
              <w:right w:val="nil"/>
            </w:tcBorders>
            <w:shd w:val="clear" w:color="auto" w:fill="FFFFFF"/>
          </w:tcPr>
          <w:p w:rsidR="00155963" w:rsidRPr="004027CC" w:rsidP="00FB3195">
            <w:pPr>
              <w:widowControl/>
              <w:spacing w:before="120"/>
              <w:jc w:val="center"/>
              <w:rPr>
                <w:rFonts w:ascii="Arial" w:hAnsi="Arial" w:cs="Arial"/>
                <w:sz w:val="20"/>
                <w:szCs w:val="20"/>
              </w:rPr>
            </w:pPr>
          </w:p>
        </w:tc>
        <w:tc>
          <w:tcPr>
            <w:tcW w:w="835" w:type="dxa"/>
            <w:vMerge/>
            <w:tcBorders>
              <w:top w:val="nil"/>
              <w:left w:val="single" w:sz="4" w:space="0" w:color="auto"/>
              <w:bottom w:val="nil"/>
              <w:right w:val="nil"/>
            </w:tcBorders>
            <w:shd w:val="clear" w:color="auto" w:fill="FFFFFF"/>
          </w:tcPr>
          <w:p w:rsidR="00155963" w:rsidRPr="004027CC" w:rsidP="00FB3195">
            <w:pPr>
              <w:widowControl/>
              <w:spacing w:before="120"/>
              <w:jc w:val="center"/>
              <w:rPr>
                <w:rFonts w:ascii="Arial" w:hAnsi="Arial" w:cs="Arial"/>
                <w:sz w:val="20"/>
                <w:szCs w:val="20"/>
              </w:rPr>
            </w:pPr>
          </w:p>
        </w:tc>
        <w:tc>
          <w:tcPr>
            <w:tcW w:w="970" w:type="dxa"/>
            <w:vMerge/>
            <w:tcBorders>
              <w:top w:val="nil"/>
              <w:left w:val="single" w:sz="4" w:space="0" w:color="auto"/>
              <w:bottom w:val="nil"/>
              <w:right w:val="nil"/>
            </w:tcBorders>
            <w:shd w:val="clear" w:color="auto" w:fill="FFFFFF"/>
          </w:tcPr>
          <w:p w:rsidR="00155963" w:rsidRPr="004027CC" w:rsidP="00FB3195">
            <w:pPr>
              <w:widowControl/>
              <w:spacing w:before="120"/>
              <w:jc w:val="center"/>
              <w:rPr>
                <w:rFonts w:ascii="Arial" w:hAnsi="Arial" w:cs="Arial"/>
                <w:sz w:val="20"/>
                <w:szCs w:val="20"/>
              </w:rPr>
            </w:pPr>
          </w:p>
        </w:tc>
        <w:tc>
          <w:tcPr>
            <w:tcW w:w="835" w:type="dxa"/>
            <w:vMerge/>
            <w:tcBorders>
              <w:top w:val="nil"/>
              <w:left w:val="single" w:sz="4" w:space="0" w:color="auto"/>
              <w:bottom w:val="nil"/>
              <w:right w:val="nil"/>
            </w:tcBorders>
            <w:shd w:val="clear" w:color="auto" w:fill="FFFFFF"/>
          </w:tcPr>
          <w:p w:rsidR="00155963" w:rsidRPr="004027CC" w:rsidP="00FB3195">
            <w:pPr>
              <w:widowControl/>
              <w:spacing w:before="120"/>
              <w:jc w:val="center"/>
              <w:rPr>
                <w:rFonts w:ascii="Arial" w:hAnsi="Arial" w:cs="Arial"/>
                <w:sz w:val="20"/>
                <w:szCs w:val="20"/>
              </w:rPr>
            </w:pPr>
          </w:p>
        </w:tc>
        <w:tc>
          <w:tcPr>
            <w:tcW w:w="830" w:type="dxa"/>
            <w:tcBorders>
              <w:top w:val="single" w:sz="4" w:space="0" w:color="auto"/>
              <w:left w:val="single" w:sz="4" w:space="0" w:color="auto"/>
              <w:bottom w:val="nil"/>
              <w:right w:val="nil"/>
            </w:tcBorders>
            <w:shd w:val="clear" w:color="auto" w:fill="FFFFFF"/>
          </w:tcPr>
          <w:p w:rsidR="00155963" w:rsidRPr="004027CC" w:rsidP="00FB3195">
            <w:pPr>
              <w:widowControl/>
              <w:spacing w:before="120"/>
              <w:jc w:val="center"/>
              <w:rPr>
                <w:rFonts w:ascii="Arial" w:hAnsi="Arial" w:cs="Arial"/>
                <w:sz w:val="20"/>
                <w:szCs w:val="20"/>
              </w:rPr>
            </w:pPr>
            <w:r w:rsidRPr="004027CC">
              <w:rPr>
                <w:rFonts w:ascii="Arial" w:hAnsi="Arial" w:cs="Arial"/>
                <w:sz w:val="20"/>
                <w:szCs w:val="20"/>
              </w:rPr>
              <w:t>Lực</w:t>
            </w:r>
            <w:r w:rsidR="00FB3195">
              <w:rPr>
                <w:rFonts w:ascii="Arial" w:hAnsi="Arial" w:cs="Arial"/>
                <w:sz w:val="20"/>
                <w:szCs w:val="20"/>
                <w:lang w:val="en-US"/>
              </w:rPr>
              <w:t xml:space="preserve"> </w:t>
            </w:r>
            <w:r w:rsidRPr="004027CC">
              <w:rPr>
                <w:rFonts w:ascii="Arial" w:hAnsi="Arial" w:cs="Arial"/>
                <w:sz w:val="20"/>
                <w:szCs w:val="20"/>
              </w:rPr>
              <w:t>kích</w:t>
            </w:r>
            <w:r w:rsidR="00FB3195">
              <w:rPr>
                <w:rFonts w:ascii="Arial" w:hAnsi="Arial" w:cs="Arial"/>
                <w:sz w:val="20"/>
                <w:szCs w:val="20"/>
                <w:lang w:val="en-US"/>
              </w:rPr>
              <w:t xml:space="preserve"> </w:t>
            </w:r>
            <w:r w:rsidRPr="004027CC">
              <w:rPr>
                <w:rFonts w:ascii="Arial" w:hAnsi="Arial" w:cs="Arial"/>
                <w:sz w:val="20"/>
                <w:szCs w:val="20"/>
              </w:rPr>
              <w:t>động,</w:t>
            </w:r>
          </w:p>
          <w:p w:rsidR="00155963" w:rsidRPr="004027CC" w:rsidP="00FB3195">
            <w:pPr>
              <w:widowControl/>
              <w:spacing w:before="120"/>
              <w:jc w:val="center"/>
              <w:rPr>
                <w:rFonts w:ascii="Arial" w:hAnsi="Arial" w:cs="Arial"/>
                <w:sz w:val="20"/>
                <w:szCs w:val="20"/>
              </w:rPr>
            </w:pPr>
            <w:r w:rsidRPr="004027CC">
              <w:rPr>
                <w:rFonts w:ascii="Arial" w:hAnsi="Arial" w:cs="Arial"/>
                <w:sz w:val="20"/>
                <w:szCs w:val="20"/>
              </w:rPr>
              <w:t>T</w:t>
            </w:r>
          </w:p>
        </w:tc>
        <w:tc>
          <w:tcPr>
            <w:tcW w:w="974" w:type="dxa"/>
            <w:tcBorders>
              <w:top w:val="single" w:sz="4" w:space="0" w:color="auto"/>
              <w:left w:val="single" w:sz="4" w:space="0" w:color="auto"/>
              <w:bottom w:val="nil"/>
              <w:right w:val="nil"/>
            </w:tcBorders>
            <w:shd w:val="clear" w:color="auto" w:fill="FFFFFF"/>
          </w:tcPr>
          <w:p w:rsidR="00155963" w:rsidRPr="004027CC" w:rsidP="00FB3195">
            <w:pPr>
              <w:widowControl/>
              <w:spacing w:before="120"/>
              <w:jc w:val="center"/>
              <w:rPr>
                <w:rFonts w:ascii="Arial" w:hAnsi="Arial" w:cs="Arial"/>
                <w:sz w:val="20"/>
                <w:szCs w:val="20"/>
              </w:rPr>
            </w:pPr>
            <w:r w:rsidRPr="004027CC">
              <w:rPr>
                <w:rFonts w:ascii="Arial" w:hAnsi="Arial" w:cs="Arial"/>
                <w:sz w:val="20"/>
                <w:szCs w:val="20"/>
              </w:rPr>
              <w:t>Cường</w:t>
            </w:r>
            <w:r w:rsidR="00FB3195">
              <w:rPr>
                <w:rFonts w:ascii="Arial" w:hAnsi="Arial" w:cs="Arial"/>
                <w:sz w:val="20"/>
                <w:szCs w:val="20"/>
                <w:lang w:val="en-US"/>
              </w:rPr>
              <w:t xml:space="preserve"> </w:t>
            </w:r>
            <w:r w:rsidRPr="004027CC">
              <w:rPr>
                <w:rFonts w:ascii="Arial" w:hAnsi="Arial" w:cs="Arial"/>
                <w:sz w:val="20"/>
                <w:szCs w:val="20"/>
              </w:rPr>
              <w:t>độ</w:t>
            </w:r>
            <w:r w:rsidR="00FB3195">
              <w:rPr>
                <w:rFonts w:ascii="Arial" w:hAnsi="Arial" w:cs="Arial"/>
                <w:sz w:val="20"/>
                <w:szCs w:val="20"/>
                <w:lang w:val="en-US"/>
              </w:rPr>
              <w:t xml:space="preserve"> </w:t>
            </w:r>
            <w:r w:rsidRPr="004027CC">
              <w:rPr>
                <w:rFonts w:ascii="Arial" w:hAnsi="Arial" w:cs="Arial"/>
                <w:sz w:val="20"/>
                <w:szCs w:val="20"/>
              </w:rPr>
              <w:t>dòng</w:t>
            </w:r>
            <w:r w:rsidR="00FB3195">
              <w:rPr>
                <w:rFonts w:ascii="Arial" w:hAnsi="Arial" w:cs="Arial"/>
                <w:sz w:val="20"/>
                <w:szCs w:val="20"/>
                <w:lang w:val="en-US"/>
              </w:rPr>
              <w:t xml:space="preserve"> </w:t>
            </w:r>
            <w:r w:rsidRPr="004027CC">
              <w:rPr>
                <w:rFonts w:ascii="Arial" w:hAnsi="Arial" w:cs="Arial"/>
                <w:sz w:val="20"/>
                <w:szCs w:val="20"/>
              </w:rPr>
              <w:t>điện,</w:t>
            </w:r>
          </w:p>
          <w:p w:rsidR="00155963" w:rsidRPr="00FB3195" w:rsidP="00FB3195">
            <w:pPr>
              <w:widowControl/>
              <w:spacing w:before="120"/>
              <w:jc w:val="center"/>
              <w:rPr>
                <w:rFonts w:ascii="Arial" w:hAnsi="Arial" w:cs="Arial"/>
                <w:sz w:val="20"/>
                <w:szCs w:val="20"/>
                <w:lang w:val="en-US"/>
              </w:rPr>
            </w:pPr>
            <w:r w:rsidR="00FB3195">
              <w:rPr>
                <w:rFonts w:ascii="Arial" w:hAnsi="Arial" w:cs="Arial"/>
                <w:sz w:val="20"/>
                <w:szCs w:val="20"/>
                <w:lang w:val="en-US"/>
              </w:rPr>
              <w:t>A</w:t>
            </w:r>
          </w:p>
        </w:tc>
        <w:tc>
          <w:tcPr>
            <w:tcW w:w="835" w:type="dxa"/>
            <w:tcBorders>
              <w:top w:val="single" w:sz="4" w:space="0" w:color="auto"/>
              <w:left w:val="single" w:sz="4" w:space="0" w:color="auto"/>
              <w:bottom w:val="nil"/>
              <w:right w:val="nil"/>
            </w:tcBorders>
            <w:shd w:val="clear" w:color="auto" w:fill="FFFFFF"/>
          </w:tcPr>
          <w:p w:rsidR="00155963" w:rsidRPr="004027CC" w:rsidP="00FB3195">
            <w:pPr>
              <w:widowControl/>
              <w:spacing w:before="120"/>
              <w:jc w:val="center"/>
              <w:rPr>
                <w:rFonts w:ascii="Arial" w:hAnsi="Arial" w:cs="Arial"/>
                <w:sz w:val="20"/>
                <w:szCs w:val="20"/>
              </w:rPr>
            </w:pPr>
            <w:r w:rsidRPr="004027CC">
              <w:rPr>
                <w:rFonts w:ascii="Arial" w:hAnsi="Arial" w:cs="Arial"/>
                <w:sz w:val="20"/>
                <w:szCs w:val="20"/>
              </w:rPr>
              <w:t>Điện</w:t>
            </w:r>
            <w:r w:rsidR="00FB3195">
              <w:rPr>
                <w:rFonts w:ascii="Arial" w:hAnsi="Arial" w:cs="Arial"/>
                <w:sz w:val="20"/>
                <w:szCs w:val="20"/>
                <w:lang w:val="en-US"/>
              </w:rPr>
              <w:t xml:space="preserve"> </w:t>
            </w:r>
            <w:r w:rsidRPr="004027CC">
              <w:rPr>
                <w:rFonts w:ascii="Arial" w:hAnsi="Arial" w:cs="Arial"/>
                <w:sz w:val="20"/>
                <w:szCs w:val="20"/>
              </w:rPr>
              <w:t>thế</w:t>
            </w:r>
            <w:r w:rsidR="00FB3195">
              <w:rPr>
                <w:rFonts w:ascii="Arial" w:hAnsi="Arial" w:cs="Arial"/>
                <w:sz w:val="20"/>
                <w:szCs w:val="20"/>
                <w:lang w:val="en-US"/>
              </w:rPr>
              <w:t xml:space="preserve"> </w:t>
            </w:r>
            <w:r w:rsidRPr="004027CC">
              <w:rPr>
                <w:rFonts w:ascii="Arial" w:hAnsi="Arial" w:cs="Arial"/>
                <w:sz w:val="20"/>
                <w:szCs w:val="20"/>
              </w:rPr>
              <w:t>dòng</w:t>
            </w:r>
            <w:r w:rsidR="00FB3195">
              <w:rPr>
                <w:rFonts w:ascii="Arial" w:hAnsi="Arial" w:cs="Arial"/>
                <w:sz w:val="20"/>
                <w:szCs w:val="20"/>
                <w:lang w:val="en-US"/>
              </w:rPr>
              <w:t xml:space="preserve"> </w:t>
            </w:r>
            <w:r w:rsidRPr="004027CC">
              <w:rPr>
                <w:rFonts w:ascii="Arial" w:hAnsi="Arial" w:cs="Arial"/>
                <w:sz w:val="20"/>
                <w:szCs w:val="20"/>
              </w:rPr>
              <w:t>điện,</w:t>
            </w:r>
          </w:p>
          <w:p w:rsidR="00155963" w:rsidRPr="004027CC" w:rsidP="00FB3195">
            <w:pPr>
              <w:widowControl/>
              <w:spacing w:before="120"/>
              <w:jc w:val="center"/>
              <w:rPr>
                <w:rFonts w:ascii="Arial" w:hAnsi="Arial" w:cs="Arial"/>
                <w:sz w:val="20"/>
                <w:szCs w:val="20"/>
              </w:rPr>
            </w:pPr>
            <w:r w:rsidRPr="004027CC">
              <w:rPr>
                <w:rFonts w:ascii="Arial" w:hAnsi="Arial" w:cs="Arial"/>
                <w:sz w:val="20"/>
                <w:szCs w:val="20"/>
              </w:rPr>
              <w:t>V</w:t>
            </w:r>
          </w:p>
        </w:tc>
        <w:tc>
          <w:tcPr>
            <w:tcW w:w="830" w:type="dxa"/>
            <w:tcBorders>
              <w:top w:val="single" w:sz="4" w:space="0" w:color="auto"/>
              <w:left w:val="single" w:sz="4" w:space="0" w:color="auto"/>
              <w:bottom w:val="nil"/>
              <w:right w:val="nil"/>
            </w:tcBorders>
            <w:shd w:val="clear" w:color="auto" w:fill="FFFFFF"/>
          </w:tcPr>
          <w:p w:rsidR="00155963" w:rsidRPr="004027CC" w:rsidP="00FB3195">
            <w:pPr>
              <w:widowControl/>
              <w:spacing w:before="120"/>
              <w:jc w:val="center"/>
              <w:rPr>
                <w:rFonts w:ascii="Arial" w:hAnsi="Arial" w:cs="Arial"/>
                <w:sz w:val="20"/>
                <w:szCs w:val="20"/>
              </w:rPr>
            </w:pPr>
            <w:r w:rsidRPr="004027CC">
              <w:rPr>
                <w:rFonts w:ascii="Arial" w:hAnsi="Arial" w:cs="Arial"/>
                <w:sz w:val="20"/>
                <w:szCs w:val="20"/>
              </w:rPr>
              <w:t>Biên</w:t>
            </w:r>
            <w:r w:rsidR="00FB3195">
              <w:rPr>
                <w:rFonts w:ascii="Arial" w:hAnsi="Arial" w:cs="Arial"/>
                <w:sz w:val="20"/>
                <w:szCs w:val="20"/>
                <w:lang w:val="en-US"/>
              </w:rPr>
              <w:t xml:space="preserve"> </w:t>
            </w:r>
            <w:r w:rsidRPr="004027CC">
              <w:rPr>
                <w:rFonts w:ascii="Arial" w:hAnsi="Arial" w:cs="Arial"/>
                <w:sz w:val="20"/>
                <w:szCs w:val="20"/>
              </w:rPr>
              <w:t>độ</w:t>
            </w:r>
            <w:r w:rsidR="00FB3195">
              <w:rPr>
                <w:rFonts w:ascii="Arial" w:hAnsi="Arial" w:cs="Arial"/>
                <w:sz w:val="20"/>
                <w:szCs w:val="20"/>
                <w:lang w:val="en-US"/>
              </w:rPr>
              <w:t xml:space="preserve"> </w:t>
            </w:r>
            <w:r w:rsidRPr="004027CC">
              <w:rPr>
                <w:rFonts w:ascii="Arial" w:hAnsi="Arial" w:cs="Arial"/>
                <w:sz w:val="20"/>
                <w:szCs w:val="20"/>
              </w:rPr>
              <w:t>dao</w:t>
            </w:r>
            <w:r w:rsidR="00FB3195">
              <w:rPr>
                <w:rFonts w:ascii="Arial" w:hAnsi="Arial" w:cs="Arial"/>
                <w:sz w:val="20"/>
                <w:szCs w:val="20"/>
                <w:lang w:val="en-US"/>
              </w:rPr>
              <w:t xml:space="preserve"> </w:t>
            </w:r>
            <w:r w:rsidRPr="004027CC">
              <w:rPr>
                <w:rFonts w:ascii="Arial" w:hAnsi="Arial" w:cs="Arial"/>
                <w:sz w:val="20"/>
                <w:szCs w:val="20"/>
              </w:rPr>
              <w:t>động,</w:t>
            </w:r>
          </w:p>
          <w:p w:rsidR="00155963" w:rsidRPr="004027CC" w:rsidP="00FB3195">
            <w:pPr>
              <w:widowControl/>
              <w:spacing w:before="120"/>
              <w:jc w:val="center"/>
              <w:rPr>
                <w:rFonts w:ascii="Arial" w:hAnsi="Arial" w:cs="Arial"/>
                <w:sz w:val="20"/>
                <w:szCs w:val="20"/>
              </w:rPr>
            </w:pPr>
            <w:r w:rsidRPr="004027CC">
              <w:rPr>
                <w:rFonts w:ascii="Arial" w:hAnsi="Arial" w:cs="Arial"/>
                <w:sz w:val="20"/>
                <w:szCs w:val="20"/>
              </w:rPr>
              <w:t>mm</w:t>
            </w:r>
          </w:p>
        </w:tc>
        <w:tc>
          <w:tcPr>
            <w:tcW w:w="974" w:type="dxa"/>
            <w:tcBorders>
              <w:top w:val="single" w:sz="4" w:space="0" w:color="auto"/>
              <w:left w:val="single" w:sz="4" w:space="0" w:color="auto"/>
              <w:bottom w:val="nil"/>
              <w:right w:val="nil"/>
            </w:tcBorders>
            <w:shd w:val="clear" w:color="auto" w:fill="FFFFFF"/>
          </w:tcPr>
          <w:p w:rsidR="00155963" w:rsidRPr="004027CC" w:rsidP="00FB3195">
            <w:pPr>
              <w:widowControl/>
              <w:spacing w:before="120"/>
              <w:jc w:val="center"/>
              <w:rPr>
                <w:rFonts w:ascii="Arial" w:hAnsi="Arial" w:cs="Arial"/>
                <w:sz w:val="20"/>
                <w:szCs w:val="20"/>
              </w:rPr>
            </w:pPr>
            <w:r w:rsidRPr="004027CC">
              <w:rPr>
                <w:rFonts w:ascii="Arial" w:hAnsi="Arial" w:cs="Arial"/>
                <w:sz w:val="20"/>
                <w:szCs w:val="20"/>
              </w:rPr>
              <w:t>Trước khi đào bỏ</w:t>
            </w:r>
          </w:p>
        </w:tc>
        <w:tc>
          <w:tcPr>
            <w:tcW w:w="974" w:type="dxa"/>
            <w:tcBorders>
              <w:top w:val="single" w:sz="4" w:space="0" w:color="auto"/>
              <w:left w:val="single" w:sz="4" w:space="0" w:color="auto"/>
              <w:bottom w:val="nil"/>
              <w:right w:val="nil"/>
            </w:tcBorders>
            <w:shd w:val="clear" w:color="auto" w:fill="FFFFFF"/>
          </w:tcPr>
          <w:p w:rsidR="00155963" w:rsidRPr="004027CC" w:rsidP="00FB3195">
            <w:pPr>
              <w:widowControl/>
              <w:spacing w:before="120"/>
              <w:jc w:val="center"/>
              <w:rPr>
                <w:rFonts w:ascii="Arial" w:hAnsi="Arial" w:cs="Arial"/>
                <w:sz w:val="20"/>
                <w:szCs w:val="20"/>
              </w:rPr>
            </w:pPr>
            <w:r w:rsidRPr="004027CC">
              <w:rPr>
                <w:rFonts w:ascii="Arial" w:hAnsi="Arial" w:cs="Arial"/>
                <w:sz w:val="20"/>
                <w:szCs w:val="20"/>
              </w:rPr>
              <w:t>Sau khi đào bỏ</w:t>
            </w:r>
          </w:p>
        </w:tc>
        <w:tc>
          <w:tcPr>
            <w:tcW w:w="1094" w:type="dxa"/>
            <w:vMerge/>
            <w:tcBorders>
              <w:top w:val="nil"/>
              <w:left w:val="single" w:sz="4" w:space="0" w:color="auto"/>
              <w:bottom w:val="nil"/>
              <w:right w:val="single" w:sz="4" w:space="0" w:color="auto"/>
            </w:tcBorders>
            <w:shd w:val="clear" w:color="auto" w:fill="FFFFFF"/>
          </w:tcPr>
          <w:p w:rsidR="00155963" w:rsidRPr="004027CC" w:rsidP="00FB3195">
            <w:pPr>
              <w:widowControl/>
              <w:spacing w:before="120"/>
              <w:jc w:val="center"/>
              <w:rPr>
                <w:rFonts w:ascii="Arial" w:hAnsi="Arial" w:cs="Arial"/>
                <w:sz w:val="20"/>
                <w:szCs w:val="20"/>
              </w:rPr>
            </w:pPr>
          </w:p>
        </w:tc>
      </w:tr>
      <w:tr>
        <w:tblPrEx>
          <w:tblW w:w="0" w:type="auto"/>
          <w:tblInd w:w="5" w:type="dxa"/>
          <w:tblCellMar>
            <w:left w:w="0" w:type="dxa"/>
            <w:right w:w="0" w:type="dxa"/>
          </w:tblCellMar>
          <w:tblLook w:val="0000"/>
        </w:tblPrEx>
        <w:tc>
          <w:tcPr>
            <w:tcW w:w="562" w:type="dxa"/>
            <w:tcBorders>
              <w:top w:val="single" w:sz="4" w:space="0" w:color="auto"/>
              <w:left w:val="single" w:sz="4" w:space="0" w:color="auto"/>
              <w:bottom w:val="nil"/>
              <w:right w:val="nil"/>
            </w:tcBorders>
            <w:shd w:val="clear" w:color="auto" w:fill="FFFFFF"/>
          </w:tcPr>
          <w:p w:rsidR="00155963" w:rsidRPr="004027CC" w:rsidP="00FB3195">
            <w:pPr>
              <w:widowControl/>
              <w:spacing w:before="120"/>
              <w:jc w:val="center"/>
              <w:rPr>
                <w:rFonts w:ascii="Arial" w:hAnsi="Arial" w:cs="Arial"/>
                <w:sz w:val="20"/>
                <w:szCs w:val="20"/>
              </w:rPr>
            </w:pPr>
            <w:r w:rsidRPr="004027CC">
              <w:rPr>
                <w:rFonts w:ascii="Arial" w:hAnsi="Arial" w:cs="Arial"/>
                <w:sz w:val="20"/>
                <w:szCs w:val="20"/>
              </w:rPr>
              <w:t>1</w:t>
            </w:r>
          </w:p>
        </w:tc>
        <w:tc>
          <w:tcPr>
            <w:tcW w:w="835" w:type="dxa"/>
            <w:tcBorders>
              <w:top w:val="single" w:sz="4" w:space="0" w:color="auto"/>
              <w:left w:val="single" w:sz="4" w:space="0" w:color="auto"/>
              <w:bottom w:val="nil"/>
              <w:right w:val="nil"/>
            </w:tcBorders>
            <w:shd w:val="clear" w:color="auto" w:fill="FFFFFF"/>
          </w:tcPr>
          <w:p w:rsidR="00155963" w:rsidRPr="004027CC" w:rsidP="00FB3195">
            <w:pPr>
              <w:widowControl/>
              <w:spacing w:before="120"/>
              <w:jc w:val="center"/>
              <w:rPr>
                <w:rFonts w:ascii="Arial" w:hAnsi="Arial" w:cs="Arial"/>
                <w:sz w:val="20"/>
                <w:szCs w:val="20"/>
              </w:rPr>
            </w:pPr>
            <w:r w:rsidRPr="004027CC">
              <w:rPr>
                <w:rFonts w:ascii="Arial" w:hAnsi="Arial" w:cs="Arial"/>
                <w:sz w:val="20"/>
                <w:szCs w:val="20"/>
              </w:rPr>
              <w:t>2</w:t>
            </w:r>
          </w:p>
        </w:tc>
        <w:tc>
          <w:tcPr>
            <w:tcW w:w="970" w:type="dxa"/>
            <w:tcBorders>
              <w:top w:val="single" w:sz="4" w:space="0" w:color="auto"/>
              <w:left w:val="single" w:sz="4" w:space="0" w:color="auto"/>
              <w:bottom w:val="nil"/>
              <w:right w:val="nil"/>
            </w:tcBorders>
            <w:shd w:val="clear" w:color="auto" w:fill="FFFFFF"/>
          </w:tcPr>
          <w:p w:rsidR="00155963" w:rsidRPr="004027CC" w:rsidP="00FB3195">
            <w:pPr>
              <w:widowControl/>
              <w:spacing w:before="120"/>
              <w:jc w:val="center"/>
              <w:rPr>
                <w:rFonts w:ascii="Arial" w:hAnsi="Arial" w:cs="Arial"/>
                <w:sz w:val="20"/>
                <w:szCs w:val="20"/>
              </w:rPr>
            </w:pPr>
            <w:r w:rsidRPr="004027CC">
              <w:rPr>
                <w:rFonts w:ascii="Arial" w:hAnsi="Arial" w:cs="Arial"/>
                <w:sz w:val="20"/>
                <w:szCs w:val="20"/>
              </w:rPr>
              <w:t>3</w:t>
            </w:r>
          </w:p>
        </w:tc>
        <w:tc>
          <w:tcPr>
            <w:tcW w:w="835" w:type="dxa"/>
            <w:tcBorders>
              <w:top w:val="single" w:sz="4" w:space="0" w:color="auto"/>
              <w:left w:val="single" w:sz="4" w:space="0" w:color="auto"/>
              <w:bottom w:val="nil"/>
              <w:right w:val="nil"/>
            </w:tcBorders>
            <w:shd w:val="clear" w:color="auto" w:fill="FFFFFF"/>
          </w:tcPr>
          <w:p w:rsidR="00155963" w:rsidRPr="004027CC" w:rsidP="00FB3195">
            <w:pPr>
              <w:widowControl/>
              <w:spacing w:before="120"/>
              <w:jc w:val="center"/>
              <w:rPr>
                <w:rFonts w:ascii="Arial" w:hAnsi="Arial" w:cs="Arial"/>
                <w:sz w:val="20"/>
                <w:szCs w:val="20"/>
              </w:rPr>
            </w:pPr>
            <w:r w:rsidRPr="004027CC">
              <w:rPr>
                <w:rFonts w:ascii="Arial" w:hAnsi="Arial" w:cs="Arial"/>
                <w:sz w:val="20"/>
                <w:szCs w:val="20"/>
              </w:rPr>
              <w:t>4</w:t>
            </w:r>
          </w:p>
        </w:tc>
        <w:tc>
          <w:tcPr>
            <w:tcW w:w="830" w:type="dxa"/>
            <w:tcBorders>
              <w:top w:val="single" w:sz="4" w:space="0" w:color="auto"/>
              <w:left w:val="single" w:sz="4" w:space="0" w:color="auto"/>
              <w:bottom w:val="nil"/>
              <w:right w:val="nil"/>
            </w:tcBorders>
            <w:shd w:val="clear" w:color="auto" w:fill="FFFFFF"/>
          </w:tcPr>
          <w:p w:rsidR="00155963" w:rsidRPr="004027CC" w:rsidP="00FB3195">
            <w:pPr>
              <w:widowControl/>
              <w:spacing w:before="120"/>
              <w:jc w:val="center"/>
              <w:rPr>
                <w:rFonts w:ascii="Arial" w:hAnsi="Arial" w:cs="Arial"/>
                <w:sz w:val="20"/>
                <w:szCs w:val="20"/>
              </w:rPr>
            </w:pPr>
            <w:r w:rsidRPr="004027CC">
              <w:rPr>
                <w:rFonts w:ascii="Arial" w:hAnsi="Arial" w:cs="Arial"/>
                <w:sz w:val="20"/>
                <w:szCs w:val="20"/>
              </w:rPr>
              <w:t>5</w:t>
            </w:r>
          </w:p>
        </w:tc>
        <w:tc>
          <w:tcPr>
            <w:tcW w:w="974" w:type="dxa"/>
            <w:tcBorders>
              <w:top w:val="single" w:sz="4" w:space="0" w:color="auto"/>
              <w:left w:val="single" w:sz="4" w:space="0" w:color="auto"/>
              <w:bottom w:val="nil"/>
              <w:right w:val="nil"/>
            </w:tcBorders>
            <w:shd w:val="clear" w:color="auto" w:fill="FFFFFF"/>
          </w:tcPr>
          <w:p w:rsidR="00155963" w:rsidRPr="004027CC" w:rsidP="00FB3195">
            <w:pPr>
              <w:widowControl/>
              <w:spacing w:before="120"/>
              <w:jc w:val="center"/>
              <w:rPr>
                <w:rFonts w:ascii="Arial" w:hAnsi="Arial" w:cs="Arial"/>
                <w:sz w:val="20"/>
                <w:szCs w:val="20"/>
              </w:rPr>
            </w:pPr>
            <w:r w:rsidRPr="004027CC">
              <w:rPr>
                <w:rFonts w:ascii="Arial" w:hAnsi="Arial" w:cs="Arial"/>
                <w:sz w:val="20"/>
                <w:szCs w:val="20"/>
              </w:rPr>
              <w:t>6</w:t>
            </w:r>
          </w:p>
        </w:tc>
        <w:tc>
          <w:tcPr>
            <w:tcW w:w="835" w:type="dxa"/>
            <w:tcBorders>
              <w:top w:val="single" w:sz="4" w:space="0" w:color="auto"/>
              <w:left w:val="single" w:sz="4" w:space="0" w:color="auto"/>
              <w:bottom w:val="nil"/>
              <w:right w:val="nil"/>
            </w:tcBorders>
            <w:shd w:val="clear" w:color="auto" w:fill="FFFFFF"/>
          </w:tcPr>
          <w:p w:rsidR="00155963" w:rsidRPr="004027CC" w:rsidP="00FB3195">
            <w:pPr>
              <w:widowControl/>
              <w:spacing w:before="120"/>
              <w:jc w:val="center"/>
              <w:rPr>
                <w:rFonts w:ascii="Arial" w:hAnsi="Arial" w:cs="Arial"/>
                <w:sz w:val="20"/>
                <w:szCs w:val="20"/>
              </w:rPr>
            </w:pPr>
            <w:r w:rsidRPr="004027CC">
              <w:rPr>
                <w:rFonts w:ascii="Arial" w:hAnsi="Arial" w:cs="Arial"/>
                <w:sz w:val="20"/>
                <w:szCs w:val="20"/>
              </w:rPr>
              <w:t>7</w:t>
            </w:r>
          </w:p>
        </w:tc>
        <w:tc>
          <w:tcPr>
            <w:tcW w:w="830" w:type="dxa"/>
            <w:tcBorders>
              <w:top w:val="single" w:sz="4" w:space="0" w:color="auto"/>
              <w:left w:val="single" w:sz="4" w:space="0" w:color="auto"/>
              <w:bottom w:val="nil"/>
              <w:right w:val="nil"/>
            </w:tcBorders>
            <w:shd w:val="clear" w:color="auto" w:fill="FFFFFF"/>
          </w:tcPr>
          <w:p w:rsidR="00155963" w:rsidRPr="004027CC" w:rsidP="00FB3195">
            <w:pPr>
              <w:widowControl/>
              <w:spacing w:before="120"/>
              <w:jc w:val="center"/>
              <w:rPr>
                <w:rFonts w:ascii="Arial" w:hAnsi="Arial" w:cs="Arial"/>
                <w:sz w:val="20"/>
                <w:szCs w:val="20"/>
              </w:rPr>
            </w:pPr>
            <w:r w:rsidRPr="004027CC">
              <w:rPr>
                <w:rFonts w:ascii="Arial" w:hAnsi="Arial" w:cs="Arial"/>
                <w:sz w:val="20"/>
                <w:szCs w:val="20"/>
              </w:rPr>
              <w:t>8</w:t>
            </w:r>
          </w:p>
        </w:tc>
        <w:tc>
          <w:tcPr>
            <w:tcW w:w="974" w:type="dxa"/>
            <w:tcBorders>
              <w:top w:val="single" w:sz="4" w:space="0" w:color="auto"/>
              <w:left w:val="single" w:sz="4" w:space="0" w:color="auto"/>
              <w:bottom w:val="nil"/>
              <w:right w:val="nil"/>
            </w:tcBorders>
            <w:shd w:val="clear" w:color="auto" w:fill="FFFFFF"/>
          </w:tcPr>
          <w:p w:rsidR="00155963" w:rsidRPr="004027CC" w:rsidP="00FB3195">
            <w:pPr>
              <w:widowControl/>
              <w:spacing w:before="120"/>
              <w:jc w:val="center"/>
              <w:rPr>
                <w:rFonts w:ascii="Arial" w:hAnsi="Arial" w:cs="Arial"/>
                <w:sz w:val="20"/>
                <w:szCs w:val="20"/>
              </w:rPr>
            </w:pPr>
            <w:r w:rsidRPr="004027CC">
              <w:rPr>
                <w:rFonts w:ascii="Arial" w:hAnsi="Arial" w:cs="Arial"/>
                <w:sz w:val="20"/>
                <w:szCs w:val="20"/>
              </w:rPr>
              <w:t>9</w:t>
            </w:r>
          </w:p>
        </w:tc>
        <w:tc>
          <w:tcPr>
            <w:tcW w:w="974" w:type="dxa"/>
            <w:tcBorders>
              <w:top w:val="single" w:sz="4" w:space="0" w:color="auto"/>
              <w:left w:val="single" w:sz="4" w:space="0" w:color="auto"/>
              <w:bottom w:val="nil"/>
              <w:right w:val="nil"/>
            </w:tcBorders>
            <w:shd w:val="clear" w:color="auto" w:fill="FFFFFF"/>
          </w:tcPr>
          <w:p w:rsidR="00155963" w:rsidRPr="004027CC" w:rsidP="00FB3195">
            <w:pPr>
              <w:widowControl/>
              <w:spacing w:before="120"/>
              <w:jc w:val="center"/>
              <w:rPr>
                <w:rFonts w:ascii="Arial" w:hAnsi="Arial" w:cs="Arial"/>
                <w:sz w:val="20"/>
                <w:szCs w:val="20"/>
              </w:rPr>
            </w:pPr>
            <w:r w:rsidRPr="004027CC">
              <w:rPr>
                <w:rFonts w:ascii="Arial" w:hAnsi="Arial" w:cs="Arial"/>
                <w:sz w:val="20"/>
                <w:szCs w:val="20"/>
              </w:rPr>
              <w:t>10</w:t>
            </w:r>
          </w:p>
        </w:tc>
        <w:tc>
          <w:tcPr>
            <w:tcW w:w="1094" w:type="dxa"/>
            <w:tcBorders>
              <w:top w:val="single" w:sz="4" w:space="0" w:color="auto"/>
              <w:left w:val="single" w:sz="4" w:space="0" w:color="auto"/>
              <w:bottom w:val="nil"/>
              <w:right w:val="single" w:sz="4" w:space="0" w:color="auto"/>
            </w:tcBorders>
            <w:shd w:val="clear" w:color="auto" w:fill="FFFFFF"/>
          </w:tcPr>
          <w:p w:rsidR="00155963" w:rsidRPr="004027CC" w:rsidP="00FB3195">
            <w:pPr>
              <w:widowControl/>
              <w:spacing w:before="120"/>
              <w:jc w:val="center"/>
              <w:rPr>
                <w:rFonts w:ascii="Arial" w:hAnsi="Arial" w:cs="Arial"/>
                <w:sz w:val="20"/>
                <w:szCs w:val="20"/>
              </w:rPr>
            </w:pPr>
            <w:r w:rsidRPr="004027CC">
              <w:rPr>
                <w:rFonts w:ascii="Arial" w:hAnsi="Arial" w:cs="Arial"/>
                <w:sz w:val="20"/>
                <w:szCs w:val="20"/>
              </w:rPr>
              <w:t>11</w:t>
            </w:r>
          </w:p>
        </w:tc>
      </w:tr>
      <w:tr>
        <w:tblPrEx>
          <w:tblW w:w="0" w:type="auto"/>
          <w:tblInd w:w="5" w:type="dxa"/>
          <w:tblCellMar>
            <w:left w:w="0" w:type="dxa"/>
            <w:right w:w="0" w:type="dxa"/>
          </w:tblCellMar>
          <w:tblLook w:val="0000"/>
        </w:tblPrEx>
        <w:tc>
          <w:tcPr>
            <w:tcW w:w="562"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835"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970"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835"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830"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974"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835"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830"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974"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974"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1094" w:type="dxa"/>
            <w:tcBorders>
              <w:top w:val="single" w:sz="4" w:space="0" w:color="auto"/>
              <w:left w:val="single" w:sz="4" w:space="0" w:color="auto"/>
              <w:bottom w:val="nil"/>
              <w:right w:val="single" w:sz="4" w:space="0" w:color="auto"/>
            </w:tcBorders>
            <w:shd w:val="clear" w:color="auto" w:fill="FFFFFF"/>
          </w:tcPr>
          <w:p w:rsidR="00155963" w:rsidRPr="004027CC" w:rsidP="005B262C">
            <w:pPr>
              <w:widowControl/>
              <w:spacing w:before="120"/>
              <w:rPr>
                <w:rFonts w:ascii="Arial" w:hAnsi="Arial" w:cs="Arial"/>
                <w:sz w:val="20"/>
                <w:szCs w:val="20"/>
              </w:rPr>
            </w:pPr>
          </w:p>
        </w:tc>
      </w:tr>
      <w:tr>
        <w:tblPrEx>
          <w:tblW w:w="0" w:type="auto"/>
          <w:tblInd w:w="5" w:type="dxa"/>
          <w:tblCellMar>
            <w:left w:w="0" w:type="dxa"/>
            <w:right w:w="0" w:type="dxa"/>
          </w:tblCellMar>
          <w:tblLook w:val="0000"/>
        </w:tblPrEx>
        <w:tc>
          <w:tcPr>
            <w:tcW w:w="562"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835"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970"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835"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830"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974"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835"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830"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974"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974"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1094" w:type="dxa"/>
            <w:tcBorders>
              <w:top w:val="single" w:sz="4" w:space="0" w:color="auto"/>
              <w:left w:val="single" w:sz="4" w:space="0" w:color="auto"/>
              <w:bottom w:val="nil"/>
              <w:right w:val="single" w:sz="4" w:space="0" w:color="auto"/>
            </w:tcBorders>
            <w:shd w:val="clear" w:color="auto" w:fill="FFFFFF"/>
          </w:tcPr>
          <w:p w:rsidR="00155963" w:rsidRPr="004027CC" w:rsidP="005B262C">
            <w:pPr>
              <w:widowControl/>
              <w:spacing w:before="120"/>
              <w:rPr>
                <w:rFonts w:ascii="Arial" w:hAnsi="Arial" w:cs="Arial"/>
                <w:sz w:val="20"/>
                <w:szCs w:val="20"/>
              </w:rPr>
            </w:pPr>
          </w:p>
        </w:tc>
      </w:tr>
      <w:tr>
        <w:tblPrEx>
          <w:tblW w:w="0" w:type="auto"/>
          <w:tblInd w:w="5" w:type="dxa"/>
          <w:tblCellMar>
            <w:left w:w="0" w:type="dxa"/>
            <w:right w:w="0" w:type="dxa"/>
          </w:tblCellMar>
          <w:tblLook w:val="0000"/>
        </w:tblPrEx>
        <w:tc>
          <w:tcPr>
            <w:tcW w:w="562"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835"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970"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835"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830"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974"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835"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830"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974"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974"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1094" w:type="dxa"/>
            <w:tcBorders>
              <w:top w:val="single" w:sz="4" w:space="0" w:color="auto"/>
              <w:left w:val="single" w:sz="4" w:space="0" w:color="auto"/>
              <w:bottom w:val="nil"/>
              <w:right w:val="single" w:sz="4" w:space="0" w:color="auto"/>
            </w:tcBorders>
            <w:shd w:val="clear" w:color="auto" w:fill="FFFFFF"/>
          </w:tcPr>
          <w:p w:rsidR="00155963" w:rsidRPr="004027CC" w:rsidP="005B262C">
            <w:pPr>
              <w:widowControl/>
              <w:spacing w:before="120"/>
              <w:rPr>
                <w:rFonts w:ascii="Arial" w:hAnsi="Arial" w:cs="Arial"/>
                <w:sz w:val="20"/>
                <w:szCs w:val="20"/>
              </w:rPr>
            </w:pPr>
          </w:p>
        </w:tc>
      </w:tr>
      <w:tr>
        <w:tblPrEx>
          <w:tblW w:w="0" w:type="auto"/>
          <w:tblInd w:w="5" w:type="dxa"/>
          <w:tblCellMar>
            <w:left w:w="0" w:type="dxa"/>
            <w:right w:w="0" w:type="dxa"/>
          </w:tblCellMar>
          <w:tblLook w:val="0000"/>
        </w:tblPrEx>
        <w:tc>
          <w:tcPr>
            <w:tcW w:w="562"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835"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970"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835"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830"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974"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835"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830"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974"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974"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1094" w:type="dxa"/>
            <w:tcBorders>
              <w:top w:val="single" w:sz="4" w:space="0" w:color="auto"/>
              <w:left w:val="single" w:sz="4" w:space="0" w:color="auto"/>
              <w:bottom w:val="nil"/>
              <w:right w:val="single" w:sz="4" w:space="0" w:color="auto"/>
            </w:tcBorders>
            <w:shd w:val="clear" w:color="auto" w:fill="FFFFFF"/>
          </w:tcPr>
          <w:p w:rsidR="00155963" w:rsidRPr="004027CC" w:rsidP="005B262C">
            <w:pPr>
              <w:widowControl/>
              <w:spacing w:before="120"/>
              <w:rPr>
                <w:rFonts w:ascii="Arial" w:hAnsi="Arial" w:cs="Arial"/>
                <w:sz w:val="20"/>
                <w:szCs w:val="20"/>
              </w:rPr>
            </w:pPr>
          </w:p>
        </w:tc>
      </w:tr>
      <w:tr>
        <w:tblPrEx>
          <w:tblW w:w="0" w:type="auto"/>
          <w:tblInd w:w="5" w:type="dxa"/>
          <w:tblCellMar>
            <w:left w:w="0" w:type="dxa"/>
            <w:right w:w="0" w:type="dxa"/>
          </w:tblCellMar>
          <w:tblLook w:val="0000"/>
        </w:tblPrEx>
        <w:tc>
          <w:tcPr>
            <w:tcW w:w="562"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835"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970"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835"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830"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974"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835"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830"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974"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974"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1094" w:type="dxa"/>
            <w:tcBorders>
              <w:top w:val="single" w:sz="4" w:space="0" w:color="auto"/>
              <w:left w:val="single" w:sz="4" w:space="0" w:color="auto"/>
              <w:bottom w:val="nil"/>
              <w:right w:val="single" w:sz="4" w:space="0" w:color="auto"/>
            </w:tcBorders>
            <w:shd w:val="clear" w:color="auto" w:fill="FFFFFF"/>
          </w:tcPr>
          <w:p w:rsidR="00155963" w:rsidRPr="004027CC" w:rsidP="005B262C">
            <w:pPr>
              <w:widowControl/>
              <w:spacing w:before="120"/>
              <w:rPr>
                <w:rFonts w:ascii="Arial" w:hAnsi="Arial" w:cs="Arial"/>
                <w:sz w:val="20"/>
                <w:szCs w:val="20"/>
              </w:rPr>
            </w:pPr>
          </w:p>
        </w:tc>
      </w:tr>
      <w:tr>
        <w:tblPrEx>
          <w:tblW w:w="0" w:type="auto"/>
          <w:tblInd w:w="5" w:type="dxa"/>
          <w:tblCellMar>
            <w:left w:w="0" w:type="dxa"/>
            <w:right w:w="0" w:type="dxa"/>
          </w:tblCellMar>
          <w:tblLook w:val="0000"/>
        </w:tblPrEx>
        <w:tc>
          <w:tcPr>
            <w:tcW w:w="562"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835"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970"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835"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830"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974"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835"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830"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974"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974"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1094" w:type="dxa"/>
            <w:tcBorders>
              <w:top w:val="single" w:sz="4" w:space="0" w:color="auto"/>
              <w:left w:val="single" w:sz="4" w:space="0" w:color="auto"/>
              <w:bottom w:val="nil"/>
              <w:right w:val="single" w:sz="4" w:space="0" w:color="auto"/>
            </w:tcBorders>
            <w:shd w:val="clear" w:color="auto" w:fill="FFFFFF"/>
          </w:tcPr>
          <w:p w:rsidR="00155963" w:rsidRPr="004027CC" w:rsidP="005B262C">
            <w:pPr>
              <w:widowControl/>
              <w:spacing w:before="120"/>
              <w:rPr>
                <w:rFonts w:ascii="Arial" w:hAnsi="Arial" w:cs="Arial"/>
                <w:sz w:val="20"/>
                <w:szCs w:val="20"/>
              </w:rPr>
            </w:pPr>
          </w:p>
        </w:tc>
      </w:tr>
      <w:tr>
        <w:tblPrEx>
          <w:tblW w:w="0" w:type="auto"/>
          <w:tblInd w:w="5" w:type="dxa"/>
          <w:tblCellMar>
            <w:left w:w="0" w:type="dxa"/>
            <w:right w:w="0" w:type="dxa"/>
          </w:tblCellMar>
          <w:tblLook w:val="0000"/>
        </w:tblPrEx>
        <w:tc>
          <w:tcPr>
            <w:tcW w:w="562"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835"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970"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835"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830"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974"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835"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830"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974"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974"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1094" w:type="dxa"/>
            <w:tcBorders>
              <w:top w:val="single" w:sz="4" w:space="0" w:color="auto"/>
              <w:left w:val="single" w:sz="4" w:space="0" w:color="auto"/>
              <w:bottom w:val="nil"/>
              <w:right w:val="single" w:sz="4" w:space="0" w:color="auto"/>
            </w:tcBorders>
            <w:shd w:val="clear" w:color="auto" w:fill="FFFFFF"/>
          </w:tcPr>
          <w:p w:rsidR="00155963" w:rsidRPr="004027CC" w:rsidP="005B262C">
            <w:pPr>
              <w:widowControl/>
              <w:spacing w:before="120"/>
              <w:rPr>
                <w:rFonts w:ascii="Arial" w:hAnsi="Arial" w:cs="Arial"/>
                <w:sz w:val="20"/>
                <w:szCs w:val="20"/>
              </w:rPr>
            </w:pPr>
          </w:p>
        </w:tc>
      </w:tr>
      <w:tr>
        <w:tblPrEx>
          <w:tblW w:w="0" w:type="auto"/>
          <w:tblInd w:w="5" w:type="dxa"/>
          <w:tblCellMar>
            <w:left w:w="0" w:type="dxa"/>
            <w:right w:w="0" w:type="dxa"/>
          </w:tblCellMar>
          <w:tblLook w:val="0000"/>
        </w:tblPrEx>
        <w:tc>
          <w:tcPr>
            <w:tcW w:w="562"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835"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970"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835"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830"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974"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835"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830"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974"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974"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1094" w:type="dxa"/>
            <w:tcBorders>
              <w:top w:val="single" w:sz="4" w:space="0" w:color="auto"/>
              <w:left w:val="single" w:sz="4" w:space="0" w:color="auto"/>
              <w:bottom w:val="nil"/>
              <w:right w:val="single" w:sz="4" w:space="0" w:color="auto"/>
            </w:tcBorders>
            <w:shd w:val="clear" w:color="auto" w:fill="FFFFFF"/>
          </w:tcPr>
          <w:p w:rsidR="00155963" w:rsidRPr="004027CC" w:rsidP="005B262C">
            <w:pPr>
              <w:widowControl/>
              <w:spacing w:before="120"/>
              <w:rPr>
                <w:rFonts w:ascii="Arial" w:hAnsi="Arial" w:cs="Arial"/>
                <w:sz w:val="20"/>
                <w:szCs w:val="20"/>
              </w:rPr>
            </w:pPr>
          </w:p>
        </w:tc>
      </w:tr>
      <w:tr>
        <w:tblPrEx>
          <w:tblW w:w="0" w:type="auto"/>
          <w:tblInd w:w="5" w:type="dxa"/>
          <w:tblCellMar>
            <w:left w:w="0" w:type="dxa"/>
            <w:right w:w="0" w:type="dxa"/>
          </w:tblCellMar>
          <w:tblLook w:val="0000"/>
        </w:tblPrEx>
        <w:tc>
          <w:tcPr>
            <w:tcW w:w="562"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835"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970"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835"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830"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974"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835"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830"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974"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974"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1094" w:type="dxa"/>
            <w:tcBorders>
              <w:top w:val="single" w:sz="4" w:space="0" w:color="auto"/>
              <w:left w:val="single" w:sz="4" w:space="0" w:color="auto"/>
              <w:bottom w:val="nil"/>
              <w:right w:val="single" w:sz="4" w:space="0" w:color="auto"/>
            </w:tcBorders>
            <w:shd w:val="clear" w:color="auto" w:fill="FFFFFF"/>
          </w:tcPr>
          <w:p w:rsidR="00155963" w:rsidRPr="004027CC" w:rsidP="005B262C">
            <w:pPr>
              <w:widowControl/>
              <w:spacing w:before="120"/>
              <w:rPr>
                <w:rFonts w:ascii="Arial" w:hAnsi="Arial" w:cs="Arial"/>
                <w:sz w:val="20"/>
                <w:szCs w:val="20"/>
              </w:rPr>
            </w:pPr>
          </w:p>
        </w:tc>
      </w:tr>
      <w:tr>
        <w:tblPrEx>
          <w:tblW w:w="0" w:type="auto"/>
          <w:tblInd w:w="5" w:type="dxa"/>
          <w:tblCellMar>
            <w:left w:w="0" w:type="dxa"/>
            <w:right w:w="0" w:type="dxa"/>
          </w:tblCellMar>
          <w:tblLook w:val="0000"/>
        </w:tblPrEx>
        <w:tc>
          <w:tcPr>
            <w:tcW w:w="562"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835"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970"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835"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830"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974"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835"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830"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974"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974"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1094" w:type="dxa"/>
            <w:tcBorders>
              <w:top w:val="single" w:sz="4" w:space="0" w:color="auto"/>
              <w:left w:val="single" w:sz="4" w:space="0" w:color="auto"/>
              <w:bottom w:val="nil"/>
              <w:right w:val="single" w:sz="4" w:space="0" w:color="auto"/>
            </w:tcBorders>
            <w:shd w:val="clear" w:color="auto" w:fill="FFFFFF"/>
          </w:tcPr>
          <w:p w:rsidR="00155963" w:rsidRPr="004027CC" w:rsidP="005B262C">
            <w:pPr>
              <w:widowControl/>
              <w:spacing w:before="120"/>
              <w:rPr>
                <w:rFonts w:ascii="Arial" w:hAnsi="Arial" w:cs="Arial"/>
                <w:sz w:val="20"/>
                <w:szCs w:val="20"/>
              </w:rPr>
            </w:pPr>
          </w:p>
        </w:tc>
      </w:tr>
      <w:tr>
        <w:tblPrEx>
          <w:tblW w:w="0" w:type="auto"/>
          <w:tblInd w:w="5" w:type="dxa"/>
          <w:tblCellMar>
            <w:left w:w="0" w:type="dxa"/>
            <w:right w:w="0" w:type="dxa"/>
          </w:tblCellMar>
          <w:tblLook w:val="0000"/>
        </w:tblPrEx>
        <w:tc>
          <w:tcPr>
            <w:tcW w:w="562" w:type="dxa"/>
            <w:tcBorders>
              <w:top w:val="single" w:sz="4" w:space="0" w:color="auto"/>
              <w:left w:val="single" w:sz="4" w:space="0" w:color="auto"/>
              <w:bottom w:val="single" w:sz="4" w:space="0" w:color="auto"/>
              <w:right w:val="nil"/>
            </w:tcBorders>
            <w:shd w:val="clear" w:color="auto" w:fill="FFFFFF"/>
          </w:tcPr>
          <w:p w:rsidR="00155963" w:rsidRPr="004027CC" w:rsidP="005B262C">
            <w:pPr>
              <w:widowControl/>
              <w:spacing w:before="120"/>
              <w:rPr>
                <w:rFonts w:ascii="Arial" w:hAnsi="Arial" w:cs="Arial"/>
                <w:sz w:val="20"/>
                <w:szCs w:val="20"/>
              </w:rPr>
            </w:pPr>
          </w:p>
        </w:tc>
        <w:tc>
          <w:tcPr>
            <w:tcW w:w="835" w:type="dxa"/>
            <w:tcBorders>
              <w:top w:val="single" w:sz="4" w:space="0" w:color="auto"/>
              <w:left w:val="single" w:sz="4" w:space="0" w:color="auto"/>
              <w:bottom w:val="single" w:sz="4" w:space="0" w:color="auto"/>
              <w:right w:val="nil"/>
            </w:tcBorders>
            <w:shd w:val="clear" w:color="auto" w:fill="FFFFFF"/>
          </w:tcPr>
          <w:p w:rsidR="00155963" w:rsidRPr="004027CC" w:rsidP="005B262C">
            <w:pPr>
              <w:widowControl/>
              <w:spacing w:before="120"/>
              <w:rPr>
                <w:rFonts w:ascii="Arial" w:hAnsi="Arial" w:cs="Arial"/>
                <w:sz w:val="20"/>
                <w:szCs w:val="20"/>
              </w:rPr>
            </w:pPr>
          </w:p>
        </w:tc>
        <w:tc>
          <w:tcPr>
            <w:tcW w:w="970" w:type="dxa"/>
            <w:tcBorders>
              <w:top w:val="single" w:sz="4" w:space="0" w:color="auto"/>
              <w:left w:val="single" w:sz="4" w:space="0" w:color="auto"/>
              <w:bottom w:val="single" w:sz="4" w:space="0" w:color="auto"/>
              <w:right w:val="nil"/>
            </w:tcBorders>
            <w:shd w:val="clear" w:color="auto" w:fill="FFFFFF"/>
          </w:tcPr>
          <w:p w:rsidR="00155963" w:rsidRPr="004027CC" w:rsidP="005B262C">
            <w:pPr>
              <w:widowControl/>
              <w:spacing w:before="120"/>
              <w:rPr>
                <w:rFonts w:ascii="Arial" w:hAnsi="Arial" w:cs="Arial"/>
                <w:sz w:val="20"/>
                <w:szCs w:val="20"/>
              </w:rPr>
            </w:pPr>
          </w:p>
        </w:tc>
        <w:tc>
          <w:tcPr>
            <w:tcW w:w="835" w:type="dxa"/>
            <w:tcBorders>
              <w:top w:val="single" w:sz="4" w:space="0" w:color="auto"/>
              <w:left w:val="single" w:sz="4" w:space="0" w:color="auto"/>
              <w:bottom w:val="single" w:sz="4" w:space="0" w:color="auto"/>
              <w:right w:val="nil"/>
            </w:tcBorders>
            <w:shd w:val="clear" w:color="auto" w:fill="FFFFFF"/>
          </w:tcPr>
          <w:p w:rsidR="00155963" w:rsidRPr="004027CC" w:rsidP="005B262C">
            <w:pPr>
              <w:widowControl/>
              <w:spacing w:before="120"/>
              <w:rPr>
                <w:rFonts w:ascii="Arial" w:hAnsi="Arial" w:cs="Arial"/>
                <w:sz w:val="20"/>
                <w:szCs w:val="20"/>
              </w:rPr>
            </w:pPr>
          </w:p>
        </w:tc>
        <w:tc>
          <w:tcPr>
            <w:tcW w:w="830" w:type="dxa"/>
            <w:tcBorders>
              <w:top w:val="single" w:sz="4" w:space="0" w:color="auto"/>
              <w:left w:val="single" w:sz="4" w:space="0" w:color="auto"/>
              <w:bottom w:val="single" w:sz="4" w:space="0" w:color="auto"/>
              <w:right w:val="nil"/>
            </w:tcBorders>
            <w:shd w:val="clear" w:color="auto" w:fill="FFFFFF"/>
          </w:tcPr>
          <w:p w:rsidR="00155963" w:rsidRPr="004027CC" w:rsidP="005B262C">
            <w:pPr>
              <w:widowControl/>
              <w:spacing w:before="120"/>
              <w:rPr>
                <w:rFonts w:ascii="Arial" w:hAnsi="Arial" w:cs="Arial"/>
                <w:sz w:val="20"/>
                <w:szCs w:val="20"/>
              </w:rPr>
            </w:pPr>
          </w:p>
        </w:tc>
        <w:tc>
          <w:tcPr>
            <w:tcW w:w="974" w:type="dxa"/>
            <w:tcBorders>
              <w:top w:val="single" w:sz="4" w:space="0" w:color="auto"/>
              <w:left w:val="single" w:sz="4" w:space="0" w:color="auto"/>
              <w:bottom w:val="single" w:sz="4" w:space="0" w:color="auto"/>
              <w:right w:val="nil"/>
            </w:tcBorders>
            <w:shd w:val="clear" w:color="auto" w:fill="FFFFFF"/>
          </w:tcPr>
          <w:p w:rsidR="00155963" w:rsidRPr="004027CC" w:rsidP="005B262C">
            <w:pPr>
              <w:widowControl/>
              <w:spacing w:before="120"/>
              <w:rPr>
                <w:rFonts w:ascii="Arial" w:hAnsi="Arial" w:cs="Arial"/>
                <w:sz w:val="20"/>
                <w:szCs w:val="20"/>
              </w:rPr>
            </w:pPr>
          </w:p>
        </w:tc>
        <w:tc>
          <w:tcPr>
            <w:tcW w:w="835" w:type="dxa"/>
            <w:tcBorders>
              <w:top w:val="single" w:sz="4" w:space="0" w:color="auto"/>
              <w:left w:val="single" w:sz="4" w:space="0" w:color="auto"/>
              <w:bottom w:val="single" w:sz="4" w:space="0" w:color="auto"/>
              <w:right w:val="nil"/>
            </w:tcBorders>
            <w:shd w:val="clear" w:color="auto" w:fill="FFFFFF"/>
          </w:tcPr>
          <w:p w:rsidR="00155963" w:rsidRPr="004027CC" w:rsidP="005B262C">
            <w:pPr>
              <w:widowControl/>
              <w:spacing w:before="120"/>
              <w:rPr>
                <w:rFonts w:ascii="Arial" w:hAnsi="Arial" w:cs="Arial"/>
                <w:sz w:val="20"/>
                <w:szCs w:val="20"/>
              </w:rPr>
            </w:pPr>
          </w:p>
        </w:tc>
        <w:tc>
          <w:tcPr>
            <w:tcW w:w="830" w:type="dxa"/>
            <w:tcBorders>
              <w:top w:val="single" w:sz="4" w:space="0" w:color="auto"/>
              <w:left w:val="single" w:sz="4" w:space="0" w:color="auto"/>
              <w:bottom w:val="single" w:sz="4" w:space="0" w:color="auto"/>
              <w:right w:val="nil"/>
            </w:tcBorders>
            <w:shd w:val="clear" w:color="auto" w:fill="FFFFFF"/>
          </w:tcPr>
          <w:p w:rsidR="00155963" w:rsidRPr="004027CC" w:rsidP="005B262C">
            <w:pPr>
              <w:widowControl/>
              <w:spacing w:before="120"/>
              <w:rPr>
                <w:rFonts w:ascii="Arial" w:hAnsi="Arial" w:cs="Arial"/>
                <w:sz w:val="20"/>
                <w:szCs w:val="20"/>
              </w:rPr>
            </w:pPr>
          </w:p>
        </w:tc>
        <w:tc>
          <w:tcPr>
            <w:tcW w:w="974" w:type="dxa"/>
            <w:tcBorders>
              <w:top w:val="single" w:sz="4" w:space="0" w:color="auto"/>
              <w:left w:val="single" w:sz="4" w:space="0" w:color="auto"/>
              <w:bottom w:val="single" w:sz="4" w:space="0" w:color="auto"/>
              <w:right w:val="nil"/>
            </w:tcBorders>
            <w:shd w:val="clear" w:color="auto" w:fill="FFFFFF"/>
          </w:tcPr>
          <w:p w:rsidR="00155963" w:rsidRPr="004027CC" w:rsidP="005B262C">
            <w:pPr>
              <w:widowControl/>
              <w:spacing w:before="120"/>
              <w:rPr>
                <w:rFonts w:ascii="Arial" w:hAnsi="Arial" w:cs="Arial"/>
                <w:sz w:val="20"/>
                <w:szCs w:val="20"/>
              </w:rPr>
            </w:pPr>
          </w:p>
        </w:tc>
        <w:tc>
          <w:tcPr>
            <w:tcW w:w="974" w:type="dxa"/>
            <w:tcBorders>
              <w:top w:val="single" w:sz="4" w:space="0" w:color="auto"/>
              <w:left w:val="single" w:sz="4" w:space="0" w:color="auto"/>
              <w:bottom w:val="single" w:sz="4" w:space="0" w:color="auto"/>
              <w:right w:val="nil"/>
            </w:tcBorders>
            <w:shd w:val="clear" w:color="auto" w:fill="FFFFFF"/>
          </w:tcPr>
          <w:p w:rsidR="00155963" w:rsidRPr="004027CC" w:rsidP="005B262C">
            <w:pPr>
              <w:widowControl/>
              <w:spacing w:before="120"/>
              <w:rPr>
                <w:rFonts w:ascii="Arial" w:hAnsi="Arial" w:cs="Arial"/>
                <w:sz w:val="20"/>
                <w:szCs w:val="20"/>
              </w:rPr>
            </w:pPr>
          </w:p>
        </w:tc>
        <w:tc>
          <w:tcPr>
            <w:tcW w:w="1094" w:type="dxa"/>
            <w:tcBorders>
              <w:top w:val="single" w:sz="4" w:space="0" w:color="auto"/>
              <w:left w:val="single" w:sz="4" w:space="0" w:color="auto"/>
              <w:bottom w:val="single" w:sz="4" w:space="0" w:color="auto"/>
              <w:right w:val="single" w:sz="4" w:space="0" w:color="auto"/>
            </w:tcBorders>
            <w:shd w:val="clear" w:color="auto" w:fill="FFFFFF"/>
          </w:tcPr>
          <w:p w:rsidR="00155963" w:rsidRPr="004027CC" w:rsidP="005B262C">
            <w:pPr>
              <w:widowControl/>
              <w:spacing w:before="120"/>
              <w:rPr>
                <w:rFonts w:ascii="Arial" w:hAnsi="Arial" w:cs="Arial"/>
                <w:sz w:val="20"/>
                <w:szCs w:val="20"/>
              </w:rPr>
            </w:pPr>
          </w:p>
        </w:tc>
      </w:tr>
    </w:tbl>
    <w:p w:rsidR="00FB3195" w:rsidP="005B262C">
      <w:pPr>
        <w:widowControl/>
        <w:spacing w:before="120"/>
        <w:rPr>
          <w:rFonts w:ascii="Arial" w:hAnsi="Arial" w:cs="Arial"/>
          <w:sz w:val="20"/>
          <w:szCs w:val="20"/>
          <w:lang w:val="en-US"/>
        </w:rPr>
      </w:pPr>
    </w:p>
    <w:tbl>
      <w:tblPr>
        <w:tblStyle w:val="TableNormal"/>
        <w:tblW w:w="0" w:type="auto"/>
        <w:tblLook w:val="01E0"/>
      </w:tblPr>
      <w:tblGrid>
        <w:gridCol w:w="4428"/>
        <w:gridCol w:w="4428"/>
      </w:tblGrid>
      <w:tr w:rsidTr="00B00D4E">
        <w:tblPrEx>
          <w:tblW w:w="0" w:type="auto"/>
          <w:tblLook w:val="01E0"/>
        </w:tblPrEx>
        <w:tc>
          <w:tcPr>
            <w:tcW w:w="4428" w:type="dxa"/>
          </w:tcPr>
          <w:p w:rsidR="00FB3195" w:rsidRPr="00B00D4E" w:rsidP="00B00D4E">
            <w:pPr>
              <w:widowControl/>
              <w:spacing w:before="120"/>
              <w:jc w:val="center"/>
              <w:rPr>
                <w:rFonts w:ascii="Arial" w:hAnsi="Arial" w:cs="Arial"/>
                <w:sz w:val="20"/>
                <w:szCs w:val="20"/>
                <w:lang w:val="en-US"/>
              </w:rPr>
            </w:pPr>
            <w:r w:rsidRPr="00B00D4E">
              <w:rPr>
                <w:rFonts w:ascii="Arial" w:hAnsi="Arial" w:cs="Arial"/>
                <w:sz w:val="20"/>
                <w:szCs w:val="20"/>
              </w:rPr>
              <w:t>Kỹ thuật thi công</w:t>
            </w:r>
          </w:p>
        </w:tc>
        <w:tc>
          <w:tcPr>
            <w:tcW w:w="4428" w:type="dxa"/>
          </w:tcPr>
          <w:p w:rsidR="00FB3195" w:rsidRPr="00B00D4E" w:rsidP="00B00D4E">
            <w:pPr>
              <w:widowControl/>
              <w:spacing w:before="120"/>
              <w:jc w:val="center"/>
              <w:rPr>
                <w:rFonts w:ascii="Arial" w:hAnsi="Arial" w:cs="Arial"/>
                <w:sz w:val="20"/>
                <w:szCs w:val="20"/>
                <w:lang w:val="en-US"/>
              </w:rPr>
            </w:pPr>
            <w:r w:rsidRPr="00B00D4E">
              <w:rPr>
                <w:rFonts w:ascii="Arial" w:hAnsi="Arial" w:cs="Arial"/>
                <w:sz w:val="20"/>
                <w:szCs w:val="20"/>
              </w:rPr>
              <w:t>Tư vấn giám sát</w:t>
            </w:r>
          </w:p>
        </w:tc>
      </w:tr>
    </w:tbl>
    <w:p w:rsidR="00FB3195" w:rsidP="005B262C">
      <w:pPr>
        <w:widowControl/>
        <w:spacing w:before="120"/>
        <w:rPr>
          <w:rFonts w:ascii="Arial" w:hAnsi="Arial" w:cs="Arial"/>
          <w:sz w:val="20"/>
          <w:szCs w:val="20"/>
          <w:lang w:val="en-US"/>
        </w:rPr>
      </w:pPr>
    </w:p>
    <w:p w:rsidR="00155963" w:rsidP="005B262C">
      <w:pPr>
        <w:widowControl/>
        <w:spacing w:before="120"/>
        <w:rPr>
          <w:rFonts w:ascii="Arial" w:hAnsi="Arial" w:cs="Arial"/>
          <w:sz w:val="20"/>
          <w:szCs w:val="20"/>
          <w:lang w:val="en-US"/>
        </w:rPr>
      </w:pPr>
      <w:r w:rsidRPr="004027CC">
        <w:rPr>
          <w:rFonts w:ascii="Arial" w:hAnsi="Arial" w:cs="Arial"/>
          <w:sz w:val="20"/>
          <w:szCs w:val="20"/>
        </w:rPr>
        <w:t>A.4 Tổng hợp rung hạ cọc</w:t>
      </w:r>
    </w:p>
    <w:p w:rsidR="008C1663" w:rsidRPr="007C375C" w:rsidP="008C1663">
      <w:pPr>
        <w:widowControl/>
        <w:tabs>
          <w:tab w:val="left" w:leader="dot" w:pos="5040"/>
        </w:tabs>
        <w:spacing w:before="120"/>
        <w:rPr>
          <w:rFonts w:ascii="Arial" w:hAnsi="Arial" w:cs="Arial"/>
          <w:sz w:val="20"/>
          <w:szCs w:val="20"/>
          <w:lang w:val="en-US"/>
        </w:rPr>
      </w:pPr>
      <w:r w:rsidRPr="004027CC">
        <w:rPr>
          <w:rFonts w:ascii="Arial" w:hAnsi="Arial" w:cs="Arial"/>
          <w:sz w:val="20"/>
          <w:szCs w:val="20"/>
        </w:rPr>
        <w:t>Tên Nhà thầu:</w:t>
      </w:r>
      <w:r>
        <w:rPr>
          <w:rFonts w:ascii="Arial" w:hAnsi="Arial" w:cs="Arial"/>
          <w:sz w:val="20"/>
          <w:szCs w:val="20"/>
        </w:rPr>
        <w:t xml:space="preserve"> </w:t>
      </w:r>
      <w:r>
        <w:rPr>
          <w:rFonts w:ascii="Arial" w:hAnsi="Arial" w:cs="Arial"/>
          <w:sz w:val="20"/>
          <w:szCs w:val="20"/>
          <w:lang w:val="en-US"/>
        </w:rPr>
        <w:tab/>
      </w:r>
    </w:p>
    <w:p w:rsidR="008C1663" w:rsidRPr="007C375C" w:rsidP="008C1663">
      <w:pPr>
        <w:widowControl/>
        <w:tabs>
          <w:tab w:val="left" w:leader="dot" w:pos="5040"/>
        </w:tabs>
        <w:spacing w:before="120"/>
        <w:rPr>
          <w:rFonts w:ascii="Arial" w:hAnsi="Arial" w:cs="Arial"/>
          <w:sz w:val="20"/>
          <w:szCs w:val="20"/>
          <w:lang w:val="en-US"/>
        </w:rPr>
      </w:pPr>
      <w:r w:rsidRPr="004027CC">
        <w:rPr>
          <w:rFonts w:ascii="Arial" w:hAnsi="Arial" w:cs="Arial"/>
          <w:sz w:val="20"/>
          <w:szCs w:val="20"/>
        </w:rPr>
        <w:t>Công trình:</w:t>
      </w:r>
      <w:r>
        <w:rPr>
          <w:rFonts w:ascii="Arial" w:hAnsi="Arial" w:cs="Arial"/>
          <w:sz w:val="20"/>
          <w:szCs w:val="20"/>
        </w:rPr>
        <w:t xml:space="preserve"> </w:t>
      </w:r>
      <w:r>
        <w:rPr>
          <w:rFonts w:ascii="Arial" w:hAnsi="Arial" w:cs="Arial"/>
          <w:sz w:val="20"/>
          <w:szCs w:val="20"/>
          <w:lang w:val="en-US"/>
        </w:rPr>
        <w:tab/>
      </w:r>
    </w:p>
    <w:p w:rsidR="008C1663" w:rsidRPr="008C1663" w:rsidP="008C1663">
      <w:pPr>
        <w:widowControl/>
        <w:spacing w:before="120"/>
        <w:jc w:val="center"/>
        <w:rPr>
          <w:rFonts w:ascii="Arial" w:hAnsi="Arial" w:cs="Arial"/>
          <w:b/>
          <w:sz w:val="20"/>
          <w:szCs w:val="20"/>
        </w:rPr>
      </w:pPr>
      <w:r w:rsidRPr="008C1663">
        <w:rPr>
          <w:rFonts w:ascii="Arial" w:hAnsi="Arial" w:cs="Arial"/>
          <w:b/>
          <w:sz w:val="20"/>
          <w:szCs w:val="20"/>
        </w:rPr>
        <w:t>Báo cáo tổng hợp rung hạ cọc</w:t>
      </w:r>
    </w:p>
    <w:p w:rsidR="008C1663" w:rsidRPr="004027CC" w:rsidP="008C1663">
      <w:pPr>
        <w:widowControl/>
        <w:spacing w:before="120"/>
        <w:jc w:val="center"/>
        <w:rPr>
          <w:rFonts w:ascii="Arial" w:hAnsi="Arial" w:cs="Arial"/>
          <w:sz w:val="20"/>
          <w:szCs w:val="20"/>
        </w:rPr>
      </w:pPr>
      <w:r w:rsidRPr="004027CC">
        <w:rPr>
          <w:rFonts w:ascii="Arial" w:hAnsi="Arial" w:cs="Arial"/>
          <w:sz w:val="20"/>
          <w:szCs w:val="20"/>
        </w:rPr>
        <w:t>(Từ N</w:t>
      </w:r>
      <w:r w:rsidRPr="007C375C">
        <w:rPr>
          <w:rFonts w:ascii="Arial" w:hAnsi="Arial" w:cs="Arial"/>
          <w:sz w:val="20"/>
          <w:szCs w:val="20"/>
          <w:vertAlign w:val="superscript"/>
          <w:lang w:val="en-US"/>
        </w:rPr>
        <w:t>0</w:t>
      </w:r>
      <w:r>
        <w:rPr>
          <w:rFonts w:ascii="Arial" w:hAnsi="Arial" w:cs="Arial"/>
          <w:sz w:val="20"/>
          <w:szCs w:val="20"/>
        </w:rPr>
        <w:t xml:space="preserve"> </w:t>
      </w:r>
      <w:r>
        <w:rPr>
          <w:rFonts w:ascii="Arial" w:hAnsi="Arial" w:cs="Arial"/>
          <w:sz w:val="20"/>
          <w:szCs w:val="20"/>
          <w:lang w:val="en-US"/>
        </w:rPr>
        <w:t xml:space="preserve">.................... </w:t>
      </w:r>
      <w:r>
        <w:rPr>
          <w:rFonts w:ascii="Arial" w:hAnsi="Arial" w:cs="Arial"/>
          <w:sz w:val="20"/>
          <w:szCs w:val="20"/>
        </w:rPr>
        <w:t>đến</w:t>
      </w:r>
      <w:r w:rsidRPr="004027CC">
        <w:rPr>
          <w:rFonts w:ascii="Arial" w:hAnsi="Arial" w:cs="Arial"/>
          <w:sz w:val="20"/>
          <w:szCs w:val="20"/>
        </w:rPr>
        <w:t xml:space="preserve"> N</w:t>
      </w:r>
      <w:r w:rsidRPr="007C375C">
        <w:rPr>
          <w:rFonts w:ascii="Arial" w:hAnsi="Arial" w:cs="Arial"/>
          <w:sz w:val="20"/>
          <w:szCs w:val="20"/>
          <w:vertAlign w:val="superscript"/>
          <w:lang w:val="en-US"/>
        </w:rPr>
        <w:t>0</w:t>
      </w:r>
      <w:r>
        <w:rPr>
          <w:rFonts w:ascii="Arial" w:hAnsi="Arial" w:cs="Arial"/>
          <w:sz w:val="20"/>
          <w:szCs w:val="20"/>
        </w:rPr>
        <w:t xml:space="preserve"> </w:t>
      </w:r>
      <w:r>
        <w:rPr>
          <w:rFonts w:ascii="Arial" w:hAnsi="Arial" w:cs="Arial"/>
          <w:sz w:val="20"/>
          <w:szCs w:val="20"/>
          <w:lang w:val="en-US"/>
        </w:rPr>
        <w:t>............................</w:t>
      </w:r>
      <w:r w:rsidRPr="004027CC">
        <w:rPr>
          <w:rFonts w:ascii="Arial" w:hAnsi="Arial" w:cs="Arial"/>
          <w:sz w:val="20"/>
          <w:szCs w:val="20"/>
        </w:rPr>
        <w:t>)</w:t>
      </w:r>
    </w:p>
    <w:p w:rsidR="008C1663" w:rsidRPr="007C375C" w:rsidP="008C1663">
      <w:pPr>
        <w:widowControl/>
        <w:tabs>
          <w:tab w:val="left" w:leader="dot" w:pos="8280"/>
        </w:tabs>
        <w:spacing w:before="120"/>
        <w:jc w:val="center"/>
        <w:rPr>
          <w:rFonts w:ascii="Arial" w:hAnsi="Arial" w:cs="Arial"/>
          <w:sz w:val="20"/>
          <w:szCs w:val="20"/>
          <w:lang w:val="en-US"/>
        </w:rPr>
      </w:pPr>
      <w:r w:rsidRPr="004027CC">
        <w:rPr>
          <w:rFonts w:ascii="Arial" w:hAnsi="Arial" w:cs="Arial"/>
          <w:sz w:val="20"/>
          <w:szCs w:val="20"/>
        </w:rPr>
        <w:t>Bắt đầu</w:t>
      </w:r>
      <w:r>
        <w:rPr>
          <w:rFonts w:ascii="Arial" w:hAnsi="Arial" w:cs="Arial"/>
          <w:sz w:val="20"/>
          <w:szCs w:val="20"/>
          <w:lang w:val="en-US"/>
        </w:rPr>
        <w:t>..........................</w:t>
      </w:r>
      <w:r>
        <w:rPr>
          <w:rFonts w:ascii="Arial" w:hAnsi="Arial" w:cs="Arial"/>
          <w:sz w:val="20"/>
          <w:szCs w:val="20"/>
        </w:rPr>
        <w:t xml:space="preserve"> Kết</w:t>
      </w:r>
      <w:r w:rsidRPr="004027CC">
        <w:rPr>
          <w:rFonts w:ascii="Arial" w:hAnsi="Arial" w:cs="Arial"/>
          <w:sz w:val="20"/>
          <w:szCs w:val="20"/>
        </w:rPr>
        <w:t xml:space="preserve"> thúc</w:t>
      </w:r>
      <w:r>
        <w:rPr>
          <w:rFonts w:ascii="Arial" w:hAnsi="Arial" w:cs="Arial"/>
          <w:sz w:val="20"/>
          <w:szCs w:val="20"/>
          <w:lang w:val="en-US"/>
        </w:rPr>
        <w:t xml:space="preserve"> ...................</w:t>
      </w:r>
    </w:p>
    <w:tbl>
      <w:tblPr>
        <w:tblStyle w:val="TableNormal"/>
        <w:tblW w:w="8662" w:type="dxa"/>
        <w:tblInd w:w="5" w:type="dxa"/>
        <w:tblCellMar>
          <w:left w:w="0" w:type="dxa"/>
          <w:right w:w="0" w:type="dxa"/>
        </w:tblCellMar>
        <w:tblLook w:val="0000"/>
      </w:tblPr>
      <w:tblGrid>
        <w:gridCol w:w="483"/>
        <w:gridCol w:w="595"/>
        <w:gridCol w:w="723"/>
        <w:gridCol w:w="890"/>
        <w:gridCol w:w="719"/>
        <w:gridCol w:w="719"/>
        <w:gridCol w:w="599"/>
        <w:gridCol w:w="719"/>
        <w:gridCol w:w="723"/>
        <w:gridCol w:w="801"/>
        <w:gridCol w:w="642"/>
        <w:gridCol w:w="1049"/>
      </w:tblGrid>
      <w:tr>
        <w:tblPrEx>
          <w:tblW w:w="8662" w:type="dxa"/>
          <w:tblInd w:w="5" w:type="dxa"/>
          <w:tblCellMar>
            <w:left w:w="0" w:type="dxa"/>
            <w:right w:w="0" w:type="dxa"/>
          </w:tblCellMar>
          <w:tblLook w:val="0000"/>
        </w:tblPrEx>
        <w:trPr>
          <w:trHeight w:val="328"/>
        </w:trPr>
        <w:tc>
          <w:tcPr>
            <w:tcW w:w="483" w:type="dxa"/>
            <w:vMerge w:val="restart"/>
            <w:tcBorders>
              <w:top w:val="single" w:sz="4" w:space="0" w:color="auto"/>
              <w:left w:val="single" w:sz="4" w:space="0" w:color="auto"/>
              <w:bottom w:val="nil"/>
              <w:right w:val="nil"/>
            </w:tcBorders>
            <w:shd w:val="clear" w:color="auto" w:fill="FFFFFF"/>
          </w:tcPr>
          <w:p w:rsidR="00155963" w:rsidRPr="004027CC" w:rsidP="008C1663">
            <w:pPr>
              <w:widowControl/>
              <w:spacing w:before="120"/>
              <w:jc w:val="center"/>
              <w:rPr>
                <w:rFonts w:ascii="Arial" w:hAnsi="Arial" w:cs="Arial"/>
                <w:sz w:val="20"/>
                <w:szCs w:val="20"/>
              </w:rPr>
            </w:pPr>
            <w:r w:rsidRPr="004027CC">
              <w:rPr>
                <w:rFonts w:ascii="Arial" w:hAnsi="Arial" w:cs="Arial"/>
                <w:sz w:val="20"/>
                <w:szCs w:val="20"/>
              </w:rPr>
              <w:t>TT</w:t>
            </w:r>
          </w:p>
        </w:tc>
        <w:tc>
          <w:tcPr>
            <w:tcW w:w="595" w:type="dxa"/>
            <w:vMerge w:val="restart"/>
            <w:tcBorders>
              <w:top w:val="single" w:sz="4" w:space="0" w:color="auto"/>
              <w:left w:val="single" w:sz="4" w:space="0" w:color="auto"/>
              <w:bottom w:val="nil"/>
              <w:right w:val="nil"/>
            </w:tcBorders>
            <w:shd w:val="clear" w:color="auto" w:fill="FFFFFF"/>
          </w:tcPr>
          <w:p w:rsidR="00155963" w:rsidRPr="004027CC" w:rsidP="008C1663">
            <w:pPr>
              <w:widowControl/>
              <w:spacing w:before="120"/>
              <w:jc w:val="center"/>
              <w:rPr>
                <w:rFonts w:ascii="Arial" w:hAnsi="Arial" w:cs="Arial"/>
                <w:sz w:val="20"/>
                <w:szCs w:val="20"/>
              </w:rPr>
            </w:pPr>
            <w:r w:rsidRPr="004027CC">
              <w:rPr>
                <w:rFonts w:ascii="Arial" w:hAnsi="Arial" w:cs="Arial"/>
                <w:sz w:val="20"/>
                <w:szCs w:val="20"/>
              </w:rPr>
              <w:t>Tên</w:t>
            </w:r>
            <w:r w:rsidR="008C1663">
              <w:rPr>
                <w:rFonts w:ascii="Arial" w:hAnsi="Arial" w:cs="Arial"/>
                <w:sz w:val="20"/>
                <w:szCs w:val="20"/>
                <w:lang w:val="en-US"/>
              </w:rPr>
              <w:t xml:space="preserve"> </w:t>
            </w:r>
            <w:r w:rsidRPr="004027CC">
              <w:rPr>
                <w:rFonts w:ascii="Arial" w:hAnsi="Arial" w:cs="Arial"/>
                <w:sz w:val="20"/>
                <w:szCs w:val="20"/>
              </w:rPr>
              <w:t>cọc</w:t>
            </w:r>
          </w:p>
        </w:tc>
        <w:tc>
          <w:tcPr>
            <w:tcW w:w="723" w:type="dxa"/>
            <w:vMerge w:val="restart"/>
            <w:tcBorders>
              <w:top w:val="single" w:sz="4" w:space="0" w:color="auto"/>
              <w:left w:val="single" w:sz="4" w:space="0" w:color="auto"/>
              <w:bottom w:val="nil"/>
              <w:right w:val="nil"/>
            </w:tcBorders>
            <w:shd w:val="clear" w:color="auto" w:fill="FFFFFF"/>
          </w:tcPr>
          <w:p w:rsidR="00155963" w:rsidRPr="004027CC" w:rsidP="008C1663">
            <w:pPr>
              <w:widowControl/>
              <w:spacing w:before="120"/>
              <w:jc w:val="center"/>
              <w:rPr>
                <w:rFonts w:ascii="Arial" w:hAnsi="Arial" w:cs="Arial"/>
                <w:sz w:val="20"/>
                <w:szCs w:val="20"/>
              </w:rPr>
            </w:pPr>
            <w:r w:rsidRPr="004027CC">
              <w:rPr>
                <w:rFonts w:ascii="Arial" w:hAnsi="Arial" w:cs="Arial"/>
                <w:sz w:val="20"/>
                <w:szCs w:val="20"/>
              </w:rPr>
              <w:t>Loại</w:t>
            </w:r>
            <w:r w:rsidR="008C1663">
              <w:rPr>
                <w:rFonts w:ascii="Arial" w:hAnsi="Arial" w:cs="Arial"/>
                <w:sz w:val="20"/>
                <w:szCs w:val="20"/>
                <w:lang w:val="en-US"/>
              </w:rPr>
              <w:t xml:space="preserve"> </w:t>
            </w:r>
            <w:r w:rsidRPr="004027CC">
              <w:rPr>
                <w:rFonts w:ascii="Arial" w:hAnsi="Arial" w:cs="Arial"/>
                <w:sz w:val="20"/>
                <w:szCs w:val="20"/>
              </w:rPr>
              <w:t>cọc</w:t>
            </w:r>
          </w:p>
        </w:tc>
        <w:tc>
          <w:tcPr>
            <w:tcW w:w="890" w:type="dxa"/>
            <w:vMerge w:val="restart"/>
            <w:tcBorders>
              <w:top w:val="single" w:sz="4" w:space="0" w:color="auto"/>
              <w:left w:val="single" w:sz="4" w:space="0" w:color="auto"/>
              <w:bottom w:val="nil"/>
              <w:right w:val="nil"/>
            </w:tcBorders>
            <w:shd w:val="clear" w:color="auto" w:fill="FFFFFF"/>
          </w:tcPr>
          <w:p w:rsidR="00155963" w:rsidRPr="004027CC" w:rsidP="008C1663">
            <w:pPr>
              <w:widowControl/>
              <w:spacing w:before="120"/>
              <w:jc w:val="center"/>
              <w:rPr>
                <w:rFonts w:ascii="Arial" w:hAnsi="Arial" w:cs="Arial"/>
                <w:sz w:val="20"/>
                <w:szCs w:val="20"/>
              </w:rPr>
            </w:pPr>
            <w:r w:rsidRPr="004027CC">
              <w:rPr>
                <w:rFonts w:ascii="Arial" w:hAnsi="Arial" w:cs="Arial"/>
                <w:sz w:val="20"/>
                <w:szCs w:val="20"/>
              </w:rPr>
              <w:t>Ngày/ca</w:t>
            </w:r>
          </w:p>
        </w:tc>
        <w:tc>
          <w:tcPr>
            <w:tcW w:w="1437" w:type="dxa"/>
            <w:gridSpan w:val="2"/>
            <w:tcBorders>
              <w:top w:val="single" w:sz="4" w:space="0" w:color="auto"/>
              <w:left w:val="single" w:sz="4" w:space="0" w:color="auto"/>
              <w:bottom w:val="nil"/>
              <w:right w:val="nil"/>
            </w:tcBorders>
            <w:shd w:val="clear" w:color="auto" w:fill="FFFFFF"/>
          </w:tcPr>
          <w:p w:rsidR="00155963" w:rsidRPr="004027CC" w:rsidP="008C1663">
            <w:pPr>
              <w:widowControl/>
              <w:spacing w:before="120"/>
              <w:jc w:val="center"/>
              <w:rPr>
                <w:rFonts w:ascii="Arial" w:hAnsi="Arial" w:cs="Arial"/>
                <w:sz w:val="20"/>
                <w:szCs w:val="20"/>
              </w:rPr>
            </w:pPr>
            <w:r w:rsidRPr="004027CC">
              <w:rPr>
                <w:rFonts w:ascii="Arial" w:hAnsi="Arial" w:cs="Arial"/>
                <w:sz w:val="20"/>
                <w:szCs w:val="20"/>
              </w:rPr>
              <w:t>Độ sâu, m</w:t>
            </w:r>
          </w:p>
        </w:tc>
        <w:tc>
          <w:tcPr>
            <w:tcW w:w="599" w:type="dxa"/>
            <w:vMerge w:val="restart"/>
            <w:tcBorders>
              <w:top w:val="single" w:sz="4" w:space="0" w:color="auto"/>
              <w:left w:val="single" w:sz="4" w:space="0" w:color="auto"/>
              <w:bottom w:val="nil"/>
              <w:right w:val="nil"/>
            </w:tcBorders>
            <w:shd w:val="clear" w:color="auto" w:fill="FFFFFF"/>
          </w:tcPr>
          <w:p w:rsidR="00155963" w:rsidRPr="004027CC" w:rsidP="008C1663">
            <w:pPr>
              <w:widowControl/>
              <w:spacing w:before="120"/>
              <w:jc w:val="center"/>
              <w:rPr>
                <w:rFonts w:ascii="Arial" w:hAnsi="Arial" w:cs="Arial"/>
                <w:sz w:val="20"/>
                <w:szCs w:val="20"/>
              </w:rPr>
            </w:pPr>
            <w:r w:rsidRPr="004027CC">
              <w:rPr>
                <w:rFonts w:ascii="Arial" w:hAnsi="Arial" w:cs="Arial"/>
                <w:sz w:val="20"/>
                <w:szCs w:val="20"/>
              </w:rPr>
              <w:t>Loại</w:t>
            </w:r>
            <w:r w:rsidR="008C1663">
              <w:rPr>
                <w:rFonts w:ascii="Arial" w:hAnsi="Arial" w:cs="Arial"/>
                <w:sz w:val="20"/>
                <w:szCs w:val="20"/>
                <w:lang w:val="en-US"/>
              </w:rPr>
              <w:t xml:space="preserve"> </w:t>
            </w:r>
            <w:r w:rsidRPr="004027CC">
              <w:rPr>
                <w:rFonts w:ascii="Arial" w:hAnsi="Arial" w:cs="Arial"/>
                <w:sz w:val="20"/>
                <w:szCs w:val="20"/>
              </w:rPr>
              <w:t>búa</w:t>
            </w:r>
            <w:r w:rsidR="008C1663">
              <w:rPr>
                <w:rFonts w:ascii="Arial" w:hAnsi="Arial" w:cs="Arial"/>
                <w:sz w:val="20"/>
                <w:szCs w:val="20"/>
                <w:lang w:val="en-US"/>
              </w:rPr>
              <w:t xml:space="preserve"> </w:t>
            </w:r>
            <w:r w:rsidRPr="004027CC">
              <w:rPr>
                <w:rFonts w:ascii="Arial" w:hAnsi="Arial" w:cs="Arial"/>
                <w:sz w:val="20"/>
                <w:szCs w:val="20"/>
              </w:rPr>
              <w:t>rung</w:t>
            </w:r>
          </w:p>
        </w:tc>
        <w:tc>
          <w:tcPr>
            <w:tcW w:w="2884" w:type="dxa"/>
            <w:gridSpan w:val="4"/>
            <w:tcBorders>
              <w:top w:val="single" w:sz="4" w:space="0" w:color="auto"/>
              <w:left w:val="single" w:sz="4" w:space="0" w:color="auto"/>
              <w:bottom w:val="nil"/>
              <w:right w:val="nil"/>
            </w:tcBorders>
            <w:shd w:val="clear" w:color="auto" w:fill="FFFFFF"/>
          </w:tcPr>
          <w:p w:rsidR="00155963" w:rsidRPr="004027CC" w:rsidP="008C1663">
            <w:pPr>
              <w:widowControl/>
              <w:spacing w:before="120"/>
              <w:jc w:val="center"/>
              <w:rPr>
                <w:rFonts w:ascii="Arial" w:hAnsi="Arial" w:cs="Arial"/>
                <w:sz w:val="20"/>
                <w:szCs w:val="20"/>
              </w:rPr>
            </w:pPr>
            <w:r w:rsidRPr="004027CC">
              <w:rPr>
                <w:rFonts w:ascii="Arial" w:hAnsi="Arial" w:cs="Arial"/>
                <w:sz w:val="20"/>
                <w:szCs w:val="20"/>
              </w:rPr>
              <w:t>Các số liệu về lần đo sau cùng</w:t>
            </w:r>
          </w:p>
        </w:tc>
        <w:tc>
          <w:tcPr>
            <w:tcW w:w="1049" w:type="dxa"/>
            <w:vMerge w:val="restart"/>
            <w:tcBorders>
              <w:top w:val="single" w:sz="4" w:space="0" w:color="auto"/>
              <w:left w:val="single" w:sz="4" w:space="0" w:color="auto"/>
              <w:bottom w:val="nil"/>
              <w:right w:val="single" w:sz="4" w:space="0" w:color="auto"/>
            </w:tcBorders>
            <w:shd w:val="clear" w:color="auto" w:fill="FFFFFF"/>
          </w:tcPr>
          <w:p w:rsidR="00155963" w:rsidRPr="004027CC" w:rsidP="008C1663">
            <w:pPr>
              <w:widowControl/>
              <w:spacing w:before="120"/>
              <w:jc w:val="center"/>
              <w:rPr>
                <w:rFonts w:ascii="Arial" w:hAnsi="Arial" w:cs="Arial"/>
                <w:sz w:val="20"/>
                <w:szCs w:val="20"/>
              </w:rPr>
            </w:pPr>
            <w:r w:rsidRPr="004027CC">
              <w:rPr>
                <w:rFonts w:ascii="Arial" w:hAnsi="Arial" w:cs="Arial"/>
                <w:sz w:val="20"/>
                <w:szCs w:val="20"/>
              </w:rPr>
              <w:t>Ghi chú</w:t>
            </w:r>
          </w:p>
        </w:tc>
      </w:tr>
      <w:tr>
        <w:tblPrEx>
          <w:tblW w:w="8662" w:type="dxa"/>
          <w:tblInd w:w="5" w:type="dxa"/>
          <w:tblCellMar>
            <w:left w:w="0" w:type="dxa"/>
            <w:right w:w="0" w:type="dxa"/>
          </w:tblCellMar>
          <w:tblLook w:val="0000"/>
        </w:tblPrEx>
        <w:trPr>
          <w:trHeight w:val="135"/>
        </w:trPr>
        <w:tc>
          <w:tcPr>
            <w:tcW w:w="483" w:type="dxa"/>
            <w:vMerge/>
            <w:tcBorders>
              <w:top w:val="nil"/>
              <w:left w:val="single" w:sz="4" w:space="0" w:color="auto"/>
              <w:bottom w:val="nil"/>
              <w:right w:val="nil"/>
            </w:tcBorders>
            <w:shd w:val="clear" w:color="auto" w:fill="FFFFFF"/>
          </w:tcPr>
          <w:p w:rsidR="00155963" w:rsidRPr="004027CC" w:rsidP="008C1663">
            <w:pPr>
              <w:widowControl/>
              <w:spacing w:before="120"/>
              <w:jc w:val="center"/>
              <w:rPr>
                <w:rFonts w:ascii="Arial" w:hAnsi="Arial" w:cs="Arial"/>
                <w:sz w:val="20"/>
                <w:szCs w:val="20"/>
              </w:rPr>
            </w:pPr>
          </w:p>
        </w:tc>
        <w:tc>
          <w:tcPr>
            <w:tcW w:w="595" w:type="dxa"/>
            <w:vMerge/>
            <w:tcBorders>
              <w:top w:val="nil"/>
              <w:left w:val="single" w:sz="4" w:space="0" w:color="auto"/>
              <w:bottom w:val="nil"/>
              <w:right w:val="nil"/>
            </w:tcBorders>
            <w:shd w:val="clear" w:color="auto" w:fill="FFFFFF"/>
          </w:tcPr>
          <w:p w:rsidR="00155963" w:rsidRPr="004027CC" w:rsidP="008C1663">
            <w:pPr>
              <w:widowControl/>
              <w:spacing w:before="120"/>
              <w:jc w:val="center"/>
              <w:rPr>
                <w:rFonts w:ascii="Arial" w:hAnsi="Arial" w:cs="Arial"/>
                <w:sz w:val="20"/>
                <w:szCs w:val="20"/>
              </w:rPr>
            </w:pPr>
          </w:p>
        </w:tc>
        <w:tc>
          <w:tcPr>
            <w:tcW w:w="723" w:type="dxa"/>
            <w:vMerge/>
            <w:tcBorders>
              <w:top w:val="nil"/>
              <w:left w:val="single" w:sz="4" w:space="0" w:color="auto"/>
              <w:bottom w:val="nil"/>
              <w:right w:val="nil"/>
            </w:tcBorders>
            <w:shd w:val="clear" w:color="auto" w:fill="FFFFFF"/>
          </w:tcPr>
          <w:p w:rsidR="00155963" w:rsidRPr="004027CC" w:rsidP="008C1663">
            <w:pPr>
              <w:widowControl/>
              <w:spacing w:before="120"/>
              <w:jc w:val="center"/>
              <w:rPr>
                <w:rFonts w:ascii="Arial" w:hAnsi="Arial" w:cs="Arial"/>
                <w:sz w:val="20"/>
                <w:szCs w:val="20"/>
              </w:rPr>
            </w:pPr>
          </w:p>
        </w:tc>
        <w:tc>
          <w:tcPr>
            <w:tcW w:w="890" w:type="dxa"/>
            <w:vMerge/>
            <w:tcBorders>
              <w:top w:val="nil"/>
              <w:left w:val="single" w:sz="4" w:space="0" w:color="auto"/>
              <w:bottom w:val="nil"/>
              <w:right w:val="nil"/>
            </w:tcBorders>
            <w:shd w:val="clear" w:color="auto" w:fill="FFFFFF"/>
          </w:tcPr>
          <w:p w:rsidR="00155963" w:rsidRPr="004027CC" w:rsidP="008C1663">
            <w:pPr>
              <w:widowControl/>
              <w:spacing w:before="120"/>
              <w:jc w:val="center"/>
              <w:rPr>
                <w:rFonts w:ascii="Arial" w:hAnsi="Arial" w:cs="Arial"/>
                <w:sz w:val="20"/>
                <w:szCs w:val="20"/>
              </w:rPr>
            </w:pPr>
          </w:p>
        </w:tc>
        <w:tc>
          <w:tcPr>
            <w:tcW w:w="719" w:type="dxa"/>
            <w:tcBorders>
              <w:top w:val="single" w:sz="4" w:space="0" w:color="auto"/>
              <w:left w:val="single" w:sz="4" w:space="0" w:color="auto"/>
              <w:bottom w:val="nil"/>
              <w:right w:val="nil"/>
            </w:tcBorders>
            <w:shd w:val="clear" w:color="auto" w:fill="FFFFFF"/>
          </w:tcPr>
          <w:p w:rsidR="00155963" w:rsidRPr="004027CC" w:rsidP="008C1663">
            <w:pPr>
              <w:widowControl/>
              <w:spacing w:before="120"/>
              <w:jc w:val="center"/>
              <w:rPr>
                <w:rFonts w:ascii="Arial" w:hAnsi="Arial" w:cs="Arial"/>
                <w:sz w:val="20"/>
                <w:szCs w:val="20"/>
              </w:rPr>
            </w:pPr>
            <w:r w:rsidRPr="004027CC">
              <w:rPr>
                <w:rFonts w:ascii="Arial" w:hAnsi="Arial" w:cs="Arial"/>
                <w:sz w:val="20"/>
                <w:szCs w:val="20"/>
              </w:rPr>
              <w:t>Thiết</w:t>
            </w:r>
            <w:r w:rsidR="008C1663">
              <w:rPr>
                <w:rFonts w:ascii="Arial" w:hAnsi="Arial" w:cs="Arial"/>
                <w:sz w:val="20"/>
                <w:szCs w:val="20"/>
                <w:lang w:val="en-US"/>
              </w:rPr>
              <w:t xml:space="preserve"> </w:t>
            </w:r>
            <w:r w:rsidRPr="004027CC">
              <w:rPr>
                <w:rFonts w:ascii="Arial" w:hAnsi="Arial" w:cs="Arial"/>
                <w:sz w:val="20"/>
                <w:szCs w:val="20"/>
              </w:rPr>
              <w:t>kế</w:t>
            </w:r>
          </w:p>
        </w:tc>
        <w:tc>
          <w:tcPr>
            <w:tcW w:w="719" w:type="dxa"/>
            <w:tcBorders>
              <w:top w:val="single" w:sz="4" w:space="0" w:color="auto"/>
              <w:left w:val="single" w:sz="4" w:space="0" w:color="auto"/>
              <w:bottom w:val="nil"/>
              <w:right w:val="nil"/>
            </w:tcBorders>
            <w:shd w:val="clear" w:color="auto" w:fill="FFFFFF"/>
          </w:tcPr>
          <w:p w:rsidR="00155963" w:rsidRPr="004027CC" w:rsidP="008C1663">
            <w:pPr>
              <w:widowControl/>
              <w:spacing w:before="120"/>
              <w:jc w:val="center"/>
              <w:rPr>
                <w:rFonts w:ascii="Arial" w:hAnsi="Arial" w:cs="Arial"/>
                <w:sz w:val="20"/>
                <w:szCs w:val="20"/>
              </w:rPr>
            </w:pPr>
            <w:r w:rsidRPr="004027CC">
              <w:rPr>
                <w:rFonts w:ascii="Arial" w:hAnsi="Arial" w:cs="Arial"/>
                <w:sz w:val="20"/>
                <w:szCs w:val="20"/>
              </w:rPr>
              <w:t>Thực</w:t>
            </w:r>
            <w:r w:rsidR="008C1663">
              <w:rPr>
                <w:rFonts w:ascii="Arial" w:hAnsi="Arial" w:cs="Arial"/>
                <w:sz w:val="20"/>
                <w:szCs w:val="20"/>
                <w:lang w:val="en-US"/>
              </w:rPr>
              <w:t xml:space="preserve"> </w:t>
            </w:r>
            <w:r w:rsidRPr="004027CC">
              <w:rPr>
                <w:rFonts w:ascii="Arial" w:hAnsi="Arial" w:cs="Arial"/>
                <w:sz w:val="20"/>
                <w:szCs w:val="20"/>
              </w:rPr>
              <w:t>tế</w:t>
            </w:r>
          </w:p>
        </w:tc>
        <w:tc>
          <w:tcPr>
            <w:tcW w:w="599" w:type="dxa"/>
            <w:vMerge/>
            <w:tcBorders>
              <w:top w:val="nil"/>
              <w:left w:val="single" w:sz="4" w:space="0" w:color="auto"/>
              <w:bottom w:val="nil"/>
              <w:right w:val="nil"/>
            </w:tcBorders>
            <w:shd w:val="clear" w:color="auto" w:fill="FFFFFF"/>
          </w:tcPr>
          <w:p w:rsidR="00155963" w:rsidRPr="004027CC" w:rsidP="008C1663">
            <w:pPr>
              <w:widowControl/>
              <w:spacing w:before="120"/>
              <w:jc w:val="center"/>
              <w:rPr>
                <w:rFonts w:ascii="Arial" w:hAnsi="Arial" w:cs="Arial"/>
                <w:sz w:val="20"/>
                <w:szCs w:val="20"/>
              </w:rPr>
            </w:pPr>
          </w:p>
        </w:tc>
        <w:tc>
          <w:tcPr>
            <w:tcW w:w="719" w:type="dxa"/>
            <w:tcBorders>
              <w:top w:val="single" w:sz="4" w:space="0" w:color="auto"/>
              <w:left w:val="single" w:sz="4" w:space="0" w:color="auto"/>
              <w:bottom w:val="nil"/>
              <w:right w:val="nil"/>
            </w:tcBorders>
            <w:shd w:val="clear" w:color="auto" w:fill="FFFFFF"/>
          </w:tcPr>
          <w:p w:rsidR="00155963" w:rsidRPr="004027CC" w:rsidP="008C1663">
            <w:pPr>
              <w:widowControl/>
              <w:spacing w:before="120"/>
              <w:jc w:val="center"/>
              <w:rPr>
                <w:rFonts w:ascii="Arial" w:hAnsi="Arial" w:cs="Arial"/>
                <w:sz w:val="20"/>
                <w:szCs w:val="20"/>
              </w:rPr>
            </w:pPr>
            <w:r w:rsidRPr="004027CC">
              <w:rPr>
                <w:rFonts w:ascii="Arial" w:hAnsi="Arial" w:cs="Arial"/>
                <w:sz w:val="20"/>
                <w:szCs w:val="20"/>
              </w:rPr>
              <w:t>Lực</w:t>
            </w:r>
            <w:r w:rsidR="008C1663">
              <w:rPr>
                <w:rFonts w:ascii="Arial" w:hAnsi="Arial" w:cs="Arial"/>
                <w:sz w:val="20"/>
                <w:szCs w:val="20"/>
                <w:lang w:val="en-US"/>
              </w:rPr>
              <w:t xml:space="preserve"> </w:t>
            </w:r>
            <w:r w:rsidRPr="004027CC">
              <w:rPr>
                <w:rFonts w:ascii="Arial" w:hAnsi="Arial" w:cs="Arial"/>
                <w:sz w:val="20"/>
                <w:szCs w:val="20"/>
              </w:rPr>
              <w:t>kích</w:t>
            </w:r>
            <w:r w:rsidR="008C1663">
              <w:rPr>
                <w:rFonts w:ascii="Arial" w:hAnsi="Arial" w:cs="Arial"/>
                <w:sz w:val="20"/>
                <w:szCs w:val="20"/>
                <w:lang w:val="en-US"/>
              </w:rPr>
              <w:t xml:space="preserve"> </w:t>
            </w:r>
            <w:r w:rsidRPr="004027CC">
              <w:rPr>
                <w:rFonts w:ascii="Arial" w:hAnsi="Arial" w:cs="Arial"/>
                <w:sz w:val="20"/>
                <w:szCs w:val="20"/>
              </w:rPr>
              <w:t>động,</w:t>
            </w:r>
          </w:p>
          <w:p w:rsidR="00155963" w:rsidRPr="004027CC" w:rsidP="008C1663">
            <w:pPr>
              <w:widowControl/>
              <w:spacing w:before="120"/>
              <w:jc w:val="center"/>
              <w:rPr>
                <w:rFonts w:ascii="Arial" w:hAnsi="Arial" w:cs="Arial"/>
                <w:sz w:val="20"/>
                <w:szCs w:val="20"/>
              </w:rPr>
            </w:pPr>
            <w:r w:rsidRPr="004027CC">
              <w:rPr>
                <w:rFonts w:ascii="Arial" w:hAnsi="Arial" w:cs="Arial"/>
                <w:sz w:val="20"/>
                <w:szCs w:val="20"/>
              </w:rPr>
              <w:t>T</w:t>
            </w:r>
          </w:p>
        </w:tc>
        <w:tc>
          <w:tcPr>
            <w:tcW w:w="723" w:type="dxa"/>
            <w:tcBorders>
              <w:top w:val="single" w:sz="4" w:space="0" w:color="auto"/>
              <w:left w:val="single" w:sz="4" w:space="0" w:color="auto"/>
              <w:bottom w:val="nil"/>
              <w:right w:val="nil"/>
            </w:tcBorders>
            <w:shd w:val="clear" w:color="auto" w:fill="FFFFFF"/>
          </w:tcPr>
          <w:p w:rsidR="00155963" w:rsidRPr="004027CC" w:rsidP="008C1663">
            <w:pPr>
              <w:widowControl/>
              <w:spacing w:before="120"/>
              <w:jc w:val="center"/>
              <w:rPr>
                <w:rFonts w:ascii="Arial" w:hAnsi="Arial" w:cs="Arial"/>
                <w:sz w:val="20"/>
                <w:szCs w:val="20"/>
              </w:rPr>
            </w:pPr>
            <w:r w:rsidRPr="004027CC">
              <w:rPr>
                <w:rFonts w:ascii="Arial" w:hAnsi="Arial" w:cs="Arial"/>
                <w:sz w:val="20"/>
                <w:szCs w:val="20"/>
              </w:rPr>
              <w:t>Công</w:t>
            </w:r>
            <w:r w:rsidR="008C1663">
              <w:rPr>
                <w:rFonts w:ascii="Arial" w:hAnsi="Arial" w:cs="Arial"/>
                <w:sz w:val="20"/>
                <w:szCs w:val="20"/>
                <w:lang w:val="en-US"/>
              </w:rPr>
              <w:t xml:space="preserve"> </w:t>
            </w:r>
            <w:r w:rsidRPr="004027CC">
              <w:rPr>
                <w:rFonts w:ascii="Arial" w:hAnsi="Arial" w:cs="Arial"/>
                <w:sz w:val="20"/>
                <w:szCs w:val="20"/>
              </w:rPr>
              <w:t>suất</w:t>
            </w:r>
            <w:r w:rsidR="008C1663">
              <w:rPr>
                <w:rFonts w:ascii="Arial" w:hAnsi="Arial" w:cs="Arial"/>
                <w:sz w:val="20"/>
                <w:szCs w:val="20"/>
                <w:lang w:val="en-US"/>
              </w:rPr>
              <w:t xml:space="preserve"> </w:t>
            </w:r>
            <w:r w:rsidRPr="004027CC">
              <w:rPr>
                <w:rFonts w:ascii="Arial" w:hAnsi="Arial" w:cs="Arial"/>
                <w:sz w:val="20"/>
                <w:szCs w:val="20"/>
              </w:rPr>
              <w:t>yêu</w:t>
            </w:r>
            <w:r w:rsidR="008C1663">
              <w:rPr>
                <w:rFonts w:ascii="Arial" w:hAnsi="Arial" w:cs="Arial"/>
                <w:sz w:val="20"/>
                <w:szCs w:val="20"/>
                <w:lang w:val="en-US"/>
              </w:rPr>
              <w:t xml:space="preserve"> </w:t>
            </w:r>
            <w:r w:rsidRPr="004027CC">
              <w:rPr>
                <w:rFonts w:ascii="Arial" w:hAnsi="Arial" w:cs="Arial"/>
                <w:sz w:val="20"/>
                <w:szCs w:val="20"/>
              </w:rPr>
              <w:t>cầu,</w:t>
            </w:r>
          </w:p>
          <w:p w:rsidR="00155963" w:rsidRPr="004027CC" w:rsidP="008C1663">
            <w:pPr>
              <w:widowControl/>
              <w:spacing w:before="120"/>
              <w:jc w:val="center"/>
              <w:rPr>
                <w:rFonts w:ascii="Arial" w:hAnsi="Arial" w:cs="Arial"/>
                <w:sz w:val="20"/>
                <w:szCs w:val="20"/>
              </w:rPr>
            </w:pPr>
            <w:r w:rsidRPr="004027CC">
              <w:rPr>
                <w:rFonts w:ascii="Arial" w:hAnsi="Arial" w:cs="Arial"/>
                <w:sz w:val="20"/>
                <w:szCs w:val="20"/>
              </w:rPr>
              <w:t>kW</w:t>
            </w:r>
          </w:p>
        </w:tc>
        <w:tc>
          <w:tcPr>
            <w:tcW w:w="801" w:type="dxa"/>
            <w:tcBorders>
              <w:top w:val="single" w:sz="4" w:space="0" w:color="auto"/>
              <w:left w:val="single" w:sz="4" w:space="0" w:color="auto"/>
              <w:bottom w:val="nil"/>
              <w:right w:val="nil"/>
            </w:tcBorders>
            <w:shd w:val="clear" w:color="auto" w:fill="FFFFFF"/>
          </w:tcPr>
          <w:p w:rsidR="00155963" w:rsidRPr="004027CC" w:rsidP="008C1663">
            <w:pPr>
              <w:widowControl/>
              <w:spacing w:before="120"/>
              <w:jc w:val="center"/>
              <w:rPr>
                <w:rFonts w:ascii="Arial" w:hAnsi="Arial" w:cs="Arial"/>
                <w:sz w:val="20"/>
                <w:szCs w:val="20"/>
              </w:rPr>
            </w:pPr>
            <w:r w:rsidRPr="004027CC">
              <w:rPr>
                <w:rFonts w:ascii="Arial" w:hAnsi="Arial" w:cs="Arial"/>
                <w:sz w:val="20"/>
                <w:szCs w:val="20"/>
              </w:rPr>
              <w:t>Tốc độ hạ,</w:t>
            </w:r>
          </w:p>
          <w:p w:rsidR="00155963" w:rsidRPr="004027CC" w:rsidP="008C1663">
            <w:pPr>
              <w:widowControl/>
              <w:spacing w:before="120"/>
              <w:jc w:val="center"/>
              <w:rPr>
                <w:rFonts w:ascii="Arial" w:hAnsi="Arial" w:cs="Arial"/>
                <w:sz w:val="20"/>
                <w:szCs w:val="20"/>
              </w:rPr>
            </w:pPr>
            <w:r w:rsidRPr="004027CC">
              <w:rPr>
                <w:rFonts w:ascii="Arial" w:hAnsi="Arial" w:cs="Arial"/>
                <w:sz w:val="20"/>
                <w:szCs w:val="20"/>
              </w:rPr>
              <w:t>m/min</w:t>
            </w:r>
          </w:p>
        </w:tc>
        <w:tc>
          <w:tcPr>
            <w:tcW w:w="642" w:type="dxa"/>
            <w:tcBorders>
              <w:top w:val="single" w:sz="4" w:space="0" w:color="auto"/>
              <w:left w:val="single" w:sz="4" w:space="0" w:color="auto"/>
              <w:bottom w:val="nil"/>
              <w:right w:val="nil"/>
            </w:tcBorders>
            <w:shd w:val="clear" w:color="auto" w:fill="FFFFFF"/>
          </w:tcPr>
          <w:p w:rsidR="00155963" w:rsidRPr="004027CC" w:rsidP="008C1663">
            <w:pPr>
              <w:widowControl/>
              <w:spacing w:before="120"/>
              <w:jc w:val="center"/>
              <w:rPr>
                <w:rFonts w:ascii="Arial" w:hAnsi="Arial" w:cs="Arial"/>
                <w:sz w:val="20"/>
                <w:szCs w:val="20"/>
              </w:rPr>
            </w:pPr>
            <w:r w:rsidRPr="004027CC">
              <w:rPr>
                <w:rFonts w:ascii="Arial" w:hAnsi="Arial" w:cs="Arial"/>
                <w:sz w:val="20"/>
                <w:szCs w:val="20"/>
              </w:rPr>
              <w:t>Cao</w:t>
            </w:r>
            <w:r w:rsidR="008C1663">
              <w:rPr>
                <w:rFonts w:ascii="Arial" w:hAnsi="Arial" w:cs="Arial"/>
                <w:sz w:val="20"/>
                <w:szCs w:val="20"/>
                <w:lang w:val="en-US"/>
              </w:rPr>
              <w:t xml:space="preserve"> </w:t>
            </w:r>
            <w:r w:rsidRPr="004027CC">
              <w:rPr>
                <w:rFonts w:ascii="Arial" w:hAnsi="Arial" w:cs="Arial"/>
                <w:sz w:val="20"/>
                <w:szCs w:val="20"/>
              </w:rPr>
              <w:t>độ</w:t>
            </w:r>
            <w:r w:rsidR="008C1663">
              <w:rPr>
                <w:rFonts w:ascii="Arial" w:hAnsi="Arial" w:cs="Arial"/>
                <w:sz w:val="20"/>
                <w:szCs w:val="20"/>
                <w:lang w:val="en-US"/>
              </w:rPr>
              <w:t xml:space="preserve"> </w:t>
            </w:r>
            <w:r w:rsidRPr="004027CC">
              <w:rPr>
                <w:rFonts w:ascii="Arial" w:hAnsi="Arial" w:cs="Arial"/>
                <w:sz w:val="20"/>
                <w:szCs w:val="20"/>
              </w:rPr>
              <w:t>lõi</w:t>
            </w:r>
            <w:r w:rsidR="008C1663">
              <w:rPr>
                <w:rFonts w:ascii="Arial" w:hAnsi="Arial" w:cs="Arial"/>
                <w:sz w:val="20"/>
                <w:szCs w:val="20"/>
                <w:lang w:val="en-US"/>
              </w:rPr>
              <w:t xml:space="preserve"> </w:t>
            </w:r>
            <w:r w:rsidRPr="004027CC">
              <w:rPr>
                <w:rFonts w:ascii="Arial" w:hAnsi="Arial" w:cs="Arial"/>
                <w:sz w:val="20"/>
                <w:szCs w:val="20"/>
              </w:rPr>
              <w:t>đất,</w:t>
            </w:r>
          </w:p>
          <w:p w:rsidR="00155963" w:rsidRPr="004027CC" w:rsidP="008C1663">
            <w:pPr>
              <w:widowControl/>
              <w:spacing w:before="120"/>
              <w:jc w:val="center"/>
              <w:rPr>
                <w:rFonts w:ascii="Arial" w:hAnsi="Arial" w:cs="Arial"/>
                <w:sz w:val="20"/>
                <w:szCs w:val="20"/>
              </w:rPr>
            </w:pPr>
            <w:r w:rsidRPr="004027CC">
              <w:rPr>
                <w:rFonts w:ascii="Arial" w:hAnsi="Arial" w:cs="Arial"/>
                <w:sz w:val="20"/>
                <w:szCs w:val="20"/>
              </w:rPr>
              <w:t>m</w:t>
            </w:r>
          </w:p>
        </w:tc>
        <w:tc>
          <w:tcPr>
            <w:tcW w:w="1049" w:type="dxa"/>
            <w:vMerge/>
            <w:tcBorders>
              <w:top w:val="nil"/>
              <w:left w:val="single" w:sz="4" w:space="0" w:color="auto"/>
              <w:bottom w:val="nil"/>
              <w:right w:val="single" w:sz="4" w:space="0" w:color="auto"/>
            </w:tcBorders>
            <w:shd w:val="clear" w:color="auto" w:fill="FFFFFF"/>
          </w:tcPr>
          <w:p w:rsidR="00155963" w:rsidRPr="004027CC" w:rsidP="008C1663">
            <w:pPr>
              <w:widowControl/>
              <w:spacing w:before="120"/>
              <w:jc w:val="center"/>
              <w:rPr>
                <w:rFonts w:ascii="Arial" w:hAnsi="Arial" w:cs="Arial"/>
                <w:sz w:val="20"/>
                <w:szCs w:val="20"/>
              </w:rPr>
            </w:pPr>
          </w:p>
        </w:tc>
      </w:tr>
      <w:tr>
        <w:tblPrEx>
          <w:tblW w:w="8662" w:type="dxa"/>
          <w:tblInd w:w="5" w:type="dxa"/>
          <w:tblCellMar>
            <w:left w:w="0" w:type="dxa"/>
            <w:right w:w="0" w:type="dxa"/>
          </w:tblCellMar>
          <w:tblLook w:val="0000"/>
        </w:tblPrEx>
        <w:trPr>
          <w:trHeight w:val="328"/>
        </w:trPr>
        <w:tc>
          <w:tcPr>
            <w:tcW w:w="483" w:type="dxa"/>
            <w:tcBorders>
              <w:top w:val="single" w:sz="4" w:space="0" w:color="auto"/>
              <w:left w:val="single" w:sz="4" w:space="0" w:color="auto"/>
              <w:bottom w:val="nil"/>
              <w:right w:val="nil"/>
            </w:tcBorders>
            <w:shd w:val="clear" w:color="auto" w:fill="FFFFFF"/>
          </w:tcPr>
          <w:p w:rsidR="00155963" w:rsidRPr="004027CC" w:rsidP="008C1663">
            <w:pPr>
              <w:widowControl/>
              <w:spacing w:before="120"/>
              <w:jc w:val="center"/>
              <w:rPr>
                <w:rFonts w:ascii="Arial" w:hAnsi="Arial" w:cs="Arial"/>
                <w:sz w:val="20"/>
                <w:szCs w:val="20"/>
              </w:rPr>
            </w:pPr>
            <w:r w:rsidRPr="004027CC">
              <w:rPr>
                <w:rFonts w:ascii="Arial" w:hAnsi="Arial" w:cs="Arial"/>
                <w:sz w:val="20"/>
                <w:szCs w:val="20"/>
              </w:rPr>
              <w:t>1</w:t>
            </w:r>
          </w:p>
        </w:tc>
        <w:tc>
          <w:tcPr>
            <w:tcW w:w="595" w:type="dxa"/>
            <w:tcBorders>
              <w:top w:val="single" w:sz="4" w:space="0" w:color="auto"/>
              <w:left w:val="single" w:sz="4" w:space="0" w:color="auto"/>
              <w:bottom w:val="nil"/>
              <w:right w:val="nil"/>
            </w:tcBorders>
            <w:shd w:val="clear" w:color="auto" w:fill="FFFFFF"/>
          </w:tcPr>
          <w:p w:rsidR="00155963" w:rsidRPr="004027CC" w:rsidP="008C1663">
            <w:pPr>
              <w:widowControl/>
              <w:spacing w:before="120"/>
              <w:jc w:val="center"/>
              <w:rPr>
                <w:rFonts w:ascii="Arial" w:hAnsi="Arial" w:cs="Arial"/>
                <w:sz w:val="20"/>
                <w:szCs w:val="20"/>
              </w:rPr>
            </w:pPr>
            <w:r w:rsidRPr="004027CC">
              <w:rPr>
                <w:rFonts w:ascii="Arial" w:hAnsi="Arial" w:cs="Arial"/>
                <w:sz w:val="20"/>
                <w:szCs w:val="20"/>
              </w:rPr>
              <w:t>2</w:t>
            </w:r>
          </w:p>
        </w:tc>
        <w:tc>
          <w:tcPr>
            <w:tcW w:w="723" w:type="dxa"/>
            <w:tcBorders>
              <w:top w:val="single" w:sz="4" w:space="0" w:color="auto"/>
              <w:left w:val="single" w:sz="4" w:space="0" w:color="auto"/>
              <w:bottom w:val="nil"/>
              <w:right w:val="nil"/>
            </w:tcBorders>
            <w:shd w:val="clear" w:color="auto" w:fill="FFFFFF"/>
          </w:tcPr>
          <w:p w:rsidR="00155963" w:rsidRPr="004027CC" w:rsidP="008C1663">
            <w:pPr>
              <w:widowControl/>
              <w:spacing w:before="120"/>
              <w:jc w:val="center"/>
              <w:rPr>
                <w:rFonts w:ascii="Arial" w:hAnsi="Arial" w:cs="Arial"/>
                <w:sz w:val="20"/>
                <w:szCs w:val="20"/>
              </w:rPr>
            </w:pPr>
            <w:r w:rsidRPr="004027CC">
              <w:rPr>
                <w:rFonts w:ascii="Arial" w:hAnsi="Arial" w:cs="Arial"/>
                <w:sz w:val="20"/>
                <w:szCs w:val="20"/>
              </w:rPr>
              <w:t>3</w:t>
            </w:r>
          </w:p>
        </w:tc>
        <w:tc>
          <w:tcPr>
            <w:tcW w:w="890" w:type="dxa"/>
            <w:tcBorders>
              <w:top w:val="single" w:sz="4" w:space="0" w:color="auto"/>
              <w:left w:val="single" w:sz="4" w:space="0" w:color="auto"/>
              <w:bottom w:val="nil"/>
              <w:right w:val="nil"/>
            </w:tcBorders>
            <w:shd w:val="clear" w:color="auto" w:fill="FFFFFF"/>
          </w:tcPr>
          <w:p w:rsidR="00155963" w:rsidRPr="004027CC" w:rsidP="008C1663">
            <w:pPr>
              <w:widowControl/>
              <w:spacing w:before="120"/>
              <w:jc w:val="center"/>
              <w:rPr>
                <w:rFonts w:ascii="Arial" w:hAnsi="Arial" w:cs="Arial"/>
                <w:sz w:val="20"/>
                <w:szCs w:val="20"/>
              </w:rPr>
            </w:pPr>
            <w:r w:rsidRPr="004027CC">
              <w:rPr>
                <w:rFonts w:ascii="Arial" w:hAnsi="Arial" w:cs="Arial"/>
                <w:sz w:val="20"/>
                <w:szCs w:val="20"/>
              </w:rPr>
              <w:t>4</w:t>
            </w:r>
          </w:p>
        </w:tc>
        <w:tc>
          <w:tcPr>
            <w:tcW w:w="719" w:type="dxa"/>
            <w:tcBorders>
              <w:top w:val="single" w:sz="4" w:space="0" w:color="auto"/>
              <w:left w:val="single" w:sz="4" w:space="0" w:color="auto"/>
              <w:bottom w:val="nil"/>
              <w:right w:val="nil"/>
            </w:tcBorders>
            <w:shd w:val="clear" w:color="auto" w:fill="FFFFFF"/>
          </w:tcPr>
          <w:p w:rsidR="00155963" w:rsidRPr="004027CC" w:rsidP="008C1663">
            <w:pPr>
              <w:widowControl/>
              <w:spacing w:before="120"/>
              <w:jc w:val="center"/>
              <w:rPr>
                <w:rFonts w:ascii="Arial" w:hAnsi="Arial" w:cs="Arial"/>
                <w:sz w:val="20"/>
                <w:szCs w:val="20"/>
              </w:rPr>
            </w:pPr>
            <w:r w:rsidRPr="004027CC">
              <w:rPr>
                <w:rFonts w:ascii="Arial" w:hAnsi="Arial" w:cs="Arial"/>
                <w:sz w:val="20"/>
                <w:szCs w:val="20"/>
              </w:rPr>
              <w:t>5</w:t>
            </w:r>
          </w:p>
        </w:tc>
        <w:tc>
          <w:tcPr>
            <w:tcW w:w="719" w:type="dxa"/>
            <w:tcBorders>
              <w:top w:val="single" w:sz="4" w:space="0" w:color="auto"/>
              <w:left w:val="single" w:sz="4" w:space="0" w:color="auto"/>
              <w:bottom w:val="nil"/>
              <w:right w:val="nil"/>
            </w:tcBorders>
            <w:shd w:val="clear" w:color="auto" w:fill="FFFFFF"/>
          </w:tcPr>
          <w:p w:rsidR="00155963" w:rsidRPr="004027CC" w:rsidP="008C1663">
            <w:pPr>
              <w:widowControl/>
              <w:spacing w:before="120"/>
              <w:jc w:val="center"/>
              <w:rPr>
                <w:rFonts w:ascii="Arial" w:hAnsi="Arial" w:cs="Arial"/>
                <w:sz w:val="20"/>
                <w:szCs w:val="20"/>
              </w:rPr>
            </w:pPr>
            <w:r w:rsidRPr="004027CC">
              <w:rPr>
                <w:rFonts w:ascii="Arial" w:hAnsi="Arial" w:cs="Arial"/>
                <w:sz w:val="20"/>
                <w:szCs w:val="20"/>
              </w:rPr>
              <w:t>6</w:t>
            </w:r>
          </w:p>
        </w:tc>
        <w:tc>
          <w:tcPr>
            <w:tcW w:w="599" w:type="dxa"/>
            <w:tcBorders>
              <w:top w:val="single" w:sz="4" w:space="0" w:color="auto"/>
              <w:left w:val="single" w:sz="4" w:space="0" w:color="auto"/>
              <w:bottom w:val="nil"/>
              <w:right w:val="nil"/>
            </w:tcBorders>
            <w:shd w:val="clear" w:color="auto" w:fill="FFFFFF"/>
          </w:tcPr>
          <w:p w:rsidR="00155963" w:rsidRPr="004027CC" w:rsidP="008C1663">
            <w:pPr>
              <w:widowControl/>
              <w:spacing w:before="120"/>
              <w:jc w:val="center"/>
              <w:rPr>
                <w:rFonts w:ascii="Arial" w:hAnsi="Arial" w:cs="Arial"/>
                <w:sz w:val="20"/>
                <w:szCs w:val="20"/>
              </w:rPr>
            </w:pPr>
            <w:r w:rsidRPr="004027CC">
              <w:rPr>
                <w:rFonts w:ascii="Arial" w:hAnsi="Arial" w:cs="Arial"/>
                <w:sz w:val="20"/>
                <w:szCs w:val="20"/>
              </w:rPr>
              <w:t>7</w:t>
            </w:r>
          </w:p>
        </w:tc>
        <w:tc>
          <w:tcPr>
            <w:tcW w:w="719" w:type="dxa"/>
            <w:tcBorders>
              <w:top w:val="single" w:sz="4" w:space="0" w:color="auto"/>
              <w:left w:val="single" w:sz="4" w:space="0" w:color="auto"/>
              <w:bottom w:val="nil"/>
              <w:right w:val="nil"/>
            </w:tcBorders>
            <w:shd w:val="clear" w:color="auto" w:fill="FFFFFF"/>
          </w:tcPr>
          <w:p w:rsidR="00155963" w:rsidRPr="004027CC" w:rsidP="008C1663">
            <w:pPr>
              <w:widowControl/>
              <w:spacing w:before="120"/>
              <w:jc w:val="center"/>
              <w:rPr>
                <w:rFonts w:ascii="Arial" w:hAnsi="Arial" w:cs="Arial"/>
                <w:sz w:val="20"/>
                <w:szCs w:val="20"/>
              </w:rPr>
            </w:pPr>
            <w:r w:rsidRPr="004027CC">
              <w:rPr>
                <w:rFonts w:ascii="Arial" w:hAnsi="Arial" w:cs="Arial"/>
                <w:sz w:val="20"/>
                <w:szCs w:val="20"/>
              </w:rPr>
              <w:t>8</w:t>
            </w:r>
          </w:p>
        </w:tc>
        <w:tc>
          <w:tcPr>
            <w:tcW w:w="723" w:type="dxa"/>
            <w:tcBorders>
              <w:top w:val="single" w:sz="4" w:space="0" w:color="auto"/>
              <w:left w:val="single" w:sz="4" w:space="0" w:color="auto"/>
              <w:bottom w:val="nil"/>
              <w:right w:val="nil"/>
            </w:tcBorders>
            <w:shd w:val="clear" w:color="auto" w:fill="FFFFFF"/>
          </w:tcPr>
          <w:p w:rsidR="00155963" w:rsidRPr="004027CC" w:rsidP="008C1663">
            <w:pPr>
              <w:widowControl/>
              <w:spacing w:before="120"/>
              <w:jc w:val="center"/>
              <w:rPr>
                <w:rFonts w:ascii="Arial" w:hAnsi="Arial" w:cs="Arial"/>
                <w:sz w:val="20"/>
                <w:szCs w:val="20"/>
              </w:rPr>
            </w:pPr>
            <w:r w:rsidRPr="004027CC">
              <w:rPr>
                <w:rFonts w:ascii="Arial" w:hAnsi="Arial" w:cs="Arial"/>
                <w:sz w:val="20"/>
                <w:szCs w:val="20"/>
              </w:rPr>
              <w:t>9</w:t>
            </w:r>
          </w:p>
        </w:tc>
        <w:tc>
          <w:tcPr>
            <w:tcW w:w="801" w:type="dxa"/>
            <w:tcBorders>
              <w:top w:val="single" w:sz="4" w:space="0" w:color="auto"/>
              <w:left w:val="single" w:sz="4" w:space="0" w:color="auto"/>
              <w:bottom w:val="nil"/>
              <w:right w:val="nil"/>
            </w:tcBorders>
            <w:shd w:val="clear" w:color="auto" w:fill="FFFFFF"/>
          </w:tcPr>
          <w:p w:rsidR="00155963" w:rsidRPr="004027CC" w:rsidP="008C1663">
            <w:pPr>
              <w:widowControl/>
              <w:spacing w:before="120"/>
              <w:jc w:val="center"/>
              <w:rPr>
                <w:rFonts w:ascii="Arial" w:hAnsi="Arial" w:cs="Arial"/>
                <w:sz w:val="20"/>
                <w:szCs w:val="20"/>
              </w:rPr>
            </w:pPr>
            <w:r w:rsidRPr="004027CC">
              <w:rPr>
                <w:rFonts w:ascii="Arial" w:hAnsi="Arial" w:cs="Arial"/>
                <w:sz w:val="20"/>
                <w:szCs w:val="20"/>
              </w:rPr>
              <w:t>10</w:t>
            </w:r>
          </w:p>
        </w:tc>
        <w:tc>
          <w:tcPr>
            <w:tcW w:w="642" w:type="dxa"/>
            <w:tcBorders>
              <w:top w:val="single" w:sz="4" w:space="0" w:color="auto"/>
              <w:left w:val="single" w:sz="4" w:space="0" w:color="auto"/>
              <w:bottom w:val="nil"/>
              <w:right w:val="nil"/>
            </w:tcBorders>
            <w:shd w:val="clear" w:color="auto" w:fill="FFFFFF"/>
          </w:tcPr>
          <w:p w:rsidR="00155963" w:rsidRPr="004027CC" w:rsidP="008C1663">
            <w:pPr>
              <w:widowControl/>
              <w:spacing w:before="120"/>
              <w:jc w:val="center"/>
              <w:rPr>
                <w:rFonts w:ascii="Arial" w:hAnsi="Arial" w:cs="Arial"/>
                <w:sz w:val="20"/>
                <w:szCs w:val="20"/>
              </w:rPr>
            </w:pPr>
            <w:r w:rsidRPr="004027CC">
              <w:rPr>
                <w:rFonts w:ascii="Arial" w:hAnsi="Arial" w:cs="Arial"/>
                <w:sz w:val="20"/>
                <w:szCs w:val="20"/>
              </w:rPr>
              <w:t>11</w:t>
            </w:r>
          </w:p>
        </w:tc>
        <w:tc>
          <w:tcPr>
            <w:tcW w:w="1049" w:type="dxa"/>
            <w:tcBorders>
              <w:top w:val="single" w:sz="4" w:space="0" w:color="auto"/>
              <w:left w:val="single" w:sz="4" w:space="0" w:color="auto"/>
              <w:bottom w:val="nil"/>
              <w:right w:val="single" w:sz="4" w:space="0" w:color="auto"/>
            </w:tcBorders>
            <w:shd w:val="clear" w:color="auto" w:fill="FFFFFF"/>
          </w:tcPr>
          <w:p w:rsidR="00155963" w:rsidRPr="004027CC" w:rsidP="008C1663">
            <w:pPr>
              <w:widowControl/>
              <w:spacing w:before="120"/>
              <w:jc w:val="center"/>
              <w:rPr>
                <w:rFonts w:ascii="Arial" w:hAnsi="Arial" w:cs="Arial"/>
                <w:sz w:val="20"/>
                <w:szCs w:val="20"/>
              </w:rPr>
            </w:pPr>
            <w:r w:rsidRPr="004027CC">
              <w:rPr>
                <w:rFonts w:ascii="Arial" w:hAnsi="Arial" w:cs="Arial"/>
                <w:sz w:val="20"/>
                <w:szCs w:val="20"/>
              </w:rPr>
              <w:t>12</w:t>
            </w:r>
          </w:p>
        </w:tc>
      </w:tr>
      <w:tr>
        <w:tblPrEx>
          <w:tblW w:w="8662" w:type="dxa"/>
          <w:tblInd w:w="5" w:type="dxa"/>
          <w:tblCellMar>
            <w:left w:w="0" w:type="dxa"/>
            <w:right w:w="0" w:type="dxa"/>
          </w:tblCellMar>
          <w:tblLook w:val="0000"/>
        </w:tblPrEx>
        <w:trPr>
          <w:trHeight w:val="328"/>
        </w:trPr>
        <w:tc>
          <w:tcPr>
            <w:tcW w:w="483"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595"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723"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890"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719"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719"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599"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719"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723"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801"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642"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1049" w:type="dxa"/>
            <w:tcBorders>
              <w:top w:val="single" w:sz="4" w:space="0" w:color="auto"/>
              <w:left w:val="single" w:sz="4" w:space="0" w:color="auto"/>
              <w:bottom w:val="nil"/>
              <w:right w:val="single" w:sz="4" w:space="0" w:color="auto"/>
            </w:tcBorders>
            <w:shd w:val="clear" w:color="auto" w:fill="FFFFFF"/>
          </w:tcPr>
          <w:p w:rsidR="00155963" w:rsidRPr="004027CC" w:rsidP="005B262C">
            <w:pPr>
              <w:widowControl/>
              <w:spacing w:before="120"/>
              <w:rPr>
                <w:rFonts w:ascii="Arial" w:hAnsi="Arial" w:cs="Arial"/>
                <w:sz w:val="20"/>
                <w:szCs w:val="20"/>
              </w:rPr>
            </w:pPr>
          </w:p>
        </w:tc>
      </w:tr>
      <w:tr>
        <w:tblPrEx>
          <w:tblW w:w="8662" w:type="dxa"/>
          <w:tblInd w:w="5" w:type="dxa"/>
          <w:tblCellMar>
            <w:left w:w="0" w:type="dxa"/>
            <w:right w:w="0" w:type="dxa"/>
          </w:tblCellMar>
          <w:tblLook w:val="0000"/>
        </w:tblPrEx>
        <w:trPr>
          <w:trHeight w:val="328"/>
        </w:trPr>
        <w:tc>
          <w:tcPr>
            <w:tcW w:w="483"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595"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723"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890"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719"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719"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599"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719"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723"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801"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642"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1049" w:type="dxa"/>
            <w:tcBorders>
              <w:top w:val="single" w:sz="4" w:space="0" w:color="auto"/>
              <w:left w:val="single" w:sz="4" w:space="0" w:color="auto"/>
              <w:bottom w:val="nil"/>
              <w:right w:val="single" w:sz="4" w:space="0" w:color="auto"/>
            </w:tcBorders>
            <w:shd w:val="clear" w:color="auto" w:fill="FFFFFF"/>
          </w:tcPr>
          <w:p w:rsidR="00155963" w:rsidRPr="004027CC" w:rsidP="005B262C">
            <w:pPr>
              <w:widowControl/>
              <w:spacing w:before="120"/>
              <w:rPr>
                <w:rFonts w:ascii="Arial" w:hAnsi="Arial" w:cs="Arial"/>
                <w:sz w:val="20"/>
                <w:szCs w:val="20"/>
              </w:rPr>
            </w:pPr>
          </w:p>
        </w:tc>
      </w:tr>
      <w:tr>
        <w:tblPrEx>
          <w:tblW w:w="8662" w:type="dxa"/>
          <w:tblInd w:w="5" w:type="dxa"/>
          <w:tblCellMar>
            <w:left w:w="0" w:type="dxa"/>
            <w:right w:w="0" w:type="dxa"/>
          </w:tblCellMar>
          <w:tblLook w:val="0000"/>
        </w:tblPrEx>
        <w:trPr>
          <w:trHeight w:val="328"/>
        </w:trPr>
        <w:tc>
          <w:tcPr>
            <w:tcW w:w="483"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595"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723"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890"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719"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719"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599"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719"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723"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801"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642"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1049" w:type="dxa"/>
            <w:tcBorders>
              <w:top w:val="single" w:sz="4" w:space="0" w:color="auto"/>
              <w:left w:val="single" w:sz="4" w:space="0" w:color="auto"/>
              <w:bottom w:val="nil"/>
              <w:right w:val="single" w:sz="4" w:space="0" w:color="auto"/>
            </w:tcBorders>
            <w:shd w:val="clear" w:color="auto" w:fill="FFFFFF"/>
          </w:tcPr>
          <w:p w:rsidR="00155963" w:rsidRPr="004027CC" w:rsidP="005B262C">
            <w:pPr>
              <w:widowControl/>
              <w:spacing w:before="120"/>
              <w:rPr>
                <w:rFonts w:ascii="Arial" w:hAnsi="Arial" w:cs="Arial"/>
                <w:sz w:val="20"/>
                <w:szCs w:val="20"/>
              </w:rPr>
            </w:pPr>
          </w:p>
        </w:tc>
      </w:tr>
      <w:tr>
        <w:tblPrEx>
          <w:tblW w:w="8662" w:type="dxa"/>
          <w:tblInd w:w="5" w:type="dxa"/>
          <w:tblCellMar>
            <w:left w:w="0" w:type="dxa"/>
            <w:right w:w="0" w:type="dxa"/>
          </w:tblCellMar>
          <w:tblLook w:val="0000"/>
        </w:tblPrEx>
        <w:trPr>
          <w:trHeight w:val="328"/>
        </w:trPr>
        <w:tc>
          <w:tcPr>
            <w:tcW w:w="483"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595"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723"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890"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719"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719"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599"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719"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723"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801"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642"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1049" w:type="dxa"/>
            <w:tcBorders>
              <w:top w:val="single" w:sz="4" w:space="0" w:color="auto"/>
              <w:left w:val="single" w:sz="4" w:space="0" w:color="auto"/>
              <w:bottom w:val="nil"/>
              <w:right w:val="single" w:sz="4" w:space="0" w:color="auto"/>
            </w:tcBorders>
            <w:shd w:val="clear" w:color="auto" w:fill="FFFFFF"/>
          </w:tcPr>
          <w:p w:rsidR="00155963" w:rsidRPr="004027CC" w:rsidP="005B262C">
            <w:pPr>
              <w:widowControl/>
              <w:spacing w:before="120"/>
              <w:rPr>
                <w:rFonts w:ascii="Arial" w:hAnsi="Arial" w:cs="Arial"/>
                <w:sz w:val="20"/>
                <w:szCs w:val="20"/>
              </w:rPr>
            </w:pPr>
          </w:p>
        </w:tc>
      </w:tr>
      <w:tr>
        <w:tblPrEx>
          <w:tblW w:w="8662" w:type="dxa"/>
          <w:tblInd w:w="5" w:type="dxa"/>
          <w:tblCellMar>
            <w:left w:w="0" w:type="dxa"/>
            <w:right w:w="0" w:type="dxa"/>
          </w:tblCellMar>
          <w:tblLook w:val="0000"/>
        </w:tblPrEx>
        <w:trPr>
          <w:trHeight w:val="328"/>
        </w:trPr>
        <w:tc>
          <w:tcPr>
            <w:tcW w:w="483"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595"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723"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890"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719"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719"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599"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719"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723"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801"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642"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1049" w:type="dxa"/>
            <w:tcBorders>
              <w:top w:val="single" w:sz="4" w:space="0" w:color="auto"/>
              <w:left w:val="single" w:sz="4" w:space="0" w:color="auto"/>
              <w:bottom w:val="nil"/>
              <w:right w:val="single" w:sz="4" w:space="0" w:color="auto"/>
            </w:tcBorders>
            <w:shd w:val="clear" w:color="auto" w:fill="FFFFFF"/>
          </w:tcPr>
          <w:p w:rsidR="00155963" w:rsidRPr="004027CC" w:rsidP="005B262C">
            <w:pPr>
              <w:widowControl/>
              <w:spacing w:before="120"/>
              <w:rPr>
                <w:rFonts w:ascii="Arial" w:hAnsi="Arial" w:cs="Arial"/>
                <w:sz w:val="20"/>
                <w:szCs w:val="20"/>
              </w:rPr>
            </w:pPr>
          </w:p>
        </w:tc>
      </w:tr>
      <w:tr>
        <w:tblPrEx>
          <w:tblW w:w="8662" w:type="dxa"/>
          <w:tblInd w:w="5" w:type="dxa"/>
          <w:tblCellMar>
            <w:left w:w="0" w:type="dxa"/>
            <w:right w:w="0" w:type="dxa"/>
          </w:tblCellMar>
          <w:tblLook w:val="0000"/>
        </w:tblPrEx>
        <w:trPr>
          <w:trHeight w:val="328"/>
        </w:trPr>
        <w:tc>
          <w:tcPr>
            <w:tcW w:w="483"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595"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723"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890"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719"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719"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599"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719"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723"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801"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642"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1049" w:type="dxa"/>
            <w:tcBorders>
              <w:top w:val="single" w:sz="4" w:space="0" w:color="auto"/>
              <w:left w:val="single" w:sz="4" w:space="0" w:color="auto"/>
              <w:bottom w:val="nil"/>
              <w:right w:val="single" w:sz="4" w:space="0" w:color="auto"/>
            </w:tcBorders>
            <w:shd w:val="clear" w:color="auto" w:fill="FFFFFF"/>
          </w:tcPr>
          <w:p w:rsidR="00155963" w:rsidRPr="004027CC" w:rsidP="005B262C">
            <w:pPr>
              <w:widowControl/>
              <w:spacing w:before="120"/>
              <w:rPr>
                <w:rFonts w:ascii="Arial" w:hAnsi="Arial" w:cs="Arial"/>
                <w:sz w:val="20"/>
                <w:szCs w:val="20"/>
              </w:rPr>
            </w:pPr>
          </w:p>
        </w:tc>
      </w:tr>
      <w:tr>
        <w:tblPrEx>
          <w:tblW w:w="8662" w:type="dxa"/>
          <w:tblInd w:w="5" w:type="dxa"/>
          <w:tblCellMar>
            <w:left w:w="0" w:type="dxa"/>
            <w:right w:w="0" w:type="dxa"/>
          </w:tblCellMar>
          <w:tblLook w:val="0000"/>
        </w:tblPrEx>
        <w:trPr>
          <w:trHeight w:val="328"/>
        </w:trPr>
        <w:tc>
          <w:tcPr>
            <w:tcW w:w="483"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595"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723"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890"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719"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719"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599"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719"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723"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801"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642"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1049" w:type="dxa"/>
            <w:tcBorders>
              <w:top w:val="single" w:sz="4" w:space="0" w:color="auto"/>
              <w:left w:val="single" w:sz="4" w:space="0" w:color="auto"/>
              <w:bottom w:val="nil"/>
              <w:right w:val="single" w:sz="4" w:space="0" w:color="auto"/>
            </w:tcBorders>
            <w:shd w:val="clear" w:color="auto" w:fill="FFFFFF"/>
          </w:tcPr>
          <w:p w:rsidR="00155963" w:rsidRPr="004027CC" w:rsidP="005B262C">
            <w:pPr>
              <w:widowControl/>
              <w:spacing w:before="120"/>
              <w:rPr>
                <w:rFonts w:ascii="Arial" w:hAnsi="Arial" w:cs="Arial"/>
                <w:sz w:val="20"/>
                <w:szCs w:val="20"/>
              </w:rPr>
            </w:pPr>
          </w:p>
        </w:tc>
      </w:tr>
      <w:tr>
        <w:tblPrEx>
          <w:tblW w:w="8662" w:type="dxa"/>
          <w:tblInd w:w="5" w:type="dxa"/>
          <w:tblCellMar>
            <w:left w:w="0" w:type="dxa"/>
            <w:right w:w="0" w:type="dxa"/>
          </w:tblCellMar>
          <w:tblLook w:val="0000"/>
        </w:tblPrEx>
        <w:trPr>
          <w:trHeight w:val="328"/>
        </w:trPr>
        <w:tc>
          <w:tcPr>
            <w:tcW w:w="483"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595"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723"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890"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719"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719"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599"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719"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723"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801"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642"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1049" w:type="dxa"/>
            <w:tcBorders>
              <w:top w:val="single" w:sz="4" w:space="0" w:color="auto"/>
              <w:left w:val="single" w:sz="4" w:space="0" w:color="auto"/>
              <w:bottom w:val="nil"/>
              <w:right w:val="single" w:sz="4" w:space="0" w:color="auto"/>
            </w:tcBorders>
            <w:shd w:val="clear" w:color="auto" w:fill="FFFFFF"/>
          </w:tcPr>
          <w:p w:rsidR="00155963" w:rsidRPr="004027CC" w:rsidP="005B262C">
            <w:pPr>
              <w:widowControl/>
              <w:spacing w:before="120"/>
              <w:rPr>
                <w:rFonts w:ascii="Arial" w:hAnsi="Arial" w:cs="Arial"/>
                <w:sz w:val="20"/>
                <w:szCs w:val="20"/>
              </w:rPr>
            </w:pPr>
          </w:p>
        </w:tc>
      </w:tr>
      <w:tr>
        <w:tblPrEx>
          <w:tblW w:w="8662" w:type="dxa"/>
          <w:tblInd w:w="5" w:type="dxa"/>
          <w:tblCellMar>
            <w:left w:w="0" w:type="dxa"/>
            <w:right w:w="0" w:type="dxa"/>
          </w:tblCellMar>
          <w:tblLook w:val="0000"/>
        </w:tblPrEx>
        <w:trPr>
          <w:trHeight w:val="328"/>
        </w:trPr>
        <w:tc>
          <w:tcPr>
            <w:tcW w:w="483"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595"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723"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890"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719"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719"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599"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719"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723"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801"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642"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1049" w:type="dxa"/>
            <w:tcBorders>
              <w:top w:val="single" w:sz="4" w:space="0" w:color="auto"/>
              <w:left w:val="single" w:sz="4" w:space="0" w:color="auto"/>
              <w:bottom w:val="nil"/>
              <w:right w:val="single" w:sz="4" w:space="0" w:color="auto"/>
            </w:tcBorders>
            <w:shd w:val="clear" w:color="auto" w:fill="FFFFFF"/>
          </w:tcPr>
          <w:p w:rsidR="00155963" w:rsidRPr="004027CC" w:rsidP="005B262C">
            <w:pPr>
              <w:widowControl/>
              <w:spacing w:before="120"/>
              <w:rPr>
                <w:rFonts w:ascii="Arial" w:hAnsi="Arial" w:cs="Arial"/>
                <w:sz w:val="20"/>
                <w:szCs w:val="20"/>
              </w:rPr>
            </w:pPr>
          </w:p>
        </w:tc>
      </w:tr>
      <w:tr>
        <w:tblPrEx>
          <w:tblW w:w="8662" w:type="dxa"/>
          <w:tblInd w:w="5" w:type="dxa"/>
          <w:tblCellMar>
            <w:left w:w="0" w:type="dxa"/>
            <w:right w:w="0" w:type="dxa"/>
          </w:tblCellMar>
          <w:tblLook w:val="0000"/>
        </w:tblPrEx>
        <w:trPr>
          <w:trHeight w:val="328"/>
        </w:trPr>
        <w:tc>
          <w:tcPr>
            <w:tcW w:w="483"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595"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723"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890"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719"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719"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599"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719"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723"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801"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642"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1049" w:type="dxa"/>
            <w:tcBorders>
              <w:top w:val="single" w:sz="4" w:space="0" w:color="auto"/>
              <w:left w:val="single" w:sz="4" w:space="0" w:color="auto"/>
              <w:bottom w:val="nil"/>
              <w:right w:val="single" w:sz="4" w:space="0" w:color="auto"/>
            </w:tcBorders>
            <w:shd w:val="clear" w:color="auto" w:fill="FFFFFF"/>
          </w:tcPr>
          <w:p w:rsidR="00155963" w:rsidRPr="004027CC" w:rsidP="005B262C">
            <w:pPr>
              <w:widowControl/>
              <w:spacing w:before="120"/>
              <w:rPr>
                <w:rFonts w:ascii="Arial" w:hAnsi="Arial" w:cs="Arial"/>
                <w:sz w:val="20"/>
                <w:szCs w:val="20"/>
              </w:rPr>
            </w:pPr>
          </w:p>
        </w:tc>
      </w:tr>
      <w:tr>
        <w:tblPrEx>
          <w:tblW w:w="8662" w:type="dxa"/>
          <w:tblInd w:w="5" w:type="dxa"/>
          <w:tblCellMar>
            <w:left w:w="0" w:type="dxa"/>
            <w:right w:w="0" w:type="dxa"/>
          </w:tblCellMar>
          <w:tblLook w:val="0000"/>
        </w:tblPrEx>
        <w:trPr>
          <w:trHeight w:val="328"/>
        </w:trPr>
        <w:tc>
          <w:tcPr>
            <w:tcW w:w="483"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595"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723"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890"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719"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719"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599"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719"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723"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801"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642"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1049" w:type="dxa"/>
            <w:tcBorders>
              <w:top w:val="single" w:sz="4" w:space="0" w:color="auto"/>
              <w:left w:val="single" w:sz="4" w:space="0" w:color="auto"/>
              <w:bottom w:val="nil"/>
              <w:right w:val="single" w:sz="4" w:space="0" w:color="auto"/>
            </w:tcBorders>
            <w:shd w:val="clear" w:color="auto" w:fill="FFFFFF"/>
          </w:tcPr>
          <w:p w:rsidR="00155963" w:rsidRPr="004027CC" w:rsidP="005B262C">
            <w:pPr>
              <w:widowControl/>
              <w:spacing w:before="120"/>
              <w:rPr>
                <w:rFonts w:ascii="Arial" w:hAnsi="Arial" w:cs="Arial"/>
                <w:sz w:val="20"/>
                <w:szCs w:val="20"/>
              </w:rPr>
            </w:pPr>
          </w:p>
        </w:tc>
      </w:tr>
      <w:tr>
        <w:tblPrEx>
          <w:tblW w:w="8662" w:type="dxa"/>
          <w:tblInd w:w="5" w:type="dxa"/>
          <w:tblCellMar>
            <w:left w:w="0" w:type="dxa"/>
            <w:right w:w="0" w:type="dxa"/>
          </w:tblCellMar>
          <w:tblLook w:val="0000"/>
        </w:tblPrEx>
        <w:trPr>
          <w:trHeight w:val="328"/>
        </w:trPr>
        <w:tc>
          <w:tcPr>
            <w:tcW w:w="483"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595"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723"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890"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719"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719"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599"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719"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723"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801"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642"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1049" w:type="dxa"/>
            <w:tcBorders>
              <w:top w:val="single" w:sz="4" w:space="0" w:color="auto"/>
              <w:left w:val="single" w:sz="4" w:space="0" w:color="auto"/>
              <w:bottom w:val="nil"/>
              <w:right w:val="single" w:sz="4" w:space="0" w:color="auto"/>
            </w:tcBorders>
            <w:shd w:val="clear" w:color="auto" w:fill="FFFFFF"/>
          </w:tcPr>
          <w:p w:rsidR="00155963" w:rsidRPr="004027CC" w:rsidP="005B262C">
            <w:pPr>
              <w:widowControl/>
              <w:spacing w:before="120"/>
              <w:rPr>
                <w:rFonts w:ascii="Arial" w:hAnsi="Arial" w:cs="Arial"/>
                <w:sz w:val="20"/>
                <w:szCs w:val="20"/>
              </w:rPr>
            </w:pPr>
          </w:p>
        </w:tc>
      </w:tr>
      <w:tr>
        <w:tblPrEx>
          <w:tblW w:w="8662" w:type="dxa"/>
          <w:tblInd w:w="5" w:type="dxa"/>
          <w:tblCellMar>
            <w:left w:w="0" w:type="dxa"/>
            <w:right w:w="0" w:type="dxa"/>
          </w:tblCellMar>
          <w:tblLook w:val="0000"/>
        </w:tblPrEx>
        <w:trPr>
          <w:trHeight w:val="328"/>
        </w:trPr>
        <w:tc>
          <w:tcPr>
            <w:tcW w:w="483"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595"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723"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890"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719"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719"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599"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719"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723"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801"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642"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1049" w:type="dxa"/>
            <w:tcBorders>
              <w:top w:val="single" w:sz="4" w:space="0" w:color="auto"/>
              <w:left w:val="single" w:sz="4" w:space="0" w:color="auto"/>
              <w:bottom w:val="nil"/>
              <w:right w:val="single" w:sz="4" w:space="0" w:color="auto"/>
            </w:tcBorders>
            <w:shd w:val="clear" w:color="auto" w:fill="FFFFFF"/>
          </w:tcPr>
          <w:p w:rsidR="00155963" w:rsidRPr="004027CC" w:rsidP="005B262C">
            <w:pPr>
              <w:widowControl/>
              <w:spacing w:before="120"/>
              <w:rPr>
                <w:rFonts w:ascii="Arial" w:hAnsi="Arial" w:cs="Arial"/>
                <w:sz w:val="20"/>
                <w:szCs w:val="20"/>
              </w:rPr>
            </w:pPr>
          </w:p>
        </w:tc>
      </w:tr>
      <w:tr>
        <w:tblPrEx>
          <w:tblW w:w="8662" w:type="dxa"/>
          <w:tblInd w:w="5" w:type="dxa"/>
          <w:tblCellMar>
            <w:left w:w="0" w:type="dxa"/>
            <w:right w:w="0" w:type="dxa"/>
          </w:tblCellMar>
          <w:tblLook w:val="0000"/>
        </w:tblPrEx>
        <w:trPr>
          <w:trHeight w:val="328"/>
        </w:trPr>
        <w:tc>
          <w:tcPr>
            <w:tcW w:w="483"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595"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723"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890"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719"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719"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599"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719"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723"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801"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642"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1049" w:type="dxa"/>
            <w:tcBorders>
              <w:top w:val="single" w:sz="4" w:space="0" w:color="auto"/>
              <w:left w:val="single" w:sz="4" w:space="0" w:color="auto"/>
              <w:bottom w:val="nil"/>
              <w:right w:val="single" w:sz="4" w:space="0" w:color="auto"/>
            </w:tcBorders>
            <w:shd w:val="clear" w:color="auto" w:fill="FFFFFF"/>
          </w:tcPr>
          <w:p w:rsidR="00155963" w:rsidRPr="004027CC" w:rsidP="005B262C">
            <w:pPr>
              <w:widowControl/>
              <w:spacing w:before="120"/>
              <w:rPr>
                <w:rFonts w:ascii="Arial" w:hAnsi="Arial" w:cs="Arial"/>
                <w:sz w:val="20"/>
                <w:szCs w:val="20"/>
              </w:rPr>
            </w:pPr>
          </w:p>
        </w:tc>
      </w:tr>
      <w:tr>
        <w:tblPrEx>
          <w:tblW w:w="8662" w:type="dxa"/>
          <w:tblInd w:w="5" w:type="dxa"/>
          <w:tblCellMar>
            <w:left w:w="0" w:type="dxa"/>
            <w:right w:w="0" w:type="dxa"/>
          </w:tblCellMar>
          <w:tblLook w:val="0000"/>
        </w:tblPrEx>
        <w:trPr>
          <w:trHeight w:val="328"/>
        </w:trPr>
        <w:tc>
          <w:tcPr>
            <w:tcW w:w="483"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595"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723"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890"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719"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719"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599"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719"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723"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801"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642"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1049" w:type="dxa"/>
            <w:tcBorders>
              <w:top w:val="single" w:sz="4" w:space="0" w:color="auto"/>
              <w:left w:val="single" w:sz="4" w:space="0" w:color="auto"/>
              <w:bottom w:val="nil"/>
              <w:right w:val="single" w:sz="4" w:space="0" w:color="auto"/>
            </w:tcBorders>
            <w:shd w:val="clear" w:color="auto" w:fill="FFFFFF"/>
          </w:tcPr>
          <w:p w:rsidR="00155963" w:rsidRPr="004027CC" w:rsidP="005B262C">
            <w:pPr>
              <w:widowControl/>
              <w:spacing w:before="120"/>
              <w:rPr>
                <w:rFonts w:ascii="Arial" w:hAnsi="Arial" w:cs="Arial"/>
                <w:sz w:val="20"/>
                <w:szCs w:val="20"/>
              </w:rPr>
            </w:pPr>
          </w:p>
        </w:tc>
      </w:tr>
      <w:tr>
        <w:tblPrEx>
          <w:tblW w:w="8662" w:type="dxa"/>
          <w:tblInd w:w="5" w:type="dxa"/>
          <w:tblCellMar>
            <w:left w:w="0" w:type="dxa"/>
            <w:right w:w="0" w:type="dxa"/>
          </w:tblCellMar>
          <w:tblLook w:val="0000"/>
        </w:tblPrEx>
        <w:trPr>
          <w:trHeight w:val="328"/>
        </w:trPr>
        <w:tc>
          <w:tcPr>
            <w:tcW w:w="483"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595"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723"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890"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719"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719"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599"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719"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723"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801"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642"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1049" w:type="dxa"/>
            <w:tcBorders>
              <w:top w:val="single" w:sz="4" w:space="0" w:color="auto"/>
              <w:left w:val="single" w:sz="4" w:space="0" w:color="auto"/>
              <w:bottom w:val="nil"/>
              <w:right w:val="single" w:sz="4" w:space="0" w:color="auto"/>
            </w:tcBorders>
            <w:shd w:val="clear" w:color="auto" w:fill="FFFFFF"/>
          </w:tcPr>
          <w:p w:rsidR="00155963" w:rsidRPr="004027CC" w:rsidP="005B262C">
            <w:pPr>
              <w:widowControl/>
              <w:spacing w:before="120"/>
              <w:rPr>
                <w:rFonts w:ascii="Arial" w:hAnsi="Arial" w:cs="Arial"/>
                <w:sz w:val="20"/>
                <w:szCs w:val="20"/>
              </w:rPr>
            </w:pPr>
          </w:p>
        </w:tc>
      </w:tr>
      <w:tr>
        <w:tblPrEx>
          <w:tblW w:w="8662" w:type="dxa"/>
          <w:tblInd w:w="5" w:type="dxa"/>
          <w:tblCellMar>
            <w:left w:w="0" w:type="dxa"/>
            <w:right w:w="0" w:type="dxa"/>
          </w:tblCellMar>
          <w:tblLook w:val="0000"/>
        </w:tblPrEx>
        <w:trPr>
          <w:trHeight w:val="135"/>
        </w:trPr>
        <w:tc>
          <w:tcPr>
            <w:tcW w:w="483"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595"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723"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890"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719"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719"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599"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719"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723"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801"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642"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1049" w:type="dxa"/>
            <w:tcBorders>
              <w:top w:val="single" w:sz="4" w:space="0" w:color="auto"/>
              <w:left w:val="single" w:sz="4" w:space="0" w:color="auto"/>
              <w:bottom w:val="nil"/>
              <w:right w:val="single" w:sz="4" w:space="0" w:color="auto"/>
            </w:tcBorders>
            <w:shd w:val="clear" w:color="auto" w:fill="FFFFFF"/>
          </w:tcPr>
          <w:p w:rsidR="00155963" w:rsidRPr="004027CC" w:rsidP="005B262C">
            <w:pPr>
              <w:widowControl/>
              <w:spacing w:before="120"/>
              <w:rPr>
                <w:rFonts w:ascii="Arial" w:hAnsi="Arial" w:cs="Arial"/>
                <w:sz w:val="20"/>
                <w:szCs w:val="20"/>
              </w:rPr>
            </w:pPr>
          </w:p>
        </w:tc>
      </w:tr>
      <w:tr>
        <w:tblPrEx>
          <w:tblW w:w="8662" w:type="dxa"/>
          <w:tblInd w:w="5" w:type="dxa"/>
          <w:tblCellMar>
            <w:left w:w="0" w:type="dxa"/>
            <w:right w:w="0" w:type="dxa"/>
          </w:tblCellMar>
          <w:tblLook w:val="0000"/>
        </w:tblPrEx>
        <w:trPr>
          <w:trHeight w:val="135"/>
        </w:trPr>
        <w:tc>
          <w:tcPr>
            <w:tcW w:w="483"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595"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723"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890"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719"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719"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599"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719"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723"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801"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642"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1049" w:type="dxa"/>
            <w:tcBorders>
              <w:top w:val="single" w:sz="4" w:space="0" w:color="auto"/>
              <w:left w:val="single" w:sz="4" w:space="0" w:color="auto"/>
              <w:bottom w:val="nil"/>
              <w:right w:val="single" w:sz="4" w:space="0" w:color="auto"/>
            </w:tcBorders>
            <w:shd w:val="clear" w:color="auto" w:fill="FFFFFF"/>
          </w:tcPr>
          <w:p w:rsidR="00155963" w:rsidRPr="004027CC" w:rsidP="005B262C">
            <w:pPr>
              <w:widowControl/>
              <w:spacing w:before="120"/>
              <w:rPr>
                <w:rFonts w:ascii="Arial" w:hAnsi="Arial" w:cs="Arial"/>
                <w:sz w:val="20"/>
                <w:szCs w:val="20"/>
              </w:rPr>
            </w:pPr>
          </w:p>
        </w:tc>
      </w:tr>
      <w:tr>
        <w:tblPrEx>
          <w:tblW w:w="8662" w:type="dxa"/>
          <w:tblInd w:w="5" w:type="dxa"/>
          <w:tblCellMar>
            <w:left w:w="0" w:type="dxa"/>
            <w:right w:w="0" w:type="dxa"/>
          </w:tblCellMar>
          <w:tblLook w:val="0000"/>
        </w:tblPrEx>
        <w:trPr>
          <w:trHeight w:val="135"/>
        </w:trPr>
        <w:tc>
          <w:tcPr>
            <w:tcW w:w="483" w:type="dxa"/>
            <w:tcBorders>
              <w:top w:val="single" w:sz="4" w:space="0" w:color="auto"/>
              <w:left w:val="single" w:sz="4" w:space="0" w:color="auto"/>
              <w:bottom w:val="single" w:sz="4" w:space="0" w:color="auto"/>
              <w:right w:val="nil"/>
            </w:tcBorders>
            <w:shd w:val="clear" w:color="auto" w:fill="FFFFFF"/>
          </w:tcPr>
          <w:p w:rsidR="00155963" w:rsidRPr="004027CC" w:rsidP="005B262C">
            <w:pPr>
              <w:widowControl/>
              <w:spacing w:before="120"/>
              <w:rPr>
                <w:rFonts w:ascii="Arial" w:hAnsi="Arial" w:cs="Arial"/>
                <w:sz w:val="20"/>
                <w:szCs w:val="20"/>
              </w:rPr>
            </w:pPr>
          </w:p>
        </w:tc>
        <w:tc>
          <w:tcPr>
            <w:tcW w:w="595" w:type="dxa"/>
            <w:tcBorders>
              <w:top w:val="single" w:sz="4" w:space="0" w:color="auto"/>
              <w:left w:val="single" w:sz="4" w:space="0" w:color="auto"/>
              <w:bottom w:val="single" w:sz="4" w:space="0" w:color="auto"/>
              <w:right w:val="nil"/>
            </w:tcBorders>
            <w:shd w:val="clear" w:color="auto" w:fill="FFFFFF"/>
          </w:tcPr>
          <w:p w:rsidR="00155963" w:rsidRPr="004027CC" w:rsidP="005B262C">
            <w:pPr>
              <w:widowControl/>
              <w:spacing w:before="120"/>
              <w:rPr>
                <w:rFonts w:ascii="Arial" w:hAnsi="Arial" w:cs="Arial"/>
                <w:sz w:val="20"/>
                <w:szCs w:val="20"/>
              </w:rPr>
            </w:pPr>
          </w:p>
        </w:tc>
        <w:tc>
          <w:tcPr>
            <w:tcW w:w="723" w:type="dxa"/>
            <w:tcBorders>
              <w:top w:val="single" w:sz="4" w:space="0" w:color="auto"/>
              <w:left w:val="single" w:sz="4" w:space="0" w:color="auto"/>
              <w:bottom w:val="single" w:sz="4" w:space="0" w:color="auto"/>
              <w:right w:val="nil"/>
            </w:tcBorders>
            <w:shd w:val="clear" w:color="auto" w:fill="FFFFFF"/>
          </w:tcPr>
          <w:p w:rsidR="00155963" w:rsidRPr="004027CC" w:rsidP="005B262C">
            <w:pPr>
              <w:widowControl/>
              <w:spacing w:before="120"/>
              <w:rPr>
                <w:rFonts w:ascii="Arial" w:hAnsi="Arial" w:cs="Arial"/>
                <w:sz w:val="20"/>
                <w:szCs w:val="20"/>
              </w:rPr>
            </w:pPr>
          </w:p>
        </w:tc>
        <w:tc>
          <w:tcPr>
            <w:tcW w:w="890" w:type="dxa"/>
            <w:tcBorders>
              <w:top w:val="single" w:sz="4" w:space="0" w:color="auto"/>
              <w:left w:val="single" w:sz="4" w:space="0" w:color="auto"/>
              <w:bottom w:val="single" w:sz="4" w:space="0" w:color="auto"/>
              <w:right w:val="nil"/>
            </w:tcBorders>
            <w:shd w:val="clear" w:color="auto" w:fill="FFFFFF"/>
          </w:tcPr>
          <w:p w:rsidR="00155963" w:rsidRPr="004027CC" w:rsidP="005B262C">
            <w:pPr>
              <w:widowControl/>
              <w:spacing w:before="120"/>
              <w:rPr>
                <w:rFonts w:ascii="Arial" w:hAnsi="Arial" w:cs="Arial"/>
                <w:sz w:val="20"/>
                <w:szCs w:val="20"/>
              </w:rPr>
            </w:pPr>
          </w:p>
        </w:tc>
        <w:tc>
          <w:tcPr>
            <w:tcW w:w="719" w:type="dxa"/>
            <w:tcBorders>
              <w:top w:val="single" w:sz="4" w:space="0" w:color="auto"/>
              <w:left w:val="single" w:sz="4" w:space="0" w:color="auto"/>
              <w:bottom w:val="single" w:sz="4" w:space="0" w:color="auto"/>
              <w:right w:val="nil"/>
            </w:tcBorders>
            <w:shd w:val="clear" w:color="auto" w:fill="FFFFFF"/>
          </w:tcPr>
          <w:p w:rsidR="00155963" w:rsidRPr="004027CC" w:rsidP="005B262C">
            <w:pPr>
              <w:widowControl/>
              <w:spacing w:before="120"/>
              <w:rPr>
                <w:rFonts w:ascii="Arial" w:hAnsi="Arial" w:cs="Arial"/>
                <w:sz w:val="20"/>
                <w:szCs w:val="20"/>
              </w:rPr>
            </w:pPr>
          </w:p>
        </w:tc>
        <w:tc>
          <w:tcPr>
            <w:tcW w:w="719" w:type="dxa"/>
            <w:tcBorders>
              <w:top w:val="single" w:sz="4" w:space="0" w:color="auto"/>
              <w:left w:val="single" w:sz="4" w:space="0" w:color="auto"/>
              <w:bottom w:val="single" w:sz="4" w:space="0" w:color="auto"/>
              <w:right w:val="nil"/>
            </w:tcBorders>
            <w:shd w:val="clear" w:color="auto" w:fill="FFFFFF"/>
          </w:tcPr>
          <w:p w:rsidR="00155963" w:rsidRPr="004027CC" w:rsidP="005B262C">
            <w:pPr>
              <w:widowControl/>
              <w:spacing w:before="120"/>
              <w:rPr>
                <w:rFonts w:ascii="Arial" w:hAnsi="Arial" w:cs="Arial"/>
                <w:sz w:val="20"/>
                <w:szCs w:val="20"/>
              </w:rPr>
            </w:pPr>
          </w:p>
        </w:tc>
        <w:tc>
          <w:tcPr>
            <w:tcW w:w="599" w:type="dxa"/>
            <w:tcBorders>
              <w:top w:val="single" w:sz="4" w:space="0" w:color="auto"/>
              <w:left w:val="single" w:sz="4" w:space="0" w:color="auto"/>
              <w:bottom w:val="single" w:sz="4" w:space="0" w:color="auto"/>
              <w:right w:val="nil"/>
            </w:tcBorders>
            <w:shd w:val="clear" w:color="auto" w:fill="FFFFFF"/>
          </w:tcPr>
          <w:p w:rsidR="00155963" w:rsidRPr="004027CC" w:rsidP="005B262C">
            <w:pPr>
              <w:widowControl/>
              <w:spacing w:before="120"/>
              <w:rPr>
                <w:rFonts w:ascii="Arial" w:hAnsi="Arial" w:cs="Arial"/>
                <w:sz w:val="20"/>
                <w:szCs w:val="20"/>
              </w:rPr>
            </w:pPr>
          </w:p>
        </w:tc>
        <w:tc>
          <w:tcPr>
            <w:tcW w:w="719" w:type="dxa"/>
            <w:tcBorders>
              <w:top w:val="single" w:sz="4" w:space="0" w:color="auto"/>
              <w:left w:val="single" w:sz="4" w:space="0" w:color="auto"/>
              <w:bottom w:val="single" w:sz="4" w:space="0" w:color="auto"/>
              <w:right w:val="nil"/>
            </w:tcBorders>
            <w:shd w:val="clear" w:color="auto" w:fill="FFFFFF"/>
          </w:tcPr>
          <w:p w:rsidR="00155963" w:rsidRPr="004027CC" w:rsidP="005B262C">
            <w:pPr>
              <w:widowControl/>
              <w:spacing w:before="120"/>
              <w:rPr>
                <w:rFonts w:ascii="Arial" w:hAnsi="Arial" w:cs="Arial"/>
                <w:sz w:val="20"/>
                <w:szCs w:val="20"/>
              </w:rPr>
            </w:pPr>
          </w:p>
        </w:tc>
        <w:tc>
          <w:tcPr>
            <w:tcW w:w="723" w:type="dxa"/>
            <w:tcBorders>
              <w:top w:val="single" w:sz="4" w:space="0" w:color="auto"/>
              <w:left w:val="single" w:sz="4" w:space="0" w:color="auto"/>
              <w:bottom w:val="single" w:sz="4" w:space="0" w:color="auto"/>
              <w:right w:val="nil"/>
            </w:tcBorders>
            <w:shd w:val="clear" w:color="auto" w:fill="FFFFFF"/>
          </w:tcPr>
          <w:p w:rsidR="00155963" w:rsidRPr="004027CC" w:rsidP="005B262C">
            <w:pPr>
              <w:widowControl/>
              <w:spacing w:before="120"/>
              <w:rPr>
                <w:rFonts w:ascii="Arial" w:hAnsi="Arial" w:cs="Arial"/>
                <w:sz w:val="20"/>
                <w:szCs w:val="20"/>
              </w:rPr>
            </w:pPr>
          </w:p>
        </w:tc>
        <w:tc>
          <w:tcPr>
            <w:tcW w:w="801" w:type="dxa"/>
            <w:tcBorders>
              <w:top w:val="single" w:sz="4" w:space="0" w:color="auto"/>
              <w:left w:val="single" w:sz="4" w:space="0" w:color="auto"/>
              <w:bottom w:val="single" w:sz="4" w:space="0" w:color="auto"/>
              <w:right w:val="nil"/>
            </w:tcBorders>
            <w:shd w:val="clear" w:color="auto" w:fill="FFFFFF"/>
          </w:tcPr>
          <w:p w:rsidR="00155963" w:rsidRPr="004027CC" w:rsidP="005B262C">
            <w:pPr>
              <w:widowControl/>
              <w:spacing w:before="120"/>
              <w:rPr>
                <w:rFonts w:ascii="Arial" w:hAnsi="Arial" w:cs="Arial"/>
                <w:sz w:val="20"/>
                <w:szCs w:val="20"/>
              </w:rPr>
            </w:pPr>
          </w:p>
        </w:tc>
        <w:tc>
          <w:tcPr>
            <w:tcW w:w="642" w:type="dxa"/>
            <w:tcBorders>
              <w:top w:val="single" w:sz="4" w:space="0" w:color="auto"/>
              <w:left w:val="single" w:sz="4" w:space="0" w:color="auto"/>
              <w:bottom w:val="single" w:sz="4" w:space="0" w:color="auto"/>
              <w:right w:val="nil"/>
            </w:tcBorders>
            <w:shd w:val="clear" w:color="auto" w:fill="FFFFFF"/>
          </w:tcPr>
          <w:p w:rsidR="00155963" w:rsidRPr="004027CC" w:rsidP="005B262C">
            <w:pPr>
              <w:widowControl/>
              <w:spacing w:before="120"/>
              <w:rPr>
                <w:rFonts w:ascii="Arial" w:hAnsi="Arial" w:cs="Arial"/>
                <w:sz w:val="20"/>
                <w:szCs w:val="20"/>
              </w:rPr>
            </w:pPr>
          </w:p>
        </w:tc>
        <w:tc>
          <w:tcPr>
            <w:tcW w:w="1049" w:type="dxa"/>
            <w:tcBorders>
              <w:top w:val="single" w:sz="4" w:space="0" w:color="auto"/>
              <w:left w:val="single" w:sz="4" w:space="0" w:color="auto"/>
              <w:bottom w:val="single" w:sz="4" w:space="0" w:color="auto"/>
              <w:right w:val="single" w:sz="4" w:space="0" w:color="auto"/>
            </w:tcBorders>
            <w:shd w:val="clear" w:color="auto" w:fill="FFFFFF"/>
          </w:tcPr>
          <w:p w:rsidR="00155963" w:rsidRPr="004027CC" w:rsidP="005B262C">
            <w:pPr>
              <w:widowControl/>
              <w:spacing w:before="120"/>
              <w:rPr>
                <w:rFonts w:ascii="Arial" w:hAnsi="Arial" w:cs="Arial"/>
                <w:sz w:val="20"/>
                <w:szCs w:val="20"/>
              </w:rPr>
            </w:pPr>
          </w:p>
        </w:tc>
      </w:tr>
    </w:tbl>
    <w:p w:rsidR="008C1663" w:rsidP="005B262C">
      <w:pPr>
        <w:widowControl/>
        <w:spacing w:before="120"/>
        <w:rPr>
          <w:rFonts w:ascii="Arial" w:hAnsi="Arial" w:cs="Arial"/>
          <w:sz w:val="20"/>
          <w:szCs w:val="20"/>
          <w:lang w:val="en-US"/>
        </w:rPr>
      </w:pPr>
    </w:p>
    <w:tbl>
      <w:tblPr>
        <w:tblStyle w:val="TableNormal"/>
        <w:tblW w:w="0" w:type="auto"/>
        <w:tblLook w:val="01E0"/>
      </w:tblPr>
      <w:tblGrid>
        <w:gridCol w:w="4428"/>
        <w:gridCol w:w="4428"/>
      </w:tblGrid>
      <w:tr w:rsidTr="00B00D4E">
        <w:tblPrEx>
          <w:tblW w:w="0" w:type="auto"/>
          <w:tblLook w:val="01E0"/>
        </w:tblPrEx>
        <w:tc>
          <w:tcPr>
            <w:tcW w:w="4428" w:type="dxa"/>
          </w:tcPr>
          <w:p w:rsidR="008C1663" w:rsidRPr="00B00D4E" w:rsidP="00B00D4E">
            <w:pPr>
              <w:widowControl/>
              <w:spacing w:before="120"/>
              <w:jc w:val="center"/>
              <w:rPr>
                <w:rFonts w:ascii="Arial" w:hAnsi="Arial" w:cs="Arial"/>
                <w:sz w:val="20"/>
                <w:szCs w:val="20"/>
                <w:lang w:val="en-US"/>
              </w:rPr>
            </w:pPr>
            <w:r w:rsidRPr="00B00D4E">
              <w:rPr>
                <w:rFonts w:ascii="Arial" w:hAnsi="Arial" w:cs="Arial"/>
                <w:sz w:val="20"/>
                <w:szCs w:val="20"/>
              </w:rPr>
              <w:t>Kỹ thuật thi công</w:t>
            </w:r>
          </w:p>
        </w:tc>
        <w:tc>
          <w:tcPr>
            <w:tcW w:w="4428" w:type="dxa"/>
          </w:tcPr>
          <w:p w:rsidR="008C1663" w:rsidRPr="00B00D4E" w:rsidP="00B00D4E">
            <w:pPr>
              <w:widowControl/>
              <w:spacing w:before="120"/>
              <w:jc w:val="center"/>
              <w:rPr>
                <w:rFonts w:ascii="Arial" w:hAnsi="Arial" w:cs="Arial"/>
                <w:sz w:val="20"/>
                <w:szCs w:val="20"/>
                <w:lang w:val="en-US"/>
              </w:rPr>
            </w:pPr>
            <w:r w:rsidRPr="00B00D4E">
              <w:rPr>
                <w:rFonts w:ascii="Arial" w:hAnsi="Arial" w:cs="Arial"/>
                <w:sz w:val="20"/>
                <w:szCs w:val="20"/>
              </w:rPr>
              <w:t>Tư vấn giám sát</w:t>
            </w:r>
          </w:p>
        </w:tc>
      </w:tr>
    </w:tbl>
    <w:p w:rsidR="008C1663" w:rsidP="005B262C">
      <w:pPr>
        <w:widowControl/>
        <w:spacing w:before="120"/>
        <w:rPr>
          <w:rFonts w:ascii="Arial" w:hAnsi="Arial" w:cs="Arial"/>
          <w:sz w:val="20"/>
          <w:szCs w:val="20"/>
          <w:lang w:val="en-US"/>
        </w:rPr>
      </w:pPr>
    </w:p>
    <w:p w:rsidR="00155963" w:rsidP="005B262C">
      <w:pPr>
        <w:widowControl/>
        <w:spacing w:before="120"/>
        <w:rPr>
          <w:rFonts w:ascii="Arial" w:hAnsi="Arial" w:cs="Arial"/>
          <w:sz w:val="20"/>
          <w:szCs w:val="20"/>
          <w:lang w:val="en-US"/>
        </w:rPr>
      </w:pPr>
      <w:r w:rsidRPr="004027CC">
        <w:rPr>
          <w:rFonts w:ascii="Arial" w:hAnsi="Arial" w:cs="Arial"/>
          <w:sz w:val="20"/>
          <w:szCs w:val="20"/>
        </w:rPr>
        <w:t>A.5 Nhật ký ép cọc</w:t>
      </w:r>
    </w:p>
    <w:p w:rsidR="008C1663" w:rsidRPr="007C375C" w:rsidP="008C1663">
      <w:pPr>
        <w:widowControl/>
        <w:tabs>
          <w:tab w:val="left" w:leader="dot" w:pos="5040"/>
        </w:tabs>
        <w:spacing w:before="120"/>
        <w:rPr>
          <w:rFonts w:ascii="Arial" w:hAnsi="Arial" w:cs="Arial"/>
          <w:sz w:val="20"/>
          <w:szCs w:val="20"/>
          <w:lang w:val="en-US"/>
        </w:rPr>
      </w:pPr>
      <w:r w:rsidRPr="004027CC">
        <w:rPr>
          <w:rFonts w:ascii="Arial" w:hAnsi="Arial" w:cs="Arial"/>
          <w:sz w:val="20"/>
          <w:szCs w:val="20"/>
        </w:rPr>
        <w:t>Tên Nhà thầu:</w:t>
      </w:r>
      <w:r>
        <w:rPr>
          <w:rFonts w:ascii="Arial" w:hAnsi="Arial" w:cs="Arial"/>
          <w:sz w:val="20"/>
          <w:szCs w:val="20"/>
        </w:rPr>
        <w:t xml:space="preserve"> </w:t>
      </w:r>
      <w:r>
        <w:rPr>
          <w:rFonts w:ascii="Arial" w:hAnsi="Arial" w:cs="Arial"/>
          <w:sz w:val="20"/>
          <w:szCs w:val="20"/>
          <w:lang w:val="en-US"/>
        </w:rPr>
        <w:tab/>
      </w:r>
    </w:p>
    <w:p w:rsidR="008C1663" w:rsidRPr="007C375C" w:rsidP="008C1663">
      <w:pPr>
        <w:widowControl/>
        <w:tabs>
          <w:tab w:val="left" w:leader="dot" w:pos="5040"/>
        </w:tabs>
        <w:spacing w:before="120"/>
        <w:rPr>
          <w:rFonts w:ascii="Arial" w:hAnsi="Arial" w:cs="Arial"/>
          <w:sz w:val="20"/>
          <w:szCs w:val="20"/>
          <w:lang w:val="en-US"/>
        </w:rPr>
      </w:pPr>
      <w:r w:rsidRPr="004027CC">
        <w:rPr>
          <w:rFonts w:ascii="Arial" w:hAnsi="Arial" w:cs="Arial"/>
          <w:sz w:val="20"/>
          <w:szCs w:val="20"/>
        </w:rPr>
        <w:t>Công trình:</w:t>
      </w:r>
      <w:r>
        <w:rPr>
          <w:rFonts w:ascii="Arial" w:hAnsi="Arial" w:cs="Arial"/>
          <w:sz w:val="20"/>
          <w:szCs w:val="20"/>
        </w:rPr>
        <w:t xml:space="preserve"> </w:t>
      </w:r>
      <w:r>
        <w:rPr>
          <w:rFonts w:ascii="Arial" w:hAnsi="Arial" w:cs="Arial"/>
          <w:sz w:val="20"/>
          <w:szCs w:val="20"/>
          <w:lang w:val="en-US"/>
        </w:rPr>
        <w:tab/>
      </w:r>
    </w:p>
    <w:p w:rsidR="008C1663" w:rsidRPr="008C1663" w:rsidP="008C1663">
      <w:pPr>
        <w:widowControl/>
        <w:spacing w:before="120"/>
        <w:jc w:val="center"/>
        <w:rPr>
          <w:rFonts w:ascii="Arial" w:hAnsi="Arial" w:cs="Arial"/>
          <w:b/>
          <w:sz w:val="20"/>
          <w:szCs w:val="20"/>
        </w:rPr>
      </w:pPr>
      <w:r w:rsidRPr="008C1663">
        <w:rPr>
          <w:rFonts w:ascii="Arial" w:hAnsi="Arial" w:cs="Arial"/>
          <w:b/>
          <w:sz w:val="20"/>
          <w:szCs w:val="20"/>
        </w:rPr>
        <w:t>Nhật ký ép cọc</w:t>
      </w:r>
    </w:p>
    <w:p w:rsidR="008C1663" w:rsidRPr="004027CC" w:rsidP="008C1663">
      <w:pPr>
        <w:widowControl/>
        <w:spacing w:before="120"/>
        <w:jc w:val="center"/>
        <w:rPr>
          <w:rFonts w:ascii="Arial" w:hAnsi="Arial" w:cs="Arial"/>
          <w:sz w:val="20"/>
          <w:szCs w:val="20"/>
        </w:rPr>
      </w:pPr>
      <w:r w:rsidRPr="004027CC">
        <w:rPr>
          <w:rFonts w:ascii="Arial" w:hAnsi="Arial" w:cs="Arial"/>
          <w:sz w:val="20"/>
          <w:szCs w:val="20"/>
        </w:rPr>
        <w:t>(Từ N</w:t>
      </w:r>
      <w:r w:rsidRPr="007C375C">
        <w:rPr>
          <w:rFonts w:ascii="Arial" w:hAnsi="Arial" w:cs="Arial"/>
          <w:sz w:val="20"/>
          <w:szCs w:val="20"/>
          <w:vertAlign w:val="superscript"/>
          <w:lang w:val="en-US"/>
        </w:rPr>
        <w:t>0</w:t>
      </w:r>
      <w:r>
        <w:rPr>
          <w:rFonts w:ascii="Arial" w:hAnsi="Arial" w:cs="Arial"/>
          <w:sz w:val="20"/>
          <w:szCs w:val="20"/>
        </w:rPr>
        <w:t xml:space="preserve"> </w:t>
      </w:r>
      <w:r>
        <w:rPr>
          <w:rFonts w:ascii="Arial" w:hAnsi="Arial" w:cs="Arial"/>
          <w:sz w:val="20"/>
          <w:szCs w:val="20"/>
          <w:lang w:val="en-US"/>
        </w:rPr>
        <w:t xml:space="preserve">.................... </w:t>
      </w:r>
      <w:r>
        <w:rPr>
          <w:rFonts w:ascii="Arial" w:hAnsi="Arial" w:cs="Arial"/>
          <w:sz w:val="20"/>
          <w:szCs w:val="20"/>
        </w:rPr>
        <w:t>đến</w:t>
      </w:r>
      <w:r w:rsidRPr="004027CC">
        <w:rPr>
          <w:rFonts w:ascii="Arial" w:hAnsi="Arial" w:cs="Arial"/>
          <w:sz w:val="20"/>
          <w:szCs w:val="20"/>
        </w:rPr>
        <w:t xml:space="preserve"> N</w:t>
      </w:r>
      <w:r w:rsidRPr="007C375C">
        <w:rPr>
          <w:rFonts w:ascii="Arial" w:hAnsi="Arial" w:cs="Arial"/>
          <w:sz w:val="20"/>
          <w:szCs w:val="20"/>
          <w:vertAlign w:val="superscript"/>
          <w:lang w:val="en-US"/>
        </w:rPr>
        <w:t>0</w:t>
      </w:r>
      <w:r>
        <w:rPr>
          <w:rFonts w:ascii="Arial" w:hAnsi="Arial" w:cs="Arial"/>
          <w:sz w:val="20"/>
          <w:szCs w:val="20"/>
        </w:rPr>
        <w:t xml:space="preserve"> </w:t>
      </w:r>
      <w:r>
        <w:rPr>
          <w:rFonts w:ascii="Arial" w:hAnsi="Arial" w:cs="Arial"/>
          <w:sz w:val="20"/>
          <w:szCs w:val="20"/>
          <w:lang w:val="en-US"/>
        </w:rPr>
        <w:t>............................</w:t>
      </w:r>
      <w:r w:rsidRPr="004027CC">
        <w:rPr>
          <w:rFonts w:ascii="Arial" w:hAnsi="Arial" w:cs="Arial"/>
          <w:sz w:val="20"/>
          <w:szCs w:val="20"/>
        </w:rPr>
        <w:t>)</w:t>
      </w:r>
    </w:p>
    <w:p w:rsidR="008C1663" w:rsidRPr="007C375C" w:rsidP="008C1663">
      <w:pPr>
        <w:widowControl/>
        <w:tabs>
          <w:tab w:val="left" w:leader="dot" w:pos="8280"/>
        </w:tabs>
        <w:spacing w:before="120"/>
        <w:jc w:val="center"/>
        <w:rPr>
          <w:rFonts w:ascii="Arial" w:hAnsi="Arial" w:cs="Arial"/>
          <w:sz w:val="20"/>
          <w:szCs w:val="20"/>
          <w:lang w:val="en-US"/>
        </w:rPr>
      </w:pPr>
      <w:r w:rsidRPr="004027CC">
        <w:rPr>
          <w:rFonts w:ascii="Arial" w:hAnsi="Arial" w:cs="Arial"/>
          <w:sz w:val="20"/>
          <w:szCs w:val="20"/>
        </w:rPr>
        <w:t>Bắt đầu</w:t>
      </w:r>
      <w:r>
        <w:rPr>
          <w:rFonts w:ascii="Arial" w:hAnsi="Arial" w:cs="Arial"/>
          <w:sz w:val="20"/>
          <w:szCs w:val="20"/>
          <w:lang w:val="en-US"/>
        </w:rPr>
        <w:t>..........................</w:t>
      </w:r>
      <w:r>
        <w:rPr>
          <w:rFonts w:ascii="Arial" w:hAnsi="Arial" w:cs="Arial"/>
          <w:sz w:val="20"/>
          <w:szCs w:val="20"/>
        </w:rPr>
        <w:t xml:space="preserve"> Kết</w:t>
      </w:r>
      <w:r w:rsidRPr="004027CC">
        <w:rPr>
          <w:rFonts w:ascii="Arial" w:hAnsi="Arial" w:cs="Arial"/>
          <w:sz w:val="20"/>
          <w:szCs w:val="20"/>
        </w:rPr>
        <w:t xml:space="preserve"> thúc</w:t>
      </w:r>
      <w:r>
        <w:rPr>
          <w:rFonts w:ascii="Arial" w:hAnsi="Arial" w:cs="Arial"/>
          <w:sz w:val="20"/>
          <w:szCs w:val="20"/>
          <w:lang w:val="en-US"/>
        </w:rPr>
        <w:t xml:space="preserve"> ...................</w:t>
      </w:r>
    </w:p>
    <w:p w:rsidR="00155963" w:rsidRPr="008C1663" w:rsidP="008C1663">
      <w:pPr>
        <w:widowControl/>
        <w:tabs>
          <w:tab w:val="left" w:leader="dot" w:pos="8400"/>
        </w:tabs>
        <w:spacing w:before="120"/>
        <w:rPr>
          <w:rFonts w:ascii="Arial" w:hAnsi="Arial" w:cs="Arial"/>
          <w:sz w:val="20"/>
          <w:szCs w:val="20"/>
          <w:lang w:val="en-US"/>
        </w:rPr>
      </w:pPr>
      <w:r w:rsidR="008C1663">
        <w:rPr>
          <w:rFonts w:ascii="Arial" w:hAnsi="Arial" w:cs="Arial"/>
          <w:sz w:val="20"/>
          <w:szCs w:val="20"/>
          <w:lang w:val="en-US"/>
        </w:rPr>
        <w:t xml:space="preserve">1. </w:t>
      </w:r>
      <w:r w:rsidRPr="004027CC">
        <w:rPr>
          <w:rFonts w:ascii="Arial" w:hAnsi="Arial" w:cs="Arial"/>
          <w:sz w:val="20"/>
          <w:szCs w:val="20"/>
        </w:rPr>
        <w:t>Loại máy ép cọc</w:t>
      </w:r>
      <w:r w:rsidR="005B262C">
        <w:rPr>
          <w:rFonts w:ascii="Arial" w:hAnsi="Arial" w:cs="Arial"/>
          <w:sz w:val="20"/>
          <w:szCs w:val="20"/>
        </w:rPr>
        <w:t xml:space="preserve"> </w:t>
      </w:r>
      <w:r w:rsidR="008C1663">
        <w:rPr>
          <w:rFonts w:ascii="Arial" w:hAnsi="Arial" w:cs="Arial"/>
          <w:sz w:val="20"/>
          <w:szCs w:val="20"/>
          <w:lang w:val="en-US"/>
        </w:rPr>
        <w:tab/>
      </w:r>
    </w:p>
    <w:p w:rsidR="00155963" w:rsidRPr="008C1663" w:rsidP="008C1663">
      <w:pPr>
        <w:widowControl/>
        <w:tabs>
          <w:tab w:val="left" w:leader="dot" w:pos="8400"/>
        </w:tabs>
        <w:spacing w:before="120"/>
        <w:rPr>
          <w:rFonts w:ascii="Arial" w:hAnsi="Arial" w:cs="Arial"/>
          <w:sz w:val="20"/>
          <w:szCs w:val="20"/>
          <w:lang w:val="en-US"/>
        </w:rPr>
      </w:pPr>
      <w:r w:rsidR="008C1663">
        <w:rPr>
          <w:rFonts w:ascii="Arial" w:hAnsi="Arial" w:cs="Arial"/>
          <w:sz w:val="20"/>
          <w:szCs w:val="20"/>
          <w:lang w:val="en-US"/>
        </w:rPr>
        <w:t xml:space="preserve">2. </w:t>
      </w:r>
      <w:r w:rsidRPr="004027CC">
        <w:rPr>
          <w:rFonts w:ascii="Arial" w:hAnsi="Arial" w:cs="Arial"/>
          <w:sz w:val="20"/>
          <w:szCs w:val="20"/>
        </w:rPr>
        <w:t>Áp lực tối đa của bơm dầu, kg/c</w:t>
      </w:r>
      <w:r w:rsidR="002E3672">
        <w:rPr>
          <w:rFonts w:ascii="Arial" w:hAnsi="Arial" w:cs="Arial"/>
          <w:sz w:val="20"/>
          <w:szCs w:val="20"/>
        </w:rPr>
        <w:t>m²</w:t>
      </w:r>
      <w:r w:rsidR="005B262C">
        <w:rPr>
          <w:rFonts w:ascii="Arial" w:hAnsi="Arial" w:cs="Arial"/>
          <w:sz w:val="20"/>
          <w:szCs w:val="20"/>
        </w:rPr>
        <w:t xml:space="preserve"> </w:t>
      </w:r>
      <w:r w:rsidR="008C1663">
        <w:rPr>
          <w:rFonts w:ascii="Arial" w:hAnsi="Arial" w:cs="Arial"/>
          <w:sz w:val="20"/>
          <w:szCs w:val="20"/>
          <w:lang w:val="en-US"/>
        </w:rPr>
        <w:tab/>
      </w:r>
    </w:p>
    <w:p w:rsidR="00155963" w:rsidRPr="008C1663" w:rsidP="008C1663">
      <w:pPr>
        <w:widowControl/>
        <w:tabs>
          <w:tab w:val="left" w:leader="dot" w:pos="8400"/>
        </w:tabs>
        <w:spacing w:before="120"/>
        <w:rPr>
          <w:rFonts w:ascii="Arial" w:hAnsi="Arial" w:cs="Arial"/>
          <w:sz w:val="20"/>
          <w:szCs w:val="20"/>
          <w:lang w:val="en-US"/>
        </w:rPr>
      </w:pPr>
      <w:r w:rsidR="008C1663">
        <w:rPr>
          <w:rFonts w:ascii="Arial" w:hAnsi="Arial" w:cs="Arial"/>
          <w:sz w:val="20"/>
          <w:szCs w:val="20"/>
          <w:lang w:val="en-US"/>
        </w:rPr>
        <w:t xml:space="preserve">3. </w:t>
      </w:r>
      <w:r w:rsidRPr="004027CC">
        <w:rPr>
          <w:rFonts w:ascii="Arial" w:hAnsi="Arial" w:cs="Arial"/>
          <w:sz w:val="20"/>
          <w:szCs w:val="20"/>
        </w:rPr>
        <w:t>Lưu lượng bơm dầu, l/ phút</w:t>
      </w:r>
      <w:r w:rsidR="005B262C">
        <w:rPr>
          <w:rFonts w:ascii="Arial" w:hAnsi="Arial" w:cs="Arial"/>
          <w:sz w:val="20"/>
          <w:szCs w:val="20"/>
        </w:rPr>
        <w:t xml:space="preserve"> </w:t>
      </w:r>
      <w:r w:rsidR="008C1663">
        <w:rPr>
          <w:rFonts w:ascii="Arial" w:hAnsi="Arial" w:cs="Arial"/>
          <w:sz w:val="20"/>
          <w:szCs w:val="20"/>
          <w:lang w:val="en-US"/>
        </w:rPr>
        <w:tab/>
      </w:r>
    </w:p>
    <w:p w:rsidR="00155963" w:rsidRPr="008C1663" w:rsidP="008C1663">
      <w:pPr>
        <w:widowControl/>
        <w:tabs>
          <w:tab w:val="left" w:leader="dot" w:pos="8400"/>
        </w:tabs>
        <w:spacing w:before="120"/>
        <w:rPr>
          <w:rFonts w:ascii="Arial" w:hAnsi="Arial" w:cs="Arial"/>
          <w:sz w:val="20"/>
          <w:szCs w:val="20"/>
          <w:lang w:val="en-US"/>
        </w:rPr>
      </w:pPr>
      <w:r w:rsidR="008C1663">
        <w:rPr>
          <w:rFonts w:ascii="Arial" w:hAnsi="Arial" w:cs="Arial"/>
          <w:sz w:val="20"/>
          <w:szCs w:val="20"/>
          <w:lang w:val="en-US"/>
        </w:rPr>
        <w:t xml:space="preserve">4. </w:t>
      </w:r>
      <w:r w:rsidRPr="004027CC">
        <w:rPr>
          <w:rFonts w:ascii="Arial" w:hAnsi="Arial" w:cs="Arial"/>
          <w:sz w:val="20"/>
          <w:szCs w:val="20"/>
        </w:rPr>
        <w:t>Diện tích hữu hiệu của pittông, c</w:t>
      </w:r>
      <w:r w:rsidR="002E3672">
        <w:rPr>
          <w:rFonts w:ascii="Arial" w:hAnsi="Arial" w:cs="Arial"/>
          <w:sz w:val="20"/>
          <w:szCs w:val="20"/>
        </w:rPr>
        <w:t>m²</w:t>
      </w:r>
      <w:r w:rsidR="005B262C">
        <w:rPr>
          <w:rFonts w:ascii="Arial" w:hAnsi="Arial" w:cs="Arial"/>
          <w:sz w:val="20"/>
          <w:szCs w:val="20"/>
        </w:rPr>
        <w:t xml:space="preserve"> </w:t>
      </w:r>
      <w:r w:rsidR="008C1663">
        <w:rPr>
          <w:rFonts w:ascii="Arial" w:hAnsi="Arial" w:cs="Arial"/>
          <w:sz w:val="20"/>
          <w:szCs w:val="20"/>
          <w:lang w:val="en-US"/>
        </w:rPr>
        <w:tab/>
      </w:r>
    </w:p>
    <w:p w:rsidR="00155963" w:rsidRPr="008C1663" w:rsidP="008C1663">
      <w:pPr>
        <w:widowControl/>
        <w:tabs>
          <w:tab w:val="left" w:leader="dot" w:pos="8400"/>
        </w:tabs>
        <w:spacing w:before="120"/>
        <w:rPr>
          <w:rFonts w:ascii="Arial" w:hAnsi="Arial" w:cs="Arial"/>
          <w:sz w:val="20"/>
          <w:szCs w:val="20"/>
          <w:lang w:val="en-US"/>
        </w:rPr>
      </w:pPr>
      <w:r w:rsidR="008C1663">
        <w:rPr>
          <w:rFonts w:ascii="Arial" w:hAnsi="Arial" w:cs="Arial"/>
          <w:sz w:val="20"/>
          <w:szCs w:val="20"/>
          <w:lang w:val="en-US"/>
        </w:rPr>
        <w:t xml:space="preserve">5. </w:t>
      </w:r>
      <w:r w:rsidRPr="004027CC">
        <w:rPr>
          <w:rFonts w:ascii="Arial" w:hAnsi="Arial" w:cs="Arial"/>
          <w:sz w:val="20"/>
          <w:szCs w:val="20"/>
        </w:rPr>
        <w:t>Số giấy kiểm định</w:t>
      </w:r>
      <w:r w:rsidR="005B262C">
        <w:rPr>
          <w:rFonts w:ascii="Arial" w:hAnsi="Arial" w:cs="Arial"/>
          <w:sz w:val="20"/>
          <w:szCs w:val="20"/>
        </w:rPr>
        <w:t xml:space="preserve"> </w:t>
      </w:r>
      <w:r w:rsidR="008C1663">
        <w:rPr>
          <w:rFonts w:ascii="Arial" w:hAnsi="Arial" w:cs="Arial"/>
          <w:sz w:val="20"/>
          <w:szCs w:val="20"/>
          <w:lang w:val="en-US"/>
        </w:rPr>
        <w:tab/>
      </w:r>
    </w:p>
    <w:p w:rsidR="00155963" w:rsidRPr="008C1663" w:rsidP="008C1663">
      <w:pPr>
        <w:widowControl/>
        <w:tabs>
          <w:tab w:val="left" w:leader="dot" w:pos="8400"/>
        </w:tabs>
        <w:spacing w:before="120"/>
        <w:rPr>
          <w:rFonts w:ascii="Arial" w:hAnsi="Arial" w:cs="Arial"/>
          <w:sz w:val="20"/>
          <w:szCs w:val="20"/>
          <w:lang w:val="en-US"/>
        </w:rPr>
      </w:pPr>
      <w:r w:rsidRPr="004027CC">
        <w:rPr>
          <w:rFonts w:ascii="Arial" w:hAnsi="Arial" w:cs="Arial"/>
          <w:sz w:val="20"/>
          <w:szCs w:val="20"/>
        </w:rPr>
        <w:t>Cọc số (theo mặt bằng bãi cọc)</w:t>
      </w:r>
      <w:r w:rsidR="005B262C">
        <w:rPr>
          <w:rFonts w:ascii="Arial" w:hAnsi="Arial" w:cs="Arial"/>
          <w:sz w:val="20"/>
          <w:szCs w:val="20"/>
        </w:rPr>
        <w:t xml:space="preserve"> </w:t>
      </w:r>
      <w:r w:rsidR="008C1663">
        <w:rPr>
          <w:rFonts w:ascii="Arial" w:hAnsi="Arial" w:cs="Arial"/>
          <w:sz w:val="20"/>
          <w:szCs w:val="20"/>
          <w:lang w:val="en-US"/>
        </w:rPr>
        <w:tab/>
      </w:r>
    </w:p>
    <w:p w:rsidR="00155963" w:rsidRPr="008C1663" w:rsidP="008C1663">
      <w:pPr>
        <w:widowControl/>
        <w:tabs>
          <w:tab w:val="left" w:leader="dot" w:pos="8400"/>
        </w:tabs>
        <w:spacing w:before="120"/>
        <w:rPr>
          <w:rFonts w:ascii="Arial" w:hAnsi="Arial" w:cs="Arial"/>
          <w:sz w:val="20"/>
          <w:szCs w:val="20"/>
          <w:lang w:val="en-US"/>
        </w:rPr>
      </w:pPr>
      <w:r w:rsidR="008C1663">
        <w:rPr>
          <w:rFonts w:ascii="Arial" w:hAnsi="Arial" w:cs="Arial"/>
          <w:sz w:val="20"/>
          <w:szCs w:val="20"/>
          <w:lang w:val="en-US"/>
        </w:rPr>
        <w:t xml:space="preserve">1. </w:t>
      </w:r>
      <w:r w:rsidRPr="004027CC">
        <w:rPr>
          <w:rFonts w:ascii="Arial" w:hAnsi="Arial" w:cs="Arial"/>
          <w:sz w:val="20"/>
          <w:szCs w:val="20"/>
        </w:rPr>
        <w:t>Ngày tháng ép</w:t>
      </w:r>
      <w:r w:rsidR="005B262C">
        <w:rPr>
          <w:rFonts w:ascii="Arial" w:hAnsi="Arial" w:cs="Arial"/>
          <w:sz w:val="20"/>
          <w:szCs w:val="20"/>
        </w:rPr>
        <w:t xml:space="preserve"> </w:t>
      </w:r>
      <w:r w:rsidR="008C1663">
        <w:rPr>
          <w:rFonts w:ascii="Arial" w:hAnsi="Arial" w:cs="Arial"/>
          <w:sz w:val="20"/>
          <w:szCs w:val="20"/>
          <w:lang w:val="en-US"/>
        </w:rPr>
        <w:tab/>
      </w:r>
    </w:p>
    <w:p w:rsidR="00155963" w:rsidRPr="008C1663" w:rsidP="008C1663">
      <w:pPr>
        <w:widowControl/>
        <w:tabs>
          <w:tab w:val="left" w:leader="dot" w:pos="8400"/>
        </w:tabs>
        <w:spacing w:before="120"/>
        <w:rPr>
          <w:rFonts w:ascii="Arial" w:hAnsi="Arial" w:cs="Arial"/>
          <w:sz w:val="20"/>
          <w:szCs w:val="20"/>
          <w:lang w:val="en-US"/>
        </w:rPr>
      </w:pPr>
      <w:r w:rsidR="008C1663">
        <w:rPr>
          <w:rFonts w:ascii="Arial" w:hAnsi="Arial" w:cs="Arial"/>
          <w:sz w:val="20"/>
          <w:szCs w:val="20"/>
          <w:lang w:val="en-US"/>
        </w:rPr>
        <w:t xml:space="preserve">2. </w:t>
      </w:r>
      <w:r w:rsidRPr="004027CC">
        <w:rPr>
          <w:rFonts w:ascii="Arial" w:hAnsi="Arial" w:cs="Arial"/>
          <w:sz w:val="20"/>
          <w:szCs w:val="20"/>
        </w:rPr>
        <w:t>Số lượng và chiều dài các đoạn cọc</w:t>
      </w:r>
      <w:r w:rsidR="005B262C">
        <w:rPr>
          <w:rFonts w:ascii="Arial" w:hAnsi="Arial" w:cs="Arial"/>
          <w:sz w:val="20"/>
          <w:szCs w:val="20"/>
        </w:rPr>
        <w:t xml:space="preserve"> </w:t>
      </w:r>
      <w:r w:rsidR="008C1663">
        <w:rPr>
          <w:rFonts w:ascii="Arial" w:hAnsi="Arial" w:cs="Arial"/>
          <w:sz w:val="20"/>
          <w:szCs w:val="20"/>
          <w:lang w:val="en-US"/>
        </w:rPr>
        <w:tab/>
      </w:r>
    </w:p>
    <w:p w:rsidR="00155963" w:rsidRPr="008C1663" w:rsidP="008C1663">
      <w:pPr>
        <w:widowControl/>
        <w:tabs>
          <w:tab w:val="left" w:leader="dot" w:pos="8400"/>
        </w:tabs>
        <w:spacing w:before="120"/>
        <w:rPr>
          <w:rFonts w:ascii="Arial" w:hAnsi="Arial" w:cs="Arial"/>
          <w:sz w:val="20"/>
          <w:szCs w:val="20"/>
          <w:lang w:val="en-US"/>
        </w:rPr>
      </w:pPr>
      <w:r w:rsidR="008C1663">
        <w:rPr>
          <w:rFonts w:ascii="Arial" w:hAnsi="Arial" w:cs="Arial"/>
          <w:sz w:val="20"/>
          <w:szCs w:val="20"/>
          <w:lang w:val="en-US"/>
        </w:rPr>
        <w:t xml:space="preserve">3. </w:t>
      </w:r>
      <w:r w:rsidRPr="004027CC">
        <w:rPr>
          <w:rFonts w:ascii="Arial" w:hAnsi="Arial" w:cs="Arial"/>
          <w:sz w:val="20"/>
          <w:szCs w:val="20"/>
        </w:rPr>
        <w:t>Cao độ tuyệt đối của mặt đất cạnh cọc</w:t>
      </w:r>
      <w:r w:rsidR="005B262C">
        <w:rPr>
          <w:rFonts w:ascii="Arial" w:hAnsi="Arial" w:cs="Arial"/>
          <w:sz w:val="20"/>
          <w:szCs w:val="20"/>
        </w:rPr>
        <w:t xml:space="preserve"> </w:t>
      </w:r>
      <w:r w:rsidR="008C1663">
        <w:rPr>
          <w:rFonts w:ascii="Arial" w:hAnsi="Arial" w:cs="Arial"/>
          <w:sz w:val="20"/>
          <w:szCs w:val="20"/>
          <w:lang w:val="en-US"/>
        </w:rPr>
        <w:tab/>
      </w:r>
    </w:p>
    <w:p w:rsidR="00155963" w:rsidRPr="008C1663" w:rsidP="008C1663">
      <w:pPr>
        <w:widowControl/>
        <w:tabs>
          <w:tab w:val="left" w:leader="dot" w:pos="8400"/>
        </w:tabs>
        <w:spacing w:before="120"/>
        <w:rPr>
          <w:rFonts w:ascii="Arial" w:hAnsi="Arial" w:cs="Arial"/>
          <w:sz w:val="20"/>
          <w:szCs w:val="20"/>
          <w:lang w:val="en-US"/>
        </w:rPr>
      </w:pPr>
      <w:r w:rsidR="008C1663">
        <w:rPr>
          <w:rFonts w:ascii="Arial" w:hAnsi="Arial" w:cs="Arial"/>
          <w:sz w:val="20"/>
          <w:szCs w:val="20"/>
          <w:lang w:val="en-US"/>
        </w:rPr>
        <w:t xml:space="preserve">4. </w:t>
      </w:r>
      <w:r w:rsidRPr="004027CC">
        <w:rPr>
          <w:rFonts w:ascii="Arial" w:hAnsi="Arial" w:cs="Arial"/>
          <w:sz w:val="20"/>
          <w:szCs w:val="20"/>
        </w:rPr>
        <w:t>Cao độ tuyệt đối của mũi cọc</w:t>
      </w:r>
      <w:r w:rsidR="005B262C">
        <w:rPr>
          <w:rFonts w:ascii="Arial" w:hAnsi="Arial" w:cs="Arial"/>
          <w:sz w:val="20"/>
          <w:szCs w:val="20"/>
        </w:rPr>
        <w:t xml:space="preserve"> </w:t>
      </w:r>
      <w:r w:rsidR="008C1663">
        <w:rPr>
          <w:rFonts w:ascii="Arial" w:hAnsi="Arial" w:cs="Arial"/>
          <w:sz w:val="20"/>
          <w:szCs w:val="20"/>
          <w:lang w:val="en-US"/>
        </w:rPr>
        <w:tab/>
      </w:r>
    </w:p>
    <w:p w:rsidR="00155963" w:rsidRPr="008C1663" w:rsidP="008C1663">
      <w:pPr>
        <w:widowControl/>
        <w:tabs>
          <w:tab w:val="left" w:leader="dot" w:pos="8400"/>
        </w:tabs>
        <w:spacing w:before="120"/>
        <w:rPr>
          <w:rFonts w:ascii="Arial" w:hAnsi="Arial" w:cs="Arial"/>
          <w:sz w:val="20"/>
          <w:szCs w:val="20"/>
          <w:lang w:val="en-US"/>
        </w:rPr>
      </w:pPr>
      <w:r w:rsidR="008C1663">
        <w:rPr>
          <w:rFonts w:ascii="Arial" w:hAnsi="Arial" w:cs="Arial"/>
          <w:sz w:val="20"/>
          <w:szCs w:val="20"/>
          <w:lang w:val="en-US"/>
        </w:rPr>
        <w:t xml:space="preserve">5. </w:t>
      </w:r>
      <w:r w:rsidRPr="004027CC">
        <w:rPr>
          <w:rFonts w:ascii="Arial" w:hAnsi="Arial" w:cs="Arial"/>
          <w:sz w:val="20"/>
          <w:szCs w:val="20"/>
        </w:rPr>
        <w:t>Lực ép quy định trong thiết kế (min, max), tấn</w:t>
      </w:r>
      <w:r w:rsidR="005B262C">
        <w:rPr>
          <w:rFonts w:ascii="Arial" w:hAnsi="Arial" w:cs="Arial"/>
          <w:sz w:val="20"/>
          <w:szCs w:val="20"/>
        </w:rPr>
        <w:t xml:space="preserve"> </w:t>
      </w:r>
      <w:r w:rsidR="008C1663">
        <w:rPr>
          <w:rFonts w:ascii="Arial" w:hAnsi="Arial" w:cs="Arial"/>
          <w:sz w:val="20"/>
          <w:szCs w:val="20"/>
          <w:lang w:val="en-US"/>
        </w:rPr>
        <w:tab/>
      </w:r>
    </w:p>
    <w:tbl>
      <w:tblPr>
        <w:tblStyle w:val="TableNormal"/>
        <w:tblW w:w="0" w:type="auto"/>
        <w:tblInd w:w="5" w:type="dxa"/>
        <w:tblCellMar>
          <w:left w:w="0" w:type="dxa"/>
          <w:right w:w="0" w:type="dxa"/>
        </w:tblCellMar>
        <w:tblLook w:val="0000"/>
      </w:tblPr>
      <w:tblGrid>
        <w:gridCol w:w="1221"/>
        <w:gridCol w:w="1595"/>
        <w:gridCol w:w="1594"/>
        <w:gridCol w:w="1614"/>
        <w:gridCol w:w="1329"/>
        <w:gridCol w:w="1723"/>
      </w:tblGrid>
      <w:tr>
        <w:tblPrEx>
          <w:tblW w:w="0" w:type="auto"/>
          <w:tblInd w:w="5" w:type="dxa"/>
          <w:tblCellMar>
            <w:left w:w="0" w:type="dxa"/>
            <w:right w:w="0" w:type="dxa"/>
          </w:tblCellMar>
          <w:tblLook w:val="0000"/>
        </w:tblPrEx>
        <w:tc>
          <w:tcPr>
            <w:tcW w:w="1291" w:type="dxa"/>
            <w:vMerge w:val="restart"/>
            <w:tcBorders>
              <w:top w:val="single" w:sz="4" w:space="0" w:color="auto"/>
              <w:left w:val="single" w:sz="4" w:space="0" w:color="auto"/>
              <w:bottom w:val="nil"/>
              <w:right w:val="nil"/>
            </w:tcBorders>
            <w:shd w:val="clear" w:color="auto" w:fill="FFFFFF"/>
          </w:tcPr>
          <w:p w:rsidR="00155963" w:rsidRPr="004027CC" w:rsidP="008C1663">
            <w:pPr>
              <w:widowControl/>
              <w:spacing w:before="120"/>
              <w:jc w:val="center"/>
              <w:rPr>
                <w:rFonts w:ascii="Arial" w:hAnsi="Arial" w:cs="Arial"/>
                <w:sz w:val="20"/>
                <w:szCs w:val="20"/>
              </w:rPr>
            </w:pPr>
            <w:r w:rsidRPr="004027CC">
              <w:rPr>
                <w:rFonts w:ascii="Arial" w:hAnsi="Arial" w:cs="Arial"/>
                <w:sz w:val="20"/>
                <w:szCs w:val="20"/>
              </w:rPr>
              <w:t>Ngày, giờ ép</w:t>
            </w:r>
          </w:p>
        </w:tc>
        <w:tc>
          <w:tcPr>
            <w:tcW w:w="3423" w:type="dxa"/>
            <w:gridSpan w:val="2"/>
            <w:tcBorders>
              <w:top w:val="single" w:sz="4" w:space="0" w:color="auto"/>
              <w:left w:val="single" w:sz="4" w:space="0" w:color="auto"/>
              <w:bottom w:val="nil"/>
              <w:right w:val="nil"/>
            </w:tcBorders>
            <w:shd w:val="clear" w:color="auto" w:fill="FFFFFF"/>
          </w:tcPr>
          <w:p w:rsidR="00155963" w:rsidRPr="004027CC" w:rsidP="008C1663">
            <w:pPr>
              <w:widowControl/>
              <w:spacing w:before="120"/>
              <w:jc w:val="center"/>
              <w:rPr>
                <w:rFonts w:ascii="Arial" w:hAnsi="Arial" w:cs="Arial"/>
                <w:sz w:val="20"/>
                <w:szCs w:val="20"/>
              </w:rPr>
            </w:pPr>
            <w:r w:rsidRPr="004027CC">
              <w:rPr>
                <w:rFonts w:ascii="Arial" w:hAnsi="Arial" w:cs="Arial"/>
                <w:sz w:val="20"/>
                <w:szCs w:val="20"/>
              </w:rPr>
              <w:t>Độ sâu ép</w:t>
            </w:r>
          </w:p>
        </w:tc>
        <w:tc>
          <w:tcPr>
            <w:tcW w:w="3140" w:type="dxa"/>
            <w:gridSpan w:val="2"/>
            <w:tcBorders>
              <w:top w:val="single" w:sz="4" w:space="0" w:color="auto"/>
              <w:left w:val="single" w:sz="4" w:space="0" w:color="auto"/>
              <w:bottom w:val="nil"/>
              <w:right w:val="nil"/>
            </w:tcBorders>
            <w:shd w:val="clear" w:color="auto" w:fill="FFFFFF"/>
          </w:tcPr>
          <w:p w:rsidR="00155963" w:rsidRPr="004027CC" w:rsidP="008C1663">
            <w:pPr>
              <w:widowControl/>
              <w:spacing w:before="120"/>
              <w:jc w:val="center"/>
              <w:rPr>
                <w:rFonts w:ascii="Arial" w:hAnsi="Arial" w:cs="Arial"/>
                <w:sz w:val="20"/>
                <w:szCs w:val="20"/>
              </w:rPr>
            </w:pPr>
            <w:r w:rsidRPr="004027CC">
              <w:rPr>
                <w:rFonts w:ascii="Arial" w:hAnsi="Arial" w:cs="Arial"/>
                <w:sz w:val="20"/>
                <w:szCs w:val="20"/>
              </w:rPr>
              <w:t>Giá trị lực ép</w:t>
            </w:r>
          </w:p>
        </w:tc>
        <w:tc>
          <w:tcPr>
            <w:tcW w:w="1862" w:type="dxa"/>
            <w:vMerge w:val="restart"/>
            <w:tcBorders>
              <w:top w:val="single" w:sz="4" w:space="0" w:color="auto"/>
              <w:left w:val="single" w:sz="4" w:space="0" w:color="auto"/>
              <w:bottom w:val="nil"/>
              <w:right w:val="single" w:sz="4" w:space="0" w:color="auto"/>
            </w:tcBorders>
            <w:shd w:val="clear" w:color="auto" w:fill="FFFFFF"/>
          </w:tcPr>
          <w:p w:rsidR="00155963" w:rsidRPr="004027CC" w:rsidP="008C1663">
            <w:pPr>
              <w:widowControl/>
              <w:spacing w:before="120"/>
              <w:jc w:val="center"/>
              <w:rPr>
                <w:rFonts w:ascii="Arial" w:hAnsi="Arial" w:cs="Arial"/>
                <w:sz w:val="20"/>
                <w:szCs w:val="20"/>
              </w:rPr>
            </w:pPr>
            <w:r w:rsidRPr="004027CC">
              <w:rPr>
                <w:rFonts w:ascii="Arial" w:hAnsi="Arial" w:cs="Arial"/>
                <w:sz w:val="20"/>
                <w:szCs w:val="20"/>
              </w:rPr>
              <w:t>Ghi chú</w:t>
            </w:r>
          </w:p>
        </w:tc>
      </w:tr>
      <w:tr>
        <w:tblPrEx>
          <w:tblW w:w="0" w:type="auto"/>
          <w:tblInd w:w="5" w:type="dxa"/>
          <w:tblCellMar>
            <w:left w:w="0" w:type="dxa"/>
            <w:right w:w="0" w:type="dxa"/>
          </w:tblCellMar>
          <w:tblLook w:val="0000"/>
        </w:tblPrEx>
        <w:tc>
          <w:tcPr>
            <w:tcW w:w="1291" w:type="dxa"/>
            <w:vMerge/>
            <w:tcBorders>
              <w:top w:val="nil"/>
              <w:left w:val="single" w:sz="4" w:space="0" w:color="auto"/>
              <w:bottom w:val="nil"/>
              <w:right w:val="nil"/>
            </w:tcBorders>
            <w:shd w:val="clear" w:color="auto" w:fill="FFFFFF"/>
          </w:tcPr>
          <w:p w:rsidR="00155963" w:rsidRPr="004027CC" w:rsidP="008C1663">
            <w:pPr>
              <w:widowControl/>
              <w:spacing w:before="120"/>
              <w:jc w:val="center"/>
              <w:rPr>
                <w:rFonts w:ascii="Arial" w:hAnsi="Arial" w:cs="Arial"/>
                <w:sz w:val="20"/>
                <w:szCs w:val="20"/>
              </w:rPr>
            </w:pPr>
          </w:p>
        </w:tc>
        <w:tc>
          <w:tcPr>
            <w:tcW w:w="1709" w:type="dxa"/>
            <w:tcBorders>
              <w:top w:val="single" w:sz="4" w:space="0" w:color="auto"/>
              <w:left w:val="single" w:sz="4" w:space="0" w:color="auto"/>
              <w:bottom w:val="nil"/>
              <w:right w:val="nil"/>
            </w:tcBorders>
            <w:shd w:val="clear" w:color="auto" w:fill="FFFFFF"/>
          </w:tcPr>
          <w:p w:rsidR="00155963" w:rsidRPr="004027CC" w:rsidP="008C1663">
            <w:pPr>
              <w:widowControl/>
              <w:spacing w:before="120"/>
              <w:jc w:val="center"/>
              <w:rPr>
                <w:rFonts w:ascii="Arial" w:hAnsi="Arial" w:cs="Arial"/>
                <w:sz w:val="20"/>
                <w:szCs w:val="20"/>
              </w:rPr>
            </w:pPr>
            <w:r w:rsidRPr="004027CC">
              <w:rPr>
                <w:rFonts w:ascii="Arial" w:hAnsi="Arial" w:cs="Arial"/>
                <w:sz w:val="20"/>
                <w:szCs w:val="20"/>
              </w:rPr>
              <w:t>Ký hiệu đoạn</w:t>
            </w:r>
          </w:p>
        </w:tc>
        <w:tc>
          <w:tcPr>
            <w:tcW w:w="1714" w:type="dxa"/>
            <w:tcBorders>
              <w:top w:val="single" w:sz="4" w:space="0" w:color="auto"/>
              <w:left w:val="single" w:sz="4" w:space="0" w:color="auto"/>
              <w:bottom w:val="nil"/>
              <w:right w:val="nil"/>
            </w:tcBorders>
            <w:shd w:val="clear" w:color="auto" w:fill="FFFFFF"/>
          </w:tcPr>
          <w:p w:rsidR="00155963" w:rsidRPr="004027CC" w:rsidP="008C1663">
            <w:pPr>
              <w:widowControl/>
              <w:spacing w:before="120"/>
              <w:jc w:val="center"/>
              <w:rPr>
                <w:rFonts w:ascii="Arial" w:hAnsi="Arial" w:cs="Arial"/>
                <w:sz w:val="20"/>
                <w:szCs w:val="20"/>
              </w:rPr>
            </w:pPr>
            <w:r w:rsidRPr="004027CC">
              <w:rPr>
                <w:rFonts w:ascii="Arial" w:hAnsi="Arial" w:cs="Arial"/>
                <w:sz w:val="20"/>
                <w:szCs w:val="20"/>
              </w:rPr>
              <w:t>Độ sâu, m</w:t>
            </w:r>
          </w:p>
        </w:tc>
        <w:tc>
          <w:tcPr>
            <w:tcW w:w="1714" w:type="dxa"/>
            <w:tcBorders>
              <w:top w:val="single" w:sz="4" w:space="0" w:color="auto"/>
              <w:left w:val="single" w:sz="4" w:space="0" w:color="auto"/>
              <w:bottom w:val="nil"/>
              <w:right w:val="nil"/>
            </w:tcBorders>
            <w:shd w:val="clear" w:color="auto" w:fill="FFFFFF"/>
          </w:tcPr>
          <w:p w:rsidR="00155963" w:rsidRPr="004027CC" w:rsidP="008C1663">
            <w:pPr>
              <w:widowControl/>
              <w:spacing w:before="120"/>
              <w:jc w:val="center"/>
              <w:rPr>
                <w:rFonts w:ascii="Arial" w:hAnsi="Arial" w:cs="Arial"/>
                <w:sz w:val="20"/>
                <w:szCs w:val="20"/>
              </w:rPr>
            </w:pPr>
            <w:r w:rsidRPr="004027CC">
              <w:rPr>
                <w:rFonts w:ascii="Arial" w:hAnsi="Arial" w:cs="Arial"/>
                <w:sz w:val="20"/>
                <w:szCs w:val="20"/>
              </w:rPr>
              <w:t>Áp lực, kg/c</w:t>
            </w:r>
            <w:r w:rsidR="002E3672">
              <w:rPr>
                <w:rFonts w:ascii="Arial" w:hAnsi="Arial" w:cs="Arial"/>
                <w:sz w:val="20"/>
                <w:szCs w:val="20"/>
              </w:rPr>
              <w:t>m²</w:t>
            </w:r>
          </w:p>
        </w:tc>
        <w:tc>
          <w:tcPr>
            <w:tcW w:w="1426" w:type="dxa"/>
            <w:tcBorders>
              <w:top w:val="single" w:sz="4" w:space="0" w:color="auto"/>
              <w:left w:val="single" w:sz="4" w:space="0" w:color="auto"/>
              <w:bottom w:val="nil"/>
              <w:right w:val="nil"/>
            </w:tcBorders>
            <w:shd w:val="clear" w:color="auto" w:fill="FFFFFF"/>
          </w:tcPr>
          <w:p w:rsidR="00155963" w:rsidRPr="004027CC" w:rsidP="008C1663">
            <w:pPr>
              <w:widowControl/>
              <w:spacing w:before="120"/>
              <w:jc w:val="center"/>
              <w:rPr>
                <w:rFonts w:ascii="Arial" w:hAnsi="Arial" w:cs="Arial"/>
                <w:sz w:val="20"/>
                <w:szCs w:val="20"/>
              </w:rPr>
            </w:pPr>
            <w:r w:rsidRPr="004027CC">
              <w:rPr>
                <w:rFonts w:ascii="Arial" w:hAnsi="Arial" w:cs="Arial"/>
                <w:sz w:val="20"/>
                <w:szCs w:val="20"/>
              </w:rPr>
              <w:t>Lực ép, T</w:t>
            </w:r>
          </w:p>
        </w:tc>
        <w:tc>
          <w:tcPr>
            <w:tcW w:w="1862" w:type="dxa"/>
            <w:vMerge/>
            <w:tcBorders>
              <w:top w:val="nil"/>
              <w:left w:val="single" w:sz="4" w:space="0" w:color="auto"/>
              <w:bottom w:val="nil"/>
              <w:right w:val="single" w:sz="4" w:space="0" w:color="auto"/>
            </w:tcBorders>
            <w:shd w:val="clear" w:color="auto" w:fill="FFFFFF"/>
          </w:tcPr>
          <w:p w:rsidR="00155963" w:rsidRPr="004027CC" w:rsidP="008C1663">
            <w:pPr>
              <w:widowControl/>
              <w:spacing w:before="120"/>
              <w:jc w:val="center"/>
              <w:rPr>
                <w:rFonts w:ascii="Arial" w:hAnsi="Arial" w:cs="Arial"/>
                <w:sz w:val="20"/>
                <w:szCs w:val="20"/>
              </w:rPr>
            </w:pPr>
          </w:p>
        </w:tc>
      </w:tr>
      <w:tr>
        <w:tblPrEx>
          <w:tblW w:w="0" w:type="auto"/>
          <w:tblInd w:w="5" w:type="dxa"/>
          <w:tblCellMar>
            <w:left w:w="0" w:type="dxa"/>
            <w:right w:w="0" w:type="dxa"/>
          </w:tblCellMar>
          <w:tblLook w:val="0000"/>
        </w:tblPrEx>
        <w:tc>
          <w:tcPr>
            <w:tcW w:w="1291" w:type="dxa"/>
            <w:tcBorders>
              <w:top w:val="single" w:sz="4" w:space="0" w:color="auto"/>
              <w:left w:val="single" w:sz="4" w:space="0" w:color="auto"/>
              <w:bottom w:val="nil"/>
              <w:right w:val="nil"/>
            </w:tcBorders>
            <w:shd w:val="clear" w:color="auto" w:fill="FFFFFF"/>
          </w:tcPr>
          <w:p w:rsidR="00155963" w:rsidRPr="004027CC" w:rsidP="008C1663">
            <w:pPr>
              <w:widowControl/>
              <w:spacing w:before="120"/>
              <w:jc w:val="center"/>
              <w:rPr>
                <w:rFonts w:ascii="Arial" w:hAnsi="Arial" w:cs="Arial"/>
                <w:sz w:val="20"/>
                <w:szCs w:val="20"/>
              </w:rPr>
            </w:pPr>
            <w:r w:rsidRPr="004027CC">
              <w:rPr>
                <w:rFonts w:ascii="Arial" w:hAnsi="Arial" w:cs="Arial"/>
                <w:sz w:val="20"/>
                <w:szCs w:val="20"/>
              </w:rPr>
              <w:t>1</w:t>
            </w:r>
          </w:p>
        </w:tc>
        <w:tc>
          <w:tcPr>
            <w:tcW w:w="1709" w:type="dxa"/>
            <w:tcBorders>
              <w:top w:val="single" w:sz="4" w:space="0" w:color="auto"/>
              <w:left w:val="single" w:sz="4" w:space="0" w:color="auto"/>
              <w:bottom w:val="nil"/>
              <w:right w:val="nil"/>
            </w:tcBorders>
            <w:shd w:val="clear" w:color="auto" w:fill="FFFFFF"/>
          </w:tcPr>
          <w:p w:rsidR="00155963" w:rsidRPr="004027CC" w:rsidP="008C1663">
            <w:pPr>
              <w:widowControl/>
              <w:spacing w:before="120"/>
              <w:jc w:val="center"/>
              <w:rPr>
                <w:rFonts w:ascii="Arial" w:hAnsi="Arial" w:cs="Arial"/>
                <w:sz w:val="20"/>
                <w:szCs w:val="20"/>
              </w:rPr>
            </w:pPr>
            <w:r w:rsidRPr="004027CC">
              <w:rPr>
                <w:rFonts w:ascii="Arial" w:hAnsi="Arial" w:cs="Arial"/>
                <w:sz w:val="20"/>
                <w:szCs w:val="20"/>
              </w:rPr>
              <w:t>2</w:t>
            </w:r>
          </w:p>
        </w:tc>
        <w:tc>
          <w:tcPr>
            <w:tcW w:w="1714" w:type="dxa"/>
            <w:tcBorders>
              <w:top w:val="single" w:sz="4" w:space="0" w:color="auto"/>
              <w:left w:val="single" w:sz="4" w:space="0" w:color="auto"/>
              <w:bottom w:val="nil"/>
              <w:right w:val="nil"/>
            </w:tcBorders>
            <w:shd w:val="clear" w:color="auto" w:fill="FFFFFF"/>
          </w:tcPr>
          <w:p w:rsidR="00155963" w:rsidRPr="004027CC" w:rsidP="008C1663">
            <w:pPr>
              <w:widowControl/>
              <w:spacing w:before="120"/>
              <w:jc w:val="center"/>
              <w:rPr>
                <w:rFonts w:ascii="Arial" w:hAnsi="Arial" w:cs="Arial"/>
                <w:sz w:val="20"/>
                <w:szCs w:val="20"/>
              </w:rPr>
            </w:pPr>
            <w:r w:rsidRPr="004027CC">
              <w:rPr>
                <w:rFonts w:ascii="Arial" w:hAnsi="Arial" w:cs="Arial"/>
                <w:sz w:val="20"/>
                <w:szCs w:val="20"/>
              </w:rPr>
              <w:t>3</w:t>
            </w:r>
          </w:p>
        </w:tc>
        <w:tc>
          <w:tcPr>
            <w:tcW w:w="1714" w:type="dxa"/>
            <w:tcBorders>
              <w:top w:val="single" w:sz="4" w:space="0" w:color="auto"/>
              <w:left w:val="single" w:sz="4" w:space="0" w:color="auto"/>
              <w:bottom w:val="nil"/>
              <w:right w:val="nil"/>
            </w:tcBorders>
            <w:shd w:val="clear" w:color="auto" w:fill="FFFFFF"/>
          </w:tcPr>
          <w:p w:rsidR="00155963" w:rsidRPr="004027CC" w:rsidP="008C1663">
            <w:pPr>
              <w:widowControl/>
              <w:spacing w:before="120"/>
              <w:jc w:val="center"/>
              <w:rPr>
                <w:rFonts w:ascii="Arial" w:hAnsi="Arial" w:cs="Arial"/>
                <w:sz w:val="20"/>
                <w:szCs w:val="20"/>
              </w:rPr>
            </w:pPr>
            <w:r w:rsidRPr="004027CC">
              <w:rPr>
                <w:rFonts w:ascii="Arial" w:hAnsi="Arial" w:cs="Arial"/>
                <w:sz w:val="20"/>
                <w:szCs w:val="20"/>
              </w:rPr>
              <w:t>4</w:t>
            </w:r>
          </w:p>
        </w:tc>
        <w:tc>
          <w:tcPr>
            <w:tcW w:w="1426" w:type="dxa"/>
            <w:tcBorders>
              <w:top w:val="single" w:sz="4" w:space="0" w:color="auto"/>
              <w:left w:val="single" w:sz="4" w:space="0" w:color="auto"/>
              <w:bottom w:val="nil"/>
              <w:right w:val="nil"/>
            </w:tcBorders>
            <w:shd w:val="clear" w:color="auto" w:fill="FFFFFF"/>
          </w:tcPr>
          <w:p w:rsidR="00155963" w:rsidRPr="004027CC" w:rsidP="008C1663">
            <w:pPr>
              <w:widowControl/>
              <w:spacing w:before="120"/>
              <w:jc w:val="center"/>
              <w:rPr>
                <w:rFonts w:ascii="Arial" w:hAnsi="Arial" w:cs="Arial"/>
                <w:sz w:val="20"/>
                <w:szCs w:val="20"/>
              </w:rPr>
            </w:pPr>
            <w:r w:rsidRPr="004027CC">
              <w:rPr>
                <w:rFonts w:ascii="Arial" w:hAnsi="Arial" w:cs="Arial"/>
                <w:sz w:val="20"/>
                <w:szCs w:val="20"/>
              </w:rPr>
              <w:t>5</w:t>
            </w:r>
          </w:p>
        </w:tc>
        <w:tc>
          <w:tcPr>
            <w:tcW w:w="1862" w:type="dxa"/>
            <w:tcBorders>
              <w:top w:val="single" w:sz="4" w:space="0" w:color="auto"/>
              <w:left w:val="single" w:sz="4" w:space="0" w:color="auto"/>
              <w:bottom w:val="nil"/>
              <w:right w:val="single" w:sz="4" w:space="0" w:color="auto"/>
            </w:tcBorders>
            <w:shd w:val="clear" w:color="auto" w:fill="FFFFFF"/>
          </w:tcPr>
          <w:p w:rsidR="00155963" w:rsidRPr="004027CC" w:rsidP="008C1663">
            <w:pPr>
              <w:widowControl/>
              <w:spacing w:before="120"/>
              <w:jc w:val="center"/>
              <w:rPr>
                <w:rFonts w:ascii="Arial" w:hAnsi="Arial" w:cs="Arial"/>
                <w:sz w:val="20"/>
                <w:szCs w:val="20"/>
              </w:rPr>
            </w:pPr>
            <w:r w:rsidRPr="004027CC">
              <w:rPr>
                <w:rFonts w:ascii="Arial" w:hAnsi="Arial" w:cs="Arial"/>
                <w:sz w:val="20"/>
                <w:szCs w:val="20"/>
              </w:rPr>
              <w:t>6</w:t>
            </w:r>
          </w:p>
        </w:tc>
      </w:tr>
      <w:tr>
        <w:tblPrEx>
          <w:tblW w:w="0" w:type="auto"/>
          <w:tblInd w:w="5" w:type="dxa"/>
          <w:tblCellMar>
            <w:left w:w="0" w:type="dxa"/>
            <w:right w:w="0" w:type="dxa"/>
          </w:tblCellMar>
          <w:tblLook w:val="0000"/>
        </w:tblPrEx>
        <w:tc>
          <w:tcPr>
            <w:tcW w:w="1291"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1709"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1714"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1714"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1426"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1862" w:type="dxa"/>
            <w:tcBorders>
              <w:top w:val="single" w:sz="4" w:space="0" w:color="auto"/>
              <w:left w:val="single" w:sz="4" w:space="0" w:color="auto"/>
              <w:bottom w:val="nil"/>
              <w:right w:val="single" w:sz="4" w:space="0" w:color="auto"/>
            </w:tcBorders>
            <w:shd w:val="clear" w:color="auto" w:fill="FFFFFF"/>
          </w:tcPr>
          <w:p w:rsidR="00155963" w:rsidRPr="004027CC" w:rsidP="005B262C">
            <w:pPr>
              <w:widowControl/>
              <w:spacing w:before="120"/>
              <w:rPr>
                <w:rFonts w:ascii="Arial" w:hAnsi="Arial" w:cs="Arial"/>
                <w:sz w:val="20"/>
                <w:szCs w:val="20"/>
              </w:rPr>
            </w:pPr>
          </w:p>
        </w:tc>
      </w:tr>
      <w:tr>
        <w:tblPrEx>
          <w:tblW w:w="0" w:type="auto"/>
          <w:tblInd w:w="5" w:type="dxa"/>
          <w:tblCellMar>
            <w:left w:w="0" w:type="dxa"/>
            <w:right w:w="0" w:type="dxa"/>
          </w:tblCellMar>
          <w:tblLook w:val="0000"/>
        </w:tblPrEx>
        <w:tc>
          <w:tcPr>
            <w:tcW w:w="1291"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1709"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1714"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1714"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1426"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1862" w:type="dxa"/>
            <w:tcBorders>
              <w:top w:val="single" w:sz="4" w:space="0" w:color="auto"/>
              <w:left w:val="single" w:sz="4" w:space="0" w:color="auto"/>
              <w:bottom w:val="nil"/>
              <w:right w:val="single" w:sz="4" w:space="0" w:color="auto"/>
            </w:tcBorders>
            <w:shd w:val="clear" w:color="auto" w:fill="FFFFFF"/>
          </w:tcPr>
          <w:p w:rsidR="00155963" w:rsidRPr="004027CC" w:rsidP="005B262C">
            <w:pPr>
              <w:widowControl/>
              <w:spacing w:before="120"/>
              <w:rPr>
                <w:rFonts w:ascii="Arial" w:hAnsi="Arial" w:cs="Arial"/>
                <w:sz w:val="20"/>
                <w:szCs w:val="20"/>
              </w:rPr>
            </w:pPr>
          </w:p>
        </w:tc>
      </w:tr>
      <w:tr>
        <w:tblPrEx>
          <w:tblW w:w="0" w:type="auto"/>
          <w:tblInd w:w="5" w:type="dxa"/>
          <w:tblCellMar>
            <w:left w:w="0" w:type="dxa"/>
            <w:right w:w="0" w:type="dxa"/>
          </w:tblCellMar>
          <w:tblLook w:val="0000"/>
        </w:tblPrEx>
        <w:tc>
          <w:tcPr>
            <w:tcW w:w="1291"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1709"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1714"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1714"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1426"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1862" w:type="dxa"/>
            <w:tcBorders>
              <w:top w:val="single" w:sz="4" w:space="0" w:color="auto"/>
              <w:left w:val="single" w:sz="4" w:space="0" w:color="auto"/>
              <w:bottom w:val="nil"/>
              <w:right w:val="single" w:sz="4" w:space="0" w:color="auto"/>
            </w:tcBorders>
            <w:shd w:val="clear" w:color="auto" w:fill="FFFFFF"/>
          </w:tcPr>
          <w:p w:rsidR="00155963" w:rsidRPr="004027CC" w:rsidP="005B262C">
            <w:pPr>
              <w:widowControl/>
              <w:spacing w:before="120"/>
              <w:rPr>
                <w:rFonts w:ascii="Arial" w:hAnsi="Arial" w:cs="Arial"/>
                <w:sz w:val="20"/>
                <w:szCs w:val="20"/>
              </w:rPr>
            </w:pPr>
          </w:p>
        </w:tc>
      </w:tr>
      <w:tr>
        <w:tblPrEx>
          <w:tblW w:w="0" w:type="auto"/>
          <w:tblInd w:w="5" w:type="dxa"/>
          <w:tblCellMar>
            <w:left w:w="0" w:type="dxa"/>
            <w:right w:w="0" w:type="dxa"/>
          </w:tblCellMar>
          <w:tblLook w:val="0000"/>
        </w:tblPrEx>
        <w:tc>
          <w:tcPr>
            <w:tcW w:w="1291"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1709"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1714"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1714"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1426"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1862" w:type="dxa"/>
            <w:tcBorders>
              <w:top w:val="single" w:sz="4" w:space="0" w:color="auto"/>
              <w:left w:val="single" w:sz="4" w:space="0" w:color="auto"/>
              <w:bottom w:val="nil"/>
              <w:right w:val="single" w:sz="4" w:space="0" w:color="auto"/>
            </w:tcBorders>
            <w:shd w:val="clear" w:color="auto" w:fill="FFFFFF"/>
          </w:tcPr>
          <w:p w:rsidR="00155963" w:rsidRPr="004027CC" w:rsidP="005B262C">
            <w:pPr>
              <w:widowControl/>
              <w:spacing w:before="120"/>
              <w:rPr>
                <w:rFonts w:ascii="Arial" w:hAnsi="Arial" w:cs="Arial"/>
                <w:sz w:val="20"/>
                <w:szCs w:val="20"/>
              </w:rPr>
            </w:pPr>
          </w:p>
        </w:tc>
      </w:tr>
      <w:tr>
        <w:tblPrEx>
          <w:tblW w:w="0" w:type="auto"/>
          <w:tblInd w:w="5" w:type="dxa"/>
          <w:tblCellMar>
            <w:left w:w="0" w:type="dxa"/>
            <w:right w:w="0" w:type="dxa"/>
          </w:tblCellMar>
          <w:tblLook w:val="0000"/>
        </w:tblPrEx>
        <w:tc>
          <w:tcPr>
            <w:tcW w:w="1291"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1709"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1714"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1714"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1426"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1862" w:type="dxa"/>
            <w:tcBorders>
              <w:top w:val="single" w:sz="4" w:space="0" w:color="auto"/>
              <w:left w:val="single" w:sz="4" w:space="0" w:color="auto"/>
              <w:bottom w:val="nil"/>
              <w:right w:val="single" w:sz="4" w:space="0" w:color="auto"/>
            </w:tcBorders>
            <w:shd w:val="clear" w:color="auto" w:fill="FFFFFF"/>
          </w:tcPr>
          <w:p w:rsidR="00155963" w:rsidRPr="004027CC" w:rsidP="005B262C">
            <w:pPr>
              <w:widowControl/>
              <w:spacing w:before="120"/>
              <w:rPr>
                <w:rFonts w:ascii="Arial" w:hAnsi="Arial" w:cs="Arial"/>
                <w:sz w:val="20"/>
                <w:szCs w:val="20"/>
              </w:rPr>
            </w:pPr>
          </w:p>
        </w:tc>
      </w:tr>
      <w:tr>
        <w:tblPrEx>
          <w:tblW w:w="0" w:type="auto"/>
          <w:tblInd w:w="5" w:type="dxa"/>
          <w:tblCellMar>
            <w:left w:w="0" w:type="dxa"/>
            <w:right w:w="0" w:type="dxa"/>
          </w:tblCellMar>
          <w:tblLook w:val="0000"/>
        </w:tblPrEx>
        <w:tc>
          <w:tcPr>
            <w:tcW w:w="1291"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1709"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1714"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1714"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1426"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1862" w:type="dxa"/>
            <w:tcBorders>
              <w:top w:val="single" w:sz="4" w:space="0" w:color="auto"/>
              <w:left w:val="single" w:sz="4" w:space="0" w:color="auto"/>
              <w:bottom w:val="nil"/>
              <w:right w:val="single" w:sz="4" w:space="0" w:color="auto"/>
            </w:tcBorders>
            <w:shd w:val="clear" w:color="auto" w:fill="FFFFFF"/>
          </w:tcPr>
          <w:p w:rsidR="00155963" w:rsidRPr="004027CC" w:rsidP="005B262C">
            <w:pPr>
              <w:widowControl/>
              <w:spacing w:before="120"/>
              <w:rPr>
                <w:rFonts w:ascii="Arial" w:hAnsi="Arial" w:cs="Arial"/>
                <w:sz w:val="20"/>
                <w:szCs w:val="20"/>
              </w:rPr>
            </w:pPr>
          </w:p>
        </w:tc>
      </w:tr>
      <w:tr>
        <w:tblPrEx>
          <w:tblW w:w="0" w:type="auto"/>
          <w:tblInd w:w="5" w:type="dxa"/>
          <w:tblCellMar>
            <w:left w:w="0" w:type="dxa"/>
            <w:right w:w="0" w:type="dxa"/>
          </w:tblCellMar>
          <w:tblLook w:val="0000"/>
        </w:tblPrEx>
        <w:tc>
          <w:tcPr>
            <w:tcW w:w="1291"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1709"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1714"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1714"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1426"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1862" w:type="dxa"/>
            <w:tcBorders>
              <w:top w:val="single" w:sz="4" w:space="0" w:color="auto"/>
              <w:left w:val="single" w:sz="4" w:space="0" w:color="auto"/>
              <w:bottom w:val="nil"/>
              <w:right w:val="single" w:sz="4" w:space="0" w:color="auto"/>
            </w:tcBorders>
            <w:shd w:val="clear" w:color="auto" w:fill="FFFFFF"/>
          </w:tcPr>
          <w:p w:rsidR="00155963" w:rsidRPr="004027CC" w:rsidP="005B262C">
            <w:pPr>
              <w:widowControl/>
              <w:spacing w:before="120"/>
              <w:rPr>
                <w:rFonts w:ascii="Arial" w:hAnsi="Arial" w:cs="Arial"/>
                <w:sz w:val="20"/>
                <w:szCs w:val="20"/>
              </w:rPr>
            </w:pPr>
          </w:p>
        </w:tc>
      </w:tr>
      <w:tr>
        <w:tblPrEx>
          <w:tblW w:w="0" w:type="auto"/>
          <w:tblInd w:w="5" w:type="dxa"/>
          <w:tblCellMar>
            <w:left w:w="0" w:type="dxa"/>
            <w:right w:w="0" w:type="dxa"/>
          </w:tblCellMar>
          <w:tblLook w:val="0000"/>
        </w:tblPrEx>
        <w:tc>
          <w:tcPr>
            <w:tcW w:w="1291"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1709"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1714"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1714"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1426"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1862" w:type="dxa"/>
            <w:tcBorders>
              <w:top w:val="single" w:sz="4" w:space="0" w:color="auto"/>
              <w:left w:val="single" w:sz="4" w:space="0" w:color="auto"/>
              <w:bottom w:val="nil"/>
              <w:right w:val="single" w:sz="4" w:space="0" w:color="auto"/>
            </w:tcBorders>
            <w:shd w:val="clear" w:color="auto" w:fill="FFFFFF"/>
          </w:tcPr>
          <w:p w:rsidR="00155963" w:rsidRPr="004027CC" w:rsidP="005B262C">
            <w:pPr>
              <w:widowControl/>
              <w:spacing w:before="120"/>
              <w:rPr>
                <w:rFonts w:ascii="Arial" w:hAnsi="Arial" w:cs="Arial"/>
                <w:sz w:val="20"/>
                <w:szCs w:val="20"/>
              </w:rPr>
            </w:pPr>
          </w:p>
        </w:tc>
      </w:tr>
      <w:tr>
        <w:tblPrEx>
          <w:tblW w:w="0" w:type="auto"/>
          <w:tblInd w:w="5" w:type="dxa"/>
          <w:tblCellMar>
            <w:left w:w="0" w:type="dxa"/>
            <w:right w:w="0" w:type="dxa"/>
          </w:tblCellMar>
          <w:tblLook w:val="0000"/>
        </w:tblPrEx>
        <w:tc>
          <w:tcPr>
            <w:tcW w:w="1291"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1709"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1714"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1714"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1426"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1862" w:type="dxa"/>
            <w:tcBorders>
              <w:top w:val="single" w:sz="4" w:space="0" w:color="auto"/>
              <w:left w:val="single" w:sz="4" w:space="0" w:color="auto"/>
              <w:bottom w:val="nil"/>
              <w:right w:val="single" w:sz="4" w:space="0" w:color="auto"/>
            </w:tcBorders>
            <w:shd w:val="clear" w:color="auto" w:fill="FFFFFF"/>
          </w:tcPr>
          <w:p w:rsidR="00155963" w:rsidRPr="004027CC" w:rsidP="005B262C">
            <w:pPr>
              <w:widowControl/>
              <w:spacing w:before="120"/>
              <w:rPr>
                <w:rFonts w:ascii="Arial" w:hAnsi="Arial" w:cs="Arial"/>
                <w:sz w:val="20"/>
                <w:szCs w:val="20"/>
              </w:rPr>
            </w:pPr>
          </w:p>
        </w:tc>
      </w:tr>
      <w:tr>
        <w:tblPrEx>
          <w:tblW w:w="0" w:type="auto"/>
          <w:tblInd w:w="5" w:type="dxa"/>
          <w:tblCellMar>
            <w:left w:w="0" w:type="dxa"/>
            <w:right w:w="0" w:type="dxa"/>
          </w:tblCellMar>
          <w:tblLook w:val="0000"/>
        </w:tblPrEx>
        <w:tc>
          <w:tcPr>
            <w:tcW w:w="1291"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1709"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1714"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1714"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1426"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1862" w:type="dxa"/>
            <w:tcBorders>
              <w:top w:val="single" w:sz="4" w:space="0" w:color="auto"/>
              <w:left w:val="single" w:sz="4" w:space="0" w:color="auto"/>
              <w:bottom w:val="nil"/>
              <w:right w:val="single" w:sz="4" w:space="0" w:color="auto"/>
            </w:tcBorders>
            <w:shd w:val="clear" w:color="auto" w:fill="FFFFFF"/>
          </w:tcPr>
          <w:p w:rsidR="00155963" w:rsidRPr="004027CC" w:rsidP="005B262C">
            <w:pPr>
              <w:widowControl/>
              <w:spacing w:before="120"/>
              <w:rPr>
                <w:rFonts w:ascii="Arial" w:hAnsi="Arial" w:cs="Arial"/>
                <w:sz w:val="20"/>
                <w:szCs w:val="20"/>
              </w:rPr>
            </w:pPr>
          </w:p>
        </w:tc>
      </w:tr>
      <w:tr>
        <w:tblPrEx>
          <w:tblW w:w="0" w:type="auto"/>
          <w:tblInd w:w="5" w:type="dxa"/>
          <w:tblCellMar>
            <w:left w:w="0" w:type="dxa"/>
            <w:right w:w="0" w:type="dxa"/>
          </w:tblCellMar>
          <w:tblLook w:val="0000"/>
        </w:tblPrEx>
        <w:tc>
          <w:tcPr>
            <w:tcW w:w="1291"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1709"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1714"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1714"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1426"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1862" w:type="dxa"/>
            <w:tcBorders>
              <w:top w:val="single" w:sz="4" w:space="0" w:color="auto"/>
              <w:left w:val="single" w:sz="4" w:space="0" w:color="auto"/>
              <w:bottom w:val="nil"/>
              <w:right w:val="single" w:sz="4" w:space="0" w:color="auto"/>
            </w:tcBorders>
            <w:shd w:val="clear" w:color="auto" w:fill="FFFFFF"/>
          </w:tcPr>
          <w:p w:rsidR="00155963" w:rsidRPr="004027CC" w:rsidP="005B262C">
            <w:pPr>
              <w:widowControl/>
              <w:spacing w:before="120"/>
              <w:rPr>
                <w:rFonts w:ascii="Arial" w:hAnsi="Arial" w:cs="Arial"/>
                <w:sz w:val="20"/>
                <w:szCs w:val="20"/>
              </w:rPr>
            </w:pPr>
          </w:p>
        </w:tc>
      </w:tr>
      <w:tr>
        <w:tblPrEx>
          <w:tblW w:w="0" w:type="auto"/>
          <w:tblInd w:w="5" w:type="dxa"/>
          <w:tblCellMar>
            <w:left w:w="0" w:type="dxa"/>
            <w:right w:w="0" w:type="dxa"/>
          </w:tblCellMar>
          <w:tblLook w:val="0000"/>
        </w:tblPrEx>
        <w:tc>
          <w:tcPr>
            <w:tcW w:w="1291" w:type="dxa"/>
            <w:tcBorders>
              <w:top w:val="single" w:sz="4" w:space="0" w:color="auto"/>
              <w:left w:val="single" w:sz="4" w:space="0" w:color="auto"/>
              <w:bottom w:val="single" w:sz="4" w:space="0" w:color="auto"/>
              <w:right w:val="nil"/>
            </w:tcBorders>
            <w:shd w:val="clear" w:color="auto" w:fill="FFFFFF"/>
          </w:tcPr>
          <w:p w:rsidR="00155963" w:rsidRPr="004027CC" w:rsidP="005B262C">
            <w:pPr>
              <w:widowControl/>
              <w:spacing w:before="120"/>
              <w:rPr>
                <w:rFonts w:ascii="Arial" w:hAnsi="Arial" w:cs="Arial"/>
                <w:sz w:val="20"/>
                <w:szCs w:val="20"/>
              </w:rPr>
            </w:pPr>
          </w:p>
        </w:tc>
        <w:tc>
          <w:tcPr>
            <w:tcW w:w="1709" w:type="dxa"/>
            <w:tcBorders>
              <w:top w:val="single" w:sz="4" w:space="0" w:color="auto"/>
              <w:left w:val="single" w:sz="4" w:space="0" w:color="auto"/>
              <w:bottom w:val="single" w:sz="4" w:space="0" w:color="auto"/>
              <w:right w:val="nil"/>
            </w:tcBorders>
            <w:shd w:val="clear" w:color="auto" w:fill="FFFFFF"/>
          </w:tcPr>
          <w:p w:rsidR="00155963" w:rsidRPr="004027CC" w:rsidP="005B262C">
            <w:pPr>
              <w:widowControl/>
              <w:spacing w:before="120"/>
              <w:rPr>
                <w:rFonts w:ascii="Arial" w:hAnsi="Arial" w:cs="Arial"/>
                <w:sz w:val="20"/>
                <w:szCs w:val="20"/>
              </w:rPr>
            </w:pPr>
          </w:p>
        </w:tc>
        <w:tc>
          <w:tcPr>
            <w:tcW w:w="1714" w:type="dxa"/>
            <w:tcBorders>
              <w:top w:val="single" w:sz="4" w:space="0" w:color="auto"/>
              <w:left w:val="single" w:sz="4" w:space="0" w:color="auto"/>
              <w:bottom w:val="single" w:sz="4" w:space="0" w:color="auto"/>
              <w:right w:val="nil"/>
            </w:tcBorders>
            <w:shd w:val="clear" w:color="auto" w:fill="FFFFFF"/>
          </w:tcPr>
          <w:p w:rsidR="00155963" w:rsidRPr="004027CC" w:rsidP="005B262C">
            <w:pPr>
              <w:widowControl/>
              <w:spacing w:before="120"/>
              <w:rPr>
                <w:rFonts w:ascii="Arial" w:hAnsi="Arial" w:cs="Arial"/>
                <w:sz w:val="20"/>
                <w:szCs w:val="20"/>
              </w:rPr>
            </w:pPr>
          </w:p>
        </w:tc>
        <w:tc>
          <w:tcPr>
            <w:tcW w:w="1714" w:type="dxa"/>
            <w:tcBorders>
              <w:top w:val="single" w:sz="4" w:space="0" w:color="auto"/>
              <w:left w:val="single" w:sz="4" w:space="0" w:color="auto"/>
              <w:bottom w:val="single" w:sz="4" w:space="0" w:color="auto"/>
              <w:right w:val="nil"/>
            </w:tcBorders>
            <w:shd w:val="clear" w:color="auto" w:fill="FFFFFF"/>
          </w:tcPr>
          <w:p w:rsidR="00155963" w:rsidRPr="004027CC" w:rsidP="005B262C">
            <w:pPr>
              <w:widowControl/>
              <w:spacing w:before="120"/>
              <w:rPr>
                <w:rFonts w:ascii="Arial" w:hAnsi="Arial" w:cs="Arial"/>
                <w:sz w:val="20"/>
                <w:szCs w:val="20"/>
              </w:rPr>
            </w:pPr>
          </w:p>
        </w:tc>
        <w:tc>
          <w:tcPr>
            <w:tcW w:w="1426" w:type="dxa"/>
            <w:tcBorders>
              <w:top w:val="single" w:sz="4" w:space="0" w:color="auto"/>
              <w:left w:val="single" w:sz="4" w:space="0" w:color="auto"/>
              <w:bottom w:val="single" w:sz="4" w:space="0" w:color="auto"/>
              <w:right w:val="nil"/>
            </w:tcBorders>
            <w:shd w:val="clear" w:color="auto" w:fill="FFFFFF"/>
          </w:tcPr>
          <w:p w:rsidR="00155963" w:rsidRPr="004027CC" w:rsidP="005B262C">
            <w:pPr>
              <w:widowControl/>
              <w:spacing w:before="120"/>
              <w:rPr>
                <w:rFonts w:ascii="Arial" w:hAnsi="Arial" w:cs="Arial"/>
                <w:sz w:val="20"/>
                <w:szCs w:val="20"/>
              </w:rPr>
            </w:pPr>
          </w:p>
        </w:tc>
        <w:tc>
          <w:tcPr>
            <w:tcW w:w="1862" w:type="dxa"/>
            <w:tcBorders>
              <w:top w:val="single" w:sz="4" w:space="0" w:color="auto"/>
              <w:left w:val="single" w:sz="4" w:space="0" w:color="auto"/>
              <w:bottom w:val="single" w:sz="4" w:space="0" w:color="auto"/>
              <w:right w:val="single" w:sz="4" w:space="0" w:color="auto"/>
            </w:tcBorders>
            <w:shd w:val="clear" w:color="auto" w:fill="FFFFFF"/>
          </w:tcPr>
          <w:p w:rsidR="00155963" w:rsidRPr="004027CC" w:rsidP="005B262C">
            <w:pPr>
              <w:widowControl/>
              <w:spacing w:before="120"/>
              <w:rPr>
                <w:rFonts w:ascii="Arial" w:hAnsi="Arial" w:cs="Arial"/>
                <w:sz w:val="20"/>
                <w:szCs w:val="20"/>
              </w:rPr>
            </w:pPr>
          </w:p>
        </w:tc>
      </w:tr>
    </w:tbl>
    <w:p w:rsidR="008C1663" w:rsidP="005B262C">
      <w:pPr>
        <w:widowControl/>
        <w:spacing w:before="120"/>
        <w:rPr>
          <w:rFonts w:ascii="Arial" w:hAnsi="Arial" w:cs="Arial"/>
          <w:sz w:val="20"/>
          <w:szCs w:val="20"/>
          <w:lang w:val="en-US"/>
        </w:rPr>
      </w:pPr>
    </w:p>
    <w:tbl>
      <w:tblPr>
        <w:tblStyle w:val="TableNormal"/>
        <w:tblW w:w="0" w:type="auto"/>
        <w:tblLook w:val="01E0"/>
      </w:tblPr>
      <w:tblGrid>
        <w:gridCol w:w="4428"/>
        <w:gridCol w:w="4428"/>
      </w:tblGrid>
      <w:tr w:rsidTr="00B00D4E">
        <w:tblPrEx>
          <w:tblW w:w="0" w:type="auto"/>
          <w:tblLook w:val="01E0"/>
        </w:tblPrEx>
        <w:tc>
          <w:tcPr>
            <w:tcW w:w="4428" w:type="dxa"/>
          </w:tcPr>
          <w:p w:rsidR="008C1663" w:rsidRPr="00B00D4E" w:rsidP="00B00D4E">
            <w:pPr>
              <w:widowControl/>
              <w:spacing w:before="120"/>
              <w:jc w:val="center"/>
              <w:rPr>
                <w:rFonts w:ascii="Arial" w:hAnsi="Arial" w:cs="Arial"/>
                <w:sz w:val="20"/>
                <w:szCs w:val="20"/>
                <w:lang w:val="en-US"/>
              </w:rPr>
            </w:pPr>
            <w:r w:rsidRPr="00B00D4E">
              <w:rPr>
                <w:rFonts w:ascii="Arial" w:hAnsi="Arial" w:cs="Arial"/>
                <w:sz w:val="20"/>
                <w:szCs w:val="20"/>
              </w:rPr>
              <w:t>Kỹ thuật thi công</w:t>
            </w:r>
          </w:p>
        </w:tc>
        <w:tc>
          <w:tcPr>
            <w:tcW w:w="4428" w:type="dxa"/>
          </w:tcPr>
          <w:p w:rsidR="008C1663" w:rsidRPr="00B00D4E" w:rsidP="00B00D4E">
            <w:pPr>
              <w:widowControl/>
              <w:spacing w:before="120"/>
              <w:jc w:val="center"/>
              <w:rPr>
                <w:rFonts w:ascii="Arial" w:hAnsi="Arial" w:cs="Arial"/>
                <w:sz w:val="20"/>
                <w:szCs w:val="20"/>
                <w:lang w:val="en-US"/>
              </w:rPr>
            </w:pPr>
            <w:r w:rsidRPr="00B00D4E">
              <w:rPr>
                <w:rFonts w:ascii="Arial" w:hAnsi="Arial" w:cs="Arial"/>
                <w:sz w:val="20"/>
                <w:szCs w:val="20"/>
              </w:rPr>
              <w:t>Tư vấn giám sát</w:t>
            </w:r>
          </w:p>
        </w:tc>
      </w:tr>
    </w:tbl>
    <w:p w:rsidR="008C1663" w:rsidP="005B262C">
      <w:pPr>
        <w:widowControl/>
        <w:spacing w:before="120"/>
        <w:rPr>
          <w:rFonts w:ascii="Arial" w:hAnsi="Arial" w:cs="Arial"/>
          <w:sz w:val="20"/>
          <w:szCs w:val="20"/>
          <w:lang w:val="en-US"/>
        </w:rPr>
      </w:pPr>
    </w:p>
    <w:p w:rsidR="00155963" w:rsidP="005B262C">
      <w:pPr>
        <w:widowControl/>
        <w:spacing w:before="120"/>
        <w:rPr>
          <w:rFonts w:ascii="Arial" w:hAnsi="Arial" w:cs="Arial"/>
          <w:sz w:val="20"/>
          <w:szCs w:val="20"/>
          <w:lang w:val="en-US"/>
        </w:rPr>
      </w:pPr>
      <w:r w:rsidRPr="004027CC">
        <w:rPr>
          <w:rFonts w:ascii="Arial" w:hAnsi="Arial" w:cs="Arial"/>
          <w:sz w:val="20"/>
          <w:szCs w:val="20"/>
        </w:rPr>
        <w:t>A.6 Tổng hợp ép cọc</w:t>
      </w:r>
    </w:p>
    <w:p w:rsidR="008C1663" w:rsidRPr="007C375C" w:rsidP="008C1663">
      <w:pPr>
        <w:widowControl/>
        <w:tabs>
          <w:tab w:val="left" w:leader="dot" w:pos="5040"/>
        </w:tabs>
        <w:spacing w:before="120"/>
        <w:rPr>
          <w:rFonts w:ascii="Arial" w:hAnsi="Arial" w:cs="Arial"/>
          <w:sz w:val="20"/>
          <w:szCs w:val="20"/>
          <w:lang w:val="en-US"/>
        </w:rPr>
      </w:pPr>
      <w:r w:rsidRPr="004027CC">
        <w:rPr>
          <w:rFonts w:ascii="Arial" w:hAnsi="Arial" w:cs="Arial"/>
          <w:sz w:val="20"/>
          <w:szCs w:val="20"/>
        </w:rPr>
        <w:t>Tên Nhà thầu:</w:t>
      </w:r>
      <w:r>
        <w:rPr>
          <w:rFonts w:ascii="Arial" w:hAnsi="Arial" w:cs="Arial"/>
          <w:sz w:val="20"/>
          <w:szCs w:val="20"/>
        </w:rPr>
        <w:t xml:space="preserve"> </w:t>
      </w:r>
      <w:r>
        <w:rPr>
          <w:rFonts w:ascii="Arial" w:hAnsi="Arial" w:cs="Arial"/>
          <w:sz w:val="20"/>
          <w:szCs w:val="20"/>
          <w:lang w:val="en-US"/>
        </w:rPr>
        <w:tab/>
      </w:r>
    </w:p>
    <w:p w:rsidR="008C1663" w:rsidRPr="007C375C" w:rsidP="008C1663">
      <w:pPr>
        <w:widowControl/>
        <w:tabs>
          <w:tab w:val="left" w:leader="dot" w:pos="5040"/>
        </w:tabs>
        <w:spacing w:before="120"/>
        <w:rPr>
          <w:rFonts w:ascii="Arial" w:hAnsi="Arial" w:cs="Arial"/>
          <w:sz w:val="20"/>
          <w:szCs w:val="20"/>
          <w:lang w:val="en-US"/>
        </w:rPr>
      </w:pPr>
      <w:r w:rsidRPr="004027CC">
        <w:rPr>
          <w:rFonts w:ascii="Arial" w:hAnsi="Arial" w:cs="Arial"/>
          <w:sz w:val="20"/>
          <w:szCs w:val="20"/>
        </w:rPr>
        <w:t>Công trình:</w:t>
      </w:r>
      <w:r>
        <w:rPr>
          <w:rFonts w:ascii="Arial" w:hAnsi="Arial" w:cs="Arial"/>
          <w:sz w:val="20"/>
          <w:szCs w:val="20"/>
        </w:rPr>
        <w:t xml:space="preserve"> </w:t>
      </w:r>
      <w:r>
        <w:rPr>
          <w:rFonts w:ascii="Arial" w:hAnsi="Arial" w:cs="Arial"/>
          <w:sz w:val="20"/>
          <w:szCs w:val="20"/>
          <w:lang w:val="en-US"/>
        </w:rPr>
        <w:tab/>
      </w:r>
    </w:p>
    <w:p w:rsidR="008C1663" w:rsidRPr="008C1663" w:rsidP="008C1663">
      <w:pPr>
        <w:widowControl/>
        <w:spacing w:before="120"/>
        <w:jc w:val="center"/>
        <w:rPr>
          <w:rFonts w:ascii="Arial" w:hAnsi="Arial" w:cs="Arial"/>
          <w:b/>
          <w:sz w:val="20"/>
          <w:szCs w:val="20"/>
        </w:rPr>
      </w:pPr>
      <w:r w:rsidRPr="008C1663">
        <w:rPr>
          <w:rFonts w:ascii="Arial" w:hAnsi="Arial" w:cs="Arial"/>
          <w:b/>
          <w:sz w:val="20"/>
          <w:szCs w:val="20"/>
        </w:rPr>
        <w:t>Báo cáo tổng hợp ép cọc</w:t>
      </w:r>
    </w:p>
    <w:p w:rsidR="008C1663" w:rsidRPr="004027CC" w:rsidP="008C1663">
      <w:pPr>
        <w:widowControl/>
        <w:spacing w:before="120"/>
        <w:jc w:val="center"/>
        <w:rPr>
          <w:rFonts w:ascii="Arial" w:hAnsi="Arial" w:cs="Arial"/>
          <w:sz w:val="20"/>
          <w:szCs w:val="20"/>
        </w:rPr>
      </w:pPr>
      <w:r w:rsidRPr="004027CC">
        <w:rPr>
          <w:rFonts w:ascii="Arial" w:hAnsi="Arial" w:cs="Arial"/>
          <w:sz w:val="20"/>
          <w:szCs w:val="20"/>
        </w:rPr>
        <w:t>(Từ N</w:t>
      </w:r>
      <w:r w:rsidRPr="007C375C">
        <w:rPr>
          <w:rFonts w:ascii="Arial" w:hAnsi="Arial" w:cs="Arial"/>
          <w:sz w:val="20"/>
          <w:szCs w:val="20"/>
          <w:vertAlign w:val="superscript"/>
          <w:lang w:val="en-US"/>
        </w:rPr>
        <w:t>0</w:t>
      </w:r>
      <w:r>
        <w:rPr>
          <w:rFonts w:ascii="Arial" w:hAnsi="Arial" w:cs="Arial"/>
          <w:sz w:val="20"/>
          <w:szCs w:val="20"/>
        </w:rPr>
        <w:t xml:space="preserve"> </w:t>
      </w:r>
      <w:r>
        <w:rPr>
          <w:rFonts w:ascii="Arial" w:hAnsi="Arial" w:cs="Arial"/>
          <w:sz w:val="20"/>
          <w:szCs w:val="20"/>
          <w:lang w:val="en-US"/>
        </w:rPr>
        <w:t xml:space="preserve">.................... </w:t>
      </w:r>
      <w:r>
        <w:rPr>
          <w:rFonts w:ascii="Arial" w:hAnsi="Arial" w:cs="Arial"/>
          <w:sz w:val="20"/>
          <w:szCs w:val="20"/>
        </w:rPr>
        <w:t>đến</w:t>
      </w:r>
      <w:r w:rsidRPr="004027CC">
        <w:rPr>
          <w:rFonts w:ascii="Arial" w:hAnsi="Arial" w:cs="Arial"/>
          <w:sz w:val="20"/>
          <w:szCs w:val="20"/>
        </w:rPr>
        <w:t xml:space="preserve"> N</w:t>
      </w:r>
      <w:r w:rsidRPr="007C375C">
        <w:rPr>
          <w:rFonts w:ascii="Arial" w:hAnsi="Arial" w:cs="Arial"/>
          <w:sz w:val="20"/>
          <w:szCs w:val="20"/>
          <w:vertAlign w:val="superscript"/>
          <w:lang w:val="en-US"/>
        </w:rPr>
        <w:t>0</w:t>
      </w:r>
      <w:r>
        <w:rPr>
          <w:rFonts w:ascii="Arial" w:hAnsi="Arial" w:cs="Arial"/>
          <w:sz w:val="20"/>
          <w:szCs w:val="20"/>
        </w:rPr>
        <w:t xml:space="preserve"> </w:t>
      </w:r>
      <w:r>
        <w:rPr>
          <w:rFonts w:ascii="Arial" w:hAnsi="Arial" w:cs="Arial"/>
          <w:sz w:val="20"/>
          <w:szCs w:val="20"/>
          <w:lang w:val="en-US"/>
        </w:rPr>
        <w:t>............................</w:t>
      </w:r>
      <w:r w:rsidRPr="004027CC">
        <w:rPr>
          <w:rFonts w:ascii="Arial" w:hAnsi="Arial" w:cs="Arial"/>
          <w:sz w:val="20"/>
          <w:szCs w:val="20"/>
        </w:rPr>
        <w:t>)</w:t>
      </w:r>
    </w:p>
    <w:p w:rsidR="008C1663" w:rsidRPr="007C375C" w:rsidP="008C1663">
      <w:pPr>
        <w:widowControl/>
        <w:tabs>
          <w:tab w:val="left" w:leader="dot" w:pos="8280"/>
        </w:tabs>
        <w:spacing w:before="120"/>
        <w:jc w:val="center"/>
        <w:rPr>
          <w:rFonts w:ascii="Arial" w:hAnsi="Arial" w:cs="Arial"/>
          <w:sz w:val="20"/>
          <w:szCs w:val="20"/>
          <w:lang w:val="en-US"/>
        </w:rPr>
      </w:pPr>
      <w:r w:rsidRPr="004027CC">
        <w:rPr>
          <w:rFonts w:ascii="Arial" w:hAnsi="Arial" w:cs="Arial"/>
          <w:sz w:val="20"/>
          <w:szCs w:val="20"/>
        </w:rPr>
        <w:t>Bắt đầu</w:t>
      </w:r>
      <w:r>
        <w:rPr>
          <w:rFonts w:ascii="Arial" w:hAnsi="Arial" w:cs="Arial"/>
          <w:sz w:val="20"/>
          <w:szCs w:val="20"/>
          <w:lang w:val="en-US"/>
        </w:rPr>
        <w:t>..........................</w:t>
      </w:r>
      <w:r>
        <w:rPr>
          <w:rFonts w:ascii="Arial" w:hAnsi="Arial" w:cs="Arial"/>
          <w:sz w:val="20"/>
          <w:szCs w:val="20"/>
        </w:rPr>
        <w:t xml:space="preserve"> Kết</w:t>
      </w:r>
      <w:r w:rsidRPr="004027CC">
        <w:rPr>
          <w:rFonts w:ascii="Arial" w:hAnsi="Arial" w:cs="Arial"/>
          <w:sz w:val="20"/>
          <w:szCs w:val="20"/>
        </w:rPr>
        <w:t xml:space="preserve"> thúc</w:t>
      </w:r>
      <w:r>
        <w:rPr>
          <w:rFonts w:ascii="Arial" w:hAnsi="Arial" w:cs="Arial"/>
          <w:sz w:val="20"/>
          <w:szCs w:val="20"/>
          <w:lang w:val="en-US"/>
        </w:rPr>
        <w:t xml:space="preserve"> ...................</w:t>
      </w:r>
    </w:p>
    <w:tbl>
      <w:tblPr>
        <w:tblStyle w:val="TableNormal"/>
        <w:tblW w:w="8654" w:type="dxa"/>
        <w:tblInd w:w="5" w:type="dxa"/>
        <w:tblCellMar>
          <w:left w:w="0" w:type="dxa"/>
          <w:right w:w="0" w:type="dxa"/>
        </w:tblCellMar>
        <w:tblLook w:val="0000"/>
      </w:tblPr>
      <w:tblGrid>
        <w:gridCol w:w="487"/>
        <w:gridCol w:w="860"/>
        <w:gridCol w:w="885"/>
        <w:gridCol w:w="736"/>
        <w:gridCol w:w="979"/>
        <w:gridCol w:w="1107"/>
        <w:gridCol w:w="855"/>
        <w:gridCol w:w="860"/>
        <w:gridCol w:w="731"/>
        <w:gridCol w:w="1154"/>
      </w:tblGrid>
      <w:tr>
        <w:tblPrEx>
          <w:tblW w:w="8654" w:type="dxa"/>
          <w:tblInd w:w="5" w:type="dxa"/>
          <w:tblCellMar>
            <w:left w:w="0" w:type="dxa"/>
            <w:right w:w="0" w:type="dxa"/>
          </w:tblCellMar>
          <w:tblLook w:val="0000"/>
        </w:tblPrEx>
        <w:trPr>
          <w:trHeight w:val="345"/>
        </w:trPr>
        <w:tc>
          <w:tcPr>
            <w:tcW w:w="487" w:type="dxa"/>
            <w:vMerge w:val="restart"/>
            <w:tcBorders>
              <w:top w:val="single" w:sz="4" w:space="0" w:color="auto"/>
              <w:left w:val="single" w:sz="4" w:space="0" w:color="auto"/>
              <w:bottom w:val="nil"/>
              <w:right w:val="nil"/>
            </w:tcBorders>
            <w:shd w:val="clear" w:color="auto" w:fill="FFFFFF"/>
          </w:tcPr>
          <w:p w:rsidR="00155963" w:rsidRPr="004027CC" w:rsidP="008C1663">
            <w:pPr>
              <w:widowControl/>
              <w:spacing w:before="120"/>
              <w:jc w:val="center"/>
              <w:rPr>
                <w:rFonts w:ascii="Arial" w:hAnsi="Arial" w:cs="Arial"/>
                <w:sz w:val="20"/>
                <w:szCs w:val="20"/>
              </w:rPr>
            </w:pPr>
            <w:r w:rsidRPr="004027CC">
              <w:rPr>
                <w:rFonts w:ascii="Arial" w:hAnsi="Arial" w:cs="Arial"/>
                <w:sz w:val="20"/>
                <w:szCs w:val="20"/>
              </w:rPr>
              <w:t>TT</w:t>
            </w:r>
          </w:p>
        </w:tc>
        <w:tc>
          <w:tcPr>
            <w:tcW w:w="860" w:type="dxa"/>
            <w:vMerge w:val="restart"/>
            <w:tcBorders>
              <w:top w:val="single" w:sz="4" w:space="0" w:color="auto"/>
              <w:left w:val="single" w:sz="4" w:space="0" w:color="auto"/>
              <w:bottom w:val="nil"/>
              <w:right w:val="nil"/>
            </w:tcBorders>
            <w:shd w:val="clear" w:color="auto" w:fill="FFFFFF"/>
          </w:tcPr>
          <w:p w:rsidR="00155963" w:rsidRPr="004027CC" w:rsidP="008C1663">
            <w:pPr>
              <w:widowControl/>
              <w:spacing w:before="120"/>
              <w:jc w:val="center"/>
              <w:rPr>
                <w:rFonts w:ascii="Arial" w:hAnsi="Arial" w:cs="Arial"/>
                <w:sz w:val="20"/>
                <w:szCs w:val="20"/>
              </w:rPr>
            </w:pPr>
            <w:r w:rsidRPr="004027CC">
              <w:rPr>
                <w:rFonts w:ascii="Arial" w:hAnsi="Arial" w:cs="Arial"/>
                <w:sz w:val="20"/>
                <w:szCs w:val="20"/>
              </w:rPr>
              <w:t>Tên</w:t>
            </w:r>
            <w:r w:rsidR="008C1663">
              <w:rPr>
                <w:rFonts w:ascii="Arial" w:hAnsi="Arial" w:cs="Arial"/>
                <w:sz w:val="20"/>
                <w:szCs w:val="20"/>
                <w:lang w:val="en-US"/>
              </w:rPr>
              <w:t xml:space="preserve"> </w:t>
            </w:r>
            <w:r w:rsidRPr="004027CC">
              <w:rPr>
                <w:rFonts w:ascii="Arial" w:hAnsi="Arial" w:cs="Arial"/>
                <w:sz w:val="20"/>
                <w:szCs w:val="20"/>
              </w:rPr>
              <w:t>cọc</w:t>
            </w:r>
          </w:p>
        </w:tc>
        <w:tc>
          <w:tcPr>
            <w:tcW w:w="885" w:type="dxa"/>
            <w:vMerge w:val="restart"/>
            <w:tcBorders>
              <w:top w:val="single" w:sz="4" w:space="0" w:color="auto"/>
              <w:left w:val="single" w:sz="4" w:space="0" w:color="auto"/>
              <w:bottom w:val="nil"/>
              <w:right w:val="nil"/>
            </w:tcBorders>
            <w:shd w:val="clear" w:color="auto" w:fill="FFFFFF"/>
          </w:tcPr>
          <w:p w:rsidR="00155963" w:rsidRPr="004027CC" w:rsidP="008C1663">
            <w:pPr>
              <w:widowControl/>
              <w:spacing w:before="120"/>
              <w:jc w:val="center"/>
              <w:rPr>
                <w:rFonts w:ascii="Arial" w:hAnsi="Arial" w:cs="Arial"/>
                <w:sz w:val="20"/>
                <w:szCs w:val="20"/>
              </w:rPr>
            </w:pPr>
            <w:r w:rsidRPr="004027CC">
              <w:rPr>
                <w:rFonts w:ascii="Arial" w:hAnsi="Arial" w:cs="Arial"/>
                <w:sz w:val="20"/>
                <w:szCs w:val="20"/>
              </w:rPr>
              <w:t>Ngày/ca</w:t>
            </w:r>
          </w:p>
        </w:tc>
        <w:tc>
          <w:tcPr>
            <w:tcW w:w="736" w:type="dxa"/>
            <w:vMerge w:val="restart"/>
            <w:tcBorders>
              <w:top w:val="single" w:sz="4" w:space="0" w:color="auto"/>
              <w:left w:val="single" w:sz="4" w:space="0" w:color="auto"/>
              <w:bottom w:val="nil"/>
              <w:right w:val="nil"/>
            </w:tcBorders>
            <w:shd w:val="clear" w:color="auto" w:fill="FFFFFF"/>
          </w:tcPr>
          <w:p w:rsidR="00155963" w:rsidRPr="004027CC" w:rsidP="008C1663">
            <w:pPr>
              <w:widowControl/>
              <w:spacing w:before="120"/>
              <w:jc w:val="center"/>
              <w:rPr>
                <w:rFonts w:ascii="Arial" w:hAnsi="Arial" w:cs="Arial"/>
                <w:sz w:val="20"/>
                <w:szCs w:val="20"/>
              </w:rPr>
            </w:pPr>
            <w:r w:rsidRPr="004027CC">
              <w:rPr>
                <w:rFonts w:ascii="Arial" w:hAnsi="Arial" w:cs="Arial"/>
                <w:sz w:val="20"/>
                <w:szCs w:val="20"/>
              </w:rPr>
              <w:t>Loại</w:t>
            </w:r>
            <w:r w:rsidR="008C1663">
              <w:rPr>
                <w:rFonts w:ascii="Arial" w:hAnsi="Arial" w:cs="Arial"/>
                <w:sz w:val="20"/>
                <w:szCs w:val="20"/>
                <w:lang w:val="en-US"/>
              </w:rPr>
              <w:t xml:space="preserve"> </w:t>
            </w:r>
            <w:r w:rsidRPr="004027CC">
              <w:rPr>
                <w:rFonts w:ascii="Arial" w:hAnsi="Arial" w:cs="Arial"/>
                <w:sz w:val="20"/>
                <w:szCs w:val="20"/>
              </w:rPr>
              <w:t>cọc</w:t>
            </w:r>
          </w:p>
        </w:tc>
        <w:tc>
          <w:tcPr>
            <w:tcW w:w="979" w:type="dxa"/>
            <w:vMerge w:val="restart"/>
            <w:tcBorders>
              <w:top w:val="single" w:sz="4" w:space="0" w:color="auto"/>
              <w:left w:val="single" w:sz="4" w:space="0" w:color="auto"/>
              <w:bottom w:val="nil"/>
              <w:right w:val="nil"/>
            </w:tcBorders>
            <w:shd w:val="clear" w:color="auto" w:fill="FFFFFF"/>
          </w:tcPr>
          <w:p w:rsidR="00155963" w:rsidRPr="004027CC" w:rsidP="008C1663">
            <w:pPr>
              <w:widowControl/>
              <w:spacing w:before="120"/>
              <w:jc w:val="center"/>
              <w:rPr>
                <w:rFonts w:ascii="Arial" w:hAnsi="Arial" w:cs="Arial"/>
                <w:sz w:val="20"/>
                <w:szCs w:val="20"/>
              </w:rPr>
            </w:pPr>
            <w:r w:rsidRPr="004027CC">
              <w:rPr>
                <w:rFonts w:ascii="Arial" w:hAnsi="Arial" w:cs="Arial"/>
                <w:sz w:val="20"/>
                <w:szCs w:val="20"/>
              </w:rPr>
              <w:t>Ký hiệu</w:t>
            </w:r>
            <w:r w:rsidR="008C1663">
              <w:rPr>
                <w:rFonts w:ascii="Arial" w:hAnsi="Arial" w:cs="Arial"/>
                <w:sz w:val="20"/>
                <w:szCs w:val="20"/>
                <w:lang w:val="en-US"/>
              </w:rPr>
              <w:t xml:space="preserve"> </w:t>
            </w:r>
            <w:r w:rsidRPr="004027CC">
              <w:rPr>
                <w:rFonts w:ascii="Arial" w:hAnsi="Arial" w:cs="Arial"/>
                <w:sz w:val="20"/>
                <w:szCs w:val="20"/>
              </w:rPr>
              <w:t>đoạn</w:t>
            </w:r>
            <w:r w:rsidR="008C1663">
              <w:rPr>
                <w:rFonts w:ascii="Arial" w:hAnsi="Arial" w:cs="Arial"/>
                <w:sz w:val="20"/>
                <w:szCs w:val="20"/>
                <w:lang w:val="en-US"/>
              </w:rPr>
              <w:t xml:space="preserve"> </w:t>
            </w:r>
            <w:r w:rsidRPr="004027CC">
              <w:rPr>
                <w:rFonts w:ascii="Arial" w:hAnsi="Arial" w:cs="Arial"/>
                <w:sz w:val="20"/>
                <w:szCs w:val="20"/>
              </w:rPr>
              <w:t>cọc</w:t>
            </w:r>
          </w:p>
        </w:tc>
        <w:tc>
          <w:tcPr>
            <w:tcW w:w="1107" w:type="dxa"/>
            <w:vMerge w:val="restart"/>
            <w:tcBorders>
              <w:top w:val="single" w:sz="4" w:space="0" w:color="auto"/>
              <w:left w:val="single" w:sz="4" w:space="0" w:color="auto"/>
              <w:bottom w:val="nil"/>
              <w:right w:val="nil"/>
            </w:tcBorders>
            <w:shd w:val="clear" w:color="auto" w:fill="FFFFFF"/>
          </w:tcPr>
          <w:p w:rsidR="00155963" w:rsidRPr="004027CC" w:rsidP="008C1663">
            <w:pPr>
              <w:widowControl/>
              <w:spacing w:before="120"/>
              <w:jc w:val="center"/>
              <w:rPr>
                <w:rFonts w:ascii="Arial" w:hAnsi="Arial" w:cs="Arial"/>
                <w:sz w:val="20"/>
                <w:szCs w:val="20"/>
              </w:rPr>
            </w:pPr>
            <w:r w:rsidRPr="004027CC">
              <w:rPr>
                <w:rFonts w:ascii="Arial" w:hAnsi="Arial" w:cs="Arial"/>
                <w:sz w:val="20"/>
                <w:szCs w:val="20"/>
              </w:rPr>
              <w:t>Lực ép khi dừng,</w:t>
            </w:r>
          </w:p>
          <w:p w:rsidR="00155963" w:rsidRPr="004027CC" w:rsidP="008C1663">
            <w:pPr>
              <w:widowControl/>
              <w:spacing w:before="120"/>
              <w:jc w:val="center"/>
              <w:rPr>
                <w:rFonts w:ascii="Arial" w:hAnsi="Arial" w:cs="Arial"/>
                <w:sz w:val="20"/>
                <w:szCs w:val="20"/>
              </w:rPr>
            </w:pPr>
            <w:r w:rsidRPr="004027CC">
              <w:rPr>
                <w:rFonts w:ascii="Arial" w:hAnsi="Arial" w:cs="Arial"/>
                <w:sz w:val="20"/>
                <w:szCs w:val="20"/>
              </w:rPr>
              <w:t>T</w:t>
            </w:r>
          </w:p>
        </w:tc>
        <w:tc>
          <w:tcPr>
            <w:tcW w:w="1715" w:type="dxa"/>
            <w:gridSpan w:val="2"/>
            <w:tcBorders>
              <w:top w:val="single" w:sz="4" w:space="0" w:color="auto"/>
              <w:left w:val="single" w:sz="4" w:space="0" w:color="auto"/>
              <w:bottom w:val="nil"/>
              <w:right w:val="nil"/>
            </w:tcBorders>
            <w:shd w:val="clear" w:color="auto" w:fill="FFFFFF"/>
          </w:tcPr>
          <w:p w:rsidR="00155963" w:rsidRPr="004027CC" w:rsidP="008C1663">
            <w:pPr>
              <w:widowControl/>
              <w:spacing w:before="120"/>
              <w:jc w:val="center"/>
              <w:rPr>
                <w:rFonts w:ascii="Arial" w:hAnsi="Arial" w:cs="Arial"/>
                <w:sz w:val="20"/>
                <w:szCs w:val="20"/>
              </w:rPr>
            </w:pPr>
            <w:r w:rsidRPr="004027CC">
              <w:rPr>
                <w:rFonts w:ascii="Arial" w:hAnsi="Arial" w:cs="Arial"/>
                <w:sz w:val="20"/>
                <w:szCs w:val="20"/>
              </w:rPr>
              <w:t>Độ sâu, m</w:t>
            </w:r>
          </w:p>
        </w:tc>
        <w:tc>
          <w:tcPr>
            <w:tcW w:w="731" w:type="dxa"/>
            <w:vMerge w:val="restart"/>
            <w:tcBorders>
              <w:top w:val="single" w:sz="4" w:space="0" w:color="auto"/>
              <w:left w:val="single" w:sz="4" w:space="0" w:color="auto"/>
              <w:bottom w:val="nil"/>
              <w:right w:val="nil"/>
            </w:tcBorders>
            <w:shd w:val="clear" w:color="auto" w:fill="FFFFFF"/>
          </w:tcPr>
          <w:p w:rsidR="00155963" w:rsidRPr="004027CC" w:rsidP="008C1663">
            <w:pPr>
              <w:widowControl/>
              <w:spacing w:before="120"/>
              <w:jc w:val="center"/>
              <w:rPr>
                <w:rFonts w:ascii="Arial" w:hAnsi="Arial" w:cs="Arial"/>
                <w:sz w:val="20"/>
                <w:szCs w:val="20"/>
              </w:rPr>
            </w:pPr>
            <w:r w:rsidRPr="004027CC">
              <w:rPr>
                <w:rFonts w:ascii="Arial" w:hAnsi="Arial" w:cs="Arial"/>
                <w:sz w:val="20"/>
                <w:szCs w:val="20"/>
              </w:rPr>
              <w:t>Loại</w:t>
            </w:r>
            <w:r w:rsidR="008C1663">
              <w:rPr>
                <w:rFonts w:ascii="Arial" w:hAnsi="Arial" w:cs="Arial"/>
                <w:sz w:val="20"/>
                <w:szCs w:val="20"/>
                <w:lang w:val="en-US"/>
              </w:rPr>
              <w:t xml:space="preserve"> </w:t>
            </w:r>
            <w:r w:rsidRPr="004027CC">
              <w:rPr>
                <w:rFonts w:ascii="Arial" w:hAnsi="Arial" w:cs="Arial"/>
                <w:sz w:val="20"/>
                <w:szCs w:val="20"/>
              </w:rPr>
              <w:t>máy</w:t>
            </w:r>
            <w:r w:rsidR="008C1663">
              <w:rPr>
                <w:rFonts w:ascii="Arial" w:hAnsi="Arial" w:cs="Arial"/>
                <w:sz w:val="20"/>
                <w:szCs w:val="20"/>
                <w:lang w:val="en-US"/>
              </w:rPr>
              <w:t xml:space="preserve"> </w:t>
            </w:r>
            <w:r w:rsidRPr="004027CC">
              <w:rPr>
                <w:rFonts w:ascii="Arial" w:hAnsi="Arial" w:cs="Arial"/>
                <w:sz w:val="20"/>
                <w:szCs w:val="20"/>
              </w:rPr>
              <w:t>ép</w:t>
            </w:r>
          </w:p>
        </w:tc>
        <w:tc>
          <w:tcPr>
            <w:tcW w:w="1154" w:type="dxa"/>
            <w:vMerge w:val="restart"/>
            <w:tcBorders>
              <w:top w:val="single" w:sz="4" w:space="0" w:color="auto"/>
              <w:left w:val="single" w:sz="4" w:space="0" w:color="auto"/>
              <w:bottom w:val="nil"/>
              <w:right w:val="single" w:sz="4" w:space="0" w:color="auto"/>
            </w:tcBorders>
            <w:shd w:val="clear" w:color="auto" w:fill="FFFFFF"/>
          </w:tcPr>
          <w:p w:rsidR="00155963" w:rsidRPr="004027CC" w:rsidP="008C1663">
            <w:pPr>
              <w:widowControl/>
              <w:spacing w:before="120"/>
              <w:jc w:val="center"/>
              <w:rPr>
                <w:rFonts w:ascii="Arial" w:hAnsi="Arial" w:cs="Arial"/>
                <w:sz w:val="20"/>
                <w:szCs w:val="20"/>
              </w:rPr>
            </w:pPr>
            <w:r w:rsidRPr="004027CC">
              <w:rPr>
                <w:rFonts w:ascii="Arial" w:hAnsi="Arial" w:cs="Arial"/>
                <w:sz w:val="20"/>
                <w:szCs w:val="20"/>
              </w:rPr>
              <w:t>Ghi chú</w:t>
            </w:r>
          </w:p>
        </w:tc>
      </w:tr>
      <w:tr>
        <w:tblPrEx>
          <w:tblW w:w="8654" w:type="dxa"/>
          <w:tblInd w:w="5" w:type="dxa"/>
          <w:tblCellMar>
            <w:left w:w="0" w:type="dxa"/>
            <w:right w:w="0" w:type="dxa"/>
          </w:tblCellMar>
          <w:tblLook w:val="0000"/>
        </w:tblPrEx>
        <w:trPr>
          <w:trHeight w:val="142"/>
        </w:trPr>
        <w:tc>
          <w:tcPr>
            <w:tcW w:w="487" w:type="dxa"/>
            <w:vMerge/>
            <w:tcBorders>
              <w:top w:val="nil"/>
              <w:left w:val="single" w:sz="4" w:space="0" w:color="auto"/>
              <w:bottom w:val="nil"/>
              <w:right w:val="nil"/>
            </w:tcBorders>
            <w:shd w:val="clear" w:color="auto" w:fill="FFFFFF"/>
          </w:tcPr>
          <w:p w:rsidR="00155963" w:rsidRPr="004027CC" w:rsidP="008C1663">
            <w:pPr>
              <w:widowControl/>
              <w:spacing w:before="120"/>
              <w:jc w:val="center"/>
              <w:rPr>
                <w:rFonts w:ascii="Arial" w:hAnsi="Arial" w:cs="Arial"/>
                <w:sz w:val="20"/>
                <w:szCs w:val="20"/>
              </w:rPr>
            </w:pPr>
          </w:p>
        </w:tc>
        <w:tc>
          <w:tcPr>
            <w:tcW w:w="860" w:type="dxa"/>
            <w:vMerge/>
            <w:tcBorders>
              <w:top w:val="nil"/>
              <w:left w:val="single" w:sz="4" w:space="0" w:color="auto"/>
              <w:bottom w:val="nil"/>
              <w:right w:val="nil"/>
            </w:tcBorders>
            <w:shd w:val="clear" w:color="auto" w:fill="FFFFFF"/>
          </w:tcPr>
          <w:p w:rsidR="00155963" w:rsidRPr="004027CC" w:rsidP="008C1663">
            <w:pPr>
              <w:widowControl/>
              <w:spacing w:before="120"/>
              <w:jc w:val="center"/>
              <w:rPr>
                <w:rFonts w:ascii="Arial" w:hAnsi="Arial" w:cs="Arial"/>
                <w:sz w:val="20"/>
                <w:szCs w:val="20"/>
              </w:rPr>
            </w:pPr>
          </w:p>
        </w:tc>
        <w:tc>
          <w:tcPr>
            <w:tcW w:w="885" w:type="dxa"/>
            <w:vMerge/>
            <w:tcBorders>
              <w:top w:val="nil"/>
              <w:left w:val="single" w:sz="4" w:space="0" w:color="auto"/>
              <w:bottom w:val="nil"/>
              <w:right w:val="nil"/>
            </w:tcBorders>
            <w:shd w:val="clear" w:color="auto" w:fill="FFFFFF"/>
          </w:tcPr>
          <w:p w:rsidR="00155963" w:rsidRPr="004027CC" w:rsidP="008C1663">
            <w:pPr>
              <w:widowControl/>
              <w:spacing w:before="120"/>
              <w:jc w:val="center"/>
              <w:rPr>
                <w:rFonts w:ascii="Arial" w:hAnsi="Arial" w:cs="Arial"/>
                <w:sz w:val="20"/>
                <w:szCs w:val="20"/>
              </w:rPr>
            </w:pPr>
          </w:p>
        </w:tc>
        <w:tc>
          <w:tcPr>
            <w:tcW w:w="736" w:type="dxa"/>
            <w:vMerge/>
            <w:tcBorders>
              <w:top w:val="nil"/>
              <w:left w:val="single" w:sz="4" w:space="0" w:color="auto"/>
              <w:bottom w:val="nil"/>
              <w:right w:val="nil"/>
            </w:tcBorders>
            <w:shd w:val="clear" w:color="auto" w:fill="FFFFFF"/>
          </w:tcPr>
          <w:p w:rsidR="00155963" w:rsidRPr="004027CC" w:rsidP="008C1663">
            <w:pPr>
              <w:widowControl/>
              <w:spacing w:before="120"/>
              <w:jc w:val="center"/>
              <w:rPr>
                <w:rFonts w:ascii="Arial" w:hAnsi="Arial" w:cs="Arial"/>
                <w:sz w:val="20"/>
                <w:szCs w:val="20"/>
              </w:rPr>
            </w:pPr>
          </w:p>
        </w:tc>
        <w:tc>
          <w:tcPr>
            <w:tcW w:w="979" w:type="dxa"/>
            <w:vMerge/>
            <w:tcBorders>
              <w:top w:val="nil"/>
              <w:left w:val="single" w:sz="4" w:space="0" w:color="auto"/>
              <w:bottom w:val="nil"/>
              <w:right w:val="nil"/>
            </w:tcBorders>
            <w:shd w:val="clear" w:color="auto" w:fill="FFFFFF"/>
          </w:tcPr>
          <w:p w:rsidR="00155963" w:rsidRPr="004027CC" w:rsidP="008C1663">
            <w:pPr>
              <w:widowControl/>
              <w:spacing w:before="120"/>
              <w:jc w:val="center"/>
              <w:rPr>
                <w:rFonts w:ascii="Arial" w:hAnsi="Arial" w:cs="Arial"/>
                <w:sz w:val="20"/>
                <w:szCs w:val="20"/>
              </w:rPr>
            </w:pPr>
          </w:p>
        </w:tc>
        <w:tc>
          <w:tcPr>
            <w:tcW w:w="1107" w:type="dxa"/>
            <w:vMerge/>
            <w:tcBorders>
              <w:top w:val="nil"/>
              <w:left w:val="single" w:sz="4" w:space="0" w:color="auto"/>
              <w:bottom w:val="nil"/>
              <w:right w:val="nil"/>
            </w:tcBorders>
            <w:shd w:val="clear" w:color="auto" w:fill="FFFFFF"/>
          </w:tcPr>
          <w:p w:rsidR="00155963" w:rsidRPr="004027CC" w:rsidP="008C1663">
            <w:pPr>
              <w:widowControl/>
              <w:spacing w:before="120"/>
              <w:jc w:val="center"/>
              <w:rPr>
                <w:rFonts w:ascii="Arial" w:hAnsi="Arial" w:cs="Arial"/>
                <w:sz w:val="20"/>
                <w:szCs w:val="20"/>
              </w:rPr>
            </w:pPr>
          </w:p>
        </w:tc>
        <w:tc>
          <w:tcPr>
            <w:tcW w:w="855" w:type="dxa"/>
            <w:tcBorders>
              <w:top w:val="single" w:sz="4" w:space="0" w:color="auto"/>
              <w:left w:val="single" w:sz="4" w:space="0" w:color="auto"/>
              <w:bottom w:val="nil"/>
              <w:right w:val="nil"/>
            </w:tcBorders>
            <w:shd w:val="clear" w:color="auto" w:fill="FFFFFF"/>
          </w:tcPr>
          <w:p w:rsidR="00155963" w:rsidRPr="004027CC" w:rsidP="008C1663">
            <w:pPr>
              <w:widowControl/>
              <w:spacing w:before="120"/>
              <w:jc w:val="center"/>
              <w:rPr>
                <w:rFonts w:ascii="Arial" w:hAnsi="Arial" w:cs="Arial"/>
                <w:sz w:val="20"/>
                <w:szCs w:val="20"/>
              </w:rPr>
            </w:pPr>
            <w:r w:rsidRPr="004027CC">
              <w:rPr>
                <w:rFonts w:ascii="Arial" w:hAnsi="Arial" w:cs="Arial"/>
                <w:sz w:val="20"/>
                <w:szCs w:val="20"/>
              </w:rPr>
              <w:t>Thiết</w:t>
            </w:r>
            <w:r w:rsidR="008C1663">
              <w:rPr>
                <w:rFonts w:ascii="Arial" w:hAnsi="Arial" w:cs="Arial"/>
                <w:sz w:val="20"/>
                <w:szCs w:val="20"/>
                <w:lang w:val="en-US"/>
              </w:rPr>
              <w:t xml:space="preserve"> </w:t>
            </w:r>
            <w:r w:rsidRPr="004027CC">
              <w:rPr>
                <w:rFonts w:ascii="Arial" w:hAnsi="Arial" w:cs="Arial"/>
                <w:sz w:val="20"/>
                <w:szCs w:val="20"/>
              </w:rPr>
              <w:t>kế</w:t>
            </w:r>
          </w:p>
        </w:tc>
        <w:tc>
          <w:tcPr>
            <w:tcW w:w="860" w:type="dxa"/>
            <w:tcBorders>
              <w:top w:val="single" w:sz="4" w:space="0" w:color="auto"/>
              <w:left w:val="single" w:sz="4" w:space="0" w:color="auto"/>
              <w:bottom w:val="nil"/>
              <w:right w:val="nil"/>
            </w:tcBorders>
            <w:shd w:val="clear" w:color="auto" w:fill="FFFFFF"/>
          </w:tcPr>
          <w:p w:rsidR="00155963" w:rsidRPr="004027CC" w:rsidP="008C1663">
            <w:pPr>
              <w:widowControl/>
              <w:spacing w:before="120"/>
              <w:jc w:val="center"/>
              <w:rPr>
                <w:rFonts w:ascii="Arial" w:hAnsi="Arial" w:cs="Arial"/>
                <w:sz w:val="20"/>
                <w:szCs w:val="20"/>
              </w:rPr>
            </w:pPr>
            <w:r w:rsidRPr="004027CC">
              <w:rPr>
                <w:rFonts w:ascii="Arial" w:hAnsi="Arial" w:cs="Arial"/>
                <w:sz w:val="20"/>
                <w:szCs w:val="20"/>
              </w:rPr>
              <w:t>Thực</w:t>
            </w:r>
            <w:r w:rsidR="008C1663">
              <w:rPr>
                <w:rFonts w:ascii="Arial" w:hAnsi="Arial" w:cs="Arial"/>
                <w:sz w:val="20"/>
                <w:szCs w:val="20"/>
                <w:lang w:val="en-US"/>
              </w:rPr>
              <w:t xml:space="preserve"> </w:t>
            </w:r>
            <w:r w:rsidRPr="004027CC">
              <w:rPr>
                <w:rFonts w:ascii="Arial" w:hAnsi="Arial" w:cs="Arial"/>
                <w:sz w:val="20"/>
                <w:szCs w:val="20"/>
              </w:rPr>
              <w:t>tế</w:t>
            </w:r>
          </w:p>
        </w:tc>
        <w:tc>
          <w:tcPr>
            <w:tcW w:w="731" w:type="dxa"/>
            <w:vMerge/>
            <w:tcBorders>
              <w:top w:val="nil"/>
              <w:left w:val="single" w:sz="4" w:space="0" w:color="auto"/>
              <w:bottom w:val="nil"/>
              <w:right w:val="nil"/>
            </w:tcBorders>
            <w:shd w:val="clear" w:color="auto" w:fill="FFFFFF"/>
          </w:tcPr>
          <w:p w:rsidR="00155963" w:rsidRPr="004027CC" w:rsidP="008C1663">
            <w:pPr>
              <w:widowControl/>
              <w:spacing w:before="120"/>
              <w:jc w:val="center"/>
              <w:rPr>
                <w:rFonts w:ascii="Arial" w:hAnsi="Arial" w:cs="Arial"/>
                <w:sz w:val="20"/>
                <w:szCs w:val="20"/>
              </w:rPr>
            </w:pPr>
          </w:p>
        </w:tc>
        <w:tc>
          <w:tcPr>
            <w:tcW w:w="1154" w:type="dxa"/>
            <w:vMerge/>
            <w:tcBorders>
              <w:top w:val="nil"/>
              <w:left w:val="single" w:sz="4" w:space="0" w:color="auto"/>
              <w:bottom w:val="nil"/>
              <w:right w:val="single" w:sz="4" w:space="0" w:color="auto"/>
            </w:tcBorders>
            <w:shd w:val="clear" w:color="auto" w:fill="FFFFFF"/>
          </w:tcPr>
          <w:p w:rsidR="00155963" w:rsidRPr="004027CC" w:rsidP="008C1663">
            <w:pPr>
              <w:widowControl/>
              <w:spacing w:before="120"/>
              <w:jc w:val="center"/>
              <w:rPr>
                <w:rFonts w:ascii="Arial" w:hAnsi="Arial" w:cs="Arial"/>
                <w:sz w:val="20"/>
                <w:szCs w:val="20"/>
              </w:rPr>
            </w:pPr>
          </w:p>
        </w:tc>
      </w:tr>
      <w:tr>
        <w:tblPrEx>
          <w:tblW w:w="8654" w:type="dxa"/>
          <w:tblInd w:w="5" w:type="dxa"/>
          <w:tblCellMar>
            <w:left w:w="0" w:type="dxa"/>
            <w:right w:w="0" w:type="dxa"/>
          </w:tblCellMar>
          <w:tblLook w:val="0000"/>
        </w:tblPrEx>
        <w:trPr>
          <w:trHeight w:val="345"/>
        </w:trPr>
        <w:tc>
          <w:tcPr>
            <w:tcW w:w="487" w:type="dxa"/>
            <w:tcBorders>
              <w:top w:val="single" w:sz="4" w:space="0" w:color="auto"/>
              <w:left w:val="single" w:sz="4" w:space="0" w:color="auto"/>
              <w:bottom w:val="nil"/>
              <w:right w:val="nil"/>
            </w:tcBorders>
            <w:shd w:val="clear" w:color="auto" w:fill="FFFFFF"/>
          </w:tcPr>
          <w:p w:rsidR="00155963" w:rsidRPr="004027CC" w:rsidP="008C1663">
            <w:pPr>
              <w:widowControl/>
              <w:spacing w:before="120"/>
              <w:jc w:val="center"/>
              <w:rPr>
                <w:rFonts w:ascii="Arial" w:hAnsi="Arial" w:cs="Arial"/>
                <w:sz w:val="20"/>
                <w:szCs w:val="20"/>
              </w:rPr>
            </w:pPr>
            <w:r w:rsidRPr="004027CC">
              <w:rPr>
                <w:rFonts w:ascii="Arial" w:hAnsi="Arial" w:cs="Arial"/>
                <w:sz w:val="20"/>
                <w:szCs w:val="20"/>
              </w:rPr>
              <w:t>1</w:t>
            </w:r>
          </w:p>
        </w:tc>
        <w:tc>
          <w:tcPr>
            <w:tcW w:w="860" w:type="dxa"/>
            <w:tcBorders>
              <w:top w:val="single" w:sz="4" w:space="0" w:color="auto"/>
              <w:left w:val="single" w:sz="4" w:space="0" w:color="auto"/>
              <w:bottom w:val="nil"/>
              <w:right w:val="nil"/>
            </w:tcBorders>
            <w:shd w:val="clear" w:color="auto" w:fill="FFFFFF"/>
          </w:tcPr>
          <w:p w:rsidR="00155963" w:rsidRPr="004027CC" w:rsidP="008C1663">
            <w:pPr>
              <w:widowControl/>
              <w:spacing w:before="120"/>
              <w:jc w:val="center"/>
              <w:rPr>
                <w:rFonts w:ascii="Arial" w:hAnsi="Arial" w:cs="Arial"/>
                <w:sz w:val="20"/>
                <w:szCs w:val="20"/>
              </w:rPr>
            </w:pPr>
            <w:r w:rsidRPr="004027CC">
              <w:rPr>
                <w:rFonts w:ascii="Arial" w:hAnsi="Arial" w:cs="Arial"/>
                <w:sz w:val="20"/>
                <w:szCs w:val="20"/>
              </w:rPr>
              <w:t>2</w:t>
            </w:r>
          </w:p>
        </w:tc>
        <w:tc>
          <w:tcPr>
            <w:tcW w:w="885" w:type="dxa"/>
            <w:tcBorders>
              <w:top w:val="single" w:sz="4" w:space="0" w:color="auto"/>
              <w:left w:val="single" w:sz="4" w:space="0" w:color="auto"/>
              <w:bottom w:val="nil"/>
              <w:right w:val="nil"/>
            </w:tcBorders>
            <w:shd w:val="clear" w:color="auto" w:fill="FFFFFF"/>
          </w:tcPr>
          <w:p w:rsidR="00155963" w:rsidRPr="004027CC" w:rsidP="008C1663">
            <w:pPr>
              <w:widowControl/>
              <w:spacing w:before="120"/>
              <w:jc w:val="center"/>
              <w:rPr>
                <w:rFonts w:ascii="Arial" w:hAnsi="Arial" w:cs="Arial"/>
                <w:sz w:val="20"/>
                <w:szCs w:val="20"/>
              </w:rPr>
            </w:pPr>
            <w:r w:rsidRPr="004027CC">
              <w:rPr>
                <w:rFonts w:ascii="Arial" w:hAnsi="Arial" w:cs="Arial"/>
                <w:sz w:val="20"/>
                <w:szCs w:val="20"/>
              </w:rPr>
              <w:t>3</w:t>
            </w:r>
          </w:p>
        </w:tc>
        <w:tc>
          <w:tcPr>
            <w:tcW w:w="736" w:type="dxa"/>
            <w:tcBorders>
              <w:top w:val="single" w:sz="4" w:space="0" w:color="auto"/>
              <w:left w:val="single" w:sz="4" w:space="0" w:color="auto"/>
              <w:bottom w:val="nil"/>
              <w:right w:val="nil"/>
            </w:tcBorders>
            <w:shd w:val="clear" w:color="auto" w:fill="FFFFFF"/>
          </w:tcPr>
          <w:p w:rsidR="00155963" w:rsidRPr="004027CC" w:rsidP="008C1663">
            <w:pPr>
              <w:widowControl/>
              <w:spacing w:before="120"/>
              <w:jc w:val="center"/>
              <w:rPr>
                <w:rFonts w:ascii="Arial" w:hAnsi="Arial" w:cs="Arial"/>
                <w:sz w:val="20"/>
                <w:szCs w:val="20"/>
              </w:rPr>
            </w:pPr>
            <w:r w:rsidRPr="004027CC">
              <w:rPr>
                <w:rFonts w:ascii="Arial" w:hAnsi="Arial" w:cs="Arial"/>
                <w:sz w:val="20"/>
                <w:szCs w:val="20"/>
              </w:rPr>
              <w:t>4</w:t>
            </w:r>
          </w:p>
        </w:tc>
        <w:tc>
          <w:tcPr>
            <w:tcW w:w="979" w:type="dxa"/>
            <w:tcBorders>
              <w:top w:val="single" w:sz="4" w:space="0" w:color="auto"/>
              <w:left w:val="single" w:sz="4" w:space="0" w:color="auto"/>
              <w:bottom w:val="nil"/>
              <w:right w:val="nil"/>
            </w:tcBorders>
            <w:shd w:val="clear" w:color="auto" w:fill="FFFFFF"/>
          </w:tcPr>
          <w:p w:rsidR="00155963" w:rsidRPr="004027CC" w:rsidP="008C1663">
            <w:pPr>
              <w:widowControl/>
              <w:spacing w:before="120"/>
              <w:jc w:val="center"/>
              <w:rPr>
                <w:rFonts w:ascii="Arial" w:hAnsi="Arial" w:cs="Arial"/>
                <w:sz w:val="20"/>
                <w:szCs w:val="20"/>
              </w:rPr>
            </w:pPr>
            <w:r w:rsidRPr="004027CC">
              <w:rPr>
                <w:rFonts w:ascii="Arial" w:hAnsi="Arial" w:cs="Arial"/>
                <w:sz w:val="20"/>
                <w:szCs w:val="20"/>
              </w:rPr>
              <w:t>5</w:t>
            </w:r>
          </w:p>
        </w:tc>
        <w:tc>
          <w:tcPr>
            <w:tcW w:w="1107" w:type="dxa"/>
            <w:tcBorders>
              <w:top w:val="single" w:sz="4" w:space="0" w:color="auto"/>
              <w:left w:val="single" w:sz="4" w:space="0" w:color="auto"/>
              <w:bottom w:val="nil"/>
              <w:right w:val="nil"/>
            </w:tcBorders>
            <w:shd w:val="clear" w:color="auto" w:fill="FFFFFF"/>
          </w:tcPr>
          <w:p w:rsidR="00155963" w:rsidRPr="004027CC" w:rsidP="008C1663">
            <w:pPr>
              <w:widowControl/>
              <w:spacing w:before="120"/>
              <w:jc w:val="center"/>
              <w:rPr>
                <w:rFonts w:ascii="Arial" w:hAnsi="Arial" w:cs="Arial"/>
                <w:sz w:val="20"/>
                <w:szCs w:val="20"/>
              </w:rPr>
            </w:pPr>
            <w:r w:rsidRPr="004027CC">
              <w:rPr>
                <w:rFonts w:ascii="Arial" w:hAnsi="Arial" w:cs="Arial"/>
                <w:sz w:val="20"/>
                <w:szCs w:val="20"/>
              </w:rPr>
              <w:t>6</w:t>
            </w:r>
          </w:p>
        </w:tc>
        <w:tc>
          <w:tcPr>
            <w:tcW w:w="855" w:type="dxa"/>
            <w:tcBorders>
              <w:top w:val="single" w:sz="4" w:space="0" w:color="auto"/>
              <w:left w:val="single" w:sz="4" w:space="0" w:color="auto"/>
              <w:bottom w:val="nil"/>
              <w:right w:val="nil"/>
            </w:tcBorders>
            <w:shd w:val="clear" w:color="auto" w:fill="FFFFFF"/>
          </w:tcPr>
          <w:p w:rsidR="00155963" w:rsidRPr="004027CC" w:rsidP="008C1663">
            <w:pPr>
              <w:widowControl/>
              <w:spacing w:before="120"/>
              <w:jc w:val="center"/>
              <w:rPr>
                <w:rFonts w:ascii="Arial" w:hAnsi="Arial" w:cs="Arial"/>
                <w:sz w:val="20"/>
                <w:szCs w:val="20"/>
              </w:rPr>
            </w:pPr>
            <w:r w:rsidRPr="004027CC">
              <w:rPr>
                <w:rFonts w:ascii="Arial" w:hAnsi="Arial" w:cs="Arial"/>
                <w:sz w:val="20"/>
                <w:szCs w:val="20"/>
              </w:rPr>
              <w:t>7</w:t>
            </w:r>
          </w:p>
        </w:tc>
        <w:tc>
          <w:tcPr>
            <w:tcW w:w="860" w:type="dxa"/>
            <w:tcBorders>
              <w:top w:val="single" w:sz="4" w:space="0" w:color="auto"/>
              <w:left w:val="single" w:sz="4" w:space="0" w:color="auto"/>
              <w:bottom w:val="nil"/>
              <w:right w:val="nil"/>
            </w:tcBorders>
            <w:shd w:val="clear" w:color="auto" w:fill="FFFFFF"/>
          </w:tcPr>
          <w:p w:rsidR="00155963" w:rsidRPr="004027CC" w:rsidP="008C1663">
            <w:pPr>
              <w:widowControl/>
              <w:spacing w:before="120"/>
              <w:jc w:val="center"/>
              <w:rPr>
                <w:rFonts w:ascii="Arial" w:hAnsi="Arial" w:cs="Arial"/>
                <w:sz w:val="20"/>
                <w:szCs w:val="20"/>
              </w:rPr>
            </w:pPr>
            <w:r w:rsidRPr="004027CC">
              <w:rPr>
                <w:rFonts w:ascii="Arial" w:hAnsi="Arial" w:cs="Arial"/>
                <w:sz w:val="20"/>
                <w:szCs w:val="20"/>
              </w:rPr>
              <w:t>8</w:t>
            </w:r>
          </w:p>
        </w:tc>
        <w:tc>
          <w:tcPr>
            <w:tcW w:w="731" w:type="dxa"/>
            <w:tcBorders>
              <w:top w:val="single" w:sz="4" w:space="0" w:color="auto"/>
              <w:left w:val="single" w:sz="4" w:space="0" w:color="auto"/>
              <w:bottom w:val="nil"/>
              <w:right w:val="nil"/>
            </w:tcBorders>
            <w:shd w:val="clear" w:color="auto" w:fill="FFFFFF"/>
          </w:tcPr>
          <w:p w:rsidR="00155963" w:rsidRPr="004027CC" w:rsidP="008C1663">
            <w:pPr>
              <w:widowControl/>
              <w:spacing w:before="120"/>
              <w:jc w:val="center"/>
              <w:rPr>
                <w:rFonts w:ascii="Arial" w:hAnsi="Arial" w:cs="Arial"/>
                <w:sz w:val="20"/>
                <w:szCs w:val="20"/>
              </w:rPr>
            </w:pPr>
            <w:r w:rsidRPr="004027CC">
              <w:rPr>
                <w:rFonts w:ascii="Arial" w:hAnsi="Arial" w:cs="Arial"/>
                <w:sz w:val="20"/>
                <w:szCs w:val="20"/>
              </w:rPr>
              <w:t>9</w:t>
            </w:r>
          </w:p>
        </w:tc>
        <w:tc>
          <w:tcPr>
            <w:tcW w:w="1154" w:type="dxa"/>
            <w:tcBorders>
              <w:top w:val="single" w:sz="4" w:space="0" w:color="auto"/>
              <w:left w:val="single" w:sz="4" w:space="0" w:color="auto"/>
              <w:bottom w:val="nil"/>
              <w:right w:val="single" w:sz="4" w:space="0" w:color="auto"/>
            </w:tcBorders>
            <w:shd w:val="clear" w:color="auto" w:fill="FFFFFF"/>
          </w:tcPr>
          <w:p w:rsidR="00155963" w:rsidRPr="004027CC" w:rsidP="008C1663">
            <w:pPr>
              <w:widowControl/>
              <w:spacing w:before="120"/>
              <w:jc w:val="center"/>
              <w:rPr>
                <w:rFonts w:ascii="Arial" w:hAnsi="Arial" w:cs="Arial"/>
                <w:sz w:val="20"/>
                <w:szCs w:val="20"/>
              </w:rPr>
            </w:pPr>
            <w:r w:rsidRPr="004027CC">
              <w:rPr>
                <w:rFonts w:ascii="Arial" w:hAnsi="Arial" w:cs="Arial"/>
                <w:sz w:val="20"/>
                <w:szCs w:val="20"/>
              </w:rPr>
              <w:t>10</w:t>
            </w:r>
          </w:p>
        </w:tc>
      </w:tr>
      <w:tr>
        <w:tblPrEx>
          <w:tblW w:w="8654" w:type="dxa"/>
          <w:tblInd w:w="5" w:type="dxa"/>
          <w:tblCellMar>
            <w:left w:w="0" w:type="dxa"/>
            <w:right w:w="0" w:type="dxa"/>
          </w:tblCellMar>
          <w:tblLook w:val="0000"/>
        </w:tblPrEx>
        <w:trPr>
          <w:trHeight w:val="345"/>
        </w:trPr>
        <w:tc>
          <w:tcPr>
            <w:tcW w:w="487"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860"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885"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736"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979"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1107"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855"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860"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731"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1154" w:type="dxa"/>
            <w:tcBorders>
              <w:top w:val="single" w:sz="4" w:space="0" w:color="auto"/>
              <w:left w:val="single" w:sz="4" w:space="0" w:color="auto"/>
              <w:bottom w:val="nil"/>
              <w:right w:val="single" w:sz="4" w:space="0" w:color="auto"/>
            </w:tcBorders>
            <w:shd w:val="clear" w:color="auto" w:fill="FFFFFF"/>
          </w:tcPr>
          <w:p w:rsidR="00155963" w:rsidRPr="004027CC" w:rsidP="005B262C">
            <w:pPr>
              <w:widowControl/>
              <w:spacing w:before="120"/>
              <w:rPr>
                <w:rFonts w:ascii="Arial" w:hAnsi="Arial" w:cs="Arial"/>
                <w:sz w:val="20"/>
                <w:szCs w:val="20"/>
              </w:rPr>
            </w:pPr>
          </w:p>
        </w:tc>
      </w:tr>
      <w:tr>
        <w:tblPrEx>
          <w:tblW w:w="8654" w:type="dxa"/>
          <w:tblInd w:w="5" w:type="dxa"/>
          <w:tblCellMar>
            <w:left w:w="0" w:type="dxa"/>
            <w:right w:w="0" w:type="dxa"/>
          </w:tblCellMar>
          <w:tblLook w:val="0000"/>
        </w:tblPrEx>
        <w:trPr>
          <w:trHeight w:val="345"/>
        </w:trPr>
        <w:tc>
          <w:tcPr>
            <w:tcW w:w="487"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860"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885"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736"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979"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1107"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855"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860"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731"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1154" w:type="dxa"/>
            <w:tcBorders>
              <w:top w:val="single" w:sz="4" w:space="0" w:color="auto"/>
              <w:left w:val="single" w:sz="4" w:space="0" w:color="auto"/>
              <w:bottom w:val="nil"/>
              <w:right w:val="single" w:sz="4" w:space="0" w:color="auto"/>
            </w:tcBorders>
            <w:shd w:val="clear" w:color="auto" w:fill="FFFFFF"/>
          </w:tcPr>
          <w:p w:rsidR="00155963" w:rsidRPr="004027CC" w:rsidP="005B262C">
            <w:pPr>
              <w:widowControl/>
              <w:spacing w:before="120"/>
              <w:rPr>
                <w:rFonts w:ascii="Arial" w:hAnsi="Arial" w:cs="Arial"/>
                <w:sz w:val="20"/>
                <w:szCs w:val="20"/>
              </w:rPr>
            </w:pPr>
          </w:p>
        </w:tc>
      </w:tr>
      <w:tr>
        <w:tblPrEx>
          <w:tblW w:w="8654" w:type="dxa"/>
          <w:tblInd w:w="5" w:type="dxa"/>
          <w:tblCellMar>
            <w:left w:w="0" w:type="dxa"/>
            <w:right w:w="0" w:type="dxa"/>
          </w:tblCellMar>
          <w:tblLook w:val="0000"/>
        </w:tblPrEx>
        <w:trPr>
          <w:trHeight w:val="345"/>
        </w:trPr>
        <w:tc>
          <w:tcPr>
            <w:tcW w:w="487"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860"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885"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736"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979"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1107"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855"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860"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731"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1154" w:type="dxa"/>
            <w:tcBorders>
              <w:top w:val="single" w:sz="4" w:space="0" w:color="auto"/>
              <w:left w:val="single" w:sz="4" w:space="0" w:color="auto"/>
              <w:bottom w:val="nil"/>
              <w:right w:val="single" w:sz="4" w:space="0" w:color="auto"/>
            </w:tcBorders>
            <w:shd w:val="clear" w:color="auto" w:fill="FFFFFF"/>
          </w:tcPr>
          <w:p w:rsidR="00155963" w:rsidRPr="004027CC" w:rsidP="005B262C">
            <w:pPr>
              <w:widowControl/>
              <w:spacing w:before="120"/>
              <w:rPr>
                <w:rFonts w:ascii="Arial" w:hAnsi="Arial" w:cs="Arial"/>
                <w:sz w:val="20"/>
                <w:szCs w:val="20"/>
              </w:rPr>
            </w:pPr>
          </w:p>
        </w:tc>
      </w:tr>
      <w:tr>
        <w:tblPrEx>
          <w:tblW w:w="8654" w:type="dxa"/>
          <w:tblInd w:w="5" w:type="dxa"/>
          <w:tblCellMar>
            <w:left w:w="0" w:type="dxa"/>
            <w:right w:w="0" w:type="dxa"/>
          </w:tblCellMar>
          <w:tblLook w:val="0000"/>
        </w:tblPrEx>
        <w:trPr>
          <w:trHeight w:val="345"/>
        </w:trPr>
        <w:tc>
          <w:tcPr>
            <w:tcW w:w="487"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860"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885"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736"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979"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1107"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855"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860"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731"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1154" w:type="dxa"/>
            <w:tcBorders>
              <w:top w:val="single" w:sz="4" w:space="0" w:color="auto"/>
              <w:left w:val="single" w:sz="4" w:space="0" w:color="auto"/>
              <w:bottom w:val="nil"/>
              <w:right w:val="single" w:sz="4" w:space="0" w:color="auto"/>
            </w:tcBorders>
            <w:shd w:val="clear" w:color="auto" w:fill="FFFFFF"/>
          </w:tcPr>
          <w:p w:rsidR="00155963" w:rsidRPr="004027CC" w:rsidP="005B262C">
            <w:pPr>
              <w:widowControl/>
              <w:spacing w:before="120"/>
              <w:rPr>
                <w:rFonts w:ascii="Arial" w:hAnsi="Arial" w:cs="Arial"/>
                <w:sz w:val="20"/>
                <w:szCs w:val="20"/>
              </w:rPr>
            </w:pPr>
          </w:p>
        </w:tc>
      </w:tr>
      <w:tr>
        <w:tblPrEx>
          <w:tblW w:w="8654" w:type="dxa"/>
          <w:tblInd w:w="5" w:type="dxa"/>
          <w:tblCellMar>
            <w:left w:w="0" w:type="dxa"/>
            <w:right w:w="0" w:type="dxa"/>
          </w:tblCellMar>
          <w:tblLook w:val="0000"/>
        </w:tblPrEx>
        <w:trPr>
          <w:trHeight w:val="345"/>
        </w:trPr>
        <w:tc>
          <w:tcPr>
            <w:tcW w:w="487"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860"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885"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736"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979"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1107"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855"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860"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731"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1154" w:type="dxa"/>
            <w:tcBorders>
              <w:top w:val="single" w:sz="4" w:space="0" w:color="auto"/>
              <w:left w:val="single" w:sz="4" w:space="0" w:color="auto"/>
              <w:bottom w:val="nil"/>
              <w:right w:val="single" w:sz="4" w:space="0" w:color="auto"/>
            </w:tcBorders>
            <w:shd w:val="clear" w:color="auto" w:fill="FFFFFF"/>
          </w:tcPr>
          <w:p w:rsidR="00155963" w:rsidRPr="004027CC" w:rsidP="005B262C">
            <w:pPr>
              <w:widowControl/>
              <w:spacing w:before="120"/>
              <w:rPr>
                <w:rFonts w:ascii="Arial" w:hAnsi="Arial" w:cs="Arial"/>
                <w:sz w:val="20"/>
                <w:szCs w:val="20"/>
              </w:rPr>
            </w:pPr>
          </w:p>
        </w:tc>
      </w:tr>
      <w:tr>
        <w:tblPrEx>
          <w:tblW w:w="8654" w:type="dxa"/>
          <w:tblInd w:w="5" w:type="dxa"/>
          <w:tblCellMar>
            <w:left w:w="0" w:type="dxa"/>
            <w:right w:w="0" w:type="dxa"/>
          </w:tblCellMar>
          <w:tblLook w:val="0000"/>
        </w:tblPrEx>
        <w:trPr>
          <w:trHeight w:val="345"/>
        </w:trPr>
        <w:tc>
          <w:tcPr>
            <w:tcW w:w="487"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860"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885"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736"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979"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1107"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855"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860"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731"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1154" w:type="dxa"/>
            <w:tcBorders>
              <w:top w:val="single" w:sz="4" w:space="0" w:color="auto"/>
              <w:left w:val="single" w:sz="4" w:space="0" w:color="auto"/>
              <w:bottom w:val="nil"/>
              <w:right w:val="single" w:sz="4" w:space="0" w:color="auto"/>
            </w:tcBorders>
            <w:shd w:val="clear" w:color="auto" w:fill="FFFFFF"/>
          </w:tcPr>
          <w:p w:rsidR="00155963" w:rsidRPr="004027CC" w:rsidP="005B262C">
            <w:pPr>
              <w:widowControl/>
              <w:spacing w:before="120"/>
              <w:rPr>
                <w:rFonts w:ascii="Arial" w:hAnsi="Arial" w:cs="Arial"/>
                <w:sz w:val="20"/>
                <w:szCs w:val="20"/>
              </w:rPr>
            </w:pPr>
          </w:p>
        </w:tc>
      </w:tr>
      <w:tr>
        <w:tblPrEx>
          <w:tblW w:w="8654" w:type="dxa"/>
          <w:tblInd w:w="5" w:type="dxa"/>
          <w:tblCellMar>
            <w:left w:w="0" w:type="dxa"/>
            <w:right w:w="0" w:type="dxa"/>
          </w:tblCellMar>
          <w:tblLook w:val="0000"/>
        </w:tblPrEx>
        <w:trPr>
          <w:trHeight w:val="345"/>
        </w:trPr>
        <w:tc>
          <w:tcPr>
            <w:tcW w:w="487"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860"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885"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736"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979"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1107"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855"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860"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731"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1154" w:type="dxa"/>
            <w:tcBorders>
              <w:top w:val="single" w:sz="4" w:space="0" w:color="auto"/>
              <w:left w:val="single" w:sz="4" w:space="0" w:color="auto"/>
              <w:bottom w:val="nil"/>
              <w:right w:val="single" w:sz="4" w:space="0" w:color="auto"/>
            </w:tcBorders>
            <w:shd w:val="clear" w:color="auto" w:fill="FFFFFF"/>
          </w:tcPr>
          <w:p w:rsidR="00155963" w:rsidRPr="004027CC" w:rsidP="005B262C">
            <w:pPr>
              <w:widowControl/>
              <w:spacing w:before="120"/>
              <w:rPr>
                <w:rFonts w:ascii="Arial" w:hAnsi="Arial" w:cs="Arial"/>
                <w:sz w:val="20"/>
                <w:szCs w:val="20"/>
              </w:rPr>
            </w:pPr>
          </w:p>
        </w:tc>
      </w:tr>
      <w:tr>
        <w:tblPrEx>
          <w:tblW w:w="8654" w:type="dxa"/>
          <w:tblInd w:w="5" w:type="dxa"/>
          <w:tblCellMar>
            <w:left w:w="0" w:type="dxa"/>
            <w:right w:w="0" w:type="dxa"/>
          </w:tblCellMar>
          <w:tblLook w:val="0000"/>
        </w:tblPrEx>
        <w:trPr>
          <w:trHeight w:val="345"/>
        </w:trPr>
        <w:tc>
          <w:tcPr>
            <w:tcW w:w="487"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860"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885"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736"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979"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1107"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855"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860"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731"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1154" w:type="dxa"/>
            <w:tcBorders>
              <w:top w:val="single" w:sz="4" w:space="0" w:color="auto"/>
              <w:left w:val="single" w:sz="4" w:space="0" w:color="auto"/>
              <w:bottom w:val="nil"/>
              <w:right w:val="single" w:sz="4" w:space="0" w:color="auto"/>
            </w:tcBorders>
            <w:shd w:val="clear" w:color="auto" w:fill="FFFFFF"/>
          </w:tcPr>
          <w:p w:rsidR="00155963" w:rsidRPr="004027CC" w:rsidP="005B262C">
            <w:pPr>
              <w:widowControl/>
              <w:spacing w:before="120"/>
              <w:rPr>
                <w:rFonts w:ascii="Arial" w:hAnsi="Arial" w:cs="Arial"/>
                <w:sz w:val="20"/>
                <w:szCs w:val="20"/>
              </w:rPr>
            </w:pPr>
          </w:p>
        </w:tc>
      </w:tr>
      <w:tr>
        <w:tblPrEx>
          <w:tblW w:w="8654" w:type="dxa"/>
          <w:tblInd w:w="5" w:type="dxa"/>
          <w:tblCellMar>
            <w:left w:w="0" w:type="dxa"/>
            <w:right w:w="0" w:type="dxa"/>
          </w:tblCellMar>
          <w:tblLook w:val="0000"/>
        </w:tblPrEx>
        <w:trPr>
          <w:trHeight w:val="345"/>
        </w:trPr>
        <w:tc>
          <w:tcPr>
            <w:tcW w:w="487"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860"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885"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736"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979"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1107"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855"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860"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731"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1154" w:type="dxa"/>
            <w:tcBorders>
              <w:top w:val="single" w:sz="4" w:space="0" w:color="auto"/>
              <w:left w:val="single" w:sz="4" w:space="0" w:color="auto"/>
              <w:bottom w:val="nil"/>
              <w:right w:val="single" w:sz="4" w:space="0" w:color="auto"/>
            </w:tcBorders>
            <w:shd w:val="clear" w:color="auto" w:fill="FFFFFF"/>
          </w:tcPr>
          <w:p w:rsidR="00155963" w:rsidRPr="004027CC" w:rsidP="005B262C">
            <w:pPr>
              <w:widowControl/>
              <w:spacing w:before="120"/>
              <w:rPr>
                <w:rFonts w:ascii="Arial" w:hAnsi="Arial" w:cs="Arial"/>
                <w:sz w:val="20"/>
                <w:szCs w:val="20"/>
              </w:rPr>
            </w:pPr>
          </w:p>
        </w:tc>
      </w:tr>
      <w:tr>
        <w:tblPrEx>
          <w:tblW w:w="8654" w:type="dxa"/>
          <w:tblInd w:w="5" w:type="dxa"/>
          <w:tblCellMar>
            <w:left w:w="0" w:type="dxa"/>
            <w:right w:w="0" w:type="dxa"/>
          </w:tblCellMar>
          <w:tblLook w:val="0000"/>
        </w:tblPrEx>
        <w:trPr>
          <w:trHeight w:val="345"/>
        </w:trPr>
        <w:tc>
          <w:tcPr>
            <w:tcW w:w="487"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860"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885"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736"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979"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1107"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855"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860"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731"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1154" w:type="dxa"/>
            <w:tcBorders>
              <w:top w:val="single" w:sz="4" w:space="0" w:color="auto"/>
              <w:left w:val="single" w:sz="4" w:space="0" w:color="auto"/>
              <w:bottom w:val="nil"/>
              <w:right w:val="single" w:sz="4" w:space="0" w:color="auto"/>
            </w:tcBorders>
            <w:shd w:val="clear" w:color="auto" w:fill="FFFFFF"/>
          </w:tcPr>
          <w:p w:rsidR="00155963" w:rsidRPr="004027CC" w:rsidP="005B262C">
            <w:pPr>
              <w:widowControl/>
              <w:spacing w:before="120"/>
              <w:rPr>
                <w:rFonts w:ascii="Arial" w:hAnsi="Arial" w:cs="Arial"/>
                <w:sz w:val="20"/>
                <w:szCs w:val="20"/>
              </w:rPr>
            </w:pPr>
          </w:p>
        </w:tc>
      </w:tr>
      <w:tr>
        <w:tblPrEx>
          <w:tblW w:w="8654" w:type="dxa"/>
          <w:tblInd w:w="5" w:type="dxa"/>
          <w:tblCellMar>
            <w:left w:w="0" w:type="dxa"/>
            <w:right w:w="0" w:type="dxa"/>
          </w:tblCellMar>
          <w:tblLook w:val="0000"/>
        </w:tblPrEx>
        <w:trPr>
          <w:trHeight w:val="345"/>
        </w:trPr>
        <w:tc>
          <w:tcPr>
            <w:tcW w:w="487"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860"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885"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736"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979"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1107"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855"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860"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731"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1154" w:type="dxa"/>
            <w:tcBorders>
              <w:top w:val="single" w:sz="4" w:space="0" w:color="auto"/>
              <w:left w:val="single" w:sz="4" w:space="0" w:color="auto"/>
              <w:bottom w:val="nil"/>
              <w:right w:val="single" w:sz="4" w:space="0" w:color="auto"/>
            </w:tcBorders>
            <w:shd w:val="clear" w:color="auto" w:fill="FFFFFF"/>
          </w:tcPr>
          <w:p w:rsidR="00155963" w:rsidRPr="004027CC" w:rsidP="005B262C">
            <w:pPr>
              <w:widowControl/>
              <w:spacing w:before="120"/>
              <w:rPr>
                <w:rFonts w:ascii="Arial" w:hAnsi="Arial" w:cs="Arial"/>
                <w:sz w:val="20"/>
                <w:szCs w:val="20"/>
              </w:rPr>
            </w:pPr>
          </w:p>
        </w:tc>
      </w:tr>
      <w:tr>
        <w:tblPrEx>
          <w:tblW w:w="8654" w:type="dxa"/>
          <w:tblInd w:w="5" w:type="dxa"/>
          <w:tblCellMar>
            <w:left w:w="0" w:type="dxa"/>
            <w:right w:w="0" w:type="dxa"/>
          </w:tblCellMar>
          <w:tblLook w:val="0000"/>
        </w:tblPrEx>
        <w:trPr>
          <w:trHeight w:val="345"/>
        </w:trPr>
        <w:tc>
          <w:tcPr>
            <w:tcW w:w="487"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860"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885"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736"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979"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1107"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855"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860"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731"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1154" w:type="dxa"/>
            <w:tcBorders>
              <w:top w:val="single" w:sz="4" w:space="0" w:color="auto"/>
              <w:left w:val="single" w:sz="4" w:space="0" w:color="auto"/>
              <w:bottom w:val="nil"/>
              <w:right w:val="single" w:sz="4" w:space="0" w:color="auto"/>
            </w:tcBorders>
            <w:shd w:val="clear" w:color="auto" w:fill="FFFFFF"/>
          </w:tcPr>
          <w:p w:rsidR="00155963" w:rsidRPr="004027CC" w:rsidP="005B262C">
            <w:pPr>
              <w:widowControl/>
              <w:spacing w:before="120"/>
              <w:rPr>
                <w:rFonts w:ascii="Arial" w:hAnsi="Arial" w:cs="Arial"/>
                <w:sz w:val="20"/>
                <w:szCs w:val="20"/>
              </w:rPr>
            </w:pPr>
          </w:p>
        </w:tc>
      </w:tr>
      <w:tr>
        <w:tblPrEx>
          <w:tblW w:w="8654" w:type="dxa"/>
          <w:tblInd w:w="5" w:type="dxa"/>
          <w:tblCellMar>
            <w:left w:w="0" w:type="dxa"/>
            <w:right w:w="0" w:type="dxa"/>
          </w:tblCellMar>
          <w:tblLook w:val="0000"/>
        </w:tblPrEx>
        <w:trPr>
          <w:trHeight w:val="345"/>
        </w:trPr>
        <w:tc>
          <w:tcPr>
            <w:tcW w:w="487"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860"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885"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736"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979"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1107"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855"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860"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731"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1154" w:type="dxa"/>
            <w:tcBorders>
              <w:top w:val="single" w:sz="4" w:space="0" w:color="auto"/>
              <w:left w:val="single" w:sz="4" w:space="0" w:color="auto"/>
              <w:bottom w:val="nil"/>
              <w:right w:val="single" w:sz="4" w:space="0" w:color="auto"/>
            </w:tcBorders>
            <w:shd w:val="clear" w:color="auto" w:fill="FFFFFF"/>
          </w:tcPr>
          <w:p w:rsidR="00155963" w:rsidRPr="004027CC" w:rsidP="005B262C">
            <w:pPr>
              <w:widowControl/>
              <w:spacing w:before="120"/>
              <w:rPr>
                <w:rFonts w:ascii="Arial" w:hAnsi="Arial" w:cs="Arial"/>
                <w:sz w:val="20"/>
                <w:szCs w:val="20"/>
              </w:rPr>
            </w:pPr>
          </w:p>
        </w:tc>
      </w:tr>
      <w:tr>
        <w:tblPrEx>
          <w:tblW w:w="8654" w:type="dxa"/>
          <w:tblInd w:w="5" w:type="dxa"/>
          <w:tblCellMar>
            <w:left w:w="0" w:type="dxa"/>
            <w:right w:w="0" w:type="dxa"/>
          </w:tblCellMar>
          <w:tblLook w:val="0000"/>
        </w:tblPrEx>
        <w:trPr>
          <w:trHeight w:val="345"/>
        </w:trPr>
        <w:tc>
          <w:tcPr>
            <w:tcW w:w="487"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860"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885"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736"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979"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1107"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855"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860"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731"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1154" w:type="dxa"/>
            <w:tcBorders>
              <w:top w:val="single" w:sz="4" w:space="0" w:color="auto"/>
              <w:left w:val="single" w:sz="4" w:space="0" w:color="auto"/>
              <w:bottom w:val="nil"/>
              <w:right w:val="single" w:sz="4" w:space="0" w:color="auto"/>
            </w:tcBorders>
            <w:shd w:val="clear" w:color="auto" w:fill="FFFFFF"/>
          </w:tcPr>
          <w:p w:rsidR="00155963" w:rsidRPr="004027CC" w:rsidP="005B262C">
            <w:pPr>
              <w:widowControl/>
              <w:spacing w:before="120"/>
              <w:rPr>
                <w:rFonts w:ascii="Arial" w:hAnsi="Arial" w:cs="Arial"/>
                <w:sz w:val="20"/>
                <w:szCs w:val="20"/>
              </w:rPr>
            </w:pPr>
          </w:p>
        </w:tc>
      </w:tr>
      <w:tr>
        <w:tblPrEx>
          <w:tblW w:w="8654" w:type="dxa"/>
          <w:tblInd w:w="5" w:type="dxa"/>
          <w:tblCellMar>
            <w:left w:w="0" w:type="dxa"/>
            <w:right w:w="0" w:type="dxa"/>
          </w:tblCellMar>
          <w:tblLook w:val="0000"/>
        </w:tblPrEx>
        <w:trPr>
          <w:trHeight w:val="345"/>
        </w:trPr>
        <w:tc>
          <w:tcPr>
            <w:tcW w:w="487"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860"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885"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736"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979"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1107"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855"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860"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731"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1154" w:type="dxa"/>
            <w:tcBorders>
              <w:top w:val="single" w:sz="4" w:space="0" w:color="auto"/>
              <w:left w:val="single" w:sz="4" w:space="0" w:color="auto"/>
              <w:bottom w:val="nil"/>
              <w:right w:val="single" w:sz="4" w:space="0" w:color="auto"/>
            </w:tcBorders>
            <w:shd w:val="clear" w:color="auto" w:fill="FFFFFF"/>
          </w:tcPr>
          <w:p w:rsidR="00155963" w:rsidRPr="004027CC" w:rsidP="005B262C">
            <w:pPr>
              <w:widowControl/>
              <w:spacing w:before="120"/>
              <w:rPr>
                <w:rFonts w:ascii="Arial" w:hAnsi="Arial" w:cs="Arial"/>
                <w:sz w:val="20"/>
                <w:szCs w:val="20"/>
              </w:rPr>
            </w:pPr>
          </w:p>
        </w:tc>
      </w:tr>
      <w:tr>
        <w:tblPrEx>
          <w:tblW w:w="8654" w:type="dxa"/>
          <w:tblInd w:w="5" w:type="dxa"/>
          <w:tblCellMar>
            <w:left w:w="0" w:type="dxa"/>
            <w:right w:w="0" w:type="dxa"/>
          </w:tblCellMar>
          <w:tblLook w:val="0000"/>
        </w:tblPrEx>
        <w:trPr>
          <w:trHeight w:val="345"/>
        </w:trPr>
        <w:tc>
          <w:tcPr>
            <w:tcW w:w="487"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860"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885"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736"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979"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1107"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855"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860"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731"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1154" w:type="dxa"/>
            <w:tcBorders>
              <w:top w:val="single" w:sz="4" w:space="0" w:color="auto"/>
              <w:left w:val="single" w:sz="4" w:space="0" w:color="auto"/>
              <w:bottom w:val="nil"/>
              <w:right w:val="single" w:sz="4" w:space="0" w:color="auto"/>
            </w:tcBorders>
            <w:shd w:val="clear" w:color="auto" w:fill="FFFFFF"/>
          </w:tcPr>
          <w:p w:rsidR="00155963" w:rsidRPr="004027CC" w:rsidP="005B262C">
            <w:pPr>
              <w:widowControl/>
              <w:spacing w:before="120"/>
              <w:rPr>
                <w:rFonts w:ascii="Arial" w:hAnsi="Arial" w:cs="Arial"/>
                <w:sz w:val="20"/>
                <w:szCs w:val="20"/>
              </w:rPr>
            </w:pPr>
          </w:p>
        </w:tc>
      </w:tr>
      <w:tr>
        <w:tblPrEx>
          <w:tblW w:w="8654" w:type="dxa"/>
          <w:tblInd w:w="5" w:type="dxa"/>
          <w:tblCellMar>
            <w:left w:w="0" w:type="dxa"/>
            <w:right w:w="0" w:type="dxa"/>
          </w:tblCellMar>
          <w:tblLook w:val="0000"/>
        </w:tblPrEx>
        <w:trPr>
          <w:trHeight w:val="345"/>
        </w:trPr>
        <w:tc>
          <w:tcPr>
            <w:tcW w:w="487"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860"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885"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736"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979"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1107"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855"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860"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731"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1154" w:type="dxa"/>
            <w:tcBorders>
              <w:top w:val="single" w:sz="4" w:space="0" w:color="auto"/>
              <w:left w:val="single" w:sz="4" w:space="0" w:color="auto"/>
              <w:bottom w:val="nil"/>
              <w:right w:val="single" w:sz="4" w:space="0" w:color="auto"/>
            </w:tcBorders>
            <w:shd w:val="clear" w:color="auto" w:fill="FFFFFF"/>
          </w:tcPr>
          <w:p w:rsidR="00155963" w:rsidRPr="004027CC" w:rsidP="005B262C">
            <w:pPr>
              <w:widowControl/>
              <w:spacing w:before="120"/>
              <w:rPr>
                <w:rFonts w:ascii="Arial" w:hAnsi="Arial" w:cs="Arial"/>
                <w:sz w:val="20"/>
                <w:szCs w:val="20"/>
              </w:rPr>
            </w:pPr>
          </w:p>
        </w:tc>
      </w:tr>
      <w:tr>
        <w:tblPrEx>
          <w:tblW w:w="8654" w:type="dxa"/>
          <w:tblInd w:w="5" w:type="dxa"/>
          <w:tblCellMar>
            <w:left w:w="0" w:type="dxa"/>
            <w:right w:w="0" w:type="dxa"/>
          </w:tblCellMar>
          <w:tblLook w:val="0000"/>
        </w:tblPrEx>
        <w:trPr>
          <w:trHeight w:val="345"/>
        </w:trPr>
        <w:tc>
          <w:tcPr>
            <w:tcW w:w="487"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860"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885"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736"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979"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1107"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855"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860"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731"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1154" w:type="dxa"/>
            <w:tcBorders>
              <w:top w:val="single" w:sz="4" w:space="0" w:color="auto"/>
              <w:left w:val="single" w:sz="4" w:space="0" w:color="auto"/>
              <w:bottom w:val="nil"/>
              <w:right w:val="single" w:sz="4" w:space="0" w:color="auto"/>
            </w:tcBorders>
            <w:shd w:val="clear" w:color="auto" w:fill="FFFFFF"/>
          </w:tcPr>
          <w:p w:rsidR="00155963" w:rsidRPr="004027CC" w:rsidP="005B262C">
            <w:pPr>
              <w:widowControl/>
              <w:spacing w:before="120"/>
              <w:rPr>
                <w:rFonts w:ascii="Arial" w:hAnsi="Arial" w:cs="Arial"/>
                <w:sz w:val="20"/>
                <w:szCs w:val="20"/>
              </w:rPr>
            </w:pPr>
          </w:p>
        </w:tc>
      </w:tr>
      <w:tr>
        <w:tblPrEx>
          <w:tblW w:w="8654" w:type="dxa"/>
          <w:tblInd w:w="5" w:type="dxa"/>
          <w:tblCellMar>
            <w:left w:w="0" w:type="dxa"/>
            <w:right w:w="0" w:type="dxa"/>
          </w:tblCellMar>
          <w:tblLook w:val="0000"/>
        </w:tblPrEx>
        <w:trPr>
          <w:trHeight w:val="345"/>
        </w:trPr>
        <w:tc>
          <w:tcPr>
            <w:tcW w:w="487"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860"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885"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736"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979"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1107"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855"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860"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731"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1154" w:type="dxa"/>
            <w:tcBorders>
              <w:top w:val="single" w:sz="4" w:space="0" w:color="auto"/>
              <w:left w:val="single" w:sz="4" w:space="0" w:color="auto"/>
              <w:bottom w:val="nil"/>
              <w:right w:val="single" w:sz="4" w:space="0" w:color="auto"/>
            </w:tcBorders>
            <w:shd w:val="clear" w:color="auto" w:fill="FFFFFF"/>
          </w:tcPr>
          <w:p w:rsidR="00155963" w:rsidRPr="004027CC" w:rsidP="005B262C">
            <w:pPr>
              <w:widowControl/>
              <w:spacing w:before="120"/>
              <w:rPr>
                <w:rFonts w:ascii="Arial" w:hAnsi="Arial" w:cs="Arial"/>
                <w:sz w:val="20"/>
                <w:szCs w:val="20"/>
              </w:rPr>
            </w:pPr>
          </w:p>
        </w:tc>
      </w:tr>
      <w:tr>
        <w:tblPrEx>
          <w:tblW w:w="8654" w:type="dxa"/>
          <w:tblInd w:w="5" w:type="dxa"/>
          <w:tblCellMar>
            <w:left w:w="0" w:type="dxa"/>
            <w:right w:w="0" w:type="dxa"/>
          </w:tblCellMar>
          <w:tblLook w:val="0000"/>
        </w:tblPrEx>
        <w:trPr>
          <w:trHeight w:val="345"/>
        </w:trPr>
        <w:tc>
          <w:tcPr>
            <w:tcW w:w="487" w:type="dxa"/>
            <w:tcBorders>
              <w:top w:val="single" w:sz="4" w:space="0" w:color="auto"/>
              <w:left w:val="single" w:sz="4" w:space="0" w:color="auto"/>
              <w:bottom w:val="single" w:sz="4" w:space="0" w:color="auto"/>
              <w:right w:val="nil"/>
            </w:tcBorders>
            <w:shd w:val="clear" w:color="auto" w:fill="FFFFFF"/>
          </w:tcPr>
          <w:p w:rsidR="00155963" w:rsidRPr="004027CC" w:rsidP="005B262C">
            <w:pPr>
              <w:widowControl/>
              <w:spacing w:before="120"/>
              <w:rPr>
                <w:rFonts w:ascii="Arial" w:hAnsi="Arial" w:cs="Arial"/>
                <w:sz w:val="20"/>
                <w:szCs w:val="20"/>
              </w:rPr>
            </w:pPr>
          </w:p>
        </w:tc>
        <w:tc>
          <w:tcPr>
            <w:tcW w:w="860" w:type="dxa"/>
            <w:tcBorders>
              <w:top w:val="single" w:sz="4" w:space="0" w:color="auto"/>
              <w:left w:val="single" w:sz="4" w:space="0" w:color="auto"/>
              <w:bottom w:val="single" w:sz="4" w:space="0" w:color="auto"/>
              <w:right w:val="nil"/>
            </w:tcBorders>
            <w:shd w:val="clear" w:color="auto" w:fill="FFFFFF"/>
          </w:tcPr>
          <w:p w:rsidR="00155963" w:rsidRPr="004027CC" w:rsidP="005B262C">
            <w:pPr>
              <w:widowControl/>
              <w:spacing w:before="120"/>
              <w:rPr>
                <w:rFonts w:ascii="Arial" w:hAnsi="Arial" w:cs="Arial"/>
                <w:sz w:val="20"/>
                <w:szCs w:val="20"/>
              </w:rPr>
            </w:pPr>
          </w:p>
        </w:tc>
        <w:tc>
          <w:tcPr>
            <w:tcW w:w="885" w:type="dxa"/>
            <w:tcBorders>
              <w:top w:val="single" w:sz="4" w:space="0" w:color="auto"/>
              <w:left w:val="single" w:sz="4" w:space="0" w:color="auto"/>
              <w:bottom w:val="single" w:sz="4" w:space="0" w:color="auto"/>
              <w:right w:val="nil"/>
            </w:tcBorders>
            <w:shd w:val="clear" w:color="auto" w:fill="FFFFFF"/>
          </w:tcPr>
          <w:p w:rsidR="00155963" w:rsidRPr="004027CC" w:rsidP="005B262C">
            <w:pPr>
              <w:widowControl/>
              <w:spacing w:before="120"/>
              <w:rPr>
                <w:rFonts w:ascii="Arial" w:hAnsi="Arial" w:cs="Arial"/>
                <w:sz w:val="20"/>
                <w:szCs w:val="20"/>
              </w:rPr>
            </w:pPr>
          </w:p>
        </w:tc>
        <w:tc>
          <w:tcPr>
            <w:tcW w:w="736" w:type="dxa"/>
            <w:tcBorders>
              <w:top w:val="single" w:sz="4" w:space="0" w:color="auto"/>
              <w:left w:val="single" w:sz="4" w:space="0" w:color="auto"/>
              <w:bottom w:val="single" w:sz="4" w:space="0" w:color="auto"/>
              <w:right w:val="nil"/>
            </w:tcBorders>
            <w:shd w:val="clear" w:color="auto" w:fill="FFFFFF"/>
          </w:tcPr>
          <w:p w:rsidR="00155963" w:rsidRPr="004027CC" w:rsidP="005B262C">
            <w:pPr>
              <w:widowControl/>
              <w:spacing w:before="120"/>
              <w:rPr>
                <w:rFonts w:ascii="Arial" w:hAnsi="Arial" w:cs="Arial"/>
                <w:sz w:val="20"/>
                <w:szCs w:val="20"/>
              </w:rPr>
            </w:pPr>
          </w:p>
        </w:tc>
        <w:tc>
          <w:tcPr>
            <w:tcW w:w="979" w:type="dxa"/>
            <w:tcBorders>
              <w:top w:val="single" w:sz="4" w:space="0" w:color="auto"/>
              <w:left w:val="single" w:sz="4" w:space="0" w:color="auto"/>
              <w:bottom w:val="single" w:sz="4" w:space="0" w:color="auto"/>
              <w:right w:val="nil"/>
            </w:tcBorders>
            <w:shd w:val="clear" w:color="auto" w:fill="FFFFFF"/>
          </w:tcPr>
          <w:p w:rsidR="00155963" w:rsidRPr="004027CC" w:rsidP="005B262C">
            <w:pPr>
              <w:widowControl/>
              <w:spacing w:before="120"/>
              <w:rPr>
                <w:rFonts w:ascii="Arial" w:hAnsi="Arial" w:cs="Arial"/>
                <w:sz w:val="20"/>
                <w:szCs w:val="20"/>
              </w:rPr>
            </w:pPr>
          </w:p>
        </w:tc>
        <w:tc>
          <w:tcPr>
            <w:tcW w:w="1107" w:type="dxa"/>
            <w:tcBorders>
              <w:top w:val="single" w:sz="4" w:space="0" w:color="auto"/>
              <w:left w:val="single" w:sz="4" w:space="0" w:color="auto"/>
              <w:bottom w:val="single" w:sz="4" w:space="0" w:color="auto"/>
              <w:right w:val="nil"/>
            </w:tcBorders>
            <w:shd w:val="clear" w:color="auto" w:fill="FFFFFF"/>
          </w:tcPr>
          <w:p w:rsidR="00155963" w:rsidRPr="004027CC" w:rsidP="005B262C">
            <w:pPr>
              <w:widowControl/>
              <w:spacing w:before="120"/>
              <w:rPr>
                <w:rFonts w:ascii="Arial" w:hAnsi="Arial" w:cs="Arial"/>
                <w:sz w:val="20"/>
                <w:szCs w:val="20"/>
              </w:rPr>
            </w:pPr>
          </w:p>
        </w:tc>
        <w:tc>
          <w:tcPr>
            <w:tcW w:w="855" w:type="dxa"/>
            <w:tcBorders>
              <w:top w:val="single" w:sz="4" w:space="0" w:color="auto"/>
              <w:left w:val="single" w:sz="4" w:space="0" w:color="auto"/>
              <w:bottom w:val="single" w:sz="4" w:space="0" w:color="auto"/>
              <w:right w:val="nil"/>
            </w:tcBorders>
            <w:shd w:val="clear" w:color="auto" w:fill="FFFFFF"/>
          </w:tcPr>
          <w:p w:rsidR="00155963" w:rsidRPr="004027CC" w:rsidP="005B262C">
            <w:pPr>
              <w:widowControl/>
              <w:spacing w:before="120"/>
              <w:rPr>
                <w:rFonts w:ascii="Arial" w:hAnsi="Arial" w:cs="Arial"/>
                <w:sz w:val="20"/>
                <w:szCs w:val="20"/>
              </w:rPr>
            </w:pPr>
          </w:p>
        </w:tc>
        <w:tc>
          <w:tcPr>
            <w:tcW w:w="860" w:type="dxa"/>
            <w:tcBorders>
              <w:top w:val="single" w:sz="4" w:space="0" w:color="auto"/>
              <w:left w:val="single" w:sz="4" w:space="0" w:color="auto"/>
              <w:bottom w:val="single" w:sz="4" w:space="0" w:color="auto"/>
              <w:right w:val="nil"/>
            </w:tcBorders>
            <w:shd w:val="clear" w:color="auto" w:fill="FFFFFF"/>
          </w:tcPr>
          <w:p w:rsidR="00155963" w:rsidRPr="004027CC" w:rsidP="005B262C">
            <w:pPr>
              <w:widowControl/>
              <w:spacing w:before="120"/>
              <w:rPr>
                <w:rFonts w:ascii="Arial" w:hAnsi="Arial" w:cs="Arial"/>
                <w:sz w:val="20"/>
                <w:szCs w:val="20"/>
              </w:rPr>
            </w:pPr>
          </w:p>
        </w:tc>
        <w:tc>
          <w:tcPr>
            <w:tcW w:w="731" w:type="dxa"/>
            <w:tcBorders>
              <w:top w:val="single" w:sz="4" w:space="0" w:color="auto"/>
              <w:left w:val="single" w:sz="4" w:space="0" w:color="auto"/>
              <w:bottom w:val="single" w:sz="4" w:space="0" w:color="auto"/>
              <w:right w:val="nil"/>
            </w:tcBorders>
            <w:shd w:val="clear" w:color="auto" w:fill="FFFFFF"/>
          </w:tcPr>
          <w:p w:rsidR="00155963" w:rsidRPr="004027CC" w:rsidP="005B262C">
            <w:pPr>
              <w:widowControl/>
              <w:spacing w:before="120"/>
              <w:rPr>
                <w:rFonts w:ascii="Arial" w:hAnsi="Arial" w:cs="Arial"/>
                <w:sz w:val="20"/>
                <w:szCs w:val="20"/>
              </w:rPr>
            </w:pPr>
          </w:p>
        </w:tc>
        <w:tc>
          <w:tcPr>
            <w:tcW w:w="1154" w:type="dxa"/>
            <w:tcBorders>
              <w:top w:val="single" w:sz="4" w:space="0" w:color="auto"/>
              <w:left w:val="single" w:sz="4" w:space="0" w:color="auto"/>
              <w:bottom w:val="single" w:sz="4" w:space="0" w:color="auto"/>
              <w:right w:val="single" w:sz="4" w:space="0" w:color="auto"/>
            </w:tcBorders>
            <w:shd w:val="clear" w:color="auto" w:fill="FFFFFF"/>
          </w:tcPr>
          <w:p w:rsidR="00155963" w:rsidRPr="004027CC" w:rsidP="005B262C">
            <w:pPr>
              <w:widowControl/>
              <w:spacing w:before="120"/>
              <w:rPr>
                <w:rFonts w:ascii="Arial" w:hAnsi="Arial" w:cs="Arial"/>
                <w:sz w:val="20"/>
                <w:szCs w:val="20"/>
              </w:rPr>
            </w:pPr>
          </w:p>
        </w:tc>
      </w:tr>
    </w:tbl>
    <w:p w:rsidR="008C1663" w:rsidP="005B262C">
      <w:pPr>
        <w:widowControl/>
        <w:spacing w:before="120"/>
        <w:rPr>
          <w:rFonts w:ascii="Arial" w:hAnsi="Arial" w:cs="Arial"/>
          <w:sz w:val="20"/>
          <w:szCs w:val="20"/>
          <w:lang w:val="en-US"/>
        </w:rPr>
      </w:pPr>
    </w:p>
    <w:tbl>
      <w:tblPr>
        <w:tblStyle w:val="TableNormal"/>
        <w:tblW w:w="0" w:type="auto"/>
        <w:tblLook w:val="01E0"/>
      </w:tblPr>
      <w:tblGrid>
        <w:gridCol w:w="4428"/>
        <w:gridCol w:w="4428"/>
      </w:tblGrid>
      <w:tr w:rsidTr="00B00D4E">
        <w:tblPrEx>
          <w:tblW w:w="0" w:type="auto"/>
          <w:tblLook w:val="01E0"/>
        </w:tblPrEx>
        <w:tc>
          <w:tcPr>
            <w:tcW w:w="4428" w:type="dxa"/>
          </w:tcPr>
          <w:p w:rsidR="008C1663" w:rsidRPr="00B00D4E" w:rsidP="00B00D4E">
            <w:pPr>
              <w:widowControl/>
              <w:spacing w:before="120"/>
              <w:jc w:val="center"/>
              <w:rPr>
                <w:rFonts w:ascii="Arial" w:hAnsi="Arial" w:cs="Arial"/>
                <w:sz w:val="20"/>
                <w:szCs w:val="20"/>
                <w:lang w:val="en-US"/>
              </w:rPr>
            </w:pPr>
            <w:r w:rsidRPr="00B00D4E">
              <w:rPr>
                <w:rFonts w:ascii="Arial" w:hAnsi="Arial" w:cs="Arial"/>
                <w:sz w:val="20"/>
                <w:szCs w:val="20"/>
              </w:rPr>
              <w:t>Kỹ thuật thi công</w:t>
            </w:r>
          </w:p>
        </w:tc>
        <w:tc>
          <w:tcPr>
            <w:tcW w:w="4428" w:type="dxa"/>
          </w:tcPr>
          <w:p w:rsidR="008C1663" w:rsidRPr="00B00D4E" w:rsidP="00B00D4E">
            <w:pPr>
              <w:widowControl/>
              <w:spacing w:before="120"/>
              <w:jc w:val="center"/>
              <w:rPr>
                <w:rFonts w:ascii="Arial" w:hAnsi="Arial" w:cs="Arial"/>
                <w:sz w:val="20"/>
                <w:szCs w:val="20"/>
                <w:lang w:val="en-US"/>
              </w:rPr>
            </w:pPr>
            <w:r w:rsidRPr="00B00D4E">
              <w:rPr>
                <w:rFonts w:ascii="Arial" w:hAnsi="Arial" w:cs="Arial"/>
                <w:sz w:val="20"/>
                <w:szCs w:val="20"/>
              </w:rPr>
              <w:t>Tư vấn giám sát</w:t>
            </w:r>
          </w:p>
        </w:tc>
      </w:tr>
    </w:tbl>
    <w:p w:rsidR="00155963" w:rsidP="00C634F5">
      <w:pPr>
        <w:widowControl/>
        <w:spacing w:before="120"/>
        <w:rPr>
          <w:rFonts w:ascii="Arial" w:hAnsi="Arial" w:cs="Arial"/>
          <w:b/>
          <w:sz w:val="20"/>
          <w:szCs w:val="20"/>
          <w:lang w:val="en-US"/>
        </w:rPr>
      </w:pPr>
    </w:p>
    <w:p w:rsidR="00C634F5" w:rsidRPr="00C634F5" w:rsidP="008C1663">
      <w:pPr>
        <w:widowControl/>
        <w:spacing w:before="120"/>
        <w:jc w:val="center"/>
        <w:rPr>
          <w:rFonts w:ascii="Arial" w:hAnsi="Arial" w:cs="Arial"/>
          <w:b/>
          <w:sz w:val="20"/>
          <w:szCs w:val="20"/>
          <w:lang w:val="en-US"/>
        </w:rPr>
      </w:pPr>
      <w:bookmarkStart w:id="14" w:name="chuong_phuluc_2"/>
      <w:r w:rsidRPr="00C634F5">
        <w:rPr>
          <w:rFonts w:ascii="Arial" w:hAnsi="Arial" w:cs="Arial"/>
          <w:b/>
          <w:sz w:val="20"/>
          <w:szCs w:val="20"/>
          <w:lang w:val="en-US"/>
        </w:rPr>
        <w:t>Phụ lục B</w:t>
      </w:r>
      <w:bookmarkEnd w:id="14"/>
    </w:p>
    <w:p w:rsidR="00155963" w:rsidRPr="00C634F5" w:rsidP="00C634F5">
      <w:pPr>
        <w:widowControl/>
        <w:spacing w:before="120"/>
        <w:jc w:val="center"/>
        <w:rPr>
          <w:rFonts w:ascii="Arial" w:hAnsi="Arial" w:cs="Arial"/>
          <w:sz w:val="20"/>
          <w:szCs w:val="20"/>
          <w:lang w:val="en-US"/>
        </w:rPr>
      </w:pPr>
      <w:r w:rsidRPr="004027CC">
        <w:rPr>
          <w:rFonts w:ascii="Arial" w:hAnsi="Arial" w:cs="Arial"/>
          <w:sz w:val="20"/>
          <w:szCs w:val="20"/>
        </w:rPr>
        <w:t>(Tham khảo)</w:t>
      </w:r>
    </w:p>
    <w:p w:rsidR="00C634F5" w:rsidRPr="00C634F5" w:rsidP="008C1663">
      <w:pPr>
        <w:widowControl/>
        <w:spacing w:before="120"/>
        <w:jc w:val="center"/>
        <w:rPr>
          <w:rFonts w:ascii="Arial" w:hAnsi="Arial" w:cs="Arial"/>
          <w:b/>
          <w:sz w:val="20"/>
          <w:szCs w:val="20"/>
          <w:lang w:val="en-US"/>
        </w:rPr>
      </w:pPr>
      <w:bookmarkStart w:id="15" w:name="chuong_phuluc_2_name"/>
      <w:r w:rsidRPr="00C634F5">
        <w:rPr>
          <w:rFonts w:ascii="Arial" w:hAnsi="Arial" w:cs="Arial"/>
          <w:b/>
          <w:sz w:val="20"/>
          <w:szCs w:val="20"/>
          <w:lang w:val="en-US"/>
        </w:rPr>
        <w:t>Hư hỏng cọc bê tông cốt thép khi đóng</w:t>
      </w:r>
      <w:bookmarkEnd w:id="15"/>
    </w:p>
    <w:p w:rsidR="00155963" w:rsidRPr="004027CC" w:rsidP="005B262C">
      <w:pPr>
        <w:widowControl/>
        <w:spacing w:before="120"/>
        <w:rPr>
          <w:rFonts w:ascii="Arial" w:hAnsi="Arial" w:cs="Arial"/>
          <w:sz w:val="20"/>
          <w:szCs w:val="20"/>
        </w:rPr>
      </w:pPr>
      <w:r w:rsidRPr="004027CC">
        <w:rPr>
          <w:rFonts w:ascii="Arial" w:hAnsi="Arial" w:cs="Arial"/>
          <w:sz w:val="20"/>
          <w:szCs w:val="20"/>
        </w:rPr>
        <w:t>Khi đóng cọc bê tông cốt thép có thể xảy ra các hư hỏng sau đây có liên quan tới công nghệ đóng:</w:t>
      </w:r>
    </w:p>
    <w:p w:rsidR="00155963" w:rsidRPr="004027CC" w:rsidP="005B262C">
      <w:pPr>
        <w:widowControl/>
        <w:spacing w:before="120"/>
        <w:rPr>
          <w:rFonts w:ascii="Arial" w:hAnsi="Arial" w:cs="Arial"/>
          <w:sz w:val="20"/>
          <w:szCs w:val="20"/>
        </w:rPr>
      </w:pPr>
      <w:r w:rsidR="008C1663">
        <w:rPr>
          <w:rFonts w:ascii="Arial" w:hAnsi="Arial" w:cs="Arial"/>
          <w:sz w:val="20"/>
          <w:szCs w:val="20"/>
          <w:lang w:val="en-US"/>
        </w:rPr>
        <w:t xml:space="preserve">- </w:t>
      </w:r>
      <w:r w:rsidRPr="004027CC">
        <w:rPr>
          <w:rFonts w:ascii="Arial" w:hAnsi="Arial" w:cs="Arial"/>
          <w:sz w:val="20"/>
          <w:szCs w:val="20"/>
        </w:rPr>
        <w:t>Rạn nứt và sứt mẻ đầu cọc;</w:t>
      </w:r>
    </w:p>
    <w:p w:rsidR="00155963" w:rsidRPr="004027CC" w:rsidP="005B262C">
      <w:pPr>
        <w:widowControl/>
        <w:spacing w:before="120"/>
        <w:rPr>
          <w:rFonts w:ascii="Arial" w:hAnsi="Arial" w:cs="Arial"/>
          <w:sz w:val="20"/>
          <w:szCs w:val="20"/>
        </w:rPr>
      </w:pPr>
      <w:r w:rsidR="008C1663">
        <w:rPr>
          <w:rFonts w:ascii="Arial" w:hAnsi="Arial" w:cs="Arial"/>
          <w:sz w:val="20"/>
          <w:szCs w:val="20"/>
          <w:lang w:val="en-US"/>
        </w:rPr>
        <w:t xml:space="preserve">- </w:t>
      </w:r>
      <w:r w:rsidRPr="004027CC">
        <w:rPr>
          <w:rFonts w:ascii="Arial" w:hAnsi="Arial" w:cs="Arial"/>
          <w:sz w:val="20"/>
          <w:szCs w:val="20"/>
        </w:rPr>
        <w:t>Có khe nứt dọc</w:t>
      </w:r>
      <w:r w:rsidR="005B262C">
        <w:rPr>
          <w:rFonts w:ascii="Arial" w:hAnsi="Arial" w:cs="Arial"/>
          <w:sz w:val="20"/>
          <w:szCs w:val="20"/>
        </w:rPr>
        <w:t xml:space="preserve"> ở </w:t>
      </w:r>
      <w:r w:rsidRPr="004027CC">
        <w:rPr>
          <w:rFonts w:ascii="Arial" w:hAnsi="Arial" w:cs="Arial"/>
          <w:sz w:val="20"/>
          <w:szCs w:val="20"/>
        </w:rPr>
        <w:t>bất kỳ đoạn nào trên thân cọc, nhưng thường có nhiều</w:t>
      </w:r>
      <w:r w:rsidR="005B262C">
        <w:rPr>
          <w:rFonts w:ascii="Arial" w:hAnsi="Arial" w:cs="Arial"/>
          <w:sz w:val="20"/>
          <w:szCs w:val="20"/>
        </w:rPr>
        <w:t xml:space="preserve"> ở </w:t>
      </w:r>
      <w:r w:rsidRPr="004027CC">
        <w:rPr>
          <w:rFonts w:ascii="Arial" w:hAnsi="Arial" w:cs="Arial"/>
          <w:sz w:val="20"/>
          <w:szCs w:val="20"/>
        </w:rPr>
        <w:t>đoạn đầu cọc;</w:t>
      </w:r>
    </w:p>
    <w:p w:rsidR="00155963" w:rsidRPr="004027CC" w:rsidP="005B262C">
      <w:pPr>
        <w:widowControl/>
        <w:spacing w:before="120"/>
        <w:rPr>
          <w:rFonts w:ascii="Arial" w:hAnsi="Arial" w:cs="Arial"/>
          <w:sz w:val="20"/>
          <w:szCs w:val="20"/>
        </w:rPr>
      </w:pPr>
      <w:r w:rsidR="008C1663">
        <w:rPr>
          <w:rFonts w:ascii="Arial" w:hAnsi="Arial" w:cs="Arial"/>
          <w:sz w:val="20"/>
          <w:szCs w:val="20"/>
          <w:lang w:val="en-US"/>
        </w:rPr>
        <w:t xml:space="preserve">- </w:t>
      </w:r>
      <w:r w:rsidRPr="004027CC">
        <w:rPr>
          <w:rFonts w:ascii="Arial" w:hAnsi="Arial" w:cs="Arial"/>
          <w:sz w:val="20"/>
          <w:szCs w:val="20"/>
        </w:rPr>
        <w:t>Khe nứt ngang thường</w:t>
      </w:r>
      <w:r w:rsidR="005B262C">
        <w:rPr>
          <w:rFonts w:ascii="Arial" w:hAnsi="Arial" w:cs="Arial"/>
          <w:sz w:val="20"/>
          <w:szCs w:val="20"/>
        </w:rPr>
        <w:t xml:space="preserve"> ở </w:t>
      </w:r>
      <w:r w:rsidRPr="004027CC">
        <w:rPr>
          <w:rFonts w:ascii="Arial" w:hAnsi="Arial" w:cs="Arial"/>
          <w:sz w:val="20"/>
          <w:szCs w:val="20"/>
        </w:rPr>
        <w:t>vùng đầu hoặc giữa 1/3 thân cọc;</w:t>
      </w:r>
    </w:p>
    <w:p w:rsidR="00155963" w:rsidRPr="004027CC" w:rsidP="005B262C">
      <w:pPr>
        <w:widowControl/>
        <w:spacing w:before="120"/>
        <w:rPr>
          <w:rFonts w:ascii="Arial" w:hAnsi="Arial" w:cs="Arial"/>
          <w:sz w:val="20"/>
          <w:szCs w:val="20"/>
        </w:rPr>
      </w:pPr>
      <w:r w:rsidR="008C1663">
        <w:rPr>
          <w:rFonts w:ascii="Arial" w:hAnsi="Arial" w:cs="Arial"/>
          <w:sz w:val="20"/>
          <w:szCs w:val="20"/>
          <w:lang w:val="en-US"/>
        </w:rPr>
        <w:t xml:space="preserve">- </w:t>
      </w:r>
      <w:r w:rsidRPr="004027CC">
        <w:rPr>
          <w:rFonts w:ascii="Arial" w:hAnsi="Arial" w:cs="Arial"/>
          <w:sz w:val="20"/>
          <w:szCs w:val="20"/>
        </w:rPr>
        <w:t>Khe nứt ngang, chuyển thành khe nứt xiên 45°</w:t>
      </w:r>
      <w:r w:rsidR="005B262C">
        <w:rPr>
          <w:rFonts w:ascii="Arial" w:hAnsi="Arial" w:cs="Arial"/>
          <w:sz w:val="20"/>
          <w:szCs w:val="20"/>
        </w:rPr>
        <w:t xml:space="preserve"> ở </w:t>
      </w:r>
      <w:r w:rsidRPr="004027CC">
        <w:rPr>
          <w:rFonts w:ascii="Arial" w:hAnsi="Arial" w:cs="Arial"/>
          <w:sz w:val="20"/>
          <w:szCs w:val="20"/>
        </w:rPr>
        <w:t>phần cọc trên mặt đất.</w:t>
      </w:r>
    </w:p>
    <w:p w:rsidR="00155963" w:rsidRPr="004027CC" w:rsidP="005B262C">
      <w:pPr>
        <w:widowControl/>
        <w:spacing w:before="120"/>
        <w:rPr>
          <w:rFonts w:ascii="Arial" w:hAnsi="Arial" w:cs="Arial"/>
          <w:sz w:val="20"/>
          <w:szCs w:val="20"/>
        </w:rPr>
      </w:pPr>
      <w:r w:rsidRPr="004027CC">
        <w:rPr>
          <w:rFonts w:ascii="Arial" w:hAnsi="Arial" w:cs="Arial"/>
          <w:sz w:val="20"/>
          <w:szCs w:val="20"/>
        </w:rPr>
        <w:t>Nguyên nhân hư hỏng dạng thứ nhất thường do tập trung ứng suất cục bộ do nhát đập của búa không chính tâm, hoặc do các tấm giảm xung</w:t>
      </w:r>
      <w:r w:rsidR="005B262C">
        <w:rPr>
          <w:rFonts w:ascii="Arial" w:hAnsi="Arial" w:cs="Arial"/>
          <w:sz w:val="20"/>
          <w:szCs w:val="20"/>
        </w:rPr>
        <w:t xml:space="preserve"> ở </w:t>
      </w:r>
      <w:r w:rsidRPr="004027CC">
        <w:rPr>
          <w:rFonts w:ascii="Arial" w:hAnsi="Arial" w:cs="Arial"/>
          <w:sz w:val="20"/>
          <w:szCs w:val="20"/>
        </w:rPr>
        <w:t xml:space="preserve">mũ cọc không đạt yêu cầu gây ra. Cho nên khi thi công đóng cọc cần thường xuyên kiểm tra độ đồng trục của cọc, mũ cọc và búa, trạng thái các tấm đệm giảm xung trên và dưới của mũ cọc đặc biệt là độ vuông góc của mặt phẳng tấm đệm trên và mặt phẳng đầu cọc so với trục cọc; độ đồng nhất của vật liệu tấm đệm dưới cũng như độ </w:t>
      </w:r>
      <w:r w:rsidR="00B50126">
        <w:rPr>
          <w:rFonts w:ascii="Arial" w:hAnsi="Arial" w:cs="Arial"/>
          <w:sz w:val="20"/>
          <w:szCs w:val="20"/>
        </w:rPr>
        <w:t>khe hở</w:t>
      </w:r>
      <w:r w:rsidRPr="004027CC">
        <w:rPr>
          <w:rFonts w:ascii="Arial" w:hAnsi="Arial" w:cs="Arial"/>
          <w:sz w:val="20"/>
          <w:szCs w:val="20"/>
        </w:rPr>
        <w:t xml:space="preserve"> của hệ động với cần búa. Sự xuất hiện các vết nứt dọc thân cọc có quan hệ với sự gia tăng chung của ứng suất vượt quá sức bền chịu nén động của bê tông cọc dưới tác dụng của tải trọng lặp. Hư hỏng này khả dĩ nhất là do chiều cao rơi búa lớn hoặc tấm đệm giảm xung quá cứng. Nguyên nhân khác có thể là mũi cọc gặp đất quá cứng hoặc chướng ngại rắn. Khi đó sẽ tạo ra sóng nén phản hồi cộng vào với sóng nén trực diện làm tăng ứng suất nén trong thân cọc. Ngăn ngừa hư hỏng này bằng cách giảm chiều cao rơi búa và thay các tấm đệm có độ đàn hồi lớn hơn. Thường hay dùng cách thay vật liệu tấm đệm vì cách này ít </w:t>
      </w:r>
      <w:r w:rsidR="005B262C">
        <w:rPr>
          <w:rFonts w:ascii="Arial" w:hAnsi="Arial" w:cs="Arial"/>
          <w:sz w:val="20"/>
          <w:szCs w:val="20"/>
        </w:rPr>
        <w:t>ảnh hưởng</w:t>
      </w:r>
      <w:r w:rsidRPr="004027CC">
        <w:rPr>
          <w:rFonts w:ascii="Arial" w:hAnsi="Arial" w:cs="Arial"/>
          <w:sz w:val="20"/>
          <w:szCs w:val="20"/>
        </w:rPr>
        <w:t xml:space="preserve"> tới độ chối của nhát búa. ứng suất nén lớn nhất trong cọc khi đóng có thể xác định theo phương pháp trình bày trong Phụ lục C.</w:t>
      </w:r>
    </w:p>
    <w:p w:rsidR="00155963" w:rsidRPr="004027CC" w:rsidP="005B262C">
      <w:pPr>
        <w:widowControl/>
        <w:spacing w:before="120"/>
        <w:rPr>
          <w:rFonts w:ascii="Arial" w:hAnsi="Arial" w:cs="Arial"/>
          <w:sz w:val="20"/>
          <w:szCs w:val="20"/>
        </w:rPr>
      </w:pPr>
      <w:r w:rsidRPr="004027CC">
        <w:rPr>
          <w:rFonts w:ascii="Arial" w:hAnsi="Arial" w:cs="Arial"/>
          <w:sz w:val="20"/>
          <w:szCs w:val="20"/>
        </w:rPr>
        <w:t xml:space="preserve">Khi độ chối của cọc bị giảm nhiều (nhỏ hơn </w:t>
      </w:r>
      <w:r w:rsidR="008C1663">
        <w:rPr>
          <w:rFonts w:ascii="Arial" w:hAnsi="Arial" w:cs="Arial"/>
          <w:sz w:val="20"/>
          <w:szCs w:val="20"/>
          <w:lang w:val="en-US"/>
        </w:rPr>
        <w:t>0</w:t>
      </w:r>
      <w:r w:rsidRPr="004027CC">
        <w:rPr>
          <w:rFonts w:ascii="Arial" w:hAnsi="Arial" w:cs="Arial"/>
          <w:sz w:val="20"/>
          <w:szCs w:val="20"/>
        </w:rPr>
        <w:t>,2 cm) do dùng các biện pháp trên, mà cần phải hạ cọc tới độ sâu thiết kế, nên chuyển đổi dùng búa nặng hơn hoặc tìm cách giảm sức kháng của đất (khoan dẫn, xói nước ...).</w:t>
      </w:r>
    </w:p>
    <w:p w:rsidR="00155963" w:rsidRPr="004027CC" w:rsidP="005B262C">
      <w:pPr>
        <w:widowControl/>
        <w:spacing w:before="120"/>
        <w:rPr>
          <w:rFonts w:ascii="Arial" w:hAnsi="Arial" w:cs="Arial"/>
          <w:sz w:val="20"/>
          <w:szCs w:val="20"/>
        </w:rPr>
      </w:pPr>
      <w:r w:rsidRPr="004027CC">
        <w:rPr>
          <w:rFonts w:ascii="Arial" w:hAnsi="Arial" w:cs="Arial"/>
          <w:sz w:val="20"/>
          <w:szCs w:val="20"/>
        </w:rPr>
        <w:t>Một trong những nguyên nhân gây nứt ngang là do thân cọc bị uốn khi mũi cọc bị lệch khỏi hướng xuất phát vì gặp chướng ngại hoặc cần búa bị lệch, bị lắc. Nếu cần búa bị lệch thì nguyên nhân chính là máy chủ đứng trên nền lún không đều. Hiện diện của mô men uốn, quan hệ với độ lệch của cọc hoặc búa đóng so với vị trí ban đầu dễ dàng nhận ra do cọc bị xô về một phía sau khi nâng búa và mũ cọc ra ngoài. Cho nên khi đóng cọc cần phải theo dõi độ thẳng đứng của cọc theo hai phương vuông góc nhau bằng máy trắc đạc.</w:t>
      </w:r>
    </w:p>
    <w:p w:rsidR="00155963" w:rsidRPr="004027CC" w:rsidP="005B262C">
      <w:pPr>
        <w:widowControl/>
        <w:spacing w:before="120"/>
        <w:rPr>
          <w:rFonts w:ascii="Arial" w:hAnsi="Arial" w:cs="Arial"/>
          <w:sz w:val="20"/>
          <w:szCs w:val="20"/>
        </w:rPr>
      </w:pPr>
      <w:r w:rsidRPr="004027CC">
        <w:rPr>
          <w:rFonts w:ascii="Arial" w:hAnsi="Arial" w:cs="Arial"/>
          <w:sz w:val="20"/>
          <w:szCs w:val="20"/>
        </w:rPr>
        <w:t>Nguyên nhân khác gây vết nứt ngang là các sóng kéo, có thể hình thành trong cọc khi bắt đầu đóng, cũng như khi mũi cọc xuyên trong đất yếu hoặc khi dùng xói nước, khoan dẫn.</w:t>
      </w:r>
    </w:p>
    <w:p w:rsidR="00155963" w:rsidRPr="004027CC" w:rsidP="005B262C">
      <w:pPr>
        <w:widowControl/>
        <w:spacing w:before="120"/>
        <w:rPr>
          <w:rFonts w:ascii="Arial" w:hAnsi="Arial" w:cs="Arial"/>
          <w:sz w:val="20"/>
          <w:szCs w:val="20"/>
        </w:rPr>
      </w:pPr>
      <w:r w:rsidRPr="004027CC">
        <w:rPr>
          <w:rFonts w:ascii="Arial" w:hAnsi="Arial" w:cs="Arial"/>
          <w:sz w:val="20"/>
          <w:szCs w:val="20"/>
        </w:rPr>
        <w:t>Sức kháng của đất bị yếu biểu hiện qua độ chối có trị số lớn, vì thế khi không cho phép xuất hiện vết nứt ngang cần phải khống chế độ chối lớn nhất trong thời gian đóng cọc BTCT theo độ dài cọc như trong Bảng B.1.</w:t>
      </w:r>
    </w:p>
    <w:p w:rsidR="00155963" w:rsidRPr="004027CC" w:rsidP="008C1663">
      <w:pPr>
        <w:widowControl/>
        <w:spacing w:before="120"/>
        <w:jc w:val="center"/>
        <w:rPr>
          <w:rFonts w:ascii="Arial" w:hAnsi="Arial" w:cs="Arial"/>
          <w:sz w:val="20"/>
          <w:szCs w:val="20"/>
        </w:rPr>
      </w:pPr>
      <w:r w:rsidRPr="004027CC">
        <w:rPr>
          <w:rFonts w:ascii="Arial" w:hAnsi="Arial" w:cs="Arial"/>
          <w:sz w:val="20"/>
          <w:szCs w:val="20"/>
        </w:rPr>
        <w:t>Bảng B.1- Độ chối lớn nhất theo chiều dài cọc đóng</w:t>
      </w:r>
    </w:p>
    <w:tbl>
      <w:tblPr>
        <w:tblStyle w:val="TableNormal"/>
        <w:tblW w:w="0" w:type="auto"/>
        <w:tblInd w:w="5" w:type="dxa"/>
        <w:tblCellMar>
          <w:left w:w="0" w:type="dxa"/>
          <w:right w:w="0" w:type="dxa"/>
        </w:tblCellMar>
        <w:tblLook w:val="0000"/>
      </w:tblPr>
      <w:tblGrid>
        <w:gridCol w:w="4216"/>
        <w:gridCol w:w="4860"/>
      </w:tblGrid>
      <w:tr>
        <w:tblPrEx>
          <w:tblW w:w="0" w:type="auto"/>
          <w:tblInd w:w="5" w:type="dxa"/>
          <w:tblCellMar>
            <w:left w:w="0" w:type="dxa"/>
            <w:right w:w="0" w:type="dxa"/>
          </w:tblCellMar>
          <w:tblLook w:val="0000"/>
        </w:tblPrEx>
        <w:tc>
          <w:tcPr>
            <w:tcW w:w="4507" w:type="dxa"/>
            <w:tcBorders>
              <w:top w:val="single" w:sz="4" w:space="0" w:color="auto"/>
              <w:left w:val="single" w:sz="4" w:space="0" w:color="auto"/>
              <w:bottom w:val="nil"/>
              <w:right w:val="nil"/>
            </w:tcBorders>
            <w:shd w:val="clear" w:color="auto" w:fill="FFFFFF"/>
          </w:tcPr>
          <w:p w:rsidR="00155963" w:rsidRPr="004027CC" w:rsidP="008C1663">
            <w:pPr>
              <w:widowControl/>
              <w:spacing w:before="120"/>
              <w:jc w:val="center"/>
              <w:rPr>
                <w:rFonts w:ascii="Arial" w:hAnsi="Arial" w:cs="Arial"/>
                <w:sz w:val="20"/>
                <w:szCs w:val="20"/>
              </w:rPr>
            </w:pPr>
            <w:r w:rsidRPr="004027CC">
              <w:rPr>
                <w:rFonts w:ascii="Arial" w:hAnsi="Arial" w:cs="Arial"/>
                <w:sz w:val="20"/>
                <w:szCs w:val="20"/>
              </w:rPr>
              <w:t>Chiều dài cọc, m</w:t>
            </w:r>
          </w:p>
        </w:tc>
        <w:tc>
          <w:tcPr>
            <w:tcW w:w="5208" w:type="dxa"/>
            <w:tcBorders>
              <w:top w:val="single" w:sz="4" w:space="0" w:color="auto"/>
              <w:left w:val="single" w:sz="4" w:space="0" w:color="auto"/>
              <w:bottom w:val="nil"/>
              <w:right w:val="single" w:sz="4" w:space="0" w:color="auto"/>
            </w:tcBorders>
            <w:shd w:val="clear" w:color="auto" w:fill="FFFFFF"/>
          </w:tcPr>
          <w:p w:rsidR="00155963" w:rsidRPr="004027CC" w:rsidP="008C1663">
            <w:pPr>
              <w:widowControl/>
              <w:spacing w:before="120"/>
              <w:jc w:val="center"/>
              <w:rPr>
                <w:rFonts w:ascii="Arial" w:hAnsi="Arial" w:cs="Arial"/>
                <w:sz w:val="20"/>
                <w:szCs w:val="20"/>
              </w:rPr>
            </w:pPr>
            <w:r w:rsidRPr="004027CC">
              <w:rPr>
                <w:rFonts w:ascii="Arial" w:hAnsi="Arial" w:cs="Arial"/>
                <w:sz w:val="20"/>
                <w:szCs w:val="20"/>
              </w:rPr>
              <w:t>Độ chối lớn nhất, cm</w:t>
            </w:r>
          </w:p>
        </w:tc>
      </w:tr>
      <w:tr>
        <w:tblPrEx>
          <w:tblW w:w="0" w:type="auto"/>
          <w:tblInd w:w="5" w:type="dxa"/>
          <w:tblCellMar>
            <w:left w:w="0" w:type="dxa"/>
            <w:right w:w="0" w:type="dxa"/>
          </w:tblCellMar>
          <w:tblLook w:val="0000"/>
        </w:tblPrEx>
        <w:tc>
          <w:tcPr>
            <w:tcW w:w="4507" w:type="dxa"/>
            <w:tcBorders>
              <w:top w:val="single" w:sz="4" w:space="0" w:color="auto"/>
              <w:left w:val="single" w:sz="4" w:space="0" w:color="auto"/>
              <w:bottom w:val="nil"/>
              <w:right w:val="nil"/>
            </w:tcBorders>
            <w:shd w:val="clear" w:color="auto" w:fill="FFFFFF"/>
          </w:tcPr>
          <w:p w:rsidR="00155963" w:rsidRPr="004027CC" w:rsidP="008C1663">
            <w:pPr>
              <w:widowControl/>
              <w:spacing w:before="120"/>
              <w:jc w:val="center"/>
              <w:rPr>
                <w:rFonts w:ascii="Arial" w:hAnsi="Arial" w:cs="Arial"/>
                <w:sz w:val="20"/>
                <w:szCs w:val="20"/>
              </w:rPr>
            </w:pPr>
            <w:r w:rsidRPr="004027CC">
              <w:rPr>
                <w:rFonts w:ascii="Arial" w:hAnsi="Arial" w:cs="Arial"/>
                <w:sz w:val="20"/>
                <w:szCs w:val="20"/>
              </w:rPr>
              <w:t>Đến 10</w:t>
            </w:r>
          </w:p>
        </w:tc>
        <w:tc>
          <w:tcPr>
            <w:tcW w:w="5208" w:type="dxa"/>
            <w:tcBorders>
              <w:top w:val="single" w:sz="4" w:space="0" w:color="auto"/>
              <w:left w:val="single" w:sz="4" w:space="0" w:color="auto"/>
              <w:bottom w:val="nil"/>
              <w:right w:val="single" w:sz="4" w:space="0" w:color="auto"/>
            </w:tcBorders>
            <w:shd w:val="clear" w:color="auto" w:fill="FFFFFF"/>
          </w:tcPr>
          <w:p w:rsidR="00155963" w:rsidRPr="004027CC" w:rsidP="008C1663">
            <w:pPr>
              <w:widowControl/>
              <w:spacing w:before="120"/>
              <w:jc w:val="center"/>
              <w:rPr>
                <w:rFonts w:ascii="Arial" w:hAnsi="Arial" w:cs="Arial"/>
                <w:sz w:val="20"/>
                <w:szCs w:val="20"/>
              </w:rPr>
            </w:pPr>
            <w:r w:rsidRPr="004027CC">
              <w:rPr>
                <w:rFonts w:ascii="Arial" w:hAnsi="Arial" w:cs="Arial"/>
                <w:sz w:val="20"/>
                <w:szCs w:val="20"/>
              </w:rPr>
              <w:t>Từ 5 đến 6</w:t>
            </w:r>
          </w:p>
        </w:tc>
      </w:tr>
      <w:tr>
        <w:tblPrEx>
          <w:tblW w:w="0" w:type="auto"/>
          <w:tblInd w:w="5" w:type="dxa"/>
          <w:tblCellMar>
            <w:left w:w="0" w:type="dxa"/>
            <w:right w:w="0" w:type="dxa"/>
          </w:tblCellMar>
          <w:tblLook w:val="0000"/>
        </w:tblPrEx>
        <w:tc>
          <w:tcPr>
            <w:tcW w:w="4507" w:type="dxa"/>
            <w:tcBorders>
              <w:top w:val="nil"/>
              <w:left w:val="single" w:sz="4" w:space="0" w:color="auto"/>
              <w:bottom w:val="nil"/>
              <w:right w:val="nil"/>
            </w:tcBorders>
            <w:shd w:val="clear" w:color="auto" w:fill="FFFFFF"/>
          </w:tcPr>
          <w:p w:rsidR="00155963" w:rsidRPr="004027CC" w:rsidP="008C1663">
            <w:pPr>
              <w:widowControl/>
              <w:spacing w:before="120"/>
              <w:jc w:val="center"/>
              <w:rPr>
                <w:rFonts w:ascii="Arial" w:hAnsi="Arial" w:cs="Arial"/>
                <w:sz w:val="20"/>
                <w:szCs w:val="20"/>
              </w:rPr>
            </w:pPr>
            <w:r w:rsidRPr="004027CC">
              <w:rPr>
                <w:rFonts w:ascii="Arial" w:hAnsi="Arial" w:cs="Arial"/>
                <w:sz w:val="20"/>
                <w:szCs w:val="20"/>
              </w:rPr>
              <w:t>Từ 10 đến 15</w:t>
            </w:r>
          </w:p>
        </w:tc>
        <w:tc>
          <w:tcPr>
            <w:tcW w:w="5208" w:type="dxa"/>
            <w:tcBorders>
              <w:top w:val="nil"/>
              <w:left w:val="single" w:sz="4" w:space="0" w:color="auto"/>
              <w:bottom w:val="nil"/>
              <w:right w:val="single" w:sz="4" w:space="0" w:color="auto"/>
            </w:tcBorders>
            <w:shd w:val="clear" w:color="auto" w:fill="FFFFFF"/>
          </w:tcPr>
          <w:p w:rsidR="00155963" w:rsidRPr="004027CC" w:rsidP="008C1663">
            <w:pPr>
              <w:widowControl/>
              <w:spacing w:before="120"/>
              <w:jc w:val="center"/>
              <w:rPr>
                <w:rFonts w:ascii="Arial" w:hAnsi="Arial" w:cs="Arial"/>
                <w:sz w:val="20"/>
                <w:szCs w:val="20"/>
              </w:rPr>
            </w:pPr>
            <w:r w:rsidRPr="004027CC">
              <w:rPr>
                <w:rFonts w:ascii="Arial" w:hAnsi="Arial" w:cs="Arial"/>
                <w:sz w:val="20"/>
                <w:szCs w:val="20"/>
              </w:rPr>
              <w:t>Từ 4 đến 5</w:t>
            </w:r>
          </w:p>
        </w:tc>
      </w:tr>
      <w:tr>
        <w:tblPrEx>
          <w:tblW w:w="0" w:type="auto"/>
          <w:tblInd w:w="5" w:type="dxa"/>
          <w:tblCellMar>
            <w:left w:w="0" w:type="dxa"/>
            <w:right w:w="0" w:type="dxa"/>
          </w:tblCellMar>
          <w:tblLook w:val="0000"/>
        </w:tblPrEx>
        <w:tc>
          <w:tcPr>
            <w:tcW w:w="4507" w:type="dxa"/>
            <w:tcBorders>
              <w:top w:val="nil"/>
              <w:left w:val="single" w:sz="4" w:space="0" w:color="auto"/>
              <w:bottom w:val="nil"/>
              <w:right w:val="nil"/>
            </w:tcBorders>
            <w:shd w:val="clear" w:color="auto" w:fill="FFFFFF"/>
          </w:tcPr>
          <w:p w:rsidR="00155963" w:rsidRPr="004027CC" w:rsidP="008C1663">
            <w:pPr>
              <w:widowControl/>
              <w:spacing w:before="120"/>
              <w:jc w:val="center"/>
              <w:rPr>
                <w:rFonts w:ascii="Arial" w:hAnsi="Arial" w:cs="Arial"/>
                <w:sz w:val="20"/>
                <w:szCs w:val="20"/>
              </w:rPr>
            </w:pPr>
            <w:r w:rsidRPr="004027CC">
              <w:rPr>
                <w:rFonts w:ascii="Arial" w:hAnsi="Arial" w:cs="Arial"/>
                <w:sz w:val="20"/>
                <w:szCs w:val="20"/>
              </w:rPr>
              <w:t>Từ 15 đến 20</w:t>
            </w:r>
          </w:p>
        </w:tc>
        <w:tc>
          <w:tcPr>
            <w:tcW w:w="5208" w:type="dxa"/>
            <w:tcBorders>
              <w:top w:val="nil"/>
              <w:left w:val="single" w:sz="4" w:space="0" w:color="auto"/>
              <w:bottom w:val="nil"/>
              <w:right w:val="single" w:sz="4" w:space="0" w:color="auto"/>
            </w:tcBorders>
            <w:shd w:val="clear" w:color="auto" w:fill="FFFFFF"/>
          </w:tcPr>
          <w:p w:rsidR="00155963" w:rsidRPr="004027CC" w:rsidP="008C1663">
            <w:pPr>
              <w:widowControl/>
              <w:spacing w:before="120"/>
              <w:jc w:val="center"/>
              <w:rPr>
                <w:rFonts w:ascii="Arial" w:hAnsi="Arial" w:cs="Arial"/>
                <w:sz w:val="20"/>
                <w:szCs w:val="20"/>
              </w:rPr>
            </w:pPr>
            <w:r w:rsidRPr="004027CC">
              <w:rPr>
                <w:rFonts w:ascii="Arial" w:hAnsi="Arial" w:cs="Arial"/>
                <w:sz w:val="20"/>
                <w:szCs w:val="20"/>
              </w:rPr>
              <w:t>Từ 3 đến 4</w:t>
            </w:r>
          </w:p>
        </w:tc>
      </w:tr>
      <w:tr>
        <w:tblPrEx>
          <w:tblW w:w="0" w:type="auto"/>
          <w:tblInd w:w="5" w:type="dxa"/>
          <w:tblCellMar>
            <w:left w:w="0" w:type="dxa"/>
            <w:right w:w="0" w:type="dxa"/>
          </w:tblCellMar>
          <w:tblLook w:val="0000"/>
        </w:tblPrEx>
        <w:tc>
          <w:tcPr>
            <w:tcW w:w="4507" w:type="dxa"/>
            <w:tcBorders>
              <w:top w:val="nil"/>
              <w:left w:val="single" w:sz="4" w:space="0" w:color="auto"/>
              <w:bottom w:val="single" w:sz="4" w:space="0" w:color="auto"/>
              <w:right w:val="nil"/>
            </w:tcBorders>
            <w:shd w:val="clear" w:color="auto" w:fill="FFFFFF"/>
          </w:tcPr>
          <w:p w:rsidR="00155963" w:rsidRPr="004027CC" w:rsidP="008C1663">
            <w:pPr>
              <w:widowControl/>
              <w:spacing w:before="120"/>
              <w:jc w:val="center"/>
              <w:rPr>
                <w:rFonts w:ascii="Arial" w:hAnsi="Arial" w:cs="Arial"/>
                <w:sz w:val="20"/>
                <w:szCs w:val="20"/>
              </w:rPr>
            </w:pPr>
            <w:r w:rsidRPr="004027CC">
              <w:rPr>
                <w:rFonts w:ascii="Arial" w:hAnsi="Arial" w:cs="Arial"/>
                <w:sz w:val="20"/>
                <w:szCs w:val="20"/>
              </w:rPr>
              <w:t>Trên 20</w:t>
            </w:r>
          </w:p>
        </w:tc>
        <w:tc>
          <w:tcPr>
            <w:tcW w:w="5208" w:type="dxa"/>
            <w:tcBorders>
              <w:top w:val="nil"/>
              <w:left w:val="single" w:sz="4" w:space="0" w:color="auto"/>
              <w:bottom w:val="single" w:sz="4" w:space="0" w:color="auto"/>
              <w:right w:val="single" w:sz="4" w:space="0" w:color="auto"/>
            </w:tcBorders>
            <w:shd w:val="clear" w:color="auto" w:fill="FFFFFF"/>
          </w:tcPr>
          <w:p w:rsidR="00155963" w:rsidRPr="004027CC" w:rsidP="008C1663">
            <w:pPr>
              <w:widowControl/>
              <w:spacing w:before="120"/>
              <w:jc w:val="center"/>
              <w:rPr>
                <w:rFonts w:ascii="Arial" w:hAnsi="Arial" w:cs="Arial"/>
                <w:sz w:val="20"/>
                <w:szCs w:val="20"/>
              </w:rPr>
            </w:pPr>
            <w:r w:rsidRPr="004027CC">
              <w:rPr>
                <w:rFonts w:ascii="Arial" w:hAnsi="Arial" w:cs="Arial"/>
                <w:sz w:val="20"/>
                <w:szCs w:val="20"/>
              </w:rPr>
              <w:t>Từ 2 đến 3</w:t>
            </w:r>
          </w:p>
        </w:tc>
      </w:tr>
    </w:tbl>
    <w:p w:rsidR="00155963" w:rsidRPr="004027CC" w:rsidP="005B262C">
      <w:pPr>
        <w:widowControl/>
        <w:spacing w:before="120"/>
        <w:rPr>
          <w:rFonts w:ascii="Arial" w:hAnsi="Arial" w:cs="Arial"/>
          <w:sz w:val="20"/>
          <w:szCs w:val="20"/>
        </w:rPr>
      </w:pPr>
      <w:r w:rsidRPr="004027CC">
        <w:rPr>
          <w:rFonts w:ascii="Arial" w:hAnsi="Arial" w:cs="Arial"/>
          <w:sz w:val="20"/>
          <w:szCs w:val="20"/>
        </w:rPr>
        <w:t>Khi độ chối lớn hơn các trị số nêu trên cần giảm chiều cao rơi búa hoặc dùng vật liệu đệm ít cứng hơn.</w:t>
      </w:r>
    </w:p>
    <w:p w:rsidR="00155963" w:rsidRPr="004027CC" w:rsidP="005B262C">
      <w:pPr>
        <w:widowControl/>
        <w:spacing w:before="120"/>
        <w:rPr>
          <w:rFonts w:ascii="Arial" w:hAnsi="Arial" w:cs="Arial"/>
          <w:sz w:val="20"/>
          <w:szCs w:val="20"/>
        </w:rPr>
      </w:pPr>
      <w:r w:rsidR="008C1663">
        <w:rPr>
          <w:rFonts w:ascii="Arial" w:hAnsi="Arial" w:cs="Arial"/>
          <w:sz w:val="20"/>
          <w:szCs w:val="20"/>
        </w:rPr>
        <w:t xml:space="preserve">Ứng </w:t>
      </w:r>
      <w:r w:rsidRPr="004027CC">
        <w:rPr>
          <w:rFonts w:ascii="Arial" w:hAnsi="Arial" w:cs="Arial"/>
          <w:sz w:val="20"/>
          <w:szCs w:val="20"/>
        </w:rPr>
        <w:t>suất kéo lớn nhất trong cọc khi đóng có thể xác định theo phương pháp trình bày trong Phụ lục C.</w:t>
      </w:r>
    </w:p>
    <w:p w:rsidR="00272E11" w:rsidRPr="00C634F5" w:rsidP="005B262C">
      <w:pPr>
        <w:widowControl/>
        <w:spacing w:before="120"/>
        <w:rPr>
          <w:rFonts w:ascii="Arial" w:hAnsi="Arial" w:cs="Arial"/>
          <w:sz w:val="20"/>
          <w:szCs w:val="20"/>
          <w:lang w:val="en-US"/>
        </w:rPr>
      </w:pPr>
      <w:r w:rsidR="008C1663">
        <w:rPr>
          <w:rFonts w:ascii="Arial" w:hAnsi="Arial" w:cs="Arial"/>
          <w:sz w:val="20"/>
          <w:szCs w:val="20"/>
          <w:lang w:val="en-US"/>
        </w:rPr>
        <w:t>V</w:t>
      </w:r>
      <w:r w:rsidRPr="004027CC" w:rsidR="00155963">
        <w:rPr>
          <w:rFonts w:ascii="Arial" w:hAnsi="Arial" w:cs="Arial"/>
          <w:sz w:val="20"/>
          <w:szCs w:val="20"/>
        </w:rPr>
        <w:t xml:space="preserve">ết nứt xiên (thường với góc gần 45°) thường xuất hiện do các nội lực xoắn gây ra khi mũ cọc hoặc cọc bị xoay, hoặc do tác dụng đồng thời của lực kéo và xoắn. Dấu hiệu của tác dụng mô men xoắn là độ xoay của đầu cọc so với vị trí ban đầu khị nâng búa và mũ cọc ra và có vết tì một góc của cọc vào tấm đệm gỗ dưới. Khi đó cần phải xoay cần búa, hoặc dùng mũ cọc có cấu tạo không </w:t>
      </w:r>
      <w:r>
        <w:rPr>
          <w:rFonts w:ascii="Arial" w:hAnsi="Arial" w:cs="Arial"/>
          <w:sz w:val="20"/>
          <w:szCs w:val="20"/>
        </w:rPr>
        <w:t>cản trở</w:t>
      </w:r>
      <w:r w:rsidRPr="004027CC" w:rsidR="00155963">
        <w:rPr>
          <w:rFonts w:ascii="Arial" w:hAnsi="Arial" w:cs="Arial"/>
          <w:sz w:val="20"/>
          <w:szCs w:val="20"/>
        </w:rPr>
        <w:t xml:space="preserve"> cọc xoay quanh trục, hoặc chuyển sang cọc tròn</w:t>
      </w:r>
    </w:p>
    <w:p w:rsidR="00155963" w:rsidP="00272E11">
      <w:pPr>
        <w:widowControl/>
        <w:spacing w:before="120"/>
        <w:jc w:val="center"/>
        <w:rPr>
          <w:rFonts w:ascii="Arial" w:hAnsi="Arial" w:cs="Arial"/>
          <w:b/>
          <w:sz w:val="20"/>
          <w:szCs w:val="20"/>
          <w:lang w:val="en-US"/>
        </w:rPr>
      </w:pPr>
    </w:p>
    <w:p w:rsidR="00C634F5" w:rsidRPr="00C634F5" w:rsidP="00272E11">
      <w:pPr>
        <w:widowControl/>
        <w:spacing w:before="120"/>
        <w:jc w:val="center"/>
        <w:rPr>
          <w:rFonts w:ascii="Arial" w:hAnsi="Arial" w:cs="Arial"/>
          <w:b/>
          <w:sz w:val="20"/>
          <w:szCs w:val="20"/>
          <w:lang w:val="en-US"/>
        </w:rPr>
      </w:pPr>
      <w:bookmarkStart w:id="16" w:name="chuong_phuluc_3"/>
      <w:r w:rsidRPr="00C634F5">
        <w:rPr>
          <w:rFonts w:ascii="Arial" w:hAnsi="Arial" w:cs="Arial"/>
          <w:b/>
          <w:sz w:val="20"/>
          <w:szCs w:val="20"/>
          <w:lang w:val="en-US"/>
        </w:rPr>
        <w:t>Phụ lục C</w:t>
      </w:r>
      <w:bookmarkEnd w:id="16"/>
    </w:p>
    <w:p w:rsidR="00272E11" w:rsidRPr="00C634F5" w:rsidP="00C634F5">
      <w:pPr>
        <w:widowControl/>
        <w:spacing w:before="120"/>
        <w:jc w:val="center"/>
        <w:rPr>
          <w:rFonts w:ascii="Arial" w:hAnsi="Arial" w:cs="Arial"/>
          <w:sz w:val="20"/>
          <w:szCs w:val="20"/>
          <w:lang w:val="en-US"/>
        </w:rPr>
      </w:pPr>
      <w:r w:rsidRPr="004027CC" w:rsidR="00155963">
        <w:rPr>
          <w:rFonts w:ascii="Arial" w:hAnsi="Arial" w:cs="Arial"/>
          <w:sz w:val="20"/>
          <w:szCs w:val="20"/>
        </w:rPr>
        <w:t>(Tham khảo)</w:t>
      </w:r>
    </w:p>
    <w:p w:rsidR="00C634F5" w:rsidP="00272E11">
      <w:pPr>
        <w:widowControl/>
        <w:spacing w:before="120"/>
        <w:jc w:val="center"/>
        <w:rPr>
          <w:rFonts w:ascii="Arial" w:hAnsi="Arial" w:cs="Arial"/>
          <w:b/>
          <w:sz w:val="20"/>
          <w:szCs w:val="20"/>
          <w:lang w:val="en-US"/>
        </w:rPr>
      </w:pPr>
      <w:bookmarkStart w:id="17" w:name="chuong_phuluc_3_name"/>
      <w:r w:rsidRPr="00C634F5">
        <w:rPr>
          <w:rFonts w:ascii="Arial" w:hAnsi="Arial" w:cs="Arial"/>
          <w:b/>
          <w:sz w:val="20"/>
          <w:szCs w:val="20"/>
          <w:lang w:val="en-US"/>
        </w:rPr>
        <w:t>Xác định ứng suất động trong cọc bê tông cốt thép khi đóng</w:t>
      </w:r>
      <w:bookmarkEnd w:id="17"/>
    </w:p>
    <w:p w:rsidR="00155963" w:rsidRPr="00272E11" w:rsidP="00272E11">
      <w:pPr>
        <w:widowControl/>
        <w:spacing w:before="120"/>
        <w:rPr>
          <w:rFonts w:ascii="Arial" w:hAnsi="Arial" w:cs="Arial"/>
          <w:sz w:val="20"/>
          <w:szCs w:val="20"/>
        </w:rPr>
      </w:pPr>
      <w:r w:rsidRPr="00272E11" w:rsidR="00272E11">
        <w:rPr>
          <w:rFonts w:ascii="Arial" w:hAnsi="Arial" w:cs="Arial"/>
          <w:sz w:val="20"/>
          <w:szCs w:val="20"/>
          <w:lang w:val="en-US"/>
        </w:rPr>
        <w:t>C</w:t>
      </w:r>
      <w:r w:rsidRPr="00272E11">
        <w:rPr>
          <w:rFonts w:ascii="Arial" w:hAnsi="Arial" w:cs="Arial"/>
          <w:sz w:val="20"/>
          <w:szCs w:val="20"/>
        </w:rPr>
        <w:t>.1 Theo Kanshin-Plutalov-Smidth</w:t>
      </w:r>
    </w:p>
    <w:p w:rsidR="00155963" w:rsidRPr="004027CC" w:rsidP="005B262C">
      <w:pPr>
        <w:widowControl/>
        <w:spacing w:before="120"/>
        <w:rPr>
          <w:rFonts w:ascii="Arial" w:hAnsi="Arial" w:cs="Arial"/>
          <w:sz w:val="20"/>
          <w:szCs w:val="20"/>
        </w:rPr>
      </w:pPr>
      <w:r w:rsidRPr="004027CC">
        <w:rPr>
          <w:rFonts w:ascii="Arial" w:hAnsi="Arial" w:cs="Arial"/>
          <w:sz w:val="20"/>
          <w:szCs w:val="20"/>
        </w:rPr>
        <w:t>Lời giải trình bày dưới đây dựa trên lý thuyết sóng nhát đập được Kanshin-Plutalov-Smidth giản lược. Thực chất của phương pháp này như sau. Cọc được chia thành nhiều phần tử cứng, nối với nhau bằng các liên kết kể đến đặc trưng biến dạng của vật liệu cọc. Đầu búa, sabô, mũ cọc được xem như các phần tử trong hệ. Đệm gỗ giảm xung mang tính đàn-nhớt, đất nền xung quanh cọc và dưới mũi cọc có tính đàn-nhớt-dẻo. Đối với mỗi phần tử của hệ quy ước người ta thành lập hệ phương trình mô tả trạng thái của phần tử trong khoảng thời gian rất ngắn t, đủ để xem tác động của các phần tử kề bên và môi trường đất bên ngoài lên phần tử đang xét và tốc độ dịch chuyển của nó là cố định. Bằng cách giải lặp tuần tự các phương trình cho từng phần tử có thể xác định nội lực</w:t>
      </w:r>
      <w:r w:rsidR="005B262C">
        <w:rPr>
          <w:rFonts w:ascii="Arial" w:hAnsi="Arial" w:cs="Arial"/>
          <w:sz w:val="20"/>
          <w:szCs w:val="20"/>
        </w:rPr>
        <w:t xml:space="preserve"> ở </w:t>
      </w:r>
      <w:r w:rsidRPr="004027CC">
        <w:rPr>
          <w:rFonts w:ascii="Arial" w:hAnsi="Arial" w:cs="Arial"/>
          <w:sz w:val="20"/>
          <w:szCs w:val="20"/>
        </w:rPr>
        <w:t>biên và suy ra các ứng suất tại thời điểm bất kỳ trong chu trình nhát đập. Hiện nay đã có nhiều công trình nghiên cứu về lý thuyết truyền sóng được công bố trong các hội nghị quốc tế. Tuy nhiên cách tính ứng suất động bằng cách tra bảng vẫn có thể áp dụng cho công tác đóng cọc.</w:t>
      </w:r>
    </w:p>
    <w:p w:rsidR="00155963" w:rsidP="005B262C">
      <w:pPr>
        <w:widowControl/>
        <w:spacing w:before="120"/>
        <w:rPr>
          <w:rFonts w:ascii="Arial" w:hAnsi="Arial" w:cs="Arial"/>
          <w:sz w:val="20"/>
          <w:szCs w:val="20"/>
          <w:lang w:val="en-US"/>
        </w:rPr>
      </w:pPr>
      <w:r w:rsidRPr="004027CC">
        <w:rPr>
          <w:rFonts w:ascii="Arial" w:hAnsi="Arial" w:cs="Arial"/>
          <w:sz w:val="20"/>
          <w:szCs w:val="20"/>
        </w:rPr>
        <w:t>Trị số ứng suất động nén, kéo lớn nhất trong thân cọc BTCT, hệ số bố trí cốt thép dọc đến 0,05, do búa ống điêzen và búa hơi đơn động gây ra có thể tính theo công thức:</w:t>
      </w:r>
    </w:p>
    <w:p w:rsidR="00272E11" w:rsidRPr="00272E11" w:rsidP="00272E11">
      <w:pPr>
        <w:widowControl/>
        <w:spacing w:before="120"/>
        <w:jc w:val="center"/>
        <w:rPr>
          <w:rFonts w:ascii="Arial" w:hAnsi="Arial" w:cs="Arial"/>
          <w:sz w:val="20"/>
          <w:szCs w:val="20"/>
          <w:lang w:val="en-US"/>
        </w:rPr>
      </w:pPr>
      <w:r>
        <w:rPr>
          <w:rFonts w:ascii="Arial" w:hAnsi="Arial" w:cs="Arial"/>
          <w:sz w:val="20"/>
          <w:szCs w:val="20"/>
          <w:lang w:val="en-US"/>
        </w:rPr>
        <w:pict>
          <v:shape id="_x0000_i1044" type="#_x0000_t75" style="height:24.6pt;width:431.72pt" stroked="f">
            <v:imagedata r:id="rId35" o:title=""/>
          </v:shape>
        </w:pict>
      </w:r>
    </w:p>
    <w:p w:rsidR="00155963" w:rsidRPr="004027CC" w:rsidP="005B262C">
      <w:pPr>
        <w:widowControl/>
        <w:spacing w:before="120"/>
        <w:rPr>
          <w:rFonts w:ascii="Arial" w:hAnsi="Arial" w:cs="Arial"/>
          <w:sz w:val="20"/>
          <w:szCs w:val="20"/>
        </w:rPr>
      </w:pPr>
      <w:r w:rsidRPr="004027CC">
        <w:rPr>
          <w:rFonts w:ascii="Arial" w:hAnsi="Arial" w:cs="Arial"/>
          <w:sz w:val="20"/>
          <w:szCs w:val="20"/>
        </w:rPr>
        <w:t>trong đó:</w:t>
      </w:r>
    </w:p>
    <w:p w:rsidR="00155963" w:rsidRPr="004027CC" w:rsidP="005B262C">
      <w:pPr>
        <w:widowControl/>
        <w:spacing w:before="120"/>
        <w:rPr>
          <w:rFonts w:ascii="Arial" w:hAnsi="Arial" w:cs="Arial"/>
          <w:sz w:val="20"/>
          <w:szCs w:val="20"/>
        </w:rPr>
      </w:pPr>
      <w:r w:rsidR="00272E11">
        <w:rPr>
          <w:rFonts w:ascii="Symbol" w:hAnsi="Symbol" w:cs="Arial"/>
          <w:sz w:val="20"/>
          <w:szCs w:val="20"/>
        </w:rPr>
        <w:sym w:font="Symbol" w:char="F073"/>
      </w:r>
      <w:r w:rsidRPr="00272E11">
        <w:rPr>
          <w:rFonts w:ascii="Arial" w:hAnsi="Arial" w:cs="Arial"/>
          <w:sz w:val="20"/>
          <w:szCs w:val="20"/>
          <w:vertAlign w:val="subscript"/>
        </w:rPr>
        <w:t>n</w:t>
      </w:r>
      <w:r w:rsidRPr="00272E11" w:rsidR="00272E11">
        <w:rPr>
          <w:rFonts w:ascii="Arial" w:hAnsi="Arial" w:cs="Arial"/>
          <w:sz w:val="20"/>
          <w:szCs w:val="20"/>
          <w:vertAlign w:val="subscript"/>
          <w:lang w:val="en-US"/>
        </w:rPr>
        <w:t>,</w:t>
      </w:r>
      <w:r w:rsidRPr="00272E11">
        <w:rPr>
          <w:rFonts w:ascii="Arial" w:hAnsi="Arial" w:cs="Arial"/>
          <w:sz w:val="20"/>
          <w:szCs w:val="20"/>
          <w:vertAlign w:val="subscript"/>
        </w:rPr>
        <w:t>k</w:t>
      </w:r>
      <w:r w:rsidRPr="004027CC">
        <w:rPr>
          <w:rFonts w:ascii="Arial" w:hAnsi="Arial" w:cs="Arial"/>
          <w:sz w:val="20"/>
          <w:szCs w:val="20"/>
        </w:rPr>
        <w:t xml:space="preserve"> là ứng suất nén, kéo trong thân cọc, tính bằng kilôgam lực trên xentimét vuông (kG/c</w:t>
      </w:r>
      <w:r w:rsidR="002E3672">
        <w:rPr>
          <w:rFonts w:ascii="Arial" w:hAnsi="Arial" w:cs="Arial"/>
          <w:sz w:val="20"/>
          <w:szCs w:val="20"/>
        </w:rPr>
        <w:t>m²</w:t>
      </w:r>
      <w:r w:rsidRPr="004027CC">
        <w:rPr>
          <w:rFonts w:ascii="Arial" w:hAnsi="Arial" w:cs="Arial"/>
          <w:sz w:val="20"/>
          <w:szCs w:val="20"/>
        </w:rPr>
        <w:t>);</w:t>
      </w:r>
    </w:p>
    <w:p w:rsidR="00155963" w:rsidRPr="004027CC" w:rsidP="005B262C">
      <w:pPr>
        <w:widowControl/>
        <w:spacing w:before="120"/>
        <w:rPr>
          <w:rFonts w:ascii="Arial" w:hAnsi="Arial" w:cs="Arial"/>
          <w:sz w:val="20"/>
          <w:szCs w:val="20"/>
        </w:rPr>
      </w:pPr>
      <w:r w:rsidRPr="004027CC">
        <w:rPr>
          <w:rFonts w:ascii="Arial" w:hAnsi="Arial" w:cs="Arial"/>
          <w:sz w:val="20"/>
          <w:szCs w:val="20"/>
        </w:rPr>
        <w:t>K là hệ số tin cậy lấy bằng 1,1 cho ứng suất nén và 1,3 cho ứng suất kéo;</w:t>
      </w:r>
    </w:p>
    <w:p w:rsidR="00155963" w:rsidRPr="004027CC" w:rsidP="005B262C">
      <w:pPr>
        <w:widowControl/>
        <w:spacing w:before="120"/>
        <w:rPr>
          <w:rFonts w:ascii="Arial" w:hAnsi="Arial" w:cs="Arial"/>
          <w:sz w:val="20"/>
          <w:szCs w:val="20"/>
        </w:rPr>
      </w:pPr>
      <w:r w:rsidRPr="004027CC">
        <w:rPr>
          <w:rFonts w:ascii="Arial" w:hAnsi="Arial" w:cs="Arial"/>
          <w:sz w:val="20"/>
          <w:szCs w:val="20"/>
        </w:rPr>
        <w:t>K</w:t>
      </w:r>
      <w:r w:rsidRPr="00272E11" w:rsidR="00272E11">
        <w:rPr>
          <w:rFonts w:ascii="Arial" w:hAnsi="Arial" w:cs="Arial"/>
          <w:sz w:val="20"/>
          <w:szCs w:val="20"/>
          <w:vertAlign w:val="subscript"/>
          <w:lang w:val="en-US"/>
        </w:rPr>
        <w:t>1</w:t>
      </w:r>
      <w:r w:rsidRPr="004027CC">
        <w:rPr>
          <w:rFonts w:ascii="Arial" w:hAnsi="Arial" w:cs="Arial"/>
          <w:sz w:val="20"/>
          <w:szCs w:val="20"/>
        </w:rPr>
        <w:t xml:space="preserve"> là hệ số, phụ thuộc vào tỷ số trọng lượng phần đập của búa trên diện tích tiết diện thực của cọc, bằng kilôgam lực trên xentimét vuông (kG/c</w:t>
      </w:r>
      <w:r w:rsidR="002E3672">
        <w:rPr>
          <w:rFonts w:ascii="Arial" w:hAnsi="Arial" w:cs="Arial"/>
          <w:sz w:val="20"/>
          <w:szCs w:val="20"/>
        </w:rPr>
        <w:t>m²</w:t>
      </w:r>
      <w:r w:rsidRPr="004027CC">
        <w:rPr>
          <w:rFonts w:ascii="Arial" w:hAnsi="Arial" w:cs="Arial"/>
          <w:sz w:val="20"/>
          <w:szCs w:val="20"/>
        </w:rPr>
        <w:t>);</w:t>
      </w:r>
    </w:p>
    <w:p w:rsidR="00155963" w:rsidRPr="004027CC" w:rsidP="005B262C">
      <w:pPr>
        <w:widowControl/>
        <w:spacing w:before="120"/>
        <w:rPr>
          <w:rFonts w:ascii="Arial" w:hAnsi="Arial" w:cs="Arial"/>
          <w:sz w:val="20"/>
          <w:szCs w:val="20"/>
        </w:rPr>
      </w:pPr>
      <w:r w:rsidRPr="004027CC">
        <w:rPr>
          <w:rFonts w:ascii="Arial" w:hAnsi="Arial" w:cs="Arial"/>
          <w:sz w:val="20"/>
          <w:szCs w:val="20"/>
        </w:rPr>
        <w:t>K</w:t>
      </w:r>
      <w:r w:rsidRPr="00272E11">
        <w:rPr>
          <w:rFonts w:ascii="Arial" w:hAnsi="Arial" w:cs="Arial"/>
          <w:sz w:val="20"/>
          <w:szCs w:val="20"/>
          <w:vertAlign w:val="subscript"/>
        </w:rPr>
        <w:t>2</w:t>
      </w:r>
      <w:r w:rsidRPr="004027CC">
        <w:rPr>
          <w:rFonts w:ascii="Arial" w:hAnsi="Arial" w:cs="Arial"/>
          <w:sz w:val="20"/>
          <w:szCs w:val="20"/>
        </w:rPr>
        <w:t xml:space="preserve"> là</w:t>
      </w:r>
      <w:r w:rsidR="005B262C">
        <w:rPr>
          <w:rFonts w:ascii="Arial" w:hAnsi="Arial" w:cs="Arial"/>
          <w:sz w:val="20"/>
          <w:szCs w:val="20"/>
        </w:rPr>
        <w:t xml:space="preserve"> </w:t>
      </w:r>
      <w:r w:rsidRPr="004027CC">
        <w:rPr>
          <w:rFonts w:ascii="Arial" w:hAnsi="Arial" w:cs="Arial"/>
          <w:sz w:val="20"/>
          <w:szCs w:val="20"/>
        </w:rPr>
        <w:t>hệ số, phụ thuộc vào chiều cao rơi tính toán phần đập của búa, H;</w:t>
      </w:r>
    </w:p>
    <w:p w:rsidR="00155963" w:rsidRPr="004027CC" w:rsidP="005B262C">
      <w:pPr>
        <w:widowControl/>
        <w:spacing w:before="120"/>
        <w:rPr>
          <w:rFonts w:ascii="Arial" w:hAnsi="Arial" w:cs="Arial"/>
          <w:sz w:val="20"/>
          <w:szCs w:val="20"/>
        </w:rPr>
      </w:pPr>
      <w:r w:rsidRPr="004027CC">
        <w:rPr>
          <w:rFonts w:ascii="Arial" w:hAnsi="Arial" w:cs="Arial"/>
          <w:sz w:val="20"/>
          <w:szCs w:val="20"/>
        </w:rPr>
        <w:t>K</w:t>
      </w:r>
      <w:r w:rsidRPr="00272E11">
        <w:rPr>
          <w:rFonts w:ascii="Arial" w:hAnsi="Arial" w:cs="Arial"/>
          <w:sz w:val="20"/>
          <w:szCs w:val="20"/>
          <w:vertAlign w:val="subscript"/>
        </w:rPr>
        <w:t>3</w:t>
      </w:r>
      <w:r w:rsidRPr="004027CC">
        <w:rPr>
          <w:rFonts w:ascii="Arial" w:hAnsi="Arial" w:cs="Arial"/>
          <w:sz w:val="20"/>
          <w:szCs w:val="20"/>
        </w:rPr>
        <w:t xml:space="preserve"> là</w:t>
      </w:r>
      <w:r w:rsidR="005B262C">
        <w:rPr>
          <w:rFonts w:ascii="Arial" w:hAnsi="Arial" w:cs="Arial"/>
          <w:sz w:val="20"/>
          <w:szCs w:val="20"/>
        </w:rPr>
        <w:t xml:space="preserve"> </w:t>
      </w:r>
      <w:r w:rsidRPr="004027CC">
        <w:rPr>
          <w:rFonts w:ascii="Arial" w:hAnsi="Arial" w:cs="Arial"/>
          <w:sz w:val="20"/>
          <w:szCs w:val="20"/>
        </w:rPr>
        <w:t>hệ số, phụ thuộc vào độ cứng của vật liệu tấm đệm dưới của mũ cọc, K</w:t>
      </w:r>
      <w:r w:rsidRPr="00272E11">
        <w:rPr>
          <w:rFonts w:ascii="Arial" w:hAnsi="Arial" w:cs="Arial"/>
          <w:sz w:val="20"/>
          <w:szCs w:val="20"/>
          <w:vertAlign w:val="subscript"/>
        </w:rPr>
        <w:t>p</w:t>
      </w:r>
      <w:r w:rsidRPr="004027CC">
        <w:rPr>
          <w:rFonts w:ascii="Arial" w:hAnsi="Arial" w:cs="Arial"/>
          <w:sz w:val="20"/>
          <w:szCs w:val="20"/>
        </w:rPr>
        <w:t>;</w:t>
      </w:r>
    </w:p>
    <w:p w:rsidR="00155963" w:rsidRPr="004027CC" w:rsidP="005B262C">
      <w:pPr>
        <w:widowControl/>
        <w:spacing w:before="120"/>
        <w:rPr>
          <w:rFonts w:ascii="Arial" w:hAnsi="Arial" w:cs="Arial"/>
          <w:sz w:val="20"/>
          <w:szCs w:val="20"/>
        </w:rPr>
      </w:pPr>
      <w:r w:rsidRPr="004027CC">
        <w:rPr>
          <w:rFonts w:ascii="Arial" w:hAnsi="Arial" w:cs="Arial"/>
          <w:sz w:val="20"/>
          <w:szCs w:val="20"/>
        </w:rPr>
        <w:t>K</w:t>
      </w:r>
      <w:r w:rsidRPr="00272E11">
        <w:rPr>
          <w:rFonts w:ascii="Arial" w:hAnsi="Arial" w:cs="Arial"/>
          <w:sz w:val="20"/>
          <w:szCs w:val="20"/>
          <w:vertAlign w:val="subscript"/>
        </w:rPr>
        <w:t>4</w:t>
      </w:r>
      <w:r w:rsidRPr="004027CC">
        <w:rPr>
          <w:rFonts w:ascii="Arial" w:hAnsi="Arial" w:cs="Arial"/>
          <w:sz w:val="20"/>
          <w:szCs w:val="20"/>
        </w:rPr>
        <w:t xml:space="preserve"> là hệ số, phụ thuộc vào chiều dài của cọc, L, và cường độ tiêu chuẩn, R</w:t>
      </w:r>
      <w:r w:rsidRPr="00272E11">
        <w:rPr>
          <w:rFonts w:ascii="Arial" w:hAnsi="Arial" w:cs="Arial"/>
          <w:sz w:val="20"/>
          <w:szCs w:val="20"/>
          <w:vertAlign w:val="superscript"/>
        </w:rPr>
        <w:t>n</w:t>
      </w:r>
      <w:r w:rsidRPr="004027CC">
        <w:rPr>
          <w:rFonts w:ascii="Arial" w:hAnsi="Arial" w:cs="Arial"/>
          <w:sz w:val="20"/>
          <w:szCs w:val="20"/>
        </w:rPr>
        <w:t xml:space="preserve"> của đất nền dưới mũi cọc, tính theo các chỉ tiêu cường độ của đất nền, theo Bảng A.1 của TCXD 205:1998 (xem Thư mục tài liệu tham khảo).</w:t>
      </w:r>
    </w:p>
    <w:p w:rsidR="00155963" w:rsidRPr="004027CC" w:rsidP="005B262C">
      <w:pPr>
        <w:widowControl/>
        <w:spacing w:before="120"/>
        <w:rPr>
          <w:rFonts w:ascii="Arial" w:hAnsi="Arial" w:cs="Arial"/>
          <w:sz w:val="20"/>
          <w:szCs w:val="20"/>
        </w:rPr>
      </w:pPr>
      <w:r w:rsidRPr="004027CC">
        <w:rPr>
          <w:rFonts w:ascii="Arial" w:hAnsi="Arial" w:cs="Arial"/>
          <w:sz w:val="20"/>
          <w:szCs w:val="20"/>
        </w:rPr>
        <w:t>Trị số</w:t>
      </w:r>
      <w:r w:rsidR="005B262C">
        <w:rPr>
          <w:rFonts w:ascii="Arial" w:hAnsi="Arial" w:cs="Arial"/>
          <w:sz w:val="20"/>
          <w:szCs w:val="20"/>
        </w:rPr>
        <w:t xml:space="preserve"> </w:t>
      </w:r>
      <w:r w:rsidRPr="004027CC">
        <w:rPr>
          <w:rFonts w:ascii="Arial" w:hAnsi="Arial" w:cs="Arial"/>
          <w:sz w:val="20"/>
          <w:szCs w:val="20"/>
        </w:rPr>
        <w:t>của các hệ số K</w:t>
      </w:r>
      <w:r w:rsidRPr="00272E11" w:rsidR="00272E11">
        <w:rPr>
          <w:rFonts w:ascii="Arial" w:hAnsi="Arial" w:cs="Arial"/>
          <w:sz w:val="20"/>
          <w:szCs w:val="20"/>
          <w:vertAlign w:val="subscript"/>
          <w:lang w:val="en-US"/>
        </w:rPr>
        <w:t>1</w:t>
      </w:r>
      <w:r w:rsidRPr="004027CC">
        <w:rPr>
          <w:rFonts w:ascii="Arial" w:hAnsi="Arial" w:cs="Arial"/>
          <w:sz w:val="20"/>
          <w:szCs w:val="20"/>
        </w:rPr>
        <w:t>, K</w:t>
      </w:r>
      <w:r w:rsidRPr="00272E11">
        <w:rPr>
          <w:rFonts w:ascii="Arial" w:hAnsi="Arial" w:cs="Arial"/>
          <w:sz w:val="20"/>
          <w:szCs w:val="20"/>
          <w:vertAlign w:val="subscript"/>
        </w:rPr>
        <w:t>2</w:t>
      </w:r>
      <w:r w:rsidRPr="004027CC">
        <w:rPr>
          <w:rFonts w:ascii="Arial" w:hAnsi="Arial" w:cs="Arial"/>
          <w:sz w:val="20"/>
          <w:szCs w:val="20"/>
        </w:rPr>
        <w:t>, K</w:t>
      </w:r>
      <w:r w:rsidRPr="00272E11">
        <w:rPr>
          <w:rFonts w:ascii="Arial" w:hAnsi="Arial" w:cs="Arial"/>
          <w:sz w:val="20"/>
          <w:szCs w:val="20"/>
          <w:vertAlign w:val="subscript"/>
        </w:rPr>
        <w:t>3</w:t>
      </w:r>
      <w:r w:rsidRPr="004027CC">
        <w:rPr>
          <w:rFonts w:ascii="Arial" w:hAnsi="Arial" w:cs="Arial"/>
          <w:sz w:val="20"/>
          <w:szCs w:val="20"/>
        </w:rPr>
        <w:t>, K</w:t>
      </w:r>
      <w:r w:rsidRPr="00272E11">
        <w:rPr>
          <w:rFonts w:ascii="Arial" w:hAnsi="Arial" w:cs="Arial"/>
          <w:sz w:val="20"/>
          <w:szCs w:val="20"/>
          <w:vertAlign w:val="subscript"/>
        </w:rPr>
        <w:t>4</w:t>
      </w:r>
      <w:r w:rsidRPr="004027CC">
        <w:rPr>
          <w:rFonts w:ascii="Arial" w:hAnsi="Arial" w:cs="Arial"/>
          <w:sz w:val="20"/>
          <w:szCs w:val="20"/>
        </w:rPr>
        <w:t xml:space="preserve"> cho búa điêzen kiểu ống cho trong các Bảng C.1 đến</w:t>
      </w:r>
      <w:r w:rsidR="005B262C">
        <w:rPr>
          <w:rFonts w:ascii="Arial" w:hAnsi="Arial" w:cs="Arial"/>
          <w:sz w:val="20"/>
          <w:szCs w:val="20"/>
        </w:rPr>
        <w:t xml:space="preserve"> </w:t>
      </w:r>
      <w:r w:rsidRPr="004027CC">
        <w:rPr>
          <w:rFonts w:ascii="Arial" w:hAnsi="Arial" w:cs="Arial"/>
          <w:sz w:val="20"/>
          <w:szCs w:val="20"/>
        </w:rPr>
        <w:t>Bảng C.4, cho</w:t>
      </w:r>
      <w:r w:rsidR="00272E11">
        <w:rPr>
          <w:rFonts w:ascii="Arial" w:hAnsi="Arial" w:cs="Arial"/>
          <w:sz w:val="20"/>
          <w:szCs w:val="20"/>
          <w:lang w:val="en-US"/>
        </w:rPr>
        <w:t xml:space="preserve"> </w:t>
      </w:r>
      <w:r w:rsidRPr="004027CC">
        <w:rPr>
          <w:rFonts w:ascii="Arial" w:hAnsi="Arial" w:cs="Arial"/>
          <w:sz w:val="20"/>
          <w:szCs w:val="20"/>
        </w:rPr>
        <w:t>búa</w:t>
      </w:r>
      <w:r w:rsidR="005B262C">
        <w:rPr>
          <w:rFonts w:ascii="Arial" w:hAnsi="Arial" w:cs="Arial"/>
          <w:sz w:val="20"/>
          <w:szCs w:val="20"/>
        </w:rPr>
        <w:t xml:space="preserve"> </w:t>
      </w:r>
      <w:r w:rsidRPr="004027CC">
        <w:rPr>
          <w:rFonts w:ascii="Arial" w:hAnsi="Arial" w:cs="Arial"/>
          <w:sz w:val="20"/>
          <w:szCs w:val="20"/>
        </w:rPr>
        <w:t>hơi đơn</w:t>
      </w:r>
      <w:r w:rsidR="005B262C">
        <w:rPr>
          <w:rFonts w:ascii="Arial" w:hAnsi="Arial" w:cs="Arial"/>
          <w:sz w:val="20"/>
          <w:szCs w:val="20"/>
        </w:rPr>
        <w:t xml:space="preserve"> </w:t>
      </w:r>
      <w:r w:rsidRPr="004027CC">
        <w:rPr>
          <w:rFonts w:ascii="Arial" w:hAnsi="Arial" w:cs="Arial"/>
          <w:sz w:val="20"/>
          <w:szCs w:val="20"/>
        </w:rPr>
        <w:t>động trong các Bảng C.5 đến Bảng C.8 dưới dạng phân số, tử số dùng tính</w:t>
      </w:r>
      <w:r w:rsidR="005B262C">
        <w:rPr>
          <w:rFonts w:ascii="Arial" w:hAnsi="Arial" w:cs="Arial"/>
          <w:sz w:val="20"/>
          <w:szCs w:val="20"/>
        </w:rPr>
        <w:t xml:space="preserve"> </w:t>
      </w:r>
      <w:r w:rsidRPr="004027CC">
        <w:rPr>
          <w:rFonts w:ascii="Arial" w:hAnsi="Arial" w:cs="Arial"/>
          <w:sz w:val="20"/>
          <w:szCs w:val="20"/>
        </w:rPr>
        <w:t>ứng</w:t>
      </w:r>
      <w:r w:rsidR="005B262C">
        <w:rPr>
          <w:rFonts w:ascii="Arial" w:hAnsi="Arial" w:cs="Arial"/>
          <w:sz w:val="20"/>
          <w:szCs w:val="20"/>
        </w:rPr>
        <w:t xml:space="preserve"> </w:t>
      </w:r>
      <w:r w:rsidRPr="004027CC">
        <w:rPr>
          <w:rFonts w:ascii="Arial" w:hAnsi="Arial" w:cs="Arial"/>
          <w:sz w:val="20"/>
          <w:szCs w:val="20"/>
        </w:rPr>
        <w:t>suất nén,</w:t>
      </w:r>
      <w:r w:rsidR="00272E11">
        <w:rPr>
          <w:rFonts w:ascii="Arial" w:hAnsi="Arial" w:cs="Arial"/>
          <w:sz w:val="20"/>
          <w:szCs w:val="20"/>
          <w:lang w:val="en-US"/>
        </w:rPr>
        <w:t xml:space="preserve"> </w:t>
      </w:r>
      <w:r w:rsidRPr="004027CC">
        <w:rPr>
          <w:rFonts w:ascii="Arial" w:hAnsi="Arial" w:cs="Arial"/>
          <w:sz w:val="20"/>
          <w:szCs w:val="20"/>
        </w:rPr>
        <w:t>mẫu số dùng tính ứng suất kéo.</w:t>
      </w:r>
    </w:p>
    <w:p w:rsidR="00155963" w:rsidRPr="00272E11" w:rsidP="00272E11">
      <w:pPr>
        <w:widowControl/>
        <w:spacing w:before="120"/>
        <w:jc w:val="center"/>
        <w:rPr>
          <w:rFonts w:ascii="Arial" w:hAnsi="Arial" w:cs="Arial"/>
          <w:sz w:val="20"/>
          <w:szCs w:val="20"/>
          <w:vertAlign w:val="subscript"/>
          <w:lang w:val="en-US"/>
        </w:rPr>
      </w:pPr>
      <w:r w:rsidR="00272E11">
        <w:rPr>
          <w:rFonts w:ascii="Arial" w:hAnsi="Arial" w:cs="Arial"/>
          <w:sz w:val="20"/>
          <w:szCs w:val="20"/>
        </w:rPr>
        <w:t xml:space="preserve">Bảng C.1- Hệ số </w:t>
      </w:r>
      <w:r w:rsidR="00272E11">
        <w:rPr>
          <w:rFonts w:ascii="Arial" w:hAnsi="Arial" w:cs="Arial"/>
          <w:sz w:val="20"/>
          <w:szCs w:val="20"/>
          <w:lang w:val="en-US"/>
        </w:rPr>
        <w:t>K</w:t>
      </w:r>
      <w:r w:rsidR="00272E11">
        <w:rPr>
          <w:rFonts w:ascii="Arial" w:hAnsi="Arial" w:cs="Arial"/>
          <w:sz w:val="20"/>
          <w:szCs w:val="20"/>
          <w:vertAlign w:val="subscript"/>
          <w:lang w:val="en-US"/>
        </w:rPr>
        <w:t>1</w:t>
      </w:r>
    </w:p>
    <w:tbl>
      <w:tblPr>
        <w:tblStyle w:val="TableNormal"/>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1686"/>
        <w:gridCol w:w="1076"/>
        <w:gridCol w:w="1072"/>
        <w:gridCol w:w="1205"/>
        <w:gridCol w:w="1196"/>
        <w:gridCol w:w="1201"/>
        <w:gridCol w:w="1209"/>
      </w:tblGrid>
      <w:tr>
        <w:tblPrEx>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686" w:type="dxa"/>
            <w:shd w:val="clear" w:color="auto" w:fill="FFFFFF"/>
          </w:tcPr>
          <w:p w:rsidR="00155963" w:rsidRPr="004027CC" w:rsidP="005B262C">
            <w:pPr>
              <w:widowControl/>
              <w:spacing w:before="120"/>
              <w:rPr>
                <w:rFonts w:ascii="Arial" w:hAnsi="Arial" w:cs="Arial"/>
                <w:sz w:val="20"/>
                <w:szCs w:val="20"/>
              </w:rPr>
            </w:pPr>
            <w:r w:rsidRPr="004027CC">
              <w:rPr>
                <w:rFonts w:ascii="Arial" w:hAnsi="Arial" w:cs="Arial"/>
                <w:sz w:val="20"/>
                <w:szCs w:val="20"/>
              </w:rPr>
              <w:t>Q/F, kG/c</w:t>
            </w:r>
            <w:r w:rsidR="002E3672">
              <w:rPr>
                <w:rFonts w:ascii="Arial" w:hAnsi="Arial" w:cs="Arial"/>
                <w:sz w:val="20"/>
                <w:szCs w:val="20"/>
              </w:rPr>
              <w:t>m²</w:t>
            </w:r>
          </w:p>
        </w:tc>
        <w:tc>
          <w:tcPr>
            <w:tcW w:w="1076" w:type="dxa"/>
            <w:shd w:val="clear" w:color="auto" w:fill="FFFFFF"/>
          </w:tcPr>
          <w:p w:rsidR="00155963" w:rsidRPr="004027CC" w:rsidP="00272E11">
            <w:pPr>
              <w:widowControl/>
              <w:spacing w:before="120"/>
              <w:jc w:val="center"/>
              <w:rPr>
                <w:rFonts w:ascii="Arial" w:hAnsi="Arial" w:cs="Arial"/>
                <w:sz w:val="20"/>
                <w:szCs w:val="20"/>
              </w:rPr>
            </w:pPr>
            <w:r w:rsidR="00272E11">
              <w:rPr>
                <w:rFonts w:ascii="Arial" w:hAnsi="Arial" w:cs="Arial"/>
                <w:sz w:val="20"/>
                <w:szCs w:val="20"/>
                <w:lang w:val="en-US"/>
              </w:rPr>
              <w:t>0</w:t>
            </w:r>
            <w:r w:rsidRPr="004027CC">
              <w:rPr>
                <w:rFonts w:ascii="Arial" w:hAnsi="Arial" w:cs="Arial"/>
                <w:sz w:val="20"/>
                <w:szCs w:val="20"/>
              </w:rPr>
              <w:t>,8</w:t>
            </w:r>
          </w:p>
        </w:tc>
        <w:tc>
          <w:tcPr>
            <w:tcW w:w="1072" w:type="dxa"/>
            <w:shd w:val="clear" w:color="auto" w:fill="FFFFFF"/>
          </w:tcPr>
          <w:p w:rsidR="00155963" w:rsidRPr="004027CC" w:rsidP="00272E11">
            <w:pPr>
              <w:widowControl/>
              <w:spacing w:before="120"/>
              <w:jc w:val="center"/>
              <w:rPr>
                <w:rFonts w:ascii="Arial" w:hAnsi="Arial" w:cs="Arial"/>
                <w:sz w:val="20"/>
                <w:szCs w:val="20"/>
              </w:rPr>
            </w:pPr>
            <w:r w:rsidRPr="004027CC">
              <w:rPr>
                <w:rFonts w:ascii="Arial" w:hAnsi="Arial" w:cs="Arial"/>
                <w:sz w:val="20"/>
                <w:szCs w:val="20"/>
              </w:rPr>
              <w:t>1,</w:t>
            </w:r>
            <w:r w:rsidR="00272E11">
              <w:rPr>
                <w:rFonts w:ascii="Arial" w:hAnsi="Arial" w:cs="Arial"/>
                <w:sz w:val="20"/>
                <w:szCs w:val="20"/>
                <w:lang w:val="en-US"/>
              </w:rPr>
              <w:t>0</w:t>
            </w:r>
          </w:p>
        </w:tc>
        <w:tc>
          <w:tcPr>
            <w:tcW w:w="1205" w:type="dxa"/>
            <w:shd w:val="clear" w:color="auto" w:fill="FFFFFF"/>
          </w:tcPr>
          <w:p w:rsidR="00155963" w:rsidRPr="004027CC" w:rsidP="00272E11">
            <w:pPr>
              <w:widowControl/>
              <w:spacing w:before="120"/>
              <w:jc w:val="center"/>
              <w:rPr>
                <w:rFonts w:ascii="Arial" w:hAnsi="Arial" w:cs="Arial"/>
                <w:sz w:val="20"/>
                <w:szCs w:val="20"/>
              </w:rPr>
            </w:pPr>
            <w:r w:rsidRPr="004027CC">
              <w:rPr>
                <w:rFonts w:ascii="Arial" w:hAnsi="Arial" w:cs="Arial"/>
                <w:sz w:val="20"/>
                <w:szCs w:val="20"/>
              </w:rPr>
              <w:t>1,2</w:t>
            </w:r>
          </w:p>
        </w:tc>
        <w:tc>
          <w:tcPr>
            <w:tcW w:w="1196" w:type="dxa"/>
            <w:shd w:val="clear" w:color="auto" w:fill="FFFFFF"/>
          </w:tcPr>
          <w:p w:rsidR="00155963" w:rsidRPr="004027CC" w:rsidP="00272E11">
            <w:pPr>
              <w:widowControl/>
              <w:spacing w:before="120"/>
              <w:jc w:val="center"/>
              <w:rPr>
                <w:rFonts w:ascii="Arial" w:hAnsi="Arial" w:cs="Arial"/>
                <w:sz w:val="20"/>
                <w:szCs w:val="20"/>
              </w:rPr>
            </w:pPr>
            <w:r w:rsidRPr="004027CC">
              <w:rPr>
                <w:rFonts w:ascii="Arial" w:hAnsi="Arial" w:cs="Arial"/>
                <w:sz w:val="20"/>
                <w:szCs w:val="20"/>
              </w:rPr>
              <w:t>1,4</w:t>
            </w:r>
          </w:p>
        </w:tc>
        <w:tc>
          <w:tcPr>
            <w:tcW w:w="1201" w:type="dxa"/>
            <w:shd w:val="clear" w:color="auto" w:fill="FFFFFF"/>
          </w:tcPr>
          <w:p w:rsidR="00155963" w:rsidRPr="004027CC" w:rsidP="00272E11">
            <w:pPr>
              <w:widowControl/>
              <w:spacing w:before="120"/>
              <w:jc w:val="center"/>
              <w:rPr>
                <w:rFonts w:ascii="Arial" w:hAnsi="Arial" w:cs="Arial"/>
                <w:sz w:val="20"/>
                <w:szCs w:val="20"/>
              </w:rPr>
            </w:pPr>
            <w:r w:rsidRPr="004027CC">
              <w:rPr>
                <w:rFonts w:ascii="Arial" w:hAnsi="Arial" w:cs="Arial"/>
                <w:sz w:val="20"/>
                <w:szCs w:val="20"/>
              </w:rPr>
              <w:t>1,6</w:t>
            </w:r>
          </w:p>
        </w:tc>
        <w:tc>
          <w:tcPr>
            <w:tcW w:w="1209" w:type="dxa"/>
            <w:shd w:val="clear" w:color="auto" w:fill="FFFFFF"/>
          </w:tcPr>
          <w:p w:rsidR="00155963" w:rsidRPr="004027CC" w:rsidP="00272E11">
            <w:pPr>
              <w:widowControl/>
              <w:spacing w:before="120"/>
              <w:jc w:val="center"/>
              <w:rPr>
                <w:rFonts w:ascii="Arial" w:hAnsi="Arial" w:cs="Arial"/>
                <w:sz w:val="20"/>
                <w:szCs w:val="20"/>
              </w:rPr>
            </w:pPr>
            <w:r w:rsidRPr="004027CC">
              <w:rPr>
                <w:rFonts w:ascii="Arial" w:hAnsi="Arial" w:cs="Arial"/>
                <w:sz w:val="20"/>
                <w:szCs w:val="20"/>
              </w:rPr>
              <w:t>1,8</w:t>
            </w:r>
          </w:p>
        </w:tc>
      </w:tr>
      <w:tr>
        <w:tblPrEx>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trHeight w:val="710"/>
        </w:trPr>
        <w:tc>
          <w:tcPr>
            <w:tcW w:w="1686" w:type="dxa"/>
            <w:shd w:val="clear" w:color="auto" w:fill="FFFFFF"/>
          </w:tcPr>
          <w:p w:rsidR="00272E11" w:rsidRPr="004027CC" w:rsidP="005B262C">
            <w:pPr>
              <w:spacing w:before="120"/>
              <w:rPr>
                <w:rFonts w:ascii="Arial" w:hAnsi="Arial" w:cs="Arial"/>
                <w:sz w:val="20"/>
                <w:szCs w:val="20"/>
              </w:rPr>
            </w:pPr>
            <w:r w:rsidRPr="004027CC">
              <w:rPr>
                <w:rFonts w:ascii="Arial" w:hAnsi="Arial" w:cs="Arial"/>
                <w:sz w:val="20"/>
                <w:szCs w:val="20"/>
              </w:rPr>
              <w:t>K</w:t>
            </w:r>
            <w:r w:rsidRPr="00272E11">
              <w:rPr>
                <w:rFonts w:ascii="Arial" w:hAnsi="Arial" w:cs="Arial"/>
                <w:sz w:val="20"/>
                <w:szCs w:val="20"/>
                <w:vertAlign w:val="subscript"/>
              </w:rPr>
              <w:t>1</w:t>
            </w:r>
            <w:r w:rsidRPr="004027CC">
              <w:rPr>
                <w:rFonts w:ascii="Arial" w:hAnsi="Arial" w:cs="Arial"/>
                <w:sz w:val="20"/>
                <w:szCs w:val="20"/>
              </w:rPr>
              <w:t>,kG/c</w:t>
            </w:r>
            <w:r>
              <w:rPr>
                <w:rFonts w:ascii="Arial" w:hAnsi="Arial" w:cs="Arial"/>
                <w:sz w:val="20"/>
                <w:szCs w:val="20"/>
              </w:rPr>
              <w:t>m²</w:t>
            </w:r>
          </w:p>
        </w:tc>
        <w:tc>
          <w:tcPr>
            <w:tcW w:w="1076" w:type="dxa"/>
            <w:shd w:val="clear" w:color="auto" w:fill="FFFFFF"/>
          </w:tcPr>
          <w:p w:rsidR="00272E11" w:rsidRPr="00272E11" w:rsidP="00272E11">
            <w:pPr>
              <w:widowControl/>
              <w:spacing w:before="120"/>
              <w:jc w:val="center"/>
              <w:rPr>
                <w:rFonts w:ascii="Arial" w:hAnsi="Arial" w:cs="Arial"/>
                <w:sz w:val="20"/>
                <w:szCs w:val="20"/>
                <w:u w:val="single"/>
              </w:rPr>
            </w:pPr>
            <w:r w:rsidRPr="00272E11">
              <w:rPr>
                <w:rFonts w:ascii="Arial" w:hAnsi="Arial" w:cs="Arial"/>
                <w:sz w:val="20"/>
                <w:szCs w:val="20"/>
                <w:u w:val="single"/>
              </w:rPr>
              <w:t>13</w:t>
            </w:r>
          </w:p>
          <w:p w:rsidR="00272E11" w:rsidRPr="00272E11" w:rsidP="00272E11">
            <w:pPr>
              <w:spacing w:before="120"/>
              <w:jc w:val="center"/>
              <w:rPr>
                <w:rFonts w:ascii="Arial" w:hAnsi="Arial" w:cs="Arial"/>
                <w:sz w:val="20"/>
                <w:szCs w:val="20"/>
                <w:u w:val="single"/>
              </w:rPr>
            </w:pPr>
            <w:r w:rsidRPr="004027CC">
              <w:rPr>
                <w:rFonts w:ascii="Arial" w:hAnsi="Arial" w:cs="Arial"/>
                <w:sz w:val="20"/>
                <w:szCs w:val="20"/>
              </w:rPr>
              <w:t>73</w:t>
            </w:r>
          </w:p>
        </w:tc>
        <w:tc>
          <w:tcPr>
            <w:tcW w:w="1072" w:type="dxa"/>
            <w:shd w:val="clear" w:color="auto" w:fill="FFFFFF"/>
          </w:tcPr>
          <w:p w:rsidR="00272E11" w:rsidRPr="00272E11" w:rsidP="00272E11">
            <w:pPr>
              <w:widowControl/>
              <w:spacing w:before="120"/>
              <w:jc w:val="center"/>
              <w:rPr>
                <w:rFonts w:ascii="Arial" w:hAnsi="Arial" w:cs="Arial"/>
                <w:sz w:val="20"/>
                <w:szCs w:val="20"/>
                <w:u w:val="single"/>
              </w:rPr>
            </w:pPr>
            <w:r w:rsidRPr="00272E11">
              <w:rPr>
                <w:rFonts w:ascii="Arial" w:hAnsi="Arial" w:cs="Arial"/>
                <w:sz w:val="20"/>
                <w:szCs w:val="20"/>
                <w:u w:val="single"/>
              </w:rPr>
              <w:t>148</w:t>
            </w:r>
          </w:p>
          <w:p w:rsidR="00272E11" w:rsidRPr="00272E11" w:rsidP="00272E11">
            <w:pPr>
              <w:spacing w:before="120"/>
              <w:jc w:val="center"/>
              <w:rPr>
                <w:rFonts w:ascii="Arial" w:hAnsi="Arial" w:cs="Arial"/>
                <w:sz w:val="20"/>
                <w:szCs w:val="20"/>
                <w:u w:val="single"/>
              </w:rPr>
            </w:pPr>
            <w:r w:rsidRPr="004027CC">
              <w:rPr>
                <w:rFonts w:ascii="Arial" w:hAnsi="Arial" w:cs="Arial"/>
                <w:sz w:val="20"/>
                <w:szCs w:val="20"/>
              </w:rPr>
              <w:t>65</w:t>
            </w:r>
          </w:p>
        </w:tc>
        <w:tc>
          <w:tcPr>
            <w:tcW w:w="1205" w:type="dxa"/>
            <w:shd w:val="clear" w:color="auto" w:fill="FFFFFF"/>
          </w:tcPr>
          <w:p w:rsidR="00272E11" w:rsidRPr="00272E11" w:rsidP="00272E11">
            <w:pPr>
              <w:widowControl/>
              <w:spacing w:before="120"/>
              <w:jc w:val="center"/>
              <w:rPr>
                <w:rFonts w:ascii="Arial" w:hAnsi="Arial" w:cs="Arial"/>
                <w:sz w:val="20"/>
                <w:szCs w:val="20"/>
                <w:u w:val="single"/>
              </w:rPr>
            </w:pPr>
            <w:r w:rsidRPr="00272E11">
              <w:rPr>
                <w:rFonts w:ascii="Arial" w:hAnsi="Arial" w:cs="Arial"/>
                <w:sz w:val="20"/>
                <w:szCs w:val="20"/>
                <w:u w:val="single"/>
              </w:rPr>
              <w:t>161</w:t>
            </w:r>
          </w:p>
          <w:p w:rsidR="00272E11" w:rsidRPr="00272E11" w:rsidP="00272E11">
            <w:pPr>
              <w:spacing w:before="120"/>
              <w:jc w:val="center"/>
              <w:rPr>
                <w:rFonts w:ascii="Arial" w:hAnsi="Arial" w:cs="Arial"/>
                <w:sz w:val="20"/>
                <w:szCs w:val="20"/>
                <w:u w:val="single"/>
              </w:rPr>
            </w:pPr>
            <w:r w:rsidRPr="004027CC">
              <w:rPr>
                <w:rFonts w:ascii="Arial" w:hAnsi="Arial" w:cs="Arial"/>
                <w:sz w:val="20"/>
                <w:szCs w:val="20"/>
              </w:rPr>
              <w:t>58</w:t>
            </w:r>
          </w:p>
        </w:tc>
        <w:tc>
          <w:tcPr>
            <w:tcW w:w="1196" w:type="dxa"/>
            <w:shd w:val="clear" w:color="auto" w:fill="FFFFFF"/>
          </w:tcPr>
          <w:p w:rsidR="00272E11" w:rsidRPr="00272E11" w:rsidP="00272E11">
            <w:pPr>
              <w:widowControl/>
              <w:spacing w:before="120"/>
              <w:jc w:val="center"/>
              <w:rPr>
                <w:rFonts w:ascii="Arial" w:hAnsi="Arial" w:cs="Arial"/>
                <w:sz w:val="20"/>
                <w:szCs w:val="20"/>
                <w:u w:val="single"/>
              </w:rPr>
            </w:pPr>
            <w:r w:rsidRPr="00272E11">
              <w:rPr>
                <w:rFonts w:ascii="Arial" w:hAnsi="Arial" w:cs="Arial"/>
                <w:sz w:val="20"/>
                <w:szCs w:val="20"/>
                <w:u w:val="single"/>
              </w:rPr>
              <w:t>17</w:t>
            </w:r>
            <w:r>
              <w:rPr>
                <w:rFonts w:ascii="Arial" w:hAnsi="Arial" w:cs="Arial"/>
                <w:sz w:val="20"/>
                <w:szCs w:val="20"/>
                <w:u w:val="single"/>
                <w:lang w:val="en-US"/>
              </w:rPr>
              <w:t>0</w:t>
            </w:r>
          </w:p>
          <w:p w:rsidR="00272E11" w:rsidRPr="00272E11" w:rsidP="00272E11">
            <w:pPr>
              <w:spacing w:before="120"/>
              <w:jc w:val="center"/>
              <w:rPr>
                <w:rFonts w:ascii="Arial" w:hAnsi="Arial" w:cs="Arial"/>
                <w:sz w:val="20"/>
                <w:szCs w:val="20"/>
                <w:u w:val="single"/>
              </w:rPr>
            </w:pPr>
            <w:r w:rsidRPr="004027CC">
              <w:rPr>
                <w:rFonts w:ascii="Arial" w:hAnsi="Arial" w:cs="Arial"/>
                <w:sz w:val="20"/>
                <w:szCs w:val="20"/>
              </w:rPr>
              <w:t>51</w:t>
            </w:r>
          </w:p>
        </w:tc>
        <w:tc>
          <w:tcPr>
            <w:tcW w:w="1201" w:type="dxa"/>
            <w:shd w:val="clear" w:color="auto" w:fill="FFFFFF"/>
          </w:tcPr>
          <w:p w:rsidR="00272E11" w:rsidRPr="00272E11" w:rsidP="00272E11">
            <w:pPr>
              <w:widowControl/>
              <w:spacing w:before="120"/>
              <w:jc w:val="center"/>
              <w:rPr>
                <w:rFonts w:ascii="Arial" w:hAnsi="Arial" w:cs="Arial"/>
                <w:sz w:val="20"/>
                <w:szCs w:val="20"/>
                <w:u w:val="single"/>
              </w:rPr>
            </w:pPr>
            <w:r w:rsidRPr="00272E11">
              <w:rPr>
                <w:rFonts w:ascii="Arial" w:hAnsi="Arial" w:cs="Arial"/>
                <w:sz w:val="20"/>
                <w:szCs w:val="20"/>
                <w:u w:val="single"/>
              </w:rPr>
              <w:t>178</w:t>
            </w:r>
          </w:p>
          <w:p w:rsidR="00272E11" w:rsidRPr="00272E11" w:rsidP="00272E11">
            <w:pPr>
              <w:spacing w:before="120"/>
              <w:jc w:val="center"/>
              <w:rPr>
                <w:rFonts w:ascii="Arial" w:hAnsi="Arial" w:cs="Arial"/>
                <w:sz w:val="20"/>
                <w:szCs w:val="20"/>
                <w:u w:val="single"/>
              </w:rPr>
            </w:pPr>
            <w:r w:rsidRPr="004027CC">
              <w:rPr>
                <w:rFonts w:ascii="Arial" w:hAnsi="Arial" w:cs="Arial"/>
                <w:sz w:val="20"/>
                <w:szCs w:val="20"/>
              </w:rPr>
              <w:t>45</w:t>
            </w:r>
          </w:p>
        </w:tc>
        <w:tc>
          <w:tcPr>
            <w:tcW w:w="1209" w:type="dxa"/>
            <w:shd w:val="clear" w:color="auto" w:fill="FFFFFF"/>
          </w:tcPr>
          <w:p w:rsidR="00272E11" w:rsidRPr="00272E11" w:rsidP="00272E11">
            <w:pPr>
              <w:widowControl/>
              <w:spacing w:before="120"/>
              <w:jc w:val="center"/>
              <w:rPr>
                <w:rFonts w:ascii="Arial" w:hAnsi="Arial" w:cs="Arial"/>
                <w:sz w:val="20"/>
                <w:szCs w:val="20"/>
                <w:u w:val="single"/>
              </w:rPr>
            </w:pPr>
            <w:r w:rsidRPr="00272E11">
              <w:rPr>
                <w:rFonts w:ascii="Arial" w:hAnsi="Arial" w:cs="Arial"/>
                <w:sz w:val="20"/>
                <w:szCs w:val="20"/>
                <w:u w:val="single"/>
              </w:rPr>
              <w:t>186</w:t>
            </w:r>
          </w:p>
          <w:p w:rsidR="00272E11" w:rsidRPr="00272E11" w:rsidP="00272E11">
            <w:pPr>
              <w:spacing w:before="120"/>
              <w:jc w:val="center"/>
              <w:rPr>
                <w:rFonts w:ascii="Arial" w:hAnsi="Arial" w:cs="Arial"/>
                <w:sz w:val="20"/>
                <w:szCs w:val="20"/>
                <w:u w:val="single"/>
              </w:rPr>
            </w:pPr>
            <w:r w:rsidRPr="004027CC">
              <w:rPr>
                <w:rFonts w:ascii="Arial" w:hAnsi="Arial" w:cs="Arial"/>
                <w:sz w:val="20"/>
                <w:szCs w:val="20"/>
              </w:rPr>
              <w:t>39</w:t>
            </w:r>
          </w:p>
        </w:tc>
      </w:tr>
      <w:tr>
        <w:tblPrEx>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686" w:type="dxa"/>
            <w:shd w:val="clear" w:color="auto" w:fill="FFFFFF"/>
          </w:tcPr>
          <w:p w:rsidR="00155963" w:rsidRPr="004027CC" w:rsidP="005B262C">
            <w:pPr>
              <w:widowControl/>
              <w:spacing w:before="120"/>
              <w:rPr>
                <w:rFonts w:ascii="Arial" w:hAnsi="Arial" w:cs="Arial"/>
                <w:sz w:val="20"/>
                <w:szCs w:val="20"/>
              </w:rPr>
            </w:pPr>
            <w:r w:rsidRPr="004027CC">
              <w:rPr>
                <w:rFonts w:ascii="Arial" w:hAnsi="Arial" w:cs="Arial"/>
                <w:sz w:val="20"/>
                <w:szCs w:val="20"/>
              </w:rPr>
              <w:t>Q/F, kG/c</w:t>
            </w:r>
            <w:r w:rsidR="002E3672">
              <w:rPr>
                <w:rFonts w:ascii="Arial" w:hAnsi="Arial" w:cs="Arial"/>
                <w:sz w:val="20"/>
                <w:szCs w:val="20"/>
              </w:rPr>
              <w:t>m²</w:t>
            </w:r>
          </w:p>
        </w:tc>
        <w:tc>
          <w:tcPr>
            <w:tcW w:w="1076" w:type="dxa"/>
            <w:shd w:val="clear" w:color="auto" w:fill="FFFFFF"/>
          </w:tcPr>
          <w:p w:rsidR="00155963" w:rsidRPr="00272E11" w:rsidP="00272E11">
            <w:pPr>
              <w:widowControl/>
              <w:spacing w:before="120"/>
              <w:jc w:val="center"/>
              <w:rPr>
                <w:rFonts w:ascii="Arial" w:hAnsi="Arial" w:cs="Arial"/>
                <w:sz w:val="20"/>
                <w:szCs w:val="20"/>
                <w:lang w:val="en-US"/>
              </w:rPr>
            </w:pPr>
            <w:r w:rsidRPr="004027CC">
              <w:rPr>
                <w:rFonts w:ascii="Arial" w:hAnsi="Arial" w:cs="Arial"/>
                <w:sz w:val="20"/>
                <w:szCs w:val="20"/>
              </w:rPr>
              <w:t>2,</w:t>
            </w:r>
            <w:r w:rsidR="00272E11">
              <w:rPr>
                <w:rFonts w:ascii="Arial" w:hAnsi="Arial" w:cs="Arial"/>
                <w:sz w:val="20"/>
                <w:szCs w:val="20"/>
                <w:lang w:val="en-US"/>
              </w:rPr>
              <w:t>0</w:t>
            </w:r>
          </w:p>
        </w:tc>
        <w:tc>
          <w:tcPr>
            <w:tcW w:w="1072" w:type="dxa"/>
            <w:shd w:val="clear" w:color="auto" w:fill="FFFFFF"/>
          </w:tcPr>
          <w:p w:rsidR="00155963" w:rsidRPr="004027CC" w:rsidP="00272E11">
            <w:pPr>
              <w:widowControl/>
              <w:spacing w:before="120"/>
              <w:jc w:val="center"/>
              <w:rPr>
                <w:rFonts w:ascii="Arial" w:hAnsi="Arial" w:cs="Arial"/>
                <w:sz w:val="20"/>
                <w:szCs w:val="20"/>
              </w:rPr>
            </w:pPr>
            <w:r w:rsidRPr="004027CC">
              <w:rPr>
                <w:rFonts w:ascii="Arial" w:hAnsi="Arial" w:cs="Arial"/>
                <w:sz w:val="20"/>
                <w:szCs w:val="20"/>
              </w:rPr>
              <w:t>2,2</w:t>
            </w:r>
          </w:p>
        </w:tc>
        <w:tc>
          <w:tcPr>
            <w:tcW w:w="1205" w:type="dxa"/>
            <w:shd w:val="clear" w:color="auto" w:fill="FFFFFF"/>
          </w:tcPr>
          <w:p w:rsidR="00155963" w:rsidRPr="004027CC" w:rsidP="00272E11">
            <w:pPr>
              <w:widowControl/>
              <w:spacing w:before="120"/>
              <w:jc w:val="center"/>
              <w:rPr>
                <w:rFonts w:ascii="Arial" w:hAnsi="Arial" w:cs="Arial"/>
                <w:sz w:val="20"/>
                <w:szCs w:val="20"/>
              </w:rPr>
            </w:pPr>
            <w:r w:rsidRPr="004027CC">
              <w:rPr>
                <w:rFonts w:ascii="Arial" w:hAnsi="Arial" w:cs="Arial"/>
                <w:sz w:val="20"/>
                <w:szCs w:val="20"/>
              </w:rPr>
              <w:t>2,4</w:t>
            </w:r>
          </w:p>
        </w:tc>
        <w:tc>
          <w:tcPr>
            <w:tcW w:w="1196" w:type="dxa"/>
            <w:shd w:val="clear" w:color="auto" w:fill="FFFFFF"/>
          </w:tcPr>
          <w:p w:rsidR="00155963" w:rsidRPr="004027CC" w:rsidP="00272E11">
            <w:pPr>
              <w:widowControl/>
              <w:spacing w:before="120"/>
              <w:jc w:val="center"/>
              <w:rPr>
                <w:rFonts w:ascii="Arial" w:hAnsi="Arial" w:cs="Arial"/>
                <w:sz w:val="20"/>
                <w:szCs w:val="20"/>
              </w:rPr>
            </w:pPr>
            <w:r w:rsidRPr="004027CC">
              <w:rPr>
                <w:rFonts w:ascii="Arial" w:hAnsi="Arial" w:cs="Arial"/>
                <w:sz w:val="20"/>
                <w:szCs w:val="20"/>
              </w:rPr>
              <w:t>2,6</w:t>
            </w:r>
          </w:p>
        </w:tc>
        <w:tc>
          <w:tcPr>
            <w:tcW w:w="1201" w:type="dxa"/>
            <w:shd w:val="clear" w:color="auto" w:fill="FFFFFF"/>
          </w:tcPr>
          <w:p w:rsidR="00155963" w:rsidRPr="004027CC" w:rsidP="00272E11">
            <w:pPr>
              <w:widowControl/>
              <w:spacing w:before="120"/>
              <w:jc w:val="center"/>
              <w:rPr>
                <w:rFonts w:ascii="Arial" w:hAnsi="Arial" w:cs="Arial"/>
                <w:sz w:val="20"/>
                <w:szCs w:val="20"/>
              </w:rPr>
            </w:pPr>
            <w:r w:rsidRPr="004027CC">
              <w:rPr>
                <w:rFonts w:ascii="Arial" w:hAnsi="Arial" w:cs="Arial"/>
                <w:sz w:val="20"/>
                <w:szCs w:val="20"/>
              </w:rPr>
              <w:t>2,8</w:t>
            </w:r>
          </w:p>
        </w:tc>
        <w:tc>
          <w:tcPr>
            <w:tcW w:w="1209" w:type="dxa"/>
            <w:shd w:val="clear" w:color="auto" w:fill="FFFFFF"/>
          </w:tcPr>
          <w:p w:rsidR="00155963" w:rsidRPr="00272E11" w:rsidP="00272E11">
            <w:pPr>
              <w:widowControl/>
              <w:spacing w:before="120"/>
              <w:jc w:val="center"/>
              <w:rPr>
                <w:rFonts w:ascii="Arial" w:hAnsi="Arial" w:cs="Arial"/>
                <w:sz w:val="20"/>
                <w:szCs w:val="20"/>
                <w:lang w:val="en-US"/>
              </w:rPr>
            </w:pPr>
            <w:r w:rsidRPr="004027CC">
              <w:rPr>
                <w:rFonts w:ascii="Arial" w:hAnsi="Arial" w:cs="Arial"/>
                <w:sz w:val="20"/>
                <w:szCs w:val="20"/>
              </w:rPr>
              <w:t>3,</w:t>
            </w:r>
            <w:r w:rsidR="00272E11">
              <w:rPr>
                <w:rFonts w:ascii="Arial" w:hAnsi="Arial" w:cs="Arial"/>
                <w:sz w:val="20"/>
                <w:szCs w:val="20"/>
                <w:lang w:val="en-US"/>
              </w:rPr>
              <w:t>0</w:t>
            </w:r>
          </w:p>
        </w:tc>
      </w:tr>
      <w:tr>
        <w:tblPrEx>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trHeight w:val="710"/>
        </w:trPr>
        <w:tc>
          <w:tcPr>
            <w:tcW w:w="1686" w:type="dxa"/>
            <w:shd w:val="clear" w:color="auto" w:fill="FFFFFF"/>
          </w:tcPr>
          <w:p w:rsidR="00272E11" w:rsidRPr="004027CC" w:rsidP="005B262C">
            <w:pPr>
              <w:spacing w:before="120"/>
              <w:rPr>
                <w:rFonts w:ascii="Arial" w:hAnsi="Arial" w:cs="Arial"/>
                <w:sz w:val="20"/>
                <w:szCs w:val="20"/>
              </w:rPr>
            </w:pPr>
            <w:r w:rsidRPr="004027CC">
              <w:rPr>
                <w:rFonts w:ascii="Arial" w:hAnsi="Arial" w:cs="Arial"/>
                <w:sz w:val="20"/>
                <w:szCs w:val="20"/>
              </w:rPr>
              <w:t>K</w:t>
            </w:r>
            <w:r w:rsidRPr="00272E11">
              <w:rPr>
                <w:rFonts w:ascii="Arial" w:hAnsi="Arial" w:cs="Arial"/>
                <w:sz w:val="20"/>
                <w:szCs w:val="20"/>
                <w:vertAlign w:val="subscript"/>
              </w:rPr>
              <w:t>1</w:t>
            </w:r>
            <w:r w:rsidRPr="004027CC">
              <w:rPr>
                <w:rFonts w:ascii="Arial" w:hAnsi="Arial" w:cs="Arial"/>
                <w:sz w:val="20"/>
                <w:szCs w:val="20"/>
              </w:rPr>
              <w:t>,kG/c</w:t>
            </w:r>
            <w:r>
              <w:rPr>
                <w:rFonts w:ascii="Arial" w:hAnsi="Arial" w:cs="Arial"/>
                <w:sz w:val="20"/>
                <w:szCs w:val="20"/>
              </w:rPr>
              <w:t>m²</w:t>
            </w:r>
          </w:p>
        </w:tc>
        <w:tc>
          <w:tcPr>
            <w:tcW w:w="1076" w:type="dxa"/>
            <w:shd w:val="clear" w:color="auto" w:fill="FFFFFF"/>
          </w:tcPr>
          <w:p w:rsidR="00272E11" w:rsidRPr="00272E11" w:rsidP="00272E11">
            <w:pPr>
              <w:widowControl/>
              <w:spacing w:before="120"/>
              <w:jc w:val="center"/>
              <w:rPr>
                <w:rFonts w:ascii="Arial" w:hAnsi="Arial" w:cs="Arial"/>
                <w:sz w:val="20"/>
                <w:szCs w:val="20"/>
                <w:u w:val="single"/>
              </w:rPr>
            </w:pPr>
            <w:r w:rsidRPr="00272E11">
              <w:rPr>
                <w:rFonts w:ascii="Arial" w:hAnsi="Arial" w:cs="Arial"/>
                <w:sz w:val="20"/>
                <w:szCs w:val="20"/>
                <w:u w:val="single"/>
              </w:rPr>
              <w:t>193</w:t>
            </w:r>
          </w:p>
          <w:p w:rsidR="00272E11" w:rsidRPr="00272E11" w:rsidP="00272E11">
            <w:pPr>
              <w:spacing w:before="120"/>
              <w:jc w:val="center"/>
              <w:rPr>
                <w:rFonts w:ascii="Arial" w:hAnsi="Arial" w:cs="Arial"/>
                <w:sz w:val="20"/>
                <w:szCs w:val="20"/>
                <w:u w:val="single"/>
              </w:rPr>
            </w:pPr>
            <w:r w:rsidRPr="004027CC">
              <w:rPr>
                <w:rFonts w:ascii="Arial" w:hAnsi="Arial" w:cs="Arial"/>
                <w:sz w:val="20"/>
                <w:szCs w:val="20"/>
              </w:rPr>
              <w:t>33</w:t>
            </w:r>
          </w:p>
        </w:tc>
        <w:tc>
          <w:tcPr>
            <w:tcW w:w="1072" w:type="dxa"/>
            <w:shd w:val="clear" w:color="auto" w:fill="FFFFFF"/>
          </w:tcPr>
          <w:p w:rsidR="00272E11" w:rsidRPr="00272E11" w:rsidP="00272E11">
            <w:pPr>
              <w:widowControl/>
              <w:spacing w:before="120"/>
              <w:jc w:val="center"/>
              <w:rPr>
                <w:rFonts w:ascii="Arial" w:hAnsi="Arial" w:cs="Arial"/>
                <w:sz w:val="20"/>
                <w:szCs w:val="20"/>
                <w:u w:val="single"/>
              </w:rPr>
            </w:pPr>
            <w:r w:rsidRPr="00272E11">
              <w:rPr>
                <w:rFonts w:ascii="Arial" w:hAnsi="Arial" w:cs="Arial"/>
                <w:sz w:val="20"/>
                <w:szCs w:val="20"/>
                <w:u w:val="single"/>
              </w:rPr>
              <w:t>199</w:t>
            </w:r>
          </w:p>
          <w:p w:rsidR="00272E11" w:rsidRPr="00272E11" w:rsidP="00272E11">
            <w:pPr>
              <w:spacing w:before="120"/>
              <w:jc w:val="center"/>
              <w:rPr>
                <w:rFonts w:ascii="Arial" w:hAnsi="Arial" w:cs="Arial"/>
                <w:sz w:val="20"/>
                <w:szCs w:val="20"/>
                <w:u w:val="single"/>
              </w:rPr>
            </w:pPr>
            <w:r w:rsidRPr="004027CC">
              <w:rPr>
                <w:rFonts w:ascii="Arial" w:hAnsi="Arial" w:cs="Arial"/>
                <w:sz w:val="20"/>
                <w:szCs w:val="20"/>
              </w:rPr>
              <w:t>28</w:t>
            </w:r>
          </w:p>
        </w:tc>
        <w:tc>
          <w:tcPr>
            <w:tcW w:w="1205" w:type="dxa"/>
            <w:shd w:val="clear" w:color="auto" w:fill="FFFFFF"/>
          </w:tcPr>
          <w:p w:rsidR="00272E11" w:rsidRPr="00272E11" w:rsidP="00272E11">
            <w:pPr>
              <w:widowControl/>
              <w:spacing w:before="120"/>
              <w:jc w:val="center"/>
              <w:rPr>
                <w:rFonts w:ascii="Arial" w:hAnsi="Arial" w:cs="Arial"/>
                <w:sz w:val="20"/>
                <w:szCs w:val="20"/>
                <w:u w:val="single"/>
              </w:rPr>
            </w:pPr>
            <w:r w:rsidRPr="00272E11">
              <w:rPr>
                <w:rFonts w:ascii="Arial" w:hAnsi="Arial" w:cs="Arial"/>
                <w:sz w:val="20"/>
                <w:szCs w:val="20"/>
                <w:u w:val="single"/>
              </w:rPr>
              <w:t>2</w:t>
            </w:r>
            <w:r w:rsidRPr="00272E11">
              <w:rPr>
                <w:rFonts w:ascii="Arial" w:hAnsi="Arial" w:cs="Arial"/>
                <w:sz w:val="20"/>
                <w:szCs w:val="20"/>
                <w:u w:val="single"/>
                <w:lang w:val="en-US"/>
              </w:rPr>
              <w:t>0</w:t>
            </w:r>
            <w:r w:rsidRPr="00272E11">
              <w:rPr>
                <w:rFonts w:ascii="Arial" w:hAnsi="Arial" w:cs="Arial"/>
                <w:sz w:val="20"/>
                <w:szCs w:val="20"/>
                <w:u w:val="single"/>
              </w:rPr>
              <w:t>5</w:t>
            </w:r>
          </w:p>
          <w:p w:rsidR="00272E11" w:rsidRPr="00272E11" w:rsidP="00272E11">
            <w:pPr>
              <w:spacing w:before="120"/>
              <w:jc w:val="center"/>
              <w:rPr>
                <w:rFonts w:ascii="Arial" w:hAnsi="Arial" w:cs="Arial"/>
                <w:sz w:val="20"/>
                <w:szCs w:val="20"/>
                <w:u w:val="single"/>
              </w:rPr>
            </w:pPr>
            <w:r w:rsidRPr="004027CC">
              <w:rPr>
                <w:rFonts w:ascii="Arial" w:hAnsi="Arial" w:cs="Arial"/>
                <w:sz w:val="20"/>
                <w:szCs w:val="20"/>
              </w:rPr>
              <w:t>23</w:t>
            </w:r>
          </w:p>
        </w:tc>
        <w:tc>
          <w:tcPr>
            <w:tcW w:w="1196" w:type="dxa"/>
            <w:shd w:val="clear" w:color="auto" w:fill="FFFFFF"/>
          </w:tcPr>
          <w:p w:rsidR="00272E11" w:rsidRPr="00272E11" w:rsidP="00272E11">
            <w:pPr>
              <w:widowControl/>
              <w:spacing w:before="120"/>
              <w:jc w:val="center"/>
              <w:rPr>
                <w:rFonts w:ascii="Arial" w:hAnsi="Arial" w:cs="Arial"/>
                <w:sz w:val="20"/>
                <w:szCs w:val="20"/>
                <w:u w:val="single"/>
                <w:lang w:val="en-US"/>
              </w:rPr>
            </w:pPr>
            <w:r w:rsidRPr="00272E11">
              <w:rPr>
                <w:rFonts w:ascii="Arial" w:hAnsi="Arial" w:cs="Arial"/>
                <w:sz w:val="20"/>
                <w:szCs w:val="20"/>
                <w:u w:val="single"/>
              </w:rPr>
              <w:t>21</w:t>
            </w:r>
            <w:r w:rsidRPr="00272E11">
              <w:rPr>
                <w:rFonts w:ascii="Arial" w:hAnsi="Arial" w:cs="Arial"/>
                <w:sz w:val="20"/>
                <w:szCs w:val="20"/>
                <w:u w:val="single"/>
                <w:lang w:val="en-US"/>
              </w:rPr>
              <w:t>0</w:t>
            </w:r>
          </w:p>
          <w:p w:rsidR="00272E11" w:rsidRPr="00272E11" w:rsidP="00272E11">
            <w:pPr>
              <w:spacing w:before="120"/>
              <w:jc w:val="center"/>
              <w:rPr>
                <w:rFonts w:ascii="Arial" w:hAnsi="Arial" w:cs="Arial"/>
                <w:sz w:val="20"/>
                <w:szCs w:val="20"/>
                <w:u w:val="single"/>
                <w:lang w:val="en-US"/>
              </w:rPr>
            </w:pPr>
            <w:r w:rsidRPr="004027CC">
              <w:rPr>
                <w:rFonts w:ascii="Arial" w:hAnsi="Arial" w:cs="Arial"/>
                <w:sz w:val="20"/>
                <w:szCs w:val="20"/>
              </w:rPr>
              <w:t>19</w:t>
            </w:r>
          </w:p>
        </w:tc>
        <w:tc>
          <w:tcPr>
            <w:tcW w:w="1201" w:type="dxa"/>
            <w:shd w:val="clear" w:color="auto" w:fill="FFFFFF"/>
          </w:tcPr>
          <w:p w:rsidR="00272E11" w:rsidRPr="00272E11" w:rsidP="00272E11">
            <w:pPr>
              <w:widowControl/>
              <w:spacing w:before="120"/>
              <w:jc w:val="center"/>
              <w:rPr>
                <w:rFonts w:ascii="Arial" w:hAnsi="Arial" w:cs="Arial"/>
                <w:sz w:val="20"/>
                <w:szCs w:val="20"/>
                <w:u w:val="single"/>
              </w:rPr>
            </w:pPr>
            <w:r w:rsidRPr="00272E11">
              <w:rPr>
                <w:rFonts w:ascii="Arial" w:hAnsi="Arial" w:cs="Arial"/>
                <w:sz w:val="20"/>
                <w:szCs w:val="20"/>
                <w:u w:val="single"/>
              </w:rPr>
              <w:t>215</w:t>
            </w:r>
          </w:p>
          <w:p w:rsidR="00272E11" w:rsidRPr="00272E11" w:rsidP="00272E11">
            <w:pPr>
              <w:spacing w:before="120"/>
              <w:jc w:val="center"/>
              <w:rPr>
                <w:rFonts w:ascii="Arial" w:hAnsi="Arial" w:cs="Arial"/>
                <w:sz w:val="20"/>
                <w:szCs w:val="20"/>
                <w:u w:val="single"/>
              </w:rPr>
            </w:pPr>
            <w:r w:rsidRPr="004027CC">
              <w:rPr>
                <w:rFonts w:ascii="Arial" w:hAnsi="Arial" w:cs="Arial"/>
                <w:sz w:val="20"/>
                <w:szCs w:val="20"/>
              </w:rPr>
              <w:t>16</w:t>
            </w:r>
          </w:p>
        </w:tc>
        <w:tc>
          <w:tcPr>
            <w:tcW w:w="1209" w:type="dxa"/>
            <w:shd w:val="clear" w:color="auto" w:fill="FFFFFF"/>
          </w:tcPr>
          <w:p w:rsidR="00272E11" w:rsidRPr="00272E11" w:rsidP="00272E11">
            <w:pPr>
              <w:widowControl/>
              <w:spacing w:before="120"/>
              <w:jc w:val="center"/>
              <w:rPr>
                <w:rFonts w:ascii="Arial" w:hAnsi="Arial" w:cs="Arial"/>
                <w:sz w:val="20"/>
                <w:szCs w:val="20"/>
                <w:u w:val="single"/>
                <w:lang w:val="en-US"/>
              </w:rPr>
            </w:pPr>
            <w:r w:rsidRPr="00272E11">
              <w:rPr>
                <w:rFonts w:ascii="Arial" w:hAnsi="Arial" w:cs="Arial"/>
                <w:sz w:val="20"/>
                <w:szCs w:val="20"/>
                <w:u w:val="single"/>
              </w:rPr>
              <w:t>22</w:t>
            </w:r>
            <w:r>
              <w:rPr>
                <w:rFonts w:ascii="Arial" w:hAnsi="Arial" w:cs="Arial"/>
                <w:sz w:val="20"/>
                <w:szCs w:val="20"/>
                <w:u w:val="single"/>
                <w:lang w:val="en-US"/>
              </w:rPr>
              <w:t>0</w:t>
            </w:r>
          </w:p>
          <w:p w:rsidR="00272E11" w:rsidRPr="00272E11" w:rsidP="00272E11">
            <w:pPr>
              <w:spacing w:before="120"/>
              <w:jc w:val="center"/>
              <w:rPr>
                <w:rFonts w:ascii="Arial" w:hAnsi="Arial" w:cs="Arial"/>
                <w:sz w:val="20"/>
                <w:szCs w:val="20"/>
                <w:u w:val="single"/>
                <w:lang w:val="en-US"/>
              </w:rPr>
            </w:pPr>
            <w:r w:rsidRPr="004027CC">
              <w:rPr>
                <w:rFonts w:ascii="Arial" w:hAnsi="Arial" w:cs="Arial"/>
                <w:sz w:val="20"/>
                <w:szCs w:val="20"/>
              </w:rPr>
              <w:t>13</w:t>
            </w:r>
          </w:p>
        </w:tc>
      </w:tr>
    </w:tbl>
    <w:p w:rsidR="00155963" w:rsidRPr="004027CC" w:rsidP="00272E11">
      <w:pPr>
        <w:widowControl/>
        <w:spacing w:before="120"/>
        <w:jc w:val="center"/>
        <w:rPr>
          <w:rFonts w:ascii="Arial" w:hAnsi="Arial" w:cs="Arial"/>
          <w:sz w:val="20"/>
          <w:szCs w:val="20"/>
        </w:rPr>
      </w:pPr>
      <w:r w:rsidRPr="004027CC">
        <w:rPr>
          <w:rFonts w:ascii="Arial" w:hAnsi="Arial" w:cs="Arial"/>
          <w:sz w:val="20"/>
          <w:szCs w:val="20"/>
        </w:rPr>
        <w:t xml:space="preserve">Bảng C.2- </w:t>
      </w:r>
      <w:r w:rsidR="00272E11">
        <w:rPr>
          <w:rFonts w:ascii="Arial" w:hAnsi="Arial" w:cs="Arial"/>
          <w:sz w:val="20"/>
          <w:szCs w:val="20"/>
        </w:rPr>
        <w:t>Hệ số</w:t>
      </w:r>
      <w:r w:rsidRPr="004027CC">
        <w:rPr>
          <w:rFonts w:ascii="Arial" w:hAnsi="Arial" w:cs="Arial"/>
          <w:sz w:val="20"/>
          <w:szCs w:val="20"/>
        </w:rPr>
        <w:t xml:space="preserve"> K</w:t>
      </w:r>
      <w:r w:rsidRPr="00272E11">
        <w:rPr>
          <w:rFonts w:ascii="Arial" w:hAnsi="Arial" w:cs="Arial"/>
          <w:sz w:val="20"/>
          <w:szCs w:val="20"/>
          <w:vertAlign w:val="subscript"/>
        </w:rPr>
        <w:t>2</w:t>
      </w:r>
    </w:p>
    <w:tbl>
      <w:tblPr>
        <w:tblStyle w:val="TableNormal"/>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1195"/>
        <w:gridCol w:w="1046"/>
        <w:gridCol w:w="1046"/>
        <w:gridCol w:w="1046"/>
        <w:gridCol w:w="1166"/>
        <w:gridCol w:w="1046"/>
        <w:gridCol w:w="1046"/>
        <w:gridCol w:w="1054"/>
      </w:tblGrid>
      <w:tr>
        <w:tblPrEx>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195" w:type="dxa"/>
            <w:shd w:val="clear" w:color="auto" w:fill="FFFFFF"/>
          </w:tcPr>
          <w:p w:rsidR="00155963" w:rsidRPr="004027CC" w:rsidP="005B262C">
            <w:pPr>
              <w:widowControl/>
              <w:spacing w:before="120"/>
              <w:rPr>
                <w:rFonts w:ascii="Arial" w:hAnsi="Arial" w:cs="Arial"/>
                <w:sz w:val="20"/>
                <w:szCs w:val="20"/>
              </w:rPr>
            </w:pPr>
            <w:r w:rsidR="00272E11">
              <w:rPr>
                <w:rFonts w:ascii="Arial" w:hAnsi="Arial" w:cs="Arial"/>
                <w:sz w:val="20"/>
                <w:szCs w:val="20"/>
              </w:rPr>
              <w:t>Chiều</w:t>
            </w:r>
            <w:r w:rsidRPr="004027CC">
              <w:rPr>
                <w:rFonts w:ascii="Arial" w:hAnsi="Arial" w:cs="Arial"/>
                <w:sz w:val="20"/>
                <w:szCs w:val="20"/>
              </w:rPr>
              <w:t xml:space="preserve"> cao rơi H, cm</w:t>
            </w:r>
          </w:p>
        </w:tc>
        <w:tc>
          <w:tcPr>
            <w:tcW w:w="1046" w:type="dxa"/>
            <w:shd w:val="clear" w:color="auto" w:fill="FFFFFF"/>
          </w:tcPr>
          <w:p w:rsidR="00155963" w:rsidRPr="004027CC" w:rsidP="00272E11">
            <w:pPr>
              <w:widowControl/>
              <w:spacing w:before="120"/>
              <w:jc w:val="center"/>
              <w:rPr>
                <w:rFonts w:ascii="Arial" w:hAnsi="Arial" w:cs="Arial"/>
                <w:sz w:val="20"/>
                <w:szCs w:val="20"/>
              </w:rPr>
            </w:pPr>
            <w:r w:rsidRPr="004027CC">
              <w:rPr>
                <w:rFonts w:ascii="Arial" w:hAnsi="Arial" w:cs="Arial"/>
                <w:sz w:val="20"/>
                <w:szCs w:val="20"/>
              </w:rPr>
              <w:t>15</w:t>
            </w:r>
            <w:r w:rsidR="00272E11">
              <w:rPr>
                <w:rFonts w:ascii="Arial" w:hAnsi="Arial" w:cs="Arial"/>
                <w:sz w:val="20"/>
                <w:szCs w:val="20"/>
              </w:rPr>
              <w:t>0</w:t>
            </w:r>
          </w:p>
        </w:tc>
        <w:tc>
          <w:tcPr>
            <w:tcW w:w="1046" w:type="dxa"/>
            <w:shd w:val="clear" w:color="auto" w:fill="FFFFFF"/>
          </w:tcPr>
          <w:p w:rsidR="00155963" w:rsidRPr="004027CC" w:rsidP="00272E11">
            <w:pPr>
              <w:widowControl/>
              <w:spacing w:before="120"/>
              <w:jc w:val="center"/>
              <w:rPr>
                <w:rFonts w:ascii="Arial" w:hAnsi="Arial" w:cs="Arial"/>
                <w:sz w:val="20"/>
                <w:szCs w:val="20"/>
              </w:rPr>
            </w:pPr>
            <w:r w:rsidRPr="004027CC">
              <w:rPr>
                <w:rFonts w:ascii="Arial" w:hAnsi="Arial" w:cs="Arial"/>
                <w:sz w:val="20"/>
                <w:szCs w:val="20"/>
              </w:rPr>
              <w:t>175</w:t>
            </w:r>
          </w:p>
        </w:tc>
        <w:tc>
          <w:tcPr>
            <w:tcW w:w="1046" w:type="dxa"/>
            <w:shd w:val="clear" w:color="auto" w:fill="FFFFFF"/>
          </w:tcPr>
          <w:p w:rsidR="00155963" w:rsidRPr="004027CC" w:rsidP="00272E11">
            <w:pPr>
              <w:widowControl/>
              <w:spacing w:before="120"/>
              <w:jc w:val="center"/>
              <w:rPr>
                <w:rFonts w:ascii="Arial" w:hAnsi="Arial" w:cs="Arial"/>
                <w:sz w:val="20"/>
                <w:szCs w:val="20"/>
              </w:rPr>
            </w:pPr>
            <w:r w:rsidRPr="004027CC">
              <w:rPr>
                <w:rFonts w:ascii="Arial" w:hAnsi="Arial" w:cs="Arial"/>
                <w:sz w:val="20"/>
                <w:szCs w:val="20"/>
              </w:rPr>
              <w:t>2</w:t>
            </w:r>
            <w:r w:rsidR="00272E11">
              <w:rPr>
                <w:rFonts w:ascii="Arial" w:hAnsi="Arial" w:cs="Arial"/>
                <w:sz w:val="20"/>
                <w:szCs w:val="20"/>
              </w:rPr>
              <w:t>00</w:t>
            </w:r>
          </w:p>
        </w:tc>
        <w:tc>
          <w:tcPr>
            <w:tcW w:w="1166" w:type="dxa"/>
            <w:shd w:val="clear" w:color="auto" w:fill="FFFFFF"/>
          </w:tcPr>
          <w:p w:rsidR="00155963" w:rsidRPr="004027CC" w:rsidP="00272E11">
            <w:pPr>
              <w:widowControl/>
              <w:spacing w:before="120"/>
              <w:jc w:val="center"/>
              <w:rPr>
                <w:rFonts w:ascii="Arial" w:hAnsi="Arial" w:cs="Arial"/>
                <w:sz w:val="20"/>
                <w:szCs w:val="20"/>
              </w:rPr>
            </w:pPr>
            <w:r w:rsidRPr="004027CC">
              <w:rPr>
                <w:rFonts w:ascii="Arial" w:hAnsi="Arial" w:cs="Arial"/>
                <w:sz w:val="20"/>
                <w:szCs w:val="20"/>
              </w:rPr>
              <w:t>225</w:t>
            </w:r>
          </w:p>
        </w:tc>
        <w:tc>
          <w:tcPr>
            <w:tcW w:w="1046" w:type="dxa"/>
            <w:shd w:val="clear" w:color="auto" w:fill="FFFFFF"/>
          </w:tcPr>
          <w:p w:rsidR="00155963" w:rsidRPr="004027CC" w:rsidP="00272E11">
            <w:pPr>
              <w:widowControl/>
              <w:spacing w:before="120"/>
              <w:jc w:val="center"/>
              <w:rPr>
                <w:rFonts w:ascii="Arial" w:hAnsi="Arial" w:cs="Arial"/>
                <w:sz w:val="20"/>
                <w:szCs w:val="20"/>
              </w:rPr>
            </w:pPr>
            <w:r w:rsidRPr="004027CC">
              <w:rPr>
                <w:rFonts w:ascii="Arial" w:hAnsi="Arial" w:cs="Arial"/>
                <w:sz w:val="20"/>
                <w:szCs w:val="20"/>
              </w:rPr>
              <w:t>25</w:t>
            </w:r>
            <w:r w:rsidR="00272E11">
              <w:rPr>
                <w:rFonts w:ascii="Arial" w:hAnsi="Arial" w:cs="Arial"/>
                <w:sz w:val="20"/>
                <w:szCs w:val="20"/>
              </w:rPr>
              <w:t>0</w:t>
            </w:r>
          </w:p>
        </w:tc>
        <w:tc>
          <w:tcPr>
            <w:tcW w:w="1046" w:type="dxa"/>
            <w:shd w:val="clear" w:color="auto" w:fill="FFFFFF"/>
          </w:tcPr>
          <w:p w:rsidR="00155963" w:rsidRPr="004027CC" w:rsidP="00272E11">
            <w:pPr>
              <w:widowControl/>
              <w:spacing w:before="120"/>
              <w:jc w:val="center"/>
              <w:rPr>
                <w:rFonts w:ascii="Arial" w:hAnsi="Arial" w:cs="Arial"/>
                <w:sz w:val="20"/>
                <w:szCs w:val="20"/>
              </w:rPr>
            </w:pPr>
            <w:r w:rsidRPr="004027CC">
              <w:rPr>
                <w:rFonts w:ascii="Arial" w:hAnsi="Arial" w:cs="Arial"/>
                <w:sz w:val="20"/>
                <w:szCs w:val="20"/>
              </w:rPr>
              <w:t>275</w:t>
            </w:r>
          </w:p>
        </w:tc>
        <w:tc>
          <w:tcPr>
            <w:tcW w:w="1054" w:type="dxa"/>
            <w:shd w:val="clear" w:color="auto" w:fill="FFFFFF"/>
          </w:tcPr>
          <w:p w:rsidR="00155963" w:rsidRPr="004027CC" w:rsidP="00272E11">
            <w:pPr>
              <w:widowControl/>
              <w:spacing w:before="120"/>
              <w:jc w:val="center"/>
              <w:rPr>
                <w:rFonts w:ascii="Arial" w:hAnsi="Arial" w:cs="Arial"/>
                <w:sz w:val="20"/>
                <w:szCs w:val="20"/>
              </w:rPr>
            </w:pPr>
            <w:r w:rsidRPr="004027CC">
              <w:rPr>
                <w:rFonts w:ascii="Arial" w:hAnsi="Arial" w:cs="Arial"/>
                <w:sz w:val="20"/>
                <w:szCs w:val="20"/>
              </w:rPr>
              <w:t>3</w:t>
            </w:r>
            <w:r w:rsidR="00272E11">
              <w:rPr>
                <w:rFonts w:ascii="Arial" w:hAnsi="Arial" w:cs="Arial"/>
                <w:sz w:val="20"/>
                <w:szCs w:val="20"/>
              </w:rPr>
              <w:t>00</w:t>
            </w:r>
          </w:p>
        </w:tc>
      </w:tr>
      <w:tr>
        <w:tblPrEx>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trHeight w:val="710"/>
        </w:trPr>
        <w:tc>
          <w:tcPr>
            <w:tcW w:w="1195" w:type="dxa"/>
            <w:shd w:val="clear" w:color="auto" w:fill="FFFFFF"/>
          </w:tcPr>
          <w:p w:rsidR="00272E11" w:rsidRPr="004027CC" w:rsidP="005B262C">
            <w:pPr>
              <w:spacing w:before="120"/>
              <w:rPr>
                <w:rFonts w:ascii="Arial" w:hAnsi="Arial" w:cs="Arial"/>
                <w:sz w:val="20"/>
                <w:szCs w:val="20"/>
              </w:rPr>
            </w:pPr>
            <w:r w:rsidRPr="004027CC">
              <w:rPr>
                <w:rFonts w:ascii="Arial" w:hAnsi="Arial" w:cs="Arial"/>
                <w:sz w:val="20"/>
                <w:szCs w:val="20"/>
              </w:rPr>
              <w:t>K</w:t>
            </w:r>
            <w:r w:rsidRPr="00272E11">
              <w:rPr>
                <w:rFonts w:ascii="Arial" w:hAnsi="Arial" w:cs="Arial"/>
                <w:sz w:val="20"/>
                <w:szCs w:val="20"/>
                <w:vertAlign w:val="subscript"/>
              </w:rPr>
              <w:t>2</w:t>
            </w:r>
          </w:p>
        </w:tc>
        <w:tc>
          <w:tcPr>
            <w:tcW w:w="1046" w:type="dxa"/>
            <w:shd w:val="clear" w:color="auto" w:fill="FFFFFF"/>
          </w:tcPr>
          <w:p w:rsidR="00272E11" w:rsidRPr="00272E11" w:rsidP="00272E11">
            <w:pPr>
              <w:widowControl/>
              <w:spacing w:before="120"/>
              <w:jc w:val="center"/>
              <w:rPr>
                <w:rFonts w:ascii="Arial" w:hAnsi="Arial" w:cs="Arial"/>
                <w:sz w:val="20"/>
                <w:szCs w:val="20"/>
                <w:u w:val="single"/>
              </w:rPr>
            </w:pPr>
            <w:r w:rsidRPr="00272E11">
              <w:rPr>
                <w:rFonts w:ascii="Arial" w:hAnsi="Arial" w:cs="Arial"/>
                <w:sz w:val="20"/>
                <w:szCs w:val="20"/>
                <w:u w:val="single"/>
              </w:rPr>
              <w:t>0,58</w:t>
            </w:r>
          </w:p>
          <w:p w:rsidR="00272E11" w:rsidRPr="00272E11" w:rsidP="00272E11">
            <w:pPr>
              <w:spacing w:before="120"/>
              <w:jc w:val="center"/>
              <w:rPr>
                <w:rFonts w:ascii="Arial" w:hAnsi="Arial" w:cs="Arial"/>
                <w:sz w:val="20"/>
                <w:szCs w:val="20"/>
                <w:u w:val="single"/>
              </w:rPr>
            </w:pPr>
            <w:r>
              <w:rPr>
                <w:rFonts w:ascii="Arial" w:hAnsi="Arial" w:cs="Arial"/>
                <w:sz w:val="20"/>
                <w:szCs w:val="20"/>
              </w:rPr>
              <w:t>0</w:t>
            </w:r>
            <w:r w:rsidRPr="004027CC">
              <w:rPr>
                <w:rFonts w:ascii="Arial" w:hAnsi="Arial" w:cs="Arial"/>
                <w:sz w:val="20"/>
                <w:szCs w:val="20"/>
              </w:rPr>
              <w:t>,35</w:t>
            </w:r>
          </w:p>
        </w:tc>
        <w:tc>
          <w:tcPr>
            <w:tcW w:w="1046" w:type="dxa"/>
            <w:shd w:val="clear" w:color="auto" w:fill="FFFFFF"/>
          </w:tcPr>
          <w:p w:rsidR="00272E11" w:rsidRPr="00272E11" w:rsidP="00272E11">
            <w:pPr>
              <w:widowControl/>
              <w:spacing w:before="120"/>
              <w:jc w:val="center"/>
              <w:rPr>
                <w:rFonts w:ascii="Arial" w:hAnsi="Arial" w:cs="Arial"/>
                <w:sz w:val="20"/>
                <w:szCs w:val="20"/>
                <w:u w:val="single"/>
              </w:rPr>
            </w:pPr>
            <w:r w:rsidRPr="00272E11">
              <w:rPr>
                <w:rFonts w:ascii="Arial" w:hAnsi="Arial" w:cs="Arial"/>
                <w:sz w:val="20"/>
                <w:szCs w:val="20"/>
                <w:u w:val="single"/>
              </w:rPr>
              <w:t>0,76</w:t>
            </w:r>
          </w:p>
          <w:p w:rsidR="00272E11" w:rsidRPr="00272E11" w:rsidP="00272E11">
            <w:pPr>
              <w:spacing w:before="120"/>
              <w:jc w:val="center"/>
              <w:rPr>
                <w:rFonts w:ascii="Arial" w:hAnsi="Arial" w:cs="Arial"/>
                <w:sz w:val="20"/>
                <w:szCs w:val="20"/>
                <w:u w:val="single"/>
              </w:rPr>
            </w:pPr>
            <w:r>
              <w:rPr>
                <w:rFonts w:ascii="Arial" w:hAnsi="Arial" w:cs="Arial"/>
                <w:sz w:val="20"/>
                <w:szCs w:val="20"/>
              </w:rPr>
              <w:t>0</w:t>
            </w:r>
            <w:r w:rsidRPr="004027CC">
              <w:rPr>
                <w:rFonts w:ascii="Arial" w:hAnsi="Arial" w:cs="Arial"/>
                <w:sz w:val="20"/>
                <w:szCs w:val="20"/>
              </w:rPr>
              <w:t>,45</w:t>
            </w:r>
          </w:p>
        </w:tc>
        <w:tc>
          <w:tcPr>
            <w:tcW w:w="1046" w:type="dxa"/>
            <w:shd w:val="clear" w:color="auto" w:fill="FFFFFF"/>
          </w:tcPr>
          <w:p w:rsidR="00272E11" w:rsidRPr="00272E11" w:rsidP="00272E11">
            <w:pPr>
              <w:widowControl/>
              <w:spacing w:before="120"/>
              <w:jc w:val="center"/>
              <w:rPr>
                <w:rFonts w:ascii="Arial" w:hAnsi="Arial" w:cs="Arial"/>
                <w:sz w:val="20"/>
                <w:szCs w:val="20"/>
                <w:u w:val="single"/>
              </w:rPr>
            </w:pPr>
            <w:r w:rsidRPr="00272E11">
              <w:rPr>
                <w:rFonts w:ascii="Arial" w:hAnsi="Arial" w:cs="Arial"/>
                <w:sz w:val="20"/>
                <w:szCs w:val="20"/>
                <w:u w:val="single"/>
              </w:rPr>
              <w:t>0,84</w:t>
            </w:r>
          </w:p>
          <w:p w:rsidR="00272E11" w:rsidRPr="00272E11" w:rsidP="00272E11">
            <w:pPr>
              <w:spacing w:before="120"/>
              <w:jc w:val="center"/>
              <w:rPr>
                <w:rFonts w:ascii="Arial" w:hAnsi="Arial" w:cs="Arial"/>
                <w:sz w:val="20"/>
                <w:szCs w:val="20"/>
                <w:u w:val="single"/>
              </w:rPr>
            </w:pPr>
            <w:r>
              <w:rPr>
                <w:rFonts w:ascii="Arial" w:hAnsi="Arial" w:cs="Arial"/>
                <w:sz w:val="20"/>
                <w:szCs w:val="20"/>
              </w:rPr>
              <w:t>0</w:t>
            </w:r>
            <w:r w:rsidRPr="004027CC">
              <w:rPr>
                <w:rFonts w:ascii="Arial" w:hAnsi="Arial" w:cs="Arial"/>
                <w:sz w:val="20"/>
                <w:szCs w:val="20"/>
              </w:rPr>
              <w:t>,55</w:t>
            </w:r>
          </w:p>
        </w:tc>
        <w:tc>
          <w:tcPr>
            <w:tcW w:w="1166" w:type="dxa"/>
            <w:shd w:val="clear" w:color="auto" w:fill="FFFFFF"/>
          </w:tcPr>
          <w:p w:rsidR="00272E11" w:rsidRPr="00272E11" w:rsidP="00272E11">
            <w:pPr>
              <w:widowControl/>
              <w:spacing w:before="120"/>
              <w:jc w:val="center"/>
              <w:rPr>
                <w:rFonts w:ascii="Arial" w:hAnsi="Arial" w:cs="Arial"/>
                <w:sz w:val="20"/>
                <w:szCs w:val="20"/>
                <w:u w:val="single"/>
              </w:rPr>
            </w:pPr>
            <w:r w:rsidRPr="00272E11">
              <w:rPr>
                <w:rFonts w:ascii="Arial" w:hAnsi="Arial" w:cs="Arial"/>
                <w:sz w:val="20"/>
                <w:szCs w:val="20"/>
                <w:u w:val="single"/>
              </w:rPr>
              <w:t>0,92</w:t>
            </w:r>
          </w:p>
          <w:p w:rsidR="00272E11" w:rsidRPr="00272E11" w:rsidP="00272E11">
            <w:pPr>
              <w:spacing w:before="120"/>
              <w:jc w:val="center"/>
              <w:rPr>
                <w:rFonts w:ascii="Arial" w:hAnsi="Arial" w:cs="Arial"/>
                <w:sz w:val="20"/>
                <w:szCs w:val="20"/>
                <w:u w:val="single"/>
              </w:rPr>
            </w:pPr>
            <w:r>
              <w:rPr>
                <w:rFonts w:ascii="Arial" w:hAnsi="Arial" w:cs="Arial"/>
                <w:sz w:val="20"/>
                <w:szCs w:val="20"/>
              </w:rPr>
              <w:t>0</w:t>
            </w:r>
            <w:r w:rsidRPr="004027CC">
              <w:rPr>
                <w:rFonts w:ascii="Arial" w:hAnsi="Arial" w:cs="Arial"/>
                <w:sz w:val="20"/>
                <w:szCs w:val="20"/>
              </w:rPr>
              <w:t>,75</w:t>
            </w:r>
          </w:p>
        </w:tc>
        <w:tc>
          <w:tcPr>
            <w:tcW w:w="1046" w:type="dxa"/>
            <w:shd w:val="clear" w:color="auto" w:fill="FFFFFF"/>
          </w:tcPr>
          <w:p w:rsidR="00272E11" w:rsidRPr="00272E11" w:rsidP="00272E11">
            <w:pPr>
              <w:widowControl/>
              <w:spacing w:before="120"/>
              <w:jc w:val="center"/>
              <w:rPr>
                <w:rFonts w:ascii="Arial" w:hAnsi="Arial" w:cs="Arial"/>
                <w:sz w:val="20"/>
                <w:szCs w:val="20"/>
                <w:u w:val="single"/>
              </w:rPr>
            </w:pPr>
            <w:r w:rsidRPr="00272E11">
              <w:rPr>
                <w:rFonts w:ascii="Arial" w:hAnsi="Arial" w:cs="Arial"/>
                <w:sz w:val="20"/>
                <w:szCs w:val="20"/>
                <w:u w:val="single"/>
              </w:rPr>
              <w:t>1,00</w:t>
            </w:r>
          </w:p>
          <w:p w:rsidR="00272E11" w:rsidRPr="00272E11" w:rsidP="00272E11">
            <w:pPr>
              <w:spacing w:before="120"/>
              <w:jc w:val="center"/>
              <w:rPr>
                <w:rFonts w:ascii="Arial" w:hAnsi="Arial" w:cs="Arial"/>
                <w:sz w:val="20"/>
                <w:szCs w:val="20"/>
                <w:u w:val="single"/>
              </w:rPr>
            </w:pPr>
            <w:r w:rsidRPr="004027CC">
              <w:rPr>
                <w:rFonts w:ascii="Arial" w:hAnsi="Arial" w:cs="Arial"/>
                <w:sz w:val="20"/>
                <w:szCs w:val="20"/>
              </w:rPr>
              <w:t>1,</w:t>
            </w:r>
            <w:r>
              <w:rPr>
                <w:rFonts w:ascii="Arial" w:hAnsi="Arial" w:cs="Arial"/>
                <w:sz w:val="20"/>
                <w:szCs w:val="20"/>
              </w:rPr>
              <w:t>00</w:t>
            </w:r>
          </w:p>
        </w:tc>
        <w:tc>
          <w:tcPr>
            <w:tcW w:w="1046" w:type="dxa"/>
            <w:shd w:val="clear" w:color="auto" w:fill="FFFFFF"/>
          </w:tcPr>
          <w:p w:rsidR="00272E11" w:rsidRPr="00272E11" w:rsidP="00272E11">
            <w:pPr>
              <w:widowControl/>
              <w:spacing w:before="120"/>
              <w:jc w:val="center"/>
              <w:rPr>
                <w:rFonts w:ascii="Arial" w:hAnsi="Arial" w:cs="Arial"/>
                <w:sz w:val="20"/>
                <w:szCs w:val="20"/>
                <w:u w:val="single"/>
              </w:rPr>
            </w:pPr>
            <w:r w:rsidRPr="00272E11">
              <w:rPr>
                <w:rFonts w:ascii="Arial" w:hAnsi="Arial" w:cs="Arial"/>
                <w:sz w:val="20"/>
                <w:szCs w:val="20"/>
                <w:u w:val="single"/>
              </w:rPr>
              <w:t>1,08</w:t>
            </w:r>
          </w:p>
          <w:p w:rsidR="00272E11" w:rsidRPr="00272E11" w:rsidP="00272E11">
            <w:pPr>
              <w:spacing w:before="120"/>
              <w:jc w:val="center"/>
              <w:rPr>
                <w:rFonts w:ascii="Arial" w:hAnsi="Arial" w:cs="Arial"/>
                <w:sz w:val="20"/>
                <w:szCs w:val="20"/>
                <w:u w:val="single"/>
              </w:rPr>
            </w:pPr>
            <w:r w:rsidRPr="004027CC">
              <w:rPr>
                <w:rFonts w:ascii="Arial" w:hAnsi="Arial" w:cs="Arial"/>
                <w:sz w:val="20"/>
                <w:szCs w:val="20"/>
              </w:rPr>
              <w:t>1,25</w:t>
            </w:r>
          </w:p>
        </w:tc>
        <w:tc>
          <w:tcPr>
            <w:tcW w:w="1054" w:type="dxa"/>
            <w:shd w:val="clear" w:color="auto" w:fill="FFFFFF"/>
          </w:tcPr>
          <w:p w:rsidR="00272E11" w:rsidRPr="00272E11" w:rsidP="00272E11">
            <w:pPr>
              <w:widowControl/>
              <w:spacing w:before="120"/>
              <w:jc w:val="center"/>
              <w:rPr>
                <w:rFonts w:ascii="Arial" w:hAnsi="Arial" w:cs="Arial"/>
                <w:sz w:val="20"/>
                <w:szCs w:val="20"/>
                <w:u w:val="single"/>
              </w:rPr>
            </w:pPr>
            <w:r w:rsidRPr="00272E11">
              <w:rPr>
                <w:rFonts w:ascii="Arial" w:hAnsi="Arial" w:cs="Arial"/>
                <w:sz w:val="20"/>
                <w:szCs w:val="20"/>
                <w:u w:val="single"/>
              </w:rPr>
              <w:t>1,16</w:t>
            </w:r>
          </w:p>
          <w:p w:rsidR="00272E11" w:rsidRPr="00272E11" w:rsidP="00272E11">
            <w:pPr>
              <w:spacing w:before="120"/>
              <w:jc w:val="center"/>
              <w:rPr>
                <w:rFonts w:ascii="Arial" w:hAnsi="Arial" w:cs="Arial"/>
                <w:sz w:val="20"/>
                <w:szCs w:val="20"/>
                <w:u w:val="single"/>
              </w:rPr>
            </w:pPr>
            <w:r w:rsidRPr="004027CC">
              <w:rPr>
                <w:rFonts w:ascii="Arial" w:hAnsi="Arial" w:cs="Arial"/>
                <w:sz w:val="20"/>
                <w:szCs w:val="20"/>
              </w:rPr>
              <w:t>1,55</w:t>
            </w:r>
          </w:p>
        </w:tc>
      </w:tr>
    </w:tbl>
    <w:p w:rsidR="00155963" w:rsidRPr="004027CC" w:rsidP="00272E11">
      <w:pPr>
        <w:widowControl/>
        <w:spacing w:before="120"/>
        <w:jc w:val="center"/>
        <w:rPr>
          <w:rFonts w:ascii="Arial" w:hAnsi="Arial" w:cs="Arial"/>
          <w:sz w:val="20"/>
          <w:szCs w:val="20"/>
        </w:rPr>
      </w:pPr>
      <w:r w:rsidRPr="004027CC">
        <w:rPr>
          <w:rFonts w:ascii="Arial" w:hAnsi="Arial" w:cs="Arial"/>
          <w:sz w:val="20"/>
          <w:szCs w:val="20"/>
        </w:rPr>
        <w:t xml:space="preserve">Bảng C.3- </w:t>
      </w:r>
      <w:r w:rsidR="00272E11">
        <w:rPr>
          <w:rFonts w:ascii="Arial" w:hAnsi="Arial" w:cs="Arial"/>
          <w:sz w:val="20"/>
          <w:szCs w:val="20"/>
        </w:rPr>
        <w:t>Hệ số</w:t>
      </w:r>
      <w:r w:rsidRPr="004027CC">
        <w:rPr>
          <w:rFonts w:ascii="Arial" w:hAnsi="Arial" w:cs="Arial"/>
          <w:sz w:val="20"/>
          <w:szCs w:val="20"/>
        </w:rPr>
        <w:t xml:space="preserve"> K</w:t>
      </w:r>
      <w:r w:rsidRPr="00272E11">
        <w:rPr>
          <w:rFonts w:ascii="Arial" w:hAnsi="Arial" w:cs="Arial"/>
          <w:sz w:val="20"/>
          <w:szCs w:val="20"/>
          <w:vertAlign w:val="subscript"/>
        </w:rPr>
        <w:t>3</w:t>
      </w:r>
    </w:p>
    <w:tbl>
      <w:tblPr>
        <w:tblStyle w:val="TableNormal"/>
        <w:tblW w:w="0" w:type="auto"/>
        <w:tblInd w:w="5" w:type="dxa"/>
        <w:tblCellMar>
          <w:left w:w="0" w:type="dxa"/>
          <w:right w:w="0" w:type="dxa"/>
        </w:tblCellMar>
        <w:tblLook w:val="0000"/>
      </w:tblPr>
      <w:tblGrid>
        <w:gridCol w:w="1571"/>
        <w:gridCol w:w="921"/>
        <w:gridCol w:w="1040"/>
        <w:gridCol w:w="1040"/>
        <w:gridCol w:w="1040"/>
        <w:gridCol w:w="1049"/>
        <w:gridCol w:w="1049"/>
        <w:gridCol w:w="935"/>
      </w:tblGrid>
      <w:tr>
        <w:tblPrEx>
          <w:tblW w:w="0" w:type="auto"/>
          <w:tblInd w:w="5" w:type="dxa"/>
          <w:tblCellMar>
            <w:left w:w="0" w:type="dxa"/>
            <w:right w:w="0" w:type="dxa"/>
          </w:tblCellMar>
          <w:tblLook w:val="0000"/>
        </w:tblPrEx>
        <w:tc>
          <w:tcPr>
            <w:tcW w:w="1571"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r w:rsidRPr="004027CC">
              <w:rPr>
                <w:rFonts w:ascii="Arial" w:hAnsi="Arial" w:cs="Arial"/>
                <w:sz w:val="20"/>
                <w:szCs w:val="20"/>
              </w:rPr>
              <w:t>Độ cứng đệm</w:t>
            </w:r>
          </w:p>
          <w:p w:rsidR="00155963" w:rsidRPr="004027CC" w:rsidP="005B262C">
            <w:pPr>
              <w:widowControl/>
              <w:spacing w:before="120"/>
              <w:rPr>
                <w:rFonts w:ascii="Arial" w:hAnsi="Arial" w:cs="Arial"/>
                <w:sz w:val="20"/>
                <w:szCs w:val="20"/>
              </w:rPr>
            </w:pPr>
            <w:r w:rsidRPr="004027CC">
              <w:rPr>
                <w:rFonts w:ascii="Arial" w:hAnsi="Arial" w:cs="Arial"/>
                <w:sz w:val="20"/>
                <w:szCs w:val="20"/>
              </w:rPr>
              <w:t>K</w:t>
            </w:r>
            <w:r w:rsidRPr="00272E11">
              <w:rPr>
                <w:rFonts w:ascii="Arial" w:hAnsi="Arial" w:cs="Arial"/>
                <w:sz w:val="20"/>
                <w:szCs w:val="20"/>
                <w:vertAlign w:val="subscript"/>
              </w:rPr>
              <w:t>p</w:t>
            </w:r>
            <w:r w:rsidRPr="004027CC">
              <w:rPr>
                <w:rFonts w:ascii="Arial" w:hAnsi="Arial" w:cs="Arial"/>
                <w:sz w:val="20"/>
                <w:szCs w:val="20"/>
              </w:rPr>
              <w:t>, kG/c</w:t>
            </w:r>
            <w:r w:rsidR="002E3672">
              <w:rPr>
                <w:rFonts w:ascii="Arial" w:hAnsi="Arial" w:cs="Arial"/>
                <w:sz w:val="20"/>
                <w:szCs w:val="20"/>
              </w:rPr>
              <w:t>m²</w:t>
            </w:r>
          </w:p>
        </w:tc>
        <w:tc>
          <w:tcPr>
            <w:tcW w:w="921" w:type="dxa"/>
            <w:tcBorders>
              <w:top w:val="single" w:sz="4" w:space="0" w:color="auto"/>
              <w:left w:val="single" w:sz="4" w:space="0" w:color="auto"/>
              <w:bottom w:val="nil"/>
              <w:right w:val="nil"/>
            </w:tcBorders>
            <w:shd w:val="clear" w:color="auto" w:fill="FFFFFF"/>
          </w:tcPr>
          <w:p w:rsidR="00155963" w:rsidRPr="004027CC" w:rsidP="00272E11">
            <w:pPr>
              <w:widowControl/>
              <w:spacing w:before="120"/>
              <w:jc w:val="center"/>
              <w:rPr>
                <w:rFonts w:ascii="Arial" w:hAnsi="Arial" w:cs="Arial"/>
                <w:sz w:val="20"/>
                <w:szCs w:val="20"/>
              </w:rPr>
            </w:pPr>
            <w:r w:rsidRPr="004027CC">
              <w:rPr>
                <w:rFonts w:ascii="Arial" w:hAnsi="Arial" w:cs="Arial"/>
                <w:sz w:val="20"/>
                <w:szCs w:val="20"/>
              </w:rPr>
              <w:t>5</w:t>
            </w:r>
            <w:r w:rsidR="00272E11">
              <w:rPr>
                <w:rFonts w:ascii="Arial" w:hAnsi="Arial" w:cs="Arial"/>
                <w:sz w:val="20"/>
                <w:szCs w:val="20"/>
              </w:rPr>
              <w:t>0</w:t>
            </w:r>
          </w:p>
        </w:tc>
        <w:tc>
          <w:tcPr>
            <w:tcW w:w="1040" w:type="dxa"/>
            <w:tcBorders>
              <w:top w:val="single" w:sz="4" w:space="0" w:color="auto"/>
              <w:left w:val="single" w:sz="4" w:space="0" w:color="auto"/>
              <w:bottom w:val="nil"/>
              <w:right w:val="nil"/>
            </w:tcBorders>
            <w:shd w:val="clear" w:color="auto" w:fill="FFFFFF"/>
          </w:tcPr>
          <w:p w:rsidR="00155963" w:rsidRPr="004027CC" w:rsidP="00272E11">
            <w:pPr>
              <w:widowControl/>
              <w:spacing w:before="120"/>
              <w:jc w:val="center"/>
              <w:rPr>
                <w:rFonts w:ascii="Arial" w:hAnsi="Arial" w:cs="Arial"/>
                <w:sz w:val="20"/>
                <w:szCs w:val="20"/>
              </w:rPr>
            </w:pPr>
            <w:r w:rsidRPr="004027CC">
              <w:rPr>
                <w:rFonts w:ascii="Arial" w:hAnsi="Arial" w:cs="Arial"/>
                <w:sz w:val="20"/>
                <w:szCs w:val="20"/>
              </w:rPr>
              <w:t>1</w:t>
            </w:r>
            <w:r w:rsidR="00272E11">
              <w:rPr>
                <w:rFonts w:ascii="Arial" w:hAnsi="Arial" w:cs="Arial"/>
                <w:sz w:val="20"/>
                <w:szCs w:val="20"/>
              </w:rPr>
              <w:t>00</w:t>
            </w:r>
          </w:p>
        </w:tc>
        <w:tc>
          <w:tcPr>
            <w:tcW w:w="1040" w:type="dxa"/>
            <w:tcBorders>
              <w:top w:val="single" w:sz="4" w:space="0" w:color="auto"/>
              <w:left w:val="single" w:sz="4" w:space="0" w:color="auto"/>
              <w:bottom w:val="nil"/>
              <w:right w:val="nil"/>
            </w:tcBorders>
            <w:shd w:val="clear" w:color="auto" w:fill="FFFFFF"/>
          </w:tcPr>
          <w:p w:rsidR="00155963" w:rsidRPr="004027CC" w:rsidP="00272E11">
            <w:pPr>
              <w:widowControl/>
              <w:spacing w:before="120"/>
              <w:jc w:val="center"/>
              <w:rPr>
                <w:rFonts w:ascii="Arial" w:hAnsi="Arial" w:cs="Arial"/>
                <w:sz w:val="20"/>
                <w:szCs w:val="20"/>
              </w:rPr>
            </w:pPr>
            <w:r w:rsidRPr="004027CC">
              <w:rPr>
                <w:rFonts w:ascii="Arial" w:hAnsi="Arial" w:cs="Arial"/>
                <w:sz w:val="20"/>
                <w:szCs w:val="20"/>
              </w:rPr>
              <w:t>15</w:t>
            </w:r>
            <w:r w:rsidR="00272E11">
              <w:rPr>
                <w:rFonts w:ascii="Arial" w:hAnsi="Arial" w:cs="Arial"/>
                <w:sz w:val="20"/>
                <w:szCs w:val="20"/>
              </w:rPr>
              <w:t>0</w:t>
            </w:r>
          </w:p>
        </w:tc>
        <w:tc>
          <w:tcPr>
            <w:tcW w:w="1040" w:type="dxa"/>
            <w:tcBorders>
              <w:top w:val="single" w:sz="4" w:space="0" w:color="auto"/>
              <w:left w:val="single" w:sz="4" w:space="0" w:color="auto"/>
              <w:bottom w:val="nil"/>
              <w:right w:val="nil"/>
            </w:tcBorders>
            <w:shd w:val="clear" w:color="auto" w:fill="FFFFFF"/>
          </w:tcPr>
          <w:p w:rsidR="00155963" w:rsidRPr="004027CC" w:rsidP="00272E11">
            <w:pPr>
              <w:widowControl/>
              <w:spacing w:before="120"/>
              <w:jc w:val="center"/>
              <w:rPr>
                <w:rFonts w:ascii="Arial" w:hAnsi="Arial" w:cs="Arial"/>
                <w:sz w:val="20"/>
                <w:szCs w:val="20"/>
              </w:rPr>
            </w:pPr>
            <w:r w:rsidRPr="004027CC">
              <w:rPr>
                <w:rFonts w:ascii="Arial" w:hAnsi="Arial" w:cs="Arial"/>
                <w:sz w:val="20"/>
                <w:szCs w:val="20"/>
              </w:rPr>
              <w:t>2</w:t>
            </w:r>
            <w:r w:rsidR="00272E11">
              <w:rPr>
                <w:rFonts w:ascii="Arial" w:hAnsi="Arial" w:cs="Arial"/>
                <w:sz w:val="20"/>
                <w:szCs w:val="20"/>
              </w:rPr>
              <w:t>00</w:t>
            </w:r>
          </w:p>
        </w:tc>
        <w:tc>
          <w:tcPr>
            <w:tcW w:w="1049" w:type="dxa"/>
            <w:tcBorders>
              <w:top w:val="single" w:sz="4" w:space="0" w:color="auto"/>
              <w:left w:val="single" w:sz="4" w:space="0" w:color="auto"/>
              <w:bottom w:val="nil"/>
              <w:right w:val="nil"/>
            </w:tcBorders>
            <w:shd w:val="clear" w:color="auto" w:fill="FFFFFF"/>
          </w:tcPr>
          <w:p w:rsidR="00155963" w:rsidRPr="004027CC" w:rsidP="00272E11">
            <w:pPr>
              <w:widowControl/>
              <w:spacing w:before="120"/>
              <w:jc w:val="center"/>
              <w:rPr>
                <w:rFonts w:ascii="Arial" w:hAnsi="Arial" w:cs="Arial"/>
                <w:sz w:val="20"/>
                <w:szCs w:val="20"/>
              </w:rPr>
            </w:pPr>
            <w:r w:rsidRPr="004027CC">
              <w:rPr>
                <w:rFonts w:ascii="Arial" w:hAnsi="Arial" w:cs="Arial"/>
                <w:sz w:val="20"/>
                <w:szCs w:val="20"/>
              </w:rPr>
              <w:t>3</w:t>
            </w:r>
            <w:r w:rsidR="00272E11">
              <w:rPr>
                <w:rFonts w:ascii="Arial" w:hAnsi="Arial" w:cs="Arial"/>
                <w:sz w:val="20"/>
                <w:szCs w:val="20"/>
              </w:rPr>
              <w:t>00</w:t>
            </w:r>
          </w:p>
        </w:tc>
        <w:tc>
          <w:tcPr>
            <w:tcW w:w="1049" w:type="dxa"/>
            <w:tcBorders>
              <w:top w:val="single" w:sz="4" w:space="0" w:color="auto"/>
              <w:left w:val="single" w:sz="4" w:space="0" w:color="auto"/>
              <w:bottom w:val="nil"/>
              <w:right w:val="nil"/>
            </w:tcBorders>
            <w:shd w:val="clear" w:color="auto" w:fill="FFFFFF"/>
          </w:tcPr>
          <w:p w:rsidR="00155963" w:rsidRPr="004027CC" w:rsidP="00272E11">
            <w:pPr>
              <w:widowControl/>
              <w:spacing w:before="120"/>
              <w:jc w:val="center"/>
              <w:rPr>
                <w:rFonts w:ascii="Arial" w:hAnsi="Arial" w:cs="Arial"/>
                <w:sz w:val="20"/>
                <w:szCs w:val="20"/>
              </w:rPr>
            </w:pPr>
            <w:r w:rsidRPr="004027CC">
              <w:rPr>
                <w:rFonts w:ascii="Arial" w:hAnsi="Arial" w:cs="Arial"/>
                <w:sz w:val="20"/>
                <w:szCs w:val="20"/>
              </w:rPr>
              <w:t>4</w:t>
            </w:r>
            <w:r w:rsidR="00272E11">
              <w:rPr>
                <w:rFonts w:ascii="Arial" w:hAnsi="Arial" w:cs="Arial"/>
                <w:sz w:val="20"/>
                <w:szCs w:val="20"/>
              </w:rPr>
              <w:t>00</w:t>
            </w:r>
          </w:p>
        </w:tc>
        <w:tc>
          <w:tcPr>
            <w:tcW w:w="935" w:type="dxa"/>
            <w:tcBorders>
              <w:top w:val="single" w:sz="4" w:space="0" w:color="auto"/>
              <w:left w:val="single" w:sz="4" w:space="0" w:color="auto"/>
              <w:bottom w:val="nil"/>
              <w:right w:val="single" w:sz="4" w:space="0" w:color="auto"/>
            </w:tcBorders>
            <w:shd w:val="clear" w:color="auto" w:fill="FFFFFF"/>
          </w:tcPr>
          <w:p w:rsidR="00155963" w:rsidRPr="004027CC" w:rsidP="00272E11">
            <w:pPr>
              <w:widowControl/>
              <w:spacing w:before="120"/>
              <w:jc w:val="center"/>
              <w:rPr>
                <w:rFonts w:ascii="Arial" w:hAnsi="Arial" w:cs="Arial"/>
                <w:sz w:val="20"/>
                <w:szCs w:val="20"/>
              </w:rPr>
            </w:pPr>
            <w:r w:rsidRPr="004027CC">
              <w:rPr>
                <w:rFonts w:ascii="Arial" w:hAnsi="Arial" w:cs="Arial"/>
                <w:sz w:val="20"/>
                <w:szCs w:val="20"/>
              </w:rPr>
              <w:t>5</w:t>
            </w:r>
            <w:r w:rsidR="00272E11">
              <w:rPr>
                <w:rFonts w:ascii="Arial" w:hAnsi="Arial" w:cs="Arial"/>
                <w:sz w:val="20"/>
                <w:szCs w:val="20"/>
              </w:rPr>
              <w:t>00</w:t>
            </w:r>
          </w:p>
        </w:tc>
      </w:tr>
      <w:tr>
        <w:tblPrEx>
          <w:tblW w:w="0" w:type="auto"/>
          <w:tblInd w:w="5" w:type="dxa"/>
          <w:tblCellMar>
            <w:left w:w="0" w:type="dxa"/>
            <w:right w:w="0" w:type="dxa"/>
          </w:tblCellMar>
          <w:tblLook w:val="0000"/>
        </w:tblPrEx>
        <w:trPr>
          <w:trHeight w:val="710"/>
        </w:trPr>
        <w:tc>
          <w:tcPr>
            <w:tcW w:w="1571" w:type="dxa"/>
            <w:tcBorders>
              <w:top w:val="single" w:sz="4" w:space="0" w:color="auto"/>
              <w:left w:val="single" w:sz="4" w:space="0" w:color="auto"/>
              <w:right w:val="nil"/>
            </w:tcBorders>
            <w:shd w:val="clear" w:color="auto" w:fill="FFFFFF"/>
          </w:tcPr>
          <w:p w:rsidR="00272E11" w:rsidRPr="004027CC" w:rsidP="005B262C">
            <w:pPr>
              <w:spacing w:before="120"/>
              <w:rPr>
                <w:rFonts w:ascii="Arial" w:hAnsi="Arial" w:cs="Arial"/>
                <w:sz w:val="20"/>
                <w:szCs w:val="20"/>
              </w:rPr>
            </w:pPr>
            <w:r w:rsidRPr="004027CC">
              <w:rPr>
                <w:rFonts w:ascii="Arial" w:hAnsi="Arial" w:cs="Arial"/>
                <w:sz w:val="20"/>
                <w:szCs w:val="20"/>
              </w:rPr>
              <w:t>K</w:t>
            </w:r>
            <w:r w:rsidRPr="00272E11">
              <w:rPr>
                <w:rFonts w:ascii="Arial" w:hAnsi="Arial" w:cs="Arial"/>
                <w:sz w:val="20"/>
                <w:szCs w:val="20"/>
                <w:vertAlign w:val="subscript"/>
              </w:rPr>
              <w:t>3</w:t>
            </w:r>
          </w:p>
        </w:tc>
        <w:tc>
          <w:tcPr>
            <w:tcW w:w="921" w:type="dxa"/>
            <w:tcBorders>
              <w:top w:val="single" w:sz="4" w:space="0" w:color="auto"/>
              <w:left w:val="single" w:sz="4" w:space="0" w:color="auto"/>
              <w:right w:val="nil"/>
            </w:tcBorders>
            <w:shd w:val="clear" w:color="auto" w:fill="FFFFFF"/>
          </w:tcPr>
          <w:p w:rsidR="00272E11" w:rsidRPr="00272E11" w:rsidP="00272E11">
            <w:pPr>
              <w:widowControl/>
              <w:spacing w:before="120"/>
              <w:jc w:val="center"/>
              <w:rPr>
                <w:rFonts w:ascii="Arial" w:hAnsi="Arial" w:cs="Arial"/>
                <w:sz w:val="20"/>
                <w:szCs w:val="20"/>
                <w:u w:val="single"/>
              </w:rPr>
            </w:pPr>
            <w:r w:rsidRPr="00272E11">
              <w:rPr>
                <w:rFonts w:ascii="Arial" w:hAnsi="Arial" w:cs="Arial"/>
                <w:sz w:val="20"/>
                <w:szCs w:val="20"/>
                <w:u w:val="single"/>
              </w:rPr>
              <w:t>0,58</w:t>
            </w:r>
          </w:p>
          <w:p w:rsidR="00272E11" w:rsidRPr="00272E11" w:rsidP="00272E11">
            <w:pPr>
              <w:spacing w:before="120"/>
              <w:jc w:val="center"/>
              <w:rPr>
                <w:rFonts w:ascii="Arial" w:hAnsi="Arial" w:cs="Arial"/>
                <w:sz w:val="20"/>
                <w:szCs w:val="20"/>
                <w:u w:val="single"/>
              </w:rPr>
            </w:pPr>
            <w:r>
              <w:rPr>
                <w:rFonts w:ascii="Arial" w:hAnsi="Arial" w:cs="Arial"/>
                <w:sz w:val="20"/>
                <w:szCs w:val="20"/>
              </w:rPr>
              <w:t>0</w:t>
            </w:r>
            <w:r w:rsidRPr="004027CC">
              <w:rPr>
                <w:rFonts w:ascii="Arial" w:hAnsi="Arial" w:cs="Arial"/>
                <w:sz w:val="20"/>
                <w:szCs w:val="20"/>
              </w:rPr>
              <w:t>,2</w:t>
            </w:r>
            <w:r>
              <w:rPr>
                <w:rFonts w:ascii="Arial" w:hAnsi="Arial" w:cs="Arial"/>
                <w:sz w:val="20"/>
                <w:szCs w:val="20"/>
              </w:rPr>
              <w:t>0</w:t>
            </w:r>
          </w:p>
        </w:tc>
        <w:tc>
          <w:tcPr>
            <w:tcW w:w="1040" w:type="dxa"/>
            <w:tcBorders>
              <w:top w:val="single" w:sz="4" w:space="0" w:color="auto"/>
              <w:left w:val="single" w:sz="4" w:space="0" w:color="auto"/>
              <w:right w:val="nil"/>
            </w:tcBorders>
            <w:shd w:val="clear" w:color="auto" w:fill="FFFFFF"/>
          </w:tcPr>
          <w:p w:rsidR="00272E11" w:rsidRPr="00272E11" w:rsidP="00272E11">
            <w:pPr>
              <w:widowControl/>
              <w:spacing w:before="120"/>
              <w:jc w:val="center"/>
              <w:rPr>
                <w:rFonts w:ascii="Arial" w:hAnsi="Arial" w:cs="Arial"/>
                <w:sz w:val="20"/>
                <w:szCs w:val="20"/>
                <w:u w:val="single"/>
              </w:rPr>
            </w:pPr>
            <w:r w:rsidRPr="00272E11">
              <w:rPr>
                <w:rFonts w:ascii="Arial" w:hAnsi="Arial" w:cs="Arial"/>
                <w:sz w:val="20"/>
                <w:szCs w:val="20"/>
                <w:u w:val="single"/>
              </w:rPr>
              <w:t>0,78</w:t>
            </w:r>
          </w:p>
          <w:p w:rsidR="00272E11" w:rsidRPr="00272E11" w:rsidP="00272E11">
            <w:pPr>
              <w:spacing w:before="120"/>
              <w:jc w:val="center"/>
              <w:rPr>
                <w:rFonts w:ascii="Arial" w:hAnsi="Arial" w:cs="Arial"/>
                <w:sz w:val="20"/>
                <w:szCs w:val="20"/>
                <w:u w:val="single"/>
              </w:rPr>
            </w:pPr>
            <w:r>
              <w:rPr>
                <w:rFonts w:ascii="Arial" w:hAnsi="Arial" w:cs="Arial"/>
                <w:sz w:val="20"/>
                <w:szCs w:val="20"/>
              </w:rPr>
              <w:t>0</w:t>
            </w:r>
            <w:r w:rsidRPr="004027CC">
              <w:rPr>
                <w:rFonts w:ascii="Arial" w:hAnsi="Arial" w:cs="Arial"/>
                <w:sz w:val="20"/>
                <w:szCs w:val="20"/>
              </w:rPr>
              <w:t>,4</w:t>
            </w:r>
            <w:r>
              <w:rPr>
                <w:rFonts w:ascii="Arial" w:hAnsi="Arial" w:cs="Arial"/>
                <w:sz w:val="20"/>
                <w:szCs w:val="20"/>
              </w:rPr>
              <w:t>0</w:t>
            </w:r>
          </w:p>
        </w:tc>
        <w:tc>
          <w:tcPr>
            <w:tcW w:w="1040" w:type="dxa"/>
            <w:tcBorders>
              <w:top w:val="single" w:sz="4" w:space="0" w:color="auto"/>
              <w:left w:val="single" w:sz="4" w:space="0" w:color="auto"/>
              <w:right w:val="nil"/>
            </w:tcBorders>
            <w:shd w:val="clear" w:color="auto" w:fill="FFFFFF"/>
          </w:tcPr>
          <w:p w:rsidR="00272E11" w:rsidRPr="00272E11" w:rsidP="00272E11">
            <w:pPr>
              <w:widowControl/>
              <w:spacing w:before="120"/>
              <w:jc w:val="center"/>
              <w:rPr>
                <w:rFonts w:ascii="Arial" w:hAnsi="Arial" w:cs="Arial"/>
                <w:sz w:val="20"/>
                <w:szCs w:val="20"/>
                <w:u w:val="single"/>
              </w:rPr>
            </w:pPr>
            <w:r w:rsidRPr="00272E11">
              <w:rPr>
                <w:rFonts w:ascii="Arial" w:hAnsi="Arial" w:cs="Arial"/>
                <w:sz w:val="20"/>
                <w:szCs w:val="20"/>
                <w:u w:val="single"/>
              </w:rPr>
              <w:t>0,87</w:t>
            </w:r>
          </w:p>
          <w:p w:rsidR="00272E11" w:rsidRPr="00272E11" w:rsidP="00272E11">
            <w:pPr>
              <w:spacing w:before="120"/>
              <w:jc w:val="center"/>
              <w:rPr>
                <w:rFonts w:ascii="Arial" w:hAnsi="Arial" w:cs="Arial"/>
                <w:sz w:val="20"/>
                <w:szCs w:val="20"/>
                <w:u w:val="single"/>
              </w:rPr>
            </w:pPr>
            <w:r>
              <w:rPr>
                <w:rFonts w:ascii="Arial" w:hAnsi="Arial" w:cs="Arial"/>
                <w:sz w:val="20"/>
                <w:szCs w:val="20"/>
              </w:rPr>
              <w:t>0</w:t>
            </w:r>
            <w:r w:rsidRPr="004027CC">
              <w:rPr>
                <w:rFonts w:ascii="Arial" w:hAnsi="Arial" w:cs="Arial"/>
                <w:sz w:val="20"/>
                <w:szCs w:val="20"/>
              </w:rPr>
              <w:t>,6</w:t>
            </w:r>
            <w:r>
              <w:rPr>
                <w:rFonts w:ascii="Arial" w:hAnsi="Arial" w:cs="Arial"/>
                <w:sz w:val="20"/>
                <w:szCs w:val="20"/>
              </w:rPr>
              <w:t>0</w:t>
            </w:r>
          </w:p>
        </w:tc>
        <w:tc>
          <w:tcPr>
            <w:tcW w:w="1040" w:type="dxa"/>
            <w:tcBorders>
              <w:top w:val="single" w:sz="4" w:space="0" w:color="auto"/>
              <w:left w:val="single" w:sz="4" w:space="0" w:color="auto"/>
              <w:right w:val="nil"/>
            </w:tcBorders>
            <w:shd w:val="clear" w:color="auto" w:fill="FFFFFF"/>
          </w:tcPr>
          <w:p w:rsidR="00272E11" w:rsidRPr="00272E11" w:rsidP="00272E11">
            <w:pPr>
              <w:widowControl/>
              <w:spacing w:before="120"/>
              <w:jc w:val="center"/>
              <w:rPr>
                <w:rFonts w:ascii="Arial" w:hAnsi="Arial" w:cs="Arial"/>
                <w:sz w:val="20"/>
                <w:szCs w:val="20"/>
                <w:u w:val="single"/>
              </w:rPr>
            </w:pPr>
            <w:r w:rsidRPr="00272E11">
              <w:rPr>
                <w:rFonts w:ascii="Arial" w:hAnsi="Arial" w:cs="Arial"/>
                <w:sz w:val="20"/>
                <w:szCs w:val="20"/>
                <w:u w:val="single"/>
              </w:rPr>
              <w:t>0,94</w:t>
            </w:r>
          </w:p>
          <w:p w:rsidR="00272E11" w:rsidRPr="00272E11" w:rsidP="00272E11">
            <w:pPr>
              <w:spacing w:before="120"/>
              <w:jc w:val="center"/>
              <w:rPr>
                <w:rFonts w:ascii="Arial" w:hAnsi="Arial" w:cs="Arial"/>
                <w:sz w:val="20"/>
                <w:szCs w:val="20"/>
                <w:u w:val="single"/>
              </w:rPr>
            </w:pPr>
            <w:r>
              <w:rPr>
                <w:rFonts w:ascii="Arial" w:hAnsi="Arial" w:cs="Arial"/>
                <w:sz w:val="20"/>
                <w:szCs w:val="20"/>
              </w:rPr>
              <w:t>0</w:t>
            </w:r>
            <w:r w:rsidRPr="004027CC">
              <w:rPr>
                <w:rFonts w:ascii="Arial" w:hAnsi="Arial" w:cs="Arial"/>
                <w:sz w:val="20"/>
                <w:szCs w:val="20"/>
              </w:rPr>
              <w:t>,8</w:t>
            </w:r>
            <w:r>
              <w:rPr>
                <w:rFonts w:ascii="Arial" w:hAnsi="Arial" w:cs="Arial"/>
                <w:sz w:val="20"/>
                <w:szCs w:val="20"/>
              </w:rPr>
              <w:t>0</w:t>
            </w:r>
          </w:p>
        </w:tc>
        <w:tc>
          <w:tcPr>
            <w:tcW w:w="1049" w:type="dxa"/>
            <w:tcBorders>
              <w:top w:val="single" w:sz="4" w:space="0" w:color="auto"/>
              <w:left w:val="single" w:sz="4" w:space="0" w:color="auto"/>
              <w:right w:val="nil"/>
            </w:tcBorders>
            <w:shd w:val="clear" w:color="auto" w:fill="FFFFFF"/>
          </w:tcPr>
          <w:p w:rsidR="00272E11" w:rsidRPr="00272E11" w:rsidP="00272E11">
            <w:pPr>
              <w:widowControl/>
              <w:spacing w:before="120"/>
              <w:jc w:val="center"/>
              <w:rPr>
                <w:rFonts w:ascii="Arial" w:hAnsi="Arial" w:cs="Arial"/>
                <w:sz w:val="20"/>
                <w:szCs w:val="20"/>
                <w:u w:val="single"/>
              </w:rPr>
            </w:pPr>
            <w:r w:rsidRPr="00272E11">
              <w:rPr>
                <w:rFonts w:ascii="Arial" w:hAnsi="Arial" w:cs="Arial"/>
                <w:sz w:val="20"/>
                <w:szCs w:val="20"/>
                <w:u w:val="single"/>
              </w:rPr>
              <w:t>1,05</w:t>
            </w:r>
          </w:p>
          <w:p w:rsidR="00272E11" w:rsidRPr="00272E11" w:rsidP="00272E11">
            <w:pPr>
              <w:spacing w:before="120"/>
              <w:jc w:val="center"/>
              <w:rPr>
                <w:rFonts w:ascii="Arial" w:hAnsi="Arial" w:cs="Arial"/>
                <w:sz w:val="20"/>
                <w:szCs w:val="20"/>
                <w:u w:val="single"/>
              </w:rPr>
            </w:pPr>
            <w:r w:rsidRPr="004027CC">
              <w:rPr>
                <w:rFonts w:ascii="Arial" w:hAnsi="Arial" w:cs="Arial"/>
                <w:sz w:val="20"/>
                <w:szCs w:val="20"/>
              </w:rPr>
              <w:t>1,16</w:t>
            </w:r>
          </w:p>
        </w:tc>
        <w:tc>
          <w:tcPr>
            <w:tcW w:w="1049" w:type="dxa"/>
            <w:tcBorders>
              <w:top w:val="single" w:sz="4" w:space="0" w:color="auto"/>
              <w:left w:val="single" w:sz="4" w:space="0" w:color="auto"/>
              <w:right w:val="nil"/>
            </w:tcBorders>
            <w:shd w:val="clear" w:color="auto" w:fill="FFFFFF"/>
          </w:tcPr>
          <w:p w:rsidR="00272E11" w:rsidRPr="00272E11" w:rsidP="00272E11">
            <w:pPr>
              <w:widowControl/>
              <w:spacing w:before="120"/>
              <w:jc w:val="center"/>
              <w:rPr>
                <w:rFonts w:ascii="Arial" w:hAnsi="Arial" w:cs="Arial"/>
                <w:sz w:val="20"/>
                <w:szCs w:val="20"/>
                <w:u w:val="single"/>
              </w:rPr>
            </w:pPr>
            <w:r w:rsidRPr="00272E11">
              <w:rPr>
                <w:rFonts w:ascii="Arial" w:hAnsi="Arial" w:cs="Arial"/>
                <w:sz w:val="20"/>
                <w:szCs w:val="20"/>
                <w:u w:val="single"/>
              </w:rPr>
              <w:t>1,14</w:t>
            </w:r>
          </w:p>
          <w:p w:rsidR="00272E11" w:rsidRPr="00272E11" w:rsidP="00272E11">
            <w:pPr>
              <w:spacing w:before="120"/>
              <w:jc w:val="center"/>
              <w:rPr>
                <w:rFonts w:ascii="Arial" w:hAnsi="Arial" w:cs="Arial"/>
                <w:sz w:val="20"/>
                <w:szCs w:val="20"/>
                <w:u w:val="single"/>
              </w:rPr>
            </w:pPr>
            <w:r w:rsidRPr="004027CC">
              <w:rPr>
                <w:rFonts w:ascii="Arial" w:hAnsi="Arial" w:cs="Arial"/>
                <w:sz w:val="20"/>
                <w:szCs w:val="20"/>
              </w:rPr>
              <w:t>1,36</w:t>
            </w:r>
          </w:p>
        </w:tc>
        <w:tc>
          <w:tcPr>
            <w:tcW w:w="935" w:type="dxa"/>
            <w:tcBorders>
              <w:top w:val="single" w:sz="4" w:space="0" w:color="auto"/>
              <w:left w:val="single" w:sz="4" w:space="0" w:color="auto"/>
              <w:right w:val="single" w:sz="4" w:space="0" w:color="auto"/>
            </w:tcBorders>
            <w:shd w:val="clear" w:color="auto" w:fill="FFFFFF"/>
          </w:tcPr>
          <w:p w:rsidR="00272E11" w:rsidRPr="00272E11" w:rsidP="00272E11">
            <w:pPr>
              <w:widowControl/>
              <w:spacing w:before="120"/>
              <w:jc w:val="center"/>
              <w:rPr>
                <w:rFonts w:ascii="Arial" w:hAnsi="Arial" w:cs="Arial"/>
                <w:sz w:val="20"/>
                <w:szCs w:val="20"/>
                <w:u w:val="single"/>
              </w:rPr>
            </w:pPr>
            <w:r w:rsidRPr="00272E11">
              <w:rPr>
                <w:rFonts w:ascii="Arial" w:hAnsi="Arial" w:cs="Arial"/>
                <w:sz w:val="20"/>
                <w:szCs w:val="20"/>
                <w:u w:val="single"/>
              </w:rPr>
              <w:t>1,22</w:t>
            </w:r>
          </w:p>
          <w:p w:rsidR="00272E11" w:rsidRPr="00272E11" w:rsidP="00272E11">
            <w:pPr>
              <w:spacing w:before="120"/>
              <w:jc w:val="center"/>
              <w:rPr>
                <w:rFonts w:ascii="Arial" w:hAnsi="Arial" w:cs="Arial"/>
                <w:sz w:val="20"/>
                <w:szCs w:val="20"/>
                <w:u w:val="single"/>
              </w:rPr>
            </w:pPr>
            <w:r w:rsidRPr="004027CC">
              <w:rPr>
                <w:rFonts w:ascii="Arial" w:hAnsi="Arial" w:cs="Arial"/>
                <w:sz w:val="20"/>
                <w:szCs w:val="20"/>
              </w:rPr>
              <w:t>1,5</w:t>
            </w:r>
            <w:r>
              <w:rPr>
                <w:rFonts w:ascii="Arial" w:hAnsi="Arial" w:cs="Arial"/>
                <w:sz w:val="20"/>
                <w:szCs w:val="20"/>
              </w:rPr>
              <w:t>0</w:t>
            </w:r>
          </w:p>
        </w:tc>
      </w:tr>
      <w:tr>
        <w:tblPrEx>
          <w:tblW w:w="0" w:type="auto"/>
          <w:tblInd w:w="5" w:type="dxa"/>
          <w:tblCellMar>
            <w:left w:w="0" w:type="dxa"/>
            <w:right w:w="0" w:type="dxa"/>
          </w:tblCellMar>
          <w:tblLook w:val="0000"/>
        </w:tblPrEx>
        <w:tc>
          <w:tcPr>
            <w:tcW w:w="1571" w:type="dxa"/>
            <w:tcBorders>
              <w:top w:val="single" w:sz="4" w:space="0" w:color="auto"/>
              <w:left w:val="single" w:sz="4" w:space="0" w:color="auto"/>
              <w:bottom w:val="single" w:sz="4" w:space="0" w:color="auto"/>
              <w:right w:val="nil"/>
            </w:tcBorders>
            <w:shd w:val="clear" w:color="auto" w:fill="FFFFFF"/>
          </w:tcPr>
          <w:p w:rsidR="00272E11" w:rsidRPr="004027CC" w:rsidP="00272E11">
            <w:pPr>
              <w:widowControl/>
              <w:spacing w:before="120"/>
              <w:rPr>
                <w:rFonts w:ascii="Arial" w:hAnsi="Arial" w:cs="Arial"/>
                <w:sz w:val="20"/>
                <w:szCs w:val="20"/>
              </w:rPr>
            </w:pPr>
            <w:r w:rsidRPr="004027CC">
              <w:rPr>
                <w:rFonts w:ascii="Arial" w:hAnsi="Arial" w:cs="Arial"/>
                <w:sz w:val="20"/>
                <w:szCs w:val="20"/>
              </w:rPr>
              <w:t>Độ cứng đệm</w:t>
            </w:r>
          </w:p>
          <w:p w:rsidR="00272E11" w:rsidRPr="004027CC" w:rsidP="00272E11">
            <w:pPr>
              <w:widowControl/>
              <w:spacing w:before="120"/>
              <w:rPr>
                <w:rFonts w:ascii="Arial" w:hAnsi="Arial" w:cs="Arial"/>
                <w:sz w:val="20"/>
                <w:szCs w:val="20"/>
              </w:rPr>
            </w:pPr>
            <w:r w:rsidRPr="004027CC">
              <w:rPr>
                <w:rFonts w:ascii="Arial" w:hAnsi="Arial" w:cs="Arial"/>
                <w:sz w:val="20"/>
                <w:szCs w:val="20"/>
              </w:rPr>
              <w:t>K</w:t>
            </w:r>
            <w:r w:rsidRPr="00272E11">
              <w:rPr>
                <w:rFonts w:ascii="Arial" w:hAnsi="Arial" w:cs="Arial"/>
                <w:sz w:val="20"/>
                <w:szCs w:val="20"/>
                <w:vertAlign w:val="subscript"/>
              </w:rPr>
              <w:t>p</w:t>
            </w:r>
            <w:r w:rsidRPr="004027CC">
              <w:rPr>
                <w:rFonts w:ascii="Arial" w:hAnsi="Arial" w:cs="Arial"/>
                <w:sz w:val="20"/>
                <w:szCs w:val="20"/>
              </w:rPr>
              <w:t>, kG/c</w:t>
            </w:r>
            <w:r>
              <w:rPr>
                <w:rFonts w:ascii="Arial" w:hAnsi="Arial" w:cs="Arial"/>
                <w:sz w:val="20"/>
                <w:szCs w:val="20"/>
              </w:rPr>
              <w:t>m²</w:t>
            </w:r>
          </w:p>
        </w:tc>
        <w:tc>
          <w:tcPr>
            <w:tcW w:w="921" w:type="dxa"/>
            <w:tcBorders>
              <w:top w:val="single" w:sz="4" w:space="0" w:color="auto"/>
              <w:left w:val="single" w:sz="4" w:space="0" w:color="auto"/>
              <w:bottom w:val="single" w:sz="4" w:space="0" w:color="auto"/>
              <w:right w:val="nil"/>
            </w:tcBorders>
            <w:shd w:val="clear" w:color="auto" w:fill="FFFFFF"/>
          </w:tcPr>
          <w:p w:rsidR="00272E11" w:rsidRPr="004027CC" w:rsidP="00272E11">
            <w:pPr>
              <w:widowControl/>
              <w:spacing w:before="120"/>
              <w:jc w:val="center"/>
              <w:rPr>
                <w:rFonts w:ascii="Arial" w:hAnsi="Arial" w:cs="Arial"/>
                <w:sz w:val="20"/>
                <w:szCs w:val="20"/>
              </w:rPr>
            </w:pPr>
            <w:r w:rsidRPr="004027CC">
              <w:rPr>
                <w:rFonts w:ascii="Arial" w:hAnsi="Arial" w:cs="Arial"/>
                <w:sz w:val="20"/>
                <w:szCs w:val="20"/>
              </w:rPr>
              <w:t>6</w:t>
            </w:r>
            <w:r>
              <w:rPr>
                <w:rFonts w:ascii="Arial" w:hAnsi="Arial" w:cs="Arial"/>
                <w:sz w:val="20"/>
                <w:szCs w:val="20"/>
              </w:rPr>
              <w:t>00</w:t>
            </w:r>
          </w:p>
        </w:tc>
        <w:tc>
          <w:tcPr>
            <w:tcW w:w="1040" w:type="dxa"/>
            <w:tcBorders>
              <w:top w:val="single" w:sz="4" w:space="0" w:color="auto"/>
              <w:left w:val="single" w:sz="4" w:space="0" w:color="auto"/>
              <w:bottom w:val="single" w:sz="4" w:space="0" w:color="auto"/>
              <w:right w:val="nil"/>
            </w:tcBorders>
            <w:shd w:val="clear" w:color="auto" w:fill="FFFFFF"/>
          </w:tcPr>
          <w:p w:rsidR="00272E11" w:rsidRPr="004027CC" w:rsidP="00272E11">
            <w:pPr>
              <w:widowControl/>
              <w:spacing w:before="120"/>
              <w:jc w:val="center"/>
              <w:rPr>
                <w:rFonts w:ascii="Arial" w:hAnsi="Arial" w:cs="Arial"/>
                <w:sz w:val="20"/>
                <w:szCs w:val="20"/>
              </w:rPr>
            </w:pPr>
            <w:r w:rsidRPr="004027CC">
              <w:rPr>
                <w:rFonts w:ascii="Arial" w:hAnsi="Arial" w:cs="Arial"/>
                <w:sz w:val="20"/>
                <w:szCs w:val="20"/>
              </w:rPr>
              <w:t>7</w:t>
            </w:r>
            <w:r>
              <w:rPr>
                <w:rFonts w:ascii="Arial" w:hAnsi="Arial" w:cs="Arial"/>
                <w:sz w:val="20"/>
                <w:szCs w:val="20"/>
              </w:rPr>
              <w:t>00</w:t>
            </w:r>
          </w:p>
        </w:tc>
        <w:tc>
          <w:tcPr>
            <w:tcW w:w="1040" w:type="dxa"/>
            <w:tcBorders>
              <w:top w:val="single" w:sz="4" w:space="0" w:color="auto"/>
              <w:left w:val="single" w:sz="4" w:space="0" w:color="auto"/>
              <w:bottom w:val="single" w:sz="4" w:space="0" w:color="auto"/>
              <w:right w:val="nil"/>
            </w:tcBorders>
            <w:shd w:val="clear" w:color="auto" w:fill="FFFFFF"/>
          </w:tcPr>
          <w:p w:rsidR="00272E11" w:rsidRPr="004027CC" w:rsidP="00272E11">
            <w:pPr>
              <w:widowControl/>
              <w:spacing w:before="120"/>
              <w:jc w:val="center"/>
              <w:rPr>
                <w:rFonts w:ascii="Arial" w:hAnsi="Arial" w:cs="Arial"/>
                <w:sz w:val="20"/>
                <w:szCs w:val="20"/>
              </w:rPr>
            </w:pPr>
            <w:r w:rsidRPr="004027CC">
              <w:rPr>
                <w:rFonts w:ascii="Arial" w:hAnsi="Arial" w:cs="Arial"/>
                <w:sz w:val="20"/>
                <w:szCs w:val="20"/>
              </w:rPr>
              <w:t>8</w:t>
            </w:r>
            <w:r>
              <w:rPr>
                <w:rFonts w:ascii="Arial" w:hAnsi="Arial" w:cs="Arial"/>
                <w:sz w:val="20"/>
                <w:szCs w:val="20"/>
              </w:rPr>
              <w:t>00</w:t>
            </w:r>
          </w:p>
        </w:tc>
        <w:tc>
          <w:tcPr>
            <w:tcW w:w="1040" w:type="dxa"/>
            <w:tcBorders>
              <w:top w:val="single" w:sz="4" w:space="0" w:color="auto"/>
              <w:left w:val="single" w:sz="4" w:space="0" w:color="auto"/>
              <w:bottom w:val="single" w:sz="4" w:space="0" w:color="auto"/>
              <w:right w:val="nil"/>
            </w:tcBorders>
            <w:shd w:val="clear" w:color="auto" w:fill="FFFFFF"/>
          </w:tcPr>
          <w:p w:rsidR="00272E11" w:rsidRPr="004027CC" w:rsidP="00272E11">
            <w:pPr>
              <w:widowControl/>
              <w:spacing w:before="120"/>
              <w:jc w:val="center"/>
              <w:rPr>
                <w:rFonts w:ascii="Arial" w:hAnsi="Arial" w:cs="Arial"/>
                <w:sz w:val="20"/>
                <w:szCs w:val="20"/>
              </w:rPr>
            </w:pPr>
            <w:r w:rsidRPr="004027CC">
              <w:rPr>
                <w:rFonts w:ascii="Arial" w:hAnsi="Arial" w:cs="Arial"/>
                <w:sz w:val="20"/>
                <w:szCs w:val="20"/>
              </w:rPr>
              <w:t>9</w:t>
            </w:r>
            <w:r>
              <w:rPr>
                <w:rFonts w:ascii="Arial" w:hAnsi="Arial" w:cs="Arial"/>
                <w:sz w:val="20"/>
                <w:szCs w:val="20"/>
              </w:rPr>
              <w:t>00</w:t>
            </w:r>
          </w:p>
        </w:tc>
        <w:tc>
          <w:tcPr>
            <w:tcW w:w="1049" w:type="dxa"/>
            <w:tcBorders>
              <w:top w:val="single" w:sz="4" w:space="0" w:color="auto"/>
              <w:left w:val="single" w:sz="4" w:space="0" w:color="auto"/>
              <w:bottom w:val="single" w:sz="4" w:space="0" w:color="auto"/>
              <w:right w:val="nil"/>
            </w:tcBorders>
            <w:shd w:val="clear" w:color="auto" w:fill="FFFFFF"/>
          </w:tcPr>
          <w:p w:rsidR="00272E11" w:rsidRPr="004027CC" w:rsidP="00272E11">
            <w:pPr>
              <w:widowControl/>
              <w:spacing w:before="120"/>
              <w:jc w:val="center"/>
              <w:rPr>
                <w:rFonts w:ascii="Arial" w:hAnsi="Arial" w:cs="Arial"/>
                <w:sz w:val="20"/>
                <w:szCs w:val="20"/>
              </w:rPr>
            </w:pPr>
            <w:r w:rsidRPr="004027CC">
              <w:rPr>
                <w:rFonts w:ascii="Arial" w:hAnsi="Arial" w:cs="Arial"/>
                <w:sz w:val="20"/>
                <w:szCs w:val="20"/>
              </w:rPr>
              <w:t>1</w:t>
            </w:r>
            <w:r>
              <w:rPr>
                <w:rFonts w:ascii="Arial" w:hAnsi="Arial" w:cs="Arial"/>
                <w:sz w:val="20"/>
                <w:szCs w:val="20"/>
              </w:rPr>
              <w:t>000</w:t>
            </w:r>
          </w:p>
        </w:tc>
        <w:tc>
          <w:tcPr>
            <w:tcW w:w="1049" w:type="dxa"/>
            <w:tcBorders>
              <w:top w:val="single" w:sz="4" w:space="0" w:color="auto"/>
              <w:left w:val="single" w:sz="4" w:space="0" w:color="auto"/>
              <w:bottom w:val="single" w:sz="4" w:space="0" w:color="auto"/>
              <w:right w:val="nil"/>
            </w:tcBorders>
            <w:shd w:val="clear" w:color="auto" w:fill="FFFFFF"/>
          </w:tcPr>
          <w:p w:rsidR="00272E11" w:rsidRPr="004027CC" w:rsidP="00272E11">
            <w:pPr>
              <w:widowControl/>
              <w:spacing w:before="120"/>
              <w:jc w:val="center"/>
              <w:rPr>
                <w:rFonts w:ascii="Arial" w:hAnsi="Arial" w:cs="Arial"/>
                <w:sz w:val="20"/>
                <w:szCs w:val="20"/>
              </w:rPr>
            </w:pPr>
            <w:r w:rsidRPr="004027CC">
              <w:rPr>
                <w:rFonts w:ascii="Arial" w:hAnsi="Arial" w:cs="Arial"/>
                <w:sz w:val="20"/>
                <w:szCs w:val="20"/>
              </w:rPr>
              <w:t>11</w:t>
            </w:r>
            <w:r>
              <w:rPr>
                <w:rFonts w:ascii="Arial" w:hAnsi="Arial" w:cs="Arial"/>
                <w:sz w:val="20"/>
                <w:szCs w:val="20"/>
              </w:rPr>
              <w:t>00</w:t>
            </w:r>
          </w:p>
        </w:tc>
        <w:tc>
          <w:tcPr>
            <w:tcW w:w="935" w:type="dxa"/>
            <w:tcBorders>
              <w:top w:val="single" w:sz="4" w:space="0" w:color="auto"/>
              <w:left w:val="single" w:sz="4" w:space="0" w:color="auto"/>
              <w:bottom w:val="single" w:sz="4" w:space="0" w:color="auto"/>
              <w:right w:val="single" w:sz="4" w:space="0" w:color="auto"/>
            </w:tcBorders>
            <w:shd w:val="clear" w:color="auto" w:fill="FFFFFF"/>
          </w:tcPr>
          <w:p w:rsidR="00272E11" w:rsidRPr="004027CC" w:rsidP="00272E11">
            <w:pPr>
              <w:widowControl/>
              <w:spacing w:before="120"/>
              <w:jc w:val="center"/>
              <w:rPr>
                <w:rFonts w:ascii="Arial" w:hAnsi="Arial" w:cs="Arial"/>
                <w:sz w:val="20"/>
                <w:szCs w:val="20"/>
              </w:rPr>
            </w:pPr>
            <w:r w:rsidRPr="004027CC">
              <w:rPr>
                <w:rFonts w:ascii="Arial" w:hAnsi="Arial" w:cs="Arial"/>
                <w:sz w:val="20"/>
                <w:szCs w:val="20"/>
              </w:rPr>
              <w:t>12</w:t>
            </w:r>
            <w:r>
              <w:rPr>
                <w:rFonts w:ascii="Arial" w:hAnsi="Arial" w:cs="Arial"/>
                <w:sz w:val="20"/>
                <w:szCs w:val="20"/>
              </w:rPr>
              <w:t>00</w:t>
            </w:r>
          </w:p>
        </w:tc>
      </w:tr>
      <w:tr>
        <w:tblPrEx>
          <w:tblW w:w="0" w:type="auto"/>
          <w:tblInd w:w="5" w:type="dxa"/>
          <w:tblCellMar>
            <w:left w:w="0" w:type="dxa"/>
            <w:right w:w="0" w:type="dxa"/>
          </w:tblCellMar>
          <w:tblLook w:val="0000"/>
        </w:tblPrEx>
        <w:trPr>
          <w:trHeight w:val="710"/>
        </w:trPr>
        <w:tc>
          <w:tcPr>
            <w:tcW w:w="1571" w:type="dxa"/>
            <w:tcBorders>
              <w:top w:val="single" w:sz="4" w:space="0" w:color="auto"/>
              <w:left w:val="single" w:sz="4" w:space="0" w:color="auto"/>
              <w:bottom w:val="single" w:sz="4" w:space="0" w:color="auto"/>
              <w:right w:val="nil"/>
            </w:tcBorders>
            <w:shd w:val="clear" w:color="auto" w:fill="FFFFFF"/>
          </w:tcPr>
          <w:p w:rsidR="00272E11" w:rsidRPr="004027CC" w:rsidP="00272E11">
            <w:pPr>
              <w:spacing w:before="120"/>
              <w:rPr>
                <w:rFonts w:ascii="Arial" w:hAnsi="Arial" w:cs="Arial"/>
                <w:sz w:val="20"/>
                <w:szCs w:val="20"/>
              </w:rPr>
            </w:pPr>
            <w:r w:rsidRPr="004027CC">
              <w:rPr>
                <w:rFonts w:ascii="Arial" w:hAnsi="Arial" w:cs="Arial"/>
                <w:sz w:val="20"/>
                <w:szCs w:val="20"/>
              </w:rPr>
              <w:t>K</w:t>
            </w:r>
            <w:r w:rsidRPr="00272E11">
              <w:rPr>
                <w:rFonts w:ascii="Arial" w:hAnsi="Arial" w:cs="Arial"/>
                <w:sz w:val="20"/>
                <w:szCs w:val="20"/>
                <w:vertAlign w:val="subscript"/>
              </w:rPr>
              <w:t>3</w:t>
            </w:r>
          </w:p>
        </w:tc>
        <w:tc>
          <w:tcPr>
            <w:tcW w:w="921" w:type="dxa"/>
            <w:tcBorders>
              <w:top w:val="single" w:sz="4" w:space="0" w:color="auto"/>
              <w:left w:val="single" w:sz="4" w:space="0" w:color="auto"/>
              <w:bottom w:val="single" w:sz="4" w:space="0" w:color="auto"/>
              <w:right w:val="nil"/>
            </w:tcBorders>
            <w:shd w:val="clear" w:color="auto" w:fill="FFFFFF"/>
          </w:tcPr>
          <w:p w:rsidR="00272E11" w:rsidRPr="00272E11" w:rsidP="00272E11">
            <w:pPr>
              <w:widowControl/>
              <w:spacing w:before="120"/>
              <w:jc w:val="center"/>
              <w:rPr>
                <w:rFonts w:ascii="Arial" w:hAnsi="Arial" w:cs="Arial"/>
                <w:sz w:val="20"/>
                <w:szCs w:val="20"/>
                <w:u w:val="single"/>
              </w:rPr>
            </w:pPr>
            <w:r w:rsidRPr="00272E11">
              <w:rPr>
                <w:rFonts w:ascii="Arial" w:hAnsi="Arial" w:cs="Arial"/>
                <w:sz w:val="20"/>
                <w:szCs w:val="20"/>
                <w:u w:val="single"/>
              </w:rPr>
              <w:t>1,29</w:t>
            </w:r>
          </w:p>
          <w:p w:rsidR="00272E11" w:rsidRPr="00272E11" w:rsidP="00272E11">
            <w:pPr>
              <w:spacing w:before="120"/>
              <w:jc w:val="center"/>
              <w:rPr>
                <w:rFonts w:ascii="Arial" w:hAnsi="Arial" w:cs="Arial"/>
                <w:sz w:val="20"/>
                <w:szCs w:val="20"/>
                <w:u w:val="single"/>
              </w:rPr>
            </w:pPr>
            <w:r w:rsidRPr="004027CC">
              <w:rPr>
                <w:rFonts w:ascii="Arial" w:hAnsi="Arial" w:cs="Arial"/>
                <w:sz w:val="20"/>
                <w:szCs w:val="20"/>
              </w:rPr>
              <w:t>1,6</w:t>
            </w:r>
            <w:r>
              <w:rPr>
                <w:rFonts w:ascii="Arial" w:hAnsi="Arial" w:cs="Arial"/>
                <w:sz w:val="20"/>
                <w:szCs w:val="20"/>
              </w:rPr>
              <w:t>0</w:t>
            </w:r>
          </w:p>
        </w:tc>
        <w:tc>
          <w:tcPr>
            <w:tcW w:w="1040" w:type="dxa"/>
            <w:tcBorders>
              <w:top w:val="single" w:sz="4" w:space="0" w:color="auto"/>
              <w:left w:val="single" w:sz="4" w:space="0" w:color="auto"/>
              <w:bottom w:val="single" w:sz="4" w:space="0" w:color="auto"/>
              <w:right w:val="nil"/>
            </w:tcBorders>
            <w:shd w:val="clear" w:color="auto" w:fill="FFFFFF"/>
          </w:tcPr>
          <w:p w:rsidR="00272E11" w:rsidRPr="00272E11" w:rsidP="00272E11">
            <w:pPr>
              <w:widowControl/>
              <w:spacing w:before="120"/>
              <w:jc w:val="center"/>
              <w:rPr>
                <w:rFonts w:ascii="Arial" w:hAnsi="Arial" w:cs="Arial"/>
                <w:sz w:val="20"/>
                <w:szCs w:val="20"/>
                <w:u w:val="single"/>
              </w:rPr>
            </w:pPr>
            <w:r w:rsidRPr="00272E11">
              <w:rPr>
                <w:rFonts w:ascii="Arial" w:hAnsi="Arial" w:cs="Arial"/>
                <w:sz w:val="20"/>
                <w:szCs w:val="20"/>
                <w:u w:val="single"/>
              </w:rPr>
              <w:t>1,35</w:t>
            </w:r>
          </w:p>
          <w:p w:rsidR="00272E11" w:rsidRPr="00272E11" w:rsidP="00272E11">
            <w:pPr>
              <w:spacing w:before="120"/>
              <w:jc w:val="center"/>
              <w:rPr>
                <w:rFonts w:ascii="Arial" w:hAnsi="Arial" w:cs="Arial"/>
                <w:sz w:val="20"/>
                <w:szCs w:val="20"/>
                <w:u w:val="single"/>
              </w:rPr>
            </w:pPr>
            <w:r w:rsidRPr="004027CC">
              <w:rPr>
                <w:rFonts w:ascii="Arial" w:hAnsi="Arial" w:cs="Arial"/>
                <w:sz w:val="20"/>
                <w:szCs w:val="20"/>
              </w:rPr>
              <w:t>1,67</w:t>
            </w:r>
          </w:p>
        </w:tc>
        <w:tc>
          <w:tcPr>
            <w:tcW w:w="1040" w:type="dxa"/>
            <w:tcBorders>
              <w:top w:val="single" w:sz="4" w:space="0" w:color="auto"/>
              <w:left w:val="single" w:sz="4" w:space="0" w:color="auto"/>
              <w:bottom w:val="single" w:sz="4" w:space="0" w:color="auto"/>
              <w:right w:val="nil"/>
            </w:tcBorders>
            <w:shd w:val="clear" w:color="auto" w:fill="FFFFFF"/>
          </w:tcPr>
          <w:p w:rsidR="00272E11" w:rsidRPr="00272E11" w:rsidP="00272E11">
            <w:pPr>
              <w:widowControl/>
              <w:spacing w:before="120"/>
              <w:jc w:val="center"/>
              <w:rPr>
                <w:rFonts w:ascii="Arial" w:hAnsi="Arial" w:cs="Arial"/>
                <w:sz w:val="20"/>
                <w:szCs w:val="20"/>
                <w:u w:val="single"/>
              </w:rPr>
            </w:pPr>
            <w:r w:rsidRPr="00272E11">
              <w:rPr>
                <w:rFonts w:ascii="Arial" w:hAnsi="Arial" w:cs="Arial"/>
                <w:sz w:val="20"/>
                <w:szCs w:val="20"/>
                <w:u w:val="single"/>
              </w:rPr>
              <w:t>1,41</w:t>
            </w:r>
          </w:p>
          <w:p w:rsidR="00272E11" w:rsidRPr="00272E11" w:rsidP="00272E11">
            <w:pPr>
              <w:spacing w:before="120"/>
              <w:jc w:val="center"/>
              <w:rPr>
                <w:rFonts w:ascii="Arial" w:hAnsi="Arial" w:cs="Arial"/>
                <w:sz w:val="20"/>
                <w:szCs w:val="20"/>
                <w:u w:val="single"/>
              </w:rPr>
            </w:pPr>
            <w:r w:rsidRPr="004027CC">
              <w:rPr>
                <w:rFonts w:ascii="Arial" w:hAnsi="Arial" w:cs="Arial"/>
                <w:sz w:val="20"/>
                <w:szCs w:val="20"/>
              </w:rPr>
              <w:t>1,72</w:t>
            </w:r>
          </w:p>
        </w:tc>
        <w:tc>
          <w:tcPr>
            <w:tcW w:w="1040" w:type="dxa"/>
            <w:tcBorders>
              <w:top w:val="single" w:sz="4" w:space="0" w:color="auto"/>
              <w:left w:val="single" w:sz="4" w:space="0" w:color="auto"/>
              <w:bottom w:val="single" w:sz="4" w:space="0" w:color="auto"/>
              <w:right w:val="nil"/>
            </w:tcBorders>
            <w:shd w:val="clear" w:color="auto" w:fill="FFFFFF"/>
          </w:tcPr>
          <w:p w:rsidR="00272E11" w:rsidRPr="00272E11" w:rsidP="00272E11">
            <w:pPr>
              <w:widowControl/>
              <w:spacing w:before="120"/>
              <w:jc w:val="center"/>
              <w:rPr>
                <w:rFonts w:ascii="Arial" w:hAnsi="Arial" w:cs="Arial"/>
                <w:sz w:val="20"/>
                <w:szCs w:val="20"/>
                <w:u w:val="single"/>
              </w:rPr>
            </w:pPr>
            <w:r w:rsidRPr="00272E11">
              <w:rPr>
                <w:rFonts w:ascii="Arial" w:hAnsi="Arial" w:cs="Arial"/>
                <w:sz w:val="20"/>
                <w:szCs w:val="20"/>
                <w:u w:val="single"/>
              </w:rPr>
              <w:t>1,47</w:t>
            </w:r>
          </w:p>
          <w:p w:rsidR="00272E11" w:rsidRPr="00272E11" w:rsidP="00272E11">
            <w:pPr>
              <w:spacing w:before="120"/>
              <w:jc w:val="center"/>
              <w:rPr>
                <w:rFonts w:ascii="Arial" w:hAnsi="Arial" w:cs="Arial"/>
                <w:sz w:val="20"/>
                <w:szCs w:val="20"/>
                <w:u w:val="single"/>
              </w:rPr>
            </w:pPr>
            <w:r w:rsidRPr="004027CC">
              <w:rPr>
                <w:rFonts w:ascii="Arial" w:hAnsi="Arial" w:cs="Arial"/>
                <w:sz w:val="20"/>
                <w:szCs w:val="20"/>
              </w:rPr>
              <w:t>1,76</w:t>
            </w:r>
          </w:p>
        </w:tc>
        <w:tc>
          <w:tcPr>
            <w:tcW w:w="1049" w:type="dxa"/>
            <w:tcBorders>
              <w:top w:val="single" w:sz="4" w:space="0" w:color="auto"/>
              <w:left w:val="single" w:sz="4" w:space="0" w:color="auto"/>
              <w:bottom w:val="single" w:sz="4" w:space="0" w:color="auto"/>
              <w:right w:val="nil"/>
            </w:tcBorders>
            <w:shd w:val="clear" w:color="auto" w:fill="FFFFFF"/>
          </w:tcPr>
          <w:p w:rsidR="00272E11" w:rsidRPr="00272E11" w:rsidP="00272E11">
            <w:pPr>
              <w:widowControl/>
              <w:spacing w:before="120"/>
              <w:jc w:val="center"/>
              <w:rPr>
                <w:rFonts w:ascii="Arial" w:hAnsi="Arial" w:cs="Arial"/>
                <w:sz w:val="20"/>
                <w:szCs w:val="20"/>
                <w:u w:val="single"/>
              </w:rPr>
            </w:pPr>
            <w:r w:rsidRPr="00272E11">
              <w:rPr>
                <w:rFonts w:ascii="Arial" w:hAnsi="Arial" w:cs="Arial"/>
                <w:sz w:val="20"/>
                <w:szCs w:val="20"/>
                <w:u w:val="single"/>
              </w:rPr>
              <w:t>1,52</w:t>
            </w:r>
          </w:p>
          <w:p w:rsidR="00272E11" w:rsidRPr="00272E11" w:rsidP="00272E11">
            <w:pPr>
              <w:spacing w:before="120"/>
              <w:jc w:val="center"/>
              <w:rPr>
                <w:rFonts w:ascii="Arial" w:hAnsi="Arial" w:cs="Arial"/>
                <w:sz w:val="20"/>
                <w:szCs w:val="20"/>
                <w:u w:val="single"/>
              </w:rPr>
            </w:pPr>
            <w:r w:rsidRPr="004027CC">
              <w:rPr>
                <w:rFonts w:ascii="Arial" w:hAnsi="Arial" w:cs="Arial"/>
                <w:sz w:val="20"/>
                <w:szCs w:val="20"/>
              </w:rPr>
              <w:t>1,8</w:t>
            </w:r>
            <w:r>
              <w:rPr>
                <w:rFonts w:ascii="Arial" w:hAnsi="Arial" w:cs="Arial"/>
                <w:sz w:val="20"/>
                <w:szCs w:val="20"/>
              </w:rPr>
              <w:t>0</w:t>
            </w:r>
          </w:p>
        </w:tc>
        <w:tc>
          <w:tcPr>
            <w:tcW w:w="1049" w:type="dxa"/>
            <w:tcBorders>
              <w:top w:val="single" w:sz="4" w:space="0" w:color="auto"/>
              <w:left w:val="single" w:sz="4" w:space="0" w:color="auto"/>
              <w:bottom w:val="single" w:sz="4" w:space="0" w:color="auto"/>
              <w:right w:val="nil"/>
            </w:tcBorders>
            <w:shd w:val="clear" w:color="auto" w:fill="FFFFFF"/>
          </w:tcPr>
          <w:p w:rsidR="00272E11" w:rsidRPr="00272E11" w:rsidP="00272E11">
            <w:pPr>
              <w:widowControl/>
              <w:spacing w:before="120"/>
              <w:jc w:val="center"/>
              <w:rPr>
                <w:rFonts w:ascii="Arial" w:hAnsi="Arial" w:cs="Arial"/>
                <w:sz w:val="20"/>
                <w:szCs w:val="20"/>
                <w:u w:val="single"/>
              </w:rPr>
            </w:pPr>
            <w:r w:rsidRPr="00272E11">
              <w:rPr>
                <w:rFonts w:ascii="Arial" w:hAnsi="Arial" w:cs="Arial"/>
                <w:sz w:val="20"/>
                <w:szCs w:val="20"/>
                <w:u w:val="single"/>
              </w:rPr>
              <w:t>1,57</w:t>
            </w:r>
          </w:p>
          <w:p w:rsidR="00272E11" w:rsidRPr="00272E11" w:rsidP="00272E11">
            <w:pPr>
              <w:spacing w:before="120"/>
              <w:jc w:val="center"/>
              <w:rPr>
                <w:rFonts w:ascii="Arial" w:hAnsi="Arial" w:cs="Arial"/>
                <w:sz w:val="20"/>
                <w:szCs w:val="20"/>
                <w:u w:val="single"/>
              </w:rPr>
            </w:pPr>
            <w:r w:rsidRPr="004027CC">
              <w:rPr>
                <w:rFonts w:ascii="Arial" w:hAnsi="Arial" w:cs="Arial"/>
                <w:sz w:val="20"/>
                <w:szCs w:val="20"/>
              </w:rPr>
              <w:t>1,83</w:t>
            </w:r>
          </w:p>
        </w:tc>
        <w:tc>
          <w:tcPr>
            <w:tcW w:w="935" w:type="dxa"/>
            <w:tcBorders>
              <w:top w:val="single" w:sz="4" w:space="0" w:color="auto"/>
              <w:left w:val="single" w:sz="4" w:space="0" w:color="auto"/>
              <w:bottom w:val="single" w:sz="4" w:space="0" w:color="auto"/>
              <w:right w:val="single" w:sz="4" w:space="0" w:color="auto"/>
            </w:tcBorders>
            <w:shd w:val="clear" w:color="auto" w:fill="FFFFFF"/>
          </w:tcPr>
          <w:p w:rsidR="00272E11" w:rsidRPr="00272E11" w:rsidP="00272E11">
            <w:pPr>
              <w:widowControl/>
              <w:spacing w:before="120"/>
              <w:jc w:val="center"/>
              <w:rPr>
                <w:rFonts w:ascii="Arial" w:hAnsi="Arial" w:cs="Arial"/>
                <w:sz w:val="20"/>
                <w:szCs w:val="20"/>
                <w:u w:val="single"/>
              </w:rPr>
            </w:pPr>
            <w:r w:rsidRPr="00272E11">
              <w:rPr>
                <w:rFonts w:ascii="Arial" w:hAnsi="Arial" w:cs="Arial"/>
                <w:sz w:val="20"/>
                <w:szCs w:val="20"/>
                <w:u w:val="single"/>
              </w:rPr>
              <w:t>1,62</w:t>
            </w:r>
          </w:p>
          <w:p w:rsidR="00272E11" w:rsidRPr="00272E11" w:rsidP="00272E11">
            <w:pPr>
              <w:spacing w:before="120"/>
              <w:jc w:val="center"/>
              <w:rPr>
                <w:rFonts w:ascii="Arial" w:hAnsi="Arial" w:cs="Arial"/>
                <w:sz w:val="20"/>
                <w:szCs w:val="20"/>
                <w:u w:val="single"/>
              </w:rPr>
            </w:pPr>
            <w:r w:rsidRPr="004027CC">
              <w:rPr>
                <w:rFonts w:ascii="Arial" w:hAnsi="Arial" w:cs="Arial"/>
                <w:sz w:val="20"/>
                <w:szCs w:val="20"/>
              </w:rPr>
              <w:t>1,85</w:t>
            </w:r>
          </w:p>
        </w:tc>
      </w:tr>
    </w:tbl>
    <w:p w:rsidR="00155963" w:rsidRPr="004027CC" w:rsidP="00272E11">
      <w:pPr>
        <w:widowControl/>
        <w:spacing w:before="120"/>
        <w:jc w:val="center"/>
        <w:rPr>
          <w:rFonts w:ascii="Arial" w:hAnsi="Arial" w:cs="Arial"/>
          <w:sz w:val="20"/>
          <w:szCs w:val="20"/>
        </w:rPr>
      </w:pPr>
      <w:r w:rsidRPr="004027CC">
        <w:rPr>
          <w:rFonts w:ascii="Arial" w:hAnsi="Arial" w:cs="Arial"/>
          <w:sz w:val="20"/>
          <w:szCs w:val="20"/>
        </w:rPr>
        <w:t>Bảng C.4-</w:t>
      </w:r>
      <w:r w:rsidR="00272E11">
        <w:rPr>
          <w:rFonts w:ascii="Arial" w:hAnsi="Arial" w:cs="Arial"/>
          <w:sz w:val="20"/>
          <w:szCs w:val="20"/>
        </w:rPr>
        <w:t>Hệ số</w:t>
      </w:r>
      <w:r w:rsidRPr="004027CC">
        <w:rPr>
          <w:rFonts w:ascii="Arial" w:hAnsi="Arial" w:cs="Arial"/>
          <w:sz w:val="20"/>
          <w:szCs w:val="20"/>
        </w:rPr>
        <w:t xml:space="preserve"> K</w:t>
      </w:r>
      <w:r w:rsidRPr="00272E11">
        <w:rPr>
          <w:rFonts w:ascii="Arial" w:hAnsi="Arial" w:cs="Arial"/>
          <w:sz w:val="20"/>
          <w:szCs w:val="20"/>
          <w:vertAlign w:val="subscript"/>
        </w:rPr>
        <w:t>4</w:t>
      </w:r>
    </w:p>
    <w:tbl>
      <w:tblPr>
        <w:tblStyle w:val="TableNormal"/>
        <w:tblW w:w="0" w:type="auto"/>
        <w:tblInd w:w="5" w:type="dxa"/>
        <w:tblCellMar>
          <w:left w:w="0" w:type="dxa"/>
          <w:right w:w="0" w:type="dxa"/>
        </w:tblCellMar>
        <w:tblLook w:val="0000"/>
      </w:tblPr>
      <w:tblGrid>
        <w:gridCol w:w="924"/>
        <w:gridCol w:w="777"/>
        <w:gridCol w:w="1006"/>
        <w:gridCol w:w="1009"/>
        <w:gridCol w:w="1009"/>
        <w:gridCol w:w="1006"/>
        <w:gridCol w:w="1009"/>
        <w:gridCol w:w="1006"/>
        <w:gridCol w:w="899"/>
      </w:tblGrid>
      <w:tr>
        <w:tblPrEx>
          <w:tblW w:w="0" w:type="auto"/>
          <w:tblInd w:w="5" w:type="dxa"/>
          <w:tblCellMar>
            <w:left w:w="0" w:type="dxa"/>
            <w:right w:w="0" w:type="dxa"/>
          </w:tblCellMar>
          <w:tblLook w:val="0000"/>
        </w:tblPrEx>
        <w:tc>
          <w:tcPr>
            <w:tcW w:w="924" w:type="dxa"/>
            <w:vMerge w:val="restart"/>
            <w:tcBorders>
              <w:top w:val="single" w:sz="4" w:space="0" w:color="auto"/>
              <w:left w:val="single" w:sz="4" w:space="0" w:color="auto"/>
              <w:bottom w:val="nil"/>
              <w:right w:val="nil"/>
            </w:tcBorders>
            <w:shd w:val="clear" w:color="auto" w:fill="FFFFFF"/>
          </w:tcPr>
          <w:p w:rsidR="00155963" w:rsidRPr="004027CC" w:rsidP="00272E11">
            <w:pPr>
              <w:widowControl/>
              <w:spacing w:before="120"/>
              <w:jc w:val="center"/>
              <w:rPr>
                <w:rFonts w:ascii="Arial" w:hAnsi="Arial" w:cs="Arial"/>
                <w:sz w:val="20"/>
                <w:szCs w:val="20"/>
              </w:rPr>
            </w:pPr>
            <w:r w:rsidR="00272E11">
              <w:rPr>
                <w:rFonts w:ascii="Arial" w:hAnsi="Arial" w:cs="Arial"/>
                <w:sz w:val="20"/>
                <w:szCs w:val="20"/>
              </w:rPr>
              <w:t>Chiều</w:t>
            </w:r>
            <w:r w:rsidRPr="004027CC">
              <w:rPr>
                <w:rFonts w:ascii="Arial" w:hAnsi="Arial" w:cs="Arial"/>
                <w:sz w:val="20"/>
                <w:szCs w:val="20"/>
              </w:rPr>
              <w:t xml:space="preserve"> dài cọc,</w:t>
            </w:r>
          </w:p>
          <w:p w:rsidR="00155963" w:rsidRPr="004027CC" w:rsidP="00272E11">
            <w:pPr>
              <w:widowControl/>
              <w:spacing w:before="120"/>
              <w:jc w:val="center"/>
              <w:rPr>
                <w:rFonts w:ascii="Arial" w:hAnsi="Arial" w:cs="Arial"/>
                <w:sz w:val="20"/>
                <w:szCs w:val="20"/>
              </w:rPr>
            </w:pPr>
            <w:r w:rsidRPr="004027CC">
              <w:rPr>
                <w:rFonts w:ascii="Arial" w:hAnsi="Arial" w:cs="Arial"/>
                <w:sz w:val="20"/>
                <w:szCs w:val="20"/>
              </w:rPr>
              <w:t>L, m</w:t>
            </w:r>
          </w:p>
        </w:tc>
        <w:tc>
          <w:tcPr>
            <w:tcW w:w="7721" w:type="dxa"/>
            <w:gridSpan w:val="8"/>
            <w:tcBorders>
              <w:top w:val="single" w:sz="4" w:space="0" w:color="auto"/>
              <w:left w:val="single" w:sz="4" w:space="0" w:color="auto"/>
              <w:bottom w:val="nil"/>
              <w:right w:val="single" w:sz="4" w:space="0" w:color="auto"/>
            </w:tcBorders>
            <w:shd w:val="clear" w:color="auto" w:fill="FFFFFF"/>
          </w:tcPr>
          <w:p w:rsidR="00155963" w:rsidRPr="004027CC" w:rsidP="00272E11">
            <w:pPr>
              <w:widowControl/>
              <w:spacing w:before="120"/>
              <w:jc w:val="center"/>
              <w:rPr>
                <w:rFonts w:ascii="Arial" w:hAnsi="Arial" w:cs="Arial"/>
                <w:sz w:val="20"/>
                <w:szCs w:val="20"/>
              </w:rPr>
            </w:pPr>
            <w:r w:rsidR="00272E11">
              <w:rPr>
                <w:rFonts w:ascii="Arial" w:hAnsi="Arial" w:cs="Arial"/>
                <w:sz w:val="20"/>
                <w:szCs w:val="20"/>
              </w:rPr>
              <w:t>Hệ số</w:t>
            </w:r>
            <w:r w:rsidRPr="004027CC">
              <w:rPr>
                <w:rFonts w:ascii="Arial" w:hAnsi="Arial" w:cs="Arial"/>
                <w:sz w:val="20"/>
                <w:szCs w:val="20"/>
              </w:rPr>
              <w:t xml:space="preserve"> K</w:t>
            </w:r>
            <w:r w:rsidRPr="00272E11">
              <w:rPr>
                <w:rFonts w:ascii="Arial" w:hAnsi="Arial" w:cs="Arial"/>
                <w:sz w:val="20"/>
                <w:szCs w:val="20"/>
                <w:vertAlign w:val="subscript"/>
              </w:rPr>
              <w:t>4</w:t>
            </w:r>
            <w:r w:rsidRPr="004027CC">
              <w:rPr>
                <w:rFonts w:ascii="Arial" w:hAnsi="Arial" w:cs="Arial"/>
                <w:sz w:val="20"/>
                <w:szCs w:val="20"/>
              </w:rPr>
              <w:t xml:space="preserve"> ứng với cường độ </w:t>
            </w:r>
            <w:r w:rsidR="00272E11">
              <w:rPr>
                <w:rFonts w:ascii="Arial" w:hAnsi="Arial" w:cs="Arial"/>
                <w:sz w:val="20"/>
                <w:szCs w:val="20"/>
              </w:rPr>
              <w:t>tiêu</w:t>
            </w:r>
            <w:r w:rsidRPr="004027CC">
              <w:rPr>
                <w:rFonts w:ascii="Arial" w:hAnsi="Arial" w:cs="Arial"/>
                <w:sz w:val="20"/>
                <w:szCs w:val="20"/>
              </w:rPr>
              <w:t xml:space="preserve"> chuẩn của đất nên dưới mũi cọc R</w:t>
            </w:r>
            <w:r w:rsidRPr="00272E11">
              <w:rPr>
                <w:rFonts w:ascii="Arial" w:hAnsi="Arial" w:cs="Arial"/>
                <w:sz w:val="20"/>
                <w:szCs w:val="20"/>
                <w:vertAlign w:val="superscript"/>
              </w:rPr>
              <w:t>n</w:t>
            </w:r>
            <w:r w:rsidRPr="004027CC">
              <w:rPr>
                <w:rFonts w:ascii="Arial" w:hAnsi="Arial" w:cs="Arial"/>
                <w:sz w:val="20"/>
                <w:szCs w:val="20"/>
              </w:rPr>
              <w:t>, T/</w:t>
            </w:r>
            <w:r w:rsidR="002E3672">
              <w:rPr>
                <w:rFonts w:ascii="Arial" w:hAnsi="Arial" w:cs="Arial"/>
                <w:sz w:val="20"/>
                <w:szCs w:val="20"/>
              </w:rPr>
              <w:t>m²</w:t>
            </w:r>
          </w:p>
        </w:tc>
      </w:tr>
      <w:tr>
        <w:tblPrEx>
          <w:tblW w:w="0" w:type="auto"/>
          <w:tblInd w:w="5" w:type="dxa"/>
          <w:tblCellMar>
            <w:left w:w="0" w:type="dxa"/>
            <w:right w:w="0" w:type="dxa"/>
          </w:tblCellMar>
          <w:tblLook w:val="0000"/>
        </w:tblPrEx>
        <w:tc>
          <w:tcPr>
            <w:tcW w:w="924" w:type="dxa"/>
            <w:vMerge/>
            <w:tcBorders>
              <w:top w:val="nil"/>
              <w:left w:val="single" w:sz="4" w:space="0" w:color="auto"/>
              <w:bottom w:val="nil"/>
              <w:right w:val="nil"/>
            </w:tcBorders>
            <w:shd w:val="clear" w:color="auto" w:fill="FFFFFF"/>
          </w:tcPr>
          <w:p w:rsidR="00155963" w:rsidRPr="004027CC" w:rsidP="00272E11">
            <w:pPr>
              <w:widowControl/>
              <w:spacing w:before="120"/>
              <w:jc w:val="center"/>
              <w:rPr>
                <w:rFonts w:ascii="Arial" w:hAnsi="Arial" w:cs="Arial"/>
                <w:sz w:val="20"/>
                <w:szCs w:val="20"/>
              </w:rPr>
            </w:pPr>
          </w:p>
        </w:tc>
        <w:tc>
          <w:tcPr>
            <w:tcW w:w="777" w:type="dxa"/>
            <w:tcBorders>
              <w:top w:val="single" w:sz="4" w:space="0" w:color="auto"/>
              <w:left w:val="single" w:sz="4" w:space="0" w:color="auto"/>
              <w:bottom w:val="nil"/>
              <w:right w:val="nil"/>
            </w:tcBorders>
            <w:shd w:val="clear" w:color="auto" w:fill="FFFFFF"/>
          </w:tcPr>
          <w:p w:rsidR="00155963" w:rsidRPr="004027CC" w:rsidP="00272E11">
            <w:pPr>
              <w:widowControl/>
              <w:spacing w:before="120"/>
              <w:jc w:val="center"/>
              <w:rPr>
                <w:rFonts w:ascii="Arial" w:hAnsi="Arial" w:cs="Arial"/>
                <w:sz w:val="20"/>
                <w:szCs w:val="20"/>
              </w:rPr>
            </w:pPr>
            <w:r w:rsidRPr="004027CC">
              <w:rPr>
                <w:rFonts w:ascii="Arial" w:hAnsi="Arial" w:cs="Arial"/>
                <w:sz w:val="20"/>
                <w:szCs w:val="20"/>
              </w:rPr>
              <w:t>1 1</w:t>
            </w:r>
            <w:r w:rsidR="00272E11">
              <w:rPr>
                <w:rFonts w:ascii="Arial" w:hAnsi="Arial" w:cs="Arial"/>
                <w:sz w:val="20"/>
                <w:szCs w:val="20"/>
              </w:rPr>
              <w:t>00</w:t>
            </w:r>
          </w:p>
        </w:tc>
        <w:tc>
          <w:tcPr>
            <w:tcW w:w="1006" w:type="dxa"/>
            <w:tcBorders>
              <w:top w:val="single" w:sz="4" w:space="0" w:color="auto"/>
              <w:left w:val="single" w:sz="4" w:space="0" w:color="auto"/>
              <w:bottom w:val="nil"/>
              <w:right w:val="nil"/>
            </w:tcBorders>
            <w:shd w:val="clear" w:color="auto" w:fill="FFFFFF"/>
          </w:tcPr>
          <w:p w:rsidR="00155963" w:rsidRPr="004027CC" w:rsidP="00272E11">
            <w:pPr>
              <w:widowControl/>
              <w:spacing w:before="120"/>
              <w:jc w:val="center"/>
              <w:rPr>
                <w:rFonts w:ascii="Arial" w:hAnsi="Arial" w:cs="Arial"/>
                <w:sz w:val="20"/>
                <w:szCs w:val="20"/>
              </w:rPr>
            </w:pPr>
            <w:r w:rsidRPr="004027CC">
              <w:rPr>
                <w:rFonts w:ascii="Arial" w:hAnsi="Arial" w:cs="Arial"/>
                <w:sz w:val="20"/>
                <w:szCs w:val="20"/>
              </w:rPr>
              <w:t>8</w:t>
            </w:r>
            <w:r w:rsidR="00272E11">
              <w:rPr>
                <w:rFonts w:ascii="Arial" w:hAnsi="Arial" w:cs="Arial"/>
                <w:sz w:val="20"/>
                <w:szCs w:val="20"/>
              </w:rPr>
              <w:t>00</w:t>
            </w:r>
          </w:p>
        </w:tc>
        <w:tc>
          <w:tcPr>
            <w:tcW w:w="1009" w:type="dxa"/>
            <w:tcBorders>
              <w:top w:val="single" w:sz="4" w:space="0" w:color="auto"/>
              <w:left w:val="single" w:sz="4" w:space="0" w:color="auto"/>
              <w:bottom w:val="nil"/>
              <w:right w:val="nil"/>
            </w:tcBorders>
            <w:shd w:val="clear" w:color="auto" w:fill="FFFFFF"/>
          </w:tcPr>
          <w:p w:rsidR="00155963" w:rsidRPr="004027CC" w:rsidP="00272E11">
            <w:pPr>
              <w:widowControl/>
              <w:spacing w:before="120"/>
              <w:jc w:val="center"/>
              <w:rPr>
                <w:rFonts w:ascii="Arial" w:hAnsi="Arial" w:cs="Arial"/>
                <w:sz w:val="20"/>
                <w:szCs w:val="20"/>
              </w:rPr>
            </w:pPr>
            <w:r w:rsidRPr="004027CC">
              <w:rPr>
                <w:rFonts w:ascii="Arial" w:hAnsi="Arial" w:cs="Arial"/>
                <w:sz w:val="20"/>
                <w:szCs w:val="20"/>
              </w:rPr>
              <w:t>6</w:t>
            </w:r>
            <w:r w:rsidR="00272E11">
              <w:rPr>
                <w:rFonts w:ascii="Arial" w:hAnsi="Arial" w:cs="Arial"/>
                <w:sz w:val="20"/>
                <w:szCs w:val="20"/>
              </w:rPr>
              <w:t>00</w:t>
            </w:r>
          </w:p>
        </w:tc>
        <w:tc>
          <w:tcPr>
            <w:tcW w:w="1009" w:type="dxa"/>
            <w:tcBorders>
              <w:top w:val="single" w:sz="4" w:space="0" w:color="auto"/>
              <w:left w:val="single" w:sz="4" w:space="0" w:color="auto"/>
              <w:bottom w:val="nil"/>
              <w:right w:val="nil"/>
            </w:tcBorders>
            <w:shd w:val="clear" w:color="auto" w:fill="FFFFFF"/>
          </w:tcPr>
          <w:p w:rsidR="00155963" w:rsidRPr="004027CC" w:rsidP="00272E11">
            <w:pPr>
              <w:widowControl/>
              <w:spacing w:before="120"/>
              <w:jc w:val="center"/>
              <w:rPr>
                <w:rFonts w:ascii="Arial" w:hAnsi="Arial" w:cs="Arial"/>
                <w:sz w:val="20"/>
                <w:szCs w:val="20"/>
              </w:rPr>
            </w:pPr>
            <w:r w:rsidRPr="004027CC">
              <w:rPr>
                <w:rFonts w:ascii="Arial" w:hAnsi="Arial" w:cs="Arial"/>
                <w:sz w:val="20"/>
                <w:szCs w:val="20"/>
              </w:rPr>
              <w:t>4</w:t>
            </w:r>
            <w:r w:rsidR="00272E11">
              <w:rPr>
                <w:rFonts w:ascii="Arial" w:hAnsi="Arial" w:cs="Arial"/>
                <w:sz w:val="20"/>
                <w:szCs w:val="20"/>
              </w:rPr>
              <w:t>00</w:t>
            </w:r>
          </w:p>
        </w:tc>
        <w:tc>
          <w:tcPr>
            <w:tcW w:w="1006" w:type="dxa"/>
            <w:tcBorders>
              <w:top w:val="single" w:sz="4" w:space="0" w:color="auto"/>
              <w:left w:val="single" w:sz="4" w:space="0" w:color="auto"/>
              <w:bottom w:val="nil"/>
              <w:right w:val="nil"/>
            </w:tcBorders>
            <w:shd w:val="clear" w:color="auto" w:fill="FFFFFF"/>
          </w:tcPr>
          <w:p w:rsidR="00155963" w:rsidRPr="004027CC" w:rsidP="00272E11">
            <w:pPr>
              <w:widowControl/>
              <w:spacing w:before="120"/>
              <w:jc w:val="center"/>
              <w:rPr>
                <w:rFonts w:ascii="Arial" w:hAnsi="Arial" w:cs="Arial"/>
                <w:sz w:val="20"/>
                <w:szCs w:val="20"/>
              </w:rPr>
            </w:pPr>
            <w:r w:rsidRPr="004027CC">
              <w:rPr>
                <w:rFonts w:ascii="Arial" w:hAnsi="Arial" w:cs="Arial"/>
                <w:sz w:val="20"/>
                <w:szCs w:val="20"/>
              </w:rPr>
              <w:t>25</w:t>
            </w:r>
            <w:r w:rsidR="00272E11">
              <w:rPr>
                <w:rFonts w:ascii="Arial" w:hAnsi="Arial" w:cs="Arial"/>
                <w:sz w:val="20"/>
                <w:szCs w:val="20"/>
              </w:rPr>
              <w:t>0</w:t>
            </w:r>
          </w:p>
        </w:tc>
        <w:tc>
          <w:tcPr>
            <w:tcW w:w="1009" w:type="dxa"/>
            <w:tcBorders>
              <w:top w:val="single" w:sz="4" w:space="0" w:color="auto"/>
              <w:left w:val="single" w:sz="4" w:space="0" w:color="auto"/>
              <w:bottom w:val="nil"/>
              <w:right w:val="nil"/>
            </w:tcBorders>
            <w:shd w:val="clear" w:color="auto" w:fill="FFFFFF"/>
          </w:tcPr>
          <w:p w:rsidR="00155963" w:rsidRPr="004027CC" w:rsidP="00272E11">
            <w:pPr>
              <w:widowControl/>
              <w:spacing w:before="120"/>
              <w:jc w:val="center"/>
              <w:rPr>
                <w:rFonts w:ascii="Arial" w:hAnsi="Arial" w:cs="Arial"/>
                <w:sz w:val="20"/>
                <w:szCs w:val="20"/>
              </w:rPr>
            </w:pPr>
            <w:r w:rsidRPr="004027CC">
              <w:rPr>
                <w:rFonts w:ascii="Arial" w:hAnsi="Arial" w:cs="Arial"/>
                <w:sz w:val="20"/>
                <w:szCs w:val="20"/>
              </w:rPr>
              <w:t>15</w:t>
            </w:r>
            <w:r w:rsidR="00272E11">
              <w:rPr>
                <w:rFonts w:ascii="Arial" w:hAnsi="Arial" w:cs="Arial"/>
                <w:sz w:val="20"/>
                <w:szCs w:val="20"/>
              </w:rPr>
              <w:t>0</w:t>
            </w:r>
          </w:p>
        </w:tc>
        <w:tc>
          <w:tcPr>
            <w:tcW w:w="1006" w:type="dxa"/>
            <w:tcBorders>
              <w:top w:val="single" w:sz="4" w:space="0" w:color="auto"/>
              <w:left w:val="single" w:sz="4" w:space="0" w:color="auto"/>
              <w:bottom w:val="nil"/>
              <w:right w:val="nil"/>
            </w:tcBorders>
            <w:shd w:val="clear" w:color="auto" w:fill="FFFFFF"/>
          </w:tcPr>
          <w:p w:rsidR="00155963" w:rsidRPr="004027CC" w:rsidP="00272E11">
            <w:pPr>
              <w:widowControl/>
              <w:spacing w:before="120"/>
              <w:jc w:val="center"/>
              <w:rPr>
                <w:rFonts w:ascii="Arial" w:hAnsi="Arial" w:cs="Arial"/>
                <w:sz w:val="20"/>
                <w:szCs w:val="20"/>
              </w:rPr>
            </w:pPr>
            <w:r w:rsidRPr="004027CC">
              <w:rPr>
                <w:rFonts w:ascii="Arial" w:hAnsi="Arial" w:cs="Arial"/>
                <w:sz w:val="20"/>
                <w:szCs w:val="20"/>
              </w:rPr>
              <w:t>1</w:t>
            </w:r>
            <w:r w:rsidR="00272E11">
              <w:rPr>
                <w:rFonts w:ascii="Arial" w:hAnsi="Arial" w:cs="Arial"/>
                <w:sz w:val="20"/>
                <w:szCs w:val="20"/>
              </w:rPr>
              <w:t>00</w:t>
            </w:r>
          </w:p>
        </w:tc>
        <w:tc>
          <w:tcPr>
            <w:tcW w:w="899" w:type="dxa"/>
            <w:tcBorders>
              <w:top w:val="single" w:sz="4" w:space="0" w:color="auto"/>
              <w:left w:val="single" w:sz="4" w:space="0" w:color="auto"/>
              <w:bottom w:val="nil"/>
              <w:right w:val="single" w:sz="4" w:space="0" w:color="auto"/>
            </w:tcBorders>
            <w:shd w:val="clear" w:color="auto" w:fill="FFFFFF"/>
          </w:tcPr>
          <w:p w:rsidR="00155963" w:rsidRPr="004027CC" w:rsidP="00272E11">
            <w:pPr>
              <w:widowControl/>
              <w:spacing w:before="120"/>
              <w:jc w:val="center"/>
              <w:rPr>
                <w:rFonts w:ascii="Arial" w:hAnsi="Arial" w:cs="Arial"/>
                <w:sz w:val="20"/>
                <w:szCs w:val="20"/>
              </w:rPr>
            </w:pPr>
            <w:r w:rsidRPr="004027CC">
              <w:rPr>
                <w:rFonts w:ascii="Arial" w:hAnsi="Arial" w:cs="Arial"/>
                <w:sz w:val="20"/>
                <w:szCs w:val="20"/>
              </w:rPr>
              <w:t>5</w:t>
            </w:r>
            <w:r w:rsidR="00272E11">
              <w:rPr>
                <w:rFonts w:ascii="Arial" w:hAnsi="Arial" w:cs="Arial"/>
                <w:sz w:val="20"/>
                <w:szCs w:val="20"/>
              </w:rPr>
              <w:t>0</w:t>
            </w:r>
          </w:p>
        </w:tc>
      </w:tr>
      <w:tr>
        <w:tblPrEx>
          <w:tblW w:w="0" w:type="auto"/>
          <w:tblInd w:w="5" w:type="dxa"/>
          <w:tblCellMar>
            <w:left w:w="0" w:type="dxa"/>
            <w:right w:w="0" w:type="dxa"/>
          </w:tblCellMar>
          <w:tblLook w:val="0000"/>
        </w:tblPrEx>
        <w:trPr>
          <w:trHeight w:val="710"/>
        </w:trPr>
        <w:tc>
          <w:tcPr>
            <w:tcW w:w="924" w:type="dxa"/>
            <w:tcBorders>
              <w:top w:val="single" w:sz="4" w:space="0" w:color="auto"/>
              <w:left w:val="single" w:sz="4" w:space="0" w:color="auto"/>
              <w:right w:val="nil"/>
            </w:tcBorders>
            <w:shd w:val="clear" w:color="auto" w:fill="FFFFFF"/>
          </w:tcPr>
          <w:p w:rsidR="00272E11" w:rsidRPr="004027CC" w:rsidP="00272E11">
            <w:pPr>
              <w:spacing w:before="120"/>
              <w:jc w:val="center"/>
              <w:rPr>
                <w:rFonts w:ascii="Arial" w:hAnsi="Arial" w:cs="Arial"/>
                <w:sz w:val="20"/>
                <w:szCs w:val="20"/>
              </w:rPr>
            </w:pPr>
            <w:r w:rsidRPr="004027CC">
              <w:rPr>
                <w:rFonts w:ascii="Arial" w:hAnsi="Arial" w:cs="Arial"/>
                <w:sz w:val="20"/>
                <w:szCs w:val="20"/>
              </w:rPr>
              <w:t>25</w:t>
            </w:r>
          </w:p>
        </w:tc>
        <w:tc>
          <w:tcPr>
            <w:tcW w:w="777" w:type="dxa"/>
            <w:tcBorders>
              <w:top w:val="single" w:sz="4" w:space="0" w:color="auto"/>
              <w:left w:val="single" w:sz="4" w:space="0" w:color="auto"/>
              <w:right w:val="nil"/>
            </w:tcBorders>
            <w:shd w:val="clear" w:color="auto" w:fill="FFFFFF"/>
          </w:tcPr>
          <w:p w:rsidR="00272E11" w:rsidRPr="00272E11" w:rsidP="00272E11">
            <w:pPr>
              <w:widowControl/>
              <w:spacing w:before="120"/>
              <w:jc w:val="center"/>
              <w:rPr>
                <w:rFonts w:ascii="Arial" w:hAnsi="Arial" w:cs="Arial"/>
                <w:sz w:val="20"/>
                <w:szCs w:val="20"/>
                <w:u w:val="single"/>
              </w:rPr>
            </w:pPr>
            <w:r w:rsidRPr="00272E11">
              <w:rPr>
                <w:rFonts w:ascii="Arial" w:hAnsi="Arial" w:cs="Arial"/>
                <w:sz w:val="20"/>
                <w:szCs w:val="20"/>
                <w:u w:val="single"/>
              </w:rPr>
              <w:t>1,03</w:t>
            </w:r>
          </w:p>
          <w:p w:rsidR="00272E11" w:rsidRPr="00272E11" w:rsidP="00272E11">
            <w:pPr>
              <w:spacing w:before="120"/>
              <w:jc w:val="center"/>
              <w:rPr>
                <w:rFonts w:ascii="Arial" w:hAnsi="Arial" w:cs="Arial"/>
                <w:sz w:val="20"/>
                <w:szCs w:val="20"/>
                <w:u w:val="single"/>
              </w:rPr>
            </w:pPr>
            <w:r>
              <w:rPr>
                <w:rFonts w:ascii="Arial" w:hAnsi="Arial" w:cs="Arial"/>
                <w:sz w:val="20"/>
                <w:szCs w:val="20"/>
              </w:rPr>
              <w:t>0</w:t>
            </w:r>
            <w:r w:rsidRPr="004027CC">
              <w:rPr>
                <w:rFonts w:ascii="Arial" w:hAnsi="Arial" w:cs="Arial"/>
                <w:sz w:val="20"/>
                <w:szCs w:val="20"/>
              </w:rPr>
              <w:t>,44</w:t>
            </w:r>
          </w:p>
        </w:tc>
        <w:tc>
          <w:tcPr>
            <w:tcW w:w="1006" w:type="dxa"/>
            <w:tcBorders>
              <w:top w:val="single" w:sz="4" w:space="0" w:color="auto"/>
              <w:left w:val="single" w:sz="4" w:space="0" w:color="auto"/>
              <w:right w:val="nil"/>
            </w:tcBorders>
            <w:shd w:val="clear" w:color="auto" w:fill="FFFFFF"/>
          </w:tcPr>
          <w:p w:rsidR="00272E11" w:rsidRPr="00272E11" w:rsidP="00272E11">
            <w:pPr>
              <w:widowControl/>
              <w:spacing w:before="120"/>
              <w:jc w:val="center"/>
              <w:rPr>
                <w:rFonts w:ascii="Arial" w:hAnsi="Arial" w:cs="Arial"/>
                <w:sz w:val="20"/>
                <w:szCs w:val="20"/>
                <w:u w:val="single"/>
              </w:rPr>
            </w:pPr>
            <w:r w:rsidRPr="00272E11">
              <w:rPr>
                <w:rFonts w:ascii="Arial" w:hAnsi="Arial" w:cs="Arial"/>
                <w:sz w:val="20"/>
                <w:szCs w:val="20"/>
                <w:u w:val="single"/>
              </w:rPr>
              <w:t>1,03</w:t>
            </w:r>
          </w:p>
          <w:p w:rsidR="00272E11" w:rsidRPr="00272E11" w:rsidP="00272E11">
            <w:pPr>
              <w:spacing w:before="120"/>
              <w:jc w:val="center"/>
              <w:rPr>
                <w:rFonts w:ascii="Arial" w:hAnsi="Arial" w:cs="Arial"/>
                <w:sz w:val="20"/>
                <w:szCs w:val="20"/>
                <w:u w:val="single"/>
              </w:rPr>
            </w:pPr>
            <w:r>
              <w:rPr>
                <w:rFonts w:ascii="Arial" w:hAnsi="Arial" w:cs="Arial"/>
                <w:sz w:val="20"/>
                <w:szCs w:val="20"/>
              </w:rPr>
              <w:t>0</w:t>
            </w:r>
            <w:r w:rsidRPr="004027CC">
              <w:rPr>
                <w:rFonts w:ascii="Arial" w:hAnsi="Arial" w:cs="Arial"/>
                <w:sz w:val="20"/>
                <w:szCs w:val="20"/>
              </w:rPr>
              <w:t>,44</w:t>
            </w:r>
          </w:p>
        </w:tc>
        <w:tc>
          <w:tcPr>
            <w:tcW w:w="1009" w:type="dxa"/>
            <w:tcBorders>
              <w:top w:val="single" w:sz="4" w:space="0" w:color="auto"/>
              <w:left w:val="single" w:sz="4" w:space="0" w:color="auto"/>
              <w:right w:val="nil"/>
            </w:tcBorders>
            <w:shd w:val="clear" w:color="auto" w:fill="FFFFFF"/>
          </w:tcPr>
          <w:p w:rsidR="00272E11" w:rsidRPr="00272E11" w:rsidP="00272E11">
            <w:pPr>
              <w:widowControl/>
              <w:spacing w:before="120"/>
              <w:jc w:val="center"/>
              <w:rPr>
                <w:rFonts w:ascii="Arial" w:hAnsi="Arial" w:cs="Arial"/>
                <w:sz w:val="20"/>
                <w:szCs w:val="20"/>
                <w:u w:val="single"/>
              </w:rPr>
            </w:pPr>
            <w:r w:rsidRPr="00272E11">
              <w:rPr>
                <w:rFonts w:ascii="Arial" w:hAnsi="Arial" w:cs="Arial"/>
                <w:sz w:val="20"/>
                <w:szCs w:val="20"/>
                <w:u w:val="single"/>
              </w:rPr>
              <w:t>1,02</w:t>
            </w:r>
          </w:p>
          <w:p w:rsidR="00272E11" w:rsidRPr="00272E11" w:rsidP="00272E11">
            <w:pPr>
              <w:spacing w:before="120"/>
              <w:jc w:val="center"/>
              <w:rPr>
                <w:rFonts w:ascii="Arial" w:hAnsi="Arial" w:cs="Arial"/>
                <w:sz w:val="20"/>
                <w:szCs w:val="20"/>
                <w:u w:val="single"/>
              </w:rPr>
            </w:pPr>
            <w:r>
              <w:rPr>
                <w:rFonts w:ascii="Arial" w:hAnsi="Arial" w:cs="Arial"/>
                <w:sz w:val="20"/>
                <w:szCs w:val="20"/>
              </w:rPr>
              <w:t>0</w:t>
            </w:r>
            <w:r w:rsidRPr="004027CC">
              <w:rPr>
                <w:rFonts w:ascii="Arial" w:hAnsi="Arial" w:cs="Arial"/>
                <w:sz w:val="20"/>
                <w:szCs w:val="20"/>
              </w:rPr>
              <w:t>,88</w:t>
            </w:r>
          </w:p>
        </w:tc>
        <w:tc>
          <w:tcPr>
            <w:tcW w:w="1009" w:type="dxa"/>
            <w:tcBorders>
              <w:top w:val="single" w:sz="4" w:space="0" w:color="auto"/>
              <w:left w:val="single" w:sz="4" w:space="0" w:color="auto"/>
              <w:right w:val="nil"/>
            </w:tcBorders>
            <w:shd w:val="clear" w:color="auto" w:fill="FFFFFF"/>
          </w:tcPr>
          <w:p w:rsidR="00272E11" w:rsidRPr="00272E11" w:rsidP="00272E11">
            <w:pPr>
              <w:widowControl/>
              <w:spacing w:before="120"/>
              <w:jc w:val="center"/>
              <w:rPr>
                <w:rFonts w:ascii="Arial" w:hAnsi="Arial" w:cs="Arial"/>
                <w:sz w:val="20"/>
                <w:szCs w:val="20"/>
                <w:u w:val="single"/>
              </w:rPr>
            </w:pPr>
            <w:r w:rsidRPr="00272E11">
              <w:rPr>
                <w:rFonts w:ascii="Arial" w:hAnsi="Arial" w:cs="Arial"/>
                <w:sz w:val="20"/>
                <w:szCs w:val="20"/>
                <w:u w:val="single"/>
              </w:rPr>
              <w:t>1,02</w:t>
            </w:r>
          </w:p>
          <w:p w:rsidR="00272E11" w:rsidRPr="00272E11" w:rsidP="00272E11">
            <w:pPr>
              <w:spacing w:before="120"/>
              <w:jc w:val="center"/>
              <w:rPr>
                <w:rFonts w:ascii="Arial" w:hAnsi="Arial" w:cs="Arial"/>
                <w:sz w:val="20"/>
                <w:szCs w:val="20"/>
                <w:u w:val="single"/>
              </w:rPr>
            </w:pPr>
            <w:r w:rsidRPr="004027CC">
              <w:rPr>
                <w:rFonts w:ascii="Arial" w:hAnsi="Arial" w:cs="Arial"/>
                <w:sz w:val="20"/>
                <w:szCs w:val="20"/>
              </w:rPr>
              <w:t>1,1</w:t>
            </w:r>
            <w:r>
              <w:rPr>
                <w:rFonts w:ascii="Arial" w:hAnsi="Arial" w:cs="Arial"/>
                <w:sz w:val="20"/>
                <w:szCs w:val="20"/>
              </w:rPr>
              <w:t>0</w:t>
            </w:r>
          </w:p>
        </w:tc>
        <w:tc>
          <w:tcPr>
            <w:tcW w:w="1006" w:type="dxa"/>
            <w:tcBorders>
              <w:top w:val="single" w:sz="4" w:space="0" w:color="auto"/>
              <w:left w:val="single" w:sz="4" w:space="0" w:color="auto"/>
              <w:right w:val="nil"/>
            </w:tcBorders>
            <w:shd w:val="clear" w:color="auto" w:fill="FFFFFF"/>
          </w:tcPr>
          <w:p w:rsidR="00272E11" w:rsidRPr="00272E11" w:rsidP="00272E11">
            <w:pPr>
              <w:widowControl/>
              <w:spacing w:before="120"/>
              <w:jc w:val="center"/>
              <w:rPr>
                <w:rFonts w:ascii="Arial" w:hAnsi="Arial" w:cs="Arial"/>
                <w:sz w:val="20"/>
                <w:szCs w:val="20"/>
                <w:u w:val="single"/>
              </w:rPr>
            </w:pPr>
            <w:r w:rsidRPr="00272E11">
              <w:rPr>
                <w:rFonts w:ascii="Arial" w:hAnsi="Arial" w:cs="Arial"/>
                <w:sz w:val="20"/>
                <w:szCs w:val="20"/>
                <w:u w:val="single"/>
              </w:rPr>
              <w:t>1,01</w:t>
            </w:r>
          </w:p>
          <w:p w:rsidR="00272E11" w:rsidRPr="00272E11" w:rsidP="00272E11">
            <w:pPr>
              <w:spacing w:before="120"/>
              <w:jc w:val="center"/>
              <w:rPr>
                <w:rFonts w:ascii="Arial" w:hAnsi="Arial" w:cs="Arial"/>
                <w:sz w:val="20"/>
                <w:szCs w:val="20"/>
                <w:u w:val="single"/>
              </w:rPr>
            </w:pPr>
            <w:r w:rsidRPr="004027CC">
              <w:rPr>
                <w:rFonts w:ascii="Arial" w:hAnsi="Arial" w:cs="Arial"/>
                <w:sz w:val="20"/>
                <w:szCs w:val="20"/>
              </w:rPr>
              <w:t>1,37</w:t>
            </w:r>
          </w:p>
        </w:tc>
        <w:tc>
          <w:tcPr>
            <w:tcW w:w="1009" w:type="dxa"/>
            <w:tcBorders>
              <w:top w:val="single" w:sz="4" w:space="0" w:color="auto"/>
              <w:left w:val="single" w:sz="4" w:space="0" w:color="auto"/>
              <w:right w:val="nil"/>
            </w:tcBorders>
            <w:shd w:val="clear" w:color="auto" w:fill="FFFFFF"/>
          </w:tcPr>
          <w:p w:rsidR="00272E11" w:rsidRPr="00272E11" w:rsidP="00272E11">
            <w:pPr>
              <w:widowControl/>
              <w:spacing w:before="120"/>
              <w:jc w:val="center"/>
              <w:rPr>
                <w:rFonts w:ascii="Arial" w:hAnsi="Arial" w:cs="Arial"/>
                <w:sz w:val="20"/>
                <w:szCs w:val="20"/>
                <w:u w:val="single"/>
              </w:rPr>
            </w:pPr>
            <w:r w:rsidRPr="00272E11">
              <w:rPr>
                <w:rFonts w:ascii="Arial" w:hAnsi="Arial" w:cs="Arial"/>
                <w:sz w:val="20"/>
                <w:szCs w:val="20"/>
                <w:u w:val="single"/>
              </w:rPr>
              <w:t>1,01</w:t>
            </w:r>
          </w:p>
          <w:p w:rsidR="00272E11" w:rsidRPr="00272E11" w:rsidP="00272E11">
            <w:pPr>
              <w:spacing w:before="120"/>
              <w:jc w:val="center"/>
              <w:rPr>
                <w:rFonts w:ascii="Arial" w:hAnsi="Arial" w:cs="Arial"/>
                <w:sz w:val="20"/>
                <w:szCs w:val="20"/>
                <w:u w:val="single"/>
              </w:rPr>
            </w:pPr>
            <w:r w:rsidRPr="004027CC">
              <w:rPr>
                <w:rFonts w:ascii="Arial" w:hAnsi="Arial" w:cs="Arial"/>
                <w:sz w:val="20"/>
                <w:szCs w:val="20"/>
              </w:rPr>
              <w:t>1,65</w:t>
            </w:r>
          </w:p>
        </w:tc>
        <w:tc>
          <w:tcPr>
            <w:tcW w:w="1006" w:type="dxa"/>
            <w:tcBorders>
              <w:top w:val="single" w:sz="4" w:space="0" w:color="auto"/>
              <w:left w:val="single" w:sz="4" w:space="0" w:color="auto"/>
              <w:right w:val="nil"/>
            </w:tcBorders>
            <w:shd w:val="clear" w:color="auto" w:fill="FFFFFF"/>
          </w:tcPr>
          <w:p w:rsidR="00272E11" w:rsidRPr="00272E11" w:rsidP="00272E11">
            <w:pPr>
              <w:widowControl/>
              <w:spacing w:before="120"/>
              <w:jc w:val="center"/>
              <w:rPr>
                <w:rFonts w:ascii="Arial" w:hAnsi="Arial" w:cs="Arial"/>
                <w:sz w:val="20"/>
                <w:szCs w:val="20"/>
                <w:u w:val="single"/>
              </w:rPr>
            </w:pPr>
            <w:r w:rsidRPr="00272E11">
              <w:rPr>
                <w:rFonts w:ascii="Arial" w:hAnsi="Arial" w:cs="Arial"/>
                <w:sz w:val="20"/>
                <w:szCs w:val="20"/>
                <w:u w:val="single"/>
              </w:rPr>
              <w:t>1,00</w:t>
            </w:r>
          </w:p>
          <w:p w:rsidR="00272E11" w:rsidRPr="00272E11" w:rsidP="00272E11">
            <w:pPr>
              <w:spacing w:before="120"/>
              <w:jc w:val="center"/>
              <w:rPr>
                <w:rFonts w:ascii="Arial" w:hAnsi="Arial" w:cs="Arial"/>
                <w:sz w:val="20"/>
                <w:szCs w:val="20"/>
                <w:u w:val="single"/>
              </w:rPr>
            </w:pPr>
            <w:r w:rsidRPr="004027CC">
              <w:rPr>
                <w:rFonts w:ascii="Arial" w:hAnsi="Arial" w:cs="Arial"/>
                <w:sz w:val="20"/>
                <w:szCs w:val="20"/>
              </w:rPr>
              <w:t>1,93</w:t>
            </w:r>
          </w:p>
        </w:tc>
        <w:tc>
          <w:tcPr>
            <w:tcW w:w="899" w:type="dxa"/>
            <w:tcBorders>
              <w:top w:val="single" w:sz="4" w:space="0" w:color="auto"/>
              <w:left w:val="single" w:sz="4" w:space="0" w:color="auto"/>
              <w:right w:val="single" w:sz="4" w:space="0" w:color="auto"/>
            </w:tcBorders>
            <w:shd w:val="clear" w:color="auto" w:fill="FFFFFF"/>
          </w:tcPr>
          <w:p w:rsidR="00272E11" w:rsidRPr="00272E11" w:rsidP="00272E11">
            <w:pPr>
              <w:widowControl/>
              <w:spacing w:before="120"/>
              <w:jc w:val="center"/>
              <w:rPr>
                <w:rFonts w:ascii="Arial" w:hAnsi="Arial" w:cs="Arial"/>
                <w:sz w:val="20"/>
                <w:szCs w:val="20"/>
                <w:u w:val="single"/>
              </w:rPr>
            </w:pPr>
            <w:r w:rsidRPr="00272E11">
              <w:rPr>
                <w:rFonts w:ascii="Arial" w:hAnsi="Arial" w:cs="Arial"/>
                <w:sz w:val="20"/>
                <w:szCs w:val="20"/>
                <w:u w:val="single"/>
              </w:rPr>
              <w:t>1,00</w:t>
            </w:r>
          </w:p>
          <w:p w:rsidR="00272E11" w:rsidRPr="00272E11" w:rsidP="00272E11">
            <w:pPr>
              <w:spacing w:before="120"/>
              <w:jc w:val="center"/>
              <w:rPr>
                <w:rFonts w:ascii="Arial" w:hAnsi="Arial" w:cs="Arial"/>
                <w:sz w:val="20"/>
                <w:szCs w:val="20"/>
                <w:u w:val="single"/>
              </w:rPr>
            </w:pPr>
            <w:r w:rsidRPr="004027CC">
              <w:rPr>
                <w:rFonts w:ascii="Arial" w:hAnsi="Arial" w:cs="Arial"/>
                <w:sz w:val="20"/>
                <w:szCs w:val="20"/>
              </w:rPr>
              <w:t>2,58</w:t>
            </w:r>
          </w:p>
        </w:tc>
      </w:tr>
      <w:tr>
        <w:tblPrEx>
          <w:tblW w:w="0" w:type="auto"/>
          <w:tblInd w:w="5" w:type="dxa"/>
          <w:tblCellMar>
            <w:left w:w="0" w:type="dxa"/>
            <w:right w:w="0" w:type="dxa"/>
          </w:tblCellMar>
          <w:tblLook w:val="0000"/>
        </w:tblPrEx>
        <w:trPr>
          <w:trHeight w:val="710"/>
        </w:trPr>
        <w:tc>
          <w:tcPr>
            <w:tcW w:w="924" w:type="dxa"/>
            <w:tcBorders>
              <w:top w:val="single" w:sz="4" w:space="0" w:color="auto"/>
              <w:left w:val="single" w:sz="4" w:space="0" w:color="auto"/>
              <w:right w:val="nil"/>
            </w:tcBorders>
            <w:shd w:val="clear" w:color="auto" w:fill="FFFFFF"/>
          </w:tcPr>
          <w:p w:rsidR="00272E11" w:rsidRPr="004027CC" w:rsidP="00272E11">
            <w:pPr>
              <w:spacing w:before="120"/>
              <w:jc w:val="center"/>
              <w:rPr>
                <w:rFonts w:ascii="Arial" w:hAnsi="Arial" w:cs="Arial"/>
                <w:sz w:val="20"/>
                <w:szCs w:val="20"/>
              </w:rPr>
            </w:pPr>
            <w:r w:rsidRPr="004027CC">
              <w:rPr>
                <w:rFonts w:ascii="Arial" w:hAnsi="Arial" w:cs="Arial"/>
                <w:sz w:val="20"/>
                <w:szCs w:val="20"/>
              </w:rPr>
              <w:t>2</w:t>
            </w:r>
            <w:r>
              <w:rPr>
                <w:rFonts w:ascii="Arial" w:hAnsi="Arial" w:cs="Arial"/>
                <w:sz w:val="20"/>
                <w:szCs w:val="20"/>
              </w:rPr>
              <w:t>0</w:t>
            </w:r>
          </w:p>
        </w:tc>
        <w:tc>
          <w:tcPr>
            <w:tcW w:w="777" w:type="dxa"/>
            <w:tcBorders>
              <w:top w:val="single" w:sz="4" w:space="0" w:color="auto"/>
              <w:left w:val="single" w:sz="4" w:space="0" w:color="auto"/>
              <w:right w:val="nil"/>
            </w:tcBorders>
            <w:shd w:val="clear" w:color="auto" w:fill="FFFFFF"/>
          </w:tcPr>
          <w:p w:rsidR="00272E11" w:rsidRPr="00272E11" w:rsidP="00272E11">
            <w:pPr>
              <w:widowControl/>
              <w:spacing w:before="120"/>
              <w:jc w:val="center"/>
              <w:rPr>
                <w:rFonts w:ascii="Arial" w:hAnsi="Arial" w:cs="Arial"/>
                <w:sz w:val="20"/>
                <w:szCs w:val="20"/>
                <w:u w:val="single"/>
              </w:rPr>
            </w:pPr>
            <w:r w:rsidRPr="00272E11">
              <w:rPr>
                <w:rFonts w:ascii="Arial" w:hAnsi="Arial" w:cs="Arial"/>
                <w:sz w:val="20"/>
                <w:szCs w:val="20"/>
                <w:u w:val="single"/>
              </w:rPr>
              <w:t>1,02</w:t>
            </w:r>
          </w:p>
          <w:p w:rsidR="00272E11" w:rsidRPr="00272E11" w:rsidP="00272E11">
            <w:pPr>
              <w:spacing w:before="120"/>
              <w:jc w:val="center"/>
              <w:rPr>
                <w:rFonts w:ascii="Arial" w:hAnsi="Arial" w:cs="Arial"/>
                <w:sz w:val="20"/>
                <w:szCs w:val="20"/>
                <w:u w:val="single"/>
              </w:rPr>
            </w:pPr>
            <w:r>
              <w:rPr>
                <w:rFonts w:ascii="Arial" w:hAnsi="Arial" w:cs="Arial"/>
                <w:sz w:val="20"/>
                <w:szCs w:val="20"/>
              </w:rPr>
              <w:t>0</w:t>
            </w:r>
            <w:r w:rsidRPr="004027CC">
              <w:rPr>
                <w:rFonts w:ascii="Arial" w:hAnsi="Arial" w:cs="Arial"/>
                <w:sz w:val="20"/>
                <w:szCs w:val="20"/>
              </w:rPr>
              <w:t>,4</w:t>
            </w:r>
            <w:r>
              <w:rPr>
                <w:rFonts w:ascii="Arial" w:hAnsi="Arial" w:cs="Arial"/>
                <w:sz w:val="20"/>
                <w:szCs w:val="20"/>
              </w:rPr>
              <w:t>0</w:t>
            </w:r>
          </w:p>
        </w:tc>
        <w:tc>
          <w:tcPr>
            <w:tcW w:w="1006" w:type="dxa"/>
            <w:tcBorders>
              <w:top w:val="single" w:sz="4" w:space="0" w:color="auto"/>
              <w:left w:val="single" w:sz="4" w:space="0" w:color="auto"/>
              <w:right w:val="nil"/>
            </w:tcBorders>
            <w:shd w:val="clear" w:color="auto" w:fill="FFFFFF"/>
          </w:tcPr>
          <w:p w:rsidR="00272E11" w:rsidRPr="00272E11" w:rsidP="00272E11">
            <w:pPr>
              <w:widowControl/>
              <w:spacing w:before="120"/>
              <w:jc w:val="center"/>
              <w:rPr>
                <w:rFonts w:ascii="Arial" w:hAnsi="Arial" w:cs="Arial"/>
                <w:sz w:val="20"/>
                <w:szCs w:val="20"/>
                <w:u w:val="single"/>
              </w:rPr>
            </w:pPr>
            <w:r w:rsidRPr="00272E11">
              <w:rPr>
                <w:rFonts w:ascii="Arial" w:hAnsi="Arial" w:cs="Arial"/>
                <w:sz w:val="20"/>
                <w:szCs w:val="20"/>
                <w:u w:val="single"/>
              </w:rPr>
              <w:t>1,01</w:t>
            </w:r>
          </w:p>
          <w:p w:rsidR="00272E11" w:rsidRPr="00272E11" w:rsidP="00272E11">
            <w:pPr>
              <w:spacing w:before="120"/>
              <w:jc w:val="center"/>
              <w:rPr>
                <w:rFonts w:ascii="Arial" w:hAnsi="Arial" w:cs="Arial"/>
                <w:sz w:val="20"/>
                <w:szCs w:val="20"/>
                <w:u w:val="single"/>
              </w:rPr>
            </w:pPr>
            <w:r>
              <w:rPr>
                <w:rFonts w:ascii="Arial" w:hAnsi="Arial" w:cs="Arial"/>
                <w:sz w:val="20"/>
                <w:szCs w:val="20"/>
              </w:rPr>
              <w:t>0</w:t>
            </w:r>
            <w:r w:rsidRPr="004027CC">
              <w:rPr>
                <w:rFonts w:ascii="Arial" w:hAnsi="Arial" w:cs="Arial"/>
                <w:sz w:val="20"/>
                <w:szCs w:val="20"/>
              </w:rPr>
              <w:t>,6</w:t>
            </w:r>
            <w:r>
              <w:rPr>
                <w:rFonts w:ascii="Arial" w:hAnsi="Arial" w:cs="Arial"/>
                <w:sz w:val="20"/>
                <w:szCs w:val="20"/>
              </w:rPr>
              <w:t>0</w:t>
            </w:r>
          </w:p>
        </w:tc>
        <w:tc>
          <w:tcPr>
            <w:tcW w:w="1009" w:type="dxa"/>
            <w:tcBorders>
              <w:top w:val="single" w:sz="4" w:space="0" w:color="auto"/>
              <w:left w:val="single" w:sz="4" w:space="0" w:color="auto"/>
              <w:right w:val="nil"/>
            </w:tcBorders>
            <w:shd w:val="clear" w:color="auto" w:fill="FFFFFF"/>
          </w:tcPr>
          <w:p w:rsidR="00272E11" w:rsidRPr="00272E11" w:rsidP="00272E11">
            <w:pPr>
              <w:widowControl/>
              <w:spacing w:before="120"/>
              <w:jc w:val="center"/>
              <w:rPr>
                <w:rFonts w:ascii="Arial" w:hAnsi="Arial" w:cs="Arial"/>
                <w:sz w:val="20"/>
                <w:szCs w:val="20"/>
                <w:u w:val="single"/>
              </w:rPr>
            </w:pPr>
            <w:r w:rsidRPr="00272E11">
              <w:rPr>
                <w:rFonts w:ascii="Arial" w:hAnsi="Arial" w:cs="Arial"/>
                <w:sz w:val="20"/>
                <w:szCs w:val="20"/>
                <w:u w:val="single"/>
              </w:rPr>
              <w:t>1,01</w:t>
            </w:r>
          </w:p>
          <w:p w:rsidR="00272E11" w:rsidRPr="00272E11" w:rsidP="00272E11">
            <w:pPr>
              <w:spacing w:before="120"/>
              <w:jc w:val="center"/>
              <w:rPr>
                <w:rFonts w:ascii="Arial" w:hAnsi="Arial" w:cs="Arial"/>
                <w:sz w:val="20"/>
                <w:szCs w:val="20"/>
                <w:u w:val="single"/>
              </w:rPr>
            </w:pPr>
            <w:r>
              <w:rPr>
                <w:rFonts w:ascii="Arial" w:hAnsi="Arial" w:cs="Arial"/>
                <w:sz w:val="20"/>
                <w:szCs w:val="20"/>
              </w:rPr>
              <w:t>0</w:t>
            </w:r>
            <w:r w:rsidRPr="004027CC">
              <w:rPr>
                <w:rFonts w:ascii="Arial" w:hAnsi="Arial" w:cs="Arial"/>
                <w:sz w:val="20"/>
                <w:szCs w:val="20"/>
              </w:rPr>
              <w:t>,8</w:t>
            </w:r>
            <w:r>
              <w:rPr>
                <w:rFonts w:ascii="Arial" w:hAnsi="Arial" w:cs="Arial"/>
                <w:sz w:val="20"/>
                <w:szCs w:val="20"/>
              </w:rPr>
              <w:t>0</w:t>
            </w:r>
          </w:p>
        </w:tc>
        <w:tc>
          <w:tcPr>
            <w:tcW w:w="1009" w:type="dxa"/>
            <w:tcBorders>
              <w:top w:val="single" w:sz="4" w:space="0" w:color="auto"/>
              <w:left w:val="single" w:sz="4" w:space="0" w:color="auto"/>
              <w:right w:val="nil"/>
            </w:tcBorders>
            <w:shd w:val="clear" w:color="auto" w:fill="FFFFFF"/>
          </w:tcPr>
          <w:p w:rsidR="00272E11" w:rsidRPr="00272E11" w:rsidP="00272E11">
            <w:pPr>
              <w:widowControl/>
              <w:spacing w:before="120"/>
              <w:jc w:val="center"/>
              <w:rPr>
                <w:rFonts w:ascii="Arial" w:hAnsi="Arial" w:cs="Arial"/>
                <w:sz w:val="20"/>
                <w:szCs w:val="20"/>
                <w:u w:val="single"/>
              </w:rPr>
            </w:pPr>
            <w:r w:rsidRPr="00272E11">
              <w:rPr>
                <w:rFonts w:ascii="Arial" w:hAnsi="Arial" w:cs="Arial"/>
                <w:sz w:val="20"/>
                <w:szCs w:val="20"/>
                <w:u w:val="single"/>
              </w:rPr>
              <w:t>1,00</w:t>
            </w:r>
          </w:p>
          <w:p w:rsidR="00272E11" w:rsidRPr="00272E11" w:rsidP="00272E11">
            <w:pPr>
              <w:spacing w:before="120"/>
              <w:jc w:val="center"/>
              <w:rPr>
                <w:rFonts w:ascii="Arial" w:hAnsi="Arial" w:cs="Arial"/>
                <w:sz w:val="20"/>
                <w:szCs w:val="20"/>
                <w:u w:val="single"/>
              </w:rPr>
            </w:pPr>
            <w:r w:rsidRPr="004027CC">
              <w:rPr>
                <w:rFonts w:ascii="Arial" w:hAnsi="Arial" w:cs="Arial"/>
                <w:sz w:val="20"/>
                <w:szCs w:val="20"/>
              </w:rPr>
              <w:t>1,</w:t>
            </w:r>
            <w:r>
              <w:rPr>
                <w:rFonts w:ascii="Arial" w:hAnsi="Arial" w:cs="Arial"/>
                <w:sz w:val="20"/>
                <w:szCs w:val="20"/>
              </w:rPr>
              <w:t>00</w:t>
            </w:r>
          </w:p>
        </w:tc>
        <w:tc>
          <w:tcPr>
            <w:tcW w:w="1006" w:type="dxa"/>
            <w:tcBorders>
              <w:top w:val="single" w:sz="4" w:space="0" w:color="auto"/>
              <w:left w:val="single" w:sz="4" w:space="0" w:color="auto"/>
              <w:right w:val="nil"/>
            </w:tcBorders>
            <w:shd w:val="clear" w:color="auto" w:fill="FFFFFF"/>
          </w:tcPr>
          <w:p w:rsidR="00272E11" w:rsidRPr="00272E11" w:rsidP="00272E11">
            <w:pPr>
              <w:widowControl/>
              <w:spacing w:before="120"/>
              <w:jc w:val="center"/>
              <w:rPr>
                <w:rFonts w:ascii="Arial" w:hAnsi="Arial" w:cs="Arial"/>
                <w:sz w:val="20"/>
                <w:szCs w:val="20"/>
                <w:u w:val="single"/>
              </w:rPr>
            </w:pPr>
            <w:r w:rsidRPr="00272E11">
              <w:rPr>
                <w:rFonts w:ascii="Arial" w:hAnsi="Arial" w:cs="Arial"/>
                <w:sz w:val="20"/>
                <w:szCs w:val="20"/>
                <w:u w:val="single"/>
              </w:rPr>
              <w:t>1,00</w:t>
            </w:r>
          </w:p>
          <w:p w:rsidR="00272E11" w:rsidRPr="00272E11" w:rsidP="00272E11">
            <w:pPr>
              <w:spacing w:before="120"/>
              <w:jc w:val="center"/>
              <w:rPr>
                <w:rFonts w:ascii="Arial" w:hAnsi="Arial" w:cs="Arial"/>
                <w:sz w:val="20"/>
                <w:szCs w:val="20"/>
                <w:u w:val="single"/>
              </w:rPr>
            </w:pPr>
            <w:r w:rsidRPr="004027CC">
              <w:rPr>
                <w:rFonts w:ascii="Arial" w:hAnsi="Arial" w:cs="Arial"/>
                <w:sz w:val="20"/>
                <w:szCs w:val="20"/>
              </w:rPr>
              <w:t>1,25</w:t>
            </w:r>
          </w:p>
        </w:tc>
        <w:tc>
          <w:tcPr>
            <w:tcW w:w="1009" w:type="dxa"/>
            <w:tcBorders>
              <w:top w:val="single" w:sz="4" w:space="0" w:color="auto"/>
              <w:left w:val="single" w:sz="4" w:space="0" w:color="auto"/>
              <w:right w:val="nil"/>
            </w:tcBorders>
            <w:shd w:val="clear" w:color="auto" w:fill="FFFFFF"/>
          </w:tcPr>
          <w:p w:rsidR="00272E11" w:rsidRPr="00272E11" w:rsidP="00272E11">
            <w:pPr>
              <w:widowControl/>
              <w:spacing w:before="120"/>
              <w:jc w:val="center"/>
              <w:rPr>
                <w:rFonts w:ascii="Arial" w:hAnsi="Arial" w:cs="Arial"/>
                <w:sz w:val="20"/>
                <w:szCs w:val="20"/>
                <w:u w:val="single"/>
              </w:rPr>
            </w:pPr>
            <w:r w:rsidRPr="00272E11">
              <w:rPr>
                <w:rFonts w:ascii="Arial" w:hAnsi="Arial" w:cs="Arial"/>
                <w:sz w:val="20"/>
                <w:szCs w:val="20"/>
                <w:u w:val="single"/>
              </w:rPr>
              <w:t>0,99</w:t>
            </w:r>
          </w:p>
          <w:p w:rsidR="00272E11" w:rsidRPr="00272E11" w:rsidP="00272E11">
            <w:pPr>
              <w:spacing w:before="120"/>
              <w:jc w:val="center"/>
              <w:rPr>
                <w:rFonts w:ascii="Arial" w:hAnsi="Arial" w:cs="Arial"/>
                <w:sz w:val="20"/>
                <w:szCs w:val="20"/>
                <w:u w:val="single"/>
              </w:rPr>
            </w:pPr>
            <w:r w:rsidRPr="004027CC">
              <w:rPr>
                <w:rFonts w:ascii="Arial" w:hAnsi="Arial" w:cs="Arial"/>
                <w:sz w:val="20"/>
                <w:szCs w:val="20"/>
              </w:rPr>
              <w:t>1,5</w:t>
            </w:r>
            <w:r>
              <w:rPr>
                <w:rFonts w:ascii="Arial" w:hAnsi="Arial" w:cs="Arial"/>
                <w:sz w:val="20"/>
                <w:szCs w:val="20"/>
              </w:rPr>
              <w:t>0</w:t>
            </w:r>
          </w:p>
        </w:tc>
        <w:tc>
          <w:tcPr>
            <w:tcW w:w="1006" w:type="dxa"/>
            <w:tcBorders>
              <w:top w:val="single" w:sz="4" w:space="0" w:color="auto"/>
              <w:left w:val="single" w:sz="4" w:space="0" w:color="auto"/>
              <w:right w:val="nil"/>
            </w:tcBorders>
            <w:shd w:val="clear" w:color="auto" w:fill="FFFFFF"/>
          </w:tcPr>
          <w:p w:rsidR="00272E11" w:rsidRPr="00272E11" w:rsidP="00272E11">
            <w:pPr>
              <w:widowControl/>
              <w:spacing w:before="120"/>
              <w:jc w:val="center"/>
              <w:rPr>
                <w:rFonts w:ascii="Arial" w:hAnsi="Arial" w:cs="Arial"/>
                <w:sz w:val="20"/>
                <w:szCs w:val="20"/>
                <w:u w:val="single"/>
              </w:rPr>
            </w:pPr>
            <w:r w:rsidRPr="00272E11">
              <w:rPr>
                <w:rFonts w:ascii="Arial" w:hAnsi="Arial" w:cs="Arial"/>
                <w:sz w:val="20"/>
                <w:szCs w:val="20"/>
                <w:u w:val="single"/>
              </w:rPr>
              <w:t>0,98</w:t>
            </w:r>
          </w:p>
          <w:p w:rsidR="00272E11" w:rsidRPr="00272E11" w:rsidP="00272E11">
            <w:pPr>
              <w:spacing w:before="120"/>
              <w:jc w:val="center"/>
              <w:rPr>
                <w:rFonts w:ascii="Arial" w:hAnsi="Arial" w:cs="Arial"/>
                <w:sz w:val="20"/>
                <w:szCs w:val="20"/>
                <w:u w:val="single"/>
              </w:rPr>
            </w:pPr>
            <w:r w:rsidRPr="004027CC">
              <w:rPr>
                <w:rFonts w:ascii="Arial" w:hAnsi="Arial" w:cs="Arial"/>
                <w:sz w:val="20"/>
                <w:szCs w:val="20"/>
              </w:rPr>
              <w:t>1,75</w:t>
            </w:r>
          </w:p>
        </w:tc>
        <w:tc>
          <w:tcPr>
            <w:tcW w:w="899" w:type="dxa"/>
            <w:tcBorders>
              <w:top w:val="single" w:sz="4" w:space="0" w:color="auto"/>
              <w:left w:val="single" w:sz="4" w:space="0" w:color="auto"/>
              <w:right w:val="single" w:sz="4" w:space="0" w:color="auto"/>
            </w:tcBorders>
            <w:shd w:val="clear" w:color="auto" w:fill="FFFFFF"/>
          </w:tcPr>
          <w:p w:rsidR="00272E11" w:rsidRPr="00272E11" w:rsidP="00272E11">
            <w:pPr>
              <w:widowControl/>
              <w:spacing w:before="120"/>
              <w:jc w:val="center"/>
              <w:rPr>
                <w:rFonts w:ascii="Arial" w:hAnsi="Arial" w:cs="Arial"/>
                <w:sz w:val="20"/>
                <w:szCs w:val="20"/>
                <w:u w:val="single"/>
              </w:rPr>
            </w:pPr>
            <w:r w:rsidRPr="00272E11">
              <w:rPr>
                <w:rFonts w:ascii="Arial" w:hAnsi="Arial" w:cs="Arial"/>
                <w:sz w:val="20"/>
                <w:szCs w:val="20"/>
                <w:u w:val="single"/>
              </w:rPr>
              <w:t>0,98</w:t>
            </w:r>
          </w:p>
          <w:p w:rsidR="00272E11" w:rsidRPr="00272E11" w:rsidP="00272E11">
            <w:pPr>
              <w:spacing w:before="120"/>
              <w:jc w:val="center"/>
              <w:rPr>
                <w:rFonts w:ascii="Arial" w:hAnsi="Arial" w:cs="Arial"/>
                <w:sz w:val="20"/>
                <w:szCs w:val="20"/>
                <w:u w:val="single"/>
              </w:rPr>
            </w:pPr>
            <w:r w:rsidRPr="004027CC">
              <w:rPr>
                <w:rFonts w:ascii="Arial" w:hAnsi="Arial" w:cs="Arial"/>
                <w:sz w:val="20"/>
                <w:szCs w:val="20"/>
              </w:rPr>
              <w:t>2,25</w:t>
            </w:r>
          </w:p>
        </w:tc>
      </w:tr>
      <w:tr>
        <w:tblPrEx>
          <w:tblW w:w="0" w:type="auto"/>
          <w:tblInd w:w="5" w:type="dxa"/>
          <w:tblCellMar>
            <w:left w:w="0" w:type="dxa"/>
            <w:right w:w="0" w:type="dxa"/>
          </w:tblCellMar>
          <w:tblLook w:val="0000"/>
        </w:tblPrEx>
        <w:trPr>
          <w:trHeight w:val="710"/>
        </w:trPr>
        <w:tc>
          <w:tcPr>
            <w:tcW w:w="924" w:type="dxa"/>
            <w:tcBorders>
              <w:top w:val="single" w:sz="4" w:space="0" w:color="auto"/>
              <w:left w:val="single" w:sz="4" w:space="0" w:color="auto"/>
              <w:right w:val="nil"/>
            </w:tcBorders>
            <w:shd w:val="clear" w:color="auto" w:fill="FFFFFF"/>
          </w:tcPr>
          <w:p w:rsidR="00272E11" w:rsidRPr="004027CC" w:rsidP="00272E11">
            <w:pPr>
              <w:spacing w:before="120"/>
              <w:jc w:val="center"/>
              <w:rPr>
                <w:rFonts w:ascii="Arial" w:hAnsi="Arial" w:cs="Arial"/>
                <w:sz w:val="20"/>
                <w:szCs w:val="20"/>
              </w:rPr>
            </w:pPr>
            <w:r w:rsidRPr="004027CC">
              <w:rPr>
                <w:rFonts w:ascii="Arial" w:hAnsi="Arial" w:cs="Arial"/>
                <w:sz w:val="20"/>
                <w:szCs w:val="20"/>
              </w:rPr>
              <w:t>16</w:t>
            </w:r>
          </w:p>
        </w:tc>
        <w:tc>
          <w:tcPr>
            <w:tcW w:w="777" w:type="dxa"/>
            <w:tcBorders>
              <w:top w:val="single" w:sz="4" w:space="0" w:color="auto"/>
              <w:left w:val="single" w:sz="4" w:space="0" w:color="auto"/>
              <w:right w:val="nil"/>
            </w:tcBorders>
            <w:shd w:val="clear" w:color="auto" w:fill="FFFFFF"/>
          </w:tcPr>
          <w:p w:rsidR="00272E11" w:rsidRPr="00272E11" w:rsidP="00272E11">
            <w:pPr>
              <w:widowControl/>
              <w:spacing w:before="120"/>
              <w:jc w:val="center"/>
              <w:rPr>
                <w:rFonts w:ascii="Arial" w:hAnsi="Arial" w:cs="Arial"/>
                <w:sz w:val="20"/>
                <w:szCs w:val="20"/>
                <w:u w:val="single"/>
              </w:rPr>
            </w:pPr>
            <w:r w:rsidRPr="00272E11">
              <w:rPr>
                <w:rFonts w:ascii="Arial" w:hAnsi="Arial" w:cs="Arial"/>
                <w:sz w:val="20"/>
                <w:szCs w:val="20"/>
                <w:u w:val="single"/>
              </w:rPr>
              <w:t>1,01</w:t>
            </w:r>
          </w:p>
          <w:p w:rsidR="00272E11" w:rsidRPr="00272E11" w:rsidP="00272E11">
            <w:pPr>
              <w:spacing w:before="120"/>
              <w:jc w:val="center"/>
              <w:rPr>
                <w:rFonts w:ascii="Arial" w:hAnsi="Arial" w:cs="Arial"/>
                <w:sz w:val="20"/>
                <w:szCs w:val="20"/>
                <w:u w:val="single"/>
              </w:rPr>
            </w:pPr>
            <w:r>
              <w:rPr>
                <w:rFonts w:ascii="Arial" w:hAnsi="Arial" w:cs="Arial"/>
                <w:sz w:val="20"/>
                <w:szCs w:val="20"/>
              </w:rPr>
              <w:t>0</w:t>
            </w:r>
            <w:r w:rsidRPr="004027CC">
              <w:rPr>
                <w:rFonts w:ascii="Arial" w:hAnsi="Arial" w:cs="Arial"/>
                <w:sz w:val="20"/>
                <w:szCs w:val="20"/>
              </w:rPr>
              <w:t>,35</w:t>
            </w:r>
          </w:p>
        </w:tc>
        <w:tc>
          <w:tcPr>
            <w:tcW w:w="1006" w:type="dxa"/>
            <w:tcBorders>
              <w:top w:val="single" w:sz="4" w:space="0" w:color="auto"/>
              <w:left w:val="single" w:sz="4" w:space="0" w:color="auto"/>
              <w:right w:val="nil"/>
            </w:tcBorders>
            <w:shd w:val="clear" w:color="auto" w:fill="FFFFFF"/>
          </w:tcPr>
          <w:p w:rsidR="00272E11" w:rsidRPr="00272E11" w:rsidP="00272E11">
            <w:pPr>
              <w:widowControl/>
              <w:spacing w:before="120"/>
              <w:jc w:val="center"/>
              <w:rPr>
                <w:rFonts w:ascii="Arial" w:hAnsi="Arial" w:cs="Arial"/>
                <w:sz w:val="20"/>
                <w:szCs w:val="20"/>
                <w:u w:val="single"/>
              </w:rPr>
            </w:pPr>
            <w:r w:rsidRPr="00272E11">
              <w:rPr>
                <w:rFonts w:ascii="Arial" w:hAnsi="Arial" w:cs="Arial"/>
                <w:sz w:val="20"/>
                <w:szCs w:val="20"/>
                <w:u w:val="single"/>
              </w:rPr>
              <w:t>1,00</w:t>
            </w:r>
          </w:p>
          <w:p w:rsidR="00272E11" w:rsidRPr="00272E11" w:rsidP="00272E11">
            <w:pPr>
              <w:spacing w:before="120"/>
              <w:jc w:val="center"/>
              <w:rPr>
                <w:rFonts w:ascii="Arial" w:hAnsi="Arial" w:cs="Arial"/>
                <w:sz w:val="20"/>
                <w:szCs w:val="20"/>
                <w:u w:val="single"/>
              </w:rPr>
            </w:pPr>
            <w:r>
              <w:rPr>
                <w:rFonts w:ascii="Arial" w:hAnsi="Arial" w:cs="Arial"/>
                <w:sz w:val="20"/>
                <w:szCs w:val="20"/>
              </w:rPr>
              <w:t>0</w:t>
            </w:r>
            <w:r w:rsidRPr="004027CC">
              <w:rPr>
                <w:rFonts w:ascii="Arial" w:hAnsi="Arial" w:cs="Arial"/>
                <w:sz w:val="20"/>
                <w:szCs w:val="20"/>
              </w:rPr>
              <w:t>,53</w:t>
            </w:r>
          </w:p>
        </w:tc>
        <w:tc>
          <w:tcPr>
            <w:tcW w:w="1009" w:type="dxa"/>
            <w:tcBorders>
              <w:top w:val="single" w:sz="4" w:space="0" w:color="auto"/>
              <w:left w:val="single" w:sz="4" w:space="0" w:color="auto"/>
              <w:right w:val="nil"/>
            </w:tcBorders>
            <w:shd w:val="clear" w:color="auto" w:fill="FFFFFF"/>
          </w:tcPr>
          <w:p w:rsidR="00272E11" w:rsidRPr="00272E11" w:rsidP="00272E11">
            <w:pPr>
              <w:widowControl/>
              <w:spacing w:before="120"/>
              <w:jc w:val="center"/>
              <w:rPr>
                <w:rFonts w:ascii="Arial" w:hAnsi="Arial" w:cs="Arial"/>
                <w:sz w:val="20"/>
                <w:szCs w:val="20"/>
                <w:u w:val="single"/>
              </w:rPr>
            </w:pPr>
            <w:r w:rsidRPr="00272E11">
              <w:rPr>
                <w:rFonts w:ascii="Arial" w:hAnsi="Arial" w:cs="Arial"/>
                <w:sz w:val="20"/>
                <w:szCs w:val="20"/>
                <w:u w:val="single"/>
              </w:rPr>
              <w:t>1,00</w:t>
            </w:r>
          </w:p>
          <w:p w:rsidR="00272E11" w:rsidRPr="00272E11" w:rsidP="00272E11">
            <w:pPr>
              <w:spacing w:before="120"/>
              <w:jc w:val="center"/>
              <w:rPr>
                <w:rFonts w:ascii="Arial" w:hAnsi="Arial" w:cs="Arial"/>
                <w:sz w:val="20"/>
                <w:szCs w:val="20"/>
                <w:u w:val="single"/>
              </w:rPr>
            </w:pPr>
            <w:r>
              <w:rPr>
                <w:rFonts w:ascii="Arial" w:hAnsi="Arial" w:cs="Arial"/>
                <w:sz w:val="20"/>
                <w:szCs w:val="20"/>
              </w:rPr>
              <w:t>0</w:t>
            </w:r>
            <w:r w:rsidRPr="004027CC">
              <w:rPr>
                <w:rFonts w:ascii="Arial" w:hAnsi="Arial" w:cs="Arial"/>
                <w:sz w:val="20"/>
                <w:szCs w:val="20"/>
              </w:rPr>
              <w:t>,7</w:t>
            </w:r>
            <w:r>
              <w:rPr>
                <w:rFonts w:ascii="Arial" w:hAnsi="Arial" w:cs="Arial"/>
                <w:sz w:val="20"/>
                <w:szCs w:val="20"/>
              </w:rPr>
              <w:t>0</w:t>
            </w:r>
          </w:p>
        </w:tc>
        <w:tc>
          <w:tcPr>
            <w:tcW w:w="1009" w:type="dxa"/>
            <w:tcBorders>
              <w:top w:val="single" w:sz="4" w:space="0" w:color="auto"/>
              <w:left w:val="single" w:sz="4" w:space="0" w:color="auto"/>
              <w:right w:val="nil"/>
            </w:tcBorders>
            <w:shd w:val="clear" w:color="auto" w:fill="FFFFFF"/>
          </w:tcPr>
          <w:p w:rsidR="00272E11" w:rsidRPr="00272E11" w:rsidP="00272E11">
            <w:pPr>
              <w:widowControl/>
              <w:spacing w:before="120"/>
              <w:jc w:val="center"/>
              <w:rPr>
                <w:rFonts w:ascii="Arial" w:hAnsi="Arial" w:cs="Arial"/>
                <w:sz w:val="20"/>
                <w:szCs w:val="20"/>
                <w:u w:val="single"/>
              </w:rPr>
            </w:pPr>
            <w:r w:rsidRPr="00272E11">
              <w:rPr>
                <w:rFonts w:ascii="Arial" w:hAnsi="Arial" w:cs="Arial"/>
                <w:sz w:val="20"/>
                <w:szCs w:val="20"/>
                <w:u w:val="single"/>
              </w:rPr>
              <w:t>0,99</w:t>
            </w:r>
          </w:p>
          <w:p w:rsidR="00272E11" w:rsidRPr="00272E11" w:rsidP="00272E11">
            <w:pPr>
              <w:spacing w:before="120"/>
              <w:jc w:val="center"/>
              <w:rPr>
                <w:rFonts w:ascii="Arial" w:hAnsi="Arial" w:cs="Arial"/>
                <w:sz w:val="20"/>
                <w:szCs w:val="20"/>
                <w:u w:val="single"/>
              </w:rPr>
            </w:pPr>
            <w:r>
              <w:rPr>
                <w:rFonts w:ascii="Arial" w:hAnsi="Arial" w:cs="Arial"/>
                <w:sz w:val="20"/>
                <w:szCs w:val="20"/>
              </w:rPr>
              <w:t>0</w:t>
            </w:r>
            <w:r w:rsidRPr="004027CC">
              <w:rPr>
                <w:rFonts w:ascii="Arial" w:hAnsi="Arial" w:cs="Arial"/>
                <w:sz w:val="20"/>
                <w:szCs w:val="20"/>
              </w:rPr>
              <w:t>,88</w:t>
            </w:r>
          </w:p>
        </w:tc>
        <w:tc>
          <w:tcPr>
            <w:tcW w:w="1006" w:type="dxa"/>
            <w:tcBorders>
              <w:top w:val="single" w:sz="4" w:space="0" w:color="auto"/>
              <w:left w:val="single" w:sz="4" w:space="0" w:color="auto"/>
              <w:right w:val="nil"/>
            </w:tcBorders>
            <w:shd w:val="clear" w:color="auto" w:fill="FFFFFF"/>
          </w:tcPr>
          <w:p w:rsidR="00272E11" w:rsidRPr="00272E11" w:rsidP="00272E11">
            <w:pPr>
              <w:widowControl/>
              <w:spacing w:before="120"/>
              <w:jc w:val="center"/>
              <w:rPr>
                <w:rFonts w:ascii="Arial" w:hAnsi="Arial" w:cs="Arial"/>
                <w:sz w:val="20"/>
                <w:szCs w:val="20"/>
                <w:u w:val="single"/>
              </w:rPr>
            </w:pPr>
            <w:r w:rsidRPr="00272E11">
              <w:rPr>
                <w:rFonts w:ascii="Arial" w:hAnsi="Arial" w:cs="Arial"/>
                <w:sz w:val="20"/>
                <w:szCs w:val="20"/>
                <w:u w:val="single"/>
              </w:rPr>
              <w:t>0,98</w:t>
            </w:r>
          </w:p>
          <w:p w:rsidR="00272E11" w:rsidRPr="00272E11" w:rsidP="00272E11">
            <w:pPr>
              <w:spacing w:before="120"/>
              <w:jc w:val="center"/>
              <w:rPr>
                <w:rFonts w:ascii="Arial" w:hAnsi="Arial" w:cs="Arial"/>
                <w:sz w:val="20"/>
                <w:szCs w:val="20"/>
                <w:u w:val="single"/>
              </w:rPr>
            </w:pPr>
            <w:r w:rsidRPr="004027CC">
              <w:rPr>
                <w:rFonts w:ascii="Arial" w:hAnsi="Arial" w:cs="Arial"/>
                <w:sz w:val="20"/>
                <w:szCs w:val="20"/>
              </w:rPr>
              <w:t>1,1</w:t>
            </w:r>
            <w:r>
              <w:rPr>
                <w:rFonts w:ascii="Arial" w:hAnsi="Arial" w:cs="Arial"/>
                <w:sz w:val="20"/>
                <w:szCs w:val="20"/>
              </w:rPr>
              <w:t>0</w:t>
            </w:r>
          </w:p>
        </w:tc>
        <w:tc>
          <w:tcPr>
            <w:tcW w:w="1009" w:type="dxa"/>
            <w:tcBorders>
              <w:top w:val="single" w:sz="4" w:space="0" w:color="auto"/>
              <w:left w:val="single" w:sz="4" w:space="0" w:color="auto"/>
              <w:right w:val="nil"/>
            </w:tcBorders>
            <w:shd w:val="clear" w:color="auto" w:fill="FFFFFF"/>
          </w:tcPr>
          <w:p w:rsidR="00272E11" w:rsidRPr="00272E11" w:rsidP="00272E11">
            <w:pPr>
              <w:widowControl/>
              <w:spacing w:before="120"/>
              <w:jc w:val="center"/>
              <w:rPr>
                <w:rFonts w:ascii="Arial" w:hAnsi="Arial" w:cs="Arial"/>
                <w:sz w:val="20"/>
                <w:szCs w:val="20"/>
                <w:u w:val="single"/>
              </w:rPr>
            </w:pPr>
            <w:r w:rsidRPr="00272E11">
              <w:rPr>
                <w:rFonts w:ascii="Arial" w:hAnsi="Arial" w:cs="Arial"/>
                <w:sz w:val="20"/>
                <w:szCs w:val="20"/>
                <w:u w:val="single"/>
              </w:rPr>
              <w:t>0,97</w:t>
            </w:r>
          </w:p>
          <w:p w:rsidR="00272E11" w:rsidRPr="00272E11" w:rsidP="00272E11">
            <w:pPr>
              <w:spacing w:before="120"/>
              <w:jc w:val="center"/>
              <w:rPr>
                <w:rFonts w:ascii="Arial" w:hAnsi="Arial" w:cs="Arial"/>
                <w:sz w:val="20"/>
                <w:szCs w:val="20"/>
                <w:u w:val="single"/>
              </w:rPr>
            </w:pPr>
            <w:r w:rsidRPr="004027CC">
              <w:rPr>
                <w:rFonts w:ascii="Arial" w:hAnsi="Arial" w:cs="Arial"/>
                <w:sz w:val="20"/>
                <w:szCs w:val="20"/>
              </w:rPr>
              <w:t>1,32</w:t>
            </w:r>
          </w:p>
        </w:tc>
        <w:tc>
          <w:tcPr>
            <w:tcW w:w="1006" w:type="dxa"/>
            <w:tcBorders>
              <w:top w:val="single" w:sz="4" w:space="0" w:color="auto"/>
              <w:left w:val="single" w:sz="4" w:space="0" w:color="auto"/>
              <w:right w:val="nil"/>
            </w:tcBorders>
            <w:shd w:val="clear" w:color="auto" w:fill="FFFFFF"/>
          </w:tcPr>
          <w:p w:rsidR="00272E11" w:rsidRPr="00272E11" w:rsidP="00272E11">
            <w:pPr>
              <w:widowControl/>
              <w:spacing w:before="120"/>
              <w:jc w:val="center"/>
              <w:rPr>
                <w:rFonts w:ascii="Arial" w:hAnsi="Arial" w:cs="Arial"/>
                <w:sz w:val="20"/>
                <w:szCs w:val="20"/>
                <w:u w:val="single"/>
              </w:rPr>
            </w:pPr>
            <w:r w:rsidRPr="00272E11">
              <w:rPr>
                <w:rFonts w:ascii="Arial" w:hAnsi="Arial" w:cs="Arial"/>
                <w:sz w:val="20"/>
                <w:szCs w:val="20"/>
                <w:u w:val="single"/>
              </w:rPr>
              <w:t>0,96</w:t>
            </w:r>
          </w:p>
          <w:p w:rsidR="00272E11" w:rsidRPr="00272E11" w:rsidP="00272E11">
            <w:pPr>
              <w:spacing w:before="120"/>
              <w:jc w:val="center"/>
              <w:rPr>
                <w:rFonts w:ascii="Arial" w:hAnsi="Arial" w:cs="Arial"/>
                <w:sz w:val="20"/>
                <w:szCs w:val="20"/>
                <w:u w:val="single"/>
              </w:rPr>
            </w:pPr>
            <w:r w:rsidRPr="004027CC">
              <w:rPr>
                <w:rFonts w:ascii="Arial" w:hAnsi="Arial" w:cs="Arial"/>
                <w:sz w:val="20"/>
                <w:szCs w:val="20"/>
              </w:rPr>
              <w:t>1,54</w:t>
            </w:r>
          </w:p>
        </w:tc>
        <w:tc>
          <w:tcPr>
            <w:tcW w:w="899" w:type="dxa"/>
            <w:tcBorders>
              <w:top w:val="single" w:sz="4" w:space="0" w:color="auto"/>
              <w:left w:val="single" w:sz="4" w:space="0" w:color="auto"/>
              <w:right w:val="single" w:sz="4" w:space="0" w:color="auto"/>
            </w:tcBorders>
            <w:shd w:val="clear" w:color="auto" w:fill="FFFFFF"/>
          </w:tcPr>
          <w:p w:rsidR="00272E11" w:rsidRPr="00272E11" w:rsidP="00272E11">
            <w:pPr>
              <w:widowControl/>
              <w:spacing w:before="120"/>
              <w:jc w:val="center"/>
              <w:rPr>
                <w:rFonts w:ascii="Arial" w:hAnsi="Arial" w:cs="Arial"/>
                <w:sz w:val="20"/>
                <w:szCs w:val="20"/>
                <w:u w:val="single"/>
              </w:rPr>
            </w:pPr>
            <w:r w:rsidRPr="00272E11">
              <w:rPr>
                <w:rFonts w:ascii="Arial" w:hAnsi="Arial" w:cs="Arial"/>
                <w:sz w:val="20"/>
                <w:szCs w:val="20"/>
                <w:u w:val="single"/>
              </w:rPr>
              <w:t>0,95</w:t>
            </w:r>
          </w:p>
          <w:p w:rsidR="00272E11" w:rsidRPr="00272E11" w:rsidP="00272E11">
            <w:pPr>
              <w:spacing w:before="120"/>
              <w:jc w:val="center"/>
              <w:rPr>
                <w:rFonts w:ascii="Arial" w:hAnsi="Arial" w:cs="Arial"/>
                <w:sz w:val="20"/>
                <w:szCs w:val="20"/>
                <w:u w:val="single"/>
              </w:rPr>
            </w:pPr>
            <w:r w:rsidRPr="004027CC">
              <w:rPr>
                <w:rFonts w:ascii="Arial" w:hAnsi="Arial" w:cs="Arial"/>
                <w:sz w:val="20"/>
                <w:szCs w:val="20"/>
              </w:rPr>
              <w:t>2,</w:t>
            </w:r>
            <w:r>
              <w:rPr>
                <w:rFonts w:ascii="Arial" w:hAnsi="Arial" w:cs="Arial"/>
                <w:sz w:val="20"/>
                <w:szCs w:val="20"/>
              </w:rPr>
              <w:t>00</w:t>
            </w:r>
          </w:p>
        </w:tc>
      </w:tr>
      <w:tr>
        <w:tblPrEx>
          <w:tblW w:w="0" w:type="auto"/>
          <w:tblInd w:w="5" w:type="dxa"/>
          <w:tblCellMar>
            <w:left w:w="0" w:type="dxa"/>
            <w:right w:w="0" w:type="dxa"/>
          </w:tblCellMar>
          <w:tblLook w:val="0000"/>
        </w:tblPrEx>
        <w:trPr>
          <w:trHeight w:val="710"/>
        </w:trPr>
        <w:tc>
          <w:tcPr>
            <w:tcW w:w="924" w:type="dxa"/>
            <w:tcBorders>
              <w:top w:val="single" w:sz="4" w:space="0" w:color="auto"/>
              <w:left w:val="single" w:sz="4" w:space="0" w:color="auto"/>
              <w:bottom w:val="single" w:sz="4" w:space="0" w:color="auto"/>
              <w:right w:val="nil"/>
            </w:tcBorders>
            <w:shd w:val="clear" w:color="auto" w:fill="FFFFFF"/>
          </w:tcPr>
          <w:p w:rsidR="00272E11" w:rsidRPr="004027CC" w:rsidP="00272E11">
            <w:pPr>
              <w:widowControl/>
              <w:spacing w:before="120"/>
              <w:jc w:val="center"/>
              <w:rPr>
                <w:rFonts w:ascii="Arial" w:hAnsi="Arial" w:cs="Arial"/>
                <w:sz w:val="20"/>
                <w:szCs w:val="20"/>
              </w:rPr>
            </w:pPr>
            <w:r w:rsidRPr="004027CC">
              <w:rPr>
                <w:rFonts w:ascii="Arial" w:hAnsi="Arial" w:cs="Arial"/>
                <w:sz w:val="20"/>
                <w:szCs w:val="20"/>
              </w:rPr>
              <w:t>12</w:t>
            </w:r>
          </w:p>
        </w:tc>
        <w:tc>
          <w:tcPr>
            <w:tcW w:w="777" w:type="dxa"/>
            <w:tcBorders>
              <w:top w:val="single" w:sz="4" w:space="0" w:color="auto"/>
              <w:left w:val="single" w:sz="4" w:space="0" w:color="auto"/>
              <w:bottom w:val="single" w:sz="4" w:space="0" w:color="auto"/>
              <w:right w:val="nil"/>
            </w:tcBorders>
            <w:shd w:val="clear" w:color="auto" w:fill="FFFFFF"/>
          </w:tcPr>
          <w:p w:rsidR="00272E11" w:rsidRPr="00272E11" w:rsidP="00272E11">
            <w:pPr>
              <w:widowControl/>
              <w:spacing w:before="120"/>
              <w:jc w:val="center"/>
              <w:rPr>
                <w:rFonts w:ascii="Arial" w:hAnsi="Arial" w:cs="Arial"/>
                <w:sz w:val="20"/>
                <w:szCs w:val="20"/>
                <w:u w:val="single"/>
              </w:rPr>
            </w:pPr>
            <w:r w:rsidRPr="00272E11">
              <w:rPr>
                <w:rFonts w:ascii="Arial" w:hAnsi="Arial" w:cs="Arial"/>
                <w:sz w:val="20"/>
                <w:szCs w:val="20"/>
                <w:u w:val="single"/>
              </w:rPr>
              <w:t>0,99</w:t>
            </w:r>
          </w:p>
          <w:p w:rsidR="00272E11" w:rsidRPr="00272E11" w:rsidP="00272E11">
            <w:pPr>
              <w:spacing w:before="120"/>
              <w:jc w:val="center"/>
              <w:rPr>
                <w:rFonts w:ascii="Arial" w:hAnsi="Arial" w:cs="Arial"/>
                <w:sz w:val="20"/>
                <w:szCs w:val="20"/>
                <w:u w:val="single"/>
              </w:rPr>
            </w:pPr>
            <w:r>
              <w:rPr>
                <w:rFonts w:ascii="Arial" w:hAnsi="Arial" w:cs="Arial"/>
                <w:sz w:val="20"/>
                <w:szCs w:val="20"/>
              </w:rPr>
              <w:t>0</w:t>
            </w:r>
            <w:r w:rsidRPr="004027CC">
              <w:rPr>
                <w:rFonts w:ascii="Arial" w:hAnsi="Arial" w:cs="Arial"/>
                <w:sz w:val="20"/>
                <w:szCs w:val="20"/>
              </w:rPr>
              <w:t>,3</w:t>
            </w:r>
            <w:r>
              <w:rPr>
                <w:rFonts w:ascii="Arial" w:hAnsi="Arial" w:cs="Arial"/>
                <w:sz w:val="20"/>
                <w:szCs w:val="20"/>
              </w:rPr>
              <w:t>0</w:t>
            </w:r>
          </w:p>
        </w:tc>
        <w:tc>
          <w:tcPr>
            <w:tcW w:w="1006" w:type="dxa"/>
            <w:tcBorders>
              <w:top w:val="single" w:sz="4" w:space="0" w:color="auto"/>
              <w:left w:val="single" w:sz="4" w:space="0" w:color="auto"/>
              <w:bottom w:val="single" w:sz="4" w:space="0" w:color="auto"/>
              <w:right w:val="nil"/>
            </w:tcBorders>
            <w:shd w:val="clear" w:color="auto" w:fill="FFFFFF"/>
          </w:tcPr>
          <w:p w:rsidR="00272E11" w:rsidRPr="00272E11" w:rsidP="00272E11">
            <w:pPr>
              <w:widowControl/>
              <w:spacing w:before="120"/>
              <w:jc w:val="center"/>
              <w:rPr>
                <w:rFonts w:ascii="Arial" w:hAnsi="Arial" w:cs="Arial"/>
                <w:sz w:val="20"/>
                <w:szCs w:val="20"/>
                <w:u w:val="single"/>
              </w:rPr>
            </w:pPr>
            <w:r w:rsidRPr="00272E11">
              <w:rPr>
                <w:rFonts w:ascii="Arial" w:hAnsi="Arial" w:cs="Arial"/>
                <w:sz w:val="20"/>
                <w:szCs w:val="20"/>
                <w:u w:val="single"/>
              </w:rPr>
              <w:t>0,99</w:t>
            </w:r>
          </w:p>
          <w:p w:rsidR="00272E11" w:rsidRPr="00272E11" w:rsidP="00272E11">
            <w:pPr>
              <w:spacing w:before="120"/>
              <w:jc w:val="center"/>
              <w:rPr>
                <w:rFonts w:ascii="Arial" w:hAnsi="Arial" w:cs="Arial"/>
                <w:sz w:val="20"/>
                <w:szCs w:val="20"/>
                <w:u w:val="single"/>
              </w:rPr>
            </w:pPr>
            <w:r>
              <w:rPr>
                <w:rFonts w:ascii="Arial" w:hAnsi="Arial" w:cs="Arial"/>
                <w:sz w:val="20"/>
                <w:szCs w:val="20"/>
              </w:rPr>
              <w:t>0</w:t>
            </w:r>
            <w:r w:rsidRPr="004027CC">
              <w:rPr>
                <w:rFonts w:ascii="Arial" w:hAnsi="Arial" w:cs="Arial"/>
                <w:sz w:val="20"/>
                <w:szCs w:val="20"/>
              </w:rPr>
              <w:t>,44</w:t>
            </w:r>
          </w:p>
        </w:tc>
        <w:tc>
          <w:tcPr>
            <w:tcW w:w="1009" w:type="dxa"/>
            <w:tcBorders>
              <w:top w:val="single" w:sz="4" w:space="0" w:color="auto"/>
              <w:left w:val="single" w:sz="4" w:space="0" w:color="auto"/>
              <w:bottom w:val="single" w:sz="4" w:space="0" w:color="auto"/>
              <w:right w:val="nil"/>
            </w:tcBorders>
            <w:shd w:val="clear" w:color="auto" w:fill="FFFFFF"/>
          </w:tcPr>
          <w:p w:rsidR="00272E11" w:rsidRPr="00272E11" w:rsidP="00272E11">
            <w:pPr>
              <w:widowControl/>
              <w:spacing w:before="120"/>
              <w:jc w:val="center"/>
              <w:rPr>
                <w:rFonts w:ascii="Arial" w:hAnsi="Arial" w:cs="Arial"/>
                <w:sz w:val="20"/>
                <w:szCs w:val="20"/>
                <w:u w:val="single"/>
              </w:rPr>
            </w:pPr>
            <w:r w:rsidRPr="00272E11">
              <w:rPr>
                <w:rFonts w:ascii="Arial" w:hAnsi="Arial" w:cs="Arial"/>
                <w:sz w:val="20"/>
                <w:szCs w:val="20"/>
                <w:u w:val="single"/>
              </w:rPr>
              <w:t>0,98</w:t>
            </w:r>
          </w:p>
          <w:p w:rsidR="00272E11" w:rsidRPr="00272E11" w:rsidP="00272E11">
            <w:pPr>
              <w:spacing w:before="120"/>
              <w:jc w:val="center"/>
              <w:rPr>
                <w:rFonts w:ascii="Arial" w:hAnsi="Arial" w:cs="Arial"/>
                <w:sz w:val="20"/>
                <w:szCs w:val="20"/>
                <w:u w:val="single"/>
              </w:rPr>
            </w:pPr>
            <w:r>
              <w:rPr>
                <w:rFonts w:ascii="Arial" w:hAnsi="Arial" w:cs="Arial"/>
                <w:sz w:val="20"/>
                <w:szCs w:val="20"/>
              </w:rPr>
              <w:t>0</w:t>
            </w:r>
            <w:r w:rsidRPr="004027CC">
              <w:rPr>
                <w:rFonts w:ascii="Arial" w:hAnsi="Arial" w:cs="Arial"/>
                <w:sz w:val="20"/>
                <w:szCs w:val="20"/>
              </w:rPr>
              <w:t>,59</w:t>
            </w:r>
          </w:p>
        </w:tc>
        <w:tc>
          <w:tcPr>
            <w:tcW w:w="1009" w:type="dxa"/>
            <w:tcBorders>
              <w:top w:val="single" w:sz="4" w:space="0" w:color="auto"/>
              <w:left w:val="single" w:sz="4" w:space="0" w:color="auto"/>
              <w:bottom w:val="single" w:sz="4" w:space="0" w:color="auto"/>
              <w:right w:val="nil"/>
            </w:tcBorders>
            <w:shd w:val="clear" w:color="auto" w:fill="FFFFFF"/>
          </w:tcPr>
          <w:p w:rsidR="00272E11" w:rsidRPr="00272E11" w:rsidP="00272E11">
            <w:pPr>
              <w:widowControl/>
              <w:spacing w:before="120"/>
              <w:jc w:val="center"/>
              <w:rPr>
                <w:rFonts w:ascii="Arial" w:hAnsi="Arial" w:cs="Arial"/>
                <w:sz w:val="20"/>
                <w:szCs w:val="20"/>
                <w:u w:val="single"/>
              </w:rPr>
            </w:pPr>
            <w:r w:rsidRPr="00272E11">
              <w:rPr>
                <w:rFonts w:ascii="Arial" w:hAnsi="Arial" w:cs="Arial"/>
                <w:sz w:val="20"/>
                <w:szCs w:val="20"/>
                <w:u w:val="single"/>
              </w:rPr>
              <w:t>0,97</w:t>
            </w:r>
          </w:p>
          <w:p w:rsidR="00272E11" w:rsidRPr="00272E11" w:rsidP="00272E11">
            <w:pPr>
              <w:spacing w:before="120"/>
              <w:jc w:val="center"/>
              <w:rPr>
                <w:rFonts w:ascii="Arial" w:hAnsi="Arial" w:cs="Arial"/>
                <w:sz w:val="20"/>
                <w:szCs w:val="20"/>
                <w:u w:val="single"/>
              </w:rPr>
            </w:pPr>
            <w:r>
              <w:rPr>
                <w:rFonts w:ascii="Arial" w:hAnsi="Arial" w:cs="Arial"/>
                <w:sz w:val="20"/>
                <w:szCs w:val="20"/>
              </w:rPr>
              <w:t>0</w:t>
            </w:r>
            <w:r w:rsidRPr="004027CC">
              <w:rPr>
                <w:rFonts w:ascii="Arial" w:hAnsi="Arial" w:cs="Arial"/>
                <w:sz w:val="20"/>
                <w:szCs w:val="20"/>
              </w:rPr>
              <w:t>,74</w:t>
            </w:r>
          </w:p>
        </w:tc>
        <w:tc>
          <w:tcPr>
            <w:tcW w:w="1006" w:type="dxa"/>
            <w:tcBorders>
              <w:top w:val="single" w:sz="4" w:space="0" w:color="auto"/>
              <w:left w:val="single" w:sz="4" w:space="0" w:color="auto"/>
              <w:bottom w:val="single" w:sz="4" w:space="0" w:color="auto"/>
              <w:right w:val="nil"/>
            </w:tcBorders>
            <w:shd w:val="clear" w:color="auto" w:fill="FFFFFF"/>
          </w:tcPr>
          <w:p w:rsidR="00272E11" w:rsidRPr="00272E11" w:rsidP="00272E11">
            <w:pPr>
              <w:widowControl/>
              <w:spacing w:before="120"/>
              <w:jc w:val="center"/>
              <w:rPr>
                <w:rFonts w:ascii="Arial" w:hAnsi="Arial" w:cs="Arial"/>
                <w:sz w:val="20"/>
                <w:szCs w:val="20"/>
                <w:u w:val="single"/>
              </w:rPr>
            </w:pPr>
            <w:r w:rsidRPr="00272E11">
              <w:rPr>
                <w:rFonts w:ascii="Arial" w:hAnsi="Arial" w:cs="Arial"/>
                <w:sz w:val="20"/>
                <w:szCs w:val="20"/>
                <w:u w:val="single"/>
              </w:rPr>
              <w:t>0,96</w:t>
            </w:r>
          </w:p>
          <w:p w:rsidR="00272E11" w:rsidRPr="00272E11" w:rsidP="00272E11">
            <w:pPr>
              <w:spacing w:before="120"/>
              <w:jc w:val="center"/>
              <w:rPr>
                <w:rFonts w:ascii="Arial" w:hAnsi="Arial" w:cs="Arial"/>
                <w:sz w:val="20"/>
                <w:szCs w:val="20"/>
                <w:u w:val="single"/>
              </w:rPr>
            </w:pPr>
            <w:r>
              <w:rPr>
                <w:rFonts w:ascii="Arial" w:hAnsi="Arial" w:cs="Arial"/>
                <w:sz w:val="20"/>
                <w:szCs w:val="20"/>
              </w:rPr>
              <w:t>0</w:t>
            </w:r>
            <w:r w:rsidRPr="004027CC">
              <w:rPr>
                <w:rFonts w:ascii="Arial" w:hAnsi="Arial" w:cs="Arial"/>
                <w:sz w:val="20"/>
                <w:szCs w:val="20"/>
              </w:rPr>
              <w:t>,93</w:t>
            </w:r>
          </w:p>
        </w:tc>
        <w:tc>
          <w:tcPr>
            <w:tcW w:w="1009" w:type="dxa"/>
            <w:tcBorders>
              <w:top w:val="single" w:sz="4" w:space="0" w:color="auto"/>
              <w:left w:val="single" w:sz="4" w:space="0" w:color="auto"/>
              <w:bottom w:val="single" w:sz="4" w:space="0" w:color="auto"/>
              <w:right w:val="nil"/>
            </w:tcBorders>
            <w:shd w:val="clear" w:color="auto" w:fill="FFFFFF"/>
          </w:tcPr>
          <w:p w:rsidR="00272E11" w:rsidRPr="00272E11" w:rsidP="00272E11">
            <w:pPr>
              <w:widowControl/>
              <w:spacing w:before="120"/>
              <w:jc w:val="center"/>
              <w:rPr>
                <w:rFonts w:ascii="Arial" w:hAnsi="Arial" w:cs="Arial"/>
                <w:sz w:val="20"/>
                <w:szCs w:val="20"/>
                <w:u w:val="single"/>
              </w:rPr>
            </w:pPr>
            <w:r w:rsidRPr="00272E11">
              <w:rPr>
                <w:rFonts w:ascii="Arial" w:hAnsi="Arial" w:cs="Arial"/>
                <w:sz w:val="20"/>
                <w:szCs w:val="20"/>
                <w:u w:val="single"/>
              </w:rPr>
              <w:t>0,94</w:t>
            </w:r>
          </w:p>
          <w:p w:rsidR="00272E11" w:rsidRPr="00272E11" w:rsidP="00272E11">
            <w:pPr>
              <w:spacing w:before="120"/>
              <w:jc w:val="center"/>
              <w:rPr>
                <w:rFonts w:ascii="Arial" w:hAnsi="Arial" w:cs="Arial"/>
                <w:sz w:val="20"/>
                <w:szCs w:val="20"/>
                <w:u w:val="single"/>
              </w:rPr>
            </w:pPr>
            <w:r w:rsidRPr="004027CC">
              <w:rPr>
                <w:rFonts w:ascii="Arial" w:hAnsi="Arial" w:cs="Arial"/>
                <w:sz w:val="20"/>
                <w:szCs w:val="20"/>
              </w:rPr>
              <w:t>1,11</w:t>
            </w:r>
          </w:p>
        </w:tc>
        <w:tc>
          <w:tcPr>
            <w:tcW w:w="1006" w:type="dxa"/>
            <w:tcBorders>
              <w:top w:val="single" w:sz="4" w:space="0" w:color="auto"/>
              <w:left w:val="single" w:sz="4" w:space="0" w:color="auto"/>
              <w:bottom w:val="single" w:sz="4" w:space="0" w:color="auto"/>
              <w:right w:val="nil"/>
            </w:tcBorders>
            <w:shd w:val="clear" w:color="auto" w:fill="FFFFFF"/>
          </w:tcPr>
          <w:p w:rsidR="00272E11" w:rsidRPr="00272E11" w:rsidP="00272E11">
            <w:pPr>
              <w:widowControl/>
              <w:spacing w:before="120"/>
              <w:jc w:val="center"/>
              <w:rPr>
                <w:rFonts w:ascii="Arial" w:hAnsi="Arial" w:cs="Arial"/>
                <w:sz w:val="20"/>
                <w:szCs w:val="20"/>
                <w:u w:val="single"/>
              </w:rPr>
            </w:pPr>
            <w:r w:rsidRPr="00272E11">
              <w:rPr>
                <w:rFonts w:ascii="Arial" w:hAnsi="Arial" w:cs="Arial"/>
                <w:sz w:val="20"/>
                <w:szCs w:val="20"/>
                <w:u w:val="single"/>
              </w:rPr>
              <w:t>0,92</w:t>
            </w:r>
          </w:p>
          <w:p w:rsidR="00272E11" w:rsidRPr="00272E11" w:rsidP="00272E11">
            <w:pPr>
              <w:spacing w:before="120"/>
              <w:jc w:val="center"/>
              <w:rPr>
                <w:rFonts w:ascii="Arial" w:hAnsi="Arial" w:cs="Arial"/>
                <w:sz w:val="20"/>
                <w:szCs w:val="20"/>
                <w:u w:val="single"/>
              </w:rPr>
            </w:pPr>
            <w:r w:rsidRPr="004027CC">
              <w:rPr>
                <w:rFonts w:ascii="Arial" w:hAnsi="Arial" w:cs="Arial"/>
                <w:sz w:val="20"/>
                <w:szCs w:val="20"/>
              </w:rPr>
              <w:t>1,29</w:t>
            </w:r>
          </w:p>
        </w:tc>
        <w:tc>
          <w:tcPr>
            <w:tcW w:w="899" w:type="dxa"/>
            <w:tcBorders>
              <w:top w:val="single" w:sz="4" w:space="0" w:color="auto"/>
              <w:left w:val="single" w:sz="4" w:space="0" w:color="auto"/>
              <w:bottom w:val="single" w:sz="4" w:space="0" w:color="auto"/>
              <w:right w:val="single" w:sz="4" w:space="0" w:color="auto"/>
            </w:tcBorders>
            <w:shd w:val="clear" w:color="auto" w:fill="FFFFFF"/>
          </w:tcPr>
          <w:p w:rsidR="00272E11" w:rsidRPr="00272E11" w:rsidP="00272E11">
            <w:pPr>
              <w:widowControl/>
              <w:spacing w:before="120"/>
              <w:jc w:val="center"/>
              <w:rPr>
                <w:rFonts w:ascii="Arial" w:hAnsi="Arial" w:cs="Arial"/>
                <w:sz w:val="20"/>
                <w:szCs w:val="20"/>
                <w:u w:val="single"/>
              </w:rPr>
            </w:pPr>
            <w:r w:rsidRPr="00272E11">
              <w:rPr>
                <w:rFonts w:ascii="Arial" w:hAnsi="Arial" w:cs="Arial"/>
                <w:sz w:val="20"/>
                <w:szCs w:val="20"/>
                <w:u w:val="single"/>
              </w:rPr>
              <w:t>0,91</w:t>
            </w:r>
          </w:p>
          <w:p w:rsidR="00272E11" w:rsidRPr="00272E11" w:rsidP="00272E11">
            <w:pPr>
              <w:spacing w:before="120"/>
              <w:jc w:val="center"/>
              <w:rPr>
                <w:rFonts w:ascii="Arial" w:hAnsi="Arial" w:cs="Arial"/>
                <w:sz w:val="20"/>
                <w:szCs w:val="20"/>
                <w:u w:val="single"/>
              </w:rPr>
            </w:pPr>
            <w:r w:rsidRPr="004027CC">
              <w:rPr>
                <w:rFonts w:ascii="Arial" w:hAnsi="Arial" w:cs="Arial"/>
                <w:sz w:val="20"/>
                <w:szCs w:val="20"/>
              </w:rPr>
              <w:t>1,7</w:t>
            </w:r>
            <w:r>
              <w:rPr>
                <w:rFonts w:ascii="Arial" w:hAnsi="Arial" w:cs="Arial"/>
                <w:sz w:val="20"/>
                <w:szCs w:val="20"/>
              </w:rPr>
              <w:t>0</w:t>
            </w:r>
          </w:p>
        </w:tc>
      </w:tr>
      <w:tr>
        <w:tblPrEx>
          <w:tblW w:w="0" w:type="auto"/>
          <w:tblInd w:w="5" w:type="dxa"/>
          <w:tblCellMar>
            <w:left w:w="0" w:type="dxa"/>
            <w:right w:w="0" w:type="dxa"/>
          </w:tblCellMar>
          <w:tblLook w:val="0000"/>
        </w:tblPrEx>
        <w:trPr>
          <w:trHeight w:val="710"/>
        </w:trPr>
        <w:tc>
          <w:tcPr>
            <w:tcW w:w="924" w:type="dxa"/>
            <w:tcBorders>
              <w:top w:val="single" w:sz="4" w:space="0" w:color="auto"/>
              <w:left w:val="single" w:sz="4" w:space="0" w:color="auto"/>
              <w:bottom w:val="single" w:sz="4" w:space="0" w:color="auto"/>
              <w:right w:val="nil"/>
            </w:tcBorders>
            <w:shd w:val="clear" w:color="auto" w:fill="FFFFFF"/>
          </w:tcPr>
          <w:p w:rsidR="00272E11" w:rsidRPr="00272E11" w:rsidP="00272E11">
            <w:pPr>
              <w:widowControl/>
              <w:spacing w:before="120"/>
              <w:jc w:val="center"/>
              <w:rPr>
                <w:rFonts w:ascii="Arial" w:hAnsi="Arial" w:cs="Arial"/>
                <w:sz w:val="20"/>
                <w:szCs w:val="20"/>
                <w:lang w:val="en-US"/>
              </w:rPr>
            </w:pPr>
            <w:r>
              <w:rPr>
                <w:rFonts w:ascii="Arial" w:hAnsi="Arial" w:cs="Arial"/>
                <w:sz w:val="20"/>
                <w:szCs w:val="20"/>
                <w:lang w:val="en-US"/>
              </w:rPr>
              <w:t>8</w:t>
            </w:r>
          </w:p>
        </w:tc>
        <w:tc>
          <w:tcPr>
            <w:tcW w:w="777" w:type="dxa"/>
            <w:tcBorders>
              <w:top w:val="single" w:sz="4" w:space="0" w:color="auto"/>
              <w:left w:val="single" w:sz="4" w:space="0" w:color="auto"/>
              <w:bottom w:val="single" w:sz="4" w:space="0" w:color="auto"/>
              <w:right w:val="nil"/>
            </w:tcBorders>
            <w:shd w:val="clear" w:color="auto" w:fill="FFFFFF"/>
          </w:tcPr>
          <w:p w:rsidR="00272E11" w:rsidRPr="00272E11" w:rsidP="00272E11">
            <w:pPr>
              <w:widowControl/>
              <w:spacing w:before="120"/>
              <w:jc w:val="center"/>
              <w:rPr>
                <w:rFonts w:ascii="Arial" w:hAnsi="Arial" w:cs="Arial"/>
                <w:sz w:val="20"/>
                <w:szCs w:val="20"/>
                <w:u w:val="single"/>
              </w:rPr>
            </w:pPr>
            <w:r w:rsidRPr="00272E11">
              <w:rPr>
                <w:rFonts w:ascii="Arial" w:hAnsi="Arial" w:cs="Arial"/>
                <w:sz w:val="20"/>
                <w:szCs w:val="20"/>
                <w:u w:val="single"/>
              </w:rPr>
              <w:t>0,98</w:t>
            </w:r>
          </w:p>
          <w:p w:rsidR="00272E11" w:rsidRPr="00272E11" w:rsidP="00272E11">
            <w:pPr>
              <w:spacing w:before="120"/>
              <w:jc w:val="center"/>
              <w:rPr>
                <w:rFonts w:ascii="Arial" w:hAnsi="Arial" w:cs="Arial"/>
                <w:sz w:val="20"/>
                <w:szCs w:val="20"/>
                <w:u w:val="single"/>
              </w:rPr>
            </w:pPr>
            <w:r>
              <w:rPr>
                <w:rFonts w:ascii="Arial" w:hAnsi="Arial" w:cs="Arial"/>
                <w:sz w:val="20"/>
                <w:szCs w:val="20"/>
              </w:rPr>
              <w:t>0</w:t>
            </w:r>
            <w:r w:rsidRPr="004027CC">
              <w:rPr>
                <w:rFonts w:ascii="Arial" w:hAnsi="Arial" w:cs="Arial"/>
                <w:sz w:val="20"/>
                <w:szCs w:val="20"/>
              </w:rPr>
              <w:t>,2</w:t>
            </w:r>
            <w:r>
              <w:rPr>
                <w:rFonts w:ascii="Arial" w:hAnsi="Arial" w:cs="Arial"/>
                <w:sz w:val="20"/>
                <w:szCs w:val="20"/>
              </w:rPr>
              <w:t>0</w:t>
            </w:r>
          </w:p>
        </w:tc>
        <w:tc>
          <w:tcPr>
            <w:tcW w:w="1006" w:type="dxa"/>
            <w:tcBorders>
              <w:top w:val="single" w:sz="4" w:space="0" w:color="auto"/>
              <w:left w:val="single" w:sz="4" w:space="0" w:color="auto"/>
              <w:bottom w:val="single" w:sz="4" w:space="0" w:color="auto"/>
              <w:right w:val="nil"/>
            </w:tcBorders>
            <w:shd w:val="clear" w:color="auto" w:fill="FFFFFF"/>
          </w:tcPr>
          <w:p w:rsidR="00272E11" w:rsidRPr="00272E11" w:rsidP="00272E11">
            <w:pPr>
              <w:widowControl/>
              <w:spacing w:before="120"/>
              <w:jc w:val="center"/>
              <w:rPr>
                <w:rFonts w:ascii="Arial" w:hAnsi="Arial" w:cs="Arial"/>
                <w:sz w:val="20"/>
                <w:szCs w:val="20"/>
                <w:u w:val="single"/>
              </w:rPr>
            </w:pPr>
            <w:r w:rsidRPr="00272E11">
              <w:rPr>
                <w:rFonts w:ascii="Arial" w:hAnsi="Arial" w:cs="Arial"/>
                <w:sz w:val="20"/>
                <w:szCs w:val="20"/>
                <w:u w:val="single"/>
              </w:rPr>
              <w:t>0,97</w:t>
            </w:r>
          </w:p>
          <w:p w:rsidR="00272E11" w:rsidRPr="00272E11" w:rsidP="00272E11">
            <w:pPr>
              <w:spacing w:before="120"/>
              <w:jc w:val="center"/>
              <w:rPr>
                <w:rFonts w:ascii="Arial" w:hAnsi="Arial" w:cs="Arial"/>
                <w:sz w:val="20"/>
                <w:szCs w:val="20"/>
                <w:u w:val="single"/>
              </w:rPr>
            </w:pPr>
            <w:r>
              <w:rPr>
                <w:rFonts w:ascii="Arial" w:hAnsi="Arial" w:cs="Arial"/>
                <w:sz w:val="20"/>
                <w:szCs w:val="20"/>
              </w:rPr>
              <w:t>0</w:t>
            </w:r>
            <w:r w:rsidRPr="004027CC">
              <w:rPr>
                <w:rFonts w:ascii="Arial" w:hAnsi="Arial" w:cs="Arial"/>
                <w:sz w:val="20"/>
                <w:szCs w:val="20"/>
              </w:rPr>
              <w:t>,3</w:t>
            </w:r>
            <w:r>
              <w:rPr>
                <w:rFonts w:ascii="Arial" w:hAnsi="Arial" w:cs="Arial"/>
                <w:sz w:val="20"/>
                <w:szCs w:val="20"/>
              </w:rPr>
              <w:t>0</w:t>
            </w:r>
          </w:p>
        </w:tc>
        <w:tc>
          <w:tcPr>
            <w:tcW w:w="1009" w:type="dxa"/>
            <w:tcBorders>
              <w:top w:val="single" w:sz="4" w:space="0" w:color="auto"/>
              <w:left w:val="single" w:sz="4" w:space="0" w:color="auto"/>
              <w:bottom w:val="single" w:sz="4" w:space="0" w:color="auto"/>
              <w:right w:val="nil"/>
            </w:tcBorders>
            <w:shd w:val="clear" w:color="auto" w:fill="FFFFFF"/>
          </w:tcPr>
          <w:p w:rsidR="00272E11" w:rsidRPr="00272E11" w:rsidP="00272E11">
            <w:pPr>
              <w:widowControl/>
              <w:spacing w:before="120"/>
              <w:jc w:val="center"/>
              <w:rPr>
                <w:rFonts w:ascii="Arial" w:hAnsi="Arial" w:cs="Arial"/>
                <w:sz w:val="20"/>
                <w:szCs w:val="20"/>
                <w:u w:val="single"/>
              </w:rPr>
            </w:pPr>
            <w:r w:rsidRPr="00272E11">
              <w:rPr>
                <w:rFonts w:ascii="Arial" w:hAnsi="Arial" w:cs="Arial"/>
                <w:sz w:val="20"/>
                <w:szCs w:val="20"/>
                <w:u w:val="single"/>
              </w:rPr>
              <w:t>0,96</w:t>
            </w:r>
          </w:p>
          <w:p w:rsidR="00272E11" w:rsidRPr="00272E11" w:rsidP="00272E11">
            <w:pPr>
              <w:spacing w:before="120"/>
              <w:jc w:val="center"/>
              <w:rPr>
                <w:rFonts w:ascii="Arial" w:hAnsi="Arial" w:cs="Arial"/>
                <w:sz w:val="20"/>
                <w:szCs w:val="20"/>
                <w:u w:val="single"/>
              </w:rPr>
            </w:pPr>
            <w:r>
              <w:rPr>
                <w:rFonts w:ascii="Arial" w:hAnsi="Arial" w:cs="Arial"/>
                <w:sz w:val="20"/>
                <w:szCs w:val="20"/>
              </w:rPr>
              <w:t>0</w:t>
            </w:r>
            <w:r w:rsidRPr="004027CC">
              <w:rPr>
                <w:rFonts w:ascii="Arial" w:hAnsi="Arial" w:cs="Arial"/>
                <w:sz w:val="20"/>
                <w:szCs w:val="20"/>
              </w:rPr>
              <w:t>,4</w:t>
            </w:r>
            <w:r>
              <w:rPr>
                <w:rFonts w:ascii="Arial" w:hAnsi="Arial" w:cs="Arial"/>
                <w:sz w:val="20"/>
                <w:szCs w:val="20"/>
              </w:rPr>
              <w:t>0</w:t>
            </w:r>
          </w:p>
        </w:tc>
        <w:tc>
          <w:tcPr>
            <w:tcW w:w="1009" w:type="dxa"/>
            <w:tcBorders>
              <w:top w:val="single" w:sz="4" w:space="0" w:color="auto"/>
              <w:left w:val="single" w:sz="4" w:space="0" w:color="auto"/>
              <w:bottom w:val="single" w:sz="4" w:space="0" w:color="auto"/>
              <w:right w:val="nil"/>
            </w:tcBorders>
            <w:shd w:val="clear" w:color="auto" w:fill="FFFFFF"/>
          </w:tcPr>
          <w:p w:rsidR="00272E11" w:rsidRPr="00272E11" w:rsidP="00272E11">
            <w:pPr>
              <w:widowControl/>
              <w:spacing w:before="120"/>
              <w:jc w:val="center"/>
              <w:rPr>
                <w:rFonts w:ascii="Arial" w:hAnsi="Arial" w:cs="Arial"/>
                <w:sz w:val="20"/>
                <w:szCs w:val="20"/>
                <w:u w:val="single"/>
              </w:rPr>
            </w:pPr>
            <w:r w:rsidRPr="00272E11">
              <w:rPr>
                <w:rFonts w:ascii="Arial" w:hAnsi="Arial" w:cs="Arial"/>
                <w:sz w:val="20"/>
                <w:szCs w:val="20"/>
                <w:u w:val="single"/>
              </w:rPr>
              <w:t>0,95</w:t>
            </w:r>
          </w:p>
          <w:p w:rsidR="00272E11" w:rsidRPr="00272E11" w:rsidP="00272E11">
            <w:pPr>
              <w:spacing w:before="120"/>
              <w:jc w:val="center"/>
              <w:rPr>
                <w:rFonts w:ascii="Arial" w:hAnsi="Arial" w:cs="Arial"/>
                <w:sz w:val="20"/>
                <w:szCs w:val="20"/>
                <w:u w:val="single"/>
              </w:rPr>
            </w:pPr>
            <w:r>
              <w:rPr>
                <w:rFonts w:ascii="Arial" w:hAnsi="Arial" w:cs="Arial"/>
                <w:sz w:val="20"/>
                <w:szCs w:val="20"/>
              </w:rPr>
              <w:t>0</w:t>
            </w:r>
            <w:r w:rsidRPr="004027CC">
              <w:rPr>
                <w:rFonts w:ascii="Arial" w:hAnsi="Arial" w:cs="Arial"/>
                <w:sz w:val="20"/>
                <w:szCs w:val="20"/>
              </w:rPr>
              <w:t>,5</w:t>
            </w:r>
            <w:r>
              <w:rPr>
                <w:rFonts w:ascii="Arial" w:hAnsi="Arial" w:cs="Arial"/>
                <w:sz w:val="20"/>
                <w:szCs w:val="20"/>
              </w:rPr>
              <w:t>0</w:t>
            </w:r>
          </w:p>
        </w:tc>
        <w:tc>
          <w:tcPr>
            <w:tcW w:w="1006" w:type="dxa"/>
            <w:tcBorders>
              <w:top w:val="single" w:sz="4" w:space="0" w:color="auto"/>
              <w:left w:val="single" w:sz="4" w:space="0" w:color="auto"/>
              <w:bottom w:val="single" w:sz="4" w:space="0" w:color="auto"/>
              <w:right w:val="nil"/>
            </w:tcBorders>
            <w:shd w:val="clear" w:color="auto" w:fill="FFFFFF"/>
          </w:tcPr>
          <w:p w:rsidR="00272E11" w:rsidRPr="00272E11" w:rsidP="00272E11">
            <w:pPr>
              <w:widowControl/>
              <w:spacing w:before="120"/>
              <w:jc w:val="center"/>
              <w:rPr>
                <w:rFonts w:ascii="Arial" w:hAnsi="Arial" w:cs="Arial"/>
                <w:sz w:val="20"/>
                <w:szCs w:val="20"/>
                <w:u w:val="single"/>
              </w:rPr>
            </w:pPr>
            <w:r w:rsidRPr="00272E11">
              <w:rPr>
                <w:rFonts w:ascii="Arial" w:hAnsi="Arial" w:cs="Arial"/>
                <w:sz w:val="20"/>
                <w:szCs w:val="20"/>
                <w:u w:val="single"/>
              </w:rPr>
              <w:t>0,93</w:t>
            </w:r>
          </w:p>
          <w:p w:rsidR="00272E11" w:rsidRPr="00272E11" w:rsidP="00272E11">
            <w:pPr>
              <w:spacing w:before="120"/>
              <w:jc w:val="center"/>
              <w:rPr>
                <w:rFonts w:ascii="Arial" w:hAnsi="Arial" w:cs="Arial"/>
                <w:sz w:val="20"/>
                <w:szCs w:val="20"/>
                <w:u w:val="single"/>
              </w:rPr>
            </w:pPr>
            <w:r>
              <w:rPr>
                <w:rFonts w:ascii="Arial" w:hAnsi="Arial" w:cs="Arial"/>
                <w:sz w:val="20"/>
                <w:szCs w:val="20"/>
              </w:rPr>
              <w:t>0</w:t>
            </w:r>
            <w:r w:rsidRPr="004027CC">
              <w:rPr>
                <w:rFonts w:ascii="Arial" w:hAnsi="Arial" w:cs="Arial"/>
                <w:sz w:val="20"/>
                <w:szCs w:val="20"/>
              </w:rPr>
              <w:t>,63</w:t>
            </w:r>
          </w:p>
        </w:tc>
        <w:tc>
          <w:tcPr>
            <w:tcW w:w="1009" w:type="dxa"/>
            <w:tcBorders>
              <w:top w:val="single" w:sz="4" w:space="0" w:color="auto"/>
              <w:left w:val="single" w:sz="4" w:space="0" w:color="auto"/>
              <w:bottom w:val="single" w:sz="4" w:space="0" w:color="auto"/>
              <w:right w:val="nil"/>
            </w:tcBorders>
            <w:shd w:val="clear" w:color="auto" w:fill="FFFFFF"/>
          </w:tcPr>
          <w:p w:rsidR="00272E11" w:rsidRPr="00272E11" w:rsidP="00272E11">
            <w:pPr>
              <w:widowControl/>
              <w:spacing w:before="120"/>
              <w:jc w:val="center"/>
              <w:rPr>
                <w:rFonts w:ascii="Arial" w:hAnsi="Arial" w:cs="Arial"/>
                <w:sz w:val="20"/>
                <w:szCs w:val="20"/>
                <w:u w:val="single"/>
              </w:rPr>
            </w:pPr>
            <w:r w:rsidRPr="00272E11">
              <w:rPr>
                <w:rFonts w:ascii="Arial" w:hAnsi="Arial" w:cs="Arial"/>
                <w:sz w:val="20"/>
                <w:szCs w:val="20"/>
                <w:u w:val="single"/>
              </w:rPr>
              <w:t>0,92</w:t>
            </w:r>
          </w:p>
          <w:p w:rsidR="00272E11" w:rsidRPr="00272E11" w:rsidP="00272E11">
            <w:pPr>
              <w:spacing w:before="120"/>
              <w:jc w:val="center"/>
              <w:rPr>
                <w:rFonts w:ascii="Arial" w:hAnsi="Arial" w:cs="Arial"/>
                <w:sz w:val="20"/>
                <w:szCs w:val="20"/>
                <w:u w:val="single"/>
              </w:rPr>
            </w:pPr>
            <w:r>
              <w:rPr>
                <w:rFonts w:ascii="Arial" w:hAnsi="Arial" w:cs="Arial"/>
                <w:sz w:val="20"/>
                <w:szCs w:val="20"/>
              </w:rPr>
              <w:t>0</w:t>
            </w:r>
            <w:r w:rsidRPr="004027CC">
              <w:rPr>
                <w:rFonts w:ascii="Arial" w:hAnsi="Arial" w:cs="Arial"/>
                <w:sz w:val="20"/>
                <w:szCs w:val="20"/>
              </w:rPr>
              <w:t>,75</w:t>
            </w:r>
          </w:p>
        </w:tc>
        <w:tc>
          <w:tcPr>
            <w:tcW w:w="1006" w:type="dxa"/>
            <w:tcBorders>
              <w:top w:val="single" w:sz="4" w:space="0" w:color="auto"/>
              <w:left w:val="single" w:sz="4" w:space="0" w:color="auto"/>
              <w:bottom w:val="single" w:sz="4" w:space="0" w:color="auto"/>
              <w:right w:val="nil"/>
            </w:tcBorders>
            <w:shd w:val="clear" w:color="auto" w:fill="FFFFFF"/>
          </w:tcPr>
          <w:p w:rsidR="00272E11" w:rsidRPr="00272E11" w:rsidP="00272E11">
            <w:pPr>
              <w:widowControl/>
              <w:spacing w:before="120"/>
              <w:jc w:val="center"/>
              <w:rPr>
                <w:rFonts w:ascii="Arial" w:hAnsi="Arial" w:cs="Arial"/>
                <w:sz w:val="20"/>
                <w:szCs w:val="20"/>
                <w:u w:val="single"/>
              </w:rPr>
            </w:pPr>
            <w:r w:rsidRPr="00272E11">
              <w:rPr>
                <w:rFonts w:ascii="Arial" w:hAnsi="Arial" w:cs="Arial"/>
                <w:sz w:val="20"/>
                <w:szCs w:val="20"/>
                <w:u w:val="single"/>
              </w:rPr>
              <w:t>0,88</w:t>
            </w:r>
          </w:p>
          <w:p w:rsidR="00272E11" w:rsidRPr="00272E11" w:rsidP="00272E11">
            <w:pPr>
              <w:spacing w:before="120"/>
              <w:jc w:val="center"/>
              <w:rPr>
                <w:rFonts w:ascii="Arial" w:hAnsi="Arial" w:cs="Arial"/>
                <w:sz w:val="20"/>
                <w:szCs w:val="20"/>
                <w:u w:val="single"/>
              </w:rPr>
            </w:pPr>
            <w:r>
              <w:rPr>
                <w:rFonts w:ascii="Arial" w:hAnsi="Arial" w:cs="Arial"/>
                <w:sz w:val="20"/>
                <w:szCs w:val="20"/>
              </w:rPr>
              <w:t>0</w:t>
            </w:r>
            <w:r w:rsidRPr="004027CC">
              <w:rPr>
                <w:rFonts w:ascii="Arial" w:hAnsi="Arial" w:cs="Arial"/>
                <w:sz w:val="20"/>
                <w:szCs w:val="20"/>
              </w:rPr>
              <w:t>,88</w:t>
            </w:r>
          </w:p>
        </w:tc>
        <w:tc>
          <w:tcPr>
            <w:tcW w:w="899" w:type="dxa"/>
            <w:tcBorders>
              <w:top w:val="single" w:sz="4" w:space="0" w:color="auto"/>
              <w:left w:val="single" w:sz="4" w:space="0" w:color="auto"/>
              <w:bottom w:val="single" w:sz="4" w:space="0" w:color="auto"/>
              <w:right w:val="single" w:sz="4" w:space="0" w:color="auto"/>
            </w:tcBorders>
            <w:shd w:val="clear" w:color="auto" w:fill="FFFFFF"/>
          </w:tcPr>
          <w:p w:rsidR="00272E11" w:rsidRPr="00272E11" w:rsidP="00272E11">
            <w:pPr>
              <w:widowControl/>
              <w:spacing w:before="120"/>
              <w:jc w:val="center"/>
              <w:rPr>
                <w:rFonts w:ascii="Arial" w:hAnsi="Arial" w:cs="Arial"/>
                <w:sz w:val="20"/>
                <w:szCs w:val="20"/>
                <w:u w:val="single"/>
              </w:rPr>
            </w:pPr>
            <w:r w:rsidRPr="00272E11">
              <w:rPr>
                <w:rFonts w:ascii="Arial" w:hAnsi="Arial" w:cs="Arial"/>
                <w:sz w:val="20"/>
                <w:szCs w:val="20"/>
                <w:u w:val="single"/>
              </w:rPr>
              <w:t>0,86</w:t>
            </w:r>
          </w:p>
          <w:p w:rsidR="00272E11" w:rsidRPr="00272E11" w:rsidP="00272E11">
            <w:pPr>
              <w:spacing w:before="120"/>
              <w:jc w:val="center"/>
              <w:rPr>
                <w:rFonts w:ascii="Arial" w:hAnsi="Arial" w:cs="Arial"/>
                <w:sz w:val="20"/>
                <w:szCs w:val="20"/>
                <w:u w:val="single"/>
              </w:rPr>
            </w:pPr>
            <w:r w:rsidRPr="004027CC">
              <w:rPr>
                <w:rFonts w:ascii="Arial" w:hAnsi="Arial" w:cs="Arial"/>
                <w:sz w:val="20"/>
                <w:szCs w:val="20"/>
              </w:rPr>
              <w:t>1,3</w:t>
            </w:r>
            <w:r>
              <w:rPr>
                <w:rFonts w:ascii="Arial" w:hAnsi="Arial" w:cs="Arial"/>
                <w:sz w:val="20"/>
                <w:szCs w:val="20"/>
              </w:rPr>
              <w:t>0</w:t>
            </w:r>
          </w:p>
        </w:tc>
      </w:tr>
    </w:tbl>
    <w:p w:rsidR="00155963" w:rsidRPr="004027CC" w:rsidP="00272E11">
      <w:pPr>
        <w:widowControl/>
        <w:spacing w:before="120"/>
        <w:jc w:val="center"/>
        <w:rPr>
          <w:rFonts w:ascii="Arial" w:hAnsi="Arial" w:cs="Arial"/>
          <w:sz w:val="20"/>
          <w:szCs w:val="20"/>
        </w:rPr>
      </w:pPr>
      <w:r w:rsidRPr="004027CC">
        <w:rPr>
          <w:rFonts w:ascii="Arial" w:hAnsi="Arial" w:cs="Arial"/>
          <w:sz w:val="20"/>
          <w:szCs w:val="20"/>
        </w:rPr>
        <w:t xml:space="preserve">Bảng C.5- Hệ số </w:t>
      </w:r>
      <w:r w:rsidR="00272E11">
        <w:rPr>
          <w:rFonts w:ascii="Arial" w:hAnsi="Arial" w:cs="Arial"/>
          <w:sz w:val="20"/>
          <w:szCs w:val="20"/>
          <w:lang w:val="en-US"/>
        </w:rPr>
        <w:t>K</w:t>
      </w:r>
      <w:r w:rsidRPr="00272E11">
        <w:rPr>
          <w:rFonts w:ascii="Arial" w:hAnsi="Arial" w:cs="Arial"/>
          <w:sz w:val="20"/>
          <w:szCs w:val="20"/>
          <w:vertAlign w:val="subscript"/>
        </w:rPr>
        <w:t>1</w:t>
      </w:r>
    </w:p>
    <w:tbl>
      <w:tblPr>
        <w:tblStyle w:val="TableNormal"/>
        <w:tblW w:w="0" w:type="auto"/>
        <w:tblInd w:w="5" w:type="dxa"/>
        <w:tblCellMar>
          <w:left w:w="0" w:type="dxa"/>
          <w:right w:w="0" w:type="dxa"/>
        </w:tblCellMar>
        <w:tblLook w:val="0000"/>
      </w:tblPr>
      <w:tblGrid>
        <w:gridCol w:w="1538"/>
        <w:gridCol w:w="768"/>
        <w:gridCol w:w="887"/>
        <w:gridCol w:w="887"/>
        <w:gridCol w:w="891"/>
        <w:gridCol w:w="887"/>
        <w:gridCol w:w="887"/>
        <w:gridCol w:w="1004"/>
        <w:gridCol w:w="896"/>
      </w:tblGrid>
      <w:tr>
        <w:tblPrEx>
          <w:tblW w:w="0" w:type="auto"/>
          <w:tblInd w:w="5" w:type="dxa"/>
          <w:tblCellMar>
            <w:left w:w="0" w:type="dxa"/>
            <w:right w:w="0" w:type="dxa"/>
          </w:tblCellMar>
          <w:tblLook w:val="0000"/>
        </w:tblPrEx>
        <w:tc>
          <w:tcPr>
            <w:tcW w:w="1538" w:type="dxa"/>
            <w:tcBorders>
              <w:top w:val="single" w:sz="4" w:space="0" w:color="auto"/>
              <w:left w:val="single" w:sz="4" w:space="0" w:color="auto"/>
              <w:bottom w:val="single" w:sz="4" w:space="0" w:color="auto"/>
              <w:right w:val="nil"/>
            </w:tcBorders>
            <w:shd w:val="clear" w:color="auto" w:fill="FFFFFF"/>
          </w:tcPr>
          <w:p w:rsidR="00155963" w:rsidRPr="004027CC" w:rsidP="005B262C">
            <w:pPr>
              <w:widowControl/>
              <w:spacing w:before="120"/>
              <w:rPr>
                <w:rFonts w:ascii="Arial" w:hAnsi="Arial" w:cs="Arial"/>
                <w:sz w:val="20"/>
                <w:szCs w:val="20"/>
              </w:rPr>
            </w:pPr>
            <w:r w:rsidRPr="004027CC">
              <w:rPr>
                <w:rFonts w:ascii="Arial" w:hAnsi="Arial" w:cs="Arial"/>
                <w:sz w:val="20"/>
                <w:szCs w:val="20"/>
              </w:rPr>
              <w:t>Q/F, kG/c</w:t>
            </w:r>
            <w:r w:rsidR="002E3672">
              <w:rPr>
                <w:rFonts w:ascii="Arial" w:hAnsi="Arial" w:cs="Arial"/>
                <w:sz w:val="20"/>
                <w:szCs w:val="20"/>
              </w:rPr>
              <w:t>m²</w:t>
            </w:r>
          </w:p>
        </w:tc>
        <w:tc>
          <w:tcPr>
            <w:tcW w:w="768" w:type="dxa"/>
            <w:tcBorders>
              <w:top w:val="single" w:sz="4" w:space="0" w:color="auto"/>
              <w:left w:val="single" w:sz="4" w:space="0" w:color="auto"/>
              <w:bottom w:val="single" w:sz="4" w:space="0" w:color="auto"/>
              <w:right w:val="nil"/>
            </w:tcBorders>
            <w:shd w:val="clear" w:color="auto" w:fill="FFFFFF"/>
          </w:tcPr>
          <w:p w:rsidR="00155963" w:rsidRPr="004027CC" w:rsidP="00272E11">
            <w:pPr>
              <w:widowControl/>
              <w:spacing w:before="120"/>
              <w:jc w:val="center"/>
              <w:rPr>
                <w:rFonts w:ascii="Arial" w:hAnsi="Arial" w:cs="Arial"/>
                <w:sz w:val="20"/>
                <w:szCs w:val="20"/>
              </w:rPr>
            </w:pPr>
            <w:r w:rsidRPr="004027CC">
              <w:rPr>
                <w:rFonts w:ascii="Arial" w:hAnsi="Arial" w:cs="Arial"/>
                <w:sz w:val="20"/>
                <w:szCs w:val="20"/>
              </w:rPr>
              <w:t>1,5</w:t>
            </w:r>
          </w:p>
        </w:tc>
        <w:tc>
          <w:tcPr>
            <w:tcW w:w="887" w:type="dxa"/>
            <w:tcBorders>
              <w:top w:val="single" w:sz="4" w:space="0" w:color="auto"/>
              <w:left w:val="single" w:sz="4" w:space="0" w:color="auto"/>
              <w:bottom w:val="single" w:sz="4" w:space="0" w:color="auto"/>
              <w:right w:val="nil"/>
            </w:tcBorders>
            <w:shd w:val="clear" w:color="auto" w:fill="FFFFFF"/>
          </w:tcPr>
          <w:p w:rsidR="00155963" w:rsidRPr="004027CC" w:rsidP="00272E11">
            <w:pPr>
              <w:widowControl/>
              <w:spacing w:before="120"/>
              <w:jc w:val="center"/>
              <w:rPr>
                <w:rFonts w:ascii="Arial" w:hAnsi="Arial" w:cs="Arial"/>
                <w:sz w:val="20"/>
                <w:szCs w:val="20"/>
              </w:rPr>
            </w:pPr>
            <w:r w:rsidRPr="004027CC">
              <w:rPr>
                <w:rFonts w:ascii="Arial" w:hAnsi="Arial" w:cs="Arial"/>
                <w:sz w:val="20"/>
                <w:szCs w:val="20"/>
              </w:rPr>
              <w:t>2,0</w:t>
            </w:r>
          </w:p>
        </w:tc>
        <w:tc>
          <w:tcPr>
            <w:tcW w:w="887" w:type="dxa"/>
            <w:tcBorders>
              <w:top w:val="single" w:sz="4" w:space="0" w:color="auto"/>
              <w:left w:val="single" w:sz="4" w:space="0" w:color="auto"/>
              <w:bottom w:val="single" w:sz="4" w:space="0" w:color="auto"/>
              <w:right w:val="nil"/>
            </w:tcBorders>
            <w:shd w:val="clear" w:color="auto" w:fill="FFFFFF"/>
          </w:tcPr>
          <w:p w:rsidR="00155963" w:rsidRPr="004027CC" w:rsidP="00272E11">
            <w:pPr>
              <w:widowControl/>
              <w:spacing w:before="120"/>
              <w:jc w:val="center"/>
              <w:rPr>
                <w:rFonts w:ascii="Arial" w:hAnsi="Arial" w:cs="Arial"/>
                <w:sz w:val="20"/>
                <w:szCs w:val="20"/>
              </w:rPr>
            </w:pPr>
            <w:r w:rsidRPr="004027CC">
              <w:rPr>
                <w:rFonts w:ascii="Arial" w:hAnsi="Arial" w:cs="Arial"/>
                <w:sz w:val="20"/>
                <w:szCs w:val="20"/>
              </w:rPr>
              <w:t>2,5</w:t>
            </w:r>
          </w:p>
        </w:tc>
        <w:tc>
          <w:tcPr>
            <w:tcW w:w="891" w:type="dxa"/>
            <w:tcBorders>
              <w:top w:val="single" w:sz="4" w:space="0" w:color="auto"/>
              <w:left w:val="single" w:sz="4" w:space="0" w:color="auto"/>
              <w:bottom w:val="single" w:sz="4" w:space="0" w:color="auto"/>
              <w:right w:val="nil"/>
            </w:tcBorders>
            <w:shd w:val="clear" w:color="auto" w:fill="FFFFFF"/>
          </w:tcPr>
          <w:p w:rsidR="00155963" w:rsidRPr="004027CC" w:rsidP="00272E11">
            <w:pPr>
              <w:widowControl/>
              <w:spacing w:before="120"/>
              <w:jc w:val="center"/>
              <w:rPr>
                <w:rFonts w:ascii="Arial" w:hAnsi="Arial" w:cs="Arial"/>
                <w:sz w:val="20"/>
                <w:szCs w:val="20"/>
              </w:rPr>
            </w:pPr>
            <w:r w:rsidRPr="004027CC">
              <w:rPr>
                <w:rFonts w:ascii="Arial" w:hAnsi="Arial" w:cs="Arial"/>
                <w:sz w:val="20"/>
                <w:szCs w:val="20"/>
              </w:rPr>
              <w:t>3,0</w:t>
            </w:r>
          </w:p>
        </w:tc>
        <w:tc>
          <w:tcPr>
            <w:tcW w:w="887" w:type="dxa"/>
            <w:tcBorders>
              <w:top w:val="single" w:sz="4" w:space="0" w:color="auto"/>
              <w:left w:val="single" w:sz="4" w:space="0" w:color="auto"/>
              <w:bottom w:val="single" w:sz="4" w:space="0" w:color="auto"/>
              <w:right w:val="nil"/>
            </w:tcBorders>
            <w:shd w:val="clear" w:color="auto" w:fill="FFFFFF"/>
          </w:tcPr>
          <w:p w:rsidR="00155963" w:rsidRPr="004027CC" w:rsidP="00272E11">
            <w:pPr>
              <w:widowControl/>
              <w:spacing w:before="120"/>
              <w:jc w:val="center"/>
              <w:rPr>
                <w:rFonts w:ascii="Arial" w:hAnsi="Arial" w:cs="Arial"/>
                <w:sz w:val="20"/>
                <w:szCs w:val="20"/>
              </w:rPr>
            </w:pPr>
            <w:r w:rsidRPr="004027CC">
              <w:rPr>
                <w:rFonts w:ascii="Arial" w:hAnsi="Arial" w:cs="Arial"/>
                <w:sz w:val="20"/>
                <w:szCs w:val="20"/>
              </w:rPr>
              <w:t>3,5</w:t>
            </w:r>
          </w:p>
        </w:tc>
        <w:tc>
          <w:tcPr>
            <w:tcW w:w="887" w:type="dxa"/>
            <w:tcBorders>
              <w:top w:val="single" w:sz="4" w:space="0" w:color="auto"/>
              <w:left w:val="single" w:sz="4" w:space="0" w:color="auto"/>
              <w:bottom w:val="single" w:sz="4" w:space="0" w:color="auto"/>
              <w:right w:val="nil"/>
            </w:tcBorders>
            <w:shd w:val="clear" w:color="auto" w:fill="FFFFFF"/>
          </w:tcPr>
          <w:p w:rsidR="00155963" w:rsidRPr="004027CC" w:rsidP="00272E11">
            <w:pPr>
              <w:widowControl/>
              <w:spacing w:before="120"/>
              <w:jc w:val="center"/>
              <w:rPr>
                <w:rFonts w:ascii="Arial" w:hAnsi="Arial" w:cs="Arial"/>
                <w:sz w:val="20"/>
                <w:szCs w:val="20"/>
              </w:rPr>
            </w:pPr>
            <w:r w:rsidRPr="004027CC">
              <w:rPr>
                <w:rFonts w:ascii="Arial" w:hAnsi="Arial" w:cs="Arial"/>
                <w:sz w:val="20"/>
                <w:szCs w:val="20"/>
              </w:rPr>
              <w:t>4,0</w:t>
            </w:r>
          </w:p>
        </w:tc>
        <w:tc>
          <w:tcPr>
            <w:tcW w:w="1004" w:type="dxa"/>
            <w:tcBorders>
              <w:top w:val="single" w:sz="4" w:space="0" w:color="auto"/>
              <w:left w:val="single" w:sz="4" w:space="0" w:color="auto"/>
              <w:bottom w:val="single" w:sz="4" w:space="0" w:color="auto"/>
              <w:right w:val="nil"/>
            </w:tcBorders>
            <w:shd w:val="clear" w:color="auto" w:fill="FFFFFF"/>
          </w:tcPr>
          <w:p w:rsidR="00155963" w:rsidRPr="004027CC" w:rsidP="00272E11">
            <w:pPr>
              <w:widowControl/>
              <w:spacing w:before="120"/>
              <w:jc w:val="center"/>
              <w:rPr>
                <w:rFonts w:ascii="Arial" w:hAnsi="Arial" w:cs="Arial"/>
                <w:sz w:val="20"/>
                <w:szCs w:val="20"/>
              </w:rPr>
            </w:pPr>
            <w:r w:rsidRPr="004027CC">
              <w:rPr>
                <w:rFonts w:ascii="Arial" w:hAnsi="Arial" w:cs="Arial"/>
                <w:sz w:val="20"/>
                <w:szCs w:val="20"/>
              </w:rPr>
              <w:t>4,5</w:t>
            </w:r>
          </w:p>
        </w:tc>
        <w:tc>
          <w:tcPr>
            <w:tcW w:w="896" w:type="dxa"/>
            <w:tcBorders>
              <w:top w:val="single" w:sz="4" w:space="0" w:color="auto"/>
              <w:left w:val="single" w:sz="4" w:space="0" w:color="auto"/>
              <w:bottom w:val="single" w:sz="4" w:space="0" w:color="auto"/>
              <w:right w:val="single" w:sz="4" w:space="0" w:color="auto"/>
            </w:tcBorders>
            <w:shd w:val="clear" w:color="auto" w:fill="FFFFFF"/>
          </w:tcPr>
          <w:p w:rsidR="00155963" w:rsidRPr="004027CC" w:rsidP="00272E11">
            <w:pPr>
              <w:widowControl/>
              <w:spacing w:before="120"/>
              <w:jc w:val="center"/>
              <w:rPr>
                <w:rFonts w:ascii="Arial" w:hAnsi="Arial" w:cs="Arial"/>
                <w:sz w:val="20"/>
                <w:szCs w:val="20"/>
              </w:rPr>
            </w:pPr>
            <w:r w:rsidRPr="004027CC">
              <w:rPr>
                <w:rFonts w:ascii="Arial" w:hAnsi="Arial" w:cs="Arial"/>
                <w:sz w:val="20"/>
                <w:szCs w:val="20"/>
              </w:rPr>
              <w:t>5,0</w:t>
            </w:r>
          </w:p>
        </w:tc>
      </w:tr>
      <w:tr>
        <w:tblPrEx>
          <w:tblW w:w="0" w:type="auto"/>
          <w:tblInd w:w="5" w:type="dxa"/>
          <w:tblCellMar>
            <w:left w:w="0" w:type="dxa"/>
            <w:right w:w="0" w:type="dxa"/>
          </w:tblCellMar>
          <w:tblLook w:val="0000"/>
        </w:tblPrEx>
        <w:trPr>
          <w:trHeight w:val="710"/>
        </w:trPr>
        <w:tc>
          <w:tcPr>
            <w:tcW w:w="1538" w:type="dxa"/>
            <w:tcBorders>
              <w:top w:val="single" w:sz="4" w:space="0" w:color="auto"/>
              <w:left w:val="single" w:sz="4" w:space="0" w:color="auto"/>
              <w:bottom w:val="single" w:sz="4" w:space="0" w:color="auto"/>
              <w:right w:val="nil"/>
            </w:tcBorders>
            <w:shd w:val="clear" w:color="auto" w:fill="FFFFFF"/>
          </w:tcPr>
          <w:p w:rsidR="00272E11" w:rsidRPr="004027CC" w:rsidP="005B262C">
            <w:pPr>
              <w:spacing w:before="120"/>
              <w:rPr>
                <w:rFonts w:ascii="Arial" w:hAnsi="Arial" w:cs="Arial"/>
                <w:sz w:val="20"/>
                <w:szCs w:val="20"/>
              </w:rPr>
            </w:pPr>
            <w:r w:rsidRPr="004027CC">
              <w:rPr>
                <w:rFonts w:ascii="Arial" w:hAnsi="Arial" w:cs="Arial"/>
                <w:sz w:val="20"/>
                <w:szCs w:val="20"/>
              </w:rPr>
              <w:t>K</w:t>
            </w:r>
            <w:r w:rsidRPr="00272E11">
              <w:rPr>
                <w:rFonts w:ascii="Arial" w:hAnsi="Arial" w:cs="Arial"/>
                <w:sz w:val="20"/>
                <w:szCs w:val="20"/>
                <w:vertAlign w:val="subscript"/>
              </w:rPr>
              <w:t>1</w:t>
            </w:r>
            <w:r w:rsidRPr="004027CC">
              <w:rPr>
                <w:rFonts w:ascii="Arial" w:hAnsi="Arial" w:cs="Arial"/>
                <w:sz w:val="20"/>
                <w:szCs w:val="20"/>
              </w:rPr>
              <w:t>, kG/c</w:t>
            </w:r>
            <w:r>
              <w:rPr>
                <w:rFonts w:ascii="Arial" w:hAnsi="Arial" w:cs="Arial"/>
                <w:sz w:val="20"/>
                <w:szCs w:val="20"/>
              </w:rPr>
              <w:t>m²</w:t>
            </w:r>
          </w:p>
        </w:tc>
        <w:tc>
          <w:tcPr>
            <w:tcW w:w="768" w:type="dxa"/>
            <w:tcBorders>
              <w:top w:val="single" w:sz="4" w:space="0" w:color="auto"/>
              <w:left w:val="single" w:sz="4" w:space="0" w:color="auto"/>
              <w:bottom w:val="single" w:sz="4" w:space="0" w:color="auto"/>
              <w:right w:val="nil"/>
            </w:tcBorders>
            <w:shd w:val="clear" w:color="auto" w:fill="FFFFFF"/>
          </w:tcPr>
          <w:p w:rsidR="00272E11" w:rsidRPr="00272E11" w:rsidP="00272E11">
            <w:pPr>
              <w:widowControl/>
              <w:spacing w:before="120"/>
              <w:jc w:val="center"/>
              <w:rPr>
                <w:rFonts w:ascii="Arial" w:hAnsi="Arial" w:cs="Arial"/>
                <w:sz w:val="20"/>
                <w:szCs w:val="20"/>
                <w:u w:val="single"/>
              </w:rPr>
            </w:pPr>
            <w:r w:rsidRPr="00272E11">
              <w:rPr>
                <w:rFonts w:ascii="Arial" w:hAnsi="Arial" w:cs="Arial"/>
                <w:sz w:val="20"/>
                <w:szCs w:val="20"/>
                <w:u w:val="single"/>
              </w:rPr>
              <w:t>140</w:t>
            </w:r>
          </w:p>
          <w:p w:rsidR="00272E11" w:rsidRPr="00272E11" w:rsidP="00272E11">
            <w:pPr>
              <w:spacing w:before="120"/>
              <w:jc w:val="center"/>
              <w:rPr>
                <w:rFonts w:ascii="Arial" w:hAnsi="Arial" w:cs="Arial"/>
                <w:sz w:val="20"/>
                <w:szCs w:val="20"/>
                <w:u w:val="single"/>
              </w:rPr>
            </w:pPr>
            <w:r w:rsidRPr="004027CC">
              <w:rPr>
                <w:rFonts w:ascii="Arial" w:hAnsi="Arial" w:cs="Arial"/>
                <w:sz w:val="20"/>
                <w:szCs w:val="20"/>
              </w:rPr>
              <w:t>82</w:t>
            </w:r>
          </w:p>
        </w:tc>
        <w:tc>
          <w:tcPr>
            <w:tcW w:w="887" w:type="dxa"/>
            <w:tcBorders>
              <w:top w:val="single" w:sz="4" w:space="0" w:color="auto"/>
              <w:left w:val="single" w:sz="4" w:space="0" w:color="auto"/>
              <w:bottom w:val="single" w:sz="4" w:space="0" w:color="auto"/>
              <w:right w:val="nil"/>
            </w:tcBorders>
            <w:shd w:val="clear" w:color="auto" w:fill="FFFFFF"/>
          </w:tcPr>
          <w:p w:rsidR="00272E11" w:rsidRPr="00272E11" w:rsidP="00272E11">
            <w:pPr>
              <w:widowControl/>
              <w:spacing w:before="120"/>
              <w:jc w:val="center"/>
              <w:rPr>
                <w:rFonts w:ascii="Arial" w:hAnsi="Arial" w:cs="Arial"/>
                <w:sz w:val="20"/>
                <w:szCs w:val="20"/>
                <w:u w:val="single"/>
              </w:rPr>
            </w:pPr>
            <w:r w:rsidRPr="00272E11">
              <w:rPr>
                <w:rFonts w:ascii="Arial" w:hAnsi="Arial" w:cs="Arial"/>
                <w:sz w:val="20"/>
                <w:szCs w:val="20"/>
                <w:u w:val="single"/>
              </w:rPr>
              <w:t>155</w:t>
            </w:r>
          </w:p>
          <w:p w:rsidR="00272E11" w:rsidRPr="00272E11" w:rsidP="00272E11">
            <w:pPr>
              <w:spacing w:before="120"/>
              <w:jc w:val="center"/>
              <w:rPr>
                <w:rFonts w:ascii="Arial" w:hAnsi="Arial" w:cs="Arial"/>
                <w:sz w:val="20"/>
                <w:szCs w:val="20"/>
                <w:u w:val="single"/>
              </w:rPr>
            </w:pPr>
            <w:r w:rsidRPr="004027CC">
              <w:rPr>
                <w:rFonts w:ascii="Arial" w:hAnsi="Arial" w:cs="Arial"/>
                <w:sz w:val="20"/>
                <w:szCs w:val="20"/>
              </w:rPr>
              <w:t>64</w:t>
            </w:r>
          </w:p>
        </w:tc>
        <w:tc>
          <w:tcPr>
            <w:tcW w:w="887" w:type="dxa"/>
            <w:tcBorders>
              <w:top w:val="single" w:sz="4" w:space="0" w:color="auto"/>
              <w:left w:val="single" w:sz="4" w:space="0" w:color="auto"/>
              <w:bottom w:val="single" w:sz="4" w:space="0" w:color="auto"/>
              <w:right w:val="nil"/>
            </w:tcBorders>
            <w:shd w:val="clear" w:color="auto" w:fill="FFFFFF"/>
          </w:tcPr>
          <w:p w:rsidR="00272E11" w:rsidRPr="00272E11" w:rsidP="00272E11">
            <w:pPr>
              <w:widowControl/>
              <w:spacing w:before="120"/>
              <w:jc w:val="center"/>
              <w:rPr>
                <w:rFonts w:ascii="Arial" w:hAnsi="Arial" w:cs="Arial"/>
                <w:sz w:val="20"/>
                <w:szCs w:val="20"/>
                <w:u w:val="single"/>
              </w:rPr>
            </w:pPr>
            <w:r w:rsidRPr="00272E11">
              <w:rPr>
                <w:rFonts w:ascii="Arial" w:hAnsi="Arial" w:cs="Arial"/>
                <w:sz w:val="20"/>
                <w:szCs w:val="20"/>
                <w:u w:val="single"/>
              </w:rPr>
              <w:t>165</w:t>
            </w:r>
          </w:p>
          <w:p w:rsidR="00272E11" w:rsidRPr="00272E11" w:rsidP="00272E11">
            <w:pPr>
              <w:spacing w:before="120"/>
              <w:jc w:val="center"/>
              <w:rPr>
                <w:rFonts w:ascii="Arial" w:hAnsi="Arial" w:cs="Arial"/>
                <w:sz w:val="20"/>
                <w:szCs w:val="20"/>
                <w:u w:val="single"/>
              </w:rPr>
            </w:pPr>
            <w:r w:rsidRPr="004027CC">
              <w:rPr>
                <w:rFonts w:ascii="Arial" w:hAnsi="Arial" w:cs="Arial"/>
                <w:sz w:val="20"/>
                <w:szCs w:val="20"/>
              </w:rPr>
              <w:t>48</w:t>
            </w:r>
          </w:p>
        </w:tc>
        <w:tc>
          <w:tcPr>
            <w:tcW w:w="891" w:type="dxa"/>
            <w:tcBorders>
              <w:top w:val="single" w:sz="4" w:space="0" w:color="auto"/>
              <w:left w:val="single" w:sz="4" w:space="0" w:color="auto"/>
              <w:bottom w:val="single" w:sz="4" w:space="0" w:color="auto"/>
              <w:right w:val="nil"/>
            </w:tcBorders>
            <w:shd w:val="clear" w:color="auto" w:fill="FFFFFF"/>
          </w:tcPr>
          <w:p w:rsidR="00272E11" w:rsidRPr="00272E11" w:rsidP="00272E11">
            <w:pPr>
              <w:widowControl/>
              <w:spacing w:before="120"/>
              <w:jc w:val="center"/>
              <w:rPr>
                <w:rFonts w:ascii="Arial" w:hAnsi="Arial" w:cs="Arial"/>
                <w:sz w:val="20"/>
                <w:szCs w:val="20"/>
                <w:u w:val="single"/>
              </w:rPr>
            </w:pPr>
            <w:r w:rsidRPr="00272E11">
              <w:rPr>
                <w:rFonts w:ascii="Arial" w:hAnsi="Arial" w:cs="Arial"/>
                <w:sz w:val="20"/>
                <w:szCs w:val="20"/>
                <w:u w:val="single"/>
              </w:rPr>
              <w:t>177</w:t>
            </w:r>
          </w:p>
          <w:p w:rsidR="00272E11" w:rsidRPr="00272E11" w:rsidP="00272E11">
            <w:pPr>
              <w:spacing w:before="120"/>
              <w:jc w:val="center"/>
              <w:rPr>
                <w:rFonts w:ascii="Arial" w:hAnsi="Arial" w:cs="Arial"/>
                <w:sz w:val="20"/>
                <w:szCs w:val="20"/>
                <w:u w:val="single"/>
              </w:rPr>
            </w:pPr>
            <w:r w:rsidRPr="004027CC">
              <w:rPr>
                <w:rFonts w:ascii="Arial" w:hAnsi="Arial" w:cs="Arial"/>
                <w:sz w:val="20"/>
                <w:szCs w:val="20"/>
              </w:rPr>
              <w:t>36</w:t>
            </w:r>
          </w:p>
        </w:tc>
        <w:tc>
          <w:tcPr>
            <w:tcW w:w="887" w:type="dxa"/>
            <w:tcBorders>
              <w:top w:val="single" w:sz="4" w:space="0" w:color="auto"/>
              <w:left w:val="single" w:sz="4" w:space="0" w:color="auto"/>
              <w:bottom w:val="single" w:sz="4" w:space="0" w:color="auto"/>
              <w:right w:val="nil"/>
            </w:tcBorders>
            <w:shd w:val="clear" w:color="auto" w:fill="FFFFFF"/>
          </w:tcPr>
          <w:p w:rsidR="00272E11" w:rsidRPr="00272E11" w:rsidP="00272E11">
            <w:pPr>
              <w:widowControl/>
              <w:spacing w:before="120"/>
              <w:jc w:val="center"/>
              <w:rPr>
                <w:rFonts w:ascii="Arial" w:hAnsi="Arial" w:cs="Arial"/>
                <w:sz w:val="20"/>
                <w:szCs w:val="20"/>
                <w:u w:val="single"/>
              </w:rPr>
            </w:pPr>
            <w:r w:rsidRPr="00272E11">
              <w:rPr>
                <w:rFonts w:ascii="Arial" w:hAnsi="Arial" w:cs="Arial"/>
                <w:sz w:val="20"/>
                <w:szCs w:val="20"/>
                <w:u w:val="single"/>
              </w:rPr>
              <w:t>185</w:t>
            </w:r>
          </w:p>
          <w:p w:rsidR="00272E11" w:rsidRPr="00272E11" w:rsidP="00272E11">
            <w:pPr>
              <w:spacing w:before="120"/>
              <w:jc w:val="center"/>
              <w:rPr>
                <w:rFonts w:ascii="Arial" w:hAnsi="Arial" w:cs="Arial"/>
                <w:sz w:val="20"/>
                <w:szCs w:val="20"/>
                <w:u w:val="single"/>
              </w:rPr>
            </w:pPr>
            <w:r w:rsidRPr="004027CC">
              <w:rPr>
                <w:rFonts w:ascii="Arial" w:hAnsi="Arial" w:cs="Arial"/>
                <w:sz w:val="20"/>
                <w:szCs w:val="20"/>
              </w:rPr>
              <w:t>28</w:t>
            </w:r>
          </w:p>
        </w:tc>
        <w:tc>
          <w:tcPr>
            <w:tcW w:w="887" w:type="dxa"/>
            <w:tcBorders>
              <w:top w:val="single" w:sz="4" w:space="0" w:color="auto"/>
              <w:left w:val="single" w:sz="4" w:space="0" w:color="auto"/>
              <w:bottom w:val="single" w:sz="4" w:space="0" w:color="auto"/>
              <w:right w:val="nil"/>
            </w:tcBorders>
            <w:shd w:val="clear" w:color="auto" w:fill="FFFFFF"/>
          </w:tcPr>
          <w:p w:rsidR="00272E11" w:rsidRPr="00272E11" w:rsidP="00272E11">
            <w:pPr>
              <w:widowControl/>
              <w:spacing w:before="120"/>
              <w:jc w:val="center"/>
              <w:rPr>
                <w:rFonts w:ascii="Arial" w:hAnsi="Arial" w:cs="Arial"/>
                <w:sz w:val="20"/>
                <w:szCs w:val="20"/>
                <w:u w:val="single"/>
              </w:rPr>
            </w:pPr>
            <w:r w:rsidRPr="00272E11">
              <w:rPr>
                <w:rFonts w:ascii="Arial" w:hAnsi="Arial" w:cs="Arial"/>
                <w:sz w:val="20"/>
                <w:szCs w:val="20"/>
                <w:u w:val="single"/>
              </w:rPr>
              <w:t>196</w:t>
            </w:r>
          </w:p>
          <w:p w:rsidR="00272E11" w:rsidRPr="00272E11" w:rsidP="00272E11">
            <w:pPr>
              <w:spacing w:before="120"/>
              <w:jc w:val="center"/>
              <w:rPr>
                <w:rFonts w:ascii="Arial" w:hAnsi="Arial" w:cs="Arial"/>
                <w:sz w:val="20"/>
                <w:szCs w:val="20"/>
                <w:u w:val="single"/>
              </w:rPr>
            </w:pPr>
            <w:r w:rsidRPr="004027CC">
              <w:rPr>
                <w:rFonts w:ascii="Arial" w:hAnsi="Arial" w:cs="Arial"/>
                <w:sz w:val="20"/>
                <w:szCs w:val="20"/>
              </w:rPr>
              <w:t>22</w:t>
            </w:r>
          </w:p>
        </w:tc>
        <w:tc>
          <w:tcPr>
            <w:tcW w:w="1004" w:type="dxa"/>
            <w:tcBorders>
              <w:top w:val="single" w:sz="4" w:space="0" w:color="auto"/>
              <w:left w:val="single" w:sz="4" w:space="0" w:color="auto"/>
              <w:bottom w:val="single" w:sz="4" w:space="0" w:color="auto"/>
              <w:right w:val="nil"/>
            </w:tcBorders>
            <w:shd w:val="clear" w:color="auto" w:fill="FFFFFF"/>
          </w:tcPr>
          <w:p w:rsidR="00272E11" w:rsidRPr="00272E11" w:rsidP="00272E11">
            <w:pPr>
              <w:widowControl/>
              <w:spacing w:before="120"/>
              <w:jc w:val="center"/>
              <w:rPr>
                <w:rFonts w:ascii="Arial" w:hAnsi="Arial" w:cs="Arial"/>
                <w:sz w:val="20"/>
                <w:szCs w:val="20"/>
                <w:u w:val="single"/>
              </w:rPr>
            </w:pPr>
            <w:r w:rsidRPr="00272E11">
              <w:rPr>
                <w:rFonts w:ascii="Arial" w:hAnsi="Arial" w:cs="Arial"/>
                <w:sz w:val="20"/>
                <w:szCs w:val="20"/>
                <w:u w:val="single"/>
              </w:rPr>
              <w:t>203</w:t>
            </w:r>
          </w:p>
          <w:p w:rsidR="00272E11" w:rsidRPr="00272E11" w:rsidP="00272E11">
            <w:pPr>
              <w:spacing w:before="120"/>
              <w:jc w:val="center"/>
              <w:rPr>
                <w:rFonts w:ascii="Arial" w:hAnsi="Arial" w:cs="Arial"/>
                <w:sz w:val="20"/>
                <w:szCs w:val="20"/>
                <w:u w:val="single"/>
              </w:rPr>
            </w:pPr>
            <w:r w:rsidRPr="004027CC">
              <w:rPr>
                <w:rFonts w:ascii="Arial" w:hAnsi="Arial" w:cs="Arial"/>
                <w:sz w:val="20"/>
                <w:szCs w:val="20"/>
              </w:rPr>
              <w:t>18</w:t>
            </w:r>
          </w:p>
        </w:tc>
        <w:tc>
          <w:tcPr>
            <w:tcW w:w="896" w:type="dxa"/>
            <w:tcBorders>
              <w:top w:val="single" w:sz="4" w:space="0" w:color="auto"/>
              <w:left w:val="single" w:sz="4" w:space="0" w:color="auto"/>
              <w:bottom w:val="single" w:sz="4" w:space="0" w:color="auto"/>
              <w:right w:val="single" w:sz="4" w:space="0" w:color="auto"/>
            </w:tcBorders>
            <w:shd w:val="clear" w:color="auto" w:fill="FFFFFF"/>
          </w:tcPr>
          <w:p w:rsidR="00272E11" w:rsidRPr="00272E11" w:rsidP="00272E11">
            <w:pPr>
              <w:widowControl/>
              <w:spacing w:before="120"/>
              <w:jc w:val="center"/>
              <w:rPr>
                <w:rFonts w:ascii="Arial" w:hAnsi="Arial" w:cs="Arial"/>
                <w:sz w:val="20"/>
                <w:szCs w:val="20"/>
                <w:u w:val="single"/>
              </w:rPr>
            </w:pPr>
            <w:r w:rsidRPr="00272E11">
              <w:rPr>
                <w:rFonts w:ascii="Arial" w:hAnsi="Arial" w:cs="Arial"/>
                <w:sz w:val="20"/>
                <w:szCs w:val="20"/>
                <w:u w:val="single"/>
              </w:rPr>
              <w:t>209</w:t>
            </w:r>
          </w:p>
          <w:p w:rsidR="00272E11" w:rsidRPr="00272E11" w:rsidP="00272E11">
            <w:pPr>
              <w:spacing w:before="120"/>
              <w:jc w:val="center"/>
              <w:rPr>
                <w:rFonts w:ascii="Arial" w:hAnsi="Arial" w:cs="Arial"/>
                <w:sz w:val="20"/>
                <w:szCs w:val="20"/>
                <w:u w:val="single"/>
              </w:rPr>
            </w:pPr>
            <w:r w:rsidRPr="004027CC">
              <w:rPr>
                <w:rFonts w:ascii="Arial" w:hAnsi="Arial" w:cs="Arial"/>
                <w:sz w:val="20"/>
                <w:szCs w:val="20"/>
              </w:rPr>
              <w:t>15</w:t>
            </w:r>
          </w:p>
        </w:tc>
      </w:tr>
    </w:tbl>
    <w:p w:rsidR="00155963" w:rsidRPr="004027CC" w:rsidP="00272E11">
      <w:pPr>
        <w:widowControl/>
        <w:spacing w:before="120"/>
        <w:jc w:val="center"/>
        <w:rPr>
          <w:rFonts w:ascii="Arial" w:hAnsi="Arial" w:cs="Arial"/>
          <w:sz w:val="20"/>
          <w:szCs w:val="20"/>
        </w:rPr>
      </w:pPr>
      <w:r w:rsidRPr="004027CC">
        <w:rPr>
          <w:rFonts w:ascii="Arial" w:hAnsi="Arial" w:cs="Arial"/>
          <w:sz w:val="20"/>
          <w:szCs w:val="20"/>
        </w:rPr>
        <w:t>Bảng C.6- Hệ số K</w:t>
      </w:r>
      <w:r w:rsidRPr="00272E11">
        <w:rPr>
          <w:rFonts w:ascii="Arial" w:hAnsi="Arial" w:cs="Arial"/>
          <w:sz w:val="20"/>
          <w:szCs w:val="20"/>
          <w:vertAlign w:val="subscript"/>
        </w:rPr>
        <w:t>2</w:t>
      </w:r>
    </w:p>
    <w:tbl>
      <w:tblPr>
        <w:tblStyle w:val="TableNormal"/>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1774"/>
        <w:gridCol w:w="1143"/>
        <w:gridCol w:w="1025"/>
        <w:gridCol w:w="1143"/>
        <w:gridCol w:w="1146"/>
        <w:gridCol w:w="1264"/>
        <w:gridCol w:w="1150"/>
      </w:tblGrid>
      <w:tr>
        <w:tblPrEx>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774" w:type="dxa"/>
            <w:shd w:val="clear" w:color="auto" w:fill="FFFFFF"/>
          </w:tcPr>
          <w:p w:rsidR="00155963" w:rsidRPr="004027CC" w:rsidP="005B262C">
            <w:pPr>
              <w:widowControl/>
              <w:spacing w:before="120"/>
              <w:rPr>
                <w:rFonts w:ascii="Arial" w:hAnsi="Arial" w:cs="Arial"/>
                <w:sz w:val="20"/>
                <w:szCs w:val="20"/>
              </w:rPr>
            </w:pPr>
            <w:r w:rsidRPr="004027CC">
              <w:rPr>
                <w:rFonts w:ascii="Arial" w:hAnsi="Arial" w:cs="Arial"/>
                <w:sz w:val="20"/>
                <w:szCs w:val="20"/>
              </w:rPr>
              <w:t>Chiều cao rơi H,</w:t>
            </w:r>
          </w:p>
          <w:p w:rsidR="00155963" w:rsidRPr="004027CC" w:rsidP="005B262C">
            <w:pPr>
              <w:widowControl/>
              <w:spacing w:before="120"/>
              <w:rPr>
                <w:rFonts w:ascii="Arial" w:hAnsi="Arial" w:cs="Arial"/>
                <w:sz w:val="20"/>
                <w:szCs w:val="20"/>
              </w:rPr>
            </w:pPr>
            <w:r w:rsidRPr="004027CC">
              <w:rPr>
                <w:rFonts w:ascii="Arial" w:hAnsi="Arial" w:cs="Arial"/>
                <w:sz w:val="20"/>
                <w:szCs w:val="20"/>
              </w:rPr>
              <w:t>cm</w:t>
            </w:r>
          </w:p>
        </w:tc>
        <w:tc>
          <w:tcPr>
            <w:tcW w:w="1143" w:type="dxa"/>
            <w:shd w:val="clear" w:color="auto" w:fill="FFFFFF"/>
          </w:tcPr>
          <w:p w:rsidR="00155963" w:rsidRPr="004027CC" w:rsidP="00272E11">
            <w:pPr>
              <w:widowControl/>
              <w:spacing w:before="120"/>
              <w:jc w:val="center"/>
              <w:rPr>
                <w:rFonts w:ascii="Arial" w:hAnsi="Arial" w:cs="Arial"/>
                <w:sz w:val="20"/>
                <w:szCs w:val="20"/>
              </w:rPr>
            </w:pPr>
            <w:r w:rsidRPr="004027CC">
              <w:rPr>
                <w:rFonts w:ascii="Arial" w:hAnsi="Arial" w:cs="Arial"/>
                <w:sz w:val="20"/>
                <w:szCs w:val="20"/>
              </w:rPr>
              <w:t>20</w:t>
            </w:r>
          </w:p>
        </w:tc>
        <w:tc>
          <w:tcPr>
            <w:tcW w:w="1025" w:type="dxa"/>
            <w:shd w:val="clear" w:color="auto" w:fill="FFFFFF"/>
          </w:tcPr>
          <w:p w:rsidR="00155963" w:rsidRPr="004027CC" w:rsidP="00272E11">
            <w:pPr>
              <w:widowControl/>
              <w:spacing w:before="120"/>
              <w:jc w:val="center"/>
              <w:rPr>
                <w:rFonts w:ascii="Arial" w:hAnsi="Arial" w:cs="Arial"/>
                <w:sz w:val="20"/>
                <w:szCs w:val="20"/>
              </w:rPr>
            </w:pPr>
            <w:r w:rsidRPr="004027CC">
              <w:rPr>
                <w:rFonts w:ascii="Arial" w:hAnsi="Arial" w:cs="Arial"/>
                <w:sz w:val="20"/>
                <w:szCs w:val="20"/>
              </w:rPr>
              <w:t>40</w:t>
            </w:r>
          </w:p>
        </w:tc>
        <w:tc>
          <w:tcPr>
            <w:tcW w:w="1143" w:type="dxa"/>
            <w:shd w:val="clear" w:color="auto" w:fill="FFFFFF"/>
          </w:tcPr>
          <w:p w:rsidR="00155963" w:rsidRPr="004027CC" w:rsidP="00272E11">
            <w:pPr>
              <w:widowControl/>
              <w:spacing w:before="120"/>
              <w:jc w:val="center"/>
              <w:rPr>
                <w:rFonts w:ascii="Arial" w:hAnsi="Arial" w:cs="Arial"/>
                <w:sz w:val="20"/>
                <w:szCs w:val="20"/>
              </w:rPr>
            </w:pPr>
            <w:r w:rsidRPr="004027CC">
              <w:rPr>
                <w:rFonts w:ascii="Arial" w:hAnsi="Arial" w:cs="Arial"/>
                <w:sz w:val="20"/>
                <w:szCs w:val="20"/>
              </w:rPr>
              <w:t>60</w:t>
            </w:r>
          </w:p>
        </w:tc>
        <w:tc>
          <w:tcPr>
            <w:tcW w:w="1146" w:type="dxa"/>
            <w:shd w:val="clear" w:color="auto" w:fill="FFFFFF"/>
          </w:tcPr>
          <w:p w:rsidR="00155963" w:rsidRPr="004027CC" w:rsidP="00272E11">
            <w:pPr>
              <w:widowControl/>
              <w:spacing w:before="120"/>
              <w:jc w:val="center"/>
              <w:rPr>
                <w:rFonts w:ascii="Arial" w:hAnsi="Arial" w:cs="Arial"/>
                <w:sz w:val="20"/>
                <w:szCs w:val="20"/>
              </w:rPr>
            </w:pPr>
            <w:r w:rsidRPr="004027CC">
              <w:rPr>
                <w:rFonts w:ascii="Arial" w:hAnsi="Arial" w:cs="Arial"/>
                <w:sz w:val="20"/>
                <w:szCs w:val="20"/>
              </w:rPr>
              <w:t>80</w:t>
            </w:r>
          </w:p>
        </w:tc>
        <w:tc>
          <w:tcPr>
            <w:tcW w:w="1264" w:type="dxa"/>
            <w:shd w:val="clear" w:color="auto" w:fill="FFFFFF"/>
          </w:tcPr>
          <w:p w:rsidR="00155963" w:rsidRPr="004027CC" w:rsidP="00272E11">
            <w:pPr>
              <w:widowControl/>
              <w:spacing w:before="120"/>
              <w:jc w:val="center"/>
              <w:rPr>
                <w:rFonts w:ascii="Arial" w:hAnsi="Arial" w:cs="Arial"/>
                <w:sz w:val="20"/>
                <w:szCs w:val="20"/>
              </w:rPr>
            </w:pPr>
            <w:r w:rsidRPr="004027CC">
              <w:rPr>
                <w:rFonts w:ascii="Arial" w:hAnsi="Arial" w:cs="Arial"/>
                <w:sz w:val="20"/>
                <w:szCs w:val="20"/>
              </w:rPr>
              <w:t>100</w:t>
            </w:r>
          </w:p>
        </w:tc>
        <w:tc>
          <w:tcPr>
            <w:tcW w:w="1150" w:type="dxa"/>
            <w:shd w:val="clear" w:color="auto" w:fill="FFFFFF"/>
          </w:tcPr>
          <w:p w:rsidR="00155963" w:rsidRPr="004027CC" w:rsidP="00272E11">
            <w:pPr>
              <w:widowControl/>
              <w:spacing w:before="120"/>
              <w:jc w:val="center"/>
              <w:rPr>
                <w:rFonts w:ascii="Arial" w:hAnsi="Arial" w:cs="Arial"/>
                <w:sz w:val="20"/>
                <w:szCs w:val="20"/>
              </w:rPr>
            </w:pPr>
            <w:r w:rsidRPr="004027CC">
              <w:rPr>
                <w:rFonts w:ascii="Arial" w:hAnsi="Arial" w:cs="Arial"/>
                <w:sz w:val="20"/>
                <w:szCs w:val="20"/>
              </w:rPr>
              <w:t>120</w:t>
            </w:r>
          </w:p>
        </w:tc>
      </w:tr>
      <w:tr>
        <w:tblPrEx>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trHeight w:val="710"/>
        </w:trPr>
        <w:tc>
          <w:tcPr>
            <w:tcW w:w="1774" w:type="dxa"/>
            <w:shd w:val="clear" w:color="auto" w:fill="FFFFFF"/>
          </w:tcPr>
          <w:p w:rsidR="00272E11" w:rsidRPr="004027CC" w:rsidP="005B262C">
            <w:pPr>
              <w:spacing w:before="120"/>
              <w:rPr>
                <w:rFonts w:ascii="Arial" w:hAnsi="Arial" w:cs="Arial"/>
                <w:sz w:val="20"/>
                <w:szCs w:val="20"/>
              </w:rPr>
            </w:pPr>
            <w:r w:rsidRPr="004027CC">
              <w:rPr>
                <w:rFonts w:ascii="Arial" w:hAnsi="Arial" w:cs="Arial"/>
                <w:sz w:val="20"/>
                <w:szCs w:val="20"/>
              </w:rPr>
              <w:t>K</w:t>
            </w:r>
            <w:r w:rsidRPr="00272E11">
              <w:rPr>
                <w:rFonts w:ascii="Arial" w:hAnsi="Arial" w:cs="Arial"/>
                <w:sz w:val="20"/>
                <w:szCs w:val="20"/>
                <w:vertAlign w:val="subscript"/>
              </w:rPr>
              <w:t>2</w:t>
            </w:r>
          </w:p>
        </w:tc>
        <w:tc>
          <w:tcPr>
            <w:tcW w:w="1143" w:type="dxa"/>
            <w:shd w:val="clear" w:color="auto" w:fill="FFFFFF"/>
          </w:tcPr>
          <w:p w:rsidR="00272E11" w:rsidRPr="00272E11" w:rsidP="00272E11">
            <w:pPr>
              <w:widowControl/>
              <w:spacing w:before="120"/>
              <w:jc w:val="center"/>
              <w:rPr>
                <w:rFonts w:ascii="Arial" w:hAnsi="Arial" w:cs="Arial"/>
                <w:sz w:val="20"/>
                <w:szCs w:val="20"/>
                <w:u w:val="single"/>
              </w:rPr>
            </w:pPr>
            <w:r w:rsidRPr="00272E11">
              <w:rPr>
                <w:rFonts w:ascii="Arial" w:hAnsi="Arial" w:cs="Arial"/>
                <w:sz w:val="20"/>
                <w:szCs w:val="20"/>
                <w:u w:val="single"/>
              </w:rPr>
              <w:t>0,55</w:t>
            </w:r>
          </w:p>
          <w:p w:rsidR="00272E11" w:rsidRPr="00272E11" w:rsidP="00272E11">
            <w:pPr>
              <w:spacing w:before="120"/>
              <w:jc w:val="center"/>
              <w:rPr>
                <w:rFonts w:ascii="Arial" w:hAnsi="Arial" w:cs="Arial"/>
                <w:sz w:val="20"/>
                <w:szCs w:val="20"/>
                <w:u w:val="single"/>
              </w:rPr>
            </w:pPr>
            <w:r w:rsidRPr="004027CC">
              <w:rPr>
                <w:rFonts w:ascii="Arial" w:hAnsi="Arial" w:cs="Arial"/>
                <w:sz w:val="20"/>
                <w:szCs w:val="20"/>
              </w:rPr>
              <w:t>0,47</w:t>
            </w:r>
          </w:p>
        </w:tc>
        <w:tc>
          <w:tcPr>
            <w:tcW w:w="1025" w:type="dxa"/>
            <w:shd w:val="clear" w:color="auto" w:fill="FFFFFF"/>
          </w:tcPr>
          <w:p w:rsidR="00272E11" w:rsidRPr="00272E11" w:rsidP="00272E11">
            <w:pPr>
              <w:widowControl/>
              <w:spacing w:before="120"/>
              <w:jc w:val="center"/>
              <w:rPr>
                <w:rFonts w:ascii="Arial" w:hAnsi="Arial" w:cs="Arial"/>
                <w:sz w:val="20"/>
                <w:szCs w:val="20"/>
                <w:u w:val="single"/>
              </w:rPr>
            </w:pPr>
            <w:r w:rsidRPr="00272E11">
              <w:rPr>
                <w:rFonts w:ascii="Arial" w:hAnsi="Arial" w:cs="Arial"/>
                <w:sz w:val="20"/>
                <w:szCs w:val="20"/>
                <w:u w:val="single"/>
              </w:rPr>
              <w:t>0,71</w:t>
            </w:r>
          </w:p>
          <w:p w:rsidR="00272E11" w:rsidRPr="00272E11" w:rsidP="00272E11">
            <w:pPr>
              <w:spacing w:before="120"/>
              <w:jc w:val="center"/>
              <w:rPr>
                <w:rFonts w:ascii="Arial" w:hAnsi="Arial" w:cs="Arial"/>
                <w:sz w:val="20"/>
                <w:szCs w:val="20"/>
                <w:u w:val="single"/>
              </w:rPr>
            </w:pPr>
            <w:r w:rsidRPr="004027CC">
              <w:rPr>
                <w:rFonts w:ascii="Arial" w:hAnsi="Arial" w:cs="Arial"/>
                <w:sz w:val="20"/>
                <w:szCs w:val="20"/>
              </w:rPr>
              <w:t>0,67</w:t>
            </w:r>
          </w:p>
        </w:tc>
        <w:tc>
          <w:tcPr>
            <w:tcW w:w="1143" w:type="dxa"/>
            <w:shd w:val="clear" w:color="auto" w:fill="FFFFFF"/>
          </w:tcPr>
          <w:p w:rsidR="00272E11" w:rsidRPr="00272E11" w:rsidP="00272E11">
            <w:pPr>
              <w:widowControl/>
              <w:spacing w:before="120"/>
              <w:jc w:val="center"/>
              <w:rPr>
                <w:rFonts w:ascii="Arial" w:hAnsi="Arial" w:cs="Arial"/>
                <w:sz w:val="20"/>
                <w:szCs w:val="20"/>
                <w:u w:val="single"/>
              </w:rPr>
            </w:pPr>
            <w:r w:rsidRPr="00272E11">
              <w:rPr>
                <w:rFonts w:ascii="Arial" w:hAnsi="Arial" w:cs="Arial"/>
                <w:sz w:val="20"/>
                <w:szCs w:val="20"/>
                <w:u w:val="single"/>
              </w:rPr>
              <w:t>0,71</w:t>
            </w:r>
          </w:p>
          <w:p w:rsidR="00272E11" w:rsidRPr="00272E11" w:rsidP="00272E11">
            <w:pPr>
              <w:spacing w:before="120"/>
              <w:jc w:val="center"/>
              <w:rPr>
                <w:rFonts w:ascii="Arial" w:hAnsi="Arial" w:cs="Arial"/>
                <w:sz w:val="20"/>
                <w:szCs w:val="20"/>
                <w:u w:val="single"/>
              </w:rPr>
            </w:pPr>
            <w:r w:rsidRPr="004027CC">
              <w:rPr>
                <w:rFonts w:ascii="Arial" w:hAnsi="Arial" w:cs="Arial"/>
                <w:sz w:val="20"/>
                <w:szCs w:val="20"/>
              </w:rPr>
              <w:t>0,84</w:t>
            </w:r>
          </w:p>
        </w:tc>
        <w:tc>
          <w:tcPr>
            <w:tcW w:w="1146" w:type="dxa"/>
            <w:shd w:val="clear" w:color="auto" w:fill="FFFFFF"/>
          </w:tcPr>
          <w:p w:rsidR="00272E11" w:rsidRPr="00272E11" w:rsidP="00272E11">
            <w:pPr>
              <w:widowControl/>
              <w:spacing w:before="120"/>
              <w:jc w:val="center"/>
              <w:rPr>
                <w:rFonts w:ascii="Arial" w:hAnsi="Arial" w:cs="Arial"/>
                <w:sz w:val="20"/>
                <w:szCs w:val="20"/>
                <w:u w:val="single"/>
              </w:rPr>
            </w:pPr>
            <w:r w:rsidRPr="00272E11">
              <w:rPr>
                <w:rFonts w:ascii="Arial" w:hAnsi="Arial" w:cs="Arial"/>
                <w:sz w:val="20"/>
                <w:szCs w:val="20"/>
                <w:u w:val="single"/>
              </w:rPr>
              <w:t>1,00</w:t>
            </w:r>
          </w:p>
          <w:p w:rsidR="00272E11" w:rsidRPr="00272E11" w:rsidP="00272E11">
            <w:pPr>
              <w:spacing w:before="120"/>
              <w:jc w:val="center"/>
              <w:rPr>
                <w:rFonts w:ascii="Arial" w:hAnsi="Arial" w:cs="Arial"/>
                <w:sz w:val="20"/>
                <w:szCs w:val="20"/>
                <w:u w:val="single"/>
              </w:rPr>
            </w:pPr>
            <w:r w:rsidRPr="004027CC">
              <w:rPr>
                <w:rFonts w:ascii="Arial" w:hAnsi="Arial" w:cs="Arial"/>
                <w:sz w:val="20"/>
                <w:szCs w:val="20"/>
              </w:rPr>
              <w:t>1,00</w:t>
            </w:r>
          </w:p>
        </w:tc>
        <w:tc>
          <w:tcPr>
            <w:tcW w:w="1264" w:type="dxa"/>
            <w:shd w:val="clear" w:color="auto" w:fill="FFFFFF"/>
          </w:tcPr>
          <w:p w:rsidR="00272E11" w:rsidRPr="00272E11" w:rsidP="00272E11">
            <w:pPr>
              <w:widowControl/>
              <w:spacing w:before="120"/>
              <w:jc w:val="center"/>
              <w:rPr>
                <w:rFonts w:ascii="Arial" w:hAnsi="Arial" w:cs="Arial"/>
                <w:sz w:val="20"/>
                <w:szCs w:val="20"/>
                <w:u w:val="single"/>
              </w:rPr>
            </w:pPr>
            <w:r w:rsidRPr="00272E11">
              <w:rPr>
                <w:rFonts w:ascii="Arial" w:hAnsi="Arial" w:cs="Arial"/>
                <w:sz w:val="20"/>
                <w:szCs w:val="20"/>
                <w:u w:val="single"/>
              </w:rPr>
              <w:t>1,12</w:t>
            </w:r>
          </w:p>
          <w:p w:rsidR="00272E11" w:rsidRPr="00272E11" w:rsidP="00272E11">
            <w:pPr>
              <w:spacing w:before="120"/>
              <w:jc w:val="center"/>
              <w:rPr>
                <w:rFonts w:ascii="Arial" w:hAnsi="Arial" w:cs="Arial"/>
                <w:sz w:val="20"/>
                <w:szCs w:val="20"/>
                <w:u w:val="single"/>
              </w:rPr>
            </w:pPr>
            <w:r w:rsidRPr="004027CC">
              <w:rPr>
                <w:rFonts w:ascii="Arial" w:hAnsi="Arial" w:cs="Arial"/>
                <w:sz w:val="20"/>
                <w:szCs w:val="20"/>
              </w:rPr>
              <w:t>1,14</w:t>
            </w:r>
          </w:p>
        </w:tc>
        <w:tc>
          <w:tcPr>
            <w:tcW w:w="1150" w:type="dxa"/>
            <w:shd w:val="clear" w:color="auto" w:fill="FFFFFF"/>
          </w:tcPr>
          <w:p w:rsidR="00272E11" w:rsidRPr="00272E11" w:rsidP="00272E11">
            <w:pPr>
              <w:widowControl/>
              <w:spacing w:before="120"/>
              <w:jc w:val="center"/>
              <w:rPr>
                <w:rFonts w:ascii="Arial" w:hAnsi="Arial" w:cs="Arial"/>
                <w:sz w:val="20"/>
                <w:szCs w:val="20"/>
                <w:u w:val="single"/>
              </w:rPr>
            </w:pPr>
            <w:r w:rsidRPr="00272E11">
              <w:rPr>
                <w:rFonts w:ascii="Arial" w:hAnsi="Arial" w:cs="Arial"/>
                <w:sz w:val="20"/>
                <w:szCs w:val="20"/>
                <w:u w:val="single"/>
              </w:rPr>
              <w:t>1,23</w:t>
            </w:r>
          </w:p>
          <w:p w:rsidR="00272E11" w:rsidRPr="00272E11" w:rsidP="00272E11">
            <w:pPr>
              <w:spacing w:before="120"/>
              <w:jc w:val="center"/>
              <w:rPr>
                <w:rFonts w:ascii="Arial" w:hAnsi="Arial" w:cs="Arial"/>
                <w:sz w:val="20"/>
                <w:szCs w:val="20"/>
                <w:u w:val="single"/>
              </w:rPr>
            </w:pPr>
            <w:r w:rsidRPr="004027CC">
              <w:rPr>
                <w:rFonts w:ascii="Arial" w:hAnsi="Arial" w:cs="Arial"/>
                <w:sz w:val="20"/>
                <w:szCs w:val="20"/>
              </w:rPr>
              <w:t>1,27</w:t>
            </w:r>
          </w:p>
        </w:tc>
      </w:tr>
    </w:tbl>
    <w:p w:rsidR="00155963" w:rsidRPr="004027CC" w:rsidP="00272E11">
      <w:pPr>
        <w:widowControl/>
        <w:spacing w:before="120"/>
        <w:jc w:val="center"/>
        <w:rPr>
          <w:rFonts w:ascii="Arial" w:hAnsi="Arial" w:cs="Arial"/>
          <w:sz w:val="20"/>
          <w:szCs w:val="20"/>
        </w:rPr>
      </w:pPr>
      <w:r w:rsidRPr="004027CC">
        <w:rPr>
          <w:rFonts w:ascii="Arial" w:hAnsi="Arial" w:cs="Arial"/>
          <w:sz w:val="20"/>
          <w:szCs w:val="20"/>
        </w:rPr>
        <w:t>Bảng C.7- Hệ số K</w:t>
      </w:r>
      <w:r w:rsidRPr="00272E11">
        <w:rPr>
          <w:rFonts w:ascii="Arial" w:hAnsi="Arial" w:cs="Arial"/>
          <w:sz w:val="20"/>
          <w:szCs w:val="20"/>
          <w:vertAlign w:val="subscript"/>
        </w:rPr>
        <w:t>3</w:t>
      </w:r>
    </w:p>
    <w:tbl>
      <w:tblPr>
        <w:tblStyle w:val="TableNormal"/>
        <w:tblW w:w="0" w:type="auto"/>
        <w:tblInd w:w="5" w:type="dxa"/>
        <w:tblCellMar>
          <w:left w:w="0" w:type="dxa"/>
          <w:right w:w="0" w:type="dxa"/>
        </w:tblCellMar>
        <w:tblLook w:val="0000"/>
      </w:tblPr>
      <w:tblGrid>
        <w:gridCol w:w="1531"/>
        <w:gridCol w:w="897"/>
        <w:gridCol w:w="1009"/>
        <w:gridCol w:w="1012"/>
        <w:gridCol w:w="893"/>
        <w:gridCol w:w="1140"/>
        <w:gridCol w:w="1137"/>
        <w:gridCol w:w="1026"/>
      </w:tblGrid>
      <w:tr>
        <w:tblPrEx>
          <w:tblW w:w="0" w:type="auto"/>
          <w:tblInd w:w="5" w:type="dxa"/>
          <w:tblCellMar>
            <w:left w:w="0" w:type="dxa"/>
            <w:right w:w="0" w:type="dxa"/>
          </w:tblCellMar>
          <w:tblLook w:val="0000"/>
        </w:tblPrEx>
        <w:tc>
          <w:tcPr>
            <w:tcW w:w="1531"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r w:rsidRPr="004027CC">
              <w:rPr>
                <w:rFonts w:ascii="Arial" w:hAnsi="Arial" w:cs="Arial"/>
                <w:sz w:val="20"/>
                <w:szCs w:val="20"/>
              </w:rPr>
              <w:t>Độ cứng đệm</w:t>
            </w:r>
          </w:p>
          <w:p w:rsidR="00155963" w:rsidRPr="004027CC" w:rsidP="005B262C">
            <w:pPr>
              <w:widowControl/>
              <w:spacing w:before="120"/>
              <w:rPr>
                <w:rFonts w:ascii="Arial" w:hAnsi="Arial" w:cs="Arial"/>
                <w:sz w:val="20"/>
                <w:szCs w:val="20"/>
              </w:rPr>
            </w:pPr>
            <w:r w:rsidRPr="004027CC">
              <w:rPr>
                <w:rFonts w:ascii="Arial" w:hAnsi="Arial" w:cs="Arial"/>
                <w:sz w:val="20"/>
                <w:szCs w:val="20"/>
              </w:rPr>
              <w:t>K</w:t>
            </w:r>
            <w:r w:rsidRPr="00272E11">
              <w:rPr>
                <w:rFonts w:ascii="Arial" w:hAnsi="Arial" w:cs="Arial"/>
                <w:sz w:val="20"/>
                <w:szCs w:val="20"/>
                <w:vertAlign w:val="subscript"/>
              </w:rPr>
              <w:t>p</w:t>
            </w:r>
            <w:r w:rsidRPr="004027CC">
              <w:rPr>
                <w:rFonts w:ascii="Arial" w:hAnsi="Arial" w:cs="Arial"/>
                <w:sz w:val="20"/>
                <w:szCs w:val="20"/>
              </w:rPr>
              <w:t>, kG/c</w:t>
            </w:r>
            <w:r w:rsidR="002E3672">
              <w:rPr>
                <w:rFonts w:ascii="Arial" w:hAnsi="Arial" w:cs="Arial"/>
                <w:sz w:val="20"/>
                <w:szCs w:val="20"/>
              </w:rPr>
              <w:t>m²</w:t>
            </w:r>
          </w:p>
        </w:tc>
        <w:tc>
          <w:tcPr>
            <w:tcW w:w="897" w:type="dxa"/>
            <w:tcBorders>
              <w:top w:val="single" w:sz="4" w:space="0" w:color="auto"/>
              <w:left w:val="single" w:sz="4" w:space="0" w:color="auto"/>
              <w:bottom w:val="nil"/>
              <w:right w:val="nil"/>
            </w:tcBorders>
            <w:shd w:val="clear" w:color="auto" w:fill="FFFFFF"/>
          </w:tcPr>
          <w:p w:rsidR="00155963" w:rsidRPr="004027CC" w:rsidP="00272E11">
            <w:pPr>
              <w:widowControl/>
              <w:spacing w:before="120"/>
              <w:jc w:val="center"/>
              <w:rPr>
                <w:rFonts w:ascii="Arial" w:hAnsi="Arial" w:cs="Arial"/>
                <w:sz w:val="20"/>
                <w:szCs w:val="20"/>
              </w:rPr>
            </w:pPr>
            <w:r w:rsidRPr="004027CC">
              <w:rPr>
                <w:rFonts w:ascii="Arial" w:hAnsi="Arial" w:cs="Arial"/>
                <w:sz w:val="20"/>
                <w:szCs w:val="20"/>
              </w:rPr>
              <w:t>50</w:t>
            </w:r>
          </w:p>
        </w:tc>
        <w:tc>
          <w:tcPr>
            <w:tcW w:w="1009" w:type="dxa"/>
            <w:tcBorders>
              <w:top w:val="single" w:sz="4" w:space="0" w:color="auto"/>
              <w:left w:val="single" w:sz="4" w:space="0" w:color="auto"/>
              <w:bottom w:val="nil"/>
              <w:right w:val="nil"/>
            </w:tcBorders>
            <w:shd w:val="clear" w:color="auto" w:fill="FFFFFF"/>
          </w:tcPr>
          <w:p w:rsidR="00155963" w:rsidRPr="004027CC" w:rsidP="00272E11">
            <w:pPr>
              <w:widowControl/>
              <w:spacing w:before="120"/>
              <w:jc w:val="center"/>
              <w:rPr>
                <w:rFonts w:ascii="Arial" w:hAnsi="Arial" w:cs="Arial"/>
                <w:sz w:val="20"/>
                <w:szCs w:val="20"/>
              </w:rPr>
            </w:pPr>
            <w:r w:rsidRPr="004027CC">
              <w:rPr>
                <w:rFonts w:ascii="Arial" w:hAnsi="Arial" w:cs="Arial"/>
                <w:sz w:val="20"/>
                <w:szCs w:val="20"/>
              </w:rPr>
              <w:t>100</w:t>
            </w:r>
          </w:p>
        </w:tc>
        <w:tc>
          <w:tcPr>
            <w:tcW w:w="1012" w:type="dxa"/>
            <w:tcBorders>
              <w:top w:val="single" w:sz="4" w:space="0" w:color="auto"/>
              <w:left w:val="single" w:sz="4" w:space="0" w:color="auto"/>
              <w:bottom w:val="nil"/>
              <w:right w:val="nil"/>
            </w:tcBorders>
            <w:shd w:val="clear" w:color="auto" w:fill="FFFFFF"/>
          </w:tcPr>
          <w:p w:rsidR="00155963" w:rsidRPr="004027CC" w:rsidP="00272E11">
            <w:pPr>
              <w:widowControl/>
              <w:spacing w:before="120"/>
              <w:jc w:val="center"/>
              <w:rPr>
                <w:rFonts w:ascii="Arial" w:hAnsi="Arial" w:cs="Arial"/>
                <w:sz w:val="20"/>
                <w:szCs w:val="20"/>
              </w:rPr>
            </w:pPr>
            <w:r w:rsidRPr="004027CC">
              <w:rPr>
                <w:rFonts w:ascii="Arial" w:hAnsi="Arial" w:cs="Arial"/>
                <w:sz w:val="20"/>
                <w:szCs w:val="20"/>
              </w:rPr>
              <w:t>150</w:t>
            </w:r>
          </w:p>
        </w:tc>
        <w:tc>
          <w:tcPr>
            <w:tcW w:w="893" w:type="dxa"/>
            <w:tcBorders>
              <w:top w:val="single" w:sz="4" w:space="0" w:color="auto"/>
              <w:left w:val="single" w:sz="4" w:space="0" w:color="auto"/>
              <w:bottom w:val="nil"/>
              <w:right w:val="nil"/>
            </w:tcBorders>
            <w:shd w:val="clear" w:color="auto" w:fill="FFFFFF"/>
          </w:tcPr>
          <w:p w:rsidR="00155963" w:rsidRPr="004027CC" w:rsidP="00272E11">
            <w:pPr>
              <w:widowControl/>
              <w:spacing w:before="120"/>
              <w:jc w:val="center"/>
              <w:rPr>
                <w:rFonts w:ascii="Arial" w:hAnsi="Arial" w:cs="Arial"/>
                <w:sz w:val="20"/>
                <w:szCs w:val="20"/>
              </w:rPr>
            </w:pPr>
            <w:r w:rsidRPr="004027CC">
              <w:rPr>
                <w:rFonts w:ascii="Arial" w:hAnsi="Arial" w:cs="Arial"/>
                <w:sz w:val="20"/>
                <w:szCs w:val="20"/>
              </w:rPr>
              <w:t>200</w:t>
            </w:r>
          </w:p>
        </w:tc>
        <w:tc>
          <w:tcPr>
            <w:tcW w:w="1140" w:type="dxa"/>
            <w:tcBorders>
              <w:top w:val="single" w:sz="4" w:space="0" w:color="auto"/>
              <w:left w:val="single" w:sz="4" w:space="0" w:color="auto"/>
              <w:bottom w:val="nil"/>
              <w:right w:val="nil"/>
            </w:tcBorders>
            <w:shd w:val="clear" w:color="auto" w:fill="FFFFFF"/>
          </w:tcPr>
          <w:p w:rsidR="00155963" w:rsidRPr="004027CC" w:rsidP="00272E11">
            <w:pPr>
              <w:widowControl/>
              <w:spacing w:before="120"/>
              <w:jc w:val="center"/>
              <w:rPr>
                <w:rFonts w:ascii="Arial" w:hAnsi="Arial" w:cs="Arial"/>
                <w:sz w:val="20"/>
                <w:szCs w:val="20"/>
              </w:rPr>
            </w:pPr>
            <w:r w:rsidRPr="004027CC">
              <w:rPr>
                <w:rFonts w:ascii="Arial" w:hAnsi="Arial" w:cs="Arial"/>
                <w:sz w:val="20"/>
                <w:szCs w:val="20"/>
              </w:rPr>
              <w:t>300</w:t>
            </w:r>
          </w:p>
        </w:tc>
        <w:tc>
          <w:tcPr>
            <w:tcW w:w="1137" w:type="dxa"/>
            <w:tcBorders>
              <w:top w:val="single" w:sz="4" w:space="0" w:color="auto"/>
              <w:left w:val="single" w:sz="4" w:space="0" w:color="auto"/>
              <w:bottom w:val="nil"/>
              <w:right w:val="nil"/>
            </w:tcBorders>
            <w:shd w:val="clear" w:color="auto" w:fill="FFFFFF"/>
          </w:tcPr>
          <w:p w:rsidR="00155963" w:rsidRPr="004027CC" w:rsidP="00272E11">
            <w:pPr>
              <w:widowControl/>
              <w:spacing w:before="120"/>
              <w:jc w:val="center"/>
              <w:rPr>
                <w:rFonts w:ascii="Arial" w:hAnsi="Arial" w:cs="Arial"/>
                <w:sz w:val="20"/>
                <w:szCs w:val="20"/>
              </w:rPr>
            </w:pPr>
            <w:r w:rsidRPr="004027CC">
              <w:rPr>
                <w:rFonts w:ascii="Arial" w:hAnsi="Arial" w:cs="Arial"/>
                <w:sz w:val="20"/>
                <w:szCs w:val="20"/>
              </w:rPr>
              <w:t>400</w:t>
            </w:r>
          </w:p>
        </w:tc>
        <w:tc>
          <w:tcPr>
            <w:tcW w:w="1026" w:type="dxa"/>
            <w:tcBorders>
              <w:top w:val="single" w:sz="4" w:space="0" w:color="auto"/>
              <w:left w:val="single" w:sz="4" w:space="0" w:color="auto"/>
              <w:bottom w:val="nil"/>
              <w:right w:val="single" w:sz="4" w:space="0" w:color="auto"/>
            </w:tcBorders>
            <w:shd w:val="clear" w:color="auto" w:fill="FFFFFF"/>
          </w:tcPr>
          <w:p w:rsidR="00155963" w:rsidRPr="004027CC" w:rsidP="00272E11">
            <w:pPr>
              <w:widowControl/>
              <w:spacing w:before="120"/>
              <w:jc w:val="center"/>
              <w:rPr>
                <w:rFonts w:ascii="Arial" w:hAnsi="Arial" w:cs="Arial"/>
                <w:sz w:val="20"/>
                <w:szCs w:val="20"/>
              </w:rPr>
            </w:pPr>
            <w:r w:rsidRPr="004027CC">
              <w:rPr>
                <w:rFonts w:ascii="Arial" w:hAnsi="Arial" w:cs="Arial"/>
                <w:sz w:val="20"/>
                <w:szCs w:val="20"/>
              </w:rPr>
              <w:t>500</w:t>
            </w:r>
          </w:p>
        </w:tc>
      </w:tr>
      <w:tr>
        <w:tblPrEx>
          <w:tblW w:w="0" w:type="auto"/>
          <w:tblInd w:w="5" w:type="dxa"/>
          <w:tblCellMar>
            <w:left w:w="0" w:type="dxa"/>
            <w:right w:w="0" w:type="dxa"/>
          </w:tblCellMar>
          <w:tblLook w:val="0000"/>
        </w:tblPrEx>
        <w:trPr>
          <w:trHeight w:val="710"/>
        </w:trPr>
        <w:tc>
          <w:tcPr>
            <w:tcW w:w="1531" w:type="dxa"/>
            <w:tcBorders>
              <w:top w:val="single" w:sz="4" w:space="0" w:color="auto"/>
              <w:left w:val="single" w:sz="4" w:space="0" w:color="auto"/>
              <w:right w:val="nil"/>
            </w:tcBorders>
            <w:shd w:val="clear" w:color="auto" w:fill="FFFFFF"/>
          </w:tcPr>
          <w:p w:rsidR="00272E11" w:rsidRPr="004027CC" w:rsidP="005B262C">
            <w:pPr>
              <w:spacing w:before="120"/>
              <w:rPr>
                <w:rFonts w:ascii="Arial" w:hAnsi="Arial" w:cs="Arial"/>
                <w:sz w:val="20"/>
                <w:szCs w:val="20"/>
              </w:rPr>
            </w:pPr>
            <w:r w:rsidRPr="004027CC">
              <w:rPr>
                <w:rFonts w:ascii="Arial" w:hAnsi="Arial" w:cs="Arial"/>
                <w:sz w:val="20"/>
                <w:szCs w:val="20"/>
              </w:rPr>
              <w:t>K</w:t>
            </w:r>
            <w:r w:rsidRPr="00272E11">
              <w:rPr>
                <w:rFonts w:ascii="Arial" w:hAnsi="Arial" w:cs="Arial"/>
                <w:sz w:val="20"/>
                <w:szCs w:val="20"/>
                <w:vertAlign w:val="subscript"/>
              </w:rPr>
              <w:t>3</w:t>
            </w:r>
          </w:p>
        </w:tc>
        <w:tc>
          <w:tcPr>
            <w:tcW w:w="897" w:type="dxa"/>
            <w:tcBorders>
              <w:top w:val="single" w:sz="4" w:space="0" w:color="auto"/>
              <w:left w:val="single" w:sz="4" w:space="0" w:color="auto"/>
              <w:right w:val="nil"/>
            </w:tcBorders>
            <w:shd w:val="clear" w:color="auto" w:fill="FFFFFF"/>
          </w:tcPr>
          <w:p w:rsidR="00272E11" w:rsidRPr="00272E11" w:rsidP="00272E11">
            <w:pPr>
              <w:widowControl/>
              <w:spacing w:before="120"/>
              <w:jc w:val="center"/>
              <w:rPr>
                <w:rFonts w:ascii="Arial" w:hAnsi="Arial" w:cs="Arial"/>
                <w:sz w:val="20"/>
                <w:szCs w:val="20"/>
                <w:u w:val="single"/>
              </w:rPr>
            </w:pPr>
            <w:r w:rsidRPr="00272E11">
              <w:rPr>
                <w:rFonts w:ascii="Arial" w:hAnsi="Arial" w:cs="Arial"/>
                <w:sz w:val="20"/>
                <w:szCs w:val="20"/>
                <w:u w:val="single"/>
              </w:rPr>
              <w:t>0,50</w:t>
            </w:r>
          </w:p>
          <w:p w:rsidR="00272E11" w:rsidRPr="00272E11" w:rsidP="00272E11">
            <w:pPr>
              <w:spacing w:before="120"/>
              <w:jc w:val="center"/>
              <w:rPr>
                <w:rFonts w:ascii="Arial" w:hAnsi="Arial" w:cs="Arial"/>
                <w:sz w:val="20"/>
                <w:szCs w:val="20"/>
                <w:u w:val="single"/>
              </w:rPr>
            </w:pPr>
            <w:r w:rsidRPr="004027CC">
              <w:rPr>
                <w:rFonts w:ascii="Arial" w:hAnsi="Arial" w:cs="Arial"/>
                <w:sz w:val="20"/>
                <w:szCs w:val="20"/>
              </w:rPr>
              <w:t>0,47</w:t>
            </w:r>
          </w:p>
        </w:tc>
        <w:tc>
          <w:tcPr>
            <w:tcW w:w="1009" w:type="dxa"/>
            <w:tcBorders>
              <w:top w:val="single" w:sz="4" w:space="0" w:color="auto"/>
              <w:left w:val="single" w:sz="4" w:space="0" w:color="auto"/>
              <w:right w:val="nil"/>
            </w:tcBorders>
            <w:shd w:val="clear" w:color="auto" w:fill="FFFFFF"/>
          </w:tcPr>
          <w:p w:rsidR="00272E11" w:rsidRPr="00272E11" w:rsidP="00272E11">
            <w:pPr>
              <w:widowControl/>
              <w:spacing w:before="120"/>
              <w:jc w:val="center"/>
              <w:rPr>
                <w:rFonts w:ascii="Arial" w:hAnsi="Arial" w:cs="Arial"/>
                <w:sz w:val="20"/>
                <w:szCs w:val="20"/>
                <w:u w:val="single"/>
              </w:rPr>
            </w:pPr>
            <w:r w:rsidRPr="00272E11">
              <w:rPr>
                <w:rFonts w:ascii="Arial" w:hAnsi="Arial" w:cs="Arial"/>
                <w:sz w:val="20"/>
                <w:szCs w:val="20"/>
                <w:u w:val="single"/>
              </w:rPr>
              <w:t>0,78</w:t>
            </w:r>
          </w:p>
          <w:p w:rsidR="00272E11" w:rsidRPr="00272E11" w:rsidP="00272E11">
            <w:pPr>
              <w:spacing w:before="120"/>
              <w:jc w:val="center"/>
              <w:rPr>
                <w:rFonts w:ascii="Arial" w:hAnsi="Arial" w:cs="Arial"/>
                <w:sz w:val="20"/>
                <w:szCs w:val="20"/>
                <w:u w:val="single"/>
              </w:rPr>
            </w:pPr>
            <w:r w:rsidRPr="004027CC">
              <w:rPr>
                <w:rFonts w:ascii="Arial" w:hAnsi="Arial" w:cs="Arial"/>
                <w:sz w:val="20"/>
                <w:szCs w:val="20"/>
              </w:rPr>
              <w:t>0,40</w:t>
            </w:r>
          </w:p>
        </w:tc>
        <w:tc>
          <w:tcPr>
            <w:tcW w:w="1012" w:type="dxa"/>
            <w:tcBorders>
              <w:top w:val="single" w:sz="4" w:space="0" w:color="auto"/>
              <w:left w:val="single" w:sz="4" w:space="0" w:color="auto"/>
              <w:right w:val="nil"/>
            </w:tcBorders>
            <w:shd w:val="clear" w:color="auto" w:fill="FFFFFF"/>
          </w:tcPr>
          <w:p w:rsidR="00272E11" w:rsidRPr="00272E11" w:rsidP="00272E11">
            <w:pPr>
              <w:widowControl/>
              <w:spacing w:before="120"/>
              <w:jc w:val="center"/>
              <w:rPr>
                <w:rFonts w:ascii="Arial" w:hAnsi="Arial" w:cs="Arial"/>
                <w:sz w:val="20"/>
                <w:szCs w:val="20"/>
                <w:u w:val="single"/>
              </w:rPr>
            </w:pPr>
            <w:r w:rsidRPr="00272E11">
              <w:rPr>
                <w:rFonts w:ascii="Arial" w:hAnsi="Arial" w:cs="Arial"/>
                <w:sz w:val="20"/>
                <w:szCs w:val="20"/>
                <w:u w:val="single"/>
              </w:rPr>
              <w:t>0,87</w:t>
            </w:r>
          </w:p>
          <w:p w:rsidR="00272E11" w:rsidRPr="00272E11" w:rsidP="00272E11">
            <w:pPr>
              <w:spacing w:before="120"/>
              <w:jc w:val="center"/>
              <w:rPr>
                <w:rFonts w:ascii="Arial" w:hAnsi="Arial" w:cs="Arial"/>
                <w:sz w:val="20"/>
                <w:szCs w:val="20"/>
                <w:u w:val="single"/>
              </w:rPr>
            </w:pPr>
            <w:r w:rsidRPr="004027CC">
              <w:rPr>
                <w:rFonts w:ascii="Arial" w:hAnsi="Arial" w:cs="Arial"/>
                <w:sz w:val="20"/>
                <w:szCs w:val="20"/>
              </w:rPr>
              <w:t>0,60</w:t>
            </w:r>
          </w:p>
        </w:tc>
        <w:tc>
          <w:tcPr>
            <w:tcW w:w="893" w:type="dxa"/>
            <w:tcBorders>
              <w:top w:val="single" w:sz="4" w:space="0" w:color="auto"/>
              <w:left w:val="single" w:sz="4" w:space="0" w:color="auto"/>
              <w:right w:val="nil"/>
            </w:tcBorders>
            <w:shd w:val="clear" w:color="auto" w:fill="FFFFFF"/>
          </w:tcPr>
          <w:p w:rsidR="00272E11" w:rsidRPr="00272E11" w:rsidP="00272E11">
            <w:pPr>
              <w:widowControl/>
              <w:spacing w:before="120"/>
              <w:jc w:val="center"/>
              <w:rPr>
                <w:rFonts w:ascii="Arial" w:hAnsi="Arial" w:cs="Arial"/>
                <w:sz w:val="20"/>
                <w:szCs w:val="20"/>
                <w:u w:val="single"/>
              </w:rPr>
            </w:pPr>
            <w:r w:rsidRPr="00272E11">
              <w:rPr>
                <w:rFonts w:ascii="Arial" w:hAnsi="Arial" w:cs="Arial"/>
                <w:sz w:val="20"/>
                <w:szCs w:val="20"/>
                <w:u w:val="single"/>
              </w:rPr>
              <w:t>0,94</w:t>
            </w:r>
          </w:p>
          <w:p w:rsidR="00272E11" w:rsidRPr="00272E11" w:rsidP="00272E11">
            <w:pPr>
              <w:spacing w:before="120"/>
              <w:jc w:val="center"/>
              <w:rPr>
                <w:rFonts w:ascii="Arial" w:hAnsi="Arial" w:cs="Arial"/>
                <w:sz w:val="20"/>
                <w:szCs w:val="20"/>
                <w:u w:val="single"/>
              </w:rPr>
            </w:pPr>
            <w:r w:rsidRPr="004027CC">
              <w:rPr>
                <w:rFonts w:ascii="Arial" w:hAnsi="Arial" w:cs="Arial"/>
                <w:sz w:val="20"/>
                <w:szCs w:val="20"/>
              </w:rPr>
              <w:t>0,80</w:t>
            </w:r>
          </w:p>
        </w:tc>
        <w:tc>
          <w:tcPr>
            <w:tcW w:w="1140" w:type="dxa"/>
            <w:tcBorders>
              <w:top w:val="single" w:sz="4" w:space="0" w:color="auto"/>
              <w:left w:val="single" w:sz="4" w:space="0" w:color="auto"/>
              <w:right w:val="nil"/>
            </w:tcBorders>
            <w:shd w:val="clear" w:color="auto" w:fill="FFFFFF"/>
          </w:tcPr>
          <w:p w:rsidR="00272E11" w:rsidRPr="00272E11" w:rsidP="00272E11">
            <w:pPr>
              <w:widowControl/>
              <w:spacing w:before="120"/>
              <w:jc w:val="center"/>
              <w:rPr>
                <w:rFonts w:ascii="Arial" w:hAnsi="Arial" w:cs="Arial"/>
                <w:sz w:val="20"/>
                <w:szCs w:val="20"/>
                <w:u w:val="single"/>
              </w:rPr>
            </w:pPr>
            <w:r w:rsidRPr="00272E11">
              <w:rPr>
                <w:rFonts w:ascii="Arial" w:hAnsi="Arial" w:cs="Arial"/>
                <w:sz w:val="20"/>
                <w:szCs w:val="20"/>
                <w:u w:val="single"/>
              </w:rPr>
              <w:t>1,05</w:t>
            </w:r>
          </w:p>
          <w:p w:rsidR="00272E11" w:rsidRPr="00272E11" w:rsidP="00272E11">
            <w:pPr>
              <w:spacing w:before="120"/>
              <w:jc w:val="center"/>
              <w:rPr>
                <w:rFonts w:ascii="Arial" w:hAnsi="Arial" w:cs="Arial"/>
                <w:sz w:val="20"/>
                <w:szCs w:val="20"/>
                <w:u w:val="single"/>
              </w:rPr>
            </w:pPr>
            <w:r w:rsidRPr="004027CC">
              <w:rPr>
                <w:rFonts w:ascii="Arial" w:hAnsi="Arial" w:cs="Arial"/>
                <w:sz w:val="20"/>
                <w:szCs w:val="20"/>
              </w:rPr>
              <w:t>1,21</w:t>
            </w:r>
          </w:p>
        </w:tc>
        <w:tc>
          <w:tcPr>
            <w:tcW w:w="1137" w:type="dxa"/>
            <w:tcBorders>
              <w:top w:val="single" w:sz="4" w:space="0" w:color="auto"/>
              <w:left w:val="single" w:sz="4" w:space="0" w:color="auto"/>
              <w:right w:val="nil"/>
            </w:tcBorders>
            <w:shd w:val="clear" w:color="auto" w:fill="FFFFFF"/>
          </w:tcPr>
          <w:p w:rsidR="00272E11" w:rsidRPr="00272E11" w:rsidP="00272E11">
            <w:pPr>
              <w:widowControl/>
              <w:spacing w:before="120"/>
              <w:jc w:val="center"/>
              <w:rPr>
                <w:rFonts w:ascii="Arial" w:hAnsi="Arial" w:cs="Arial"/>
                <w:sz w:val="20"/>
                <w:szCs w:val="20"/>
                <w:u w:val="single"/>
              </w:rPr>
            </w:pPr>
            <w:r w:rsidRPr="00272E11">
              <w:rPr>
                <w:rFonts w:ascii="Arial" w:hAnsi="Arial" w:cs="Arial"/>
                <w:sz w:val="20"/>
                <w:szCs w:val="20"/>
                <w:u w:val="single"/>
              </w:rPr>
              <w:t>1,14</w:t>
            </w:r>
          </w:p>
          <w:p w:rsidR="00272E11" w:rsidRPr="00272E11" w:rsidP="00272E11">
            <w:pPr>
              <w:spacing w:before="120"/>
              <w:jc w:val="center"/>
              <w:rPr>
                <w:rFonts w:ascii="Arial" w:hAnsi="Arial" w:cs="Arial"/>
                <w:sz w:val="20"/>
                <w:szCs w:val="20"/>
                <w:u w:val="single"/>
              </w:rPr>
            </w:pPr>
            <w:r w:rsidRPr="004027CC">
              <w:rPr>
                <w:rFonts w:ascii="Arial" w:hAnsi="Arial" w:cs="Arial"/>
                <w:sz w:val="20"/>
                <w:szCs w:val="20"/>
              </w:rPr>
              <w:t>1,48</w:t>
            </w:r>
          </w:p>
        </w:tc>
        <w:tc>
          <w:tcPr>
            <w:tcW w:w="1026" w:type="dxa"/>
            <w:tcBorders>
              <w:top w:val="single" w:sz="4" w:space="0" w:color="auto"/>
              <w:left w:val="single" w:sz="4" w:space="0" w:color="auto"/>
              <w:right w:val="single" w:sz="4" w:space="0" w:color="auto"/>
            </w:tcBorders>
            <w:shd w:val="clear" w:color="auto" w:fill="FFFFFF"/>
          </w:tcPr>
          <w:p w:rsidR="00272E11" w:rsidRPr="00272E11" w:rsidP="00272E11">
            <w:pPr>
              <w:widowControl/>
              <w:spacing w:before="120"/>
              <w:jc w:val="center"/>
              <w:rPr>
                <w:rFonts w:ascii="Arial" w:hAnsi="Arial" w:cs="Arial"/>
                <w:sz w:val="20"/>
                <w:szCs w:val="20"/>
                <w:u w:val="single"/>
              </w:rPr>
            </w:pPr>
            <w:r w:rsidRPr="00272E11">
              <w:rPr>
                <w:rFonts w:ascii="Arial" w:hAnsi="Arial" w:cs="Arial"/>
                <w:sz w:val="20"/>
                <w:szCs w:val="20"/>
                <w:u w:val="single"/>
              </w:rPr>
              <w:t>1,20</w:t>
            </w:r>
          </w:p>
          <w:p w:rsidR="00272E11" w:rsidRPr="00272E11" w:rsidP="00272E11">
            <w:pPr>
              <w:spacing w:before="120"/>
              <w:jc w:val="center"/>
              <w:rPr>
                <w:rFonts w:ascii="Arial" w:hAnsi="Arial" w:cs="Arial"/>
                <w:sz w:val="20"/>
                <w:szCs w:val="20"/>
                <w:u w:val="single"/>
              </w:rPr>
            </w:pPr>
            <w:r w:rsidRPr="004027CC">
              <w:rPr>
                <w:rFonts w:ascii="Arial" w:hAnsi="Arial" w:cs="Arial"/>
                <w:sz w:val="20"/>
                <w:szCs w:val="20"/>
              </w:rPr>
              <w:t>1,65</w:t>
            </w:r>
          </w:p>
        </w:tc>
      </w:tr>
      <w:tr>
        <w:tblPrEx>
          <w:tblW w:w="0" w:type="auto"/>
          <w:tblInd w:w="5" w:type="dxa"/>
          <w:tblCellMar>
            <w:left w:w="0" w:type="dxa"/>
            <w:right w:w="0" w:type="dxa"/>
          </w:tblCellMar>
          <w:tblLook w:val="0000"/>
        </w:tblPrEx>
        <w:tc>
          <w:tcPr>
            <w:tcW w:w="1531" w:type="dxa"/>
            <w:tcBorders>
              <w:top w:val="single" w:sz="4" w:space="0" w:color="auto"/>
              <w:left w:val="single" w:sz="4" w:space="0" w:color="auto"/>
              <w:bottom w:val="single" w:sz="4" w:space="0" w:color="auto"/>
              <w:right w:val="nil"/>
            </w:tcBorders>
            <w:shd w:val="clear" w:color="auto" w:fill="FFFFFF"/>
          </w:tcPr>
          <w:p w:rsidR="00272E11" w:rsidRPr="004027CC" w:rsidP="00272E11">
            <w:pPr>
              <w:widowControl/>
              <w:spacing w:before="120"/>
              <w:rPr>
                <w:rFonts w:ascii="Arial" w:hAnsi="Arial" w:cs="Arial"/>
                <w:sz w:val="20"/>
                <w:szCs w:val="20"/>
              </w:rPr>
            </w:pPr>
            <w:r w:rsidRPr="004027CC">
              <w:rPr>
                <w:rFonts w:ascii="Arial" w:hAnsi="Arial" w:cs="Arial"/>
                <w:sz w:val="20"/>
                <w:szCs w:val="20"/>
              </w:rPr>
              <w:t>Độ cứng đệm</w:t>
            </w:r>
          </w:p>
          <w:p w:rsidR="00272E11" w:rsidRPr="004027CC" w:rsidP="00272E11">
            <w:pPr>
              <w:widowControl/>
              <w:spacing w:before="120"/>
              <w:rPr>
                <w:rFonts w:ascii="Arial" w:hAnsi="Arial" w:cs="Arial"/>
                <w:sz w:val="20"/>
                <w:szCs w:val="20"/>
              </w:rPr>
            </w:pPr>
            <w:r w:rsidRPr="004027CC">
              <w:rPr>
                <w:rFonts w:ascii="Arial" w:hAnsi="Arial" w:cs="Arial"/>
                <w:sz w:val="20"/>
                <w:szCs w:val="20"/>
              </w:rPr>
              <w:t>K</w:t>
            </w:r>
            <w:r w:rsidRPr="00272E11">
              <w:rPr>
                <w:rFonts w:ascii="Arial" w:hAnsi="Arial" w:cs="Arial"/>
                <w:sz w:val="20"/>
                <w:szCs w:val="20"/>
                <w:vertAlign w:val="subscript"/>
              </w:rPr>
              <w:t>p</w:t>
            </w:r>
            <w:r w:rsidRPr="004027CC">
              <w:rPr>
                <w:rFonts w:ascii="Arial" w:hAnsi="Arial" w:cs="Arial"/>
                <w:sz w:val="20"/>
                <w:szCs w:val="20"/>
              </w:rPr>
              <w:t>, kG/c</w:t>
            </w:r>
            <w:r>
              <w:rPr>
                <w:rFonts w:ascii="Arial" w:hAnsi="Arial" w:cs="Arial"/>
                <w:sz w:val="20"/>
                <w:szCs w:val="20"/>
              </w:rPr>
              <w:t>m²</w:t>
            </w:r>
          </w:p>
        </w:tc>
        <w:tc>
          <w:tcPr>
            <w:tcW w:w="897" w:type="dxa"/>
            <w:tcBorders>
              <w:top w:val="single" w:sz="4" w:space="0" w:color="auto"/>
              <w:left w:val="single" w:sz="4" w:space="0" w:color="auto"/>
              <w:bottom w:val="single" w:sz="4" w:space="0" w:color="auto"/>
              <w:right w:val="nil"/>
            </w:tcBorders>
            <w:shd w:val="clear" w:color="auto" w:fill="FFFFFF"/>
          </w:tcPr>
          <w:p w:rsidR="00272E11" w:rsidRPr="004027CC" w:rsidP="00272E11">
            <w:pPr>
              <w:widowControl/>
              <w:spacing w:before="120"/>
              <w:jc w:val="center"/>
              <w:rPr>
                <w:rFonts w:ascii="Arial" w:hAnsi="Arial" w:cs="Arial"/>
                <w:sz w:val="20"/>
                <w:szCs w:val="20"/>
              </w:rPr>
            </w:pPr>
            <w:r w:rsidRPr="004027CC">
              <w:rPr>
                <w:rFonts w:ascii="Arial" w:hAnsi="Arial" w:cs="Arial"/>
                <w:sz w:val="20"/>
                <w:szCs w:val="20"/>
              </w:rPr>
              <w:t>600</w:t>
            </w:r>
          </w:p>
        </w:tc>
        <w:tc>
          <w:tcPr>
            <w:tcW w:w="1009" w:type="dxa"/>
            <w:tcBorders>
              <w:top w:val="single" w:sz="4" w:space="0" w:color="auto"/>
              <w:left w:val="single" w:sz="4" w:space="0" w:color="auto"/>
              <w:bottom w:val="single" w:sz="4" w:space="0" w:color="auto"/>
              <w:right w:val="nil"/>
            </w:tcBorders>
            <w:shd w:val="clear" w:color="auto" w:fill="FFFFFF"/>
          </w:tcPr>
          <w:p w:rsidR="00272E11" w:rsidRPr="004027CC" w:rsidP="00272E11">
            <w:pPr>
              <w:widowControl/>
              <w:spacing w:before="120"/>
              <w:jc w:val="center"/>
              <w:rPr>
                <w:rFonts w:ascii="Arial" w:hAnsi="Arial" w:cs="Arial"/>
                <w:sz w:val="20"/>
                <w:szCs w:val="20"/>
              </w:rPr>
            </w:pPr>
            <w:r w:rsidRPr="004027CC">
              <w:rPr>
                <w:rFonts w:ascii="Arial" w:hAnsi="Arial" w:cs="Arial"/>
                <w:sz w:val="20"/>
                <w:szCs w:val="20"/>
              </w:rPr>
              <w:t>700</w:t>
            </w:r>
          </w:p>
        </w:tc>
        <w:tc>
          <w:tcPr>
            <w:tcW w:w="1012" w:type="dxa"/>
            <w:tcBorders>
              <w:top w:val="single" w:sz="4" w:space="0" w:color="auto"/>
              <w:left w:val="single" w:sz="4" w:space="0" w:color="auto"/>
              <w:bottom w:val="single" w:sz="4" w:space="0" w:color="auto"/>
              <w:right w:val="nil"/>
            </w:tcBorders>
            <w:shd w:val="clear" w:color="auto" w:fill="FFFFFF"/>
          </w:tcPr>
          <w:p w:rsidR="00272E11" w:rsidRPr="004027CC" w:rsidP="00272E11">
            <w:pPr>
              <w:widowControl/>
              <w:spacing w:before="120"/>
              <w:jc w:val="center"/>
              <w:rPr>
                <w:rFonts w:ascii="Arial" w:hAnsi="Arial" w:cs="Arial"/>
                <w:sz w:val="20"/>
                <w:szCs w:val="20"/>
              </w:rPr>
            </w:pPr>
            <w:r w:rsidRPr="004027CC">
              <w:rPr>
                <w:rFonts w:ascii="Arial" w:hAnsi="Arial" w:cs="Arial"/>
                <w:sz w:val="20"/>
                <w:szCs w:val="20"/>
              </w:rPr>
              <w:t>800</w:t>
            </w:r>
          </w:p>
        </w:tc>
        <w:tc>
          <w:tcPr>
            <w:tcW w:w="893" w:type="dxa"/>
            <w:tcBorders>
              <w:top w:val="single" w:sz="4" w:space="0" w:color="auto"/>
              <w:left w:val="single" w:sz="4" w:space="0" w:color="auto"/>
              <w:bottom w:val="single" w:sz="4" w:space="0" w:color="auto"/>
              <w:right w:val="nil"/>
            </w:tcBorders>
            <w:shd w:val="clear" w:color="auto" w:fill="FFFFFF"/>
          </w:tcPr>
          <w:p w:rsidR="00272E11" w:rsidRPr="004027CC" w:rsidP="00272E11">
            <w:pPr>
              <w:widowControl/>
              <w:spacing w:before="120"/>
              <w:jc w:val="center"/>
              <w:rPr>
                <w:rFonts w:ascii="Arial" w:hAnsi="Arial" w:cs="Arial"/>
                <w:sz w:val="20"/>
                <w:szCs w:val="20"/>
              </w:rPr>
            </w:pPr>
            <w:r w:rsidRPr="004027CC">
              <w:rPr>
                <w:rFonts w:ascii="Arial" w:hAnsi="Arial" w:cs="Arial"/>
                <w:sz w:val="20"/>
                <w:szCs w:val="20"/>
              </w:rPr>
              <w:t>900</w:t>
            </w:r>
          </w:p>
        </w:tc>
        <w:tc>
          <w:tcPr>
            <w:tcW w:w="1140" w:type="dxa"/>
            <w:tcBorders>
              <w:top w:val="single" w:sz="4" w:space="0" w:color="auto"/>
              <w:left w:val="single" w:sz="4" w:space="0" w:color="auto"/>
              <w:bottom w:val="single" w:sz="4" w:space="0" w:color="auto"/>
              <w:right w:val="nil"/>
            </w:tcBorders>
            <w:shd w:val="clear" w:color="auto" w:fill="FFFFFF"/>
          </w:tcPr>
          <w:p w:rsidR="00272E11" w:rsidRPr="004027CC" w:rsidP="00272E11">
            <w:pPr>
              <w:widowControl/>
              <w:spacing w:before="120"/>
              <w:jc w:val="center"/>
              <w:rPr>
                <w:rFonts w:ascii="Arial" w:hAnsi="Arial" w:cs="Arial"/>
                <w:sz w:val="20"/>
                <w:szCs w:val="20"/>
              </w:rPr>
            </w:pPr>
            <w:r w:rsidRPr="004027CC">
              <w:rPr>
                <w:rFonts w:ascii="Arial" w:hAnsi="Arial" w:cs="Arial"/>
                <w:sz w:val="20"/>
                <w:szCs w:val="20"/>
              </w:rPr>
              <w:t>1000</w:t>
            </w:r>
          </w:p>
        </w:tc>
        <w:tc>
          <w:tcPr>
            <w:tcW w:w="1137" w:type="dxa"/>
            <w:tcBorders>
              <w:top w:val="single" w:sz="4" w:space="0" w:color="auto"/>
              <w:left w:val="single" w:sz="4" w:space="0" w:color="auto"/>
              <w:bottom w:val="single" w:sz="4" w:space="0" w:color="auto"/>
              <w:right w:val="nil"/>
            </w:tcBorders>
            <w:shd w:val="clear" w:color="auto" w:fill="FFFFFF"/>
          </w:tcPr>
          <w:p w:rsidR="00272E11" w:rsidRPr="004027CC" w:rsidP="00272E11">
            <w:pPr>
              <w:widowControl/>
              <w:spacing w:before="120"/>
              <w:jc w:val="center"/>
              <w:rPr>
                <w:rFonts w:ascii="Arial" w:hAnsi="Arial" w:cs="Arial"/>
                <w:sz w:val="20"/>
                <w:szCs w:val="20"/>
              </w:rPr>
            </w:pPr>
            <w:r w:rsidRPr="004027CC">
              <w:rPr>
                <w:rFonts w:ascii="Arial" w:hAnsi="Arial" w:cs="Arial"/>
                <w:sz w:val="20"/>
                <w:szCs w:val="20"/>
              </w:rPr>
              <w:t>1100</w:t>
            </w:r>
          </w:p>
        </w:tc>
        <w:tc>
          <w:tcPr>
            <w:tcW w:w="1026" w:type="dxa"/>
            <w:tcBorders>
              <w:top w:val="single" w:sz="4" w:space="0" w:color="auto"/>
              <w:left w:val="single" w:sz="4" w:space="0" w:color="auto"/>
              <w:bottom w:val="single" w:sz="4" w:space="0" w:color="auto"/>
              <w:right w:val="single" w:sz="4" w:space="0" w:color="auto"/>
            </w:tcBorders>
            <w:shd w:val="clear" w:color="auto" w:fill="FFFFFF"/>
          </w:tcPr>
          <w:p w:rsidR="00272E11" w:rsidRPr="004027CC" w:rsidP="00272E11">
            <w:pPr>
              <w:widowControl/>
              <w:spacing w:before="120"/>
              <w:jc w:val="center"/>
              <w:rPr>
                <w:rFonts w:ascii="Arial" w:hAnsi="Arial" w:cs="Arial"/>
                <w:sz w:val="20"/>
                <w:szCs w:val="20"/>
              </w:rPr>
            </w:pPr>
            <w:r w:rsidRPr="004027CC">
              <w:rPr>
                <w:rFonts w:ascii="Arial" w:hAnsi="Arial" w:cs="Arial"/>
                <w:sz w:val="20"/>
                <w:szCs w:val="20"/>
              </w:rPr>
              <w:t>1200</w:t>
            </w:r>
          </w:p>
        </w:tc>
      </w:tr>
      <w:tr>
        <w:tblPrEx>
          <w:tblW w:w="0" w:type="auto"/>
          <w:tblInd w:w="5" w:type="dxa"/>
          <w:tblCellMar>
            <w:left w:w="0" w:type="dxa"/>
            <w:right w:w="0" w:type="dxa"/>
          </w:tblCellMar>
          <w:tblLook w:val="0000"/>
        </w:tblPrEx>
        <w:trPr>
          <w:trHeight w:val="710"/>
        </w:trPr>
        <w:tc>
          <w:tcPr>
            <w:tcW w:w="1531" w:type="dxa"/>
            <w:tcBorders>
              <w:top w:val="single" w:sz="4" w:space="0" w:color="auto"/>
              <w:left w:val="single" w:sz="4" w:space="0" w:color="auto"/>
              <w:bottom w:val="single" w:sz="4" w:space="0" w:color="auto"/>
              <w:right w:val="nil"/>
            </w:tcBorders>
            <w:shd w:val="clear" w:color="auto" w:fill="FFFFFF"/>
          </w:tcPr>
          <w:p w:rsidR="00272E11" w:rsidRPr="004027CC" w:rsidP="00272E11">
            <w:pPr>
              <w:spacing w:before="120"/>
              <w:rPr>
                <w:rFonts w:ascii="Arial" w:hAnsi="Arial" w:cs="Arial"/>
                <w:sz w:val="20"/>
                <w:szCs w:val="20"/>
              </w:rPr>
            </w:pPr>
            <w:r w:rsidRPr="004027CC">
              <w:rPr>
                <w:rFonts w:ascii="Arial" w:hAnsi="Arial" w:cs="Arial"/>
                <w:sz w:val="20"/>
                <w:szCs w:val="20"/>
              </w:rPr>
              <w:t>K</w:t>
            </w:r>
            <w:r w:rsidRPr="00272E11">
              <w:rPr>
                <w:rFonts w:ascii="Arial" w:hAnsi="Arial" w:cs="Arial"/>
                <w:sz w:val="20"/>
                <w:szCs w:val="20"/>
                <w:vertAlign w:val="subscript"/>
              </w:rPr>
              <w:t>3</w:t>
            </w:r>
          </w:p>
        </w:tc>
        <w:tc>
          <w:tcPr>
            <w:tcW w:w="897" w:type="dxa"/>
            <w:tcBorders>
              <w:top w:val="single" w:sz="4" w:space="0" w:color="auto"/>
              <w:left w:val="single" w:sz="4" w:space="0" w:color="auto"/>
              <w:bottom w:val="single" w:sz="4" w:space="0" w:color="auto"/>
              <w:right w:val="nil"/>
            </w:tcBorders>
            <w:shd w:val="clear" w:color="auto" w:fill="FFFFFF"/>
          </w:tcPr>
          <w:p w:rsidR="00272E11" w:rsidRPr="00272E11" w:rsidP="00272E11">
            <w:pPr>
              <w:widowControl/>
              <w:spacing w:before="120"/>
              <w:jc w:val="center"/>
              <w:rPr>
                <w:rFonts w:ascii="Arial" w:hAnsi="Arial" w:cs="Arial"/>
                <w:sz w:val="20"/>
                <w:szCs w:val="20"/>
                <w:u w:val="single"/>
              </w:rPr>
            </w:pPr>
            <w:r w:rsidRPr="00272E11">
              <w:rPr>
                <w:rFonts w:ascii="Arial" w:hAnsi="Arial" w:cs="Arial"/>
                <w:sz w:val="20"/>
                <w:szCs w:val="20"/>
                <w:u w:val="single"/>
              </w:rPr>
              <w:t>1,32</w:t>
            </w:r>
          </w:p>
          <w:p w:rsidR="00272E11" w:rsidRPr="00272E11" w:rsidP="00272E11">
            <w:pPr>
              <w:spacing w:before="120"/>
              <w:jc w:val="center"/>
              <w:rPr>
                <w:rFonts w:ascii="Arial" w:hAnsi="Arial" w:cs="Arial"/>
                <w:sz w:val="20"/>
                <w:szCs w:val="20"/>
                <w:u w:val="single"/>
              </w:rPr>
            </w:pPr>
            <w:r w:rsidRPr="004027CC">
              <w:rPr>
                <w:rFonts w:ascii="Arial" w:hAnsi="Arial" w:cs="Arial"/>
                <w:sz w:val="20"/>
                <w:szCs w:val="20"/>
              </w:rPr>
              <w:t>1,76</w:t>
            </w:r>
          </w:p>
        </w:tc>
        <w:tc>
          <w:tcPr>
            <w:tcW w:w="1009" w:type="dxa"/>
            <w:tcBorders>
              <w:top w:val="single" w:sz="4" w:space="0" w:color="auto"/>
              <w:left w:val="single" w:sz="4" w:space="0" w:color="auto"/>
              <w:bottom w:val="single" w:sz="4" w:space="0" w:color="auto"/>
              <w:right w:val="nil"/>
            </w:tcBorders>
            <w:shd w:val="clear" w:color="auto" w:fill="FFFFFF"/>
          </w:tcPr>
          <w:p w:rsidR="00272E11" w:rsidRPr="00272E11" w:rsidP="00272E11">
            <w:pPr>
              <w:widowControl/>
              <w:spacing w:before="120"/>
              <w:jc w:val="center"/>
              <w:rPr>
                <w:rFonts w:ascii="Arial" w:hAnsi="Arial" w:cs="Arial"/>
                <w:sz w:val="20"/>
                <w:szCs w:val="20"/>
                <w:u w:val="single"/>
              </w:rPr>
            </w:pPr>
            <w:r w:rsidRPr="00272E11">
              <w:rPr>
                <w:rFonts w:ascii="Arial" w:hAnsi="Arial" w:cs="Arial"/>
                <w:sz w:val="20"/>
                <w:szCs w:val="20"/>
                <w:u w:val="single"/>
              </w:rPr>
              <w:t>1,40</w:t>
            </w:r>
          </w:p>
          <w:p w:rsidR="00272E11" w:rsidRPr="00272E11" w:rsidP="00272E11">
            <w:pPr>
              <w:spacing w:before="120"/>
              <w:jc w:val="center"/>
              <w:rPr>
                <w:rFonts w:ascii="Arial" w:hAnsi="Arial" w:cs="Arial"/>
                <w:sz w:val="20"/>
                <w:szCs w:val="20"/>
                <w:u w:val="single"/>
              </w:rPr>
            </w:pPr>
            <w:r w:rsidRPr="004027CC">
              <w:rPr>
                <w:rFonts w:ascii="Arial" w:hAnsi="Arial" w:cs="Arial"/>
                <w:sz w:val="20"/>
                <w:szCs w:val="20"/>
              </w:rPr>
              <w:t>1,84</w:t>
            </w:r>
          </w:p>
        </w:tc>
        <w:tc>
          <w:tcPr>
            <w:tcW w:w="1012" w:type="dxa"/>
            <w:tcBorders>
              <w:top w:val="single" w:sz="4" w:space="0" w:color="auto"/>
              <w:left w:val="single" w:sz="4" w:space="0" w:color="auto"/>
              <w:bottom w:val="single" w:sz="4" w:space="0" w:color="auto"/>
              <w:right w:val="nil"/>
            </w:tcBorders>
            <w:shd w:val="clear" w:color="auto" w:fill="FFFFFF"/>
          </w:tcPr>
          <w:p w:rsidR="00272E11" w:rsidRPr="00272E11" w:rsidP="00272E11">
            <w:pPr>
              <w:widowControl/>
              <w:spacing w:before="120"/>
              <w:jc w:val="center"/>
              <w:rPr>
                <w:rFonts w:ascii="Arial" w:hAnsi="Arial" w:cs="Arial"/>
                <w:sz w:val="20"/>
                <w:szCs w:val="20"/>
                <w:u w:val="single"/>
              </w:rPr>
            </w:pPr>
            <w:r w:rsidRPr="00272E11">
              <w:rPr>
                <w:rFonts w:ascii="Arial" w:hAnsi="Arial" w:cs="Arial"/>
                <w:sz w:val="20"/>
                <w:szCs w:val="20"/>
                <w:u w:val="single"/>
              </w:rPr>
              <w:t>1,48</w:t>
            </w:r>
          </w:p>
          <w:p w:rsidR="00272E11" w:rsidRPr="00272E11" w:rsidP="00272E11">
            <w:pPr>
              <w:spacing w:before="120"/>
              <w:jc w:val="center"/>
              <w:rPr>
                <w:rFonts w:ascii="Arial" w:hAnsi="Arial" w:cs="Arial"/>
                <w:sz w:val="20"/>
                <w:szCs w:val="20"/>
                <w:u w:val="single"/>
              </w:rPr>
            </w:pPr>
            <w:r w:rsidRPr="004027CC">
              <w:rPr>
                <w:rFonts w:ascii="Arial" w:hAnsi="Arial" w:cs="Arial"/>
                <w:sz w:val="20"/>
                <w:szCs w:val="20"/>
              </w:rPr>
              <w:t>1,90</w:t>
            </w:r>
          </w:p>
        </w:tc>
        <w:tc>
          <w:tcPr>
            <w:tcW w:w="893" w:type="dxa"/>
            <w:tcBorders>
              <w:top w:val="single" w:sz="4" w:space="0" w:color="auto"/>
              <w:left w:val="single" w:sz="4" w:space="0" w:color="auto"/>
              <w:bottom w:val="single" w:sz="4" w:space="0" w:color="auto"/>
              <w:right w:val="nil"/>
            </w:tcBorders>
            <w:shd w:val="clear" w:color="auto" w:fill="FFFFFF"/>
          </w:tcPr>
          <w:p w:rsidR="00272E11" w:rsidRPr="00272E11" w:rsidP="00272E11">
            <w:pPr>
              <w:widowControl/>
              <w:spacing w:before="120"/>
              <w:jc w:val="center"/>
              <w:rPr>
                <w:rFonts w:ascii="Arial" w:hAnsi="Arial" w:cs="Arial"/>
                <w:sz w:val="20"/>
                <w:szCs w:val="20"/>
                <w:u w:val="single"/>
              </w:rPr>
            </w:pPr>
            <w:r w:rsidRPr="00272E11">
              <w:rPr>
                <w:rFonts w:ascii="Arial" w:hAnsi="Arial" w:cs="Arial"/>
                <w:sz w:val="20"/>
                <w:szCs w:val="20"/>
                <w:u w:val="single"/>
              </w:rPr>
              <w:t>1,56</w:t>
            </w:r>
          </w:p>
          <w:p w:rsidR="00272E11" w:rsidRPr="00272E11" w:rsidP="00272E11">
            <w:pPr>
              <w:spacing w:before="120"/>
              <w:jc w:val="center"/>
              <w:rPr>
                <w:rFonts w:ascii="Arial" w:hAnsi="Arial" w:cs="Arial"/>
                <w:sz w:val="20"/>
                <w:szCs w:val="20"/>
                <w:u w:val="single"/>
              </w:rPr>
            </w:pPr>
            <w:r w:rsidRPr="004027CC">
              <w:rPr>
                <w:rFonts w:ascii="Arial" w:hAnsi="Arial" w:cs="Arial"/>
                <w:sz w:val="20"/>
                <w:szCs w:val="20"/>
              </w:rPr>
              <w:t>1,95</w:t>
            </w:r>
          </w:p>
        </w:tc>
        <w:tc>
          <w:tcPr>
            <w:tcW w:w="1140" w:type="dxa"/>
            <w:tcBorders>
              <w:top w:val="single" w:sz="4" w:space="0" w:color="auto"/>
              <w:left w:val="single" w:sz="4" w:space="0" w:color="auto"/>
              <w:bottom w:val="single" w:sz="4" w:space="0" w:color="auto"/>
              <w:right w:val="nil"/>
            </w:tcBorders>
            <w:shd w:val="clear" w:color="auto" w:fill="FFFFFF"/>
          </w:tcPr>
          <w:p w:rsidR="00272E11" w:rsidRPr="00272E11" w:rsidP="00272E11">
            <w:pPr>
              <w:widowControl/>
              <w:spacing w:before="120"/>
              <w:jc w:val="center"/>
              <w:rPr>
                <w:rFonts w:ascii="Arial" w:hAnsi="Arial" w:cs="Arial"/>
                <w:sz w:val="20"/>
                <w:szCs w:val="20"/>
                <w:u w:val="single"/>
              </w:rPr>
            </w:pPr>
            <w:r w:rsidRPr="00272E11">
              <w:rPr>
                <w:rFonts w:ascii="Arial" w:hAnsi="Arial" w:cs="Arial"/>
                <w:sz w:val="20"/>
                <w:szCs w:val="20"/>
                <w:u w:val="single"/>
              </w:rPr>
              <w:t>1,64</w:t>
            </w:r>
          </w:p>
          <w:p w:rsidR="00272E11" w:rsidRPr="00272E11" w:rsidP="00272E11">
            <w:pPr>
              <w:spacing w:before="120"/>
              <w:jc w:val="center"/>
              <w:rPr>
                <w:rFonts w:ascii="Arial" w:hAnsi="Arial" w:cs="Arial"/>
                <w:sz w:val="20"/>
                <w:szCs w:val="20"/>
                <w:u w:val="single"/>
              </w:rPr>
            </w:pPr>
            <w:r w:rsidRPr="004027CC">
              <w:rPr>
                <w:rFonts w:ascii="Arial" w:hAnsi="Arial" w:cs="Arial"/>
                <w:sz w:val="20"/>
                <w:szCs w:val="20"/>
              </w:rPr>
              <w:t>2,00</w:t>
            </w:r>
          </w:p>
        </w:tc>
        <w:tc>
          <w:tcPr>
            <w:tcW w:w="1137" w:type="dxa"/>
            <w:tcBorders>
              <w:top w:val="single" w:sz="4" w:space="0" w:color="auto"/>
              <w:left w:val="single" w:sz="4" w:space="0" w:color="auto"/>
              <w:bottom w:val="single" w:sz="4" w:space="0" w:color="auto"/>
              <w:right w:val="nil"/>
            </w:tcBorders>
            <w:shd w:val="clear" w:color="auto" w:fill="FFFFFF"/>
          </w:tcPr>
          <w:p w:rsidR="00272E11" w:rsidRPr="00272E11" w:rsidP="00272E11">
            <w:pPr>
              <w:widowControl/>
              <w:spacing w:before="120"/>
              <w:jc w:val="center"/>
              <w:rPr>
                <w:rFonts w:ascii="Arial" w:hAnsi="Arial" w:cs="Arial"/>
                <w:sz w:val="20"/>
                <w:szCs w:val="20"/>
                <w:u w:val="single"/>
              </w:rPr>
            </w:pPr>
            <w:r w:rsidRPr="00272E11">
              <w:rPr>
                <w:rFonts w:ascii="Arial" w:hAnsi="Arial" w:cs="Arial"/>
                <w:sz w:val="20"/>
                <w:szCs w:val="20"/>
                <w:u w:val="single"/>
              </w:rPr>
              <w:t>1,72</w:t>
            </w:r>
          </w:p>
          <w:p w:rsidR="00272E11" w:rsidRPr="00272E11" w:rsidP="00272E11">
            <w:pPr>
              <w:spacing w:before="120"/>
              <w:jc w:val="center"/>
              <w:rPr>
                <w:rFonts w:ascii="Arial" w:hAnsi="Arial" w:cs="Arial"/>
                <w:sz w:val="20"/>
                <w:szCs w:val="20"/>
                <w:u w:val="single"/>
              </w:rPr>
            </w:pPr>
            <w:r w:rsidRPr="004027CC">
              <w:rPr>
                <w:rFonts w:ascii="Arial" w:hAnsi="Arial" w:cs="Arial"/>
                <w:sz w:val="20"/>
                <w:szCs w:val="20"/>
              </w:rPr>
              <w:t>2,04</w:t>
            </w:r>
          </w:p>
        </w:tc>
        <w:tc>
          <w:tcPr>
            <w:tcW w:w="1026" w:type="dxa"/>
            <w:tcBorders>
              <w:top w:val="single" w:sz="4" w:space="0" w:color="auto"/>
              <w:left w:val="single" w:sz="4" w:space="0" w:color="auto"/>
              <w:bottom w:val="single" w:sz="4" w:space="0" w:color="auto"/>
              <w:right w:val="single" w:sz="4" w:space="0" w:color="auto"/>
            </w:tcBorders>
            <w:shd w:val="clear" w:color="auto" w:fill="FFFFFF"/>
          </w:tcPr>
          <w:p w:rsidR="00272E11" w:rsidRPr="00272E11" w:rsidP="00272E11">
            <w:pPr>
              <w:widowControl/>
              <w:spacing w:before="120"/>
              <w:jc w:val="center"/>
              <w:rPr>
                <w:rFonts w:ascii="Arial" w:hAnsi="Arial" w:cs="Arial"/>
                <w:sz w:val="20"/>
                <w:szCs w:val="20"/>
                <w:u w:val="single"/>
              </w:rPr>
            </w:pPr>
            <w:r w:rsidRPr="00272E11">
              <w:rPr>
                <w:rFonts w:ascii="Arial" w:hAnsi="Arial" w:cs="Arial"/>
                <w:sz w:val="20"/>
                <w:szCs w:val="20"/>
                <w:u w:val="single"/>
              </w:rPr>
              <w:t>1,79</w:t>
            </w:r>
          </w:p>
          <w:p w:rsidR="00272E11" w:rsidRPr="00272E11" w:rsidP="00272E11">
            <w:pPr>
              <w:spacing w:before="120"/>
              <w:jc w:val="center"/>
              <w:rPr>
                <w:rFonts w:ascii="Arial" w:hAnsi="Arial" w:cs="Arial"/>
                <w:sz w:val="20"/>
                <w:szCs w:val="20"/>
                <w:u w:val="single"/>
              </w:rPr>
            </w:pPr>
            <w:r w:rsidRPr="004027CC">
              <w:rPr>
                <w:rFonts w:ascii="Arial" w:hAnsi="Arial" w:cs="Arial"/>
                <w:sz w:val="20"/>
                <w:szCs w:val="20"/>
              </w:rPr>
              <w:t>2,08</w:t>
            </w:r>
          </w:p>
        </w:tc>
      </w:tr>
    </w:tbl>
    <w:p w:rsidR="00155963" w:rsidRPr="004027CC" w:rsidP="00272E11">
      <w:pPr>
        <w:widowControl/>
        <w:spacing w:before="120"/>
        <w:jc w:val="center"/>
        <w:rPr>
          <w:rFonts w:ascii="Arial" w:hAnsi="Arial" w:cs="Arial"/>
          <w:sz w:val="20"/>
          <w:szCs w:val="20"/>
        </w:rPr>
      </w:pPr>
      <w:r w:rsidRPr="004027CC">
        <w:rPr>
          <w:rFonts w:ascii="Arial" w:hAnsi="Arial" w:cs="Arial"/>
          <w:sz w:val="20"/>
          <w:szCs w:val="20"/>
        </w:rPr>
        <w:t>Bảng C.8- Hệ số K</w:t>
      </w:r>
      <w:r w:rsidRPr="00272E11">
        <w:rPr>
          <w:rFonts w:ascii="Arial" w:hAnsi="Arial" w:cs="Arial"/>
          <w:sz w:val="20"/>
          <w:szCs w:val="20"/>
          <w:vertAlign w:val="subscript"/>
        </w:rPr>
        <w:t>4</w:t>
      </w:r>
    </w:p>
    <w:tbl>
      <w:tblPr>
        <w:tblStyle w:val="TableNormal"/>
        <w:tblW w:w="0" w:type="auto"/>
        <w:tblInd w:w="5" w:type="dxa"/>
        <w:tblCellMar>
          <w:left w:w="0" w:type="dxa"/>
          <w:right w:w="0" w:type="dxa"/>
        </w:tblCellMar>
        <w:tblLook w:val="0000"/>
      </w:tblPr>
      <w:tblGrid>
        <w:gridCol w:w="806"/>
        <w:gridCol w:w="892"/>
        <w:gridCol w:w="1009"/>
        <w:gridCol w:w="1009"/>
        <w:gridCol w:w="1006"/>
        <w:gridCol w:w="1009"/>
        <w:gridCol w:w="1006"/>
        <w:gridCol w:w="1009"/>
        <w:gridCol w:w="899"/>
      </w:tblGrid>
      <w:tr>
        <w:tblPrEx>
          <w:tblW w:w="0" w:type="auto"/>
          <w:tblInd w:w="5" w:type="dxa"/>
          <w:tblCellMar>
            <w:left w:w="0" w:type="dxa"/>
            <w:right w:w="0" w:type="dxa"/>
          </w:tblCellMar>
          <w:tblLook w:val="0000"/>
        </w:tblPrEx>
        <w:tc>
          <w:tcPr>
            <w:tcW w:w="806" w:type="dxa"/>
            <w:vMerge w:val="restart"/>
            <w:tcBorders>
              <w:top w:val="single" w:sz="4" w:space="0" w:color="auto"/>
              <w:left w:val="single" w:sz="4" w:space="0" w:color="auto"/>
              <w:bottom w:val="nil"/>
              <w:right w:val="nil"/>
            </w:tcBorders>
            <w:shd w:val="clear" w:color="auto" w:fill="FFFFFF"/>
          </w:tcPr>
          <w:p w:rsidR="00155963" w:rsidRPr="004027CC" w:rsidP="00272E11">
            <w:pPr>
              <w:widowControl/>
              <w:spacing w:before="120"/>
              <w:jc w:val="center"/>
              <w:rPr>
                <w:rFonts w:ascii="Arial" w:hAnsi="Arial" w:cs="Arial"/>
                <w:sz w:val="20"/>
                <w:szCs w:val="20"/>
              </w:rPr>
            </w:pPr>
            <w:r w:rsidRPr="004027CC">
              <w:rPr>
                <w:rFonts w:ascii="Arial" w:hAnsi="Arial" w:cs="Arial"/>
                <w:sz w:val="20"/>
                <w:szCs w:val="20"/>
              </w:rPr>
              <w:t>Chiều</w:t>
            </w:r>
            <w:r w:rsidR="00272E11">
              <w:rPr>
                <w:rFonts w:ascii="Arial" w:hAnsi="Arial" w:cs="Arial"/>
                <w:sz w:val="20"/>
                <w:szCs w:val="20"/>
                <w:lang w:val="en-US"/>
              </w:rPr>
              <w:t xml:space="preserve"> </w:t>
            </w:r>
            <w:r w:rsidRPr="004027CC">
              <w:rPr>
                <w:rFonts w:ascii="Arial" w:hAnsi="Arial" w:cs="Arial"/>
                <w:sz w:val="20"/>
                <w:szCs w:val="20"/>
              </w:rPr>
              <w:t>dài</w:t>
            </w:r>
            <w:r w:rsidR="00272E11">
              <w:rPr>
                <w:rFonts w:ascii="Arial" w:hAnsi="Arial" w:cs="Arial"/>
                <w:sz w:val="20"/>
                <w:szCs w:val="20"/>
                <w:lang w:val="en-US"/>
              </w:rPr>
              <w:t xml:space="preserve"> </w:t>
            </w:r>
            <w:r w:rsidRPr="004027CC">
              <w:rPr>
                <w:rFonts w:ascii="Arial" w:hAnsi="Arial" w:cs="Arial"/>
                <w:sz w:val="20"/>
                <w:szCs w:val="20"/>
              </w:rPr>
              <w:t>cọc,</w:t>
            </w:r>
          </w:p>
          <w:p w:rsidR="00155963" w:rsidRPr="004027CC" w:rsidP="00272E11">
            <w:pPr>
              <w:widowControl/>
              <w:spacing w:before="120"/>
              <w:jc w:val="center"/>
              <w:rPr>
                <w:rFonts w:ascii="Arial" w:hAnsi="Arial" w:cs="Arial"/>
                <w:sz w:val="20"/>
                <w:szCs w:val="20"/>
              </w:rPr>
            </w:pPr>
            <w:r w:rsidRPr="004027CC">
              <w:rPr>
                <w:rFonts w:ascii="Arial" w:hAnsi="Arial" w:cs="Arial"/>
                <w:sz w:val="20"/>
                <w:szCs w:val="20"/>
              </w:rPr>
              <w:t>L, m</w:t>
            </w:r>
          </w:p>
        </w:tc>
        <w:tc>
          <w:tcPr>
            <w:tcW w:w="7839" w:type="dxa"/>
            <w:gridSpan w:val="8"/>
            <w:tcBorders>
              <w:top w:val="single" w:sz="4" w:space="0" w:color="auto"/>
              <w:left w:val="single" w:sz="4" w:space="0" w:color="auto"/>
              <w:bottom w:val="nil"/>
              <w:right w:val="single" w:sz="4" w:space="0" w:color="auto"/>
            </w:tcBorders>
            <w:shd w:val="clear" w:color="auto" w:fill="FFFFFF"/>
          </w:tcPr>
          <w:p w:rsidR="00155963" w:rsidRPr="004027CC" w:rsidP="00272E11">
            <w:pPr>
              <w:widowControl/>
              <w:spacing w:before="120"/>
              <w:jc w:val="center"/>
              <w:rPr>
                <w:rFonts w:ascii="Arial" w:hAnsi="Arial" w:cs="Arial"/>
                <w:sz w:val="20"/>
                <w:szCs w:val="20"/>
              </w:rPr>
            </w:pPr>
            <w:r w:rsidRPr="004027CC">
              <w:rPr>
                <w:rFonts w:ascii="Arial" w:hAnsi="Arial" w:cs="Arial"/>
                <w:sz w:val="20"/>
                <w:szCs w:val="20"/>
              </w:rPr>
              <w:t>Hệ số K4 ứng với cường độ tiêu chuẩn của đất nền dưới mũi cọc R</w:t>
            </w:r>
            <w:r w:rsidRPr="00272E11">
              <w:rPr>
                <w:rFonts w:ascii="Arial" w:hAnsi="Arial" w:cs="Arial"/>
                <w:sz w:val="20"/>
                <w:szCs w:val="20"/>
                <w:vertAlign w:val="superscript"/>
              </w:rPr>
              <w:t>n</w:t>
            </w:r>
            <w:r w:rsidRPr="004027CC">
              <w:rPr>
                <w:rFonts w:ascii="Arial" w:hAnsi="Arial" w:cs="Arial"/>
                <w:sz w:val="20"/>
                <w:szCs w:val="20"/>
              </w:rPr>
              <w:t>, T/</w:t>
            </w:r>
            <w:r w:rsidR="002E3672">
              <w:rPr>
                <w:rFonts w:ascii="Arial" w:hAnsi="Arial" w:cs="Arial"/>
                <w:sz w:val="20"/>
                <w:szCs w:val="20"/>
              </w:rPr>
              <w:t>m²</w:t>
            </w:r>
          </w:p>
        </w:tc>
      </w:tr>
      <w:tr>
        <w:tblPrEx>
          <w:tblW w:w="0" w:type="auto"/>
          <w:tblInd w:w="5" w:type="dxa"/>
          <w:tblCellMar>
            <w:left w:w="0" w:type="dxa"/>
            <w:right w:w="0" w:type="dxa"/>
          </w:tblCellMar>
          <w:tblLook w:val="0000"/>
        </w:tblPrEx>
        <w:tc>
          <w:tcPr>
            <w:tcW w:w="806" w:type="dxa"/>
            <w:vMerge/>
            <w:tcBorders>
              <w:top w:val="nil"/>
              <w:left w:val="single" w:sz="4" w:space="0" w:color="auto"/>
              <w:bottom w:val="nil"/>
              <w:right w:val="nil"/>
            </w:tcBorders>
            <w:shd w:val="clear" w:color="auto" w:fill="FFFFFF"/>
          </w:tcPr>
          <w:p w:rsidR="00155963" w:rsidRPr="004027CC" w:rsidP="00272E11">
            <w:pPr>
              <w:widowControl/>
              <w:spacing w:before="120"/>
              <w:jc w:val="center"/>
              <w:rPr>
                <w:rFonts w:ascii="Arial" w:hAnsi="Arial" w:cs="Arial"/>
                <w:sz w:val="20"/>
                <w:szCs w:val="20"/>
              </w:rPr>
            </w:pPr>
          </w:p>
        </w:tc>
        <w:tc>
          <w:tcPr>
            <w:tcW w:w="892" w:type="dxa"/>
            <w:tcBorders>
              <w:top w:val="single" w:sz="4" w:space="0" w:color="auto"/>
              <w:left w:val="single" w:sz="4" w:space="0" w:color="auto"/>
              <w:bottom w:val="nil"/>
              <w:right w:val="nil"/>
            </w:tcBorders>
            <w:shd w:val="clear" w:color="auto" w:fill="FFFFFF"/>
          </w:tcPr>
          <w:p w:rsidR="00155963" w:rsidRPr="004027CC" w:rsidP="00272E11">
            <w:pPr>
              <w:widowControl/>
              <w:spacing w:before="120"/>
              <w:jc w:val="center"/>
              <w:rPr>
                <w:rFonts w:ascii="Arial" w:hAnsi="Arial" w:cs="Arial"/>
                <w:sz w:val="20"/>
                <w:szCs w:val="20"/>
              </w:rPr>
            </w:pPr>
            <w:r w:rsidRPr="004027CC">
              <w:rPr>
                <w:rFonts w:ascii="Arial" w:hAnsi="Arial" w:cs="Arial"/>
                <w:sz w:val="20"/>
                <w:szCs w:val="20"/>
              </w:rPr>
              <w:t>1 100</w:t>
            </w:r>
          </w:p>
        </w:tc>
        <w:tc>
          <w:tcPr>
            <w:tcW w:w="1009" w:type="dxa"/>
            <w:tcBorders>
              <w:top w:val="single" w:sz="4" w:space="0" w:color="auto"/>
              <w:left w:val="single" w:sz="4" w:space="0" w:color="auto"/>
              <w:bottom w:val="nil"/>
              <w:right w:val="nil"/>
            </w:tcBorders>
            <w:shd w:val="clear" w:color="auto" w:fill="FFFFFF"/>
          </w:tcPr>
          <w:p w:rsidR="00155963" w:rsidRPr="004027CC" w:rsidP="00272E11">
            <w:pPr>
              <w:widowControl/>
              <w:spacing w:before="120"/>
              <w:jc w:val="center"/>
              <w:rPr>
                <w:rFonts w:ascii="Arial" w:hAnsi="Arial" w:cs="Arial"/>
                <w:sz w:val="20"/>
                <w:szCs w:val="20"/>
              </w:rPr>
            </w:pPr>
            <w:r w:rsidRPr="004027CC">
              <w:rPr>
                <w:rFonts w:ascii="Arial" w:hAnsi="Arial" w:cs="Arial"/>
                <w:sz w:val="20"/>
                <w:szCs w:val="20"/>
              </w:rPr>
              <w:t>800</w:t>
            </w:r>
          </w:p>
        </w:tc>
        <w:tc>
          <w:tcPr>
            <w:tcW w:w="1009" w:type="dxa"/>
            <w:tcBorders>
              <w:top w:val="single" w:sz="4" w:space="0" w:color="auto"/>
              <w:left w:val="single" w:sz="4" w:space="0" w:color="auto"/>
              <w:bottom w:val="nil"/>
              <w:right w:val="nil"/>
            </w:tcBorders>
            <w:shd w:val="clear" w:color="auto" w:fill="FFFFFF"/>
          </w:tcPr>
          <w:p w:rsidR="00155963" w:rsidRPr="004027CC" w:rsidP="00272E11">
            <w:pPr>
              <w:widowControl/>
              <w:spacing w:before="120"/>
              <w:jc w:val="center"/>
              <w:rPr>
                <w:rFonts w:ascii="Arial" w:hAnsi="Arial" w:cs="Arial"/>
                <w:sz w:val="20"/>
                <w:szCs w:val="20"/>
              </w:rPr>
            </w:pPr>
            <w:r w:rsidRPr="004027CC">
              <w:rPr>
                <w:rFonts w:ascii="Arial" w:hAnsi="Arial" w:cs="Arial"/>
                <w:sz w:val="20"/>
                <w:szCs w:val="20"/>
              </w:rPr>
              <w:t>600</w:t>
            </w:r>
          </w:p>
        </w:tc>
        <w:tc>
          <w:tcPr>
            <w:tcW w:w="1006" w:type="dxa"/>
            <w:tcBorders>
              <w:top w:val="single" w:sz="4" w:space="0" w:color="auto"/>
              <w:left w:val="single" w:sz="4" w:space="0" w:color="auto"/>
              <w:bottom w:val="nil"/>
              <w:right w:val="nil"/>
            </w:tcBorders>
            <w:shd w:val="clear" w:color="auto" w:fill="FFFFFF"/>
          </w:tcPr>
          <w:p w:rsidR="00155963" w:rsidRPr="004027CC" w:rsidP="00272E11">
            <w:pPr>
              <w:widowControl/>
              <w:spacing w:before="120"/>
              <w:jc w:val="center"/>
              <w:rPr>
                <w:rFonts w:ascii="Arial" w:hAnsi="Arial" w:cs="Arial"/>
                <w:sz w:val="20"/>
                <w:szCs w:val="20"/>
              </w:rPr>
            </w:pPr>
            <w:r w:rsidRPr="004027CC">
              <w:rPr>
                <w:rFonts w:ascii="Arial" w:hAnsi="Arial" w:cs="Arial"/>
                <w:sz w:val="20"/>
                <w:szCs w:val="20"/>
              </w:rPr>
              <w:t>400</w:t>
            </w:r>
          </w:p>
        </w:tc>
        <w:tc>
          <w:tcPr>
            <w:tcW w:w="1009" w:type="dxa"/>
            <w:tcBorders>
              <w:top w:val="single" w:sz="4" w:space="0" w:color="auto"/>
              <w:left w:val="single" w:sz="4" w:space="0" w:color="auto"/>
              <w:bottom w:val="nil"/>
              <w:right w:val="nil"/>
            </w:tcBorders>
            <w:shd w:val="clear" w:color="auto" w:fill="FFFFFF"/>
          </w:tcPr>
          <w:p w:rsidR="00155963" w:rsidRPr="004027CC" w:rsidP="00272E11">
            <w:pPr>
              <w:widowControl/>
              <w:spacing w:before="120"/>
              <w:jc w:val="center"/>
              <w:rPr>
                <w:rFonts w:ascii="Arial" w:hAnsi="Arial" w:cs="Arial"/>
                <w:sz w:val="20"/>
                <w:szCs w:val="20"/>
              </w:rPr>
            </w:pPr>
            <w:r w:rsidRPr="004027CC">
              <w:rPr>
                <w:rFonts w:ascii="Arial" w:hAnsi="Arial" w:cs="Arial"/>
                <w:sz w:val="20"/>
                <w:szCs w:val="20"/>
              </w:rPr>
              <w:t>250</w:t>
            </w:r>
          </w:p>
        </w:tc>
        <w:tc>
          <w:tcPr>
            <w:tcW w:w="1006" w:type="dxa"/>
            <w:tcBorders>
              <w:top w:val="single" w:sz="4" w:space="0" w:color="auto"/>
              <w:left w:val="single" w:sz="4" w:space="0" w:color="auto"/>
              <w:bottom w:val="nil"/>
              <w:right w:val="nil"/>
            </w:tcBorders>
            <w:shd w:val="clear" w:color="auto" w:fill="FFFFFF"/>
          </w:tcPr>
          <w:p w:rsidR="00155963" w:rsidRPr="004027CC" w:rsidP="00272E11">
            <w:pPr>
              <w:widowControl/>
              <w:spacing w:before="120"/>
              <w:jc w:val="center"/>
              <w:rPr>
                <w:rFonts w:ascii="Arial" w:hAnsi="Arial" w:cs="Arial"/>
                <w:sz w:val="20"/>
                <w:szCs w:val="20"/>
              </w:rPr>
            </w:pPr>
            <w:r w:rsidRPr="004027CC">
              <w:rPr>
                <w:rFonts w:ascii="Arial" w:hAnsi="Arial" w:cs="Arial"/>
                <w:sz w:val="20"/>
                <w:szCs w:val="20"/>
              </w:rPr>
              <w:t>150</w:t>
            </w:r>
          </w:p>
        </w:tc>
        <w:tc>
          <w:tcPr>
            <w:tcW w:w="1009" w:type="dxa"/>
            <w:tcBorders>
              <w:top w:val="single" w:sz="4" w:space="0" w:color="auto"/>
              <w:left w:val="single" w:sz="4" w:space="0" w:color="auto"/>
              <w:bottom w:val="nil"/>
              <w:right w:val="nil"/>
            </w:tcBorders>
            <w:shd w:val="clear" w:color="auto" w:fill="FFFFFF"/>
          </w:tcPr>
          <w:p w:rsidR="00155963" w:rsidRPr="004027CC" w:rsidP="00272E11">
            <w:pPr>
              <w:widowControl/>
              <w:spacing w:before="120"/>
              <w:jc w:val="center"/>
              <w:rPr>
                <w:rFonts w:ascii="Arial" w:hAnsi="Arial" w:cs="Arial"/>
                <w:sz w:val="20"/>
                <w:szCs w:val="20"/>
              </w:rPr>
            </w:pPr>
            <w:r w:rsidRPr="004027CC">
              <w:rPr>
                <w:rFonts w:ascii="Arial" w:hAnsi="Arial" w:cs="Arial"/>
                <w:sz w:val="20"/>
                <w:szCs w:val="20"/>
              </w:rPr>
              <w:t>100</w:t>
            </w:r>
          </w:p>
        </w:tc>
        <w:tc>
          <w:tcPr>
            <w:tcW w:w="899" w:type="dxa"/>
            <w:tcBorders>
              <w:top w:val="single" w:sz="4" w:space="0" w:color="auto"/>
              <w:left w:val="single" w:sz="4" w:space="0" w:color="auto"/>
              <w:bottom w:val="nil"/>
              <w:right w:val="single" w:sz="4" w:space="0" w:color="auto"/>
            </w:tcBorders>
            <w:shd w:val="clear" w:color="auto" w:fill="FFFFFF"/>
          </w:tcPr>
          <w:p w:rsidR="00155963" w:rsidRPr="004027CC" w:rsidP="00272E11">
            <w:pPr>
              <w:widowControl/>
              <w:spacing w:before="120"/>
              <w:jc w:val="center"/>
              <w:rPr>
                <w:rFonts w:ascii="Arial" w:hAnsi="Arial" w:cs="Arial"/>
                <w:sz w:val="20"/>
                <w:szCs w:val="20"/>
              </w:rPr>
            </w:pPr>
            <w:r w:rsidRPr="004027CC">
              <w:rPr>
                <w:rFonts w:ascii="Arial" w:hAnsi="Arial" w:cs="Arial"/>
                <w:sz w:val="20"/>
                <w:szCs w:val="20"/>
              </w:rPr>
              <w:t>50</w:t>
            </w:r>
          </w:p>
        </w:tc>
      </w:tr>
      <w:tr>
        <w:tblPrEx>
          <w:tblW w:w="0" w:type="auto"/>
          <w:tblInd w:w="5" w:type="dxa"/>
          <w:tblCellMar>
            <w:left w:w="0" w:type="dxa"/>
            <w:right w:w="0" w:type="dxa"/>
          </w:tblCellMar>
          <w:tblLook w:val="0000"/>
        </w:tblPrEx>
        <w:trPr>
          <w:trHeight w:val="710"/>
        </w:trPr>
        <w:tc>
          <w:tcPr>
            <w:tcW w:w="806" w:type="dxa"/>
            <w:tcBorders>
              <w:top w:val="single" w:sz="4" w:space="0" w:color="auto"/>
              <w:left w:val="single" w:sz="4" w:space="0" w:color="auto"/>
              <w:right w:val="nil"/>
            </w:tcBorders>
            <w:shd w:val="clear" w:color="auto" w:fill="FFFFFF"/>
          </w:tcPr>
          <w:p w:rsidR="00272E11" w:rsidRPr="004027CC" w:rsidP="00272E11">
            <w:pPr>
              <w:spacing w:before="120"/>
              <w:jc w:val="center"/>
              <w:rPr>
                <w:rFonts w:ascii="Arial" w:hAnsi="Arial" w:cs="Arial"/>
                <w:sz w:val="20"/>
                <w:szCs w:val="20"/>
              </w:rPr>
            </w:pPr>
            <w:r w:rsidRPr="004027CC">
              <w:rPr>
                <w:rFonts w:ascii="Arial" w:hAnsi="Arial" w:cs="Arial"/>
                <w:sz w:val="20"/>
                <w:szCs w:val="20"/>
              </w:rPr>
              <w:t>25</w:t>
            </w:r>
          </w:p>
        </w:tc>
        <w:tc>
          <w:tcPr>
            <w:tcW w:w="892" w:type="dxa"/>
            <w:tcBorders>
              <w:top w:val="single" w:sz="4" w:space="0" w:color="auto"/>
              <w:left w:val="single" w:sz="4" w:space="0" w:color="auto"/>
              <w:right w:val="nil"/>
            </w:tcBorders>
            <w:shd w:val="clear" w:color="auto" w:fill="FFFFFF"/>
          </w:tcPr>
          <w:p w:rsidR="00272E11" w:rsidRPr="00272E11" w:rsidP="00272E11">
            <w:pPr>
              <w:widowControl/>
              <w:spacing w:before="120"/>
              <w:jc w:val="center"/>
              <w:rPr>
                <w:rFonts w:ascii="Arial" w:hAnsi="Arial" w:cs="Arial"/>
                <w:sz w:val="20"/>
                <w:szCs w:val="20"/>
                <w:u w:val="single"/>
              </w:rPr>
            </w:pPr>
            <w:r w:rsidRPr="00272E11">
              <w:rPr>
                <w:rFonts w:ascii="Arial" w:hAnsi="Arial" w:cs="Arial"/>
                <w:sz w:val="20"/>
                <w:szCs w:val="20"/>
                <w:u w:val="single"/>
              </w:rPr>
              <w:t>1,04</w:t>
            </w:r>
          </w:p>
          <w:p w:rsidR="00272E11" w:rsidRPr="00272E11" w:rsidP="00272E11">
            <w:pPr>
              <w:spacing w:before="120"/>
              <w:jc w:val="center"/>
              <w:rPr>
                <w:rFonts w:ascii="Arial" w:hAnsi="Arial" w:cs="Arial"/>
                <w:sz w:val="20"/>
                <w:szCs w:val="20"/>
                <w:u w:val="single"/>
              </w:rPr>
            </w:pPr>
            <w:r w:rsidRPr="004027CC">
              <w:rPr>
                <w:rFonts w:ascii="Arial" w:hAnsi="Arial" w:cs="Arial"/>
                <w:sz w:val="20"/>
                <w:szCs w:val="20"/>
              </w:rPr>
              <w:t>0,52</w:t>
            </w:r>
          </w:p>
        </w:tc>
        <w:tc>
          <w:tcPr>
            <w:tcW w:w="1009" w:type="dxa"/>
            <w:tcBorders>
              <w:top w:val="single" w:sz="4" w:space="0" w:color="auto"/>
              <w:left w:val="single" w:sz="4" w:space="0" w:color="auto"/>
              <w:right w:val="nil"/>
            </w:tcBorders>
            <w:shd w:val="clear" w:color="auto" w:fill="FFFFFF"/>
          </w:tcPr>
          <w:p w:rsidR="00272E11" w:rsidRPr="00272E11" w:rsidP="00272E11">
            <w:pPr>
              <w:widowControl/>
              <w:spacing w:before="120"/>
              <w:jc w:val="center"/>
              <w:rPr>
                <w:rFonts w:ascii="Arial" w:hAnsi="Arial" w:cs="Arial"/>
                <w:sz w:val="20"/>
                <w:szCs w:val="20"/>
                <w:u w:val="single"/>
              </w:rPr>
            </w:pPr>
            <w:r w:rsidRPr="00272E11">
              <w:rPr>
                <w:rFonts w:ascii="Arial" w:hAnsi="Arial" w:cs="Arial"/>
                <w:sz w:val="20"/>
                <w:szCs w:val="20"/>
                <w:u w:val="single"/>
              </w:rPr>
              <w:t>1,03</w:t>
            </w:r>
          </w:p>
          <w:p w:rsidR="00272E11" w:rsidRPr="00272E11" w:rsidP="00272E11">
            <w:pPr>
              <w:spacing w:before="120"/>
              <w:jc w:val="center"/>
              <w:rPr>
                <w:rFonts w:ascii="Arial" w:hAnsi="Arial" w:cs="Arial"/>
                <w:sz w:val="20"/>
                <w:szCs w:val="20"/>
                <w:u w:val="single"/>
              </w:rPr>
            </w:pPr>
            <w:r w:rsidRPr="004027CC">
              <w:rPr>
                <w:rFonts w:ascii="Arial" w:hAnsi="Arial" w:cs="Arial"/>
                <w:sz w:val="20"/>
                <w:szCs w:val="20"/>
              </w:rPr>
              <w:t>0,78</w:t>
            </w:r>
          </w:p>
        </w:tc>
        <w:tc>
          <w:tcPr>
            <w:tcW w:w="1009" w:type="dxa"/>
            <w:tcBorders>
              <w:top w:val="single" w:sz="4" w:space="0" w:color="auto"/>
              <w:left w:val="single" w:sz="4" w:space="0" w:color="auto"/>
              <w:right w:val="nil"/>
            </w:tcBorders>
            <w:shd w:val="clear" w:color="auto" w:fill="FFFFFF"/>
          </w:tcPr>
          <w:p w:rsidR="00272E11" w:rsidRPr="00272E11" w:rsidP="00272E11">
            <w:pPr>
              <w:widowControl/>
              <w:spacing w:before="120"/>
              <w:jc w:val="center"/>
              <w:rPr>
                <w:rFonts w:ascii="Arial" w:hAnsi="Arial" w:cs="Arial"/>
                <w:sz w:val="20"/>
                <w:szCs w:val="20"/>
                <w:u w:val="single"/>
              </w:rPr>
            </w:pPr>
            <w:r w:rsidRPr="00272E11">
              <w:rPr>
                <w:rFonts w:ascii="Arial" w:hAnsi="Arial" w:cs="Arial"/>
                <w:sz w:val="20"/>
                <w:szCs w:val="20"/>
                <w:u w:val="single"/>
              </w:rPr>
              <w:t>1,03</w:t>
            </w:r>
          </w:p>
          <w:p w:rsidR="00272E11" w:rsidRPr="00272E11" w:rsidP="00272E11">
            <w:pPr>
              <w:spacing w:before="120"/>
              <w:jc w:val="center"/>
              <w:rPr>
                <w:rFonts w:ascii="Arial" w:hAnsi="Arial" w:cs="Arial"/>
                <w:sz w:val="20"/>
                <w:szCs w:val="20"/>
                <w:u w:val="single"/>
              </w:rPr>
            </w:pPr>
            <w:r w:rsidRPr="004027CC">
              <w:rPr>
                <w:rFonts w:ascii="Arial" w:hAnsi="Arial" w:cs="Arial"/>
                <w:sz w:val="20"/>
                <w:szCs w:val="20"/>
              </w:rPr>
              <w:t>1,04</w:t>
            </w:r>
          </w:p>
        </w:tc>
        <w:tc>
          <w:tcPr>
            <w:tcW w:w="1006" w:type="dxa"/>
            <w:tcBorders>
              <w:top w:val="single" w:sz="4" w:space="0" w:color="auto"/>
              <w:left w:val="single" w:sz="4" w:space="0" w:color="auto"/>
              <w:right w:val="nil"/>
            </w:tcBorders>
            <w:shd w:val="clear" w:color="auto" w:fill="FFFFFF"/>
          </w:tcPr>
          <w:p w:rsidR="00272E11" w:rsidRPr="00272E11" w:rsidP="00272E11">
            <w:pPr>
              <w:widowControl/>
              <w:spacing w:before="120"/>
              <w:jc w:val="center"/>
              <w:rPr>
                <w:rFonts w:ascii="Arial" w:hAnsi="Arial" w:cs="Arial"/>
                <w:sz w:val="20"/>
                <w:szCs w:val="20"/>
                <w:u w:val="single"/>
              </w:rPr>
            </w:pPr>
            <w:r w:rsidRPr="00272E11">
              <w:rPr>
                <w:rFonts w:ascii="Arial" w:hAnsi="Arial" w:cs="Arial"/>
                <w:sz w:val="20"/>
                <w:szCs w:val="20"/>
                <w:u w:val="single"/>
              </w:rPr>
              <w:t>1,02</w:t>
            </w:r>
          </w:p>
          <w:p w:rsidR="00272E11" w:rsidRPr="00272E11" w:rsidP="00272E11">
            <w:pPr>
              <w:spacing w:before="120"/>
              <w:jc w:val="center"/>
              <w:rPr>
                <w:rFonts w:ascii="Arial" w:hAnsi="Arial" w:cs="Arial"/>
                <w:sz w:val="20"/>
                <w:szCs w:val="20"/>
                <w:u w:val="single"/>
              </w:rPr>
            </w:pPr>
            <w:r w:rsidRPr="004027CC">
              <w:rPr>
                <w:rFonts w:ascii="Arial" w:hAnsi="Arial" w:cs="Arial"/>
                <w:sz w:val="20"/>
                <w:szCs w:val="20"/>
              </w:rPr>
              <w:t>1,30</w:t>
            </w:r>
          </w:p>
        </w:tc>
        <w:tc>
          <w:tcPr>
            <w:tcW w:w="1009" w:type="dxa"/>
            <w:tcBorders>
              <w:top w:val="single" w:sz="4" w:space="0" w:color="auto"/>
              <w:left w:val="single" w:sz="4" w:space="0" w:color="auto"/>
              <w:right w:val="nil"/>
            </w:tcBorders>
            <w:shd w:val="clear" w:color="auto" w:fill="FFFFFF"/>
          </w:tcPr>
          <w:p w:rsidR="00272E11" w:rsidRPr="00272E11" w:rsidP="00272E11">
            <w:pPr>
              <w:widowControl/>
              <w:spacing w:before="120"/>
              <w:jc w:val="center"/>
              <w:rPr>
                <w:rFonts w:ascii="Arial" w:hAnsi="Arial" w:cs="Arial"/>
                <w:sz w:val="20"/>
                <w:szCs w:val="20"/>
                <w:u w:val="single"/>
              </w:rPr>
            </w:pPr>
            <w:r w:rsidRPr="00272E11">
              <w:rPr>
                <w:rFonts w:ascii="Arial" w:hAnsi="Arial" w:cs="Arial"/>
                <w:sz w:val="20"/>
                <w:szCs w:val="20"/>
                <w:u w:val="single"/>
              </w:rPr>
              <w:t>1,02</w:t>
            </w:r>
          </w:p>
          <w:p w:rsidR="00272E11" w:rsidRPr="00272E11" w:rsidP="00272E11">
            <w:pPr>
              <w:spacing w:before="120"/>
              <w:jc w:val="center"/>
              <w:rPr>
                <w:rFonts w:ascii="Arial" w:hAnsi="Arial" w:cs="Arial"/>
                <w:sz w:val="20"/>
                <w:szCs w:val="20"/>
                <w:u w:val="single"/>
              </w:rPr>
            </w:pPr>
            <w:r w:rsidRPr="004027CC">
              <w:rPr>
                <w:rFonts w:ascii="Arial" w:hAnsi="Arial" w:cs="Arial"/>
                <w:sz w:val="20"/>
                <w:szCs w:val="20"/>
              </w:rPr>
              <w:t>1,56</w:t>
            </w:r>
          </w:p>
        </w:tc>
        <w:tc>
          <w:tcPr>
            <w:tcW w:w="1006" w:type="dxa"/>
            <w:tcBorders>
              <w:top w:val="single" w:sz="4" w:space="0" w:color="auto"/>
              <w:left w:val="single" w:sz="4" w:space="0" w:color="auto"/>
              <w:right w:val="nil"/>
            </w:tcBorders>
            <w:shd w:val="clear" w:color="auto" w:fill="FFFFFF"/>
          </w:tcPr>
          <w:p w:rsidR="00272E11" w:rsidRPr="00272E11" w:rsidP="00272E11">
            <w:pPr>
              <w:widowControl/>
              <w:spacing w:before="120"/>
              <w:jc w:val="center"/>
              <w:rPr>
                <w:rFonts w:ascii="Arial" w:hAnsi="Arial" w:cs="Arial"/>
                <w:sz w:val="20"/>
                <w:szCs w:val="20"/>
                <w:u w:val="single"/>
              </w:rPr>
            </w:pPr>
            <w:r w:rsidRPr="00272E11">
              <w:rPr>
                <w:rFonts w:ascii="Arial" w:hAnsi="Arial" w:cs="Arial"/>
                <w:sz w:val="20"/>
                <w:szCs w:val="20"/>
                <w:u w:val="single"/>
              </w:rPr>
              <w:t>1,01</w:t>
            </w:r>
          </w:p>
          <w:p w:rsidR="00272E11" w:rsidRPr="00272E11" w:rsidP="00272E11">
            <w:pPr>
              <w:spacing w:before="120"/>
              <w:jc w:val="center"/>
              <w:rPr>
                <w:rFonts w:ascii="Arial" w:hAnsi="Arial" w:cs="Arial"/>
                <w:sz w:val="20"/>
                <w:szCs w:val="20"/>
                <w:u w:val="single"/>
              </w:rPr>
            </w:pPr>
            <w:r w:rsidRPr="004027CC">
              <w:rPr>
                <w:rFonts w:ascii="Arial" w:hAnsi="Arial" w:cs="Arial"/>
                <w:sz w:val="20"/>
                <w:szCs w:val="20"/>
              </w:rPr>
              <w:t>1,82</w:t>
            </w:r>
          </w:p>
        </w:tc>
        <w:tc>
          <w:tcPr>
            <w:tcW w:w="1009" w:type="dxa"/>
            <w:tcBorders>
              <w:top w:val="single" w:sz="4" w:space="0" w:color="auto"/>
              <w:left w:val="single" w:sz="4" w:space="0" w:color="auto"/>
              <w:right w:val="nil"/>
            </w:tcBorders>
            <w:shd w:val="clear" w:color="auto" w:fill="FFFFFF"/>
          </w:tcPr>
          <w:p w:rsidR="00272E11" w:rsidRPr="00272E11" w:rsidP="00272E11">
            <w:pPr>
              <w:widowControl/>
              <w:spacing w:before="120"/>
              <w:jc w:val="center"/>
              <w:rPr>
                <w:rFonts w:ascii="Arial" w:hAnsi="Arial" w:cs="Arial"/>
                <w:sz w:val="20"/>
                <w:szCs w:val="20"/>
                <w:u w:val="single"/>
              </w:rPr>
            </w:pPr>
            <w:r w:rsidRPr="00272E11">
              <w:rPr>
                <w:rFonts w:ascii="Arial" w:hAnsi="Arial" w:cs="Arial"/>
                <w:sz w:val="20"/>
                <w:szCs w:val="20"/>
                <w:u w:val="single"/>
              </w:rPr>
              <w:t>1,01</w:t>
            </w:r>
          </w:p>
          <w:p w:rsidR="00272E11" w:rsidRPr="00272E11" w:rsidP="00272E11">
            <w:pPr>
              <w:spacing w:before="120"/>
              <w:jc w:val="center"/>
              <w:rPr>
                <w:rFonts w:ascii="Arial" w:hAnsi="Arial" w:cs="Arial"/>
                <w:sz w:val="20"/>
                <w:szCs w:val="20"/>
                <w:u w:val="single"/>
              </w:rPr>
            </w:pPr>
            <w:r w:rsidRPr="004027CC">
              <w:rPr>
                <w:rFonts w:ascii="Arial" w:hAnsi="Arial" w:cs="Arial"/>
                <w:sz w:val="20"/>
                <w:szCs w:val="20"/>
              </w:rPr>
              <w:t>2,03</w:t>
            </w:r>
          </w:p>
        </w:tc>
        <w:tc>
          <w:tcPr>
            <w:tcW w:w="899" w:type="dxa"/>
            <w:tcBorders>
              <w:top w:val="single" w:sz="4" w:space="0" w:color="auto"/>
              <w:left w:val="single" w:sz="4" w:space="0" w:color="auto"/>
              <w:right w:val="single" w:sz="4" w:space="0" w:color="auto"/>
            </w:tcBorders>
            <w:shd w:val="clear" w:color="auto" w:fill="FFFFFF"/>
          </w:tcPr>
          <w:p w:rsidR="00272E11" w:rsidRPr="00272E11" w:rsidP="00272E11">
            <w:pPr>
              <w:widowControl/>
              <w:spacing w:before="120"/>
              <w:jc w:val="center"/>
              <w:rPr>
                <w:rFonts w:ascii="Arial" w:hAnsi="Arial" w:cs="Arial"/>
                <w:sz w:val="20"/>
                <w:szCs w:val="20"/>
                <w:u w:val="single"/>
              </w:rPr>
            </w:pPr>
            <w:r w:rsidRPr="00272E11">
              <w:rPr>
                <w:rFonts w:ascii="Arial" w:hAnsi="Arial" w:cs="Arial"/>
                <w:sz w:val="20"/>
                <w:szCs w:val="20"/>
                <w:u w:val="single"/>
              </w:rPr>
              <w:t>1,01</w:t>
            </w:r>
          </w:p>
          <w:p w:rsidR="00272E11" w:rsidRPr="00272E11" w:rsidP="00272E11">
            <w:pPr>
              <w:spacing w:before="120"/>
              <w:jc w:val="center"/>
              <w:rPr>
                <w:rFonts w:ascii="Arial" w:hAnsi="Arial" w:cs="Arial"/>
                <w:sz w:val="20"/>
                <w:szCs w:val="20"/>
                <w:u w:val="single"/>
              </w:rPr>
            </w:pPr>
            <w:r w:rsidRPr="004027CC">
              <w:rPr>
                <w:rFonts w:ascii="Arial" w:hAnsi="Arial" w:cs="Arial"/>
                <w:sz w:val="20"/>
                <w:szCs w:val="20"/>
              </w:rPr>
              <w:t>2,40</w:t>
            </w:r>
          </w:p>
        </w:tc>
      </w:tr>
      <w:tr>
        <w:tblPrEx>
          <w:tblW w:w="0" w:type="auto"/>
          <w:tblInd w:w="5" w:type="dxa"/>
          <w:tblCellMar>
            <w:left w:w="0" w:type="dxa"/>
            <w:right w:w="0" w:type="dxa"/>
          </w:tblCellMar>
          <w:tblLook w:val="0000"/>
        </w:tblPrEx>
        <w:trPr>
          <w:trHeight w:val="710"/>
        </w:trPr>
        <w:tc>
          <w:tcPr>
            <w:tcW w:w="806" w:type="dxa"/>
            <w:tcBorders>
              <w:top w:val="single" w:sz="4" w:space="0" w:color="auto"/>
              <w:left w:val="single" w:sz="4" w:space="0" w:color="auto"/>
              <w:right w:val="nil"/>
            </w:tcBorders>
            <w:shd w:val="clear" w:color="auto" w:fill="FFFFFF"/>
          </w:tcPr>
          <w:p w:rsidR="00272E11" w:rsidRPr="004027CC" w:rsidP="00272E11">
            <w:pPr>
              <w:spacing w:before="120"/>
              <w:jc w:val="center"/>
              <w:rPr>
                <w:rFonts w:ascii="Arial" w:hAnsi="Arial" w:cs="Arial"/>
                <w:sz w:val="20"/>
                <w:szCs w:val="20"/>
              </w:rPr>
            </w:pPr>
            <w:r w:rsidRPr="004027CC">
              <w:rPr>
                <w:rFonts w:ascii="Arial" w:hAnsi="Arial" w:cs="Arial"/>
                <w:sz w:val="20"/>
                <w:szCs w:val="20"/>
              </w:rPr>
              <w:t>20</w:t>
            </w:r>
          </w:p>
        </w:tc>
        <w:tc>
          <w:tcPr>
            <w:tcW w:w="892" w:type="dxa"/>
            <w:tcBorders>
              <w:top w:val="single" w:sz="4" w:space="0" w:color="auto"/>
              <w:left w:val="single" w:sz="4" w:space="0" w:color="auto"/>
              <w:right w:val="nil"/>
            </w:tcBorders>
            <w:shd w:val="clear" w:color="auto" w:fill="FFFFFF"/>
          </w:tcPr>
          <w:p w:rsidR="00272E11" w:rsidRPr="00272E11" w:rsidP="00272E11">
            <w:pPr>
              <w:widowControl/>
              <w:spacing w:before="120"/>
              <w:jc w:val="center"/>
              <w:rPr>
                <w:rFonts w:ascii="Arial" w:hAnsi="Arial" w:cs="Arial"/>
                <w:sz w:val="20"/>
                <w:szCs w:val="20"/>
                <w:u w:val="single"/>
              </w:rPr>
            </w:pPr>
            <w:r w:rsidRPr="00272E11">
              <w:rPr>
                <w:rFonts w:ascii="Arial" w:hAnsi="Arial" w:cs="Arial"/>
                <w:sz w:val="20"/>
                <w:szCs w:val="20"/>
                <w:u w:val="single"/>
              </w:rPr>
              <w:t>1,03</w:t>
            </w:r>
          </w:p>
          <w:p w:rsidR="00272E11" w:rsidRPr="00272E11" w:rsidP="00272E11">
            <w:pPr>
              <w:spacing w:before="120"/>
              <w:jc w:val="center"/>
              <w:rPr>
                <w:rFonts w:ascii="Arial" w:hAnsi="Arial" w:cs="Arial"/>
                <w:sz w:val="20"/>
                <w:szCs w:val="20"/>
                <w:u w:val="single"/>
              </w:rPr>
            </w:pPr>
            <w:r w:rsidRPr="004027CC">
              <w:rPr>
                <w:rFonts w:ascii="Arial" w:hAnsi="Arial" w:cs="Arial"/>
                <w:sz w:val="20"/>
                <w:szCs w:val="20"/>
              </w:rPr>
              <w:t>0,47</w:t>
            </w:r>
          </w:p>
        </w:tc>
        <w:tc>
          <w:tcPr>
            <w:tcW w:w="1009" w:type="dxa"/>
            <w:tcBorders>
              <w:top w:val="single" w:sz="4" w:space="0" w:color="auto"/>
              <w:left w:val="single" w:sz="4" w:space="0" w:color="auto"/>
              <w:right w:val="nil"/>
            </w:tcBorders>
            <w:shd w:val="clear" w:color="auto" w:fill="FFFFFF"/>
          </w:tcPr>
          <w:p w:rsidR="00272E11" w:rsidRPr="00272E11" w:rsidP="00272E11">
            <w:pPr>
              <w:widowControl/>
              <w:spacing w:before="120"/>
              <w:jc w:val="center"/>
              <w:rPr>
                <w:rFonts w:ascii="Arial" w:hAnsi="Arial" w:cs="Arial"/>
                <w:sz w:val="20"/>
                <w:szCs w:val="20"/>
                <w:u w:val="single"/>
              </w:rPr>
            </w:pPr>
            <w:r w:rsidRPr="00272E11">
              <w:rPr>
                <w:rFonts w:ascii="Arial" w:hAnsi="Arial" w:cs="Arial"/>
                <w:sz w:val="20"/>
                <w:szCs w:val="20"/>
                <w:u w:val="single"/>
              </w:rPr>
              <w:t>1,02</w:t>
            </w:r>
          </w:p>
          <w:p w:rsidR="00272E11" w:rsidRPr="00272E11" w:rsidP="00272E11">
            <w:pPr>
              <w:spacing w:before="120"/>
              <w:jc w:val="center"/>
              <w:rPr>
                <w:rFonts w:ascii="Arial" w:hAnsi="Arial" w:cs="Arial"/>
                <w:sz w:val="20"/>
                <w:szCs w:val="20"/>
                <w:u w:val="single"/>
              </w:rPr>
            </w:pPr>
            <w:r w:rsidRPr="004027CC">
              <w:rPr>
                <w:rFonts w:ascii="Arial" w:hAnsi="Arial" w:cs="Arial"/>
                <w:sz w:val="20"/>
                <w:szCs w:val="20"/>
              </w:rPr>
              <w:t>0,70</w:t>
            </w:r>
          </w:p>
        </w:tc>
        <w:tc>
          <w:tcPr>
            <w:tcW w:w="1009" w:type="dxa"/>
            <w:tcBorders>
              <w:top w:val="single" w:sz="4" w:space="0" w:color="auto"/>
              <w:left w:val="single" w:sz="4" w:space="0" w:color="auto"/>
              <w:right w:val="nil"/>
            </w:tcBorders>
            <w:shd w:val="clear" w:color="auto" w:fill="FFFFFF"/>
          </w:tcPr>
          <w:p w:rsidR="00272E11" w:rsidRPr="00272E11" w:rsidP="00272E11">
            <w:pPr>
              <w:widowControl/>
              <w:spacing w:before="120"/>
              <w:jc w:val="center"/>
              <w:rPr>
                <w:rFonts w:ascii="Arial" w:hAnsi="Arial" w:cs="Arial"/>
                <w:sz w:val="20"/>
                <w:szCs w:val="20"/>
                <w:u w:val="single"/>
              </w:rPr>
            </w:pPr>
            <w:r w:rsidRPr="00272E11">
              <w:rPr>
                <w:rFonts w:ascii="Arial" w:hAnsi="Arial" w:cs="Arial"/>
                <w:sz w:val="20"/>
                <w:szCs w:val="20"/>
                <w:u w:val="single"/>
              </w:rPr>
              <w:t>1,02</w:t>
            </w:r>
          </w:p>
          <w:p w:rsidR="00272E11" w:rsidRPr="00272E11" w:rsidP="00272E11">
            <w:pPr>
              <w:spacing w:before="120"/>
              <w:jc w:val="center"/>
              <w:rPr>
                <w:rFonts w:ascii="Arial" w:hAnsi="Arial" w:cs="Arial"/>
                <w:sz w:val="20"/>
                <w:szCs w:val="20"/>
                <w:u w:val="single"/>
              </w:rPr>
            </w:pPr>
            <w:r w:rsidRPr="004027CC">
              <w:rPr>
                <w:rFonts w:ascii="Arial" w:hAnsi="Arial" w:cs="Arial"/>
                <w:sz w:val="20"/>
                <w:szCs w:val="20"/>
              </w:rPr>
              <w:t>0,94</w:t>
            </w:r>
          </w:p>
        </w:tc>
        <w:tc>
          <w:tcPr>
            <w:tcW w:w="1006" w:type="dxa"/>
            <w:tcBorders>
              <w:top w:val="single" w:sz="4" w:space="0" w:color="auto"/>
              <w:left w:val="single" w:sz="4" w:space="0" w:color="auto"/>
              <w:right w:val="nil"/>
            </w:tcBorders>
            <w:shd w:val="clear" w:color="auto" w:fill="FFFFFF"/>
          </w:tcPr>
          <w:p w:rsidR="00272E11" w:rsidRPr="00272E11" w:rsidP="00272E11">
            <w:pPr>
              <w:widowControl/>
              <w:spacing w:before="120"/>
              <w:jc w:val="center"/>
              <w:rPr>
                <w:rFonts w:ascii="Arial" w:hAnsi="Arial" w:cs="Arial"/>
                <w:sz w:val="20"/>
                <w:szCs w:val="20"/>
                <w:u w:val="single"/>
              </w:rPr>
            </w:pPr>
            <w:r w:rsidRPr="00272E11">
              <w:rPr>
                <w:rFonts w:ascii="Arial" w:hAnsi="Arial" w:cs="Arial"/>
                <w:sz w:val="20"/>
                <w:szCs w:val="20"/>
                <w:u w:val="single"/>
              </w:rPr>
              <w:t>1,01</w:t>
            </w:r>
          </w:p>
          <w:p w:rsidR="00272E11" w:rsidRPr="00272E11" w:rsidP="00272E11">
            <w:pPr>
              <w:spacing w:before="120"/>
              <w:jc w:val="center"/>
              <w:rPr>
                <w:rFonts w:ascii="Arial" w:hAnsi="Arial" w:cs="Arial"/>
                <w:sz w:val="20"/>
                <w:szCs w:val="20"/>
                <w:u w:val="single"/>
              </w:rPr>
            </w:pPr>
            <w:r w:rsidRPr="004027CC">
              <w:rPr>
                <w:rFonts w:ascii="Arial" w:hAnsi="Arial" w:cs="Arial"/>
                <w:sz w:val="20"/>
                <w:szCs w:val="20"/>
              </w:rPr>
              <w:t>1,17</w:t>
            </w:r>
          </w:p>
        </w:tc>
        <w:tc>
          <w:tcPr>
            <w:tcW w:w="1009" w:type="dxa"/>
            <w:tcBorders>
              <w:top w:val="single" w:sz="4" w:space="0" w:color="auto"/>
              <w:left w:val="single" w:sz="4" w:space="0" w:color="auto"/>
              <w:right w:val="nil"/>
            </w:tcBorders>
            <w:shd w:val="clear" w:color="auto" w:fill="FFFFFF"/>
          </w:tcPr>
          <w:p w:rsidR="00272E11" w:rsidRPr="00272E11" w:rsidP="00272E11">
            <w:pPr>
              <w:widowControl/>
              <w:spacing w:before="120"/>
              <w:jc w:val="center"/>
              <w:rPr>
                <w:rFonts w:ascii="Arial" w:hAnsi="Arial" w:cs="Arial"/>
                <w:sz w:val="20"/>
                <w:szCs w:val="20"/>
                <w:u w:val="single"/>
              </w:rPr>
            </w:pPr>
            <w:r w:rsidRPr="00272E11">
              <w:rPr>
                <w:rFonts w:ascii="Arial" w:hAnsi="Arial" w:cs="Arial"/>
                <w:sz w:val="20"/>
                <w:szCs w:val="20"/>
                <w:u w:val="single"/>
              </w:rPr>
              <w:t>1,01</w:t>
            </w:r>
          </w:p>
          <w:p w:rsidR="00272E11" w:rsidRPr="00272E11" w:rsidP="00272E11">
            <w:pPr>
              <w:spacing w:before="120"/>
              <w:jc w:val="center"/>
              <w:rPr>
                <w:rFonts w:ascii="Arial" w:hAnsi="Arial" w:cs="Arial"/>
                <w:sz w:val="20"/>
                <w:szCs w:val="20"/>
                <w:u w:val="single"/>
              </w:rPr>
            </w:pPr>
            <w:r w:rsidRPr="004027CC">
              <w:rPr>
                <w:rFonts w:ascii="Arial" w:hAnsi="Arial" w:cs="Arial"/>
                <w:sz w:val="20"/>
                <w:szCs w:val="20"/>
              </w:rPr>
              <w:t>1,41</w:t>
            </w:r>
          </w:p>
        </w:tc>
        <w:tc>
          <w:tcPr>
            <w:tcW w:w="1006" w:type="dxa"/>
            <w:tcBorders>
              <w:top w:val="single" w:sz="4" w:space="0" w:color="auto"/>
              <w:left w:val="single" w:sz="4" w:space="0" w:color="auto"/>
              <w:right w:val="nil"/>
            </w:tcBorders>
            <w:shd w:val="clear" w:color="auto" w:fill="FFFFFF"/>
          </w:tcPr>
          <w:p w:rsidR="00272E11" w:rsidRPr="00272E11" w:rsidP="00272E11">
            <w:pPr>
              <w:widowControl/>
              <w:spacing w:before="120"/>
              <w:jc w:val="center"/>
              <w:rPr>
                <w:rFonts w:ascii="Arial" w:hAnsi="Arial" w:cs="Arial"/>
                <w:sz w:val="20"/>
                <w:szCs w:val="20"/>
                <w:u w:val="single"/>
              </w:rPr>
            </w:pPr>
            <w:r w:rsidRPr="00272E11">
              <w:rPr>
                <w:rFonts w:ascii="Arial" w:hAnsi="Arial" w:cs="Arial"/>
                <w:sz w:val="20"/>
                <w:szCs w:val="20"/>
                <w:u w:val="single"/>
              </w:rPr>
              <w:t>1,01</w:t>
            </w:r>
          </w:p>
          <w:p w:rsidR="00272E11" w:rsidRPr="00272E11" w:rsidP="00272E11">
            <w:pPr>
              <w:spacing w:before="120"/>
              <w:jc w:val="center"/>
              <w:rPr>
                <w:rFonts w:ascii="Arial" w:hAnsi="Arial" w:cs="Arial"/>
                <w:sz w:val="20"/>
                <w:szCs w:val="20"/>
                <w:u w:val="single"/>
              </w:rPr>
            </w:pPr>
            <w:r w:rsidRPr="004027CC">
              <w:rPr>
                <w:rFonts w:ascii="Arial" w:hAnsi="Arial" w:cs="Arial"/>
                <w:sz w:val="20"/>
                <w:szCs w:val="20"/>
              </w:rPr>
              <w:t>1,64</w:t>
            </w:r>
          </w:p>
        </w:tc>
        <w:tc>
          <w:tcPr>
            <w:tcW w:w="1009" w:type="dxa"/>
            <w:tcBorders>
              <w:top w:val="single" w:sz="4" w:space="0" w:color="auto"/>
              <w:left w:val="single" w:sz="4" w:space="0" w:color="auto"/>
              <w:right w:val="nil"/>
            </w:tcBorders>
            <w:shd w:val="clear" w:color="auto" w:fill="FFFFFF"/>
          </w:tcPr>
          <w:p w:rsidR="00272E11" w:rsidRPr="00272E11" w:rsidP="00272E11">
            <w:pPr>
              <w:widowControl/>
              <w:spacing w:before="120"/>
              <w:jc w:val="center"/>
              <w:rPr>
                <w:rFonts w:ascii="Arial" w:hAnsi="Arial" w:cs="Arial"/>
                <w:sz w:val="20"/>
                <w:szCs w:val="20"/>
                <w:u w:val="single"/>
              </w:rPr>
            </w:pPr>
            <w:r w:rsidRPr="00272E11">
              <w:rPr>
                <w:rFonts w:ascii="Arial" w:hAnsi="Arial" w:cs="Arial"/>
                <w:sz w:val="20"/>
                <w:szCs w:val="20"/>
                <w:u w:val="single"/>
              </w:rPr>
              <w:t>1,00</w:t>
            </w:r>
          </w:p>
          <w:p w:rsidR="00272E11" w:rsidRPr="00272E11" w:rsidP="00272E11">
            <w:pPr>
              <w:spacing w:before="120"/>
              <w:jc w:val="center"/>
              <w:rPr>
                <w:rFonts w:ascii="Arial" w:hAnsi="Arial" w:cs="Arial"/>
                <w:sz w:val="20"/>
                <w:szCs w:val="20"/>
                <w:u w:val="single"/>
              </w:rPr>
            </w:pPr>
            <w:r w:rsidRPr="004027CC">
              <w:rPr>
                <w:rFonts w:ascii="Arial" w:hAnsi="Arial" w:cs="Arial"/>
                <w:sz w:val="20"/>
                <w:szCs w:val="20"/>
              </w:rPr>
              <w:t>1,87</w:t>
            </w:r>
          </w:p>
        </w:tc>
        <w:tc>
          <w:tcPr>
            <w:tcW w:w="899" w:type="dxa"/>
            <w:tcBorders>
              <w:top w:val="single" w:sz="4" w:space="0" w:color="auto"/>
              <w:left w:val="single" w:sz="4" w:space="0" w:color="auto"/>
              <w:right w:val="single" w:sz="4" w:space="0" w:color="auto"/>
            </w:tcBorders>
            <w:shd w:val="clear" w:color="auto" w:fill="FFFFFF"/>
          </w:tcPr>
          <w:p w:rsidR="00272E11" w:rsidRPr="00272E11" w:rsidP="00272E11">
            <w:pPr>
              <w:widowControl/>
              <w:spacing w:before="120"/>
              <w:jc w:val="center"/>
              <w:rPr>
                <w:rFonts w:ascii="Arial" w:hAnsi="Arial" w:cs="Arial"/>
                <w:sz w:val="20"/>
                <w:szCs w:val="20"/>
                <w:u w:val="single"/>
              </w:rPr>
            </w:pPr>
            <w:r w:rsidRPr="00272E11">
              <w:rPr>
                <w:rFonts w:ascii="Arial" w:hAnsi="Arial" w:cs="Arial"/>
                <w:sz w:val="20"/>
                <w:szCs w:val="20"/>
                <w:u w:val="single"/>
              </w:rPr>
              <w:t>1,00</w:t>
            </w:r>
          </w:p>
          <w:p w:rsidR="00272E11" w:rsidRPr="00272E11" w:rsidP="00272E11">
            <w:pPr>
              <w:spacing w:before="120"/>
              <w:jc w:val="center"/>
              <w:rPr>
                <w:rFonts w:ascii="Arial" w:hAnsi="Arial" w:cs="Arial"/>
                <w:sz w:val="20"/>
                <w:szCs w:val="20"/>
                <w:u w:val="single"/>
              </w:rPr>
            </w:pPr>
            <w:r w:rsidRPr="004027CC">
              <w:rPr>
                <w:rFonts w:ascii="Arial" w:hAnsi="Arial" w:cs="Arial"/>
                <w:sz w:val="20"/>
                <w:szCs w:val="20"/>
              </w:rPr>
              <w:t>2,20</w:t>
            </w:r>
          </w:p>
        </w:tc>
      </w:tr>
      <w:tr>
        <w:tblPrEx>
          <w:tblW w:w="0" w:type="auto"/>
          <w:tblInd w:w="5" w:type="dxa"/>
          <w:tblCellMar>
            <w:left w:w="0" w:type="dxa"/>
            <w:right w:w="0" w:type="dxa"/>
          </w:tblCellMar>
          <w:tblLook w:val="0000"/>
        </w:tblPrEx>
        <w:trPr>
          <w:trHeight w:val="710"/>
        </w:trPr>
        <w:tc>
          <w:tcPr>
            <w:tcW w:w="806" w:type="dxa"/>
            <w:tcBorders>
              <w:top w:val="single" w:sz="4" w:space="0" w:color="auto"/>
              <w:left w:val="single" w:sz="4" w:space="0" w:color="auto"/>
              <w:right w:val="nil"/>
            </w:tcBorders>
            <w:shd w:val="clear" w:color="auto" w:fill="FFFFFF"/>
          </w:tcPr>
          <w:p w:rsidR="00272E11" w:rsidRPr="004027CC" w:rsidP="00272E11">
            <w:pPr>
              <w:spacing w:before="120"/>
              <w:jc w:val="center"/>
              <w:rPr>
                <w:rFonts w:ascii="Arial" w:hAnsi="Arial" w:cs="Arial"/>
                <w:sz w:val="20"/>
                <w:szCs w:val="20"/>
              </w:rPr>
            </w:pPr>
            <w:r w:rsidRPr="004027CC">
              <w:rPr>
                <w:rFonts w:ascii="Arial" w:hAnsi="Arial" w:cs="Arial"/>
                <w:sz w:val="20"/>
                <w:szCs w:val="20"/>
              </w:rPr>
              <w:t>16</w:t>
            </w:r>
          </w:p>
        </w:tc>
        <w:tc>
          <w:tcPr>
            <w:tcW w:w="892" w:type="dxa"/>
            <w:tcBorders>
              <w:top w:val="single" w:sz="4" w:space="0" w:color="auto"/>
              <w:left w:val="single" w:sz="4" w:space="0" w:color="auto"/>
              <w:right w:val="nil"/>
            </w:tcBorders>
            <w:shd w:val="clear" w:color="auto" w:fill="FFFFFF"/>
          </w:tcPr>
          <w:p w:rsidR="00272E11" w:rsidRPr="00272E11" w:rsidP="00272E11">
            <w:pPr>
              <w:widowControl/>
              <w:spacing w:before="120"/>
              <w:jc w:val="center"/>
              <w:rPr>
                <w:rFonts w:ascii="Arial" w:hAnsi="Arial" w:cs="Arial"/>
                <w:sz w:val="20"/>
                <w:szCs w:val="20"/>
                <w:u w:val="single"/>
              </w:rPr>
            </w:pPr>
            <w:r w:rsidRPr="00272E11">
              <w:rPr>
                <w:rFonts w:ascii="Arial" w:hAnsi="Arial" w:cs="Arial"/>
                <w:sz w:val="20"/>
                <w:szCs w:val="20"/>
                <w:u w:val="single"/>
              </w:rPr>
              <w:t>1,02</w:t>
            </w:r>
          </w:p>
          <w:p w:rsidR="00272E11" w:rsidRPr="00272E11" w:rsidP="00272E11">
            <w:pPr>
              <w:spacing w:before="120"/>
              <w:jc w:val="center"/>
              <w:rPr>
                <w:rFonts w:ascii="Arial" w:hAnsi="Arial" w:cs="Arial"/>
                <w:sz w:val="20"/>
                <w:szCs w:val="20"/>
                <w:u w:val="single"/>
              </w:rPr>
            </w:pPr>
            <w:r w:rsidRPr="004027CC">
              <w:rPr>
                <w:rFonts w:ascii="Arial" w:hAnsi="Arial" w:cs="Arial"/>
                <w:sz w:val="20"/>
                <w:szCs w:val="20"/>
              </w:rPr>
              <w:t>0,40</w:t>
            </w:r>
          </w:p>
        </w:tc>
        <w:tc>
          <w:tcPr>
            <w:tcW w:w="1009" w:type="dxa"/>
            <w:tcBorders>
              <w:top w:val="single" w:sz="4" w:space="0" w:color="auto"/>
              <w:left w:val="single" w:sz="4" w:space="0" w:color="auto"/>
              <w:right w:val="nil"/>
            </w:tcBorders>
            <w:shd w:val="clear" w:color="auto" w:fill="FFFFFF"/>
          </w:tcPr>
          <w:p w:rsidR="00272E11" w:rsidRPr="00272E11" w:rsidP="00272E11">
            <w:pPr>
              <w:widowControl/>
              <w:spacing w:before="120"/>
              <w:jc w:val="center"/>
              <w:rPr>
                <w:rFonts w:ascii="Arial" w:hAnsi="Arial" w:cs="Arial"/>
                <w:sz w:val="20"/>
                <w:szCs w:val="20"/>
                <w:u w:val="single"/>
              </w:rPr>
            </w:pPr>
            <w:r w:rsidRPr="00272E11">
              <w:rPr>
                <w:rFonts w:ascii="Arial" w:hAnsi="Arial" w:cs="Arial"/>
                <w:sz w:val="20"/>
                <w:szCs w:val="20"/>
                <w:u w:val="single"/>
              </w:rPr>
              <w:t>1,02</w:t>
            </w:r>
          </w:p>
          <w:p w:rsidR="00272E11" w:rsidRPr="00272E11" w:rsidP="00272E11">
            <w:pPr>
              <w:spacing w:before="120"/>
              <w:jc w:val="center"/>
              <w:rPr>
                <w:rFonts w:ascii="Arial" w:hAnsi="Arial" w:cs="Arial"/>
                <w:sz w:val="20"/>
                <w:szCs w:val="20"/>
                <w:u w:val="single"/>
              </w:rPr>
            </w:pPr>
            <w:r w:rsidRPr="004027CC">
              <w:rPr>
                <w:rFonts w:ascii="Arial" w:hAnsi="Arial" w:cs="Arial"/>
                <w:sz w:val="20"/>
                <w:szCs w:val="20"/>
              </w:rPr>
              <w:t>0,60</w:t>
            </w:r>
          </w:p>
        </w:tc>
        <w:tc>
          <w:tcPr>
            <w:tcW w:w="1009" w:type="dxa"/>
            <w:tcBorders>
              <w:top w:val="single" w:sz="4" w:space="0" w:color="auto"/>
              <w:left w:val="single" w:sz="4" w:space="0" w:color="auto"/>
              <w:right w:val="nil"/>
            </w:tcBorders>
            <w:shd w:val="clear" w:color="auto" w:fill="FFFFFF"/>
          </w:tcPr>
          <w:p w:rsidR="00272E11" w:rsidRPr="00272E11" w:rsidP="00272E11">
            <w:pPr>
              <w:widowControl/>
              <w:spacing w:before="120"/>
              <w:jc w:val="center"/>
              <w:rPr>
                <w:rFonts w:ascii="Arial" w:hAnsi="Arial" w:cs="Arial"/>
                <w:sz w:val="20"/>
                <w:szCs w:val="20"/>
                <w:u w:val="single"/>
              </w:rPr>
            </w:pPr>
            <w:r w:rsidRPr="00272E11">
              <w:rPr>
                <w:rFonts w:ascii="Arial" w:hAnsi="Arial" w:cs="Arial"/>
                <w:sz w:val="20"/>
                <w:szCs w:val="20"/>
                <w:u w:val="single"/>
              </w:rPr>
              <w:t>1,01</w:t>
            </w:r>
          </w:p>
          <w:p w:rsidR="00272E11" w:rsidRPr="00272E11" w:rsidP="00272E11">
            <w:pPr>
              <w:spacing w:before="120"/>
              <w:jc w:val="center"/>
              <w:rPr>
                <w:rFonts w:ascii="Arial" w:hAnsi="Arial" w:cs="Arial"/>
                <w:sz w:val="20"/>
                <w:szCs w:val="20"/>
                <w:u w:val="single"/>
              </w:rPr>
            </w:pPr>
            <w:r w:rsidRPr="004027CC">
              <w:rPr>
                <w:rFonts w:ascii="Arial" w:hAnsi="Arial" w:cs="Arial"/>
                <w:sz w:val="20"/>
                <w:szCs w:val="20"/>
              </w:rPr>
              <w:t>0,80</w:t>
            </w:r>
          </w:p>
        </w:tc>
        <w:tc>
          <w:tcPr>
            <w:tcW w:w="1006" w:type="dxa"/>
            <w:tcBorders>
              <w:top w:val="single" w:sz="4" w:space="0" w:color="auto"/>
              <w:left w:val="single" w:sz="4" w:space="0" w:color="auto"/>
              <w:right w:val="nil"/>
            </w:tcBorders>
            <w:shd w:val="clear" w:color="auto" w:fill="FFFFFF"/>
          </w:tcPr>
          <w:p w:rsidR="00272E11" w:rsidRPr="00272E11" w:rsidP="00272E11">
            <w:pPr>
              <w:widowControl/>
              <w:spacing w:before="120"/>
              <w:jc w:val="center"/>
              <w:rPr>
                <w:rFonts w:ascii="Arial" w:hAnsi="Arial" w:cs="Arial"/>
                <w:sz w:val="20"/>
                <w:szCs w:val="20"/>
                <w:u w:val="single"/>
              </w:rPr>
            </w:pPr>
            <w:r w:rsidRPr="00272E11">
              <w:rPr>
                <w:rFonts w:ascii="Arial" w:hAnsi="Arial" w:cs="Arial"/>
                <w:sz w:val="20"/>
                <w:szCs w:val="20"/>
                <w:u w:val="single"/>
              </w:rPr>
              <w:t>1,00</w:t>
            </w:r>
          </w:p>
          <w:p w:rsidR="00272E11" w:rsidRPr="00272E11" w:rsidP="00272E11">
            <w:pPr>
              <w:spacing w:before="120"/>
              <w:jc w:val="center"/>
              <w:rPr>
                <w:rFonts w:ascii="Arial" w:hAnsi="Arial" w:cs="Arial"/>
                <w:sz w:val="20"/>
                <w:szCs w:val="20"/>
                <w:u w:val="single"/>
              </w:rPr>
            </w:pPr>
            <w:r w:rsidRPr="004027CC">
              <w:rPr>
                <w:rFonts w:ascii="Arial" w:hAnsi="Arial" w:cs="Arial"/>
                <w:sz w:val="20"/>
                <w:szCs w:val="20"/>
              </w:rPr>
              <w:t>1,00</w:t>
            </w:r>
          </w:p>
        </w:tc>
        <w:tc>
          <w:tcPr>
            <w:tcW w:w="1009" w:type="dxa"/>
            <w:tcBorders>
              <w:top w:val="single" w:sz="4" w:space="0" w:color="auto"/>
              <w:left w:val="single" w:sz="4" w:space="0" w:color="auto"/>
              <w:right w:val="nil"/>
            </w:tcBorders>
            <w:shd w:val="clear" w:color="auto" w:fill="FFFFFF"/>
          </w:tcPr>
          <w:p w:rsidR="00272E11" w:rsidRPr="00272E11" w:rsidP="00272E11">
            <w:pPr>
              <w:widowControl/>
              <w:spacing w:before="120"/>
              <w:jc w:val="center"/>
              <w:rPr>
                <w:rFonts w:ascii="Arial" w:hAnsi="Arial" w:cs="Arial"/>
                <w:sz w:val="20"/>
                <w:szCs w:val="20"/>
                <w:u w:val="single"/>
              </w:rPr>
            </w:pPr>
            <w:r w:rsidRPr="00272E11">
              <w:rPr>
                <w:rFonts w:ascii="Arial" w:hAnsi="Arial" w:cs="Arial"/>
                <w:sz w:val="20"/>
                <w:szCs w:val="20"/>
                <w:u w:val="single"/>
              </w:rPr>
              <w:t>1,00</w:t>
            </w:r>
          </w:p>
          <w:p w:rsidR="00272E11" w:rsidRPr="00272E11" w:rsidP="00272E11">
            <w:pPr>
              <w:spacing w:before="120"/>
              <w:jc w:val="center"/>
              <w:rPr>
                <w:rFonts w:ascii="Arial" w:hAnsi="Arial" w:cs="Arial"/>
                <w:sz w:val="20"/>
                <w:szCs w:val="20"/>
                <w:u w:val="single"/>
              </w:rPr>
            </w:pPr>
            <w:r w:rsidRPr="004027CC">
              <w:rPr>
                <w:rFonts w:ascii="Arial" w:hAnsi="Arial" w:cs="Arial"/>
                <w:sz w:val="20"/>
                <w:szCs w:val="20"/>
              </w:rPr>
              <w:t>1,20</w:t>
            </w:r>
          </w:p>
        </w:tc>
        <w:tc>
          <w:tcPr>
            <w:tcW w:w="1006" w:type="dxa"/>
            <w:tcBorders>
              <w:top w:val="single" w:sz="4" w:space="0" w:color="auto"/>
              <w:left w:val="single" w:sz="4" w:space="0" w:color="auto"/>
              <w:right w:val="nil"/>
            </w:tcBorders>
            <w:shd w:val="clear" w:color="auto" w:fill="FFFFFF"/>
          </w:tcPr>
          <w:p w:rsidR="00272E11" w:rsidRPr="00272E11" w:rsidP="00272E11">
            <w:pPr>
              <w:widowControl/>
              <w:spacing w:before="120"/>
              <w:jc w:val="center"/>
              <w:rPr>
                <w:rFonts w:ascii="Arial" w:hAnsi="Arial" w:cs="Arial"/>
                <w:sz w:val="20"/>
                <w:szCs w:val="20"/>
                <w:u w:val="single"/>
              </w:rPr>
            </w:pPr>
            <w:r w:rsidRPr="00272E11">
              <w:rPr>
                <w:rFonts w:ascii="Arial" w:hAnsi="Arial" w:cs="Arial"/>
                <w:sz w:val="20"/>
                <w:szCs w:val="20"/>
                <w:u w:val="single"/>
              </w:rPr>
              <w:t>1,00</w:t>
            </w:r>
          </w:p>
          <w:p w:rsidR="00272E11" w:rsidRPr="00272E11" w:rsidP="00272E11">
            <w:pPr>
              <w:spacing w:before="120"/>
              <w:jc w:val="center"/>
              <w:rPr>
                <w:rFonts w:ascii="Arial" w:hAnsi="Arial" w:cs="Arial"/>
                <w:sz w:val="20"/>
                <w:szCs w:val="20"/>
                <w:u w:val="single"/>
              </w:rPr>
            </w:pPr>
            <w:r w:rsidRPr="004027CC">
              <w:rPr>
                <w:rFonts w:ascii="Arial" w:hAnsi="Arial" w:cs="Arial"/>
                <w:sz w:val="20"/>
                <w:szCs w:val="20"/>
              </w:rPr>
              <w:t>1,40</w:t>
            </w:r>
          </w:p>
        </w:tc>
        <w:tc>
          <w:tcPr>
            <w:tcW w:w="1009" w:type="dxa"/>
            <w:tcBorders>
              <w:top w:val="single" w:sz="4" w:space="0" w:color="auto"/>
              <w:left w:val="single" w:sz="4" w:space="0" w:color="auto"/>
              <w:right w:val="nil"/>
            </w:tcBorders>
            <w:shd w:val="clear" w:color="auto" w:fill="FFFFFF"/>
          </w:tcPr>
          <w:p w:rsidR="00272E11" w:rsidRPr="00272E11" w:rsidP="00272E11">
            <w:pPr>
              <w:widowControl/>
              <w:spacing w:before="120"/>
              <w:jc w:val="center"/>
              <w:rPr>
                <w:rFonts w:ascii="Arial" w:hAnsi="Arial" w:cs="Arial"/>
                <w:sz w:val="20"/>
                <w:szCs w:val="20"/>
                <w:u w:val="single"/>
              </w:rPr>
            </w:pPr>
            <w:r w:rsidRPr="00272E11">
              <w:rPr>
                <w:rFonts w:ascii="Arial" w:hAnsi="Arial" w:cs="Arial"/>
                <w:sz w:val="20"/>
                <w:szCs w:val="20"/>
                <w:u w:val="single"/>
              </w:rPr>
              <w:t>0,99</w:t>
            </w:r>
          </w:p>
          <w:p w:rsidR="00272E11" w:rsidRPr="00272E11" w:rsidP="00272E11">
            <w:pPr>
              <w:spacing w:before="120"/>
              <w:jc w:val="center"/>
              <w:rPr>
                <w:rFonts w:ascii="Arial" w:hAnsi="Arial" w:cs="Arial"/>
                <w:sz w:val="20"/>
                <w:szCs w:val="20"/>
                <w:u w:val="single"/>
              </w:rPr>
            </w:pPr>
            <w:r w:rsidRPr="004027CC">
              <w:rPr>
                <w:rFonts w:ascii="Arial" w:hAnsi="Arial" w:cs="Arial"/>
                <w:sz w:val="20"/>
                <w:szCs w:val="20"/>
              </w:rPr>
              <w:t>1,60</w:t>
            </w:r>
          </w:p>
        </w:tc>
        <w:tc>
          <w:tcPr>
            <w:tcW w:w="899" w:type="dxa"/>
            <w:tcBorders>
              <w:top w:val="single" w:sz="4" w:space="0" w:color="auto"/>
              <w:left w:val="single" w:sz="4" w:space="0" w:color="auto"/>
              <w:right w:val="single" w:sz="4" w:space="0" w:color="auto"/>
            </w:tcBorders>
            <w:shd w:val="clear" w:color="auto" w:fill="FFFFFF"/>
          </w:tcPr>
          <w:p w:rsidR="00272E11" w:rsidRPr="00272E11" w:rsidP="00272E11">
            <w:pPr>
              <w:widowControl/>
              <w:spacing w:before="120"/>
              <w:jc w:val="center"/>
              <w:rPr>
                <w:rFonts w:ascii="Arial" w:hAnsi="Arial" w:cs="Arial"/>
                <w:sz w:val="20"/>
                <w:szCs w:val="20"/>
                <w:u w:val="single"/>
              </w:rPr>
            </w:pPr>
            <w:r w:rsidRPr="00272E11">
              <w:rPr>
                <w:rFonts w:ascii="Arial" w:hAnsi="Arial" w:cs="Arial"/>
                <w:sz w:val="20"/>
                <w:szCs w:val="20"/>
                <w:u w:val="single"/>
              </w:rPr>
              <w:t>0,99</w:t>
            </w:r>
          </w:p>
          <w:p w:rsidR="00272E11" w:rsidRPr="00272E11" w:rsidP="00272E11">
            <w:pPr>
              <w:spacing w:before="120"/>
              <w:jc w:val="center"/>
              <w:rPr>
                <w:rFonts w:ascii="Arial" w:hAnsi="Arial" w:cs="Arial"/>
                <w:sz w:val="20"/>
                <w:szCs w:val="20"/>
                <w:u w:val="single"/>
              </w:rPr>
            </w:pPr>
            <w:r w:rsidRPr="004027CC">
              <w:rPr>
                <w:rFonts w:ascii="Arial" w:hAnsi="Arial" w:cs="Arial"/>
                <w:sz w:val="20"/>
                <w:szCs w:val="20"/>
              </w:rPr>
              <w:t>1,90</w:t>
            </w:r>
          </w:p>
        </w:tc>
      </w:tr>
      <w:tr>
        <w:tblPrEx>
          <w:tblW w:w="0" w:type="auto"/>
          <w:tblInd w:w="5" w:type="dxa"/>
          <w:tblCellMar>
            <w:left w:w="0" w:type="dxa"/>
            <w:right w:w="0" w:type="dxa"/>
          </w:tblCellMar>
          <w:tblLook w:val="0000"/>
        </w:tblPrEx>
        <w:trPr>
          <w:trHeight w:val="710"/>
        </w:trPr>
        <w:tc>
          <w:tcPr>
            <w:tcW w:w="806" w:type="dxa"/>
            <w:tcBorders>
              <w:top w:val="single" w:sz="4" w:space="0" w:color="auto"/>
              <w:left w:val="single" w:sz="4" w:space="0" w:color="auto"/>
              <w:bottom w:val="single" w:sz="4" w:space="0" w:color="auto"/>
              <w:right w:val="nil"/>
            </w:tcBorders>
            <w:shd w:val="clear" w:color="auto" w:fill="FFFFFF"/>
          </w:tcPr>
          <w:p w:rsidR="00272E11" w:rsidRPr="004027CC" w:rsidP="00272E11">
            <w:pPr>
              <w:widowControl/>
              <w:spacing w:before="120"/>
              <w:jc w:val="center"/>
              <w:rPr>
                <w:rFonts w:ascii="Arial" w:hAnsi="Arial" w:cs="Arial"/>
                <w:sz w:val="20"/>
                <w:szCs w:val="20"/>
              </w:rPr>
            </w:pPr>
            <w:r w:rsidRPr="004027CC">
              <w:rPr>
                <w:rFonts w:ascii="Arial" w:hAnsi="Arial" w:cs="Arial"/>
                <w:sz w:val="20"/>
                <w:szCs w:val="20"/>
              </w:rPr>
              <w:t>12</w:t>
            </w:r>
          </w:p>
        </w:tc>
        <w:tc>
          <w:tcPr>
            <w:tcW w:w="892" w:type="dxa"/>
            <w:tcBorders>
              <w:top w:val="single" w:sz="4" w:space="0" w:color="auto"/>
              <w:left w:val="single" w:sz="4" w:space="0" w:color="auto"/>
              <w:bottom w:val="single" w:sz="4" w:space="0" w:color="auto"/>
              <w:right w:val="nil"/>
            </w:tcBorders>
            <w:shd w:val="clear" w:color="auto" w:fill="FFFFFF"/>
          </w:tcPr>
          <w:p w:rsidR="00272E11" w:rsidRPr="00272E11" w:rsidP="00272E11">
            <w:pPr>
              <w:widowControl/>
              <w:spacing w:before="120"/>
              <w:jc w:val="center"/>
              <w:rPr>
                <w:rFonts w:ascii="Arial" w:hAnsi="Arial" w:cs="Arial"/>
                <w:sz w:val="20"/>
                <w:szCs w:val="20"/>
                <w:u w:val="single"/>
              </w:rPr>
            </w:pPr>
            <w:r w:rsidRPr="00272E11">
              <w:rPr>
                <w:rFonts w:ascii="Arial" w:hAnsi="Arial" w:cs="Arial"/>
                <w:sz w:val="20"/>
                <w:szCs w:val="20"/>
                <w:u w:val="single"/>
              </w:rPr>
              <w:t>1,00</w:t>
            </w:r>
          </w:p>
          <w:p w:rsidR="00272E11" w:rsidRPr="00272E11" w:rsidP="00272E11">
            <w:pPr>
              <w:spacing w:before="120"/>
              <w:jc w:val="center"/>
              <w:rPr>
                <w:rFonts w:ascii="Arial" w:hAnsi="Arial" w:cs="Arial"/>
                <w:sz w:val="20"/>
                <w:szCs w:val="20"/>
                <w:u w:val="single"/>
              </w:rPr>
            </w:pPr>
            <w:r w:rsidRPr="004027CC">
              <w:rPr>
                <w:rFonts w:ascii="Arial" w:hAnsi="Arial" w:cs="Arial"/>
                <w:sz w:val="20"/>
                <w:szCs w:val="20"/>
              </w:rPr>
              <w:t>0,30</w:t>
            </w:r>
          </w:p>
        </w:tc>
        <w:tc>
          <w:tcPr>
            <w:tcW w:w="1009" w:type="dxa"/>
            <w:tcBorders>
              <w:top w:val="single" w:sz="4" w:space="0" w:color="auto"/>
              <w:left w:val="single" w:sz="4" w:space="0" w:color="auto"/>
              <w:bottom w:val="single" w:sz="4" w:space="0" w:color="auto"/>
              <w:right w:val="nil"/>
            </w:tcBorders>
            <w:shd w:val="clear" w:color="auto" w:fill="FFFFFF"/>
          </w:tcPr>
          <w:p w:rsidR="00272E11" w:rsidRPr="00272E11" w:rsidP="00272E11">
            <w:pPr>
              <w:widowControl/>
              <w:spacing w:before="120"/>
              <w:jc w:val="center"/>
              <w:rPr>
                <w:rFonts w:ascii="Arial" w:hAnsi="Arial" w:cs="Arial"/>
                <w:sz w:val="20"/>
                <w:szCs w:val="20"/>
                <w:u w:val="single"/>
              </w:rPr>
            </w:pPr>
            <w:r w:rsidRPr="00272E11">
              <w:rPr>
                <w:rFonts w:ascii="Arial" w:hAnsi="Arial" w:cs="Arial"/>
                <w:sz w:val="20"/>
                <w:szCs w:val="20"/>
                <w:u w:val="single"/>
              </w:rPr>
              <w:t>0,99</w:t>
            </w:r>
          </w:p>
          <w:p w:rsidR="00272E11" w:rsidRPr="00272E11" w:rsidP="00272E11">
            <w:pPr>
              <w:spacing w:before="120"/>
              <w:jc w:val="center"/>
              <w:rPr>
                <w:rFonts w:ascii="Arial" w:hAnsi="Arial" w:cs="Arial"/>
                <w:sz w:val="20"/>
                <w:szCs w:val="20"/>
                <w:u w:val="single"/>
              </w:rPr>
            </w:pPr>
            <w:r w:rsidRPr="004027CC">
              <w:rPr>
                <w:rFonts w:ascii="Arial" w:hAnsi="Arial" w:cs="Arial"/>
                <w:sz w:val="20"/>
                <w:szCs w:val="20"/>
              </w:rPr>
              <w:t>0,44</w:t>
            </w:r>
          </w:p>
        </w:tc>
        <w:tc>
          <w:tcPr>
            <w:tcW w:w="1009" w:type="dxa"/>
            <w:tcBorders>
              <w:top w:val="single" w:sz="4" w:space="0" w:color="auto"/>
              <w:left w:val="single" w:sz="4" w:space="0" w:color="auto"/>
              <w:bottom w:val="single" w:sz="4" w:space="0" w:color="auto"/>
              <w:right w:val="nil"/>
            </w:tcBorders>
            <w:shd w:val="clear" w:color="auto" w:fill="FFFFFF"/>
          </w:tcPr>
          <w:p w:rsidR="00272E11" w:rsidRPr="00272E11" w:rsidP="00272E11">
            <w:pPr>
              <w:widowControl/>
              <w:spacing w:before="120"/>
              <w:jc w:val="center"/>
              <w:rPr>
                <w:rFonts w:ascii="Arial" w:hAnsi="Arial" w:cs="Arial"/>
                <w:sz w:val="20"/>
                <w:szCs w:val="20"/>
                <w:u w:val="single"/>
              </w:rPr>
            </w:pPr>
            <w:r w:rsidRPr="00272E11">
              <w:rPr>
                <w:rFonts w:ascii="Arial" w:hAnsi="Arial" w:cs="Arial"/>
                <w:sz w:val="20"/>
                <w:szCs w:val="20"/>
                <w:u w:val="single"/>
              </w:rPr>
              <w:t>0,98</w:t>
            </w:r>
          </w:p>
          <w:p w:rsidR="00272E11" w:rsidRPr="00272E11" w:rsidP="00272E11">
            <w:pPr>
              <w:spacing w:before="120"/>
              <w:jc w:val="center"/>
              <w:rPr>
                <w:rFonts w:ascii="Arial" w:hAnsi="Arial" w:cs="Arial"/>
                <w:sz w:val="20"/>
                <w:szCs w:val="20"/>
                <w:u w:val="single"/>
              </w:rPr>
            </w:pPr>
            <w:r w:rsidRPr="004027CC">
              <w:rPr>
                <w:rFonts w:ascii="Arial" w:hAnsi="Arial" w:cs="Arial"/>
                <w:sz w:val="20"/>
                <w:szCs w:val="20"/>
              </w:rPr>
              <w:t>0,59</w:t>
            </w:r>
          </w:p>
        </w:tc>
        <w:tc>
          <w:tcPr>
            <w:tcW w:w="1006" w:type="dxa"/>
            <w:tcBorders>
              <w:top w:val="single" w:sz="4" w:space="0" w:color="auto"/>
              <w:left w:val="single" w:sz="4" w:space="0" w:color="auto"/>
              <w:bottom w:val="single" w:sz="4" w:space="0" w:color="auto"/>
              <w:right w:val="nil"/>
            </w:tcBorders>
            <w:shd w:val="clear" w:color="auto" w:fill="FFFFFF"/>
          </w:tcPr>
          <w:p w:rsidR="00272E11" w:rsidRPr="00272E11" w:rsidP="00272E11">
            <w:pPr>
              <w:widowControl/>
              <w:spacing w:before="120"/>
              <w:jc w:val="center"/>
              <w:rPr>
                <w:rFonts w:ascii="Arial" w:hAnsi="Arial" w:cs="Arial"/>
                <w:sz w:val="20"/>
                <w:szCs w:val="20"/>
                <w:u w:val="single"/>
              </w:rPr>
            </w:pPr>
            <w:r w:rsidRPr="00272E11">
              <w:rPr>
                <w:rFonts w:ascii="Arial" w:hAnsi="Arial" w:cs="Arial"/>
                <w:sz w:val="20"/>
                <w:szCs w:val="20"/>
                <w:u w:val="single"/>
              </w:rPr>
              <w:t>0,97</w:t>
            </w:r>
          </w:p>
          <w:p w:rsidR="00272E11" w:rsidRPr="00272E11" w:rsidP="00272E11">
            <w:pPr>
              <w:spacing w:before="120"/>
              <w:jc w:val="center"/>
              <w:rPr>
                <w:rFonts w:ascii="Arial" w:hAnsi="Arial" w:cs="Arial"/>
                <w:sz w:val="20"/>
                <w:szCs w:val="20"/>
                <w:u w:val="single"/>
              </w:rPr>
            </w:pPr>
            <w:r w:rsidRPr="004027CC">
              <w:rPr>
                <w:rFonts w:ascii="Arial" w:hAnsi="Arial" w:cs="Arial"/>
                <w:sz w:val="20"/>
                <w:szCs w:val="20"/>
              </w:rPr>
              <w:t>0,74</w:t>
            </w:r>
          </w:p>
        </w:tc>
        <w:tc>
          <w:tcPr>
            <w:tcW w:w="1009" w:type="dxa"/>
            <w:tcBorders>
              <w:top w:val="single" w:sz="4" w:space="0" w:color="auto"/>
              <w:left w:val="single" w:sz="4" w:space="0" w:color="auto"/>
              <w:bottom w:val="single" w:sz="4" w:space="0" w:color="auto"/>
              <w:right w:val="nil"/>
            </w:tcBorders>
            <w:shd w:val="clear" w:color="auto" w:fill="FFFFFF"/>
          </w:tcPr>
          <w:p w:rsidR="00272E11" w:rsidRPr="00272E11" w:rsidP="00272E11">
            <w:pPr>
              <w:widowControl/>
              <w:spacing w:before="120"/>
              <w:jc w:val="center"/>
              <w:rPr>
                <w:rFonts w:ascii="Arial" w:hAnsi="Arial" w:cs="Arial"/>
                <w:sz w:val="20"/>
                <w:szCs w:val="20"/>
                <w:u w:val="single"/>
              </w:rPr>
            </w:pPr>
            <w:r w:rsidRPr="00272E11">
              <w:rPr>
                <w:rFonts w:ascii="Arial" w:hAnsi="Arial" w:cs="Arial"/>
                <w:sz w:val="20"/>
                <w:szCs w:val="20"/>
                <w:u w:val="single"/>
              </w:rPr>
              <w:t>0,97</w:t>
            </w:r>
          </w:p>
          <w:p w:rsidR="00272E11" w:rsidRPr="00272E11" w:rsidP="00272E11">
            <w:pPr>
              <w:spacing w:before="120"/>
              <w:jc w:val="center"/>
              <w:rPr>
                <w:rFonts w:ascii="Arial" w:hAnsi="Arial" w:cs="Arial"/>
                <w:sz w:val="20"/>
                <w:szCs w:val="20"/>
                <w:u w:val="single"/>
              </w:rPr>
            </w:pPr>
            <w:r w:rsidRPr="004027CC">
              <w:rPr>
                <w:rFonts w:ascii="Arial" w:hAnsi="Arial" w:cs="Arial"/>
                <w:sz w:val="20"/>
                <w:szCs w:val="20"/>
              </w:rPr>
              <w:t>0,89</w:t>
            </w:r>
          </w:p>
        </w:tc>
        <w:tc>
          <w:tcPr>
            <w:tcW w:w="1006" w:type="dxa"/>
            <w:tcBorders>
              <w:top w:val="single" w:sz="4" w:space="0" w:color="auto"/>
              <w:left w:val="single" w:sz="4" w:space="0" w:color="auto"/>
              <w:bottom w:val="single" w:sz="4" w:space="0" w:color="auto"/>
              <w:right w:val="nil"/>
            </w:tcBorders>
            <w:shd w:val="clear" w:color="auto" w:fill="FFFFFF"/>
          </w:tcPr>
          <w:p w:rsidR="00272E11" w:rsidRPr="00272E11" w:rsidP="00272E11">
            <w:pPr>
              <w:widowControl/>
              <w:spacing w:before="120"/>
              <w:jc w:val="center"/>
              <w:rPr>
                <w:rFonts w:ascii="Arial" w:hAnsi="Arial" w:cs="Arial"/>
                <w:sz w:val="20"/>
                <w:szCs w:val="20"/>
                <w:u w:val="single"/>
              </w:rPr>
            </w:pPr>
            <w:r w:rsidRPr="00272E11">
              <w:rPr>
                <w:rFonts w:ascii="Arial" w:hAnsi="Arial" w:cs="Arial"/>
                <w:sz w:val="20"/>
                <w:szCs w:val="20"/>
                <w:u w:val="single"/>
              </w:rPr>
              <w:t>0,97</w:t>
            </w:r>
          </w:p>
          <w:p w:rsidR="00272E11" w:rsidRPr="00272E11" w:rsidP="00272E11">
            <w:pPr>
              <w:spacing w:before="120"/>
              <w:jc w:val="center"/>
              <w:rPr>
                <w:rFonts w:ascii="Arial" w:hAnsi="Arial" w:cs="Arial"/>
                <w:sz w:val="20"/>
                <w:szCs w:val="20"/>
                <w:u w:val="single"/>
              </w:rPr>
            </w:pPr>
            <w:r w:rsidRPr="004027CC">
              <w:rPr>
                <w:rFonts w:ascii="Arial" w:hAnsi="Arial" w:cs="Arial"/>
                <w:sz w:val="20"/>
                <w:szCs w:val="20"/>
              </w:rPr>
              <w:t>1,03</w:t>
            </w:r>
          </w:p>
        </w:tc>
        <w:tc>
          <w:tcPr>
            <w:tcW w:w="1009" w:type="dxa"/>
            <w:tcBorders>
              <w:top w:val="single" w:sz="4" w:space="0" w:color="auto"/>
              <w:left w:val="single" w:sz="4" w:space="0" w:color="auto"/>
              <w:bottom w:val="single" w:sz="4" w:space="0" w:color="auto"/>
              <w:right w:val="nil"/>
            </w:tcBorders>
            <w:shd w:val="clear" w:color="auto" w:fill="FFFFFF"/>
          </w:tcPr>
          <w:p w:rsidR="00272E11" w:rsidRPr="00272E11" w:rsidP="00272E11">
            <w:pPr>
              <w:widowControl/>
              <w:spacing w:before="120"/>
              <w:jc w:val="center"/>
              <w:rPr>
                <w:rFonts w:ascii="Arial" w:hAnsi="Arial" w:cs="Arial"/>
                <w:sz w:val="20"/>
                <w:szCs w:val="20"/>
                <w:u w:val="single"/>
              </w:rPr>
            </w:pPr>
            <w:r w:rsidRPr="00272E11">
              <w:rPr>
                <w:rFonts w:ascii="Arial" w:hAnsi="Arial" w:cs="Arial"/>
                <w:sz w:val="20"/>
                <w:szCs w:val="20"/>
                <w:u w:val="single"/>
              </w:rPr>
              <w:t>0,96</w:t>
            </w:r>
          </w:p>
          <w:p w:rsidR="00272E11" w:rsidRPr="00272E11" w:rsidP="00272E11">
            <w:pPr>
              <w:spacing w:before="120"/>
              <w:jc w:val="center"/>
              <w:rPr>
                <w:rFonts w:ascii="Arial" w:hAnsi="Arial" w:cs="Arial"/>
                <w:sz w:val="20"/>
                <w:szCs w:val="20"/>
                <w:u w:val="single"/>
              </w:rPr>
            </w:pPr>
            <w:r w:rsidRPr="004027CC">
              <w:rPr>
                <w:rFonts w:ascii="Arial" w:hAnsi="Arial" w:cs="Arial"/>
                <w:sz w:val="20"/>
                <w:szCs w:val="20"/>
              </w:rPr>
              <w:t>1,18</w:t>
            </w:r>
          </w:p>
        </w:tc>
        <w:tc>
          <w:tcPr>
            <w:tcW w:w="899" w:type="dxa"/>
            <w:tcBorders>
              <w:top w:val="single" w:sz="4" w:space="0" w:color="auto"/>
              <w:left w:val="single" w:sz="4" w:space="0" w:color="auto"/>
              <w:bottom w:val="single" w:sz="4" w:space="0" w:color="auto"/>
              <w:right w:val="single" w:sz="4" w:space="0" w:color="auto"/>
            </w:tcBorders>
            <w:shd w:val="clear" w:color="auto" w:fill="FFFFFF"/>
          </w:tcPr>
          <w:p w:rsidR="00272E11" w:rsidRPr="00272E11" w:rsidP="00272E11">
            <w:pPr>
              <w:widowControl/>
              <w:spacing w:before="120"/>
              <w:jc w:val="center"/>
              <w:rPr>
                <w:rFonts w:ascii="Arial" w:hAnsi="Arial" w:cs="Arial"/>
                <w:sz w:val="20"/>
                <w:szCs w:val="20"/>
                <w:u w:val="single"/>
              </w:rPr>
            </w:pPr>
            <w:r w:rsidRPr="00272E11">
              <w:rPr>
                <w:rFonts w:ascii="Arial" w:hAnsi="Arial" w:cs="Arial"/>
                <w:sz w:val="20"/>
                <w:szCs w:val="20"/>
                <w:u w:val="single"/>
              </w:rPr>
              <w:t>0,96</w:t>
            </w:r>
          </w:p>
          <w:p w:rsidR="00272E11" w:rsidRPr="00272E11" w:rsidP="00272E11">
            <w:pPr>
              <w:spacing w:before="120"/>
              <w:jc w:val="center"/>
              <w:rPr>
                <w:rFonts w:ascii="Arial" w:hAnsi="Arial" w:cs="Arial"/>
                <w:sz w:val="20"/>
                <w:szCs w:val="20"/>
                <w:u w:val="single"/>
              </w:rPr>
            </w:pPr>
            <w:r w:rsidRPr="004027CC">
              <w:rPr>
                <w:rFonts w:ascii="Arial" w:hAnsi="Arial" w:cs="Arial"/>
                <w:sz w:val="20"/>
                <w:szCs w:val="20"/>
              </w:rPr>
              <w:t>1,50</w:t>
            </w:r>
          </w:p>
        </w:tc>
      </w:tr>
      <w:tr>
        <w:tblPrEx>
          <w:tblW w:w="0" w:type="auto"/>
          <w:tblInd w:w="5" w:type="dxa"/>
          <w:tblCellMar>
            <w:left w:w="0" w:type="dxa"/>
            <w:right w:w="0" w:type="dxa"/>
          </w:tblCellMar>
          <w:tblLook w:val="0000"/>
        </w:tblPrEx>
        <w:trPr>
          <w:trHeight w:val="710"/>
        </w:trPr>
        <w:tc>
          <w:tcPr>
            <w:tcW w:w="806" w:type="dxa"/>
            <w:tcBorders>
              <w:top w:val="single" w:sz="4" w:space="0" w:color="auto"/>
              <w:left w:val="single" w:sz="4" w:space="0" w:color="auto"/>
              <w:bottom w:val="single" w:sz="4" w:space="0" w:color="auto"/>
              <w:right w:val="nil"/>
            </w:tcBorders>
            <w:shd w:val="clear" w:color="auto" w:fill="FFFFFF"/>
          </w:tcPr>
          <w:p w:rsidR="00272E11" w:rsidRPr="004027CC" w:rsidP="00272E11">
            <w:pPr>
              <w:spacing w:before="120"/>
              <w:jc w:val="center"/>
              <w:rPr>
                <w:rFonts w:ascii="Arial" w:hAnsi="Arial" w:cs="Arial"/>
                <w:sz w:val="20"/>
                <w:szCs w:val="20"/>
              </w:rPr>
            </w:pPr>
            <w:r w:rsidRPr="004027CC">
              <w:rPr>
                <w:rFonts w:ascii="Arial" w:hAnsi="Arial" w:cs="Arial"/>
                <w:sz w:val="20"/>
                <w:szCs w:val="20"/>
              </w:rPr>
              <w:t>8</w:t>
            </w:r>
          </w:p>
        </w:tc>
        <w:tc>
          <w:tcPr>
            <w:tcW w:w="892" w:type="dxa"/>
            <w:tcBorders>
              <w:top w:val="single" w:sz="4" w:space="0" w:color="auto"/>
              <w:left w:val="single" w:sz="4" w:space="0" w:color="auto"/>
              <w:bottom w:val="single" w:sz="4" w:space="0" w:color="auto"/>
              <w:right w:val="nil"/>
            </w:tcBorders>
            <w:shd w:val="clear" w:color="auto" w:fill="FFFFFF"/>
          </w:tcPr>
          <w:p w:rsidR="00272E11" w:rsidRPr="00272E11" w:rsidP="00272E11">
            <w:pPr>
              <w:widowControl/>
              <w:spacing w:before="120"/>
              <w:jc w:val="center"/>
              <w:rPr>
                <w:rFonts w:ascii="Arial" w:hAnsi="Arial" w:cs="Arial"/>
                <w:sz w:val="20"/>
                <w:szCs w:val="20"/>
                <w:u w:val="single"/>
              </w:rPr>
            </w:pPr>
            <w:r w:rsidRPr="00272E11">
              <w:rPr>
                <w:rFonts w:ascii="Arial" w:hAnsi="Arial" w:cs="Arial"/>
                <w:sz w:val="20"/>
                <w:szCs w:val="20"/>
                <w:u w:val="single"/>
              </w:rPr>
              <w:t>0,96</w:t>
            </w:r>
          </w:p>
          <w:p w:rsidR="00272E11" w:rsidRPr="00272E11" w:rsidP="00272E11">
            <w:pPr>
              <w:spacing w:before="120"/>
              <w:jc w:val="center"/>
              <w:rPr>
                <w:rFonts w:ascii="Arial" w:hAnsi="Arial" w:cs="Arial"/>
                <w:sz w:val="20"/>
                <w:szCs w:val="20"/>
                <w:u w:val="single"/>
              </w:rPr>
            </w:pPr>
            <w:r w:rsidRPr="004027CC">
              <w:rPr>
                <w:rFonts w:ascii="Arial" w:hAnsi="Arial" w:cs="Arial"/>
                <w:sz w:val="20"/>
                <w:szCs w:val="20"/>
              </w:rPr>
              <w:t>0,16</w:t>
            </w:r>
          </w:p>
        </w:tc>
        <w:tc>
          <w:tcPr>
            <w:tcW w:w="1009" w:type="dxa"/>
            <w:tcBorders>
              <w:top w:val="single" w:sz="4" w:space="0" w:color="auto"/>
              <w:left w:val="single" w:sz="4" w:space="0" w:color="auto"/>
              <w:bottom w:val="single" w:sz="4" w:space="0" w:color="auto"/>
              <w:right w:val="nil"/>
            </w:tcBorders>
            <w:shd w:val="clear" w:color="auto" w:fill="FFFFFF"/>
          </w:tcPr>
          <w:p w:rsidR="00272E11" w:rsidRPr="00272E11" w:rsidP="00272E11">
            <w:pPr>
              <w:widowControl/>
              <w:spacing w:before="120"/>
              <w:jc w:val="center"/>
              <w:rPr>
                <w:rFonts w:ascii="Arial" w:hAnsi="Arial" w:cs="Arial"/>
                <w:sz w:val="20"/>
                <w:szCs w:val="20"/>
                <w:u w:val="single"/>
              </w:rPr>
            </w:pPr>
            <w:r w:rsidRPr="00272E11">
              <w:rPr>
                <w:rFonts w:ascii="Arial" w:hAnsi="Arial" w:cs="Arial"/>
                <w:sz w:val="20"/>
                <w:szCs w:val="20"/>
                <w:u w:val="single"/>
              </w:rPr>
              <w:t>0,95</w:t>
            </w:r>
          </w:p>
          <w:p w:rsidR="00272E11" w:rsidRPr="00272E11" w:rsidP="00272E11">
            <w:pPr>
              <w:spacing w:before="120"/>
              <w:jc w:val="center"/>
              <w:rPr>
                <w:rFonts w:ascii="Arial" w:hAnsi="Arial" w:cs="Arial"/>
                <w:sz w:val="20"/>
                <w:szCs w:val="20"/>
                <w:u w:val="single"/>
              </w:rPr>
            </w:pPr>
            <w:r w:rsidRPr="004027CC">
              <w:rPr>
                <w:rFonts w:ascii="Arial" w:hAnsi="Arial" w:cs="Arial"/>
                <w:sz w:val="20"/>
                <w:szCs w:val="20"/>
              </w:rPr>
              <w:t>0,24</w:t>
            </w:r>
          </w:p>
        </w:tc>
        <w:tc>
          <w:tcPr>
            <w:tcW w:w="1009" w:type="dxa"/>
            <w:tcBorders>
              <w:top w:val="single" w:sz="4" w:space="0" w:color="auto"/>
              <w:left w:val="single" w:sz="4" w:space="0" w:color="auto"/>
              <w:bottom w:val="single" w:sz="4" w:space="0" w:color="auto"/>
              <w:right w:val="nil"/>
            </w:tcBorders>
            <w:shd w:val="clear" w:color="auto" w:fill="FFFFFF"/>
          </w:tcPr>
          <w:p w:rsidR="00272E11" w:rsidRPr="00272E11" w:rsidP="00272E11">
            <w:pPr>
              <w:widowControl/>
              <w:spacing w:before="120"/>
              <w:jc w:val="center"/>
              <w:rPr>
                <w:rFonts w:ascii="Arial" w:hAnsi="Arial" w:cs="Arial"/>
                <w:sz w:val="20"/>
                <w:szCs w:val="20"/>
                <w:u w:val="single"/>
              </w:rPr>
            </w:pPr>
            <w:r w:rsidRPr="00272E11">
              <w:rPr>
                <w:rFonts w:ascii="Arial" w:hAnsi="Arial" w:cs="Arial"/>
                <w:sz w:val="20"/>
                <w:szCs w:val="20"/>
                <w:u w:val="single"/>
              </w:rPr>
              <w:t>0,94</w:t>
            </w:r>
          </w:p>
          <w:p w:rsidR="00272E11" w:rsidRPr="00272E11" w:rsidP="00272E11">
            <w:pPr>
              <w:spacing w:before="120"/>
              <w:jc w:val="center"/>
              <w:rPr>
                <w:rFonts w:ascii="Arial" w:hAnsi="Arial" w:cs="Arial"/>
                <w:sz w:val="20"/>
                <w:szCs w:val="20"/>
                <w:u w:val="single"/>
              </w:rPr>
            </w:pPr>
            <w:r w:rsidRPr="004027CC">
              <w:rPr>
                <w:rFonts w:ascii="Arial" w:hAnsi="Arial" w:cs="Arial"/>
                <w:sz w:val="20"/>
                <w:szCs w:val="20"/>
              </w:rPr>
              <w:t>0,32</w:t>
            </w:r>
          </w:p>
        </w:tc>
        <w:tc>
          <w:tcPr>
            <w:tcW w:w="1006" w:type="dxa"/>
            <w:tcBorders>
              <w:top w:val="single" w:sz="4" w:space="0" w:color="auto"/>
              <w:left w:val="single" w:sz="4" w:space="0" w:color="auto"/>
              <w:bottom w:val="single" w:sz="4" w:space="0" w:color="auto"/>
              <w:right w:val="nil"/>
            </w:tcBorders>
            <w:shd w:val="clear" w:color="auto" w:fill="FFFFFF"/>
          </w:tcPr>
          <w:p w:rsidR="00272E11" w:rsidRPr="00272E11" w:rsidP="00272E11">
            <w:pPr>
              <w:widowControl/>
              <w:spacing w:before="120"/>
              <w:jc w:val="center"/>
              <w:rPr>
                <w:rFonts w:ascii="Arial" w:hAnsi="Arial" w:cs="Arial"/>
                <w:sz w:val="20"/>
                <w:szCs w:val="20"/>
                <w:u w:val="single"/>
              </w:rPr>
            </w:pPr>
            <w:r w:rsidRPr="00272E11">
              <w:rPr>
                <w:rFonts w:ascii="Arial" w:hAnsi="Arial" w:cs="Arial"/>
                <w:sz w:val="20"/>
                <w:szCs w:val="20"/>
                <w:u w:val="single"/>
              </w:rPr>
              <w:t>0,93</w:t>
            </w:r>
          </w:p>
          <w:p w:rsidR="00272E11" w:rsidRPr="00272E11" w:rsidP="00272E11">
            <w:pPr>
              <w:spacing w:before="120"/>
              <w:jc w:val="center"/>
              <w:rPr>
                <w:rFonts w:ascii="Arial" w:hAnsi="Arial" w:cs="Arial"/>
                <w:sz w:val="20"/>
                <w:szCs w:val="20"/>
                <w:u w:val="single"/>
              </w:rPr>
            </w:pPr>
            <w:r w:rsidRPr="004027CC">
              <w:rPr>
                <w:rFonts w:ascii="Arial" w:hAnsi="Arial" w:cs="Arial"/>
                <w:sz w:val="20"/>
                <w:szCs w:val="20"/>
              </w:rPr>
              <w:t>0,40</w:t>
            </w:r>
          </w:p>
        </w:tc>
        <w:tc>
          <w:tcPr>
            <w:tcW w:w="1009" w:type="dxa"/>
            <w:tcBorders>
              <w:top w:val="single" w:sz="4" w:space="0" w:color="auto"/>
              <w:left w:val="single" w:sz="4" w:space="0" w:color="auto"/>
              <w:bottom w:val="single" w:sz="4" w:space="0" w:color="auto"/>
              <w:right w:val="nil"/>
            </w:tcBorders>
            <w:shd w:val="clear" w:color="auto" w:fill="FFFFFF"/>
          </w:tcPr>
          <w:p w:rsidR="00272E11" w:rsidRPr="00272E11" w:rsidP="00272E11">
            <w:pPr>
              <w:widowControl/>
              <w:spacing w:before="120"/>
              <w:jc w:val="center"/>
              <w:rPr>
                <w:rFonts w:ascii="Arial" w:hAnsi="Arial" w:cs="Arial"/>
                <w:sz w:val="20"/>
                <w:szCs w:val="20"/>
                <w:u w:val="single"/>
              </w:rPr>
            </w:pPr>
            <w:r w:rsidRPr="00272E11">
              <w:rPr>
                <w:rFonts w:ascii="Arial" w:hAnsi="Arial" w:cs="Arial"/>
                <w:sz w:val="20"/>
                <w:szCs w:val="20"/>
                <w:u w:val="single"/>
              </w:rPr>
              <w:t>0,93</w:t>
            </w:r>
          </w:p>
          <w:p w:rsidR="00272E11" w:rsidRPr="00272E11" w:rsidP="00272E11">
            <w:pPr>
              <w:spacing w:before="120"/>
              <w:jc w:val="center"/>
              <w:rPr>
                <w:rFonts w:ascii="Arial" w:hAnsi="Arial" w:cs="Arial"/>
                <w:sz w:val="20"/>
                <w:szCs w:val="20"/>
                <w:u w:val="single"/>
              </w:rPr>
            </w:pPr>
            <w:r w:rsidRPr="004027CC">
              <w:rPr>
                <w:rFonts w:ascii="Arial" w:hAnsi="Arial" w:cs="Arial"/>
                <w:sz w:val="20"/>
                <w:szCs w:val="20"/>
              </w:rPr>
              <w:t>0,48</w:t>
            </w:r>
          </w:p>
        </w:tc>
        <w:tc>
          <w:tcPr>
            <w:tcW w:w="1006" w:type="dxa"/>
            <w:tcBorders>
              <w:top w:val="single" w:sz="4" w:space="0" w:color="auto"/>
              <w:left w:val="single" w:sz="4" w:space="0" w:color="auto"/>
              <w:bottom w:val="single" w:sz="4" w:space="0" w:color="auto"/>
              <w:right w:val="nil"/>
            </w:tcBorders>
            <w:shd w:val="clear" w:color="auto" w:fill="FFFFFF"/>
          </w:tcPr>
          <w:p w:rsidR="00272E11" w:rsidRPr="00272E11" w:rsidP="00272E11">
            <w:pPr>
              <w:widowControl/>
              <w:spacing w:before="120"/>
              <w:jc w:val="center"/>
              <w:rPr>
                <w:rFonts w:ascii="Arial" w:hAnsi="Arial" w:cs="Arial"/>
                <w:sz w:val="20"/>
                <w:szCs w:val="20"/>
                <w:u w:val="single"/>
              </w:rPr>
            </w:pPr>
            <w:r w:rsidRPr="00272E11">
              <w:rPr>
                <w:rFonts w:ascii="Arial" w:hAnsi="Arial" w:cs="Arial"/>
                <w:sz w:val="20"/>
                <w:szCs w:val="20"/>
                <w:u w:val="single"/>
              </w:rPr>
              <w:t>0,93</w:t>
            </w:r>
          </w:p>
          <w:p w:rsidR="00272E11" w:rsidRPr="00272E11" w:rsidP="00272E11">
            <w:pPr>
              <w:spacing w:before="120"/>
              <w:jc w:val="center"/>
              <w:rPr>
                <w:rFonts w:ascii="Arial" w:hAnsi="Arial" w:cs="Arial"/>
                <w:sz w:val="20"/>
                <w:szCs w:val="20"/>
                <w:u w:val="single"/>
              </w:rPr>
            </w:pPr>
            <w:r w:rsidRPr="004027CC">
              <w:rPr>
                <w:rFonts w:ascii="Arial" w:hAnsi="Arial" w:cs="Arial"/>
                <w:sz w:val="20"/>
                <w:szCs w:val="20"/>
              </w:rPr>
              <w:t>0,56</w:t>
            </w:r>
          </w:p>
        </w:tc>
        <w:tc>
          <w:tcPr>
            <w:tcW w:w="1009" w:type="dxa"/>
            <w:tcBorders>
              <w:top w:val="single" w:sz="4" w:space="0" w:color="auto"/>
              <w:left w:val="single" w:sz="4" w:space="0" w:color="auto"/>
              <w:bottom w:val="single" w:sz="4" w:space="0" w:color="auto"/>
              <w:right w:val="nil"/>
            </w:tcBorders>
            <w:shd w:val="clear" w:color="auto" w:fill="FFFFFF"/>
          </w:tcPr>
          <w:p w:rsidR="00272E11" w:rsidRPr="00272E11" w:rsidP="00272E11">
            <w:pPr>
              <w:widowControl/>
              <w:spacing w:before="120"/>
              <w:jc w:val="center"/>
              <w:rPr>
                <w:rFonts w:ascii="Arial" w:hAnsi="Arial" w:cs="Arial"/>
                <w:sz w:val="20"/>
                <w:szCs w:val="20"/>
                <w:u w:val="single"/>
              </w:rPr>
            </w:pPr>
            <w:r w:rsidRPr="00272E11">
              <w:rPr>
                <w:rFonts w:ascii="Arial" w:hAnsi="Arial" w:cs="Arial"/>
                <w:sz w:val="20"/>
                <w:szCs w:val="20"/>
                <w:u w:val="single"/>
              </w:rPr>
              <w:t>0,92</w:t>
            </w:r>
          </w:p>
          <w:p w:rsidR="00272E11" w:rsidRPr="00272E11" w:rsidP="00272E11">
            <w:pPr>
              <w:spacing w:before="120"/>
              <w:jc w:val="center"/>
              <w:rPr>
                <w:rFonts w:ascii="Arial" w:hAnsi="Arial" w:cs="Arial"/>
                <w:sz w:val="20"/>
                <w:szCs w:val="20"/>
                <w:u w:val="single"/>
              </w:rPr>
            </w:pPr>
            <w:r w:rsidRPr="004027CC">
              <w:rPr>
                <w:rFonts w:ascii="Arial" w:hAnsi="Arial" w:cs="Arial"/>
                <w:sz w:val="20"/>
                <w:szCs w:val="20"/>
              </w:rPr>
              <w:t>0,64</w:t>
            </w:r>
          </w:p>
        </w:tc>
        <w:tc>
          <w:tcPr>
            <w:tcW w:w="899" w:type="dxa"/>
            <w:tcBorders>
              <w:top w:val="single" w:sz="4" w:space="0" w:color="auto"/>
              <w:left w:val="single" w:sz="4" w:space="0" w:color="auto"/>
              <w:bottom w:val="single" w:sz="4" w:space="0" w:color="auto"/>
              <w:right w:val="single" w:sz="4" w:space="0" w:color="auto"/>
            </w:tcBorders>
            <w:shd w:val="clear" w:color="auto" w:fill="FFFFFF"/>
          </w:tcPr>
          <w:p w:rsidR="00272E11" w:rsidRPr="00272E11" w:rsidP="00272E11">
            <w:pPr>
              <w:widowControl/>
              <w:spacing w:before="120"/>
              <w:jc w:val="center"/>
              <w:rPr>
                <w:rFonts w:ascii="Arial" w:hAnsi="Arial" w:cs="Arial"/>
                <w:sz w:val="20"/>
                <w:szCs w:val="20"/>
                <w:u w:val="single"/>
              </w:rPr>
            </w:pPr>
            <w:r w:rsidRPr="00272E11">
              <w:rPr>
                <w:rFonts w:ascii="Arial" w:hAnsi="Arial" w:cs="Arial"/>
                <w:sz w:val="20"/>
                <w:szCs w:val="20"/>
                <w:u w:val="single"/>
              </w:rPr>
              <w:t>0,92</w:t>
            </w:r>
          </w:p>
          <w:p w:rsidR="00272E11" w:rsidRPr="00272E11" w:rsidP="00272E11">
            <w:pPr>
              <w:spacing w:before="120"/>
              <w:jc w:val="center"/>
              <w:rPr>
                <w:rFonts w:ascii="Arial" w:hAnsi="Arial" w:cs="Arial"/>
                <w:sz w:val="20"/>
                <w:szCs w:val="20"/>
                <w:u w:val="single"/>
              </w:rPr>
            </w:pPr>
            <w:r w:rsidRPr="004027CC">
              <w:rPr>
                <w:rFonts w:ascii="Arial" w:hAnsi="Arial" w:cs="Arial"/>
                <w:sz w:val="20"/>
                <w:szCs w:val="20"/>
              </w:rPr>
              <w:t>0,90</w:t>
            </w:r>
          </w:p>
        </w:tc>
      </w:tr>
    </w:tbl>
    <w:p w:rsidR="00155963" w:rsidRPr="004027CC" w:rsidP="005B262C">
      <w:pPr>
        <w:widowControl/>
        <w:spacing w:before="120"/>
        <w:rPr>
          <w:rFonts w:ascii="Arial" w:hAnsi="Arial" w:cs="Arial"/>
          <w:sz w:val="20"/>
          <w:szCs w:val="20"/>
        </w:rPr>
      </w:pPr>
      <w:r w:rsidRPr="004027CC">
        <w:rPr>
          <w:rFonts w:ascii="Arial" w:hAnsi="Arial" w:cs="Arial"/>
          <w:sz w:val="20"/>
          <w:szCs w:val="20"/>
        </w:rPr>
        <w:t>CHÚ THÍCH:</w:t>
      </w:r>
    </w:p>
    <w:p w:rsidR="00155963" w:rsidRPr="004027CC" w:rsidP="005B262C">
      <w:pPr>
        <w:widowControl/>
        <w:spacing w:before="120"/>
        <w:rPr>
          <w:rFonts w:ascii="Arial" w:hAnsi="Arial" w:cs="Arial"/>
          <w:sz w:val="20"/>
          <w:szCs w:val="20"/>
        </w:rPr>
      </w:pPr>
      <w:r w:rsidRPr="004027CC">
        <w:rPr>
          <w:rFonts w:ascii="Arial" w:hAnsi="Arial" w:cs="Arial"/>
          <w:sz w:val="20"/>
          <w:szCs w:val="20"/>
        </w:rPr>
        <w:t>1)</w:t>
      </w:r>
      <w:r w:rsidR="005B262C">
        <w:rPr>
          <w:rFonts w:ascii="Arial" w:hAnsi="Arial" w:cs="Arial"/>
          <w:sz w:val="20"/>
          <w:szCs w:val="20"/>
        </w:rPr>
        <w:t xml:space="preserve"> </w:t>
      </w:r>
      <w:r w:rsidRPr="004027CC">
        <w:rPr>
          <w:rFonts w:ascii="Arial" w:hAnsi="Arial" w:cs="Arial"/>
          <w:sz w:val="20"/>
          <w:szCs w:val="20"/>
        </w:rPr>
        <w:t>Để xác định ứng suất nén lớn nhất khi đóng bằng búa điêzen cần theo công thức (C.1) riêng hệ số K lấy bằng 1, còn các hệ số khác như trong Bảng C.1 đến Bảng C.4;</w:t>
      </w:r>
    </w:p>
    <w:p w:rsidR="00155963" w:rsidRPr="004027CC" w:rsidP="005B262C">
      <w:pPr>
        <w:widowControl/>
        <w:spacing w:before="120"/>
        <w:rPr>
          <w:rFonts w:ascii="Arial" w:hAnsi="Arial" w:cs="Arial"/>
          <w:sz w:val="20"/>
          <w:szCs w:val="20"/>
        </w:rPr>
      </w:pPr>
      <w:r w:rsidRPr="004027CC">
        <w:rPr>
          <w:rFonts w:ascii="Arial" w:hAnsi="Arial" w:cs="Arial"/>
          <w:sz w:val="20"/>
          <w:szCs w:val="20"/>
        </w:rPr>
        <w:t>2)</w:t>
      </w:r>
      <w:r w:rsidR="005B262C">
        <w:rPr>
          <w:rFonts w:ascii="Arial" w:hAnsi="Arial" w:cs="Arial"/>
          <w:sz w:val="20"/>
          <w:szCs w:val="20"/>
        </w:rPr>
        <w:t xml:space="preserve"> </w:t>
      </w:r>
      <w:r w:rsidRPr="004027CC">
        <w:rPr>
          <w:rFonts w:ascii="Arial" w:hAnsi="Arial" w:cs="Arial"/>
          <w:sz w:val="20"/>
          <w:szCs w:val="20"/>
        </w:rPr>
        <w:t>Các giá trị trung gian của các hệ số trong Bảng C.1đến Bảng C.8 lấy theo chia khoảng;</w:t>
      </w:r>
    </w:p>
    <w:p w:rsidR="00155963" w:rsidP="005B262C">
      <w:pPr>
        <w:widowControl/>
        <w:spacing w:before="120"/>
        <w:rPr>
          <w:rFonts w:ascii="Arial" w:hAnsi="Arial" w:cs="Arial"/>
          <w:sz w:val="20"/>
          <w:szCs w:val="20"/>
          <w:lang w:val="en-US"/>
        </w:rPr>
      </w:pPr>
      <w:r w:rsidR="00272E11">
        <w:rPr>
          <w:rFonts w:ascii="Arial" w:hAnsi="Arial" w:cs="Arial"/>
          <w:sz w:val="20"/>
          <w:szCs w:val="20"/>
          <w:lang w:val="en-US"/>
        </w:rPr>
        <w:t xml:space="preserve">3) </w:t>
      </w:r>
      <w:r w:rsidRPr="004027CC">
        <w:rPr>
          <w:rFonts w:ascii="Arial" w:hAnsi="Arial" w:cs="Arial"/>
          <w:sz w:val="20"/>
          <w:szCs w:val="20"/>
        </w:rPr>
        <w:t>Tổn thất năng lượng trong kết cấu búa lấy bằng 15 % cho búa ống và 10 % cho búa hơi đơn động. Với các tổn thất trong</w:t>
      </w:r>
      <w:r w:rsidR="00272E11">
        <w:rPr>
          <w:rFonts w:ascii="Arial" w:hAnsi="Arial" w:cs="Arial"/>
          <w:sz w:val="20"/>
          <w:szCs w:val="20"/>
          <w:lang w:val="en-US"/>
        </w:rPr>
        <w:t xml:space="preserve"> </w:t>
      </w:r>
      <w:r w:rsidRPr="004027CC">
        <w:rPr>
          <w:rFonts w:ascii="Arial" w:hAnsi="Arial" w:cs="Arial"/>
          <w:sz w:val="20"/>
          <w:szCs w:val="20"/>
        </w:rPr>
        <w:t xml:space="preserve">phạm vi nêu trên thì trị số chiều cao rơi búa </w:t>
      </w:r>
      <w:r w:rsidR="00272E11">
        <w:rPr>
          <w:rFonts w:ascii="Arial" w:hAnsi="Arial" w:cs="Arial"/>
          <w:sz w:val="20"/>
          <w:szCs w:val="20"/>
        </w:rPr>
        <w:t>tính toán</w:t>
      </w:r>
      <w:r w:rsidRPr="004027CC">
        <w:rPr>
          <w:rFonts w:ascii="Arial" w:hAnsi="Arial" w:cs="Arial"/>
          <w:sz w:val="20"/>
          <w:szCs w:val="20"/>
        </w:rPr>
        <w:t>, H, trong Bảng C.2 và Bảng C.6 trùng với chiều cao rơi thực tế. Khi tổn</w:t>
      </w:r>
      <w:r w:rsidR="00272E11">
        <w:rPr>
          <w:rFonts w:ascii="Arial" w:hAnsi="Arial" w:cs="Arial"/>
          <w:sz w:val="20"/>
          <w:szCs w:val="20"/>
          <w:lang w:val="en-US"/>
        </w:rPr>
        <w:t xml:space="preserve"> </w:t>
      </w:r>
      <w:r w:rsidRPr="004027CC">
        <w:rPr>
          <w:rFonts w:ascii="Arial" w:hAnsi="Arial" w:cs="Arial"/>
          <w:sz w:val="20"/>
          <w:szCs w:val="20"/>
        </w:rPr>
        <w:t xml:space="preserve">thất khác các giá trị nêu trên thì chiều cao rơi búa </w:t>
      </w:r>
      <w:r w:rsidR="00272E11">
        <w:rPr>
          <w:rFonts w:ascii="Arial" w:hAnsi="Arial" w:cs="Arial"/>
          <w:sz w:val="20"/>
          <w:szCs w:val="20"/>
        </w:rPr>
        <w:t>tính toán</w:t>
      </w:r>
      <w:r w:rsidRPr="004027CC">
        <w:rPr>
          <w:rFonts w:ascii="Arial" w:hAnsi="Arial" w:cs="Arial"/>
          <w:sz w:val="20"/>
          <w:szCs w:val="20"/>
        </w:rPr>
        <w:t xml:space="preserve"> và thực tế có quan hệ sau:</w:t>
      </w:r>
    </w:p>
    <w:p w:rsidR="00272E11" w:rsidRPr="00272E11" w:rsidP="00272E11">
      <w:pPr>
        <w:widowControl/>
        <w:spacing w:before="120"/>
        <w:jc w:val="center"/>
        <w:rPr>
          <w:rFonts w:ascii="Arial" w:hAnsi="Arial" w:cs="Arial"/>
          <w:sz w:val="20"/>
          <w:szCs w:val="20"/>
          <w:lang w:val="en-US"/>
        </w:rPr>
      </w:pPr>
      <w:r>
        <w:rPr>
          <w:rFonts w:ascii="Arial" w:hAnsi="Arial" w:cs="Arial"/>
          <w:sz w:val="20"/>
          <w:szCs w:val="20"/>
          <w:lang w:val="en-US"/>
        </w:rPr>
        <w:pict>
          <v:shape id="_x0000_i1045" type="#_x0000_t75" style="height:50.25pt;width:424.5pt" stroked="f">
            <v:imagedata r:id="rId36" o:title=""/>
          </v:shape>
        </w:pict>
      </w:r>
    </w:p>
    <w:p w:rsidR="00155963" w:rsidRPr="004027CC" w:rsidP="005B262C">
      <w:pPr>
        <w:widowControl/>
        <w:spacing w:before="120"/>
        <w:rPr>
          <w:rFonts w:ascii="Arial" w:hAnsi="Arial" w:cs="Arial"/>
          <w:sz w:val="20"/>
          <w:szCs w:val="20"/>
        </w:rPr>
      </w:pPr>
      <w:r w:rsidRPr="004027CC">
        <w:rPr>
          <w:rFonts w:ascii="Arial" w:hAnsi="Arial" w:cs="Arial"/>
          <w:sz w:val="20"/>
          <w:szCs w:val="20"/>
        </w:rPr>
        <w:t>trong đó:</w:t>
      </w:r>
    </w:p>
    <w:p w:rsidR="00155963" w:rsidRPr="004027CC" w:rsidP="005B262C">
      <w:pPr>
        <w:widowControl/>
        <w:spacing w:before="120"/>
        <w:rPr>
          <w:rFonts w:ascii="Arial" w:hAnsi="Arial" w:cs="Arial"/>
          <w:sz w:val="20"/>
          <w:szCs w:val="20"/>
        </w:rPr>
      </w:pPr>
      <w:r w:rsidRPr="004027CC">
        <w:rPr>
          <w:rFonts w:ascii="Arial" w:hAnsi="Arial" w:cs="Arial"/>
          <w:sz w:val="20"/>
          <w:szCs w:val="20"/>
        </w:rPr>
        <w:t>H và H</w:t>
      </w:r>
      <w:r w:rsidRPr="00272E11">
        <w:rPr>
          <w:rFonts w:ascii="Arial" w:hAnsi="Arial" w:cs="Arial"/>
          <w:sz w:val="20"/>
          <w:szCs w:val="20"/>
          <w:vertAlign w:val="superscript"/>
        </w:rPr>
        <w:t>1</w:t>
      </w:r>
      <w:r w:rsidRPr="004027CC">
        <w:rPr>
          <w:rFonts w:ascii="Arial" w:hAnsi="Arial" w:cs="Arial"/>
          <w:sz w:val="20"/>
          <w:szCs w:val="20"/>
        </w:rPr>
        <w:t xml:space="preserve"> là chiều cao rơi búa </w:t>
      </w:r>
      <w:r w:rsidR="00272E11">
        <w:rPr>
          <w:rFonts w:ascii="Arial" w:hAnsi="Arial" w:cs="Arial"/>
          <w:sz w:val="20"/>
          <w:szCs w:val="20"/>
        </w:rPr>
        <w:t>tính toán</w:t>
      </w:r>
      <w:r w:rsidRPr="004027CC">
        <w:rPr>
          <w:rFonts w:ascii="Arial" w:hAnsi="Arial" w:cs="Arial"/>
          <w:sz w:val="20"/>
          <w:szCs w:val="20"/>
        </w:rPr>
        <w:t xml:space="preserve"> và thực tế;</w:t>
      </w:r>
    </w:p>
    <w:p w:rsidR="00262D2C" w:rsidP="005B262C">
      <w:pPr>
        <w:widowControl/>
        <w:spacing w:before="120"/>
        <w:rPr>
          <w:rFonts w:ascii="Arial" w:hAnsi="Arial" w:cs="Arial"/>
          <w:sz w:val="20"/>
          <w:szCs w:val="20"/>
          <w:lang w:val="en-US"/>
        </w:rPr>
      </w:pPr>
      <w:r w:rsidRPr="004027CC" w:rsidR="00155963">
        <w:rPr>
          <w:rFonts w:ascii="Arial" w:hAnsi="Arial" w:cs="Arial"/>
          <w:sz w:val="20"/>
          <w:szCs w:val="20"/>
        </w:rPr>
        <w:t>m’ là hệ số tổn thất năng lượng thực tế, trong búa ống lấy từ 0,8 đến 0,9, trong búa hơi lấy từ 0,7 đến 0,9</w:t>
      </w:r>
      <w:r w:rsidR="00272E11">
        <w:rPr>
          <w:rFonts w:ascii="Arial" w:hAnsi="Arial" w:cs="Arial"/>
          <w:sz w:val="20"/>
          <w:szCs w:val="20"/>
          <w:lang w:val="en-US"/>
        </w:rPr>
        <w:t xml:space="preserve"> </w:t>
      </w:r>
    </w:p>
    <w:p w:rsidR="00155963" w:rsidRPr="004027CC" w:rsidP="005B262C">
      <w:pPr>
        <w:widowControl/>
        <w:spacing w:before="120"/>
        <w:rPr>
          <w:rFonts w:ascii="Arial" w:hAnsi="Arial" w:cs="Arial"/>
          <w:sz w:val="20"/>
          <w:szCs w:val="20"/>
        </w:rPr>
      </w:pPr>
      <w:r w:rsidRPr="004027CC">
        <w:rPr>
          <w:rFonts w:ascii="Arial" w:hAnsi="Arial" w:cs="Arial"/>
          <w:sz w:val="20"/>
          <w:szCs w:val="20"/>
        </w:rPr>
        <w:t>m là</w:t>
      </w:r>
      <w:r w:rsidR="00272E11">
        <w:rPr>
          <w:rFonts w:ascii="Arial" w:hAnsi="Arial" w:cs="Arial"/>
          <w:sz w:val="20"/>
          <w:szCs w:val="20"/>
          <w:lang w:val="en-US"/>
        </w:rPr>
        <w:t xml:space="preserve"> </w:t>
      </w:r>
      <w:r w:rsidRPr="004027CC">
        <w:rPr>
          <w:rFonts w:ascii="Arial" w:hAnsi="Arial" w:cs="Arial"/>
          <w:sz w:val="20"/>
          <w:szCs w:val="20"/>
        </w:rPr>
        <w:t xml:space="preserve">hệ số tổn thất năng lượng </w:t>
      </w:r>
      <w:r w:rsidR="00272E11">
        <w:rPr>
          <w:rFonts w:ascii="Arial" w:hAnsi="Arial" w:cs="Arial"/>
          <w:sz w:val="20"/>
          <w:szCs w:val="20"/>
        </w:rPr>
        <w:t>tính toán</w:t>
      </w:r>
      <w:r w:rsidRPr="004027CC">
        <w:rPr>
          <w:rFonts w:ascii="Arial" w:hAnsi="Arial" w:cs="Arial"/>
          <w:sz w:val="20"/>
          <w:szCs w:val="20"/>
        </w:rPr>
        <w:t>, trong búa điêzen ống lấy bằng 0,85, trong búa hơi lấy bằng 0,9.</w:t>
      </w:r>
    </w:p>
    <w:p w:rsidR="00155963" w:rsidP="005B262C">
      <w:pPr>
        <w:widowControl/>
        <w:spacing w:before="120"/>
        <w:rPr>
          <w:rFonts w:ascii="Arial" w:hAnsi="Arial" w:cs="Arial"/>
          <w:sz w:val="20"/>
          <w:szCs w:val="20"/>
          <w:lang w:val="en-US"/>
        </w:rPr>
      </w:pPr>
      <w:r w:rsidR="00262D2C">
        <w:rPr>
          <w:rFonts w:ascii="Arial" w:hAnsi="Arial" w:cs="Arial"/>
          <w:sz w:val="20"/>
          <w:szCs w:val="20"/>
          <w:lang w:val="en-US"/>
        </w:rPr>
        <w:t xml:space="preserve">4) </w:t>
      </w:r>
      <w:r w:rsidRPr="004027CC">
        <w:rPr>
          <w:rFonts w:ascii="Arial" w:hAnsi="Arial" w:cs="Arial"/>
          <w:sz w:val="20"/>
          <w:szCs w:val="20"/>
        </w:rPr>
        <w:t>Độ cứng của tấm đệm K</w:t>
      </w:r>
      <w:r w:rsidRPr="00262D2C">
        <w:rPr>
          <w:rFonts w:ascii="Arial" w:hAnsi="Arial" w:cs="Arial"/>
          <w:sz w:val="20"/>
          <w:szCs w:val="20"/>
          <w:vertAlign w:val="subscript"/>
        </w:rPr>
        <w:t>p</w:t>
      </w:r>
      <w:r w:rsidRPr="004027CC">
        <w:rPr>
          <w:rFonts w:ascii="Arial" w:hAnsi="Arial" w:cs="Arial"/>
          <w:sz w:val="20"/>
          <w:szCs w:val="20"/>
        </w:rPr>
        <w:t xml:space="preserve"> t</w:t>
      </w:r>
      <w:r w:rsidRPr="00262D2C" w:rsidR="00262D2C">
        <w:rPr>
          <w:rFonts w:ascii="Arial" w:hAnsi="Arial" w:cs="Arial"/>
          <w:sz w:val="20"/>
          <w:szCs w:val="20"/>
        </w:rPr>
        <w:t>í</w:t>
      </w:r>
      <w:r w:rsidRPr="004027CC">
        <w:rPr>
          <w:rFonts w:ascii="Arial" w:hAnsi="Arial" w:cs="Arial"/>
          <w:sz w:val="20"/>
          <w:szCs w:val="20"/>
        </w:rPr>
        <w:t>nh theo công thức:</w:t>
      </w:r>
    </w:p>
    <w:p w:rsidR="00262D2C" w:rsidRPr="00262D2C" w:rsidP="00262D2C">
      <w:pPr>
        <w:widowControl/>
        <w:spacing w:before="120"/>
        <w:jc w:val="center"/>
        <w:rPr>
          <w:rFonts w:ascii="Arial" w:hAnsi="Arial" w:cs="Arial"/>
          <w:sz w:val="20"/>
          <w:szCs w:val="20"/>
          <w:lang w:val="en-US"/>
        </w:rPr>
      </w:pPr>
      <w:r>
        <w:rPr>
          <w:rFonts w:ascii="Arial" w:hAnsi="Arial" w:cs="Arial"/>
          <w:sz w:val="20"/>
          <w:szCs w:val="20"/>
          <w:lang w:val="en-US"/>
        </w:rPr>
        <w:pict>
          <v:shape id="_x0000_i1046" type="#_x0000_t75" style="height:42pt;width:412.5pt" stroked="f">
            <v:imagedata r:id="rId37" o:title=""/>
          </v:shape>
        </w:pict>
      </w:r>
    </w:p>
    <w:p w:rsidR="00155963" w:rsidRPr="004027CC" w:rsidP="005B262C">
      <w:pPr>
        <w:widowControl/>
        <w:spacing w:before="120"/>
        <w:rPr>
          <w:rFonts w:ascii="Arial" w:hAnsi="Arial" w:cs="Arial"/>
          <w:sz w:val="20"/>
          <w:szCs w:val="20"/>
        </w:rPr>
      </w:pPr>
      <w:r w:rsidRPr="004027CC">
        <w:rPr>
          <w:rFonts w:ascii="Arial" w:hAnsi="Arial" w:cs="Arial"/>
          <w:sz w:val="20"/>
          <w:szCs w:val="20"/>
        </w:rPr>
        <w:t>trong đó:</w:t>
      </w:r>
    </w:p>
    <w:p w:rsidR="00155963" w:rsidRPr="004027CC" w:rsidP="005B262C">
      <w:pPr>
        <w:widowControl/>
        <w:spacing w:before="120"/>
        <w:rPr>
          <w:rFonts w:ascii="Arial" w:hAnsi="Arial" w:cs="Arial"/>
          <w:sz w:val="20"/>
          <w:szCs w:val="20"/>
        </w:rPr>
      </w:pPr>
      <w:r w:rsidRPr="004027CC">
        <w:rPr>
          <w:rFonts w:ascii="Arial" w:hAnsi="Arial" w:cs="Arial"/>
          <w:sz w:val="20"/>
          <w:szCs w:val="20"/>
        </w:rPr>
        <w:t>E</w:t>
      </w:r>
      <w:r w:rsidRPr="00262D2C">
        <w:rPr>
          <w:rFonts w:ascii="Arial" w:hAnsi="Arial" w:cs="Arial"/>
          <w:sz w:val="20"/>
          <w:szCs w:val="20"/>
          <w:vertAlign w:val="subscript"/>
        </w:rPr>
        <w:t>tt</w:t>
      </w:r>
      <w:r w:rsidRPr="004027CC">
        <w:rPr>
          <w:rFonts w:ascii="Arial" w:hAnsi="Arial" w:cs="Arial"/>
          <w:sz w:val="20"/>
          <w:szCs w:val="20"/>
        </w:rPr>
        <w:t xml:space="preserve"> là mô đun đàn hồi </w:t>
      </w:r>
      <w:r w:rsidR="00272E11">
        <w:rPr>
          <w:rFonts w:ascii="Arial" w:hAnsi="Arial" w:cs="Arial"/>
          <w:sz w:val="20"/>
          <w:szCs w:val="20"/>
        </w:rPr>
        <w:t>tính toán</w:t>
      </w:r>
      <w:r w:rsidRPr="004027CC">
        <w:rPr>
          <w:rFonts w:ascii="Arial" w:hAnsi="Arial" w:cs="Arial"/>
          <w:sz w:val="20"/>
          <w:szCs w:val="20"/>
        </w:rPr>
        <w:t xml:space="preserve"> của vật liệu tấm đệm, lấy theo Bảng C.9 phụ thuộc vào ứng suất nén cho trước lớn</w:t>
      </w:r>
      <w:r w:rsidR="00262D2C">
        <w:rPr>
          <w:rFonts w:ascii="Arial" w:hAnsi="Arial" w:cs="Arial"/>
          <w:sz w:val="20"/>
          <w:szCs w:val="20"/>
          <w:lang w:val="en-US"/>
        </w:rPr>
        <w:t xml:space="preserve"> </w:t>
      </w:r>
      <w:r w:rsidRPr="004027CC">
        <w:rPr>
          <w:rFonts w:ascii="Arial" w:hAnsi="Arial" w:cs="Arial"/>
          <w:sz w:val="20"/>
          <w:szCs w:val="20"/>
        </w:rPr>
        <w:t xml:space="preserve">nhất, </w:t>
      </w:r>
      <w:r w:rsidR="00262D2C">
        <w:rPr>
          <w:rFonts w:ascii="Symbol" w:hAnsi="Symbol" w:cs="Arial"/>
          <w:sz w:val="20"/>
          <w:szCs w:val="20"/>
        </w:rPr>
        <w:sym w:font="Symbol" w:char="F073"/>
      </w:r>
      <w:r w:rsidRPr="004027CC">
        <w:rPr>
          <w:rFonts w:ascii="Arial" w:hAnsi="Arial" w:cs="Arial"/>
          <w:sz w:val="20"/>
          <w:szCs w:val="20"/>
        </w:rPr>
        <w:t xml:space="preserve"> trong cọc. Nếu khi </w:t>
      </w:r>
      <w:r w:rsidR="00262D2C">
        <w:rPr>
          <w:rFonts w:ascii="Arial" w:hAnsi="Arial" w:cs="Arial"/>
          <w:sz w:val="20"/>
          <w:szCs w:val="20"/>
        </w:rPr>
        <w:t>tính</w:t>
      </w:r>
      <w:r w:rsidRPr="004027CC">
        <w:rPr>
          <w:rFonts w:ascii="Arial" w:hAnsi="Arial" w:cs="Arial"/>
          <w:sz w:val="20"/>
          <w:szCs w:val="20"/>
        </w:rPr>
        <w:t xml:space="preserve"> theo công thức (C.1) được ứng suất </w:t>
      </w:r>
      <w:r w:rsidR="00262D2C">
        <w:rPr>
          <w:rFonts w:ascii="Symbol" w:hAnsi="Symbol" w:cs="Arial"/>
          <w:sz w:val="20"/>
          <w:szCs w:val="20"/>
        </w:rPr>
        <w:sym w:font="Symbol" w:char="F073"/>
      </w:r>
      <w:r w:rsidRPr="004027CC">
        <w:rPr>
          <w:rFonts w:ascii="Arial" w:hAnsi="Arial" w:cs="Arial"/>
          <w:sz w:val="20"/>
          <w:szCs w:val="20"/>
        </w:rPr>
        <w:t xml:space="preserve">n chênh với </w:t>
      </w:r>
      <w:r w:rsidR="00262D2C">
        <w:rPr>
          <w:rFonts w:ascii="Symbol" w:hAnsi="Symbol" w:cs="Arial"/>
          <w:sz w:val="20"/>
          <w:szCs w:val="20"/>
        </w:rPr>
        <w:sym w:font="Symbol" w:char="F073"/>
      </w:r>
      <w:r w:rsidRPr="004027CC">
        <w:rPr>
          <w:rFonts w:ascii="Arial" w:hAnsi="Arial" w:cs="Arial"/>
          <w:sz w:val="20"/>
          <w:szCs w:val="20"/>
        </w:rPr>
        <w:t xml:space="preserve"> quá 10 % thì phải tra bảng </w:t>
      </w:r>
      <w:r w:rsidR="00262D2C">
        <w:rPr>
          <w:rFonts w:ascii="Arial" w:hAnsi="Arial" w:cs="Arial"/>
          <w:sz w:val="20"/>
          <w:szCs w:val="20"/>
        </w:rPr>
        <w:t>tính</w:t>
      </w:r>
      <w:r w:rsidRPr="004027CC">
        <w:rPr>
          <w:rFonts w:ascii="Arial" w:hAnsi="Arial" w:cs="Arial"/>
          <w:sz w:val="20"/>
          <w:szCs w:val="20"/>
        </w:rPr>
        <w:t xml:space="preserve"> lại;</w:t>
      </w:r>
    </w:p>
    <w:p w:rsidR="00155963" w:rsidRPr="004027CC" w:rsidP="005B262C">
      <w:pPr>
        <w:widowControl/>
        <w:spacing w:before="120"/>
        <w:rPr>
          <w:rFonts w:ascii="Arial" w:hAnsi="Arial" w:cs="Arial"/>
          <w:sz w:val="20"/>
          <w:szCs w:val="20"/>
        </w:rPr>
      </w:pPr>
      <w:r w:rsidRPr="004027CC">
        <w:rPr>
          <w:rFonts w:ascii="Arial" w:hAnsi="Arial" w:cs="Arial"/>
          <w:sz w:val="20"/>
          <w:szCs w:val="20"/>
        </w:rPr>
        <w:t>K</w:t>
      </w:r>
      <w:r w:rsidRPr="00262D2C">
        <w:rPr>
          <w:rFonts w:ascii="Arial" w:hAnsi="Arial" w:cs="Arial"/>
          <w:sz w:val="20"/>
          <w:szCs w:val="20"/>
          <w:vertAlign w:val="subscript"/>
        </w:rPr>
        <w:t>n</w:t>
      </w:r>
      <w:r w:rsidRPr="004027CC">
        <w:rPr>
          <w:rFonts w:ascii="Arial" w:hAnsi="Arial" w:cs="Arial"/>
          <w:sz w:val="20"/>
          <w:szCs w:val="20"/>
        </w:rPr>
        <w:t xml:space="preserve"> là hệ số nén chặt của vật liệu tấm đệm, lấy theo Bảng C.9;</w:t>
      </w:r>
    </w:p>
    <w:p w:rsidR="00155963" w:rsidRPr="004027CC" w:rsidP="005B262C">
      <w:pPr>
        <w:widowControl/>
        <w:spacing w:before="120"/>
        <w:rPr>
          <w:rFonts w:ascii="Arial" w:hAnsi="Arial" w:cs="Arial"/>
          <w:sz w:val="20"/>
          <w:szCs w:val="20"/>
        </w:rPr>
      </w:pPr>
      <w:r w:rsidRPr="004027CC">
        <w:rPr>
          <w:rFonts w:ascii="Arial" w:hAnsi="Arial" w:cs="Arial"/>
          <w:sz w:val="20"/>
          <w:szCs w:val="20"/>
        </w:rPr>
        <w:t>l</w:t>
      </w:r>
      <w:r w:rsidRPr="00262D2C">
        <w:rPr>
          <w:rFonts w:ascii="Arial" w:hAnsi="Arial" w:cs="Arial"/>
          <w:sz w:val="20"/>
          <w:szCs w:val="20"/>
          <w:vertAlign w:val="subscript"/>
        </w:rPr>
        <w:t>b</w:t>
      </w:r>
      <w:r w:rsidRPr="004027CC">
        <w:rPr>
          <w:rFonts w:ascii="Arial" w:hAnsi="Arial" w:cs="Arial"/>
          <w:sz w:val="20"/>
          <w:szCs w:val="20"/>
        </w:rPr>
        <w:t xml:space="preserve"> là chiều dày ban đầu của tấm đệm trước khi nén, </w:t>
      </w:r>
      <w:r w:rsidR="00262D2C">
        <w:rPr>
          <w:rFonts w:ascii="Arial" w:hAnsi="Arial" w:cs="Arial"/>
          <w:sz w:val="20"/>
          <w:szCs w:val="20"/>
        </w:rPr>
        <w:t>tính</w:t>
      </w:r>
      <w:r w:rsidRPr="004027CC">
        <w:rPr>
          <w:rFonts w:ascii="Arial" w:hAnsi="Arial" w:cs="Arial"/>
          <w:sz w:val="20"/>
          <w:szCs w:val="20"/>
        </w:rPr>
        <w:t xml:space="preserve"> bằng xentimét (cm).</w:t>
      </w:r>
    </w:p>
    <w:p w:rsidR="00155963" w:rsidP="005B262C">
      <w:pPr>
        <w:widowControl/>
        <w:spacing w:before="120"/>
        <w:rPr>
          <w:rFonts w:ascii="Arial" w:hAnsi="Arial" w:cs="Arial"/>
          <w:sz w:val="20"/>
          <w:szCs w:val="20"/>
          <w:lang w:val="en-US"/>
        </w:rPr>
      </w:pPr>
      <w:r w:rsidRPr="004027CC">
        <w:rPr>
          <w:rFonts w:ascii="Arial" w:hAnsi="Arial" w:cs="Arial"/>
          <w:sz w:val="20"/>
          <w:szCs w:val="20"/>
        </w:rPr>
        <w:t>Độ cứng của tấm đệm nhiều lớp xác định theo công thức:</w:t>
      </w:r>
    </w:p>
    <w:p w:rsidR="00262D2C" w:rsidRPr="00262D2C" w:rsidP="00262D2C">
      <w:pPr>
        <w:widowControl/>
        <w:spacing w:before="120"/>
        <w:jc w:val="center"/>
        <w:rPr>
          <w:rFonts w:ascii="Arial" w:hAnsi="Arial" w:cs="Arial"/>
          <w:sz w:val="20"/>
          <w:szCs w:val="20"/>
          <w:lang w:val="en-US"/>
        </w:rPr>
      </w:pPr>
      <w:r>
        <w:rPr>
          <w:rFonts w:ascii="Arial" w:hAnsi="Arial" w:cs="Arial"/>
          <w:sz w:val="20"/>
          <w:szCs w:val="20"/>
          <w:lang w:val="en-US"/>
        </w:rPr>
        <w:pict>
          <v:shape id="_x0000_i1047" type="#_x0000_t75" style="height:50.25pt;width:423pt" stroked="f">
            <v:imagedata r:id="rId38" o:title=""/>
          </v:shape>
        </w:pict>
      </w:r>
    </w:p>
    <w:p w:rsidR="00155963" w:rsidRPr="004027CC" w:rsidP="005B262C">
      <w:pPr>
        <w:widowControl/>
        <w:spacing w:before="120"/>
        <w:rPr>
          <w:rFonts w:ascii="Arial" w:hAnsi="Arial" w:cs="Arial"/>
          <w:sz w:val="20"/>
          <w:szCs w:val="20"/>
        </w:rPr>
      </w:pPr>
      <w:r w:rsidR="00262D2C">
        <w:rPr>
          <w:rFonts w:ascii="Arial" w:hAnsi="Arial" w:cs="Arial"/>
          <w:sz w:val="20"/>
          <w:szCs w:val="20"/>
          <w:lang w:val="en-US"/>
        </w:rPr>
        <w:t xml:space="preserve">5) </w:t>
      </w:r>
      <w:r w:rsidRPr="004027CC">
        <w:rPr>
          <w:rFonts w:ascii="Arial" w:hAnsi="Arial" w:cs="Arial"/>
          <w:sz w:val="20"/>
          <w:szCs w:val="20"/>
        </w:rPr>
        <w:t>Trong trường hợp cần thiết có thể dùng công thức (C.1) để giải bài toán ngược.</w:t>
      </w:r>
    </w:p>
    <w:p w:rsidR="00155963" w:rsidRPr="004027CC" w:rsidP="005B262C">
      <w:pPr>
        <w:widowControl/>
        <w:spacing w:before="120"/>
        <w:rPr>
          <w:rFonts w:ascii="Arial" w:hAnsi="Arial" w:cs="Arial"/>
          <w:sz w:val="20"/>
          <w:szCs w:val="20"/>
        </w:rPr>
      </w:pPr>
      <w:r w:rsidRPr="004027CC">
        <w:rPr>
          <w:rFonts w:ascii="Arial" w:hAnsi="Arial" w:cs="Arial"/>
          <w:sz w:val="20"/>
          <w:szCs w:val="20"/>
        </w:rPr>
        <w:t>VÍ DỤ:</w:t>
      </w:r>
    </w:p>
    <w:p w:rsidR="00155963" w:rsidRPr="004027CC" w:rsidP="005B262C">
      <w:pPr>
        <w:widowControl/>
        <w:spacing w:before="120"/>
        <w:rPr>
          <w:rFonts w:ascii="Arial" w:hAnsi="Arial" w:cs="Arial"/>
          <w:sz w:val="20"/>
          <w:szCs w:val="20"/>
        </w:rPr>
      </w:pPr>
      <w:r w:rsidRPr="004027CC">
        <w:rPr>
          <w:rFonts w:ascii="Arial" w:hAnsi="Arial" w:cs="Arial"/>
          <w:sz w:val="20"/>
          <w:szCs w:val="20"/>
        </w:rPr>
        <w:t>Cọc BTCT tiết diện (40 x 40) cm, dài 16 m đóng bằng búa D35 vào đất sét dẻo cứng(l</w:t>
      </w:r>
      <w:r w:rsidR="00262D2C">
        <w:rPr>
          <w:rFonts w:ascii="Arial" w:hAnsi="Arial" w:cs="Arial"/>
          <w:sz w:val="20"/>
          <w:szCs w:val="20"/>
          <w:vertAlign w:val="subscript"/>
          <w:lang w:val="en-US"/>
        </w:rPr>
        <w:t>L</w:t>
      </w:r>
      <w:r w:rsidRPr="004027CC">
        <w:rPr>
          <w:rFonts w:ascii="Arial" w:hAnsi="Arial" w:cs="Arial"/>
          <w:sz w:val="20"/>
          <w:szCs w:val="20"/>
        </w:rPr>
        <w:t xml:space="preserve"> = 0,4) đến độ sâu 15 m. Vật liệu tấm đệm mũ cọc là ván xẻ thớ ngang hướng đóng. Chiều dày ban đầu trước khi nén là 20 cm. số nhát búa cho phép trước khi đổi tấm đệm là 1000. Xác định ứng suất nén lớn nhất ở đầu cọc và ứng suất kéo lớn nhất trong thân cọc lúc khởi đầu đóng với chiều cao rơi búa là 170 cm; </w:t>
      </w:r>
      <w:r w:rsidR="00262D2C">
        <w:rPr>
          <w:rFonts w:ascii="Arial" w:hAnsi="Arial" w:cs="Arial"/>
          <w:sz w:val="20"/>
          <w:szCs w:val="20"/>
        </w:rPr>
        <w:t>tính</w:t>
      </w:r>
      <w:r w:rsidRPr="004027CC">
        <w:rPr>
          <w:rFonts w:ascii="Arial" w:hAnsi="Arial" w:cs="Arial"/>
          <w:sz w:val="20"/>
          <w:szCs w:val="20"/>
        </w:rPr>
        <w:t xml:space="preserve"> ứng suất nén lớn nhất ở đầu cọc khi sắp kết thúc với chiều cao rơi 220 cm. Trọng lượng phần đập quả búa 3 500 kG. Tổng trọng lượng quả búa 7200 kG, trọng lượng mũ cọc 500 kG, tổn thất năng lượng trong búa 15 %.</w:t>
      </w:r>
    </w:p>
    <w:p w:rsidR="00155963" w:rsidRPr="004027CC" w:rsidP="005B262C">
      <w:pPr>
        <w:widowControl/>
        <w:spacing w:before="120"/>
        <w:rPr>
          <w:rFonts w:ascii="Arial" w:hAnsi="Arial" w:cs="Arial"/>
          <w:sz w:val="20"/>
          <w:szCs w:val="20"/>
        </w:rPr>
      </w:pPr>
      <w:r w:rsidRPr="004027CC">
        <w:rPr>
          <w:rFonts w:ascii="Arial" w:hAnsi="Arial" w:cs="Arial"/>
          <w:sz w:val="20"/>
          <w:szCs w:val="20"/>
        </w:rPr>
        <w:t>1. Tính các thông số cần thiết</w:t>
      </w:r>
    </w:p>
    <w:p w:rsidR="00155963" w:rsidRPr="004027CC" w:rsidP="005B262C">
      <w:pPr>
        <w:widowControl/>
        <w:spacing w:before="120"/>
        <w:rPr>
          <w:rFonts w:ascii="Arial" w:hAnsi="Arial" w:cs="Arial"/>
          <w:sz w:val="20"/>
          <w:szCs w:val="20"/>
        </w:rPr>
      </w:pPr>
      <w:r w:rsidR="00262D2C">
        <w:rPr>
          <w:rFonts w:ascii="Arial" w:hAnsi="Arial" w:cs="Arial"/>
          <w:sz w:val="20"/>
          <w:szCs w:val="20"/>
          <w:lang w:val="en-US"/>
        </w:rPr>
        <w:t>a)</w:t>
      </w:r>
      <w:r w:rsidRPr="004027CC">
        <w:rPr>
          <w:rFonts w:ascii="Arial" w:hAnsi="Arial" w:cs="Arial"/>
          <w:sz w:val="20"/>
          <w:szCs w:val="20"/>
        </w:rPr>
        <w:t xml:space="preserve"> Q / F = 3 500 / 40 / 40 = 2,2 kG/c</w:t>
      </w:r>
      <w:r w:rsidR="002E3672">
        <w:rPr>
          <w:rFonts w:ascii="Arial" w:hAnsi="Arial" w:cs="Arial"/>
          <w:sz w:val="20"/>
          <w:szCs w:val="20"/>
        </w:rPr>
        <w:t>m²</w:t>
      </w:r>
      <w:r w:rsidRPr="004027CC">
        <w:rPr>
          <w:rFonts w:ascii="Arial" w:hAnsi="Arial" w:cs="Arial"/>
          <w:sz w:val="20"/>
          <w:szCs w:val="20"/>
        </w:rPr>
        <w:t>;</w:t>
      </w:r>
    </w:p>
    <w:p w:rsidR="00155963" w:rsidRPr="004027CC" w:rsidP="005B262C">
      <w:pPr>
        <w:widowControl/>
        <w:spacing w:before="120"/>
        <w:rPr>
          <w:rFonts w:ascii="Arial" w:hAnsi="Arial" w:cs="Arial"/>
          <w:sz w:val="20"/>
          <w:szCs w:val="20"/>
        </w:rPr>
      </w:pPr>
      <w:r w:rsidR="00262D2C">
        <w:rPr>
          <w:rFonts w:ascii="Arial" w:hAnsi="Arial" w:cs="Arial"/>
          <w:sz w:val="20"/>
          <w:szCs w:val="20"/>
          <w:lang w:val="en-US"/>
        </w:rPr>
        <w:t>b)</w:t>
      </w:r>
      <w:r w:rsidRPr="004027CC">
        <w:rPr>
          <w:rFonts w:ascii="Arial" w:hAnsi="Arial" w:cs="Arial"/>
          <w:sz w:val="20"/>
          <w:szCs w:val="20"/>
        </w:rPr>
        <w:t xml:space="preserve"> Lúc khởi đầu đóng, sức kháng của đất nền dưới mũi cọc bằng tổng trọng lượng búa, mũ cọc và cọc chia cho diện tich tiết diện cọc:</w:t>
      </w:r>
    </w:p>
    <w:p w:rsidR="00155963" w:rsidRPr="004027CC" w:rsidP="005B262C">
      <w:pPr>
        <w:widowControl/>
        <w:spacing w:before="120"/>
        <w:rPr>
          <w:rFonts w:ascii="Arial" w:hAnsi="Arial" w:cs="Arial"/>
          <w:sz w:val="20"/>
          <w:szCs w:val="20"/>
        </w:rPr>
      </w:pPr>
      <w:r w:rsidRPr="004027CC">
        <w:rPr>
          <w:rFonts w:ascii="Arial" w:hAnsi="Arial" w:cs="Arial"/>
          <w:sz w:val="20"/>
          <w:szCs w:val="20"/>
        </w:rPr>
        <w:t>R</w:t>
      </w:r>
      <w:r w:rsidRPr="00262D2C">
        <w:rPr>
          <w:rFonts w:ascii="Arial" w:hAnsi="Arial" w:cs="Arial"/>
          <w:sz w:val="20"/>
          <w:szCs w:val="20"/>
          <w:vertAlign w:val="superscript"/>
        </w:rPr>
        <w:t>n</w:t>
      </w:r>
      <w:r w:rsidRPr="00262D2C">
        <w:rPr>
          <w:rFonts w:ascii="Arial" w:hAnsi="Arial" w:cs="Arial"/>
          <w:sz w:val="20"/>
          <w:szCs w:val="20"/>
          <w:vertAlign w:val="subscript"/>
        </w:rPr>
        <w:t>0</w:t>
      </w:r>
      <w:r w:rsidRPr="004027CC">
        <w:rPr>
          <w:rFonts w:ascii="Arial" w:hAnsi="Arial" w:cs="Arial"/>
          <w:sz w:val="20"/>
          <w:szCs w:val="20"/>
        </w:rPr>
        <w:t xml:space="preserve"> = (7,2 +0,5 +6,4) / 0,16 = 90 T/</w:t>
      </w:r>
      <w:r w:rsidR="002E3672">
        <w:rPr>
          <w:rFonts w:ascii="Arial" w:hAnsi="Arial" w:cs="Arial"/>
          <w:sz w:val="20"/>
          <w:szCs w:val="20"/>
        </w:rPr>
        <w:t>m²</w:t>
      </w:r>
      <w:r w:rsidRPr="004027CC">
        <w:rPr>
          <w:rFonts w:ascii="Arial" w:hAnsi="Arial" w:cs="Arial"/>
          <w:sz w:val="20"/>
          <w:szCs w:val="20"/>
        </w:rPr>
        <w:t>;</w:t>
      </w:r>
    </w:p>
    <w:p w:rsidR="00155963" w:rsidRPr="004027CC" w:rsidP="005B262C">
      <w:pPr>
        <w:widowControl/>
        <w:spacing w:before="120"/>
        <w:rPr>
          <w:rFonts w:ascii="Arial" w:hAnsi="Arial" w:cs="Arial"/>
          <w:sz w:val="20"/>
          <w:szCs w:val="20"/>
        </w:rPr>
      </w:pPr>
      <w:r w:rsidR="00262D2C">
        <w:rPr>
          <w:rFonts w:ascii="Arial" w:hAnsi="Arial" w:cs="Arial"/>
          <w:sz w:val="20"/>
          <w:szCs w:val="20"/>
          <w:lang w:val="en-US"/>
        </w:rPr>
        <w:t xml:space="preserve">c) </w:t>
      </w:r>
      <w:r w:rsidRPr="004027CC">
        <w:rPr>
          <w:rFonts w:ascii="Arial" w:hAnsi="Arial" w:cs="Arial"/>
          <w:sz w:val="20"/>
          <w:szCs w:val="20"/>
        </w:rPr>
        <w:t>Khi kết thúc đóng, sức kháng của đất nền dưới mũi cọc</w:t>
      </w:r>
      <w:r w:rsidR="00262D2C">
        <w:rPr>
          <w:rFonts w:ascii="Arial" w:hAnsi="Arial" w:cs="Arial"/>
          <w:sz w:val="20"/>
          <w:szCs w:val="20"/>
          <w:lang w:val="en-US"/>
        </w:rPr>
        <w:t xml:space="preserve"> </w:t>
      </w:r>
      <w:r w:rsidRPr="004027CC">
        <w:rPr>
          <w:rFonts w:ascii="Arial" w:hAnsi="Arial" w:cs="Arial"/>
          <w:sz w:val="20"/>
          <w:szCs w:val="20"/>
        </w:rPr>
        <w:t>(tra Bảng A.1 của TCXD 205:1998) là R</w:t>
      </w:r>
      <w:r w:rsidRPr="00262D2C">
        <w:rPr>
          <w:rFonts w:ascii="Arial" w:hAnsi="Arial" w:cs="Arial"/>
          <w:sz w:val="20"/>
          <w:szCs w:val="20"/>
          <w:vertAlign w:val="superscript"/>
        </w:rPr>
        <w:t>n</w:t>
      </w:r>
      <w:r w:rsidRPr="00262D2C">
        <w:rPr>
          <w:rFonts w:ascii="Arial" w:hAnsi="Arial" w:cs="Arial"/>
          <w:sz w:val="20"/>
          <w:szCs w:val="20"/>
          <w:vertAlign w:val="subscript"/>
        </w:rPr>
        <w:t>15</w:t>
      </w:r>
      <w:r w:rsidRPr="004027CC">
        <w:rPr>
          <w:rFonts w:ascii="Arial" w:hAnsi="Arial" w:cs="Arial"/>
          <w:sz w:val="20"/>
          <w:szCs w:val="20"/>
        </w:rPr>
        <w:t xml:space="preserve"> = 280 T/</w:t>
      </w:r>
      <w:r w:rsidR="002E3672">
        <w:rPr>
          <w:rFonts w:ascii="Arial" w:hAnsi="Arial" w:cs="Arial"/>
          <w:sz w:val="20"/>
          <w:szCs w:val="20"/>
        </w:rPr>
        <w:t>m²</w:t>
      </w:r>
      <w:r w:rsidRPr="004027CC">
        <w:rPr>
          <w:rFonts w:ascii="Arial" w:hAnsi="Arial" w:cs="Arial"/>
          <w:sz w:val="20"/>
          <w:szCs w:val="20"/>
        </w:rPr>
        <w:t>.</w:t>
      </w:r>
    </w:p>
    <w:p w:rsidR="00155963" w:rsidRPr="004027CC" w:rsidP="00262D2C">
      <w:pPr>
        <w:widowControl/>
        <w:spacing w:before="120"/>
        <w:jc w:val="center"/>
        <w:rPr>
          <w:rFonts w:ascii="Arial" w:hAnsi="Arial" w:cs="Arial"/>
          <w:sz w:val="20"/>
          <w:szCs w:val="20"/>
        </w:rPr>
      </w:pPr>
      <w:r w:rsidRPr="004027CC">
        <w:rPr>
          <w:rFonts w:ascii="Arial" w:hAnsi="Arial" w:cs="Arial"/>
          <w:sz w:val="20"/>
          <w:szCs w:val="20"/>
        </w:rPr>
        <w:t>Bảng C.9- Mô đun đàn hồi của tấm đệm mũ cọc</w:t>
      </w:r>
    </w:p>
    <w:tbl>
      <w:tblPr>
        <w:tblStyle w:val="TableNormal"/>
        <w:tblW w:w="0" w:type="auto"/>
        <w:tblInd w:w="5" w:type="dxa"/>
        <w:tblCellMar>
          <w:left w:w="0" w:type="dxa"/>
          <w:right w:w="0" w:type="dxa"/>
        </w:tblCellMar>
        <w:tblLook w:val="0000"/>
      </w:tblPr>
      <w:tblGrid>
        <w:gridCol w:w="520"/>
        <w:gridCol w:w="2464"/>
        <w:gridCol w:w="1242"/>
        <w:gridCol w:w="883"/>
        <w:gridCol w:w="883"/>
        <w:gridCol w:w="883"/>
        <w:gridCol w:w="883"/>
        <w:gridCol w:w="887"/>
      </w:tblGrid>
      <w:tr>
        <w:tblPrEx>
          <w:tblW w:w="0" w:type="auto"/>
          <w:tblInd w:w="5" w:type="dxa"/>
          <w:tblCellMar>
            <w:left w:w="0" w:type="dxa"/>
            <w:right w:w="0" w:type="dxa"/>
          </w:tblCellMar>
          <w:tblLook w:val="0000"/>
        </w:tblPrEx>
        <w:tc>
          <w:tcPr>
            <w:tcW w:w="520" w:type="dxa"/>
            <w:vMerge w:val="restart"/>
            <w:tcBorders>
              <w:top w:val="single" w:sz="4" w:space="0" w:color="auto"/>
              <w:left w:val="single" w:sz="4" w:space="0" w:color="auto"/>
              <w:right w:val="nil"/>
            </w:tcBorders>
            <w:shd w:val="clear" w:color="auto" w:fill="FFFFFF"/>
          </w:tcPr>
          <w:p w:rsidR="00262D2C" w:rsidRPr="004027CC" w:rsidP="00262D2C">
            <w:pPr>
              <w:widowControl/>
              <w:spacing w:before="120"/>
              <w:jc w:val="center"/>
              <w:rPr>
                <w:rFonts w:ascii="Arial" w:hAnsi="Arial" w:cs="Arial"/>
                <w:sz w:val="20"/>
                <w:szCs w:val="20"/>
              </w:rPr>
            </w:pPr>
            <w:r w:rsidRPr="004027CC">
              <w:rPr>
                <w:rFonts w:ascii="Arial" w:hAnsi="Arial" w:cs="Arial"/>
                <w:sz w:val="20"/>
                <w:szCs w:val="20"/>
              </w:rPr>
              <w:t>TT</w:t>
            </w:r>
          </w:p>
        </w:tc>
        <w:tc>
          <w:tcPr>
            <w:tcW w:w="2464" w:type="dxa"/>
            <w:vMerge w:val="restart"/>
            <w:tcBorders>
              <w:top w:val="single" w:sz="4" w:space="0" w:color="auto"/>
              <w:left w:val="single" w:sz="4" w:space="0" w:color="auto"/>
              <w:right w:val="nil"/>
            </w:tcBorders>
            <w:shd w:val="clear" w:color="auto" w:fill="FFFFFF"/>
          </w:tcPr>
          <w:p w:rsidR="00262D2C" w:rsidRPr="004027CC" w:rsidP="00262D2C">
            <w:pPr>
              <w:widowControl/>
              <w:spacing w:before="120"/>
              <w:jc w:val="center"/>
              <w:rPr>
                <w:rFonts w:ascii="Arial" w:hAnsi="Arial" w:cs="Arial"/>
                <w:sz w:val="20"/>
                <w:szCs w:val="20"/>
              </w:rPr>
            </w:pPr>
            <w:r w:rsidRPr="004027CC">
              <w:rPr>
                <w:rFonts w:ascii="Arial" w:hAnsi="Arial" w:cs="Arial"/>
                <w:sz w:val="20"/>
                <w:szCs w:val="20"/>
              </w:rPr>
              <w:t>Vật liệu tấm đệm</w:t>
            </w:r>
          </w:p>
        </w:tc>
        <w:tc>
          <w:tcPr>
            <w:tcW w:w="1242" w:type="dxa"/>
            <w:vMerge w:val="restart"/>
            <w:tcBorders>
              <w:top w:val="single" w:sz="4" w:space="0" w:color="auto"/>
              <w:left w:val="single" w:sz="4" w:space="0" w:color="auto"/>
              <w:bottom w:val="nil"/>
              <w:right w:val="nil"/>
            </w:tcBorders>
            <w:shd w:val="clear" w:color="auto" w:fill="FFFFFF"/>
          </w:tcPr>
          <w:p w:rsidR="00262D2C" w:rsidRPr="004027CC" w:rsidP="00262D2C">
            <w:pPr>
              <w:widowControl/>
              <w:spacing w:before="120"/>
              <w:jc w:val="center"/>
              <w:rPr>
                <w:rFonts w:ascii="Arial" w:hAnsi="Arial" w:cs="Arial"/>
                <w:sz w:val="20"/>
                <w:szCs w:val="20"/>
              </w:rPr>
            </w:pPr>
            <w:r w:rsidRPr="004027CC">
              <w:rPr>
                <w:rFonts w:ascii="Arial" w:hAnsi="Arial" w:cs="Arial"/>
                <w:sz w:val="20"/>
                <w:szCs w:val="20"/>
              </w:rPr>
              <w:t>Hệ số nén</w:t>
            </w:r>
          </w:p>
          <w:p w:rsidR="00262D2C" w:rsidRPr="004027CC" w:rsidP="00262D2C">
            <w:pPr>
              <w:widowControl/>
              <w:spacing w:before="120"/>
              <w:jc w:val="center"/>
              <w:rPr>
                <w:rFonts w:ascii="Arial" w:hAnsi="Arial" w:cs="Arial"/>
                <w:sz w:val="20"/>
                <w:szCs w:val="20"/>
              </w:rPr>
            </w:pPr>
            <w:r w:rsidRPr="004027CC">
              <w:rPr>
                <w:rFonts w:ascii="Arial" w:hAnsi="Arial" w:cs="Arial"/>
                <w:sz w:val="20"/>
                <w:szCs w:val="20"/>
              </w:rPr>
              <w:t>K</w:t>
            </w:r>
            <w:r w:rsidRPr="00262D2C">
              <w:rPr>
                <w:rFonts w:ascii="Arial" w:hAnsi="Arial" w:cs="Arial"/>
                <w:sz w:val="20"/>
                <w:szCs w:val="20"/>
                <w:vertAlign w:val="subscript"/>
              </w:rPr>
              <w:t>np</w:t>
            </w:r>
          </w:p>
        </w:tc>
        <w:tc>
          <w:tcPr>
            <w:tcW w:w="4419" w:type="dxa"/>
            <w:gridSpan w:val="5"/>
            <w:tcBorders>
              <w:top w:val="single" w:sz="4" w:space="0" w:color="auto"/>
              <w:left w:val="single" w:sz="4" w:space="0" w:color="auto"/>
              <w:bottom w:val="nil"/>
              <w:right w:val="single" w:sz="4" w:space="0" w:color="auto"/>
            </w:tcBorders>
            <w:shd w:val="clear" w:color="auto" w:fill="FFFFFF"/>
          </w:tcPr>
          <w:p w:rsidR="00262D2C" w:rsidP="00262D2C">
            <w:pPr>
              <w:widowControl/>
              <w:spacing w:before="120"/>
              <w:jc w:val="center"/>
              <w:rPr>
                <w:rFonts w:ascii="Arial" w:hAnsi="Arial" w:cs="Arial"/>
                <w:sz w:val="20"/>
                <w:szCs w:val="20"/>
                <w:lang w:val="en-US"/>
              </w:rPr>
            </w:pPr>
            <w:r w:rsidRPr="004027CC">
              <w:rPr>
                <w:rFonts w:ascii="Arial" w:hAnsi="Arial" w:cs="Arial"/>
                <w:sz w:val="20"/>
                <w:szCs w:val="20"/>
              </w:rPr>
              <w:t>Mô đun E</w:t>
            </w:r>
            <w:r w:rsidRPr="00262D2C">
              <w:rPr>
                <w:rFonts w:ascii="Arial" w:hAnsi="Arial" w:cs="Arial"/>
                <w:sz w:val="20"/>
                <w:szCs w:val="20"/>
                <w:vertAlign w:val="subscript"/>
              </w:rPr>
              <w:t>tt</w:t>
            </w:r>
            <w:r w:rsidRPr="004027CC">
              <w:rPr>
                <w:rFonts w:ascii="Arial" w:hAnsi="Arial" w:cs="Arial"/>
                <w:sz w:val="20"/>
                <w:szCs w:val="20"/>
              </w:rPr>
              <w:t>, (kG/c</w:t>
            </w:r>
            <w:r>
              <w:rPr>
                <w:rFonts w:ascii="Arial" w:hAnsi="Arial" w:cs="Arial"/>
                <w:sz w:val="20"/>
                <w:szCs w:val="20"/>
              </w:rPr>
              <w:t>m²</w:t>
            </w:r>
            <w:r w:rsidRPr="004027CC">
              <w:rPr>
                <w:rFonts w:ascii="Arial" w:hAnsi="Arial" w:cs="Arial"/>
                <w:sz w:val="20"/>
                <w:szCs w:val="20"/>
              </w:rPr>
              <w:t>) ứng với ứng suất</w:t>
            </w:r>
            <w:r>
              <w:rPr>
                <w:rFonts w:ascii="Arial" w:hAnsi="Arial" w:cs="Arial"/>
                <w:sz w:val="20"/>
                <w:szCs w:val="20"/>
                <w:lang w:val="en-US"/>
              </w:rPr>
              <w:t xml:space="preserve"> </w:t>
            </w:r>
            <w:r>
              <w:rPr>
                <w:rFonts w:ascii="Symbol" w:hAnsi="Symbol" w:cs="Arial"/>
                <w:sz w:val="20"/>
                <w:szCs w:val="20"/>
              </w:rPr>
              <w:sym w:font="Symbol" w:char="F073"/>
            </w:r>
            <w:r>
              <w:rPr>
                <w:rFonts w:ascii="Arial" w:hAnsi="Arial" w:cs="Arial"/>
                <w:sz w:val="20"/>
                <w:szCs w:val="20"/>
                <w:lang w:val="en-US"/>
              </w:rPr>
              <w:t>,</w:t>
            </w:r>
          </w:p>
          <w:p w:rsidR="00262D2C" w:rsidRPr="004027CC" w:rsidP="00262D2C">
            <w:pPr>
              <w:widowControl/>
              <w:spacing w:before="120"/>
              <w:jc w:val="center"/>
              <w:rPr>
                <w:rFonts w:ascii="Arial" w:hAnsi="Arial" w:cs="Arial"/>
                <w:sz w:val="20"/>
                <w:szCs w:val="20"/>
              </w:rPr>
            </w:pPr>
            <w:r w:rsidRPr="004027CC">
              <w:rPr>
                <w:rFonts w:ascii="Arial" w:hAnsi="Arial" w:cs="Arial"/>
                <w:sz w:val="20"/>
                <w:szCs w:val="20"/>
              </w:rPr>
              <w:t xml:space="preserve"> kG/c</w:t>
            </w:r>
            <w:r>
              <w:rPr>
                <w:rFonts w:ascii="Arial" w:hAnsi="Arial" w:cs="Arial"/>
                <w:sz w:val="20"/>
                <w:szCs w:val="20"/>
              </w:rPr>
              <w:t>m²</w:t>
            </w:r>
            <w:r w:rsidRPr="004027CC">
              <w:rPr>
                <w:rFonts w:ascii="Arial" w:hAnsi="Arial" w:cs="Arial"/>
                <w:sz w:val="20"/>
                <w:szCs w:val="20"/>
              </w:rPr>
              <w:t xml:space="preserve"> cho trước là:</w:t>
            </w:r>
          </w:p>
        </w:tc>
      </w:tr>
      <w:tr>
        <w:tblPrEx>
          <w:tblW w:w="0" w:type="auto"/>
          <w:tblInd w:w="5" w:type="dxa"/>
          <w:tblCellMar>
            <w:left w:w="0" w:type="dxa"/>
            <w:right w:w="0" w:type="dxa"/>
          </w:tblCellMar>
          <w:tblLook w:val="0000"/>
        </w:tblPrEx>
        <w:tc>
          <w:tcPr>
            <w:tcW w:w="520" w:type="dxa"/>
            <w:vMerge/>
            <w:tcBorders>
              <w:left w:val="single" w:sz="4" w:space="0" w:color="auto"/>
              <w:bottom w:val="nil"/>
              <w:right w:val="nil"/>
            </w:tcBorders>
            <w:shd w:val="clear" w:color="auto" w:fill="FFFFFF"/>
          </w:tcPr>
          <w:p w:rsidR="00262D2C" w:rsidRPr="004027CC" w:rsidP="00262D2C">
            <w:pPr>
              <w:widowControl/>
              <w:spacing w:before="120"/>
              <w:jc w:val="center"/>
              <w:rPr>
                <w:rFonts w:ascii="Arial" w:hAnsi="Arial" w:cs="Arial"/>
                <w:sz w:val="20"/>
                <w:szCs w:val="20"/>
              </w:rPr>
            </w:pPr>
          </w:p>
        </w:tc>
        <w:tc>
          <w:tcPr>
            <w:tcW w:w="2464" w:type="dxa"/>
            <w:vMerge/>
            <w:tcBorders>
              <w:left w:val="single" w:sz="4" w:space="0" w:color="auto"/>
              <w:bottom w:val="nil"/>
              <w:right w:val="nil"/>
            </w:tcBorders>
            <w:shd w:val="clear" w:color="auto" w:fill="FFFFFF"/>
          </w:tcPr>
          <w:p w:rsidR="00262D2C" w:rsidRPr="004027CC" w:rsidP="005B262C">
            <w:pPr>
              <w:widowControl/>
              <w:spacing w:before="120"/>
              <w:rPr>
                <w:rFonts w:ascii="Arial" w:hAnsi="Arial" w:cs="Arial"/>
                <w:sz w:val="20"/>
                <w:szCs w:val="20"/>
              </w:rPr>
            </w:pPr>
          </w:p>
        </w:tc>
        <w:tc>
          <w:tcPr>
            <w:tcW w:w="1242" w:type="dxa"/>
            <w:vMerge/>
            <w:tcBorders>
              <w:top w:val="nil"/>
              <w:left w:val="single" w:sz="4" w:space="0" w:color="auto"/>
              <w:bottom w:val="nil"/>
              <w:right w:val="nil"/>
            </w:tcBorders>
            <w:shd w:val="clear" w:color="auto" w:fill="FFFFFF"/>
          </w:tcPr>
          <w:p w:rsidR="00262D2C" w:rsidRPr="004027CC" w:rsidP="00262D2C">
            <w:pPr>
              <w:widowControl/>
              <w:spacing w:before="120"/>
              <w:jc w:val="center"/>
              <w:rPr>
                <w:rFonts w:ascii="Arial" w:hAnsi="Arial" w:cs="Arial"/>
                <w:sz w:val="20"/>
                <w:szCs w:val="20"/>
              </w:rPr>
            </w:pPr>
          </w:p>
        </w:tc>
        <w:tc>
          <w:tcPr>
            <w:tcW w:w="883" w:type="dxa"/>
            <w:tcBorders>
              <w:top w:val="single" w:sz="4" w:space="0" w:color="auto"/>
              <w:left w:val="single" w:sz="4" w:space="0" w:color="auto"/>
              <w:bottom w:val="nil"/>
              <w:right w:val="nil"/>
            </w:tcBorders>
            <w:shd w:val="clear" w:color="auto" w:fill="FFFFFF"/>
          </w:tcPr>
          <w:p w:rsidR="00262D2C" w:rsidRPr="004027CC" w:rsidP="00262D2C">
            <w:pPr>
              <w:widowControl/>
              <w:spacing w:before="120"/>
              <w:jc w:val="center"/>
              <w:rPr>
                <w:rFonts w:ascii="Arial" w:hAnsi="Arial" w:cs="Arial"/>
                <w:sz w:val="20"/>
                <w:szCs w:val="20"/>
              </w:rPr>
            </w:pPr>
            <w:r w:rsidRPr="004027CC">
              <w:rPr>
                <w:rFonts w:ascii="Arial" w:hAnsi="Arial" w:cs="Arial"/>
                <w:sz w:val="20"/>
                <w:szCs w:val="20"/>
              </w:rPr>
              <w:t>50</w:t>
            </w:r>
          </w:p>
        </w:tc>
        <w:tc>
          <w:tcPr>
            <w:tcW w:w="883" w:type="dxa"/>
            <w:tcBorders>
              <w:top w:val="single" w:sz="4" w:space="0" w:color="auto"/>
              <w:left w:val="single" w:sz="4" w:space="0" w:color="auto"/>
              <w:bottom w:val="nil"/>
              <w:right w:val="nil"/>
            </w:tcBorders>
            <w:shd w:val="clear" w:color="auto" w:fill="FFFFFF"/>
          </w:tcPr>
          <w:p w:rsidR="00262D2C" w:rsidRPr="004027CC" w:rsidP="00262D2C">
            <w:pPr>
              <w:widowControl/>
              <w:spacing w:before="120"/>
              <w:jc w:val="center"/>
              <w:rPr>
                <w:rFonts w:ascii="Arial" w:hAnsi="Arial" w:cs="Arial"/>
                <w:sz w:val="20"/>
                <w:szCs w:val="20"/>
              </w:rPr>
            </w:pPr>
            <w:r w:rsidRPr="004027CC">
              <w:rPr>
                <w:rFonts w:ascii="Arial" w:hAnsi="Arial" w:cs="Arial"/>
                <w:sz w:val="20"/>
                <w:szCs w:val="20"/>
              </w:rPr>
              <w:t>100</w:t>
            </w:r>
          </w:p>
        </w:tc>
        <w:tc>
          <w:tcPr>
            <w:tcW w:w="883" w:type="dxa"/>
            <w:tcBorders>
              <w:top w:val="single" w:sz="4" w:space="0" w:color="auto"/>
              <w:left w:val="single" w:sz="4" w:space="0" w:color="auto"/>
              <w:bottom w:val="nil"/>
              <w:right w:val="nil"/>
            </w:tcBorders>
            <w:shd w:val="clear" w:color="auto" w:fill="FFFFFF"/>
          </w:tcPr>
          <w:p w:rsidR="00262D2C" w:rsidRPr="004027CC" w:rsidP="00262D2C">
            <w:pPr>
              <w:widowControl/>
              <w:spacing w:before="120"/>
              <w:jc w:val="center"/>
              <w:rPr>
                <w:rFonts w:ascii="Arial" w:hAnsi="Arial" w:cs="Arial"/>
                <w:sz w:val="20"/>
                <w:szCs w:val="20"/>
              </w:rPr>
            </w:pPr>
            <w:r w:rsidRPr="004027CC">
              <w:rPr>
                <w:rFonts w:ascii="Arial" w:hAnsi="Arial" w:cs="Arial"/>
                <w:sz w:val="20"/>
                <w:szCs w:val="20"/>
              </w:rPr>
              <w:t>150</w:t>
            </w:r>
          </w:p>
        </w:tc>
        <w:tc>
          <w:tcPr>
            <w:tcW w:w="883" w:type="dxa"/>
            <w:tcBorders>
              <w:top w:val="single" w:sz="4" w:space="0" w:color="auto"/>
              <w:left w:val="single" w:sz="4" w:space="0" w:color="auto"/>
              <w:bottom w:val="nil"/>
              <w:right w:val="nil"/>
            </w:tcBorders>
            <w:shd w:val="clear" w:color="auto" w:fill="FFFFFF"/>
          </w:tcPr>
          <w:p w:rsidR="00262D2C" w:rsidRPr="004027CC" w:rsidP="00262D2C">
            <w:pPr>
              <w:widowControl/>
              <w:spacing w:before="120"/>
              <w:jc w:val="center"/>
              <w:rPr>
                <w:rFonts w:ascii="Arial" w:hAnsi="Arial" w:cs="Arial"/>
                <w:sz w:val="20"/>
                <w:szCs w:val="20"/>
              </w:rPr>
            </w:pPr>
            <w:r w:rsidRPr="004027CC">
              <w:rPr>
                <w:rFonts w:ascii="Arial" w:hAnsi="Arial" w:cs="Arial"/>
                <w:sz w:val="20"/>
                <w:szCs w:val="20"/>
              </w:rPr>
              <w:t>200</w:t>
            </w:r>
          </w:p>
        </w:tc>
        <w:tc>
          <w:tcPr>
            <w:tcW w:w="887" w:type="dxa"/>
            <w:tcBorders>
              <w:top w:val="single" w:sz="4" w:space="0" w:color="auto"/>
              <w:left w:val="single" w:sz="4" w:space="0" w:color="auto"/>
              <w:bottom w:val="nil"/>
              <w:right w:val="single" w:sz="4" w:space="0" w:color="auto"/>
            </w:tcBorders>
            <w:shd w:val="clear" w:color="auto" w:fill="FFFFFF"/>
          </w:tcPr>
          <w:p w:rsidR="00262D2C" w:rsidRPr="004027CC" w:rsidP="00262D2C">
            <w:pPr>
              <w:widowControl/>
              <w:spacing w:before="120"/>
              <w:jc w:val="center"/>
              <w:rPr>
                <w:rFonts w:ascii="Arial" w:hAnsi="Arial" w:cs="Arial"/>
                <w:sz w:val="20"/>
                <w:szCs w:val="20"/>
              </w:rPr>
            </w:pPr>
            <w:r w:rsidRPr="004027CC">
              <w:rPr>
                <w:rFonts w:ascii="Arial" w:hAnsi="Arial" w:cs="Arial"/>
                <w:sz w:val="20"/>
                <w:szCs w:val="20"/>
              </w:rPr>
              <w:t>250</w:t>
            </w:r>
          </w:p>
        </w:tc>
      </w:tr>
      <w:tr>
        <w:tblPrEx>
          <w:tblW w:w="0" w:type="auto"/>
          <w:tblInd w:w="5" w:type="dxa"/>
          <w:tblCellMar>
            <w:left w:w="0" w:type="dxa"/>
            <w:right w:w="0" w:type="dxa"/>
          </w:tblCellMar>
          <w:tblLook w:val="0000"/>
        </w:tblPrEx>
        <w:tc>
          <w:tcPr>
            <w:tcW w:w="520" w:type="dxa"/>
            <w:tcBorders>
              <w:top w:val="single" w:sz="4" w:space="0" w:color="auto"/>
              <w:left w:val="single" w:sz="4" w:space="0" w:color="auto"/>
              <w:bottom w:val="nil"/>
              <w:right w:val="nil"/>
            </w:tcBorders>
            <w:shd w:val="clear" w:color="auto" w:fill="FFFFFF"/>
          </w:tcPr>
          <w:p w:rsidR="00155963" w:rsidRPr="004027CC" w:rsidP="00262D2C">
            <w:pPr>
              <w:widowControl/>
              <w:spacing w:before="120"/>
              <w:jc w:val="center"/>
              <w:rPr>
                <w:rFonts w:ascii="Arial" w:hAnsi="Arial" w:cs="Arial"/>
                <w:sz w:val="20"/>
                <w:szCs w:val="20"/>
              </w:rPr>
            </w:pPr>
            <w:r w:rsidRPr="004027CC">
              <w:rPr>
                <w:rFonts w:ascii="Arial" w:hAnsi="Arial" w:cs="Arial"/>
                <w:sz w:val="20"/>
                <w:szCs w:val="20"/>
              </w:rPr>
              <w:t>1</w:t>
            </w:r>
          </w:p>
        </w:tc>
        <w:tc>
          <w:tcPr>
            <w:tcW w:w="2464"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r w:rsidRPr="004027CC">
              <w:rPr>
                <w:rFonts w:ascii="Arial" w:hAnsi="Arial" w:cs="Arial"/>
                <w:sz w:val="20"/>
                <w:szCs w:val="20"/>
              </w:rPr>
              <w:t>Gỗ thông mọi loại thớ</w:t>
            </w:r>
          </w:p>
        </w:tc>
        <w:tc>
          <w:tcPr>
            <w:tcW w:w="1242" w:type="dxa"/>
            <w:tcBorders>
              <w:top w:val="single" w:sz="4" w:space="0" w:color="auto"/>
              <w:left w:val="single" w:sz="4" w:space="0" w:color="auto"/>
              <w:bottom w:val="nil"/>
              <w:right w:val="nil"/>
            </w:tcBorders>
            <w:shd w:val="clear" w:color="auto" w:fill="FFFFFF"/>
          </w:tcPr>
          <w:p w:rsidR="00155963" w:rsidRPr="004027CC" w:rsidP="00262D2C">
            <w:pPr>
              <w:widowControl/>
              <w:spacing w:before="120"/>
              <w:jc w:val="center"/>
              <w:rPr>
                <w:rFonts w:ascii="Arial" w:hAnsi="Arial" w:cs="Arial"/>
                <w:sz w:val="20"/>
                <w:szCs w:val="20"/>
              </w:rPr>
            </w:pPr>
            <w:r w:rsidRPr="004027CC">
              <w:rPr>
                <w:rFonts w:ascii="Arial" w:hAnsi="Arial" w:cs="Arial"/>
                <w:sz w:val="20"/>
                <w:szCs w:val="20"/>
              </w:rPr>
              <w:t>0,4</w:t>
            </w:r>
          </w:p>
        </w:tc>
        <w:tc>
          <w:tcPr>
            <w:tcW w:w="883" w:type="dxa"/>
            <w:tcBorders>
              <w:top w:val="single" w:sz="4" w:space="0" w:color="auto"/>
              <w:left w:val="single" w:sz="4" w:space="0" w:color="auto"/>
              <w:bottom w:val="nil"/>
              <w:right w:val="nil"/>
            </w:tcBorders>
            <w:shd w:val="clear" w:color="auto" w:fill="FFFFFF"/>
          </w:tcPr>
          <w:p w:rsidR="00155963" w:rsidRPr="004027CC" w:rsidP="00262D2C">
            <w:pPr>
              <w:widowControl/>
              <w:spacing w:before="120"/>
              <w:jc w:val="center"/>
              <w:rPr>
                <w:rFonts w:ascii="Arial" w:hAnsi="Arial" w:cs="Arial"/>
                <w:sz w:val="20"/>
                <w:szCs w:val="20"/>
              </w:rPr>
            </w:pPr>
            <w:r w:rsidRPr="004027CC">
              <w:rPr>
                <w:rFonts w:ascii="Arial" w:hAnsi="Arial" w:cs="Arial"/>
                <w:sz w:val="20"/>
                <w:szCs w:val="20"/>
              </w:rPr>
              <w:t>900</w:t>
            </w:r>
          </w:p>
        </w:tc>
        <w:tc>
          <w:tcPr>
            <w:tcW w:w="883" w:type="dxa"/>
            <w:tcBorders>
              <w:top w:val="single" w:sz="4" w:space="0" w:color="auto"/>
              <w:left w:val="single" w:sz="4" w:space="0" w:color="auto"/>
              <w:bottom w:val="nil"/>
              <w:right w:val="nil"/>
            </w:tcBorders>
            <w:shd w:val="clear" w:color="auto" w:fill="FFFFFF"/>
          </w:tcPr>
          <w:p w:rsidR="00155963" w:rsidRPr="004027CC" w:rsidP="00262D2C">
            <w:pPr>
              <w:widowControl/>
              <w:spacing w:before="120"/>
              <w:jc w:val="center"/>
              <w:rPr>
                <w:rFonts w:ascii="Arial" w:hAnsi="Arial" w:cs="Arial"/>
                <w:sz w:val="20"/>
                <w:szCs w:val="20"/>
              </w:rPr>
            </w:pPr>
            <w:r w:rsidRPr="004027CC">
              <w:rPr>
                <w:rFonts w:ascii="Arial" w:hAnsi="Arial" w:cs="Arial"/>
                <w:sz w:val="20"/>
                <w:szCs w:val="20"/>
              </w:rPr>
              <w:t>1 700</w:t>
            </w:r>
          </w:p>
        </w:tc>
        <w:tc>
          <w:tcPr>
            <w:tcW w:w="883" w:type="dxa"/>
            <w:tcBorders>
              <w:top w:val="single" w:sz="4" w:space="0" w:color="auto"/>
              <w:left w:val="single" w:sz="4" w:space="0" w:color="auto"/>
              <w:bottom w:val="nil"/>
              <w:right w:val="nil"/>
            </w:tcBorders>
            <w:shd w:val="clear" w:color="auto" w:fill="FFFFFF"/>
          </w:tcPr>
          <w:p w:rsidR="00155963" w:rsidRPr="004027CC" w:rsidP="00262D2C">
            <w:pPr>
              <w:widowControl/>
              <w:spacing w:before="120"/>
              <w:jc w:val="center"/>
              <w:rPr>
                <w:rFonts w:ascii="Arial" w:hAnsi="Arial" w:cs="Arial"/>
                <w:sz w:val="20"/>
                <w:szCs w:val="20"/>
              </w:rPr>
            </w:pPr>
            <w:r w:rsidRPr="004027CC">
              <w:rPr>
                <w:rFonts w:ascii="Arial" w:hAnsi="Arial" w:cs="Arial"/>
                <w:sz w:val="20"/>
                <w:szCs w:val="20"/>
              </w:rPr>
              <w:t>2 500</w:t>
            </w:r>
          </w:p>
        </w:tc>
        <w:tc>
          <w:tcPr>
            <w:tcW w:w="883" w:type="dxa"/>
            <w:tcBorders>
              <w:top w:val="single" w:sz="4" w:space="0" w:color="auto"/>
              <w:left w:val="single" w:sz="4" w:space="0" w:color="auto"/>
              <w:bottom w:val="nil"/>
              <w:right w:val="nil"/>
            </w:tcBorders>
            <w:shd w:val="clear" w:color="auto" w:fill="FFFFFF"/>
          </w:tcPr>
          <w:p w:rsidR="00155963" w:rsidRPr="004027CC" w:rsidP="00262D2C">
            <w:pPr>
              <w:widowControl/>
              <w:spacing w:before="120"/>
              <w:jc w:val="center"/>
              <w:rPr>
                <w:rFonts w:ascii="Arial" w:hAnsi="Arial" w:cs="Arial"/>
                <w:sz w:val="20"/>
                <w:szCs w:val="20"/>
              </w:rPr>
            </w:pPr>
            <w:r w:rsidRPr="004027CC">
              <w:rPr>
                <w:rFonts w:ascii="Arial" w:hAnsi="Arial" w:cs="Arial"/>
                <w:sz w:val="20"/>
                <w:szCs w:val="20"/>
              </w:rPr>
              <w:t>3 200</w:t>
            </w:r>
          </w:p>
        </w:tc>
        <w:tc>
          <w:tcPr>
            <w:tcW w:w="887" w:type="dxa"/>
            <w:tcBorders>
              <w:top w:val="single" w:sz="4" w:space="0" w:color="auto"/>
              <w:left w:val="single" w:sz="4" w:space="0" w:color="auto"/>
              <w:bottom w:val="nil"/>
              <w:right w:val="single" w:sz="4" w:space="0" w:color="auto"/>
            </w:tcBorders>
            <w:shd w:val="clear" w:color="auto" w:fill="FFFFFF"/>
          </w:tcPr>
          <w:p w:rsidR="00155963" w:rsidRPr="004027CC" w:rsidP="00262D2C">
            <w:pPr>
              <w:widowControl/>
              <w:spacing w:before="120"/>
              <w:jc w:val="center"/>
              <w:rPr>
                <w:rFonts w:ascii="Arial" w:hAnsi="Arial" w:cs="Arial"/>
                <w:sz w:val="20"/>
                <w:szCs w:val="20"/>
              </w:rPr>
            </w:pPr>
            <w:r w:rsidRPr="004027CC">
              <w:rPr>
                <w:rFonts w:ascii="Arial" w:hAnsi="Arial" w:cs="Arial"/>
                <w:sz w:val="20"/>
                <w:szCs w:val="20"/>
              </w:rPr>
              <w:t>3 600</w:t>
            </w:r>
          </w:p>
        </w:tc>
      </w:tr>
      <w:tr>
        <w:tblPrEx>
          <w:tblW w:w="0" w:type="auto"/>
          <w:tblInd w:w="5" w:type="dxa"/>
          <w:tblCellMar>
            <w:left w:w="0" w:type="dxa"/>
            <w:right w:w="0" w:type="dxa"/>
          </w:tblCellMar>
          <w:tblLook w:val="0000"/>
        </w:tblPrEx>
        <w:tc>
          <w:tcPr>
            <w:tcW w:w="520" w:type="dxa"/>
            <w:tcBorders>
              <w:top w:val="nil"/>
              <w:left w:val="single" w:sz="4" w:space="0" w:color="auto"/>
              <w:bottom w:val="nil"/>
              <w:right w:val="nil"/>
            </w:tcBorders>
            <w:shd w:val="clear" w:color="auto" w:fill="FFFFFF"/>
          </w:tcPr>
          <w:p w:rsidR="00155963" w:rsidRPr="004027CC" w:rsidP="00262D2C">
            <w:pPr>
              <w:widowControl/>
              <w:spacing w:before="120"/>
              <w:jc w:val="center"/>
              <w:rPr>
                <w:rFonts w:ascii="Arial" w:hAnsi="Arial" w:cs="Arial"/>
                <w:sz w:val="20"/>
                <w:szCs w:val="20"/>
              </w:rPr>
            </w:pPr>
            <w:r w:rsidRPr="004027CC">
              <w:rPr>
                <w:rFonts w:ascii="Arial" w:hAnsi="Arial" w:cs="Arial"/>
                <w:sz w:val="20"/>
                <w:szCs w:val="20"/>
              </w:rPr>
              <w:t>2</w:t>
            </w:r>
          </w:p>
        </w:tc>
        <w:tc>
          <w:tcPr>
            <w:tcW w:w="2464" w:type="dxa"/>
            <w:tcBorders>
              <w:top w:val="nil"/>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r w:rsidRPr="004027CC">
              <w:rPr>
                <w:rFonts w:ascii="Arial" w:hAnsi="Arial" w:cs="Arial"/>
                <w:sz w:val="20"/>
                <w:szCs w:val="20"/>
              </w:rPr>
              <w:t>Gỗ sồi thớ vuông góc với hướng nén</w:t>
            </w:r>
          </w:p>
        </w:tc>
        <w:tc>
          <w:tcPr>
            <w:tcW w:w="1242" w:type="dxa"/>
            <w:tcBorders>
              <w:top w:val="nil"/>
              <w:left w:val="single" w:sz="4" w:space="0" w:color="auto"/>
              <w:bottom w:val="nil"/>
              <w:right w:val="nil"/>
            </w:tcBorders>
            <w:shd w:val="clear" w:color="auto" w:fill="FFFFFF"/>
          </w:tcPr>
          <w:p w:rsidR="00155963" w:rsidRPr="004027CC" w:rsidP="00262D2C">
            <w:pPr>
              <w:widowControl/>
              <w:spacing w:before="120"/>
              <w:jc w:val="center"/>
              <w:rPr>
                <w:rFonts w:ascii="Arial" w:hAnsi="Arial" w:cs="Arial"/>
                <w:sz w:val="20"/>
                <w:szCs w:val="20"/>
              </w:rPr>
            </w:pPr>
            <w:r w:rsidRPr="004027CC">
              <w:rPr>
                <w:rFonts w:ascii="Arial" w:hAnsi="Arial" w:cs="Arial"/>
                <w:sz w:val="20"/>
                <w:szCs w:val="20"/>
              </w:rPr>
              <w:t>0,6</w:t>
            </w:r>
          </w:p>
        </w:tc>
        <w:tc>
          <w:tcPr>
            <w:tcW w:w="883" w:type="dxa"/>
            <w:tcBorders>
              <w:top w:val="nil"/>
              <w:left w:val="single" w:sz="4" w:space="0" w:color="auto"/>
              <w:bottom w:val="nil"/>
              <w:right w:val="nil"/>
            </w:tcBorders>
            <w:shd w:val="clear" w:color="auto" w:fill="FFFFFF"/>
          </w:tcPr>
          <w:p w:rsidR="00155963" w:rsidRPr="004027CC" w:rsidP="00262D2C">
            <w:pPr>
              <w:widowControl/>
              <w:spacing w:before="120"/>
              <w:jc w:val="center"/>
              <w:rPr>
                <w:rFonts w:ascii="Arial" w:hAnsi="Arial" w:cs="Arial"/>
                <w:sz w:val="20"/>
                <w:szCs w:val="20"/>
              </w:rPr>
            </w:pPr>
            <w:r w:rsidRPr="004027CC">
              <w:rPr>
                <w:rFonts w:ascii="Arial" w:hAnsi="Arial" w:cs="Arial"/>
                <w:sz w:val="20"/>
                <w:szCs w:val="20"/>
              </w:rPr>
              <w:t>2 600</w:t>
            </w:r>
          </w:p>
        </w:tc>
        <w:tc>
          <w:tcPr>
            <w:tcW w:w="883" w:type="dxa"/>
            <w:tcBorders>
              <w:top w:val="nil"/>
              <w:left w:val="single" w:sz="4" w:space="0" w:color="auto"/>
              <w:bottom w:val="nil"/>
              <w:right w:val="nil"/>
            </w:tcBorders>
            <w:shd w:val="clear" w:color="auto" w:fill="FFFFFF"/>
          </w:tcPr>
          <w:p w:rsidR="00155963" w:rsidRPr="004027CC" w:rsidP="00262D2C">
            <w:pPr>
              <w:widowControl/>
              <w:spacing w:before="120"/>
              <w:jc w:val="center"/>
              <w:rPr>
                <w:rFonts w:ascii="Arial" w:hAnsi="Arial" w:cs="Arial"/>
                <w:sz w:val="20"/>
                <w:szCs w:val="20"/>
              </w:rPr>
            </w:pPr>
            <w:r w:rsidRPr="004027CC">
              <w:rPr>
                <w:rFonts w:ascii="Arial" w:hAnsi="Arial" w:cs="Arial"/>
                <w:sz w:val="20"/>
                <w:szCs w:val="20"/>
              </w:rPr>
              <w:t>3 400</w:t>
            </w:r>
          </w:p>
        </w:tc>
        <w:tc>
          <w:tcPr>
            <w:tcW w:w="883" w:type="dxa"/>
            <w:tcBorders>
              <w:top w:val="nil"/>
              <w:left w:val="single" w:sz="4" w:space="0" w:color="auto"/>
              <w:bottom w:val="nil"/>
              <w:right w:val="nil"/>
            </w:tcBorders>
            <w:shd w:val="clear" w:color="auto" w:fill="FFFFFF"/>
          </w:tcPr>
          <w:p w:rsidR="00155963" w:rsidRPr="004027CC" w:rsidP="00262D2C">
            <w:pPr>
              <w:widowControl/>
              <w:spacing w:before="120"/>
              <w:jc w:val="center"/>
              <w:rPr>
                <w:rFonts w:ascii="Arial" w:hAnsi="Arial" w:cs="Arial"/>
                <w:sz w:val="20"/>
                <w:szCs w:val="20"/>
              </w:rPr>
            </w:pPr>
            <w:r w:rsidRPr="004027CC">
              <w:rPr>
                <w:rFonts w:ascii="Arial" w:hAnsi="Arial" w:cs="Arial"/>
                <w:sz w:val="20"/>
                <w:szCs w:val="20"/>
              </w:rPr>
              <w:t>4 100</w:t>
            </w:r>
          </w:p>
        </w:tc>
        <w:tc>
          <w:tcPr>
            <w:tcW w:w="883" w:type="dxa"/>
            <w:tcBorders>
              <w:top w:val="nil"/>
              <w:left w:val="single" w:sz="4" w:space="0" w:color="auto"/>
              <w:bottom w:val="nil"/>
              <w:right w:val="nil"/>
            </w:tcBorders>
            <w:shd w:val="clear" w:color="auto" w:fill="FFFFFF"/>
          </w:tcPr>
          <w:p w:rsidR="00155963" w:rsidRPr="004027CC" w:rsidP="00262D2C">
            <w:pPr>
              <w:widowControl/>
              <w:spacing w:before="120"/>
              <w:jc w:val="center"/>
              <w:rPr>
                <w:rFonts w:ascii="Arial" w:hAnsi="Arial" w:cs="Arial"/>
                <w:sz w:val="20"/>
                <w:szCs w:val="20"/>
              </w:rPr>
            </w:pPr>
            <w:r w:rsidRPr="004027CC">
              <w:rPr>
                <w:rFonts w:ascii="Arial" w:hAnsi="Arial" w:cs="Arial"/>
                <w:sz w:val="20"/>
                <w:szCs w:val="20"/>
              </w:rPr>
              <w:t>4 600</w:t>
            </w:r>
          </w:p>
        </w:tc>
        <w:tc>
          <w:tcPr>
            <w:tcW w:w="887" w:type="dxa"/>
            <w:tcBorders>
              <w:top w:val="nil"/>
              <w:left w:val="single" w:sz="4" w:space="0" w:color="auto"/>
              <w:bottom w:val="nil"/>
              <w:right w:val="single" w:sz="4" w:space="0" w:color="auto"/>
            </w:tcBorders>
            <w:shd w:val="clear" w:color="auto" w:fill="FFFFFF"/>
          </w:tcPr>
          <w:p w:rsidR="00155963" w:rsidRPr="004027CC" w:rsidP="00262D2C">
            <w:pPr>
              <w:widowControl/>
              <w:spacing w:before="120"/>
              <w:jc w:val="center"/>
              <w:rPr>
                <w:rFonts w:ascii="Arial" w:hAnsi="Arial" w:cs="Arial"/>
                <w:sz w:val="20"/>
                <w:szCs w:val="20"/>
              </w:rPr>
            </w:pPr>
            <w:r w:rsidRPr="004027CC">
              <w:rPr>
                <w:rFonts w:ascii="Arial" w:hAnsi="Arial" w:cs="Arial"/>
                <w:sz w:val="20"/>
                <w:szCs w:val="20"/>
              </w:rPr>
              <w:t>4 800</w:t>
            </w:r>
          </w:p>
        </w:tc>
      </w:tr>
      <w:tr>
        <w:tblPrEx>
          <w:tblW w:w="0" w:type="auto"/>
          <w:tblInd w:w="5" w:type="dxa"/>
          <w:tblCellMar>
            <w:left w:w="0" w:type="dxa"/>
            <w:right w:w="0" w:type="dxa"/>
          </w:tblCellMar>
          <w:tblLook w:val="0000"/>
        </w:tblPrEx>
        <w:tc>
          <w:tcPr>
            <w:tcW w:w="520" w:type="dxa"/>
            <w:tcBorders>
              <w:top w:val="nil"/>
              <w:left w:val="single" w:sz="4" w:space="0" w:color="auto"/>
              <w:bottom w:val="nil"/>
              <w:right w:val="nil"/>
            </w:tcBorders>
            <w:shd w:val="clear" w:color="auto" w:fill="FFFFFF"/>
          </w:tcPr>
          <w:p w:rsidR="00155963" w:rsidRPr="004027CC" w:rsidP="00262D2C">
            <w:pPr>
              <w:widowControl/>
              <w:spacing w:before="120"/>
              <w:jc w:val="center"/>
              <w:rPr>
                <w:rFonts w:ascii="Arial" w:hAnsi="Arial" w:cs="Arial"/>
                <w:sz w:val="20"/>
                <w:szCs w:val="20"/>
              </w:rPr>
            </w:pPr>
            <w:r w:rsidRPr="004027CC">
              <w:rPr>
                <w:rFonts w:ascii="Arial" w:hAnsi="Arial" w:cs="Arial"/>
                <w:sz w:val="20"/>
                <w:szCs w:val="20"/>
              </w:rPr>
              <w:t>3</w:t>
            </w:r>
          </w:p>
        </w:tc>
        <w:tc>
          <w:tcPr>
            <w:tcW w:w="2464" w:type="dxa"/>
            <w:tcBorders>
              <w:top w:val="nil"/>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r w:rsidR="00262D2C">
              <w:rPr>
                <w:rFonts w:ascii="Arial" w:hAnsi="Arial" w:cs="Arial"/>
                <w:sz w:val="20"/>
                <w:szCs w:val="20"/>
              </w:rPr>
              <w:t xml:space="preserve">Ván </w:t>
            </w:r>
            <w:r w:rsidRPr="004027CC">
              <w:rPr>
                <w:rFonts w:ascii="Arial" w:hAnsi="Arial" w:cs="Arial"/>
                <w:sz w:val="20"/>
                <w:szCs w:val="20"/>
              </w:rPr>
              <w:t>ép</w:t>
            </w:r>
          </w:p>
        </w:tc>
        <w:tc>
          <w:tcPr>
            <w:tcW w:w="1242" w:type="dxa"/>
            <w:tcBorders>
              <w:top w:val="nil"/>
              <w:left w:val="single" w:sz="4" w:space="0" w:color="auto"/>
              <w:bottom w:val="nil"/>
              <w:right w:val="nil"/>
            </w:tcBorders>
            <w:shd w:val="clear" w:color="auto" w:fill="FFFFFF"/>
          </w:tcPr>
          <w:p w:rsidR="00155963" w:rsidRPr="004027CC" w:rsidP="00262D2C">
            <w:pPr>
              <w:widowControl/>
              <w:spacing w:before="120"/>
              <w:jc w:val="center"/>
              <w:rPr>
                <w:rFonts w:ascii="Arial" w:hAnsi="Arial" w:cs="Arial"/>
                <w:sz w:val="20"/>
                <w:szCs w:val="20"/>
              </w:rPr>
            </w:pPr>
            <w:r w:rsidRPr="004027CC">
              <w:rPr>
                <w:rFonts w:ascii="Arial" w:hAnsi="Arial" w:cs="Arial"/>
                <w:sz w:val="20"/>
                <w:szCs w:val="20"/>
              </w:rPr>
              <w:t>0,7</w:t>
            </w:r>
          </w:p>
        </w:tc>
        <w:tc>
          <w:tcPr>
            <w:tcW w:w="883" w:type="dxa"/>
            <w:tcBorders>
              <w:top w:val="nil"/>
              <w:left w:val="single" w:sz="4" w:space="0" w:color="auto"/>
              <w:bottom w:val="nil"/>
              <w:right w:val="nil"/>
            </w:tcBorders>
            <w:shd w:val="clear" w:color="auto" w:fill="FFFFFF"/>
          </w:tcPr>
          <w:p w:rsidR="00155963" w:rsidRPr="004027CC" w:rsidP="00262D2C">
            <w:pPr>
              <w:widowControl/>
              <w:spacing w:before="120"/>
              <w:jc w:val="center"/>
              <w:rPr>
                <w:rFonts w:ascii="Arial" w:hAnsi="Arial" w:cs="Arial"/>
                <w:sz w:val="20"/>
                <w:szCs w:val="20"/>
              </w:rPr>
            </w:pPr>
            <w:r w:rsidRPr="004027CC">
              <w:rPr>
                <w:rFonts w:ascii="Arial" w:hAnsi="Arial" w:cs="Arial"/>
                <w:sz w:val="20"/>
                <w:szCs w:val="20"/>
              </w:rPr>
              <w:t>2 800</w:t>
            </w:r>
          </w:p>
        </w:tc>
        <w:tc>
          <w:tcPr>
            <w:tcW w:w="883" w:type="dxa"/>
            <w:tcBorders>
              <w:top w:val="nil"/>
              <w:left w:val="single" w:sz="4" w:space="0" w:color="auto"/>
              <w:bottom w:val="nil"/>
              <w:right w:val="nil"/>
            </w:tcBorders>
            <w:shd w:val="clear" w:color="auto" w:fill="FFFFFF"/>
          </w:tcPr>
          <w:p w:rsidR="00155963" w:rsidRPr="004027CC" w:rsidP="00262D2C">
            <w:pPr>
              <w:widowControl/>
              <w:spacing w:before="120"/>
              <w:jc w:val="center"/>
              <w:rPr>
                <w:rFonts w:ascii="Arial" w:hAnsi="Arial" w:cs="Arial"/>
                <w:sz w:val="20"/>
                <w:szCs w:val="20"/>
              </w:rPr>
            </w:pPr>
            <w:r w:rsidRPr="004027CC">
              <w:rPr>
                <w:rFonts w:ascii="Arial" w:hAnsi="Arial" w:cs="Arial"/>
                <w:sz w:val="20"/>
                <w:szCs w:val="20"/>
              </w:rPr>
              <w:t>3 800</w:t>
            </w:r>
          </w:p>
        </w:tc>
        <w:tc>
          <w:tcPr>
            <w:tcW w:w="883" w:type="dxa"/>
            <w:tcBorders>
              <w:top w:val="nil"/>
              <w:left w:val="single" w:sz="4" w:space="0" w:color="auto"/>
              <w:bottom w:val="nil"/>
              <w:right w:val="nil"/>
            </w:tcBorders>
            <w:shd w:val="clear" w:color="auto" w:fill="FFFFFF"/>
          </w:tcPr>
          <w:p w:rsidR="00155963" w:rsidRPr="004027CC" w:rsidP="00262D2C">
            <w:pPr>
              <w:widowControl/>
              <w:spacing w:before="120"/>
              <w:jc w:val="center"/>
              <w:rPr>
                <w:rFonts w:ascii="Arial" w:hAnsi="Arial" w:cs="Arial"/>
                <w:sz w:val="20"/>
                <w:szCs w:val="20"/>
              </w:rPr>
            </w:pPr>
            <w:r w:rsidRPr="004027CC">
              <w:rPr>
                <w:rFonts w:ascii="Arial" w:hAnsi="Arial" w:cs="Arial"/>
                <w:sz w:val="20"/>
                <w:szCs w:val="20"/>
              </w:rPr>
              <w:t>4 100</w:t>
            </w:r>
          </w:p>
        </w:tc>
        <w:tc>
          <w:tcPr>
            <w:tcW w:w="883" w:type="dxa"/>
            <w:tcBorders>
              <w:top w:val="nil"/>
              <w:left w:val="single" w:sz="4" w:space="0" w:color="auto"/>
              <w:bottom w:val="nil"/>
              <w:right w:val="nil"/>
            </w:tcBorders>
            <w:shd w:val="clear" w:color="auto" w:fill="FFFFFF"/>
          </w:tcPr>
          <w:p w:rsidR="00155963" w:rsidRPr="004027CC" w:rsidP="00262D2C">
            <w:pPr>
              <w:widowControl/>
              <w:spacing w:before="120"/>
              <w:jc w:val="center"/>
              <w:rPr>
                <w:rFonts w:ascii="Arial" w:hAnsi="Arial" w:cs="Arial"/>
                <w:sz w:val="20"/>
                <w:szCs w:val="20"/>
              </w:rPr>
            </w:pPr>
            <w:r w:rsidRPr="004027CC">
              <w:rPr>
                <w:rFonts w:ascii="Arial" w:hAnsi="Arial" w:cs="Arial"/>
                <w:sz w:val="20"/>
                <w:szCs w:val="20"/>
              </w:rPr>
              <w:t>4 600</w:t>
            </w:r>
          </w:p>
        </w:tc>
        <w:tc>
          <w:tcPr>
            <w:tcW w:w="887" w:type="dxa"/>
            <w:tcBorders>
              <w:top w:val="nil"/>
              <w:left w:val="single" w:sz="4" w:space="0" w:color="auto"/>
              <w:bottom w:val="nil"/>
              <w:right w:val="single" w:sz="4" w:space="0" w:color="auto"/>
            </w:tcBorders>
            <w:shd w:val="clear" w:color="auto" w:fill="FFFFFF"/>
          </w:tcPr>
          <w:p w:rsidR="00155963" w:rsidRPr="004027CC" w:rsidP="00262D2C">
            <w:pPr>
              <w:widowControl/>
              <w:spacing w:before="120"/>
              <w:jc w:val="center"/>
              <w:rPr>
                <w:rFonts w:ascii="Arial" w:hAnsi="Arial" w:cs="Arial"/>
                <w:sz w:val="20"/>
                <w:szCs w:val="20"/>
              </w:rPr>
            </w:pPr>
            <w:r w:rsidRPr="004027CC">
              <w:rPr>
                <w:rFonts w:ascii="Arial" w:hAnsi="Arial" w:cs="Arial"/>
                <w:sz w:val="20"/>
                <w:szCs w:val="20"/>
              </w:rPr>
              <w:t>4 800</w:t>
            </w:r>
          </w:p>
        </w:tc>
      </w:tr>
      <w:tr>
        <w:tblPrEx>
          <w:tblW w:w="0" w:type="auto"/>
          <w:tblInd w:w="5" w:type="dxa"/>
          <w:tblCellMar>
            <w:left w:w="0" w:type="dxa"/>
            <w:right w:w="0" w:type="dxa"/>
          </w:tblCellMar>
          <w:tblLook w:val="0000"/>
        </w:tblPrEx>
        <w:tc>
          <w:tcPr>
            <w:tcW w:w="520" w:type="dxa"/>
            <w:tcBorders>
              <w:top w:val="nil"/>
              <w:left w:val="single" w:sz="4" w:space="0" w:color="auto"/>
              <w:bottom w:val="nil"/>
              <w:right w:val="nil"/>
            </w:tcBorders>
            <w:shd w:val="clear" w:color="auto" w:fill="FFFFFF"/>
          </w:tcPr>
          <w:p w:rsidR="00155963" w:rsidRPr="004027CC" w:rsidP="00262D2C">
            <w:pPr>
              <w:widowControl/>
              <w:spacing w:before="120"/>
              <w:jc w:val="center"/>
              <w:rPr>
                <w:rFonts w:ascii="Arial" w:hAnsi="Arial" w:cs="Arial"/>
                <w:sz w:val="20"/>
                <w:szCs w:val="20"/>
              </w:rPr>
            </w:pPr>
            <w:r w:rsidRPr="004027CC">
              <w:rPr>
                <w:rFonts w:ascii="Arial" w:hAnsi="Arial" w:cs="Arial"/>
                <w:sz w:val="20"/>
                <w:szCs w:val="20"/>
              </w:rPr>
              <w:t>4</w:t>
            </w:r>
          </w:p>
        </w:tc>
        <w:tc>
          <w:tcPr>
            <w:tcW w:w="2464" w:type="dxa"/>
            <w:tcBorders>
              <w:top w:val="nil"/>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r w:rsidRPr="004027CC">
              <w:rPr>
                <w:rFonts w:ascii="Arial" w:hAnsi="Arial" w:cs="Arial"/>
                <w:sz w:val="20"/>
                <w:szCs w:val="20"/>
              </w:rPr>
              <w:t xml:space="preserve">Cao su chịu nhiệt có độ xốp, %: </w:t>
            </w:r>
          </w:p>
        </w:tc>
        <w:tc>
          <w:tcPr>
            <w:tcW w:w="1242" w:type="dxa"/>
            <w:tcBorders>
              <w:top w:val="nil"/>
              <w:left w:val="single" w:sz="4" w:space="0" w:color="auto"/>
              <w:bottom w:val="nil"/>
              <w:right w:val="nil"/>
            </w:tcBorders>
            <w:shd w:val="clear" w:color="auto" w:fill="FFFFFF"/>
          </w:tcPr>
          <w:p w:rsidR="00155963" w:rsidRPr="004027CC" w:rsidP="00262D2C">
            <w:pPr>
              <w:widowControl/>
              <w:spacing w:before="120"/>
              <w:jc w:val="center"/>
              <w:rPr>
                <w:rFonts w:ascii="Arial" w:hAnsi="Arial" w:cs="Arial"/>
                <w:sz w:val="20"/>
                <w:szCs w:val="20"/>
              </w:rPr>
            </w:pPr>
          </w:p>
        </w:tc>
        <w:tc>
          <w:tcPr>
            <w:tcW w:w="883" w:type="dxa"/>
            <w:tcBorders>
              <w:top w:val="nil"/>
              <w:left w:val="single" w:sz="4" w:space="0" w:color="auto"/>
              <w:bottom w:val="nil"/>
              <w:right w:val="nil"/>
            </w:tcBorders>
            <w:shd w:val="clear" w:color="auto" w:fill="FFFFFF"/>
          </w:tcPr>
          <w:p w:rsidR="00155963" w:rsidRPr="004027CC" w:rsidP="00262D2C">
            <w:pPr>
              <w:widowControl/>
              <w:spacing w:before="120"/>
              <w:jc w:val="center"/>
              <w:rPr>
                <w:rFonts w:ascii="Arial" w:hAnsi="Arial" w:cs="Arial"/>
                <w:sz w:val="20"/>
                <w:szCs w:val="20"/>
              </w:rPr>
            </w:pPr>
          </w:p>
        </w:tc>
        <w:tc>
          <w:tcPr>
            <w:tcW w:w="883" w:type="dxa"/>
            <w:tcBorders>
              <w:top w:val="nil"/>
              <w:left w:val="single" w:sz="4" w:space="0" w:color="auto"/>
              <w:bottom w:val="nil"/>
              <w:right w:val="nil"/>
            </w:tcBorders>
            <w:shd w:val="clear" w:color="auto" w:fill="FFFFFF"/>
          </w:tcPr>
          <w:p w:rsidR="00155963" w:rsidRPr="004027CC" w:rsidP="00262D2C">
            <w:pPr>
              <w:widowControl/>
              <w:spacing w:before="120"/>
              <w:jc w:val="center"/>
              <w:rPr>
                <w:rFonts w:ascii="Arial" w:hAnsi="Arial" w:cs="Arial"/>
                <w:sz w:val="20"/>
                <w:szCs w:val="20"/>
              </w:rPr>
            </w:pPr>
          </w:p>
        </w:tc>
        <w:tc>
          <w:tcPr>
            <w:tcW w:w="883" w:type="dxa"/>
            <w:tcBorders>
              <w:top w:val="nil"/>
              <w:left w:val="single" w:sz="4" w:space="0" w:color="auto"/>
              <w:bottom w:val="nil"/>
              <w:right w:val="nil"/>
            </w:tcBorders>
            <w:shd w:val="clear" w:color="auto" w:fill="FFFFFF"/>
          </w:tcPr>
          <w:p w:rsidR="00155963" w:rsidRPr="004027CC" w:rsidP="00262D2C">
            <w:pPr>
              <w:widowControl/>
              <w:spacing w:before="120"/>
              <w:jc w:val="center"/>
              <w:rPr>
                <w:rFonts w:ascii="Arial" w:hAnsi="Arial" w:cs="Arial"/>
                <w:sz w:val="20"/>
                <w:szCs w:val="20"/>
              </w:rPr>
            </w:pPr>
          </w:p>
        </w:tc>
        <w:tc>
          <w:tcPr>
            <w:tcW w:w="883" w:type="dxa"/>
            <w:tcBorders>
              <w:top w:val="nil"/>
              <w:left w:val="single" w:sz="4" w:space="0" w:color="auto"/>
              <w:bottom w:val="nil"/>
              <w:right w:val="nil"/>
            </w:tcBorders>
            <w:shd w:val="clear" w:color="auto" w:fill="FFFFFF"/>
          </w:tcPr>
          <w:p w:rsidR="00155963" w:rsidRPr="004027CC" w:rsidP="00262D2C">
            <w:pPr>
              <w:widowControl/>
              <w:spacing w:before="120"/>
              <w:jc w:val="center"/>
              <w:rPr>
                <w:rFonts w:ascii="Arial" w:hAnsi="Arial" w:cs="Arial"/>
                <w:sz w:val="20"/>
                <w:szCs w:val="20"/>
              </w:rPr>
            </w:pPr>
          </w:p>
        </w:tc>
        <w:tc>
          <w:tcPr>
            <w:tcW w:w="887" w:type="dxa"/>
            <w:tcBorders>
              <w:top w:val="nil"/>
              <w:left w:val="single" w:sz="4" w:space="0" w:color="auto"/>
              <w:bottom w:val="nil"/>
              <w:right w:val="single" w:sz="4" w:space="0" w:color="auto"/>
            </w:tcBorders>
            <w:shd w:val="clear" w:color="auto" w:fill="FFFFFF"/>
          </w:tcPr>
          <w:p w:rsidR="00155963" w:rsidRPr="004027CC" w:rsidP="00262D2C">
            <w:pPr>
              <w:widowControl/>
              <w:spacing w:before="120"/>
              <w:jc w:val="center"/>
              <w:rPr>
                <w:rFonts w:ascii="Arial" w:hAnsi="Arial" w:cs="Arial"/>
                <w:sz w:val="20"/>
                <w:szCs w:val="20"/>
              </w:rPr>
            </w:pPr>
          </w:p>
        </w:tc>
      </w:tr>
      <w:tr>
        <w:tblPrEx>
          <w:tblW w:w="0" w:type="auto"/>
          <w:tblInd w:w="5" w:type="dxa"/>
          <w:tblCellMar>
            <w:left w:w="0" w:type="dxa"/>
            <w:right w:w="0" w:type="dxa"/>
          </w:tblCellMar>
          <w:tblLook w:val="0000"/>
        </w:tblPrEx>
        <w:tc>
          <w:tcPr>
            <w:tcW w:w="520" w:type="dxa"/>
            <w:tcBorders>
              <w:top w:val="nil"/>
              <w:left w:val="single" w:sz="4" w:space="0" w:color="auto"/>
              <w:bottom w:val="nil"/>
              <w:right w:val="nil"/>
            </w:tcBorders>
            <w:shd w:val="clear" w:color="auto" w:fill="FFFFFF"/>
          </w:tcPr>
          <w:p w:rsidR="00155963" w:rsidRPr="004027CC" w:rsidP="00262D2C">
            <w:pPr>
              <w:widowControl/>
              <w:spacing w:before="120"/>
              <w:jc w:val="center"/>
              <w:rPr>
                <w:rFonts w:ascii="Arial" w:hAnsi="Arial" w:cs="Arial"/>
                <w:sz w:val="20"/>
                <w:szCs w:val="20"/>
              </w:rPr>
            </w:pPr>
          </w:p>
        </w:tc>
        <w:tc>
          <w:tcPr>
            <w:tcW w:w="2464" w:type="dxa"/>
            <w:tcBorders>
              <w:top w:val="nil"/>
              <w:left w:val="single" w:sz="4" w:space="0" w:color="auto"/>
              <w:bottom w:val="nil"/>
              <w:right w:val="nil"/>
            </w:tcBorders>
            <w:shd w:val="clear" w:color="auto" w:fill="FFFFFF"/>
          </w:tcPr>
          <w:p w:rsidR="00155963" w:rsidRPr="004027CC" w:rsidP="00262D2C">
            <w:pPr>
              <w:widowControl/>
              <w:spacing w:before="120"/>
              <w:jc w:val="center"/>
              <w:rPr>
                <w:rFonts w:ascii="Arial" w:hAnsi="Arial" w:cs="Arial"/>
                <w:sz w:val="20"/>
                <w:szCs w:val="20"/>
              </w:rPr>
            </w:pPr>
            <w:r w:rsidRPr="004027CC" w:rsidR="00262D2C">
              <w:rPr>
                <w:rFonts w:ascii="Arial" w:hAnsi="Arial" w:cs="Arial"/>
                <w:sz w:val="20"/>
                <w:szCs w:val="20"/>
              </w:rPr>
              <w:t>10</w:t>
            </w:r>
          </w:p>
        </w:tc>
        <w:tc>
          <w:tcPr>
            <w:tcW w:w="1242" w:type="dxa"/>
            <w:tcBorders>
              <w:top w:val="nil"/>
              <w:left w:val="single" w:sz="4" w:space="0" w:color="auto"/>
              <w:bottom w:val="nil"/>
              <w:right w:val="nil"/>
            </w:tcBorders>
            <w:shd w:val="clear" w:color="auto" w:fill="FFFFFF"/>
          </w:tcPr>
          <w:p w:rsidR="00155963" w:rsidRPr="004027CC" w:rsidP="00262D2C">
            <w:pPr>
              <w:widowControl/>
              <w:spacing w:before="120"/>
              <w:jc w:val="center"/>
              <w:rPr>
                <w:rFonts w:ascii="Arial" w:hAnsi="Arial" w:cs="Arial"/>
                <w:sz w:val="20"/>
                <w:szCs w:val="20"/>
              </w:rPr>
            </w:pPr>
            <w:r w:rsidRPr="004027CC">
              <w:rPr>
                <w:rFonts w:ascii="Arial" w:hAnsi="Arial" w:cs="Arial"/>
                <w:sz w:val="20"/>
                <w:szCs w:val="20"/>
              </w:rPr>
              <w:t>1,0</w:t>
            </w:r>
          </w:p>
        </w:tc>
        <w:tc>
          <w:tcPr>
            <w:tcW w:w="883" w:type="dxa"/>
            <w:tcBorders>
              <w:top w:val="nil"/>
              <w:left w:val="single" w:sz="4" w:space="0" w:color="auto"/>
              <w:bottom w:val="nil"/>
              <w:right w:val="nil"/>
            </w:tcBorders>
            <w:shd w:val="clear" w:color="auto" w:fill="FFFFFF"/>
          </w:tcPr>
          <w:p w:rsidR="00155963" w:rsidRPr="004027CC" w:rsidP="00262D2C">
            <w:pPr>
              <w:widowControl/>
              <w:spacing w:before="120"/>
              <w:jc w:val="center"/>
              <w:rPr>
                <w:rFonts w:ascii="Arial" w:hAnsi="Arial" w:cs="Arial"/>
                <w:sz w:val="20"/>
                <w:szCs w:val="20"/>
              </w:rPr>
            </w:pPr>
            <w:r w:rsidRPr="004027CC">
              <w:rPr>
                <w:rFonts w:ascii="Arial" w:hAnsi="Arial" w:cs="Arial"/>
                <w:sz w:val="20"/>
                <w:szCs w:val="20"/>
              </w:rPr>
              <w:t>1 100</w:t>
            </w:r>
          </w:p>
        </w:tc>
        <w:tc>
          <w:tcPr>
            <w:tcW w:w="883" w:type="dxa"/>
            <w:tcBorders>
              <w:top w:val="nil"/>
              <w:left w:val="single" w:sz="4" w:space="0" w:color="auto"/>
              <w:bottom w:val="nil"/>
              <w:right w:val="nil"/>
            </w:tcBorders>
            <w:shd w:val="clear" w:color="auto" w:fill="FFFFFF"/>
          </w:tcPr>
          <w:p w:rsidR="00155963" w:rsidRPr="004027CC" w:rsidP="00262D2C">
            <w:pPr>
              <w:widowControl/>
              <w:spacing w:before="120"/>
              <w:jc w:val="center"/>
              <w:rPr>
                <w:rFonts w:ascii="Arial" w:hAnsi="Arial" w:cs="Arial"/>
                <w:sz w:val="20"/>
                <w:szCs w:val="20"/>
              </w:rPr>
            </w:pPr>
            <w:r w:rsidRPr="004027CC">
              <w:rPr>
                <w:rFonts w:ascii="Arial" w:hAnsi="Arial" w:cs="Arial"/>
                <w:sz w:val="20"/>
                <w:szCs w:val="20"/>
              </w:rPr>
              <w:t>2 300</w:t>
            </w:r>
          </w:p>
        </w:tc>
        <w:tc>
          <w:tcPr>
            <w:tcW w:w="883" w:type="dxa"/>
            <w:tcBorders>
              <w:top w:val="nil"/>
              <w:left w:val="single" w:sz="4" w:space="0" w:color="auto"/>
              <w:bottom w:val="nil"/>
              <w:right w:val="nil"/>
            </w:tcBorders>
            <w:shd w:val="clear" w:color="auto" w:fill="FFFFFF"/>
          </w:tcPr>
          <w:p w:rsidR="00155963" w:rsidRPr="004027CC" w:rsidP="00262D2C">
            <w:pPr>
              <w:widowControl/>
              <w:spacing w:before="120"/>
              <w:jc w:val="center"/>
              <w:rPr>
                <w:rFonts w:ascii="Arial" w:hAnsi="Arial" w:cs="Arial"/>
                <w:sz w:val="20"/>
                <w:szCs w:val="20"/>
              </w:rPr>
            </w:pPr>
            <w:r w:rsidRPr="004027CC">
              <w:rPr>
                <w:rFonts w:ascii="Arial" w:hAnsi="Arial" w:cs="Arial"/>
                <w:sz w:val="20"/>
                <w:szCs w:val="20"/>
              </w:rPr>
              <w:t>3 200</w:t>
            </w:r>
          </w:p>
        </w:tc>
        <w:tc>
          <w:tcPr>
            <w:tcW w:w="883" w:type="dxa"/>
            <w:tcBorders>
              <w:top w:val="nil"/>
              <w:left w:val="single" w:sz="4" w:space="0" w:color="auto"/>
              <w:bottom w:val="nil"/>
              <w:right w:val="nil"/>
            </w:tcBorders>
            <w:shd w:val="clear" w:color="auto" w:fill="FFFFFF"/>
          </w:tcPr>
          <w:p w:rsidR="00155963" w:rsidRPr="004027CC" w:rsidP="00262D2C">
            <w:pPr>
              <w:widowControl/>
              <w:spacing w:before="120"/>
              <w:jc w:val="center"/>
              <w:rPr>
                <w:rFonts w:ascii="Arial" w:hAnsi="Arial" w:cs="Arial"/>
                <w:sz w:val="20"/>
                <w:szCs w:val="20"/>
              </w:rPr>
            </w:pPr>
            <w:r w:rsidRPr="004027CC">
              <w:rPr>
                <w:rFonts w:ascii="Arial" w:hAnsi="Arial" w:cs="Arial"/>
                <w:sz w:val="20"/>
                <w:szCs w:val="20"/>
              </w:rPr>
              <w:t>3 700</w:t>
            </w:r>
          </w:p>
        </w:tc>
        <w:tc>
          <w:tcPr>
            <w:tcW w:w="887" w:type="dxa"/>
            <w:tcBorders>
              <w:top w:val="nil"/>
              <w:left w:val="single" w:sz="4" w:space="0" w:color="auto"/>
              <w:bottom w:val="nil"/>
              <w:right w:val="single" w:sz="4" w:space="0" w:color="auto"/>
            </w:tcBorders>
            <w:shd w:val="clear" w:color="auto" w:fill="FFFFFF"/>
          </w:tcPr>
          <w:p w:rsidR="00155963" w:rsidRPr="004027CC" w:rsidP="00262D2C">
            <w:pPr>
              <w:widowControl/>
              <w:spacing w:before="120"/>
              <w:jc w:val="center"/>
              <w:rPr>
                <w:rFonts w:ascii="Arial" w:hAnsi="Arial" w:cs="Arial"/>
                <w:sz w:val="20"/>
                <w:szCs w:val="20"/>
              </w:rPr>
            </w:pPr>
            <w:r w:rsidRPr="004027CC">
              <w:rPr>
                <w:rFonts w:ascii="Arial" w:hAnsi="Arial" w:cs="Arial"/>
                <w:sz w:val="20"/>
                <w:szCs w:val="20"/>
              </w:rPr>
              <w:t>3 900</w:t>
            </w:r>
          </w:p>
        </w:tc>
      </w:tr>
      <w:tr>
        <w:tblPrEx>
          <w:tblW w:w="0" w:type="auto"/>
          <w:tblInd w:w="5" w:type="dxa"/>
          <w:tblCellMar>
            <w:left w:w="0" w:type="dxa"/>
            <w:right w:w="0" w:type="dxa"/>
          </w:tblCellMar>
          <w:tblLook w:val="0000"/>
        </w:tblPrEx>
        <w:tc>
          <w:tcPr>
            <w:tcW w:w="520" w:type="dxa"/>
            <w:tcBorders>
              <w:top w:val="nil"/>
              <w:left w:val="single" w:sz="4" w:space="0" w:color="auto"/>
              <w:bottom w:val="nil"/>
              <w:right w:val="nil"/>
            </w:tcBorders>
            <w:shd w:val="clear" w:color="auto" w:fill="FFFFFF"/>
          </w:tcPr>
          <w:p w:rsidR="00262D2C" w:rsidRPr="004027CC" w:rsidP="00262D2C">
            <w:pPr>
              <w:widowControl/>
              <w:spacing w:before="120"/>
              <w:jc w:val="center"/>
              <w:rPr>
                <w:rFonts w:ascii="Arial" w:hAnsi="Arial" w:cs="Arial"/>
                <w:sz w:val="20"/>
                <w:szCs w:val="20"/>
              </w:rPr>
            </w:pPr>
          </w:p>
        </w:tc>
        <w:tc>
          <w:tcPr>
            <w:tcW w:w="2464" w:type="dxa"/>
            <w:tcBorders>
              <w:top w:val="nil"/>
              <w:left w:val="single" w:sz="4" w:space="0" w:color="auto"/>
              <w:bottom w:val="nil"/>
              <w:right w:val="nil"/>
            </w:tcBorders>
            <w:shd w:val="clear" w:color="auto" w:fill="FFFFFF"/>
          </w:tcPr>
          <w:p w:rsidR="00262D2C" w:rsidRPr="004027CC" w:rsidP="00262D2C">
            <w:pPr>
              <w:widowControl/>
              <w:spacing w:before="120"/>
              <w:jc w:val="center"/>
              <w:rPr>
                <w:rFonts w:ascii="Arial" w:hAnsi="Arial" w:cs="Arial"/>
                <w:sz w:val="20"/>
                <w:szCs w:val="20"/>
              </w:rPr>
            </w:pPr>
            <w:r w:rsidRPr="004027CC">
              <w:rPr>
                <w:rFonts w:ascii="Arial" w:hAnsi="Arial" w:cs="Arial"/>
                <w:sz w:val="20"/>
                <w:szCs w:val="20"/>
              </w:rPr>
              <w:t>15</w:t>
            </w:r>
          </w:p>
        </w:tc>
        <w:tc>
          <w:tcPr>
            <w:tcW w:w="1242" w:type="dxa"/>
            <w:tcBorders>
              <w:top w:val="nil"/>
              <w:left w:val="single" w:sz="4" w:space="0" w:color="auto"/>
              <w:bottom w:val="nil"/>
              <w:right w:val="nil"/>
            </w:tcBorders>
            <w:shd w:val="clear" w:color="auto" w:fill="FFFFFF"/>
          </w:tcPr>
          <w:p w:rsidR="00262D2C" w:rsidRPr="004027CC" w:rsidP="00262D2C">
            <w:pPr>
              <w:widowControl/>
              <w:spacing w:before="120"/>
              <w:jc w:val="center"/>
              <w:rPr>
                <w:rFonts w:ascii="Arial" w:hAnsi="Arial" w:cs="Arial"/>
                <w:sz w:val="20"/>
                <w:szCs w:val="20"/>
              </w:rPr>
            </w:pPr>
            <w:r w:rsidRPr="004027CC">
              <w:rPr>
                <w:rFonts w:ascii="Arial" w:hAnsi="Arial" w:cs="Arial"/>
                <w:sz w:val="20"/>
                <w:szCs w:val="20"/>
              </w:rPr>
              <w:t>1,0</w:t>
            </w:r>
          </w:p>
        </w:tc>
        <w:tc>
          <w:tcPr>
            <w:tcW w:w="883" w:type="dxa"/>
            <w:tcBorders>
              <w:top w:val="nil"/>
              <w:left w:val="single" w:sz="4" w:space="0" w:color="auto"/>
              <w:bottom w:val="nil"/>
              <w:right w:val="nil"/>
            </w:tcBorders>
            <w:shd w:val="clear" w:color="auto" w:fill="FFFFFF"/>
          </w:tcPr>
          <w:p w:rsidR="00262D2C" w:rsidRPr="004027CC" w:rsidP="00262D2C">
            <w:pPr>
              <w:widowControl/>
              <w:spacing w:before="120"/>
              <w:jc w:val="center"/>
              <w:rPr>
                <w:rFonts w:ascii="Arial" w:hAnsi="Arial" w:cs="Arial"/>
                <w:sz w:val="20"/>
                <w:szCs w:val="20"/>
              </w:rPr>
            </w:pPr>
            <w:r w:rsidRPr="004027CC">
              <w:rPr>
                <w:rFonts w:ascii="Arial" w:hAnsi="Arial" w:cs="Arial"/>
                <w:sz w:val="20"/>
                <w:szCs w:val="20"/>
              </w:rPr>
              <w:t>800</w:t>
            </w:r>
          </w:p>
        </w:tc>
        <w:tc>
          <w:tcPr>
            <w:tcW w:w="883" w:type="dxa"/>
            <w:tcBorders>
              <w:top w:val="nil"/>
              <w:left w:val="single" w:sz="4" w:space="0" w:color="auto"/>
              <w:bottom w:val="nil"/>
              <w:right w:val="nil"/>
            </w:tcBorders>
            <w:shd w:val="clear" w:color="auto" w:fill="FFFFFF"/>
          </w:tcPr>
          <w:p w:rsidR="00262D2C" w:rsidRPr="004027CC" w:rsidP="00262D2C">
            <w:pPr>
              <w:widowControl/>
              <w:spacing w:before="120"/>
              <w:jc w:val="center"/>
              <w:rPr>
                <w:rFonts w:ascii="Arial" w:hAnsi="Arial" w:cs="Arial"/>
                <w:sz w:val="20"/>
                <w:szCs w:val="20"/>
              </w:rPr>
            </w:pPr>
            <w:r w:rsidRPr="004027CC">
              <w:rPr>
                <w:rFonts w:ascii="Arial" w:hAnsi="Arial" w:cs="Arial"/>
                <w:sz w:val="20"/>
                <w:szCs w:val="20"/>
              </w:rPr>
              <w:t>1 800</w:t>
            </w:r>
          </w:p>
        </w:tc>
        <w:tc>
          <w:tcPr>
            <w:tcW w:w="883" w:type="dxa"/>
            <w:tcBorders>
              <w:top w:val="nil"/>
              <w:left w:val="single" w:sz="4" w:space="0" w:color="auto"/>
              <w:bottom w:val="nil"/>
              <w:right w:val="nil"/>
            </w:tcBorders>
            <w:shd w:val="clear" w:color="auto" w:fill="FFFFFF"/>
          </w:tcPr>
          <w:p w:rsidR="00262D2C" w:rsidRPr="004027CC" w:rsidP="00262D2C">
            <w:pPr>
              <w:widowControl/>
              <w:spacing w:before="120"/>
              <w:jc w:val="center"/>
              <w:rPr>
                <w:rFonts w:ascii="Arial" w:hAnsi="Arial" w:cs="Arial"/>
                <w:sz w:val="20"/>
                <w:szCs w:val="20"/>
              </w:rPr>
            </w:pPr>
            <w:r w:rsidRPr="004027CC">
              <w:rPr>
                <w:rFonts w:ascii="Arial" w:hAnsi="Arial" w:cs="Arial"/>
                <w:sz w:val="20"/>
                <w:szCs w:val="20"/>
              </w:rPr>
              <w:t>2 600</w:t>
            </w:r>
          </w:p>
        </w:tc>
        <w:tc>
          <w:tcPr>
            <w:tcW w:w="883" w:type="dxa"/>
            <w:tcBorders>
              <w:top w:val="nil"/>
              <w:left w:val="single" w:sz="4" w:space="0" w:color="auto"/>
              <w:bottom w:val="nil"/>
              <w:right w:val="nil"/>
            </w:tcBorders>
            <w:shd w:val="clear" w:color="auto" w:fill="FFFFFF"/>
          </w:tcPr>
          <w:p w:rsidR="00262D2C" w:rsidRPr="004027CC" w:rsidP="00262D2C">
            <w:pPr>
              <w:widowControl/>
              <w:spacing w:before="120"/>
              <w:jc w:val="center"/>
              <w:rPr>
                <w:rFonts w:ascii="Arial" w:hAnsi="Arial" w:cs="Arial"/>
                <w:sz w:val="20"/>
                <w:szCs w:val="20"/>
              </w:rPr>
            </w:pPr>
            <w:r w:rsidRPr="004027CC">
              <w:rPr>
                <w:rFonts w:ascii="Arial" w:hAnsi="Arial" w:cs="Arial"/>
                <w:sz w:val="20"/>
                <w:szCs w:val="20"/>
              </w:rPr>
              <w:t>3 200</w:t>
            </w:r>
          </w:p>
        </w:tc>
        <w:tc>
          <w:tcPr>
            <w:tcW w:w="887" w:type="dxa"/>
            <w:tcBorders>
              <w:top w:val="nil"/>
              <w:left w:val="single" w:sz="4" w:space="0" w:color="auto"/>
              <w:bottom w:val="nil"/>
              <w:right w:val="single" w:sz="4" w:space="0" w:color="auto"/>
            </w:tcBorders>
            <w:shd w:val="clear" w:color="auto" w:fill="FFFFFF"/>
          </w:tcPr>
          <w:p w:rsidR="00262D2C" w:rsidRPr="004027CC" w:rsidP="00262D2C">
            <w:pPr>
              <w:widowControl/>
              <w:spacing w:before="120"/>
              <w:jc w:val="center"/>
              <w:rPr>
                <w:rFonts w:ascii="Arial" w:hAnsi="Arial" w:cs="Arial"/>
                <w:sz w:val="20"/>
                <w:szCs w:val="20"/>
              </w:rPr>
            </w:pPr>
            <w:r w:rsidRPr="004027CC">
              <w:rPr>
                <w:rFonts w:ascii="Arial" w:hAnsi="Arial" w:cs="Arial"/>
                <w:sz w:val="20"/>
                <w:szCs w:val="20"/>
              </w:rPr>
              <w:t>3 500</w:t>
            </w:r>
          </w:p>
        </w:tc>
      </w:tr>
      <w:tr>
        <w:tblPrEx>
          <w:tblW w:w="0" w:type="auto"/>
          <w:tblInd w:w="5" w:type="dxa"/>
          <w:tblCellMar>
            <w:left w:w="0" w:type="dxa"/>
            <w:right w:w="0" w:type="dxa"/>
          </w:tblCellMar>
          <w:tblLook w:val="0000"/>
        </w:tblPrEx>
        <w:tc>
          <w:tcPr>
            <w:tcW w:w="520" w:type="dxa"/>
            <w:tcBorders>
              <w:top w:val="nil"/>
              <w:left w:val="single" w:sz="4" w:space="0" w:color="auto"/>
              <w:bottom w:val="nil"/>
              <w:right w:val="nil"/>
            </w:tcBorders>
            <w:shd w:val="clear" w:color="auto" w:fill="FFFFFF"/>
          </w:tcPr>
          <w:p w:rsidR="00262D2C" w:rsidRPr="004027CC" w:rsidP="00262D2C">
            <w:pPr>
              <w:widowControl/>
              <w:spacing w:before="120"/>
              <w:jc w:val="center"/>
              <w:rPr>
                <w:rFonts w:ascii="Arial" w:hAnsi="Arial" w:cs="Arial"/>
                <w:sz w:val="20"/>
                <w:szCs w:val="20"/>
              </w:rPr>
            </w:pPr>
          </w:p>
        </w:tc>
        <w:tc>
          <w:tcPr>
            <w:tcW w:w="2464" w:type="dxa"/>
            <w:tcBorders>
              <w:top w:val="nil"/>
              <w:left w:val="single" w:sz="4" w:space="0" w:color="auto"/>
              <w:bottom w:val="nil"/>
              <w:right w:val="nil"/>
            </w:tcBorders>
            <w:shd w:val="clear" w:color="auto" w:fill="FFFFFF"/>
          </w:tcPr>
          <w:p w:rsidR="00262D2C" w:rsidRPr="004027CC" w:rsidP="00262D2C">
            <w:pPr>
              <w:widowControl/>
              <w:spacing w:before="120"/>
              <w:jc w:val="center"/>
              <w:rPr>
                <w:rFonts w:ascii="Arial" w:hAnsi="Arial" w:cs="Arial"/>
                <w:sz w:val="20"/>
                <w:szCs w:val="20"/>
              </w:rPr>
            </w:pPr>
            <w:r w:rsidRPr="004027CC">
              <w:rPr>
                <w:rFonts w:ascii="Arial" w:hAnsi="Arial" w:cs="Arial"/>
                <w:sz w:val="20"/>
                <w:szCs w:val="20"/>
              </w:rPr>
              <w:t>20</w:t>
            </w:r>
          </w:p>
        </w:tc>
        <w:tc>
          <w:tcPr>
            <w:tcW w:w="1242" w:type="dxa"/>
            <w:tcBorders>
              <w:top w:val="nil"/>
              <w:left w:val="single" w:sz="4" w:space="0" w:color="auto"/>
              <w:bottom w:val="nil"/>
              <w:right w:val="nil"/>
            </w:tcBorders>
            <w:shd w:val="clear" w:color="auto" w:fill="FFFFFF"/>
          </w:tcPr>
          <w:p w:rsidR="00262D2C" w:rsidRPr="004027CC" w:rsidP="00262D2C">
            <w:pPr>
              <w:widowControl/>
              <w:spacing w:before="120"/>
              <w:jc w:val="center"/>
              <w:rPr>
                <w:rFonts w:ascii="Arial" w:hAnsi="Arial" w:cs="Arial"/>
                <w:sz w:val="20"/>
                <w:szCs w:val="20"/>
              </w:rPr>
            </w:pPr>
            <w:r w:rsidRPr="004027CC">
              <w:rPr>
                <w:rFonts w:ascii="Arial" w:hAnsi="Arial" w:cs="Arial"/>
                <w:sz w:val="20"/>
                <w:szCs w:val="20"/>
              </w:rPr>
              <w:t>1,0</w:t>
            </w:r>
          </w:p>
        </w:tc>
        <w:tc>
          <w:tcPr>
            <w:tcW w:w="883" w:type="dxa"/>
            <w:tcBorders>
              <w:top w:val="nil"/>
              <w:left w:val="single" w:sz="4" w:space="0" w:color="auto"/>
              <w:bottom w:val="nil"/>
              <w:right w:val="nil"/>
            </w:tcBorders>
            <w:shd w:val="clear" w:color="auto" w:fill="FFFFFF"/>
          </w:tcPr>
          <w:p w:rsidR="00262D2C" w:rsidRPr="004027CC" w:rsidP="00262D2C">
            <w:pPr>
              <w:widowControl/>
              <w:spacing w:before="120"/>
              <w:jc w:val="center"/>
              <w:rPr>
                <w:rFonts w:ascii="Arial" w:hAnsi="Arial" w:cs="Arial"/>
                <w:sz w:val="20"/>
                <w:szCs w:val="20"/>
              </w:rPr>
            </w:pPr>
            <w:r w:rsidRPr="004027CC">
              <w:rPr>
                <w:rFonts w:ascii="Arial" w:hAnsi="Arial" w:cs="Arial"/>
                <w:sz w:val="20"/>
                <w:szCs w:val="20"/>
              </w:rPr>
              <w:t>600</w:t>
            </w:r>
          </w:p>
        </w:tc>
        <w:tc>
          <w:tcPr>
            <w:tcW w:w="883" w:type="dxa"/>
            <w:tcBorders>
              <w:top w:val="nil"/>
              <w:left w:val="single" w:sz="4" w:space="0" w:color="auto"/>
              <w:bottom w:val="nil"/>
              <w:right w:val="nil"/>
            </w:tcBorders>
            <w:shd w:val="clear" w:color="auto" w:fill="FFFFFF"/>
          </w:tcPr>
          <w:p w:rsidR="00262D2C" w:rsidRPr="004027CC" w:rsidP="00262D2C">
            <w:pPr>
              <w:widowControl/>
              <w:spacing w:before="120"/>
              <w:jc w:val="center"/>
              <w:rPr>
                <w:rFonts w:ascii="Arial" w:hAnsi="Arial" w:cs="Arial"/>
                <w:sz w:val="20"/>
                <w:szCs w:val="20"/>
              </w:rPr>
            </w:pPr>
            <w:r w:rsidRPr="004027CC">
              <w:rPr>
                <w:rFonts w:ascii="Arial" w:hAnsi="Arial" w:cs="Arial"/>
                <w:sz w:val="20"/>
                <w:szCs w:val="20"/>
              </w:rPr>
              <w:t>1 500</w:t>
            </w:r>
          </w:p>
        </w:tc>
        <w:tc>
          <w:tcPr>
            <w:tcW w:w="883" w:type="dxa"/>
            <w:tcBorders>
              <w:top w:val="nil"/>
              <w:left w:val="single" w:sz="4" w:space="0" w:color="auto"/>
              <w:bottom w:val="nil"/>
              <w:right w:val="nil"/>
            </w:tcBorders>
            <w:shd w:val="clear" w:color="auto" w:fill="FFFFFF"/>
          </w:tcPr>
          <w:p w:rsidR="00262D2C" w:rsidRPr="004027CC" w:rsidP="00262D2C">
            <w:pPr>
              <w:widowControl/>
              <w:spacing w:before="120"/>
              <w:jc w:val="center"/>
              <w:rPr>
                <w:rFonts w:ascii="Arial" w:hAnsi="Arial" w:cs="Arial"/>
                <w:sz w:val="20"/>
                <w:szCs w:val="20"/>
              </w:rPr>
            </w:pPr>
            <w:r w:rsidRPr="004027CC">
              <w:rPr>
                <w:rFonts w:ascii="Arial" w:hAnsi="Arial" w:cs="Arial"/>
                <w:sz w:val="20"/>
                <w:szCs w:val="20"/>
              </w:rPr>
              <w:t>2 300</w:t>
            </w:r>
          </w:p>
        </w:tc>
        <w:tc>
          <w:tcPr>
            <w:tcW w:w="883" w:type="dxa"/>
            <w:tcBorders>
              <w:top w:val="nil"/>
              <w:left w:val="single" w:sz="4" w:space="0" w:color="auto"/>
              <w:bottom w:val="nil"/>
              <w:right w:val="nil"/>
            </w:tcBorders>
            <w:shd w:val="clear" w:color="auto" w:fill="FFFFFF"/>
          </w:tcPr>
          <w:p w:rsidR="00262D2C" w:rsidRPr="004027CC" w:rsidP="00262D2C">
            <w:pPr>
              <w:widowControl/>
              <w:spacing w:before="120"/>
              <w:jc w:val="center"/>
              <w:rPr>
                <w:rFonts w:ascii="Arial" w:hAnsi="Arial" w:cs="Arial"/>
                <w:sz w:val="20"/>
                <w:szCs w:val="20"/>
              </w:rPr>
            </w:pPr>
            <w:r w:rsidRPr="004027CC">
              <w:rPr>
                <w:rFonts w:ascii="Arial" w:hAnsi="Arial" w:cs="Arial"/>
                <w:sz w:val="20"/>
                <w:szCs w:val="20"/>
              </w:rPr>
              <w:t>2 900</w:t>
            </w:r>
          </w:p>
        </w:tc>
        <w:tc>
          <w:tcPr>
            <w:tcW w:w="887" w:type="dxa"/>
            <w:tcBorders>
              <w:top w:val="nil"/>
              <w:left w:val="single" w:sz="4" w:space="0" w:color="auto"/>
              <w:bottom w:val="nil"/>
              <w:right w:val="single" w:sz="4" w:space="0" w:color="auto"/>
            </w:tcBorders>
            <w:shd w:val="clear" w:color="auto" w:fill="FFFFFF"/>
          </w:tcPr>
          <w:p w:rsidR="00262D2C" w:rsidRPr="004027CC" w:rsidP="00262D2C">
            <w:pPr>
              <w:widowControl/>
              <w:spacing w:before="120"/>
              <w:jc w:val="center"/>
              <w:rPr>
                <w:rFonts w:ascii="Arial" w:hAnsi="Arial" w:cs="Arial"/>
                <w:sz w:val="20"/>
                <w:szCs w:val="20"/>
              </w:rPr>
            </w:pPr>
            <w:r w:rsidRPr="004027CC">
              <w:rPr>
                <w:rFonts w:ascii="Arial" w:hAnsi="Arial" w:cs="Arial"/>
                <w:sz w:val="20"/>
                <w:szCs w:val="20"/>
              </w:rPr>
              <w:t>3 200</w:t>
            </w:r>
          </w:p>
        </w:tc>
      </w:tr>
      <w:tr>
        <w:tblPrEx>
          <w:tblW w:w="0" w:type="auto"/>
          <w:tblInd w:w="5" w:type="dxa"/>
          <w:tblCellMar>
            <w:left w:w="0" w:type="dxa"/>
            <w:right w:w="0" w:type="dxa"/>
          </w:tblCellMar>
          <w:tblLook w:val="0000"/>
        </w:tblPrEx>
        <w:tc>
          <w:tcPr>
            <w:tcW w:w="520" w:type="dxa"/>
            <w:tcBorders>
              <w:top w:val="nil"/>
              <w:left w:val="single" w:sz="4" w:space="0" w:color="auto"/>
              <w:bottom w:val="single" w:sz="4" w:space="0" w:color="auto"/>
              <w:right w:val="nil"/>
            </w:tcBorders>
            <w:shd w:val="clear" w:color="auto" w:fill="FFFFFF"/>
          </w:tcPr>
          <w:p w:rsidR="00262D2C" w:rsidRPr="004027CC" w:rsidP="00262D2C">
            <w:pPr>
              <w:widowControl/>
              <w:spacing w:before="120"/>
              <w:jc w:val="center"/>
              <w:rPr>
                <w:rFonts w:ascii="Arial" w:hAnsi="Arial" w:cs="Arial"/>
                <w:sz w:val="20"/>
                <w:szCs w:val="20"/>
              </w:rPr>
            </w:pPr>
          </w:p>
        </w:tc>
        <w:tc>
          <w:tcPr>
            <w:tcW w:w="2464" w:type="dxa"/>
            <w:tcBorders>
              <w:top w:val="nil"/>
              <w:left w:val="single" w:sz="4" w:space="0" w:color="auto"/>
              <w:bottom w:val="single" w:sz="4" w:space="0" w:color="auto"/>
              <w:right w:val="nil"/>
            </w:tcBorders>
            <w:shd w:val="clear" w:color="auto" w:fill="FFFFFF"/>
          </w:tcPr>
          <w:p w:rsidR="00262D2C" w:rsidRPr="004027CC" w:rsidP="00262D2C">
            <w:pPr>
              <w:widowControl/>
              <w:spacing w:before="120"/>
              <w:jc w:val="center"/>
              <w:rPr>
                <w:rFonts w:ascii="Arial" w:hAnsi="Arial" w:cs="Arial"/>
                <w:sz w:val="20"/>
                <w:szCs w:val="20"/>
              </w:rPr>
            </w:pPr>
            <w:r w:rsidRPr="004027CC">
              <w:rPr>
                <w:rFonts w:ascii="Arial" w:hAnsi="Arial" w:cs="Arial"/>
                <w:sz w:val="20"/>
                <w:szCs w:val="20"/>
              </w:rPr>
              <w:t>25</w:t>
            </w:r>
          </w:p>
        </w:tc>
        <w:tc>
          <w:tcPr>
            <w:tcW w:w="1242" w:type="dxa"/>
            <w:tcBorders>
              <w:top w:val="nil"/>
              <w:left w:val="single" w:sz="4" w:space="0" w:color="auto"/>
              <w:bottom w:val="single" w:sz="4" w:space="0" w:color="auto"/>
              <w:right w:val="nil"/>
            </w:tcBorders>
            <w:shd w:val="clear" w:color="auto" w:fill="FFFFFF"/>
          </w:tcPr>
          <w:p w:rsidR="00262D2C" w:rsidRPr="004027CC" w:rsidP="00262D2C">
            <w:pPr>
              <w:widowControl/>
              <w:spacing w:before="120"/>
              <w:jc w:val="center"/>
              <w:rPr>
                <w:rFonts w:ascii="Arial" w:hAnsi="Arial" w:cs="Arial"/>
                <w:sz w:val="20"/>
                <w:szCs w:val="20"/>
              </w:rPr>
            </w:pPr>
            <w:r w:rsidRPr="004027CC">
              <w:rPr>
                <w:rFonts w:ascii="Arial" w:hAnsi="Arial" w:cs="Arial"/>
                <w:sz w:val="20"/>
                <w:szCs w:val="20"/>
              </w:rPr>
              <w:t>1,0</w:t>
            </w:r>
          </w:p>
        </w:tc>
        <w:tc>
          <w:tcPr>
            <w:tcW w:w="883" w:type="dxa"/>
            <w:tcBorders>
              <w:top w:val="nil"/>
              <w:left w:val="single" w:sz="4" w:space="0" w:color="auto"/>
              <w:bottom w:val="single" w:sz="4" w:space="0" w:color="auto"/>
              <w:right w:val="nil"/>
            </w:tcBorders>
            <w:shd w:val="clear" w:color="auto" w:fill="FFFFFF"/>
          </w:tcPr>
          <w:p w:rsidR="00262D2C" w:rsidRPr="004027CC" w:rsidP="00262D2C">
            <w:pPr>
              <w:widowControl/>
              <w:spacing w:before="120"/>
              <w:jc w:val="center"/>
              <w:rPr>
                <w:rFonts w:ascii="Arial" w:hAnsi="Arial" w:cs="Arial"/>
                <w:sz w:val="20"/>
                <w:szCs w:val="20"/>
              </w:rPr>
            </w:pPr>
            <w:r w:rsidRPr="004027CC">
              <w:rPr>
                <w:rFonts w:ascii="Arial" w:hAnsi="Arial" w:cs="Arial"/>
                <w:sz w:val="20"/>
                <w:szCs w:val="20"/>
              </w:rPr>
              <w:t>500</w:t>
            </w:r>
          </w:p>
        </w:tc>
        <w:tc>
          <w:tcPr>
            <w:tcW w:w="883" w:type="dxa"/>
            <w:tcBorders>
              <w:top w:val="nil"/>
              <w:left w:val="single" w:sz="4" w:space="0" w:color="auto"/>
              <w:bottom w:val="single" w:sz="4" w:space="0" w:color="auto"/>
              <w:right w:val="nil"/>
            </w:tcBorders>
            <w:shd w:val="clear" w:color="auto" w:fill="FFFFFF"/>
          </w:tcPr>
          <w:p w:rsidR="00262D2C" w:rsidRPr="004027CC" w:rsidP="00262D2C">
            <w:pPr>
              <w:widowControl/>
              <w:spacing w:before="120"/>
              <w:jc w:val="center"/>
              <w:rPr>
                <w:rFonts w:ascii="Arial" w:hAnsi="Arial" w:cs="Arial"/>
                <w:sz w:val="20"/>
                <w:szCs w:val="20"/>
              </w:rPr>
            </w:pPr>
            <w:r w:rsidRPr="004027CC">
              <w:rPr>
                <w:rFonts w:ascii="Arial" w:hAnsi="Arial" w:cs="Arial"/>
                <w:sz w:val="20"/>
                <w:szCs w:val="20"/>
              </w:rPr>
              <w:t>1 300</w:t>
            </w:r>
          </w:p>
        </w:tc>
        <w:tc>
          <w:tcPr>
            <w:tcW w:w="883" w:type="dxa"/>
            <w:tcBorders>
              <w:top w:val="nil"/>
              <w:left w:val="single" w:sz="4" w:space="0" w:color="auto"/>
              <w:bottom w:val="single" w:sz="4" w:space="0" w:color="auto"/>
              <w:right w:val="nil"/>
            </w:tcBorders>
            <w:shd w:val="clear" w:color="auto" w:fill="FFFFFF"/>
          </w:tcPr>
          <w:p w:rsidR="00262D2C" w:rsidRPr="004027CC" w:rsidP="00262D2C">
            <w:pPr>
              <w:widowControl/>
              <w:spacing w:before="120"/>
              <w:jc w:val="center"/>
              <w:rPr>
                <w:rFonts w:ascii="Arial" w:hAnsi="Arial" w:cs="Arial"/>
                <w:sz w:val="20"/>
                <w:szCs w:val="20"/>
              </w:rPr>
            </w:pPr>
            <w:r w:rsidRPr="004027CC">
              <w:rPr>
                <w:rFonts w:ascii="Arial" w:hAnsi="Arial" w:cs="Arial"/>
                <w:sz w:val="20"/>
                <w:szCs w:val="20"/>
              </w:rPr>
              <w:t>2 000</w:t>
            </w:r>
          </w:p>
        </w:tc>
        <w:tc>
          <w:tcPr>
            <w:tcW w:w="883" w:type="dxa"/>
            <w:tcBorders>
              <w:top w:val="nil"/>
              <w:left w:val="single" w:sz="4" w:space="0" w:color="auto"/>
              <w:bottom w:val="single" w:sz="4" w:space="0" w:color="auto"/>
              <w:right w:val="nil"/>
            </w:tcBorders>
            <w:shd w:val="clear" w:color="auto" w:fill="FFFFFF"/>
          </w:tcPr>
          <w:p w:rsidR="00262D2C" w:rsidRPr="004027CC" w:rsidP="00262D2C">
            <w:pPr>
              <w:widowControl/>
              <w:spacing w:before="120"/>
              <w:jc w:val="center"/>
              <w:rPr>
                <w:rFonts w:ascii="Arial" w:hAnsi="Arial" w:cs="Arial"/>
                <w:sz w:val="20"/>
                <w:szCs w:val="20"/>
              </w:rPr>
            </w:pPr>
            <w:r w:rsidRPr="004027CC">
              <w:rPr>
                <w:rFonts w:ascii="Arial" w:hAnsi="Arial" w:cs="Arial"/>
                <w:sz w:val="20"/>
                <w:szCs w:val="20"/>
              </w:rPr>
              <w:t>2 700</w:t>
            </w:r>
          </w:p>
        </w:tc>
        <w:tc>
          <w:tcPr>
            <w:tcW w:w="887" w:type="dxa"/>
            <w:tcBorders>
              <w:top w:val="nil"/>
              <w:left w:val="single" w:sz="4" w:space="0" w:color="auto"/>
              <w:bottom w:val="single" w:sz="4" w:space="0" w:color="auto"/>
              <w:right w:val="single" w:sz="4" w:space="0" w:color="auto"/>
            </w:tcBorders>
            <w:shd w:val="clear" w:color="auto" w:fill="FFFFFF"/>
          </w:tcPr>
          <w:p w:rsidR="00262D2C" w:rsidRPr="004027CC" w:rsidP="00262D2C">
            <w:pPr>
              <w:widowControl/>
              <w:spacing w:before="120"/>
              <w:jc w:val="center"/>
              <w:rPr>
                <w:rFonts w:ascii="Arial" w:hAnsi="Arial" w:cs="Arial"/>
                <w:sz w:val="20"/>
                <w:szCs w:val="20"/>
              </w:rPr>
            </w:pPr>
            <w:r w:rsidRPr="004027CC">
              <w:rPr>
                <w:rFonts w:ascii="Arial" w:hAnsi="Arial" w:cs="Arial"/>
                <w:sz w:val="20"/>
                <w:szCs w:val="20"/>
              </w:rPr>
              <w:t>3 000</w:t>
            </w:r>
          </w:p>
        </w:tc>
      </w:tr>
    </w:tbl>
    <w:p w:rsidR="00155963" w:rsidRPr="004027CC" w:rsidP="005B262C">
      <w:pPr>
        <w:widowControl/>
        <w:spacing w:before="120"/>
        <w:rPr>
          <w:rFonts w:ascii="Arial" w:hAnsi="Arial" w:cs="Arial"/>
          <w:sz w:val="20"/>
          <w:szCs w:val="20"/>
        </w:rPr>
      </w:pPr>
      <w:r w:rsidRPr="004027CC">
        <w:rPr>
          <w:rFonts w:ascii="Arial" w:hAnsi="Arial" w:cs="Arial"/>
          <w:sz w:val="20"/>
          <w:szCs w:val="20"/>
        </w:rPr>
        <w:t xml:space="preserve">2. Tính ứng suất nén lớn nhất </w:t>
      </w:r>
      <w:r w:rsidRPr="00262D2C" w:rsidR="00262D2C">
        <w:rPr>
          <w:rFonts w:ascii="Arial" w:hAnsi="Arial" w:cs="Arial"/>
          <w:sz w:val="20"/>
          <w:szCs w:val="20"/>
        </w:rPr>
        <w:t>ở</w:t>
      </w:r>
      <w:r w:rsidRPr="004027CC">
        <w:rPr>
          <w:rFonts w:ascii="Arial" w:hAnsi="Arial" w:cs="Arial"/>
          <w:sz w:val="20"/>
          <w:szCs w:val="20"/>
        </w:rPr>
        <w:t xml:space="preserve"> đầu cọc khi mới đóng</w:t>
      </w:r>
    </w:p>
    <w:p w:rsidR="00155963" w:rsidRPr="004027CC" w:rsidP="005B262C">
      <w:pPr>
        <w:widowControl/>
        <w:spacing w:before="120"/>
        <w:rPr>
          <w:rFonts w:ascii="Arial" w:hAnsi="Arial" w:cs="Arial"/>
          <w:sz w:val="20"/>
          <w:szCs w:val="20"/>
        </w:rPr>
      </w:pPr>
      <w:r w:rsidR="00262D2C">
        <w:rPr>
          <w:rFonts w:ascii="Arial" w:hAnsi="Arial" w:cs="Arial"/>
          <w:sz w:val="20"/>
          <w:szCs w:val="20"/>
          <w:lang w:val="en-US"/>
        </w:rPr>
        <w:t xml:space="preserve">a) </w:t>
      </w:r>
      <w:r w:rsidRPr="004027CC">
        <w:rPr>
          <w:rFonts w:ascii="Arial" w:hAnsi="Arial" w:cs="Arial"/>
          <w:sz w:val="20"/>
          <w:szCs w:val="20"/>
        </w:rPr>
        <w:t>Theo Bảng C.1 tính ra K</w:t>
      </w:r>
      <w:r w:rsidRPr="00262D2C">
        <w:rPr>
          <w:rFonts w:ascii="Arial" w:hAnsi="Arial" w:cs="Arial"/>
          <w:sz w:val="20"/>
          <w:szCs w:val="20"/>
          <w:vertAlign w:val="subscript"/>
        </w:rPr>
        <w:t>1</w:t>
      </w:r>
      <w:r w:rsidRPr="004027CC">
        <w:rPr>
          <w:rFonts w:ascii="Arial" w:hAnsi="Arial" w:cs="Arial"/>
          <w:sz w:val="20"/>
          <w:szCs w:val="20"/>
        </w:rPr>
        <w:t xml:space="preserve"> = 199;</w:t>
      </w:r>
    </w:p>
    <w:p w:rsidR="00155963" w:rsidRPr="004027CC" w:rsidP="005B262C">
      <w:pPr>
        <w:widowControl/>
        <w:spacing w:before="120"/>
        <w:rPr>
          <w:rFonts w:ascii="Arial" w:hAnsi="Arial" w:cs="Arial"/>
          <w:sz w:val="20"/>
          <w:szCs w:val="20"/>
        </w:rPr>
      </w:pPr>
      <w:r w:rsidR="00262D2C">
        <w:rPr>
          <w:rFonts w:ascii="Arial" w:hAnsi="Arial" w:cs="Arial"/>
          <w:sz w:val="20"/>
          <w:szCs w:val="20"/>
          <w:lang w:val="en-US"/>
        </w:rPr>
        <w:t xml:space="preserve">b) </w:t>
      </w:r>
      <w:r w:rsidRPr="004027CC">
        <w:rPr>
          <w:rFonts w:ascii="Arial" w:hAnsi="Arial" w:cs="Arial"/>
          <w:sz w:val="20"/>
          <w:szCs w:val="20"/>
        </w:rPr>
        <w:t>Theo Bảng C.2, với H = 170 cm, tính ra K</w:t>
      </w:r>
      <w:r w:rsidRPr="00262D2C">
        <w:rPr>
          <w:rFonts w:ascii="Arial" w:hAnsi="Arial" w:cs="Arial"/>
          <w:sz w:val="20"/>
          <w:szCs w:val="20"/>
          <w:vertAlign w:val="subscript"/>
        </w:rPr>
        <w:t>2</w:t>
      </w:r>
      <w:r w:rsidRPr="004027CC">
        <w:rPr>
          <w:rFonts w:ascii="Arial" w:hAnsi="Arial" w:cs="Arial"/>
          <w:sz w:val="20"/>
          <w:szCs w:val="20"/>
        </w:rPr>
        <w:t xml:space="preserve"> = 0,71;</w:t>
      </w:r>
    </w:p>
    <w:p w:rsidR="00155963" w:rsidRPr="004027CC" w:rsidP="005B262C">
      <w:pPr>
        <w:widowControl/>
        <w:spacing w:before="120"/>
        <w:rPr>
          <w:rFonts w:ascii="Arial" w:hAnsi="Arial" w:cs="Arial"/>
          <w:sz w:val="20"/>
          <w:szCs w:val="20"/>
        </w:rPr>
      </w:pPr>
      <w:r w:rsidR="00262D2C">
        <w:rPr>
          <w:rFonts w:ascii="Arial" w:hAnsi="Arial" w:cs="Arial"/>
          <w:sz w:val="20"/>
          <w:szCs w:val="20"/>
          <w:lang w:val="en-US"/>
        </w:rPr>
        <w:t xml:space="preserve">c) </w:t>
      </w:r>
      <w:r w:rsidRPr="004027CC">
        <w:rPr>
          <w:rFonts w:ascii="Arial" w:hAnsi="Arial" w:cs="Arial"/>
          <w:sz w:val="20"/>
          <w:szCs w:val="20"/>
        </w:rPr>
        <w:t>Giả sử ứng suất nén</w:t>
      </w:r>
      <w:r w:rsidR="00262D2C">
        <w:rPr>
          <w:rFonts w:ascii="Arial" w:hAnsi="Arial" w:cs="Arial"/>
          <w:sz w:val="20"/>
          <w:szCs w:val="20"/>
        </w:rPr>
        <w:t xml:space="preserve"> </w:t>
      </w:r>
      <w:r w:rsidR="00262D2C">
        <w:rPr>
          <w:rFonts w:ascii="Symbol" w:hAnsi="Symbol" w:cs="Arial"/>
          <w:sz w:val="20"/>
          <w:szCs w:val="20"/>
        </w:rPr>
        <w:sym w:font="Symbol" w:char="F073"/>
      </w:r>
      <w:r w:rsidR="005B262C">
        <w:rPr>
          <w:rFonts w:ascii="Arial" w:hAnsi="Arial" w:cs="Arial"/>
          <w:sz w:val="20"/>
          <w:szCs w:val="20"/>
        </w:rPr>
        <w:t xml:space="preserve"> </w:t>
      </w:r>
      <w:r w:rsidRPr="004027CC">
        <w:rPr>
          <w:rFonts w:ascii="Arial" w:hAnsi="Arial" w:cs="Arial"/>
          <w:sz w:val="20"/>
          <w:szCs w:val="20"/>
        </w:rPr>
        <w:t>= 150 kG/c</w:t>
      </w:r>
      <w:r w:rsidR="002E3672">
        <w:rPr>
          <w:rFonts w:ascii="Arial" w:hAnsi="Arial" w:cs="Arial"/>
          <w:sz w:val="20"/>
          <w:szCs w:val="20"/>
        </w:rPr>
        <w:t>m²</w:t>
      </w:r>
      <w:r w:rsidRPr="004027CC">
        <w:rPr>
          <w:rFonts w:ascii="Arial" w:hAnsi="Arial" w:cs="Arial"/>
          <w:sz w:val="20"/>
          <w:szCs w:val="20"/>
        </w:rPr>
        <w:t>, tính độ cứng của</w:t>
      </w:r>
      <w:r w:rsidR="005B262C">
        <w:rPr>
          <w:rFonts w:ascii="Arial" w:hAnsi="Arial" w:cs="Arial"/>
          <w:sz w:val="20"/>
          <w:szCs w:val="20"/>
        </w:rPr>
        <w:t xml:space="preserve"> </w:t>
      </w:r>
      <w:r w:rsidRPr="004027CC">
        <w:rPr>
          <w:rFonts w:ascii="Arial" w:hAnsi="Arial" w:cs="Arial"/>
          <w:sz w:val="20"/>
          <w:szCs w:val="20"/>
        </w:rPr>
        <w:t>tấm</w:t>
      </w:r>
      <w:r w:rsidR="005B262C">
        <w:rPr>
          <w:rFonts w:ascii="Arial" w:hAnsi="Arial" w:cs="Arial"/>
          <w:sz w:val="20"/>
          <w:szCs w:val="20"/>
        </w:rPr>
        <w:t xml:space="preserve"> </w:t>
      </w:r>
      <w:r w:rsidRPr="004027CC">
        <w:rPr>
          <w:rFonts w:ascii="Arial" w:hAnsi="Arial" w:cs="Arial"/>
          <w:sz w:val="20"/>
          <w:szCs w:val="20"/>
        </w:rPr>
        <w:t>đệm</w:t>
      </w:r>
      <w:r w:rsidR="005B262C">
        <w:rPr>
          <w:rFonts w:ascii="Arial" w:hAnsi="Arial" w:cs="Arial"/>
          <w:sz w:val="20"/>
          <w:szCs w:val="20"/>
        </w:rPr>
        <w:t xml:space="preserve"> </w:t>
      </w:r>
      <w:r w:rsidRPr="004027CC">
        <w:rPr>
          <w:rFonts w:ascii="Arial" w:hAnsi="Arial" w:cs="Arial"/>
          <w:sz w:val="20"/>
          <w:szCs w:val="20"/>
        </w:rPr>
        <w:t>ván xẻ theo công thức (C.3) :</w:t>
      </w:r>
    </w:p>
    <w:p w:rsidR="00155963" w:rsidRPr="004027CC" w:rsidP="005B262C">
      <w:pPr>
        <w:widowControl/>
        <w:spacing w:before="120"/>
        <w:rPr>
          <w:rFonts w:ascii="Arial" w:hAnsi="Arial" w:cs="Arial"/>
          <w:sz w:val="20"/>
          <w:szCs w:val="20"/>
        </w:rPr>
      </w:pPr>
      <w:r w:rsidRPr="004027CC">
        <w:rPr>
          <w:rFonts w:ascii="Arial" w:hAnsi="Arial" w:cs="Arial"/>
          <w:sz w:val="20"/>
          <w:szCs w:val="20"/>
        </w:rPr>
        <w:t>K</w:t>
      </w:r>
      <w:r w:rsidRPr="00262D2C">
        <w:rPr>
          <w:rFonts w:ascii="Arial" w:hAnsi="Arial" w:cs="Arial"/>
          <w:sz w:val="20"/>
          <w:szCs w:val="20"/>
          <w:vertAlign w:val="subscript"/>
        </w:rPr>
        <w:t>p</w:t>
      </w:r>
      <w:r w:rsidRPr="004027CC">
        <w:rPr>
          <w:rFonts w:ascii="Arial" w:hAnsi="Arial" w:cs="Arial"/>
          <w:sz w:val="20"/>
          <w:szCs w:val="20"/>
        </w:rPr>
        <w:t xml:space="preserve"> = 2 500 / 0,4 /20 = 312 kG/cm</w:t>
      </w:r>
      <w:r w:rsidR="00262D2C">
        <w:rPr>
          <w:rFonts w:ascii="Arial" w:hAnsi="Arial" w:cs="Arial"/>
          <w:sz w:val="20"/>
          <w:szCs w:val="20"/>
        </w:rPr>
        <w:t>³</w:t>
      </w:r>
      <w:r w:rsidRPr="004027CC">
        <w:rPr>
          <w:rFonts w:ascii="Arial" w:hAnsi="Arial" w:cs="Arial"/>
          <w:sz w:val="20"/>
          <w:szCs w:val="20"/>
        </w:rPr>
        <w:t>;</w:t>
      </w:r>
    </w:p>
    <w:p w:rsidR="00155963" w:rsidRPr="004027CC" w:rsidP="005B262C">
      <w:pPr>
        <w:widowControl/>
        <w:spacing w:before="120"/>
        <w:rPr>
          <w:rFonts w:ascii="Arial" w:hAnsi="Arial" w:cs="Arial"/>
          <w:sz w:val="20"/>
          <w:szCs w:val="20"/>
        </w:rPr>
      </w:pPr>
      <w:r w:rsidR="00262D2C">
        <w:rPr>
          <w:rFonts w:ascii="Arial" w:hAnsi="Arial" w:cs="Arial"/>
          <w:sz w:val="20"/>
          <w:szCs w:val="20"/>
          <w:lang w:val="en-US"/>
        </w:rPr>
        <w:t xml:space="preserve">d) </w:t>
      </w:r>
      <w:r w:rsidRPr="004027CC">
        <w:rPr>
          <w:rFonts w:ascii="Arial" w:hAnsi="Arial" w:cs="Arial"/>
          <w:sz w:val="20"/>
          <w:szCs w:val="20"/>
        </w:rPr>
        <w:t>Theo</w:t>
      </w:r>
      <w:r w:rsidR="005B262C">
        <w:rPr>
          <w:rFonts w:ascii="Arial" w:hAnsi="Arial" w:cs="Arial"/>
          <w:sz w:val="20"/>
          <w:szCs w:val="20"/>
        </w:rPr>
        <w:t xml:space="preserve"> </w:t>
      </w:r>
      <w:r w:rsidRPr="004027CC">
        <w:rPr>
          <w:rFonts w:ascii="Arial" w:hAnsi="Arial" w:cs="Arial"/>
          <w:sz w:val="20"/>
          <w:szCs w:val="20"/>
        </w:rPr>
        <w:t>Bảng</w:t>
      </w:r>
      <w:r w:rsidR="005B262C">
        <w:rPr>
          <w:rFonts w:ascii="Arial" w:hAnsi="Arial" w:cs="Arial"/>
          <w:sz w:val="20"/>
          <w:szCs w:val="20"/>
        </w:rPr>
        <w:t xml:space="preserve"> </w:t>
      </w:r>
      <w:r w:rsidRPr="004027CC">
        <w:rPr>
          <w:rFonts w:ascii="Arial" w:hAnsi="Arial" w:cs="Arial"/>
          <w:sz w:val="20"/>
          <w:szCs w:val="20"/>
        </w:rPr>
        <w:t>C.3 tính ra K</w:t>
      </w:r>
      <w:r w:rsidRPr="00262D2C">
        <w:rPr>
          <w:rFonts w:ascii="Arial" w:hAnsi="Arial" w:cs="Arial"/>
          <w:sz w:val="20"/>
          <w:szCs w:val="20"/>
          <w:vertAlign w:val="subscript"/>
        </w:rPr>
        <w:t>3</w:t>
      </w:r>
      <w:r w:rsidRPr="004027CC">
        <w:rPr>
          <w:rFonts w:ascii="Arial" w:hAnsi="Arial" w:cs="Arial"/>
          <w:sz w:val="20"/>
          <w:szCs w:val="20"/>
        </w:rPr>
        <w:t xml:space="preserve"> = 1,06;</w:t>
      </w:r>
    </w:p>
    <w:p w:rsidR="00155963" w:rsidRPr="004027CC" w:rsidP="005B262C">
      <w:pPr>
        <w:widowControl/>
        <w:spacing w:before="120"/>
        <w:rPr>
          <w:rFonts w:ascii="Arial" w:hAnsi="Arial" w:cs="Arial"/>
          <w:sz w:val="20"/>
          <w:szCs w:val="20"/>
        </w:rPr>
      </w:pPr>
      <w:r w:rsidR="00262D2C">
        <w:rPr>
          <w:rFonts w:ascii="Arial" w:hAnsi="Arial" w:cs="Arial"/>
          <w:sz w:val="20"/>
          <w:szCs w:val="20"/>
          <w:lang w:val="en-US"/>
        </w:rPr>
        <w:t xml:space="preserve">e) </w:t>
      </w:r>
      <w:r w:rsidRPr="004027CC">
        <w:rPr>
          <w:rFonts w:ascii="Arial" w:hAnsi="Arial" w:cs="Arial"/>
          <w:sz w:val="20"/>
          <w:szCs w:val="20"/>
        </w:rPr>
        <w:t>Theo</w:t>
      </w:r>
      <w:r w:rsidR="005B262C">
        <w:rPr>
          <w:rFonts w:ascii="Arial" w:hAnsi="Arial" w:cs="Arial"/>
          <w:sz w:val="20"/>
          <w:szCs w:val="20"/>
        </w:rPr>
        <w:t xml:space="preserve"> </w:t>
      </w:r>
      <w:r w:rsidRPr="004027CC">
        <w:rPr>
          <w:rFonts w:ascii="Arial" w:hAnsi="Arial" w:cs="Arial"/>
          <w:sz w:val="20"/>
          <w:szCs w:val="20"/>
        </w:rPr>
        <w:t>Bảng</w:t>
      </w:r>
      <w:r w:rsidR="005B262C">
        <w:rPr>
          <w:rFonts w:ascii="Arial" w:hAnsi="Arial" w:cs="Arial"/>
          <w:sz w:val="20"/>
          <w:szCs w:val="20"/>
        </w:rPr>
        <w:t xml:space="preserve"> </w:t>
      </w:r>
      <w:r w:rsidRPr="004027CC">
        <w:rPr>
          <w:rFonts w:ascii="Arial" w:hAnsi="Arial" w:cs="Arial"/>
          <w:sz w:val="20"/>
          <w:szCs w:val="20"/>
        </w:rPr>
        <w:t>C.4 tính ra K</w:t>
      </w:r>
      <w:r w:rsidRPr="00262D2C">
        <w:rPr>
          <w:rFonts w:ascii="Arial" w:hAnsi="Arial" w:cs="Arial"/>
          <w:sz w:val="20"/>
          <w:szCs w:val="20"/>
          <w:vertAlign w:val="subscript"/>
        </w:rPr>
        <w:t>4</w:t>
      </w:r>
      <w:r w:rsidRPr="004027CC">
        <w:rPr>
          <w:rFonts w:ascii="Arial" w:hAnsi="Arial" w:cs="Arial"/>
          <w:sz w:val="20"/>
          <w:szCs w:val="20"/>
        </w:rPr>
        <w:t xml:space="preserve"> = 0,96;</w:t>
      </w:r>
    </w:p>
    <w:p w:rsidR="00155963" w:rsidRPr="004027CC" w:rsidP="005B262C">
      <w:pPr>
        <w:widowControl/>
        <w:spacing w:before="120"/>
        <w:rPr>
          <w:rFonts w:ascii="Arial" w:hAnsi="Arial" w:cs="Arial"/>
          <w:sz w:val="20"/>
          <w:szCs w:val="20"/>
        </w:rPr>
      </w:pPr>
      <w:r w:rsidR="00262D2C">
        <w:rPr>
          <w:rFonts w:ascii="Arial" w:hAnsi="Arial" w:cs="Arial"/>
          <w:sz w:val="20"/>
          <w:szCs w:val="20"/>
          <w:lang w:val="en-US"/>
        </w:rPr>
        <w:t xml:space="preserve">f) </w:t>
      </w:r>
      <w:r w:rsidRPr="004027CC">
        <w:rPr>
          <w:rFonts w:ascii="Arial" w:hAnsi="Arial" w:cs="Arial"/>
          <w:sz w:val="20"/>
          <w:szCs w:val="20"/>
        </w:rPr>
        <w:t>Theo công thức (C.1) ta có ứng suất nén lớn nhất</w:t>
      </w:r>
      <w:r w:rsidR="005B262C">
        <w:rPr>
          <w:rFonts w:ascii="Arial" w:hAnsi="Arial" w:cs="Arial"/>
          <w:sz w:val="20"/>
          <w:szCs w:val="20"/>
        </w:rPr>
        <w:t xml:space="preserve"> ở </w:t>
      </w:r>
      <w:r w:rsidRPr="004027CC">
        <w:rPr>
          <w:rFonts w:ascii="Arial" w:hAnsi="Arial" w:cs="Arial"/>
          <w:sz w:val="20"/>
          <w:szCs w:val="20"/>
        </w:rPr>
        <w:t>đầu</w:t>
      </w:r>
      <w:r w:rsidR="005B262C">
        <w:rPr>
          <w:rFonts w:ascii="Arial" w:hAnsi="Arial" w:cs="Arial"/>
          <w:sz w:val="20"/>
          <w:szCs w:val="20"/>
        </w:rPr>
        <w:t xml:space="preserve"> </w:t>
      </w:r>
      <w:r w:rsidRPr="004027CC">
        <w:rPr>
          <w:rFonts w:ascii="Arial" w:hAnsi="Arial" w:cs="Arial"/>
          <w:sz w:val="20"/>
          <w:szCs w:val="20"/>
        </w:rPr>
        <w:t>cọc khi</w:t>
      </w:r>
      <w:r w:rsidR="005B262C">
        <w:rPr>
          <w:rFonts w:ascii="Arial" w:hAnsi="Arial" w:cs="Arial"/>
          <w:sz w:val="20"/>
          <w:szCs w:val="20"/>
        </w:rPr>
        <w:t xml:space="preserve"> </w:t>
      </w:r>
      <w:r w:rsidRPr="004027CC">
        <w:rPr>
          <w:rFonts w:ascii="Arial" w:hAnsi="Arial" w:cs="Arial"/>
          <w:sz w:val="20"/>
          <w:szCs w:val="20"/>
        </w:rPr>
        <w:t>mới đóng</w:t>
      </w:r>
      <w:r w:rsidR="005B262C">
        <w:rPr>
          <w:rFonts w:ascii="Arial" w:hAnsi="Arial" w:cs="Arial"/>
          <w:sz w:val="20"/>
          <w:szCs w:val="20"/>
        </w:rPr>
        <w:t xml:space="preserve"> </w:t>
      </w:r>
      <w:r w:rsidRPr="004027CC">
        <w:rPr>
          <w:rFonts w:ascii="Arial" w:hAnsi="Arial" w:cs="Arial"/>
          <w:sz w:val="20"/>
          <w:szCs w:val="20"/>
        </w:rPr>
        <w:t>là:</w:t>
      </w:r>
    </w:p>
    <w:p w:rsidR="00155963" w:rsidRPr="004027CC" w:rsidP="00262D2C">
      <w:pPr>
        <w:widowControl/>
        <w:spacing w:before="120"/>
        <w:jc w:val="center"/>
        <w:rPr>
          <w:rFonts w:ascii="Arial" w:hAnsi="Arial" w:cs="Arial"/>
          <w:sz w:val="20"/>
          <w:szCs w:val="20"/>
        </w:rPr>
      </w:pPr>
      <w:r w:rsidR="00262D2C">
        <w:rPr>
          <w:rFonts w:ascii="Symbol" w:hAnsi="Symbol" w:cs="Arial"/>
          <w:sz w:val="20"/>
          <w:szCs w:val="20"/>
        </w:rPr>
        <w:sym w:font="Symbol" w:char="F073"/>
      </w:r>
      <w:r w:rsidRPr="00262D2C">
        <w:rPr>
          <w:rFonts w:ascii="Arial" w:hAnsi="Arial" w:cs="Arial"/>
          <w:sz w:val="20"/>
          <w:szCs w:val="20"/>
          <w:vertAlign w:val="subscript"/>
        </w:rPr>
        <w:t>n</w:t>
      </w:r>
      <w:r w:rsidRPr="004027CC">
        <w:rPr>
          <w:rFonts w:ascii="Arial" w:hAnsi="Arial" w:cs="Arial"/>
          <w:sz w:val="20"/>
          <w:szCs w:val="20"/>
        </w:rPr>
        <w:t xml:space="preserve"> = 1,10 x 199x0,71 x 1,06 x 0,96 = 158</w:t>
      </w:r>
      <w:r w:rsidR="005B262C">
        <w:rPr>
          <w:rFonts w:ascii="Arial" w:hAnsi="Arial" w:cs="Arial"/>
          <w:sz w:val="20"/>
          <w:szCs w:val="20"/>
        </w:rPr>
        <w:t xml:space="preserve"> </w:t>
      </w:r>
      <w:r w:rsidRPr="004027CC">
        <w:rPr>
          <w:rFonts w:ascii="Arial" w:hAnsi="Arial" w:cs="Arial"/>
          <w:sz w:val="20"/>
          <w:szCs w:val="20"/>
        </w:rPr>
        <w:t>kG/c</w:t>
      </w:r>
      <w:r w:rsidR="002E3672">
        <w:rPr>
          <w:rFonts w:ascii="Arial" w:hAnsi="Arial" w:cs="Arial"/>
          <w:sz w:val="20"/>
          <w:szCs w:val="20"/>
        </w:rPr>
        <w:t>m²</w:t>
      </w:r>
    </w:p>
    <w:p w:rsidR="00155963" w:rsidRPr="004027CC" w:rsidP="005B262C">
      <w:pPr>
        <w:widowControl/>
        <w:spacing w:before="120"/>
        <w:rPr>
          <w:rFonts w:ascii="Arial" w:hAnsi="Arial" w:cs="Arial"/>
          <w:sz w:val="20"/>
          <w:szCs w:val="20"/>
        </w:rPr>
      </w:pPr>
      <w:r w:rsidRPr="004027CC">
        <w:rPr>
          <w:rFonts w:ascii="Arial" w:hAnsi="Arial" w:cs="Arial"/>
          <w:sz w:val="20"/>
          <w:szCs w:val="20"/>
        </w:rPr>
        <w:t>Trị số này so với trị số tạm tính</w:t>
      </w:r>
      <w:r w:rsidR="005B262C">
        <w:rPr>
          <w:rFonts w:ascii="Arial" w:hAnsi="Arial" w:cs="Arial"/>
          <w:sz w:val="20"/>
          <w:szCs w:val="20"/>
        </w:rPr>
        <w:t xml:space="preserve"> </w:t>
      </w:r>
      <w:r w:rsidR="00262D2C">
        <w:rPr>
          <w:rFonts w:ascii="Symbol" w:hAnsi="Symbol" w:cs="Arial"/>
          <w:sz w:val="20"/>
          <w:szCs w:val="20"/>
        </w:rPr>
        <w:sym w:font="Symbol" w:char="F073"/>
      </w:r>
      <w:r w:rsidR="00262D2C">
        <w:rPr>
          <w:rFonts w:ascii="Arial" w:hAnsi="Arial" w:cs="Arial"/>
          <w:sz w:val="20"/>
          <w:szCs w:val="20"/>
          <w:lang w:val="en-US"/>
        </w:rPr>
        <w:t xml:space="preserve"> =</w:t>
      </w:r>
      <w:r w:rsidRPr="004027CC">
        <w:rPr>
          <w:rFonts w:ascii="Arial" w:hAnsi="Arial" w:cs="Arial"/>
          <w:sz w:val="20"/>
          <w:szCs w:val="20"/>
        </w:rPr>
        <w:t xml:space="preserve"> 150 kG/c</w:t>
      </w:r>
      <w:r w:rsidR="002E3672">
        <w:rPr>
          <w:rFonts w:ascii="Arial" w:hAnsi="Arial" w:cs="Arial"/>
          <w:sz w:val="20"/>
          <w:szCs w:val="20"/>
        </w:rPr>
        <w:t>m²</w:t>
      </w:r>
      <w:r w:rsidRPr="004027CC">
        <w:rPr>
          <w:rFonts w:ascii="Arial" w:hAnsi="Arial" w:cs="Arial"/>
          <w:sz w:val="20"/>
          <w:szCs w:val="20"/>
        </w:rPr>
        <w:t xml:space="preserve"> không chênh nhau đáng kể, nên lấy ứng suất nén là </w:t>
      </w:r>
      <w:r w:rsidR="00262D2C">
        <w:rPr>
          <w:rFonts w:ascii="Symbol" w:hAnsi="Symbol" w:cs="Arial"/>
          <w:sz w:val="20"/>
          <w:szCs w:val="20"/>
        </w:rPr>
        <w:sym w:font="Symbol" w:char="F073"/>
      </w:r>
      <w:r w:rsidRPr="00262D2C">
        <w:rPr>
          <w:rFonts w:ascii="Arial" w:hAnsi="Arial" w:cs="Arial"/>
          <w:sz w:val="20"/>
          <w:szCs w:val="20"/>
          <w:vertAlign w:val="subscript"/>
        </w:rPr>
        <w:t>n</w:t>
      </w:r>
      <w:r w:rsidR="00262D2C">
        <w:rPr>
          <w:rFonts w:ascii="Arial" w:hAnsi="Arial" w:cs="Arial"/>
          <w:sz w:val="20"/>
          <w:szCs w:val="20"/>
          <w:vertAlign w:val="subscript"/>
          <w:lang w:val="en-US"/>
        </w:rPr>
        <w:t>=</w:t>
      </w:r>
      <w:r w:rsidRPr="004027CC">
        <w:rPr>
          <w:rFonts w:ascii="Arial" w:hAnsi="Arial" w:cs="Arial"/>
          <w:sz w:val="20"/>
          <w:szCs w:val="20"/>
        </w:rPr>
        <w:t>, 158 kG/c</w:t>
      </w:r>
      <w:r w:rsidR="002E3672">
        <w:rPr>
          <w:rFonts w:ascii="Arial" w:hAnsi="Arial" w:cs="Arial"/>
          <w:sz w:val="20"/>
          <w:szCs w:val="20"/>
        </w:rPr>
        <w:t>m²</w:t>
      </w:r>
    </w:p>
    <w:p w:rsidR="00155963" w:rsidRPr="004027CC" w:rsidP="005B262C">
      <w:pPr>
        <w:widowControl/>
        <w:spacing w:before="120"/>
        <w:rPr>
          <w:rFonts w:ascii="Arial" w:hAnsi="Arial" w:cs="Arial"/>
          <w:sz w:val="20"/>
          <w:szCs w:val="20"/>
        </w:rPr>
      </w:pPr>
      <w:r w:rsidR="00262D2C">
        <w:rPr>
          <w:rFonts w:ascii="Arial" w:hAnsi="Arial" w:cs="Arial"/>
          <w:sz w:val="20"/>
          <w:szCs w:val="20"/>
          <w:lang w:val="en-US"/>
        </w:rPr>
        <w:t xml:space="preserve">3. </w:t>
      </w:r>
      <w:r w:rsidRPr="004027CC">
        <w:rPr>
          <w:rFonts w:ascii="Arial" w:hAnsi="Arial" w:cs="Arial"/>
          <w:sz w:val="20"/>
          <w:szCs w:val="20"/>
        </w:rPr>
        <w:t>Tính</w:t>
      </w:r>
      <w:r w:rsidR="005B262C">
        <w:rPr>
          <w:rFonts w:ascii="Arial" w:hAnsi="Arial" w:cs="Arial"/>
          <w:sz w:val="20"/>
          <w:szCs w:val="20"/>
        </w:rPr>
        <w:t xml:space="preserve"> </w:t>
      </w:r>
      <w:r w:rsidRPr="004027CC">
        <w:rPr>
          <w:rFonts w:ascii="Arial" w:hAnsi="Arial" w:cs="Arial"/>
          <w:sz w:val="20"/>
          <w:szCs w:val="20"/>
        </w:rPr>
        <w:t xml:space="preserve">ứng suất kéo lớn nhất </w:t>
      </w:r>
      <w:r w:rsidRPr="00262D2C" w:rsidR="00262D2C">
        <w:rPr>
          <w:rFonts w:ascii="Arial" w:hAnsi="Arial" w:cs="Arial"/>
          <w:sz w:val="20"/>
          <w:szCs w:val="20"/>
        </w:rPr>
        <w:t>ở</w:t>
      </w:r>
      <w:r w:rsidRPr="004027CC">
        <w:rPr>
          <w:rFonts w:ascii="Arial" w:hAnsi="Arial" w:cs="Arial"/>
          <w:sz w:val="20"/>
          <w:szCs w:val="20"/>
        </w:rPr>
        <w:t xml:space="preserve"> đầu cọc khi</w:t>
      </w:r>
      <w:r w:rsidR="005B262C">
        <w:rPr>
          <w:rFonts w:ascii="Arial" w:hAnsi="Arial" w:cs="Arial"/>
          <w:sz w:val="20"/>
          <w:szCs w:val="20"/>
        </w:rPr>
        <w:t xml:space="preserve"> </w:t>
      </w:r>
      <w:r w:rsidRPr="004027CC">
        <w:rPr>
          <w:rFonts w:ascii="Arial" w:hAnsi="Arial" w:cs="Arial"/>
          <w:sz w:val="20"/>
          <w:szCs w:val="20"/>
        </w:rPr>
        <w:t>mới đóng</w:t>
      </w:r>
    </w:p>
    <w:p w:rsidR="00155963" w:rsidRPr="004027CC" w:rsidP="005B262C">
      <w:pPr>
        <w:widowControl/>
        <w:spacing w:before="120"/>
        <w:rPr>
          <w:rFonts w:ascii="Arial" w:hAnsi="Arial" w:cs="Arial"/>
          <w:sz w:val="20"/>
          <w:szCs w:val="20"/>
        </w:rPr>
      </w:pPr>
      <w:r w:rsidR="00262D2C">
        <w:rPr>
          <w:rFonts w:ascii="Arial" w:hAnsi="Arial" w:cs="Arial"/>
          <w:sz w:val="20"/>
          <w:szCs w:val="20"/>
          <w:lang w:val="en-US"/>
        </w:rPr>
        <w:t xml:space="preserve">a) </w:t>
      </w:r>
      <w:r w:rsidRPr="004027CC">
        <w:rPr>
          <w:rFonts w:ascii="Arial" w:hAnsi="Arial" w:cs="Arial"/>
          <w:sz w:val="20"/>
          <w:szCs w:val="20"/>
        </w:rPr>
        <w:t>Theo</w:t>
      </w:r>
      <w:r w:rsidR="005B262C">
        <w:rPr>
          <w:rFonts w:ascii="Arial" w:hAnsi="Arial" w:cs="Arial"/>
          <w:sz w:val="20"/>
          <w:szCs w:val="20"/>
        </w:rPr>
        <w:t xml:space="preserve"> </w:t>
      </w:r>
      <w:r w:rsidRPr="004027CC">
        <w:rPr>
          <w:rFonts w:ascii="Arial" w:hAnsi="Arial" w:cs="Arial"/>
          <w:sz w:val="20"/>
          <w:szCs w:val="20"/>
        </w:rPr>
        <w:t>Bảng</w:t>
      </w:r>
      <w:r w:rsidR="005B262C">
        <w:rPr>
          <w:rFonts w:ascii="Arial" w:hAnsi="Arial" w:cs="Arial"/>
          <w:sz w:val="20"/>
          <w:szCs w:val="20"/>
        </w:rPr>
        <w:t xml:space="preserve"> </w:t>
      </w:r>
      <w:r w:rsidRPr="004027CC">
        <w:rPr>
          <w:rFonts w:ascii="Arial" w:hAnsi="Arial" w:cs="Arial"/>
          <w:sz w:val="20"/>
          <w:szCs w:val="20"/>
        </w:rPr>
        <w:t>C.1 tính ra K</w:t>
      </w:r>
      <w:r w:rsidRPr="00262D2C">
        <w:rPr>
          <w:rFonts w:ascii="Arial" w:hAnsi="Arial" w:cs="Arial"/>
          <w:sz w:val="20"/>
          <w:szCs w:val="20"/>
          <w:vertAlign w:val="subscript"/>
        </w:rPr>
        <w:t>1</w:t>
      </w:r>
      <w:r w:rsidRPr="004027CC">
        <w:rPr>
          <w:rFonts w:ascii="Arial" w:hAnsi="Arial" w:cs="Arial"/>
          <w:sz w:val="20"/>
          <w:szCs w:val="20"/>
        </w:rPr>
        <w:t xml:space="preserve"> = 28;</w:t>
      </w:r>
    </w:p>
    <w:p w:rsidR="00155963" w:rsidRPr="004027CC" w:rsidP="005B262C">
      <w:pPr>
        <w:widowControl/>
        <w:spacing w:before="120"/>
        <w:rPr>
          <w:rFonts w:ascii="Arial" w:hAnsi="Arial" w:cs="Arial"/>
          <w:sz w:val="20"/>
          <w:szCs w:val="20"/>
        </w:rPr>
      </w:pPr>
      <w:r w:rsidR="00262D2C">
        <w:rPr>
          <w:rFonts w:ascii="Arial" w:hAnsi="Arial" w:cs="Arial"/>
          <w:sz w:val="20"/>
          <w:szCs w:val="20"/>
          <w:lang w:val="en-US"/>
        </w:rPr>
        <w:t xml:space="preserve">b) </w:t>
      </w:r>
      <w:r w:rsidRPr="004027CC">
        <w:rPr>
          <w:rFonts w:ascii="Arial" w:hAnsi="Arial" w:cs="Arial"/>
          <w:sz w:val="20"/>
          <w:szCs w:val="20"/>
        </w:rPr>
        <w:t>Theo</w:t>
      </w:r>
      <w:r w:rsidR="005B262C">
        <w:rPr>
          <w:rFonts w:ascii="Arial" w:hAnsi="Arial" w:cs="Arial"/>
          <w:sz w:val="20"/>
          <w:szCs w:val="20"/>
        </w:rPr>
        <w:t xml:space="preserve"> </w:t>
      </w:r>
      <w:r w:rsidRPr="004027CC">
        <w:rPr>
          <w:rFonts w:ascii="Arial" w:hAnsi="Arial" w:cs="Arial"/>
          <w:sz w:val="20"/>
          <w:szCs w:val="20"/>
        </w:rPr>
        <w:t>Bảng</w:t>
      </w:r>
      <w:r w:rsidR="005B262C">
        <w:rPr>
          <w:rFonts w:ascii="Arial" w:hAnsi="Arial" w:cs="Arial"/>
          <w:sz w:val="20"/>
          <w:szCs w:val="20"/>
        </w:rPr>
        <w:t xml:space="preserve"> </w:t>
      </w:r>
      <w:r w:rsidRPr="004027CC">
        <w:rPr>
          <w:rFonts w:ascii="Arial" w:hAnsi="Arial" w:cs="Arial"/>
          <w:sz w:val="20"/>
          <w:szCs w:val="20"/>
        </w:rPr>
        <w:t>C.2, với H = 170 cm, tính ra K</w:t>
      </w:r>
      <w:r w:rsidRPr="00262D2C">
        <w:rPr>
          <w:rFonts w:ascii="Arial" w:hAnsi="Arial" w:cs="Arial"/>
          <w:sz w:val="20"/>
          <w:szCs w:val="20"/>
          <w:vertAlign w:val="subscript"/>
        </w:rPr>
        <w:t>2</w:t>
      </w:r>
      <w:r w:rsidR="005B262C">
        <w:rPr>
          <w:rFonts w:ascii="Arial" w:hAnsi="Arial" w:cs="Arial"/>
          <w:sz w:val="20"/>
          <w:szCs w:val="20"/>
        </w:rPr>
        <w:t xml:space="preserve"> </w:t>
      </w:r>
      <w:r w:rsidRPr="004027CC">
        <w:rPr>
          <w:rFonts w:ascii="Arial" w:hAnsi="Arial" w:cs="Arial"/>
          <w:sz w:val="20"/>
          <w:szCs w:val="20"/>
        </w:rPr>
        <w:t>=</w:t>
      </w:r>
      <w:r w:rsidR="005B262C">
        <w:rPr>
          <w:rFonts w:ascii="Arial" w:hAnsi="Arial" w:cs="Arial"/>
          <w:sz w:val="20"/>
          <w:szCs w:val="20"/>
        </w:rPr>
        <w:t xml:space="preserve"> </w:t>
      </w:r>
      <w:r w:rsidRPr="004027CC">
        <w:rPr>
          <w:rFonts w:ascii="Arial" w:hAnsi="Arial" w:cs="Arial"/>
          <w:sz w:val="20"/>
          <w:szCs w:val="20"/>
        </w:rPr>
        <w:t>0,71;</w:t>
      </w:r>
    </w:p>
    <w:p w:rsidR="00155963" w:rsidRPr="004027CC" w:rsidP="005B262C">
      <w:pPr>
        <w:widowControl/>
        <w:spacing w:before="120"/>
        <w:rPr>
          <w:rFonts w:ascii="Arial" w:hAnsi="Arial" w:cs="Arial"/>
          <w:sz w:val="20"/>
          <w:szCs w:val="20"/>
        </w:rPr>
      </w:pPr>
      <w:r w:rsidR="00262D2C">
        <w:rPr>
          <w:rFonts w:ascii="Arial" w:hAnsi="Arial" w:cs="Arial"/>
          <w:sz w:val="20"/>
          <w:szCs w:val="20"/>
          <w:lang w:val="en-US"/>
        </w:rPr>
        <w:t xml:space="preserve">c) </w:t>
      </w:r>
      <w:r w:rsidRPr="004027CC">
        <w:rPr>
          <w:rFonts w:ascii="Arial" w:hAnsi="Arial" w:cs="Arial"/>
          <w:sz w:val="20"/>
          <w:szCs w:val="20"/>
        </w:rPr>
        <w:t>Theo</w:t>
      </w:r>
      <w:r w:rsidR="005B262C">
        <w:rPr>
          <w:rFonts w:ascii="Arial" w:hAnsi="Arial" w:cs="Arial"/>
          <w:sz w:val="20"/>
          <w:szCs w:val="20"/>
        </w:rPr>
        <w:t xml:space="preserve"> </w:t>
      </w:r>
      <w:r w:rsidRPr="004027CC">
        <w:rPr>
          <w:rFonts w:ascii="Arial" w:hAnsi="Arial" w:cs="Arial"/>
          <w:sz w:val="20"/>
          <w:szCs w:val="20"/>
        </w:rPr>
        <w:t>Bảng</w:t>
      </w:r>
      <w:r w:rsidR="005B262C">
        <w:rPr>
          <w:rFonts w:ascii="Arial" w:hAnsi="Arial" w:cs="Arial"/>
          <w:sz w:val="20"/>
          <w:szCs w:val="20"/>
        </w:rPr>
        <w:t xml:space="preserve"> </w:t>
      </w:r>
      <w:r w:rsidRPr="004027CC">
        <w:rPr>
          <w:rFonts w:ascii="Arial" w:hAnsi="Arial" w:cs="Arial"/>
          <w:sz w:val="20"/>
          <w:szCs w:val="20"/>
        </w:rPr>
        <w:t>C.9, với ứng suất nén</w:t>
      </w:r>
      <w:r w:rsidR="005B262C">
        <w:rPr>
          <w:rFonts w:ascii="Arial" w:hAnsi="Arial" w:cs="Arial"/>
          <w:sz w:val="20"/>
          <w:szCs w:val="20"/>
        </w:rPr>
        <w:t xml:space="preserve"> </w:t>
      </w:r>
      <w:r w:rsidR="00262D2C">
        <w:rPr>
          <w:rFonts w:ascii="Symbol" w:hAnsi="Symbol" w:cs="Arial"/>
          <w:sz w:val="20"/>
          <w:szCs w:val="20"/>
        </w:rPr>
        <w:sym w:font="Symbol" w:char="F073"/>
      </w:r>
      <w:r w:rsidR="00262D2C">
        <w:rPr>
          <w:rFonts w:ascii="Arial" w:hAnsi="Arial" w:cs="Arial"/>
          <w:sz w:val="20"/>
          <w:szCs w:val="20"/>
          <w:lang w:val="en-US"/>
        </w:rPr>
        <w:t xml:space="preserve"> = </w:t>
      </w:r>
      <w:r w:rsidR="00262D2C">
        <w:rPr>
          <w:rFonts w:ascii="Symbol" w:hAnsi="Symbol" w:cs="Arial"/>
          <w:sz w:val="20"/>
          <w:szCs w:val="20"/>
          <w:lang w:val="en-US"/>
        </w:rPr>
        <w:sym w:font="Symbol" w:char="F073"/>
      </w:r>
      <w:r w:rsidR="00262D2C">
        <w:rPr>
          <w:rFonts w:ascii="Arial" w:hAnsi="Arial" w:cs="Arial"/>
          <w:sz w:val="20"/>
          <w:szCs w:val="20"/>
          <w:vertAlign w:val="subscript"/>
          <w:lang w:val="en-US"/>
        </w:rPr>
        <w:t xml:space="preserve">n </w:t>
      </w:r>
      <w:r w:rsidRPr="00262D2C" w:rsidR="00262D2C">
        <w:rPr>
          <w:rFonts w:ascii="Arial" w:hAnsi="Arial" w:cs="Arial"/>
          <w:sz w:val="20"/>
          <w:szCs w:val="20"/>
          <w:lang w:val="en-US"/>
        </w:rPr>
        <w:t>=</w:t>
      </w:r>
      <w:r w:rsidR="00262D2C">
        <w:rPr>
          <w:rFonts w:ascii="Arial" w:hAnsi="Arial" w:cs="Arial"/>
          <w:sz w:val="20"/>
          <w:szCs w:val="20"/>
          <w:lang w:val="en-US"/>
        </w:rPr>
        <w:t xml:space="preserve"> </w:t>
      </w:r>
      <w:r w:rsidRPr="004027CC">
        <w:rPr>
          <w:rFonts w:ascii="Arial" w:hAnsi="Arial" w:cs="Arial"/>
          <w:sz w:val="20"/>
          <w:szCs w:val="20"/>
        </w:rPr>
        <w:t>158</w:t>
      </w:r>
      <w:r w:rsidR="005B262C">
        <w:rPr>
          <w:rFonts w:ascii="Arial" w:hAnsi="Arial" w:cs="Arial"/>
          <w:sz w:val="20"/>
          <w:szCs w:val="20"/>
        </w:rPr>
        <w:t xml:space="preserve"> </w:t>
      </w:r>
      <w:r w:rsidRPr="004027CC">
        <w:rPr>
          <w:rFonts w:ascii="Arial" w:hAnsi="Arial" w:cs="Arial"/>
          <w:sz w:val="20"/>
          <w:szCs w:val="20"/>
        </w:rPr>
        <w:t>kG/c</w:t>
      </w:r>
      <w:r w:rsidR="002E3672">
        <w:rPr>
          <w:rFonts w:ascii="Arial" w:hAnsi="Arial" w:cs="Arial"/>
          <w:sz w:val="20"/>
          <w:szCs w:val="20"/>
        </w:rPr>
        <w:t>m²</w:t>
      </w:r>
      <w:r w:rsidRPr="004027CC">
        <w:rPr>
          <w:rFonts w:ascii="Arial" w:hAnsi="Arial" w:cs="Arial"/>
          <w:sz w:val="20"/>
          <w:szCs w:val="20"/>
        </w:rPr>
        <w:t>, mô đun đàn hồi tính toán của đệm là 2 610 kG/c</w:t>
      </w:r>
      <w:r w:rsidR="002E3672">
        <w:rPr>
          <w:rFonts w:ascii="Arial" w:hAnsi="Arial" w:cs="Arial"/>
          <w:sz w:val="20"/>
          <w:szCs w:val="20"/>
        </w:rPr>
        <w:t>m²</w:t>
      </w:r>
      <w:r w:rsidRPr="004027CC">
        <w:rPr>
          <w:rFonts w:ascii="Arial" w:hAnsi="Arial" w:cs="Arial"/>
          <w:sz w:val="20"/>
          <w:szCs w:val="20"/>
        </w:rPr>
        <w:t>; tính</w:t>
      </w:r>
      <w:r w:rsidR="00262D2C">
        <w:rPr>
          <w:rFonts w:ascii="Arial" w:hAnsi="Arial" w:cs="Arial"/>
          <w:sz w:val="20"/>
          <w:szCs w:val="20"/>
          <w:lang w:val="en-US"/>
        </w:rPr>
        <w:t xml:space="preserve"> </w:t>
      </w:r>
      <w:r w:rsidRPr="004027CC">
        <w:rPr>
          <w:rFonts w:ascii="Arial" w:hAnsi="Arial" w:cs="Arial"/>
          <w:sz w:val="20"/>
          <w:szCs w:val="20"/>
        </w:rPr>
        <w:t>độ cứng của tấm đệm ván xẻ theo công thức (C.3): K</w:t>
      </w:r>
      <w:r w:rsidRPr="00262D2C">
        <w:rPr>
          <w:rFonts w:ascii="Arial" w:hAnsi="Arial" w:cs="Arial"/>
          <w:sz w:val="20"/>
          <w:szCs w:val="20"/>
          <w:vertAlign w:val="subscript"/>
        </w:rPr>
        <w:t>p</w:t>
      </w:r>
      <w:r w:rsidRPr="004027CC">
        <w:rPr>
          <w:rFonts w:ascii="Arial" w:hAnsi="Arial" w:cs="Arial"/>
          <w:sz w:val="20"/>
          <w:szCs w:val="20"/>
        </w:rPr>
        <w:t xml:space="preserve"> = 2610 / 0,4 / 20 = 326 kG/cm</w:t>
      </w:r>
      <w:r w:rsidR="00262D2C">
        <w:rPr>
          <w:rFonts w:ascii="Arial" w:hAnsi="Arial" w:cs="Arial"/>
          <w:sz w:val="20"/>
          <w:szCs w:val="20"/>
        </w:rPr>
        <w:t>³</w:t>
      </w:r>
      <w:r w:rsidRPr="004027CC">
        <w:rPr>
          <w:rFonts w:ascii="Arial" w:hAnsi="Arial" w:cs="Arial"/>
          <w:sz w:val="20"/>
          <w:szCs w:val="20"/>
        </w:rPr>
        <w:t>;</w:t>
      </w:r>
    </w:p>
    <w:p w:rsidR="00155963" w:rsidRPr="004027CC" w:rsidP="005B262C">
      <w:pPr>
        <w:widowControl/>
        <w:spacing w:before="120"/>
        <w:rPr>
          <w:rFonts w:ascii="Arial" w:hAnsi="Arial" w:cs="Arial"/>
          <w:sz w:val="20"/>
          <w:szCs w:val="20"/>
        </w:rPr>
      </w:pPr>
      <w:r w:rsidR="00262D2C">
        <w:rPr>
          <w:rFonts w:ascii="Arial" w:hAnsi="Arial" w:cs="Arial"/>
          <w:sz w:val="20"/>
          <w:szCs w:val="20"/>
          <w:lang w:val="en-US"/>
        </w:rPr>
        <w:t xml:space="preserve">d) </w:t>
      </w:r>
      <w:r w:rsidRPr="004027CC">
        <w:rPr>
          <w:rFonts w:ascii="Arial" w:hAnsi="Arial" w:cs="Arial"/>
          <w:sz w:val="20"/>
          <w:szCs w:val="20"/>
        </w:rPr>
        <w:t>Theo</w:t>
      </w:r>
      <w:r w:rsidR="005B262C">
        <w:rPr>
          <w:rFonts w:ascii="Arial" w:hAnsi="Arial" w:cs="Arial"/>
          <w:sz w:val="20"/>
          <w:szCs w:val="20"/>
        </w:rPr>
        <w:t xml:space="preserve"> </w:t>
      </w:r>
      <w:r w:rsidRPr="004027CC">
        <w:rPr>
          <w:rFonts w:ascii="Arial" w:hAnsi="Arial" w:cs="Arial"/>
          <w:sz w:val="20"/>
          <w:szCs w:val="20"/>
        </w:rPr>
        <w:t>Bảng</w:t>
      </w:r>
      <w:r w:rsidR="005B262C">
        <w:rPr>
          <w:rFonts w:ascii="Arial" w:hAnsi="Arial" w:cs="Arial"/>
          <w:sz w:val="20"/>
          <w:szCs w:val="20"/>
        </w:rPr>
        <w:t xml:space="preserve"> </w:t>
      </w:r>
      <w:r w:rsidRPr="004027CC">
        <w:rPr>
          <w:rFonts w:ascii="Arial" w:hAnsi="Arial" w:cs="Arial"/>
          <w:sz w:val="20"/>
          <w:szCs w:val="20"/>
        </w:rPr>
        <w:t>C.3 tính ra K</w:t>
      </w:r>
      <w:r w:rsidRPr="00262D2C">
        <w:rPr>
          <w:rFonts w:ascii="Arial" w:hAnsi="Arial" w:cs="Arial"/>
          <w:sz w:val="20"/>
          <w:szCs w:val="20"/>
          <w:vertAlign w:val="subscript"/>
        </w:rPr>
        <w:t>3</w:t>
      </w:r>
      <w:r w:rsidRPr="004027CC">
        <w:rPr>
          <w:rFonts w:ascii="Arial" w:hAnsi="Arial" w:cs="Arial"/>
          <w:sz w:val="20"/>
          <w:szCs w:val="20"/>
        </w:rPr>
        <w:t xml:space="preserve"> = 1,21;</w:t>
      </w:r>
    </w:p>
    <w:p w:rsidR="00155963" w:rsidRPr="004027CC" w:rsidP="005B262C">
      <w:pPr>
        <w:widowControl/>
        <w:spacing w:before="120"/>
        <w:rPr>
          <w:rFonts w:ascii="Arial" w:hAnsi="Arial" w:cs="Arial"/>
          <w:sz w:val="20"/>
          <w:szCs w:val="20"/>
        </w:rPr>
      </w:pPr>
      <w:r w:rsidR="00262D2C">
        <w:rPr>
          <w:rFonts w:ascii="Arial" w:hAnsi="Arial" w:cs="Arial"/>
          <w:sz w:val="20"/>
          <w:szCs w:val="20"/>
          <w:lang w:val="en-US"/>
        </w:rPr>
        <w:t xml:space="preserve">e) </w:t>
      </w:r>
      <w:r w:rsidRPr="004027CC">
        <w:rPr>
          <w:rFonts w:ascii="Arial" w:hAnsi="Arial" w:cs="Arial"/>
          <w:sz w:val="20"/>
          <w:szCs w:val="20"/>
        </w:rPr>
        <w:t>Theo</w:t>
      </w:r>
      <w:r w:rsidR="005B262C">
        <w:rPr>
          <w:rFonts w:ascii="Arial" w:hAnsi="Arial" w:cs="Arial"/>
          <w:sz w:val="20"/>
          <w:szCs w:val="20"/>
        </w:rPr>
        <w:t xml:space="preserve"> </w:t>
      </w:r>
      <w:r w:rsidRPr="004027CC">
        <w:rPr>
          <w:rFonts w:ascii="Arial" w:hAnsi="Arial" w:cs="Arial"/>
          <w:sz w:val="20"/>
          <w:szCs w:val="20"/>
        </w:rPr>
        <w:t>Bảng</w:t>
      </w:r>
      <w:r w:rsidR="005B262C">
        <w:rPr>
          <w:rFonts w:ascii="Arial" w:hAnsi="Arial" w:cs="Arial"/>
          <w:sz w:val="20"/>
          <w:szCs w:val="20"/>
        </w:rPr>
        <w:t xml:space="preserve"> </w:t>
      </w:r>
      <w:r w:rsidRPr="004027CC">
        <w:rPr>
          <w:rFonts w:ascii="Arial" w:hAnsi="Arial" w:cs="Arial"/>
          <w:sz w:val="20"/>
          <w:szCs w:val="20"/>
        </w:rPr>
        <w:t>C.4 tính ra K</w:t>
      </w:r>
      <w:r w:rsidRPr="00262D2C">
        <w:rPr>
          <w:rFonts w:ascii="Arial" w:hAnsi="Arial" w:cs="Arial"/>
          <w:sz w:val="20"/>
          <w:szCs w:val="20"/>
          <w:vertAlign w:val="subscript"/>
        </w:rPr>
        <w:t>4</w:t>
      </w:r>
      <w:r w:rsidRPr="004027CC">
        <w:rPr>
          <w:rFonts w:ascii="Arial" w:hAnsi="Arial" w:cs="Arial"/>
          <w:sz w:val="20"/>
          <w:szCs w:val="20"/>
        </w:rPr>
        <w:t xml:space="preserve"> = 1,63;</w:t>
      </w:r>
    </w:p>
    <w:p w:rsidR="00155963" w:rsidRPr="004027CC" w:rsidP="005B262C">
      <w:pPr>
        <w:widowControl/>
        <w:spacing w:before="120"/>
        <w:rPr>
          <w:rFonts w:ascii="Arial" w:hAnsi="Arial" w:cs="Arial"/>
          <w:sz w:val="20"/>
          <w:szCs w:val="20"/>
        </w:rPr>
      </w:pPr>
      <w:r w:rsidR="00262D2C">
        <w:rPr>
          <w:rFonts w:ascii="Arial" w:hAnsi="Arial" w:cs="Arial"/>
          <w:sz w:val="20"/>
          <w:szCs w:val="20"/>
          <w:lang w:val="en-US"/>
        </w:rPr>
        <w:t xml:space="preserve">f) </w:t>
      </w:r>
      <w:r w:rsidRPr="004027CC">
        <w:rPr>
          <w:rFonts w:ascii="Arial" w:hAnsi="Arial" w:cs="Arial"/>
          <w:sz w:val="20"/>
          <w:szCs w:val="20"/>
        </w:rPr>
        <w:t>Theo công thức (C.1) ta có ứng suất kéo lớn nhất</w:t>
      </w:r>
      <w:r w:rsidR="005B262C">
        <w:rPr>
          <w:rFonts w:ascii="Arial" w:hAnsi="Arial" w:cs="Arial"/>
          <w:sz w:val="20"/>
          <w:szCs w:val="20"/>
        </w:rPr>
        <w:t xml:space="preserve"> ở </w:t>
      </w:r>
      <w:r w:rsidRPr="004027CC">
        <w:rPr>
          <w:rFonts w:ascii="Arial" w:hAnsi="Arial" w:cs="Arial"/>
          <w:sz w:val="20"/>
          <w:szCs w:val="20"/>
        </w:rPr>
        <w:t>thân</w:t>
      </w:r>
      <w:r w:rsidR="005B262C">
        <w:rPr>
          <w:rFonts w:ascii="Arial" w:hAnsi="Arial" w:cs="Arial"/>
          <w:sz w:val="20"/>
          <w:szCs w:val="20"/>
        </w:rPr>
        <w:t xml:space="preserve"> </w:t>
      </w:r>
      <w:r w:rsidRPr="004027CC">
        <w:rPr>
          <w:rFonts w:ascii="Arial" w:hAnsi="Arial" w:cs="Arial"/>
          <w:sz w:val="20"/>
          <w:szCs w:val="20"/>
        </w:rPr>
        <w:t>cọc khi mới đóng là:</w:t>
      </w:r>
    </w:p>
    <w:p w:rsidR="00155963" w:rsidRPr="004027CC" w:rsidP="00262D2C">
      <w:pPr>
        <w:widowControl/>
        <w:spacing w:before="120"/>
        <w:jc w:val="center"/>
        <w:rPr>
          <w:rFonts w:ascii="Arial" w:hAnsi="Arial" w:cs="Arial"/>
          <w:sz w:val="20"/>
          <w:szCs w:val="20"/>
        </w:rPr>
      </w:pPr>
      <w:r w:rsidR="00262D2C">
        <w:rPr>
          <w:rFonts w:ascii="Symbol" w:hAnsi="Symbol" w:cs="Arial"/>
          <w:sz w:val="20"/>
          <w:szCs w:val="20"/>
        </w:rPr>
        <w:sym w:font="Symbol" w:char="F073"/>
      </w:r>
      <w:r w:rsidRPr="00262D2C">
        <w:rPr>
          <w:rFonts w:ascii="Arial" w:hAnsi="Arial" w:cs="Arial"/>
          <w:sz w:val="20"/>
          <w:szCs w:val="20"/>
          <w:vertAlign w:val="subscript"/>
        </w:rPr>
        <w:t>k</w:t>
      </w:r>
      <w:r w:rsidRPr="004027CC">
        <w:rPr>
          <w:rFonts w:ascii="Arial" w:hAnsi="Arial" w:cs="Arial"/>
          <w:sz w:val="20"/>
          <w:szCs w:val="20"/>
        </w:rPr>
        <w:t xml:space="preserve"> = 1,3 x 28 x 0,43 x 1,21</w:t>
      </w:r>
      <w:r w:rsidR="005B262C">
        <w:rPr>
          <w:rFonts w:ascii="Arial" w:hAnsi="Arial" w:cs="Arial"/>
          <w:sz w:val="20"/>
          <w:szCs w:val="20"/>
        </w:rPr>
        <w:t xml:space="preserve"> </w:t>
      </w:r>
      <w:r w:rsidRPr="004027CC">
        <w:rPr>
          <w:rFonts w:ascii="Arial" w:hAnsi="Arial" w:cs="Arial"/>
          <w:sz w:val="20"/>
          <w:szCs w:val="20"/>
        </w:rPr>
        <w:t>x 1,63 = 31 kG/c</w:t>
      </w:r>
      <w:r w:rsidR="002E3672">
        <w:rPr>
          <w:rFonts w:ascii="Arial" w:hAnsi="Arial" w:cs="Arial"/>
          <w:sz w:val="20"/>
          <w:szCs w:val="20"/>
        </w:rPr>
        <w:t>m²</w:t>
      </w:r>
    </w:p>
    <w:p w:rsidR="00155963" w:rsidRPr="004027CC" w:rsidP="005B262C">
      <w:pPr>
        <w:widowControl/>
        <w:spacing w:before="120"/>
        <w:rPr>
          <w:rFonts w:ascii="Arial" w:hAnsi="Arial" w:cs="Arial"/>
          <w:sz w:val="20"/>
          <w:szCs w:val="20"/>
        </w:rPr>
      </w:pPr>
      <w:r w:rsidR="00262D2C">
        <w:rPr>
          <w:rFonts w:ascii="Arial" w:hAnsi="Arial" w:cs="Arial"/>
          <w:sz w:val="20"/>
          <w:szCs w:val="20"/>
          <w:lang w:val="en-US"/>
        </w:rPr>
        <w:t xml:space="preserve">4. </w:t>
      </w:r>
      <w:r w:rsidRPr="004027CC">
        <w:rPr>
          <w:rFonts w:ascii="Arial" w:hAnsi="Arial" w:cs="Arial"/>
          <w:sz w:val="20"/>
          <w:szCs w:val="20"/>
        </w:rPr>
        <w:t>Tính</w:t>
      </w:r>
      <w:r w:rsidR="005B262C">
        <w:rPr>
          <w:rFonts w:ascii="Arial" w:hAnsi="Arial" w:cs="Arial"/>
          <w:sz w:val="20"/>
          <w:szCs w:val="20"/>
        </w:rPr>
        <w:t xml:space="preserve"> </w:t>
      </w:r>
      <w:r w:rsidRPr="004027CC">
        <w:rPr>
          <w:rFonts w:ascii="Arial" w:hAnsi="Arial" w:cs="Arial"/>
          <w:sz w:val="20"/>
          <w:szCs w:val="20"/>
        </w:rPr>
        <w:t xml:space="preserve">ứng suất nén lớn nhất </w:t>
      </w:r>
      <w:r w:rsidRPr="00262D2C" w:rsidR="00262D2C">
        <w:rPr>
          <w:rFonts w:ascii="Arial" w:hAnsi="Arial" w:cs="Arial"/>
          <w:sz w:val="20"/>
          <w:szCs w:val="20"/>
        </w:rPr>
        <w:t>ở</w:t>
      </w:r>
      <w:r w:rsidRPr="004027CC">
        <w:rPr>
          <w:rFonts w:ascii="Arial" w:hAnsi="Arial" w:cs="Arial"/>
          <w:sz w:val="20"/>
          <w:szCs w:val="20"/>
        </w:rPr>
        <w:t xml:space="preserve"> đầu cọc khi</w:t>
      </w:r>
      <w:r w:rsidR="005B262C">
        <w:rPr>
          <w:rFonts w:ascii="Arial" w:hAnsi="Arial" w:cs="Arial"/>
          <w:sz w:val="20"/>
          <w:szCs w:val="20"/>
        </w:rPr>
        <w:t xml:space="preserve"> </w:t>
      </w:r>
      <w:r w:rsidRPr="004027CC">
        <w:rPr>
          <w:rFonts w:ascii="Arial" w:hAnsi="Arial" w:cs="Arial"/>
          <w:sz w:val="20"/>
          <w:szCs w:val="20"/>
        </w:rPr>
        <w:t>sắp kết thúc</w:t>
      </w:r>
    </w:p>
    <w:p w:rsidR="00155963" w:rsidRPr="004027CC" w:rsidP="005B262C">
      <w:pPr>
        <w:widowControl/>
        <w:spacing w:before="120"/>
        <w:rPr>
          <w:rFonts w:ascii="Arial" w:hAnsi="Arial" w:cs="Arial"/>
          <w:sz w:val="20"/>
          <w:szCs w:val="20"/>
        </w:rPr>
      </w:pPr>
      <w:r w:rsidR="00262D2C">
        <w:rPr>
          <w:rFonts w:ascii="Arial" w:hAnsi="Arial" w:cs="Arial"/>
          <w:sz w:val="20"/>
          <w:szCs w:val="20"/>
          <w:lang w:val="en-US"/>
        </w:rPr>
        <w:t xml:space="preserve">a) </w:t>
      </w:r>
      <w:r w:rsidRPr="004027CC">
        <w:rPr>
          <w:rFonts w:ascii="Arial" w:hAnsi="Arial" w:cs="Arial"/>
          <w:sz w:val="20"/>
          <w:szCs w:val="20"/>
        </w:rPr>
        <w:t>Theo Bảng C.1 tính ra K</w:t>
      </w:r>
      <w:r w:rsidRPr="00262D2C">
        <w:rPr>
          <w:rFonts w:ascii="Arial" w:hAnsi="Arial" w:cs="Arial"/>
          <w:sz w:val="20"/>
          <w:szCs w:val="20"/>
          <w:vertAlign w:val="subscript"/>
        </w:rPr>
        <w:t>1</w:t>
      </w:r>
      <w:r w:rsidRPr="004027CC">
        <w:rPr>
          <w:rFonts w:ascii="Arial" w:hAnsi="Arial" w:cs="Arial"/>
          <w:sz w:val="20"/>
          <w:szCs w:val="20"/>
        </w:rPr>
        <w:t xml:space="preserve"> = 199;</w:t>
      </w:r>
    </w:p>
    <w:p w:rsidR="00155963" w:rsidRPr="004027CC" w:rsidP="005B262C">
      <w:pPr>
        <w:widowControl/>
        <w:spacing w:before="120"/>
        <w:rPr>
          <w:rFonts w:ascii="Arial" w:hAnsi="Arial" w:cs="Arial"/>
          <w:sz w:val="20"/>
          <w:szCs w:val="20"/>
        </w:rPr>
      </w:pPr>
      <w:r w:rsidR="00262D2C">
        <w:rPr>
          <w:rFonts w:ascii="Arial" w:hAnsi="Arial" w:cs="Arial"/>
          <w:sz w:val="20"/>
          <w:szCs w:val="20"/>
          <w:lang w:val="en-US"/>
        </w:rPr>
        <w:t xml:space="preserve">b) </w:t>
      </w:r>
      <w:r w:rsidRPr="004027CC">
        <w:rPr>
          <w:rFonts w:ascii="Arial" w:hAnsi="Arial" w:cs="Arial"/>
          <w:sz w:val="20"/>
          <w:szCs w:val="20"/>
        </w:rPr>
        <w:t>Theo Bảng C.2, với H = 220 cm, tính ra K</w:t>
      </w:r>
      <w:r w:rsidRPr="00262D2C">
        <w:rPr>
          <w:rFonts w:ascii="Arial" w:hAnsi="Arial" w:cs="Arial"/>
          <w:sz w:val="20"/>
          <w:szCs w:val="20"/>
          <w:vertAlign w:val="subscript"/>
        </w:rPr>
        <w:t>2</w:t>
      </w:r>
      <w:r w:rsidRPr="004027CC">
        <w:rPr>
          <w:rFonts w:ascii="Arial" w:hAnsi="Arial" w:cs="Arial"/>
          <w:sz w:val="20"/>
          <w:szCs w:val="20"/>
        </w:rPr>
        <w:t xml:space="preserve"> = 0,90;</w:t>
      </w:r>
    </w:p>
    <w:p w:rsidR="00155963" w:rsidRPr="004027CC" w:rsidP="005B262C">
      <w:pPr>
        <w:widowControl/>
        <w:spacing w:before="120"/>
        <w:rPr>
          <w:rFonts w:ascii="Arial" w:hAnsi="Arial" w:cs="Arial"/>
          <w:sz w:val="20"/>
          <w:szCs w:val="20"/>
        </w:rPr>
      </w:pPr>
      <w:r w:rsidR="00262D2C">
        <w:rPr>
          <w:rFonts w:ascii="Arial" w:hAnsi="Arial" w:cs="Arial"/>
          <w:sz w:val="20"/>
          <w:szCs w:val="20"/>
          <w:lang w:val="en-US"/>
        </w:rPr>
        <w:t xml:space="preserve">c) </w:t>
      </w:r>
      <w:r w:rsidRPr="004027CC">
        <w:rPr>
          <w:rFonts w:ascii="Arial" w:hAnsi="Arial" w:cs="Arial"/>
          <w:sz w:val="20"/>
          <w:szCs w:val="20"/>
        </w:rPr>
        <w:t>Giả thiết ứng suất nén lớn nhất là 200 kG/c</w:t>
      </w:r>
      <w:r w:rsidR="002E3672">
        <w:rPr>
          <w:rFonts w:ascii="Arial" w:hAnsi="Arial" w:cs="Arial"/>
          <w:sz w:val="20"/>
          <w:szCs w:val="20"/>
        </w:rPr>
        <w:t>m²</w:t>
      </w:r>
      <w:r w:rsidRPr="004027CC">
        <w:rPr>
          <w:rFonts w:ascii="Arial" w:hAnsi="Arial" w:cs="Arial"/>
          <w:sz w:val="20"/>
          <w:szCs w:val="20"/>
        </w:rPr>
        <w:t>, theo Bảng C.9 mô đun đàn hồi của gỗ là 3 200 kG/c</w:t>
      </w:r>
      <w:r w:rsidR="002E3672">
        <w:rPr>
          <w:rFonts w:ascii="Arial" w:hAnsi="Arial" w:cs="Arial"/>
          <w:sz w:val="20"/>
          <w:szCs w:val="20"/>
        </w:rPr>
        <w:t>m²</w:t>
      </w:r>
      <w:r w:rsidRPr="004027CC">
        <w:rPr>
          <w:rFonts w:ascii="Arial" w:hAnsi="Arial" w:cs="Arial"/>
          <w:sz w:val="20"/>
          <w:szCs w:val="20"/>
        </w:rPr>
        <w:t>;</w:t>
      </w:r>
      <w:r w:rsidR="005B262C">
        <w:rPr>
          <w:rFonts w:ascii="Arial" w:hAnsi="Arial" w:cs="Arial"/>
          <w:sz w:val="20"/>
          <w:szCs w:val="20"/>
        </w:rPr>
        <w:t xml:space="preserve"> </w:t>
      </w:r>
      <w:r w:rsidRPr="004027CC">
        <w:rPr>
          <w:rFonts w:ascii="Arial" w:hAnsi="Arial" w:cs="Arial"/>
          <w:sz w:val="20"/>
          <w:szCs w:val="20"/>
        </w:rPr>
        <w:t>tính độ</w:t>
      </w:r>
      <w:r w:rsidR="00262D2C">
        <w:rPr>
          <w:rFonts w:ascii="Arial" w:hAnsi="Arial" w:cs="Arial"/>
          <w:sz w:val="20"/>
          <w:szCs w:val="20"/>
          <w:lang w:val="en-US"/>
        </w:rPr>
        <w:t xml:space="preserve"> </w:t>
      </w:r>
      <w:r w:rsidRPr="004027CC">
        <w:rPr>
          <w:rFonts w:ascii="Arial" w:hAnsi="Arial" w:cs="Arial"/>
          <w:sz w:val="20"/>
          <w:szCs w:val="20"/>
        </w:rPr>
        <w:t>cứng của tấm đệm ván xẻ theo công thức(C.3): K</w:t>
      </w:r>
      <w:r w:rsidRPr="00262D2C">
        <w:rPr>
          <w:rFonts w:ascii="Arial" w:hAnsi="Arial" w:cs="Arial"/>
          <w:sz w:val="20"/>
          <w:szCs w:val="20"/>
          <w:vertAlign w:val="subscript"/>
        </w:rPr>
        <w:t>p</w:t>
      </w:r>
      <w:r w:rsidRPr="004027CC">
        <w:rPr>
          <w:rFonts w:ascii="Arial" w:hAnsi="Arial" w:cs="Arial"/>
          <w:sz w:val="20"/>
          <w:szCs w:val="20"/>
        </w:rPr>
        <w:t xml:space="preserve"> = 3 200 / 0,4 / 20 = 400 kG/c</w:t>
      </w:r>
      <w:r w:rsidR="002E3672">
        <w:rPr>
          <w:rFonts w:ascii="Arial" w:hAnsi="Arial" w:cs="Arial"/>
          <w:sz w:val="20"/>
          <w:szCs w:val="20"/>
        </w:rPr>
        <w:t>m²</w:t>
      </w:r>
      <w:r w:rsidRPr="004027CC">
        <w:rPr>
          <w:rFonts w:ascii="Arial" w:hAnsi="Arial" w:cs="Arial"/>
          <w:sz w:val="20"/>
          <w:szCs w:val="20"/>
        </w:rPr>
        <w:t>;</w:t>
      </w:r>
    </w:p>
    <w:p w:rsidR="00155963" w:rsidRPr="004027CC" w:rsidP="005B262C">
      <w:pPr>
        <w:widowControl/>
        <w:spacing w:before="120"/>
        <w:rPr>
          <w:rFonts w:ascii="Arial" w:hAnsi="Arial" w:cs="Arial"/>
          <w:sz w:val="20"/>
          <w:szCs w:val="20"/>
        </w:rPr>
      </w:pPr>
      <w:r w:rsidRPr="004027CC">
        <w:rPr>
          <w:rFonts w:ascii="Arial" w:hAnsi="Arial" w:cs="Arial"/>
          <w:sz w:val="20"/>
          <w:szCs w:val="20"/>
        </w:rPr>
        <w:t>Theo Bảng C.3 tính ra K</w:t>
      </w:r>
      <w:r w:rsidRPr="00262D2C">
        <w:rPr>
          <w:rFonts w:ascii="Arial" w:hAnsi="Arial" w:cs="Arial"/>
          <w:sz w:val="20"/>
          <w:szCs w:val="20"/>
          <w:vertAlign w:val="subscript"/>
        </w:rPr>
        <w:t>3</w:t>
      </w:r>
      <w:r w:rsidRPr="004027CC">
        <w:rPr>
          <w:rFonts w:ascii="Arial" w:hAnsi="Arial" w:cs="Arial"/>
          <w:sz w:val="20"/>
          <w:szCs w:val="20"/>
        </w:rPr>
        <w:t xml:space="preserve"> = 1,14;</w:t>
      </w:r>
    </w:p>
    <w:p w:rsidR="00155963" w:rsidRPr="004027CC" w:rsidP="005B262C">
      <w:pPr>
        <w:widowControl/>
        <w:spacing w:before="120"/>
        <w:rPr>
          <w:rFonts w:ascii="Arial" w:hAnsi="Arial" w:cs="Arial"/>
          <w:sz w:val="20"/>
          <w:szCs w:val="20"/>
        </w:rPr>
      </w:pPr>
      <w:r w:rsidR="00262D2C">
        <w:rPr>
          <w:rFonts w:ascii="Arial" w:hAnsi="Arial" w:cs="Arial"/>
          <w:sz w:val="20"/>
          <w:szCs w:val="20"/>
          <w:lang w:val="en-US"/>
        </w:rPr>
        <w:t xml:space="preserve">d) </w:t>
      </w:r>
      <w:r w:rsidRPr="004027CC">
        <w:rPr>
          <w:rFonts w:ascii="Arial" w:hAnsi="Arial" w:cs="Arial"/>
          <w:sz w:val="20"/>
          <w:szCs w:val="20"/>
        </w:rPr>
        <w:t xml:space="preserve">Theo Bảng C.4 </w:t>
      </w:r>
      <w:r w:rsidR="00262D2C">
        <w:rPr>
          <w:rFonts w:ascii="Arial" w:hAnsi="Arial" w:cs="Arial"/>
          <w:sz w:val="20"/>
          <w:szCs w:val="20"/>
        </w:rPr>
        <w:t>với</w:t>
      </w:r>
      <w:r w:rsidRPr="004027CC">
        <w:rPr>
          <w:rFonts w:ascii="Arial" w:hAnsi="Arial" w:cs="Arial"/>
          <w:sz w:val="20"/>
          <w:szCs w:val="20"/>
        </w:rPr>
        <w:t xml:space="preserve"> L = 16 m, R</w:t>
      </w:r>
      <w:r w:rsidRPr="00262D2C">
        <w:rPr>
          <w:rFonts w:ascii="Arial" w:hAnsi="Arial" w:cs="Arial"/>
          <w:sz w:val="20"/>
          <w:szCs w:val="20"/>
          <w:vertAlign w:val="superscript"/>
        </w:rPr>
        <w:t>n</w:t>
      </w:r>
      <w:r w:rsidRPr="00262D2C">
        <w:rPr>
          <w:rFonts w:ascii="Arial" w:hAnsi="Arial" w:cs="Arial"/>
          <w:sz w:val="20"/>
          <w:szCs w:val="20"/>
          <w:vertAlign w:val="subscript"/>
        </w:rPr>
        <w:t>15</w:t>
      </w:r>
      <w:r w:rsidRPr="004027CC">
        <w:rPr>
          <w:rFonts w:ascii="Arial" w:hAnsi="Arial" w:cs="Arial"/>
          <w:sz w:val="20"/>
          <w:szCs w:val="20"/>
        </w:rPr>
        <w:t xml:space="preserve"> = 280 T/</w:t>
      </w:r>
      <w:r w:rsidR="002E3672">
        <w:rPr>
          <w:rFonts w:ascii="Arial" w:hAnsi="Arial" w:cs="Arial"/>
          <w:sz w:val="20"/>
          <w:szCs w:val="20"/>
        </w:rPr>
        <w:t>m²</w:t>
      </w:r>
      <w:r w:rsidRPr="004027CC">
        <w:rPr>
          <w:rFonts w:ascii="Arial" w:hAnsi="Arial" w:cs="Arial"/>
          <w:sz w:val="20"/>
          <w:szCs w:val="20"/>
        </w:rPr>
        <w:t xml:space="preserve"> tính ra K</w:t>
      </w:r>
      <w:r w:rsidRPr="00262D2C">
        <w:rPr>
          <w:rFonts w:ascii="Arial" w:hAnsi="Arial" w:cs="Arial"/>
          <w:sz w:val="20"/>
          <w:szCs w:val="20"/>
          <w:vertAlign w:val="subscript"/>
        </w:rPr>
        <w:t>4</w:t>
      </w:r>
      <w:r w:rsidRPr="004027CC">
        <w:rPr>
          <w:rFonts w:ascii="Arial" w:hAnsi="Arial" w:cs="Arial"/>
          <w:sz w:val="20"/>
          <w:szCs w:val="20"/>
        </w:rPr>
        <w:t xml:space="preserve"> = 1,0;</w:t>
      </w:r>
    </w:p>
    <w:p w:rsidR="00155963" w:rsidP="005B262C">
      <w:pPr>
        <w:widowControl/>
        <w:spacing w:before="120"/>
        <w:rPr>
          <w:rFonts w:ascii="Arial" w:hAnsi="Arial" w:cs="Arial"/>
          <w:sz w:val="20"/>
          <w:szCs w:val="20"/>
          <w:lang w:val="en-US"/>
        </w:rPr>
      </w:pPr>
      <w:r w:rsidR="00262D2C">
        <w:rPr>
          <w:rFonts w:ascii="Arial" w:hAnsi="Arial" w:cs="Arial"/>
          <w:sz w:val="20"/>
          <w:szCs w:val="20"/>
          <w:lang w:val="en-US"/>
        </w:rPr>
        <w:t xml:space="preserve">e) </w:t>
      </w:r>
      <w:r w:rsidRPr="004027CC">
        <w:rPr>
          <w:rFonts w:ascii="Arial" w:hAnsi="Arial" w:cs="Arial"/>
          <w:sz w:val="20"/>
          <w:szCs w:val="20"/>
        </w:rPr>
        <w:t>Theo công thức (C.1) ta có ứng suất nén lớn nhất ở đầu cọc là:</w:t>
      </w:r>
    </w:p>
    <w:p w:rsidR="00262D2C" w:rsidRPr="00262D2C" w:rsidP="00262D2C">
      <w:pPr>
        <w:widowControl/>
        <w:spacing w:before="120"/>
        <w:jc w:val="center"/>
        <w:rPr>
          <w:rFonts w:ascii="Arial" w:hAnsi="Arial" w:cs="Arial"/>
          <w:sz w:val="20"/>
          <w:szCs w:val="20"/>
          <w:lang w:val="en-US"/>
        </w:rPr>
      </w:pPr>
      <w:r>
        <w:rPr>
          <w:rFonts w:ascii="Symbol" w:hAnsi="Symbol" w:cs="Arial"/>
          <w:sz w:val="20"/>
          <w:szCs w:val="20"/>
        </w:rPr>
        <w:sym w:font="Symbol" w:char="F073"/>
      </w:r>
      <w:r w:rsidRPr="00262D2C">
        <w:rPr>
          <w:rFonts w:ascii="Arial" w:hAnsi="Arial" w:cs="Arial"/>
          <w:sz w:val="20"/>
          <w:szCs w:val="20"/>
          <w:vertAlign w:val="subscript"/>
        </w:rPr>
        <w:t>n</w:t>
      </w:r>
      <w:r w:rsidRPr="004027CC">
        <w:rPr>
          <w:rFonts w:ascii="Arial" w:hAnsi="Arial" w:cs="Arial"/>
          <w:sz w:val="20"/>
          <w:szCs w:val="20"/>
        </w:rPr>
        <w:t>= 1,1 x 199</w:t>
      </w:r>
      <w:r w:rsidR="008A5141">
        <w:rPr>
          <w:rFonts w:ascii="Arial" w:hAnsi="Arial" w:cs="Arial"/>
          <w:sz w:val="20"/>
          <w:szCs w:val="20"/>
          <w:lang w:val="en-US"/>
        </w:rPr>
        <w:t xml:space="preserve"> </w:t>
      </w:r>
      <w:r w:rsidRPr="004027CC">
        <w:rPr>
          <w:rFonts w:ascii="Arial" w:hAnsi="Arial" w:cs="Arial"/>
          <w:sz w:val="20"/>
          <w:szCs w:val="20"/>
        </w:rPr>
        <w:t>x</w:t>
      </w:r>
      <w:r w:rsidR="008A5141">
        <w:rPr>
          <w:rFonts w:ascii="Arial" w:hAnsi="Arial" w:cs="Arial"/>
          <w:sz w:val="20"/>
          <w:szCs w:val="20"/>
          <w:lang w:val="en-US"/>
        </w:rPr>
        <w:t xml:space="preserve"> </w:t>
      </w:r>
      <w:r w:rsidRPr="004027CC">
        <w:rPr>
          <w:rFonts w:ascii="Arial" w:hAnsi="Arial" w:cs="Arial"/>
          <w:sz w:val="20"/>
          <w:szCs w:val="20"/>
        </w:rPr>
        <w:t>0,9</w:t>
      </w:r>
      <w:r w:rsidR="008A5141">
        <w:rPr>
          <w:rFonts w:ascii="Arial" w:hAnsi="Arial" w:cs="Arial"/>
          <w:sz w:val="20"/>
          <w:szCs w:val="20"/>
          <w:lang w:val="en-US"/>
        </w:rPr>
        <w:t xml:space="preserve"> </w:t>
      </w:r>
      <w:r w:rsidRPr="004027CC">
        <w:rPr>
          <w:rFonts w:ascii="Arial" w:hAnsi="Arial" w:cs="Arial"/>
          <w:sz w:val="20"/>
          <w:szCs w:val="20"/>
        </w:rPr>
        <w:t>x 1,14x 1,0 = 222 kG/c</w:t>
      </w:r>
      <w:r>
        <w:rPr>
          <w:rFonts w:ascii="Arial" w:hAnsi="Arial" w:cs="Arial"/>
          <w:sz w:val="20"/>
          <w:szCs w:val="20"/>
        </w:rPr>
        <w:t>m²</w:t>
      </w:r>
      <w:r w:rsidRPr="004027CC">
        <w:rPr>
          <w:rFonts w:ascii="Arial" w:hAnsi="Arial" w:cs="Arial"/>
          <w:sz w:val="20"/>
          <w:szCs w:val="20"/>
        </w:rPr>
        <w:t>.</w:t>
      </w:r>
    </w:p>
    <w:p w:rsidR="00155963" w:rsidRPr="004027CC" w:rsidP="005B262C">
      <w:pPr>
        <w:widowControl/>
        <w:spacing w:before="120"/>
        <w:rPr>
          <w:rFonts w:ascii="Arial" w:hAnsi="Arial" w:cs="Arial"/>
          <w:sz w:val="20"/>
          <w:szCs w:val="20"/>
        </w:rPr>
      </w:pPr>
      <w:r w:rsidRPr="004027CC">
        <w:rPr>
          <w:rFonts w:ascii="Arial" w:hAnsi="Arial" w:cs="Arial"/>
          <w:sz w:val="20"/>
          <w:szCs w:val="20"/>
        </w:rPr>
        <w:t>Trị số này so với trị số tạm tính</w:t>
      </w:r>
      <w:r w:rsidR="005B262C">
        <w:rPr>
          <w:rFonts w:ascii="Arial" w:hAnsi="Arial" w:cs="Arial"/>
          <w:sz w:val="20"/>
          <w:szCs w:val="20"/>
        </w:rPr>
        <w:t xml:space="preserve"> </w:t>
      </w:r>
      <w:r w:rsidR="008A5141">
        <w:rPr>
          <w:rFonts w:ascii="Symbol" w:hAnsi="Symbol" w:cs="Arial"/>
          <w:sz w:val="20"/>
          <w:szCs w:val="20"/>
        </w:rPr>
        <w:sym w:font="Symbol" w:char="F073"/>
      </w:r>
      <w:r w:rsidR="008A5141">
        <w:rPr>
          <w:rFonts w:ascii="Arial" w:hAnsi="Arial" w:cs="Arial"/>
          <w:sz w:val="20"/>
          <w:szCs w:val="20"/>
          <w:lang w:val="en-US"/>
        </w:rPr>
        <w:t xml:space="preserve"> = </w:t>
      </w:r>
      <w:r w:rsidRPr="004027CC">
        <w:rPr>
          <w:rFonts w:ascii="Arial" w:hAnsi="Arial" w:cs="Arial"/>
          <w:sz w:val="20"/>
          <w:szCs w:val="20"/>
        </w:rPr>
        <w:t>200 kG/c</w:t>
      </w:r>
      <w:r w:rsidR="002E3672">
        <w:rPr>
          <w:rFonts w:ascii="Arial" w:hAnsi="Arial" w:cs="Arial"/>
          <w:sz w:val="20"/>
          <w:szCs w:val="20"/>
        </w:rPr>
        <w:t>m²</w:t>
      </w:r>
      <w:r w:rsidRPr="004027CC">
        <w:rPr>
          <w:rFonts w:ascii="Arial" w:hAnsi="Arial" w:cs="Arial"/>
          <w:sz w:val="20"/>
          <w:szCs w:val="20"/>
        </w:rPr>
        <w:t xml:space="preserve"> chênh nhau đáng</w:t>
      </w:r>
      <w:r w:rsidR="005B262C">
        <w:rPr>
          <w:rFonts w:ascii="Arial" w:hAnsi="Arial" w:cs="Arial"/>
          <w:sz w:val="20"/>
          <w:szCs w:val="20"/>
        </w:rPr>
        <w:t xml:space="preserve"> </w:t>
      </w:r>
      <w:r w:rsidRPr="004027CC">
        <w:rPr>
          <w:rFonts w:ascii="Arial" w:hAnsi="Arial" w:cs="Arial"/>
          <w:sz w:val="20"/>
          <w:szCs w:val="20"/>
        </w:rPr>
        <w:t>kể,</w:t>
      </w:r>
      <w:r w:rsidR="005B262C">
        <w:rPr>
          <w:rFonts w:ascii="Arial" w:hAnsi="Arial" w:cs="Arial"/>
          <w:sz w:val="20"/>
          <w:szCs w:val="20"/>
        </w:rPr>
        <w:t xml:space="preserve"> </w:t>
      </w:r>
      <w:r w:rsidRPr="004027CC">
        <w:rPr>
          <w:rFonts w:ascii="Arial" w:hAnsi="Arial" w:cs="Arial"/>
          <w:sz w:val="20"/>
          <w:szCs w:val="20"/>
        </w:rPr>
        <w:t>nên tính</w:t>
      </w:r>
      <w:r w:rsidR="005B262C">
        <w:rPr>
          <w:rFonts w:ascii="Arial" w:hAnsi="Arial" w:cs="Arial"/>
          <w:sz w:val="20"/>
          <w:szCs w:val="20"/>
        </w:rPr>
        <w:t xml:space="preserve"> </w:t>
      </w:r>
      <w:r w:rsidRPr="004027CC">
        <w:rPr>
          <w:rFonts w:ascii="Arial" w:hAnsi="Arial" w:cs="Arial"/>
          <w:sz w:val="20"/>
          <w:szCs w:val="20"/>
        </w:rPr>
        <w:t>lại với</w:t>
      </w:r>
      <w:r w:rsidR="005B262C">
        <w:rPr>
          <w:rFonts w:ascii="Arial" w:hAnsi="Arial" w:cs="Arial"/>
          <w:sz w:val="20"/>
          <w:szCs w:val="20"/>
        </w:rPr>
        <w:t xml:space="preserve"> </w:t>
      </w:r>
      <w:r w:rsidR="003B669B">
        <w:rPr>
          <w:rFonts w:ascii="Symbol" w:hAnsi="Symbol" w:cs="Arial"/>
          <w:sz w:val="20"/>
          <w:szCs w:val="20"/>
        </w:rPr>
        <w:sym w:font="Symbol" w:char="F073"/>
      </w:r>
      <w:r w:rsidRPr="003B669B">
        <w:rPr>
          <w:rFonts w:ascii="Arial" w:hAnsi="Arial" w:cs="Arial"/>
          <w:sz w:val="20"/>
          <w:szCs w:val="20"/>
          <w:vertAlign w:val="subscript"/>
        </w:rPr>
        <w:t>n</w:t>
      </w:r>
      <w:r w:rsidRPr="004027CC">
        <w:rPr>
          <w:rFonts w:ascii="Arial" w:hAnsi="Arial" w:cs="Arial"/>
          <w:sz w:val="20"/>
          <w:szCs w:val="20"/>
        </w:rPr>
        <w:t xml:space="preserve"> = 222 kG/c</w:t>
      </w:r>
      <w:r w:rsidR="002E3672">
        <w:rPr>
          <w:rFonts w:ascii="Arial" w:hAnsi="Arial" w:cs="Arial"/>
          <w:sz w:val="20"/>
          <w:szCs w:val="20"/>
        </w:rPr>
        <w:t>m²</w:t>
      </w:r>
      <w:r w:rsidRPr="004027CC">
        <w:rPr>
          <w:rFonts w:ascii="Arial" w:hAnsi="Arial" w:cs="Arial"/>
          <w:sz w:val="20"/>
          <w:szCs w:val="20"/>
        </w:rPr>
        <w:t>, mô đun đàn</w:t>
      </w:r>
      <w:r w:rsidR="00656A1C">
        <w:rPr>
          <w:rFonts w:ascii="Arial" w:hAnsi="Arial" w:cs="Arial"/>
          <w:sz w:val="20"/>
          <w:szCs w:val="20"/>
          <w:lang w:val="en-US"/>
        </w:rPr>
        <w:t xml:space="preserve"> </w:t>
      </w:r>
      <w:r w:rsidRPr="004027CC">
        <w:rPr>
          <w:rFonts w:ascii="Arial" w:hAnsi="Arial" w:cs="Arial"/>
          <w:sz w:val="20"/>
          <w:szCs w:val="20"/>
        </w:rPr>
        <w:t>hồi sẽ là 3 640 kG/c</w:t>
      </w:r>
      <w:r w:rsidR="002E3672">
        <w:rPr>
          <w:rFonts w:ascii="Arial" w:hAnsi="Arial" w:cs="Arial"/>
          <w:sz w:val="20"/>
          <w:szCs w:val="20"/>
        </w:rPr>
        <w:t>m²</w:t>
      </w:r>
      <w:r w:rsidRPr="004027CC">
        <w:rPr>
          <w:rFonts w:ascii="Arial" w:hAnsi="Arial" w:cs="Arial"/>
          <w:sz w:val="20"/>
          <w:szCs w:val="20"/>
        </w:rPr>
        <w:t xml:space="preserve"> và độ cứng của tấm đệm sẽ là: K</w:t>
      </w:r>
      <w:r w:rsidRPr="00F93745">
        <w:rPr>
          <w:rFonts w:ascii="Arial" w:hAnsi="Arial" w:cs="Arial"/>
          <w:sz w:val="20"/>
          <w:szCs w:val="20"/>
          <w:vertAlign w:val="subscript"/>
        </w:rPr>
        <w:t>p</w:t>
      </w:r>
      <w:r w:rsidRPr="004027CC">
        <w:rPr>
          <w:rFonts w:ascii="Arial" w:hAnsi="Arial" w:cs="Arial"/>
          <w:sz w:val="20"/>
          <w:szCs w:val="20"/>
        </w:rPr>
        <w:t xml:space="preserve"> = 3 640 / 0,4</w:t>
      </w:r>
      <w:r w:rsidR="005B262C">
        <w:rPr>
          <w:rFonts w:ascii="Arial" w:hAnsi="Arial" w:cs="Arial"/>
          <w:sz w:val="20"/>
          <w:szCs w:val="20"/>
        </w:rPr>
        <w:t xml:space="preserve"> </w:t>
      </w:r>
      <w:r w:rsidRPr="004027CC">
        <w:rPr>
          <w:rFonts w:ascii="Arial" w:hAnsi="Arial" w:cs="Arial"/>
          <w:sz w:val="20"/>
          <w:szCs w:val="20"/>
        </w:rPr>
        <w:t>/ 20 = 455 kG/cm</w:t>
      </w:r>
      <w:r w:rsidR="00F93745">
        <w:rPr>
          <w:rFonts w:ascii="Arial" w:hAnsi="Arial" w:cs="Arial"/>
          <w:sz w:val="20"/>
          <w:szCs w:val="20"/>
        </w:rPr>
        <w:t>³</w:t>
      </w:r>
      <w:r w:rsidRPr="004027CC">
        <w:rPr>
          <w:rFonts w:ascii="Arial" w:hAnsi="Arial" w:cs="Arial"/>
          <w:sz w:val="20"/>
          <w:szCs w:val="20"/>
        </w:rPr>
        <w:t>.</w:t>
      </w:r>
    </w:p>
    <w:p w:rsidR="00155963" w:rsidRPr="004027CC" w:rsidP="005B262C">
      <w:pPr>
        <w:widowControl/>
        <w:spacing w:before="120"/>
        <w:rPr>
          <w:rFonts w:ascii="Arial" w:hAnsi="Arial" w:cs="Arial"/>
          <w:sz w:val="20"/>
          <w:szCs w:val="20"/>
        </w:rPr>
      </w:pPr>
      <w:r w:rsidR="00F93745">
        <w:rPr>
          <w:rFonts w:ascii="Arial" w:hAnsi="Arial" w:cs="Arial"/>
          <w:sz w:val="20"/>
          <w:szCs w:val="20"/>
          <w:lang w:val="en-US"/>
        </w:rPr>
        <w:t xml:space="preserve">f) </w:t>
      </w:r>
      <w:r w:rsidRPr="004027CC">
        <w:rPr>
          <w:rFonts w:ascii="Arial" w:hAnsi="Arial" w:cs="Arial"/>
          <w:sz w:val="20"/>
          <w:szCs w:val="20"/>
        </w:rPr>
        <w:t>Theo Bảng C.3 tính ra K</w:t>
      </w:r>
      <w:r w:rsidRPr="00F93745">
        <w:rPr>
          <w:rFonts w:ascii="Arial" w:hAnsi="Arial" w:cs="Arial"/>
          <w:sz w:val="20"/>
          <w:szCs w:val="20"/>
          <w:vertAlign w:val="subscript"/>
        </w:rPr>
        <w:t>3</w:t>
      </w:r>
      <w:r w:rsidRPr="004027CC">
        <w:rPr>
          <w:rFonts w:ascii="Arial" w:hAnsi="Arial" w:cs="Arial"/>
          <w:sz w:val="20"/>
          <w:szCs w:val="20"/>
        </w:rPr>
        <w:t xml:space="preserve"> = 1,14.</w:t>
      </w:r>
    </w:p>
    <w:p w:rsidR="00155963" w:rsidRPr="004027CC" w:rsidP="005B262C">
      <w:pPr>
        <w:widowControl/>
        <w:spacing w:before="120"/>
        <w:rPr>
          <w:rFonts w:ascii="Arial" w:hAnsi="Arial" w:cs="Arial"/>
          <w:sz w:val="20"/>
          <w:szCs w:val="20"/>
        </w:rPr>
      </w:pPr>
      <w:r w:rsidR="00F93745">
        <w:rPr>
          <w:rFonts w:ascii="Arial" w:hAnsi="Arial" w:cs="Arial"/>
          <w:sz w:val="20"/>
          <w:szCs w:val="20"/>
          <w:lang w:val="en-US"/>
        </w:rPr>
        <w:t xml:space="preserve">g) </w:t>
      </w:r>
      <w:r w:rsidRPr="004027CC">
        <w:rPr>
          <w:rFonts w:ascii="Arial" w:hAnsi="Arial" w:cs="Arial"/>
          <w:sz w:val="20"/>
          <w:szCs w:val="20"/>
        </w:rPr>
        <w:t>Theo công thức (C.1) ta có ứng suất nén lớn nhất ở đầu cọc là:</w:t>
      </w:r>
    </w:p>
    <w:p w:rsidR="00155963" w:rsidRPr="004027CC" w:rsidP="00F93745">
      <w:pPr>
        <w:widowControl/>
        <w:spacing w:before="120"/>
        <w:jc w:val="center"/>
        <w:rPr>
          <w:rFonts w:ascii="Arial" w:hAnsi="Arial" w:cs="Arial"/>
          <w:sz w:val="20"/>
          <w:szCs w:val="20"/>
        </w:rPr>
      </w:pPr>
      <w:r w:rsidR="00F93745">
        <w:rPr>
          <w:rFonts w:ascii="Symbol" w:hAnsi="Symbol" w:cs="Arial"/>
          <w:sz w:val="20"/>
          <w:szCs w:val="20"/>
        </w:rPr>
        <w:sym w:font="Symbol" w:char="F073"/>
      </w:r>
      <w:r w:rsidRPr="00F93745">
        <w:rPr>
          <w:rFonts w:ascii="Arial" w:hAnsi="Arial" w:cs="Arial"/>
          <w:sz w:val="20"/>
          <w:szCs w:val="20"/>
          <w:vertAlign w:val="subscript"/>
        </w:rPr>
        <w:t>n</w:t>
      </w:r>
      <w:r w:rsidRPr="004027CC">
        <w:rPr>
          <w:rFonts w:ascii="Arial" w:hAnsi="Arial" w:cs="Arial"/>
          <w:sz w:val="20"/>
          <w:szCs w:val="20"/>
        </w:rPr>
        <w:t>= 1,1 x 199 x 0,9 x 1,18 x 1,0 = 232 kG/c</w:t>
      </w:r>
      <w:r w:rsidR="002E3672">
        <w:rPr>
          <w:rFonts w:ascii="Arial" w:hAnsi="Arial" w:cs="Arial"/>
          <w:sz w:val="20"/>
          <w:szCs w:val="20"/>
        </w:rPr>
        <w:t>m²</w:t>
      </w:r>
      <w:r w:rsidRPr="004027CC">
        <w:rPr>
          <w:rFonts w:ascii="Arial" w:hAnsi="Arial" w:cs="Arial"/>
          <w:sz w:val="20"/>
          <w:szCs w:val="20"/>
        </w:rPr>
        <w:t>.</w:t>
      </w:r>
    </w:p>
    <w:p w:rsidR="00155963" w:rsidRPr="004027CC" w:rsidP="005B262C">
      <w:pPr>
        <w:widowControl/>
        <w:spacing w:before="120"/>
        <w:rPr>
          <w:rFonts w:ascii="Arial" w:hAnsi="Arial" w:cs="Arial"/>
          <w:sz w:val="20"/>
          <w:szCs w:val="20"/>
        </w:rPr>
      </w:pPr>
      <w:r w:rsidRPr="004027CC">
        <w:rPr>
          <w:rFonts w:ascii="Arial" w:hAnsi="Arial" w:cs="Arial"/>
          <w:sz w:val="20"/>
          <w:szCs w:val="20"/>
        </w:rPr>
        <w:t>C.2 Theo Broms B.B.</w:t>
      </w:r>
    </w:p>
    <w:p w:rsidR="00155963" w:rsidP="005B262C">
      <w:pPr>
        <w:widowControl/>
        <w:spacing w:before="120"/>
        <w:rPr>
          <w:rFonts w:ascii="Arial" w:hAnsi="Arial" w:cs="Arial"/>
          <w:sz w:val="20"/>
          <w:szCs w:val="20"/>
          <w:lang w:val="en-US"/>
        </w:rPr>
      </w:pPr>
      <w:r w:rsidR="00F93745">
        <w:rPr>
          <w:rFonts w:ascii="Arial" w:hAnsi="Arial" w:cs="Arial"/>
          <w:sz w:val="20"/>
          <w:szCs w:val="20"/>
        </w:rPr>
        <w:t xml:space="preserve">Ứng </w:t>
      </w:r>
      <w:r w:rsidRPr="004027CC">
        <w:rPr>
          <w:rFonts w:ascii="Arial" w:hAnsi="Arial" w:cs="Arial"/>
          <w:sz w:val="20"/>
          <w:szCs w:val="20"/>
        </w:rPr>
        <w:t>suất nén lớn nhất có thể xác định theo công thức:</w:t>
      </w:r>
    </w:p>
    <w:p w:rsidR="00F93745" w:rsidRPr="00F93745" w:rsidP="00F93745">
      <w:pPr>
        <w:widowControl/>
        <w:spacing w:before="120"/>
        <w:jc w:val="center"/>
        <w:rPr>
          <w:rFonts w:ascii="Arial" w:hAnsi="Arial" w:cs="Arial"/>
          <w:sz w:val="20"/>
          <w:szCs w:val="20"/>
          <w:lang w:val="en-US"/>
        </w:rPr>
      </w:pPr>
      <w:r>
        <w:rPr>
          <w:rFonts w:ascii="Arial" w:hAnsi="Arial" w:cs="Arial"/>
          <w:sz w:val="20"/>
          <w:szCs w:val="20"/>
          <w:lang w:val="en-US"/>
        </w:rPr>
        <w:pict>
          <v:shape id="_x0000_i1048" type="#_x0000_t75" style="height:73.5pt;width:377.25pt" stroked="f">
            <v:imagedata r:id="rId39" o:title=""/>
          </v:shape>
        </w:pict>
      </w:r>
    </w:p>
    <w:p w:rsidR="00155963" w:rsidRPr="004027CC" w:rsidP="005B262C">
      <w:pPr>
        <w:widowControl/>
        <w:spacing w:before="120"/>
        <w:rPr>
          <w:rFonts w:ascii="Arial" w:hAnsi="Arial" w:cs="Arial"/>
          <w:sz w:val="20"/>
          <w:szCs w:val="20"/>
        </w:rPr>
      </w:pPr>
      <w:r w:rsidRPr="004027CC">
        <w:rPr>
          <w:rFonts w:ascii="Arial" w:hAnsi="Arial" w:cs="Arial"/>
          <w:sz w:val="20"/>
          <w:szCs w:val="20"/>
        </w:rPr>
        <w:t>Trong đó:</w:t>
      </w:r>
    </w:p>
    <w:p w:rsidR="00155963" w:rsidRPr="004027CC" w:rsidP="005B262C">
      <w:pPr>
        <w:widowControl/>
        <w:spacing w:before="120"/>
        <w:rPr>
          <w:rFonts w:ascii="Arial" w:hAnsi="Arial" w:cs="Arial"/>
          <w:sz w:val="20"/>
          <w:szCs w:val="20"/>
        </w:rPr>
      </w:pPr>
      <w:r w:rsidR="00F93745">
        <w:rPr>
          <w:rFonts w:ascii="Symbol" w:hAnsi="Symbol" w:cs="Arial"/>
          <w:sz w:val="20"/>
          <w:szCs w:val="20"/>
        </w:rPr>
        <w:sym w:font="Symbol" w:char="F073"/>
      </w:r>
      <w:r w:rsidRPr="00F93745">
        <w:rPr>
          <w:rFonts w:ascii="Arial" w:hAnsi="Arial" w:cs="Arial"/>
          <w:sz w:val="20"/>
          <w:szCs w:val="20"/>
          <w:vertAlign w:val="subscript"/>
        </w:rPr>
        <w:t>n</w:t>
      </w:r>
      <w:r w:rsidRPr="004027CC">
        <w:rPr>
          <w:rFonts w:ascii="Arial" w:hAnsi="Arial" w:cs="Arial"/>
          <w:sz w:val="20"/>
          <w:szCs w:val="20"/>
        </w:rPr>
        <w:t xml:space="preserve"> là ứng suất nén lớn nhất trong cọc tính bằng kilôgam lực trên xentimét vuông (kG/c</w:t>
      </w:r>
      <w:r w:rsidR="002E3672">
        <w:rPr>
          <w:rFonts w:ascii="Arial" w:hAnsi="Arial" w:cs="Arial"/>
          <w:sz w:val="20"/>
          <w:szCs w:val="20"/>
        </w:rPr>
        <w:t>m²</w:t>
      </w:r>
      <w:r w:rsidRPr="004027CC">
        <w:rPr>
          <w:rFonts w:ascii="Arial" w:hAnsi="Arial" w:cs="Arial"/>
          <w:sz w:val="20"/>
          <w:szCs w:val="20"/>
        </w:rPr>
        <w:t>);</w:t>
      </w:r>
    </w:p>
    <w:p w:rsidR="00F93745" w:rsidP="005B262C">
      <w:pPr>
        <w:widowControl/>
        <w:spacing w:before="120"/>
        <w:rPr>
          <w:rFonts w:ascii="Arial" w:hAnsi="Arial" w:cs="Arial"/>
          <w:sz w:val="20"/>
          <w:szCs w:val="20"/>
          <w:lang w:val="en-US"/>
        </w:rPr>
      </w:pPr>
      <w:r w:rsidRPr="004027CC" w:rsidR="00155963">
        <w:rPr>
          <w:rFonts w:ascii="Arial" w:hAnsi="Arial" w:cs="Arial"/>
          <w:sz w:val="20"/>
          <w:szCs w:val="20"/>
        </w:rPr>
        <w:t xml:space="preserve">H là độ cao rơi búa, tính bằng xentimét (cm); </w:t>
      </w:r>
    </w:p>
    <w:p w:rsidR="00F93745" w:rsidP="005B262C">
      <w:pPr>
        <w:widowControl/>
        <w:spacing w:before="120"/>
        <w:rPr>
          <w:rFonts w:ascii="Arial" w:hAnsi="Arial" w:cs="Arial"/>
          <w:sz w:val="20"/>
          <w:szCs w:val="20"/>
          <w:lang w:val="en-US"/>
        </w:rPr>
      </w:pPr>
      <w:r>
        <w:rPr>
          <w:rFonts w:ascii="Symbol" w:hAnsi="Symbol" w:cs="Arial"/>
          <w:sz w:val="20"/>
          <w:szCs w:val="20"/>
          <w:lang w:val="en-US"/>
        </w:rPr>
        <w:sym w:font="Symbol" w:char="F061"/>
      </w:r>
      <w:r w:rsidRPr="004027CC" w:rsidR="00155963">
        <w:rPr>
          <w:rFonts w:ascii="Arial" w:hAnsi="Arial" w:cs="Arial"/>
          <w:sz w:val="20"/>
          <w:szCs w:val="20"/>
        </w:rPr>
        <w:t xml:space="preserve"> = 0,6 đối với búa rơi tự do; </w:t>
      </w:r>
    </w:p>
    <w:p w:rsidR="00155963" w:rsidRPr="004027CC" w:rsidP="005B262C">
      <w:pPr>
        <w:widowControl/>
        <w:spacing w:before="120"/>
        <w:rPr>
          <w:rFonts w:ascii="Arial" w:hAnsi="Arial" w:cs="Arial"/>
          <w:sz w:val="20"/>
          <w:szCs w:val="20"/>
        </w:rPr>
      </w:pPr>
      <w:r w:rsidR="00F93745">
        <w:rPr>
          <w:rFonts w:ascii="Symbol" w:hAnsi="Symbol" w:cs="Arial"/>
          <w:sz w:val="20"/>
          <w:szCs w:val="20"/>
          <w:lang w:val="en-US"/>
        </w:rPr>
        <w:sym w:font="Symbol" w:char="F061"/>
      </w:r>
      <w:r w:rsidRPr="004027CC">
        <w:rPr>
          <w:rFonts w:ascii="Arial" w:hAnsi="Arial" w:cs="Arial"/>
          <w:sz w:val="20"/>
          <w:szCs w:val="20"/>
        </w:rPr>
        <w:t xml:space="preserve"> = 2,0 đối với búa điêzen;</w:t>
      </w:r>
    </w:p>
    <w:p w:rsidR="00155963" w:rsidRPr="004027CC" w:rsidP="005B262C">
      <w:pPr>
        <w:widowControl/>
        <w:spacing w:before="120"/>
        <w:rPr>
          <w:rFonts w:ascii="Arial" w:hAnsi="Arial" w:cs="Arial"/>
          <w:sz w:val="20"/>
          <w:szCs w:val="20"/>
        </w:rPr>
      </w:pPr>
      <w:r w:rsidRPr="004027CC">
        <w:rPr>
          <w:rFonts w:ascii="Arial" w:hAnsi="Arial" w:cs="Arial"/>
          <w:sz w:val="20"/>
          <w:szCs w:val="20"/>
        </w:rPr>
        <w:t>e là hệ số hiệu suất búa- cọc, e = 0,6 cho búa rơi tự do và e = 0,8 cho búa điêzen;</w:t>
      </w:r>
    </w:p>
    <w:p w:rsidR="00155963" w:rsidRPr="004027CC" w:rsidP="005B262C">
      <w:pPr>
        <w:widowControl/>
        <w:spacing w:before="120"/>
        <w:rPr>
          <w:rFonts w:ascii="Arial" w:hAnsi="Arial" w:cs="Arial"/>
          <w:sz w:val="20"/>
          <w:szCs w:val="20"/>
        </w:rPr>
      </w:pPr>
      <w:r w:rsidRPr="004027CC">
        <w:rPr>
          <w:rFonts w:ascii="Arial" w:hAnsi="Arial" w:cs="Arial"/>
          <w:sz w:val="20"/>
          <w:szCs w:val="20"/>
        </w:rPr>
        <w:t>F là diện tích tiết diện cọc, tính bằng xentimét vuông (c</w:t>
      </w:r>
      <w:r w:rsidR="002E3672">
        <w:rPr>
          <w:rFonts w:ascii="Arial" w:hAnsi="Arial" w:cs="Arial"/>
          <w:sz w:val="20"/>
          <w:szCs w:val="20"/>
        </w:rPr>
        <w:t>m²</w:t>
      </w:r>
      <w:r w:rsidRPr="004027CC">
        <w:rPr>
          <w:rFonts w:ascii="Arial" w:hAnsi="Arial" w:cs="Arial"/>
          <w:sz w:val="20"/>
          <w:szCs w:val="20"/>
        </w:rPr>
        <w:t>);</w:t>
      </w:r>
    </w:p>
    <w:p w:rsidR="00155963" w:rsidRPr="004027CC" w:rsidP="005B262C">
      <w:pPr>
        <w:widowControl/>
        <w:spacing w:before="120"/>
        <w:rPr>
          <w:rFonts w:ascii="Arial" w:hAnsi="Arial" w:cs="Arial"/>
          <w:sz w:val="20"/>
          <w:szCs w:val="20"/>
        </w:rPr>
      </w:pPr>
      <w:r w:rsidRPr="004027CC">
        <w:rPr>
          <w:rFonts w:ascii="Arial" w:hAnsi="Arial" w:cs="Arial"/>
          <w:sz w:val="20"/>
          <w:szCs w:val="20"/>
        </w:rPr>
        <w:t>E</w:t>
      </w:r>
      <w:r w:rsidRPr="00F93745">
        <w:rPr>
          <w:rFonts w:ascii="Arial" w:hAnsi="Arial" w:cs="Arial"/>
          <w:sz w:val="20"/>
          <w:szCs w:val="20"/>
          <w:vertAlign w:val="subscript"/>
        </w:rPr>
        <w:t>e</w:t>
      </w:r>
      <w:r w:rsidRPr="004027CC">
        <w:rPr>
          <w:rFonts w:ascii="Arial" w:hAnsi="Arial" w:cs="Arial"/>
          <w:sz w:val="20"/>
          <w:szCs w:val="20"/>
        </w:rPr>
        <w:t xml:space="preserve"> là mô đun đàn hồi, tính bằng kilôgam lực trên xentimét vuông (kG/c</w:t>
      </w:r>
      <w:r w:rsidR="002E3672">
        <w:rPr>
          <w:rFonts w:ascii="Arial" w:hAnsi="Arial" w:cs="Arial"/>
          <w:sz w:val="20"/>
          <w:szCs w:val="20"/>
        </w:rPr>
        <w:t>m²</w:t>
      </w:r>
      <w:r w:rsidRPr="004027CC">
        <w:rPr>
          <w:rFonts w:ascii="Arial" w:hAnsi="Arial" w:cs="Arial"/>
          <w:sz w:val="20"/>
          <w:szCs w:val="20"/>
        </w:rPr>
        <w:t>);</w:t>
      </w:r>
    </w:p>
    <w:p w:rsidR="00155963" w:rsidRPr="004027CC" w:rsidP="005B262C">
      <w:pPr>
        <w:widowControl/>
        <w:spacing w:before="120"/>
        <w:rPr>
          <w:rFonts w:ascii="Arial" w:hAnsi="Arial" w:cs="Arial"/>
          <w:sz w:val="20"/>
          <w:szCs w:val="20"/>
        </w:rPr>
      </w:pPr>
      <w:r w:rsidR="00F93745">
        <w:rPr>
          <w:rFonts w:ascii="Symbol" w:hAnsi="Symbol" w:cs="Arial"/>
          <w:sz w:val="20"/>
          <w:szCs w:val="20"/>
        </w:rPr>
        <w:sym w:font="Symbol" w:char="F067"/>
      </w:r>
      <w:r w:rsidR="005B262C">
        <w:rPr>
          <w:rFonts w:ascii="Arial" w:hAnsi="Arial" w:cs="Arial"/>
          <w:sz w:val="20"/>
          <w:szCs w:val="20"/>
        </w:rPr>
        <w:t xml:space="preserve"> </w:t>
      </w:r>
      <w:r w:rsidRPr="004027CC">
        <w:rPr>
          <w:rFonts w:ascii="Arial" w:hAnsi="Arial" w:cs="Arial"/>
          <w:sz w:val="20"/>
          <w:szCs w:val="20"/>
        </w:rPr>
        <w:t>là dung trọng, tính bằng kilôgam lực trên xentimét khối (kG/cm</w:t>
      </w:r>
      <w:r w:rsidR="00F93745">
        <w:rPr>
          <w:rFonts w:ascii="Arial" w:hAnsi="Arial" w:cs="Arial"/>
          <w:sz w:val="20"/>
          <w:szCs w:val="20"/>
        </w:rPr>
        <w:t>³</w:t>
      </w:r>
      <w:r w:rsidRPr="004027CC">
        <w:rPr>
          <w:rFonts w:ascii="Arial" w:hAnsi="Arial" w:cs="Arial"/>
          <w:sz w:val="20"/>
          <w:szCs w:val="20"/>
        </w:rPr>
        <w:t>);</w:t>
      </w:r>
    </w:p>
    <w:p w:rsidR="00155963" w:rsidRPr="004027CC" w:rsidP="005B262C">
      <w:pPr>
        <w:widowControl/>
        <w:spacing w:before="120"/>
        <w:rPr>
          <w:rFonts w:ascii="Arial" w:hAnsi="Arial" w:cs="Arial"/>
          <w:sz w:val="20"/>
          <w:szCs w:val="20"/>
        </w:rPr>
      </w:pPr>
      <w:r w:rsidRPr="004027CC">
        <w:rPr>
          <w:rFonts w:ascii="Arial" w:hAnsi="Arial" w:cs="Arial"/>
          <w:sz w:val="20"/>
          <w:szCs w:val="20"/>
        </w:rPr>
        <w:t>Các ký hiệu h, c, p ở chân của E</w:t>
      </w:r>
      <w:r w:rsidRPr="00F93745">
        <w:rPr>
          <w:rFonts w:ascii="Arial" w:hAnsi="Arial" w:cs="Arial"/>
          <w:sz w:val="20"/>
          <w:szCs w:val="20"/>
          <w:vertAlign w:val="subscript"/>
        </w:rPr>
        <w:t>e</w:t>
      </w:r>
      <w:r w:rsidRPr="004027CC">
        <w:rPr>
          <w:rFonts w:ascii="Arial" w:hAnsi="Arial" w:cs="Arial"/>
          <w:sz w:val="20"/>
          <w:szCs w:val="20"/>
        </w:rPr>
        <w:t xml:space="preserve"> , </w:t>
      </w:r>
      <w:r w:rsidR="00F93745">
        <w:rPr>
          <w:rFonts w:ascii="Symbol" w:hAnsi="Symbol" w:cs="Arial"/>
          <w:sz w:val="20"/>
          <w:szCs w:val="20"/>
        </w:rPr>
        <w:sym w:font="Symbol" w:char="F067"/>
      </w:r>
      <w:r w:rsidRPr="004027CC">
        <w:rPr>
          <w:rFonts w:ascii="Arial" w:hAnsi="Arial" w:cs="Arial"/>
          <w:sz w:val="20"/>
          <w:szCs w:val="20"/>
        </w:rPr>
        <w:t>, F tương ứng cho búa (hammer), đệm cọc (cushion) và cọc (pile).</w:t>
      </w:r>
    </w:p>
    <w:p w:rsidR="00155963" w:rsidP="005B262C">
      <w:pPr>
        <w:widowControl/>
        <w:spacing w:before="120"/>
        <w:rPr>
          <w:rFonts w:ascii="Arial" w:hAnsi="Arial" w:cs="Arial"/>
          <w:sz w:val="20"/>
          <w:szCs w:val="20"/>
          <w:lang w:val="en-US"/>
        </w:rPr>
      </w:pPr>
      <w:r w:rsidR="00F93745">
        <w:rPr>
          <w:rFonts w:ascii="Arial" w:hAnsi="Arial" w:cs="Arial"/>
          <w:sz w:val="20"/>
          <w:szCs w:val="20"/>
        </w:rPr>
        <w:t xml:space="preserve">Ứng </w:t>
      </w:r>
      <w:r w:rsidRPr="004027CC">
        <w:rPr>
          <w:rFonts w:ascii="Arial" w:hAnsi="Arial" w:cs="Arial"/>
          <w:sz w:val="20"/>
          <w:szCs w:val="20"/>
        </w:rPr>
        <w:t>suất kéo trong cọc BTCT thường dao đ</w:t>
      </w:r>
      <w:r w:rsidR="00F93745">
        <w:rPr>
          <w:rFonts w:ascii="Arial" w:hAnsi="Arial" w:cs="Arial"/>
          <w:sz w:val="20"/>
          <w:szCs w:val="20"/>
        </w:rPr>
        <w:t xml:space="preserve">ộng trong khoảng 30 % đến 40 % </w:t>
      </w:r>
      <w:r w:rsidR="00F93745">
        <w:rPr>
          <w:rFonts w:ascii="Symbol" w:hAnsi="Symbol" w:cs="Arial"/>
          <w:sz w:val="20"/>
          <w:szCs w:val="20"/>
        </w:rPr>
        <w:sym w:font="Symbol" w:char="F073"/>
      </w:r>
      <w:r w:rsidRPr="004027CC">
        <w:rPr>
          <w:rFonts w:ascii="Arial" w:hAnsi="Arial" w:cs="Arial"/>
          <w:sz w:val="20"/>
          <w:szCs w:val="20"/>
        </w:rPr>
        <w:t>n. Nên thiết kế chống nứt do kéo ở ba cấp ứng suất kéo là 50 kG/c</w:t>
      </w:r>
      <w:r w:rsidR="002E3672">
        <w:rPr>
          <w:rFonts w:ascii="Arial" w:hAnsi="Arial" w:cs="Arial"/>
          <w:sz w:val="20"/>
          <w:szCs w:val="20"/>
        </w:rPr>
        <w:t>m²</w:t>
      </w:r>
      <w:r w:rsidRPr="004027CC">
        <w:rPr>
          <w:rFonts w:ascii="Arial" w:hAnsi="Arial" w:cs="Arial"/>
          <w:sz w:val="20"/>
          <w:szCs w:val="20"/>
        </w:rPr>
        <w:t>, 55 kG/c</w:t>
      </w:r>
      <w:r w:rsidR="002E3672">
        <w:rPr>
          <w:rFonts w:ascii="Arial" w:hAnsi="Arial" w:cs="Arial"/>
          <w:sz w:val="20"/>
          <w:szCs w:val="20"/>
        </w:rPr>
        <w:t>m²</w:t>
      </w:r>
      <w:r w:rsidRPr="004027CC">
        <w:rPr>
          <w:rFonts w:ascii="Arial" w:hAnsi="Arial" w:cs="Arial"/>
          <w:sz w:val="20"/>
          <w:szCs w:val="20"/>
        </w:rPr>
        <w:t xml:space="preserve"> và 60 kG/c</w:t>
      </w:r>
      <w:r w:rsidR="002E3672">
        <w:rPr>
          <w:rFonts w:ascii="Arial" w:hAnsi="Arial" w:cs="Arial"/>
          <w:sz w:val="20"/>
          <w:szCs w:val="20"/>
        </w:rPr>
        <w:t>m²</w:t>
      </w:r>
      <w:r w:rsidRPr="004027CC">
        <w:rPr>
          <w:rFonts w:ascii="Arial" w:hAnsi="Arial" w:cs="Arial"/>
          <w:sz w:val="20"/>
          <w:szCs w:val="20"/>
        </w:rPr>
        <w:t>.</w:t>
      </w:r>
    </w:p>
    <w:p w:rsidR="00155963" w:rsidP="00C634F5">
      <w:pPr>
        <w:widowControl/>
        <w:spacing w:before="120"/>
        <w:rPr>
          <w:rFonts w:ascii="Arial" w:hAnsi="Arial" w:cs="Arial"/>
          <w:b/>
          <w:sz w:val="20"/>
          <w:szCs w:val="20"/>
          <w:lang w:val="en-US"/>
        </w:rPr>
      </w:pPr>
    </w:p>
    <w:p w:rsidR="00C634F5" w:rsidRPr="00C634F5" w:rsidP="00F93745">
      <w:pPr>
        <w:widowControl/>
        <w:spacing w:before="120"/>
        <w:jc w:val="center"/>
        <w:rPr>
          <w:rFonts w:ascii="Arial" w:hAnsi="Arial" w:cs="Arial"/>
          <w:b/>
          <w:sz w:val="20"/>
          <w:szCs w:val="20"/>
          <w:lang w:val="en-US"/>
        </w:rPr>
      </w:pPr>
      <w:bookmarkStart w:id="18" w:name="chuong_phuluc_4"/>
      <w:r w:rsidRPr="00C634F5">
        <w:rPr>
          <w:rFonts w:ascii="Arial" w:hAnsi="Arial" w:cs="Arial"/>
          <w:b/>
          <w:sz w:val="20"/>
          <w:szCs w:val="20"/>
          <w:lang w:val="en-US"/>
        </w:rPr>
        <w:t>Phụ lục D</w:t>
      </w:r>
      <w:bookmarkEnd w:id="18"/>
    </w:p>
    <w:p w:rsidR="00155963" w:rsidRPr="00C634F5" w:rsidP="00C634F5">
      <w:pPr>
        <w:widowControl/>
        <w:spacing w:before="120"/>
        <w:jc w:val="center"/>
        <w:rPr>
          <w:rFonts w:ascii="Arial" w:hAnsi="Arial" w:cs="Arial"/>
          <w:sz w:val="20"/>
          <w:szCs w:val="20"/>
          <w:lang w:val="en-US"/>
        </w:rPr>
      </w:pPr>
      <w:r w:rsidRPr="004027CC">
        <w:rPr>
          <w:rFonts w:ascii="Arial" w:hAnsi="Arial" w:cs="Arial"/>
          <w:sz w:val="20"/>
          <w:szCs w:val="20"/>
        </w:rPr>
        <w:t>(Tham khảo)</w:t>
      </w:r>
    </w:p>
    <w:p w:rsidR="00C634F5" w:rsidRPr="00C634F5" w:rsidP="00F93745">
      <w:pPr>
        <w:widowControl/>
        <w:spacing w:before="120"/>
        <w:jc w:val="center"/>
        <w:rPr>
          <w:rFonts w:ascii="Arial" w:hAnsi="Arial" w:cs="Arial"/>
          <w:b/>
          <w:sz w:val="20"/>
          <w:szCs w:val="20"/>
          <w:lang w:val="en-US"/>
        </w:rPr>
      </w:pPr>
      <w:bookmarkStart w:id="19" w:name="chuong_phuluc_4_name"/>
      <w:r w:rsidRPr="00C634F5">
        <w:rPr>
          <w:rFonts w:ascii="Arial" w:hAnsi="Arial" w:cs="Arial"/>
          <w:b/>
          <w:sz w:val="20"/>
          <w:szCs w:val="20"/>
          <w:lang w:val="en-US"/>
        </w:rPr>
        <w:t>Cấu tạo mũ cọc</w:t>
      </w:r>
      <w:bookmarkEnd w:id="19"/>
    </w:p>
    <w:p w:rsidR="00155963" w:rsidRPr="004027CC" w:rsidP="005B262C">
      <w:pPr>
        <w:widowControl/>
        <w:spacing w:before="120"/>
        <w:rPr>
          <w:rFonts w:ascii="Arial" w:hAnsi="Arial" w:cs="Arial"/>
          <w:sz w:val="20"/>
          <w:szCs w:val="20"/>
        </w:rPr>
      </w:pPr>
      <w:r w:rsidRPr="004027CC">
        <w:rPr>
          <w:rFonts w:ascii="Arial" w:hAnsi="Arial" w:cs="Arial"/>
          <w:sz w:val="20"/>
          <w:szCs w:val="20"/>
        </w:rPr>
        <w:t>Mũ cọc có vai trò rất quan trọng trong công tác thi công cọc đóng, vừa đảm bảo cho cọc không bị nứt, vỡ, mà còn giữ cho sabô của búa không bị hư hại. Thông thường các cơ sở sản xuất búa đều cung cấp đồng bộ cả giàn búa cùng loại mũ cọc tương ứng. Tuy nhiên, trong điều kiện nước ta chưa chế tạo được dàn búa, có thể thay thế mũ cọc chế sẵn bằng cách tự gia công bằng hàn. Phụ lục giới thiệu các thành phần cấu tạo chính của mũ cọc để có thể gia công được mũ cọc khi cần thiết.</w:t>
      </w:r>
    </w:p>
    <w:p w:rsidR="00155963" w:rsidRPr="004027CC" w:rsidP="005B262C">
      <w:pPr>
        <w:widowControl/>
        <w:spacing w:before="120"/>
        <w:rPr>
          <w:rFonts w:ascii="Arial" w:hAnsi="Arial" w:cs="Arial"/>
          <w:sz w:val="20"/>
          <w:szCs w:val="20"/>
        </w:rPr>
      </w:pPr>
      <w:r w:rsidRPr="004027CC">
        <w:rPr>
          <w:rFonts w:ascii="Arial" w:hAnsi="Arial" w:cs="Arial"/>
          <w:sz w:val="20"/>
          <w:szCs w:val="20"/>
        </w:rPr>
        <w:t>Khi đóng cọc bằng búa hơi đơn động và búa điêzen kiểu ống nên dùng mũ cọc dạng chữ H đúc hoặc hàn có khoang trên và khoang dưới. Khi đóng cọc bằng búa điêzen kiểu cần và búa hơi song động có thể dùng</w:t>
      </w:r>
      <w:r w:rsidR="00F93745">
        <w:rPr>
          <w:rFonts w:ascii="Arial" w:hAnsi="Arial" w:cs="Arial"/>
          <w:sz w:val="20"/>
          <w:szCs w:val="20"/>
        </w:rPr>
        <w:t xml:space="preserve"> mũ cọc dạng chữ </w:t>
      </w:r>
      <w:r w:rsidR="00F93745">
        <w:rPr>
          <w:rFonts w:ascii="Arial" w:hAnsi="Arial" w:cs="Arial"/>
          <w:sz w:val="20"/>
          <w:szCs w:val="20"/>
          <w:lang w:val="en-US"/>
        </w:rPr>
        <w:t>U</w:t>
      </w:r>
      <w:r w:rsidRPr="004027CC">
        <w:rPr>
          <w:rFonts w:ascii="Arial" w:hAnsi="Arial" w:cs="Arial"/>
          <w:sz w:val="20"/>
          <w:szCs w:val="20"/>
        </w:rPr>
        <w:t xml:space="preserve"> chỉ có mình khoang dưới (xem Hình D.1).</w:t>
      </w:r>
    </w:p>
    <w:p w:rsidR="00155963" w:rsidRPr="004027CC" w:rsidP="005B262C">
      <w:pPr>
        <w:widowControl/>
        <w:spacing w:before="120"/>
        <w:rPr>
          <w:rFonts w:ascii="Arial" w:hAnsi="Arial" w:cs="Arial"/>
          <w:sz w:val="20"/>
          <w:szCs w:val="20"/>
        </w:rPr>
      </w:pPr>
      <w:r w:rsidRPr="004027CC">
        <w:rPr>
          <w:rFonts w:ascii="Arial" w:hAnsi="Arial" w:cs="Arial"/>
          <w:sz w:val="20"/>
          <w:szCs w:val="20"/>
        </w:rPr>
        <w:t xml:space="preserve">Mũ cọc phải có lỗ tai hoặc vòng treo để ngoắc vào đầu búa trong tư thế thẳng đứng bằng cáp. Khoang trên thường có dạng hình tròn sâu 100 mm đến 150 mm cho búa hơi và 200 mm đến 300 mm cho búa điêzen. Khoang trên chứa giảm chấn để giảm tải trọng động lên búa cũng như lên chinh mũ cọc. </w:t>
      </w:r>
      <w:r w:rsidR="00F93745">
        <w:rPr>
          <w:rFonts w:ascii="Arial" w:hAnsi="Arial" w:cs="Arial"/>
          <w:sz w:val="20"/>
          <w:szCs w:val="20"/>
        </w:rPr>
        <w:t>Đường kính</w:t>
      </w:r>
      <w:r w:rsidRPr="004027CC">
        <w:rPr>
          <w:rFonts w:ascii="Arial" w:hAnsi="Arial" w:cs="Arial"/>
          <w:sz w:val="20"/>
          <w:szCs w:val="20"/>
        </w:rPr>
        <w:t xml:space="preserve"> khoang trên thường rộng hơn </w:t>
      </w:r>
      <w:r w:rsidR="00F93745">
        <w:rPr>
          <w:rFonts w:ascii="Arial" w:hAnsi="Arial" w:cs="Arial"/>
          <w:sz w:val="20"/>
          <w:szCs w:val="20"/>
        </w:rPr>
        <w:t>đường kính</w:t>
      </w:r>
      <w:r w:rsidRPr="004027CC">
        <w:rPr>
          <w:rFonts w:ascii="Arial" w:hAnsi="Arial" w:cs="Arial"/>
          <w:sz w:val="20"/>
          <w:szCs w:val="20"/>
        </w:rPr>
        <w:t xml:space="preserve"> sabô của búa khoảng 10 mm đến 15 mm hoặc không nhỏ hơn </w:t>
      </w:r>
      <w:r w:rsidR="00F93745">
        <w:rPr>
          <w:rFonts w:ascii="Arial" w:hAnsi="Arial" w:cs="Arial"/>
          <w:sz w:val="20"/>
          <w:szCs w:val="20"/>
        </w:rPr>
        <w:t>kích</w:t>
      </w:r>
      <w:r w:rsidRPr="004027CC">
        <w:rPr>
          <w:rFonts w:ascii="Arial" w:hAnsi="Arial" w:cs="Arial"/>
          <w:sz w:val="20"/>
          <w:szCs w:val="20"/>
        </w:rPr>
        <w:t xml:space="preserve"> cỡ ngoài của búa hơi.</w:t>
      </w:r>
    </w:p>
    <w:p w:rsidR="00155963" w:rsidRPr="004027CC" w:rsidP="005B262C">
      <w:pPr>
        <w:widowControl/>
        <w:spacing w:before="120"/>
        <w:rPr>
          <w:rFonts w:ascii="Arial" w:hAnsi="Arial" w:cs="Arial"/>
          <w:sz w:val="20"/>
          <w:szCs w:val="20"/>
        </w:rPr>
      </w:pPr>
      <w:r w:rsidRPr="004027CC">
        <w:rPr>
          <w:rFonts w:ascii="Arial" w:hAnsi="Arial" w:cs="Arial"/>
          <w:sz w:val="20"/>
          <w:szCs w:val="20"/>
        </w:rPr>
        <w:t>Giảm chấn trên thường được làm từ các loại gỗ cứng (sồi, thông, sến, táu, lát...) cắt dọc thớ, đặt vuông góc chuẩn với trục chinh. Bề dày của tấm giảm chấn trên phụ thuộc vào trọng lượng phần đập của búa; với búa điêzen kiểu ống có trọng lượng phần đập là 1 250, 1 800, 2 500, 3 500, 5 000 kG thì chiều dày đệm không nhỏ hơn tương ứng là 150, 200, 200, 250, 300 mm; với búa hơi không nhỏ hơn 250 mm đến 300 mm.</w:t>
      </w:r>
    </w:p>
    <w:p w:rsidR="00155963" w:rsidRPr="004027CC" w:rsidP="005B262C">
      <w:pPr>
        <w:widowControl/>
        <w:spacing w:before="120"/>
        <w:rPr>
          <w:rFonts w:ascii="Arial" w:hAnsi="Arial" w:cs="Arial"/>
          <w:sz w:val="20"/>
          <w:szCs w:val="20"/>
        </w:rPr>
      </w:pPr>
      <w:r w:rsidRPr="004027CC">
        <w:rPr>
          <w:rFonts w:ascii="Arial" w:hAnsi="Arial" w:cs="Arial"/>
          <w:sz w:val="20"/>
          <w:szCs w:val="20"/>
        </w:rPr>
        <w:t>Nghiêm cấm việc dùng tấm giảm chấn trên đã bị giập nát, có thể xảy ra nhát đập trực tiếp của búa vào mũ thép.</w:t>
      </w:r>
    </w:p>
    <w:p w:rsidR="00155963" w:rsidP="005B262C">
      <w:pPr>
        <w:widowControl/>
        <w:spacing w:before="120"/>
        <w:rPr>
          <w:rFonts w:ascii="Arial" w:hAnsi="Arial" w:cs="Arial"/>
          <w:sz w:val="20"/>
          <w:szCs w:val="20"/>
          <w:lang w:val="en-US"/>
        </w:rPr>
      </w:pPr>
      <w:r w:rsidR="00F93745">
        <w:rPr>
          <w:rFonts w:ascii="Arial" w:hAnsi="Arial" w:cs="Arial"/>
          <w:sz w:val="20"/>
          <w:szCs w:val="20"/>
        </w:rPr>
        <w:t>Kích</w:t>
      </w:r>
      <w:r w:rsidRPr="004027CC">
        <w:rPr>
          <w:rFonts w:ascii="Arial" w:hAnsi="Arial" w:cs="Arial"/>
          <w:sz w:val="20"/>
          <w:szCs w:val="20"/>
        </w:rPr>
        <w:t xml:space="preserve"> cỡ khoang dưới của mũ cọc thường chỉ rộng hơn </w:t>
      </w:r>
      <w:r w:rsidR="00F93745">
        <w:rPr>
          <w:rFonts w:ascii="Arial" w:hAnsi="Arial" w:cs="Arial"/>
          <w:sz w:val="20"/>
          <w:szCs w:val="20"/>
        </w:rPr>
        <w:t>kích</w:t>
      </w:r>
      <w:r w:rsidRPr="004027CC">
        <w:rPr>
          <w:rFonts w:ascii="Arial" w:hAnsi="Arial" w:cs="Arial"/>
          <w:sz w:val="20"/>
          <w:szCs w:val="20"/>
        </w:rPr>
        <w:t xml:space="preserve"> thước </w:t>
      </w:r>
      <w:r w:rsidR="00F93745">
        <w:rPr>
          <w:rFonts w:ascii="Arial" w:hAnsi="Arial" w:cs="Arial"/>
          <w:sz w:val="20"/>
          <w:szCs w:val="20"/>
        </w:rPr>
        <w:t>tiết diện cọc</w:t>
      </w:r>
      <w:r w:rsidRPr="004027CC">
        <w:rPr>
          <w:rFonts w:ascii="Arial" w:hAnsi="Arial" w:cs="Arial"/>
          <w:sz w:val="20"/>
          <w:szCs w:val="20"/>
        </w:rPr>
        <w:t xml:space="preserve"> 1 cm. Chiều sâu khoang dưới khoảng 500 mm đến 600 mm. Tấm giảm chấn dưới có thể làm từ các vật liệu khác nhau (xem Bảng C.9 Phụ lục C). Bề dày của đệm dưới khi đóng cọc bê tông cốt thép phụ thuộc vào vật liệu đệm, </w:t>
      </w:r>
      <w:r w:rsidR="00262D2C">
        <w:rPr>
          <w:rFonts w:ascii="Arial" w:hAnsi="Arial" w:cs="Arial"/>
          <w:sz w:val="20"/>
          <w:szCs w:val="20"/>
        </w:rPr>
        <w:t>tính</w:t>
      </w:r>
      <w:r w:rsidRPr="004027CC">
        <w:rPr>
          <w:rFonts w:ascii="Arial" w:hAnsi="Arial" w:cs="Arial"/>
          <w:sz w:val="20"/>
          <w:szCs w:val="20"/>
        </w:rPr>
        <w:t xml:space="preserve"> năng kỹ thuật của búa, cọc, đặc điểm đất nền và xác định nhờ </w:t>
      </w:r>
      <w:r w:rsidR="00272E11">
        <w:rPr>
          <w:rFonts w:ascii="Arial" w:hAnsi="Arial" w:cs="Arial"/>
          <w:sz w:val="20"/>
          <w:szCs w:val="20"/>
        </w:rPr>
        <w:t>tính toán</w:t>
      </w:r>
      <w:r w:rsidRPr="004027CC">
        <w:rPr>
          <w:rFonts w:ascii="Arial" w:hAnsi="Arial" w:cs="Arial"/>
          <w:sz w:val="20"/>
          <w:szCs w:val="20"/>
        </w:rPr>
        <w:t xml:space="preserve"> (xem Phụ lục C).</w:t>
      </w:r>
    </w:p>
    <w:p w:rsidR="00F93745" w:rsidP="00F93745">
      <w:pPr>
        <w:widowControl/>
        <w:spacing w:before="120"/>
        <w:jc w:val="center"/>
        <w:rPr>
          <w:rFonts w:ascii="Arial" w:hAnsi="Arial" w:cs="Arial"/>
          <w:sz w:val="20"/>
          <w:szCs w:val="20"/>
          <w:lang w:val="en-US"/>
        </w:rPr>
      </w:pPr>
      <w:r>
        <w:rPr>
          <w:rFonts w:ascii="Arial" w:hAnsi="Arial" w:cs="Arial"/>
          <w:sz w:val="20"/>
          <w:szCs w:val="20"/>
          <w:lang w:val="en-US"/>
        </w:rPr>
        <w:pict>
          <v:shape id="_x0000_i1049" type="#_x0000_t75" style="height:358.5pt;width:422.25pt" stroked="f">
            <v:imagedata r:id="rId40" o:title=""/>
          </v:shape>
        </w:pict>
      </w:r>
    </w:p>
    <w:p w:rsidR="00155963" w:rsidRPr="00F93745" w:rsidP="005B262C">
      <w:pPr>
        <w:widowControl/>
        <w:spacing w:before="120"/>
        <w:rPr>
          <w:rFonts w:ascii="Arial" w:hAnsi="Arial" w:cs="Arial"/>
          <w:sz w:val="20"/>
          <w:szCs w:val="20"/>
          <w:lang w:val="en-US"/>
        </w:rPr>
      </w:pPr>
      <w:r w:rsidR="00F93745">
        <w:rPr>
          <w:rFonts w:ascii="Arial" w:hAnsi="Arial" w:cs="Arial"/>
          <w:sz w:val="20"/>
          <w:szCs w:val="20"/>
          <w:lang w:val="en-US"/>
        </w:rPr>
        <w:t>CH</w:t>
      </w:r>
      <w:r w:rsidRPr="00F93745" w:rsidR="00F93745">
        <w:rPr>
          <w:rFonts w:ascii="Arial" w:hAnsi="Arial" w:cs="Arial"/>
          <w:sz w:val="20"/>
          <w:szCs w:val="20"/>
          <w:lang w:val="en-US"/>
        </w:rPr>
        <w:t>Ú</w:t>
      </w:r>
      <w:r w:rsidR="00F93745">
        <w:rPr>
          <w:rFonts w:ascii="Arial" w:hAnsi="Arial" w:cs="Arial"/>
          <w:sz w:val="20"/>
          <w:szCs w:val="20"/>
          <w:lang w:val="en-US"/>
        </w:rPr>
        <w:t xml:space="preserve"> D</w:t>
      </w:r>
      <w:r w:rsidRPr="00F93745" w:rsidR="00F93745">
        <w:rPr>
          <w:rFonts w:ascii="Arial" w:hAnsi="Arial" w:cs="Arial"/>
          <w:sz w:val="20"/>
          <w:szCs w:val="20"/>
          <w:lang w:val="en-US"/>
        </w:rPr>
        <w:t>ẪN</w:t>
      </w:r>
      <w:r w:rsidR="00F93745">
        <w:rPr>
          <w:rFonts w:ascii="Arial" w:hAnsi="Arial" w:cs="Arial"/>
          <w:sz w:val="20"/>
          <w:szCs w:val="20"/>
          <w:lang w:val="en-US"/>
        </w:rPr>
        <w:t>:</w:t>
      </w:r>
    </w:p>
    <w:p w:rsidR="00155963" w:rsidRPr="004027CC" w:rsidP="005B262C">
      <w:pPr>
        <w:widowControl/>
        <w:spacing w:before="120"/>
        <w:rPr>
          <w:rFonts w:ascii="Arial" w:hAnsi="Arial" w:cs="Arial"/>
          <w:sz w:val="20"/>
          <w:szCs w:val="20"/>
        </w:rPr>
      </w:pPr>
      <w:r w:rsidR="00F93745">
        <w:rPr>
          <w:rFonts w:ascii="Arial" w:hAnsi="Arial" w:cs="Arial"/>
          <w:sz w:val="20"/>
          <w:szCs w:val="20"/>
          <w:lang w:val="en-US"/>
        </w:rPr>
        <w:t xml:space="preserve">1) </w:t>
      </w:r>
      <w:r w:rsidRPr="004027CC">
        <w:rPr>
          <w:rFonts w:ascii="Arial" w:hAnsi="Arial" w:cs="Arial"/>
          <w:sz w:val="20"/>
          <w:szCs w:val="20"/>
        </w:rPr>
        <w:t>Búa</w:t>
      </w:r>
    </w:p>
    <w:p w:rsidR="00F93745" w:rsidP="005B262C">
      <w:pPr>
        <w:widowControl/>
        <w:spacing w:before="120"/>
        <w:rPr>
          <w:rFonts w:ascii="Arial" w:hAnsi="Arial" w:cs="Arial"/>
          <w:sz w:val="20"/>
          <w:szCs w:val="20"/>
          <w:lang w:val="en-US"/>
        </w:rPr>
      </w:pPr>
      <w:r>
        <w:rPr>
          <w:rFonts w:ascii="Arial" w:hAnsi="Arial" w:cs="Arial"/>
          <w:sz w:val="20"/>
          <w:szCs w:val="20"/>
          <w:lang w:val="en-US"/>
        </w:rPr>
        <w:t xml:space="preserve">2) </w:t>
      </w:r>
      <w:r w:rsidRPr="004027CC" w:rsidR="00155963">
        <w:rPr>
          <w:rFonts w:ascii="Arial" w:hAnsi="Arial" w:cs="Arial"/>
          <w:sz w:val="20"/>
          <w:szCs w:val="20"/>
        </w:rPr>
        <w:t xml:space="preserve">Khoang trên </w:t>
      </w:r>
    </w:p>
    <w:p w:rsidR="00F93745" w:rsidP="005B262C">
      <w:pPr>
        <w:widowControl/>
        <w:spacing w:before="120"/>
        <w:rPr>
          <w:rFonts w:ascii="Arial" w:hAnsi="Arial" w:cs="Arial"/>
          <w:sz w:val="20"/>
          <w:szCs w:val="20"/>
          <w:lang w:val="en-US"/>
        </w:rPr>
      </w:pPr>
      <w:r>
        <w:rPr>
          <w:rFonts w:ascii="Arial" w:hAnsi="Arial" w:cs="Arial"/>
          <w:sz w:val="20"/>
          <w:szCs w:val="20"/>
          <w:lang w:val="en-US"/>
        </w:rPr>
        <w:t xml:space="preserve">3) </w:t>
      </w:r>
      <w:r w:rsidRPr="004027CC" w:rsidR="00155963">
        <w:rPr>
          <w:rFonts w:ascii="Arial" w:hAnsi="Arial" w:cs="Arial"/>
          <w:sz w:val="20"/>
          <w:szCs w:val="20"/>
        </w:rPr>
        <w:t xml:space="preserve">Giảm chấn trên </w:t>
      </w:r>
    </w:p>
    <w:p w:rsidR="00F93745" w:rsidP="005B262C">
      <w:pPr>
        <w:widowControl/>
        <w:spacing w:before="120"/>
        <w:rPr>
          <w:rFonts w:ascii="Arial" w:hAnsi="Arial" w:cs="Arial"/>
          <w:sz w:val="20"/>
          <w:szCs w:val="20"/>
          <w:lang w:val="en-US"/>
        </w:rPr>
      </w:pPr>
      <w:r>
        <w:rPr>
          <w:rFonts w:ascii="Arial" w:hAnsi="Arial" w:cs="Arial"/>
          <w:sz w:val="20"/>
          <w:szCs w:val="20"/>
          <w:lang w:val="en-US"/>
        </w:rPr>
        <w:t xml:space="preserve">4) </w:t>
      </w:r>
      <w:r w:rsidRPr="004027CC" w:rsidR="00155963">
        <w:rPr>
          <w:rFonts w:ascii="Arial" w:hAnsi="Arial" w:cs="Arial"/>
          <w:sz w:val="20"/>
          <w:szCs w:val="20"/>
        </w:rPr>
        <w:t xml:space="preserve">Vành trên </w:t>
      </w:r>
    </w:p>
    <w:p w:rsidR="00F93745" w:rsidP="005B262C">
      <w:pPr>
        <w:widowControl/>
        <w:spacing w:before="120"/>
        <w:rPr>
          <w:rFonts w:ascii="Arial" w:hAnsi="Arial" w:cs="Arial"/>
          <w:sz w:val="20"/>
          <w:szCs w:val="20"/>
          <w:lang w:val="en-US"/>
        </w:rPr>
      </w:pPr>
      <w:r>
        <w:rPr>
          <w:rFonts w:ascii="Arial" w:hAnsi="Arial" w:cs="Arial"/>
          <w:sz w:val="20"/>
          <w:szCs w:val="20"/>
          <w:lang w:val="en-US"/>
        </w:rPr>
        <w:t xml:space="preserve">5) </w:t>
      </w:r>
      <w:r w:rsidRPr="004027CC" w:rsidR="00155963">
        <w:rPr>
          <w:rFonts w:ascii="Arial" w:hAnsi="Arial" w:cs="Arial"/>
          <w:sz w:val="20"/>
          <w:szCs w:val="20"/>
        </w:rPr>
        <w:t xml:space="preserve">Vách ngang </w:t>
      </w:r>
    </w:p>
    <w:p w:rsidR="00F93745" w:rsidP="005B262C">
      <w:pPr>
        <w:widowControl/>
        <w:spacing w:before="120"/>
        <w:rPr>
          <w:rFonts w:ascii="Arial" w:hAnsi="Arial" w:cs="Arial"/>
          <w:sz w:val="20"/>
          <w:szCs w:val="20"/>
          <w:lang w:val="en-US"/>
        </w:rPr>
      </w:pPr>
      <w:r>
        <w:rPr>
          <w:rFonts w:ascii="Arial" w:hAnsi="Arial" w:cs="Arial"/>
          <w:sz w:val="20"/>
          <w:szCs w:val="20"/>
          <w:lang w:val="en-US"/>
        </w:rPr>
        <w:t xml:space="preserve">6) </w:t>
      </w:r>
      <w:r w:rsidRPr="004027CC" w:rsidR="00155963">
        <w:rPr>
          <w:rFonts w:ascii="Arial" w:hAnsi="Arial" w:cs="Arial"/>
          <w:sz w:val="20"/>
          <w:szCs w:val="20"/>
        </w:rPr>
        <w:t xml:space="preserve">Vành dưới </w:t>
      </w:r>
    </w:p>
    <w:p w:rsidR="00F93745" w:rsidP="005B262C">
      <w:pPr>
        <w:widowControl/>
        <w:spacing w:before="120"/>
        <w:rPr>
          <w:rFonts w:ascii="Arial" w:hAnsi="Arial" w:cs="Arial"/>
          <w:sz w:val="20"/>
          <w:szCs w:val="20"/>
          <w:lang w:val="en-US"/>
        </w:rPr>
      </w:pPr>
      <w:r>
        <w:rPr>
          <w:rFonts w:ascii="Arial" w:hAnsi="Arial" w:cs="Arial"/>
          <w:sz w:val="20"/>
          <w:szCs w:val="20"/>
          <w:lang w:val="en-US"/>
        </w:rPr>
        <w:t xml:space="preserve">7) </w:t>
      </w:r>
      <w:r w:rsidRPr="004027CC" w:rsidR="00155963">
        <w:rPr>
          <w:rFonts w:ascii="Arial" w:hAnsi="Arial" w:cs="Arial"/>
          <w:sz w:val="20"/>
          <w:szCs w:val="20"/>
        </w:rPr>
        <w:t xml:space="preserve">Giảm chấn dưới </w:t>
      </w:r>
    </w:p>
    <w:p w:rsidR="00F93745" w:rsidP="005B262C">
      <w:pPr>
        <w:widowControl/>
        <w:spacing w:before="120"/>
        <w:rPr>
          <w:rFonts w:ascii="Arial" w:hAnsi="Arial" w:cs="Arial"/>
          <w:sz w:val="20"/>
          <w:szCs w:val="20"/>
          <w:lang w:val="en-US"/>
        </w:rPr>
      </w:pPr>
      <w:r>
        <w:rPr>
          <w:rFonts w:ascii="Arial" w:hAnsi="Arial" w:cs="Arial"/>
          <w:sz w:val="20"/>
          <w:szCs w:val="20"/>
          <w:lang w:val="en-US"/>
        </w:rPr>
        <w:t xml:space="preserve">8) </w:t>
      </w:r>
      <w:r w:rsidRPr="004027CC" w:rsidR="00155963">
        <w:rPr>
          <w:rFonts w:ascii="Arial" w:hAnsi="Arial" w:cs="Arial"/>
          <w:sz w:val="20"/>
          <w:szCs w:val="20"/>
        </w:rPr>
        <w:t xml:space="preserve">Khoang dưới </w:t>
      </w:r>
    </w:p>
    <w:p w:rsidR="00155963" w:rsidRPr="004027CC" w:rsidP="005B262C">
      <w:pPr>
        <w:widowControl/>
        <w:spacing w:before="120"/>
        <w:rPr>
          <w:rFonts w:ascii="Arial" w:hAnsi="Arial" w:cs="Arial"/>
          <w:sz w:val="20"/>
          <w:szCs w:val="20"/>
        </w:rPr>
      </w:pPr>
      <w:r w:rsidR="00F93745">
        <w:rPr>
          <w:rFonts w:ascii="Arial" w:hAnsi="Arial" w:cs="Arial"/>
          <w:sz w:val="20"/>
          <w:szCs w:val="20"/>
          <w:lang w:val="en-US"/>
        </w:rPr>
        <w:t xml:space="preserve">9) </w:t>
      </w:r>
      <w:r w:rsidRPr="004027CC">
        <w:rPr>
          <w:rFonts w:ascii="Arial" w:hAnsi="Arial" w:cs="Arial"/>
          <w:sz w:val="20"/>
          <w:szCs w:val="20"/>
        </w:rPr>
        <w:t>Đai</w:t>
      </w:r>
    </w:p>
    <w:p w:rsidR="00155963" w:rsidRPr="004027CC" w:rsidP="005B262C">
      <w:pPr>
        <w:widowControl/>
        <w:spacing w:before="120"/>
        <w:rPr>
          <w:rFonts w:ascii="Arial" w:hAnsi="Arial" w:cs="Arial"/>
          <w:sz w:val="20"/>
          <w:szCs w:val="20"/>
        </w:rPr>
      </w:pPr>
      <w:r w:rsidR="00F93745">
        <w:rPr>
          <w:rFonts w:ascii="Arial" w:hAnsi="Arial" w:cs="Arial"/>
          <w:sz w:val="20"/>
          <w:szCs w:val="20"/>
          <w:lang w:val="en-US"/>
        </w:rPr>
        <w:t xml:space="preserve">10) </w:t>
      </w:r>
      <w:r w:rsidRPr="004027CC">
        <w:rPr>
          <w:rFonts w:ascii="Arial" w:hAnsi="Arial" w:cs="Arial"/>
          <w:sz w:val="20"/>
          <w:szCs w:val="20"/>
        </w:rPr>
        <w:t>Lỗ đục ở giảm chấn trên</w:t>
      </w:r>
    </w:p>
    <w:p w:rsidR="00155963" w:rsidRPr="004027CC" w:rsidP="005B262C">
      <w:pPr>
        <w:widowControl/>
        <w:spacing w:before="120"/>
        <w:rPr>
          <w:rFonts w:ascii="Arial" w:hAnsi="Arial" w:cs="Arial"/>
          <w:sz w:val="20"/>
          <w:szCs w:val="20"/>
        </w:rPr>
      </w:pPr>
      <w:r w:rsidR="00F93745">
        <w:rPr>
          <w:rFonts w:ascii="Arial" w:hAnsi="Arial" w:cs="Arial"/>
          <w:sz w:val="20"/>
          <w:szCs w:val="20"/>
          <w:lang w:val="en-US"/>
        </w:rPr>
        <w:t xml:space="preserve">11) </w:t>
      </w:r>
      <w:r w:rsidRPr="004027CC">
        <w:rPr>
          <w:rFonts w:ascii="Arial" w:hAnsi="Arial" w:cs="Arial"/>
          <w:sz w:val="20"/>
          <w:szCs w:val="20"/>
        </w:rPr>
        <w:t>L</w:t>
      </w:r>
      <w:r w:rsidRPr="00F93745" w:rsidR="00F93745">
        <w:rPr>
          <w:rFonts w:ascii="Arial" w:hAnsi="Arial" w:cs="Arial"/>
          <w:sz w:val="20"/>
          <w:szCs w:val="20"/>
        </w:rPr>
        <w:t>õ</w:t>
      </w:r>
      <w:r w:rsidRPr="004027CC">
        <w:rPr>
          <w:rFonts w:ascii="Arial" w:hAnsi="Arial" w:cs="Arial"/>
          <w:sz w:val="20"/>
          <w:szCs w:val="20"/>
        </w:rPr>
        <w:t>i hình chóp</w:t>
      </w:r>
    </w:p>
    <w:p w:rsidR="00155963" w:rsidRPr="004027CC" w:rsidP="005B262C">
      <w:pPr>
        <w:widowControl/>
        <w:spacing w:before="120"/>
        <w:rPr>
          <w:rFonts w:ascii="Arial" w:hAnsi="Arial" w:cs="Arial"/>
          <w:sz w:val="20"/>
          <w:szCs w:val="20"/>
        </w:rPr>
      </w:pPr>
      <w:r w:rsidR="00F93745">
        <w:rPr>
          <w:rFonts w:ascii="Arial" w:hAnsi="Arial" w:cs="Arial"/>
          <w:sz w:val="20"/>
          <w:szCs w:val="20"/>
          <w:lang w:val="en-US"/>
        </w:rPr>
        <w:t xml:space="preserve">a) </w:t>
      </w:r>
      <w:r w:rsidRPr="004027CC">
        <w:rPr>
          <w:rFonts w:ascii="Arial" w:hAnsi="Arial" w:cs="Arial"/>
          <w:sz w:val="20"/>
          <w:szCs w:val="20"/>
        </w:rPr>
        <w:t>Búa điêzen</w:t>
      </w:r>
      <w:r w:rsidR="00F93745">
        <w:rPr>
          <w:rFonts w:ascii="Arial" w:hAnsi="Arial" w:cs="Arial"/>
          <w:sz w:val="20"/>
          <w:szCs w:val="20"/>
          <w:lang w:val="en-US"/>
        </w:rPr>
        <w:t xml:space="preserve"> </w:t>
      </w:r>
      <w:r w:rsidRPr="004027CC">
        <w:rPr>
          <w:rFonts w:ascii="Arial" w:hAnsi="Arial" w:cs="Arial"/>
          <w:sz w:val="20"/>
          <w:szCs w:val="20"/>
        </w:rPr>
        <w:t>kiểu ống</w:t>
      </w:r>
    </w:p>
    <w:p w:rsidR="00F93745" w:rsidRPr="004027CC" w:rsidP="00F93745">
      <w:pPr>
        <w:widowControl/>
        <w:spacing w:before="120"/>
        <w:rPr>
          <w:rFonts w:ascii="Arial" w:hAnsi="Arial" w:cs="Arial"/>
          <w:sz w:val="20"/>
          <w:szCs w:val="20"/>
        </w:rPr>
      </w:pPr>
      <w:r>
        <w:rPr>
          <w:rFonts w:ascii="Arial" w:hAnsi="Arial" w:cs="Arial"/>
          <w:sz w:val="20"/>
          <w:szCs w:val="20"/>
          <w:lang w:val="en-US"/>
        </w:rPr>
        <w:t xml:space="preserve">b) </w:t>
      </w:r>
      <w:r w:rsidRPr="004027CC">
        <w:rPr>
          <w:rFonts w:ascii="Arial" w:hAnsi="Arial" w:cs="Arial"/>
          <w:sz w:val="20"/>
          <w:szCs w:val="20"/>
        </w:rPr>
        <w:t>Búa điêzen</w:t>
      </w:r>
      <w:r>
        <w:rPr>
          <w:rFonts w:ascii="Arial" w:hAnsi="Arial" w:cs="Arial"/>
          <w:sz w:val="20"/>
          <w:szCs w:val="20"/>
          <w:lang w:val="en-US"/>
        </w:rPr>
        <w:t xml:space="preserve"> </w:t>
      </w:r>
      <w:r w:rsidRPr="004027CC">
        <w:rPr>
          <w:rFonts w:ascii="Arial" w:hAnsi="Arial" w:cs="Arial"/>
          <w:sz w:val="20"/>
          <w:szCs w:val="20"/>
        </w:rPr>
        <w:t>kiểu cần</w:t>
      </w:r>
    </w:p>
    <w:p w:rsidR="00155963" w:rsidRPr="004027CC" w:rsidP="005B262C">
      <w:pPr>
        <w:widowControl/>
        <w:spacing w:before="120"/>
        <w:rPr>
          <w:rFonts w:ascii="Arial" w:hAnsi="Arial" w:cs="Arial"/>
          <w:sz w:val="20"/>
          <w:szCs w:val="20"/>
        </w:rPr>
      </w:pPr>
      <w:r w:rsidR="00F93745">
        <w:rPr>
          <w:rFonts w:ascii="Arial" w:hAnsi="Arial" w:cs="Arial"/>
          <w:sz w:val="20"/>
          <w:szCs w:val="20"/>
          <w:lang w:val="en-US"/>
        </w:rPr>
        <w:t xml:space="preserve">c) </w:t>
      </w:r>
      <w:r w:rsidRPr="004027CC">
        <w:rPr>
          <w:rFonts w:ascii="Arial" w:hAnsi="Arial" w:cs="Arial"/>
          <w:sz w:val="20"/>
          <w:szCs w:val="20"/>
        </w:rPr>
        <w:t>Búa hơi đơn động</w:t>
      </w:r>
    </w:p>
    <w:p w:rsidR="00155963" w:rsidRPr="004027CC" w:rsidP="005B262C">
      <w:pPr>
        <w:widowControl/>
        <w:spacing w:before="120"/>
        <w:rPr>
          <w:rFonts w:ascii="Arial" w:hAnsi="Arial" w:cs="Arial"/>
          <w:sz w:val="20"/>
          <w:szCs w:val="20"/>
        </w:rPr>
      </w:pPr>
      <w:r w:rsidR="00F93745">
        <w:rPr>
          <w:rFonts w:ascii="Arial" w:hAnsi="Arial" w:cs="Arial"/>
          <w:sz w:val="20"/>
          <w:szCs w:val="20"/>
          <w:lang w:val="en-US"/>
        </w:rPr>
        <w:t xml:space="preserve">d) </w:t>
      </w:r>
      <w:r w:rsidRPr="004027CC">
        <w:rPr>
          <w:rFonts w:ascii="Arial" w:hAnsi="Arial" w:cs="Arial"/>
          <w:sz w:val="20"/>
          <w:szCs w:val="20"/>
        </w:rPr>
        <w:t>Để đóng cọc ống</w:t>
      </w:r>
    </w:p>
    <w:p w:rsidR="00F93745" w:rsidRPr="00C634F5" w:rsidP="00C634F5">
      <w:pPr>
        <w:widowControl/>
        <w:spacing w:before="120"/>
        <w:jc w:val="center"/>
        <w:rPr>
          <w:rFonts w:ascii="Arial" w:hAnsi="Arial" w:cs="Arial"/>
          <w:sz w:val="20"/>
          <w:szCs w:val="20"/>
          <w:lang w:val="en-US"/>
        </w:rPr>
      </w:pPr>
      <w:r w:rsidR="00C634F5">
        <w:rPr>
          <w:rFonts w:ascii="Arial" w:hAnsi="Arial" w:cs="Arial"/>
          <w:sz w:val="20"/>
          <w:szCs w:val="20"/>
        </w:rPr>
        <w:t>Hình D.1- Cấu tạo mũ cọ</w:t>
      </w:r>
      <w:r w:rsidR="00C634F5">
        <w:rPr>
          <w:rFonts w:ascii="Arial" w:hAnsi="Arial" w:cs="Arial"/>
          <w:sz w:val="20"/>
          <w:szCs w:val="20"/>
          <w:lang w:val="en-US"/>
        </w:rPr>
        <w:t>c</w:t>
      </w:r>
    </w:p>
    <w:p w:rsidR="00155963" w:rsidP="00F93745">
      <w:pPr>
        <w:widowControl/>
        <w:spacing w:before="120"/>
        <w:jc w:val="center"/>
        <w:rPr>
          <w:rFonts w:ascii="Arial" w:hAnsi="Arial" w:cs="Arial"/>
          <w:b/>
          <w:sz w:val="20"/>
          <w:szCs w:val="20"/>
          <w:lang w:val="en-US"/>
        </w:rPr>
      </w:pPr>
    </w:p>
    <w:p w:rsidR="00C634F5" w:rsidRPr="00C634F5" w:rsidP="00F93745">
      <w:pPr>
        <w:widowControl/>
        <w:spacing w:before="120"/>
        <w:jc w:val="center"/>
        <w:rPr>
          <w:rFonts w:ascii="Arial" w:hAnsi="Arial" w:cs="Arial"/>
          <w:b/>
          <w:sz w:val="20"/>
          <w:szCs w:val="20"/>
          <w:lang w:val="en-US"/>
        </w:rPr>
      </w:pPr>
      <w:bookmarkStart w:id="20" w:name="chuong_phuluc_5"/>
      <w:r w:rsidRPr="00C634F5">
        <w:rPr>
          <w:rFonts w:ascii="Arial" w:hAnsi="Arial" w:cs="Arial"/>
          <w:b/>
          <w:sz w:val="20"/>
          <w:szCs w:val="20"/>
          <w:lang w:val="en-US"/>
        </w:rPr>
        <w:t>Phụ lục E</w:t>
      </w:r>
      <w:bookmarkEnd w:id="20"/>
    </w:p>
    <w:p w:rsidR="00155963" w:rsidRPr="00C634F5" w:rsidP="00C634F5">
      <w:pPr>
        <w:widowControl/>
        <w:spacing w:before="120"/>
        <w:jc w:val="center"/>
        <w:rPr>
          <w:rFonts w:ascii="Arial" w:hAnsi="Arial" w:cs="Arial"/>
          <w:sz w:val="20"/>
          <w:szCs w:val="20"/>
          <w:lang w:val="en-US"/>
        </w:rPr>
      </w:pPr>
      <w:r w:rsidRPr="004027CC">
        <w:rPr>
          <w:rFonts w:ascii="Arial" w:hAnsi="Arial" w:cs="Arial"/>
          <w:sz w:val="20"/>
          <w:szCs w:val="20"/>
        </w:rPr>
        <w:t>(Tham khảo)</w:t>
      </w:r>
    </w:p>
    <w:p w:rsidR="00C634F5" w:rsidRPr="00C634F5" w:rsidP="00F93745">
      <w:pPr>
        <w:widowControl/>
        <w:spacing w:before="120"/>
        <w:jc w:val="center"/>
        <w:rPr>
          <w:rFonts w:ascii="Arial" w:hAnsi="Arial" w:cs="Arial"/>
          <w:b/>
          <w:sz w:val="20"/>
          <w:szCs w:val="20"/>
          <w:lang w:val="en-US"/>
        </w:rPr>
      </w:pPr>
      <w:bookmarkStart w:id="21" w:name="chuong_phuluc_5_name"/>
      <w:r w:rsidRPr="00C634F5">
        <w:rPr>
          <w:rFonts w:ascii="Arial" w:hAnsi="Arial" w:cs="Arial"/>
          <w:b/>
          <w:sz w:val="20"/>
          <w:szCs w:val="20"/>
          <w:lang w:val="en-US"/>
        </w:rPr>
        <w:t>Biểu ghi độ chối đóng cọc</w:t>
      </w:r>
      <w:bookmarkEnd w:id="21"/>
    </w:p>
    <w:p w:rsidR="00155963" w:rsidRPr="004027CC" w:rsidP="005B262C">
      <w:pPr>
        <w:widowControl/>
        <w:spacing w:before="120"/>
        <w:rPr>
          <w:rFonts w:ascii="Arial" w:hAnsi="Arial" w:cs="Arial"/>
          <w:sz w:val="20"/>
          <w:szCs w:val="20"/>
        </w:rPr>
      </w:pPr>
      <w:r w:rsidRPr="004027CC">
        <w:rPr>
          <w:rFonts w:ascii="Arial" w:hAnsi="Arial" w:cs="Arial"/>
          <w:sz w:val="20"/>
          <w:szCs w:val="20"/>
        </w:rPr>
        <w:t>Lần đo:</w:t>
      </w:r>
    </w:p>
    <w:tbl>
      <w:tblPr>
        <w:tblStyle w:val="TableNormal"/>
        <w:tblW w:w="0" w:type="auto"/>
        <w:tblInd w:w="5" w:type="dxa"/>
        <w:tblCellMar>
          <w:left w:w="0" w:type="dxa"/>
          <w:right w:w="0" w:type="dxa"/>
        </w:tblCellMar>
        <w:tblLook w:val="0000"/>
      </w:tblPr>
      <w:tblGrid>
        <w:gridCol w:w="508"/>
        <w:gridCol w:w="509"/>
        <w:gridCol w:w="508"/>
        <w:gridCol w:w="509"/>
        <w:gridCol w:w="508"/>
        <w:gridCol w:w="509"/>
        <w:gridCol w:w="508"/>
        <w:gridCol w:w="509"/>
        <w:gridCol w:w="508"/>
        <w:gridCol w:w="509"/>
        <w:gridCol w:w="508"/>
        <w:gridCol w:w="509"/>
        <w:gridCol w:w="508"/>
        <w:gridCol w:w="509"/>
        <w:gridCol w:w="508"/>
        <w:gridCol w:w="509"/>
        <w:gridCol w:w="509"/>
      </w:tblGrid>
      <w:tr>
        <w:tblPrEx>
          <w:tblW w:w="0" w:type="auto"/>
          <w:tblInd w:w="5" w:type="dxa"/>
          <w:tblCellMar>
            <w:left w:w="0" w:type="dxa"/>
            <w:right w:w="0" w:type="dxa"/>
          </w:tblCellMar>
          <w:tblLook w:val="0000"/>
        </w:tblPrEx>
        <w:trPr>
          <w:cantSplit/>
        </w:trPr>
        <w:tc>
          <w:tcPr>
            <w:tcW w:w="508"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509"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508"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509"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508"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509"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508"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509"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508"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509"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508"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509"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508"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509"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508"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509"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509" w:type="dxa"/>
            <w:tcBorders>
              <w:top w:val="single" w:sz="4" w:space="0" w:color="auto"/>
              <w:left w:val="single" w:sz="4" w:space="0" w:color="auto"/>
              <w:bottom w:val="nil"/>
              <w:right w:val="single" w:sz="4" w:space="0" w:color="auto"/>
            </w:tcBorders>
            <w:shd w:val="clear" w:color="auto" w:fill="FFFFFF"/>
          </w:tcPr>
          <w:p w:rsidR="00155963" w:rsidRPr="004027CC" w:rsidP="005B262C">
            <w:pPr>
              <w:widowControl/>
              <w:spacing w:before="120"/>
              <w:rPr>
                <w:rFonts w:ascii="Arial" w:hAnsi="Arial" w:cs="Arial"/>
                <w:sz w:val="20"/>
                <w:szCs w:val="20"/>
              </w:rPr>
            </w:pPr>
          </w:p>
        </w:tc>
      </w:tr>
      <w:tr>
        <w:tblPrEx>
          <w:tblW w:w="0" w:type="auto"/>
          <w:tblInd w:w="5" w:type="dxa"/>
          <w:tblCellMar>
            <w:left w:w="0" w:type="dxa"/>
            <w:right w:w="0" w:type="dxa"/>
          </w:tblCellMar>
          <w:tblLook w:val="0000"/>
        </w:tblPrEx>
        <w:trPr>
          <w:cantSplit/>
        </w:trPr>
        <w:tc>
          <w:tcPr>
            <w:tcW w:w="508"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509"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508"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509"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508"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509"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508"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509"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508"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509"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508"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509"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508"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509"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508"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509"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509" w:type="dxa"/>
            <w:tcBorders>
              <w:top w:val="single" w:sz="4" w:space="0" w:color="auto"/>
              <w:left w:val="single" w:sz="4" w:space="0" w:color="auto"/>
              <w:bottom w:val="nil"/>
              <w:right w:val="single" w:sz="4" w:space="0" w:color="auto"/>
            </w:tcBorders>
            <w:shd w:val="clear" w:color="auto" w:fill="FFFFFF"/>
          </w:tcPr>
          <w:p w:rsidR="00155963" w:rsidRPr="004027CC" w:rsidP="005B262C">
            <w:pPr>
              <w:widowControl/>
              <w:spacing w:before="120"/>
              <w:rPr>
                <w:rFonts w:ascii="Arial" w:hAnsi="Arial" w:cs="Arial"/>
                <w:sz w:val="20"/>
                <w:szCs w:val="20"/>
              </w:rPr>
            </w:pPr>
          </w:p>
        </w:tc>
      </w:tr>
      <w:tr>
        <w:tblPrEx>
          <w:tblW w:w="0" w:type="auto"/>
          <w:tblInd w:w="5" w:type="dxa"/>
          <w:tblCellMar>
            <w:left w:w="0" w:type="dxa"/>
            <w:right w:w="0" w:type="dxa"/>
          </w:tblCellMar>
          <w:tblLook w:val="0000"/>
        </w:tblPrEx>
        <w:trPr>
          <w:cantSplit/>
        </w:trPr>
        <w:tc>
          <w:tcPr>
            <w:tcW w:w="508"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509"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508"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509"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508"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509"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508"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509"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508"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509"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508"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509"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508"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509"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508"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509"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509" w:type="dxa"/>
            <w:tcBorders>
              <w:top w:val="single" w:sz="4" w:space="0" w:color="auto"/>
              <w:left w:val="single" w:sz="4" w:space="0" w:color="auto"/>
              <w:bottom w:val="nil"/>
              <w:right w:val="single" w:sz="4" w:space="0" w:color="auto"/>
            </w:tcBorders>
            <w:shd w:val="clear" w:color="auto" w:fill="FFFFFF"/>
          </w:tcPr>
          <w:p w:rsidR="00155963" w:rsidRPr="004027CC" w:rsidP="005B262C">
            <w:pPr>
              <w:widowControl/>
              <w:spacing w:before="120"/>
              <w:rPr>
                <w:rFonts w:ascii="Arial" w:hAnsi="Arial" w:cs="Arial"/>
                <w:sz w:val="20"/>
                <w:szCs w:val="20"/>
              </w:rPr>
            </w:pPr>
          </w:p>
        </w:tc>
      </w:tr>
      <w:tr>
        <w:tblPrEx>
          <w:tblW w:w="0" w:type="auto"/>
          <w:tblInd w:w="5" w:type="dxa"/>
          <w:tblCellMar>
            <w:left w:w="0" w:type="dxa"/>
            <w:right w:w="0" w:type="dxa"/>
          </w:tblCellMar>
          <w:tblLook w:val="0000"/>
        </w:tblPrEx>
        <w:trPr>
          <w:cantSplit/>
        </w:trPr>
        <w:tc>
          <w:tcPr>
            <w:tcW w:w="508"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509"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508"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509"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508"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509"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508"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509"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508"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509"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508"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509"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508"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509"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508"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509"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509" w:type="dxa"/>
            <w:tcBorders>
              <w:top w:val="single" w:sz="4" w:space="0" w:color="auto"/>
              <w:left w:val="single" w:sz="4" w:space="0" w:color="auto"/>
              <w:bottom w:val="nil"/>
              <w:right w:val="single" w:sz="4" w:space="0" w:color="auto"/>
            </w:tcBorders>
            <w:shd w:val="clear" w:color="auto" w:fill="FFFFFF"/>
          </w:tcPr>
          <w:p w:rsidR="00155963" w:rsidRPr="004027CC" w:rsidP="005B262C">
            <w:pPr>
              <w:widowControl/>
              <w:spacing w:before="120"/>
              <w:rPr>
                <w:rFonts w:ascii="Arial" w:hAnsi="Arial" w:cs="Arial"/>
                <w:sz w:val="20"/>
                <w:szCs w:val="20"/>
              </w:rPr>
            </w:pPr>
          </w:p>
        </w:tc>
      </w:tr>
      <w:tr>
        <w:tblPrEx>
          <w:tblW w:w="0" w:type="auto"/>
          <w:tblInd w:w="5" w:type="dxa"/>
          <w:tblCellMar>
            <w:left w:w="0" w:type="dxa"/>
            <w:right w:w="0" w:type="dxa"/>
          </w:tblCellMar>
          <w:tblLook w:val="0000"/>
        </w:tblPrEx>
        <w:trPr>
          <w:cantSplit/>
        </w:trPr>
        <w:tc>
          <w:tcPr>
            <w:tcW w:w="508"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509"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508"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509"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508"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509"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508"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509"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508"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509"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508"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509"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508"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509"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508"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509"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509" w:type="dxa"/>
            <w:tcBorders>
              <w:top w:val="single" w:sz="4" w:space="0" w:color="auto"/>
              <w:left w:val="single" w:sz="4" w:space="0" w:color="auto"/>
              <w:bottom w:val="nil"/>
              <w:right w:val="single" w:sz="4" w:space="0" w:color="auto"/>
            </w:tcBorders>
            <w:shd w:val="clear" w:color="auto" w:fill="FFFFFF"/>
          </w:tcPr>
          <w:p w:rsidR="00155963" w:rsidRPr="004027CC" w:rsidP="005B262C">
            <w:pPr>
              <w:widowControl/>
              <w:spacing w:before="120"/>
              <w:rPr>
                <w:rFonts w:ascii="Arial" w:hAnsi="Arial" w:cs="Arial"/>
                <w:sz w:val="20"/>
                <w:szCs w:val="20"/>
              </w:rPr>
            </w:pPr>
          </w:p>
        </w:tc>
      </w:tr>
      <w:tr>
        <w:tblPrEx>
          <w:tblW w:w="0" w:type="auto"/>
          <w:tblInd w:w="5" w:type="dxa"/>
          <w:tblCellMar>
            <w:left w:w="0" w:type="dxa"/>
            <w:right w:w="0" w:type="dxa"/>
          </w:tblCellMar>
          <w:tblLook w:val="0000"/>
        </w:tblPrEx>
        <w:trPr>
          <w:cantSplit/>
        </w:trPr>
        <w:tc>
          <w:tcPr>
            <w:tcW w:w="508"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509"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508"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509"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508"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509"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508"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509"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508"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509"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508"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509"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508"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509"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508"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509"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509" w:type="dxa"/>
            <w:tcBorders>
              <w:top w:val="single" w:sz="4" w:space="0" w:color="auto"/>
              <w:left w:val="single" w:sz="4" w:space="0" w:color="auto"/>
              <w:bottom w:val="nil"/>
              <w:right w:val="single" w:sz="4" w:space="0" w:color="auto"/>
            </w:tcBorders>
            <w:shd w:val="clear" w:color="auto" w:fill="FFFFFF"/>
          </w:tcPr>
          <w:p w:rsidR="00155963" w:rsidRPr="004027CC" w:rsidP="005B262C">
            <w:pPr>
              <w:widowControl/>
              <w:spacing w:before="120"/>
              <w:rPr>
                <w:rFonts w:ascii="Arial" w:hAnsi="Arial" w:cs="Arial"/>
                <w:sz w:val="20"/>
                <w:szCs w:val="20"/>
              </w:rPr>
            </w:pPr>
          </w:p>
        </w:tc>
      </w:tr>
      <w:tr>
        <w:tblPrEx>
          <w:tblW w:w="0" w:type="auto"/>
          <w:tblInd w:w="5" w:type="dxa"/>
          <w:tblCellMar>
            <w:left w:w="0" w:type="dxa"/>
            <w:right w:w="0" w:type="dxa"/>
          </w:tblCellMar>
          <w:tblLook w:val="0000"/>
        </w:tblPrEx>
        <w:trPr>
          <w:cantSplit/>
        </w:trPr>
        <w:tc>
          <w:tcPr>
            <w:tcW w:w="508"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509"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508"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509"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508"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509"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508"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509"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508"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509"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508"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509"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508"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509"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508"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509"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509" w:type="dxa"/>
            <w:tcBorders>
              <w:top w:val="single" w:sz="4" w:space="0" w:color="auto"/>
              <w:left w:val="single" w:sz="4" w:space="0" w:color="auto"/>
              <w:bottom w:val="nil"/>
              <w:right w:val="single" w:sz="4" w:space="0" w:color="auto"/>
            </w:tcBorders>
            <w:shd w:val="clear" w:color="auto" w:fill="FFFFFF"/>
          </w:tcPr>
          <w:p w:rsidR="00155963" w:rsidRPr="004027CC" w:rsidP="005B262C">
            <w:pPr>
              <w:widowControl/>
              <w:spacing w:before="120"/>
              <w:rPr>
                <w:rFonts w:ascii="Arial" w:hAnsi="Arial" w:cs="Arial"/>
                <w:sz w:val="20"/>
                <w:szCs w:val="20"/>
              </w:rPr>
            </w:pPr>
          </w:p>
        </w:tc>
      </w:tr>
      <w:tr>
        <w:tblPrEx>
          <w:tblW w:w="0" w:type="auto"/>
          <w:tblInd w:w="5" w:type="dxa"/>
          <w:tblCellMar>
            <w:left w:w="0" w:type="dxa"/>
            <w:right w:w="0" w:type="dxa"/>
          </w:tblCellMar>
          <w:tblLook w:val="0000"/>
        </w:tblPrEx>
        <w:trPr>
          <w:cantSplit/>
        </w:trPr>
        <w:tc>
          <w:tcPr>
            <w:tcW w:w="508"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509"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508"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509"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508"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509"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508"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509"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508"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509"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508"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509"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508"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509"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508"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509"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509" w:type="dxa"/>
            <w:tcBorders>
              <w:top w:val="single" w:sz="4" w:space="0" w:color="auto"/>
              <w:left w:val="single" w:sz="4" w:space="0" w:color="auto"/>
              <w:bottom w:val="nil"/>
              <w:right w:val="single" w:sz="4" w:space="0" w:color="auto"/>
            </w:tcBorders>
            <w:shd w:val="clear" w:color="auto" w:fill="FFFFFF"/>
          </w:tcPr>
          <w:p w:rsidR="00155963" w:rsidRPr="004027CC" w:rsidP="005B262C">
            <w:pPr>
              <w:widowControl/>
              <w:spacing w:before="120"/>
              <w:rPr>
                <w:rFonts w:ascii="Arial" w:hAnsi="Arial" w:cs="Arial"/>
                <w:sz w:val="20"/>
                <w:szCs w:val="20"/>
              </w:rPr>
            </w:pPr>
          </w:p>
        </w:tc>
      </w:tr>
      <w:tr>
        <w:tblPrEx>
          <w:tblW w:w="0" w:type="auto"/>
          <w:tblInd w:w="5" w:type="dxa"/>
          <w:tblCellMar>
            <w:left w:w="0" w:type="dxa"/>
            <w:right w:w="0" w:type="dxa"/>
          </w:tblCellMar>
          <w:tblLook w:val="0000"/>
        </w:tblPrEx>
        <w:trPr>
          <w:cantSplit/>
        </w:trPr>
        <w:tc>
          <w:tcPr>
            <w:tcW w:w="508"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509"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508"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509"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508"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509"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508"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509"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508"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509"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508"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509"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508"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509"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508"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509"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509" w:type="dxa"/>
            <w:tcBorders>
              <w:top w:val="single" w:sz="4" w:space="0" w:color="auto"/>
              <w:left w:val="single" w:sz="4" w:space="0" w:color="auto"/>
              <w:bottom w:val="nil"/>
              <w:right w:val="single" w:sz="4" w:space="0" w:color="auto"/>
            </w:tcBorders>
            <w:shd w:val="clear" w:color="auto" w:fill="FFFFFF"/>
          </w:tcPr>
          <w:p w:rsidR="00155963" w:rsidRPr="004027CC" w:rsidP="005B262C">
            <w:pPr>
              <w:widowControl/>
              <w:spacing w:before="120"/>
              <w:rPr>
                <w:rFonts w:ascii="Arial" w:hAnsi="Arial" w:cs="Arial"/>
                <w:sz w:val="20"/>
                <w:szCs w:val="20"/>
              </w:rPr>
            </w:pPr>
          </w:p>
        </w:tc>
      </w:tr>
      <w:tr>
        <w:tblPrEx>
          <w:tblW w:w="0" w:type="auto"/>
          <w:tblInd w:w="5" w:type="dxa"/>
          <w:tblCellMar>
            <w:left w:w="0" w:type="dxa"/>
            <w:right w:w="0" w:type="dxa"/>
          </w:tblCellMar>
          <w:tblLook w:val="0000"/>
        </w:tblPrEx>
        <w:trPr>
          <w:cantSplit/>
        </w:trPr>
        <w:tc>
          <w:tcPr>
            <w:tcW w:w="508"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509"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508"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509"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508"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509"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508"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509"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508"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509"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508"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509"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508"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509"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508"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509"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509" w:type="dxa"/>
            <w:tcBorders>
              <w:top w:val="single" w:sz="4" w:space="0" w:color="auto"/>
              <w:left w:val="single" w:sz="4" w:space="0" w:color="auto"/>
              <w:bottom w:val="nil"/>
              <w:right w:val="single" w:sz="4" w:space="0" w:color="auto"/>
            </w:tcBorders>
            <w:shd w:val="clear" w:color="auto" w:fill="FFFFFF"/>
          </w:tcPr>
          <w:p w:rsidR="00155963" w:rsidRPr="004027CC" w:rsidP="005B262C">
            <w:pPr>
              <w:widowControl/>
              <w:spacing w:before="120"/>
              <w:rPr>
                <w:rFonts w:ascii="Arial" w:hAnsi="Arial" w:cs="Arial"/>
                <w:sz w:val="20"/>
                <w:szCs w:val="20"/>
              </w:rPr>
            </w:pPr>
          </w:p>
        </w:tc>
      </w:tr>
      <w:tr>
        <w:tblPrEx>
          <w:tblW w:w="0" w:type="auto"/>
          <w:tblInd w:w="5" w:type="dxa"/>
          <w:tblCellMar>
            <w:left w:w="0" w:type="dxa"/>
            <w:right w:w="0" w:type="dxa"/>
          </w:tblCellMar>
          <w:tblLook w:val="0000"/>
        </w:tblPrEx>
        <w:trPr>
          <w:cantSplit/>
        </w:trPr>
        <w:tc>
          <w:tcPr>
            <w:tcW w:w="508"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509"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508"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509"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508"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509"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508"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509"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508"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509"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508"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509"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508"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509"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508"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509"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509" w:type="dxa"/>
            <w:tcBorders>
              <w:top w:val="single" w:sz="4" w:space="0" w:color="auto"/>
              <w:left w:val="single" w:sz="4" w:space="0" w:color="auto"/>
              <w:bottom w:val="nil"/>
              <w:right w:val="single" w:sz="4" w:space="0" w:color="auto"/>
            </w:tcBorders>
            <w:shd w:val="clear" w:color="auto" w:fill="FFFFFF"/>
          </w:tcPr>
          <w:p w:rsidR="00155963" w:rsidRPr="004027CC" w:rsidP="005B262C">
            <w:pPr>
              <w:widowControl/>
              <w:spacing w:before="120"/>
              <w:rPr>
                <w:rFonts w:ascii="Arial" w:hAnsi="Arial" w:cs="Arial"/>
                <w:sz w:val="20"/>
                <w:szCs w:val="20"/>
              </w:rPr>
            </w:pPr>
          </w:p>
        </w:tc>
      </w:tr>
      <w:tr>
        <w:tblPrEx>
          <w:tblW w:w="0" w:type="auto"/>
          <w:tblInd w:w="5" w:type="dxa"/>
          <w:tblCellMar>
            <w:left w:w="0" w:type="dxa"/>
            <w:right w:w="0" w:type="dxa"/>
          </w:tblCellMar>
          <w:tblLook w:val="0000"/>
        </w:tblPrEx>
        <w:trPr>
          <w:cantSplit/>
        </w:trPr>
        <w:tc>
          <w:tcPr>
            <w:tcW w:w="508"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509"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508"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509"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508"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509"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508"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509"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508"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509"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508"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509"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508"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509"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508"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509"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509" w:type="dxa"/>
            <w:tcBorders>
              <w:top w:val="single" w:sz="4" w:space="0" w:color="auto"/>
              <w:left w:val="single" w:sz="4" w:space="0" w:color="auto"/>
              <w:bottom w:val="nil"/>
              <w:right w:val="single" w:sz="4" w:space="0" w:color="auto"/>
            </w:tcBorders>
            <w:shd w:val="clear" w:color="auto" w:fill="FFFFFF"/>
          </w:tcPr>
          <w:p w:rsidR="00155963" w:rsidRPr="004027CC" w:rsidP="005B262C">
            <w:pPr>
              <w:widowControl/>
              <w:spacing w:before="120"/>
              <w:rPr>
                <w:rFonts w:ascii="Arial" w:hAnsi="Arial" w:cs="Arial"/>
                <w:sz w:val="20"/>
                <w:szCs w:val="20"/>
              </w:rPr>
            </w:pPr>
          </w:p>
        </w:tc>
      </w:tr>
      <w:tr>
        <w:tblPrEx>
          <w:tblW w:w="0" w:type="auto"/>
          <w:tblInd w:w="5" w:type="dxa"/>
          <w:tblCellMar>
            <w:left w:w="0" w:type="dxa"/>
            <w:right w:w="0" w:type="dxa"/>
          </w:tblCellMar>
          <w:tblLook w:val="0000"/>
        </w:tblPrEx>
        <w:trPr>
          <w:cantSplit/>
        </w:trPr>
        <w:tc>
          <w:tcPr>
            <w:tcW w:w="508"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509"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508"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509"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508"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509"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508"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509"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508"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509"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508"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509"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508"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509"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508"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509" w:type="dxa"/>
            <w:tcBorders>
              <w:top w:val="single" w:sz="4" w:space="0" w:color="auto"/>
              <w:left w:val="single" w:sz="4" w:space="0" w:color="auto"/>
              <w:bottom w:val="nil"/>
              <w:right w:val="nil"/>
            </w:tcBorders>
            <w:shd w:val="clear" w:color="auto" w:fill="FFFFFF"/>
          </w:tcPr>
          <w:p w:rsidR="00155963" w:rsidRPr="004027CC" w:rsidP="005B262C">
            <w:pPr>
              <w:widowControl/>
              <w:spacing w:before="120"/>
              <w:rPr>
                <w:rFonts w:ascii="Arial" w:hAnsi="Arial" w:cs="Arial"/>
                <w:sz w:val="20"/>
                <w:szCs w:val="20"/>
              </w:rPr>
            </w:pPr>
          </w:p>
        </w:tc>
        <w:tc>
          <w:tcPr>
            <w:tcW w:w="509" w:type="dxa"/>
            <w:tcBorders>
              <w:top w:val="single" w:sz="4" w:space="0" w:color="auto"/>
              <w:left w:val="single" w:sz="4" w:space="0" w:color="auto"/>
              <w:bottom w:val="nil"/>
              <w:right w:val="single" w:sz="4" w:space="0" w:color="auto"/>
            </w:tcBorders>
            <w:shd w:val="clear" w:color="auto" w:fill="FFFFFF"/>
          </w:tcPr>
          <w:p w:rsidR="00155963" w:rsidRPr="004027CC" w:rsidP="005B262C">
            <w:pPr>
              <w:widowControl/>
              <w:spacing w:before="120"/>
              <w:rPr>
                <w:rFonts w:ascii="Arial" w:hAnsi="Arial" w:cs="Arial"/>
                <w:sz w:val="20"/>
                <w:szCs w:val="20"/>
              </w:rPr>
            </w:pPr>
          </w:p>
        </w:tc>
      </w:tr>
      <w:tr>
        <w:tblPrEx>
          <w:tblW w:w="0" w:type="auto"/>
          <w:tblInd w:w="5" w:type="dxa"/>
          <w:tblCellMar>
            <w:left w:w="0" w:type="dxa"/>
            <w:right w:w="0" w:type="dxa"/>
          </w:tblCellMar>
          <w:tblLook w:val="0000"/>
        </w:tblPrEx>
        <w:trPr>
          <w:cantSplit/>
        </w:trPr>
        <w:tc>
          <w:tcPr>
            <w:tcW w:w="508" w:type="dxa"/>
            <w:tcBorders>
              <w:top w:val="single" w:sz="4" w:space="0" w:color="auto"/>
              <w:left w:val="single" w:sz="4" w:space="0" w:color="auto"/>
              <w:bottom w:val="single" w:sz="4" w:space="0" w:color="auto"/>
              <w:right w:val="nil"/>
            </w:tcBorders>
            <w:shd w:val="clear" w:color="auto" w:fill="FFFFFF"/>
          </w:tcPr>
          <w:p w:rsidR="00155963" w:rsidRPr="004027CC" w:rsidP="005B262C">
            <w:pPr>
              <w:widowControl/>
              <w:spacing w:before="120"/>
              <w:rPr>
                <w:rFonts w:ascii="Arial" w:hAnsi="Arial" w:cs="Arial"/>
                <w:sz w:val="20"/>
                <w:szCs w:val="20"/>
              </w:rPr>
            </w:pPr>
          </w:p>
        </w:tc>
        <w:tc>
          <w:tcPr>
            <w:tcW w:w="509" w:type="dxa"/>
            <w:tcBorders>
              <w:top w:val="single" w:sz="4" w:space="0" w:color="auto"/>
              <w:left w:val="single" w:sz="4" w:space="0" w:color="auto"/>
              <w:bottom w:val="single" w:sz="4" w:space="0" w:color="auto"/>
              <w:right w:val="nil"/>
            </w:tcBorders>
            <w:shd w:val="clear" w:color="auto" w:fill="FFFFFF"/>
          </w:tcPr>
          <w:p w:rsidR="00155963" w:rsidRPr="004027CC" w:rsidP="005B262C">
            <w:pPr>
              <w:widowControl/>
              <w:spacing w:before="120"/>
              <w:rPr>
                <w:rFonts w:ascii="Arial" w:hAnsi="Arial" w:cs="Arial"/>
                <w:sz w:val="20"/>
                <w:szCs w:val="20"/>
              </w:rPr>
            </w:pPr>
          </w:p>
        </w:tc>
        <w:tc>
          <w:tcPr>
            <w:tcW w:w="508" w:type="dxa"/>
            <w:tcBorders>
              <w:top w:val="single" w:sz="4" w:space="0" w:color="auto"/>
              <w:left w:val="single" w:sz="4" w:space="0" w:color="auto"/>
              <w:bottom w:val="single" w:sz="4" w:space="0" w:color="auto"/>
              <w:right w:val="nil"/>
            </w:tcBorders>
            <w:shd w:val="clear" w:color="auto" w:fill="FFFFFF"/>
          </w:tcPr>
          <w:p w:rsidR="00155963" w:rsidRPr="004027CC" w:rsidP="005B262C">
            <w:pPr>
              <w:widowControl/>
              <w:spacing w:before="120"/>
              <w:rPr>
                <w:rFonts w:ascii="Arial" w:hAnsi="Arial" w:cs="Arial"/>
                <w:sz w:val="20"/>
                <w:szCs w:val="20"/>
              </w:rPr>
            </w:pPr>
          </w:p>
        </w:tc>
        <w:tc>
          <w:tcPr>
            <w:tcW w:w="509" w:type="dxa"/>
            <w:tcBorders>
              <w:top w:val="single" w:sz="4" w:space="0" w:color="auto"/>
              <w:left w:val="single" w:sz="4" w:space="0" w:color="auto"/>
              <w:bottom w:val="single" w:sz="4" w:space="0" w:color="auto"/>
              <w:right w:val="nil"/>
            </w:tcBorders>
            <w:shd w:val="clear" w:color="auto" w:fill="FFFFFF"/>
          </w:tcPr>
          <w:p w:rsidR="00155963" w:rsidRPr="004027CC" w:rsidP="005B262C">
            <w:pPr>
              <w:widowControl/>
              <w:spacing w:before="120"/>
              <w:rPr>
                <w:rFonts w:ascii="Arial" w:hAnsi="Arial" w:cs="Arial"/>
                <w:sz w:val="20"/>
                <w:szCs w:val="20"/>
              </w:rPr>
            </w:pPr>
          </w:p>
        </w:tc>
        <w:tc>
          <w:tcPr>
            <w:tcW w:w="508" w:type="dxa"/>
            <w:tcBorders>
              <w:top w:val="single" w:sz="4" w:space="0" w:color="auto"/>
              <w:left w:val="single" w:sz="4" w:space="0" w:color="auto"/>
              <w:bottom w:val="single" w:sz="4" w:space="0" w:color="auto"/>
              <w:right w:val="nil"/>
            </w:tcBorders>
            <w:shd w:val="clear" w:color="auto" w:fill="FFFFFF"/>
          </w:tcPr>
          <w:p w:rsidR="00155963" w:rsidRPr="004027CC" w:rsidP="005B262C">
            <w:pPr>
              <w:widowControl/>
              <w:spacing w:before="120"/>
              <w:rPr>
                <w:rFonts w:ascii="Arial" w:hAnsi="Arial" w:cs="Arial"/>
                <w:sz w:val="20"/>
                <w:szCs w:val="20"/>
              </w:rPr>
            </w:pPr>
          </w:p>
        </w:tc>
        <w:tc>
          <w:tcPr>
            <w:tcW w:w="509" w:type="dxa"/>
            <w:tcBorders>
              <w:top w:val="single" w:sz="4" w:space="0" w:color="auto"/>
              <w:left w:val="single" w:sz="4" w:space="0" w:color="auto"/>
              <w:bottom w:val="single" w:sz="4" w:space="0" w:color="auto"/>
              <w:right w:val="nil"/>
            </w:tcBorders>
            <w:shd w:val="clear" w:color="auto" w:fill="FFFFFF"/>
          </w:tcPr>
          <w:p w:rsidR="00155963" w:rsidRPr="004027CC" w:rsidP="005B262C">
            <w:pPr>
              <w:widowControl/>
              <w:spacing w:before="120"/>
              <w:rPr>
                <w:rFonts w:ascii="Arial" w:hAnsi="Arial" w:cs="Arial"/>
                <w:sz w:val="20"/>
                <w:szCs w:val="20"/>
              </w:rPr>
            </w:pPr>
          </w:p>
        </w:tc>
        <w:tc>
          <w:tcPr>
            <w:tcW w:w="508" w:type="dxa"/>
            <w:tcBorders>
              <w:top w:val="single" w:sz="4" w:space="0" w:color="auto"/>
              <w:left w:val="single" w:sz="4" w:space="0" w:color="auto"/>
              <w:bottom w:val="single" w:sz="4" w:space="0" w:color="auto"/>
              <w:right w:val="nil"/>
            </w:tcBorders>
            <w:shd w:val="clear" w:color="auto" w:fill="FFFFFF"/>
          </w:tcPr>
          <w:p w:rsidR="00155963" w:rsidRPr="004027CC" w:rsidP="005B262C">
            <w:pPr>
              <w:widowControl/>
              <w:spacing w:before="120"/>
              <w:rPr>
                <w:rFonts w:ascii="Arial" w:hAnsi="Arial" w:cs="Arial"/>
                <w:sz w:val="20"/>
                <w:szCs w:val="20"/>
              </w:rPr>
            </w:pPr>
          </w:p>
        </w:tc>
        <w:tc>
          <w:tcPr>
            <w:tcW w:w="509" w:type="dxa"/>
            <w:tcBorders>
              <w:top w:val="single" w:sz="4" w:space="0" w:color="auto"/>
              <w:left w:val="single" w:sz="4" w:space="0" w:color="auto"/>
              <w:bottom w:val="single" w:sz="4" w:space="0" w:color="auto"/>
              <w:right w:val="nil"/>
            </w:tcBorders>
            <w:shd w:val="clear" w:color="auto" w:fill="FFFFFF"/>
          </w:tcPr>
          <w:p w:rsidR="00155963" w:rsidRPr="004027CC" w:rsidP="005B262C">
            <w:pPr>
              <w:widowControl/>
              <w:spacing w:before="120"/>
              <w:rPr>
                <w:rFonts w:ascii="Arial" w:hAnsi="Arial" w:cs="Arial"/>
                <w:sz w:val="20"/>
                <w:szCs w:val="20"/>
              </w:rPr>
            </w:pPr>
          </w:p>
        </w:tc>
        <w:tc>
          <w:tcPr>
            <w:tcW w:w="508" w:type="dxa"/>
            <w:tcBorders>
              <w:top w:val="single" w:sz="4" w:space="0" w:color="auto"/>
              <w:left w:val="single" w:sz="4" w:space="0" w:color="auto"/>
              <w:bottom w:val="single" w:sz="4" w:space="0" w:color="auto"/>
              <w:right w:val="nil"/>
            </w:tcBorders>
            <w:shd w:val="clear" w:color="auto" w:fill="FFFFFF"/>
          </w:tcPr>
          <w:p w:rsidR="00155963" w:rsidRPr="004027CC" w:rsidP="005B262C">
            <w:pPr>
              <w:widowControl/>
              <w:spacing w:before="120"/>
              <w:rPr>
                <w:rFonts w:ascii="Arial" w:hAnsi="Arial" w:cs="Arial"/>
                <w:sz w:val="20"/>
                <w:szCs w:val="20"/>
              </w:rPr>
            </w:pPr>
          </w:p>
        </w:tc>
        <w:tc>
          <w:tcPr>
            <w:tcW w:w="509" w:type="dxa"/>
            <w:tcBorders>
              <w:top w:val="single" w:sz="4" w:space="0" w:color="auto"/>
              <w:left w:val="single" w:sz="4" w:space="0" w:color="auto"/>
              <w:bottom w:val="single" w:sz="4" w:space="0" w:color="auto"/>
              <w:right w:val="nil"/>
            </w:tcBorders>
            <w:shd w:val="clear" w:color="auto" w:fill="FFFFFF"/>
          </w:tcPr>
          <w:p w:rsidR="00155963" w:rsidRPr="004027CC" w:rsidP="005B262C">
            <w:pPr>
              <w:widowControl/>
              <w:spacing w:before="120"/>
              <w:rPr>
                <w:rFonts w:ascii="Arial" w:hAnsi="Arial" w:cs="Arial"/>
                <w:sz w:val="20"/>
                <w:szCs w:val="20"/>
              </w:rPr>
            </w:pPr>
          </w:p>
        </w:tc>
        <w:tc>
          <w:tcPr>
            <w:tcW w:w="508" w:type="dxa"/>
            <w:tcBorders>
              <w:top w:val="single" w:sz="4" w:space="0" w:color="auto"/>
              <w:left w:val="single" w:sz="4" w:space="0" w:color="auto"/>
              <w:bottom w:val="single" w:sz="4" w:space="0" w:color="auto"/>
              <w:right w:val="nil"/>
            </w:tcBorders>
            <w:shd w:val="clear" w:color="auto" w:fill="FFFFFF"/>
          </w:tcPr>
          <w:p w:rsidR="00155963" w:rsidRPr="004027CC" w:rsidP="005B262C">
            <w:pPr>
              <w:widowControl/>
              <w:spacing w:before="120"/>
              <w:rPr>
                <w:rFonts w:ascii="Arial" w:hAnsi="Arial" w:cs="Arial"/>
                <w:sz w:val="20"/>
                <w:szCs w:val="20"/>
              </w:rPr>
            </w:pPr>
          </w:p>
        </w:tc>
        <w:tc>
          <w:tcPr>
            <w:tcW w:w="509" w:type="dxa"/>
            <w:tcBorders>
              <w:top w:val="single" w:sz="4" w:space="0" w:color="auto"/>
              <w:left w:val="single" w:sz="4" w:space="0" w:color="auto"/>
              <w:bottom w:val="single" w:sz="4" w:space="0" w:color="auto"/>
              <w:right w:val="nil"/>
            </w:tcBorders>
            <w:shd w:val="clear" w:color="auto" w:fill="FFFFFF"/>
          </w:tcPr>
          <w:p w:rsidR="00155963" w:rsidRPr="004027CC" w:rsidP="005B262C">
            <w:pPr>
              <w:widowControl/>
              <w:spacing w:before="120"/>
              <w:rPr>
                <w:rFonts w:ascii="Arial" w:hAnsi="Arial" w:cs="Arial"/>
                <w:sz w:val="20"/>
                <w:szCs w:val="20"/>
              </w:rPr>
            </w:pPr>
          </w:p>
        </w:tc>
        <w:tc>
          <w:tcPr>
            <w:tcW w:w="508" w:type="dxa"/>
            <w:tcBorders>
              <w:top w:val="single" w:sz="4" w:space="0" w:color="auto"/>
              <w:left w:val="single" w:sz="4" w:space="0" w:color="auto"/>
              <w:bottom w:val="single" w:sz="4" w:space="0" w:color="auto"/>
              <w:right w:val="nil"/>
            </w:tcBorders>
            <w:shd w:val="clear" w:color="auto" w:fill="FFFFFF"/>
          </w:tcPr>
          <w:p w:rsidR="00155963" w:rsidRPr="004027CC" w:rsidP="005B262C">
            <w:pPr>
              <w:widowControl/>
              <w:spacing w:before="120"/>
              <w:rPr>
                <w:rFonts w:ascii="Arial" w:hAnsi="Arial" w:cs="Arial"/>
                <w:sz w:val="20"/>
                <w:szCs w:val="20"/>
              </w:rPr>
            </w:pPr>
          </w:p>
        </w:tc>
        <w:tc>
          <w:tcPr>
            <w:tcW w:w="509" w:type="dxa"/>
            <w:tcBorders>
              <w:top w:val="single" w:sz="4" w:space="0" w:color="auto"/>
              <w:left w:val="single" w:sz="4" w:space="0" w:color="auto"/>
              <w:bottom w:val="single" w:sz="4" w:space="0" w:color="auto"/>
              <w:right w:val="nil"/>
            </w:tcBorders>
            <w:shd w:val="clear" w:color="auto" w:fill="FFFFFF"/>
          </w:tcPr>
          <w:p w:rsidR="00155963" w:rsidRPr="004027CC" w:rsidP="005B262C">
            <w:pPr>
              <w:widowControl/>
              <w:spacing w:before="120"/>
              <w:rPr>
                <w:rFonts w:ascii="Arial" w:hAnsi="Arial" w:cs="Arial"/>
                <w:sz w:val="20"/>
                <w:szCs w:val="20"/>
              </w:rPr>
            </w:pPr>
          </w:p>
        </w:tc>
        <w:tc>
          <w:tcPr>
            <w:tcW w:w="508" w:type="dxa"/>
            <w:tcBorders>
              <w:top w:val="single" w:sz="4" w:space="0" w:color="auto"/>
              <w:left w:val="single" w:sz="4" w:space="0" w:color="auto"/>
              <w:bottom w:val="single" w:sz="4" w:space="0" w:color="auto"/>
              <w:right w:val="nil"/>
            </w:tcBorders>
            <w:shd w:val="clear" w:color="auto" w:fill="FFFFFF"/>
          </w:tcPr>
          <w:p w:rsidR="00155963" w:rsidRPr="004027CC" w:rsidP="005B262C">
            <w:pPr>
              <w:widowControl/>
              <w:spacing w:before="120"/>
              <w:rPr>
                <w:rFonts w:ascii="Arial" w:hAnsi="Arial" w:cs="Arial"/>
                <w:sz w:val="20"/>
                <w:szCs w:val="20"/>
              </w:rPr>
            </w:pPr>
          </w:p>
        </w:tc>
        <w:tc>
          <w:tcPr>
            <w:tcW w:w="509" w:type="dxa"/>
            <w:tcBorders>
              <w:top w:val="single" w:sz="4" w:space="0" w:color="auto"/>
              <w:left w:val="single" w:sz="4" w:space="0" w:color="auto"/>
              <w:bottom w:val="single" w:sz="4" w:space="0" w:color="auto"/>
              <w:right w:val="nil"/>
            </w:tcBorders>
            <w:shd w:val="clear" w:color="auto" w:fill="FFFFFF"/>
          </w:tcPr>
          <w:p w:rsidR="00155963" w:rsidRPr="004027CC" w:rsidP="005B262C">
            <w:pPr>
              <w:widowControl/>
              <w:spacing w:before="120"/>
              <w:rPr>
                <w:rFonts w:ascii="Arial" w:hAnsi="Arial" w:cs="Arial"/>
                <w:sz w:val="20"/>
                <w:szCs w:val="20"/>
              </w:rPr>
            </w:pPr>
          </w:p>
        </w:tc>
        <w:tc>
          <w:tcPr>
            <w:tcW w:w="509" w:type="dxa"/>
            <w:tcBorders>
              <w:top w:val="single" w:sz="4" w:space="0" w:color="auto"/>
              <w:left w:val="single" w:sz="4" w:space="0" w:color="auto"/>
              <w:bottom w:val="single" w:sz="4" w:space="0" w:color="auto"/>
              <w:right w:val="single" w:sz="4" w:space="0" w:color="auto"/>
            </w:tcBorders>
            <w:shd w:val="clear" w:color="auto" w:fill="FFFFFF"/>
          </w:tcPr>
          <w:p w:rsidR="00155963" w:rsidRPr="004027CC" w:rsidP="005B262C">
            <w:pPr>
              <w:widowControl/>
              <w:spacing w:before="120"/>
              <w:rPr>
                <w:rFonts w:ascii="Arial" w:hAnsi="Arial" w:cs="Arial"/>
                <w:sz w:val="20"/>
                <w:szCs w:val="20"/>
              </w:rPr>
            </w:pPr>
          </w:p>
        </w:tc>
      </w:tr>
      <w:tr>
        <w:tblPrEx>
          <w:tblW w:w="0" w:type="auto"/>
          <w:tblInd w:w="5" w:type="dxa"/>
          <w:tblCellMar>
            <w:left w:w="0" w:type="dxa"/>
            <w:right w:w="0" w:type="dxa"/>
          </w:tblCellMar>
          <w:tblLook w:val="0000"/>
        </w:tblPrEx>
        <w:trPr>
          <w:cantSplit/>
        </w:trPr>
        <w:tc>
          <w:tcPr>
            <w:tcW w:w="2542" w:type="dxa"/>
            <w:gridSpan w:val="5"/>
            <w:tcBorders>
              <w:top w:val="single" w:sz="4" w:space="0" w:color="auto"/>
              <w:left w:val="single" w:sz="4" w:space="0" w:color="auto"/>
              <w:bottom w:val="single" w:sz="4" w:space="0" w:color="auto"/>
              <w:right w:val="nil"/>
            </w:tcBorders>
            <w:shd w:val="clear" w:color="auto" w:fill="FFFFFF"/>
          </w:tcPr>
          <w:p w:rsidR="00F93745" w:rsidP="005B262C">
            <w:pPr>
              <w:widowControl/>
              <w:spacing w:before="120"/>
              <w:rPr>
                <w:rFonts w:ascii="Arial" w:hAnsi="Arial" w:cs="Arial"/>
                <w:sz w:val="20"/>
                <w:szCs w:val="20"/>
                <w:lang w:val="en-US"/>
              </w:rPr>
            </w:pPr>
            <w:r>
              <w:rPr>
                <w:rFonts w:ascii="Arial" w:hAnsi="Arial" w:cs="Arial"/>
                <w:sz w:val="20"/>
                <w:szCs w:val="20"/>
                <w:lang w:val="en-US"/>
              </w:rPr>
              <w:t>Ng</w:t>
            </w:r>
            <w:r w:rsidRPr="00F93745">
              <w:rPr>
                <w:rFonts w:ascii="Arial" w:hAnsi="Arial" w:cs="Arial"/>
                <w:sz w:val="20"/>
                <w:szCs w:val="20"/>
                <w:lang w:val="en-US"/>
              </w:rPr>
              <w:t>ườ</w:t>
            </w:r>
            <w:r>
              <w:rPr>
                <w:rFonts w:ascii="Arial" w:hAnsi="Arial" w:cs="Arial"/>
                <w:sz w:val="20"/>
                <w:szCs w:val="20"/>
                <w:lang w:val="en-US"/>
              </w:rPr>
              <w:t xml:space="preserve">i </w:t>
            </w:r>
            <w:r w:rsidRPr="00F93745">
              <w:rPr>
                <w:rFonts w:ascii="Arial" w:hAnsi="Arial" w:cs="Arial"/>
                <w:sz w:val="20"/>
                <w:szCs w:val="20"/>
                <w:lang w:val="en-US"/>
              </w:rPr>
              <w:t>đ</w:t>
            </w:r>
            <w:r>
              <w:rPr>
                <w:rFonts w:ascii="Arial" w:hAnsi="Arial" w:cs="Arial"/>
                <w:sz w:val="20"/>
                <w:szCs w:val="20"/>
                <w:lang w:val="en-US"/>
              </w:rPr>
              <w:t>o:</w:t>
            </w:r>
          </w:p>
          <w:p w:rsidR="00F93745" w:rsidRPr="00F93745" w:rsidP="005B262C">
            <w:pPr>
              <w:widowControl/>
              <w:spacing w:before="120"/>
              <w:rPr>
                <w:rFonts w:ascii="Arial" w:hAnsi="Arial" w:cs="Arial"/>
                <w:sz w:val="20"/>
                <w:szCs w:val="20"/>
                <w:lang w:val="en-US"/>
              </w:rPr>
            </w:pPr>
          </w:p>
        </w:tc>
        <w:tc>
          <w:tcPr>
            <w:tcW w:w="3560" w:type="dxa"/>
            <w:gridSpan w:val="7"/>
            <w:tcBorders>
              <w:top w:val="single" w:sz="4" w:space="0" w:color="auto"/>
              <w:left w:val="single" w:sz="4" w:space="0" w:color="auto"/>
              <w:bottom w:val="single" w:sz="4" w:space="0" w:color="auto"/>
              <w:right w:val="nil"/>
            </w:tcBorders>
            <w:shd w:val="clear" w:color="auto" w:fill="FFFFFF"/>
          </w:tcPr>
          <w:p w:rsidR="00F93745" w:rsidRPr="00F93745" w:rsidP="005B262C">
            <w:pPr>
              <w:widowControl/>
              <w:spacing w:before="120"/>
              <w:rPr>
                <w:rFonts w:ascii="Arial" w:hAnsi="Arial" w:cs="Arial"/>
                <w:sz w:val="20"/>
                <w:szCs w:val="20"/>
                <w:lang w:val="en-US"/>
              </w:rPr>
            </w:pPr>
            <w:r>
              <w:rPr>
                <w:rFonts w:ascii="Arial" w:hAnsi="Arial" w:cs="Arial"/>
                <w:sz w:val="20"/>
                <w:szCs w:val="20"/>
                <w:lang w:val="en-US"/>
              </w:rPr>
              <w:t>K</w:t>
            </w:r>
            <w:r w:rsidRPr="00F93745">
              <w:rPr>
                <w:rFonts w:ascii="Arial" w:hAnsi="Arial" w:cs="Arial"/>
                <w:sz w:val="20"/>
                <w:szCs w:val="20"/>
                <w:lang w:val="en-US"/>
              </w:rPr>
              <w:t>ỹ</w:t>
            </w:r>
            <w:r>
              <w:rPr>
                <w:rFonts w:ascii="Arial" w:hAnsi="Arial" w:cs="Arial"/>
                <w:sz w:val="20"/>
                <w:szCs w:val="20"/>
                <w:lang w:val="en-US"/>
              </w:rPr>
              <w:t xml:space="preserve"> thu</w:t>
            </w:r>
            <w:r w:rsidRPr="00F93745">
              <w:rPr>
                <w:rFonts w:ascii="Arial" w:hAnsi="Arial" w:cs="Arial"/>
                <w:sz w:val="20"/>
                <w:szCs w:val="20"/>
                <w:lang w:val="en-US"/>
              </w:rPr>
              <w:t>ậ</w:t>
            </w:r>
            <w:r>
              <w:rPr>
                <w:rFonts w:ascii="Arial" w:hAnsi="Arial" w:cs="Arial"/>
                <w:sz w:val="20"/>
                <w:szCs w:val="20"/>
                <w:lang w:val="en-US"/>
              </w:rPr>
              <w:t>t Nh</w:t>
            </w:r>
            <w:r w:rsidRPr="00F93745">
              <w:rPr>
                <w:rFonts w:ascii="Arial" w:hAnsi="Arial" w:cs="Arial"/>
                <w:sz w:val="20"/>
                <w:szCs w:val="20"/>
                <w:lang w:val="en-US"/>
              </w:rPr>
              <w:t>à</w:t>
            </w:r>
            <w:r>
              <w:rPr>
                <w:rFonts w:ascii="Arial" w:hAnsi="Arial" w:cs="Arial"/>
                <w:sz w:val="20"/>
                <w:szCs w:val="20"/>
                <w:lang w:val="en-US"/>
              </w:rPr>
              <w:t xml:space="preserve"> th</w:t>
            </w:r>
            <w:r w:rsidRPr="00F93745">
              <w:rPr>
                <w:rFonts w:ascii="Arial" w:hAnsi="Arial" w:cs="Arial"/>
                <w:sz w:val="20"/>
                <w:szCs w:val="20"/>
                <w:lang w:val="en-US"/>
              </w:rPr>
              <w:t>ầu</w:t>
            </w:r>
            <w:r>
              <w:rPr>
                <w:rFonts w:ascii="Arial" w:hAnsi="Arial" w:cs="Arial"/>
                <w:sz w:val="20"/>
                <w:szCs w:val="20"/>
                <w:lang w:val="en-US"/>
              </w:rPr>
              <w:t>:</w:t>
            </w:r>
          </w:p>
        </w:tc>
        <w:tc>
          <w:tcPr>
            <w:tcW w:w="2543" w:type="dxa"/>
            <w:gridSpan w:val="5"/>
            <w:tcBorders>
              <w:top w:val="single" w:sz="4" w:space="0" w:color="auto"/>
              <w:left w:val="single" w:sz="4" w:space="0" w:color="auto"/>
              <w:bottom w:val="single" w:sz="4" w:space="0" w:color="auto"/>
              <w:right w:val="single" w:sz="4" w:space="0" w:color="auto"/>
            </w:tcBorders>
            <w:shd w:val="clear" w:color="auto" w:fill="FFFFFF"/>
          </w:tcPr>
          <w:p w:rsidR="00F93745" w:rsidRPr="00F93745" w:rsidP="005B262C">
            <w:pPr>
              <w:widowControl/>
              <w:spacing w:before="120"/>
              <w:rPr>
                <w:rFonts w:ascii="Arial" w:hAnsi="Arial" w:cs="Arial"/>
                <w:sz w:val="20"/>
                <w:szCs w:val="20"/>
                <w:lang w:val="en-US"/>
              </w:rPr>
            </w:pPr>
            <w:r>
              <w:rPr>
                <w:rFonts w:ascii="Arial" w:hAnsi="Arial" w:cs="Arial"/>
                <w:sz w:val="20"/>
                <w:szCs w:val="20"/>
                <w:lang w:val="en-US"/>
              </w:rPr>
              <w:t>T</w:t>
            </w:r>
            <w:r w:rsidRPr="00F93745">
              <w:rPr>
                <w:rFonts w:ascii="Arial" w:hAnsi="Arial" w:cs="Arial"/>
                <w:sz w:val="20"/>
                <w:szCs w:val="20"/>
                <w:lang w:val="en-US"/>
              </w:rPr>
              <w:t>ư</w:t>
            </w:r>
            <w:r>
              <w:rPr>
                <w:rFonts w:ascii="Arial" w:hAnsi="Arial" w:cs="Arial"/>
                <w:sz w:val="20"/>
                <w:szCs w:val="20"/>
                <w:lang w:val="en-US"/>
              </w:rPr>
              <w:t xml:space="preserve"> v</w:t>
            </w:r>
            <w:r w:rsidRPr="00F93745">
              <w:rPr>
                <w:rFonts w:ascii="Arial" w:hAnsi="Arial" w:cs="Arial"/>
                <w:sz w:val="20"/>
                <w:szCs w:val="20"/>
                <w:lang w:val="en-US"/>
              </w:rPr>
              <w:t>ấn</w:t>
            </w:r>
            <w:r>
              <w:rPr>
                <w:rFonts w:ascii="Arial" w:hAnsi="Arial" w:cs="Arial"/>
                <w:sz w:val="20"/>
                <w:szCs w:val="20"/>
                <w:lang w:val="en-US"/>
              </w:rPr>
              <w:t xml:space="preserve"> gi</w:t>
            </w:r>
            <w:r w:rsidRPr="00F93745">
              <w:rPr>
                <w:rFonts w:ascii="Arial" w:hAnsi="Arial" w:cs="Arial"/>
                <w:sz w:val="20"/>
                <w:szCs w:val="20"/>
                <w:lang w:val="en-US"/>
              </w:rPr>
              <w:t>ám</w:t>
            </w:r>
            <w:r>
              <w:rPr>
                <w:rFonts w:ascii="Arial" w:hAnsi="Arial" w:cs="Arial"/>
                <w:sz w:val="20"/>
                <w:szCs w:val="20"/>
                <w:lang w:val="en-US"/>
              </w:rPr>
              <w:t xml:space="preserve"> s</w:t>
            </w:r>
            <w:r w:rsidRPr="00F93745">
              <w:rPr>
                <w:rFonts w:ascii="Arial" w:hAnsi="Arial" w:cs="Arial"/>
                <w:sz w:val="20"/>
                <w:szCs w:val="20"/>
                <w:lang w:val="en-US"/>
              </w:rPr>
              <w:t>át</w:t>
            </w:r>
            <w:r>
              <w:rPr>
                <w:rFonts w:ascii="Arial" w:hAnsi="Arial" w:cs="Arial"/>
                <w:sz w:val="20"/>
                <w:szCs w:val="20"/>
                <w:lang w:val="en-US"/>
              </w:rPr>
              <w:t>:</w:t>
            </w:r>
          </w:p>
        </w:tc>
      </w:tr>
    </w:tbl>
    <w:p w:rsidR="00155963" w:rsidRPr="004027CC" w:rsidP="00F93745">
      <w:pPr>
        <w:widowControl/>
        <w:spacing w:before="120"/>
        <w:jc w:val="center"/>
        <w:rPr>
          <w:rFonts w:ascii="Arial" w:hAnsi="Arial" w:cs="Arial"/>
          <w:sz w:val="20"/>
          <w:szCs w:val="20"/>
        </w:rPr>
      </w:pPr>
      <w:r w:rsidRPr="004027CC">
        <w:rPr>
          <w:rFonts w:ascii="Arial" w:hAnsi="Arial" w:cs="Arial"/>
          <w:sz w:val="20"/>
          <w:szCs w:val="20"/>
        </w:rPr>
        <w:t xml:space="preserve">Hình E.1- Biểu ghi </w:t>
      </w:r>
      <w:r w:rsidR="00F93745">
        <w:rPr>
          <w:rFonts w:ascii="Arial" w:hAnsi="Arial" w:cs="Arial"/>
          <w:sz w:val="20"/>
          <w:szCs w:val="20"/>
        </w:rPr>
        <w:t>độ chối</w:t>
      </w:r>
      <w:r w:rsidRPr="004027CC">
        <w:rPr>
          <w:rFonts w:ascii="Arial" w:hAnsi="Arial" w:cs="Arial"/>
          <w:sz w:val="20"/>
          <w:szCs w:val="20"/>
        </w:rPr>
        <w:t xml:space="preserve"> cọc</w:t>
      </w:r>
    </w:p>
    <w:p w:rsidR="00155963" w:rsidP="005B262C">
      <w:pPr>
        <w:widowControl/>
        <w:spacing w:before="120"/>
        <w:rPr>
          <w:rFonts w:ascii="Arial" w:hAnsi="Arial" w:cs="Arial"/>
          <w:sz w:val="20"/>
          <w:szCs w:val="20"/>
          <w:lang w:val="en-US"/>
        </w:rPr>
      </w:pPr>
      <w:r w:rsidRPr="004027CC">
        <w:rPr>
          <w:rFonts w:ascii="Arial" w:hAnsi="Arial" w:cs="Arial"/>
          <w:sz w:val="20"/>
          <w:szCs w:val="20"/>
        </w:rPr>
        <w:t>Ví dụ: Biểu ghi độ chối cọc đóng tại nhà máy xi măng Nghi Sơn.</w:t>
      </w:r>
    </w:p>
    <w:p w:rsidR="00F93745" w:rsidRPr="00F93745" w:rsidP="005B262C">
      <w:pPr>
        <w:widowControl/>
        <w:spacing w:before="120"/>
        <w:rPr>
          <w:rFonts w:ascii="Arial" w:hAnsi="Arial" w:cs="Arial"/>
          <w:sz w:val="20"/>
          <w:szCs w:val="20"/>
          <w:lang w:val="en-US"/>
        </w:rPr>
      </w:pPr>
      <w:r>
        <w:rPr>
          <w:rFonts w:ascii="Arial" w:hAnsi="Arial" w:cs="Arial"/>
          <w:sz w:val="20"/>
          <w:szCs w:val="20"/>
          <w:lang w:val="en-US"/>
        </w:rPr>
        <w:pict>
          <v:shape id="_x0000_i1050" type="#_x0000_t75" style="height:258.64pt;width:431.49pt" stroked="f">
            <v:imagedata r:id="rId41" o:title=""/>
          </v:shape>
        </w:pict>
      </w:r>
    </w:p>
    <w:p w:rsidR="00155963" w:rsidRPr="004027CC" w:rsidP="005B262C">
      <w:pPr>
        <w:widowControl/>
        <w:spacing w:before="120"/>
        <w:rPr>
          <w:rFonts w:ascii="Arial" w:hAnsi="Arial" w:cs="Arial"/>
          <w:sz w:val="20"/>
          <w:szCs w:val="20"/>
        </w:rPr>
      </w:pPr>
      <w:r w:rsidRPr="004027CC">
        <w:rPr>
          <w:rFonts w:ascii="Arial" w:hAnsi="Arial" w:cs="Arial"/>
          <w:sz w:val="20"/>
          <w:szCs w:val="20"/>
        </w:rPr>
        <w:t>CHÚ DẪN: 1,2 là độ chối đàn hồi; 1,3 là độ chối dư</w:t>
      </w:r>
    </w:p>
    <w:p w:rsidR="00155963" w:rsidRPr="004027CC" w:rsidP="00F93745">
      <w:pPr>
        <w:widowControl/>
        <w:spacing w:before="120"/>
        <w:jc w:val="center"/>
        <w:rPr>
          <w:rFonts w:ascii="Arial" w:hAnsi="Arial" w:cs="Arial"/>
          <w:sz w:val="20"/>
          <w:szCs w:val="20"/>
        </w:rPr>
      </w:pPr>
      <w:r w:rsidRPr="004027CC">
        <w:rPr>
          <w:rFonts w:ascii="Arial" w:hAnsi="Arial" w:cs="Arial"/>
          <w:sz w:val="20"/>
          <w:szCs w:val="20"/>
        </w:rPr>
        <w:t>Hình E.2- Biểu ghi độ chối cọc tại nhà máy xi măng Nghi Sơn</w:t>
      </w:r>
    </w:p>
    <w:p w:rsidR="00F93745" w:rsidP="005B262C">
      <w:pPr>
        <w:widowControl/>
        <w:spacing w:before="120"/>
        <w:rPr>
          <w:rFonts w:ascii="Arial" w:hAnsi="Arial" w:cs="Arial"/>
          <w:sz w:val="20"/>
          <w:szCs w:val="20"/>
          <w:lang w:val="en-US"/>
        </w:rPr>
      </w:pPr>
    </w:p>
    <w:p w:rsidR="00155963" w:rsidRPr="00F93745" w:rsidP="00F93745">
      <w:pPr>
        <w:widowControl/>
        <w:spacing w:before="120"/>
        <w:jc w:val="center"/>
        <w:rPr>
          <w:rFonts w:ascii="Arial" w:hAnsi="Arial" w:cs="Arial"/>
          <w:b/>
          <w:sz w:val="20"/>
          <w:szCs w:val="20"/>
        </w:rPr>
      </w:pPr>
      <w:r w:rsidR="00F93745">
        <w:rPr>
          <w:rFonts w:ascii="Arial" w:hAnsi="Arial" w:cs="Arial"/>
          <w:b/>
          <w:sz w:val="20"/>
          <w:szCs w:val="20"/>
        </w:rPr>
        <w:t>THƯ MỤC TÀI LIỆU THAM KHẢO</w:t>
      </w:r>
    </w:p>
    <w:p w:rsidR="00155963" w:rsidRPr="004027CC" w:rsidP="005B262C">
      <w:pPr>
        <w:widowControl/>
        <w:spacing w:before="120"/>
        <w:rPr>
          <w:rFonts w:ascii="Arial" w:hAnsi="Arial" w:cs="Arial"/>
          <w:sz w:val="20"/>
          <w:szCs w:val="20"/>
        </w:rPr>
      </w:pPr>
      <w:r w:rsidRPr="004027CC">
        <w:rPr>
          <w:rFonts w:ascii="Arial" w:hAnsi="Arial" w:cs="Arial"/>
          <w:sz w:val="20"/>
          <w:szCs w:val="20"/>
        </w:rPr>
        <w:t xml:space="preserve">1- TCXD 205:1998, Tiêu chuẩn thiết kế móng </w:t>
      </w:r>
      <w:r w:rsidR="00F93745">
        <w:rPr>
          <w:rFonts w:ascii="Arial" w:hAnsi="Arial" w:cs="Arial"/>
          <w:sz w:val="20"/>
          <w:szCs w:val="20"/>
        </w:rPr>
        <w:t>cọc</w:t>
      </w:r>
      <w:r w:rsidRPr="004027CC">
        <w:rPr>
          <w:rFonts w:ascii="Arial" w:hAnsi="Arial" w:cs="Arial"/>
          <w:sz w:val="20"/>
          <w:szCs w:val="20"/>
        </w:rPr>
        <w:t>.</w:t>
      </w:r>
    </w:p>
    <w:p w:rsidR="005B262C" w:rsidP="005B262C">
      <w:pPr>
        <w:widowControl/>
        <w:spacing w:before="120"/>
        <w:rPr>
          <w:rFonts w:ascii="Arial" w:hAnsi="Arial" w:cs="Arial"/>
          <w:sz w:val="20"/>
          <w:szCs w:val="20"/>
          <w:lang w:val="en-US"/>
        </w:rPr>
      </w:pPr>
    </w:p>
    <w:p w:rsidR="005B262C" w:rsidRPr="005B262C" w:rsidP="005B262C">
      <w:pPr>
        <w:widowControl/>
        <w:spacing w:before="120"/>
        <w:jc w:val="center"/>
        <w:rPr>
          <w:rFonts w:ascii="Arial" w:hAnsi="Arial" w:cs="Arial"/>
          <w:b/>
          <w:sz w:val="20"/>
          <w:szCs w:val="20"/>
        </w:rPr>
      </w:pPr>
      <w:r>
        <w:rPr>
          <w:rFonts w:ascii="Arial" w:hAnsi="Arial" w:cs="Arial"/>
          <w:b/>
          <w:sz w:val="20"/>
          <w:szCs w:val="20"/>
        </w:rPr>
        <w:t>MỤC LỤC</w:t>
      </w:r>
    </w:p>
    <w:p w:rsidR="005B262C" w:rsidRPr="005B262C" w:rsidP="005B262C">
      <w:pPr>
        <w:widowControl/>
        <w:spacing w:before="120"/>
        <w:rPr>
          <w:rFonts w:ascii="Arial" w:hAnsi="Arial" w:cs="Arial"/>
          <w:sz w:val="20"/>
          <w:szCs w:val="20"/>
          <w:lang w:val="en-US"/>
        </w:rPr>
      </w:pPr>
      <w:r w:rsidRPr="005B262C">
        <w:rPr>
          <w:rFonts w:ascii="Arial" w:hAnsi="Arial" w:cs="Arial"/>
          <w:sz w:val="20"/>
          <w:szCs w:val="20"/>
        </w:rPr>
        <w:t>Lời nói đầ</w:t>
      </w:r>
      <w:r>
        <w:rPr>
          <w:rFonts w:ascii="Arial" w:hAnsi="Arial" w:cs="Arial"/>
          <w:sz w:val="20"/>
          <w:szCs w:val="20"/>
        </w:rPr>
        <w:t>u</w:t>
      </w:r>
    </w:p>
    <w:p w:rsidR="005B262C" w:rsidRPr="005B262C" w:rsidP="005B262C">
      <w:pPr>
        <w:widowControl/>
        <w:spacing w:before="120"/>
        <w:rPr>
          <w:rFonts w:ascii="Arial" w:hAnsi="Arial" w:cs="Arial"/>
          <w:sz w:val="20"/>
          <w:szCs w:val="20"/>
          <w:lang w:val="en-US"/>
        </w:rPr>
      </w:pPr>
      <w:r>
        <w:rPr>
          <w:rFonts w:ascii="Arial" w:hAnsi="Arial" w:cs="Arial"/>
          <w:sz w:val="20"/>
          <w:szCs w:val="20"/>
          <w:lang w:val="en-US"/>
        </w:rPr>
        <w:t xml:space="preserve">1 </w:t>
      </w:r>
      <w:r w:rsidRPr="005B262C">
        <w:rPr>
          <w:rFonts w:ascii="Arial" w:hAnsi="Arial" w:cs="Arial"/>
          <w:sz w:val="20"/>
          <w:szCs w:val="20"/>
        </w:rPr>
        <w:t>Phạm vi áp dụ</w:t>
      </w:r>
      <w:r>
        <w:rPr>
          <w:rFonts w:ascii="Arial" w:hAnsi="Arial" w:cs="Arial"/>
          <w:sz w:val="20"/>
          <w:szCs w:val="20"/>
        </w:rPr>
        <w:t>ng</w:t>
      </w:r>
    </w:p>
    <w:p w:rsidR="005B262C" w:rsidRPr="005B262C" w:rsidP="005B262C">
      <w:pPr>
        <w:widowControl/>
        <w:spacing w:before="120"/>
        <w:rPr>
          <w:rFonts w:ascii="Arial" w:hAnsi="Arial" w:cs="Arial"/>
          <w:sz w:val="20"/>
          <w:szCs w:val="20"/>
          <w:lang w:val="en-US"/>
        </w:rPr>
      </w:pPr>
      <w:r>
        <w:rPr>
          <w:rFonts w:ascii="Arial" w:hAnsi="Arial" w:cs="Arial"/>
          <w:sz w:val="20"/>
          <w:szCs w:val="20"/>
          <w:lang w:val="en-US"/>
        </w:rPr>
        <w:t xml:space="preserve">2 </w:t>
      </w:r>
      <w:r w:rsidRPr="005B262C">
        <w:rPr>
          <w:rFonts w:ascii="Arial" w:hAnsi="Arial" w:cs="Arial"/>
          <w:sz w:val="20"/>
          <w:szCs w:val="20"/>
        </w:rPr>
        <w:t>Tài liệu viện dẫ</w:t>
      </w:r>
      <w:r>
        <w:rPr>
          <w:rFonts w:ascii="Arial" w:hAnsi="Arial" w:cs="Arial"/>
          <w:sz w:val="20"/>
          <w:szCs w:val="20"/>
        </w:rPr>
        <w:t>n</w:t>
      </w:r>
    </w:p>
    <w:p w:rsidR="005B262C" w:rsidRPr="005B262C" w:rsidP="005B262C">
      <w:pPr>
        <w:widowControl/>
        <w:spacing w:before="120"/>
        <w:rPr>
          <w:rFonts w:ascii="Arial" w:hAnsi="Arial" w:cs="Arial"/>
          <w:sz w:val="20"/>
          <w:szCs w:val="20"/>
          <w:lang w:val="en-US"/>
        </w:rPr>
      </w:pPr>
      <w:r>
        <w:rPr>
          <w:rFonts w:ascii="Arial" w:hAnsi="Arial" w:cs="Arial"/>
          <w:sz w:val="20"/>
          <w:szCs w:val="20"/>
          <w:lang w:val="en-US"/>
        </w:rPr>
        <w:t xml:space="preserve">3 </w:t>
      </w:r>
      <w:r w:rsidRPr="005B262C">
        <w:rPr>
          <w:rFonts w:ascii="Arial" w:hAnsi="Arial" w:cs="Arial"/>
          <w:sz w:val="20"/>
          <w:szCs w:val="20"/>
        </w:rPr>
        <w:t>Thuật ngữ và định nghĩ</w:t>
      </w:r>
      <w:r>
        <w:rPr>
          <w:rFonts w:ascii="Arial" w:hAnsi="Arial" w:cs="Arial"/>
          <w:sz w:val="20"/>
          <w:szCs w:val="20"/>
        </w:rPr>
        <w:t>a</w:t>
      </w:r>
    </w:p>
    <w:p w:rsidR="005B262C" w:rsidRPr="005B262C" w:rsidP="005B262C">
      <w:pPr>
        <w:widowControl/>
        <w:spacing w:before="120"/>
        <w:rPr>
          <w:rFonts w:ascii="Arial" w:hAnsi="Arial" w:cs="Arial"/>
          <w:sz w:val="20"/>
          <w:szCs w:val="20"/>
          <w:lang w:val="en-US"/>
        </w:rPr>
      </w:pPr>
      <w:r>
        <w:rPr>
          <w:rFonts w:ascii="Arial" w:hAnsi="Arial" w:cs="Arial"/>
          <w:sz w:val="20"/>
          <w:szCs w:val="20"/>
          <w:lang w:val="en-US"/>
        </w:rPr>
        <w:t xml:space="preserve">4 </w:t>
      </w:r>
      <w:r w:rsidRPr="005B262C">
        <w:rPr>
          <w:rFonts w:ascii="Arial" w:hAnsi="Arial" w:cs="Arial"/>
          <w:sz w:val="20"/>
          <w:szCs w:val="20"/>
        </w:rPr>
        <w:t>Quy đị</w:t>
      </w:r>
      <w:r>
        <w:rPr>
          <w:rFonts w:ascii="Arial" w:hAnsi="Arial" w:cs="Arial"/>
          <w:sz w:val="20"/>
          <w:szCs w:val="20"/>
        </w:rPr>
        <w:t>nh chung</w:t>
      </w:r>
    </w:p>
    <w:p w:rsidR="005B262C" w:rsidRPr="005B262C" w:rsidP="005B262C">
      <w:pPr>
        <w:widowControl/>
        <w:spacing w:before="120"/>
        <w:rPr>
          <w:rFonts w:ascii="Arial" w:hAnsi="Arial" w:cs="Arial"/>
          <w:sz w:val="20"/>
          <w:szCs w:val="20"/>
          <w:lang w:val="en-US"/>
        </w:rPr>
      </w:pPr>
      <w:r>
        <w:rPr>
          <w:rFonts w:ascii="Arial" w:hAnsi="Arial" w:cs="Arial"/>
          <w:sz w:val="20"/>
          <w:szCs w:val="20"/>
          <w:lang w:val="en-US"/>
        </w:rPr>
        <w:t xml:space="preserve">5 </w:t>
      </w:r>
      <w:r w:rsidRPr="005B262C">
        <w:rPr>
          <w:rFonts w:ascii="Arial" w:hAnsi="Arial" w:cs="Arial"/>
          <w:sz w:val="20"/>
          <w:szCs w:val="20"/>
        </w:rPr>
        <w:t>Vật liệu cọ</w:t>
      </w:r>
      <w:r>
        <w:rPr>
          <w:rFonts w:ascii="Arial" w:hAnsi="Arial" w:cs="Arial"/>
          <w:sz w:val="20"/>
          <w:szCs w:val="20"/>
        </w:rPr>
        <w:t>c</w:t>
      </w:r>
    </w:p>
    <w:p w:rsidR="005B262C" w:rsidRPr="005B262C" w:rsidP="005B262C">
      <w:pPr>
        <w:widowControl/>
        <w:spacing w:before="120"/>
        <w:rPr>
          <w:rFonts w:ascii="Arial" w:hAnsi="Arial" w:cs="Arial"/>
          <w:sz w:val="20"/>
          <w:szCs w:val="20"/>
          <w:lang w:val="en-US"/>
        </w:rPr>
      </w:pPr>
      <w:r>
        <w:rPr>
          <w:rFonts w:ascii="Arial" w:hAnsi="Arial" w:cs="Arial"/>
          <w:sz w:val="20"/>
          <w:szCs w:val="20"/>
          <w:lang w:val="en-US"/>
        </w:rPr>
        <w:t xml:space="preserve">6 </w:t>
      </w:r>
      <w:r w:rsidRPr="005B262C">
        <w:rPr>
          <w:rFonts w:ascii="Arial" w:hAnsi="Arial" w:cs="Arial"/>
          <w:sz w:val="20"/>
          <w:szCs w:val="20"/>
        </w:rPr>
        <w:t>Hạ cọc bằng búa đóng và</w:t>
      </w:r>
      <w:r>
        <w:rPr>
          <w:rFonts w:ascii="Arial" w:hAnsi="Arial" w:cs="Arial"/>
          <w:sz w:val="20"/>
          <w:szCs w:val="20"/>
        </w:rPr>
        <w:t xml:space="preserve"> </w:t>
      </w:r>
      <w:r w:rsidRPr="005B262C">
        <w:rPr>
          <w:rFonts w:ascii="Arial" w:hAnsi="Arial" w:cs="Arial"/>
          <w:sz w:val="20"/>
          <w:szCs w:val="20"/>
        </w:rPr>
        <w:t>búa</w:t>
      </w:r>
      <w:r>
        <w:rPr>
          <w:rFonts w:ascii="Arial" w:hAnsi="Arial" w:cs="Arial"/>
          <w:sz w:val="20"/>
          <w:szCs w:val="20"/>
        </w:rPr>
        <w:t xml:space="preserve"> </w:t>
      </w:r>
      <w:r w:rsidRPr="005B262C">
        <w:rPr>
          <w:rFonts w:ascii="Arial" w:hAnsi="Arial" w:cs="Arial"/>
          <w:sz w:val="20"/>
          <w:szCs w:val="20"/>
        </w:rPr>
        <w:t>rung</w:t>
      </w:r>
    </w:p>
    <w:p w:rsidR="005B262C" w:rsidRPr="005B262C" w:rsidP="005B262C">
      <w:pPr>
        <w:widowControl/>
        <w:spacing w:before="120"/>
        <w:rPr>
          <w:rFonts w:ascii="Arial" w:hAnsi="Arial" w:cs="Arial"/>
          <w:sz w:val="20"/>
          <w:szCs w:val="20"/>
          <w:lang w:val="en-US"/>
        </w:rPr>
      </w:pPr>
      <w:r>
        <w:rPr>
          <w:rFonts w:ascii="Arial" w:hAnsi="Arial" w:cs="Arial"/>
          <w:sz w:val="20"/>
          <w:szCs w:val="20"/>
          <w:lang w:val="en-US"/>
        </w:rPr>
        <w:t xml:space="preserve">7 </w:t>
      </w:r>
      <w:r w:rsidRPr="005B262C">
        <w:rPr>
          <w:rFonts w:ascii="Arial" w:hAnsi="Arial" w:cs="Arial"/>
          <w:sz w:val="20"/>
          <w:szCs w:val="20"/>
        </w:rPr>
        <w:t>Hạ cọc bằng phương pháp</w:t>
      </w:r>
      <w:r>
        <w:rPr>
          <w:rFonts w:ascii="Arial" w:hAnsi="Arial" w:cs="Arial"/>
          <w:sz w:val="20"/>
          <w:szCs w:val="20"/>
        </w:rPr>
        <w:t xml:space="preserve"> </w:t>
      </w:r>
      <w:r w:rsidRPr="005B262C">
        <w:rPr>
          <w:rFonts w:ascii="Arial" w:hAnsi="Arial" w:cs="Arial"/>
          <w:sz w:val="20"/>
          <w:szCs w:val="20"/>
        </w:rPr>
        <w:t>ép</w:t>
      </w:r>
      <w:r>
        <w:rPr>
          <w:rFonts w:ascii="Arial" w:hAnsi="Arial" w:cs="Arial"/>
          <w:sz w:val="20"/>
          <w:szCs w:val="20"/>
        </w:rPr>
        <w:t xml:space="preserve"> </w:t>
      </w:r>
      <w:r w:rsidRPr="005B262C">
        <w:rPr>
          <w:rFonts w:ascii="Arial" w:hAnsi="Arial" w:cs="Arial"/>
          <w:sz w:val="20"/>
          <w:szCs w:val="20"/>
        </w:rPr>
        <w:t>tĩnh</w:t>
      </w:r>
    </w:p>
    <w:p w:rsidR="005B262C" w:rsidRPr="005B262C" w:rsidP="005B262C">
      <w:pPr>
        <w:widowControl/>
        <w:spacing w:before="120"/>
        <w:rPr>
          <w:rFonts w:ascii="Arial" w:hAnsi="Arial" w:cs="Arial"/>
          <w:sz w:val="20"/>
          <w:szCs w:val="20"/>
          <w:lang w:val="en-US"/>
        </w:rPr>
      </w:pPr>
      <w:r>
        <w:rPr>
          <w:rFonts w:ascii="Arial" w:hAnsi="Arial" w:cs="Arial"/>
          <w:sz w:val="20"/>
          <w:szCs w:val="20"/>
          <w:lang w:val="en-US"/>
        </w:rPr>
        <w:t xml:space="preserve">8 </w:t>
      </w:r>
      <w:r w:rsidRPr="005B262C">
        <w:rPr>
          <w:rFonts w:ascii="Arial" w:hAnsi="Arial" w:cs="Arial"/>
          <w:sz w:val="20"/>
          <w:szCs w:val="20"/>
        </w:rPr>
        <w:t>Giám sát và nghiệm thu</w:t>
      </w:r>
    </w:p>
    <w:p w:rsidR="005B262C" w:rsidRPr="005B262C" w:rsidP="005B262C">
      <w:pPr>
        <w:widowControl/>
        <w:spacing w:before="120"/>
        <w:rPr>
          <w:rFonts w:ascii="Arial" w:hAnsi="Arial" w:cs="Arial"/>
          <w:sz w:val="20"/>
          <w:szCs w:val="20"/>
          <w:lang w:val="en-US"/>
        </w:rPr>
      </w:pPr>
      <w:r>
        <w:rPr>
          <w:rFonts w:ascii="Arial" w:hAnsi="Arial" w:cs="Arial"/>
          <w:sz w:val="20"/>
          <w:szCs w:val="20"/>
          <w:lang w:val="en-US"/>
        </w:rPr>
        <w:t xml:space="preserve">9 </w:t>
      </w:r>
      <w:r w:rsidRPr="005B262C">
        <w:rPr>
          <w:rFonts w:ascii="Arial" w:hAnsi="Arial" w:cs="Arial"/>
          <w:sz w:val="20"/>
          <w:szCs w:val="20"/>
        </w:rPr>
        <w:t>An toàn lao động</w:t>
      </w:r>
      <w:r>
        <w:rPr>
          <w:rFonts w:ascii="Arial" w:hAnsi="Arial" w:cs="Arial"/>
          <w:sz w:val="20"/>
          <w:szCs w:val="20"/>
        </w:rPr>
        <w:t xml:space="preserve"> </w:t>
      </w:r>
    </w:p>
    <w:p w:rsidR="005B262C" w:rsidRPr="005B262C" w:rsidP="005B262C">
      <w:pPr>
        <w:widowControl/>
        <w:spacing w:before="120"/>
        <w:rPr>
          <w:rFonts w:ascii="Arial" w:hAnsi="Arial" w:cs="Arial"/>
          <w:sz w:val="20"/>
          <w:szCs w:val="20"/>
          <w:lang w:val="en-US"/>
        </w:rPr>
      </w:pPr>
      <w:r w:rsidRPr="004027CC">
        <w:rPr>
          <w:rFonts w:ascii="Arial" w:hAnsi="Arial" w:cs="Arial"/>
          <w:sz w:val="20"/>
          <w:szCs w:val="20"/>
        </w:rPr>
        <w:t>Phụ lục A (tham khảo) Biên bản hạ cọc</w:t>
      </w:r>
    </w:p>
    <w:p w:rsidR="005B262C" w:rsidRPr="005B262C" w:rsidP="005B262C">
      <w:pPr>
        <w:widowControl/>
        <w:spacing w:before="120"/>
        <w:rPr>
          <w:rFonts w:ascii="Arial" w:hAnsi="Arial" w:cs="Arial"/>
          <w:sz w:val="20"/>
          <w:szCs w:val="20"/>
          <w:lang w:val="en-US"/>
        </w:rPr>
      </w:pPr>
      <w:r w:rsidRPr="004027CC">
        <w:rPr>
          <w:rFonts w:ascii="Arial" w:hAnsi="Arial" w:cs="Arial"/>
          <w:sz w:val="20"/>
          <w:szCs w:val="20"/>
        </w:rPr>
        <w:t>Phụ lục</w:t>
      </w:r>
      <w:r>
        <w:rPr>
          <w:rFonts w:ascii="Arial" w:hAnsi="Arial" w:cs="Arial"/>
          <w:sz w:val="20"/>
          <w:szCs w:val="20"/>
        </w:rPr>
        <w:t xml:space="preserve"> </w:t>
      </w:r>
      <w:r w:rsidRPr="004027CC">
        <w:rPr>
          <w:rFonts w:ascii="Arial" w:hAnsi="Arial" w:cs="Arial"/>
          <w:sz w:val="20"/>
          <w:szCs w:val="20"/>
        </w:rPr>
        <w:t>B (Tham khảo) Hư hỏng cọc bê tông cốt thép khi</w:t>
      </w:r>
      <w:r>
        <w:rPr>
          <w:rFonts w:ascii="Arial" w:hAnsi="Arial" w:cs="Arial"/>
          <w:sz w:val="20"/>
          <w:szCs w:val="20"/>
        </w:rPr>
        <w:t xml:space="preserve"> </w:t>
      </w:r>
      <w:r w:rsidRPr="004027CC">
        <w:rPr>
          <w:rFonts w:ascii="Arial" w:hAnsi="Arial" w:cs="Arial"/>
          <w:sz w:val="20"/>
          <w:szCs w:val="20"/>
        </w:rPr>
        <w:t>đóng</w:t>
      </w:r>
    </w:p>
    <w:p w:rsidR="005B262C" w:rsidRPr="005B262C" w:rsidP="005B262C">
      <w:pPr>
        <w:widowControl/>
        <w:spacing w:before="120"/>
        <w:rPr>
          <w:rFonts w:ascii="Arial" w:hAnsi="Arial" w:cs="Arial"/>
          <w:sz w:val="20"/>
          <w:szCs w:val="20"/>
          <w:lang w:val="en-US"/>
        </w:rPr>
      </w:pPr>
      <w:r w:rsidRPr="004027CC">
        <w:rPr>
          <w:rFonts w:ascii="Arial" w:hAnsi="Arial" w:cs="Arial"/>
          <w:sz w:val="20"/>
          <w:szCs w:val="20"/>
        </w:rPr>
        <w:t>Phụ lục</w:t>
      </w:r>
      <w:r>
        <w:rPr>
          <w:rFonts w:ascii="Arial" w:hAnsi="Arial" w:cs="Arial"/>
          <w:sz w:val="20"/>
          <w:szCs w:val="20"/>
        </w:rPr>
        <w:t xml:space="preserve"> </w:t>
      </w:r>
      <w:r w:rsidRPr="004027CC">
        <w:rPr>
          <w:rFonts w:ascii="Arial" w:hAnsi="Arial" w:cs="Arial"/>
          <w:sz w:val="20"/>
          <w:szCs w:val="20"/>
        </w:rPr>
        <w:t>c (Tham khảo) Xác định ứng suất động trong cọc BTCT khi đóng</w:t>
      </w:r>
    </w:p>
    <w:p w:rsidR="005B262C" w:rsidRPr="005B262C" w:rsidP="005B262C">
      <w:pPr>
        <w:widowControl/>
        <w:spacing w:before="120"/>
        <w:rPr>
          <w:rFonts w:ascii="Arial" w:hAnsi="Arial" w:cs="Arial"/>
          <w:sz w:val="20"/>
          <w:szCs w:val="20"/>
          <w:lang w:val="en-US"/>
        </w:rPr>
      </w:pPr>
      <w:r w:rsidRPr="004027CC">
        <w:rPr>
          <w:rFonts w:ascii="Arial" w:hAnsi="Arial" w:cs="Arial"/>
          <w:sz w:val="20"/>
          <w:szCs w:val="20"/>
        </w:rPr>
        <w:t>Phụ lục</w:t>
      </w:r>
      <w:r>
        <w:rPr>
          <w:rFonts w:ascii="Arial" w:hAnsi="Arial" w:cs="Arial"/>
          <w:sz w:val="20"/>
          <w:szCs w:val="20"/>
        </w:rPr>
        <w:t xml:space="preserve"> </w:t>
      </w:r>
      <w:r w:rsidRPr="004027CC">
        <w:rPr>
          <w:rFonts w:ascii="Arial" w:hAnsi="Arial" w:cs="Arial"/>
          <w:sz w:val="20"/>
          <w:szCs w:val="20"/>
        </w:rPr>
        <w:t>D (Tham khảo) cấu tạo mũ cọc</w:t>
      </w:r>
    </w:p>
    <w:p w:rsidR="005B262C" w:rsidRPr="005B262C" w:rsidP="005B262C">
      <w:pPr>
        <w:widowControl/>
        <w:spacing w:before="120"/>
        <w:rPr>
          <w:rFonts w:ascii="Arial" w:hAnsi="Arial" w:cs="Arial"/>
          <w:sz w:val="20"/>
          <w:szCs w:val="20"/>
          <w:lang w:val="en-US"/>
        </w:rPr>
      </w:pPr>
      <w:r w:rsidRPr="004027CC">
        <w:rPr>
          <w:rFonts w:ascii="Arial" w:hAnsi="Arial" w:cs="Arial"/>
          <w:sz w:val="20"/>
          <w:szCs w:val="20"/>
        </w:rPr>
        <w:t>Phụ lục</w:t>
      </w:r>
      <w:r>
        <w:rPr>
          <w:rFonts w:ascii="Arial" w:hAnsi="Arial" w:cs="Arial"/>
          <w:sz w:val="20"/>
          <w:szCs w:val="20"/>
        </w:rPr>
        <w:t xml:space="preserve"> </w:t>
      </w:r>
      <w:r w:rsidRPr="004027CC">
        <w:rPr>
          <w:rFonts w:ascii="Arial" w:hAnsi="Arial" w:cs="Arial"/>
          <w:sz w:val="20"/>
          <w:szCs w:val="20"/>
        </w:rPr>
        <w:t>E (Tham khảo) Biểu ghi độ chối đóng cọc</w:t>
      </w:r>
    </w:p>
    <w:p w:rsidR="005B262C" w:rsidRPr="005B262C" w:rsidP="005B262C">
      <w:pPr>
        <w:widowControl/>
        <w:spacing w:before="120"/>
        <w:rPr>
          <w:rFonts w:ascii="Arial" w:hAnsi="Arial" w:cs="Arial"/>
          <w:sz w:val="20"/>
          <w:szCs w:val="20"/>
          <w:lang w:val="en-US"/>
        </w:rPr>
      </w:pPr>
      <w:r w:rsidRPr="004027CC">
        <w:rPr>
          <w:rFonts w:ascii="Arial" w:hAnsi="Arial" w:cs="Arial"/>
          <w:sz w:val="20"/>
          <w:szCs w:val="20"/>
        </w:rPr>
        <w:t>Thư mục tài liệu tham khảo</w:t>
      </w:r>
    </w:p>
    <w:sectPr w:rsidSect="00C634F5">
      <w:pgSz w:w="11906" w:h="16838"/>
      <w:pgMar w:top="567" w:right="1134" w:bottom="567" w:left="1701"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ndara">
    <w:panose1 w:val="020E0502030303020204"/>
    <w:charset w:val="00"/>
    <w:family w:val="swiss"/>
    <w:pitch w:val="variable"/>
    <w:sig w:usb0="A00002EF" w:usb1="4000A44B" w:usb2="00000000" w:usb3="00000000" w:csb0="0000019F" w:csb1="00000000"/>
  </w:font>
  <w:font w:name="Impact">
    <w:panose1 w:val="020B0806030902050204"/>
    <w:charset w:val="00"/>
    <w:family w:val="swiss"/>
    <w:pitch w:val="variable"/>
    <w:sig w:usb0="00000287" w:usb1="00000000" w:usb2="00000000" w:usb3="00000000" w:csb0="000000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0"/>
    <w:lvl w:ilvl="0">
      <w:start w:val="1"/>
      <w:numFmt w:val="decimal"/>
      <w:lvlText w:val="%1"/>
      <w:lvlJc w:val="left"/>
      <w:rPr>
        <w:rFonts w:ascii="Arial" w:hAnsi="Arial" w:cs="Arial"/>
        <w:b w:val="0"/>
        <w:bCs w:val="0"/>
        <w:i w:val="0"/>
        <w:iCs w:val="0"/>
        <w:smallCaps w:val="0"/>
        <w:strike w:val="0"/>
        <w:color w:val="000000"/>
        <w:spacing w:val="6"/>
        <w:w w:val="100"/>
        <w:position w:val="0"/>
        <w:sz w:val="16"/>
        <w:szCs w:val="16"/>
        <w:u w:val="none"/>
      </w:rPr>
    </w:lvl>
    <w:lvl w:ilvl="1">
      <w:start w:val="1"/>
      <w:numFmt w:val="decimal"/>
      <w:lvlText w:val="%1"/>
      <w:lvlJc w:val="left"/>
      <w:rPr>
        <w:rFonts w:ascii="Arial" w:hAnsi="Arial" w:cs="Arial"/>
        <w:b w:val="0"/>
        <w:bCs w:val="0"/>
        <w:i w:val="0"/>
        <w:iCs w:val="0"/>
        <w:smallCaps w:val="0"/>
        <w:strike w:val="0"/>
        <w:color w:val="000000"/>
        <w:spacing w:val="6"/>
        <w:w w:val="100"/>
        <w:position w:val="0"/>
        <w:sz w:val="16"/>
        <w:szCs w:val="16"/>
        <w:u w:val="none"/>
      </w:rPr>
    </w:lvl>
    <w:lvl w:ilvl="2">
      <w:start w:val="1"/>
      <w:numFmt w:val="decimal"/>
      <w:lvlText w:val="%1"/>
      <w:lvlJc w:val="left"/>
      <w:rPr>
        <w:rFonts w:ascii="Arial" w:hAnsi="Arial" w:cs="Arial"/>
        <w:b w:val="0"/>
        <w:bCs w:val="0"/>
        <w:i w:val="0"/>
        <w:iCs w:val="0"/>
        <w:smallCaps w:val="0"/>
        <w:strike w:val="0"/>
        <w:color w:val="000000"/>
        <w:spacing w:val="6"/>
        <w:w w:val="100"/>
        <w:position w:val="0"/>
        <w:sz w:val="16"/>
        <w:szCs w:val="16"/>
        <w:u w:val="none"/>
      </w:rPr>
    </w:lvl>
    <w:lvl w:ilvl="3">
      <w:start w:val="1"/>
      <w:numFmt w:val="decimal"/>
      <w:lvlText w:val="%1"/>
      <w:lvlJc w:val="left"/>
      <w:rPr>
        <w:rFonts w:ascii="Arial" w:hAnsi="Arial" w:cs="Arial"/>
        <w:b w:val="0"/>
        <w:bCs w:val="0"/>
        <w:i w:val="0"/>
        <w:iCs w:val="0"/>
        <w:smallCaps w:val="0"/>
        <w:strike w:val="0"/>
        <w:color w:val="000000"/>
        <w:spacing w:val="6"/>
        <w:w w:val="100"/>
        <w:position w:val="0"/>
        <w:sz w:val="16"/>
        <w:szCs w:val="16"/>
        <w:u w:val="none"/>
      </w:rPr>
    </w:lvl>
    <w:lvl w:ilvl="4">
      <w:start w:val="1"/>
      <w:numFmt w:val="decimal"/>
      <w:lvlText w:val="%1"/>
      <w:lvlJc w:val="left"/>
      <w:rPr>
        <w:rFonts w:ascii="Arial" w:hAnsi="Arial" w:cs="Arial"/>
        <w:b w:val="0"/>
        <w:bCs w:val="0"/>
        <w:i w:val="0"/>
        <w:iCs w:val="0"/>
        <w:smallCaps w:val="0"/>
        <w:strike w:val="0"/>
        <w:color w:val="000000"/>
        <w:spacing w:val="6"/>
        <w:w w:val="100"/>
        <w:position w:val="0"/>
        <w:sz w:val="16"/>
        <w:szCs w:val="16"/>
        <w:u w:val="none"/>
      </w:rPr>
    </w:lvl>
    <w:lvl w:ilvl="5">
      <w:start w:val="1"/>
      <w:numFmt w:val="decimal"/>
      <w:lvlText w:val="%1"/>
      <w:lvlJc w:val="left"/>
      <w:rPr>
        <w:rFonts w:ascii="Arial" w:hAnsi="Arial" w:cs="Arial"/>
        <w:b w:val="0"/>
        <w:bCs w:val="0"/>
        <w:i w:val="0"/>
        <w:iCs w:val="0"/>
        <w:smallCaps w:val="0"/>
        <w:strike w:val="0"/>
        <w:color w:val="000000"/>
        <w:spacing w:val="6"/>
        <w:w w:val="100"/>
        <w:position w:val="0"/>
        <w:sz w:val="16"/>
        <w:szCs w:val="16"/>
        <w:u w:val="none"/>
      </w:rPr>
    </w:lvl>
    <w:lvl w:ilvl="6">
      <w:start w:val="1"/>
      <w:numFmt w:val="decimal"/>
      <w:lvlText w:val="%1"/>
      <w:lvlJc w:val="left"/>
      <w:rPr>
        <w:rFonts w:ascii="Arial" w:hAnsi="Arial" w:cs="Arial"/>
        <w:b w:val="0"/>
        <w:bCs w:val="0"/>
        <w:i w:val="0"/>
        <w:iCs w:val="0"/>
        <w:smallCaps w:val="0"/>
        <w:strike w:val="0"/>
        <w:color w:val="000000"/>
        <w:spacing w:val="6"/>
        <w:w w:val="100"/>
        <w:position w:val="0"/>
        <w:sz w:val="16"/>
        <w:szCs w:val="16"/>
        <w:u w:val="none"/>
      </w:rPr>
    </w:lvl>
    <w:lvl w:ilvl="7">
      <w:start w:val="1"/>
      <w:numFmt w:val="decimal"/>
      <w:lvlText w:val="%1"/>
      <w:lvlJc w:val="left"/>
      <w:rPr>
        <w:rFonts w:ascii="Arial" w:hAnsi="Arial" w:cs="Arial"/>
        <w:b w:val="0"/>
        <w:bCs w:val="0"/>
        <w:i w:val="0"/>
        <w:iCs w:val="0"/>
        <w:smallCaps w:val="0"/>
        <w:strike w:val="0"/>
        <w:color w:val="000000"/>
        <w:spacing w:val="6"/>
        <w:w w:val="100"/>
        <w:position w:val="0"/>
        <w:sz w:val="16"/>
        <w:szCs w:val="16"/>
        <w:u w:val="none"/>
      </w:rPr>
    </w:lvl>
    <w:lvl w:ilvl="8">
      <w:start w:val="1"/>
      <w:numFmt w:val="decimal"/>
      <w:lvlText w:val="%1"/>
      <w:lvlJc w:val="left"/>
      <w:rPr>
        <w:rFonts w:ascii="Arial" w:hAnsi="Arial" w:cs="Arial"/>
        <w:b w:val="0"/>
        <w:bCs w:val="0"/>
        <w:i w:val="0"/>
        <w:iCs w:val="0"/>
        <w:smallCaps w:val="0"/>
        <w:strike w:val="0"/>
        <w:color w:val="000000"/>
        <w:spacing w:val="6"/>
        <w:w w:val="100"/>
        <w:position w:val="0"/>
        <w:sz w:val="16"/>
        <w:szCs w:val="16"/>
        <w:u w:val="none"/>
      </w:rPr>
    </w:lvl>
  </w:abstractNum>
  <w:abstractNum w:abstractNumId="1">
    <w:nsid w:val="00000003"/>
    <w:multiLevelType w:val="multilevel"/>
    <w:tmpl w:val="00000002"/>
    <w:lvl w:ilvl="0">
      <w:start w:val="1"/>
      <w:numFmt w:val="decimal"/>
      <w:lvlText w:val="%1"/>
      <w:lvlJc w:val="left"/>
      <w:rPr>
        <w:rFonts w:ascii="Arial" w:hAnsi="Arial" w:cs="Arial"/>
        <w:b w:val="0"/>
        <w:bCs w:val="0"/>
        <w:i w:val="0"/>
        <w:iCs w:val="0"/>
        <w:smallCaps w:val="0"/>
        <w:strike w:val="0"/>
        <w:color w:val="000000"/>
        <w:spacing w:val="6"/>
        <w:w w:val="100"/>
        <w:position w:val="0"/>
        <w:sz w:val="16"/>
        <w:szCs w:val="16"/>
        <w:u w:val="none"/>
      </w:rPr>
    </w:lvl>
    <w:lvl w:ilvl="1">
      <w:start w:val="1"/>
      <w:numFmt w:val="decimal"/>
      <w:lvlText w:val="%1.%2"/>
      <w:lvlJc w:val="left"/>
      <w:rPr>
        <w:rFonts w:ascii="Arial" w:hAnsi="Arial" w:cs="Arial"/>
        <w:b w:val="0"/>
        <w:bCs w:val="0"/>
        <w:i w:val="0"/>
        <w:iCs w:val="0"/>
        <w:smallCaps w:val="0"/>
        <w:strike w:val="0"/>
        <w:color w:val="000000"/>
        <w:spacing w:val="6"/>
        <w:w w:val="100"/>
        <w:position w:val="0"/>
        <w:sz w:val="16"/>
        <w:szCs w:val="16"/>
        <w:u w:val="none"/>
      </w:rPr>
    </w:lvl>
    <w:lvl w:ilvl="2">
      <w:start w:val="1"/>
      <w:numFmt w:val="decimal"/>
      <w:lvlText w:val="%1.%2.%3"/>
      <w:lvlJc w:val="left"/>
      <w:rPr>
        <w:rFonts w:ascii="Arial" w:hAnsi="Arial" w:cs="Arial"/>
        <w:b w:val="0"/>
        <w:bCs w:val="0"/>
        <w:i w:val="0"/>
        <w:iCs w:val="0"/>
        <w:smallCaps w:val="0"/>
        <w:strike w:val="0"/>
        <w:color w:val="000000"/>
        <w:spacing w:val="6"/>
        <w:w w:val="100"/>
        <w:position w:val="0"/>
        <w:sz w:val="16"/>
        <w:szCs w:val="16"/>
        <w:u w:val="none"/>
      </w:rPr>
    </w:lvl>
    <w:lvl w:ilvl="3">
      <w:start w:val="1"/>
      <w:numFmt w:val="decimal"/>
      <w:lvlText w:val="%1.%2.%3"/>
      <w:lvlJc w:val="left"/>
      <w:rPr>
        <w:rFonts w:ascii="Arial" w:hAnsi="Arial" w:cs="Arial"/>
        <w:b w:val="0"/>
        <w:bCs w:val="0"/>
        <w:i w:val="0"/>
        <w:iCs w:val="0"/>
        <w:smallCaps w:val="0"/>
        <w:strike w:val="0"/>
        <w:color w:val="000000"/>
        <w:spacing w:val="6"/>
        <w:w w:val="100"/>
        <w:position w:val="0"/>
        <w:sz w:val="16"/>
        <w:szCs w:val="16"/>
        <w:u w:val="none"/>
      </w:rPr>
    </w:lvl>
    <w:lvl w:ilvl="4">
      <w:start w:val="1"/>
      <w:numFmt w:val="decimal"/>
      <w:lvlText w:val="%1.%2.%3"/>
      <w:lvlJc w:val="left"/>
      <w:rPr>
        <w:rFonts w:ascii="Arial" w:hAnsi="Arial" w:cs="Arial"/>
        <w:b w:val="0"/>
        <w:bCs w:val="0"/>
        <w:i w:val="0"/>
        <w:iCs w:val="0"/>
        <w:smallCaps w:val="0"/>
        <w:strike w:val="0"/>
        <w:color w:val="000000"/>
        <w:spacing w:val="6"/>
        <w:w w:val="100"/>
        <w:position w:val="0"/>
        <w:sz w:val="16"/>
        <w:szCs w:val="16"/>
        <w:u w:val="none"/>
      </w:rPr>
    </w:lvl>
    <w:lvl w:ilvl="5">
      <w:start w:val="1"/>
      <w:numFmt w:val="decimal"/>
      <w:lvlText w:val="%1.%2.%3"/>
      <w:lvlJc w:val="left"/>
      <w:rPr>
        <w:rFonts w:ascii="Arial" w:hAnsi="Arial" w:cs="Arial"/>
        <w:b w:val="0"/>
        <w:bCs w:val="0"/>
        <w:i w:val="0"/>
        <w:iCs w:val="0"/>
        <w:smallCaps w:val="0"/>
        <w:strike w:val="0"/>
        <w:color w:val="000000"/>
        <w:spacing w:val="6"/>
        <w:w w:val="100"/>
        <w:position w:val="0"/>
        <w:sz w:val="16"/>
        <w:szCs w:val="16"/>
        <w:u w:val="none"/>
      </w:rPr>
    </w:lvl>
    <w:lvl w:ilvl="6">
      <w:start w:val="1"/>
      <w:numFmt w:val="decimal"/>
      <w:lvlText w:val="%1.%2.%3"/>
      <w:lvlJc w:val="left"/>
      <w:rPr>
        <w:rFonts w:ascii="Arial" w:hAnsi="Arial" w:cs="Arial"/>
        <w:b w:val="0"/>
        <w:bCs w:val="0"/>
        <w:i w:val="0"/>
        <w:iCs w:val="0"/>
        <w:smallCaps w:val="0"/>
        <w:strike w:val="0"/>
        <w:color w:val="000000"/>
        <w:spacing w:val="6"/>
        <w:w w:val="100"/>
        <w:position w:val="0"/>
        <w:sz w:val="16"/>
        <w:szCs w:val="16"/>
        <w:u w:val="none"/>
      </w:rPr>
    </w:lvl>
    <w:lvl w:ilvl="7">
      <w:start w:val="1"/>
      <w:numFmt w:val="decimal"/>
      <w:lvlText w:val="%1.%2.%3"/>
      <w:lvlJc w:val="left"/>
      <w:rPr>
        <w:rFonts w:ascii="Arial" w:hAnsi="Arial" w:cs="Arial"/>
        <w:b w:val="0"/>
        <w:bCs w:val="0"/>
        <w:i w:val="0"/>
        <w:iCs w:val="0"/>
        <w:smallCaps w:val="0"/>
        <w:strike w:val="0"/>
        <w:color w:val="000000"/>
        <w:spacing w:val="6"/>
        <w:w w:val="100"/>
        <w:position w:val="0"/>
        <w:sz w:val="16"/>
        <w:szCs w:val="16"/>
        <w:u w:val="none"/>
      </w:rPr>
    </w:lvl>
    <w:lvl w:ilvl="8">
      <w:start w:val="1"/>
      <w:numFmt w:val="decimal"/>
      <w:lvlText w:val="%1.%2.%3"/>
      <w:lvlJc w:val="left"/>
      <w:rPr>
        <w:rFonts w:ascii="Arial" w:hAnsi="Arial" w:cs="Arial"/>
        <w:b w:val="0"/>
        <w:bCs w:val="0"/>
        <w:i w:val="0"/>
        <w:iCs w:val="0"/>
        <w:smallCaps w:val="0"/>
        <w:strike w:val="0"/>
        <w:color w:val="000000"/>
        <w:spacing w:val="6"/>
        <w:w w:val="100"/>
        <w:position w:val="0"/>
        <w:sz w:val="16"/>
        <w:szCs w:val="16"/>
        <w:u w:val="none"/>
      </w:rPr>
    </w:lvl>
  </w:abstractNum>
  <w:abstractNum w:abstractNumId="2">
    <w:nsid w:val="00000005"/>
    <w:multiLevelType w:val="multilevel"/>
    <w:tmpl w:val="00000004"/>
    <w:lvl w:ilvl="0">
      <w:start w:val="1"/>
      <w:numFmt w:val="lowerLetter"/>
      <w:lvlText w:val="%1)"/>
      <w:lvlJc w:val="left"/>
      <w:rPr>
        <w:rFonts w:ascii="Arial" w:hAnsi="Arial" w:cs="Arial"/>
        <w:b w:val="0"/>
        <w:bCs w:val="0"/>
        <w:i w:val="0"/>
        <w:iCs w:val="0"/>
        <w:smallCaps w:val="0"/>
        <w:strike w:val="0"/>
        <w:color w:val="000000"/>
        <w:spacing w:val="6"/>
        <w:w w:val="100"/>
        <w:position w:val="0"/>
        <w:sz w:val="16"/>
        <w:szCs w:val="16"/>
        <w:u w:val="none"/>
      </w:rPr>
    </w:lvl>
    <w:lvl w:ilvl="1">
      <w:start w:val="1"/>
      <w:numFmt w:val="lowerLetter"/>
      <w:lvlText w:val="%1)"/>
      <w:lvlJc w:val="left"/>
      <w:rPr>
        <w:rFonts w:ascii="Arial" w:hAnsi="Arial" w:cs="Arial"/>
        <w:b w:val="0"/>
        <w:bCs w:val="0"/>
        <w:i w:val="0"/>
        <w:iCs w:val="0"/>
        <w:smallCaps w:val="0"/>
        <w:strike w:val="0"/>
        <w:color w:val="000000"/>
        <w:spacing w:val="6"/>
        <w:w w:val="100"/>
        <w:position w:val="0"/>
        <w:sz w:val="16"/>
        <w:szCs w:val="16"/>
        <w:u w:val="none"/>
      </w:rPr>
    </w:lvl>
    <w:lvl w:ilvl="2">
      <w:start w:val="1"/>
      <w:numFmt w:val="lowerLetter"/>
      <w:lvlText w:val="%1)"/>
      <w:lvlJc w:val="left"/>
      <w:rPr>
        <w:rFonts w:ascii="Arial" w:hAnsi="Arial" w:cs="Arial"/>
        <w:b w:val="0"/>
        <w:bCs w:val="0"/>
        <w:i w:val="0"/>
        <w:iCs w:val="0"/>
        <w:smallCaps w:val="0"/>
        <w:strike w:val="0"/>
        <w:color w:val="000000"/>
        <w:spacing w:val="6"/>
        <w:w w:val="100"/>
        <w:position w:val="0"/>
        <w:sz w:val="16"/>
        <w:szCs w:val="16"/>
        <w:u w:val="none"/>
      </w:rPr>
    </w:lvl>
    <w:lvl w:ilvl="3">
      <w:start w:val="1"/>
      <w:numFmt w:val="lowerLetter"/>
      <w:lvlText w:val="%1)"/>
      <w:lvlJc w:val="left"/>
      <w:rPr>
        <w:rFonts w:ascii="Arial" w:hAnsi="Arial" w:cs="Arial"/>
        <w:b w:val="0"/>
        <w:bCs w:val="0"/>
        <w:i w:val="0"/>
        <w:iCs w:val="0"/>
        <w:smallCaps w:val="0"/>
        <w:strike w:val="0"/>
        <w:color w:val="000000"/>
        <w:spacing w:val="6"/>
        <w:w w:val="100"/>
        <w:position w:val="0"/>
        <w:sz w:val="16"/>
        <w:szCs w:val="16"/>
        <w:u w:val="none"/>
      </w:rPr>
    </w:lvl>
    <w:lvl w:ilvl="4">
      <w:start w:val="1"/>
      <w:numFmt w:val="lowerLetter"/>
      <w:lvlText w:val="%1)"/>
      <w:lvlJc w:val="left"/>
      <w:rPr>
        <w:rFonts w:ascii="Arial" w:hAnsi="Arial" w:cs="Arial"/>
        <w:b w:val="0"/>
        <w:bCs w:val="0"/>
        <w:i w:val="0"/>
        <w:iCs w:val="0"/>
        <w:smallCaps w:val="0"/>
        <w:strike w:val="0"/>
        <w:color w:val="000000"/>
        <w:spacing w:val="6"/>
        <w:w w:val="100"/>
        <w:position w:val="0"/>
        <w:sz w:val="16"/>
        <w:szCs w:val="16"/>
        <w:u w:val="none"/>
      </w:rPr>
    </w:lvl>
    <w:lvl w:ilvl="5">
      <w:start w:val="1"/>
      <w:numFmt w:val="lowerLetter"/>
      <w:lvlText w:val="%1)"/>
      <w:lvlJc w:val="left"/>
      <w:rPr>
        <w:rFonts w:ascii="Arial" w:hAnsi="Arial" w:cs="Arial"/>
        <w:b w:val="0"/>
        <w:bCs w:val="0"/>
        <w:i w:val="0"/>
        <w:iCs w:val="0"/>
        <w:smallCaps w:val="0"/>
        <w:strike w:val="0"/>
        <w:color w:val="000000"/>
        <w:spacing w:val="6"/>
        <w:w w:val="100"/>
        <w:position w:val="0"/>
        <w:sz w:val="16"/>
        <w:szCs w:val="16"/>
        <w:u w:val="none"/>
      </w:rPr>
    </w:lvl>
    <w:lvl w:ilvl="6">
      <w:start w:val="1"/>
      <w:numFmt w:val="lowerLetter"/>
      <w:lvlText w:val="%1)"/>
      <w:lvlJc w:val="left"/>
      <w:rPr>
        <w:rFonts w:ascii="Arial" w:hAnsi="Arial" w:cs="Arial"/>
        <w:b w:val="0"/>
        <w:bCs w:val="0"/>
        <w:i w:val="0"/>
        <w:iCs w:val="0"/>
        <w:smallCaps w:val="0"/>
        <w:strike w:val="0"/>
        <w:color w:val="000000"/>
        <w:spacing w:val="6"/>
        <w:w w:val="100"/>
        <w:position w:val="0"/>
        <w:sz w:val="16"/>
        <w:szCs w:val="16"/>
        <w:u w:val="none"/>
      </w:rPr>
    </w:lvl>
    <w:lvl w:ilvl="7">
      <w:start w:val="1"/>
      <w:numFmt w:val="lowerLetter"/>
      <w:lvlText w:val="%1)"/>
      <w:lvlJc w:val="left"/>
      <w:rPr>
        <w:rFonts w:ascii="Arial" w:hAnsi="Arial" w:cs="Arial"/>
        <w:b w:val="0"/>
        <w:bCs w:val="0"/>
        <w:i w:val="0"/>
        <w:iCs w:val="0"/>
        <w:smallCaps w:val="0"/>
        <w:strike w:val="0"/>
        <w:color w:val="000000"/>
        <w:spacing w:val="6"/>
        <w:w w:val="100"/>
        <w:position w:val="0"/>
        <w:sz w:val="16"/>
        <w:szCs w:val="16"/>
        <w:u w:val="none"/>
      </w:rPr>
    </w:lvl>
    <w:lvl w:ilvl="8">
      <w:start w:val="1"/>
      <w:numFmt w:val="lowerLetter"/>
      <w:lvlText w:val="%1)"/>
      <w:lvlJc w:val="left"/>
      <w:rPr>
        <w:rFonts w:ascii="Arial" w:hAnsi="Arial" w:cs="Arial"/>
        <w:b w:val="0"/>
        <w:bCs w:val="0"/>
        <w:i w:val="0"/>
        <w:iCs w:val="0"/>
        <w:smallCaps w:val="0"/>
        <w:strike w:val="0"/>
        <w:color w:val="000000"/>
        <w:spacing w:val="6"/>
        <w:w w:val="100"/>
        <w:position w:val="0"/>
        <w:sz w:val="16"/>
        <w:szCs w:val="16"/>
        <w:u w:val="none"/>
      </w:rPr>
    </w:lvl>
  </w:abstractNum>
  <w:abstractNum w:abstractNumId="3">
    <w:nsid w:val="00000007"/>
    <w:multiLevelType w:val="multilevel"/>
    <w:tmpl w:val="00000006"/>
    <w:lvl w:ilvl="0">
      <w:start w:val="1"/>
      <w:numFmt w:val="lowerLetter"/>
      <w:lvlText w:val="%1)"/>
      <w:lvlJc w:val="left"/>
      <w:rPr>
        <w:rFonts w:ascii="Arial" w:hAnsi="Arial" w:cs="Arial"/>
        <w:b w:val="0"/>
        <w:bCs w:val="0"/>
        <w:i w:val="0"/>
        <w:iCs w:val="0"/>
        <w:smallCaps w:val="0"/>
        <w:strike w:val="0"/>
        <w:color w:val="000000"/>
        <w:spacing w:val="6"/>
        <w:w w:val="100"/>
        <w:position w:val="0"/>
        <w:sz w:val="16"/>
        <w:szCs w:val="16"/>
        <w:u w:val="none"/>
      </w:rPr>
    </w:lvl>
    <w:lvl w:ilvl="1">
      <w:start w:val="1"/>
      <w:numFmt w:val="lowerLetter"/>
      <w:lvlText w:val="%1)"/>
      <w:lvlJc w:val="left"/>
      <w:rPr>
        <w:rFonts w:ascii="Arial" w:hAnsi="Arial" w:cs="Arial"/>
        <w:b w:val="0"/>
        <w:bCs w:val="0"/>
        <w:i w:val="0"/>
        <w:iCs w:val="0"/>
        <w:smallCaps w:val="0"/>
        <w:strike w:val="0"/>
        <w:color w:val="000000"/>
        <w:spacing w:val="6"/>
        <w:w w:val="100"/>
        <w:position w:val="0"/>
        <w:sz w:val="16"/>
        <w:szCs w:val="16"/>
        <w:u w:val="none"/>
      </w:rPr>
    </w:lvl>
    <w:lvl w:ilvl="2">
      <w:start w:val="1"/>
      <w:numFmt w:val="lowerLetter"/>
      <w:lvlText w:val="%1)"/>
      <w:lvlJc w:val="left"/>
      <w:rPr>
        <w:rFonts w:ascii="Arial" w:hAnsi="Arial" w:cs="Arial"/>
        <w:b w:val="0"/>
        <w:bCs w:val="0"/>
        <w:i w:val="0"/>
        <w:iCs w:val="0"/>
        <w:smallCaps w:val="0"/>
        <w:strike w:val="0"/>
        <w:color w:val="000000"/>
        <w:spacing w:val="6"/>
        <w:w w:val="100"/>
        <w:position w:val="0"/>
        <w:sz w:val="16"/>
        <w:szCs w:val="16"/>
        <w:u w:val="none"/>
      </w:rPr>
    </w:lvl>
    <w:lvl w:ilvl="3">
      <w:start w:val="1"/>
      <w:numFmt w:val="lowerLetter"/>
      <w:lvlText w:val="%1)"/>
      <w:lvlJc w:val="left"/>
      <w:rPr>
        <w:rFonts w:ascii="Arial" w:hAnsi="Arial" w:cs="Arial"/>
        <w:b w:val="0"/>
        <w:bCs w:val="0"/>
        <w:i w:val="0"/>
        <w:iCs w:val="0"/>
        <w:smallCaps w:val="0"/>
        <w:strike w:val="0"/>
        <w:color w:val="000000"/>
        <w:spacing w:val="6"/>
        <w:w w:val="100"/>
        <w:position w:val="0"/>
        <w:sz w:val="16"/>
        <w:szCs w:val="16"/>
        <w:u w:val="none"/>
      </w:rPr>
    </w:lvl>
    <w:lvl w:ilvl="4">
      <w:start w:val="1"/>
      <w:numFmt w:val="lowerLetter"/>
      <w:lvlText w:val="%1)"/>
      <w:lvlJc w:val="left"/>
      <w:rPr>
        <w:rFonts w:ascii="Arial" w:hAnsi="Arial" w:cs="Arial"/>
        <w:b w:val="0"/>
        <w:bCs w:val="0"/>
        <w:i w:val="0"/>
        <w:iCs w:val="0"/>
        <w:smallCaps w:val="0"/>
        <w:strike w:val="0"/>
        <w:color w:val="000000"/>
        <w:spacing w:val="6"/>
        <w:w w:val="100"/>
        <w:position w:val="0"/>
        <w:sz w:val="16"/>
        <w:szCs w:val="16"/>
        <w:u w:val="none"/>
      </w:rPr>
    </w:lvl>
    <w:lvl w:ilvl="5">
      <w:start w:val="1"/>
      <w:numFmt w:val="lowerLetter"/>
      <w:lvlText w:val="%1)"/>
      <w:lvlJc w:val="left"/>
      <w:rPr>
        <w:rFonts w:ascii="Arial" w:hAnsi="Arial" w:cs="Arial"/>
        <w:b w:val="0"/>
        <w:bCs w:val="0"/>
        <w:i w:val="0"/>
        <w:iCs w:val="0"/>
        <w:smallCaps w:val="0"/>
        <w:strike w:val="0"/>
        <w:color w:val="000000"/>
        <w:spacing w:val="6"/>
        <w:w w:val="100"/>
        <w:position w:val="0"/>
        <w:sz w:val="16"/>
        <w:szCs w:val="16"/>
        <w:u w:val="none"/>
      </w:rPr>
    </w:lvl>
    <w:lvl w:ilvl="6">
      <w:start w:val="1"/>
      <w:numFmt w:val="lowerLetter"/>
      <w:lvlText w:val="%1)"/>
      <w:lvlJc w:val="left"/>
      <w:rPr>
        <w:rFonts w:ascii="Arial" w:hAnsi="Arial" w:cs="Arial"/>
        <w:b w:val="0"/>
        <w:bCs w:val="0"/>
        <w:i w:val="0"/>
        <w:iCs w:val="0"/>
        <w:smallCaps w:val="0"/>
        <w:strike w:val="0"/>
        <w:color w:val="000000"/>
        <w:spacing w:val="6"/>
        <w:w w:val="100"/>
        <w:position w:val="0"/>
        <w:sz w:val="16"/>
        <w:szCs w:val="16"/>
        <w:u w:val="none"/>
      </w:rPr>
    </w:lvl>
    <w:lvl w:ilvl="7">
      <w:start w:val="1"/>
      <w:numFmt w:val="lowerLetter"/>
      <w:lvlText w:val="%1)"/>
      <w:lvlJc w:val="left"/>
      <w:rPr>
        <w:rFonts w:ascii="Arial" w:hAnsi="Arial" w:cs="Arial"/>
        <w:b w:val="0"/>
        <w:bCs w:val="0"/>
        <w:i w:val="0"/>
        <w:iCs w:val="0"/>
        <w:smallCaps w:val="0"/>
        <w:strike w:val="0"/>
        <w:color w:val="000000"/>
        <w:spacing w:val="6"/>
        <w:w w:val="100"/>
        <w:position w:val="0"/>
        <w:sz w:val="16"/>
        <w:szCs w:val="16"/>
        <w:u w:val="none"/>
      </w:rPr>
    </w:lvl>
    <w:lvl w:ilvl="8">
      <w:start w:val="1"/>
      <w:numFmt w:val="lowerLetter"/>
      <w:lvlText w:val="%1)"/>
      <w:lvlJc w:val="left"/>
      <w:rPr>
        <w:rFonts w:ascii="Arial" w:hAnsi="Arial" w:cs="Arial"/>
        <w:b w:val="0"/>
        <w:bCs w:val="0"/>
        <w:i w:val="0"/>
        <w:iCs w:val="0"/>
        <w:smallCaps w:val="0"/>
        <w:strike w:val="0"/>
        <w:color w:val="000000"/>
        <w:spacing w:val="6"/>
        <w:w w:val="100"/>
        <w:position w:val="0"/>
        <w:sz w:val="16"/>
        <w:szCs w:val="16"/>
        <w:u w:val="none"/>
      </w:rPr>
    </w:lvl>
  </w:abstractNum>
  <w:abstractNum w:abstractNumId="4">
    <w:nsid w:val="00000009"/>
    <w:multiLevelType w:val="multilevel"/>
    <w:tmpl w:val="00000008"/>
    <w:lvl w:ilvl="0">
      <w:start w:val="1"/>
      <w:numFmt w:val="bullet"/>
      <w:lvlText w:val="-"/>
      <w:lvlJc w:val="left"/>
      <w:rPr>
        <w:rFonts w:ascii="Arial" w:hAnsi="Arial" w:cs="Arial"/>
        <w:b w:val="0"/>
        <w:bCs w:val="0"/>
        <w:i w:val="0"/>
        <w:iCs w:val="0"/>
        <w:smallCaps w:val="0"/>
        <w:strike w:val="0"/>
        <w:color w:val="000000"/>
        <w:spacing w:val="6"/>
        <w:w w:val="100"/>
        <w:position w:val="0"/>
        <w:sz w:val="16"/>
        <w:szCs w:val="16"/>
        <w:u w:val="none"/>
      </w:rPr>
    </w:lvl>
    <w:lvl w:ilvl="1">
      <w:start w:val="1"/>
      <w:numFmt w:val="bullet"/>
      <w:lvlText w:val="-"/>
      <w:lvlJc w:val="left"/>
      <w:rPr>
        <w:rFonts w:ascii="Arial" w:hAnsi="Arial" w:cs="Arial"/>
        <w:b w:val="0"/>
        <w:bCs w:val="0"/>
        <w:i w:val="0"/>
        <w:iCs w:val="0"/>
        <w:smallCaps w:val="0"/>
        <w:strike w:val="0"/>
        <w:color w:val="000000"/>
        <w:spacing w:val="6"/>
        <w:w w:val="100"/>
        <w:position w:val="0"/>
        <w:sz w:val="16"/>
        <w:szCs w:val="16"/>
        <w:u w:val="none"/>
      </w:rPr>
    </w:lvl>
    <w:lvl w:ilvl="2">
      <w:start w:val="1"/>
      <w:numFmt w:val="bullet"/>
      <w:lvlText w:val="-"/>
      <w:lvlJc w:val="left"/>
      <w:rPr>
        <w:rFonts w:ascii="Arial" w:hAnsi="Arial" w:cs="Arial"/>
        <w:b w:val="0"/>
        <w:bCs w:val="0"/>
        <w:i w:val="0"/>
        <w:iCs w:val="0"/>
        <w:smallCaps w:val="0"/>
        <w:strike w:val="0"/>
        <w:color w:val="000000"/>
        <w:spacing w:val="6"/>
        <w:w w:val="100"/>
        <w:position w:val="0"/>
        <w:sz w:val="16"/>
        <w:szCs w:val="16"/>
        <w:u w:val="none"/>
      </w:rPr>
    </w:lvl>
    <w:lvl w:ilvl="3">
      <w:start w:val="1"/>
      <w:numFmt w:val="bullet"/>
      <w:lvlText w:val="-"/>
      <w:lvlJc w:val="left"/>
      <w:rPr>
        <w:rFonts w:ascii="Arial" w:hAnsi="Arial" w:cs="Arial"/>
        <w:b w:val="0"/>
        <w:bCs w:val="0"/>
        <w:i w:val="0"/>
        <w:iCs w:val="0"/>
        <w:smallCaps w:val="0"/>
        <w:strike w:val="0"/>
        <w:color w:val="000000"/>
        <w:spacing w:val="6"/>
        <w:w w:val="100"/>
        <w:position w:val="0"/>
        <w:sz w:val="16"/>
        <w:szCs w:val="16"/>
        <w:u w:val="none"/>
      </w:rPr>
    </w:lvl>
    <w:lvl w:ilvl="4">
      <w:start w:val="1"/>
      <w:numFmt w:val="bullet"/>
      <w:lvlText w:val="-"/>
      <w:lvlJc w:val="left"/>
      <w:rPr>
        <w:rFonts w:ascii="Arial" w:hAnsi="Arial" w:cs="Arial"/>
        <w:b w:val="0"/>
        <w:bCs w:val="0"/>
        <w:i w:val="0"/>
        <w:iCs w:val="0"/>
        <w:smallCaps w:val="0"/>
        <w:strike w:val="0"/>
        <w:color w:val="000000"/>
        <w:spacing w:val="6"/>
        <w:w w:val="100"/>
        <w:position w:val="0"/>
        <w:sz w:val="16"/>
        <w:szCs w:val="16"/>
        <w:u w:val="none"/>
      </w:rPr>
    </w:lvl>
    <w:lvl w:ilvl="5">
      <w:start w:val="1"/>
      <w:numFmt w:val="bullet"/>
      <w:lvlText w:val="-"/>
      <w:lvlJc w:val="left"/>
      <w:rPr>
        <w:rFonts w:ascii="Arial" w:hAnsi="Arial" w:cs="Arial"/>
        <w:b w:val="0"/>
        <w:bCs w:val="0"/>
        <w:i w:val="0"/>
        <w:iCs w:val="0"/>
        <w:smallCaps w:val="0"/>
        <w:strike w:val="0"/>
        <w:color w:val="000000"/>
        <w:spacing w:val="6"/>
        <w:w w:val="100"/>
        <w:position w:val="0"/>
        <w:sz w:val="16"/>
        <w:szCs w:val="16"/>
        <w:u w:val="none"/>
      </w:rPr>
    </w:lvl>
    <w:lvl w:ilvl="6">
      <w:start w:val="1"/>
      <w:numFmt w:val="bullet"/>
      <w:lvlText w:val="-"/>
      <w:lvlJc w:val="left"/>
      <w:rPr>
        <w:rFonts w:ascii="Arial" w:hAnsi="Arial" w:cs="Arial"/>
        <w:b w:val="0"/>
        <w:bCs w:val="0"/>
        <w:i w:val="0"/>
        <w:iCs w:val="0"/>
        <w:smallCaps w:val="0"/>
        <w:strike w:val="0"/>
        <w:color w:val="000000"/>
        <w:spacing w:val="6"/>
        <w:w w:val="100"/>
        <w:position w:val="0"/>
        <w:sz w:val="16"/>
        <w:szCs w:val="16"/>
        <w:u w:val="none"/>
      </w:rPr>
    </w:lvl>
    <w:lvl w:ilvl="7">
      <w:start w:val="1"/>
      <w:numFmt w:val="bullet"/>
      <w:lvlText w:val="-"/>
      <w:lvlJc w:val="left"/>
      <w:rPr>
        <w:rFonts w:ascii="Arial" w:hAnsi="Arial" w:cs="Arial"/>
        <w:b w:val="0"/>
        <w:bCs w:val="0"/>
        <w:i w:val="0"/>
        <w:iCs w:val="0"/>
        <w:smallCaps w:val="0"/>
        <w:strike w:val="0"/>
        <w:color w:val="000000"/>
        <w:spacing w:val="6"/>
        <w:w w:val="100"/>
        <w:position w:val="0"/>
        <w:sz w:val="16"/>
        <w:szCs w:val="16"/>
        <w:u w:val="none"/>
      </w:rPr>
    </w:lvl>
    <w:lvl w:ilvl="8">
      <w:start w:val="1"/>
      <w:numFmt w:val="bullet"/>
      <w:lvlText w:val="-"/>
      <w:lvlJc w:val="left"/>
      <w:rPr>
        <w:rFonts w:ascii="Arial" w:hAnsi="Arial" w:cs="Arial"/>
        <w:b w:val="0"/>
        <w:bCs w:val="0"/>
        <w:i w:val="0"/>
        <w:iCs w:val="0"/>
        <w:smallCaps w:val="0"/>
        <w:strike w:val="0"/>
        <w:color w:val="000000"/>
        <w:spacing w:val="6"/>
        <w:w w:val="100"/>
        <w:position w:val="0"/>
        <w:sz w:val="16"/>
        <w:szCs w:val="16"/>
        <w:u w:val="none"/>
      </w:rPr>
    </w:lvl>
  </w:abstractNum>
  <w:abstractNum w:abstractNumId="5">
    <w:nsid w:val="0000000B"/>
    <w:multiLevelType w:val="multilevel"/>
    <w:tmpl w:val="0000000A"/>
    <w:lvl w:ilvl="0">
      <w:start w:val="1"/>
      <w:numFmt w:val="lowerLetter"/>
      <w:lvlText w:val="%1)"/>
      <w:lvlJc w:val="left"/>
      <w:rPr>
        <w:rFonts w:ascii="Arial" w:hAnsi="Arial" w:cs="Arial"/>
        <w:b w:val="0"/>
        <w:bCs w:val="0"/>
        <w:i w:val="0"/>
        <w:iCs w:val="0"/>
        <w:smallCaps w:val="0"/>
        <w:strike w:val="0"/>
        <w:color w:val="000000"/>
        <w:spacing w:val="6"/>
        <w:w w:val="100"/>
        <w:position w:val="0"/>
        <w:sz w:val="16"/>
        <w:szCs w:val="16"/>
        <w:u w:val="none"/>
      </w:rPr>
    </w:lvl>
    <w:lvl w:ilvl="1">
      <w:start w:val="1"/>
      <w:numFmt w:val="lowerLetter"/>
      <w:lvlText w:val="%1)"/>
      <w:lvlJc w:val="left"/>
      <w:rPr>
        <w:rFonts w:ascii="Arial" w:hAnsi="Arial" w:cs="Arial"/>
        <w:b w:val="0"/>
        <w:bCs w:val="0"/>
        <w:i w:val="0"/>
        <w:iCs w:val="0"/>
        <w:smallCaps w:val="0"/>
        <w:strike w:val="0"/>
        <w:color w:val="000000"/>
        <w:spacing w:val="6"/>
        <w:w w:val="100"/>
        <w:position w:val="0"/>
        <w:sz w:val="16"/>
        <w:szCs w:val="16"/>
        <w:u w:val="none"/>
      </w:rPr>
    </w:lvl>
    <w:lvl w:ilvl="2">
      <w:start w:val="1"/>
      <w:numFmt w:val="lowerLetter"/>
      <w:lvlText w:val="%1)"/>
      <w:lvlJc w:val="left"/>
      <w:rPr>
        <w:rFonts w:ascii="Arial" w:hAnsi="Arial" w:cs="Arial"/>
        <w:b w:val="0"/>
        <w:bCs w:val="0"/>
        <w:i w:val="0"/>
        <w:iCs w:val="0"/>
        <w:smallCaps w:val="0"/>
        <w:strike w:val="0"/>
        <w:color w:val="000000"/>
        <w:spacing w:val="6"/>
        <w:w w:val="100"/>
        <w:position w:val="0"/>
        <w:sz w:val="16"/>
        <w:szCs w:val="16"/>
        <w:u w:val="none"/>
      </w:rPr>
    </w:lvl>
    <w:lvl w:ilvl="3">
      <w:start w:val="1"/>
      <w:numFmt w:val="lowerLetter"/>
      <w:lvlText w:val="%1)"/>
      <w:lvlJc w:val="left"/>
      <w:rPr>
        <w:rFonts w:ascii="Arial" w:hAnsi="Arial" w:cs="Arial"/>
        <w:b w:val="0"/>
        <w:bCs w:val="0"/>
        <w:i w:val="0"/>
        <w:iCs w:val="0"/>
        <w:smallCaps w:val="0"/>
        <w:strike w:val="0"/>
        <w:color w:val="000000"/>
        <w:spacing w:val="6"/>
        <w:w w:val="100"/>
        <w:position w:val="0"/>
        <w:sz w:val="16"/>
        <w:szCs w:val="16"/>
        <w:u w:val="none"/>
      </w:rPr>
    </w:lvl>
    <w:lvl w:ilvl="4">
      <w:start w:val="1"/>
      <w:numFmt w:val="lowerLetter"/>
      <w:lvlText w:val="%1)"/>
      <w:lvlJc w:val="left"/>
      <w:rPr>
        <w:rFonts w:ascii="Arial" w:hAnsi="Arial" w:cs="Arial"/>
        <w:b w:val="0"/>
        <w:bCs w:val="0"/>
        <w:i w:val="0"/>
        <w:iCs w:val="0"/>
        <w:smallCaps w:val="0"/>
        <w:strike w:val="0"/>
        <w:color w:val="000000"/>
        <w:spacing w:val="6"/>
        <w:w w:val="100"/>
        <w:position w:val="0"/>
        <w:sz w:val="16"/>
        <w:szCs w:val="16"/>
        <w:u w:val="none"/>
      </w:rPr>
    </w:lvl>
    <w:lvl w:ilvl="5">
      <w:start w:val="1"/>
      <w:numFmt w:val="lowerLetter"/>
      <w:lvlText w:val="%1)"/>
      <w:lvlJc w:val="left"/>
      <w:rPr>
        <w:rFonts w:ascii="Arial" w:hAnsi="Arial" w:cs="Arial"/>
        <w:b w:val="0"/>
        <w:bCs w:val="0"/>
        <w:i w:val="0"/>
        <w:iCs w:val="0"/>
        <w:smallCaps w:val="0"/>
        <w:strike w:val="0"/>
        <w:color w:val="000000"/>
        <w:spacing w:val="6"/>
        <w:w w:val="100"/>
        <w:position w:val="0"/>
        <w:sz w:val="16"/>
        <w:szCs w:val="16"/>
        <w:u w:val="none"/>
      </w:rPr>
    </w:lvl>
    <w:lvl w:ilvl="6">
      <w:start w:val="1"/>
      <w:numFmt w:val="lowerLetter"/>
      <w:lvlText w:val="%1)"/>
      <w:lvlJc w:val="left"/>
      <w:rPr>
        <w:rFonts w:ascii="Arial" w:hAnsi="Arial" w:cs="Arial"/>
        <w:b w:val="0"/>
        <w:bCs w:val="0"/>
        <w:i w:val="0"/>
        <w:iCs w:val="0"/>
        <w:smallCaps w:val="0"/>
        <w:strike w:val="0"/>
        <w:color w:val="000000"/>
        <w:spacing w:val="6"/>
        <w:w w:val="100"/>
        <w:position w:val="0"/>
        <w:sz w:val="16"/>
        <w:szCs w:val="16"/>
        <w:u w:val="none"/>
      </w:rPr>
    </w:lvl>
    <w:lvl w:ilvl="7">
      <w:start w:val="1"/>
      <w:numFmt w:val="lowerLetter"/>
      <w:lvlText w:val="%1)"/>
      <w:lvlJc w:val="left"/>
      <w:rPr>
        <w:rFonts w:ascii="Arial" w:hAnsi="Arial" w:cs="Arial"/>
        <w:b w:val="0"/>
        <w:bCs w:val="0"/>
        <w:i w:val="0"/>
        <w:iCs w:val="0"/>
        <w:smallCaps w:val="0"/>
        <w:strike w:val="0"/>
        <w:color w:val="000000"/>
        <w:spacing w:val="6"/>
        <w:w w:val="100"/>
        <w:position w:val="0"/>
        <w:sz w:val="16"/>
        <w:szCs w:val="16"/>
        <w:u w:val="none"/>
      </w:rPr>
    </w:lvl>
    <w:lvl w:ilvl="8">
      <w:start w:val="1"/>
      <w:numFmt w:val="lowerLetter"/>
      <w:lvlText w:val="%1)"/>
      <w:lvlJc w:val="left"/>
      <w:rPr>
        <w:rFonts w:ascii="Arial" w:hAnsi="Arial" w:cs="Arial"/>
        <w:b w:val="0"/>
        <w:bCs w:val="0"/>
        <w:i w:val="0"/>
        <w:iCs w:val="0"/>
        <w:smallCaps w:val="0"/>
        <w:strike w:val="0"/>
        <w:color w:val="000000"/>
        <w:spacing w:val="6"/>
        <w:w w:val="100"/>
        <w:position w:val="0"/>
        <w:sz w:val="16"/>
        <w:szCs w:val="16"/>
        <w:u w:val="none"/>
      </w:rPr>
    </w:lvl>
  </w:abstractNum>
  <w:abstractNum w:abstractNumId="6">
    <w:nsid w:val="0000000D"/>
    <w:multiLevelType w:val="multilevel"/>
    <w:tmpl w:val="0000000C"/>
    <w:lvl w:ilvl="0">
      <w:start w:val="1"/>
      <w:numFmt w:val="decimal"/>
      <w:lvlText w:val="%1."/>
      <w:lvlJc w:val="left"/>
      <w:rPr>
        <w:rFonts w:ascii="Arial" w:hAnsi="Arial" w:cs="Arial"/>
        <w:b w:val="0"/>
        <w:bCs w:val="0"/>
        <w:i w:val="0"/>
        <w:iCs w:val="0"/>
        <w:smallCaps w:val="0"/>
        <w:strike w:val="0"/>
        <w:color w:val="000000"/>
        <w:spacing w:val="6"/>
        <w:w w:val="100"/>
        <w:position w:val="0"/>
        <w:sz w:val="16"/>
        <w:szCs w:val="16"/>
        <w:u w:val="none"/>
      </w:rPr>
    </w:lvl>
    <w:lvl w:ilvl="1">
      <w:start w:val="1"/>
      <w:numFmt w:val="decimal"/>
      <w:lvlText w:val="%1."/>
      <w:lvlJc w:val="left"/>
      <w:rPr>
        <w:rFonts w:ascii="Arial" w:hAnsi="Arial" w:cs="Arial"/>
        <w:b w:val="0"/>
        <w:bCs w:val="0"/>
        <w:i w:val="0"/>
        <w:iCs w:val="0"/>
        <w:smallCaps w:val="0"/>
        <w:strike w:val="0"/>
        <w:color w:val="000000"/>
        <w:spacing w:val="6"/>
        <w:w w:val="100"/>
        <w:position w:val="0"/>
        <w:sz w:val="16"/>
        <w:szCs w:val="16"/>
        <w:u w:val="none"/>
      </w:rPr>
    </w:lvl>
    <w:lvl w:ilvl="2">
      <w:start w:val="1"/>
      <w:numFmt w:val="decimal"/>
      <w:lvlText w:val="%1."/>
      <w:lvlJc w:val="left"/>
      <w:rPr>
        <w:rFonts w:ascii="Arial" w:hAnsi="Arial" w:cs="Arial"/>
        <w:b w:val="0"/>
        <w:bCs w:val="0"/>
        <w:i w:val="0"/>
        <w:iCs w:val="0"/>
        <w:smallCaps w:val="0"/>
        <w:strike w:val="0"/>
        <w:color w:val="000000"/>
        <w:spacing w:val="6"/>
        <w:w w:val="100"/>
        <w:position w:val="0"/>
        <w:sz w:val="16"/>
        <w:szCs w:val="16"/>
        <w:u w:val="none"/>
      </w:rPr>
    </w:lvl>
    <w:lvl w:ilvl="3">
      <w:start w:val="1"/>
      <w:numFmt w:val="decimal"/>
      <w:lvlText w:val="%1."/>
      <w:lvlJc w:val="left"/>
      <w:rPr>
        <w:rFonts w:ascii="Arial" w:hAnsi="Arial" w:cs="Arial"/>
        <w:b w:val="0"/>
        <w:bCs w:val="0"/>
        <w:i w:val="0"/>
        <w:iCs w:val="0"/>
        <w:smallCaps w:val="0"/>
        <w:strike w:val="0"/>
        <w:color w:val="000000"/>
        <w:spacing w:val="6"/>
        <w:w w:val="100"/>
        <w:position w:val="0"/>
        <w:sz w:val="16"/>
        <w:szCs w:val="16"/>
        <w:u w:val="none"/>
      </w:rPr>
    </w:lvl>
    <w:lvl w:ilvl="4">
      <w:start w:val="1"/>
      <w:numFmt w:val="decimal"/>
      <w:lvlText w:val="%1."/>
      <w:lvlJc w:val="left"/>
      <w:rPr>
        <w:rFonts w:ascii="Arial" w:hAnsi="Arial" w:cs="Arial"/>
        <w:b w:val="0"/>
        <w:bCs w:val="0"/>
        <w:i w:val="0"/>
        <w:iCs w:val="0"/>
        <w:smallCaps w:val="0"/>
        <w:strike w:val="0"/>
        <w:color w:val="000000"/>
        <w:spacing w:val="6"/>
        <w:w w:val="100"/>
        <w:position w:val="0"/>
        <w:sz w:val="16"/>
        <w:szCs w:val="16"/>
        <w:u w:val="none"/>
      </w:rPr>
    </w:lvl>
    <w:lvl w:ilvl="5">
      <w:start w:val="1"/>
      <w:numFmt w:val="decimal"/>
      <w:lvlText w:val="%1."/>
      <w:lvlJc w:val="left"/>
      <w:rPr>
        <w:rFonts w:ascii="Arial" w:hAnsi="Arial" w:cs="Arial"/>
        <w:b w:val="0"/>
        <w:bCs w:val="0"/>
        <w:i w:val="0"/>
        <w:iCs w:val="0"/>
        <w:smallCaps w:val="0"/>
        <w:strike w:val="0"/>
        <w:color w:val="000000"/>
        <w:spacing w:val="6"/>
        <w:w w:val="100"/>
        <w:position w:val="0"/>
        <w:sz w:val="16"/>
        <w:szCs w:val="16"/>
        <w:u w:val="none"/>
      </w:rPr>
    </w:lvl>
    <w:lvl w:ilvl="6">
      <w:start w:val="1"/>
      <w:numFmt w:val="decimal"/>
      <w:lvlText w:val="%1."/>
      <w:lvlJc w:val="left"/>
      <w:rPr>
        <w:rFonts w:ascii="Arial" w:hAnsi="Arial" w:cs="Arial"/>
        <w:b w:val="0"/>
        <w:bCs w:val="0"/>
        <w:i w:val="0"/>
        <w:iCs w:val="0"/>
        <w:smallCaps w:val="0"/>
        <w:strike w:val="0"/>
        <w:color w:val="000000"/>
        <w:spacing w:val="6"/>
        <w:w w:val="100"/>
        <w:position w:val="0"/>
        <w:sz w:val="16"/>
        <w:szCs w:val="16"/>
        <w:u w:val="none"/>
      </w:rPr>
    </w:lvl>
    <w:lvl w:ilvl="7">
      <w:start w:val="1"/>
      <w:numFmt w:val="decimal"/>
      <w:lvlText w:val="%1."/>
      <w:lvlJc w:val="left"/>
      <w:rPr>
        <w:rFonts w:ascii="Arial" w:hAnsi="Arial" w:cs="Arial"/>
        <w:b w:val="0"/>
        <w:bCs w:val="0"/>
        <w:i w:val="0"/>
        <w:iCs w:val="0"/>
        <w:smallCaps w:val="0"/>
        <w:strike w:val="0"/>
        <w:color w:val="000000"/>
        <w:spacing w:val="6"/>
        <w:w w:val="100"/>
        <w:position w:val="0"/>
        <w:sz w:val="16"/>
        <w:szCs w:val="16"/>
        <w:u w:val="none"/>
      </w:rPr>
    </w:lvl>
    <w:lvl w:ilvl="8">
      <w:start w:val="1"/>
      <w:numFmt w:val="decimal"/>
      <w:lvlText w:val="%1."/>
      <w:lvlJc w:val="left"/>
      <w:rPr>
        <w:rFonts w:ascii="Arial" w:hAnsi="Arial" w:cs="Arial"/>
        <w:b w:val="0"/>
        <w:bCs w:val="0"/>
        <w:i w:val="0"/>
        <w:iCs w:val="0"/>
        <w:smallCaps w:val="0"/>
        <w:strike w:val="0"/>
        <w:color w:val="000000"/>
        <w:spacing w:val="6"/>
        <w:w w:val="100"/>
        <w:position w:val="0"/>
        <w:sz w:val="16"/>
        <w:szCs w:val="16"/>
        <w:u w:val="none"/>
      </w:rPr>
    </w:lvl>
  </w:abstractNum>
  <w:abstractNum w:abstractNumId="7">
    <w:nsid w:val="0000000F"/>
    <w:multiLevelType w:val="multilevel"/>
    <w:tmpl w:val="0000000E"/>
    <w:lvl w:ilvl="0">
      <w:start w:val="6"/>
      <w:numFmt w:val="decimal"/>
      <w:lvlText w:val="%1."/>
      <w:lvlJc w:val="left"/>
      <w:rPr>
        <w:rFonts w:ascii="Arial" w:hAnsi="Arial" w:cs="Arial"/>
        <w:b w:val="0"/>
        <w:bCs w:val="0"/>
        <w:i w:val="0"/>
        <w:iCs w:val="0"/>
        <w:smallCaps w:val="0"/>
        <w:strike w:val="0"/>
        <w:color w:val="000000"/>
        <w:spacing w:val="6"/>
        <w:w w:val="100"/>
        <w:position w:val="0"/>
        <w:sz w:val="16"/>
        <w:szCs w:val="16"/>
        <w:u w:val="none"/>
      </w:rPr>
    </w:lvl>
    <w:lvl w:ilvl="1">
      <w:start w:val="6"/>
      <w:numFmt w:val="decimal"/>
      <w:lvlText w:val="%1."/>
      <w:lvlJc w:val="left"/>
      <w:rPr>
        <w:rFonts w:ascii="Arial" w:hAnsi="Arial" w:cs="Arial"/>
        <w:b w:val="0"/>
        <w:bCs w:val="0"/>
        <w:i w:val="0"/>
        <w:iCs w:val="0"/>
        <w:smallCaps w:val="0"/>
        <w:strike w:val="0"/>
        <w:color w:val="000000"/>
        <w:spacing w:val="6"/>
        <w:w w:val="100"/>
        <w:position w:val="0"/>
        <w:sz w:val="16"/>
        <w:szCs w:val="16"/>
        <w:u w:val="none"/>
      </w:rPr>
    </w:lvl>
    <w:lvl w:ilvl="2">
      <w:start w:val="6"/>
      <w:numFmt w:val="decimal"/>
      <w:lvlText w:val="%1."/>
      <w:lvlJc w:val="left"/>
      <w:rPr>
        <w:rFonts w:ascii="Arial" w:hAnsi="Arial" w:cs="Arial"/>
        <w:b w:val="0"/>
        <w:bCs w:val="0"/>
        <w:i w:val="0"/>
        <w:iCs w:val="0"/>
        <w:smallCaps w:val="0"/>
        <w:strike w:val="0"/>
        <w:color w:val="000000"/>
        <w:spacing w:val="6"/>
        <w:w w:val="100"/>
        <w:position w:val="0"/>
        <w:sz w:val="16"/>
        <w:szCs w:val="16"/>
        <w:u w:val="none"/>
      </w:rPr>
    </w:lvl>
    <w:lvl w:ilvl="3">
      <w:start w:val="6"/>
      <w:numFmt w:val="decimal"/>
      <w:lvlText w:val="%1."/>
      <w:lvlJc w:val="left"/>
      <w:rPr>
        <w:rFonts w:ascii="Arial" w:hAnsi="Arial" w:cs="Arial"/>
        <w:b w:val="0"/>
        <w:bCs w:val="0"/>
        <w:i w:val="0"/>
        <w:iCs w:val="0"/>
        <w:smallCaps w:val="0"/>
        <w:strike w:val="0"/>
        <w:color w:val="000000"/>
        <w:spacing w:val="6"/>
        <w:w w:val="100"/>
        <w:position w:val="0"/>
        <w:sz w:val="16"/>
        <w:szCs w:val="16"/>
        <w:u w:val="none"/>
      </w:rPr>
    </w:lvl>
    <w:lvl w:ilvl="4">
      <w:start w:val="6"/>
      <w:numFmt w:val="decimal"/>
      <w:lvlText w:val="%1."/>
      <w:lvlJc w:val="left"/>
      <w:rPr>
        <w:rFonts w:ascii="Arial" w:hAnsi="Arial" w:cs="Arial"/>
        <w:b w:val="0"/>
        <w:bCs w:val="0"/>
        <w:i w:val="0"/>
        <w:iCs w:val="0"/>
        <w:smallCaps w:val="0"/>
        <w:strike w:val="0"/>
        <w:color w:val="000000"/>
        <w:spacing w:val="6"/>
        <w:w w:val="100"/>
        <w:position w:val="0"/>
        <w:sz w:val="16"/>
        <w:szCs w:val="16"/>
        <w:u w:val="none"/>
      </w:rPr>
    </w:lvl>
    <w:lvl w:ilvl="5">
      <w:start w:val="6"/>
      <w:numFmt w:val="decimal"/>
      <w:lvlText w:val="%1."/>
      <w:lvlJc w:val="left"/>
      <w:rPr>
        <w:rFonts w:ascii="Arial" w:hAnsi="Arial" w:cs="Arial"/>
        <w:b w:val="0"/>
        <w:bCs w:val="0"/>
        <w:i w:val="0"/>
        <w:iCs w:val="0"/>
        <w:smallCaps w:val="0"/>
        <w:strike w:val="0"/>
        <w:color w:val="000000"/>
        <w:spacing w:val="6"/>
        <w:w w:val="100"/>
        <w:position w:val="0"/>
        <w:sz w:val="16"/>
        <w:szCs w:val="16"/>
        <w:u w:val="none"/>
      </w:rPr>
    </w:lvl>
    <w:lvl w:ilvl="6">
      <w:start w:val="6"/>
      <w:numFmt w:val="decimal"/>
      <w:lvlText w:val="%1."/>
      <w:lvlJc w:val="left"/>
      <w:rPr>
        <w:rFonts w:ascii="Arial" w:hAnsi="Arial" w:cs="Arial"/>
        <w:b w:val="0"/>
        <w:bCs w:val="0"/>
        <w:i w:val="0"/>
        <w:iCs w:val="0"/>
        <w:smallCaps w:val="0"/>
        <w:strike w:val="0"/>
        <w:color w:val="000000"/>
        <w:spacing w:val="6"/>
        <w:w w:val="100"/>
        <w:position w:val="0"/>
        <w:sz w:val="16"/>
        <w:szCs w:val="16"/>
        <w:u w:val="none"/>
      </w:rPr>
    </w:lvl>
    <w:lvl w:ilvl="7">
      <w:start w:val="6"/>
      <w:numFmt w:val="decimal"/>
      <w:lvlText w:val="%1."/>
      <w:lvlJc w:val="left"/>
      <w:rPr>
        <w:rFonts w:ascii="Arial" w:hAnsi="Arial" w:cs="Arial"/>
        <w:b w:val="0"/>
        <w:bCs w:val="0"/>
        <w:i w:val="0"/>
        <w:iCs w:val="0"/>
        <w:smallCaps w:val="0"/>
        <w:strike w:val="0"/>
        <w:color w:val="000000"/>
        <w:spacing w:val="6"/>
        <w:w w:val="100"/>
        <w:position w:val="0"/>
        <w:sz w:val="16"/>
        <w:szCs w:val="16"/>
        <w:u w:val="none"/>
      </w:rPr>
    </w:lvl>
    <w:lvl w:ilvl="8">
      <w:start w:val="6"/>
      <w:numFmt w:val="decimal"/>
      <w:lvlText w:val="%1."/>
      <w:lvlJc w:val="left"/>
      <w:rPr>
        <w:rFonts w:ascii="Arial" w:hAnsi="Arial" w:cs="Arial"/>
        <w:b w:val="0"/>
        <w:bCs w:val="0"/>
        <w:i w:val="0"/>
        <w:iCs w:val="0"/>
        <w:smallCaps w:val="0"/>
        <w:strike w:val="0"/>
        <w:color w:val="000000"/>
        <w:spacing w:val="6"/>
        <w:w w:val="100"/>
        <w:position w:val="0"/>
        <w:sz w:val="16"/>
        <w:szCs w:val="16"/>
        <w:u w:val="none"/>
      </w:rPr>
    </w:lvl>
  </w:abstractNum>
  <w:abstractNum w:abstractNumId="8">
    <w:nsid w:val="00000011"/>
    <w:multiLevelType w:val="multilevel"/>
    <w:tmpl w:val="00000010"/>
    <w:lvl w:ilvl="0">
      <w:start w:val="1"/>
      <w:numFmt w:val="lowerLetter"/>
      <w:lvlText w:val="%1)"/>
      <w:lvlJc w:val="left"/>
      <w:rPr>
        <w:rFonts w:ascii="Arial" w:hAnsi="Arial" w:cs="Arial"/>
        <w:b w:val="0"/>
        <w:bCs w:val="0"/>
        <w:i w:val="0"/>
        <w:iCs w:val="0"/>
        <w:smallCaps w:val="0"/>
        <w:strike w:val="0"/>
        <w:color w:val="000000"/>
        <w:spacing w:val="6"/>
        <w:w w:val="100"/>
        <w:position w:val="0"/>
        <w:sz w:val="16"/>
        <w:szCs w:val="16"/>
        <w:u w:val="none"/>
      </w:rPr>
    </w:lvl>
    <w:lvl w:ilvl="1">
      <w:start w:val="1"/>
      <w:numFmt w:val="lowerLetter"/>
      <w:lvlText w:val="%1)"/>
      <w:lvlJc w:val="left"/>
      <w:rPr>
        <w:rFonts w:ascii="Arial" w:hAnsi="Arial" w:cs="Arial"/>
        <w:b w:val="0"/>
        <w:bCs w:val="0"/>
        <w:i w:val="0"/>
        <w:iCs w:val="0"/>
        <w:smallCaps w:val="0"/>
        <w:strike w:val="0"/>
        <w:color w:val="000000"/>
        <w:spacing w:val="6"/>
        <w:w w:val="100"/>
        <w:position w:val="0"/>
        <w:sz w:val="16"/>
        <w:szCs w:val="16"/>
        <w:u w:val="none"/>
      </w:rPr>
    </w:lvl>
    <w:lvl w:ilvl="2">
      <w:start w:val="1"/>
      <w:numFmt w:val="lowerLetter"/>
      <w:lvlText w:val="%1)"/>
      <w:lvlJc w:val="left"/>
      <w:rPr>
        <w:rFonts w:ascii="Arial" w:hAnsi="Arial" w:cs="Arial"/>
        <w:b w:val="0"/>
        <w:bCs w:val="0"/>
        <w:i w:val="0"/>
        <w:iCs w:val="0"/>
        <w:smallCaps w:val="0"/>
        <w:strike w:val="0"/>
        <w:color w:val="000000"/>
        <w:spacing w:val="6"/>
        <w:w w:val="100"/>
        <w:position w:val="0"/>
        <w:sz w:val="16"/>
        <w:szCs w:val="16"/>
        <w:u w:val="none"/>
      </w:rPr>
    </w:lvl>
    <w:lvl w:ilvl="3">
      <w:start w:val="1"/>
      <w:numFmt w:val="lowerLetter"/>
      <w:lvlText w:val="%1)"/>
      <w:lvlJc w:val="left"/>
      <w:rPr>
        <w:rFonts w:ascii="Arial" w:hAnsi="Arial" w:cs="Arial"/>
        <w:b w:val="0"/>
        <w:bCs w:val="0"/>
        <w:i w:val="0"/>
        <w:iCs w:val="0"/>
        <w:smallCaps w:val="0"/>
        <w:strike w:val="0"/>
        <w:color w:val="000000"/>
        <w:spacing w:val="6"/>
        <w:w w:val="100"/>
        <w:position w:val="0"/>
        <w:sz w:val="16"/>
        <w:szCs w:val="16"/>
        <w:u w:val="none"/>
      </w:rPr>
    </w:lvl>
    <w:lvl w:ilvl="4">
      <w:start w:val="1"/>
      <w:numFmt w:val="lowerLetter"/>
      <w:lvlText w:val="%1)"/>
      <w:lvlJc w:val="left"/>
      <w:rPr>
        <w:rFonts w:ascii="Arial" w:hAnsi="Arial" w:cs="Arial"/>
        <w:b w:val="0"/>
        <w:bCs w:val="0"/>
        <w:i w:val="0"/>
        <w:iCs w:val="0"/>
        <w:smallCaps w:val="0"/>
        <w:strike w:val="0"/>
        <w:color w:val="000000"/>
        <w:spacing w:val="6"/>
        <w:w w:val="100"/>
        <w:position w:val="0"/>
        <w:sz w:val="16"/>
        <w:szCs w:val="16"/>
        <w:u w:val="none"/>
      </w:rPr>
    </w:lvl>
    <w:lvl w:ilvl="5">
      <w:start w:val="1"/>
      <w:numFmt w:val="lowerLetter"/>
      <w:lvlText w:val="%1)"/>
      <w:lvlJc w:val="left"/>
      <w:rPr>
        <w:rFonts w:ascii="Arial" w:hAnsi="Arial" w:cs="Arial"/>
        <w:b w:val="0"/>
        <w:bCs w:val="0"/>
        <w:i w:val="0"/>
        <w:iCs w:val="0"/>
        <w:smallCaps w:val="0"/>
        <w:strike w:val="0"/>
        <w:color w:val="000000"/>
        <w:spacing w:val="6"/>
        <w:w w:val="100"/>
        <w:position w:val="0"/>
        <w:sz w:val="16"/>
        <w:szCs w:val="16"/>
        <w:u w:val="none"/>
      </w:rPr>
    </w:lvl>
    <w:lvl w:ilvl="6">
      <w:start w:val="1"/>
      <w:numFmt w:val="lowerLetter"/>
      <w:lvlText w:val="%1)"/>
      <w:lvlJc w:val="left"/>
      <w:rPr>
        <w:rFonts w:ascii="Arial" w:hAnsi="Arial" w:cs="Arial"/>
        <w:b w:val="0"/>
        <w:bCs w:val="0"/>
        <w:i w:val="0"/>
        <w:iCs w:val="0"/>
        <w:smallCaps w:val="0"/>
        <w:strike w:val="0"/>
        <w:color w:val="000000"/>
        <w:spacing w:val="6"/>
        <w:w w:val="100"/>
        <w:position w:val="0"/>
        <w:sz w:val="16"/>
        <w:szCs w:val="16"/>
        <w:u w:val="none"/>
      </w:rPr>
    </w:lvl>
    <w:lvl w:ilvl="7">
      <w:start w:val="1"/>
      <w:numFmt w:val="lowerLetter"/>
      <w:lvlText w:val="%1)"/>
      <w:lvlJc w:val="left"/>
      <w:rPr>
        <w:rFonts w:ascii="Arial" w:hAnsi="Arial" w:cs="Arial"/>
        <w:b w:val="0"/>
        <w:bCs w:val="0"/>
        <w:i w:val="0"/>
        <w:iCs w:val="0"/>
        <w:smallCaps w:val="0"/>
        <w:strike w:val="0"/>
        <w:color w:val="000000"/>
        <w:spacing w:val="6"/>
        <w:w w:val="100"/>
        <w:position w:val="0"/>
        <w:sz w:val="16"/>
        <w:szCs w:val="16"/>
        <w:u w:val="none"/>
      </w:rPr>
    </w:lvl>
    <w:lvl w:ilvl="8">
      <w:start w:val="1"/>
      <w:numFmt w:val="lowerLetter"/>
      <w:lvlText w:val="%1)"/>
      <w:lvlJc w:val="left"/>
      <w:rPr>
        <w:rFonts w:ascii="Arial" w:hAnsi="Arial" w:cs="Arial"/>
        <w:b w:val="0"/>
        <w:bCs w:val="0"/>
        <w:i w:val="0"/>
        <w:iCs w:val="0"/>
        <w:smallCaps w:val="0"/>
        <w:strike w:val="0"/>
        <w:color w:val="000000"/>
        <w:spacing w:val="6"/>
        <w:w w:val="100"/>
        <w:position w:val="0"/>
        <w:sz w:val="16"/>
        <w:szCs w:val="16"/>
        <w:u w:val="none"/>
      </w:rPr>
    </w:lvl>
  </w:abstractNum>
  <w:abstractNum w:abstractNumId="9">
    <w:nsid w:val="00000013"/>
    <w:multiLevelType w:val="multilevel"/>
    <w:tmpl w:val="00000012"/>
    <w:lvl w:ilvl="0">
      <w:start w:val="6"/>
      <w:numFmt w:val="decimal"/>
      <w:lvlText w:val="6.%1"/>
      <w:lvlJc w:val="left"/>
      <w:rPr>
        <w:rFonts w:ascii="Arial" w:hAnsi="Arial" w:cs="Arial"/>
        <w:b w:val="0"/>
        <w:bCs w:val="0"/>
        <w:i w:val="0"/>
        <w:iCs w:val="0"/>
        <w:smallCaps w:val="0"/>
        <w:strike w:val="0"/>
        <w:color w:val="000000"/>
        <w:spacing w:val="6"/>
        <w:w w:val="100"/>
        <w:position w:val="0"/>
        <w:sz w:val="16"/>
        <w:szCs w:val="16"/>
        <w:u w:val="none"/>
      </w:rPr>
    </w:lvl>
    <w:lvl w:ilvl="1">
      <w:start w:val="6"/>
      <w:numFmt w:val="decimal"/>
      <w:lvlText w:val="6.%1"/>
      <w:lvlJc w:val="left"/>
      <w:rPr>
        <w:rFonts w:ascii="Arial" w:hAnsi="Arial" w:cs="Arial"/>
        <w:b w:val="0"/>
        <w:bCs w:val="0"/>
        <w:i w:val="0"/>
        <w:iCs w:val="0"/>
        <w:smallCaps w:val="0"/>
        <w:strike w:val="0"/>
        <w:color w:val="000000"/>
        <w:spacing w:val="6"/>
        <w:w w:val="100"/>
        <w:position w:val="0"/>
        <w:sz w:val="16"/>
        <w:szCs w:val="16"/>
        <w:u w:val="none"/>
      </w:rPr>
    </w:lvl>
    <w:lvl w:ilvl="2">
      <w:start w:val="6"/>
      <w:numFmt w:val="decimal"/>
      <w:lvlText w:val="6.%1"/>
      <w:lvlJc w:val="left"/>
      <w:rPr>
        <w:rFonts w:ascii="Arial" w:hAnsi="Arial" w:cs="Arial"/>
        <w:b w:val="0"/>
        <w:bCs w:val="0"/>
        <w:i w:val="0"/>
        <w:iCs w:val="0"/>
        <w:smallCaps w:val="0"/>
        <w:strike w:val="0"/>
        <w:color w:val="000000"/>
        <w:spacing w:val="6"/>
        <w:w w:val="100"/>
        <w:position w:val="0"/>
        <w:sz w:val="16"/>
        <w:szCs w:val="16"/>
        <w:u w:val="none"/>
      </w:rPr>
    </w:lvl>
    <w:lvl w:ilvl="3">
      <w:start w:val="6"/>
      <w:numFmt w:val="decimal"/>
      <w:lvlText w:val="6.%1"/>
      <w:lvlJc w:val="left"/>
      <w:rPr>
        <w:rFonts w:ascii="Arial" w:hAnsi="Arial" w:cs="Arial"/>
        <w:b w:val="0"/>
        <w:bCs w:val="0"/>
        <w:i w:val="0"/>
        <w:iCs w:val="0"/>
        <w:smallCaps w:val="0"/>
        <w:strike w:val="0"/>
        <w:color w:val="000000"/>
        <w:spacing w:val="6"/>
        <w:w w:val="100"/>
        <w:position w:val="0"/>
        <w:sz w:val="16"/>
        <w:szCs w:val="16"/>
        <w:u w:val="none"/>
      </w:rPr>
    </w:lvl>
    <w:lvl w:ilvl="4">
      <w:start w:val="6"/>
      <w:numFmt w:val="decimal"/>
      <w:lvlText w:val="6.%1"/>
      <w:lvlJc w:val="left"/>
      <w:rPr>
        <w:rFonts w:ascii="Arial" w:hAnsi="Arial" w:cs="Arial"/>
        <w:b w:val="0"/>
        <w:bCs w:val="0"/>
        <w:i w:val="0"/>
        <w:iCs w:val="0"/>
        <w:smallCaps w:val="0"/>
        <w:strike w:val="0"/>
        <w:color w:val="000000"/>
        <w:spacing w:val="6"/>
        <w:w w:val="100"/>
        <w:position w:val="0"/>
        <w:sz w:val="16"/>
        <w:szCs w:val="16"/>
        <w:u w:val="none"/>
      </w:rPr>
    </w:lvl>
    <w:lvl w:ilvl="5">
      <w:start w:val="6"/>
      <w:numFmt w:val="decimal"/>
      <w:lvlText w:val="6.%1"/>
      <w:lvlJc w:val="left"/>
      <w:rPr>
        <w:rFonts w:ascii="Arial" w:hAnsi="Arial" w:cs="Arial"/>
        <w:b w:val="0"/>
        <w:bCs w:val="0"/>
        <w:i w:val="0"/>
        <w:iCs w:val="0"/>
        <w:smallCaps w:val="0"/>
        <w:strike w:val="0"/>
        <w:color w:val="000000"/>
        <w:spacing w:val="6"/>
        <w:w w:val="100"/>
        <w:position w:val="0"/>
        <w:sz w:val="16"/>
        <w:szCs w:val="16"/>
        <w:u w:val="none"/>
      </w:rPr>
    </w:lvl>
    <w:lvl w:ilvl="6">
      <w:start w:val="6"/>
      <w:numFmt w:val="decimal"/>
      <w:lvlText w:val="6.%1"/>
      <w:lvlJc w:val="left"/>
      <w:rPr>
        <w:rFonts w:ascii="Arial" w:hAnsi="Arial" w:cs="Arial"/>
        <w:b w:val="0"/>
        <w:bCs w:val="0"/>
        <w:i w:val="0"/>
        <w:iCs w:val="0"/>
        <w:smallCaps w:val="0"/>
        <w:strike w:val="0"/>
        <w:color w:val="000000"/>
        <w:spacing w:val="6"/>
        <w:w w:val="100"/>
        <w:position w:val="0"/>
        <w:sz w:val="16"/>
        <w:szCs w:val="16"/>
        <w:u w:val="none"/>
      </w:rPr>
    </w:lvl>
    <w:lvl w:ilvl="7">
      <w:start w:val="6"/>
      <w:numFmt w:val="decimal"/>
      <w:lvlText w:val="6.%1"/>
      <w:lvlJc w:val="left"/>
      <w:rPr>
        <w:rFonts w:ascii="Arial" w:hAnsi="Arial" w:cs="Arial"/>
        <w:b w:val="0"/>
        <w:bCs w:val="0"/>
        <w:i w:val="0"/>
        <w:iCs w:val="0"/>
        <w:smallCaps w:val="0"/>
        <w:strike w:val="0"/>
        <w:color w:val="000000"/>
        <w:spacing w:val="6"/>
        <w:w w:val="100"/>
        <w:position w:val="0"/>
        <w:sz w:val="16"/>
        <w:szCs w:val="16"/>
        <w:u w:val="none"/>
      </w:rPr>
    </w:lvl>
    <w:lvl w:ilvl="8">
      <w:start w:val="6"/>
      <w:numFmt w:val="decimal"/>
      <w:lvlText w:val="6.%1"/>
      <w:lvlJc w:val="left"/>
      <w:rPr>
        <w:rFonts w:ascii="Arial" w:hAnsi="Arial" w:cs="Arial"/>
        <w:b w:val="0"/>
        <w:bCs w:val="0"/>
        <w:i w:val="0"/>
        <w:iCs w:val="0"/>
        <w:smallCaps w:val="0"/>
        <w:strike w:val="0"/>
        <w:color w:val="000000"/>
        <w:spacing w:val="6"/>
        <w:w w:val="100"/>
        <w:position w:val="0"/>
        <w:sz w:val="16"/>
        <w:szCs w:val="16"/>
        <w:u w:val="none"/>
      </w:rPr>
    </w:lvl>
  </w:abstractNum>
  <w:abstractNum w:abstractNumId="10">
    <w:nsid w:val="00000015"/>
    <w:multiLevelType w:val="multilevel"/>
    <w:tmpl w:val="00000014"/>
    <w:lvl w:ilvl="0">
      <w:start w:val="1"/>
      <w:numFmt w:val="lowerLetter"/>
      <w:lvlText w:val="%1)"/>
      <w:lvlJc w:val="left"/>
      <w:rPr>
        <w:rFonts w:ascii="Arial" w:hAnsi="Arial" w:cs="Arial"/>
        <w:b w:val="0"/>
        <w:bCs w:val="0"/>
        <w:i w:val="0"/>
        <w:iCs w:val="0"/>
        <w:smallCaps w:val="0"/>
        <w:strike w:val="0"/>
        <w:color w:val="000000"/>
        <w:spacing w:val="6"/>
        <w:w w:val="100"/>
        <w:position w:val="0"/>
        <w:sz w:val="16"/>
        <w:szCs w:val="16"/>
        <w:u w:val="none"/>
      </w:rPr>
    </w:lvl>
    <w:lvl w:ilvl="1">
      <w:start w:val="1"/>
      <w:numFmt w:val="lowerLetter"/>
      <w:lvlText w:val="%1)"/>
      <w:lvlJc w:val="left"/>
      <w:rPr>
        <w:rFonts w:ascii="Arial" w:hAnsi="Arial" w:cs="Arial"/>
        <w:b w:val="0"/>
        <w:bCs w:val="0"/>
        <w:i w:val="0"/>
        <w:iCs w:val="0"/>
        <w:smallCaps w:val="0"/>
        <w:strike w:val="0"/>
        <w:color w:val="000000"/>
        <w:spacing w:val="6"/>
        <w:w w:val="100"/>
        <w:position w:val="0"/>
        <w:sz w:val="16"/>
        <w:szCs w:val="16"/>
        <w:u w:val="none"/>
      </w:rPr>
    </w:lvl>
    <w:lvl w:ilvl="2">
      <w:start w:val="1"/>
      <w:numFmt w:val="lowerLetter"/>
      <w:lvlText w:val="%1)"/>
      <w:lvlJc w:val="left"/>
      <w:rPr>
        <w:rFonts w:ascii="Arial" w:hAnsi="Arial" w:cs="Arial"/>
        <w:b w:val="0"/>
        <w:bCs w:val="0"/>
        <w:i w:val="0"/>
        <w:iCs w:val="0"/>
        <w:smallCaps w:val="0"/>
        <w:strike w:val="0"/>
        <w:color w:val="000000"/>
        <w:spacing w:val="6"/>
        <w:w w:val="100"/>
        <w:position w:val="0"/>
        <w:sz w:val="16"/>
        <w:szCs w:val="16"/>
        <w:u w:val="none"/>
      </w:rPr>
    </w:lvl>
    <w:lvl w:ilvl="3">
      <w:start w:val="1"/>
      <w:numFmt w:val="lowerLetter"/>
      <w:lvlText w:val="%1)"/>
      <w:lvlJc w:val="left"/>
      <w:rPr>
        <w:rFonts w:ascii="Arial" w:hAnsi="Arial" w:cs="Arial"/>
        <w:b w:val="0"/>
        <w:bCs w:val="0"/>
        <w:i w:val="0"/>
        <w:iCs w:val="0"/>
        <w:smallCaps w:val="0"/>
        <w:strike w:val="0"/>
        <w:color w:val="000000"/>
        <w:spacing w:val="6"/>
        <w:w w:val="100"/>
        <w:position w:val="0"/>
        <w:sz w:val="16"/>
        <w:szCs w:val="16"/>
        <w:u w:val="none"/>
      </w:rPr>
    </w:lvl>
    <w:lvl w:ilvl="4">
      <w:start w:val="1"/>
      <w:numFmt w:val="lowerLetter"/>
      <w:lvlText w:val="%1)"/>
      <w:lvlJc w:val="left"/>
      <w:rPr>
        <w:rFonts w:ascii="Arial" w:hAnsi="Arial" w:cs="Arial"/>
        <w:b w:val="0"/>
        <w:bCs w:val="0"/>
        <w:i w:val="0"/>
        <w:iCs w:val="0"/>
        <w:smallCaps w:val="0"/>
        <w:strike w:val="0"/>
        <w:color w:val="000000"/>
        <w:spacing w:val="6"/>
        <w:w w:val="100"/>
        <w:position w:val="0"/>
        <w:sz w:val="16"/>
        <w:szCs w:val="16"/>
        <w:u w:val="none"/>
      </w:rPr>
    </w:lvl>
    <w:lvl w:ilvl="5">
      <w:start w:val="1"/>
      <w:numFmt w:val="lowerLetter"/>
      <w:lvlText w:val="%1)"/>
      <w:lvlJc w:val="left"/>
      <w:rPr>
        <w:rFonts w:ascii="Arial" w:hAnsi="Arial" w:cs="Arial"/>
        <w:b w:val="0"/>
        <w:bCs w:val="0"/>
        <w:i w:val="0"/>
        <w:iCs w:val="0"/>
        <w:smallCaps w:val="0"/>
        <w:strike w:val="0"/>
        <w:color w:val="000000"/>
        <w:spacing w:val="6"/>
        <w:w w:val="100"/>
        <w:position w:val="0"/>
        <w:sz w:val="16"/>
        <w:szCs w:val="16"/>
        <w:u w:val="none"/>
      </w:rPr>
    </w:lvl>
    <w:lvl w:ilvl="6">
      <w:start w:val="1"/>
      <w:numFmt w:val="lowerLetter"/>
      <w:lvlText w:val="%1)"/>
      <w:lvlJc w:val="left"/>
      <w:rPr>
        <w:rFonts w:ascii="Arial" w:hAnsi="Arial" w:cs="Arial"/>
        <w:b w:val="0"/>
        <w:bCs w:val="0"/>
        <w:i w:val="0"/>
        <w:iCs w:val="0"/>
        <w:smallCaps w:val="0"/>
        <w:strike w:val="0"/>
        <w:color w:val="000000"/>
        <w:spacing w:val="6"/>
        <w:w w:val="100"/>
        <w:position w:val="0"/>
        <w:sz w:val="16"/>
        <w:szCs w:val="16"/>
        <w:u w:val="none"/>
      </w:rPr>
    </w:lvl>
    <w:lvl w:ilvl="7">
      <w:start w:val="1"/>
      <w:numFmt w:val="lowerLetter"/>
      <w:lvlText w:val="%1)"/>
      <w:lvlJc w:val="left"/>
      <w:rPr>
        <w:rFonts w:ascii="Arial" w:hAnsi="Arial" w:cs="Arial"/>
        <w:b w:val="0"/>
        <w:bCs w:val="0"/>
        <w:i w:val="0"/>
        <w:iCs w:val="0"/>
        <w:smallCaps w:val="0"/>
        <w:strike w:val="0"/>
        <w:color w:val="000000"/>
        <w:spacing w:val="6"/>
        <w:w w:val="100"/>
        <w:position w:val="0"/>
        <w:sz w:val="16"/>
        <w:szCs w:val="16"/>
        <w:u w:val="none"/>
      </w:rPr>
    </w:lvl>
    <w:lvl w:ilvl="8">
      <w:start w:val="1"/>
      <w:numFmt w:val="lowerLetter"/>
      <w:lvlText w:val="%1)"/>
      <w:lvlJc w:val="left"/>
      <w:rPr>
        <w:rFonts w:ascii="Arial" w:hAnsi="Arial" w:cs="Arial"/>
        <w:b w:val="0"/>
        <w:bCs w:val="0"/>
        <w:i w:val="0"/>
        <w:iCs w:val="0"/>
        <w:smallCaps w:val="0"/>
        <w:strike w:val="0"/>
        <w:color w:val="000000"/>
        <w:spacing w:val="6"/>
        <w:w w:val="100"/>
        <w:position w:val="0"/>
        <w:sz w:val="16"/>
        <w:szCs w:val="16"/>
        <w:u w:val="none"/>
      </w:rPr>
    </w:lvl>
  </w:abstractNum>
  <w:abstractNum w:abstractNumId="11">
    <w:nsid w:val="00000017"/>
    <w:multiLevelType w:val="multilevel"/>
    <w:tmpl w:val="00000016"/>
    <w:lvl w:ilvl="0">
      <w:start w:val="3"/>
      <w:numFmt w:val="decimal"/>
      <w:lvlText w:val="%1,"/>
      <w:lvlJc w:val="left"/>
      <w:rPr>
        <w:rFonts w:ascii="Arial" w:hAnsi="Arial" w:cs="Arial"/>
        <w:b w:val="0"/>
        <w:bCs w:val="0"/>
        <w:i w:val="0"/>
        <w:iCs w:val="0"/>
        <w:smallCaps w:val="0"/>
        <w:strike w:val="0"/>
        <w:color w:val="000000"/>
        <w:spacing w:val="6"/>
        <w:w w:val="100"/>
        <w:position w:val="0"/>
        <w:sz w:val="16"/>
        <w:szCs w:val="16"/>
        <w:u w:val="none"/>
      </w:rPr>
    </w:lvl>
    <w:lvl w:ilvl="1">
      <w:start w:val="3"/>
      <w:numFmt w:val="decimal"/>
      <w:lvlText w:val="%1,"/>
      <w:lvlJc w:val="left"/>
      <w:rPr>
        <w:rFonts w:ascii="Arial" w:hAnsi="Arial" w:cs="Arial"/>
        <w:b w:val="0"/>
        <w:bCs w:val="0"/>
        <w:i w:val="0"/>
        <w:iCs w:val="0"/>
        <w:smallCaps w:val="0"/>
        <w:strike w:val="0"/>
        <w:color w:val="000000"/>
        <w:spacing w:val="6"/>
        <w:w w:val="100"/>
        <w:position w:val="0"/>
        <w:sz w:val="16"/>
        <w:szCs w:val="16"/>
        <w:u w:val="none"/>
      </w:rPr>
    </w:lvl>
    <w:lvl w:ilvl="2">
      <w:start w:val="3"/>
      <w:numFmt w:val="decimal"/>
      <w:lvlText w:val="%1,"/>
      <w:lvlJc w:val="left"/>
      <w:rPr>
        <w:rFonts w:ascii="Arial" w:hAnsi="Arial" w:cs="Arial"/>
        <w:b w:val="0"/>
        <w:bCs w:val="0"/>
        <w:i w:val="0"/>
        <w:iCs w:val="0"/>
        <w:smallCaps w:val="0"/>
        <w:strike w:val="0"/>
        <w:color w:val="000000"/>
        <w:spacing w:val="6"/>
        <w:w w:val="100"/>
        <w:position w:val="0"/>
        <w:sz w:val="16"/>
        <w:szCs w:val="16"/>
        <w:u w:val="none"/>
      </w:rPr>
    </w:lvl>
    <w:lvl w:ilvl="3">
      <w:start w:val="3"/>
      <w:numFmt w:val="decimal"/>
      <w:lvlText w:val="%1,"/>
      <w:lvlJc w:val="left"/>
      <w:rPr>
        <w:rFonts w:ascii="Arial" w:hAnsi="Arial" w:cs="Arial"/>
        <w:b w:val="0"/>
        <w:bCs w:val="0"/>
        <w:i w:val="0"/>
        <w:iCs w:val="0"/>
        <w:smallCaps w:val="0"/>
        <w:strike w:val="0"/>
        <w:color w:val="000000"/>
        <w:spacing w:val="6"/>
        <w:w w:val="100"/>
        <w:position w:val="0"/>
        <w:sz w:val="16"/>
        <w:szCs w:val="16"/>
        <w:u w:val="none"/>
      </w:rPr>
    </w:lvl>
    <w:lvl w:ilvl="4">
      <w:start w:val="3"/>
      <w:numFmt w:val="decimal"/>
      <w:lvlText w:val="%1,"/>
      <w:lvlJc w:val="left"/>
      <w:rPr>
        <w:rFonts w:ascii="Arial" w:hAnsi="Arial" w:cs="Arial"/>
        <w:b w:val="0"/>
        <w:bCs w:val="0"/>
        <w:i w:val="0"/>
        <w:iCs w:val="0"/>
        <w:smallCaps w:val="0"/>
        <w:strike w:val="0"/>
        <w:color w:val="000000"/>
        <w:spacing w:val="6"/>
        <w:w w:val="100"/>
        <w:position w:val="0"/>
        <w:sz w:val="16"/>
        <w:szCs w:val="16"/>
        <w:u w:val="none"/>
      </w:rPr>
    </w:lvl>
    <w:lvl w:ilvl="5">
      <w:start w:val="3"/>
      <w:numFmt w:val="decimal"/>
      <w:lvlText w:val="%1,"/>
      <w:lvlJc w:val="left"/>
      <w:rPr>
        <w:rFonts w:ascii="Arial" w:hAnsi="Arial" w:cs="Arial"/>
        <w:b w:val="0"/>
        <w:bCs w:val="0"/>
        <w:i w:val="0"/>
        <w:iCs w:val="0"/>
        <w:smallCaps w:val="0"/>
        <w:strike w:val="0"/>
        <w:color w:val="000000"/>
        <w:spacing w:val="6"/>
        <w:w w:val="100"/>
        <w:position w:val="0"/>
        <w:sz w:val="16"/>
        <w:szCs w:val="16"/>
        <w:u w:val="none"/>
      </w:rPr>
    </w:lvl>
    <w:lvl w:ilvl="6">
      <w:start w:val="3"/>
      <w:numFmt w:val="decimal"/>
      <w:lvlText w:val="%1,"/>
      <w:lvlJc w:val="left"/>
      <w:rPr>
        <w:rFonts w:ascii="Arial" w:hAnsi="Arial" w:cs="Arial"/>
        <w:b w:val="0"/>
        <w:bCs w:val="0"/>
        <w:i w:val="0"/>
        <w:iCs w:val="0"/>
        <w:smallCaps w:val="0"/>
        <w:strike w:val="0"/>
        <w:color w:val="000000"/>
        <w:spacing w:val="6"/>
        <w:w w:val="100"/>
        <w:position w:val="0"/>
        <w:sz w:val="16"/>
        <w:szCs w:val="16"/>
        <w:u w:val="none"/>
      </w:rPr>
    </w:lvl>
    <w:lvl w:ilvl="7">
      <w:start w:val="3"/>
      <w:numFmt w:val="decimal"/>
      <w:lvlText w:val="%1,"/>
      <w:lvlJc w:val="left"/>
      <w:rPr>
        <w:rFonts w:ascii="Arial" w:hAnsi="Arial" w:cs="Arial"/>
        <w:b w:val="0"/>
        <w:bCs w:val="0"/>
        <w:i w:val="0"/>
        <w:iCs w:val="0"/>
        <w:smallCaps w:val="0"/>
        <w:strike w:val="0"/>
        <w:color w:val="000000"/>
        <w:spacing w:val="6"/>
        <w:w w:val="100"/>
        <w:position w:val="0"/>
        <w:sz w:val="16"/>
        <w:szCs w:val="16"/>
        <w:u w:val="none"/>
      </w:rPr>
    </w:lvl>
    <w:lvl w:ilvl="8">
      <w:start w:val="3"/>
      <w:numFmt w:val="decimal"/>
      <w:lvlText w:val="%1,"/>
      <w:lvlJc w:val="left"/>
      <w:rPr>
        <w:rFonts w:ascii="Arial" w:hAnsi="Arial" w:cs="Arial"/>
        <w:b w:val="0"/>
        <w:bCs w:val="0"/>
        <w:i w:val="0"/>
        <w:iCs w:val="0"/>
        <w:smallCaps w:val="0"/>
        <w:strike w:val="0"/>
        <w:color w:val="000000"/>
        <w:spacing w:val="6"/>
        <w:w w:val="100"/>
        <w:position w:val="0"/>
        <w:sz w:val="16"/>
        <w:szCs w:val="16"/>
        <w:u w:val="none"/>
      </w:rPr>
    </w:lvl>
  </w:abstractNum>
  <w:abstractNum w:abstractNumId="12">
    <w:nsid w:val="00000019"/>
    <w:multiLevelType w:val="multilevel"/>
    <w:tmpl w:val="00000018"/>
    <w:lvl w:ilvl="0">
      <w:start w:val="0"/>
      <w:numFmt w:val="decimal"/>
      <w:lvlText w:val="1,%1"/>
      <w:lvlJc w:val="left"/>
      <w:rPr>
        <w:rFonts w:ascii="Arial" w:hAnsi="Arial" w:cs="Arial"/>
        <w:b w:val="0"/>
        <w:bCs w:val="0"/>
        <w:i w:val="0"/>
        <w:iCs w:val="0"/>
        <w:smallCaps w:val="0"/>
        <w:strike w:val="0"/>
        <w:color w:val="000000"/>
        <w:spacing w:val="6"/>
        <w:w w:val="100"/>
        <w:position w:val="0"/>
        <w:sz w:val="16"/>
        <w:szCs w:val="16"/>
        <w:u w:val="none"/>
      </w:rPr>
    </w:lvl>
    <w:lvl w:ilvl="1">
      <w:start w:val="0"/>
      <w:numFmt w:val="decimal"/>
      <w:lvlText w:val="1,%1"/>
      <w:lvlJc w:val="left"/>
      <w:rPr>
        <w:rFonts w:ascii="Arial" w:hAnsi="Arial" w:cs="Arial"/>
        <w:b w:val="0"/>
        <w:bCs w:val="0"/>
        <w:i w:val="0"/>
        <w:iCs w:val="0"/>
        <w:smallCaps w:val="0"/>
        <w:strike w:val="0"/>
        <w:color w:val="000000"/>
        <w:spacing w:val="6"/>
        <w:w w:val="100"/>
        <w:position w:val="0"/>
        <w:sz w:val="16"/>
        <w:szCs w:val="16"/>
        <w:u w:val="none"/>
      </w:rPr>
    </w:lvl>
    <w:lvl w:ilvl="2">
      <w:start w:val="0"/>
      <w:numFmt w:val="decimal"/>
      <w:lvlText w:val="1,%1"/>
      <w:lvlJc w:val="left"/>
      <w:rPr>
        <w:rFonts w:ascii="Arial" w:hAnsi="Arial" w:cs="Arial"/>
        <w:b w:val="0"/>
        <w:bCs w:val="0"/>
        <w:i w:val="0"/>
        <w:iCs w:val="0"/>
        <w:smallCaps w:val="0"/>
        <w:strike w:val="0"/>
        <w:color w:val="000000"/>
        <w:spacing w:val="6"/>
        <w:w w:val="100"/>
        <w:position w:val="0"/>
        <w:sz w:val="16"/>
        <w:szCs w:val="16"/>
        <w:u w:val="none"/>
      </w:rPr>
    </w:lvl>
    <w:lvl w:ilvl="3">
      <w:start w:val="0"/>
      <w:numFmt w:val="decimal"/>
      <w:lvlText w:val="1,%1"/>
      <w:lvlJc w:val="left"/>
      <w:rPr>
        <w:rFonts w:ascii="Arial" w:hAnsi="Arial" w:cs="Arial"/>
        <w:b w:val="0"/>
        <w:bCs w:val="0"/>
        <w:i w:val="0"/>
        <w:iCs w:val="0"/>
        <w:smallCaps w:val="0"/>
        <w:strike w:val="0"/>
        <w:color w:val="000000"/>
        <w:spacing w:val="6"/>
        <w:w w:val="100"/>
        <w:position w:val="0"/>
        <w:sz w:val="16"/>
        <w:szCs w:val="16"/>
        <w:u w:val="none"/>
      </w:rPr>
    </w:lvl>
    <w:lvl w:ilvl="4">
      <w:start w:val="0"/>
      <w:numFmt w:val="decimal"/>
      <w:lvlText w:val="1,%1"/>
      <w:lvlJc w:val="left"/>
      <w:rPr>
        <w:rFonts w:ascii="Arial" w:hAnsi="Arial" w:cs="Arial"/>
        <w:b w:val="0"/>
        <w:bCs w:val="0"/>
        <w:i w:val="0"/>
        <w:iCs w:val="0"/>
        <w:smallCaps w:val="0"/>
        <w:strike w:val="0"/>
        <w:color w:val="000000"/>
        <w:spacing w:val="6"/>
        <w:w w:val="100"/>
        <w:position w:val="0"/>
        <w:sz w:val="16"/>
        <w:szCs w:val="16"/>
        <w:u w:val="none"/>
      </w:rPr>
    </w:lvl>
    <w:lvl w:ilvl="5">
      <w:start w:val="0"/>
      <w:numFmt w:val="decimal"/>
      <w:lvlText w:val="1,%1"/>
      <w:lvlJc w:val="left"/>
      <w:rPr>
        <w:rFonts w:ascii="Arial" w:hAnsi="Arial" w:cs="Arial"/>
        <w:b w:val="0"/>
        <w:bCs w:val="0"/>
        <w:i w:val="0"/>
        <w:iCs w:val="0"/>
        <w:smallCaps w:val="0"/>
        <w:strike w:val="0"/>
        <w:color w:val="000000"/>
        <w:spacing w:val="6"/>
        <w:w w:val="100"/>
        <w:position w:val="0"/>
        <w:sz w:val="16"/>
        <w:szCs w:val="16"/>
        <w:u w:val="none"/>
      </w:rPr>
    </w:lvl>
    <w:lvl w:ilvl="6">
      <w:start w:val="0"/>
      <w:numFmt w:val="decimal"/>
      <w:lvlText w:val="1,%1"/>
      <w:lvlJc w:val="left"/>
      <w:rPr>
        <w:rFonts w:ascii="Arial" w:hAnsi="Arial" w:cs="Arial"/>
        <w:b w:val="0"/>
        <w:bCs w:val="0"/>
        <w:i w:val="0"/>
        <w:iCs w:val="0"/>
        <w:smallCaps w:val="0"/>
        <w:strike w:val="0"/>
        <w:color w:val="000000"/>
        <w:spacing w:val="6"/>
        <w:w w:val="100"/>
        <w:position w:val="0"/>
        <w:sz w:val="16"/>
        <w:szCs w:val="16"/>
        <w:u w:val="none"/>
      </w:rPr>
    </w:lvl>
    <w:lvl w:ilvl="7">
      <w:start w:val="0"/>
      <w:numFmt w:val="decimal"/>
      <w:lvlText w:val="1,%1"/>
      <w:lvlJc w:val="left"/>
      <w:rPr>
        <w:rFonts w:ascii="Arial" w:hAnsi="Arial" w:cs="Arial"/>
        <w:b w:val="0"/>
        <w:bCs w:val="0"/>
        <w:i w:val="0"/>
        <w:iCs w:val="0"/>
        <w:smallCaps w:val="0"/>
        <w:strike w:val="0"/>
        <w:color w:val="000000"/>
        <w:spacing w:val="6"/>
        <w:w w:val="100"/>
        <w:position w:val="0"/>
        <w:sz w:val="16"/>
        <w:szCs w:val="16"/>
        <w:u w:val="none"/>
      </w:rPr>
    </w:lvl>
    <w:lvl w:ilvl="8">
      <w:start w:val="0"/>
      <w:numFmt w:val="decimal"/>
      <w:lvlText w:val="1,%1"/>
      <w:lvlJc w:val="left"/>
      <w:rPr>
        <w:rFonts w:ascii="Arial" w:hAnsi="Arial" w:cs="Arial"/>
        <w:b w:val="0"/>
        <w:bCs w:val="0"/>
        <w:i w:val="0"/>
        <w:iCs w:val="0"/>
        <w:smallCaps w:val="0"/>
        <w:strike w:val="0"/>
        <w:color w:val="000000"/>
        <w:spacing w:val="6"/>
        <w:w w:val="100"/>
        <w:position w:val="0"/>
        <w:sz w:val="16"/>
        <w:szCs w:val="16"/>
        <w:u w:val="none"/>
      </w:rPr>
    </w:lvl>
  </w:abstractNum>
  <w:abstractNum w:abstractNumId="13">
    <w:nsid w:val="0000001B"/>
    <w:multiLevelType w:val="multilevel"/>
    <w:tmpl w:val="0000001A"/>
    <w:lvl w:ilvl="0">
      <w:start w:val="7"/>
      <w:numFmt w:val="decimal"/>
      <w:lvlText w:val="%1"/>
      <w:lvlJc w:val="left"/>
      <w:rPr>
        <w:rFonts w:ascii="Arial" w:hAnsi="Arial" w:cs="Arial"/>
        <w:b/>
        <w:bCs/>
        <w:i w:val="0"/>
        <w:iCs w:val="0"/>
        <w:smallCaps w:val="0"/>
        <w:strike w:val="0"/>
        <w:color w:val="000000"/>
        <w:spacing w:val="1"/>
        <w:w w:val="100"/>
        <w:position w:val="0"/>
        <w:sz w:val="20"/>
        <w:szCs w:val="20"/>
        <w:u w:val="none"/>
      </w:rPr>
    </w:lvl>
    <w:lvl w:ilvl="1">
      <w:start w:val="1"/>
      <w:numFmt w:val="decimal"/>
      <w:lvlText w:val="%1.%2"/>
      <w:lvlJc w:val="left"/>
      <w:rPr>
        <w:rFonts w:ascii="Arial" w:hAnsi="Arial" w:cs="Arial"/>
        <w:b w:val="0"/>
        <w:bCs w:val="0"/>
        <w:i w:val="0"/>
        <w:iCs w:val="0"/>
        <w:smallCaps w:val="0"/>
        <w:strike w:val="0"/>
        <w:color w:val="000000"/>
        <w:spacing w:val="6"/>
        <w:w w:val="100"/>
        <w:position w:val="0"/>
        <w:sz w:val="16"/>
        <w:szCs w:val="16"/>
        <w:u w:val="none"/>
      </w:rPr>
    </w:lvl>
    <w:lvl w:ilvl="2">
      <w:start w:val="1"/>
      <w:numFmt w:val="decimal"/>
      <w:lvlText w:val="%1.%2"/>
      <w:lvlJc w:val="left"/>
      <w:rPr>
        <w:rFonts w:ascii="Arial" w:hAnsi="Arial" w:cs="Arial"/>
        <w:b w:val="0"/>
        <w:bCs w:val="0"/>
        <w:i w:val="0"/>
        <w:iCs w:val="0"/>
        <w:smallCaps w:val="0"/>
        <w:strike w:val="0"/>
        <w:color w:val="000000"/>
        <w:spacing w:val="6"/>
        <w:w w:val="100"/>
        <w:position w:val="0"/>
        <w:sz w:val="16"/>
        <w:szCs w:val="16"/>
        <w:u w:val="none"/>
      </w:rPr>
    </w:lvl>
    <w:lvl w:ilvl="3">
      <w:start w:val="1"/>
      <w:numFmt w:val="decimal"/>
      <w:lvlText w:val="%1.%2"/>
      <w:lvlJc w:val="left"/>
      <w:rPr>
        <w:rFonts w:ascii="Arial" w:hAnsi="Arial" w:cs="Arial"/>
        <w:b w:val="0"/>
        <w:bCs w:val="0"/>
        <w:i w:val="0"/>
        <w:iCs w:val="0"/>
        <w:smallCaps w:val="0"/>
        <w:strike w:val="0"/>
        <w:color w:val="000000"/>
        <w:spacing w:val="6"/>
        <w:w w:val="100"/>
        <w:position w:val="0"/>
        <w:sz w:val="16"/>
        <w:szCs w:val="16"/>
        <w:u w:val="none"/>
      </w:rPr>
    </w:lvl>
    <w:lvl w:ilvl="4">
      <w:start w:val="1"/>
      <w:numFmt w:val="decimal"/>
      <w:lvlText w:val="%1.%2"/>
      <w:lvlJc w:val="left"/>
      <w:rPr>
        <w:rFonts w:ascii="Arial" w:hAnsi="Arial" w:cs="Arial"/>
        <w:b w:val="0"/>
        <w:bCs w:val="0"/>
        <w:i w:val="0"/>
        <w:iCs w:val="0"/>
        <w:smallCaps w:val="0"/>
        <w:strike w:val="0"/>
        <w:color w:val="000000"/>
        <w:spacing w:val="6"/>
        <w:w w:val="100"/>
        <w:position w:val="0"/>
        <w:sz w:val="16"/>
        <w:szCs w:val="16"/>
        <w:u w:val="none"/>
      </w:rPr>
    </w:lvl>
    <w:lvl w:ilvl="5">
      <w:start w:val="1"/>
      <w:numFmt w:val="decimal"/>
      <w:lvlText w:val="%1.%2"/>
      <w:lvlJc w:val="left"/>
      <w:rPr>
        <w:rFonts w:ascii="Arial" w:hAnsi="Arial" w:cs="Arial"/>
        <w:b w:val="0"/>
        <w:bCs w:val="0"/>
        <w:i w:val="0"/>
        <w:iCs w:val="0"/>
        <w:smallCaps w:val="0"/>
        <w:strike w:val="0"/>
        <w:color w:val="000000"/>
        <w:spacing w:val="6"/>
        <w:w w:val="100"/>
        <w:position w:val="0"/>
        <w:sz w:val="16"/>
        <w:szCs w:val="16"/>
        <w:u w:val="none"/>
      </w:rPr>
    </w:lvl>
    <w:lvl w:ilvl="6">
      <w:start w:val="1"/>
      <w:numFmt w:val="decimal"/>
      <w:lvlText w:val="%1.%2"/>
      <w:lvlJc w:val="left"/>
      <w:rPr>
        <w:rFonts w:ascii="Arial" w:hAnsi="Arial" w:cs="Arial"/>
        <w:b w:val="0"/>
        <w:bCs w:val="0"/>
        <w:i w:val="0"/>
        <w:iCs w:val="0"/>
        <w:smallCaps w:val="0"/>
        <w:strike w:val="0"/>
        <w:color w:val="000000"/>
        <w:spacing w:val="6"/>
        <w:w w:val="100"/>
        <w:position w:val="0"/>
        <w:sz w:val="16"/>
        <w:szCs w:val="16"/>
        <w:u w:val="none"/>
      </w:rPr>
    </w:lvl>
    <w:lvl w:ilvl="7">
      <w:start w:val="1"/>
      <w:numFmt w:val="decimal"/>
      <w:lvlText w:val="%1.%2"/>
      <w:lvlJc w:val="left"/>
      <w:rPr>
        <w:rFonts w:ascii="Arial" w:hAnsi="Arial" w:cs="Arial"/>
        <w:b w:val="0"/>
        <w:bCs w:val="0"/>
        <w:i w:val="0"/>
        <w:iCs w:val="0"/>
        <w:smallCaps w:val="0"/>
        <w:strike w:val="0"/>
        <w:color w:val="000000"/>
        <w:spacing w:val="6"/>
        <w:w w:val="100"/>
        <w:position w:val="0"/>
        <w:sz w:val="16"/>
        <w:szCs w:val="16"/>
        <w:u w:val="none"/>
      </w:rPr>
    </w:lvl>
    <w:lvl w:ilvl="8">
      <w:start w:val="1"/>
      <w:numFmt w:val="decimal"/>
      <w:lvlText w:val="%1.%2"/>
      <w:lvlJc w:val="left"/>
      <w:rPr>
        <w:rFonts w:ascii="Arial" w:hAnsi="Arial" w:cs="Arial"/>
        <w:b w:val="0"/>
        <w:bCs w:val="0"/>
        <w:i w:val="0"/>
        <w:iCs w:val="0"/>
        <w:smallCaps w:val="0"/>
        <w:strike w:val="0"/>
        <w:color w:val="000000"/>
        <w:spacing w:val="6"/>
        <w:w w:val="100"/>
        <w:position w:val="0"/>
        <w:sz w:val="16"/>
        <w:szCs w:val="16"/>
        <w:u w:val="none"/>
      </w:rPr>
    </w:lvl>
  </w:abstractNum>
  <w:abstractNum w:abstractNumId="14">
    <w:nsid w:val="0000001D"/>
    <w:multiLevelType w:val="multilevel"/>
    <w:tmpl w:val="0000001C"/>
    <w:lvl w:ilvl="0">
      <w:start w:val="1"/>
      <w:numFmt w:val="lowerLetter"/>
      <w:lvlText w:val="%1)"/>
      <w:lvlJc w:val="left"/>
      <w:rPr>
        <w:rFonts w:ascii="Arial" w:hAnsi="Arial" w:cs="Arial"/>
        <w:b w:val="0"/>
        <w:bCs w:val="0"/>
        <w:i w:val="0"/>
        <w:iCs w:val="0"/>
        <w:smallCaps w:val="0"/>
        <w:strike w:val="0"/>
        <w:color w:val="000000"/>
        <w:spacing w:val="6"/>
        <w:w w:val="100"/>
        <w:position w:val="0"/>
        <w:sz w:val="16"/>
        <w:szCs w:val="16"/>
        <w:u w:val="none"/>
      </w:rPr>
    </w:lvl>
    <w:lvl w:ilvl="1">
      <w:start w:val="1"/>
      <w:numFmt w:val="lowerLetter"/>
      <w:lvlText w:val="%1)"/>
      <w:lvlJc w:val="left"/>
      <w:rPr>
        <w:rFonts w:ascii="Arial" w:hAnsi="Arial" w:cs="Arial"/>
        <w:b w:val="0"/>
        <w:bCs w:val="0"/>
        <w:i w:val="0"/>
        <w:iCs w:val="0"/>
        <w:smallCaps w:val="0"/>
        <w:strike w:val="0"/>
        <w:color w:val="000000"/>
        <w:spacing w:val="6"/>
        <w:w w:val="100"/>
        <w:position w:val="0"/>
        <w:sz w:val="16"/>
        <w:szCs w:val="16"/>
        <w:u w:val="none"/>
      </w:rPr>
    </w:lvl>
    <w:lvl w:ilvl="2">
      <w:start w:val="1"/>
      <w:numFmt w:val="lowerLetter"/>
      <w:lvlText w:val="%1)"/>
      <w:lvlJc w:val="left"/>
      <w:rPr>
        <w:rFonts w:ascii="Arial" w:hAnsi="Arial" w:cs="Arial"/>
        <w:b w:val="0"/>
        <w:bCs w:val="0"/>
        <w:i w:val="0"/>
        <w:iCs w:val="0"/>
        <w:smallCaps w:val="0"/>
        <w:strike w:val="0"/>
        <w:color w:val="000000"/>
        <w:spacing w:val="6"/>
        <w:w w:val="100"/>
        <w:position w:val="0"/>
        <w:sz w:val="16"/>
        <w:szCs w:val="16"/>
        <w:u w:val="none"/>
      </w:rPr>
    </w:lvl>
    <w:lvl w:ilvl="3">
      <w:start w:val="1"/>
      <w:numFmt w:val="lowerLetter"/>
      <w:lvlText w:val="%1)"/>
      <w:lvlJc w:val="left"/>
      <w:rPr>
        <w:rFonts w:ascii="Arial" w:hAnsi="Arial" w:cs="Arial"/>
        <w:b w:val="0"/>
        <w:bCs w:val="0"/>
        <w:i w:val="0"/>
        <w:iCs w:val="0"/>
        <w:smallCaps w:val="0"/>
        <w:strike w:val="0"/>
        <w:color w:val="000000"/>
        <w:spacing w:val="6"/>
        <w:w w:val="100"/>
        <w:position w:val="0"/>
        <w:sz w:val="16"/>
        <w:szCs w:val="16"/>
        <w:u w:val="none"/>
      </w:rPr>
    </w:lvl>
    <w:lvl w:ilvl="4">
      <w:start w:val="1"/>
      <w:numFmt w:val="lowerLetter"/>
      <w:lvlText w:val="%1)"/>
      <w:lvlJc w:val="left"/>
      <w:rPr>
        <w:rFonts w:ascii="Arial" w:hAnsi="Arial" w:cs="Arial"/>
        <w:b w:val="0"/>
        <w:bCs w:val="0"/>
        <w:i w:val="0"/>
        <w:iCs w:val="0"/>
        <w:smallCaps w:val="0"/>
        <w:strike w:val="0"/>
        <w:color w:val="000000"/>
        <w:spacing w:val="6"/>
        <w:w w:val="100"/>
        <w:position w:val="0"/>
        <w:sz w:val="16"/>
        <w:szCs w:val="16"/>
        <w:u w:val="none"/>
      </w:rPr>
    </w:lvl>
    <w:lvl w:ilvl="5">
      <w:start w:val="1"/>
      <w:numFmt w:val="lowerLetter"/>
      <w:lvlText w:val="%1)"/>
      <w:lvlJc w:val="left"/>
      <w:rPr>
        <w:rFonts w:ascii="Arial" w:hAnsi="Arial" w:cs="Arial"/>
        <w:b w:val="0"/>
        <w:bCs w:val="0"/>
        <w:i w:val="0"/>
        <w:iCs w:val="0"/>
        <w:smallCaps w:val="0"/>
        <w:strike w:val="0"/>
        <w:color w:val="000000"/>
        <w:spacing w:val="6"/>
        <w:w w:val="100"/>
        <w:position w:val="0"/>
        <w:sz w:val="16"/>
        <w:szCs w:val="16"/>
        <w:u w:val="none"/>
      </w:rPr>
    </w:lvl>
    <w:lvl w:ilvl="6">
      <w:start w:val="1"/>
      <w:numFmt w:val="lowerLetter"/>
      <w:lvlText w:val="%1)"/>
      <w:lvlJc w:val="left"/>
      <w:rPr>
        <w:rFonts w:ascii="Arial" w:hAnsi="Arial" w:cs="Arial"/>
        <w:b w:val="0"/>
        <w:bCs w:val="0"/>
        <w:i w:val="0"/>
        <w:iCs w:val="0"/>
        <w:smallCaps w:val="0"/>
        <w:strike w:val="0"/>
        <w:color w:val="000000"/>
        <w:spacing w:val="6"/>
        <w:w w:val="100"/>
        <w:position w:val="0"/>
        <w:sz w:val="16"/>
        <w:szCs w:val="16"/>
        <w:u w:val="none"/>
      </w:rPr>
    </w:lvl>
    <w:lvl w:ilvl="7">
      <w:start w:val="1"/>
      <w:numFmt w:val="lowerLetter"/>
      <w:lvlText w:val="%1)"/>
      <w:lvlJc w:val="left"/>
      <w:rPr>
        <w:rFonts w:ascii="Arial" w:hAnsi="Arial" w:cs="Arial"/>
        <w:b w:val="0"/>
        <w:bCs w:val="0"/>
        <w:i w:val="0"/>
        <w:iCs w:val="0"/>
        <w:smallCaps w:val="0"/>
        <w:strike w:val="0"/>
        <w:color w:val="000000"/>
        <w:spacing w:val="6"/>
        <w:w w:val="100"/>
        <w:position w:val="0"/>
        <w:sz w:val="16"/>
        <w:szCs w:val="16"/>
        <w:u w:val="none"/>
      </w:rPr>
    </w:lvl>
    <w:lvl w:ilvl="8">
      <w:start w:val="1"/>
      <w:numFmt w:val="lowerLetter"/>
      <w:lvlText w:val="%1)"/>
      <w:lvlJc w:val="left"/>
      <w:rPr>
        <w:rFonts w:ascii="Arial" w:hAnsi="Arial" w:cs="Arial"/>
        <w:b w:val="0"/>
        <w:bCs w:val="0"/>
        <w:i w:val="0"/>
        <w:iCs w:val="0"/>
        <w:smallCaps w:val="0"/>
        <w:strike w:val="0"/>
        <w:color w:val="000000"/>
        <w:spacing w:val="6"/>
        <w:w w:val="100"/>
        <w:position w:val="0"/>
        <w:sz w:val="16"/>
        <w:szCs w:val="16"/>
        <w:u w:val="none"/>
      </w:rPr>
    </w:lvl>
  </w:abstractNum>
  <w:abstractNum w:abstractNumId="15">
    <w:nsid w:val="0000001F"/>
    <w:multiLevelType w:val="multilevel"/>
    <w:tmpl w:val="0000001E"/>
    <w:lvl w:ilvl="0">
      <w:start w:val="1"/>
      <w:numFmt w:val="lowerLetter"/>
      <w:lvlText w:val="%1)"/>
      <w:lvlJc w:val="left"/>
      <w:rPr>
        <w:rFonts w:ascii="Arial" w:hAnsi="Arial" w:cs="Arial"/>
        <w:b w:val="0"/>
        <w:bCs w:val="0"/>
        <w:i w:val="0"/>
        <w:iCs w:val="0"/>
        <w:smallCaps w:val="0"/>
        <w:strike w:val="0"/>
        <w:color w:val="000000"/>
        <w:spacing w:val="5"/>
        <w:w w:val="100"/>
        <w:position w:val="0"/>
        <w:sz w:val="16"/>
        <w:szCs w:val="16"/>
        <w:u w:val="none"/>
      </w:rPr>
    </w:lvl>
    <w:lvl w:ilvl="1">
      <w:start w:val="1"/>
      <w:numFmt w:val="lowerLetter"/>
      <w:lvlText w:val="%1)"/>
      <w:lvlJc w:val="left"/>
      <w:rPr>
        <w:rFonts w:ascii="Arial" w:hAnsi="Arial" w:cs="Arial"/>
        <w:b w:val="0"/>
        <w:bCs w:val="0"/>
        <w:i w:val="0"/>
        <w:iCs w:val="0"/>
        <w:smallCaps w:val="0"/>
        <w:strike w:val="0"/>
        <w:color w:val="000000"/>
        <w:spacing w:val="5"/>
        <w:w w:val="100"/>
        <w:position w:val="0"/>
        <w:sz w:val="16"/>
        <w:szCs w:val="16"/>
        <w:u w:val="none"/>
      </w:rPr>
    </w:lvl>
    <w:lvl w:ilvl="2">
      <w:start w:val="1"/>
      <w:numFmt w:val="lowerLetter"/>
      <w:lvlText w:val="%1)"/>
      <w:lvlJc w:val="left"/>
      <w:rPr>
        <w:rFonts w:ascii="Arial" w:hAnsi="Arial" w:cs="Arial"/>
        <w:b w:val="0"/>
        <w:bCs w:val="0"/>
        <w:i w:val="0"/>
        <w:iCs w:val="0"/>
        <w:smallCaps w:val="0"/>
        <w:strike w:val="0"/>
        <w:color w:val="000000"/>
        <w:spacing w:val="5"/>
        <w:w w:val="100"/>
        <w:position w:val="0"/>
        <w:sz w:val="16"/>
        <w:szCs w:val="16"/>
        <w:u w:val="none"/>
      </w:rPr>
    </w:lvl>
    <w:lvl w:ilvl="3">
      <w:start w:val="1"/>
      <w:numFmt w:val="lowerLetter"/>
      <w:lvlText w:val="%1)"/>
      <w:lvlJc w:val="left"/>
      <w:rPr>
        <w:rFonts w:ascii="Arial" w:hAnsi="Arial" w:cs="Arial"/>
        <w:b w:val="0"/>
        <w:bCs w:val="0"/>
        <w:i w:val="0"/>
        <w:iCs w:val="0"/>
        <w:smallCaps w:val="0"/>
        <w:strike w:val="0"/>
        <w:color w:val="000000"/>
        <w:spacing w:val="5"/>
        <w:w w:val="100"/>
        <w:position w:val="0"/>
        <w:sz w:val="16"/>
        <w:szCs w:val="16"/>
        <w:u w:val="none"/>
      </w:rPr>
    </w:lvl>
    <w:lvl w:ilvl="4">
      <w:start w:val="1"/>
      <w:numFmt w:val="lowerLetter"/>
      <w:lvlText w:val="%1)"/>
      <w:lvlJc w:val="left"/>
      <w:rPr>
        <w:rFonts w:ascii="Arial" w:hAnsi="Arial" w:cs="Arial"/>
        <w:b w:val="0"/>
        <w:bCs w:val="0"/>
        <w:i w:val="0"/>
        <w:iCs w:val="0"/>
        <w:smallCaps w:val="0"/>
        <w:strike w:val="0"/>
        <w:color w:val="000000"/>
        <w:spacing w:val="5"/>
        <w:w w:val="100"/>
        <w:position w:val="0"/>
        <w:sz w:val="16"/>
        <w:szCs w:val="16"/>
        <w:u w:val="none"/>
      </w:rPr>
    </w:lvl>
    <w:lvl w:ilvl="5">
      <w:start w:val="1"/>
      <w:numFmt w:val="lowerLetter"/>
      <w:lvlText w:val="%1)"/>
      <w:lvlJc w:val="left"/>
      <w:rPr>
        <w:rFonts w:ascii="Arial" w:hAnsi="Arial" w:cs="Arial"/>
        <w:b w:val="0"/>
        <w:bCs w:val="0"/>
        <w:i w:val="0"/>
        <w:iCs w:val="0"/>
        <w:smallCaps w:val="0"/>
        <w:strike w:val="0"/>
        <w:color w:val="000000"/>
        <w:spacing w:val="5"/>
        <w:w w:val="100"/>
        <w:position w:val="0"/>
        <w:sz w:val="16"/>
        <w:szCs w:val="16"/>
        <w:u w:val="none"/>
      </w:rPr>
    </w:lvl>
    <w:lvl w:ilvl="6">
      <w:start w:val="1"/>
      <w:numFmt w:val="lowerLetter"/>
      <w:lvlText w:val="%1)"/>
      <w:lvlJc w:val="left"/>
      <w:rPr>
        <w:rFonts w:ascii="Arial" w:hAnsi="Arial" w:cs="Arial"/>
        <w:b w:val="0"/>
        <w:bCs w:val="0"/>
        <w:i w:val="0"/>
        <w:iCs w:val="0"/>
        <w:smallCaps w:val="0"/>
        <w:strike w:val="0"/>
        <w:color w:val="000000"/>
        <w:spacing w:val="5"/>
        <w:w w:val="100"/>
        <w:position w:val="0"/>
        <w:sz w:val="16"/>
        <w:szCs w:val="16"/>
        <w:u w:val="none"/>
      </w:rPr>
    </w:lvl>
    <w:lvl w:ilvl="7">
      <w:start w:val="1"/>
      <w:numFmt w:val="lowerLetter"/>
      <w:lvlText w:val="%1)"/>
      <w:lvlJc w:val="left"/>
      <w:rPr>
        <w:rFonts w:ascii="Arial" w:hAnsi="Arial" w:cs="Arial"/>
        <w:b w:val="0"/>
        <w:bCs w:val="0"/>
        <w:i w:val="0"/>
        <w:iCs w:val="0"/>
        <w:smallCaps w:val="0"/>
        <w:strike w:val="0"/>
        <w:color w:val="000000"/>
        <w:spacing w:val="5"/>
        <w:w w:val="100"/>
        <w:position w:val="0"/>
        <w:sz w:val="16"/>
        <w:szCs w:val="16"/>
        <w:u w:val="none"/>
      </w:rPr>
    </w:lvl>
    <w:lvl w:ilvl="8">
      <w:start w:val="1"/>
      <w:numFmt w:val="lowerLetter"/>
      <w:lvlText w:val="%1)"/>
      <w:lvlJc w:val="left"/>
      <w:rPr>
        <w:rFonts w:ascii="Arial" w:hAnsi="Arial" w:cs="Arial"/>
        <w:b w:val="0"/>
        <w:bCs w:val="0"/>
        <w:i w:val="0"/>
        <w:iCs w:val="0"/>
        <w:smallCaps w:val="0"/>
        <w:strike w:val="0"/>
        <w:color w:val="000000"/>
        <w:spacing w:val="5"/>
        <w:w w:val="100"/>
        <w:position w:val="0"/>
        <w:sz w:val="16"/>
        <w:szCs w:val="16"/>
        <w:u w:val="none"/>
      </w:rPr>
    </w:lvl>
  </w:abstractNum>
  <w:abstractNum w:abstractNumId="16">
    <w:nsid w:val="00000021"/>
    <w:multiLevelType w:val="multilevel"/>
    <w:tmpl w:val="00000020"/>
    <w:lvl w:ilvl="0">
      <w:start w:val="1"/>
      <w:numFmt w:val="lowerLetter"/>
      <w:lvlText w:val="%1)"/>
      <w:lvlJc w:val="left"/>
      <w:rPr>
        <w:rFonts w:ascii="Arial" w:hAnsi="Arial" w:cs="Arial"/>
        <w:b w:val="0"/>
        <w:bCs w:val="0"/>
        <w:i w:val="0"/>
        <w:iCs w:val="0"/>
        <w:smallCaps w:val="0"/>
        <w:strike w:val="0"/>
        <w:color w:val="000000"/>
        <w:spacing w:val="6"/>
        <w:w w:val="100"/>
        <w:position w:val="0"/>
        <w:sz w:val="16"/>
        <w:szCs w:val="16"/>
        <w:u w:val="none"/>
      </w:rPr>
    </w:lvl>
    <w:lvl w:ilvl="1">
      <w:start w:val="1"/>
      <w:numFmt w:val="lowerLetter"/>
      <w:lvlText w:val="%1)"/>
      <w:lvlJc w:val="left"/>
      <w:rPr>
        <w:rFonts w:ascii="Arial" w:hAnsi="Arial" w:cs="Arial"/>
        <w:b w:val="0"/>
        <w:bCs w:val="0"/>
        <w:i w:val="0"/>
        <w:iCs w:val="0"/>
        <w:smallCaps w:val="0"/>
        <w:strike w:val="0"/>
        <w:color w:val="000000"/>
        <w:spacing w:val="6"/>
        <w:w w:val="100"/>
        <w:position w:val="0"/>
        <w:sz w:val="16"/>
        <w:szCs w:val="16"/>
        <w:u w:val="none"/>
      </w:rPr>
    </w:lvl>
    <w:lvl w:ilvl="2">
      <w:start w:val="1"/>
      <w:numFmt w:val="lowerLetter"/>
      <w:lvlText w:val="%1)"/>
      <w:lvlJc w:val="left"/>
      <w:rPr>
        <w:rFonts w:ascii="Arial" w:hAnsi="Arial" w:cs="Arial"/>
        <w:b w:val="0"/>
        <w:bCs w:val="0"/>
        <w:i w:val="0"/>
        <w:iCs w:val="0"/>
        <w:smallCaps w:val="0"/>
        <w:strike w:val="0"/>
        <w:color w:val="000000"/>
        <w:spacing w:val="6"/>
        <w:w w:val="100"/>
        <w:position w:val="0"/>
        <w:sz w:val="16"/>
        <w:szCs w:val="16"/>
        <w:u w:val="none"/>
      </w:rPr>
    </w:lvl>
    <w:lvl w:ilvl="3">
      <w:start w:val="1"/>
      <w:numFmt w:val="lowerLetter"/>
      <w:lvlText w:val="%1)"/>
      <w:lvlJc w:val="left"/>
      <w:rPr>
        <w:rFonts w:ascii="Arial" w:hAnsi="Arial" w:cs="Arial"/>
        <w:b w:val="0"/>
        <w:bCs w:val="0"/>
        <w:i w:val="0"/>
        <w:iCs w:val="0"/>
        <w:smallCaps w:val="0"/>
        <w:strike w:val="0"/>
        <w:color w:val="000000"/>
        <w:spacing w:val="6"/>
        <w:w w:val="100"/>
        <w:position w:val="0"/>
        <w:sz w:val="16"/>
        <w:szCs w:val="16"/>
        <w:u w:val="none"/>
      </w:rPr>
    </w:lvl>
    <w:lvl w:ilvl="4">
      <w:start w:val="1"/>
      <w:numFmt w:val="lowerLetter"/>
      <w:lvlText w:val="%1)"/>
      <w:lvlJc w:val="left"/>
      <w:rPr>
        <w:rFonts w:ascii="Arial" w:hAnsi="Arial" w:cs="Arial"/>
        <w:b w:val="0"/>
        <w:bCs w:val="0"/>
        <w:i w:val="0"/>
        <w:iCs w:val="0"/>
        <w:smallCaps w:val="0"/>
        <w:strike w:val="0"/>
        <w:color w:val="000000"/>
        <w:spacing w:val="6"/>
        <w:w w:val="100"/>
        <w:position w:val="0"/>
        <w:sz w:val="16"/>
        <w:szCs w:val="16"/>
        <w:u w:val="none"/>
      </w:rPr>
    </w:lvl>
    <w:lvl w:ilvl="5">
      <w:start w:val="1"/>
      <w:numFmt w:val="lowerLetter"/>
      <w:lvlText w:val="%1)"/>
      <w:lvlJc w:val="left"/>
      <w:rPr>
        <w:rFonts w:ascii="Arial" w:hAnsi="Arial" w:cs="Arial"/>
        <w:b w:val="0"/>
        <w:bCs w:val="0"/>
        <w:i w:val="0"/>
        <w:iCs w:val="0"/>
        <w:smallCaps w:val="0"/>
        <w:strike w:val="0"/>
        <w:color w:val="000000"/>
        <w:spacing w:val="6"/>
        <w:w w:val="100"/>
        <w:position w:val="0"/>
        <w:sz w:val="16"/>
        <w:szCs w:val="16"/>
        <w:u w:val="none"/>
      </w:rPr>
    </w:lvl>
    <w:lvl w:ilvl="6">
      <w:start w:val="1"/>
      <w:numFmt w:val="lowerLetter"/>
      <w:lvlText w:val="%1)"/>
      <w:lvlJc w:val="left"/>
      <w:rPr>
        <w:rFonts w:ascii="Arial" w:hAnsi="Arial" w:cs="Arial"/>
        <w:b w:val="0"/>
        <w:bCs w:val="0"/>
        <w:i w:val="0"/>
        <w:iCs w:val="0"/>
        <w:smallCaps w:val="0"/>
        <w:strike w:val="0"/>
        <w:color w:val="000000"/>
        <w:spacing w:val="6"/>
        <w:w w:val="100"/>
        <w:position w:val="0"/>
        <w:sz w:val="16"/>
        <w:szCs w:val="16"/>
        <w:u w:val="none"/>
      </w:rPr>
    </w:lvl>
    <w:lvl w:ilvl="7">
      <w:start w:val="1"/>
      <w:numFmt w:val="lowerLetter"/>
      <w:lvlText w:val="%1)"/>
      <w:lvlJc w:val="left"/>
      <w:rPr>
        <w:rFonts w:ascii="Arial" w:hAnsi="Arial" w:cs="Arial"/>
        <w:b w:val="0"/>
        <w:bCs w:val="0"/>
        <w:i w:val="0"/>
        <w:iCs w:val="0"/>
        <w:smallCaps w:val="0"/>
        <w:strike w:val="0"/>
        <w:color w:val="000000"/>
        <w:spacing w:val="6"/>
        <w:w w:val="100"/>
        <w:position w:val="0"/>
        <w:sz w:val="16"/>
        <w:szCs w:val="16"/>
        <w:u w:val="none"/>
      </w:rPr>
    </w:lvl>
    <w:lvl w:ilvl="8">
      <w:start w:val="1"/>
      <w:numFmt w:val="lowerLetter"/>
      <w:lvlText w:val="%1)"/>
      <w:lvlJc w:val="left"/>
      <w:rPr>
        <w:rFonts w:ascii="Arial" w:hAnsi="Arial" w:cs="Arial"/>
        <w:b w:val="0"/>
        <w:bCs w:val="0"/>
        <w:i w:val="0"/>
        <w:iCs w:val="0"/>
        <w:smallCaps w:val="0"/>
        <w:strike w:val="0"/>
        <w:color w:val="000000"/>
        <w:spacing w:val="6"/>
        <w:w w:val="100"/>
        <w:position w:val="0"/>
        <w:sz w:val="16"/>
        <w:szCs w:val="16"/>
        <w:u w:val="none"/>
      </w:rPr>
    </w:lvl>
  </w:abstractNum>
  <w:abstractNum w:abstractNumId="17">
    <w:nsid w:val="00000023"/>
    <w:multiLevelType w:val="multilevel"/>
    <w:tmpl w:val="00000022"/>
    <w:lvl w:ilvl="0">
      <w:start w:val="1"/>
      <w:numFmt w:val="decimal"/>
      <w:lvlText w:val="%1)"/>
      <w:lvlJc w:val="left"/>
      <w:rPr>
        <w:rFonts w:ascii="Arial" w:hAnsi="Arial" w:cs="Arial"/>
        <w:b w:val="0"/>
        <w:bCs w:val="0"/>
        <w:i w:val="0"/>
        <w:iCs w:val="0"/>
        <w:smallCaps w:val="0"/>
        <w:strike w:val="0"/>
        <w:color w:val="000000"/>
        <w:spacing w:val="6"/>
        <w:w w:val="100"/>
        <w:position w:val="0"/>
        <w:sz w:val="16"/>
        <w:szCs w:val="16"/>
        <w:u w:val="none"/>
      </w:rPr>
    </w:lvl>
    <w:lvl w:ilvl="1">
      <w:start w:val="1"/>
      <w:numFmt w:val="decimal"/>
      <w:lvlText w:val="%1)"/>
      <w:lvlJc w:val="left"/>
      <w:rPr>
        <w:rFonts w:ascii="Arial" w:hAnsi="Arial" w:cs="Arial"/>
        <w:b w:val="0"/>
        <w:bCs w:val="0"/>
        <w:i w:val="0"/>
        <w:iCs w:val="0"/>
        <w:smallCaps w:val="0"/>
        <w:strike w:val="0"/>
        <w:color w:val="000000"/>
        <w:spacing w:val="6"/>
        <w:w w:val="100"/>
        <w:position w:val="0"/>
        <w:sz w:val="16"/>
        <w:szCs w:val="16"/>
        <w:u w:val="none"/>
      </w:rPr>
    </w:lvl>
    <w:lvl w:ilvl="2">
      <w:start w:val="1"/>
      <w:numFmt w:val="decimal"/>
      <w:lvlText w:val="%1)"/>
      <w:lvlJc w:val="left"/>
      <w:rPr>
        <w:rFonts w:ascii="Arial" w:hAnsi="Arial" w:cs="Arial"/>
        <w:b w:val="0"/>
        <w:bCs w:val="0"/>
        <w:i w:val="0"/>
        <w:iCs w:val="0"/>
        <w:smallCaps w:val="0"/>
        <w:strike w:val="0"/>
        <w:color w:val="000000"/>
        <w:spacing w:val="6"/>
        <w:w w:val="100"/>
        <w:position w:val="0"/>
        <w:sz w:val="16"/>
        <w:szCs w:val="16"/>
        <w:u w:val="none"/>
      </w:rPr>
    </w:lvl>
    <w:lvl w:ilvl="3">
      <w:start w:val="1"/>
      <w:numFmt w:val="decimal"/>
      <w:lvlText w:val="%1)"/>
      <w:lvlJc w:val="left"/>
      <w:rPr>
        <w:rFonts w:ascii="Arial" w:hAnsi="Arial" w:cs="Arial"/>
        <w:b w:val="0"/>
        <w:bCs w:val="0"/>
        <w:i w:val="0"/>
        <w:iCs w:val="0"/>
        <w:smallCaps w:val="0"/>
        <w:strike w:val="0"/>
        <w:color w:val="000000"/>
        <w:spacing w:val="6"/>
        <w:w w:val="100"/>
        <w:position w:val="0"/>
        <w:sz w:val="16"/>
        <w:szCs w:val="16"/>
        <w:u w:val="none"/>
      </w:rPr>
    </w:lvl>
    <w:lvl w:ilvl="4">
      <w:start w:val="1"/>
      <w:numFmt w:val="decimal"/>
      <w:lvlText w:val="%1)"/>
      <w:lvlJc w:val="left"/>
      <w:rPr>
        <w:rFonts w:ascii="Arial" w:hAnsi="Arial" w:cs="Arial"/>
        <w:b w:val="0"/>
        <w:bCs w:val="0"/>
        <w:i w:val="0"/>
        <w:iCs w:val="0"/>
        <w:smallCaps w:val="0"/>
        <w:strike w:val="0"/>
        <w:color w:val="000000"/>
        <w:spacing w:val="6"/>
        <w:w w:val="100"/>
        <w:position w:val="0"/>
        <w:sz w:val="16"/>
        <w:szCs w:val="16"/>
        <w:u w:val="none"/>
      </w:rPr>
    </w:lvl>
    <w:lvl w:ilvl="5">
      <w:start w:val="1"/>
      <w:numFmt w:val="decimal"/>
      <w:lvlText w:val="%1)"/>
      <w:lvlJc w:val="left"/>
      <w:rPr>
        <w:rFonts w:ascii="Arial" w:hAnsi="Arial" w:cs="Arial"/>
        <w:b w:val="0"/>
        <w:bCs w:val="0"/>
        <w:i w:val="0"/>
        <w:iCs w:val="0"/>
        <w:smallCaps w:val="0"/>
        <w:strike w:val="0"/>
        <w:color w:val="000000"/>
        <w:spacing w:val="6"/>
        <w:w w:val="100"/>
        <w:position w:val="0"/>
        <w:sz w:val="16"/>
        <w:szCs w:val="16"/>
        <w:u w:val="none"/>
      </w:rPr>
    </w:lvl>
    <w:lvl w:ilvl="6">
      <w:start w:val="1"/>
      <w:numFmt w:val="decimal"/>
      <w:lvlText w:val="%1)"/>
      <w:lvlJc w:val="left"/>
      <w:rPr>
        <w:rFonts w:ascii="Arial" w:hAnsi="Arial" w:cs="Arial"/>
        <w:b w:val="0"/>
        <w:bCs w:val="0"/>
        <w:i w:val="0"/>
        <w:iCs w:val="0"/>
        <w:smallCaps w:val="0"/>
        <w:strike w:val="0"/>
        <w:color w:val="000000"/>
        <w:spacing w:val="6"/>
        <w:w w:val="100"/>
        <w:position w:val="0"/>
        <w:sz w:val="16"/>
        <w:szCs w:val="16"/>
        <w:u w:val="none"/>
      </w:rPr>
    </w:lvl>
    <w:lvl w:ilvl="7">
      <w:start w:val="1"/>
      <w:numFmt w:val="decimal"/>
      <w:lvlText w:val="%1)"/>
      <w:lvlJc w:val="left"/>
      <w:rPr>
        <w:rFonts w:ascii="Arial" w:hAnsi="Arial" w:cs="Arial"/>
        <w:b w:val="0"/>
        <w:bCs w:val="0"/>
        <w:i w:val="0"/>
        <w:iCs w:val="0"/>
        <w:smallCaps w:val="0"/>
        <w:strike w:val="0"/>
        <w:color w:val="000000"/>
        <w:spacing w:val="6"/>
        <w:w w:val="100"/>
        <w:position w:val="0"/>
        <w:sz w:val="16"/>
        <w:szCs w:val="16"/>
        <w:u w:val="none"/>
      </w:rPr>
    </w:lvl>
    <w:lvl w:ilvl="8">
      <w:start w:val="1"/>
      <w:numFmt w:val="decimal"/>
      <w:lvlText w:val="%1)"/>
      <w:lvlJc w:val="left"/>
      <w:rPr>
        <w:rFonts w:ascii="Arial" w:hAnsi="Arial" w:cs="Arial"/>
        <w:b w:val="0"/>
        <w:bCs w:val="0"/>
        <w:i w:val="0"/>
        <w:iCs w:val="0"/>
        <w:smallCaps w:val="0"/>
        <w:strike w:val="0"/>
        <w:color w:val="000000"/>
        <w:spacing w:val="6"/>
        <w:w w:val="100"/>
        <w:position w:val="0"/>
        <w:sz w:val="16"/>
        <w:szCs w:val="16"/>
        <w:u w:val="none"/>
      </w:rPr>
    </w:lvl>
  </w:abstractNum>
  <w:abstractNum w:abstractNumId="18">
    <w:nsid w:val="00000025"/>
    <w:multiLevelType w:val="multilevel"/>
    <w:tmpl w:val="00000024"/>
    <w:lvl w:ilvl="0">
      <w:start w:val="1"/>
      <w:numFmt w:val="lowerLetter"/>
      <w:lvlText w:val="%1)"/>
      <w:lvlJc w:val="left"/>
      <w:rPr>
        <w:rFonts w:ascii="Arial" w:hAnsi="Arial" w:cs="Arial"/>
        <w:b w:val="0"/>
        <w:bCs w:val="0"/>
        <w:i w:val="0"/>
        <w:iCs w:val="0"/>
        <w:smallCaps w:val="0"/>
        <w:strike w:val="0"/>
        <w:color w:val="000000"/>
        <w:spacing w:val="6"/>
        <w:w w:val="100"/>
        <w:position w:val="0"/>
        <w:sz w:val="16"/>
        <w:szCs w:val="16"/>
        <w:u w:val="none"/>
      </w:rPr>
    </w:lvl>
    <w:lvl w:ilvl="1">
      <w:start w:val="1"/>
      <w:numFmt w:val="lowerLetter"/>
      <w:lvlText w:val="%1)"/>
      <w:lvlJc w:val="left"/>
      <w:rPr>
        <w:rFonts w:ascii="Arial" w:hAnsi="Arial" w:cs="Arial"/>
        <w:b w:val="0"/>
        <w:bCs w:val="0"/>
        <w:i w:val="0"/>
        <w:iCs w:val="0"/>
        <w:smallCaps w:val="0"/>
        <w:strike w:val="0"/>
        <w:color w:val="000000"/>
        <w:spacing w:val="6"/>
        <w:w w:val="100"/>
        <w:position w:val="0"/>
        <w:sz w:val="16"/>
        <w:szCs w:val="16"/>
        <w:u w:val="none"/>
      </w:rPr>
    </w:lvl>
    <w:lvl w:ilvl="2">
      <w:start w:val="1"/>
      <w:numFmt w:val="lowerLetter"/>
      <w:lvlText w:val="%1)"/>
      <w:lvlJc w:val="left"/>
      <w:rPr>
        <w:rFonts w:ascii="Arial" w:hAnsi="Arial" w:cs="Arial"/>
        <w:b w:val="0"/>
        <w:bCs w:val="0"/>
        <w:i w:val="0"/>
        <w:iCs w:val="0"/>
        <w:smallCaps w:val="0"/>
        <w:strike w:val="0"/>
        <w:color w:val="000000"/>
        <w:spacing w:val="6"/>
        <w:w w:val="100"/>
        <w:position w:val="0"/>
        <w:sz w:val="16"/>
        <w:szCs w:val="16"/>
        <w:u w:val="none"/>
      </w:rPr>
    </w:lvl>
    <w:lvl w:ilvl="3">
      <w:start w:val="1"/>
      <w:numFmt w:val="lowerLetter"/>
      <w:lvlText w:val="%1)"/>
      <w:lvlJc w:val="left"/>
      <w:rPr>
        <w:rFonts w:ascii="Arial" w:hAnsi="Arial" w:cs="Arial"/>
        <w:b w:val="0"/>
        <w:bCs w:val="0"/>
        <w:i w:val="0"/>
        <w:iCs w:val="0"/>
        <w:smallCaps w:val="0"/>
        <w:strike w:val="0"/>
        <w:color w:val="000000"/>
        <w:spacing w:val="6"/>
        <w:w w:val="100"/>
        <w:position w:val="0"/>
        <w:sz w:val="16"/>
        <w:szCs w:val="16"/>
        <w:u w:val="none"/>
      </w:rPr>
    </w:lvl>
    <w:lvl w:ilvl="4">
      <w:start w:val="1"/>
      <w:numFmt w:val="lowerLetter"/>
      <w:lvlText w:val="%1)"/>
      <w:lvlJc w:val="left"/>
      <w:rPr>
        <w:rFonts w:ascii="Arial" w:hAnsi="Arial" w:cs="Arial"/>
        <w:b w:val="0"/>
        <w:bCs w:val="0"/>
        <w:i w:val="0"/>
        <w:iCs w:val="0"/>
        <w:smallCaps w:val="0"/>
        <w:strike w:val="0"/>
        <w:color w:val="000000"/>
        <w:spacing w:val="6"/>
        <w:w w:val="100"/>
        <w:position w:val="0"/>
        <w:sz w:val="16"/>
        <w:szCs w:val="16"/>
        <w:u w:val="none"/>
      </w:rPr>
    </w:lvl>
    <w:lvl w:ilvl="5">
      <w:start w:val="1"/>
      <w:numFmt w:val="lowerLetter"/>
      <w:lvlText w:val="%1)"/>
      <w:lvlJc w:val="left"/>
      <w:rPr>
        <w:rFonts w:ascii="Arial" w:hAnsi="Arial" w:cs="Arial"/>
        <w:b w:val="0"/>
        <w:bCs w:val="0"/>
        <w:i w:val="0"/>
        <w:iCs w:val="0"/>
        <w:smallCaps w:val="0"/>
        <w:strike w:val="0"/>
        <w:color w:val="000000"/>
        <w:spacing w:val="6"/>
        <w:w w:val="100"/>
        <w:position w:val="0"/>
        <w:sz w:val="16"/>
        <w:szCs w:val="16"/>
        <w:u w:val="none"/>
      </w:rPr>
    </w:lvl>
    <w:lvl w:ilvl="6">
      <w:start w:val="1"/>
      <w:numFmt w:val="lowerLetter"/>
      <w:lvlText w:val="%1)"/>
      <w:lvlJc w:val="left"/>
      <w:rPr>
        <w:rFonts w:ascii="Arial" w:hAnsi="Arial" w:cs="Arial"/>
        <w:b w:val="0"/>
        <w:bCs w:val="0"/>
        <w:i w:val="0"/>
        <w:iCs w:val="0"/>
        <w:smallCaps w:val="0"/>
        <w:strike w:val="0"/>
        <w:color w:val="000000"/>
        <w:spacing w:val="6"/>
        <w:w w:val="100"/>
        <w:position w:val="0"/>
        <w:sz w:val="16"/>
        <w:szCs w:val="16"/>
        <w:u w:val="none"/>
      </w:rPr>
    </w:lvl>
    <w:lvl w:ilvl="7">
      <w:start w:val="1"/>
      <w:numFmt w:val="lowerLetter"/>
      <w:lvlText w:val="%1)"/>
      <w:lvlJc w:val="left"/>
      <w:rPr>
        <w:rFonts w:ascii="Arial" w:hAnsi="Arial" w:cs="Arial"/>
        <w:b w:val="0"/>
        <w:bCs w:val="0"/>
        <w:i w:val="0"/>
        <w:iCs w:val="0"/>
        <w:smallCaps w:val="0"/>
        <w:strike w:val="0"/>
        <w:color w:val="000000"/>
        <w:spacing w:val="6"/>
        <w:w w:val="100"/>
        <w:position w:val="0"/>
        <w:sz w:val="16"/>
        <w:szCs w:val="16"/>
        <w:u w:val="none"/>
      </w:rPr>
    </w:lvl>
    <w:lvl w:ilvl="8">
      <w:start w:val="1"/>
      <w:numFmt w:val="lowerLetter"/>
      <w:lvlText w:val="%1)"/>
      <w:lvlJc w:val="left"/>
      <w:rPr>
        <w:rFonts w:ascii="Arial" w:hAnsi="Arial" w:cs="Arial"/>
        <w:b w:val="0"/>
        <w:bCs w:val="0"/>
        <w:i w:val="0"/>
        <w:iCs w:val="0"/>
        <w:smallCaps w:val="0"/>
        <w:strike w:val="0"/>
        <w:color w:val="000000"/>
        <w:spacing w:val="6"/>
        <w:w w:val="100"/>
        <w:position w:val="0"/>
        <w:sz w:val="16"/>
        <w:szCs w:val="16"/>
        <w:u w:val="none"/>
      </w:rPr>
    </w:lvl>
  </w:abstractNum>
  <w:abstractNum w:abstractNumId="19">
    <w:nsid w:val="00000027"/>
    <w:multiLevelType w:val="multilevel"/>
    <w:tmpl w:val="00000026"/>
    <w:lvl w:ilvl="0">
      <w:start w:val="1"/>
      <w:numFmt w:val="bullet"/>
      <w:lvlText w:val="-"/>
      <w:lvlJc w:val="left"/>
      <w:rPr>
        <w:rFonts w:ascii="Arial" w:hAnsi="Arial" w:cs="Arial"/>
        <w:b w:val="0"/>
        <w:bCs w:val="0"/>
        <w:i w:val="0"/>
        <w:iCs w:val="0"/>
        <w:smallCaps w:val="0"/>
        <w:strike w:val="0"/>
        <w:color w:val="000000"/>
        <w:spacing w:val="6"/>
        <w:w w:val="100"/>
        <w:position w:val="0"/>
        <w:sz w:val="16"/>
        <w:szCs w:val="16"/>
        <w:u w:val="none"/>
      </w:rPr>
    </w:lvl>
    <w:lvl w:ilvl="1">
      <w:start w:val="1"/>
      <w:numFmt w:val="bullet"/>
      <w:lvlText w:val="-"/>
      <w:lvlJc w:val="left"/>
      <w:rPr>
        <w:rFonts w:ascii="Arial" w:hAnsi="Arial" w:cs="Arial"/>
        <w:b w:val="0"/>
        <w:bCs w:val="0"/>
        <w:i w:val="0"/>
        <w:iCs w:val="0"/>
        <w:smallCaps w:val="0"/>
        <w:strike w:val="0"/>
        <w:color w:val="000000"/>
        <w:spacing w:val="6"/>
        <w:w w:val="100"/>
        <w:position w:val="0"/>
        <w:sz w:val="16"/>
        <w:szCs w:val="16"/>
        <w:u w:val="none"/>
      </w:rPr>
    </w:lvl>
    <w:lvl w:ilvl="2">
      <w:start w:val="1"/>
      <w:numFmt w:val="bullet"/>
      <w:lvlText w:val="-"/>
      <w:lvlJc w:val="left"/>
      <w:rPr>
        <w:rFonts w:ascii="Arial" w:hAnsi="Arial" w:cs="Arial"/>
        <w:b w:val="0"/>
        <w:bCs w:val="0"/>
        <w:i w:val="0"/>
        <w:iCs w:val="0"/>
        <w:smallCaps w:val="0"/>
        <w:strike w:val="0"/>
        <w:color w:val="000000"/>
        <w:spacing w:val="6"/>
        <w:w w:val="100"/>
        <w:position w:val="0"/>
        <w:sz w:val="16"/>
        <w:szCs w:val="16"/>
        <w:u w:val="none"/>
      </w:rPr>
    </w:lvl>
    <w:lvl w:ilvl="3">
      <w:start w:val="1"/>
      <w:numFmt w:val="bullet"/>
      <w:lvlText w:val="-"/>
      <w:lvlJc w:val="left"/>
      <w:rPr>
        <w:rFonts w:ascii="Arial" w:hAnsi="Arial" w:cs="Arial"/>
        <w:b w:val="0"/>
        <w:bCs w:val="0"/>
        <w:i w:val="0"/>
        <w:iCs w:val="0"/>
        <w:smallCaps w:val="0"/>
        <w:strike w:val="0"/>
        <w:color w:val="000000"/>
        <w:spacing w:val="6"/>
        <w:w w:val="100"/>
        <w:position w:val="0"/>
        <w:sz w:val="16"/>
        <w:szCs w:val="16"/>
        <w:u w:val="none"/>
      </w:rPr>
    </w:lvl>
    <w:lvl w:ilvl="4">
      <w:start w:val="1"/>
      <w:numFmt w:val="bullet"/>
      <w:lvlText w:val="-"/>
      <w:lvlJc w:val="left"/>
      <w:rPr>
        <w:rFonts w:ascii="Arial" w:hAnsi="Arial" w:cs="Arial"/>
        <w:b w:val="0"/>
        <w:bCs w:val="0"/>
        <w:i w:val="0"/>
        <w:iCs w:val="0"/>
        <w:smallCaps w:val="0"/>
        <w:strike w:val="0"/>
        <w:color w:val="000000"/>
        <w:spacing w:val="6"/>
        <w:w w:val="100"/>
        <w:position w:val="0"/>
        <w:sz w:val="16"/>
        <w:szCs w:val="16"/>
        <w:u w:val="none"/>
      </w:rPr>
    </w:lvl>
    <w:lvl w:ilvl="5">
      <w:start w:val="1"/>
      <w:numFmt w:val="bullet"/>
      <w:lvlText w:val="-"/>
      <w:lvlJc w:val="left"/>
      <w:rPr>
        <w:rFonts w:ascii="Arial" w:hAnsi="Arial" w:cs="Arial"/>
        <w:b w:val="0"/>
        <w:bCs w:val="0"/>
        <w:i w:val="0"/>
        <w:iCs w:val="0"/>
        <w:smallCaps w:val="0"/>
        <w:strike w:val="0"/>
        <w:color w:val="000000"/>
        <w:spacing w:val="6"/>
        <w:w w:val="100"/>
        <w:position w:val="0"/>
        <w:sz w:val="16"/>
        <w:szCs w:val="16"/>
        <w:u w:val="none"/>
      </w:rPr>
    </w:lvl>
    <w:lvl w:ilvl="6">
      <w:start w:val="1"/>
      <w:numFmt w:val="bullet"/>
      <w:lvlText w:val="-"/>
      <w:lvlJc w:val="left"/>
      <w:rPr>
        <w:rFonts w:ascii="Arial" w:hAnsi="Arial" w:cs="Arial"/>
        <w:b w:val="0"/>
        <w:bCs w:val="0"/>
        <w:i w:val="0"/>
        <w:iCs w:val="0"/>
        <w:smallCaps w:val="0"/>
        <w:strike w:val="0"/>
        <w:color w:val="000000"/>
        <w:spacing w:val="6"/>
        <w:w w:val="100"/>
        <w:position w:val="0"/>
        <w:sz w:val="16"/>
        <w:szCs w:val="16"/>
        <w:u w:val="none"/>
      </w:rPr>
    </w:lvl>
    <w:lvl w:ilvl="7">
      <w:start w:val="1"/>
      <w:numFmt w:val="bullet"/>
      <w:lvlText w:val="-"/>
      <w:lvlJc w:val="left"/>
      <w:rPr>
        <w:rFonts w:ascii="Arial" w:hAnsi="Arial" w:cs="Arial"/>
        <w:b w:val="0"/>
        <w:bCs w:val="0"/>
        <w:i w:val="0"/>
        <w:iCs w:val="0"/>
        <w:smallCaps w:val="0"/>
        <w:strike w:val="0"/>
        <w:color w:val="000000"/>
        <w:spacing w:val="6"/>
        <w:w w:val="100"/>
        <w:position w:val="0"/>
        <w:sz w:val="16"/>
        <w:szCs w:val="16"/>
        <w:u w:val="none"/>
      </w:rPr>
    </w:lvl>
    <w:lvl w:ilvl="8">
      <w:start w:val="1"/>
      <w:numFmt w:val="bullet"/>
      <w:lvlText w:val="-"/>
      <w:lvlJc w:val="left"/>
      <w:rPr>
        <w:rFonts w:ascii="Arial" w:hAnsi="Arial" w:cs="Arial"/>
        <w:b w:val="0"/>
        <w:bCs w:val="0"/>
        <w:i w:val="0"/>
        <w:iCs w:val="0"/>
        <w:smallCaps w:val="0"/>
        <w:strike w:val="0"/>
        <w:color w:val="000000"/>
        <w:spacing w:val="6"/>
        <w:w w:val="100"/>
        <w:position w:val="0"/>
        <w:sz w:val="16"/>
        <w:szCs w:val="16"/>
        <w:u w:val="none"/>
      </w:rPr>
    </w:lvl>
  </w:abstractNum>
  <w:abstractNum w:abstractNumId="20">
    <w:nsid w:val="00000029"/>
    <w:multiLevelType w:val="multilevel"/>
    <w:tmpl w:val="00000028"/>
    <w:lvl w:ilvl="0">
      <w:start w:val="1"/>
      <w:numFmt w:val="lowerLetter"/>
      <w:lvlText w:val="%1)"/>
      <w:lvlJc w:val="left"/>
      <w:rPr>
        <w:rFonts w:ascii="Arial" w:hAnsi="Arial" w:cs="Arial"/>
        <w:b w:val="0"/>
        <w:bCs w:val="0"/>
        <w:i w:val="0"/>
        <w:iCs w:val="0"/>
        <w:smallCaps w:val="0"/>
        <w:strike w:val="0"/>
        <w:color w:val="000000"/>
        <w:spacing w:val="6"/>
        <w:w w:val="100"/>
        <w:position w:val="0"/>
        <w:sz w:val="16"/>
        <w:szCs w:val="16"/>
        <w:u w:val="none"/>
      </w:rPr>
    </w:lvl>
    <w:lvl w:ilvl="1">
      <w:start w:val="1"/>
      <w:numFmt w:val="lowerLetter"/>
      <w:lvlText w:val="%1)"/>
      <w:lvlJc w:val="left"/>
      <w:rPr>
        <w:rFonts w:ascii="Arial" w:hAnsi="Arial" w:cs="Arial"/>
        <w:b w:val="0"/>
        <w:bCs w:val="0"/>
        <w:i w:val="0"/>
        <w:iCs w:val="0"/>
        <w:smallCaps w:val="0"/>
        <w:strike w:val="0"/>
        <w:color w:val="000000"/>
        <w:spacing w:val="6"/>
        <w:w w:val="100"/>
        <w:position w:val="0"/>
        <w:sz w:val="16"/>
        <w:szCs w:val="16"/>
        <w:u w:val="none"/>
      </w:rPr>
    </w:lvl>
    <w:lvl w:ilvl="2">
      <w:start w:val="1"/>
      <w:numFmt w:val="lowerLetter"/>
      <w:lvlText w:val="%1)"/>
      <w:lvlJc w:val="left"/>
      <w:rPr>
        <w:rFonts w:ascii="Arial" w:hAnsi="Arial" w:cs="Arial"/>
        <w:b w:val="0"/>
        <w:bCs w:val="0"/>
        <w:i w:val="0"/>
        <w:iCs w:val="0"/>
        <w:smallCaps w:val="0"/>
        <w:strike w:val="0"/>
        <w:color w:val="000000"/>
        <w:spacing w:val="6"/>
        <w:w w:val="100"/>
        <w:position w:val="0"/>
        <w:sz w:val="16"/>
        <w:szCs w:val="16"/>
        <w:u w:val="none"/>
      </w:rPr>
    </w:lvl>
    <w:lvl w:ilvl="3">
      <w:start w:val="1"/>
      <w:numFmt w:val="lowerLetter"/>
      <w:lvlText w:val="%1)"/>
      <w:lvlJc w:val="left"/>
      <w:rPr>
        <w:rFonts w:ascii="Arial" w:hAnsi="Arial" w:cs="Arial"/>
        <w:b w:val="0"/>
        <w:bCs w:val="0"/>
        <w:i w:val="0"/>
        <w:iCs w:val="0"/>
        <w:smallCaps w:val="0"/>
        <w:strike w:val="0"/>
        <w:color w:val="000000"/>
        <w:spacing w:val="6"/>
        <w:w w:val="100"/>
        <w:position w:val="0"/>
        <w:sz w:val="16"/>
        <w:szCs w:val="16"/>
        <w:u w:val="none"/>
      </w:rPr>
    </w:lvl>
    <w:lvl w:ilvl="4">
      <w:start w:val="1"/>
      <w:numFmt w:val="lowerLetter"/>
      <w:lvlText w:val="%1)"/>
      <w:lvlJc w:val="left"/>
      <w:rPr>
        <w:rFonts w:ascii="Arial" w:hAnsi="Arial" w:cs="Arial"/>
        <w:b w:val="0"/>
        <w:bCs w:val="0"/>
        <w:i w:val="0"/>
        <w:iCs w:val="0"/>
        <w:smallCaps w:val="0"/>
        <w:strike w:val="0"/>
        <w:color w:val="000000"/>
        <w:spacing w:val="6"/>
        <w:w w:val="100"/>
        <w:position w:val="0"/>
        <w:sz w:val="16"/>
        <w:szCs w:val="16"/>
        <w:u w:val="none"/>
      </w:rPr>
    </w:lvl>
    <w:lvl w:ilvl="5">
      <w:start w:val="1"/>
      <w:numFmt w:val="lowerLetter"/>
      <w:lvlText w:val="%1)"/>
      <w:lvlJc w:val="left"/>
      <w:rPr>
        <w:rFonts w:ascii="Arial" w:hAnsi="Arial" w:cs="Arial"/>
        <w:b w:val="0"/>
        <w:bCs w:val="0"/>
        <w:i w:val="0"/>
        <w:iCs w:val="0"/>
        <w:smallCaps w:val="0"/>
        <w:strike w:val="0"/>
        <w:color w:val="000000"/>
        <w:spacing w:val="6"/>
        <w:w w:val="100"/>
        <w:position w:val="0"/>
        <w:sz w:val="16"/>
        <w:szCs w:val="16"/>
        <w:u w:val="none"/>
      </w:rPr>
    </w:lvl>
    <w:lvl w:ilvl="6">
      <w:start w:val="1"/>
      <w:numFmt w:val="lowerLetter"/>
      <w:lvlText w:val="%1)"/>
      <w:lvlJc w:val="left"/>
      <w:rPr>
        <w:rFonts w:ascii="Arial" w:hAnsi="Arial" w:cs="Arial"/>
        <w:b w:val="0"/>
        <w:bCs w:val="0"/>
        <w:i w:val="0"/>
        <w:iCs w:val="0"/>
        <w:smallCaps w:val="0"/>
        <w:strike w:val="0"/>
        <w:color w:val="000000"/>
        <w:spacing w:val="6"/>
        <w:w w:val="100"/>
        <w:position w:val="0"/>
        <w:sz w:val="16"/>
        <w:szCs w:val="16"/>
        <w:u w:val="none"/>
      </w:rPr>
    </w:lvl>
    <w:lvl w:ilvl="7">
      <w:start w:val="1"/>
      <w:numFmt w:val="lowerLetter"/>
      <w:lvlText w:val="%1)"/>
      <w:lvlJc w:val="left"/>
      <w:rPr>
        <w:rFonts w:ascii="Arial" w:hAnsi="Arial" w:cs="Arial"/>
        <w:b w:val="0"/>
        <w:bCs w:val="0"/>
        <w:i w:val="0"/>
        <w:iCs w:val="0"/>
        <w:smallCaps w:val="0"/>
        <w:strike w:val="0"/>
        <w:color w:val="000000"/>
        <w:spacing w:val="6"/>
        <w:w w:val="100"/>
        <w:position w:val="0"/>
        <w:sz w:val="16"/>
        <w:szCs w:val="16"/>
        <w:u w:val="none"/>
      </w:rPr>
    </w:lvl>
    <w:lvl w:ilvl="8">
      <w:start w:val="1"/>
      <w:numFmt w:val="lowerLetter"/>
      <w:lvlText w:val="%1)"/>
      <w:lvlJc w:val="left"/>
      <w:rPr>
        <w:rFonts w:ascii="Arial" w:hAnsi="Arial" w:cs="Arial"/>
        <w:b w:val="0"/>
        <w:bCs w:val="0"/>
        <w:i w:val="0"/>
        <w:iCs w:val="0"/>
        <w:smallCaps w:val="0"/>
        <w:strike w:val="0"/>
        <w:color w:val="000000"/>
        <w:spacing w:val="6"/>
        <w:w w:val="100"/>
        <w:position w:val="0"/>
        <w:sz w:val="16"/>
        <w:szCs w:val="16"/>
        <w:u w:val="none"/>
      </w:rPr>
    </w:lvl>
  </w:abstractNum>
  <w:abstractNum w:abstractNumId="21">
    <w:nsid w:val="0000002B"/>
    <w:multiLevelType w:val="multilevel"/>
    <w:tmpl w:val="0000002A"/>
    <w:lvl w:ilvl="0">
      <w:start w:val="1"/>
      <w:numFmt w:val="decimal"/>
      <w:lvlText w:val="%1."/>
      <w:lvlJc w:val="left"/>
      <w:rPr>
        <w:rFonts w:ascii="Arial" w:hAnsi="Arial" w:cs="Arial"/>
        <w:b w:val="0"/>
        <w:bCs w:val="0"/>
        <w:i w:val="0"/>
        <w:iCs w:val="0"/>
        <w:smallCaps w:val="0"/>
        <w:strike w:val="0"/>
        <w:color w:val="000000"/>
        <w:spacing w:val="6"/>
        <w:w w:val="100"/>
        <w:position w:val="0"/>
        <w:sz w:val="16"/>
        <w:szCs w:val="16"/>
        <w:u w:val="none"/>
      </w:rPr>
    </w:lvl>
    <w:lvl w:ilvl="1">
      <w:start w:val="1"/>
      <w:numFmt w:val="decimal"/>
      <w:lvlText w:val="%1."/>
      <w:lvlJc w:val="left"/>
      <w:rPr>
        <w:rFonts w:ascii="Arial" w:hAnsi="Arial" w:cs="Arial"/>
        <w:b w:val="0"/>
        <w:bCs w:val="0"/>
        <w:i w:val="0"/>
        <w:iCs w:val="0"/>
        <w:smallCaps w:val="0"/>
        <w:strike w:val="0"/>
        <w:color w:val="000000"/>
        <w:spacing w:val="6"/>
        <w:w w:val="100"/>
        <w:position w:val="0"/>
        <w:sz w:val="16"/>
        <w:szCs w:val="16"/>
        <w:u w:val="none"/>
      </w:rPr>
    </w:lvl>
    <w:lvl w:ilvl="2">
      <w:start w:val="1"/>
      <w:numFmt w:val="decimal"/>
      <w:lvlText w:val="%1."/>
      <w:lvlJc w:val="left"/>
      <w:rPr>
        <w:rFonts w:ascii="Arial" w:hAnsi="Arial" w:cs="Arial"/>
        <w:b w:val="0"/>
        <w:bCs w:val="0"/>
        <w:i w:val="0"/>
        <w:iCs w:val="0"/>
        <w:smallCaps w:val="0"/>
        <w:strike w:val="0"/>
        <w:color w:val="000000"/>
        <w:spacing w:val="6"/>
        <w:w w:val="100"/>
        <w:position w:val="0"/>
        <w:sz w:val="16"/>
        <w:szCs w:val="16"/>
        <w:u w:val="none"/>
      </w:rPr>
    </w:lvl>
    <w:lvl w:ilvl="3">
      <w:start w:val="1"/>
      <w:numFmt w:val="decimal"/>
      <w:lvlText w:val="%1."/>
      <w:lvlJc w:val="left"/>
      <w:rPr>
        <w:rFonts w:ascii="Arial" w:hAnsi="Arial" w:cs="Arial"/>
        <w:b w:val="0"/>
        <w:bCs w:val="0"/>
        <w:i w:val="0"/>
        <w:iCs w:val="0"/>
        <w:smallCaps w:val="0"/>
        <w:strike w:val="0"/>
        <w:color w:val="000000"/>
        <w:spacing w:val="6"/>
        <w:w w:val="100"/>
        <w:position w:val="0"/>
        <w:sz w:val="16"/>
        <w:szCs w:val="16"/>
        <w:u w:val="none"/>
      </w:rPr>
    </w:lvl>
    <w:lvl w:ilvl="4">
      <w:start w:val="1"/>
      <w:numFmt w:val="decimal"/>
      <w:lvlText w:val="%1."/>
      <w:lvlJc w:val="left"/>
      <w:rPr>
        <w:rFonts w:ascii="Arial" w:hAnsi="Arial" w:cs="Arial"/>
        <w:b w:val="0"/>
        <w:bCs w:val="0"/>
        <w:i w:val="0"/>
        <w:iCs w:val="0"/>
        <w:smallCaps w:val="0"/>
        <w:strike w:val="0"/>
        <w:color w:val="000000"/>
        <w:spacing w:val="6"/>
        <w:w w:val="100"/>
        <w:position w:val="0"/>
        <w:sz w:val="16"/>
        <w:szCs w:val="16"/>
        <w:u w:val="none"/>
      </w:rPr>
    </w:lvl>
    <w:lvl w:ilvl="5">
      <w:start w:val="1"/>
      <w:numFmt w:val="decimal"/>
      <w:lvlText w:val="%1."/>
      <w:lvlJc w:val="left"/>
      <w:rPr>
        <w:rFonts w:ascii="Arial" w:hAnsi="Arial" w:cs="Arial"/>
        <w:b w:val="0"/>
        <w:bCs w:val="0"/>
        <w:i w:val="0"/>
        <w:iCs w:val="0"/>
        <w:smallCaps w:val="0"/>
        <w:strike w:val="0"/>
        <w:color w:val="000000"/>
        <w:spacing w:val="6"/>
        <w:w w:val="100"/>
        <w:position w:val="0"/>
        <w:sz w:val="16"/>
        <w:szCs w:val="16"/>
        <w:u w:val="none"/>
      </w:rPr>
    </w:lvl>
    <w:lvl w:ilvl="6">
      <w:start w:val="1"/>
      <w:numFmt w:val="decimal"/>
      <w:lvlText w:val="%1."/>
      <w:lvlJc w:val="left"/>
      <w:rPr>
        <w:rFonts w:ascii="Arial" w:hAnsi="Arial" w:cs="Arial"/>
        <w:b w:val="0"/>
        <w:bCs w:val="0"/>
        <w:i w:val="0"/>
        <w:iCs w:val="0"/>
        <w:smallCaps w:val="0"/>
        <w:strike w:val="0"/>
        <w:color w:val="000000"/>
        <w:spacing w:val="6"/>
        <w:w w:val="100"/>
        <w:position w:val="0"/>
        <w:sz w:val="16"/>
        <w:szCs w:val="16"/>
        <w:u w:val="none"/>
      </w:rPr>
    </w:lvl>
    <w:lvl w:ilvl="7">
      <w:start w:val="1"/>
      <w:numFmt w:val="decimal"/>
      <w:lvlText w:val="%1."/>
      <w:lvlJc w:val="left"/>
      <w:rPr>
        <w:rFonts w:ascii="Arial" w:hAnsi="Arial" w:cs="Arial"/>
        <w:b w:val="0"/>
        <w:bCs w:val="0"/>
        <w:i w:val="0"/>
        <w:iCs w:val="0"/>
        <w:smallCaps w:val="0"/>
        <w:strike w:val="0"/>
        <w:color w:val="000000"/>
        <w:spacing w:val="6"/>
        <w:w w:val="100"/>
        <w:position w:val="0"/>
        <w:sz w:val="16"/>
        <w:szCs w:val="16"/>
        <w:u w:val="none"/>
      </w:rPr>
    </w:lvl>
    <w:lvl w:ilvl="8">
      <w:start w:val="1"/>
      <w:numFmt w:val="decimal"/>
      <w:lvlText w:val="%1."/>
      <w:lvlJc w:val="left"/>
      <w:rPr>
        <w:rFonts w:ascii="Arial" w:hAnsi="Arial" w:cs="Arial"/>
        <w:b w:val="0"/>
        <w:bCs w:val="0"/>
        <w:i w:val="0"/>
        <w:iCs w:val="0"/>
        <w:smallCaps w:val="0"/>
        <w:strike w:val="0"/>
        <w:color w:val="000000"/>
        <w:spacing w:val="6"/>
        <w:w w:val="100"/>
        <w:position w:val="0"/>
        <w:sz w:val="16"/>
        <w:szCs w:val="16"/>
        <w:u w:val="none"/>
      </w:rPr>
    </w:lvl>
  </w:abstractNum>
  <w:abstractNum w:abstractNumId="22">
    <w:nsid w:val="0000002D"/>
    <w:multiLevelType w:val="multilevel"/>
    <w:tmpl w:val="0000002C"/>
    <w:lvl w:ilvl="0">
      <w:start w:val="1"/>
      <w:numFmt w:val="decimal"/>
      <w:lvlText w:val="%1."/>
      <w:lvlJc w:val="left"/>
      <w:rPr>
        <w:rFonts w:ascii="Arial" w:hAnsi="Arial" w:cs="Arial"/>
        <w:b w:val="0"/>
        <w:bCs w:val="0"/>
        <w:i w:val="0"/>
        <w:iCs w:val="0"/>
        <w:smallCaps w:val="0"/>
        <w:strike w:val="0"/>
        <w:color w:val="000000"/>
        <w:spacing w:val="6"/>
        <w:w w:val="100"/>
        <w:position w:val="0"/>
        <w:sz w:val="16"/>
        <w:szCs w:val="16"/>
        <w:u w:val="none"/>
      </w:rPr>
    </w:lvl>
    <w:lvl w:ilvl="1">
      <w:start w:val="1"/>
      <w:numFmt w:val="decimal"/>
      <w:lvlText w:val="%1."/>
      <w:lvlJc w:val="left"/>
      <w:rPr>
        <w:rFonts w:ascii="Arial" w:hAnsi="Arial" w:cs="Arial"/>
        <w:b w:val="0"/>
        <w:bCs w:val="0"/>
        <w:i w:val="0"/>
        <w:iCs w:val="0"/>
        <w:smallCaps w:val="0"/>
        <w:strike w:val="0"/>
        <w:color w:val="000000"/>
        <w:spacing w:val="6"/>
        <w:w w:val="100"/>
        <w:position w:val="0"/>
        <w:sz w:val="16"/>
        <w:szCs w:val="16"/>
        <w:u w:val="none"/>
      </w:rPr>
    </w:lvl>
    <w:lvl w:ilvl="2">
      <w:start w:val="1"/>
      <w:numFmt w:val="decimal"/>
      <w:lvlText w:val="%1."/>
      <w:lvlJc w:val="left"/>
      <w:rPr>
        <w:rFonts w:ascii="Arial" w:hAnsi="Arial" w:cs="Arial"/>
        <w:b w:val="0"/>
        <w:bCs w:val="0"/>
        <w:i w:val="0"/>
        <w:iCs w:val="0"/>
        <w:smallCaps w:val="0"/>
        <w:strike w:val="0"/>
        <w:color w:val="000000"/>
        <w:spacing w:val="6"/>
        <w:w w:val="100"/>
        <w:position w:val="0"/>
        <w:sz w:val="16"/>
        <w:szCs w:val="16"/>
        <w:u w:val="none"/>
      </w:rPr>
    </w:lvl>
    <w:lvl w:ilvl="3">
      <w:start w:val="1"/>
      <w:numFmt w:val="decimal"/>
      <w:lvlText w:val="%1."/>
      <w:lvlJc w:val="left"/>
      <w:rPr>
        <w:rFonts w:ascii="Arial" w:hAnsi="Arial" w:cs="Arial"/>
        <w:b w:val="0"/>
        <w:bCs w:val="0"/>
        <w:i w:val="0"/>
        <w:iCs w:val="0"/>
        <w:smallCaps w:val="0"/>
        <w:strike w:val="0"/>
        <w:color w:val="000000"/>
        <w:spacing w:val="6"/>
        <w:w w:val="100"/>
        <w:position w:val="0"/>
        <w:sz w:val="16"/>
        <w:szCs w:val="16"/>
        <w:u w:val="none"/>
      </w:rPr>
    </w:lvl>
    <w:lvl w:ilvl="4">
      <w:start w:val="1"/>
      <w:numFmt w:val="decimal"/>
      <w:lvlText w:val="%1."/>
      <w:lvlJc w:val="left"/>
      <w:rPr>
        <w:rFonts w:ascii="Arial" w:hAnsi="Arial" w:cs="Arial"/>
        <w:b w:val="0"/>
        <w:bCs w:val="0"/>
        <w:i w:val="0"/>
        <w:iCs w:val="0"/>
        <w:smallCaps w:val="0"/>
        <w:strike w:val="0"/>
        <w:color w:val="000000"/>
        <w:spacing w:val="6"/>
        <w:w w:val="100"/>
        <w:position w:val="0"/>
        <w:sz w:val="16"/>
        <w:szCs w:val="16"/>
        <w:u w:val="none"/>
      </w:rPr>
    </w:lvl>
    <w:lvl w:ilvl="5">
      <w:start w:val="1"/>
      <w:numFmt w:val="decimal"/>
      <w:lvlText w:val="%1."/>
      <w:lvlJc w:val="left"/>
      <w:rPr>
        <w:rFonts w:ascii="Arial" w:hAnsi="Arial" w:cs="Arial"/>
        <w:b w:val="0"/>
        <w:bCs w:val="0"/>
        <w:i w:val="0"/>
        <w:iCs w:val="0"/>
        <w:smallCaps w:val="0"/>
        <w:strike w:val="0"/>
        <w:color w:val="000000"/>
        <w:spacing w:val="6"/>
        <w:w w:val="100"/>
        <w:position w:val="0"/>
        <w:sz w:val="16"/>
        <w:szCs w:val="16"/>
        <w:u w:val="none"/>
      </w:rPr>
    </w:lvl>
    <w:lvl w:ilvl="6">
      <w:start w:val="1"/>
      <w:numFmt w:val="decimal"/>
      <w:lvlText w:val="%1."/>
      <w:lvlJc w:val="left"/>
      <w:rPr>
        <w:rFonts w:ascii="Arial" w:hAnsi="Arial" w:cs="Arial"/>
        <w:b w:val="0"/>
        <w:bCs w:val="0"/>
        <w:i w:val="0"/>
        <w:iCs w:val="0"/>
        <w:smallCaps w:val="0"/>
        <w:strike w:val="0"/>
        <w:color w:val="000000"/>
        <w:spacing w:val="6"/>
        <w:w w:val="100"/>
        <w:position w:val="0"/>
        <w:sz w:val="16"/>
        <w:szCs w:val="16"/>
        <w:u w:val="none"/>
      </w:rPr>
    </w:lvl>
    <w:lvl w:ilvl="7">
      <w:start w:val="1"/>
      <w:numFmt w:val="decimal"/>
      <w:lvlText w:val="%1."/>
      <w:lvlJc w:val="left"/>
      <w:rPr>
        <w:rFonts w:ascii="Arial" w:hAnsi="Arial" w:cs="Arial"/>
        <w:b w:val="0"/>
        <w:bCs w:val="0"/>
        <w:i w:val="0"/>
        <w:iCs w:val="0"/>
        <w:smallCaps w:val="0"/>
        <w:strike w:val="0"/>
        <w:color w:val="000000"/>
        <w:spacing w:val="6"/>
        <w:w w:val="100"/>
        <w:position w:val="0"/>
        <w:sz w:val="16"/>
        <w:szCs w:val="16"/>
        <w:u w:val="none"/>
      </w:rPr>
    </w:lvl>
    <w:lvl w:ilvl="8">
      <w:start w:val="1"/>
      <w:numFmt w:val="decimal"/>
      <w:lvlText w:val="%1."/>
      <w:lvlJc w:val="left"/>
      <w:rPr>
        <w:rFonts w:ascii="Arial" w:hAnsi="Arial" w:cs="Arial"/>
        <w:b w:val="0"/>
        <w:bCs w:val="0"/>
        <w:i w:val="0"/>
        <w:iCs w:val="0"/>
        <w:smallCaps w:val="0"/>
        <w:strike w:val="0"/>
        <w:color w:val="000000"/>
        <w:spacing w:val="6"/>
        <w:w w:val="100"/>
        <w:position w:val="0"/>
        <w:sz w:val="16"/>
        <w:szCs w:val="16"/>
        <w:u w:val="none"/>
      </w:rPr>
    </w:lvl>
  </w:abstractNum>
  <w:abstractNum w:abstractNumId="23">
    <w:nsid w:val="0000002F"/>
    <w:multiLevelType w:val="multilevel"/>
    <w:tmpl w:val="0000002E"/>
    <w:lvl w:ilvl="0">
      <w:start w:val="1"/>
      <w:numFmt w:val="decimal"/>
      <w:lvlText w:val="%1."/>
      <w:lvlJc w:val="left"/>
      <w:rPr>
        <w:rFonts w:ascii="Arial" w:hAnsi="Arial" w:cs="Arial"/>
        <w:b/>
        <w:bCs/>
        <w:i w:val="0"/>
        <w:iCs w:val="0"/>
        <w:smallCaps w:val="0"/>
        <w:strike w:val="0"/>
        <w:color w:val="000000"/>
        <w:spacing w:val="6"/>
        <w:w w:val="100"/>
        <w:position w:val="0"/>
        <w:sz w:val="12"/>
        <w:szCs w:val="12"/>
        <w:u w:val="none"/>
      </w:rPr>
    </w:lvl>
    <w:lvl w:ilvl="1">
      <w:start w:val="1"/>
      <w:numFmt w:val="decimal"/>
      <w:lvlText w:val="%1."/>
      <w:lvlJc w:val="left"/>
      <w:rPr>
        <w:rFonts w:ascii="Arial" w:hAnsi="Arial" w:cs="Arial"/>
        <w:b/>
        <w:bCs/>
        <w:i w:val="0"/>
        <w:iCs w:val="0"/>
        <w:smallCaps w:val="0"/>
        <w:strike w:val="0"/>
        <w:color w:val="000000"/>
        <w:spacing w:val="6"/>
        <w:w w:val="100"/>
        <w:position w:val="0"/>
        <w:sz w:val="12"/>
        <w:szCs w:val="12"/>
        <w:u w:val="none"/>
      </w:rPr>
    </w:lvl>
    <w:lvl w:ilvl="2">
      <w:start w:val="1"/>
      <w:numFmt w:val="decimal"/>
      <w:lvlText w:val="%1."/>
      <w:lvlJc w:val="left"/>
      <w:rPr>
        <w:rFonts w:ascii="Arial" w:hAnsi="Arial" w:cs="Arial"/>
        <w:b/>
        <w:bCs/>
        <w:i w:val="0"/>
        <w:iCs w:val="0"/>
        <w:smallCaps w:val="0"/>
        <w:strike w:val="0"/>
        <w:color w:val="000000"/>
        <w:spacing w:val="6"/>
        <w:w w:val="100"/>
        <w:position w:val="0"/>
        <w:sz w:val="12"/>
        <w:szCs w:val="12"/>
        <w:u w:val="none"/>
      </w:rPr>
    </w:lvl>
    <w:lvl w:ilvl="3">
      <w:start w:val="1"/>
      <w:numFmt w:val="decimal"/>
      <w:lvlText w:val="%1."/>
      <w:lvlJc w:val="left"/>
      <w:rPr>
        <w:rFonts w:ascii="Arial" w:hAnsi="Arial" w:cs="Arial"/>
        <w:b/>
        <w:bCs/>
        <w:i w:val="0"/>
        <w:iCs w:val="0"/>
        <w:smallCaps w:val="0"/>
        <w:strike w:val="0"/>
        <w:color w:val="000000"/>
        <w:spacing w:val="6"/>
        <w:w w:val="100"/>
        <w:position w:val="0"/>
        <w:sz w:val="12"/>
        <w:szCs w:val="12"/>
        <w:u w:val="none"/>
      </w:rPr>
    </w:lvl>
    <w:lvl w:ilvl="4">
      <w:start w:val="1"/>
      <w:numFmt w:val="decimal"/>
      <w:lvlText w:val="%1."/>
      <w:lvlJc w:val="left"/>
      <w:rPr>
        <w:rFonts w:ascii="Arial" w:hAnsi="Arial" w:cs="Arial"/>
        <w:b/>
        <w:bCs/>
        <w:i w:val="0"/>
        <w:iCs w:val="0"/>
        <w:smallCaps w:val="0"/>
        <w:strike w:val="0"/>
        <w:color w:val="000000"/>
        <w:spacing w:val="6"/>
        <w:w w:val="100"/>
        <w:position w:val="0"/>
        <w:sz w:val="12"/>
        <w:szCs w:val="12"/>
        <w:u w:val="none"/>
      </w:rPr>
    </w:lvl>
    <w:lvl w:ilvl="5">
      <w:start w:val="1"/>
      <w:numFmt w:val="decimal"/>
      <w:lvlText w:val="%1."/>
      <w:lvlJc w:val="left"/>
      <w:rPr>
        <w:rFonts w:ascii="Arial" w:hAnsi="Arial" w:cs="Arial"/>
        <w:b/>
        <w:bCs/>
        <w:i w:val="0"/>
        <w:iCs w:val="0"/>
        <w:smallCaps w:val="0"/>
        <w:strike w:val="0"/>
        <w:color w:val="000000"/>
        <w:spacing w:val="6"/>
        <w:w w:val="100"/>
        <w:position w:val="0"/>
        <w:sz w:val="12"/>
        <w:szCs w:val="12"/>
        <w:u w:val="none"/>
      </w:rPr>
    </w:lvl>
    <w:lvl w:ilvl="6">
      <w:start w:val="1"/>
      <w:numFmt w:val="decimal"/>
      <w:lvlText w:val="%1."/>
      <w:lvlJc w:val="left"/>
      <w:rPr>
        <w:rFonts w:ascii="Arial" w:hAnsi="Arial" w:cs="Arial"/>
        <w:b/>
        <w:bCs/>
        <w:i w:val="0"/>
        <w:iCs w:val="0"/>
        <w:smallCaps w:val="0"/>
        <w:strike w:val="0"/>
        <w:color w:val="000000"/>
        <w:spacing w:val="6"/>
        <w:w w:val="100"/>
        <w:position w:val="0"/>
        <w:sz w:val="12"/>
        <w:szCs w:val="12"/>
        <w:u w:val="none"/>
      </w:rPr>
    </w:lvl>
    <w:lvl w:ilvl="7">
      <w:start w:val="1"/>
      <w:numFmt w:val="decimal"/>
      <w:lvlText w:val="%1."/>
      <w:lvlJc w:val="left"/>
      <w:rPr>
        <w:rFonts w:ascii="Arial" w:hAnsi="Arial" w:cs="Arial"/>
        <w:b/>
        <w:bCs/>
        <w:i w:val="0"/>
        <w:iCs w:val="0"/>
        <w:smallCaps w:val="0"/>
        <w:strike w:val="0"/>
        <w:color w:val="000000"/>
        <w:spacing w:val="6"/>
        <w:w w:val="100"/>
        <w:position w:val="0"/>
        <w:sz w:val="12"/>
        <w:szCs w:val="12"/>
        <w:u w:val="none"/>
      </w:rPr>
    </w:lvl>
    <w:lvl w:ilvl="8">
      <w:start w:val="1"/>
      <w:numFmt w:val="decimal"/>
      <w:lvlText w:val="%1."/>
      <w:lvlJc w:val="left"/>
      <w:rPr>
        <w:rFonts w:ascii="Arial" w:hAnsi="Arial" w:cs="Arial"/>
        <w:b/>
        <w:bCs/>
        <w:i w:val="0"/>
        <w:iCs w:val="0"/>
        <w:smallCaps w:val="0"/>
        <w:strike w:val="0"/>
        <w:color w:val="000000"/>
        <w:spacing w:val="6"/>
        <w:w w:val="100"/>
        <w:position w:val="0"/>
        <w:sz w:val="12"/>
        <w:szCs w:val="12"/>
        <w:u w:val="none"/>
      </w:rPr>
    </w:lvl>
  </w:abstractNum>
  <w:abstractNum w:abstractNumId="24">
    <w:nsid w:val="00000031"/>
    <w:multiLevelType w:val="multilevel"/>
    <w:tmpl w:val="00000030"/>
    <w:lvl w:ilvl="0">
      <w:start w:val="1"/>
      <w:numFmt w:val="decimal"/>
      <w:lvlText w:val="%1."/>
      <w:lvlJc w:val="left"/>
      <w:rPr>
        <w:rFonts w:ascii="Candara" w:hAnsi="Candara" w:cs="Candara"/>
        <w:b w:val="0"/>
        <w:bCs w:val="0"/>
        <w:i w:val="0"/>
        <w:iCs w:val="0"/>
        <w:smallCaps w:val="0"/>
        <w:strike w:val="0"/>
        <w:color w:val="000000"/>
        <w:spacing w:val="16"/>
        <w:w w:val="100"/>
        <w:position w:val="0"/>
        <w:sz w:val="16"/>
        <w:szCs w:val="16"/>
        <w:u w:val="none"/>
      </w:rPr>
    </w:lvl>
    <w:lvl w:ilvl="1">
      <w:start w:val="1"/>
      <w:numFmt w:val="decimal"/>
      <w:lvlText w:val="%1."/>
      <w:lvlJc w:val="left"/>
      <w:rPr>
        <w:rFonts w:ascii="Candara" w:hAnsi="Candara" w:cs="Candara"/>
        <w:b w:val="0"/>
        <w:bCs w:val="0"/>
        <w:i w:val="0"/>
        <w:iCs w:val="0"/>
        <w:smallCaps w:val="0"/>
        <w:strike w:val="0"/>
        <w:color w:val="000000"/>
        <w:spacing w:val="16"/>
        <w:w w:val="100"/>
        <w:position w:val="0"/>
        <w:sz w:val="16"/>
        <w:szCs w:val="16"/>
        <w:u w:val="none"/>
      </w:rPr>
    </w:lvl>
    <w:lvl w:ilvl="2">
      <w:start w:val="1"/>
      <w:numFmt w:val="decimal"/>
      <w:lvlText w:val="%1."/>
      <w:lvlJc w:val="left"/>
      <w:rPr>
        <w:rFonts w:ascii="Candara" w:hAnsi="Candara" w:cs="Candara"/>
        <w:b w:val="0"/>
        <w:bCs w:val="0"/>
        <w:i w:val="0"/>
        <w:iCs w:val="0"/>
        <w:smallCaps w:val="0"/>
        <w:strike w:val="0"/>
        <w:color w:val="000000"/>
        <w:spacing w:val="16"/>
        <w:w w:val="100"/>
        <w:position w:val="0"/>
        <w:sz w:val="16"/>
        <w:szCs w:val="16"/>
        <w:u w:val="none"/>
      </w:rPr>
    </w:lvl>
    <w:lvl w:ilvl="3">
      <w:start w:val="1"/>
      <w:numFmt w:val="decimal"/>
      <w:lvlText w:val="%1."/>
      <w:lvlJc w:val="left"/>
      <w:rPr>
        <w:rFonts w:ascii="Candara" w:hAnsi="Candara" w:cs="Candara"/>
        <w:b w:val="0"/>
        <w:bCs w:val="0"/>
        <w:i w:val="0"/>
        <w:iCs w:val="0"/>
        <w:smallCaps w:val="0"/>
        <w:strike w:val="0"/>
        <w:color w:val="000000"/>
        <w:spacing w:val="16"/>
        <w:w w:val="100"/>
        <w:position w:val="0"/>
        <w:sz w:val="16"/>
        <w:szCs w:val="16"/>
        <w:u w:val="none"/>
      </w:rPr>
    </w:lvl>
    <w:lvl w:ilvl="4">
      <w:start w:val="1"/>
      <w:numFmt w:val="decimal"/>
      <w:lvlText w:val="%1."/>
      <w:lvlJc w:val="left"/>
      <w:rPr>
        <w:rFonts w:ascii="Candara" w:hAnsi="Candara" w:cs="Candara"/>
        <w:b w:val="0"/>
        <w:bCs w:val="0"/>
        <w:i w:val="0"/>
        <w:iCs w:val="0"/>
        <w:smallCaps w:val="0"/>
        <w:strike w:val="0"/>
        <w:color w:val="000000"/>
        <w:spacing w:val="16"/>
        <w:w w:val="100"/>
        <w:position w:val="0"/>
        <w:sz w:val="16"/>
        <w:szCs w:val="16"/>
        <w:u w:val="none"/>
      </w:rPr>
    </w:lvl>
    <w:lvl w:ilvl="5">
      <w:start w:val="1"/>
      <w:numFmt w:val="decimal"/>
      <w:lvlText w:val="%1."/>
      <w:lvlJc w:val="left"/>
      <w:rPr>
        <w:rFonts w:ascii="Candara" w:hAnsi="Candara" w:cs="Candara"/>
        <w:b w:val="0"/>
        <w:bCs w:val="0"/>
        <w:i w:val="0"/>
        <w:iCs w:val="0"/>
        <w:smallCaps w:val="0"/>
        <w:strike w:val="0"/>
        <w:color w:val="000000"/>
        <w:spacing w:val="16"/>
        <w:w w:val="100"/>
        <w:position w:val="0"/>
        <w:sz w:val="16"/>
        <w:szCs w:val="16"/>
        <w:u w:val="none"/>
      </w:rPr>
    </w:lvl>
    <w:lvl w:ilvl="6">
      <w:start w:val="1"/>
      <w:numFmt w:val="decimal"/>
      <w:lvlText w:val="%1."/>
      <w:lvlJc w:val="left"/>
      <w:rPr>
        <w:rFonts w:ascii="Candara" w:hAnsi="Candara" w:cs="Candara"/>
        <w:b w:val="0"/>
        <w:bCs w:val="0"/>
        <w:i w:val="0"/>
        <w:iCs w:val="0"/>
        <w:smallCaps w:val="0"/>
        <w:strike w:val="0"/>
        <w:color w:val="000000"/>
        <w:spacing w:val="16"/>
        <w:w w:val="100"/>
        <w:position w:val="0"/>
        <w:sz w:val="16"/>
        <w:szCs w:val="16"/>
        <w:u w:val="none"/>
      </w:rPr>
    </w:lvl>
    <w:lvl w:ilvl="7">
      <w:start w:val="1"/>
      <w:numFmt w:val="decimal"/>
      <w:lvlText w:val="%1."/>
      <w:lvlJc w:val="left"/>
      <w:rPr>
        <w:rFonts w:ascii="Candara" w:hAnsi="Candara" w:cs="Candara"/>
        <w:b w:val="0"/>
        <w:bCs w:val="0"/>
        <w:i w:val="0"/>
        <w:iCs w:val="0"/>
        <w:smallCaps w:val="0"/>
        <w:strike w:val="0"/>
        <w:color w:val="000000"/>
        <w:spacing w:val="16"/>
        <w:w w:val="100"/>
        <w:position w:val="0"/>
        <w:sz w:val="16"/>
        <w:szCs w:val="16"/>
        <w:u w:val="none"/>
      </w:rPr>
    </w:lvl>
    <w:lvl w:ilvl="8">
      <w:start w:val="1"/>
      <w:numFmt w:val="decimal"/>
      <w:lvlText w:val="%1."/>
      <w:lvlJc w:val="left"/>
      <w:rPr>
        <w:rFonts w:ascii="Candara" w:hAnsi="Candara" w:cs="Candara"/>
        <w:b w:val="0"/>
        <w:bCs w:val="0"/>
        <w:i w:val="0"/>
        <w:iCs w:val="0"/>
        <w:smallCaps w:val="0"/>
        <w:strike w:val="0"/>
        <w:color w:val="000000"/>
        <w:spacing w:val="16"/>
        <w:w w:val="100"/>
        <w:position w:val="0"/>
        <w:sz w:val="16"/>
        <w:szCs w:val="16"/>
        <w:u w:val="none"/>
      </w:rPr>
    </w:lvl>
  </w:abstractNum>
  <w:abstractNum w:abstractNumId="25">
    <w:nsid w:val="00000033"/>
    <w:multiLevelType w:val="multilevel"/>
    <w:tmpl w:val="00000032"/>
    <w:lvl w:ilvl="0">
      <w:start w:val="1"/>
      <w:numFmt w:val="decimal"/>
      <w:lvlText w:val="%1."/>
      <w:lvlJc w:val="left"/>
      <w:rPr>
        <w:rFonts w:ascii="Arial" w:hAnsi="Arial" w:cs="Arial"/>
        <w:b w:val="0"/>
        <w:bCs w:val="0"/>
        <w:i w:val="0"/>
        <w:iCs w:val="0"/>
        <w:smallCaps w:val="0"/>
        <w:strike w:val="0"/>
        <w:color w:val="000000"/>
        <w:spacing w:val="6"/>
        <w:w w:val="100"/>
        <w:position w:val="0"/>
        <w:sz w:val="16"/>
        <w:szCs w:val="16"/>
        <w:u w:val="none"/>
      </w:rPr>
    </w:lvl>
    <w:lvl w:ilvl="1">
      <w:start w:val="1"/>
      <w:numFmt w:val="decimal"/>
      <w:lvlText w:val="%1."/>
      <w:lvlJc w:val="left"/>
      <w:rPr>
        <w:rFonts w:ascii="Arial" w:hAnsi="Arial" w:cs="Arial"/>
        <w:b w:val="0"/>
        <w:bCs w:val="0"/>
        <w:i w:val="0"/>
        <w:iCs w:val="0"/>
        <w:smallCaps w:val="0"/>
        <w:strike w:val="0"/>
        <w:color w:val="000000"/>
        <w:spacing w:val="6"/>
        <w:w w:val="100"/>
        <w:position w:val="0"/>
        <w:sz w:val="16"/>
        <w:szCs w:val="16"/>
        <w:u w:val="none"/>
      </w:rPr>
    </w:lvl>
    <w:lvl w:ilvl="2">
      <w:start w:val="1"/>
      <w:numFmt w:val="decimal"/>
      <w:lvlText w:val="%1."/>
      <w:lvlJc w:val="left"/>
      <w:rPr>
        <w:rFonts w:ascii="Arial" w:hAnsi="Arial" w:cs="Arial"/>
        <w:b w:val="0"/>
        <w:bCs w:val="0"/>
        <w:i w:val="0"/>
        <w:iCs w:val="0"/>
        <w:smallCaps w:val="0"/>
        <w:strike w:val="0"/>
        <w:color w:val="000000"/>
        <w:spacing w:val="6"/>
        <w:w w:val="100"/>
        <w:position w:val="0"/>
        <w:sz w:val="16"/>
        <w:szCs w:val="16"/>
        <w:u w:val="none"/>
      </w:rPr>
    </w:lvl>
    <w:lvl w:ilvl="3">
      <w:start w:val="1"/>
      <w:numFmt w:val="decimal"/>
      <w:lvlText w:val="%1."/>
      <w:lvlJc w:val="left"/>
      <w:rPr>
        <w:rFonts w:ascii="Arial" w:hAnsi="Arial" w:cs="Arial"/>
        <w:b w:val="0"/>
        <w:bCs w:val="0"/>
        <w:i w:val="0"/>
        <w:iCs w:val="0"/>
        <w:smallCaps w:val="0"/>
        <w:strike w:val="0"/>
        <w:color w:val="000000"/>
        <w:spacing w:val="6"/>
        <w:w w:val="100"/>
        <w:position w:val="0"/>
        <w:sz w:val="16"/>
        <w:szCs w:val="16"/>
        <w:u w:val="none"/>
      </w:rPr>
    </w:lvl>
    <w:lvl w:ilvl="4">
      <w:start w:val="1"/>
      <w:numFmt w:val="decimal"/>
      <w:lvlText w:val="%1."/>
      <w:lvlJc w:val="left"/>
      <w:rPr>
        <w:rFonts w:ascii="Arial" w:hAnsi="Arial" w:cs="Arial"/>
        <w:b w:val="0"/>
        <w:bCs w:val="0"/>
        <w:i w:val="0"/>
        <w:iCs w:val="0"/>
        <w:smallCaps w:val="0"/>
        <w:strike w:val="0"/>
        <w:color w:val="000000"/>
        <w:spacing w:val="6"/>
        <w:w w:val="100"/>
        <w:position w:val="0"/>
        <w:sz w:val="16"/>
        <w:szCs w:val="16"/>
        <w:u w:val="none"/>
      </w:rPr>
    </w:lvl>
    <w:lvl w:ilvl="5">
      <w:start w:val="1"/>
      <w:numFmt w:val="decimal"/>
      <w:lvlText w:val="%1."/>
      <w:lvlJc w:val="left"/>
      <w:rPr>
        <w:rFonts w:ascii="Arial" w:hAnsi="Arial" w:cs="Arial"/>
        <w:b w:val="0"/>
        <w:bCs w:val="0"/>
        <w:i w:val="0"/>
        <w:iCs w:val="0"/>
        <w:smallCaps w:val="0"/>
        <w:strike w:val="0"/>
        <w:color w:val="000000"/>
        <w:spacing w:val="6"/>
        <w:w w:val="100"/>
        <w:position w:val="0"/>
        <w:sz w:val="16"/>
        <w:szCs w:val="16"/>
        <w:u w:val="none"/>
      </w:rPr>
    </w:lvl>
    <w:lvl w:ilvl="6">
      <w:start w:val="1"/>
      <w:numFmt w:val="decimal"/>
      <w:lvlText w:val="%1."/>
      <w:lvlJc w:val="left"/>
      <w:rPr>
        <w:rFonts w:ascii="Arial" w:hAnsi="Arial" w:cs="Arial"/>
        <w:b w:val="0"/>
        <w:bCs w:val="0"/>
        <w:i w:val="0"/>
        <w:iCs w:val="0"/>
        <w:smallCaps w:val="0"/>
        <w:strike w:val="0"/>
        <w:color w:val="000000"/>
        <w:spacing w:val="6"/>
        <w:w w:val="100"/>
        <w:position w:val="0"/>
        <w:sz w:val="16"/>
        <w:szCs w:val="16"/>
        <w:u w:val="none"/>
      </w:rPr>
    </w:lvl>
    <w:lvl w:ilvl="7">
      <w:start w:val="1"/>
      <w:numFmt w:val="decimal"/>
      <w:lvlText w:val="%1."/>
      <w:lvlJc w:val="left"/>
      <w:rPr>
        <w:rFonts w:ascii="Arial" w:hAnsi="Arial" w:cs="Arial"/>
        <w:b w:val="0"/>
        <w:bCs w:val="0"/>
        <w:i w:val="0"/>
        <w:iCs w:val="0"/>
        <w:smallCaps w:val="0"/>
        <w:strike w:val="0"/>
        <w:color w:val="000000"/>
        <w:spacing w:val="6"/>
        <w:w w:val="100"/>
        <w:position w:val="0"/>
        <w:sz w:val="16"/>
        <w:szCs w:val="16"/>
        <w:u w:val="none"/>
      </w:rPr>
    </w:lvl>
    <w:lvl w:ilvl="8">
      <w:start w:val="1"/>
      <w:numFmt w:val="decimal"/>
      <w:lvlText w:val="%1."/>
      <w:lvlJc w:val="left"/>
      <w:rPr>
        <w:rFonts w:ascii="Arial" w:hAnsi="Arial" w:cs="Arial"/>
        <w:b w:val="0"/>
        <w:bCs w:val="0"/>
        <w:i w:val="0"/>
        <w:iCs w:val="0"/>
        <w:smallCaps w:val="0"/>
        <w:strike w:val="0"/>
        <w:color w:val="000000"/>
        <w:spacing w:val="6"/>
        <w:w w:val="100"/>
        <w:position w:val="0"/>
        <w:sz w:val="16"/>
        <w:szCs w:val="16"/>
        <w:u w:val="none"/>
      </w:rPr>
    </w:lvl>
  </w:abstractNum>
  <w:abstractNum w:abstractNumId="26">
    <w:nsid w:val="00000035"/>
    <w:multiLevelType w:val="multilevel"/>
    <w:tmpl w:val="00000034"/>
    <w:lvl w:ilvl="0">
      <w:start w:val="1"/>
      <w:numFmt w:val="decimal"/>
      <w:lvlText w:val="%1."/>
      <w:lvlJc w:val="left"/>
      <w:rPr>
        <w:rFonts w:ascii="Arial" w:hAnsi="Arial" w:cs="Arial"/>
        <w:b w:val="0"/>
        <w:bCs w:val="0"/>
        <w:i w:val="0"/>
        <w:iCs w:val="0"/>
        <w:smallCaps w:val="0"/>
        <w:strike w:val="0"/>
        <w:color w:val="000000"/>
        <w:spacing w:val="6"/>
        <w:w w:val="100"/>
        <w:position w:val="0"/>
        <w:sz w:val="16"/>
        <w:szCs w:val="16"/>
        <w:u w:val="none"/>
      </w:rPr>
    </w:lvl>
    <w:lvl w:ilvl="1">
      <w:start w:val="1"/>
      <w:numFmt w:val="decimal"/>
      <w:lvlText w:val="%1."/>
      <w:lvlJc w:val="left"/>
      <w:rPr>
        <w:rFonts w:ascii="Arial" w:hAnsi="Arial" w:cs="Arial"/>
        <w:b w:val="0"/>
        <w:bCs w:val="0"/>
        <w:i w:val="0"/>
        <w:iCs w:val="0"/>
        <w:smallCaps w:val="0"/>
        <w:strike w:val="0"/>
        <w:color w:val="000000"/>
        <w:spacing w:val="6"/>
        <w:w w:val="100"/>
        <w:position w:val="0"/>
        <w:sz w:val="16"/>
        <w:szCs w:val="16"/>
        <w:u w:val="none"/>
      </w:rPr>
    </w:lvl>
    <w:lvl w:ilvl="2">
      <w:start w:val="1"/>
      <w:numFmt w:val="decimal"/>
      <w:lvlText w:val="%1."/>
      <w:lvlJc w:val="left"/>
      <w:rPr>
        <w:rFonts w:ascii="Arial" w:hAnsi="Arial" w:cs="Arial"/>
        <w:b w:val="0"/>
        <w:bCs w:val="0"/>
        <w:i w:val="0"/>
        <w:iCs w:val="0"/>
        <w:smallCaps w:val="0"/>
        <w:strike w:val="0"/>
        <w:color w:val="000000"/>
        <w:spacing w:val="6"/>
        <w:w w:val="100"/>
        <w:position w:val="0"/>
        <w:sz w:val="16"/>
        <w:szCs w:val="16"/>
        <w:u w:val="none"/>
      </w:rPr>
    </w:lvl>
    <w:lvl w:ilvl="3">
      <w:start w:val="1"/>
      <w:numFmt w:val="decimal"/>
      <w:lvlText w:val="%1."/>
      <w:lvlJc w:val="left"/>
      <w:rPr>
        <w:rFonts w:ascii="Arial" w:hAnsi="Arial" w:cs="Arial"/>
        <w:b w:val="0"/>
        <w:bCs w:val="0"/>
        <w:i w:val="0"/>
        <w:iCs w:val="0"/>
        <w:smallCaps w:val="0"/>
        <w:strike w:val="0"/>
        <w:color w:val="000000"/>
        <w:spacing w:val="6"/>
        <w:w w:val="100"/>
        <w:position w:val="0"/>
        <w:sz w:val="16"/>
        <w:szCs w:val="16"/>
        <w:u w:val="none"/>
      </w:rPr>
    </w:lvl>
    <w:lvl w:ilvl="4">
      <w:start w:val="1"/>
      <w:numFmt w:val="decimal"/>
      <w:lvlText w:val="%1."/>
      <w:lvlJc w:val="left"/>
      <w:rPr>
        <w:rFonts w:ascii="Arial" w:hAnsi="Arial" w:cs="Arial"/>
        <w:b w:val="0"/>
        <w:bCs w:val="0"/>
        <w:i w:val="0"/>
        <w:iCs w:val="0"/>
        <w:smallCaps w:val="0"/>
        <w:strike w:val="0"/>
        <w:color w:val="000000"/>
        <w:spacing w:val="6"/>
        <w:w w:val="100"/>
        <w:position w:val="0"/>
        <w:sz w:val="16"/>
        <w:szCs w:val="16"/>
        <w:u w:val="none"/>
      </w:rPr>
    </w:lvl>
    <w:lvl w:ilvl="5">
      <w:start w:val="1"/>
      <w:numFmt w:val="decimal"/>
      <w:lvlText w:val="%1."/>
      <w:lvlJc w:val="left"/>
      <w:rPr>
        <w:rFonts w:ascii="Arial" w:hAnsi="Arial" w:cs="Arial"/>
        <w:b w:val="0"/>
        <w:bCs w:val="0"/>
        <w:i w:val="0"/>
        <w:iCs w:val="0"/>
        <w:smallCaps w:val="0"/>
        <w:strike w:val="0"/>
        <w:color w:val="000000"/>
        <w:spacing w:val="6"/>
        <w:w w:val="100"/>
        <w:position w:val="0"/>
        <w:sz w:val="16"/>
        <w:szCs w:val="16"/>
        <w:u w:val="none"/>
      </w:rPr>
    </w:lvl>
    <w:lvl w:ilvl="6">
      <w:start w:val="1"/>
      <w:numFmt w:val="decimal"/>
      <w:lvlText w:val="%1."/>
      <w:lvlJc w:val="left"/>
      <w:rPr>
        <w:rFonts w:ascii="Arial" w:hAnsi="Arial" w:cs="Arial"/>
        <w:b w:val="0"/>
        <w:bCs w:val="0"/>
        <w:i w:val="0"/>
        <w:iCs w:val="0"/>
        <w:smallCaps w:val="0"/>
        <w:strike w:val="0"/>
        <w:color w:val="000000"/>
        <w:spacing w:val="6"/>
        <w:w w:val="100"/>
        <w:position w:val="0"/>
        <w:sz w:val="16"/>
        <w:szCs w:val="16"/>
        <w:u w:val="none"/>
      </w:rPr>
    </w:lvl>
    <w:lvl w:ilvl="7">
      <w:start w:val="1"/>
      <w:numFmt w:val="decimal"/>
      <w:lvlText w:val="%1."/>
      <w:lvlJc w:val="left"/>
      <w:rPr>
        <w:rFonts w:ascii="Arial" w:hAnsi="Arial" w:cs="Arial"/>
        <w:b w:val="0"/>
        <w:bCs w:val="0"/>
        <w:i w:val="0"/>
        <w:iCs w:val="0"/>
        <w:smallCaps w:val="0"/>
        <w:strike w:val="0"/>
        <w:color w:val="000000"/>
        <w:spacing w:val="6"/>
        <w:w w:val="100"/>
        <w:position w:val="0"/>
        <w:sz w:val="16"/>
        <w:szCs w:val="16"/>
        <w:u w:val="none"/>
      </w:rPr>
    </w:lvl>
    <w:lvl w:ilvl="8">
      <w:start w:val="1"/>
      <w:numFmt w:val="decimal"/>
      <w:lvlText w:val="%1."/>
      <w:lvlJc w:val="left"/>
      <w:rPr>
        <w:rFonts w:ascii="Arial" w:hAnsi="Arial" w:cs="Arial"/>
        <w:b w:val="0"/>
        <w:bCs w:val="0"/>
        <w:i w:val="0"/>
        <w:iCs w:val="0"/>
        <w:smallCaps w:val="0"/>
        <w:strike w:val="0"/>
        <w:color w:val="000000"/>
        <w:spacing w:val="6"/>
        <w:w w:val="100"/>
        <w:position w:val="0"/>
        <w:sz w:val="16"/>
        <w:szCs w:val="16"/>
        <w:u w:val="none"/>
      </w:rPr>
    </w:lvl>
  </w:abstractNum>
  <w:abstractNum w:abstractNumId="27">
    <w:nsid w:val="00000037"/>
    <w:multiLevelType w:val="multilevel"/>
    <w:tmpl w:val="00000036"/>
    <w:lvl w:ilvl="0">
      <w:start w:val="3"/>
      <w:numFmt w:val="decimal"/>
      <w:lvlText w:val="%1)"/>
      <w:lvlJc w:val="left"/>
      <w:rPr>
        <w:rFonts w:ascii="Arial" w:hAnsi="Arial" w:cs="Arial"/>
        <w:b w:val="0"/>
        <w:bCs w:val="0"/>
        <w:i w:val="0"/>
        <w:iCs w:val="0"/>
        <w:smallCaps w:val="0"/>
        <w:strike w:val="0"/>
        <w:color w:val="000000"/>
        <w:spacing w:val="6"/>
        <w:w w:val="100"/>
        <w:position w:val="0"/>
        <w:sz w:val="12"/>
        <w:szCs w:val="12"/>
        <w:u w:val="none"/>
      </w:rPr>
    </w:lvl>
    <w:lvl w:ilvl="1">
      <w:start w:val="3"/>
      <w:numFmt w:val="decimal"/>
      <w:lvlText w:val="%1)"/>
      <w:lvlJc w:val="left"/>
      <w:rPr>
        <w:rFonts w:ascii="Arial" w:hAnsi="Arial" w:cs="Arial"/>
        <w:b w:val="0"/>
        <w:bCs w:val="0"/>
        <w:i w:val="0"/>
        <w:iCs w:val="0"/>
        <w:smallCaps w:val="0"/>
        <w:strike w:val="0"/>
        <w:color w:val="000000"/>
        <w:spacing w:val="6"/>
        <w:w w:val="100"/>
        <w:position w:val="0"/>
        <w:sz w:val="12"/>
        <w:szCs w:val="12"/>
        <w:u w:val="none"/>
      </w:rPr>
    </w:lvl>
    <w:lvl w:ilvl="2">
      <w:start w:val="3"/>
      <w:numFmt w:val="decimal"/>
      <w:lvlText w:val="%1)"/>
      <w:lvlJc w:val="left"/>
      <w:rPr>
        <w:rFonts w:ascii="Arial" w:hAnsi="Arial" w:cs="Arial"/>
        <w:b w:val="0"/>
        <w:bCs w:val="0"/>
        <w:i w:val="0"/>
        <w:iCs w:val="0"/>
        <w:smallCaps w:val="0"/>
        <w:strike w:val="0"/>
        <w:color w:val="000000"/>
        <w:spacing w:val="6"/>
        <w:w w:val="100"/>
        <w:position w:val="0"/>
        <w:sz w:val="12"/>
        <w:szCs w:val="12"/>
        <w:u w:val="none"/>
      </w:rPr>
    </w:lvl>
    <w:lvl w:ilvl="3">
      <w:start w:val="3"/>
      <w:numFmt w:val="decimal"/>
      <w:lvlText w:val="%1)"/>
      <w:lvlJc w:val="left"/>
      <w:rPr>
        <w:rFonts w:ascii="Arial" w:hAnsi="Arial" w:cs="Arial"/>
        <w:b w:val="0"/>
        <w:bCs w:val="0"/>
        <w:i w:val="0"/>
        <w:iCs w:val="0"/>
        <w:smallCaps w:val="0"/>
        <w:strike w:val="0"/>
        <w:color w:val="000000"/>
        <w:spacing w:val="6"/>
        <w:w w:val="100"/>
        <w:position w:val="0"/>
        <w:sz w:val="12"/>
        <w:szCs w:val="12"/>
        <w:u w:val="none"/>
      </w:rPr>
    </w:lvl>
    <w:lvl w:ilvl="4">
      <w:start w:val="3"/>
      <w:numFmt w:val="decimal"/>
      <w:lvlText w:val="%1)"/>
      <w:lvlJc w:val="left"/>
      <w:rPr>
        <w:rFonts w:ascii="Arial" w:hAnsi="Arial" w:cs="Arial"/>
        <w:b w:val="0"/>
        <w:bCs w:val="0"/>
        <w:i w:val="0"/>
        <w:iCs w:val="0"/>
        <w:smallCaps w:val="0"/>
        <w:strike w:val="0"/>
        <w:color w:val="000000"/>
        <w:spacing w:val="6"/>
        <w:w w:val="100"/>
        <w:position w:val="0"/>
        <w:sz w:val="12"/>
        <w:szCs w:val="12"/>
        <w:u w:val="none"/>
      </w:rPr>
    </w:lvl>
    <w:lvl w:ilvl="5">
      <w:start w:val="3"/>
      <w:numFmt w:val="decimal"/>
      <w:lvlText w:val="%1)"/>
      <w:lvlJc w:val="left"/>
      <w:rPr>
        <w:rFonts w:ascii="Arial" w:hAnsi="Arial" w:cs="Arial"/>
        <w:b w:val="0"/>
        <w:bCs w:val="0"/>
        <w:i w:val="0"/>
        <w:iCs w:val="0"/>
        <w:smallCaps w:val="0"/>
        <w:strike w:val="0"/>
        <w:color w:val="000000"/>
        <w:spacing w:val="6"/>
        <w:w w:val="100"/>
        <w:position w:val="0"/>
        <w:sz w:val="12"/>
        <w:szCs w:val="12"/>
        <w:u w:val="none"/>
      </w:rPr>
    </w:lvl>
    <w:lvl w:ilvl="6">
      <w:start w:val="3"/>
      <w:numFmt w:val="decimal"/>
      <w:lvlText w:val="%1)"/>
      <w:lvlJc w:val="left"/>
      <w:rPr>
        <w:rFonts w:ascii="Arial" w:hAnsi="Arial" w:cs="Arial"/>
        <w:b w:val="0"/>
        <w:bCs w:val="0"/>
        <w:i w:val="0"/>
        <w:iCs w:val="0"/>
        <w:smallCaps w:val="0"/>
        <w:strike w:val="0"/>
        <w:color w:val="000000"/>
        <w:spacing w:val="6"/>
        <w:w w:val="100"/>
        <w:position w:val="0"/>
        <w:sz w:val="12"/>
        <w:szCs w:val="12"/>
        <w:u w:val="none"/>
      </w:rPr>
    </w:lvl>
    <w:lvl w:ilvl="7">
      <w:start w:val="3"/>
      <w:numFmt w:val="decimal"/>
      <w:lvlText w:val="%1)"/>
      <w:lvlJc w:val="left"/>
      <w:rPr>
        <w:rFonts w:ascii="Arial" w:hAnsi="Arial" w:cs="Arial"/>
        <w:b w:val="0"/>
        <w:bCs w:val="0"/>
        <w:i w:val="0"/>
        <w:iCs w:val="0"/>
        <w:smallCaps w:val="0"/>
        <w:strike w:val="0"/>
        <w:color w:val="000000"/>
        <w:spacing w:val="6"/>
        <w:w w:val="100"/>
        <w:position w:val="0"/>
        <w:sz w:val="12"/>
        <w:szCs w:val="12"/>
        <w:u w:val="none"/>
      </w:rPr>
    </w:lvl>
    <w:lvl w:ilvl="8">
      <w:start w:val="3"/>
      <w:numFmt w:val="decimal"/>
      <w:lvlText w:val="%1)"/>
      <w:lvlJc w:val="left"/>
      <w:rPr>
        <w:rFonts w:ascii="Arial" w:hAnsi="Arial" w:cs="Arial"/>
        <w:b w:val="0"/>
        <w:bCs w:val="0"/>
        <w:i w:val="0"/>
        <w:iCs w:val="0"/>
        <w:smallCaps w:val="0"/>
        <w:strike w:val="0"/>
        <w:color w:val="000000"/>
        <w:spacing w:val="6"/>
        <w:w w:val="100"/>
        <w:position w:val="0"/>
        <w:sz w:val="12"/>
        <w:szCs w:val="12"/>
        <w:u w:val="none"/>
      </w:rPr>
    </w:lvl>
  </w:abstractNum>
  <w:abstractNum w:abstractNumId="28">
    <w:nsid w:val="00000039"/>
    <w:multiLevelType w:val="multilevel"/>
    <w:tmpl w:val="00000038"/>
    <w:lvl w:ilvl="0">
      <w:start w:val="1"/>
      <w:numFmt w:val="lowerLetter"/>
      <w:lvlText w:val="%1)"/>
      <w:lvlJc w:val="left"/>
      <w:rPr>
        <w:rFonts w:ascii="Arial" w:hAnsi="Arial" w:cs="Arial"/>
        <w:b w:val="0"/>
        <w:bCs w:val="0"/>
        <w:i w:val="0"/>
        <w:iCs w:val="0"/>
        <w:smallCaps w:val="0"/>
        <w:strike w:val="0"/>
        <w:color w:val="000000"/>
        <w:spacing w:val="6"/>
        <w:w w:val="100"/>
        <w:position w:val="0"/>
        <w:sz w:val="12"/>
        <w:szCs w:val="12"/>
        <w:u w:val="none"/>
      </w:rPr>
    </w:lvl>
    <w:lvl w:ilvl="1">
      <w:start w:val="1"/>
      <w:numFmt w:val="lowerLetter"/>
      <w:lvlText w:val="%1)"/>
      <w:lvlJc w:val="left"/>
      <w:rPr>
        <w:rFonts w:ascii="Arial" w:hAnsi="Arial" w:cs="Arial"/>
        <w:b w:val="0"/>
        <w:bCs w:val="0"/>
        <w:i w:val="0"/>
        <w:iCs w:val="0"/>
        <w:smallCaps w:val="0"/>
        <w:strike w:val="0"/>
        <w:color w:val="000000"/>
        <w:spacing w:val="6"/>
        <w:w w:val="100"/>
        <w:position w:val="0"/>
        <w:sz w:val="12"/>
        <w:szCs w:val="12"/>
        <w:u w:val="none"/>
      </w:rPr>
    </w:lvl>
    <w:lvl w:ilvl="2">
      <w:start w:val="1"/>
      <w:numFmt w:val="lowerLetter"/>
      <w:lvlText w:val="%1)"/>
      <w:lvlJc w:val="left"/>
      <w:rPr>
        <w:rFonts w:ascii="Arial" w:hAnsi="Arial" w:cs="Arial"/>
        <w:b w:val="0"/>
        <w:bCs w:val="0"/>
        <w:i w:val="0"/>
        <w:iCs w:val="0"/>
        <w:smallCaps w:val="0"/>
        <w:strike w:val="0"/>
        <w:color w:val="000000"/>
        <w:spacing w:val="6"/>
        <w:w w:val="100"/>
        <w:position w:val="0"/>
        <w:sz w:val="12"/>
        <w:szCs w:val="12"/>
        <w:u w:val="none"/>
      </w:rPr>
    </w:lvl>
    <w:lvl w:ilvl="3">
      <w:start w:val="1"/>
      <w:numFmt w:val="lowerLetter"/>
      <w:lvlText w:val="%1)"/>
      <w:lvlJc w:val="left"/>
      <w:rPr>
        <w:rFonts w:ascii="Arial" w:hAnsi="Arial" w:cs="Arial"/>
        <w:b w:val="0"/>
        <w:bCs w:val="0"/>
        <w:i w:val="0"/>
        <w:iCs w:val="0"/>
        <w:smallCaps w:val="0"/>
        <w:strike w:val="0"/>
        <w:color w:val="000000"/>
        <w:spacing w:val="6"/>
        <w:w w:val="100"/>
        <w:position w:val="0"/>
        <w:sz w:val="12"/>
        <w:szCs w:val="12"/>
        <w:u w:val="none"/>
      </w:rPr>
    </w:lvl>
    <w:lvl w:ilvl="4">
      <w:start w:val="1"/>
      <w:numFmt w:val="lowerLetter"/>
      <w:lvlText w:val="%1)"/>
      <w:lvlJc w:val="left"/>
      <w:rPr>
        <w:rFonts w:ascii="Arial" w:hAnsi="Arial" w:cs="Arial"/>
        <w:b w:val="0"/>
        <w:bCs w:val="0"/>
        <w:i w:val="0"/>
        <w:iCs w:val="0"/>
        <w:smallCaps w:val="0"/>
        <w:strike w:val="0"/>
        <w:color w:val="000000"/>
        <w:spacing w:val="6"/>
        <w:w w:val="100"/>
        <w:position w:val="0"/>
        <w:sz w:val="12"/>
        <w:szCs w:val="12"/>
        <w:u w:val="none"/>
      </w:rPr>
    </w:lvl>
    <w:lvl w:ilvl="5">
      <w:start w:val="1"/>
      <w:numFmt w:val="lowerLetter"/>
      <w:lvlText w:val="%1)"/>
      <w:lvlJc w:val="left"/>
      <w:rPr>
        <w:rFonts w:ascii="Arial" w:hAnsi="Arial" w:cs="Arial"/>
        <w:b w:val="0"/>
        <w:bCs w:val="0"/>
        <w:i w:val="0"/>
        <w:iCs w:val="0"/>
        <w:smallCaps w:val="0"/>
        <w:strike w:val="0"/>
        <w:color w:val="000000"/>
        <w:spacing w:val="6"/>
        <w:w w:val="100"/>
        <w:position w:val="0"/>
        <w:sz w:val="12"/>
        <w:szCs w:val="12"/>
        <w:u w:val="none"/>
      </w:rPr>
    </w:lvl>
    <w:lvl w:ilvl="6">
      <w:start w:val="1"/>
      <w:numFmt w:val="lowerLetter"/>
      <w:lvlText w:val="%1)"/>
      <w:lvlJc w:val="left"/>
      <w:rPr>
        <w:rFonts w:ascii="Arial" w:hAnsi="Arial" w:cs="Arial"/>
        <w:b w:val="0"/>
        <w:bCs w:val="0"/>
        <w:i w:val="0"/>
        <w:iCs w:val="0"/>
        <w:smallCaps w:val="0"/>
        <w:strike w:val="0"/>
        <w:color w:val="000000"/>
        <w:spacing w:val="6"/>
        <w:w w:val="100"/>
        <w:position w:val="0"/>
        <w:sz w:val="12"/>
        <w:szCs w:val="12"/>
        <w:u w:val="none"/>
      </w:rPr>
    </w:lvl>
    <w:lvl w:ilvl="7">
      <w:start w:val="1"/>
      <w:numFmt w:val="lowerLetter"/>
      <w:lvlText w:val="%1)"/>
      <w:lvlJc w:val="left"/>
      <w:rPr>
        <w:rFonts w:ascii="Arial" w:hAnsi="Arial" w:cs="Arial"/>
        <w:b w:val="0"/>
        <w:bCs w:val="0"/>
        <w:i w:val="0"/>
        <w:iCs w:val="0"/>
        <w:smallCaps w:val="0"/>
        <w:strike w:val="0"/>
        <w:color w:val="000000"/>
        <w:spacing w:val="6"/>
        <w:w w:val="100"/>
        <w:position w:val="0"/>
        <w:sz w:val="12"/>
        <w:szCs w:val="12"/>
        <w:u w:val="none"/>
      </w:rPr>
    </w:lvl>
    <w:lvl w:ilvl="8">
      <w:start w:val="1"/>
      <w:numFmt w:val="lowerLetter"/>
      <w:lvlText w:val="%1)"/>
      <w:lvlJc w:val="left"/>
      <w:rPr>
        <w:rFonts w:ascii="Arial" w:hAnsi="Arial" w:cs="Arial"/>
        <w:b w:val="0"/>
        <w:bCs w:val="0"/>
        <w:i w:val="0"/>
        <w:iCs w:val="0"/>
        <w:smallCaps w:val="0"/>
        <w:strike w:val="0"/>
        <w:color w:val="000000"/>
        <w:spacing w:val="6"/>
        <w:w w:val="100"/>
        <w:position w:val="0"/>
        <w:sz w:val="12"/>
        <w:szCs w:val="12"/>
        <w:u w:val="none"/>
      </w:rPr>
    </w:lvl>
  </w:abstractNum>
  <w:abstractNum w:abstractNumId="29">
    <w:nsid w:val="0000003B"/>
    <w:multiLevelType w:val="multilevel"/>
    <w:tmpl w:val="0000003A"/>
    <w:lvl w:ilvl="0">
      <w:start w:val="1"/>
      <w:numFmt w:val="lowerLetter"/>
      <w:lvlText w:val="%1)"/>
      <w:lvlJc w:val="left"/>
      <w:rPr>
        <w:rFonts w:ascii="Arial" w:hAnsi="Arial" w:cs="Arial"/>
        <w:b w:val="0"/>
        <w:bCs w:val="0"/>
        <w:i w:val="0"/>
        <w:iCs w:val="0"/>
        <w:smallCaps w:val="0"/>
        <w:strike w:val="0"/>
        <w:color w:val="000000"/>
        <w:spacing w:val="6"/>
        <w:w w:val="100"/>
        <w:position w:val="0"/>
        <w:sz w:val="12"/>
        <w:szCs w:val="12"/>
        <w:u w:val="none"/>
      </w:rPr>
    </w:lvl>
    <w:lvl w:ilvl="1">
      <w:start w:val="1"/>
      <w:numFmt w:val="lowerLetter"/>
      <w:lvlText w:val="%1)"/>
      <w:lvlJc w:val="left"/>
      <w:rPr>
        <w:rFonts w:ascii="Arial" w:hAnsi="Arial" w:cs="Arial"/>
        <w:b w:val="0"/>
        <w:bCs w:val="0"/>
        <w:i w:val="0"/>
        <w:iCs w:val="0"/>
        <w:smallCaps w:val="0"/>
        <w:strike w:val="0"/>
        <w:color w:val="000000"/>
        <w:spacing w:val="6"/>
        <w:w w:val="100"/>
        <w:position w:val="0"/>
        <w:sz w:val="12"/>
        <w:szCs w:val="12"/>
        <w:u w:val="none"/>
      </w:rPr>
    </w:lvl>
    <w:lvl w:ilvl="2">
      <w:start w:val="1"/>
      <w:numFmt w:val="lowerLetter"/>
      <w:lvlText w:val="%1)"/>
      <w:lvlJc w:val="left"/>
      <w:rPr>
        <w:rFonts w:ascii="Arial" w:hAnsi="Arial" w:cs="Arial"/>
        <w:b w:val="0"/>
        <w:bCs w:val="0"/>
        <w:i w:val="0"/>
        <w:iCs w:val="0"/>
        <w:smallCaps w:val="0"/>
        <w:strike w:val="0"/>
        <w:color w:val="000000"/>
        <w:spacing w:val="6"/>
        <w:w w:val="100"/>
        <w:position w:val="0"/>
        <w:sz w:val="12"/>
        <w:szCs w:val="12"/>
        <w:u w:val="none"/>
      </w:rPr>
    </w:lvl>
    <w:lvl w:ilvl="3">
      <w:start w:val="1"/>
      <w:numFmt w:val="lowerLetter"/>
      <w:lvlText w:val="%1)"/>
      <w:lvlJc w:val="left"/>
      <w:rPr>
        <w:rFonts w:ascii="Arial" w:hAnsi="Arial" w:cs="Arial"/>
        <w:b w:val="0"/>
        <w:bCs w:val="0"/>
        <w:i w:val="0"/>
        <w:iCs w:val="0"/>
        <w:smallCaps w:val="0"/>
        <w:strike w:val="0"/>
        <w:color w:val="000000"/>
        <w:spacing w:val="6"/>
        <w:w w:val="100"/>
        <w:position w:val="0"/>
        <w:sz w:val="12"/>
        <w:szCs w:val="12"/>
        <w:u w:val="none"/>
      </w:rPr>
    </w:lvl>
    <w:lvl w:ilvl="4">
      <w:start w:val="1"/>
      <w:numFmt w:val="lowerLetter"/>
      <w:lvlText w:val="%1)"/>
      <w:lvlJc w:val="left"/>
      <w:rPr>
        <w:rFonts w:ascii="Arial" w:hAnsi="Arial" w:cs="Arial"/>
        <w:b w:val="0"/>
        <w:bCs w:val="0"/>
        <w:i w:val="0"/>
        <w:iCs w:val="0"/>
        <w:smallCaps w:val="0"/>
        <w:strike w:val="0"/>
        <w:color w:val="000000"/>
        <w:spacing w:val="6"/>
        <w:w w:val="100"/>
        <w:position w:val="0"/>
        <w:sz w:val="12"/>
        <w:szCs w:val="12"/>
        <w:u w:val="none"/>
      </w:rPr>
    </w:lvl>
    <w:lvl w:ilvl="5">
      <w:start w:val="1"/>
      <w:numFmt w:val="lowerLetter"/>
      <w:lvlText w:val="%1)"/>
      <w:lvlJc w:val="left"/>
      <w:rPr>
        <w:rFonts w:ascii="Arial" w:hAnsi="Arial" w:cs="Arial"/>
        <w:b w:val="0"/>
        <w:bCs w:val="0"/>
        <w:i w:val="0"/>
        <w:iCs w:val="0"/>
        <w:smallCaps w:val="0"/>
        <w:strike w:val="0"/>
        <w:color w:val="000000"/>
        <w:spacing w:val="6"/>
        <w:w w:val="100"/>
        <w:position w:val="0"/>
        <w:sz w:val="12"/>
        <w:szCs w:val="12"/>
        <w:u w:val="none"/>
      </w:rPr>
    </w:lvl>
    <w:lvl w:ilvl="6">
      <w:start w:val="1"/>
      <w:numFmt w:val="lowerLetter"/>
      <w:lvlText w:val="%1)"/>
      <w:lvlJc w:val="left"/>
      <w:rPr>
        <w:rFonts w:ascii="Arial" w:hAnsi="Arial" w:cs="Arial"/>
        <w:b w:val="0"/>
        <w:bCs w:val="0"/>
        <w:i w:val="0"/>
        <w:iCs w:val="0"/>
        <w:smallCaps w:val="0"/>
        <w:strike w:val="0"/>
        <w:color w:val="000000"/>
        <w:spacing w:val="6"/>
        <w:w w:val="100"/>
        <w:position w:val="0"/>
        <w:sz w:val="12"/>
        <w:szCs w:val="12"/>
        <w:u w:val="none"/>
      </w:rPr>
    </w:lvl>
    <w:lvl w:ilvl="7">
      <w:start w:val="1"/>
      <w:numFmt w:val="lowerLetter"/>
      <w:lvlText w:val="%1)"/>
      <w:lvlJc w:val="left"/>
      <w:rPr>
        <w:rFonts w:ascii="Arial" w:hAnsi="Arial" w:cs="Arial"/>
        <w:b w:val="0"/>
        <w:bCs w:val="0"/>
        <w:i w:val="0"/>
        <w:iCs w:val="0"/>
        <w:smallCaps w:val="0"/>
        <w:strike w:val="0"/>
        <w:color w:val="000000"/>
        <w:spacing w:val="6"/>
        <w:w w:val="100"/>
        <w:position w:val="0"/>
        <w:sz w:val="12"/>
        <w:szCs w:val="12"/>
        <w:u w:val="none"/>
      </w:rPr>
    </w:lvl>
    <w:lvl w:ilvl="8">
      <w:start w:val="1"/>
      <w:numFmt w:val="lowerLetter"/>
      <w:lvlText w:val="%1)"/>
      <w:lvlJc w:val="left"/>
      <w:rPr>
        <w:rFonts w:ascii="Arial" w:hAnsi="Arial" w:cs="Arial"/>
        <w:b w:val="0"/>
        <w:bCs w:val="0"/>
        <w:i w:val="0"/>
        <w:iCs w:val="0"/>
        <w:smallCaps w:val="0"/>
        <w:strike w:val="0"/>
        <w:color w:val="000000"/>
        <w:spacing w:val="6"/>
        <w:w w:val="100"/>
        <w:position w:val="0"/>
        <w:sz w:val="12"/>
        <w:szCs w:val="12"/>
        <w:u w:val="none"/>
      </w:rPr>
    </w:lvl>
  </w:abstractNum>
  <w:abstractNum w:abstractNumId="30">
    <w:nsid w:val="0000003D"/>
    <w:multiLevelType w:val="multilevel"/>
    <w:tmpl w:val="0000003C"/>
    <w:lvl w:ilvl="0">
      <w:start w:val="1"/>
      <w:numFmt w:val="lowerLetter"/>
      <w:lvlText w:val="%1)"/>
      <w:lvlJc w:val="left"/>
      <w:rPr>
        <w:rFonts w:ascii="Arial" w:hAnsi="Arial" w:cs="Arial"/>
        <w:b w:val="0"/>
        <w:bCs w:val="0"/>
        <w:i w:val="0"/>
        <w:iCs w:val="0"/>
        <w:smallCaps w:val="0"/>
        <w:strike w:val="0"/>
        <w:color w:val="000000"/>
        <w:spacing w:val="6"/>
        <w:w w:val="100"/>
        <w:position w:val="0"/>
        <w:sz w:val="12"/>
        <w:szCs w:val="12"/>
        <w:u w:val="none"/>
      </w:rPr>
    </w:lvl>
    <w:lvl w:ilvl="1">
      <w:start w:val="1"/>
      <w:numFmt w:val="lowerLetter"/>
      <w:lvlText w:val="%1)"/>
      <w:lvlJc w:val="left"/>
      <w:rPr>
        <w:rFonts w:ascii="Arial" w:hAnsi="Arial" w:cs="Arial"/>
        <w:b w:val="0"/>
        <w:bCs w:val="0"/>
        <w:i w:val="0"/>
        <w:iCs w:val="0"/>
        <w:smallCaps w:val="0"/>
        <w:strike w:val="0"/>
        <w:color w:val="000000"/>
        <w:spacing w:val="6"/>
        <w:w w:val="100"/>
        <w:position w:val="0"/>
        <w:sz w:val="12"/>
        <w:szCs w:val="12"/>
        <w:u w:val="none"/>
      </w:rPr>
    </w:lvl>
    <w:lvl w:ilvl="2">
      <w:start w:val="1"/>
      <w:numFmt w:val="lowerLetter"/>
      <w:lvlText w:val="%1)"/>
      <w:lvlJc w:val="left"/>
      <w:rPr>
        <w:rFonts w:ascii="Arial" w:hAnsi="Arial" w:cs="Arial"/>
        <w:b w:val="0"/>
        <w:bCs w:val="0"/>
        <w:i w:val="0"/>
        <w:iCs w:val="0"/>
        <w:smallCaps w:val="0"/>
        <w:strike w:val="0"/>
        <w:color w:val="000000"/>
        <w:spacing w:val="6"/>
        <w:w w:val="100"/>
        <w:position w:val="0"/>
        <w:sz w:val="12"/>
        <w:szCs w:val="12"/>
        <w:u w:val="none"/>
      </w:rPr>
    </w:lvl>
    <w:lvl w:ilvl="3">
      <w:start w:val="1"/>
      <w:numFmt w:val="lowerLetter"/>
      <w:lvlText w:val="%1)"/>
      <w:lvlJc w:val="left"/>
      <w:rPr>
        <w:rFonts w:ascii="Arial" w:hAnsi="Arial" w:cs="Arial"/>
        <w:b w:val="0"/>
        <w:bCs w:val="0"/>
        <w:i w:val="0"/>
        <w:iCs w:val="0"/>
        <w:smallCaps w:val="0"/>
        <w:strike w:val="0"/>
        <w:color w:val="000000"/>
        <w:spacing w:val="6"/>
        <w:w w:val="100"/>
        <w:position w:val="0"/>
        <w:sz w:val="12"/>
        <w:szCs w:val="12"/>
        <w:u w:val="none"/>
      </w:rPr>
    </w:lvl>
    <w:lvl w:ilvl="4">
      <w:start w:val="1"/>
      <w:numFmt w:val="lowerLetter"/>
      <w:lvlText w:val="%1)"/>
      <w:lvlJc w:val="left"/>
      <w:rPr>
        <w:rFonts w:ascii="Arial" w:hAnsi="Arial" w:cs="Arial"/>
        <w:b w:val="0"/>
        <w:bCs w:val="0"/>
        <w:i w:val="0"/>
        <w:iCs w:val="0"/>
        <w:smallCaps w:val="0"/>
        <w:strike w:val="0"/>
        <w:color w:val="000000"/>
        <w:spacing w:val="6"/>
        <w:w w:val="100"/>
        <w:position w:val="0"/>
        <w:sz w:val="12"/>
        <w:szCs w:val="12"/>
        <w:u w:val="none"/>
      </w:rPr>
    </w:lvl>
    <w:lvl w:ilvl="5">
      <w:start w:val="1"/>
      <w:numFmt w:val="lowerLetter"/>
      <w:lvlText w:val="%1)"/>
      <w:lvlJc w:val="left"/>
      <w:rPr>
        <w:rFonts w:ascii="Arial" w:hAnsi="Arial" w:cs="Arial"/>
        <w:b w:val="0"/>
        <w:bCs w:val="0"/>
        <w:i w:val="0"/>
        <w:iCs w:val="0"/>
        <w:smallCaps w:val="0"/>
        <w:strike w:val="0"/>
        <w:color w:val="000000"/>
        <w:spacing w:val="6"/>
        <w:w w:val="100"/>
        <w:position w:val="0"/>
        <w:sz w:val="12"/>
        <w:szCs w:val="12"/>
        <w:u w:val="none"/>
      </w:rPr>
    </w:lvl>
    <w:lvl w:ilvl="6">
      <w:start w:val="1"/>
      <w:numFmt w:val="lowerLetter"/>
      <w:lvlText w:val="%1)"/>
      <w:lvlJc w:val="left"/>
      <w:rPr>
        <w:rFonts w:ascii="Arial" w:hAnsi="Arial" w:cs="Arial"/>
        <w:b w:val="0"/>
        <w:bCs w:val="0"/>
        <w:i w:val="0"/>
        <w:iCs w:val="0"/>
        <w:smallCaps w:val="0"/>
        <w:strike w:val="0"/>
        <w:color w:val="000000"/>
        <w:spacing w:val="6"/>
        <w:w w:val="100"/>
        <w:position w:val="0"/>
        <w:sz w:val="12"/>
        <w:szCs w:val="12"/>
        <w:u w:val="none"/>
      </w:rPr>
    </w:lvl>
    <w:lvl w:ilvl="7">
      <w:start w:val="1"/>
      <w:numFmt w:val="lowerLetter"/>
      <w:lvlText w:val="%1)"/>
      <w:lvlJc w:val="left"/>
      <w:rPr>
        <w:rFonts w:ascii="Arial" w:hAnsi="Arial" w:cs="Arial"/>
        <w:b w:val="0"/>
        <w:bCs w:val="0"/>
        <w:i w:val="0"/>
        <w:iCs w:val="0"/>
        <w:smallCaps w:val="0"/>
        <w:strike w:val="0"/>
        <w:color w:val="000000"/>
        <w:spacing w:val="6"/>
        <w:w w:val="100"/>
        <w:position w:val="0"/>
        <w:sz w:val="12"/>
        <w:szCs w:val="12"/>
        <w:u w:val="none"/>
      </w:rPr>
    </w:lvl>
    <w:lvl w:ilvl="8">
      <w:start w:val="1"/>
      <w:numFmt w:val="lowerLetter"/>
      <w:lvlText w:val="%1)"/>
      <w:lvlJc w:val="left"/>
      <w:rPr>
        <w:rFonts w:ascii="Arial" w:hAnsi="Arial" w:cs="Arial"/>
        <w:b w:val="0"/>
        <w:bCs w:val="0"/>
        <w:i w:val="0"/>
        <w:iCs w:val="0"/>
        <w:smallCaps w:val="0"/>
        <w:strike w:val="0"/>
        <w:color w:val="000000"/>
        <w:spacing w:val="6"/>
        <w:w w:val="100"/>
        <w:position w:val="0"/>
        <w:sz w:val="12"/>
        <w:szCs w:val="12"/>
        <w:u w:val="none"/>
      </w:rPr>
    </w:lvl>
  </w:abstractNum>
  <w:abstractNum w:abstractNumId="31">
    <w:nsid w:val="0000003F"/>
    <w:multiLevelType w:val="multilevel"/>
    <w:tmpl w:val="0000003E"/>
    <w:lvl w:ilvl="0">
      <w:start w:val="1"/>
      <w:numFmt w:val="lowerLetter"/>
      <w:lvlText w:val="%1)"/>
      <w:lvlJc w:val="left"/>
      <w:rPr>
        <w:rFonts w:ascii="Arial" w:hAnsi="Arial" w:cs="Arial"/>
        <w:b w:val="0"/>
        <w:bCs w:val="0"/>
        <w:i w:val="0"/>
        <w:iCs w:val="0"/>
        <w:smallCaps w:val="0"/>
        <w:strike w:val="0"/>
        <w:color w:val="000000"/>
        <w:spacing w:val="6"/>
        <w:w w:val="100"/>
        <w:position w:val="0"/>
        <w:sz w:val="12"/>
        <w:szCs w:val="12"/>
        <w:u w:val="none"/>
      </w:rPr>
    </w:lvl>
    <w:lvl w:ilvl="1">
      <w:start w:val="1"/>
      <w:numFmt w:val="lowerLetter"/>
      <w:lvlText w:val="%1)"/>
      <w:lvlJc w:val="left"/>
      <w:rPr>
        <w:rFonts w:ascii="Arial" w:hAnsi="Arial" w:cs="Arial"/>
        <w:b w:val="0"/>
        <w:bCs w:val="0"/>
        <w:i w:val="0"/>
        <w:iCs w:val="0"/>
        <w:smallCaps w:val="0"/>
        <w:strike w:val="0"/>
        <w:color w:val="000000"/>
        <w:spacing w:val="6"/>
        <w:w w:val="100"/>
        <w:position w:val="0"/>
        <w:sz w:val="12"/>
        <w:szCs w:val="12"/>
        <w:u w:val="none"/>
      </w:rPr>
    </w:lvl>
    <w:lvl w:ilvl="2">
      <w:start w:val="1"/>
      <w:numFmt w:val="lowerLetter"/>
      <w:lvlText w:val="%1)"/>
      <w:lvlJc w:val="left"/>
      <w:rPr>
        <w:rFonts w:ascii="Arial" w:hAnsi="Arial" w:cs="Arial"/>
        <w:b w:val="0"/>
        <w:bCs w:val="0"/>
        <w:i w:val="0"/>
        <w:iCs w:val="0"/>
        <w:smallCaps w:val="0"/>
        <w:strike w:val="0"/>
        <w:color w:val="000000"/>
        <w:spacing w:val="6"/>
        <w:w w:val="100"/>
        <w:position w:val="0"/>
        <w:sz w:val="12"/>
        <w:szCs w:val="12"/>
        <w:u w:val="none"/>
      </w:rPr>
    </w:lvl>
    <w:lvl w:ilvl="3">
      <w:start w:val="1"/>
      <w:numFmt w:val="lowerLetter"/>
      <w:lvlText w:val="%1)"/>
      <w:lvlJc w:val="left"/>
      <w:rPr>
        <w:rFonts w:ascii="Arial" w:hAnsi="Arial" w:cs="Arial"/>
        <w:b w:val="0"/>
        <w:bCs w:val="0"/>
        <w:i w:val="0"/>
        <w:iCs w:val="0"/>
        <w:smallCaps w:val="0"/>
        <w:strike w:val="0"/>
        <w:color w:val="000000"/>
        <w:spacing w:val="6"/>
        <w:w w:val="100"/>
        <w:position w:val="0"/>
        <w:sz w:val="12"/>
        <w:szCs w:val="12"/>
        <w:u w:val="none"/>
      </w:rPr>
    </w:lvl>
    <w:lvl w:ilvl="4">
      <w:start w:val="1"/>
      <w:numFmt w:val="lowerLetter"/>
      <w:lvlText w:val="%1)"/>
      <w:lvlJc w:val="left"/>
      <w:rPr>
        <w:rFonts w:ascii="Arial" w:hAnsi="Arial" w:cs="Arial"/>
        <w:b w:val="0"/>
        <w:bCs w:val="0"/>
        <w:i w:val="0"/>
        <w:iCs w:val="0"/>
        <w:smallCaps w:val="0"/>
        <w:strike w:val="0"/>
        <w:color w:val="000000"/>
        <w:spacing w:val="6"/>
        <w:w w:val="100"/>
        <w:position w:val="0"/>
        <w:sz w:val="12"/>
        <w:szCs w:val="12"/>
        <w:u w:val="none"/>
      </w:rPr>
    </w:lvl>
    <w:lvl w:ilvl="5">
      <w:start w:val="1"/>
      <w:numFmt w:val="lowerLetter"/>
      <w:lvlText w:val="%1)"/>
      <w:lvlJc w:val="left"/>
      <w:rPr>
        <w:rFonts w:ascii="Arial" w:hAnsi="Arial" w:cs="Arial"/>
        <w:b w:val="0"/>
        <w:bCs w:val="0"/>
        <w:i w:val="0"/>
        <w:iCs w:val="0"/>
        <w:smallCaps w:val="0"/>
        <w:strike w:val="0"/>
        <w:color w:val="000000"/>
        <w:spacing w:val="6"/>
        <w:w w:val="100"/>
        <w:position w:val="0"/>
        <w:sz w:val="12"/>
        <w:szCs w:val="12"/>
        <w:u w:val="none"/>
      </w:rPr>
    </w:lvl>
    <w:lvl w:ilvl="6">
      <w:start w:val="1"/>
      <w:numFmt w:val="lowerLetter"/>
      <w:lvlText w:val="%1)"/>
      <w:lvlJc w:val="left"/>
      <w:rPr>
        <w:rFonts w:ascii="Arial" w:hAnsi="Arial" w:cs="Arial"/>
        <w:b w:val="0"/>
        <w:bCs w:val="0"/>
        <w:i w:val="0"/>
        <w:iCs w:val="0"/>
        <w:smallCaps w:val="0"/>
        <w:strike w:val="0"/>
        <w:color w:val="000000"/>
        <w:spacing w:val="6"/>
        <w:w w:val="100"/>
        <w:position w:val="0"/>
        <w:sz w:val="12"/>
        <w:szCs w:val="12"/>
        <w:u w:val="none"/>
      </w:rPr>
    </w:lvl>
    <w:lvl w:ilvl="7">
      <w:start w:val="1"/>
      <w:numFmt w:val="lowerLetter"/>
      <w:lvlText w:val="%1)"/>
      <w:lvlJc w:val="left"/>
      <w:rPr>
        <w:rFonts w:ascii="Arial" w:hAnsi="Arial" w:cs="Arial"/>
        <w:b w:val="0"/>
        <w:bCs w:val="0"/>
        <w:i w:val="0"/>
        <w:iCs w:val="0"/>
        <w:smallCaps w:val="0"/>
        <w:strike w:val="0"/>
        <w:color w:val="000000"/>
        <w:spacing w:val="6"/>
        <w:w w:val="100"/>
        <w:position w:val="0"/>
        <w:sz w:val="12"/>
        <w:szCs w:val="12"/>
        <w:u w:val="none"/>
      </w:rPr>
    </w:lvl>
    <w:lvl w:ilvl="8">
      <w:start w:val="1"/>
      <w:numFmt w:val="lowerLetter"/>
      <w:lvlText w:val="%1)"/>
      <w:lvlJc w:val="left"/>
      <w:rPr>
        <w:rFonts w:ascii="Arial" w:hAnsi="Arial" w:cs="Arial"/>
        <w:b w:val="0"/>
        <w:bCs w:val="0"/>
        <w:i w:val="0"/>
        <w:iCs w:val="0"/>
        <w:smallCaps w:val="0"/>
        <w:strike w:val="0"/>
        <w:color w:val="000000"/>
        <w:spacing w:val="6"/>
        <w:w w:val="100"/>
        <w:position w:val="0"/>
        <w:sz w:val="12"/>
        <w:szCs w:val="12"/>
        <w:u w:val="none"/>
      </w:rPr>
    </w:lvl>
  </w:abstractNum>
  <w:abstractNum w:abstractNumId="32">
    <w:nsid w:val="00000041"/>
    <w:multiLevelType w:val="multilevel"/>
    <w:tmpl w:val="00000040"/>
    <w:lvl w:ilvl="0">
      <w:start w:val="10"/>
      <w:numFmt w:val="decimal"/>
      <w:lvlText w:val="%1)"/>
      <w:lvlJc w:val="left"/>
      <w:rPr>
        <w:rFonts w:ascii="Arial" w:hAnsi="Arial" w:cs="Arial"/>
        <w:b w:val="0"/>
        <w:bCs w:val="0"/>
        <w:i w:val="0"/>
        <w:iCs w:val="0"/>
        <w:smallCaps w:val="0"/>
        <w:strike w:val="0"/>
        <w:color w:val="000000"/>
        <w:spacing w:val="5"/>
        <w:w w:val="100"/>
        <w:position w:val="0"/>
        <w:sz w:val="16"/>
        <w:szCs w:val="16"/>
        <w:u w:val="none"/>
      </w:rPr>
    </w:lvl>
    <w:lvl w:ilvl="1">
      <w:start w:val="10"/>
      <w:numFmt w:val="decimal"/>
      <w:lvlText w:val="%1)"/>
      <w:lvlJc w:val="left"/>
      <w:rPr>
        <w:rFonts w:ascii="Arial" w:hAnsi="Arial" w:cs="Arial"/>
        <w:b w:val="0"/>
        <w:bCs w:val="0"/>
        <w:i w:val="0"/>
        <w:iCs w:val="0"/>
        <w:smallCaps w:val="0"/>
        <w:strike w:val="0"/>
        <w:color w:val="000000"/>
        <w:spacing w:val="5"/>
        <w:w w:val="100"/>
        <w:position w:val="0"/>
        <w:sz w:val="16"/>
        <w:szCs w:val="16"/>
        <w:u w:val="none"/>
      </w:rPr>
    </w:lvl>
    <w:lvl w:ilvl="2">
      <w:start w:val="10"/>
      <w:numFmt w:val="decimal"/>
      <w:lvlText w:val="%1)"/>
      <w:lvlJc w:val="left"/>
      <w:rPr>
        <w:rFonts w:ascii="Arial" w:hAnsi="Arial" w:cs="Arial"/>
        <w:b w:val="0"/>
        <w:bCs w:val="0"/>
        <w:i w:val="0"/>
        <w:iCs w:val="0"/>
        <w:smallCaps w:val="0"/>
        <w:strike w:val="0"/>
        <w:color w:val="000000"/>
        <w:spacing w:val="5"/>
        <w:w w:val="100"/>
        <w:position w:val="0"/>
        <w:sz w:val="16"/>
        <w:szCs w:val="16"/>
        <w:u w:val="none"/>
      </w:rPr>
    </w:lvl>
    <w:lvl w:ilvl="3">
      <w:start w:val="10"/>
      <w:numFmt w:val="decimal"/>
      <w:lvlText w:val="%1)"/>
      <w:lvlJc w:val="left"/>
      <w:rPr>
        <w:rFonts w:ascii="Arial" w:hAnsi="Arial" w:cs="Arial"/>
        <w:b w:val="0"/>
        <w:bCs w:val="0"/>
        <w:i w:val="0"/>
        <w:iCs w:val="0"/>
        <w:smallCaps w:val="0"/>
        <w:strike w:val="0"/>
        <w:color w:val="000000"/>
        <w:spacing w:val="5"/>
        <w:w w:val="100"/>
        <w:position w:val="0"/>
        <w:sz w:val="16"/>
        <w:szCs w:val="16"/>
        <w:u w:val="none"/>
      </w:rPr>
    </w:lvl>
    <w:lvl w:ilvl="4">
      <w:start w:val="10"/>
      <w:numFmt w:val="decimal"/>
      <w:lvlText w:val="%1)"/>
      <w:lvlJc w:val="left"/>
      <w:rPr>
        <w:rFonts w:ascii="Arial" w:hAnsi="Arial" w:cs="Arial"/>
        <w:b w:val="0"/>
        <w:bCs w:val="0"/>
        <w:i w:val="0"/>
        <w:iCs w:val="0"/>
        <w:smallCaps w:val="0"/>
        <w:strike w:val="0"/>
        <w:color w:val="000000"/>
        <w:spacing w:val="5"/>
        <w:w w:val="100"/>
        <w:position w:val="0"/>
        <w:sz w:val="16"/>
        <w:szCs w:val="16"/>
        <w:u w:val="none"/>
      </w:rPr>
    </w:lvl>
    <w:lvl w:ilvl="5">
      <w:start w:val="10"/>
      <w:numFmt w:val="decimal"/>
      <w:lvlText w:val="%1)"/>
      <w:lvlJc w:val="left"/>
      <w:rPr>
        <w:rFonts w:ascii="Arial" w:hAnsi="Arial" w:cs="Arial"/>
        <w:b w:val="0"/>
        <w:bCs w:val="0"/>
        <w:i w:val="0"/>
        <w:iCs w:val="0"/>
        <w:smallCaps w:val="0"/>
        <w:strike w:val="0"/>
        <w:color w:val="000000"/>
        <w:spacing w:val="5"/>
        <w:w w:val="100"/>
        <w:position w:val="0"/>
        <w:sz w:val="16"/>
        <w:szCs w:val="16"/>
        <w:u w:val="none"/>
      </w:rPr>
    </w:lvl>
    <w:lvl w:ilvl="6">
      <w:start w:val="10"/>
      <w:numFmt w:val="decimal"/>
      <w:lvlText w:val="%1)"/>
      <w:lvlJc w:val="left"/>
      <w:rPr>
        <w:rFonts w:ascii="Arial" w:hAnsi="Arial" w:cs="Arial"/>
        <w:b w:val="0"/>
        <w:bCs w:val="0"/>
        <w:i w:val="0"/>
        <w:iCs w:val="0"/>
        <w:smallCaps w:val="0"/>
        <w:strike w:val="0"/>
        <w:color w:val="000000"/>
        <w:spacing w:val="5"/>
        <w:w w:val="100"/>
        <w:position w:val="0"/>
        <w:sz w:val="16"/>
        <w:szCs w:val="16"/>
        <w:u w:val="none"/>
      </w:rPr>
    </w:lvl>
    <w:lvl w:ilvl="7">
      <w:start w:val="10"/>
      <w:numFmt w:val="decimal"/>
      <w:lvlText w:val="%1)"/>
      <w:lvlJc w:val="left"/>
      <w:rPr>
        <w:rFonts w:ascii="Arial" w:hAnsi="Arial" w:cs="Arial"/>
        <w:b w:val="0"/>
        <w:bCs w:val="0"/>
        <w:i w:val="0"/>
        <w:iCs w:val="0"/>
        <w:smallCaps w:val="0"/>
        <w:strike w:val="0"/>
        <w:color w:val="000000"/>
        <w:spacing w:val="5"/>
        <w:w w:val="100"/>
        <w:position w:val="0"/>
        <w:sz w:val="16"/>
        <w:szCs w:val="16"/>
        <w:u w:val="none"/>
      </w:rPr>
    </w:lvl>
    <w:lvl w:ilvl="8">
      <w:start w:val="10"/>
      <w:numFmt w:val="decimal"/>
      <w:lvlText w:val="%1)"/>
      <w:lvlJc w:val="left"/>
      <w:rPr>
        <w:rFonts w:ascii="Arial" w:hAnsi="Arial" w:cs="Arial"/>
        <w:b w:val="0"/>
        <w:bCs w:val="0"/>
        <w:i w:val="0"/>
        <w:iCs w:val="0"/>
        <w:smallCaps w:val="0"/>
        <w:strike w:val="0"/>
        <w:color w:val="000000"/>
        <w:spacing w:val="5"/>
        <w:w w:val="100"/>
        <w:position w:val="0"/>
        <w:sz w:val="16"/>
        <w:szCs w:val="16"/>
        <w:u w:val="none"/>
      </w:rPr>
    </w:lvl>
  </w:abstractNum>
  <w:abstractNum w:abstractNumId="33">
    <w:nsid w:val="00000043"/>
    <w:multiLevelType w:val="multilevel"/>
    <w:tmpl w:val="00000042"/>
    <w:lvl w:ilvl="0">
      <w:start w:val="1"/>
      <w:numFmt w:val="lowerLetter"/>
      <w:lvlText w:val="%1)"/>
      <w:lvlJc w:val="left"/>
      <w:rPr>
        <w:rFonts w:ascii="Arial" w:hAnsi="Arial" w:cs="Arial"/>
        <w:b w:val="0"/>
        <w:bCs w:val="0"/>
        <w:i w:val="0"/>
        <w:iCs w:val="0"/>
        <w:smallCaps w:val="0"/>
        <w:strike w:val="0"/>
        <w:color w:val="000000"/>
        <w:spacing w:val="5"/>
        <w:w w:val="100"/>
        <w:position w:val="0"/>
        <w:sz w:val="16"/>
        <w:szCs w:val="16"/>
        <w:u w:val="none"/>
      </w:rPr>
    </w:lvl>
    <w:lvl w:ilvl="1">
      <w:start w:val="1"/>
      <w:numFmt w:val="lowerLetter"/>
      <w:lvlText w:val="%1)"/>
      <w:lvlJc w:val="left"/>
      <w:rPr>
        <w:rFonts w:ascii="Arial" w:hAnsi="Arial" w:cs="Arial"/>
        <w:b w:val="0"/>
        <w:bCs w:val="0"/>
        <w:i w:val="0"/>
        <w:iCs w:val="0"/>
        <w:smallCaps w:val="0"/>
        <w:strike w:val="0"/>
        <w:color w:val="000000"/>
        <w:spacing w:val="5"/>
        <w:w w:val="100"/>
        <w:position w:val="0"/>
        <w:sz w:val="16"/>
        <w:szCs w:val="16"/>
        <w:u w:val="none"/>
      </w:rPr>
    </w:lvl>
    <w:lvl w:ilvl="2">
      <w:start w:val="1"/>
      <w:numFmt w:val="lowerLetter"/>
      <w:lvlText w:val="%1)"/>
      <w:lvlJc w:val="left"/>
      <w:rPr>
        <w:rFonts w:ascii="Arial" w:hAnsi="Arial" w:cs="Arial"/>
        <w:b w:val="0"/>
        <w:bCs w:val="0"/>
        <w:i w:val="0"/>
        <w:iCs w:val="0"/>
        <w:smallCaps w:val="0"/>
        <w:strike w:val="0"/>
        <w:color w:val="000000"/>
        <w:spacing w:val="5"/>
        <w:w w:val="100"/>
        <w:position w:val="0"/>
        <w:sz w:val="16"/>
        <w:szCs w:val="16"/>
        <w:u w:val="none"/>
      </w:rPr>
    </w:lvl>
    <w:lvl w:ilvl="3">
      <w:start w:val="1"/>
      <w:numFmt w:val="lowerLetter"/>
      <w:lvlText w:val="%1)"/>
      <w:lvlJc w:val="left"/>
      <w:rPr>
        <w:rFonts w:ascii="Arial" w:hAnsi="Arial" w:cs="Arial"/>
        <w:b w:val="0"/>
        <w:bCs w:val="0"/>
        <w:i w:val="0"/>
        <w:iCs w:val="0"/>
        <w:smallCaps w:val="0"/>
        <w:strike w:val="0"/>
        <w:color w:val="000000"/>
        <w:spacing w:val="5"/>
        <w:w w:val="100"/>
        <w:position w:val="0"/>
        <w:sz w:val="16"/>
        <w:szCs w:val="16"/>
        <w:u w:val="none"/>
      </w:rPr>
    </w:lvl>
    <w:lvl w:ilvl="4">
      <w:start w:val="1"/>
      <w:numFmt w:val="lowerLetter"/>
      <w:lvlText w:val="%1)"/>
      <w:lvlJc w:val="left"/>
      <w:rPr>
        <w:rFonts w:ascii="Arial" w:hAnsi="Arial" w:cs="Arial"/>
        <w:b w:val="0"/>
        <w:bCs w:val="0"/>
        <w:i w:val="0"/>
        <w:iCs w:val="0"/>
        <w:smallCaps w:val="0"/>
        <w:strike w:val="0"/>
        <w:color w:val="000000"/>
        <w:spacing w:val="5"/>
        <w:w w:val="100"/>
        <w:position w:val="0"/>
        <w:sz w:val="16"/>
        <w:szCs w:val="16"/>
        <w:u w:val="none"/>
      </w:rPr>
    </w:lvl>
    <w:lvl w:ilvl="5">
      <w:start w:val="1"/>
      <w:numFmt w:val="lowerLetter"/>
      <w:lvlText w:val="%1)"/>
      <w:lvlJc w:val="left"/>
      <w:rPr>
        <w:rFonts w:ascii="Arial" w:hAnsi="Arial" w:cs="Arial"/>
        <w:b w:val="0"/>
        <w:bCs w:val="0"/>
        <w:i w:val="0"/>
        <w:iCs w:val="0"/>
        <w:smallCaps w:val="0"/>
        <w:strike w:val="0"/>
        <w:color w:val="000000"/>
        <w:spacing w:val="5"/>
        <w:w w:val="100"/>
        <w:position w:val="0"/>
        <w:sz w:val="16"/>
        <w:szCs w:val="16"/>
        <w:u w:val="none"/>
      </w:rPr>
    </w:lvl>
    <w:lvl w:ilvl="6">
      <w:start w:val="1"/>
      <w:numFmt w:val="lowerLetter"/>
      <w:lvlText w:val="%1)"/>
      <w:lvlJc w:val="left"/>
      <w:rPr>
        <w:rFonts w:ascii="Arial" w:hAnsi="Arial" w:cs="Arial"/>
        <w:b w:val="0"/>
        <w:bCs w:val="0"/>
        <w:i w:val="0"/>
        <w:iCs w:val="0"/>
        <w:smallCaps w:val="0"/>
        <w:strike w:val="0"/>
        <w:color w:val="000000"/>
        <w:spacing w:val="5"/>
        <w:w w:val="100"/>
        <w:position w:val="0"/>
        <w:sz w:val="16"/>
        <w:szCs w:val="16"/>
        <w:u w:val="none"/>
      </w:rPr>
    </w:lvl>
    <w:lvl w:ilvl="7">
      <w:start w:val="1"/>
      <w:numFmt w:val="lowerLetter"/>
      <w:lvlText w:val="%1)"/>
      <w:lvlJc w:val="left"/>
      <w:rPr>
        <w:rFonts w:ascii="Arial" w:hAnsi="Arial" w:cs="Arial"/>
        <w:b w:val="0"/>
        <w:bCs w:val="0"/>
        <w:i w:val="0"/>
        <w:iCs w:val="0"/>
        <w:smallCaps w:val="0"/>
        <w:strike w:val="0"/>
        <w:color w:val="000000"/>
        <w:spacing w:val="5"/>
        <w:w w:val="100"/>
        <w:position w:val="0"/>
        <w:sz w:val="16"/>
        <w:szCs w:val="16"/>
        <w:u w:val="none"/>
      </w:rPr>
    </w:lvl>
    <w:lvl w:ilvl="8">
      <w:start w:val="1"/>
      <w:numFmt w:val="lowerLetter"/>
      <w:lvlText w:val="%1)"/>
      <w:lvlJc w:val="left"/>
      <w:rPr>
        <w:rFonts w:ascii="Arial" w:hAnsi="Arial" w:cs="Arial"/>
        <w:b w:val="0"/>
        <w:bCs w:val="0"/>
        <w:i w:val="0"/>
        <w:iCs w:val="0"/>
        <w:smallCaps w:val="0"/>
        <w:strike w:val="0"/>
        <w:color w:val="000000"/>
        <w:spacing w:val="5"/>
        <w:w w:val="100"/>
        <w:position w:val="0"/>
        <w:sz w:val="16"/>
        <w:szCs w:val="16"/>
        <w:u w:val="none"/>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bordersDoNotSurroundHeader/>
  <w:bordersDoNotSurroundFooter/>
  <w:doNotTrackMoves/>
  <w:defaultTabStop w:val="720"/>
  <w:doNotHyphenateCaps/>
  <w:drawingGridHorizontalSpacing w:val="120"/>
  <w:drawingGridVerticalSpacing w:val="181"/>
  <w:displayHorizontalDrawingGridEvery w:val="2"/>
  <w:doNotShadeFormData/>
  <w:characterSpacingControl w:val="compressPunctuation"/>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m:mathPr>
    <m:mathFont m:val="Cambria Math"/>
    <m:wrapRight/>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Courier New" w:eastAsia="Courier New" w:hAnsi="Courier New" w:cs="Courier New"/>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pPr>
    <w:rPr>
      <w:rFonts w:eastAsia="Times New Roman"/>
      <w:color w:val="000000"/>
      <w:sz w:val="24"/>
      <w:szCs w:val="24"/>
      <w:lang w:val="vi-VN" w:eastAsia="vi-VN" w:bidi="ar-SA"/>
    </w:rPr>
  </w:style>
  <w:style w:type="character" w:default="1" w:styleId="DefaultParagraphFont">
    <w:name w:val="Default Paragraph Font"/>
    <w:uiPriority w:val="99"/>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rPr>
      <w:color w:val="0066CC"/>
      <w:u w:val="single"/>
    </w:rPr>
  </w:style>
  <w:style w:type="character" w:customStyle="1" w:styleId="Bodytext2">
    <w:name w:val="Body text (2)_"/>
    <w:basedOn w:val="DefaultParagraphFont"/>
    <w:link w:val="Bodytext21"/>
    <w:uiPriority w:val="99"/>
    <w:locked/>
    <w:rPr>
      <w:rFonts w:ascii="Arial" w:hAnsi="Arial" w:cs="Arial"/>
      <w:b/>
      <w:bCs/>
      <w:spacing w:val="4"/>
      <w:sz w:val="42"/>
      <w:szCs w:val="42"/>
      <w:u w:val="none"/>
    </w:rPr>
  </w:style>
  <w:style w:type="character" w:customStyle="1" w:styleId="Heading2">
    <w:name w:val="Heading #2_"/>
    <w:basedOn w:val="DefaultParagraphFont"/>
    <w:link w:val="Heading20"/>
    <w:uiPriority w:val="99"/>
    <w:locked/>
    <w:rPr>
      <w:rFonts w:ascii="Arial" w:hAnsi="Arial" w:cs="Arial"/>
      <w:b/>
      <w:bCs/>
      <w:spacing w:val="2"/>
      <w:sz w:val="31"/>
      <w:szCs w:val="31"/>
      <w:u w:val="none"/>
    </w:rPr>
  </w:style>
  <w:style w:type="character" w:customStyle="1" w:styleId="Heading2Spacing4pt">
    <w:name w:val="Heading #2 + Spacing 4 pt"/>
    <w:basedOn w:val="Heading2"/>
    <w:uiPriority w:val="99"/>
    <w:rPr>
      <w:spacing w:val="97"/>
    </w:rPr>
  </w:style>
  <w:style w:type="character" w:customStyle="1" w:styleId="Bodytext">
    <w:name w:val="Body text_"/>
    <w:basedOn w:val="DefaultParagraphFont"/>
    <w:link w:val="Bodytext1"/>
    <w:uiPriority w:val="99"/>
    <w:locked/>
    <w:rPr>
      <w:rFonts w:ascii="Arial" w:hAnsi="Arial" w:cs="Arial"/>
      <w:spacing w:val="6"/>
      <w:sz w:val="16"/>
      <w:szCs w:val="16"/>
      <w:u w:val="none"/>
    </w:rPr>
  </w:style>
  <w:style w:type="character" w:customStyle="1" w:styleId="Bodytext3">
    <w:name w:val="Body text (3)_"/>
    <w:basedOn w:val="DefaultParagraphFont"/>
    <w:link w:val="Bodytext30"/>
    <w:uiPriority w:val="99"/>
    <w:locked/>
    <w:rPr>
      <w:rFonts w:ascii="Arial" w:hAnsi="Arial" w:cs="Arial"/>
      <w:noProof/>
      <w:sz w:val="8"/>
      <w:szCs w:val="8"/>
      <w:u w:val="none"/>
    </w:rPr>
  </w:style>
  <w:style w:type="character" w:customStyle="1" w:styleId="Bodytext4">
    <w:name w:val="Body text (4)_"/>
    <w:basedOn w:val="DefaultParagraphFont"/>
    <w:link w:val="Bodytext40"/>
    <w:uiPriority w:val="99"/>
    <w:locked/>
    <w:rPr>
      <w:rFonts w:ascii="Arial" w:hAnsi="Arial" w:cs="Arial"/>
      <w:noProof/>
      <w:sz w:val="8"/>
      <w:szCs w:val="8"/>
      <w:u w:val="none"/>
    </w:rPr>
  </w:style>
  <w:style w:type="character" w:customStyle="1" w:styleId="Bodytext5">
    <w:name w:val="Body text (5)_"/>
    <w:basedOn w:val="DefaultParagraphFont"/>
    <w:link w:val="Bodytext50"/>
    <w:uiPriority w:val="99"/>
    <w:locked/>
    <w:rPr>
      <w:rFonts w:ascii="Arial" w:hAnsi="Arial" w:cs="Arial"/>
      <w:b/>
      <w:bCs/>
      <w:i/>
      <w:iCs/>
      <w:sz w:val="21"/>
      <w:szCs w:val="21"/>
      <w:u w:val="none"/>
    </w:rPr>
  </w:style>
  <w:style w:type="character" w:customStyle="1" w:styleId="Bodytext6">
    <w:name w:val="Body text (6)_"/>
    <w:basedOn w:val="DefaultParagraphFont"/>
    <w:link w:val="Bodytext60"/>
    <w:uiPriority w:val="99"/>
    <w:locked/>
    <w:rPr>
      <w:rFonts w:ascii="Arial" w:hAnsi="Arial" w:cs="Arial"/>
      <w:b/>
      <w:bCs/>
      <w:spacing w:val="1"/>
      <w:sz w:val="20"/>
      <w:szCs w:val="20"/>
      <w:u w:val="none"/>
    </w:rPr>
  </w:style>
  <w:style w:type="character" w:customStyle="1" w:styleId="Bodytext7">
    <w:name w:val="Body text (7)_"/>
    <w:basedOn w:val="DefaultParagraphFont"/>
    <w:link w:val="Bodytext70"/>
    <w:uiPriority w:val="99"/>
    <w:locked/>
    <w:rPr>
      <w:rFonts w:ascii="Candara" w:hAnsi="Candara" w:cs="Candara"/>
      <w:noProof/>
      <w:spacing w:val="16"/>
      <w:sz w:val="16"/>
      <w:szCs w:val="16"/>
      <w:u w:val="none"/>
    </w:rPr>
  </w:style>
  <w:style w:type="character" w:customStyle="1" w:styleId="Headerorfooter">
    <w:name w:val="Header or footer_"/>
    <w:basedOn w:val="DefaultParagraphFont"/>
    <w:link w:val="Headerorfooter0"/>
    <w:uiPriority w:val="99"/>
    <w:locked/>
    <w:rPr>
      <w:rFonts w:ascii="Arial" w:hAnsi="Arial" w:cs="Arial"/>
      <w:b/>
      <w:bCs/>
      <w:spacing w:val="3"/>
      <w:sz w:val="20"/>
      <w:szCs w:val="20"/>
      <w:u w:val="none"/>
    </w:rPr>
  </w:style>
  <w:style w:type="character" w:customStyle="1" w:styleId="Heading3">
    <w:name w:val="Heading #3_"/>
    <w:basedOn w:val="DefaultParagraphFont"/>
    <w:link w:val="Heading30"/>
    <w:uiPriority w:val="99"/>
    <w:locked/>
    <w:rPr>
      <w:rFonts w:ascii="Arial" w:hAnsi="Arial" w:cs="Arial"/>
      <w:b/>
      <w:bCs/>
      <w:spacing w:val="1"/>
      <w:sz w:val="20"/>
      <w:szCs w:val="20"/>
      <w:u w:val="none"/>
    </w:rPr>
  </w:style>
  <w:style w:type="character" w:customStyle="1" w:styleId="TOC3Char">
    <w:name w:val="TOC 3 Char"/>
    <w:basedOn w:val="DefaultParagraphFont"/>
    <w:link w:val="TOC3"/>
    <w:uiPriority w:val="99"/>
    <w:locked/>
    <w:rPr>
      <w:rFonts w:ascii="Arial" w:hAnsi="Arial" w:cs="Arial"/>
      <w:spacing w:val="6"/>
      <w:sz w:val="16"/>
      <w:szCs w:val="16"/>
      <w:u w:val="none"/>
    </w:rPr>
  </w:style>
  <w:style w:type="character" w:customStyle="1" w:styleId="TableofcontentsCandara">
    <w:name w:val="Table of contents + Candara"/>
    <w:aliases w:val="Spacing 0 pt"/>
    <w:basedOn w:val="TOC3Char"/>
    <w:uiPriority w:val="99"/>
    <w:rPr>
      <w:rFonts w:ascii="Candara" w:hAnsi="Candara" w:cs="Candara"/>
      <w:spacing w:val="16"/>
    </w:rPr>
  </w:style>
  <w:style w:type="character" w:customStyle="1" w:styleId="Headerorfooter2">
    <w:name w:val="Header or footer (2)_"/>
    <w:basedOn w:val="DefaultParagraphFont"/>
    <w:link w:val="Headerorfooter20"/>
    <w:uiPriority w:val="99"/>
    <w:locked/>
    <w:rPr>
      <w:rFonts w:ascii="Arial" w:hAnsi="Arial" w:cs="Arial"/>
      <w:spacing w:val="5"/>
      <w:sz w:val="16"/>
      <w:szCs w:val="16"/>
      <w:u w:val="none"/>
    </w:rPr>
  </w:style>
  <w:style w:type="character" w:customStyle="1" w:styleId="Headerorfooter3">
    <w:name w:val="Header or footer (3)_"/>
    <w:basedOn w:val="DefaultParagraphFont"/>
    <w:link w:val="Headerorfooter30"/>
    <w:uiPriority w:val="99"/>
    <w:locked/>
    <w:rPr>
      <w:rFonts w:ascii="Arial" w:hAnsi="Arial" w:cs="Arial"/>
      <w:b/>
      <w:bCs/>
      <w:spacing w:val="75"/>
      <w:u w:val="none"/>
    </w:rPr>
  </w:style>
  <w:style w:type="character" w:customStyle="1" w:styleId="Headerorfooter3Spacing0pt">
    <w:name w:val="Header or footer (3) + Spacing 0 pt"/>
    <w:basedOn w:val="Headerorfooter3"/>
    <w:uiPriority w:val="99"/>
    <w:rPr>
      <w:spacing w:val="2"/>
    </w:rPr>
  </w:style>
  <w:style w:type="character" w:customStyle="1" w:styleId="Bodytext8">
    <w:name w:val="Body text (8)_"/>
    <w:basedOn w:val="DefaultParagraphFont"/>
    <w:link w:val="Bodytext80"/>
    <w:uiPriority w:val="99"/>
    <w:locked/>
    <w:rPr>
      <w:rFonts w:ascii="Arial" w:hAnsi="Arial" w:cs="Arial"/>
      <w:b/>
      <w:bCs/>
      <w:spacing w:val="4"/>
      <w:sz w:val="27"/>
      <w:szCs w:val="27"/>
      <w:u w:val="none"/>
    </w:rPr>
  </w:style>
  <w:style w:type="character" w:customStyle="1" w:styleId="Bodytext9">
    <w:name w:val="Body text (9)_"/>
    <w:basedOn w:val="DefaultParagraphFont"/>
    <w:link w:val="Bodytext90"/>
    <w:uiPriority w:val="99"/>
    <w:locked/>
    <w:rPr>
      <w:rFonts w:ascii="Arial" w:hAnsi="Arial" w:cs="Arial"/>
      <w:i/>
      <w:iCs/>
      <w:spacing w:val="2"/>
      <w:sz w:val="16"/>
      <w:szCs w:val="16"/>
      <w:u w:val="none"/>
    </w:rPr>
  </w:style>
  <w:style w:type="character" w:customStyle="1" w:styleId="Bodytext9NotItalic">
    <w:name w:val="Body text (9) + Not Italic"/>
    <w:aliases w:val="Spacing 0 pt23"/>
    <w:basedOn w:val="Bodytext9"/>
    <w:uiPriority w:val="99"/>
    <w:rPr>
      <w:spacing w:val="6"/>
    </w:rPr>
  </w:style>
  <w:style w:type="character" w:customStyle="1" w:styleId="BodytextItalic">
    <w:name w:val="Body text + Italic"/>
    <w:aliases w:val="Spacing 0 pt22"/>
    <w:basedOn w:val="Bodytext"/>
    <w:uiPriority w:val="99"/>
    <w:rPr>
      <w:i/>
      <w:iCs/>
      <w:spacing w:val="2"/>
    </w:rPr>
  </w:style>
  <w:style w:type="character" w:customStyle="1" w:styleId="Bodytext55pt">
    <w:name w:val="Body text + 5.5 pt"/>
    <w:aliases w:val="Italic,Spacing 0 pt21"/>
    <w:basedOn w:val="Bodytext"/>
    <w:uiPriority w:val="99"/>
    <w:rPr>
      <w:i/>
      <w:iCs/>
      <w:spacing w:val="-3"/>
      <w:sz w:val="11"/>
      <w:szCs w:val="11"/>
    </w:rPr>
  </w:style>
  <w:style w:type="character" w:customStyle="1" w:styleId="BodytextCandara">
    <w:name w:val="Body text + Candara"/>
    <w:aliases w:val="6 pt,Spacing 0 pt20"/>
    <w:basedOn w:val="Bodytext"/>
    <w:uiPriority w:val="99"/>
    <w:rPr>
      <w:rFonts w:ascii="Candara" w:hAnsi="Candara" w:cs="Candara"/>
      <w:spacing w:val="3"/>
      <w:sz w:val="12"/>
      <w:szCs w:val="12"/>
    </w:rPr>
  </w:style>
  <w:style w:type="character" w:customStyle="1" w:styleId="BodytextCandara4">
    <w:name w:val="Body text + Candara4"/>
    <w:aliases w:val="Spacing 0 pt19"/>
    <w:basedOn w:val="Bodytext"/>
    <w:uiPriority w:val="99"/>
    <w:rPr>
      <w:rFonts w:ascii="Candara" w:hAnsi="Candara" w:cs="Candara"/>
      <w:spacing w:val="16"/>
    </w:rPr>
  </w:style>
  <w:style w:type="character" w:customStyle="1" w:styleId="Tablecaption">
    <w:name w:val="Table caption_"/>
    <w:basedOn w:val="DefaultParagraphFont"/>
    <w:link w:val="Tablecaption0"/>
    <w:uiPriority w:val="99"/>
    <w:locked/>
    <w:rPr>
      <w:rFonts w:ascii="Arial" w:hAnsi="Arial" w:cs="Arial"/>
      <w:spacing w:val="6"/>
      <w:sz w:val="16"/>
      <w:szCs w:val="16"/>
      <w:u w:val="none"/>
    </w:rPr>
  </w:style>
  <w:style w:type="character" w:customStyle="1" w:styleId="Bodytext0">
    <w:name w:val="Body text"/>
    <w:basedOn w:val="Bodytext"/>
    <w:uiPriority w:val="99"/>
  </w:style>
  <w:style w:type="character" w:customStyle="1" w:styleId="BodytextCandara3">
    <w:name w:val="Body text + Candara3"/>
    <w:aliases w:val="Spacing 0 pt18"/>
    <w:basedOn w:val="Bodytext"/>
    <w:uiPriority w:val="99"/>
    <w:rPr>
      <w:rFonts w:ascii="Candara" w:hAnsi="Candara" w:cs="Candara"/>
      <w:spacing w:val="16"/>
    </w:rPr>
  </w:style>
  <w:style w:type="character" w:customStyle="1" w:styleId="BodytextTimesNewRoman">
    <w:name w:val="Body text + Times New Roman"/>
    <w:aliases w:val="5.5 pt,Spacing 0 pt17"/>
    <w:basedOn w:val="Bodytext"/>
    <w:uiPriority w:val="99"/>
    <w:rPr>
      <w:rFonts w:ascii="Times New Roman" w:hAnsi="Times New Roman" w:cs="Times New Roman"/>
      <w:noProof/>
      <w:spacing w:val="0"/>
      <w:sz w:val="11"/>
      <w:szCs w:val="11"/>
    </w:rPr>
  </w:style>
  <w:style w:type="character" w:customStyle="1" w:styleId="Bodytext10">
    <w:name w:val="Body text (10)_"/>
    <w:basedOn w:val="DefaultParagraphFont"/>
    <w:link w:val="Bodytext100"/>
    <w:uiPriority w:val="99"/>
    <w:locked/>
    <w:rPr>
      <w:rFonts w:ascii="Arial" w:hAnsi="Arial" w:cs="Arial"/>
      <w:sz w:val="20"/>
      <w:szCs w:val="20"/>
      <w:u w:val="none"/>
    </w:rPr>
  </w:style>
  <w:style w:type="character" w:customStyle="1" w:styleId="Bodytext6pt">
    <w:name w:val="Body text + 6 pt"/>
    <w:basedOn w:val="Bodytext"/>
    <w:uiPriority w:val="99"/>
    <w:rPr>
      <w:sz w:val="12"/>
      <w:szCs w:val="12"/>
    </w:rPr>
  </w:style>
  <w:style w:type="character" w:customStyle="1" w:styleId="TablecaptionImpact">
    <w:name w:val="Table caption + Impact"/>
    <w:aliases w:val="4.5 pt,Spacing 0 pt16"/>
    <w:basedOn w:val="Tablecaption"/>
    <w:uiPriority w:val="99"/>
    <w:rPr>
      <w:rFonts w:ascii="Impact" w:hAnsi="Impact" w:cs="Impact"/>
      <w:noProof/>
      <w:spacing w:val="0"/>
      <w:sz w:val="9"/>
      <w:szCs w:val="9"/>
    </w:rPr>
  </w:style>
  <w:style w:type="character" w:customStyle="1" w:styleId="Tablecaption2">
    <w:name w:val="Table caption (2)_"/>
    <w:basedOn w:val="DefaultParagraphFont"/>
    <w:link w:val="Tablecaption20"/>
    <w:uiPriority w:val="99"/>
    <w:locked/>
    <w:rPr>
      <w:rFonts w:ascii="Arial" w:hAnsi="Arial" w:cs="Arial"/>
      <w:spacing w:val="6"/>
      <w:sz w:val="12"/>
      <w:szCs w:val="12"/>
      <w:u w:val="none"/>
    </w:rPr>
  </w:style>
  <w:style w:type="character" w:customStyle="1" w:styleId="Tablecaption2Spacing0pt">
    <w:name w:val="Table caption (2) + Spacing 0 pt"/>
    <w:basedOn w:val="Tablecaption2"/>
    <w:uiPriority w:val="99"/>
    <w:rPr>
      <w:noProof/>
      <w:spacing w:val="9"/>
    </w:rPr>
  </w:style>
  <w:style w:type="character" w:customStyle="1" w:styleId="Heading1">
    <w:name w:val="Heading #1_"/>
    <w:basedOn w:val="DefaultParagraphFont"/>
    <w:link w:val="Heading11"/>
    <w:uiPriority w:val="99"/>
    <w:locked/>
    <w:rPr>
      <w:rFonts w:ascii="Arial" w:hAnsi="Arial" w:cs="Arial"/>
      <w:b/>
      <w:bCs/>
      <w:spacing w:val="-6"/>
      <w:sz w:val="20"/>
      <w:szCs w:val="20"/>
      <w:u w:val="none"/>
    </w:rPr>
  </w:style>
  <w:style w:type="character" w:customStyle="1" w:styleId="Heading10">
    <w:name w:val="Heading #1"/>
    <w:basedOn w:val="Heading1"/>
    <w:uiPriority w:val="99"/>
    <w:rPr>
      <w:u w:val="single"/>
    </w:rPr>
  </w:style>
  <w:style w:type="character" w:customStyle="1" w:styleId="Heading1SmallCaps">
    <w:name w:val="Heading #1 + Small Caps"/>
    <w:basedOn w:val="Heading1"/>
    <w:uiPriority w:val="99"/>
    <w:rPr>
      <w:smallCaps/>
    </w:rPr>
  </w:style>
  <w:style w:type="character" w:customStyle="1" w:styleId="Bodytext11">
    <w:name w:val="Body text (11)_"/>
    <w:basedOn w:val="DefaultParagraphFont"/>
    <w:link w:val="Bodytext110"/>
    <w:uiPriority w:val="99"/>
    <w:locked/>
    <w:rPr>
      <w:rFonts w:ascii="Arial" w:hAnsi="Arial" w:cs="Arial"/>
      <w:b/>
      <w:bCs/>
      <w:spacing w:val="-6"/>
      <w:sz w:val="20"/>
      <w:szCs w:val="20"/>
      <w:u w:val="none"/>
    </w:rPr>
  </w:style>
  <w:style w:type="character" w:customStyle="1" w:styleId="Picturecaption2">
    <w:name w:val="Picture caption (2)_"/>
    <w:basedOn w:val="DefaultParagraphFont"/>
    <w:link w:val="Picturecaption210"/>
    <w:uiPriority w:val="99"/>
    <w:locked/>
    <w:rPr>
      <w:rFonts w:ascii="Arial" w:hAnsi="Arial" w:cs="Arial"/>
      <w:b/>
      <w:bCs/>
      <w:spacing w:val="-6"/>
      <w:sz w:val="20"/>
      <w:szCs w:val="20"/>
      <w:u w:val="none"/>
    </w:rPr>
  </w:style>
  <w:style w:type="character" w:customStyle="1" w:styleId="Picturecaption20">
    <w:name w:val="Picture caption (2)"/>
    <w:basedOn w:val="Picturecaption2"/>
    <w:uiPriority w:val="99"/>
    <w:rPr>
      <w:u w:val="single"/>
    </w:rPr>
  </w:style>
  <w:style w:type="character" w:customStyle="1" w:styleId="TablecaptionCandara">
    <w:name w:val="Table caption + Candara"/>
    <w:aliases w:val="Spacing 0 pt15"/>
    <w:basedOn w:val="Tablecaption"/>
    <w:uiPriority w:val="99"/>
    <w:rPr>
      <w:rFonts w:ascii="Candara" w:hAnsi="Candara" w:cs="Candara"/>
      <w:spacing w:val="16"/>
    </w:rPr>
  </w:style>
  <w:style w:type="character" w:customStyle="1" w:styleId="Bodytext6pt4">
    <w:name w:val="Body text + 6 pt4"/>
    <w:aliases w:val="Spacing 0 pt14"/>
    <w:basedOn w:val="Bodytext"/>
    <w:uiPriority w:val="99"/>
    <w:rPr>
      <w:spacing w:val="0"/>
      <w:sz w:val="12"/>
      <w:szCs w:val="12"/>
    </w:rPr>
  </w:style>
  <w:style w:type="character" w:customStyle="1" w:styleId="Bodytext20">
    <w:name w:val="Body text2"/>
    <w:basedOn w:val="Bodytext"/>
    <w:uiPriority w:val="99"/>
    <w:rPr>
      <w:u w:val="single"/>
    </w:rPr>
  </w:style>
  <w:style w:type="character" w:customStyle="1" w:styleId="Bodytext45pt">
    <w:name w:val="Body text + 4.5 pt"/>
    <w:aliases w:val="Spacing 0 pt13"/>
    <w:basedOn w:val="Bodytext"/>
    <w:uiPriority w:val="99"/>
    <w:rPr>
      <w:spacing w:val="0"/>
      <w:sz w:val="9"/>
      <w:szCs w:val="9"/>
    </w:rPr>
  </w:style>
  <w:style w:type="character" w:customStyle="1" w:styleId="Picturecaption">
    <w:name w:val="Picture caption_"/>
    <w:basedOn w:val="DefaultParagraphFont"/>
    <w:link w:val="Picturecaption1"/>
    <w:uiPriority w:val="99"/>
    <w:locked/>
    <w:rPr>
      <w:rFonts w:ascii="Arial" w:hAnsi="Arial" w:cs="Arial"/>
      <w:spacing w:val="6"/>
      <w:sz w:val="16"/>
      <w:szCs w:val="16"/>
      <w:u w:val="none"/>
    </w:rPr>
  </w:style>
  <w:style w:type="character" w:customStyle="1" w:styleId="Bodytext6pt3">
    <w:name w:val="Body text + 6 pt3"/>
    <w:aliases w:val="Spacing 0 pt12"/>
    <w:basedOn w:val="Bodytext"/>
    <w:uiPriority w:val="99"/>
    <w:rPr>
      <w:spacing w:val="9"/>
      <w:sz w:val="12"/>
      <w:szCs w:val="12"/>
    </w:rPr>
  </w:style>
  <w:style w:type="character" w:customStyle="1" w:styleId="BodytextCandara2">
    <w:name w:val="Body text + Candara2"/>
    <w:aliases w:val="6 pt1,Spacing 0 pt11"/>
    <w:basedOn w:val="Bodytext"/>
    <w:uiPriority w:val="99"/>
    <w:rPr>
      <w:rFonts w:ascii="Candara" w:hAnsi="Candara" w:cs="Candara"/>
      <w:noProof/>
      <w:spacing w:val="3"/>
      <w:sz w:val="12"/>
      <w:szCs w:val="12"/>
    </w:rPr>
  </w:style>
  <w:style w:type="character" w:customStyle="1" w:styleId="BodytextImpact">
    <w:name w:val="Body text + Impact"/>
    <w:aliases w:val="4.5 pt1,Spacing 0 pt10"/>
    <w:basedOn w:val="Bodytext"/>
    <w:uiPriority w:val="99"/>
    <w:rPr>
      <w:rFonts w:ascii="Impact" w:hAnsi="Impact" w:cs="Impact"/>
      <w:noProof/>
      <w:spacing w:val="0"/>
      <w:sz w:val="9"/>
      <w:szCs w:val="9"/>
    </w:rPr>
  </w:style>
  <w:style w:type="character" w:customStyle="1" w:styleId="Bodytext6pt2">
    <w:name w:val="Body text + 6 pt2"/>
    <w:aliases w:val="Spacing 0 pt9"/>
    <w:basedOn w:val="Bodytext"/>
    <w:uiPriority w:val="99"/>
    <w:rPr>
      <w:noProof/>
      <w:spacing w:val="0"/>
      <w:sz w:val="12"/>
      <w:szCs w:val="12"/>
    </w:rPr>
  </w:style>
  <w:style w:type="character" w:customStyle="1" w:styleId="Footnote">
    <w:name w:val="Footnote_"/>
    <w:basedOn w:val="DefaultParagraphFont"/>
    <w:link w:val="Footnote0"/>
    <w:uiPriority w:val="99"/>
    <w:locked/>
    <w:rPr>
      <w:rFonts w:ascii="Arial" w:hAnsi="Arial" w:cs="Arial"/>
      <w:spacing w:val="6"/>
      <w:sz w:val="12"/>
      <w:szCs w:val="12"/>
      <w:u w:val="none"/>
    </w:rPr>
  </w:style>
  <w:style w:type="character" w:customStyle="1" w:styleId="FootnoteSpacing0pt">
    <w:name w:val="Footnote + Spacing 0 pt"/>
    <w:basedOn w:val="Footnote"/>
    <w:uiPriority w:val="99"/>
    <w:rPr>
      <w:spacing w:val="9"/>
    </w:rPr>
  </w:style>
  <w:style w:type="character" w:customStyle="1" w:styleId="Bodytext12">
    <w:name w:val="Body text (12)_"/>
    <w:basedOn w:val="DefaultParagraphFont"/>
    <w:link w:val="Bodytext120"/>
    <w:uiPriority w:val="99"/>
    <w:locked/>
    <w:rPr>
      <w:rFonts w:ascii="Arial" w:hAnsi="Arial" w:cs="Arial"/>
      <w:spacing w:val="6"/>
      <w:sz w:val="12"/>
      <w:szCs w:val="12"/>
      <w:u w:val="none"/>
    </w:rPr>
  </w:style>
  <w:style w:type="character" w:customStyle="1" w:styleId="Bodytext12Spacing0pt">
    <w:name w:val="Body text (12) + Spacing 0 pt"/>
    <w:basedOn w:val="Bodytext12"/>
    <w:uiPriority w:val="99"/>
    <w:rPr>
      <w:spacing w:val="9"/>
    </w:rPr>
  </w:style>
  <w:style w:type="character" w:customStyle="1" w:styleId="Bodytext12Italic">
    <w:name w:val="Body text (12) + Italic"/>
    <w:aliases w:val="Spacing -1 pt"/>
    <w:basedOn w:val="Bodytext12"/>
    <w:uiPriority w:val="99"/>
    <w:rPr>
      <w:i/>
      <w:iCs/>
      <w:noProof/>
      <w:spacing w:val="-24"/>
    </w:rPr>
  </w:style>
  <w:style w:type="character" w:customStyle="1" w:styleId="Bodytext13">
    <w:name w:val="Body text (13)_"/>
    <w:basedOn w:val="DefaultParagraphFont"/>
    <w:link w:val="Bodytext130"/>
    <w:uiPriority w:val="99"/>
    <w:locked/>
    <w:rPr>
      <w:rFonts w:ascii="Arial" w:hAnsi="Arial" w:cs="Arial"/>
      <w:i/>
      <w:iCs/>
      <w:spacing w:val="-24"/>
      <w:sz w:val="12"/>
      <w:szCs w:val="12"/>
      <w:u w:val="none"/>
    </w:rPr>
  </w:style>
  <w:style w:type="character" w:customStyle="1" w:styleId="Bodytext13Spacing0pt">
    <w:name w:val="Body text (13) + Spacing 0 pt"/>
    <w:basedOn w:val="Bodytext13"/>
    <w:uiPriority w:val="99"/>
    <w:rPr>
      <w:spacing w:val="17"/>
    </w:rPr>
  </w:style>
  <w:style w:type="character" w:customStyle="1" w:styleId="Bodytext13NotItalic">
    <w:name w:val="Body text (13) + Not Italic"/>
    <w:aliases w:val="Spacing 0 pt8"/>
    <w:basedOn w:val="Bodytext13"/>
    <w:uiPriority w:val="99"/>
    <w:rPr>
      <w:spacing w:val="6"/>
    </w:rPr>
  </w:style>
  <w:style w:type="character" w:customStyle="1" w:styleId="Bodytext7Arial">
    <w:name w:val="Body text (7) + Arial"/>
    <w:aliases w:val="Spacing 0 pt7"/>
    <w:basedOn w:val="Bodytext7"/>
    <w:uiPriority w:val="99"/>
    <w:rPr>
      <w:rFonts w:ascii="Arial" w:hAnsi="Arial" w:cs="Arial"/>
      <w:spacing w:val="6"/>
    </w:rPr>
  </w:style>
  <w:style w:type="character" w:customStyle="1" w:styleId="Bodytext14">
    <w:name w:val="Body text (14)_"/>
    <w:basedOn w:val="DefaultParagraphFont"/>
    <w:link w:val="Bodytext140"/>
    <w:uiPriority w:val="99"/>
    <w:locked/>
    <w:rPr>
      <w:rFonts w:ascii="Arial" w:hAnsi="Arial" w:cs="Arial"/>
      <w:b/>
      <w:bCs/>
      <w:spacing w:val="6"/>
      <w:sz w:val="12"/>
      <w:szCs w:val="12"/>
      <w:u w:val="none"/>
    </w:rPr>
  </w:style>
  <w:style w:type="character" w:customStyle="1" w:styleId="Tablecaption3">
    <w:name w:val="Table caption (3)_"/>
    <w:basedOn w:val="DefaultParagraphFont"/>
    <w:link w:val="Tablecaption30"/>
    <w:uiPriority w:val="99"/>
    <w:locked/>
    <w:rPr>
      <w:rFonts w:ascii="Arial" w:hAnsi="Arial" w:cs="Arial"/>
      <w:b/>
      <w:bCs/>
      <w:spacing w:val="6"/>
      <w:sz w:val="12"/>
      <w:szCs w:val="12"/>
      <w:u w:val="none"/>
    </w:rPr>
  </w:style>
  <w:style w:type="character" w:customStyle="1" w:styleId="Bodytext6pt1">
    <w:name w:val="Body text + 6 pt1"/>
    <w:aliases w:val="Bold"/>
    <w:basedOn w:val="Bodytext"/>
    <w:uiPriority w:val="99"/>
    <w:rPr>
      <w:b/>
      <w:bCs/>
      <w:sz w:val="12"/>
      <w:szCs w:val="12"/>
    </w:rPr>
  </w:style>
  <w:style w:type="character" w:customStyle="1" w:styleId="Bodytext68pt">
    <w:name w:val="Body text (6) + 8 pt"/>
    <w:aliases w:val="Not Bold,Spacing 0 pt6"/>
    <w:basedOn w:val="Bodytext6"/>
    <w:uiPriority w:val="99"/>
    <w:rPr>
      <w:spacing w:val="6"/>
      <w:sz w:val="16"/>
      <w:szCs w:val="16"/>
    </w:rPr>
  </w:style>
  <w:style w:type="character" w:customStyle="1" w:styleId="Bodytext16">
    <w:name w:val="Body text (16)_"/>
    <w:basedOn w:val="DefaultParagraphFont"/>
    <w:link w:val="Bodytext160"/>
    <w:uiPriority w:val="99"/>
    <w:locked/>
    <w:rPr>
      <w:rFonts w:ascii="Arial" w:hAnsi="Arial" w:cs="Arial"/>
      <w:spacing w:val="5"/>
      <w:sz w:val="16"/>
      <w:szCs w:val="16"/>
      <w:u w:val="none"/>
    </w:rPr>
  </w:style>
  <w:style w:type="character" w:customStyle="1" w:styleId="Bodytext15">
    <w:name w:val="Body text (15)_"/>
    <w:basedOn w:val="DefaultParagraphFont"/>
    <w:link w:val="Bodytext150"/>
    <w:uiPriority w:val="99"/>
    <w:locked/>
    <w:rPr>
      <w:rFonts w:ascii="Arial" w:hAnsi="Arial" w:cs="Arial"/>
      <w:b/>
      <w:bCs/>
      <w:spacing w:val="-2"/>
      <w:sz w:val="29"/>
      <w:szCs w:val="29"/>
      <w:u w:val="none"/>
    </w:rPr>
  </w:style>
  <w:style w:type="character" w:customStyle="1" w:styleId="BodytextItalic1">
    <w:name w:val="Body text + Italic1"/>
    <w:aliases w:val="Spacing 0 pt5"/>
    <w:basedOn w:val="Bodytext"/>
    <w:uiPriority w:val="99"/>
    <w:rPr>
      <w:i/>
      <w:iCs/>
      <w:spacing w:val="2"/>
    </w:rPr>
  </w:style>
  <w:style w:type="character" w:customStyle="1" w:styleId="BodytextCandara1">
    <w:name w:val="Body text + Candara1"/>
    <w:aliases w:val="7 pt,Spacing 0 pt4"/>
    <w:basedOn w:val="Bodytext"/>
    <w:uiPriority w:val="99"/>
    <w:rPr>
      <w:rFonts w:ascii="Candara" w:hAnsi="Candara" w:cs="Candara"/>
      <w:spacing w:val="-11"/>
      <w:sz w:val="14"/>
      <w:szCs w:val="14"/>
    </w:rPr>
  </w:style>
  <w:style w:type="character" w:customStyle="1" w:styleId="Bodytext65pt">
    <w:name w:val="Body text + 6.5 pt"/>
    <w:aliases w:val="Spacing 0 pt3"/>
    <w:basedOn w:val="Bodytext"/>
    <w:uiPriority w:val="99"/>
    <w:rPr>
      <w:spacing w:val="-5"/>
      <w:sz w:val="13"/>
      <w:szCs w:val="13"/>
    </w:rPr>
  </w:style>
  <w:style w:type="character" w:customStyle="1" w:styleId="Picturecaption3">
    <w:name w:val="Picture caption (3)_"/>
    <w:basedOn w:val="DefaultParagraphFont"/>
    <w:link w:val="Picturecaption31"/>
    <w:uiPriority w:val="99"/>
    <w:locked/>
    <w:rPr>
      <w:rFonts w:ascii="Times New Roman" w:hAnsi="Times New Roman" w:cs="Times New Roman"/>
      <w:spacing w:val="10"/>
      <w:sz w:val="12"/>
      <w:szCs w:val="12"/>
      <w:u w:val="none"/>
    </w:rPr>
  </w:style>
  <w:style w:type="character" w:customStyle="1" w:styleId="Picturecaption30">
    <w:name w:val="Picture caption (3)"/>
    <w:basedOn w:val="Picturecaption3"/>
    <w:uiPriority w:val="99"/>
    <w:rPr>
      <w:u w:val="single"/>
    </w:rPr>
  </w:style>
  <w:style w:type="character" w:customStyle="1" w:styleId="Picturecaption4">
    <w:name w:val="Picture caption (4)_"/>
    <w:basedOn w:val="DefaultParagraphFont"/>
    <w:link w:val="Picturecaption40"/>
    <w:uiPriority w:val="99"/>
    <w:locked/>
    <w:rPr>
      <w:rFonts w:ascii="Arial" w:hAnsi="Arial" w:cs="Arial"/>
      <w:i/>
      <w:iCs/>
      <w:spacing w:val="2"/>
      <w:sz w:val="16"/>
      <w:szCs w:val="16"/>
      <w:u w:val="none"/>
    </w:rPr>
  </w:style>
  <w:style w:type="character" w:customStyle="1" w:styleId="Picturecaption4Spacing-1pt">
    <w:name w:val="Picture caption (4) + Spacing -1 pt"/>
    <w:basedOn w:val="Picturecaption4"/>
    <w:uiPriority w:val="99"/>
    <w:rPr>
      <w:spacing w:val="-32"/>
    </w:rPr>
  </w:style>
  <w:style w:type="character" w:customStyle="1" w:styleId="Bodytext17">
    <w:name w:val="Body text (17)_"/>
    <w:basedOn w:val="DefaultParagraphFont"/>
    <w:link w:val="Bodytext171"/>
    <w:uiPriority w:val="99"/>
    <w:locked/>
    <w:rPr>
      <w:rFonts w:ascii="Arial" w:hAnsi="Arial" w:cs="Arial"/>
      <w:i/>
      <w:iCs/>
      <w:spacing w:val="30"/>
      <w:sz w:val="18"/>
      <w:szCs w:val="18"/>
      <w:u w:val="none"/>
    </w:rPr>
  </w:style>
  <w:style w:type="character" w:customStyle="1" w:styleId="Bodytext17Spacing0pt">
    <w:name w:val="Body text (17) + Spacing 0 pt"/>
    <w:basedOn w:val="Bodytext17"/>
    <w:uiPriority w:val="99"/>
    <w:rPr>
      <w:spacing w:val="-10"/>
    </w:rPr>
  </w:style>
  <w:style w:type="character" w:customStyle="1" w:styleId="Bodytext170">
    <w:name w:val="Body text (17)"/>
    <w:basedOn w:val="Bodytext17"/>
    <w:uiPriority w:val="99"/>
    <w:rPr>
      <w:noProof/>
    </w:rPr>
  </w:style>
  <w:style w:type="character" w:customStyle="1" w:styleId="Bodytext18">
    <w:name w:val="Body text (18)_"/>
    <w:basedOn w:val="DefaultParagraphFont"/>
    <w:link w:val="Bodytext181"/>
    <w:uiPriority w:val="99"/>
    <w:locked/>
    <w:rPr>
      <w:rFonts w:ascii="Arial" w:hAnsi="Arial" w:cs="Arial"/>
      <w:i/>
      <w:iCs/>
      <w:spacing w:val="-26"/>
      <w:sz w:val="19"/>
      <w:szCs w:val="19"/>
      <w:u w:val="none"/>
    </w:rPr>
  </w:style>
  <w:style w:type="character" w:customStyle="1" w:styleId="Bodytext180">
    <w:name w:val="Body text (18)"/>
    <w:basedOn w:val="Bodytext18"/>
    <w:uiPriority w:val="99"/>
    <w:rPr>
      <w:u w:val="single"/>
    </w:rPr>
  </w:style>
  <w:style w:type="character" w:customStyle="1" w:styleId="Bodytext18NotItalic">
    <w:name w:val="Body text (18) + Not Italic"/>
    <w:aliases w:val="Spacing 0 pt2"/>
    <w:basedOn w:val="Bodytext18"/>
    <w:uiPriority w:val="99"/>
    <w:rPr>
      <w:spacing w:val="0"/>
    </w:rPr>
  </w:style>
  <w:style w:type="character" w:customStyle="1" w:styleId="Bodytext18NotItalic1">
    <w:name w:val="Body text (18) + Not Italic1"/>
    <w:aliases w:val="Spacing 0 pt1"/>
    <w:basedOn w:val="Bodytext18"/>
    <w:uiPriority w:val="99"/>
    <w:rPr>
      <w:spacing w:val="0"/>
      <w:u w:val="single"/>
    </w:rPr>
  </w:style>
  <w:style w:type="character" w:customStyle="1" w:styleId="Picturecaption0">
    <w:name w:val="Picture caption"/>
    <w:basedOn w:val="Picturecaption"/>
    <w:uiPriority w:val="99"/>
    <w:rPr>
      <w:strike/>
    </w:rPr>
  </w:style>
  <w:style w:type="character" w:customStyle="1" w:styleId="PicturecaptionItalic">
    <w:name w:val="Picture caption + Italic"/>
    <w:aliases w:val="Spacing -1 pt1"/>
    <w:basedOn w:val="Picturecaption"/>
    <w:uiPriority w:val="99"/>
    <w:rPr>
      <w:i/>
      <w:iCs/>
      <w:strike/>
      <w:noProof/>
      <w:spacing w:val="-32"/>
    </w:rPr>
  </w:style>
  <w:style w:type="character" w:customStyle="1" w:styleId="Picturecaption21">
    <w:name w:val="Picture caption2"/>
    <w:basedOn w:val="Picturecaption"/>
    <w:uiPriority w:val="99"/>
    <w:rPr>
      <w:u w:val="single"/>
    </w:rPr>
  </w:style>
  <w:style w:type="character" w:customStyle="1" w:styleId="PicturecaptionSpacing0pt">
    <w:name w:val="Picture caption + Spacing 0 pt"/>
    <w:basedOn w:val="Picturecaption"/>
    <w:uiPriority w:val="99"/>
    <w:rPr>
      <w:spacing w:val="-18"/>
    </w:rPr>
  </w:style>
  <w:style w:type="paragraph" w:customStyle="1" w:styleId="Bodytext21">
    <w:name w:val="Body text (2)"/>
    <w:basedOn w:val="Normal"/>
    <w:link w:val="Bodytext2"/>
    <w:uiPriority w:val="99"/>
    <w:pPr>
      <w:shd w:val="clear" w:color="auto" w:fill="FFFFFF"/>
      <w:spacing w:line="240" w:lineRule="atLeast"/>
    </w:pPr>
    <w:rPr>
      <w:rFonts w:ascii="Arial" w:hAnsi="Arial" w:cs="Arial"/>
      <w:b/>
      <w:bCs/>
      <w:color w:val="auto"/>
      <w:spacing w:val="4"/>
      <w:sz w:val="42"/>
      <w:szCs w:val="42"/>
      <w:lang w:eastAsia="en-US"/>
    </w:rPr>
  </w:style>
  <w:style w:type="paragraph" w:customStyle="1" w:styleId="Heading20">
    <w:name w:val="Heading #2"/>
    <w:basedOn w:val="Normal"/>
    <w:link w:val="Heading2"/>
    <w:uiPriority w:val="99"/>
    <w:pPr>
      <w:shd w:val="clear" w:color="auto" w:fill="FFFFFF"/>
      <w:spacing w:line="240" w:lineRule="atLeast"/>
      <w:outlineLvl w:val="1"/>
    </w:pPr>
    <w:rPr>
      <w:rFonts w:ascii="Arial" w:hAnsi="Arial" w:cs="Arial"/>
      <w:b/>
      <w:bCs/>
      <w:color w:val="auto"/>
      <w:spacing w:val="2"/>
      <w:sz w:val="31"/>
      <w:szCs w:val="31"/>
      <w:lang w:eastAsia="en-US"/>
    </w:rPr>
  </w:style>
  <w:style w:type="paragraph" w:customStyle="1" w:styleId="Bodytext1">
    <w:name w:val="Body text1"/>
    <w:basedOn w:val="Normal"/>
    <w:link w:val="Bodytext"/>
    <w:uiPriority w:val="99"/>
    <w:pPr>
      <w:shd w:val="clear" w:color="auto" w:fill="FFFFFF"/>
      <w:spacing w:before="420" w:after="1680" w:line="240" w:lineRule="atLeast"/>
      <w:ind w:hanging="680"/>
      <w:jc w:val="center"/>
    </w:pPr>
    <w:rPr>
      <w:rFonts w:ascii="Arial" w:hAnsi="Arial" w:cs="Arial"/>
      <w:color w:val="auto"/>
      <w:spacing w:val="6"/>
      <w:sz w:val="16"/>
      <w:szCs w:val="16"/>
      <w:lang w:eastAsia="en-US"/>
    </w:rPr>
  </w:style>
  <w:style w:type="paragraph" w:customStyle="1" w:styleId="Bodytext30">
    <w:name w:val="Body text (3)"/>
    <w:basedOn w:val="Normal"/>
    <w:link w:val="Bodytext3"/>
    <w:uiPriority w:val="99"/>
    <w:pPr>
      <w:shd w:val="clear" w:color="auto" w:fill="FFFFFF"/>
      <w:spacing w:after="300" w:line="240" w:lineRule="atLeast"/>
    </w:pPr>
    <w:rPr>
      <w:rFonts w:ascii="Arial" w:hAnsi="Arial" w:cs="Arial"/>
      <w:noProof/>
      <w:color w:val="auto"/>
      <w:sz w:val="8"/>
      <w:szCs w:val="8"/>
      <w:lang w:eastAsia="en-US"/>
    </w:rPr>
  </w:style>
  <w:style w:type="paragraph" w:customStyle="1" w:styleId="Bodytext40">
    <w:name w:val="Body text (4)"/>
    <w:basedOn w:val="Normal"/>
    <w:link w:val="Bodytext4"/>
    <w:uiPriority w:val="99"/>
    <w:pPr>
      <w:shd w:val="clear" w:color="auto" w:fill="FFFFFF"/>
      <w:spacing w:after="300" w:line="240" w:lineRule="atLeast"/>
    </w:pPr>
    <w:rPr>
      <w:rFonts w:ascii="Arial" w:hAnsi="Arial" w:cs="Arial"/>
      <w:noProof/>
      <w:color w:val="auto"/>
      <w:sz w:val="8"/>
      <w:szCs w:val="8"/>
      <w:lang w:eastAsia="en-US"/>
    </w:rPr>
  </w:style>
  <w:style w:type="paragraph" w:customStyle="1" w:styleId="Bodytext50">
    <w:name w:val="Body text (5)"/>
    <w:basedOn w:val="Normal"/>
    <w:link w:val="Bodytext5"/>
    <w:uiPriority w:val="99"/>
    <w:pPr>
      <w:shd w:val="clear" w:color="auto" w:fill="FFFFFF"/>
      <w:spacing w:before="300" w:after="3540" w:line="504" w:lineRule="exact"/>
    </w:pPr>
    <w:rPr>
      <w:rFonts w:ascii="Arial" w:hAnsi="Arial" w:cs="Arial"/>
      <w:b/>
      <w:bCs/>
      <w:i/>
      <w:iCs/>
      <w:color w:val="auto"/>
      <w:spacing w:val="-1"/>
      <w:sz w:val="21"/>
      <w:szCs w:val="21"/>
      <w:lang w:eastAsia="en-US"/>
    </w:rPr>
  </w:style>
  <w:style w:type="paragraph" w:customStyle="1" w:styleId="Bodytext60">
    <w:name w:val="Body text (6)"/>
    <w:basedOn w:val="Normal"/>
    <w:link w:val="Bodytext6"/>
    <w:uiPriority w:val="99"/>
    <w:pPr>
      <w:shd w:val="clear" w:color="auto" w:fill="FFFFFF"/>
      <w:spacing w:before="3540" w:line="240" w:lineRule="atLeast"/>
      <w:jc w:val="center"/>
    </w:pPr>
    <w:rPr>
      <w:rFonts w:ascii="Arial" w:hAnsi="Arial" w:cs="Arial"/>
      <w:b/>
      <w:bCs/>
      <w:color w:val="auto"/>
      <w:spacing w:val="1"/>
      <w:sz w:val="20"/>
      <w:szCs w:val="20"/>
      <w:lang w:eastAsia="en-US"/>
    </w:rPr>
  </w:style>
  <w:style w:type="paragraph" w:customStyle="1" w:styleId="Bodytext70">
    <w:name w:val="Body text (7)"/>
    <w:basedOn w:val="Normal"/>
    <w:link w:val="Bodytext7"/>
    <w:uiPriority w:val="99"/>
    <w:pPr>
      <w:shd w:val="clear" w:color="auto" w:fill="FFFFFF"/>
      <w:spacing w:line="240" w:lineRule="atLeast"/>
    </w:pPr>
    <w:rPr>
      <w:rFonts w:ascii="Candara" w:hAnsi="Candara" w:cs="Candara"/>
      <w:noProof/>
      <w:color w:val="auto"/>
      <w:spacing w:val="16"/>
      <w:sz w:val="16"/>
      <w:szCs w:val="16"/>
      <w:lang w:eastAsia="en-US"/>
    </w:rPr>
  </w:style>
  <w:style w:type="paragraph" w:customStyle="1" w:styleId="Headerorfooter0">
    <w:name w:val="Header or footer"/>
    <w:basedOn w:val="Normal"/>
    <w:link w:val="Headerorfooter"/>
    <w:uiPriority w:val="99"/>
    <w:pPr>
      <w:shd w:val="clear" w:color="auto" w:fill="FFFFFF"/>
      <w:spacing w:line="240" w:lineRule="atLeast"/>
    </w:pPr>
    <w:rPr>
      <w:rFonts w:ascii="Arial" w:hAnsi="Arial" w:cs="Arial"/>
      <w:b/>
      <w:bCs/>
      <w:color w:val="auto"/>
      <w:spacing w:val="3"/>
      <w:sz w:val="20"/>
      <w:szCs w:val="20"/>
      <w:lang w:eastAsia="en-US"/>
    </w:rPr>
  </w:style>
  <w:style w:type="paragraph" w:customStyle="1" w:styleId="Heading30">
    <w:name w:val="Heading #3"/>
    <w:basedOn w:val="Normal"/>
    <w:link w:val="Heading3"/>
    <w:uiPriority w:val="99"/>
    <w:pPr>
      <w:shd w:val="clear" w:color="auto" w:fill="FFFFFF"/>
      <w:spacing w:after="660" w:line="240" w:lineRule="atLeast"/>
      <w:jc w:val="center"/>
      <w:outlineLvl w:val="2"/>
    </w:pPr>
    <w:rPr>
      <w:rFonts w:ascii="Arial" w:hAnsi="Arial" w:cs="Arial"/>
      <w:b/>
      <w:bCs/>
      <w:color w:val="auto"/>
      <w:spacing w:val="1"/>
      <w:sz w:val="20"/>
      <w:szCs w:val="20"/>
      <w:lang w:eastAsia="en-US"/>
    </w:rPr>
  </w:style>
  <w:style w:type="paragraph" w:styleId="TOC3">
    <w:name w:val="toc 3"/>
    <w:basedOn w:val="Normal"/>
    <w:next w:val="Normal"/>
    <w:link w:val="TOC3Char"/>
    <w:autoRedefine/>
    <w:uiPriority w:val="99"/>
    <w:semiHidden/>
    <w:pPr>
      <w:shd w:val="clear" w:color="auto" w:fill="FFFFFF"/>
      <w:spacing w:before="660" w:line="466" w:lineRule="exact"/>
      <w:jc w:val="both"/>
    </w:pPr>
    <w:rPr>
      <w:rFonts w:ascii="Arial" w:hAnsi="Arial" w:cs="Arial"/>
      <w:color w:val="auto"/>
      <w:spacing w:val="6"/>
      <w:sz w:val="16"/>
      <w:szCs w:val="16"/>
      <w:lang w:eastAsia="en-US"/>
    </w:rPr>
  </w:style>
  <w:style w:type="paragraph" w:customStyle="1" w:styleId="Headerorfooter20">
    <w:name w:val="Header or footer (2)"/>
    <w:basedOn w:val="Normal"/>
    <w:link w:val="Headerorfooter2"/>
    <w:uiPriority w:val="99"/>
    <w:pPr>
      <w:shd w:val="clear" w:color="auto" w:fill="FFFFFF"/>
      <w:spacing w:line="240" w:lineRule="atLeast"/>
    </w:pPr>
    <w:rPr>
      <w:rFonts w:ascii="Arial" w:hAnsi="Arial" w:cs="Arial"/>
      <w:color w:val="auto"/>
      <w:spacing w:val="5"/>
      <w:sz w:val="16"/>
      <w:szCs w:val="16"/>
      <w:lang w:eastAsia="en-US"/>
    </w:rPr>
  </w:style>
  <w:style w:type="paragraph" w:customStyle="1" w:styleId="Headerorfooter30">
    <w:name w:val="Header or footer (3)"/>
    <w:basedOn w:val="Normal"/>
    <w:link w:val="Headerorfooter3"/>
    <w:uiPriority w:val="99"/>
    <w:pPr>
      <w:shd w:val="clear" w:color="auto" w:fill="FFFFFF"/>
      <w:spacing w:line="240" w:lineRule="atLeast"/>
    </w:pPr>
    <w:rPr>
      <w:rFonts w:ascii="Arial" w:hAnsi="Arial" w:cs="Arial"/>
      <w:b/>
      <w:bCs/>
      <w:color w:val="auto"/>
      <w:spacing w:val="75"/>
      <w:lang w:eastAsia="en-US"/>
    </w:rPr>
  </w:style>
  <w:style w:type="paragraph" w:customStyle="1" w:styleId="Bodytext80">
    <w:name w:val="Body text (8)"/>
    <w:basedOn w:val="Normal"/>
    <w:link w:val="Bodytext8"/>
    <w:uiPriority w:val="99"/>
    <w:pPr>
      <w:shd w:val="clear" w:color="auto" w:fill="FFFFFF"/>
      <w:spacing w:after="360" w:line="240" w:lineRule="atLeast"/>
      <w:jc w:val="both"/>
    </w:pPr>
    <w:rPr>
      <w:rFonts w:ascii="Arial" w:hAnsi="Arial" w:cs="Arial"/>
      <w:b/>
      <w:bCs/>
      <w:color w:val="auto"/>
      <w:spacing w:val="4"/>
      <w:sz w:val="27"/>
      <w:szCs w:val="27"/>
      <w:lang w:eastAsia="en-US"/>
    </w:rPr>
  </w:style>
  <w:style w:type="paragraph" w:customStyle="1" w:styleId="Bodytext90">
    <w:name w:val="Body text (9)"/>
    <w:basedOn w:val="Normal"/>
    <w:link w:val="Bodytext9"/>
    <w:uiPriority w:val="99"/>
    <w:pPr>
      <w:shd w:val="clear" w:color="auto" w:fill="FFFFFF"/>
      <w:spacing w:before="360" w:after="780" w:line="240" w:lineRule="atLeast"/>
      <w:jc w:val="both"/>
    </w:pPr>
    <w:rPr>
      <w:rFonts w:ascii="Arial" w:hAnsi="Arial" w:cs="Arial"/>
      <w:i/>
      <w:iCs/>
      <w:color w:val="auto"/>
      <w:spacing w:val="2"/>
      <w:sz w:val="16"/>
      <w:szCs w:val="16"/>
      <w:lang w:eastAsia="en-US"/>
    </w:rPr>
  </w:style>
  <w:style w:type="paragraph" w:customStyle="1" w:styleId="Tablecaption0">
    <w:name w:val="Table caption"/>
    <w:basedOn w:val="Normal"/>
    <w:link w:val="Tablecaption"/>
    <w:uiPriority w:val="99"/>
    <w:pPr>
      <w:shd w:val="clear" w:color="auto" w:fill="FFFFFF"/>
      <w:spacing w:line="240" w:lineRule="atLeast"/>
    </w:pPr>
    <w:rPr>
      <w:rFonts w:ascii="Arial" w:hAnsi="Arial" w:cs="Arial"/>
      <w:color w:val="auto"/>
      <w:spacing w:val="6"/>
      <w:sz w:val="16"/>
      <w:szCs w:val="16"/>
      <w:lang w:eastAsia="en-US"/>
    </w:rPr>
  </w:style>
  <w:style w:type="paragraph" w:customStyle="1" w:styleId="Bodytext100">
    <w:name w:val="Body text (10)"/>
    <w:basedOn w:val="Normal"/>
    <w:link w:val="Bodytext10"/>
    <w:uiPriority w:val="99"/>
    <w:pPr>
      <w:shd w:val="clear" w:color="auto" w:fill="FFFFFF"/>
      <w:spacing w:after="240" w:line="240" w:lineRule="atLeast"/>
    </w:pPr>
    <w:rPr>
      <w:rFonts w:ascii="Arial" w:hAnsi="Arial" w:cs="Arial"/>
      <w:color w:val="auto"/>
      <w:sz w:val="20"/>
      <w:szCs w:val="20"/>
      <w:lang w:eastAsia="en-US"/>
    </w:rPr>
  </w:style>
  <w:style w:type="paragraph" w:customStyle="1" w:styleId="Tablecaption20">
    <w:name w:val="Table caption (2)"/>
    <w:basedOn w:val="Normal"/>
    <w:link w:val="Tablecaption2"/>
    <w:uiPriority w:val="99"/>
    <w:pPr>
      <w:shd w:val="clear" w:color="auto" w:fill="FFFFFF"/>
      <w:spacing w:line="293" w:lineRule="exact"/>
      <w:jc w:val="both"/>
    </w:pPr>
    <w:rPr>
      <w:rFonts w:ascii="Arial" w:hAnsi="Arial" w:cs="Arial"/>
      <w:color w:val="auto"/>
      <w:spacing w:val="6"/>
      <w:sz w:val="12"/>
      <w:szCs w:val="12"/>
      <w:lang w:eastAsia="en-US"/>
    </w:rPr>
  </w:style>
  <w:style w:type="paragraph" w:customStyle="1" w:styleId="Heading11">
    <w:name w:val="Heading #11"/>
    <w:basedOn w:val="Normal"/>
    <w:link w:val="Heading1"/>
    <w:uiPriority w:val="99"/>
    <w:pPr>
      <w:shd w:val="clear" w:color="auto" w:fill="FFFFFF"/>
      <w:spacing w:before="240" w:line="240" w:lineRule="atLeast"/>
      <w:outlineLvl w:val="0"/>
    </w:pPr>
    <w:rPr>
      <w:rFonts w:ascii="Arial" w:hAnsi="Arial" w:cs="Arial"/>
      <w:b/>
      <w:bCs/>
      <w:color w:val="auto"/>
      <w:spacing w:val="-6"/>
      <w:sz w:val="20"/>
      <w:szCs w:val="20"/>
      <w:lang w:eastAsia="en-US"/>
    </w:rPr>
  </w:style>
  <w:style w:type="paragraph" w:customStyle="1" w:styleId="Bodytext110">
    <w:name w:val="Body text (11)"/>
    <w:basedOn w:val="Normal"/>
    <w:link w:val="Bodytext11"/>
    <w:uiPriority w:val="99"/>
    <w:pPr>
      <w:shd w:val="clear" w:color="auto" w:fill="FFFFFF"/>
      <w:spacing w:after="240" w:line="173" w:lineRule="exact"/>
    </w:pPr>
    <w:rPr>
      <w:rFonts w:ascii="Arial" w:hAnsi="Arial" w:cs="Arial"/>
      <w:b/>
      <w:bCs/>
      <w:color w:val="auto"/>
      <w:spacing w:val="-6"/>
      <w:sz w:val="20"/>
      <w:szCs w:val="20"/>
      <w:lang w:eastAsia="en-US"/>
    </w:rPr>
  </w:style>
  <w:style w:type="paragraph" w:customStyle="1" w:styleId="Picturecaption210">
    <w:name w:val="Picture caption (2)1"/>
    <w:basedOn w:val="Normal"/>
    <w:link w:val="Picturecaption2"/>
    <w:uiPriority w:val="99"/>
    <w:pPr>
      <w:shd w:val="clear" w:color="auto" w:fill="FFFFFF"/>
      <w:spacing w:line="240" w:lineRule="atLeast"/>
      <w:jc w:val="center"/>
    </w:pPr>
    <w:rPr>
      <w:rFonts w:ascii="Arial" w:hAnsi="Arial" w:cs="Arial"/>
      <w:b/>
      <w:bCs/>
      <w:color w:val="auto"/>
      <w:spacing w:val="-6"/>
      <w:sz w:val="20"/>
      <w:szCs w:val="20"/>
      <w:lang w:eastAsia="en-US"/>
    </w:rPr>
  </w:style>
  <w:style w:type="paragraph" w:customStyle="1" w:styleId="Picturecaption1">
    <w:name w:val="Picture caption1"/>
    <w:basedOn w:val="Normal"/>
    <w:link w:val="Picturecaption"/>
    <w:uiPriority w:val="99"/>
    <w:pPr>
      <w:shd w:val="clear" w:color="auto" w:fill="FFFFFF"/>
      <w:spacing w:line="240" w:lineRule="atLeast"/>
    </w:pPr>
    <w:rPr>
      <w:rFonts w:ascii="Arial" w:hAnsi="Arial" w:cs="Arial"/>
      <w:color w:val="auto"/>
      <w:spacing w:val="6"/>
      <w:sz w:val="16"/>
      <w:szCs w:val="16"/>
      <w:lang w:eastAsia="en-US"/>
    </w:rPr>
  </w:style>
  <w:style w:type="paragraph" w:customStyle="1" w:styleId="Footnote0">
    <w:name w:val="Footnote"/>
    <w:basedOn w:val="Normal"/>
    <w:link w:val="Footnote"/>
    <w:uiPriority w:val="99"/>
    <w:pPr>
      <w:shd w:val="clear" w:color="auto" w:fill="FFFFFF"/>
      <w:spacing w:line="293" w:lineRule="exact"/>
      <w:jc w:val="both"/>
    </w:pPr>
    <w:rPr>
      <w:rFonts w:ascii="Arial" w:hAnsi="Arial" w:cs="Arial"/>
      <w:color w:val="auto"/>
      <w:spacing w:val="6"/>
      <w:sz w:val="12"/>
      <w:szCs w:val="12"/>
      <w:lang w:eastAsia="en-US"/>
    </w:rPr>
  </w:style>
  <w:style w:type="paragraph" w:customStyle="1" w:styleId="Bodytext120">
    <w:name w:val="Body text (12)"/>
    <w:basedOn w:val="Normal"/>
    <w:link w:val="Bodytext12"/>
    <w:uiPriority w:val="99"/>
    <w:pPr>
      <w:shd w:val="clear" w:color="auto" w:fill="FFFFFF"/>
      <w:spacing w:after="240" w:line="288" w:lineRule="exact"/>
      <w:ind w:hanging="340"/>
      <w:jc w:val="both"/>
    </w:pPr>
    <w:rPr>
      <w:rFonts w:ascii="Arial" w:hAnsi="Arial" w:cs="Arial"/>
      <w:color w:val="auto"/>
      <w:spacing w:val="6"/>
      <w:sz w:val="12"/>
      <w:szCs w:val="12"/>
      <w:lang w:eastAsia="en-US"/>
    </w:rPr>
  </w:style>
  <w:style w:type="paragraph" w:customStyle="1" w:styleId="Bodytext130">
    <w:name w:val="Body text (13)"/>
    <w:basedOn w:val="Normal"/>
    <w:link w:val="Bodytext13"/>
    <w:uiPriority w:val="99"/>
    <w:pPr>
      <w:shd w:val="clear" w:color="auto" w:fill="FFFFFF"/>
      <w:spacing w:before="60" w:after="300" w:line="240" w:lineRule="atLeast"/>
    </w:pPr>
    <w:rPr>
      <w:rFonts w:ascii="Arial" w:hAnsi="Arial" w:cs="Arial"/>
      <w:i/>
      <w:iCs/>
      <w:color w:val="auto"/>
      <w:spacing w:val="-24"/>
      <w:sz w:val="12"/>
      <w:szCs w:val="12"/>
      <w:lang w:eastAsia="en-US"/>
    </w:rPr>
  </w:style>
  <w:style w:type="paragraph" w:customStyle="1" w:styleId="Bodytext140">
    <w:name w:val="Body text (14)"/>
    <w:basedOn w:val="Normal"/>
    <w:link w:val="Bodytext14"/>
    <w:uiPriority w:val="99"/>
    <w:pPr>
      <w:shd w:val="clear" w:color="auto" w:fill="FFFFFF"/>
      <w:spacing w:before="60" w:after="240" w:line="240" w:lineRule="atLeast"/>
    </w:pPr>
    <w:rPr>
      <w:rFonts w:ascii="Arial" w:hAnsi="Arial" w:cs="Arial"/>
      <w:b/>
      <w:bCs/>
      <w:color w:val="auto"/>
      <w:spacing w:val="6"/>
      <w:sz w:val="12"/>
      <w:szCs w:val="12"/>
      <w:lang w:eastAsia="en-US"/>
    </w:rPr>
  </w:style>
  <w:style w:type="paragraph" w:customStyle="1" w:styleId="Tablecaption30">
    <w:name w:val="Table caption (3)"/>
    <w:basedOn w:val="Normal"/>
    <w:link w:val="Tablecaption3"/>
    <w:uiPriority w:val="99"/>
    <w:pPr>
      <w:shd w:val="clear" w:color="auto" w:fill="FFFFFF"/>
      <w:spacing w:line="240" w:lineRule="atLeast"/>
    </w:pPr>
    <w:rPr>
      <w:rFonts w:ascii="Arial" w:hAnsi="Arial" w:cs="Arial"/>
      <w:b/>
      <w:bCs/>
      <w:color w:val="auto"/>
      <w:spacing w:val="6"/>
      <w:sz w:val="12"/>
      <w:szCs w:val="12"/>
      <w:lang w:eastAsia="en-US"/>
    </w:rPr>
  </w:style>
  <w:style w:type="paragraph" w:customStyle="1" w:styleId="Bodytext160">
    <w:name w:val="Body text (16)"/>
    <w:basedOn w:val="Normal"/>
    <w:link w:val="Bodytext16"/>
    <w:uiPriority w:val="99"/>
    <w:pPr>
      <w:shd w:val="clear" w:color="auto" w:fill="FFFFFF"/>
      <w:spacing w:line="379" w:lineRule="exact"/>
      <w:jc w:val="both"/>
    </w:pPr>
    <w:rPr>
      <w:rFonts w:ascii="Arial" w:hAnsi="Arial" w:cs="Arial"/>
      <w:color w:val="auto"/>
      <w:spacing w:val="5"/>
      <w:sz w:val="16"/>
      <w:szCs w:val="16"/>
      <w:lang w:eastAsia="en-US"/>
    </w:rPr>
  </w:style>
  <w:style w:type="paragraph" w:customStyle="1" w:styleId="Bodytext150">
    <w:name w:val="Body text (15)"/>
    <w:basedOn w:val="Normal"/>
    <w:link w:val="Bodytext15"/>
    <w:uiPriority w:val="99"/>
    <w:pPr>
      <w:shd w:val="clear" w:color="auto" w:fill="FFFFFF"/>
      <w:spacing w:line="240" w:lineRule="atLeast"/>
    </w:pPr>
    <w:rPr>
      <w:rFonts w:ascii="Arial" w:hAnsi="Arial" w:cs="Arial"/>
      <w:b/>
      <w:bCs/>
      <w:color w:val="auto"/>
      <w:spacing w:val="-2"/>
      <w:sz w:val="29"/>
      <w:szCs w:val="29"/>
      <w:lang w:eastAsia="en-US"/>
    </w:rPr>
  </w:style>
  <w:style w:type="paragraph" w:customStyle="1" w:styleId="Picturecaption31">
    <w:name w:val="Picture caption (3)1"/>
    <w:basedOn w:val="Normal"/>
    <w:link w:val="Picturecaption3"/>
    <w:uiPriority w:val="99"/>
    <w:pPr>
      <w:shd w:val="clear" w:color="auto" w:fill="FFFFFF"/>
      <w:spacing w:line="240" w:lineRule="atLeast"/>
    </w:pPr>
    <w:rPr>
      <w:rFonts w:ascii="Times New Roman" w:hAnsi="Times New Roman" w:cs="Times New Roman"/>
      <w:color w:val="auto"/>
      <w:spacing w:val="10"/>
      <w:sz w:val="12"/>
      <w:szCs w:val="12"/>
      <w:lang w:eastAsia="en-US"/>
    </w:rPr>
  </w:style>
  <w:style w:type="paragraph" w:customStyle="1" w:styleId="Picturecaption40">
    <w:name w:val="Picture caption (4)"/>
    <w:basedOn w:val="Normal"/>
    <w:link w:val="Picturecaption4"/>
    <w:uiPriority w:val="99"/>
    <w:pPr>
      <w:shd w:val="clear" w:color="auto" w:fill="FFFFFF"/>
      <w:spacing w:line="240" w:lineRule="atLeast"/>
    </w:pPr>
    <w:rPr>
      <w:rFonts w:ascii="Arial" w:hAnsi="Arial" w:cs="Arial"/>
      <w:i/>
      <w:iCs/>
      <w:color w:val="auto"/>
      <w:spacing w:val="2"/>
      <w:sz w:val="16"/>
      <w:szCs w:val="16"/>
      <w:lang w:eastAsia="en-US"/>
    </w:rPr>
  </w:style>
  <w:style w:type="paragraph" w:customStyle="1" w:styleId="Bodytext171">
    <w:name w:val="Body text (17)1"/>
    <w:basedOn w:val="Normal"/>
    <w:link w:val="Bodytext17"/>
    <w:uiPriority w:val="99"/>
    <w:pPr>
      <w:shd w:val="clear" w:color="auto" w:fill="FFFFFF"/>
      <w:spacing w:line="240" w:lineRule="atLeast"/>
      <w:jc w:val="both"/>
    </w:pPr>
    <w:rPr>
      <w:rFonts w:ascii="Arial" w:hAnsi="Arial" w:cs="Arial"/>
      <w:i/>
      <w:iCs/>
      <w:color w:val="auto"/>
      <w:spacing w:val="30"/>
      <w:sz w:val="18"/>
      <w:szCs w:val="18"/>
      <w:lang w:eastAsia="en-US"/>
    </w:rPr>
  </w:style>
  <w:style w:type="paragraph" w:customStyle="1" w:styleId="Bodytext181">
    <w:name w:val="Body text (18)1"/>
    <w:basedOn w:val="Normal"/>
    <w:link w:val="Bodytext18"/>
    <w:uiPriority w:val="99"/>
    <w:pPr>
      <w:shd w:val="clear" w:color="auto" w:fill="FFFFFF"/>
      <w:spacing w:line="240" w:lineRule="atLeast"/>
      <w:jc w:val="both"/>
    </w:pPr>
    <w:rPr>
      <w:rFonts w:ascii="Arial" w:hAnsi="Arial" w:cs="Arial"/>
      <w:i/>
      <w:iCs/>
      <w:color w:val="auto"/>
      <w:spacing w:val="-26"/>
      <w:sz w:val="19"/>
      <w:szCs w:val="19"/>
      <w:lang w:eastAsia="en-US"/>
    </w:rPr>
  </w:style>
  <w:style w:type="table" w:styleId="TableGrid">
    <w:name w:val="Table Grid"/>
    <w:basedOn w:val="TableNormal"/>
    <w:rsid w:val="006D4ACB"/>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7.png" /><Relationship Id="rId11" Type="http://schemas.openxmlformats.org/officeDocument/2006/relationships/image" Target="media/image8.wmf" /><Relationship Id="rId12" Type="http://schemas.openxmlformats.org/officeDocument/2006/relationships/oleObject" Target="embeddings/oleObject1.bin" /><Relationship Id="rId13" Type="http://schemas.openxmlformats.org/officeDocument/2006/relationships/image" Target="media/image9.wmf" /><Relationship Id="rId14" Type="http://schemas.openxmlformats.org/officeDocument/2006/relationships/oleObject" Target="embeddings/oleObject2.bin" /><Relationship Id="rId15" Type="http://schemas.openxmlformats.org/officeDocument/2006/relationships/image" Target="media/image10.wmf" /><Relationship Id="rId16" Type="http://schemas.openxmlformats.org/officeDocument/2006/relationships/oleObject" Target="embeddings/oleObject3.bin" /><Relationship Id="rId17" Type="http://schemas.openxmlformats.org/officeDocument/2006/relationships/image" Target="media/image11.wmf" /><Relationship Id="rId18" Type="http://schemas.openxmlformats.org/officeDocument/2006/relationships/oleObject" Target="embeddings/oleObject4.bin" /><Relationship Id="rId19" Type="http://schemas.openxmlformats.org/officeDocument/2006/relationships/image" Target="media/image12.wmf" /><Relationship Id="rId2" Type="http://schemas.openxmlformats.org/officeDocument/2006/relationships/webSettings" Target="webSettings.xml" /><Relationship Id="rId20" Type="http://schemas.openxmlformats.org/officeDocument/2006/relationships/oleObject" Target="embeddings/oleObject5.bin" /><Relationship Id="rId21" Type="http://schemas.openxmlformats.org/officeDocument/2006/relationships/image" Target="media/image13.wmf" /><Relationship Id="rId22" Type="http://schemas.openxmlformats.org/officeDocument/2006/relationships/oleObject" Target="embeddings/oleObject6.bin" /><Relationship Id="rId23" Type="http://schemas.openxmlformats.org/officeDocument/2006/relationships/image" Target="media/image14.wmf" /><Relationship Id="rId24" Type="http://schemas.openxmlformats.org/officeDocument/2006/relationships/oleObject" Target="embeddings/oleObject7.bin" /><Relationship Id="rId25" Type="http://schemas.openxmlformats.org/officeDocument/2006/relationships/image" Target="media/image15.wmf" /><Relationship Id="rId26" Type="http://schemas.openxmlformats.org/officeDocument/2006/relationships/oleObject" Target="embeddings/oleObject8.bin" /><Relationship Id="rId27" Type="http://schemas.openxmlformats.org/officeDocument/2006/relationships/image" Target="media/image16.wmf" /><Relationship Id="rId28" Type="http://schemas.openxmlformats.org/officeDocument/2006/relationships/oleObject" Target="embeddings/oleObject9.bin" /><Relationship Id="rId29" Type="http://schemas.openxmlformats.org/officeDocument/2006/relationships/image" Target="media/image17.wmf" /><Relationship Id="rId3" Type="http://schemas.openxmlformats.org/officeDocument/2006/relationships/fontTable" Target="fontTable.xml" /><Relationship Id="rId30" Type="http://schemas.openxmlformats.org/officeDocument/2006/relationships/oleObject" Target="embeddings/oleObject10.bin" /><Relationship Id="rId31" Type="http://schemas.openxmlformats.org/officeDocument/2006/relationships/image" Target="media/image18.wmf" /><Relationship Id="rId32" Type="http://schemas.openxmlformats.org/officeDocument/2006/relationships/oleObject" Target="embeddings/oleObject11.bin" /><Relationship Id="rId33" Type="http://schemas.openxmlformats.org/officeDocument/2006/relationships/image" Target="media/image19.wmf" /><Relationship Id="rId34" Type="http://schemas.openxmlformats.org/officeDocument/2006/relationships/oleObject" Target="embeddings/oleObject12.bin" /><Relationship Id="rId35" Type="http://schemas.openxmlformats.org/officeDocument/2006/relationships/image" Target="media/image20.png" /><Relationship Id="rId36" Type="http://schemas.openxmlformats.org/officeDocument/2006/relationships/image" Target="media/image21.png" /><Relationship Id="rId37" Type="http://schemas.openxmlformats.org/officeDocument/2006/relationships/image" Target="media/image22.png" /><Relationship Id="rId38" Type="http://schemas.openxmlformats.org/officeDocument/2006/relationships/image" Target="media/image23.png" /><Relationship Id="rId39" Type="http://schemas.openxmlformats.org/officeDocument/2006/relationships/image" Target="media/image24.png" /><Relationship Id="rId4" Type="http://schemas.openxmlformats.org/officeDocument/2006/relationships/image" Target="media/image1.png" /><Relationship Id="rId40" Type="http://schemas.openxmlformats.org/officeDocument/2006/relationships/image" Target="media/image25.png" /><Relationship Id="rId41" Type="http://schemas.openxmlformats.org/officeDocument/2006/relationships/image" Target="media/image26.png" /><Relationship Id="rId42" Type="http://schemas.openxmlformats.org/officeDocument/2006/relationships/numbering" Target="numbering.xml" /><Relationship Id="rId43" Type="http://schemas.openxmlformats.org/officeDocument/2006/relationships/styles" Target="styles.xml" /><Relationship Id="rId5" Type="http://schemas.openxmlformats.org/officeDocument/2006/relationships/image" Target="media/image2.png" /><Relationship Id="rId6" Type="http://schemas.openxmlformats.org/officeDocument/2006/relationships/image" Target="media/image3.png" /><Relationship Id="rId7" Type="http://schemas.openxmlformats.org/officeDocument/2006/relationships/image" Target="media/image4.png" /><Relationship Id="rId8" Type="http://schemas.openxmlformats.org/officeDocument/2006/relationships/image" Target="media/image5.png" /><Relationship Id="rId9" Type="http://schemas.openxmlformats.org/officeDocument/2006/relationships/image" Target="media/image6.png" /></Relationships>
</file>

<file path=docProps/app.xml><?xml version="1.0" encoding="utf-8"?>
<Properties xmlns="http://schemas.openxmlformats.org/officeDocument/2006/extended-properties" xmlns:vt="http://schemas.openxmlformats.org/officeDocument/2006/docPropsVTypes">
  <Template>Normal</Template>
  <TotalTime>4</TotalTime>
  <Pages>25</Pages>
  <Words>8210</Words>
  <Characters>46801</Characters>
  <Application>Microsoft Office Word</Application>
  <DocSecurity>0</DocSecurity>
  <Lines>390</Lines>
  <Paragraphs>109</Paragraphs>
  <ScaleCrop>false</ScaleCrop>
  <HeadingPairs>
    <vt:vector size="2" baseType="variant">
      <vt:variant>
        <vt:lpstr>Title</vt:lpstr>
      </vt:variant>
      <vt:variant>
        <vt:i4>1</vt:i4>
      </vt:variant>
    </vt:vector>
  </HeadingPairs>
  <TitlesOfParts>
    <vt:vector size="1" baseType="lpstr">
      <vt:lpstr>Microsoft Word - TCVN 9394 2012</vt:lpstr>
    </vt:vector>
  </TitlesOfParts>
  <Company>HOME</Company>
  <LinksUpToDate>false</LinksUpToDate>
  <CharactersWithSpaces>54902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TCVN 9394 2012</dc:title>
  <dc:creator>User</dc:creator>
  <cp:lastModifiedBy>User</cp:lastModifiedBy>
  <cp:revision>2</cp:revision>
  <dcterms:created xsi:type="dcterms:W3CDTF">2016-01-21T03:49:00Z</dcterms:created>
  <dcterms:modified xsi:type="dcterms:W3CDTF">2016-01-21T03:49:00Z</dcterms:modified>
</cp:coreProperties>
</file>