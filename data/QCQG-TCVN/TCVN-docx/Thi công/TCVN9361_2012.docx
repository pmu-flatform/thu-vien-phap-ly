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5C15E1" w:rsidRPr="00A34DBE" w:rsidP="00A34DBE">
      <w:pPr>
        <w:widowControl/>
        <w:spacing w:before="120"/>
        <w:jc w:val="center"/>
        <w:rPr>
          <w:rFonts w:ascii="Arial" w:hAnsi="Arial" w:cs="Arial"/>
          <w:b/>
        </w:rPr>
      </w:pPr>
      <w:bookmarkStart w:id="0" w:name="loai_1"/>
      <w:r w:rsidR="00A34DBE">
        <w:rPr>
          <w:rFonts w:ascii="Arial" w:hAnsi="Arial" w:cs="Arial"/>
          <w:b/>
        </w:rPr>
        <w:t>TIÊU CHUẨN QUỐC GIA</w:t>
      </w:r>
      <w:bookmarkEnd w:id="0"/>
    </w:p>
    <w:p w:rsidR="005C15E1" w:rsidRPr="00A34DBE" w:rsidP="00A34DBE">
      <w:pPr>
        <w:widowControl/>
        <w:spacing w:before="120"/>
        <w:jc w:val="center"/>
        <w:rPr>
          <w:rFonts w:ascii="Arial" w:hAnsi="Arial" w:cs="Arial"/>
          <w:b/>
        </w:rPr>
      </w:pPr>
      <w:bookmarkStart w:id="1" w:name="loai_1_name"/>
      <w:r w:rsidR="00A34DBE">
        <w:rPr>
          <w:rFonts w:ascii="Arial" w:hAnsi="Arial" w:cs="Arial"/>
          <w:b/>
        </w:rPr>
        <w:t>TCVN 9361:2012</w:t>
      </w:r>
      <w:bookmarkEnd w:id="1"/>
    </w:p>
    <w:p w:rsidR="005C15E1" w:rsidRPr="00A34DBE" w:rsidP="00A34DBE">
      <w:pPr>
        <w:widowControl/>
        <w:spacing w:before="120"/>
        <w:jc w:val="center"/>
        <w:rPr>
          <w:rFonts w:ascii="Arial" w:hAnsi="Arial" w:cs="Arial"/>
          <w:sz w:val="20"/>
        </w:rPr>
      </w:pPr>
      <w:bookmarkStart w:id="2" w:name="loai_1_name_name"/>
      <w:r w:rsidRPr="00A34DBE" w:rsidR="00A34DBE">
        <w:rPr>
          <w:rFonts w:ascii="Arial" w:hAnsi="Arial" w:cs="Arial"/>
          <w:sz w:val="20"/>
        </w:rPr>
        <w:t>CÔNG TÁC NỀN MÓNG - THI CÔNG VÀ NGHIỆM THU</w:t>
      </w:r>
      <w:bookmarkEnd w:id="2"/>
    </w:p>
    <w:p w:rsidR="005C15E1" w:rsidRPr="00A34DBE" w:rsidP="00A34DBE">
      <w:pPr>
        <w:widowControl/>
        <w:spacing w:before="120"/>
        <w:jc w:val="center"/>
        <w:rPr>
          <w:rFonts w:ascii="Arial" w:hAnsi="Arial" w:cs="Arial"/>
          <w:i/>
          <w:sz w:val="20"/>
        </w:rPr>
      </w:pPr>
      <w:r w:rsidRPr="00A34DBE">
        <w:rPr>
          <w:rFonts w:ascii="Arial" w:hAnsi="Arial" w:cs="Arial"/>
          <w:i/>
          <w:sz w:val="20"/>
        </w:rPr>
        <w:t>Foundation works - Check and acceptance</w:t>
      </w:r>
    </w:p>
    <w:p w:rsidR="005C15E1" w:rsidRPr="00A34DBE" w:rsidP="00A34DBE">
      <w:pPr>
        <w:widowControl/>
        <w:spacing w:before="120"/>
        <w:rPr>
          <w:rFonts w:ascii="Arial" w:hAnsi="Arial" w:cs="Arial"/>
          <w:b/>
          <w:sz w:val="20"/>
        </w:rPr>
      </w:pPr>
      <w:r w:rsidRPr="00A34DBE">
        <w:rPr>
          <w:rFonts w:ascii="Arial" w:hAnsi="Arial" w:cs="Arial"/>
          <w:b/>
          <w:sz w:val="20"/>
        </w:rPr>
        <w:t>Lời nói đầu</w:t>
      </w:r>
    </w:p>
    <w:p w:rsidR="005C15E1" w:rsidRPr="00A34DBE" w:rsidP="00A34DBE">
      <w:pPr>
        <w:widowControl/>
        <w:spacing w:before="120"/>
        <w:rPr>
          <w:rFonts w:ascii="Arial" w:hAnsi="Arial" w:cs="Arial"/>
          <w:sz w:val="20"/>
        </w:rPr>
      </w:pPr>
      <w:r w:rsidRPr="00A34DBE">
        <w:rPr>
          <w:rFonts w:ascii="Arial" w:hAnsi="Arial" w:cs="Arial"/>
          <w:sz w:val="20"/>
        </w:rPr>
        <w:t>TCVN 9361:2012 được chuyển đổi từ TCXD 79:1980 theo quy định tại khoản 1 Điều 69 của Luật Tiêu chuẩn và Quy chuẩn kỹ thuật và điểm a khoản 1 Điều 7 Nghị định số 127/2007/NĐ-CP ngày 01/8/2007 của Chính phủ quy định chi tiết thi hành một số điều của Luật Tiêu chuẩn và Quy chuẩn kỹ thuật.</w:t>
      </w:r>
    </w:p>
    <w:p w:rsidR="005C15E1" w:rsidP="00A34DBE">
      <w:pPr>
        <w:widowControl/>
        <w:spacing w:before="120"/>
        <w:rPr>
          <w:rFonts w:ascii="Arial" w:hAnsi="Arial" w:cs="Arial"/>
          <w:sz w:val="20"/>
          <w:lang w:val="en-US"/>
        </w:rPr>
      </w:pPr>
      <w:r w:rsidRPr="00A34DBE">
        <w:rPr>
          <w:rFonts w:ascii="Arial" w:hAnsi="Arial" w:cs="Arial"/>
          <w:sz w:val="20"/>
        </w:rPr>
        <w:t>TCVN 9361:2012 do Viện Khoa học Công nghệ Xây dựng - Bộ Xây dựng biên soạn, Bộ Xây dựng đề nghị, Tổng cục Tiêu chuẩn Đo lường Chất lượng thẩm định, Bộ Khoa học và Công nghệ công bố.</w:t>
      </w:r>
    </w:p>
    <w:p w:rsidR="00A34DBE" w:rsidP="00A34DBE">
      <w:pPr>
        <w:widowControl/>
        <w:spacing w:before="120"/>
        <w:rPr>
          <w:rFonts w:ascii="Arial" w:hAnsi="Arial" w:cs="Arial"/>
          <w:sz w:val="20"/>
          <w:lang w:val="en-US"/>
        </w:rPr>
      </w:pPr>
    </w:p>
    <w:p w:rsidR="00A34DBE" w:rsidRPr="00A34DBE" w:rsidP="00A34DBE">
      <w:pPr>
        <w:widowControl/>
        <w:spacing w:before="120"/>
        <w:jc w:val="center"/>
        <w:rPr>
          <w:rFonts w:ascii="Arial" w:hAnsi="Arial" w:cs="Arial"/>
          <w:b/>
          <w:sz w:val="20"/>
        </w:rPr>
      </w:pPr>
      <w:r w:rsidRPr="00A34DBE">
        <w:rPr>
          <w:rFonts w:ascii="Arial" w:hAnsi="Arial" w:cs="Arial"/>
          <w:b/>
          <w:sz w:val="20"/>
        </w:rPr>
        <w:t>CÔNG TÁC NỀN MÓNG - THI CÔNG VÀ NGHIỆM THU</w:t>
      </w:r>
    </w:p>
    <w:p w:rsidR="00A34DBE" w:rsidRPr="00A34DBE" w:rsidP="00A34DBE">
      <w:pPr>
        <w:widowControl/>
        <w:spacing w:before="120"/>
        <w:jc w:val="center"/>
        <w:rPr>
          <w:rFonts w:ascii="Arial" w:hAnsi="Arial" w:cs="Arial"/>
          <w:b/>
          <w:i/>
          <w:sz w:val="20"/>
        </w:rPr>
      </w:pPr>
      <w:r w:rsidRPr="00A34DBE">
        <w:rPr>
          <w:rFonts w:ascii="Arial" w:hAnsi="Arial" w:cs="Arial"/>
          <w:b/>
          <w:i/>
          <w:sz w:val="20"/>
        </w:rPr>
        <w:t>Foundation works - Check and acceptance</w:t>
      </w:r>
    </w:p>
    <w:p w:rsidR="005C15E1" w:rsidRPr="00A34DBE" w:rsidP="00A34DBE">
      <w:pPr>
        <w:widowControl/>
        <w:spacing w:before="120"/>
        <w:rPr>
          <w:rFonts w:ascii="Arial" w:hAnsi="Arial" w:cs="Arial"/>
          <w:b/>
          <w:sz w:val="20"/>
        </w:rPr>
      </w:pPr>
      <w:bookmarkStart w:id="3" w:name="dieu_1"/>
      <w:r w:rsidRPr="00A34DBE" w:rsidR="00A34DBE">
        <w:rPr>
          <w:rFonts w:ascii="Arial" w:hAnsi="Arial" w:cs="Arial"/>
          <w:b/>
          <w:sz w:val="20"/>
        </w:rPr>
        <w:t xml:space="preserve">1 </w:t>
      </w:r>
      <w:r w:rsidRPr="00A34DBE">
        <w:rPr>
          <w:rFonts w:ascii="Arial" w:hAnsi="Arial" w:cs="Arial"/>
          <w:b/>
          <w:sz w:val="20"/>
        </w:rPr>
        <w:t>Phạm vi áp dụng</w:t>
      </w:r>
      <w:bookmarkEnd w:id="3"/>
    </w:p>
    <w:p w:rsidR="005C15E1" w:rsidRPr="00A34DBE" w:rsidP="00A34DBE">
      <w:pPr>
        <w:widowControl/>
        <w:spacing w:before="120"/>
        <w:rPr>
          <w:rFonts w:ascii="Arial" w:hAnsi="Arial" w:cs="Arial"/>
          <w:sz w:val="20"/>
        </w:rPr>
      </w:pPr>
      <w:r w:rsidRPr="00A34DBE">
        <w:rPr>
          <w:rFonts w:ascii="Arial" w:hAnsi="Arial" w:cs="Arial"/>
          <w:sz w:val="20"/>
        </w:rPr>
        <w:t>Tiêu chuẩn này được áp dụng cho thi công và nghiệm thu các công tác về xây dựng nền và móng của tất cả các loại nhà và công trình.</w:t>
      </w:r>
    </w:p>
    <w:p w:rsidR="005C15E1" w:rsidRPr="00A34DBE" w:rsidP="00A34DBE">
      <w:pPr>
        <w:widowControl/>
        <w:spacing w:before="120"/>
        <w:rPr>
          <w:rFonts w:ascii="Arial" w:hAnsi="Arial" w:cs="Arial"/>
          <w:b/>
          <w:sz w:val="20"/>
        </w:rPr>
      </w:pPr>
      <w:bookmarkStart w:id="4" w:name="dieu_2"/>
      <w:r w:rsidRPr="00A34DBE" w:rsidR="00A34DBE">
        <w:rPr>
          <w:rFonts w:ascii="Arial" w:hAnsi="Arial" w:cs="Arial"/>
          <w:b/>
          <w:sz w:val="20"/>
        </w:rPr>
        <w:t xml:space="preserve">2 </w:t>
      </w:r>
      <w:r w:rsidRPr="00A34DBE">
        <w:rPr>
          <w:rFonts w:ascii="Arial" w:hAnsi="Arial" w:cs="Arial"/>
          <w:b/>
          <w:sz w:val="20"/>
        </w:rPr>
        <w:t>Tài liệu viện dẫn</w:t>
      </w:r>
      <w:bookmarkEnd w:id="4"/>
    </w:p>
    <w:p w:rsidR="005C15E1" w:rsidP="00A34DBE">
      <w:pPr>
        <w:widowControl/>
        <w:spacing w:before="120"/>
        <w:rPr>
          <w:rFonts w:ascii="Arial" w:hAnsi="Arial" w:cs="Arial"/>
          <w:sz w:val="20"/>
          <w:lang w:val="en-US"/>
        </w:rPr>
      </w:pPr>
      <w:r w:rsidRPr="00A34DBE">
        <w:rPr>
          <w:rFonts w:ascii="Arial" w:hAnsi="Arial" w:cs="Arial"/>
          <w:sz w:val="20"/>
        </w:rP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031A0F" w:rsidRPr="00031A0F" w:rsidP="00A34DBE">
      <w:pPr>
        <w:widowControl/>
        <w:spacing w:before="120"/>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1.79pt;width:431.79pt" stroked="f">
            <v:imagedata r:id="rId4" o:title=""/>
          </v:shape>
        </w:pict>
      </w:r>
    </w:p>
    <w:p w:rsidR="005C15E1" w:rsidRPr="00031A0F" w:rsidP="00A34DBE">
      <w:pPr>
        <w:widowControl/>
        <w:spacing w:before="120"/>
        <w:rPr>
          <w:rFonts w:ascii="Arial" w:hAnsi="Arial" w:cs="Arial"/>
          <w:b/>
          <w:sz w:val="20"/>
        </w:rPr>
      </w:pPr>
      <w:bookmarkStart w:id="5" w:name="dieu_3"/>
      <w:r w:rsidRPr="00031A0F" w:rsidR="00A34DBE">
        <w:rPr>
          <w:rFonts w:ascii="Arial" w:hAnsi="Arial" w:cs="Arial"/>
          <w:b/>
          <w:sz w:val="20"/>
        </w:rPr>
        <w:t xml:space="preserve">3 </w:t>
      </w:r>
      <w:r w:rsidRPr="00031A0F">
        <w:rPr>
          <w:rFonts w:ascii="Arial" w:hAnsi="Arial" w:cs="Arial"/>
          <w:b/>
          <w:sz w:val="20"/>
        </w:rPr>
        <w:t>Nguyên tắc chung</w:t>
      </w:r>
      <w:bookmarkEnd w:id="5"/>
    </w:p>
    <w:p w:rsidR="005C15E1" w:rsidRPr="00A34DBE" w:rsidP="00A34DBE">
      <w:pPr>
        <w:widowControl/>
        <w:spacing w:before="120"/>
        <w:rPr>
          <w:rFonts w:ascii="Arial" w:hAnsi="Arial" w:cs="Arial"/>
          <w:sz w:val="20"/>
        </w:rPr>
      </w:pPr>
      <w:r w:rsidRPr="00A34DBE" w:rsidR="00A34DBE">
        <w:rPr>
          <w:rFonts w:ascii="Arial" w:hAnsi="Arial" w:cs="Arial"/>
          <w:sz w:val="20"/>
        </w:rPr>
        <w:t xml:space="preserve">3.1 </w:t>
      </w:r>
      <w:r w:rsidRPr="00A34DBE">
        <w:rPr>
          <w:rFonts w:ascii="Arial" w:hAnsi="Arial" w:cs="Arial"/>
          <w:sz w:val="20"/>
        </w:rPr>
        <w:t>Trình tự và biện pháp thi công xây dựng nền và móng phải phối hợp với các công tác xây dựng những công trình ngầm, xây dựng đường sá của công trường và các công tác khác của “chu trình không”.</w:t>
      </w:r>
    </w:p>
    <w:p w:rsidR="005C15E1" w:rsidRPr="00A34DBE" w:rsidP="00A34DBE">
      <w:pPr>
        <w:widowControl/>
        <w:spacing w:before="120"/>
        <w:rPr>
          <w:rFonts w:ascii="Arial" w:hAnsi="Arial" w:cs="Arial"/>
          <w:sz w:val="20"/>
        </w:rPr>
      </w:pPr>
      <w:r w:rsidRPr="00A34DBE">
        <w:rPr>
          <w:rFonts w:ascii="Arial" w:hAnsi="Arial" w:cs="Arial"/>
          <w:sz w:val="20"/>
        </w:rPr>
        <w:t>CHÚ THÍCH: Chuỗi công việc bao gồm đào hố móng, xây dựng nền, xây dựng móng, rồi lấp đất lại (đến cao trình ban đầu) được gọi là chu trình không.</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3.2 </w:t>
      </w:r>
      <w:r w:rsidRPr="00A34DBE">
        <w:rPr>
          <w:rFonts w:ascii="Arial" w:hAnsi="Arial" w:cs="Arial"/>
          <w:sz w:val="20"/>
        </w:rPr>
        <w:t>Việc lựa chọn biện pháp thi công, xây dựng nền và móng phải xét đến các số liệu khảo sát địa chất công trình đã thực hiện khi thiết kế công trình. Trong trường hợp điều kiện địa chất công trình thực tế của khu vực xây dựng không phù hợp với những tính toán trong thiết kế thì cần tiến hành những nghiên cứu bổ sung về địa chất.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3.3 </w:t>
      </w:r>
      <w:r w:rsidRPr="00A34DBE">
        <w:rPr>
          <w:rFonts w:ascii="Arial" w:hAnsi="Arial" w:cs="Arial"/>
          <w:sz w:val="20"/>
        </w:rPr>
        <w:t>Các vật liệu, cấu kiện, bộ phận kết cấu dùng khi xây dựng nền và móng phải thỏa mãn những yêu cầu của thiết kế theo những tiêu chuẩn Nhà nước và điều kiện kỹ thuật tương ứng.</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3.4 </w:t>
      </w:r>
      <w:r w:rsidRPr="00A34DBE">
        <w:rPr>
          <w:rFonts w:ascii="Arial" w:hAnsi="Arial" w:cs="Arial"/>
          <w:sz w:val="20"/>
        </w:rPr>
        <w:t>Khi xây dựng nền và móng phải có sự kiểm tra kỹ thuật của cơ quan đặt hàng đối với các bộ phận kết cấu quan trọng đã hoàn thành riêng và có lập các biên bản nghiệm thu trung gian cho các bộ phận kết cấu ấy.</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3.5 </w:t>
      </w:r>
      <w:r w:rsidRPr="00A34DBE">
        <w:rPr>
          <w:rFonts w:ascii="Arial" w:hAnsi="Arial" w:cs="Arial"/>
          <w:sz w:val="20"/>
        </w:rPr>
        <w:t>Khi móng xây dựng trên các loại đất có tính chất đặc biệt (như đất lún ướt, đất đắp...) cũng như móng của các công trình đặc biệt quan trọng thì phải tổ chức việc theo dõi chuyển vị của móng và biến dạng của công trình trong thời kỳ xây dựng. Các đối tượng theo dõi và phương pháp đo được quy định trong thiết kế có tính toán chi phí cần thiết để đặt các mốc đo và thực hiện quá trình theo dõi.</w:t>
      </w:r>
    </w:p>
    <w:p w:rsidR="005C15E1" w:rsidRPr="00A34DBE" w:rsidP="00A34DBE">
      <w:pPr>
        <w:widowControl/>
        <w:spacing w:before="120"/>
        <w:rPr>
          <w:rFonts w:ascii="Arial" w:hAnsi="Arial" w:cs="Arial"/>
          <w:sz w:val="20"/>
        </w:rPr>
      </w:pPr>
      <w:r w:rsidRPr="00A34DBE">
        <w:rPr>
          <w:rFonts w:ascii="Arial" w:hAnsi="Arial" w:cs="Arial"/>
          <w:sz w:val="20"/>
        </w:rPr>
        <w:t>Sau khi xây dựng xong, cơ quan sử dụng công trình phải tiếp tục việc theo dõi nói trên.</w:t>
      </w:r>
    </w:p>
    <w:p w:rsidR="005C15E1" w:rsidRPr="00031A0F" w:rsidP="00A34DBE">
      <w:pPr>
        <w:widowControl/>
        <w:spacing w:before="120"/>
        <w:rPr>
          <w:rFonts w:ascii="Arial" w:hAnsi="Arial" w:cs="Arial"/>
          <w:b/>
          <w:sz w:val="20"/>
        </w:rPr>
      </w:pPr>
      <w:bookmarkStart w:id="6" w:name="dieu_4"/>
      <w:r w:rsidRPr="00031A0F" w:rsidR="00A34DBE">
        <w:rPr>
          <w:rFonts w:ascii="Arial" w:hAnsi="Arial" w:cs="Arial"/>
          <w:b/>
          <w:sz w:val="20"/>
        </w:rPr>
        <w:t xml:space="preserve">4 </w:t>
      </w:r>
      <w:r w:rsidRPr="00031A0F">
        <w:rPr>
          <w:rFonts w:ascii="Arial" w:hAnsi="Arial" w:cs="Arial"/>
          <w:b/>
          <w:sz w:val="20"/>
        </w:rPr>
        <w:t>Nền móng thiên nhiên</w:t>
      </w:r>
      <w:bookmarkEnd w:id="6"/>
    </w:p>
    <w:p w:rsidR="005C15E1" w:rsidRPr="00A34DBE" w:rsidP="00A34DBE">
      <w:pPr>
        <w:widowControl/>
        <w:spacing w:before="120"/>
        <w:rPr>
          <w:rFonts w:ascii="Arial" w:hAnsi="Arial" w:cs="Arial"/>
          <w:sz w:val="20"/>
        </w:rPr>
      </w:pPr>
      <w:r w:rsidRPr="00A34DBE" w:rsidR="00A34DBE">
        <w:rPr>
          <w:rFonts w:ascii="Arial" w:hAnsi="Arial" w:cs="Arial"/>
          <w:sz w:val="20"/>
        </w:rPr>
        <w:t xml:space="preserve">4.1 </w:t>
      </w:r>
      <w:r w:rsidRPr="00A34DBE">
        <w:rPr>
          <w:rFonts w:ascii="Arial" w:hAnsi="Arial" w:cs="Arial"/>
          <w:sz w:val="20"/>
        </w:rPr>
        <w:t xml:space="preserve">Khi dùng đất làm nền thiên nhiên cần phải áp dụng những biện pháp xây dựng để chất lượng của nền đã được chuẩn bị và các tính chất tự nhiên của đất không bị xấu đi do nước ngầm và nước mặt </w:t>
      </w:r>
      <w:r w:rsidR="00031A0F">
        <w:rPr>
          <w:rFonts w:ascii="Arial" w:hAnsi="Arial" w:cs="Arial"/>
          <w:sz w:val="20"/>
        </w:rPr>
        <w:t>xói lở</w:t>
      </w:r>
      <w:r w:rsidRPr="00A34DBE">
        <w:rPr>
          <w:rFonts w:ascii="Arial" w:hAnsi="Arial" w:cs="Arial"/>
          <w:sz w:val="20"/>
        </w:rPr>
        <w:t>, thấm ướt do tác động của các phương tiện cơ giới, vận tải và do phong hóa.</w:t>
      </w:r>
    </w:p>
    <w:p w:rsidR="005C15E1" w:rsidRPr="00A34DBE" w:rsidP="00A34DBE">
      <w:pPr>
        <w:widowControl/>
        <w:spacing w:before="120"/>
        <w:rPr>
          <w:rFonts w:ascii="Arial" w:hAnsi="Arial" w:cs="Arial"/>
          <w:sz w:val="20"/>
        </w:rPr>
      </w:pPr>
      <w:r w:rsidRPr="00A34DBE">
        <w:rPr>
          <w:rFonts w:ascii="Arial" w:hAnsi="Arial" w:cs="Arial"/>
          <w:sz w:val="20"/>
        </w:rPr>
        <w:t>Về nguyên tắc không được phép ngừng công việc giữa lúc đã đào xong hố móng và bắt đầu xây móng. Khi bắt buộc ngừng việc thì phải có các biện pháp để bảo vệ tính chất thiên nhiên của đất. Việc dọn sạch đáy hố móng phải làm ngay trước lúc xây móng.</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4.2 </w:t>
      </w:r>
      <w:r w:rsidRPr="00A34DBE">
        <w:rPr>
          <w:rFonts w:ascii="Arial" w:hAnsi="Arial" w:cs="Arial"/>
          <w:sz w:val="20"/>
        </w:rPr>
        <w:t>Trong những trường hợp thiết kế đã có nghiên cứu trước, cho phép xây móng trên những nền đất đắp sau khi đã chuẩn bị nền phù hợp với phương pháp đổ đất và đầm nén đất, có xét đến thành phần và trạng thái của đất.</w:t>
      </w:r>
    </w:p>
    <w:p w:rsidR="005C15E1" w:rsidRPr="00A34DBE" w:rsidP="00A34DBE">
      <w:pPr>
        <w:widowControl/>
        <w:spacing w:before="120"/>
        <w:rPr>
          <w:rFonts w:ascii="Arial" w:hAnsi="Arial" w:cs="Arial"/>
          <w:sz w:val="20"/>
        </w:rPr>
      </w:pPr>
      <w:r w:rsidRPr="00A34DBE">
        <w:rPr>
          <w:rFonts w:ascii="Arial" w:hAnsi="Arial" w:cs="Arial"/>
          <w:sz w:val="20"/>
        </w:rPr>
        <w:t>Cho phép dùng nền đất bằng xỉ và các vật liệu không phải đất để làm nền cho công trình khi có các chỉ dẫn đặc biệt đã được chuẩn bị trong thiết kế, có dự kiến trình tự, kỹ thuật thi công và kiểm tra chất lượng công việc.</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4.3 </w:t>
      </w:r>
      <w:r w:rsidRPr="00A34DBE">
        <w:rPr>
          <w:rFonts w:ascii="Arial" w:hAnsi="Arial" w:cs="Arial"/>
          <w:sz w:val="20"/>
        </w:rPr>
        <w:t xml:space="preserve">Kết cấu chống vách hố móng, về nguyên tắc phải dùng phức hợp thép hình tháo lắp (trừ những trường hợp chống vách các </w:t>
      </w:r>
      <w:r w:rsidR="00031A0F">
        <w:rPr>
          <w:rFonts w:ascii="Arial" w:hAnsi="Arial" w:cs="Arial"/>
          <w:sz w:val="20"/>
        </w:rPr>
        <w:t>hố móng</w:t>
      </w:r>
      <w:r w:rsidRPr="00A34DBE">
        <w:rPr>
          <w:rFonts w:ascii="Arial" w:hAnsi="Arial" w:cs="Arial"/>
          <w:sz w:val="20"/>
        </w:rPr>
        <w:t xml:space="preserve"> nhỏ, đường hoà, hố đào có chuyên tuyến phức tạp, đào bằng tay). Việc chống dỡ phải làm sao cho không </w:t>
      </w:r>
      <w:r w:rsidR="00031A0F">
        <w:rPr>
          <w:rFonts w:ascii="Arial" w:hAnsi="Arial" w:cs="Arial"/>
          <w:sz w:val="20"/>
        </w:rPr>
        <w:t>cản trở</w:t>
      </w:r>
      <w:r w:rsidRPr="00A34DBE">
        <w:rPr>
          <w:rFonts w:ascii="Arial" w:hAnsi="Arial" w:cs="Arial"/>
          <w:sz w:val="20"/>
        </w:rPr>
        <w:t xml:space="preserve"> thi công các công việc xây dựng móng tiếp theo. Trình tự tháo dỡ kết cấu chống vách hố móng phải đảm bảo thành hố móng ổn định cho đến khi kết thúc công việc xây dựng móng.</w:t>
      </w:r>
    </w:p>
    <w:p w:rsidR="005C15E1" w:rsidRPr="00A34DBE" w:rsidP="00A34DBE">
      <w:pPr>
        <w:widowControl/>
        <w:spacing w:before="120"/>
        <w:rPr>
          <w:rFonts w:ascii="Arial" w:hAnsi="Arial" w:cs="Arial"/>
          <w:sz w:val="20"/>
        </w:rPr>
      </w:pPr>
      <w:r w:rsidRPr="00A34DBE">
        <w:rPr>
          <w:rFonts w:ascii="Arial" w:hAnsi="Arial" w:cs="Arial"/>
          <w:sz w:val="20"/>
        </w:rPr>
        <w:t>Cọc ván thép dùng chống đỡ vách hố móng phải rút lên được để sử dụng lại.</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4.4 </w:t>
      </w:r>
      <w:r w:rsidRPr="00A34DBE">
        <w:rPr>
          <w:rFonts w:ascii="Arial" w:hAnsi="Arial" w:cs="Arial"/>
          <w:sz w:val="20"/>
        </w:rPr>
        <w:t xml:space="preserve">Khi độ sâu đặt móng thay đổi, việc đào đất, trong các hố móng, các đường hào phải làm từng cấp. Tỷ số chiều cao chia cho chiều dài của mỗi bậc do thiết kế quy định nhưng không được nhỏ hơn 1:2 </w:t>
      </w:r>
      <w:r w:rsidRPr="00031A0F" w:rsidR="00031A0F">
        <w:rPr>
          <w:rFonts w:ascii="Arial" w:hAnsi="Arial" w:cs="Arial"/>
          <w:sz w:val="20"/>
        </w:rPr>
        <w:t>ở</w:t>
      </w:r>
      <w:r w:rsidRPr="00A34DBE">
        <w:rPr>
          <w:rFonts w:ascii="Arial" w:hAnsi="Arial" w:cs="Arial"/>
          <w:sz w:val="20"/>
        </w:rPr>
        <w:t xml:space="preserve"> các đất dính và 1:3 </w:t>
      </w:r>
      <w:r w:rsidRPr="00031A0F" w:rsidR="00031A0F">
        <w:rPr>
          <w:rFonts w:ascii="Arial" w:hAnsi="Arial" w:cs="Arial"/>
          <w:sz w:val="20"/>
        </w:rPr>
        <w:t>ở</w:t>
      </w:r>
      <w:r w:rsidRPr="00A34DBE">
        <w:rPr>
          <w:rFonts w:ascii="Arial" w:hAnsi="Arial" w:cs="Arial"/>
          <w:sz w:val="20"/>
        </w:rPr>
        <w:t xml:space="preserve"> các đất không dính.</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4.5 </w:t>
      </w:r>
      <w:r w:rsidRPr="00A34DBE">
        <w:rPr>
          <w:rFonts w:ascii="Arial" w:hAnsi="Arial" w:cs="Arial"/>
          <w:sz w:val="20"/>
        </w:rPr>
        <w:t>Nếu trạng thái tự nhiên của đất nền có độ chặt và tính chống thấm không đạt yêu cầu của thiết kế thì phải đầm chặt thêm bằng cách phương tiện đầm nén (xe lu, búa đầm ...).</w:t>
      </w:r>
    </w:p>
    <w:p w:rsidR="005C15E1" w:rsidRPr="00A34DBE" w:rsidP="00A34DBE">
      <w:pPr>
        <w:widowControl/>
        <w:spacing w:before="120"/>
        <w:rPr>
          <w:rFonts w:ascii="Arial" w:hAnsi="Arial" w:cs="Arial"/>
          <w:sz w:val="20"/>
        </w:rPr>
      </w:pPr>
      <w:r w:rsidRPr="00A34DBE">
        <w:rPr>
          <w:rFonts w:ascii="Arial" w:hAnsi="Arial" w:cs="Arial"/>
          <w:sz w:val="20"/>
        </w:rPr>
        <w:t>Độ nén chặt biểu thị bằng khối lượng thể tích hạt đất phải cho trước trong thiết</w:t>
      </w:r>
      <w:r w:rsidR="00031A0F">
        <w:rPr>
          <w:rFonts w:ascii="Arial" w:hAnsi="Arial" w:cs="Arial"/>
          <w:sz w:val="20"/>
        </w:rPr>
        <w:t xml:space="preserve"> </w:t>
      </w:r>
      <w:r w:rsidRPr="00A34DBE">
        <w:rPr>
          <w:rFonts w:ascii="Arial" w:hAnsi="Arial" w:cs="Arial"/>
          <w:sz w:val="20"/>
        </w:rPr>
        <w:t>kế</w:t>
      </w:r>
      <w:r w:rsidR="00031A0F">
        <w:rPr>
          <w:rFonts w:ascii="Arial" w:hAnsi="Arial" w:cs="Arial"/>
          <w:sz w:val="20"/>
        </w:rPr>
        <w:t xml:space="preserve"> </w:t>
      </w:r>
      <w:r w:rsidRPr="00A34DBE">
        <w:rPr>
          <w:rFonts w:ascii="Arial" w:hAnsi="Arial" w:cs="Arial"/>
          <w:sz w:val="20"/>
        </w:rPr>
        <w:t>và</w:t>
      </w:r>
      <w:r w:rsidR="00031A0F">
        <w:rPr>
          <w:rFonts w:ascii="Arial" w:hAnsi="Arial" w:cs="Arial"/>
          <w:sz w:val="20"/>
        </w:rPr>
        <w:t xml:space="preserve"> </w:t>
      </w:r>
      <w:r w:rsidRPr="00A34DBE">
        <w:rPr>
          <w:rFonts w:ascii="Arial" w:hAnsi="Arial" w:cs="Arial"/>
          <w:sz w:val="20"/>
        </w:rPr>
        <w:t>phải</w:t>
      </w:r>
      <w:r w:rsidR="00031A0F">
        <w:rPr>
          <w:rFonts w:ascii="Arial" w:hAnsi="Arial" w:cs="Arial"/>
          <w:sz w:val="20"/>
        </w:rPr>
        <w:t xml:space="preserve"> </w:t>
      </w:r>
      <w:r w:rsidRPr="00A34DBE">
        <w:rPr>
          <w:rFonts w:ascii="Arial" w:hAnsi="Arial" w:cs="Arial"/>
          <w:sz w:val="20"/>
        </w:rPr>
        <w:t>đảm</w:t>
      </w:r>
      <w:r w:rsidR="00031A0F">
        <w:rPr>
          <w:rFonts w:ascii="Arial" w:hAnsi="Arial" w:cs="Arial"/>
          <w:sz w:val="20"/>
        </w:rPr>
        <w:t xml:space="preserve"> </w:t>
      </w:r>
      <w:r w:rsidRPr="00A34DBE">
        <w:rPr>
          <w:rFonts w:ascii="Arial" w:hAnsi="Arial" w:cs="Arial"/>
          <w:sz w:val="20"/>
        </w:rPr>
        <w:t>bảo</w:t>
      </w:r>
      <w:r w:rsidR="00031A0F">
        <w:rPr>
          <w:rFonts w:ascii="Arial" w:hAnsi="Arial" w:cs="Arial"/>
          <w:sz w:val="20"/>
          <w:lang w:val="en-US"/>
        </w:rPr>
        <w:t xml:space="preserve"> </w:t>
      </w:r>
      <w:r w:rsidRPr="00A34DBE">
        <w:rPr>
          <w:rFonts w:ascii="Arial" w:hAnsi="Arial" w:cs="Arial"/>
          <w:sz w:val="20"/>
        </w:rPr>
        <w:t>nâng cao độ bền, giảm thấp tính biến dạng và tính thấm nước của đất.</w:t>
      </w:r>
    </w:p>
    <w:p w:rsidR="005C15E1" w:rsidRPr="00A34DBE" w:rsidP="00A34DBE">
      <w:pPr>
        <w:widowControl/>
        <w:spacing w:before="120"/>
        <w:rPr>
          <w:rFonts w:ascii="Arial" w:hAnsi="Arial" w:cs="Arial"/>
          <w:sz w:val="20"/>
        </w:rPr>
      </w:pPr>
      <w:r w:rsidRPr="00A34DBE">
        <w:rPr>
          <w:rFonts w:ascii="Arial" w:hAnsi="Arial" w:cs="Arial"/>
          <w:sz w:val="20"/>
        </w:rPr>
        <w:t>CHÚ THÍCH: Khối lượng thể tích hạt đất là khối lượng hạt rắn trong đơn vị thể tích đất (cũng hay</w:t>
      </w:r>
      <w:r w:rsidR="00031A0F">
        <w:rPr>
          <w:rFonts w:ascii="Arial" w:hAnsi="Arial" w:cs="Arial"/>
          <w:sz w:val="20"/>
        </w:rPr>
        <w:t xml:space="preserve"> </w:t>
      </w:r>
      <w:r w:rsidRPr="00A34DBE">
        <w:rPr>
          <w:rFonts w:ascii="Arial" w:hAnsi="Arial" w:cs="Arial"/>
          <w:sz w:val="20"/>
        </w:rPr>
        <w:t>gọi</w:t>
      </w:r>
      <w:r w:rsidR="00031A0F">
        <w:rPr>
          <w:rFonts w:ascii="Arial" w:hAnsi="Arial" w:cs="Arial"/>
          <w:sz w:val="20"/>
        </w:rPr>
        <w:t xml:space="preserve"> </w:t>
      </w:r>
      <w:r w:rsidRPr="00A34DBE">
        <w:rPr>
          <w:rFonts w:ascii="Arial" w:hAnsi="Arial" w:cs="Arial"/>
          <w:sz w:val="20"/>
        </w:rPr>
        <w:t>là dung trọng</w:t>
      </w:r>
      <w:r w:rsidR="00031A0F">
        <w:rPr>
          <w:rFonts w:ascii="Arial" w:hAnsi="Arial" w:cs="Arial"/>
          <w:sz w:val="20"/>
        </w:rPr>
        <w:t xml:space="preserve"> </w:t>
      </w:r>
      <w:r w:rsidRPr="00A34DBE">
        <w:rPr>
          <w:rFonts w:ascii="Arial" w:hAnsi="Arial" w:cs="Arial"/>
          <w:sz w:val="20"/>
        </w:rPr>
        <w:t>khô) ký</w:t>
      </w:r>
      <w:r w:rsidR="00031A0F">
        <w:rPr>
          <w:rFonts w:ascii="Arial" w:hAnsi="Arial" w:cs="Arial"/>
          <w:sz w:val="20"/>
          <w:lang w:val="en-US"/>
        </w:rPr>
        <w:t xml:space="preserve"> </w:t>
      </w:r>
      <w:r w:rsidRPr="00A34DBE">
        <w:rPr>
          <w:rFonts w:ascii="Arial" w:hAnsi="Arial" w:cs="Arial"/>
          <w:sz w:val="20"/>
        </w:rPr>
        <w:t xml:space="preserve">hiệu </w:t>
      </w:r>
      <w:r w:rsidR="00031A0F">
        <w:rPr>
          <w:rFonts w:ascii="Symbol" w:hAnsi="Symbol" w:cs="Arial"/>
          <w:sz w:val="20"/>
        </w:rPr>
        <w:sym w:font="Symbol" w:char="F064"/>
      </w:r>
      <w:r w:rsidRPr="00A34DBE">
        <w:rPr>
          <w:rFonts w:ascii="Arial" w:hAnsi="Arial" w:cs="Arial"/>
          <w:sz w:val="20"/>
        </w:rPr>
        <w: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4.6 </w:t>
      </w:r>
      <w:r w:rsidRPr="00A34DBE">
        <w:rPr>
          <w:rFonts w:ascii="Arial" w:hAnsi="Arial" w:cs="Arial"/>
          <w:sz w:val="20"/>
        </w:rPr>
        <w:t>Việc lấp đầy khoảng trống giữa các móng bằng đất và đầm nén đất phải tiến hành sao cho giữ nguyên được lớp chống thấm của các móng, của các tường tầng hầm cũng như của các đường ống ngầm đặt bên cạnh (như đường cáp, đường ống ...</w:t>
      </w:r>
      <w:r w:rsidRPr="00A34DBE">
        <w:rPr>
          <w:rFonts w:ascii="Arial" w:hAnsi="Arial" w:cs="Arial"/>
          <w:sz w:val="20"/>
        </w:rPr>
        <w: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4.7 </w:t>
      </w:r>
      <w:r w:rsidRPr="00A34DBE">
        <w:rPr>
          <w:rFonts w:ascii="Arial" w:hAnsi="Arial" w:cs="Arial"/>
          <w:sz w:val="20"/>
        </w:rPr>
        <w:t>Khoảng trống giữa các móng được lấp đầy đến cao trình đảm bảo sự thoát chảy chắn chắn của nước mặt.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4.8 </w:t>
      </w:r>
      <w:r w:rsidRPr="00A34DBE">
        <w:rPr>
          <w:rFonts w:ascii="Arial" w:hAnsi="Arial" w:cs="Arial"/>
          <w:sz w:val="20"/>
        </w:rPr>
        <w:t>Nước ngầm vào hố móng trong thời gian xây móng nhất thiết phải bơm ra, không cho phép lớp bê tông hay vữa mới thi công ngập nước chừng nào chưa đạt 30 % cường độ thiết kế. Để phòng ngừa vữa bị rữa trôi khỏi khối xây cần làm các rãnh thoát nước và các giếng thu nước. Việc hút nước ra khỏi hố móng phải tiến hành có chú ý đến những yêu cầu</w:t>
      </w:r>
      <w:r w:rsidR="00031A0F">
        <w:rPr>
          <w:rFonts w:ascii="Arial" w:hAnsi="Arial" w:cs="Arial"/>
          <w:sz w:val="20"/>
        </w:rPr>
        <w:t xml:space="preserve"> ở </w:t>
      </w:r>
      <w:r w:rsidRPr="00A34DBE">
        <w:rPr>
          <w:rFonts w:ascii="Arial" w:hAnsi="Arial" w:cs="Arial"/>
          <w:sz w:val="20"/>
        </w:rPr>
        <w:t>Điều 6 của tiêu chuẩn này.</w:t>
      </w:r>
    </w:p>
    <w:p w:rsidR="005C15E1" w:rsidRPr="00A34DBE" w:rsidP="00A34DBE">
      <w:pPr>
        <w:widowControl/>
        <w:spacing w:before="120"/>
        <w:rPr>
          <w:rFonts w:ascii="Arial" w:hAnsi="Arial" w:cs="Arial"/>
          <w:sz w:val="20"/>
        </w:rPr>
      </w:pPr>
      <w:r w:rsidRPr="00A34DBE">
        <w:rPr>
          <w:rFonts w:ascii="Arial" w:hAnsi="Arial" w:cs="Arial"/>
          <w:sz w:val="20"/>
        </w:rPr>
        <w:t>Khi đặt các hệ thống tiêu nước cần tuân theo các yêu cầu về thành phần kích thước và các tính chất của những vật liệu thoát nước cũng như đảm bảo độ dốc đã quy định của các hệ thống thoát nước.</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4.9 </w:t>
      </w:r>
      <w:r w:rsidRPr="00A34DBE">
        <w:rPr>
          <w:rFonts w:ascii="Arial" w:hAnsi="Arial" w:cs="Arial"/>
          <w:sz w:val="20"/>
        </w:rPr>
        <w:t>Khi độ sâu đặt móng thay đổi thì việc xây móng phải bắt đầu từ cao trình thấp nhất của nền. Các phần hoặc khối móng nằm cao hơn phải xây trên nền đã được đầm chặt của đất đắp, khoảng trống, giữa các phần hoặc khối móng nằm bên dưới.</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4.10 </w:t>
      </w:r>
      <w:r w:rsidRPr="00A34DBE">
        <w:rPr>
          <w:rFonts w:ascii="Arial" w:hAnsi="Arial" w:cs="Arial"/>
          <w:sz w:val="20"/>
        </w:rPr>
        <w:t>Trước khi xây móng, nền đất đã chuẩn bị phải được xác nhận bằng biên bản của hội đồng bao gồm bên giao thầu và bên nhận thầu, và khi cần thiết có đại diện của cơ quan thiết kế.</w:t>
      </w:r>
    </w:p>
    <w:p w:rsidR="005C15E1" w:rsidRPr="00A34DBE" w:rsidP="00A34DBE">
      <w:pPr>
        <w:widowControl/>
        <w:spacing w:before="120"/>
        <w:rPr>
          <w:rFonts w:ascii="Arial" w:hAnsi="Arial" w:cs="Arial"/>
          <w:sz w:val="20"/>
        </w:rPr>
      </w:pPr>
      <w:r w:rsidRPr="00A34DBE">
        <w:rPr>
          <w:rFonts w:ascii="Arial" w:hAnsi="Arial" w:cs="Arial"/>
          <w:sz w:val="20"/>
        </w:rPr>
        <w:t>Hội đồng này xác định sự đúng đắn về vị trí, kích thước và độ cao của đáy hố móng, các lớp đất thực tế và những tính chất của đất so với những số liệu đã dự tính trong thiết kế, đồng thời xác định khả năng đặt móng</w:t>
      </w:r>
      <w:r w:rsidR="00031A0F">
        <w:rPr>
          <w:rFonts w:ascii="Arial" w:hAnsi="Arial" w:cs="Arial"/>
          <w:sz w:val="20"/>
        </w:rPr>
        <w:t xml:space="preserve"> ở </w:t>
      </w:r>
      <w:r w:rsidRPr="00A34DBE">
        <w:rPr>
          <w:rFonts w:ascii="Arial" w:hAnsi="Arial" w:cs="Arial"/>
          <w:sz w:val="20"/>
        </w:rPr>
        <w:t>cao độ thiết kế hay cao độ đã thay đổi.</w:t>
      </w:r>
    </w:p>
    <w:p w:rsidR="005C15E1" w:rsidRPr="00A34DBE" w:rsidP="00A34DBE">
      <w:pPr>
        <w:widowControl/>
        <w:spacing w:before="120"/>
        <w:rPr>
          <w:rFonts w:ascii="Arial" w:hAnsi="Arial" w:cs="Arial"/>
          <w:sz w:val="20"/>
        </w:rPr>
      </w:pPr>
      <w:r w:rsidRPr="00A34DBE">
        <w:rPr>
          <w:rFonts w:ascii="Arial" w:hAnsi="Arial" w:cs="Arial"/>
          <w:sz w:val="20"/>
        </w:rPr>
        <w:t>Khi cần thiết, việc kiểm tra sự giữ nguyên các tính chất tự nhiên của đất nền hoặc chất lượng nén chặt đất nền phù hợp với thiết kế phải được tiến hành bằng cách lấy mẫu để thí nghiệm trong phòng, bằng thí nghiệm xuyên.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4.11 </w:t>
      </w:r>
      <w:r w:rsidRPr="00A34DBE">
        <w:rPr>
          <w:rFonts w:ascii="Arial" w:hAnsi="Arial" w:cs="Arial"/>
          <w:sz w:val="20"/>
        </w:rPr>
        <w:t>Khi xây móng cần kiểm tra độ sâu đặt móng, kích thước và sự bố trí trên mặt bằng cấu tạo các lỗ, các hốc, việc thực hiện lớp chống thấm, chất lượng các vật liệu và các bộ phận kết cấu đã dùng. Khi chuẩn bị nền và lớp chống thấm của móng nhất thiết phải lập biên bản kiểm tra các công trình khuất.</w:t>
      </w:r>
    </w:p>
    <w:p w:rsidR="005C15E1" w:rsidRPr="00031A0F" w:rsidP="00A34DBE">
      <w:pPr>
        <w:widowControl/>
        <w:spacing w:before="120"/>
        <w:rPr>
          <w:rFonts w:ascii="Arial" w:hAnsi="Arial" w:cs="Arial"/>
          <w:b/>
          <w:sz w:val="20"/>
        </w:rPr>
      </w:pPr>
      <w:bookmarkStart w:id="7" w:name="dieu_5"/>
      <w:r w:rsidRPr="00031A0F" w:rsidR="00A34DBE">
        <w:rPr>
          <w:rFonts w:ascii="Arial" w:hAnsi="Arial" w:cs="Arial"/>
          <w:b/>
          <w:sz w:val="20"/>
        </w:rPr>
        <w:t xml:space="preserve">5 </w:t>
      </w:r>
      <w:r w:rsidRPr="00031A0F">
        <w:rPr>
          <w:rFonts w:ascii="Arial" w:hAnsi="Arial" w:cs="Arial"/>
          <w:b/>
          <w:sz w:val="20"/>
        </w:rPr>
        <w:t>Nén chặt đất lún ướt</w:t>
      </w:r>
      <w:bookmarkEnd w:id="7"/>
    </w:p>
    <w:p w:rsidR="005C15E1" w:rsidRPr="00A34DBE" w:rsidP="00A34DBE">
      <w:pPr>
        <w:widowControl/>
        <w:spacing w:before="120"/>
        <w:rPr>
          <w:rFonts w:ascii="Arial" w:hAnsi="Arial" w:cs="Arial"/>
          <w:sz w:val="20"/>
        </w:rPr>
      </w:pPr>
      <w:r w:rsidRPr="00A34DBE" w:rsidR="00A34DBE">
        <w:rPr>
          <w:rFonts w:ascii="Arial" w:hAnsi="Arial" w:cs="Arial"/>
          <w:sz w:val="20"/>
        </w:rPr>
        <w:t xml:space="preserve">5.1 </w:t>
      </w:r>
      <w:r w:rsidRPr="00A34DBE">
        <w:rPr>
          <w:rFonts w:ascii="Arial" w:hAnsi="Arial" w:cs="Arial"/>
          <w:sz w:val="20"/>
        </w:rPr>
        <w:t>Để nén chặt các đất lún ướt, phải áp dụng các biện pháp:</w:t>
      </w:r>
    </w:p>
    <w:p w:rsidR="005C15E1" w:rsidRPr="00A34DBE" w:rsidP="00A34DBE">
      <w:pPr>
        <w:widowControl/>
        <w:spacing w:before="120"/>
        <w:rPr>
          <w:rFonts w:ascii="Arial" w:hAnsi="Arial" w:cs="Arial"/>
          <w:sz w:val="20"/>
        </w:rPr>
      </w:pPr>
      <w:r w:rsidRPr="00A34DBE">
        <w:rPr>
          <w:rFonts w:ascii="Arial" w:hAnsi="Arial" w:cs="Arial"/>
          <w:sz w:val="20"/>
        </w:rPr>
        <w:t>Trong phạm vi vùng biến dạng của nền hoặc một phần của nó, nén chặt bề mặt bằng vật đầm nặng, làm đệm đất, đầm nén hố móng có hình dáng và chiều sâu đã định:</w:t>
      </w:r>
    </w:p>
    <w:p w:rsidR="005C15E1" w:rsidRPr="00A34DBE" w:rsidP="00A34DBE">
      <w:pPr>
        <w:widowControl/>
        <w:spacing w:before="120"/>
        <w:rPr>
          <w:rFonts w:ascii="Arial" w:hAnsi="Arial" w:cs="Arial"/>
          <w:sz w:val="20"/>
        </w:rPr>
      </w:pPr>
      <w:r w:rsidRPr="00A34DBE">
        <w:rPr>
          <w:rFonts w:ascii="Arial" w:hAnsi="Arial" w:cs="Arial"/>
          <w:sz w:val="20"/>
        </w:rPr>
        <w:t>Trong phạm vi toàn bộ lớp lún ướt của nền, nén chặt sâu bằng cọc đất và thấm ướt trước.</w:t>
      </w:r>
    </w:p>
    <w:p w:rsidR="005C15E1" w:rsidRPr="00A34DBE" w:rsidP="00A34DBE">
      <w:pPr>
        <w:widowControl/>
        <w:spacing w:before="120"/>
        <w:rPr>
          <w:rFonts w:ascii="Arial" w:hAnsi="Arial" w:cs="Arial"/>
          <w:sz w:val="20"/>
        </w:rPr>
      </w:pPr>
      <w:r w:rsidRPr="00A34DBE">
        <w:rPr>
          <w:rFonts w:ascii="Arial" w:hAnsi="Arial" w:cs="Arial"/>
          <w:sz w:val="20"/>
        </w:rPr>
        <w:t>Việc lựa chọn một hoặc kết hợp một số các biện pháp nén chặt do thiết kế quyết định.</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5.2 </w:t>
      </w:r>
      <w:r w:rsidRPr="00A34DBE">
        <w:rPr>
          <w:rFonts w:ascii="Arial" w:hAnsi="Arial" w:cs="Arial"/>
          <w:sz w:val="20"/>
        </w:rPr>
        <w:t>Khi xây dựng nền trên các đất lún ướt phải có các biện pháp thoát nước mưa cho khu vực xây dựng.</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5.3 </w:t>
      </w:r>
      <w:r w:rsidRPr="00A34DBE">
        <w:rPr>
          <w:rFonts w:ascii="Arial" w:hAnsi="Arial" w:cs="Arial"/>
          <w:sz w:val="20"/>
        </w:rPr>
        <w:t xml:space="preserve">Việc nén chặt đất lún ướt phải tiến hành trên </w:t>
      </w:r>
      <w:r w:rsidR="00031A0F">
        <w:rPr>
          <w:rFonts w:ascii="Arial" w:hAnsi="Arial" w:cs="Arial"/>
          <w:sz w:val="20"/>
        </w:rPr>
        <w:t>cơ sở</w:t>
      </w:r>
      <w:r w:rsidRPr="00A34DBE">
        <w:rPr>
          <w:rFonts w:ascii="Arial" w:hAnsi="Arial" w:cs="Arial"/>
          <w:sz w:val="20"/>
        </w:rPr>
        <w:t xml:space="preserve"> tài liệu điều tra địa chất công trình, bao gồm những số liệu về nước ngầm</w:t>
      </w:r>
      <w:r w:rsidR="00031A0F">
        <w:rPr>
          <w:rFonts w:ascii="Arial" w:hAnsi="Arial" w:cs="Arial"/>
          <w:sz w:val="20"/>
        </w:rPr>
        <w:t xml:space="preserve"> ở </w:t>
      </w:r>
      <w:r w:rsidRPr="00A34DBE">
        <w:rPr>
          <w:rFonts w:ascii="Arial" w:hAnsi="Arial" w:cs="Arial"/>
          <w:sz w:val="20"/>
        </w:rPr>
        <w:t>khu xây dựng, về chiều dày lún ướt, về loại đất theo mức độ lún ướt, về độ lún khả dĩ do tải trọng móng và trọng lượng bản thân, cũng như về các đặc trưng của đất</w:t>
      </w:r>
      <w:r w:rsidR="00031A0F">
        <w:rPr>
          <w:rFonts w:ascii="Arial" w:hAnsi="Arial" w:cs="Arial"/>
          <w:sz w:val="20"/>
        </w:rPr>
        <w:t xml:space="preserve"> ở </w:t>
      </w:r>
      <w:r w:rsidRPr="00A34DBE">
        <w:rPr>
          <w:rFonts w:ascii="Arial" w:hAnsi="Arial" w:cs="Arial"/>
          <w:sz w:val="20"/>
        </w:rPr>
        <w:t>trạng thái thiên nhiên (dung trọng, tỷ trọng, giới hạn nhão, giới hạn lăn, độ lún ướt tương đối, áp lực lún ướt ban đầu ...).</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5.4 </w:t>
      </w:r>
      <w:r w:rsidRPr="00A34DBE">
        <w:rPr>
          <w:rFonts w:ascii="Arial" w:hAnsi="Arial" w:cs="Arial"/>
          <w:sz w:val="20"/>
        </w:rPr>
        <w:t>Các phương án thiết kế về nén chặt đất lún ướt phải bao gồm: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a) </w:t>
      </w:r>
      <w:r w:rsidRPr="00A34DBE">
        <w:rPr>
          <w:rFonts w:ascii="Arial" w:hAnsi="Arial" w:cs="Arial"/>
          <w:sz w:val="20"/>
        </w:rPr>
        <w:t>Khi nén chặt chặt bề mặt bằng búa đầm: mặt bằng và mặt cắt hố móng với các kích thước của diện tích đầm nén và chu vi móng; các chỉ dẫn về độ sâu đầm chặt cần thiết, về độ chặt yêu cầu và độ ẩm tối ưu cả đất, về việc chọn kiểu máy đầm nện đất, về số lần đập của búa đầm và số lượt đầm của máy, về trị số giảm thấp cao trình bề mặt được đầm.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b) </w:t>
      </w:r>
      <w:r w:rsidRPr="00A34DBE">
        <w:rPr>
          <w:rFonts w:ascii="Arial" w:hAnsi="Arial" w:cs="Arial"/>
          <w:sz w:val="20"/>
        </w:rPr>
        <w:t>Khi làm các đệm đất: mặt bằng và mặt cắt của hố móng, các đặc trưng cơ lý của đất đắp, chỉ dẫn về độ dày của lớp đắp, về máy móc để đầm đất và chế độ làm việc của nó, cũng như độ chặt của đất trong tầng đệm.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c) </w:t>
      </w:r>
      <w:r w:rsidRPr="00A34DBE">
        <w:rPr>
          <w:rFonts w:ascii="Arial" w:hAnsi="Arial" w:cs="Arial"/>
          <w:sz w:val="20"/>
        </w:rPr>
        <w:t>Khi đầm nện hố móng: những số liệu về quy hoạch hướng đứng của địa điểm xây dựng, mặt bằng bố trí và kích thước của các hố móng, những chỉ dẫn về việc bóc bỏ và sử dụng lớp đất màu, về đầm chặt đất đắp thêm, về việc dùng các thiết bị treo và các chế độ công tác của các máy móc đầm nện, về tính chất cơ lý của đất nền.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d) </w:t>
      </w:r>
      <w:r w:rsidRPr="00A34DBE">
        <w:rPr>
          <w:rFonts w:ascii="Arial" w:hAnsi="Arial" w:cs="Arial"/>
          <w:sz w:val="20"/>
        </w:rPr>
        <w:t>Khi nén chặt bằng cọc đất: mặt bằng bố trí cọc với chỉ dẫn về đường kính và chiều sâu của chúng, các yêu cầu về độ ẩm cũng như về độ chặt trung bình và tối thiểu của đất được đầm chặt, về đặc điểm của thiết bị được dùng, tổng trọng lượng của đất và trọng lượng từng phần đổ vào trong lỗ khoan, các chỉ dẫn về chiều dày của lớp đất “đệm” và phương pháp loại nó bằng cách đầm chặt thêm hoặc bóc bỏ.</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e) </w:t>
      </w:r>
      <w:r w:rsidRPr="00A34DBE">
        <w:rPr>
          <w:rFonts w:ascii="Arial" w:hAnsi="Arial" w:cs="Arial"/>
          <w:sz w:val="20"/>
        </w:rPr>
        <w:t xml:space="preserve">Khi nén chặt bằng cách thấm ướt trước: mặt bằng phân chia diện tích đầm chặt trên riêng từng khu vực có sự chỉ dẫn độ sâu và trình tự làm thấm ướt, vị trí các mốc sâu và mốc bề mặt, sơ đồ hệ thống ống dẫn nước, các số liệu về lượng nước tiêu thụ trung bình ngày đêm trên 1 </w:t>
      </w:r>
      <w:r w:rsidR="00031A0F">
        <w:rPr>
          <w:rFonts w:ascii="Arial" w:hAnsi="Arial" w:cs="Arial"/>
          <w:sz w:val="20"/>
        </w:rPr>
        <w:t>m²</w:t>
      </w:r>
      <w:r w:rsidRPr="00A34DBE">
        <w:rPr>
          <w:rFonts w:ascii="Arial" w:hAnsi="Arial" w:cs="Arial"/>
          <w:sz w:val="20"/>
        </w:rPr>
        <w:t xml:space="preserve"> diện tích nén chặt và thời gian làm ướt mỗi hố móng hoặc mỗi khu vực. Còn trong trường hợp làm thấm ướt qua lỗ khoan, cần thêm mặt bằng bố trí các lỗ khoan có kèm chỉ dẫn về độ sâu và đường kính của chúng, các phương pháp khoan và loại vật liệu thoát nước nhồi vào hố khoan.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5.5 </w:t>
      </w:r>
      <w:r w:rsidRPr="00A34DBE">
        <w:rPr>
          <w:rFonts w:ascii="Arial" w:hAnsi="Arial" w:cs="Arial"/>
          <w:sz w:val="20"/>
        </w:rPr>
        <w:t>Trước khi bắt đầu công tác đầm chặt phải xác định rõ thêm về độ ẩm và độ chặt tự nhiên của đất</w:t>
      </w:r>
      <w:r w:rsidR="00031A0F">
        <w:rPr>
          <w:rFonts w:ascii="Arial" w:hAnsi="Arial" w:cs="Arial"/>
          <w:sz w:val="20"/>
        </w:rPr>
        <w:t xml:space="preserve"> ở </w:t>
      </w:r>
      <w:r w:rsidRPr="00A34DBE">
        <w:rPr>
          <w:rFonts w:ascii="Arial" w:hAnsi="Arial" w:cs="Arial"/>
          <w:sz w:val="20"/>
        </w:rPr>
        <w:t>độ sâu do thiết kế quyết định.</w:t>
      </w:r>
    </w:p>
    <w:p w:rsidR="005C15E1" w:rsidP="00A34DBE">
      <w:pPr>
        <w:widowControl/>
        <w:spacing w:before="120"/>
        <w:rPr>
          <w:rFonts w:ascii="Arial" w:hAnsi="Arial" w:cs="Arial"/>
          <w:sz w:val="20"/>
          <w:lang w:val="en-US"/>
        </w:rPr>
      </w:pPr>
      <w:r w:rsidRPr="00A34DBE">
        <w:rPr>
          <w:rFonts w:ascii="Arial" w:hAnsi="Arial" w:cs="Arial"/>
          <w:sz w:val="20"/>
        </w:rPr>
        <w:t xml:space="preserve">Nếu độ ẩm tự nhiên của đất so với độ ẩm tối ưu thấp hơn 0,05 hoặc thấp hơn nữa thì nên tiến hành làm ẩm thêm bằng cách đổ nước. Lượng nước cần dùng A cho 1 </w:t>
      </w:r>
      <w:r w:rsidR="00031A0F">
        <w:rPr>
          <w:rFonts w:ascii="Arial" w:hAnsi="Arial" w:cs="Arial"/>
          <w:sz w:val="20"/>
        </w:rPr>
        <w:t>m³</w:t>
      </w:r>
      <w:r w:rsidRPr="00A34DBE">
        <w:rPr>
          <w:rFonts w:ascii="Arial" w:hAnsi="Arial" w:cs="Arial"/>
          <w:sz w:val="20"/>
        </w:rPr>
        <w:t xml:space="preserve"> đất được xác định theo công thức:</w:t>
      </w:r>
    </w:p>
    <w:p w:rsidR="00031A0F" w:rsidRPr="00031A0F" w:rsidP="00031A0F">
      <w:pPr>
        <w:widowControl/>
        <w:spacing w:before="120"/>
        <w:jc w:val="center"/>
        <w:rPr>
          <w:rFonts w:ascii="Arial" w:hAnsi="Arial" w:cs="Arial"/>
          <w:sz w:val="20"/>
          <w:lang w:val="en-US"/>
        </w:rPr>
      </w:pPr>
      <w:r>
        <w:rPr>
          <w:rFonts w:ascii="Arial" w:hAnsi="Arial" w:cs="Arial"/>
          <w:sz w:val="20"/>
          <w:lang w:val="en-US"/>
        </w:rPr>
        <w:pict>
          <v:shape id="_x0000_i1026" type="#_x0000_t75" style="height:35.25pt;width:354pt" stroked="f">
            <v:imagedata r:id="rId5" o:title=""/>
          </v:shape>
        </w:pict>
      </w:r>
    </w:p>
    <w:p w:rsidR="005C15E1" w:rsidRPr="00A34DBE" w:rsidP="00A34DBE">
      <w:pPr>
        <w:widowControl/>
        <w:spacing w:before="120"/>
        <w:rPr>
          <w:rFonts w:ascii="Arial" w:hAnsi="Arial" w:cs="Arial"/>
          <w:sz w:val="20"/>
        </w:rPr>
      </w:pPr>
      <w:r w:rsidRPr="00A34DBE">
        <w:rPr>
          <w:rFonts w:ascii="Arial" w:hAnsi="Arial" w:cs="Arial"/>
          <w:sz w:val="20"/>
        </w:rPr>
        <w:t>trong đó:</w:t>
      </w:r>
    </w:p>
    <w:p w:rsidR="00031A0F" w:rsidP="00A34DBE">
      <w:pPr>
        <w:widowControl/>
        <w:spacing w:before="120"/>
        <w:rPr>
          <w:rFonts w:ascii="Arial" w:hAnsi="Arial" w:cs="Arial"/>
          <w:sz w:val="20"/>
          <w:lang w:val="en-US"/>
        </w:rPr>
      </w:pPr>
      <w:r>
        <w:rPr>
          <w:rFonts w:ascii="Symbol" w:hAnsi="Symbol" w:cs="Arial"/>
          <w:sz w:val="20"/>
        </w:rPr>
        <w:sym w:font="Symbol" w:char="F067"/>
      </w:r>
      <w:r w:rsidRPr="00031A0F" w:rsidR="005C15E1">
        <w:rPr>
          <w:rFonts w:ascii="Arial" w:hAnsi="Arial" w:cs="Arial"/>
          <w:sz w:val="20"/>
          <w:vertAlign w:val="subscript"/>
        </w:rPr>
        <w:t>h</w:t>
      </w:r>
      <w:r w:rsidRPr="00A34DBE" w:rsidR="005C15E1">
        <w:rPr>
          <w:rFonts w:ascii="Arial" w:hAnsi="Arial" w:cs="Arial"/>
          <w:sz w:val="20"/>
        </w:rPr>
        <w:t xml:space="preserve"> là trị số trung bình của khối lượng thể tích hạt của đất đầm, tính bằng tấn trên mét khối (T/</w:t>
      </w:r>
      <w:r>
        <w:rPr>
          <w:rFonts w:ascii="Arial" w:hAnsi="Arial" w:cs="Arial"/>
          <w:sz w:val="20"/>
        </w:rPr>
        <w:t>m³</w:t>
      </w:r>
      <w:r w:rsidRPr="00A34DBE" w:rsidR="005C15E1">
        <w:rPr>
          <w:rFonts w:ascii="Arial" w:hAnsi="Arial" w:cs="Arial"/>
          <w:sz w:val="20"/>
        </w:rPr>
        <w:t>);</w:t>
      </w:r>
    </w:p>
    <w:p w:rsidR="005C15E1" w:rsidRPr="00A34DBE" w:rsidP="00A34DBE">
      <w:pPr>
        <w:widowControl/>
        <w:spacing w:before="120"/>
        <w:rPr>
          <w:rFonts w:ascii="Arial" w:hAnsi="Arial" w:cs="Arial"/>
          <w:sz w:val="20"/>
        </w:rPr>
      </w:pPr>
      <w:r w:rsidRPr="00031A0F" w:rsidR="00031A0F">
        <w:rPr>
          <w:rFonts w:ascii="Arial" w:hAnsi="Arial" w:cs="Arial"/>
          <w:sz w:val="20"/>
        </w:rPr>
        <w:t>W</w:t>
      </w:r>
      <w:r w:rsidRPr="00031A0F">
        <w:rPr>
          <w:rFonts w:ascii="Arial" w:hAnsi="Arial" w:cs="Arial"/>
          <w:sz w:val="20"/>
          <w:vertAlign w:val="subscript"/>
        </w:rPr>
        <w:t>0</w:t>
      </w:r>
      <w:r w:rsidRPr="00A34DBE">
        <w:rPr>
          <w:rFonts w:ascii="Arial" w:hAnsi="Arial" w:cs="Arial"/>
          <w:sz w:val="20"/>
        </w:rPr>
        <w:t xml:space="preserve"> là độ ẩm tối ưu, tính bằng đơn vị thập phân;</w:t>
      </w:r>
    </w:p>
    <w:p w:rsidR="00031A0F" w:rsidP="00A34DBE">
      <w:pPr>
        <w:widowControl/>
        <w:spacing w:before="120"/>
        <w:rPr>
          <w:rFonts w:ascii="Arial" w:hAnsi="Arial" w:cs="Arial"/>
          <w:sz w:val="20"/>
          <w:lang w:val="en-US"/>
        </w:rPr>
      </w:pPr>
      <w:r w:rsidRPr="00031A0F">
        <w:rPr>
          <w:rFonts w:ascii="Arial" w:hAnsi="Arial" w:cs="Arial"/>
          <w:sz w:val="20"/>
        </w:rPr>
        <w:t>W</w:t>
      </w:r>
      <w:r w:rsidRPr="00A34DBE" w:rsidR="005C15E1">
        <w:rPr>
          <w:rFonts w:ascii="Arial" w:hAnsi="Arial" w:cs="Arial"/>
          <w:sz w:val="20"/>
        </w:rPr>
        <w:t xml:space="preserve"> là độ ẩm tự nhiên, tính bằng đơn vị thập phân; </w:t>
      </w:r>
    </w:p>
    <w:p w:rsidR="005C15E1" w:rsidRPr="00A34DBE" w:rsidP="00A34DBE">
      <w:pPr>
        <w:widowControl/>
        <w:spacing w:before="120"/>
        <w:rPr>
          <w:rFonts w:ascii="Arial" w:hAnsi="Arial" w:cs="Arial"/>
          <w:sz w:val="20"/>
        </w:rPr>
      </w:pPr>
      <w:r w:rsidRPr="00A34DBE">
        <w:rPr>
          <w:rFonts w:ascii="Arial" w:hAnsi="Arial" w:cs="Arial"/>
          <w:sz w:val="20"/>
        </w:rPr>
        <w:t>k là hệ số kể đến sự mất nước do bốc hơi, k = 1,1.</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5.6 </w:t>
      </w:r>
      <w:r w:rsidRPr="00A34DBE">
        <w:rPr>
          <w:rFonts w:ascii="Arial" w:hAnsi="Arial" w:cs="Arial"/>
          <w:sz w:val="20"/>
        </w:rPr>
        <w:t>Việc đầm chặt thí nghiệm để xác định rõ thêm các thông số thiết</w:t>
      </w:r>
      <w:r w:rsidR="00031A0F">
        <w:rPr>
          <w:rFonts w:ascii="Arial" w:hAnsi="Arial" w:cs="Arial"/>
          <w:sz w:val="20"/>
        </w:rPr>
        <w:t xml:space="preserve"> </w:t>
      </w:r>
      <w:r w:rsidRPr="00A34DBE">
        <w:rPr>
          <w:rFonts w:ascii="Arial" w:hAnsi="Arial" w:cs="Arial"/>
          <w:sz w:val="20"/>
        </w:rPr>
        <w:t>kế là</w:t>
      </w:r>
      <w:r w:rsidR="00031A0F">
        <w:rPr>
          <w:rFonts w:ascii="Arial" w:hAnsi="Arial" w:cs="Arial"/>
          <w:sz w:val="20"/>
        </w:rPr>
        <w:t xml:space="preserve"> </w:t>
      </w:r>
      <w:r w:rsidRPr="00A34DBE">
        <w:rPr>
          <w:rFonts w:ascii="Arial" w:hAnsi="Arial" w:cs="Arial"/>
          <w:sz w:val="20"/>
        </w:rPr>
        <w:t xml:space="preserve">một công </w:t>
      </w:r>
      <w:r w:rsidRPr="00A34DBE">
        <w:rPr>
          <w:rFonts w:ascii="Arial" w:hAnsi="Arial" w:cs="Arial"/>
          <w:sz w:val="20"/>
        </w:rPr>
        <w:t>tác</w:t>
      </w:r>
      <w:r w:rsidR="00031A0F">
        <w:rPr>
          <w:rFonts w:ascii="Arial" w:hAnsi="Arial" w:cs="Arial"/>
          <w:sz w:val="20"/>
        </w:rPr>
        <w:t xml:space="preserve"> </w:t>
      </w:r>
      <w:r w:rsidRPr="00A34DBE">
        <w:rPr>
          <w:rFonts w:ascii="Arial" w:hAnsi="Arial" w:cs="Arial"/>
          <w:sz w:val="20"/>
        </w:rPr>
        <w:t>cơ bản</w:t>
      </w:r>
      <w:r w:rsidR="00031A0F">
        <w:rPr>
          <w:rFonts w:ascii="Arial" w:hAnsi="Arial" w:cs="Arial"/>
          <w:sz w:val="20"/>
        </w:rPr>
        <w:t xml:space="preserve"> </w:t>
      </w:r>
      <w:r w:rsidRPr="00A34DBE">
        <w:rPr>
          <w:rFonts w:ascii="Arial" w:hAnsi="Arial" w:cs="Arial"/>
          <w:sz w:val="20"/>
        </w:rPr>
        <w:t>khi nén</w:t>
      </w:r>
      <w:r w:rsidR="00031A0F">
        <w:rPr>
          <w:rFonts w:ascii="Arial" w:hAnsi="Arial" w:cs="Arial"/>
          <w:sz w:val="20"/>
          <w:lang w:val="en-US"/>
        </w:rPr>
        <w:t xml:space="preserve"> </w:t>
      </w:r>
      <w:r w:rsidRPr="00A34DBE">
        <w:rPr>
          <w:rFonts w:ascii="Arial" w:hAnsi="Arial" w:cs="Arial"/>
          <w:sz w:val="20"/>
        </w:rPr>
        <w:t>chặt đất lún ướt, cần phải làm trước trong quá trình xây dựng.</w:t>
      </w:r>
    </w:p>
    <w:p w:rsidR="005C15E1" w:rsidRPr="00A34DBE" w:rsidP="00A34DBE">
      <w:pPr>
        <w:widowControl/>
        <w:spacing w:before="120"/>
        <w:rPr>
          <w:rFonts w:ascii="Arial" w:hAnsi="Arial" w:cs="Arial"/>
          <w:sz w:val="20"/>
        </w:rPr>
      </w:pPr>
      <w:r w:rsidRPr="00A34DBE">
        <w:rPr>
          <w:rFonts w:ascii="Arial" w:hAnsi="Arial" w:cs="Arial"/>
          <w:sz w:val="20"/>
        </w:rPr>
        <w:t>Nén chặt thí nghiệm được tiến hành tại một điểm khi lớp đất đồng nhất, còn khi lớp đất không đồng nhất thì tiến hành không ít hơn hai điểm đặc trưng chi khu vực xây dựng.</w:t>
      </w:r>
    </w:p>
    <w:p w:rsidR="005C15E1" w:rsidRPr="00A34DBE" w:rsidP="00A34DBE">
      <w:pPr>
        <w:widowControl/>
        <w:spacing w:before="120"/>
        <w:rPr>
          <w:rFonts w:ascii="Arial" w:hAnsi="Arial" w:cs="Arial"/>
          <w:sz w:val="20"/>
        </w:rPr>
      </w:pPr>
      <w:r w:rsidRPr="00A34DBE">
        <w:rPr>
          <w:rFonts w:ascii="Arial" w:hAnsi="Arial" w:cs="Arial"/>
          <w:sz w:val="20"/>
        </w:rPr>
        <w:t>Kích thước của khu thí nghiệm lấy không nhỏ hơn (3,0 x 3,0) đường</w:t>
      </w:r>
      <w:r w:rsidR="00031A0F">
        <w:rPr>
          <w:rFonts w:ascii="Arial" w:hAnsi="Arial" w:cs="Arial"/>
          <w:sz w:val="20"/>
        </w:rPr>
        <w:t xml:space="preserve"> </w:t>
      </w:r>
      <w:r w:rsidRPr="00A34DBE">
        <w:rPr>
          <w:rFonts w:ascii="Arial" w:hAnsi="Arial" w:cs="Arial"/>
          <w:sz w:val="20"/>
        </w:rPr>
        <w:t>kính của đầm hoặc gấp đôi chiều</w:t>
      </w:r>
      <w:r w:rsidR="00031A0F">
        <w:rPr>
          <w:rFonts w:ascii="Arial" w:hAnsi="Arial" w:cs="Arial"/>
          <w:sz w:val="20"/>
          <w:lang w:val="en-US"/>
        </w:rPr>
        <w:t xml:space="preserve"> r</w:t>
      </w:r>
      <w:r w:rsidRPr="00031A0F" w:rsidR="00031A0F">
        <w:rPr>
          <w:rFonts w:ascii="Arial" w:hAnsi="Arial" w:cs="Arial"/>
          <w:sz w:val="20"/>
          <w:lang w:val="en-US"/>
        </w:rPr>
        <w:t>ộn</w:t>
      </w:r>
      <w:r w:rsidRPr="00A34DBE">
        <w:rPr>
          <w:rFonts w:ascii="Arial" w:hAnsi="Arial" w:cs="Arial"/>
          <w:sz w:val="20"/>
        </w:rPr>
        <w:t>g bộ phận công tác của máy đầm khi nén chặt bằng búa đầm và không</w:t>
      </w:r>
      <w:r w:rsidR="00031A0F">
        <w:rPr>
          <w:rFonts w:ascii="Arial" w:hAnsi="Arial" w:cs="Arial"/>
          <w:sz w:val="20"/>
        </w:rPr>
        <w:t xml:space="preserve"> </w:t>
      </w:r>
      <w:r w:rsidRPr="00A34DBE">
        <w:rPr>
          <w:rFonts w:ascii="Arial" w:hAnsi="Arial" w:cs="Arial"/>
          <w:sz w:val="20"/>
        </w:rPr>
        <w:t>nhỏ hơn 6 m</w:t>
      </w:r>
      <w:r w:rsidR="00031A0F">
        <w:rPr>
          <w:rFonts w:ascii="Arial" w:hAnsi="Arial" w:cs="Arial"/>
          <w:sz w:val="20"/>
        </w:rPr>
        <w:t xml:space="preserve"> </w:t>
      </w:r>
      <w:r w:rsidRPr="00A34DBE">
        <w:rPr>
          <w:rFonts w:ascii="Arial" w:hAnsi="Arial" w:cs="Arial"/>
          <w:sz w:val="20"/>
        </w:rPr>
        <w:t>x 12 m</w:t>
      </w:r>
      <w:r w:rsidR="00031A0F">
        <w:rPr>
          <w:rFonts w:ascii="Arial" w:hAnsi="Arial" w:cs="Arial"/>
          <w:sz w:val="20"/>
        </w:rPr>
        <w:t xml:space="preserve"> </w:t>
      </w:r>
      <w:r w:rsidRPr="00A34DBE">
        <w:rPr>
          <w:rFonts w:ascii="Arial" w:hAnsi="Arial" w:cs="Arial"/>
          <w:sz w:val="20"/>
        </w:rPr>
        <w:t>khi nén</w:t>
      </w:r>
      <w:r w:rsidR="00031A0F">
        <w:rPr>
          <w:rFonts w:ascii="Arial" w:hAnsi="Arial" w:cs="Arial"/>
          <w:sz w:val="20"/>
          <w:lang w:val="en-US"/>
        </w:rPr>
        <w:t xml:space="preserve"> </w:t>
      </w:r>
      <w:r w:rsidRPr="00A34DBE">
        <w:rPr>
          <w:rFonts w:ascii="Arial" w:hAnsi="Arial" w:cs="Arial"/>
          <w:sz w:val="20"/>
        </w:rPr>
        <w:t>chặt bằng lu lèn.</w:t>
      </w:r>
    </w:p>
    <w:p w:rsidR="005C15E1" w:rsidRPr="00A34DBE" w:rsidP="00A34DBE">
      <w:pPr>
        <w:widowControl/>
        <w:spacing w:before="120"/>
        <w:rPr>
          <w:rFonts w:ascii="Arial" w:hAnsi="Arial" w:cs="Arial"/>
          <w:sz w:val="20"/>
        </w:rPr>
      </w:pPr>
      <w:r w:rsidRPr="00A34DBE">
        <w:rPr>
          <w:rFonts w:ascii="Arial" w:hAnsi="Arial" w:cs="Arial"/>
          <w:sz w:val="20"/>
        </w:rPr>
        <w:t>Khi nén chặt sâu bằng cọc đất, khu đất thí nghệm nén chặt không bé hơn 3 cọc kề nhau được bố trí trên mặt bằng tại các đỉnh của tam giá đều có khoảng cách theo thiết kế.</w:t>
      </w:r>
    </w:p>
    <w:p w:rsidR="005C15E1" w:rsidRPr="00A34DBE" w:rsidP="00A34DBE">
      <w:pPr>
        <w:widowControl/>
        <w:spacing w:before="120"/>
        <w:rPr>
          <w:rFonts w:ascii="Arial" w:hAnsi="Arial" w:cs="Arial"/>
          <w:sz w:val="20"/>
        </w:rPr>
      </w:pPr>
      <w:r w:rsidRPr="00A34DBE">
        <w:rPr>
          <w:rFonts w:ascii="Arial" w:hAnsi="Arial" w:cs="Arial"/>
          <w:sz w:val="20"/>
        </w:rPr>
        <w:t>Việc nén chặt đất để thí nghiệm bằng thấm nước được thực hiện trong</w:t>
      </w:r>
      <w:r w:rsidR="00031A0F">
        <w:rPr>
          <w:rFonts w:ascii="Arial" w:hAnsi="Arial" w:cs="Arial"/>
          <w:sz w:val="20"/>
        </w:rPr>
        <w:t xml:space="preserve"> </w:t>
      </w:r>
      <w:r w:rsidRPr="00A34DBE">
        <w:rPr>
          <w:rFonts w:ascii="Arial" w:hAnsi="Arial" w:cs="Arial"/>
          <w:sz w:val="20"/>
        </w:rPr>
        <w:t>hố</w:t>
      </w:r>
      <w:r w:rsidR="00031A0F">
        <w:rPr>
          <w:rFonts w:ascii="Arial" w:hAnsi="Arial" w:cs="Arial"/>
          <w:sz w:val="20"/>
        </w:rPr>
        <w:t xml:space="preserve"> </w:t>
      </w:r>
      <w:r w:rsidRPr="00A34DBE">
        <w:rPr>
          <w:rFonts w:ascii="Arial" w:hAnsi="Arial" w:cs="Arial"/>
          <w:sz w:val="20"/>
        </w:rPr>
        <w:t>móng có</w:t>
      </w:r>
      <w:r w:rsidR="00031A0F">
        <w:rPr>
          <w:rFonts w:ascii="Arial" w:hAnsi="Arial" w:cs="Arial"/>
          <w:sz w:val="20"/>
        </w:rPr>
        <w:t xml:space="preserve"> </w:t>
      </w:r>
      <w:r w:rsidRPr="00A34DBE">
        <w:rPr>
          <w:rFonts w:ascii="Arial" w:hAnsi="Arial" w:cs="Arial"/>
          <w:sz w:val="20"/>
        </w:rPr>
        <w:t>chiều</w:t>
      </w:r>
      <w:r w:rsidR="00031A0F">
        <w:rPr>
          <w:rFonts w:ascii="Arial" w:hAnsi="Arial" w:cs="Arial"/>
          <w:sz w:val="20"/>
        </w:rPr>
        <w:t xml:space="preserve"> </w:t>
      </w:r>
      <w:r w:rsidRPr="00A34DBE">
        <w:rPr>
          <w:rFonts w:ascii="Arial" w:hAnsi="Arial" w:cs="Arial"/>
          <w:sz w:val="20"/>
        </w:rPr>
        <w:t>sâu 0,8</w:t>
      </w:r>
      <w:r w:rsidR="00031A0F">
        <w:rPr>
          <w:rFonts w:ascii="Arial" w:hAnsi="Arial" w:cs="Arial"/>
          <w:sz w:val="20"/>
        </w:rPr>
        <w:t xml:space="preserve"> </w:t>
      </w:r>
      <w:r w:rsidRPr="00A34DBE">
        <w:rPr>
          <w:rFonts w:ascii="Arial" w:hAnsi="Arial" w:cs="Arial"/>
          <w:sz w:val="20"/>
        </w:rPr>
        <w:t>m</w:t>
      </w:r>
      <w:r w:rsidR="00031A0F">
        <w:rPr>
          <w:rFonts w:ascii="Arial" w:hAnsi="Arial" w:cs="Arial"/>
          <w:sz w:val="20"/>
        </w:rPr>
        <w:t xml:space="preserve"> </w:t>
      </w:r>
      <w:r w:rsidRPr="00A34DBE">
        <w:rPr>
          <w:rFonts w:ascii="Arial" w:hAnsi="Arial" w:cs="Arial"/>
          <w:sz w:val="20"/>
        </w:rPr>
        <w:t>và</w:t>
      </w:r>
      <w:r w:rsidR="00031A0F">
        <w:rPr>
          <w:rFonts w:ascii="Arial" w:hAnsi="Arial" w:cs="Arial"/>
          <w:sz w:val="20"/>
          <w:lang w:val="en-US"/>
        </w:rPr>
        <w:t xml:space="preserve"> </w:t>
      </w:r>
      <w:r w:rsidRPr="00A34DBE">
        <w:rPr>
          <w:rFonts w:ascii="Arial" w:hAnsi="Arial" w:cs="Arial"/>
          <w:sz w:val="20"/>
        </w:rPr>
        <w:t>bề rộng bằng chiều dày lớp đất lún ướt, nhưng không nhỏ hơn 20 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5.7 </w:t>
      </w:r>
      <w:r w:rsidRPr="00A34DBE">
        <w:rPr>
          <w:rFonts w:ascii="Arial" w:hAnsi="Arial" w:cs="Arial"/>
          <w:sz w:val="20"/>
        </w:rPr>
        <w:t>Phương pháp nén chặt đất thí nghiệm phải dự kiến tuân theo những yêu cầu nêu dưới đây:</w:t>
      </w:r>
    </w:p>
    <w:p w:rsidR="005C15E1" w:rsidRPr="00A34DBE" w:rsidP="00A34DBE">
      <w:pPr>
        <w:widowControl/>
        <w:spacing w:before="120"/>
        <w:rPr>
          <w:rFonts w:ascii="Arial" w:hAnsi="Arial" w:cs="Arial"/>
          <w:sz w:val="20"/>
        </w:rPr>
      </w:pPr>
      <w:r w:rsidRPr="00A34DBE">
        <w:rPr>
          <w:rFonts w:ascii="Arial" w:hAnsi="Arial" w:cs="Arial"/>
          <w:sz w:val="20"/>
        </w:rPr>
        <w:t>Khi nén chặt bằng búa đầm cứ qua từng hai lần đập của búa (lần đi qua của máy đầm) lại dùng máy đo độ cao xác định sự giảm thấp bề mặt đầm chặt theo các cọc mốc đã đóng vào đất. Để kiểm tra chiều dày của lớp đầm chặt tại trung tâm diện tích nén chặt phải xác định độ chặt, độ ẩm của đất qua từng khoảng 0,25 m theo chiều sâu và cho đến độ sâu bằng 2 lần đường kính búa đầm.</w:t>
      </w:r>
    </w:p>
    <w:p w:rsidR="005C15E1" w:rsidRPr="00A34DBE" w:rsidP="00A34DBE">
      <w:pPr>
        <w:widowControl/>
        <w:spacing w:before="120"/>
        <w:rPr>
          <w:rFonts w:ascii="Arial" w:hAnsi="Arial" w:cs="Arial"/>
          <w:sz w:val="20"/>
        </w:rPr>
      </w:pPr>
      <w:r w:rsidRPr="00A34DBE">
        <w:rPr>
          <w:rFonts w:ascii="Arial" w:hAnsi="Arial" w:cs="Arial"/>
          <w:sz w:val="20"/>
        </w:rPr>
        <w:t>Khi làm các đệm đất nên tiến hành nén chặt thí nghiệm theo 3 phương án: số lần đi qua của máy lu lèn</w:t>
      </w:r>
      <w:r w:rsidR="00031A0F">
        <w:rPr>
          <w:rFonts w:ascii="Arial" w:hAnsi="Arial" w:cs="Arial"/>
          <w:sz w:val="20"/>
          <w:lang w:val="en-US"/>
        </w:rPr>
        <w:t xml:space="preserve"> </w:t>
      </w:r>
      <w:r w:rsidRPr="00A34DBE" w:rsidR="00A34DBE">
        <w:rPr>
          <w:rFonts w:ascii="Arial" w:hAnsi="Arial" w:cs="Arial"/>
          <w:sz w:val="20"/>
        </w:rPr>
        <w:t xml:space="preserve">6.8 </w:t>
      </w:r>
      <w:r w:rsidRPr="00A34DBE">
        <w:rPr>
          <w:rFonts w:ascii="Arial" w:hAnsi="Arial" w:cs="Arial"/>
          <w:sz w:val="20"/>
        </w:rPr>
        <w:t>và 10 hoặc số lần của búa nện (số lần đi qua của máy đầm nện) theo một vệt: 8; 10 và 12. Việc nén chặt phải tiến hành (đối với tất cả các loại đất dùng làm nền) ít hơn</w:t>
      </w:r>
      <w:r w:rsidR="00031A0F">
        <w:rPr>
          <w:rFonts w:ascii="Arial" w:hAnsi="Arial" w:cs="Arial"/>
          <w:sz w:val="20"/>
        </w:rPr>
        <w:t xml:space="preserve"> ở </w:t>
      </w:r>
      <w:r w:rsidRPr="00A34DBE">
        <w:rPr>
          <w:rFonts w:ascii="Arial" w:hAnsi="Arial" w:cs="Arial"/>
          <w:sz w:val="20"/>
        </w:rPr>
        <w:t>ba giá trị độ ẩm của chúng;</w:t>
      </w:r>
      <w:r w:rsidR="00031A0F">
        <w:rPr>
          <w:rFonts w:ascii="Arial" w:hAnsi="Arial" w:cs="Arial"/>
          <w:sz w:val="20"/>
          <w:lang w:val="en-US"/>
        </w:rPr>
        <w:t xml:space="preserve"> </w:t>
      </w:r>
      <w:r w:rsidRPr="00A34DBE" w:rsidR="00A34DBE">
        <w:rPr>
          <w:rFonts w:ascii="Arial" w:hAnsi="Arial" w:cs="Arial"/>
          <w:sz w:val="20"/>
        </w:rPr>
        <w:t xml:space="preserve">1,2 </w:t>
      </w:r>
      <w:r w:rsidRPr="00A34DBE">
        <w:rPr>
          <w:rFonts w:ascii="Arial" w:hAnsi="Arial" w:cs="Arial"/>
          <w:sz w:val="20"/>
        </w:rPr>
        <w:t>W</w:t>
      </w:r>
      <w:r w:rsidR="00031A0F">
        <w:rPr>
          <w:rFonts w:ascii="Arial" w:hAnsi="Arial" w:cs="Arial"/>
          <w:sz w:val="20"/>
          <w:vertAlign w:val="subscript"/>
          <w:lang w:val="en-US"/>
        </w:rPr>
        <w:t>1</w:t>
      </w:r>
      <w:r w:rsidRPr="00A34DBE">
        <w:rPr>
          <w:rFonts w:ascii="Arial" w:hAnsi="Arial" w:cs="Arial"/>
          <w:sz w:val="20"/>
        </w:rPr>
        <w:t xml:space="preserve">; 1,0 </w:t>
      </w:r>
      <w:r w:rsidRPr="00A34DBE" w:rsidR="00031A0F">
        <w:rPr>
          <w:rFonts w:ascii="Arial" w:hAnsi="Arial" w:cs="Arial"/>
          <w:sz w:val="20"/>
        </w:rPr>
        <w:t>W</w:t>
      </w:r>
      <w:r w:rsidR="00031A0F">
        <w:rPr>
          <w:rFonts w:ascii="Arial" w:hAnsi="Arial" w:cs="Arial"/>
          <w:sz w:val="20"/>
          <w:vertAlign w:val="subscript"/>
          <w:lang w:val="en-US"/>
        </w:rPr>
        <w:t>1</w:t>
      </w:r>
      <w:r w:rsidRPr="00A34DBE">
        <w:rPr>
          <w:rFonts w:ascii="Arial" w:hAnsi="Arial" w:cs="Arial"/>
          <w:sz w:val="20"/>
        </w:rPr>
        <w:t xml:space="preserve"> và 0,8 </w:t>
      </w:r>
      <w:r w:rsidRPr="00A34DBE" w:rsidR="00031A0F">
        <w:rPr>
          <w:rFonts w:ascii="Arial" w:hAnsi="Arial" w:cs="Arial"/>
          <w:sz w:val="20"/>
        </w:rPr>
        <w:t>W</w:t>
      </w:r>
      <w:r w:rsidR="00031A0F">
        <w:rPr>
          <w:rFonts w:ascii="Arial" w:hAnsi="Arial" w:cs="Arial"/>
          <w:sz w:val="20"/>
          <w:vertAlign w:val="subscript"/>
          <w:lang w:val="en-US"/>
        </w:rPr>
        <w:t xml:space="preserve">1 </w:t>
      </w:r>
      <w:r w:rsidRPr="00A34DBE">
        <w:rPr>
          <w:rFonts w:ascii="Arial" w:hAnsi="Arial" w:cs="Arial"/>
          <w:sz w:val="20"/>
        </w:rPr>
        <w:t>(</w:t>
      </w:r>
      <w:r w:rsidRPr="00A34DBE" w:rsidR="00031A0F">
        <w:rPr>
          <w:rFonts w:ascii="Arial" w:hAnsi="Arial" w:cs="Arial"/>
          <w:sz w:val="20"/>
        </w:rPr>
        <w:t>W</w:t>
      </w:r>
      <w:r w:rsidR="00031A0F">
        <w:rPr>
          <w:rFonts w:ascii="Arial" w:hAnsi="Arial" w:cs="Arial"/>
          <w:sz w:val="20"/>
          <w:vertAlign w:val="subscript"/>
          <w:lang w:val="en-US"/>
        </w:rPr>
        <w:t>1</w:t>
      </w:r>
      <w:r w:rsidRPr="00A34DBE">
        <w:rPr>
          <w:rFonts w:ascii="Arial" w:hAnsi="Arial" w:cs="Arial"/>
          <w:sz w:val="20"/>
        </w:rPr>
        <w:t xml:space="preserve"> là độ ẩm</w:t>
      </w:r>
      <w:r w:rsidR="00031A0F">
        <w:rPr>
          <w:rFonts w:ascii="Arial" w:hAnsi="Arial" w:cs="Arial"/>
          <w:sz w:val="20"/>
        </w:rPr>
        <w:t xml:space="preserve"> ở </w:t>
      </w:r>
      <w:r w:rsidRPr="00A34DBE">
        <w:rPr>
          <w:rFonts w:ascii="Arial" w:hAnsi="Arial" w:cs="Arial"/>
          <w:sz w:val="20"/>
        </w:rPr>
        <w:t>giới hạn lăn).</w:t>
      </w:r>
    </w:p>
    <w:p w:rsidR="005C15E1" w:rsidRPr="00A34DBE" w:rsidP="00A34DBE">
      <w:pPr>
        <w:widowControl/>
        <w:spacing w:before="120"/>
        <w:rPr>
          <w:rFonts w:ascii="Arial" w:hAnsi="Arial" w:cs="Arial"/>
          <w:sz w:val="20"/>
        </w:rPr>
      </w:pPr>
      <w:r w:rsidRPr="00A34DBE">
        <w:rPr>
          <w:rFonts w:ascii="Arial" w:hAnsi="Arial" w:cs="Arial"/>
          <w:sz w:val="20"/>
        </w:rPr>
        <w:t>Sau khi nén chặt</w:t>
      </w:r>
      <w:r w:rsidR="00031A0F">
        <w:rPr>
          <w:rFonts w:ascii="Arial" w:hAnsi="Arial" w:cs="Arial"/>
          <w:sz w:val="20"/>
        </w:rPr>
        <w:t xml:space="preserve"> ở </w:t>
      </w:r>
      <w:r w:rsidRPr="00A34DBE">
        <w:rPr>
          <w:rFonts w:ascii="Arial" w:hAnsi="Arial" w:cs="Arial"/>
          <w:sz w:val="20"/>
        </w:rPr>
        <w:t>khu đất thí nghiệm phải xác định độ chặt, độ ẩm của</w:t>
      </w:r>
      <w:r w:rsidR="00031A0F">
        <w:rPr>
          <w:rFonts w:ascii="Arial" w:hAnsi="Arial" w:cs="Arial"/>
          <w:sz w:val="20"/>
        </w:rPr>
        <w:t xml:space="preserve"> </w:t>
      </w:r>
      <w:r w:rsidRPr="00A34DBE">
        <w:rPr>
          <w:rFonts w:ascii="Arial" w:hAnsi="Arial" w:cs="Arial"/>
          <w:sz w:val="20"/>
        </w:rPr>
        <w:t>đất</w:t>
      </w:r>
      <w:r w:rsidR="00031A0F">
        <w:rPr>
          <w:rFonts w:ascii="Arial" w:hAnsi="Arial" w:cs="Arial"/>
          <w:sz w:val="20"/>
        </w:rPr>
        <w:t xml:space="preserve"> </w:t>
      </w:r>
      <w:r w:rsidRPr="00A34DBE">
        <w:rPr>
          <w:rFonts w:ascii="Arial" w:hAnsi="Arial" w:cs="Arial"/>
          <w:sz w:val="20"/>
        </w:rPr>
        <w:t>đã được</w:t>
      </w:r>
      <w:r w:rsidR="00031A0F">
        <w:rPr>
          <w:rFonts w:ascii="Arial" w:hAnsi="Arial" w:cs="Arial"/>
          <w:sz w:val="20"/>
        </w:rPr>
        <w:t xml:space="preserve"> </w:t>
      </w:r>
      <w:r w:rsidRPr="00A34DBE">
        <w:rPr>
          <w:rFonts w:ascii="Arial" w:hAnsi="Arial" w:cs="Arial"/>
          <w:sz w:val="20"/>
        </w:rPr>
        <w:t>nén chặt</w:t>
      </w:r>
      <w:r w:rsidR="00031A0F">
        <w:rPr>
          <w:rFonts w:ascii="Arial" w:hAnsi="Arial" w:cs="Arial"/>
          <w:sz w:val="20"/>
        </w:rPr>
        <w:t xml:space="preserve"> ở </w:t>
      </w:r>
      <w:r w:rsidRPr="00A34DBE">
        <w:rPr>
          <w:rFonts w:ascii="Arial" w:hAnsi="Arial" w:cs="Arial"/>
          <w:sz w:val="20"/>
        </w:rPr>
        <w:t>hai</w:t>
      </w:r>
      <w:r w:rsidR="00031A0F">
        <w:rPr>
          <w:rFonts w:ascii="Arial" w:hAnsi="Arial" w:cs="Arial"/>
          <w:sz w:val="20"/>
          <w:lang w:val="en-US"/>
        </w:rPr>
        <w:t xml:space="preserve"> </w:t>
      </w:r>
      <w:r w:rsidRPr="00A34DBE">
        <w:rPr>
          <w:rFonts w:ascii="Arial" w:hAnsi="Arial" w:cs="Arial"/>
          <w:sz w:val="20"/>
        </w:rPr>
        <w:t>cao trình ứng với phần trên và phần dưới của lớp nén chặt.</w:t>
      </w:r>
    </w:p>
    <w:p w:rsidR="005C15E1" w:rsidRPr="00A34DBE" w:rsidP="00A34DBE">
      <w:pPr>
        <w:widowControl/>
        <w:spacing w:before="120"/>
        <w:rPr>
          <w:rFonts w:ascii="Arial" w:hAnsi="Arial" w:cs="Arial"/>
          <w:sz w:val="20"/>
        </w:rPr>
      </w:pPr>
      <w:r w:rsidRPr="00A34DBE">
        <w:rPr>
          <w:rFonts w:ascii="Arial" w:hAnsi="Arial" w:cs="Arial"/>
          <w:sz w:val="20"/>
        </w:rPr>
        <w:t>Tiến hành đầm nén thí nghiệm do sự hạ thấp đáy hố móng sau từng hai lần đầm nện. Việc đo cao trình được thực hiện theo mặt trên búa đầm tại hai điểm đối xứng qua đường kính.</w:t>
      </w:r>
    </w:p>
    <w:p w:rsidR="005C15E1" w:rsidRPr="00A34DBE" w:rsidP="00A34DBE">
      <w:pPr>
        <w:widowControl/>
        <w:spacing w:before="120"/>
        <w:rPr>
          <w:rFonts w:ascii="Arial" w:hAnsi="Arial" w:cs="Arial"/>
          <w:sz w:val="20"/>
        </w:rPr>
      </w:pPr>
      <w:r w:rsidRPr="00A34DBE">
        <w:rPr>
          <w:rFonts w:ascii="Arial" w:hAnsi="Arial" w:cs="Arial"/>
          <w:sz w:val="20"/>
        </w:rPr>
        <w:t>Để kiểm tra kích thước vùng nén chặt tại trung tâm hố móng đào một giếng thăm có chiều sâu băng hai lần đường kính hoặc hai lần bề rộng đáy búa đầm rồi lấy mẫu đất thử qua từng khoảng 0,25 m cách tâm theo chiều sâu và theo chiều ngang.</w:t>
      </w:r>
    </w:p>
    <w:p w:rsidR="005C15E1" w:rsidRPr="00A34DBE" w:rsidP="00A34DBE">
      <w:pPr>
        <w:widowControl/>
        <w:spacing w:before="120"/>
        <w:rPr>
          <w:rFonts w:ascii="Arial" w:hAnsi="Arial" w:cs="Arial"/>
          <w:sz w:val="20"/>
        </w:rPr>
      </w:pPr>
      <w:r w:rsidRPr="00A34DBE">
        <w:rPr>
          <w:rFonts w:ascii="Arial" w:hAnsi="Arial" w:cs="Arial"/>
          <w:sz w:val="20"/>
        </w:rPr>
        <w:t>Để xác minh kết quả thí nghiệm tầng nén chặt sâu bằng đất trên khu vực xây dựng, cần phải đào giếng kiểm tra sâu hơn 0,7 chiều dày tầng lún ướt; đồng thời xác định độ ẩm và độ chặt của đất qua từng khoảng 0,5 m cho đến độ sâu 3,0 m; còn dưới nữa thì cách nhau 1,0 m. Tại mỗi mức ngang cần xác định độ chặt của đất</w:t>
      </w:r>
      <w:r w:rsidR="00031A0F">
        <w:rPr>
          <w:rFonts w:ascii="Arial" w:hAnsi="Arial" w:cs="Arial"/>
          <w:sz w:val="20"/>
        </w:rPr>
        <w:t xml:space="preserve"> ở </w:t>
      </w:r>
      <w:r w:rsidRPr="00A34DBE">
        <w:rPr>
          <w:rFonts w:ascii="Arial" w:hAnsi="Arial" w:cs="Arial"/>
          <w:sz w:val="20"/>
        </w:rPr>
        <w:t>hai điểm trong phạm vi mỗi cọc đất và trong khoảng giữa các cọc.</w:t>
      </w:r>
    </w:p>
    <w:p w:rsidR="005C15E1" w:rsidRPr="00A34DBE" w:rsidP="00A34DBE">
      <w:pPr>
        <w:widowControl/>
        <w:spacing w:before="120"/>
        <w:rPr>
          <w:rFonts w:ascii="Arial" w:hAnsi="Arial" w:cs="Arial"/>
          <w:sz w:val="20"/>
        </w:rPr>
      </w:pPr>
      <w:r w:rsidRPr="00A34DBE">
        <w:rPr>
          <w:rFonts w:ascii="Arial" w:hAnsi="Arial" w:cs="Arial"/>
          <w:sz w:val="20"/>
        </w:rPr>
        <w:t xml:space="preserve">Để quan sát độ lún sụt của đất được nén chặt trong quá trình thấm ướt </w:t>
      </w:r>
      <w:r w:rsidR="00031A0F">
        <w:rPr>
          <w:rFonts w:ascii="Arial" w:hAnsi="Arial" w:cs="Arial"/>
          <w:sz w:val="20"/>
        </w:rPr>
        <w:t>thí nghiệm</w:t>
      </w:r>
      <w:r w:rsidRPr="00A34DBE">
        <w:rPr>
          <w:rFonts w:ascii="Arial" w:hAnsi="Arial" w:cs="Arial"/>
          <w:sz w:val="20"/>
        </w:rPr>
        <w:t>, nên đặt tại đáy của hố móng và bên ngoài nó theo hai cạnh thẳng góc nhau của hố móng các mốc bề mặt cách nhau 3,0 m trên khoảng cách bằng 1,5 chiều dày của lớp đất lún ướt, còn</w:t>
      </w:r>
      <w:r w:rsidR="00031A0F">
        <w:rPr>
          <w:rFonts w:ascii="Arial" w:hAnsi="Arial" w:cs="Arial"/>
          <w:sz w:val="20"/>
        </w:rPr>
        <w:t xml:space="preserve"> ở </w:t>
      </w:r>
      <w:r w:rsidRPr="00A34DBE">
        <w:rPr>
          <w:rFonts w:ascii="Arial" w:hAnsi="Arial" w:cs="Arial"/>
          <w:sz w:val="20"/>
        </w:rPr>
        <w:t>trung tâm hố móng bố trí một nhóm mốc theo chiều sâu cách nhau 3,0 m trong phạm vi toàn bộ chiều dày tầng lún ướt.</w:t>
      </w:r>
    </w:p>
    <w:p w:rsidR="005C15E1" w:rsidRPr="00031A0F" w:rsidP="00A34DBE">
      <w:pPr>
        <w:widowControl/>
        <w:spacing w:before="120"/>
        <w:rPr>
          <w:rFonts w:ascii="Arial" w:hAnsi="Arial" w:cs="Arial"/>
          <w:sz w:val="20"/>
          <w:lang w:val="en-US"/>
        </w:rPr>
      </w:pPr>
      <w:r w:rsidRPr="00A34DBE" w:rsidR="00A34DBE">
        <w:rPr>
          <w:rFonts w:ascii="Arial" w:hAnsi="Arial" w:cs="Arial"/>
          <w:sz w:val="20"/>
        </w:rPr>
        <w:t xml:space="preserve">5.8 </w:t>
      </w:r>
      <w:r w:rsidRPr="00A34DBE">
        <w:rPr>
          <w:rFonts w:ascii="Arial" w:hAnsi="Arial" w:cs="Arial"/>
          <w:sz w:val="20"/>
        </w:rPr>
        <w:t>Khi hoàn thành việc nén chặt thí nghiệm phải ghi thành những biên bản, trong đó thuyết minh rõ những trị số đề nghị về độ chối khi nén chặt đất và làm đệm đất, bằng các máy đầm khác nhau, những đồ thị quan hệ giữa mức giảm thấp bề mặt đất đầm và đáy của hố móng được đầm nện với chế độ làm việc máy đầm, những số liệu về số lần đập cần thiết cho một phần đất đổ vào trong hố khoan khi làm cọc đất, những đồ thị lún của các mốc bề mặt và mốc sâu, lượng nước đã tốn khi làm ướt đất và những kết quả khác về đầm chặt thí nghiệm để quy định công nghệ của các công việc chính nhằm bảo đảm những chỉ tiêu thích ứng về chất lượng và thời hạn</w:t>
      </w:r>
      <w:r w:rsidRPr="00A34DBE">
        <w:rPr>
          <w:rFonts w:ascii="Arial" w:hAnsi="Arial" w:cs="Arial"/>
          <w:sz w:val="20"/>
        </w:rPr>
        <w: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5.9 </w:t>
      </w:r>
      <w:r w:rsidRPr="00A34DBE">
        <w:rPr>
          <w:rFonts w:ascii="Arial" w:hAnsi="Arial" w:cs="Arial"/>
          <w:sz w:val="20"/>
        </w:rPr>
        <w:t>Việc nén chặt bề mặt của đất bằng búa đầm nện phải được thực hiện theo các yêu cầu:</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a) </w:t>
      </w:r>
      <w:r w:rsidRPr="00A34DBE">
        <w:rPr>
          <w:rFonts w:ascii="Arial" w:hAnsi="Arial" w:cs="Arial"/>
          <w:sz w:val="20"/>
        </w:rPr>
        <w:t xml:space="preserve">Khi đào hố móng và các hào nên tiến hành riêng từng đoạn và </w:t>
      </w:r>
      <w:r w:rsidR="00DA11E5">
        <w:rPr>
          <w:rFonts w:ascii="Arial" w:hAnsi="Arial" w:cs="Arial"/>
          <w:sz w:val="20"/>
        </w:rPr>
        <w:t>tùy</w:t>
      </w:r>
      <w:r w:rsidRPr="00A34DBE">
        <w:rPr>
          <w:rFonts w:ascii="Arial" w:hAnsi="Arial" w:cs="Arial"/>
          <w:sz w:val="20"/>
        </w:rPr>
        <w:t xml:space="preserve"> theo năng suất của máy mà tính toán chọn kỹ kích thước của chúng thích hợp để giữ được độ ẩm tối ưu của đất</w:t>
      </w:r>
      <w:r w:rsidR="00031A0F">
        <w:rPr>
          <w:rFonts w:ascii="Arial" w:hAnsi="Arial" w:cs="Arial"/>
          <w:sz w:val="20"/>
        </w:rPr>
        <w:t xml:space="preserve"> ở </w:t>
      </w:r>
      <w:r w:rsidRPr="00A34DBE">
        <w:rPr>
          <w:rFonts w:ascii="Arial" w:hAnsi="Arial" w:cs="Arial"/>
          <w:sz w:val="20"/>
        </w:rPr>
        <w:t>móng lộ thiên suốt trong thời gian đầm nện.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b) </w:t>
      </w:r>
      <w:r w:rsidRPr="00A34DBE">
        <w:rPr>
          <w:rFonts w:ascii="Arial" w:hAnsi="Arial" w:cs="Arial"/>
          <w:sz w:val="20"/>
        </w:rPr>
        <w:t>Làm ẩm thêm đất, phải tưới đều lượng nước tính toán trên toàn bộ diện tích cần làm ẩm; đồng thời việc đầm đất chỉ được bắt đầu sau khi nước tưới đã thấm hết và đất trên bề mặt se lại đạt độ ẩm gần bằng độ ẩm tối ưu.</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c) </w:t>
      </w:r>
      <w:r w:rsidRPr="00A34DBE">
        <w:rPr>
          <w:rFonts w:ascii="Arial" w:hAnsi="Arial" w:cs="Arial"/>
          <w:sz w:val="20"/>
        </w:rPr>
        <w:t>Nén chặt đất trong phạm vi từng đoạn phải tiến hành thành chu kỳ, chuyển tiếp từ vệt này đến vệt khác; khi độ sâu đặc móng khác nhau, nén chặt đát nền bắt đầu từ cột cao hơn.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d) </w:t>
      </w:r>
      <w:r w:rsidRPr="00A34DBE">
        <w:rPr>
          <w:rFonts w:ascii="Arial" w:hAnsi="Arial" w:cs="Arial"/>
          <w:sz w:val="20"/>
        </w:rPr>
        <w:t>Sau khi kết thúc đầm chặt bề mặt, lớp đất bị tơi</w:t>
      </w:r>
      <w:r w:rsidR="00031A0F">
        <w:rPr>
          <w:rFonts w:ascii="Arial" w:hAnsi="Arial" w:cs="Arial"/>
          <w:sz w:val="20"/>
        </w:rPr>
        <w:t xml:space="preserve"> ở </w:t>
      </w:r>
      <w:r w:rsidRPr="00A34DBE">
        <w:rPr>
          <w:rFonts w:ascii="Arial" w:hAnsi="Arial" w:cs="Arial"/>
          <w:sz w:val="20"/>
        </w:rPr>
        <w:t>phía trên cần phải đầm lại bằng cách đập nện của búa đầm từ độ cao 0,5 m đến 1,0 m ứng với độ ẩm tối ưu.</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5.10 </w:t>
      </w:r>
      <w:r w:rsidRPr="00A34DBE">
        <w:rPr>
          <w:rFonts w:ascii="Arial" w:hAnsi="Arial" w:cs="Arial"/>
          <w:sz w:val="20"/>
        </w:rPr>
        <w:t>Xây dựng các đệm đất phải thực hiện trong hố móng</w:t>
      </w:r>
      <w:r w:rsidR="00031A0F">
        <w:rPr>
          <w:rFonts w:ascii="Arial" w:hAnsi="Arial" w:cs="Arial"/>
          <w:sz w:val="20"/>
        </w:rPr>
        <w:t xml:space="preserve"> </w:t>
      </w:r>
      <w:r w:rsidRPr="00A34DBE">
        <w:rPr>
          <w:rFonts w:ascii="Arial" w:hAnsi="Arial" w:cs="Arial"/>
          <w:sz w:val="20"/>
        </w:rPr>
        <w:t>đào thấp</w:t>
      </w:r>
      <w:r w:rsidR="00031A0F">
        <w:rPr>
          <w:rFonts w:ascii="Arial" w:hAnsi="Arial" w:cs="Arial"/>
          <w:sz w:val="20"/>
        </w:rPr>
        <w:t xml:space="preserve"> </w:t>
      </w:r>
      <w:r w:rsidRPr="00A34DBE">
        <w:rPr>
          <w:rFonts w:ascii="Arial" w:hAnsi="Arial" w:cs="Arial"/>
          <w:sz w:val="20"/>
        </w:rPr>
        <w:t>hơn cốt thiết</w:t>
      </w:r>
      <w:r w:rsidR="00031A0F">
        <w:rPr>
          <w:rFonts w:ascii="Arial" w:hAnsi="Arial" w:cs="Arial"/>
          <w:sz w:val="20"/>
        </w:rPr>
        <w:t xml:space="preserve"> </w:t>
      </w:r>
      <w:r w:rsidRPr="00A34DBE">
        <w:rPr>
          <w:rFonts w:ascii="Arial" w:hAnsi="Arial" w:cs="Arial"/>
          <w:sz w:val="20"/>
        </w:rPr>
        <w:t>kế</w:t>
      </w:r>
      <w:r w:rsidR="00031A0F">
        <w:rPr>
          <w:rFonts w:ascii="Arial" w:hAnsi="Arial" w:cs="Arial"/>
          <w:sz w:val="20"/>
        </w:rPr>
        <w:t xml:space="preserve"> </w:t>
      </w:r>
      <w:r w:rsidRPr="00A34DBE">
        <w:rPr>
          <w:rFonts w:ascii="Arial" w:hAnsi="Arial" w:cs="Arial"/>
          <w:sz w:val="20"/>
        </w:rPr>
        <w:t>chôn móng</w:t>
      </w:r>
      <w:r w:rsidR="00031A0F">
        <w:rPr>
          <w:rFonts w:ascii="Arial" w:hAnsi="Arial" w:cs="Arial"/>
          <w:sz w:val="20"/>
        </w:rPr>
        <w:t xml:space="preserve"> </w:t>
      </w:r>
      <w:r w:rsidRPr="00A34DBE">
        <w:rPr>
          <w:rFonts w:ascii="Arial" w:hAnsi="Arial" w:cs="Arial"/>
          <w:sz w:val="20"/>
        </w:rPr>
        <w:t>một</w:t>
      </w:r>
      <w:r w:rsidR="00031A0F">
        <w:rPr>
          <w:rFonts w:ascii="Arial" w:hAnsi="Arial" w:cs="Arial"/>
          <w:sz w:val="20"/>
        </w:rPr>
        <w:t xml:space="preserve"> </w:t>
      </w:r>
      <w:r w:rsidRPr="00A34DBE">
        <w:rPr>
          <w:rFonts w:ascii="Arial" w:hAnsi="Arial" w:cs="Arial"/>
          <w:sz w:val="20"/>
        </w:rPr>
        <w:t>độ</w:t>
      </w:r>
      <w:r w:rsidR="00031A0F">
        <w:rPr>
          <w:rFonts w:ascii="Arial" w:hAnsi="Arial" w:cs="Arial"/>
          <w:sz w:val="20"/>
          <w:lang w:val="en-US"/>
        </w:rPr>
        <w:t xml:space="preserve"> </w:t>
      </w:r>
      <w:r w:rsidRPr="00A34DBE">
        <w:rPr>
          <w:rFonts w:ascii="Arial" w:hAnsi="Arial" w:cs="Arial"/>
          <w:sz w:val="20"/>
        </w:rPr>
        <w:t>sâu bằng chiều dày đệm đất và tuân theo các yêu cầu:</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a) </w:t>
      </w:r>
      <w:r w:rsidRPr="00A34DBE">
        <w:rPr>
          <w:rFonts w:ascii="Arial" w:hAnsi="Arial" w:cs="Arial"/>
          <w:sz w:val="20"/>
        </w:rPr>
        <w:t xml:space="preserve">Chiều dày mỗi lớp đất đổ nền lấy </w:t>
      </w:r>
      <w:r w:rsidR="00DA11E5">
        <w:rPr>
          <w:rFonts w:ascii="Arial" w:hAnsi="Arial" w:cs="Arial"/>
          <w:sz w:val="20"/>
        </w:rPr>
        <w:t>tùy</w:t>
      </w:r>
      <w:r w:rsidRPr="00A34DBE">
        <w:rPr>
          <w:rFonts w:ascii="Arial" w:hAnsi="Arial" w:cs="Arial"/>
          <w:sz w:val="20"/>
        </w:rPr>
        <w:t xml:space="preserve"> thuộc vào khả năng đầm chặt của máy móc được sử dụng;</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b) </w:t>
      </w:r>
      <w:r w:rsidRPr="00A34DBE">
        <w:rPr>
          <w:rFonts w:ascii="Arial" w:hAnsi="Arial" w:cs="Arial"/>
          <w:sz w:val="20"/>
        </w:rPr>
        <w:t>Đất để làm đệm đất nền đưa đến hố móng</w:t>
      </w:r>
      <w:r w:rsidR="00031A0F">
        <w:rPr>
          <w:rFonts w:ascii="Arial" w:hAnsi="Arial" w:cs="Arial"/>
          <w:sz w:val="20"/>
        </w:rPr>
        <w:t xml:space="preserve"> ở </w:t>
      </w:r>
      <w:r w:rsidRPr="00A34DBE">
        <w:rPr>
          <w:rFonts w:ascii="Arial" w:hAnsi="Arial" w:cs="Arial"/>
          <w:sz w:val="20"/>
        </w:rPr>
        <w:t>trạng thái độ ẩm tối ưu hoặc tiến hành làm ẩm thêm chúng đến độ ẩm tối ưu tại nơi san đầm.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c) </w:t>
      </w:r>
      <w:r w:rsidRPr="00A34DBE">
        <w:rPr>
          <w:rFonts w:ascii="Arial" w:hAnsi="Arial" w:cs="Arial"/>
          <w:sz w:val="20"/>
        </w:rPr>
        <w:t>Chỉ sau khi đã kiểm tra chất lượng nén chặt và nhận được những</w:t>
      </w:r>
      <w:r w:rsidR="00031A0F">
        <w:rPr>
          <w:rFonts w:ascii="Arial" w:hAnsi="Arial" w:cs="Arial"/>
          <w:sz w:val="20"/>
        </w:rPr>
        <w:t xml:space="preserve"> </w:t>
      </w:r>
      <w:r w:rsidRPr="00A34DBE">
        <w:rPr>
          <w:rFonts w:ascii="Arial" w:hAnsi="Arial" w:cs="Arial"/>
          <w:sz w:val="20"/>
        </w:rPr>
        <w:t>kết</w:t>
      </w:r>
      <w:r w:rsidR="00031A0F">
        <w:rPr>
          <w:rFonts w:ascii="Arial" w:hAnsi="Arial" w:cs="Arial"/>
          <w:sz w:val="20"/>
        </w:rPr>
        <w:t xml:space="preserve"> </w:t>
      </w:r>
      <w:r w:rsidRPr="00A34DBE">
        <w:rPr>
          <w:rFonts w:ascii="Arial" w:hAnsi="Arial" w:cs="Arial"/>
          <w:sz w:val="20"/>
        </w:rPr>
        <w:t>quả thỏa</w:t>
      </w:r>
      <w:r w:rsidR="00031A0F">
        <w:rPr>
          <w:rFonts w:ascii="Arial" w:hAnsi="Arial" w:cs="Arial"/>
          <w:sz w:val="20"/>
        </w:rPr>
        <w:t xml:space="preserve"> </w:t>
      </w:r>
      <w:r w:rsidRPr="00A34DBE">
        <w:rPr>
          <w:rFonts w:ascii="Arial" w:hAnsi="Arial" w:cs="Arial"/>
          <w:sz w:val="20"/>
        </w:rPr>
        <w:t>mãn</w:t>
      </w:r>
      <w:r w:rsidR="00031A0F">
        <w:rPr>
          <w:rFonts w:ascii="Arial" w:hAnsi="Arial" w:cs="Arial"/>
          <w:sz w:val="20"/>
        </w:rPr>
        <w:t xml:space="preserve"> </w:t>
      </w:r>
      <w:r w:rsidRPr="00A34DBE">
        <w:rPr>
          <w:rFonts w:ascii="Arial" w:hAnsi="Arial" w:cs="Arial"/>
          <w:sz w:val="20"/>
        </w:rPr>
        <w:t>của lớp</w:t>
      </w:r>
      <w:r w:rsidR="00031A0F">
        <w:rPr>
          <w:rFonts w:ascii="Arial" w:hAnsi="Arial" w:cs="Arial"/>
          <w:sz w:val="20"/>
        </w:rPr>
        <w:t xml:space="preserve"> </w:t>
      </w:r>
      <w:r w:rsidRPr="00A34DBE">
        <w:rPr>
          <w:rFonts w:ascii="Arial" w:hAnsi="Arial" w:cs="Arial"/>
          <w:sz w:val="20"/>
        </w:rPr>
        <w:t>trước</w:t>
      </w:r>
      <w:r w:rsidR="00031A0F">
        <w:rPr>
          <w:rFonts w:ascii="Arial" w:hAnsi="Arial" w:cs="Arial"/>
          <w:sz w:val="20"/>
          <w:lang w:val="en-US"/>
        </w:rPr>
        <w:t xml:space="preserve"> </w:t>
      </w:r>
      <w:r w:rsidRPr="00A34DBE">
        <w:rPr>
          <w:rFonts w:ascii="Arial" w:hAnsi="Arial" w:cs="Arial"/>
          <w:sz w:val="20"/>
        </w:rPr>
        <w:t>thì mới tiến hành rải đất lớp tiếp theo.</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5.11 </w:t>
      </w:r>
      <w:r w:rsidRPr="00A34DBE">
        <w:rPr>
          <w:rFonts w:ascii="Arial" w:hAnsi="Arial" w:cs="Arial"/>
          <w:sz w:val="20"/>
        </w:rPr>
        <w:t>Đầm nền hố móng cần phải thực hiện theo các yêu cầu sau:</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a) </w:t>
      </w:r>
      <w:r w:rsidRPr="00A34DBE">
        <w:rPr>
          <w:rFonts w:ascii="Arial" w:hAnsi="Arial" w:cs="Arial"/>
          <w:sz w:val="20"/>
        </w:rPr>
        <w:t>Đầm hố dưới móng đơn nên thực hiện cùng một lúc trên tất cả chiều sâu của hố và không thay đổi vị trí thanh định hướng cho máy đầm.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b) </w:t>
      </w:r>
      <w:r w:rsidRPr="00A34DBE">
        <w:rPr>
          <w:rFonts w:ascii="Arial" w:hAnsi="Arial" w:cs="Arial"/>
          <w:sz w:val="20"/>
        </w:rPr>
        <w:t>Làm ẩm thêm đất (trong trường hợp cần thiết) nên tiến hành từ cốt đáy hố đến độ sâu không bé hơn</w:t>
      </w:r>
      <w:r w:rsidR="00031A0F">
        <w:rPr>
          <w:rFonts w:ascii="Arial" w:hAnsi="Arial" w:cs="Arial"/>
          <w:sz w:val="20"/>
          <w:lang w:val="en-US"/>
        </w:rPr>
        <w:t xml:space="preserve"> </w:t>
      </w:r>
      <w:r w:rsidRPr="00A34DBE" w:rsidR="00A34DBE">
        <w:rPr>
          <w:rFonts w:ascii="Arial" w:hAnsi="Arial" w:cs="Arial"/>
          <w:sz w:val="20"/>
        </w:rPr>
        <w:t xml:space="preserve">1,5 </w:t>
      </w:r>
      <w:r w:rsidRPr="00A34DBE">
        <w:rPr>
          <w:rFonts w:ascii="Arial" w:hAnsi="Arial" w:cs="Arial"/>
          <w:sz w:val="20"/>
        </w:rPr>
        <w:t>lần chiều rộng của hố.</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4.12 </w:t>
      </w:r>
      <w:r w:rsidRPr="00A34DBE">
        <w:rPr>
          <w:rFonts w:ascii="Arial" w:hAnsi="Arial" w:cs="Arial"/>
          <w:sz w:val="20"/>
        </w:rPr>
        <w:t>Nén chặt sâu nền đất bằng cọc đất phải tiến hành theo các yêu cầu:</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a) </w:t>
      </w:r>
      <w:r w:rsidRPr="00A34DBE">
        <w:rPr>
          <w:rFonts w:ascii="Arial" w:hAnsi="Arial" w:cs="Arial"/>
          <w:sz w:val="20"/>
        </w:rPr>
        <w:t>Khoan bằng máy khoan đập phải thực hiện</w:t>
      </w:r>
      <w:r w:rsidR="00031A0F">
        <w:rPr>
          <w:rFonts w:ascii="Arial" w:hAnsi="Arial" w:cs="Arial"/>
          <w:sz w:val="20"/>
        </w:rPr>
        <w:t xml:space="preserve"> ở </w:t>
      </w:r>
      <w:r w:rsidRPr="00A34DBE">
        <w:rPr>
          <w:rFonts w:ascii="Arial" w:hAnsi="Arial" w:cs="Arial"/>
          <w:sz w:val="20"/>
        </w:rPr>
        <w:t>độ ẩm thiên nhiên của đất.</w:t>
      </w:r>
      <w:r w:rsidR="00031A0F">
        <w:rPr>
          <w:rFonts w:ascii="Arial" w:hAnsi="Arial" w:cs="Arial"/>
          <w:sz w:val="20"/>
        </w:rPr>
        <w:t xml:space="preserve"> </w:t>
      </w:r>
      <w:r w:rsidRPr="00A34DBE">
        <w:rPr>
          <w:rFonts w:ascii="Arial" w:hAnsi="Arial" w:cs="Arial"/>
          <w:sz w:val="20"/>
        </w:rPr>
        <w:t>Các</w:t>
      </w:r>
      <w:r w:rsidR="00031A0F">
        <w:rPr>
          <w:rFonts w:ascii="Arial" w:hAnsi="Arial" w:cs="Arial"/>
          <w:sz w:val="20"/>
        </w:rPr>
        <w:t xml:space="preserve"> </w:t>
      </w:r>
      <w:r w:rsidRPr="00A34DBE">
        <w:rPr>
          <w:rFonts w:ascii="Arial" w:hAnsi="Arial" w:cs="Arial"/>
          <w:sz w:val="20"/>
        </w:rPr>
        <w:t>máy phải ổn định,</w:t>
      </w:r>
      <w:r w:rsidR="00031A0F">
        <w:rPr>
          <w:rFonts w:ascii="Arial" w:hAnsi="Arial" w:cs="Arial"/>
          <w:sz w:val="20"/>
        </w:rPr>
        <w:t xml:space="preserve"> </w:t>
      </w:r>
      <w:r w:rsidRPr="00A34DBE">
        <w:rPr>
          <w:rFonts w:ascii="Arial" w:hAnsi="Arial" w:cs="Arial"/>
          <w:sz w:val="20"/>
        </w:rPr>
        <w:t>còn</w:t>
      </w:r>
      <w:r w:rsidR="00031A0F">
        <w:rPr>
          <w:rFonts w:ascii="Arial" w:hAnsi="Arial" w:cs="Arial"/>
          <w:sz w:val="20"/>
          <w:lang w:val="en-US"/>
        </w:rPr>
        <w:t xml:space="preserve"> </w:t>
      </w:r>
      <w:r w:rsidRPr="00A34DBE">
        <w:rPr>
          <w:rFonts w:ascii="Arial" w:hAnsi="Arial" w:cs="Arial"/>
          <w:sz w:val="20"/>
        </w:rPr>
        <w:t>thanh định hướng của búa đập phải thật thẳng đứng; nên tiến hành khoan lỗ bằng bú</w:t>
      </w:r>
      <w:r w:rsidR="00031A0F">
        <w:rPr>
          <w:rFonts w:ascii="Arial" w:hAnsi="Arial" w:cs="Arial"/>
          <w:sz w:val="20"/>
        </w:rPr>
        <w:t>a đập có đường kính nhỏ hơn 0,4</w:t>
      </w:r>
      <w:r w:rsidRPr="00A34DBE">
        <w:rPr>
          <w:rFonts w:ascii="Arial" w:hAnsi="Arial" w:cs="Arial"/>
          <w:sz w:val="20"/>
        </w:rPr>
        <w:t>5 m và trọng lượng không bé hơn 3 T, rơi từ độ cao 0,8 m đến 1,2 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b) </w:t>
      </w:r>
      <w:r w:rsidRPr="00A34DBE">
        <w:rPr>
          <w:rFonts w:ascii="Arial" w:hAnsi="Arial" w:cs="Arial"/>
          <w:sz w:val="20"/>
        </w:rPr>
        <w:t>Cho phép tạo lỗ bằng phương pháp nổ mìn, nếu độ ẩm của đất</w:t>
      </w:r>
      <w:r w:rsidR="00031A0F">
        <w:rPr>
          <w:rFonts w:ascii="Arial" w:hAnsi="Arial" w:cs="Arial"/>
          <w:sz w:val="20"/>
        </w:rPr>
        <w:t xml:space="preserve"> ở </w:t>
      </w:r>
      <w:r w:rsidRPr="00A34DBE">
        <w:rPr>
          <w:rFonts w:ascii="Arial" w:hAnsi="Arial" w:cs="Arial"/>
          <w:sz w:val="20"/>
        </w:rPr>
        <w:t>giới hạn lăn, còn khi độ ẩm nhỏ thì đất cần phải làm ẩm thêm; trong trường hợp không có những chỉ dẫn trong thiết kế, các lỗ mìn được khoan với đường kính 80 mm, còn thuốc nổ là loạ</w:t>
      </w:r>
      <w:r w:rsidRPr="00A34DBE">
        <w:rPr>
          <w:rFonts w:ascii="Arial" w:hAnsi="Arial" w:cs="Arial"/>
          <w:sz w:val="20"/>
        </w:rPr>
        <w:t>i am-mô-nit N°9 hay N</w:t>
      </w:r>
      <w:r w:rsidR="00031A0F">
        <w:rPr>
          <w:rFonts w:ascii="Arial" w:hAnsi="Arial" w:cs="Arial"/>
          <w:sz w:val="20"/>
        </w:rPr>
        <w:t>°</w:t>
      </w:r>
      <w:r w:rsidRPr="00A34DBE">
        <w:rPr>
          <w:rFonts w:ascii="Arial" w:hAnsi="Arial" w:cs="Arial"/>
          <w:sz w:val="20"/>
        </w:rPr>
        <w:t>10 có trọng lượng 50 g mỗi viên với số lượng năm viên đến mười viên trên một mét dài của lỗ; khi tạo lỗ bằng phương pháp nổ nên làm từng lỗ một; còn những lỗ khác, chỉ sau khi đổ đất và đầm chặt từng lớp trong những lỗ đã nổ mìn xong.</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c) </w:t>
      </w:r>
      <w:r w:rsidRPr="00A34DBE">
        <w:rPr>
          <w:rFonts w:ascii="Arial" w:hAnsi="Arial" w:cs="Arial"/>
          <w:sz w:val="20"/>
        </w:rPr>
        <w:t>Trước khi đổ đất vào mỗi lỗ đã được nổ mìn phải tiến hành đo độ sâu của nó; trong trường hợp phát hiện thấy đất đùn lên</w:t>
      </w:r>
      <w:r w:rsidR="00031A0F">
        <w:rPr>
          <w:rFonts w:ascii="Arial" w:hAnsi="Arial" w:cs="Arial"/>
          <w:sz w:val="20"/>
        </w:rPr>
        <w:t xml:space="preserve"> ở </w:t>
      </w:r>
      <w:r w:rsidRPr="00A34DBE">
        <w:rPr>
          <w:rFonts w:ascii="Arial" w:hAnsi="Arial" w:cs="Arial"/>
          <w:sz w:val="20"/>
        </w:rPr>
        <w:t>đáy hố cao dưới 1,5 m thì phải đầm lại hai mươi lần bằng búa đầm; nếu đất đùn</w:t>
      </w:r>
      <w:r w:rsidR="00031A0F">
        <w:rPr>
          <w:rFonts w:ascii="Arial" w:hAnsi="Arial" w:cs="Arial"/>
          <w:sz w:val="20"/>
        </w:rPr>
        <w:t xml:space="preserve"> ở </w:t>
      </w:r>
      <w:r w:rsidRPr="00A34DBE">
        <w:rPr>
          <w:rFonts w:ascii="Arial" w:hAnsi="Arial" w:cs="Arial"/>
          <w:sz w:val="20"/>
        </w:rPr>
        <w:t>đáy cao hơn 1,5 m thì phải làm lại lỗ mới.</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d) </w:t>
      </w:r>
      <w:r w:rsidRPr="00A34DBE">
        <w:rPr>
          <w:rFonts w:ascii="Arial" w:hAnsi="Arial" w:cs="Arial"/>
          <w:sz w:val="20"/>
        </w:rPr>
        <w:t>Để đầm chặt đất các lỗ khoan nên ưu tiên dùng các máy khoan đập để bảo</w:t>
      </w:r>
      <w:r w:rsidR="00031A0F">
        <w:rPr>
          <w:rFonts w:ascii="Arial" w:hAnsi="Arial" w:cs="Arial"/>
          <w:sz w:val="20"/>
        </w:rPr>
        <w:t xml:space="preserve"> </w:t>
      </w:r>
      <w:r w:rsidRPr="00A34DBE">
        <w:rPr>
          <w:rFonts w:ascii="Arial" w:hAnsi="Arial" w:cs="Arial"/>
          <w:sz w:val="20"/>
        </w:rPr>
        <w:t>đảm</w:t>
      </w:r>
      <w:r w:rsidR="00031A0F">
        <w:rPr>
          <w:rFonts w:ascii="Arial" w:hAnsi="Arial" w:cs="Arial"/>
          <w:sz w:val="20"/>
        </w:rPr>
        <w:t xml:space="preserve"> </w:t>
      </w:r>
      <w:r w:rsidRPr="00A34DBE">
        <w:rPr>
          <w:rFonts w:ascii="Arial" w:hAnsi="Arial" w:cs="Arial"/>
          <w:sz w:val="20"/>
        </w:rPr>
        <w:t>khả năng</w:t>
      </w:r>
      <w:r w:rsidR="00031A0F">
        <w:rPr>
          <w:rFonts w:ascii="Arial" w:hAnsi="Arial" w:cs="Arial"/>
          <w:sz w:val="20"/>
        </w:rPr>
        <w:t xml:space="preserve"> </w:t>
      </w:r>
      <w:r w:rsidRPr="00A34DBE">
        <w:rPr>
          <w:rFonts w:ascii="Arial" w:hAnsi="Arial" w:cs="Arial"/>
          <w:sz w:val="20"/>
        </w:rPr>
        <w:t>sử dụng</w:t>
      </w:r>
      <w:r w:rsidR="00031A0F">
        <w:rPr>
          <w:rFonts w:ascii="Arial" w:hAnsi="Arial" w:cs="Arial"/>
          <w:sz w:val="20"/>
          <w:lang w:val="en-US"/>
        </w:rPr>
        <w:t xml:space="preserve"> </w:t>
      </w:r>
      <w:r w:rsidRPr="00A34DBE">
        <w:rPr>
          <w:rFonts w:ascii="Arial" w:hAnsi="Arial" w:cs="Arial"/>
          <w:sz w:val="20"/>
        </w:rPr>
        <w:t>đất có độ ẩm chênh lệch so với độ ẩm tối ưu trong khoảng từ 0,02 đến 0,06.</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5.13 </w:t>
      </w:r>
      <w:r w:rsidRPr="00A34DBE">
        <w:rPr>
          <w:rFonts w:ascii="Arial" w:hAnsi="Arial" w:cs="Arial"/>
          <w:sz w:val="20"/>
        </w:rPr>
        <w:t>Việc nén chặt đất bằng phương pháp thấm ướt trước cần thực hiện theo các yêu cầu:</w:t>
      </w:r>
    </w:p>
    <w:p w:rsidR="005C15E1" w:rsidRPr="00A34DBE" w:rsidP="00A34DBE">
      <w:pPr>
        <w:widowControl/>
        <w:spacing w:before="120"/>
        <w:rPr>
          <w:rFonts w:ascii="Arial" w:hAnsi="Arial" w:cs="Arial"/>
          <w:sz w:val="20"/>
        </w:rPr>
      </w:pPr>
      <w:r w:rsidR="00865D42">
        <w:rPr>
          <w:rFonts w:ascii="Arial" w:hAnsi="Arial" w:cs="Arial"/>
          <w:sz w:val="20"/>
          <w:lang w:val="en-US"/>
        </w:rPr>
        <w:t xml:space="preserve">a) </w:t>
      </w:r>
      <w:r w:rsidRPr="00A34DBE">
        <w:rPr>
          <w:rFonts w:ascii="Arial" w:hAnsi="Arial" w:cs="Arial"/>
          <w:sz w:val="20"/>
        </w:rPr>
        <w:t>Hố móng hoặc riêng một vùng nào đó trước khi thấm ướt cần phải được đào bỏ các lớp đất đắp và cây cỏ; đáy của hố móng được san phẳng bằng cách gọt đất.</w:t>
      </w:r>
    </w:p>
    <w:p w:rsidR="005C15E1" w:rsidRPr="00A34DBE" w:rsidP="00A34DBE">
      <w:pPr>
        <w:widowControl/>
        <w:spacing w:before="120"/>
        <w:rPr>
          <w:rFonts w:ascii="Arial" w:hAnsi="Arial" w:cs="Arial"/>
          <w:sz w:val="20"/>
        </w:rPr>
      </w:pPr>
      <w:r w:rsidR="00865D42">
        <w:rPr>
          <w:rFonts w:ascii="Arial" w:hAnsi="Arial" w:cs="Arial"/>
          <w:sz w:val="20"/>
          <w:lang w:val="en-US"/>
        </w:rPr>
        <w:t xml:space="preserve">b) </w:t>
      </w:r>
      <w:r w:rsidRPr="00A34DBE">
        <w:rPr>
          <w:rFonts w:ascii="Arial" w:hAnsi="Arial" w:cs="Arial"/>
          <w:sz w:val="20"/>
        </w:rPr>
        <w:t>Thực hiện việc thấm ướt bằng cách làm ngập nước hố móng giữ mực nước cách đáy khoảng từ 0,3 m đến 0,8 m, và kéo dài cho đến khi thấm ướt toàn bộ chiều dày lớp đất lún ướt và đạt đến độ lún ổn định nhỏ hơn 1 cm trong một tuần.</w:t>
      </w:r>
    </w:p>
    <w:p w:rsidR="005C15E1" w:rsidRPr="00A34DBE" w:rsidP="00A34DBE">
      <w:pPr>
        <w:widowControl/>
        <w:spacing w:before="120"/>
        <w:rPr>
          <w:rFonts w:ascii="Arial" w:hAnsi="Arial" w:cs="Arial"/>
          <w:sz w:val="20"/>
        </w:rPr>
      </w:pPr>
      <w:r w:rsidR="00865D42">
        <w:rPr>
          <w:rFonts w:ascii="Arial" w:hAnsi="Arial" w:cs="Arial"/>
          <w:sz w:val="20"/>
          <w:lang w:val="en-US"/>
        </w:rPr>
        <w:t xml:space="preserve">c) </w:t>
      </w:r>
      <w:r w:rsidRPr="00A34DBE">
        <w:rPr>
          <w:rFonts w:ascii="Arial" w:hAnsi="Arial" w:cs="Arial"/>
          <w:sz w:val="20"/>
        </w:rPr>
        <w:t>Trong quá trình thấm ướt trước cần phải tiến hành theo dõi một cách có hệ thống độ lún của các mốc bề mặt và các mốc sâu cũng như lượng nước tiêu thụ; việc đo cao các mốc cần được tiến hành không ít hơn một lần trong năm ngày đến bảy ngày.</w:t>
      </w:r>
    </w:p>
    <w:p w:rsidR="005C15E1" w:rsidRPr="00A34DBE" w:rsidP="00A34DBE">
      <w:pPr>
        <w:widowControl/>
        <w:spacing w:before="120"/>
        <w:rPr>
          <w:rFonts w:ascii="Arial" w:hAnsi="Arial" w:cs="Arial"/>
          <w:sz w:val="20"/>
        </w:rPr>
      </w:pPr>
      <w:r w:rsidR="00865D42">
        <w:rPr>
          <w:rFonts w:ascii="Arial" w:hAnsi="Arial" w:cs="Arial"/>
          <w:sz w:val="20"/>
          <w:lang w:val="en-US"/>
        </w:rPr>
        <w:t xml:space="preserve">d) </w:t>
      </w:r>
      <w:r w:rsidRPr="00A34DBE">
        <w:rPr>
          <w:rFonts w:ascii="Arial" w:hAnsi="Arial" w:cs="Arial"/>
          <w:sz w:val="20"/>
        </w:rPr>
        <w:t>Cần chú ý xác định độ sâu thấm ướt theo kết quả xác định độ ẩm của đất qua mỗi mét chiều sâu trên toàn bộ chiều dày lớp lún ướt.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5.14 </w:t>
      </w:r>
      <w:r w:rsidRPr="00A34DBE">
        <w:rPr>
          <w:rFonts w:ascii="Arial" w:hAnsi="Arial" w:cs="Arial"/>
          <w:sz w:val="20"/>
        </w:rPr>
        <w:t>Chất lượng nén chặt đất cần kiểm tra bằng cách xác định độ chặt của đất khi chặt bằng búa đầm theo từng độ sâu từ 0,25 m đến 0,50 m còn khi nén chặt từng lớp bằng lu lèn tại giữa mỗi lớp; số</w:t>
      </w:r>
      <w:r w:rsidR="00865D42">
        <w:rPr>
          <w:rFonts w:ascii="Arial" w:hAnsi="Arial" w:cs="Arial"/>
          <w:sz w:val="20"/>
          <w:lang w:val="en-US"/>
        </w:rPr>
        <w:t xml:space="preserve"> </w:t>
      </w:r>
      <w:r w:rsidRPr="00A34DBE">
        <w:rPr>
          <w:rFonts w:ascii="Arial" w:hAnsi="Arial" w:cs="Arial"/>
          <w:sz w:val="20"/>
        </w:rPr>
        <w:t xml:space="preserve">lượng các điểm xác định độ chặt được xác định từ tính toán là mỗi điểm cho </w:t>
      </w:r>
      <w:r w:rsidRPr="00A34DBE">
        <w:rPr>
          <w:rFonts w:ascii="Arial" w:hAnsi="Arial" w:cs="Arial"/>
          <w:sz w:val="20"/>
        </w:rPr>
        <w:t xml:space="preserve">300 </w:t>
      </w:r>
      <w:r w:rsidR="00031A0F">
        <w:rPr>
          <w:rFonts w:ascii="Arial" w:hAnsi="Arial" w:cs="Arial"/>
          <w:sz w:val="20"/>
        </w:rPr>
        <w:t>m²</w:t>
      </w:r>
      <w:r w:rsidRPr="00A34DBE">
        <w:rPr>
          <w:rFonts w:ascii="Arial" w:hAnsi="Arial" w:cs="Arial"/>
          <w:sz w:val="20"/>
        </w:rPr>
        <w:t xml:space="preserve"> diện tích được nén chặt và cần phải lấy ít nhất hai mẫu thử khi nén chặt bằng búa đầm và ba mẫu thử trong mỗi lớp khi nén chặt từng lớp lu lèn. Khi nén chặt đất có độ ẩm tối ưu bằng đầm trọng lực, chất lượng nén chặt được phép kiểm tra bằng cách xác định độ chối theo sự tính toán mỗi lần thử cho 100 </w:t>
      </w:r>
      <w:r w:rsidR="00031A0F">
        <w:rPr>
          <w:rFonts w:ascii="Arial" w:hAnsi="Arial" w:cs="Arial"/>
          <w:sz w:val="20"/>
        </w:rPr>
        <w:t>m²</w:t>
      </w:r>
      <w:r w:rsidRPr="00A34DBE">
        <w:rPr>
          <w:rFonts w:ascii="Arial" w:hAnsi="Arial" w:cs="Arial"/>
          <w:sz w:val="20"/>
        </w:rPr>
        <w:t xml:space="preserve"> đất nén chặt.</w:t>
      </w:r>
    </w:p>
    <w:p w:rsidR="005C15E1" w:rsidRPr="00A34DBE" w:rsidP="00A34DBE">
      <w:pPr>
        <w:widowControl/>
        <w:spacing w:before="120"/>
        <w:rPr>
          <w:rFonts w:ascii="Arial" w:hAnsi="Arial" w:cs="Arial"/>
          <w:sz w:val="20"/>
        </w:rPr>
      </w:pPr>
      <w:r w:rsidRPr="00A34DBE">
        <w:rPr>
          <w:rFonts w:ascii="Arial" w:hAnsi="Arial" w:cs="Arial"/>
          <w:sz w:val="20"/>
        </w:rPr>
        <w:t>Chất lượng nén chặt bằng cọc đất được kiểm tra bằng cách xác định độ chặt của đất nén chặt</w:t>
      </w:r>
      <w:r w:rsidR="00031A0F">
        <w:rPr>
          <w:rFonts w:ascii="Arial" w:hAnsi="Arial" w:cs="Arial"/>
          <w:sz w:val="20"/>
        </w:rPr>
        <w:t xml:space="preserve"> ở </w:t>
      </w:r>
      <w:r w:rsidRPr="00A34DBE">
        <w:rPr>
          <w:rFonts w:ascii="Arial" w:hAnsi="Arial" w:cs="Arial"/>
          <w:sz w:val="20"/>
        </w:rPr>
        <w:t xml:space="preserve">độ sâu chôn móng tại vùng giữa ba cọc đất bố trí theo hình tam giác đều; số lượng các điểm kiểm tra được quy định cứ mỗi điểm thử cho 1 000 </w:t>
      </w:r>
      <w:r w:rsidR="00031A0F">
        <w:rPr>
          <w:rFonts w:ascii="Arial" w:hAnsi="Arial" w:cs="Arial"/>
          <w:sz w:val="20"/>
        </w:rPr>
        <w:t>m²</w:t>
      </w:r>
      <w:r w:rsidRPr="00A34DBE">
        <w:rPr>
          <w:rFonts w:ascii="Arial" w:hAnsi="Arial" w:cs="Arial"/>
          <w:sz w:val="20"/>
        </w:rPr>
        <w:t xml:space="preserve"> diện tích nén chặt. Khoảng cách thực tế và độ sâu của chúng cần phải phù hợp với thiết kế. Nếu khoảng cách giữa các tấm cọc đất lớn hơn thiết kế khoảng 0,4 lần đường kính thì phải làm thêm các cọc bổ sung.</w:t>
      </w:r>
    </w:p>
    <w:p w:rsidR="005C15E1" w:rsidRPr="00A34DBE" w:rsidP="00A34DBE">
      <w:pPr>
        <w:widowControl/>
        <w:spacing w:before="120"/>
        <w:rPr>
          <w:rFonts w:ascii="Arial" w:hAnsi="Arial" w:cs="Arial"/>
          <w:sz w:val="20"/>
        </w:rPr>
      </w:pPr>
      <w:r w:rsidRPr="00A34DBE">
        <w:rPr>
          <w:rFonts w:ascii="Arial" w:hAnsi="Arial" w:cs="Arial"/>
          <w:sz w:val="20"/>
        </w:rPr>
        <w:t>Chất lượng đất nén chặt bằng bất cứ phương pháp thi công nào cũng được xem là thỏa mãn, nếu độ chặt trung bình của đất trong nền được nén chặt phù hợp với thiết kế. Độ chênh lệch cho phép (độ chặt bé hơn thiết kế) không được vượt quá 0,5 T/</w:t>
      </w:r>
      <w:r w:rsidR="00031A0F">
        <w:rPr>
          <w:rFonts w:ascii="Arial" w:hAnsi="Arial" w:cs="Arial"/>
          <w:sz w:val="20"/>
        </w:rPr>
        <w:t>m³</w:t>
      </w:r>
      <w:r w:rsidRPr="00A34DBE">
        <w:rPr>
          <w:rFonts w:ascii="Arial" w:hAnsi="Arial" w:cs="Arial"/>
          <w:sz w:val="20"/>
        </w:rPr>
        <w:t xml:space="preserve"> và chiếm không nhiều hơn 10 % tổng số lần xác định.</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5.15 </w:t>
      </w:r>
      <w:r w:rsidRPr="00A34DBE">
        <w:rPr>
          <w:rFonts w:ascii="Arial" w:hAnsi="Arial" w:cs="Arial"/>
          <w:sz w:val="20"/>
        </w:rPr>
        <w:t>Những kết quả của công tác nén chặt đất lún ướt phải ghi vào trong các nhật ký thích hợp (Phụ lục A và Phụ lục B).</w:t>
      </w:r>
    </w:p>
    <w:p w:rsidR="005C15E1" w:rsidRPr="00A34DBE" w:rsidP="00A34DBE">
      <w:pPr>
        <w:widowControl/>
        <w:spacing w:before="120"/>
        <w:rPr>
          <w:rFonts w:ascii="Arial" w:hAnsi="Arial" w:cs="Arial"/>
          <w:sz w:val="20"/>
        </w:rPr>
      </w:pPr>
      <w:r w:rsidRPr="00A34DBE">
        <w:rPr>
          <w:rFonts w:ascii="Arial" w:hAnsi="Arial" w:cs="Arial"/>
          <w:sz w:val="20"/>
        </w:rPr>
        <w:t>Nghiệm thu công tác nén chặt đất lún ướt tiến hành theo các số liệu xác định độ chặt và ẩm của đất đã được đầm chặt và lập các biên bản.</w:t>
      </w:r>
    </w:p>
    <w:p w:rsidR="005C15E1" w:rsidRPr="00865D42" w:rsidP="00A34DBE">
      <w:pPr>
        <w:widowControl/>
        <w:spacing w:before="120"/>
        <w:rPr>
          <w:rFonts w:ascii="Arial" w:hAnsi="Arial" w:cs="Arial"/>
          <w:b/>
          <w:sz w:val="20"/>
        </w:rPr>
      </w:pPr>
      <w:bookmarkStart w:id="8" w:name="dieu_6"/>
      <w:r w:rsidRPr="00865D42" w:rsidR="00A34DBE">
        <w:rPr>
          <w:rFonts w:ascii="Arial" w:hAnsi="Arial" w:cs="Arial"/>
          <w:b/>
          <w:sz w:val="20"/>
        </w:rPr>
        <w:t xml:space="preserve">6 </w:t>
      </w:r>
      <w:r w:rsidRPr="00865D42">
        <w:rPr>
          <w:rFonts w:ascii="Arial" w:hAnsi="Arial" w:cs="Arial"/>
          <w:b/>
          <w:sz w:val="20"/>
        </w:rPr>
        <w:t>Hạ thấp mực nước trong xây dựng</w:t>
      </w:r>
      <w:bookmarkEnd w:id="8"/>
    </w:p>
    <w:p w:rsidR="005C15E1" w:rsidRPr="00A34DBE" w:rsidP="00A34DBE">
      <w:pPr>
        <w:widowControl/>
        <w:spacing w:before="120"/>
        <w:rPr>
          <w:rFonts w:ascii="Arial" w:hAnsi="Arial" w:cs="Arial"/>
          <w:sz w:val="20"/>
        </w:rPr>
      </w:pPr>
      <w:r w:rsidRPr="00A34DBE" w:rsidR="00A34DBE">
        <w:rPr>
          <w:rFonts w:ascii="Arial" w:hAnsi="Arial" w:cs="Arial"/>
          <w:sz w:val="20"/>
        </w:rPr>
        <w:t xml:space="preserve">6.1 </w:t>
      </w:r>
      <w:r w:rsidRPr="00A34DBE">
        <w:rPr>
          <w:rFonts w:ascii="Arial" w:hAnsi="Arial" w:cs="Arial"/>
          <w:sz w:val="20"/>
        </w:rPr>
        <w:t>Các quy tắc trong phần này được áp dụng cho công tác</w:t>
      </w:r>
      <w:r w:rsidR="00031A0F">
        <w:rPr>
          <w:rFonts w:ascii="Arial" w:hAnsi="Arial" w:cs="Arial"/>
          <w:sz w:val="20"/>
        </w:rPr>
        <w:t xml:space="preserve"> </w:t>
      </w:r>
      <w:r w:rsidRPr="00A34DBE">
        <w:rPr>
          <w:rFonts w:ascii="Arial" w:hAnsi="Arial" w:cs="Arial"/>
          <w:sz w:val="20"/>
        </w:rPr>
        <w:t>hạ</w:t>
      </w:r>
      <w:r w:rsidR="00031A0F">
        <w:rPr>
          <w:rFonts w:ascii="Arial" w:hAnsi="Arial" w:cs="Arial"/>
          <w:sz w:val="20"/>
        </w:rPr>
        <w:t xml:space="preserve"> </w:t>
      </w:r>
      <w:r w:rsidRPr="00A34DBE">
        <w:rPr>
          <w:rFonts w:ascii="Arial" w:hAnsi="Arial" w:cs="Arial"/>
          <w:sz w:val="20"/>
        </w:rPr>
        <w:t>thấp</w:t>
      </w:r>
      <w:r w:rsidR="00031A0F">
        <w:rPr>
          <w:rFonts w:ascii="Arial" w:hAnsi="Arial" w:cs="Arial"/>
          <w:sz w:val="20"/>
        </w:rPr>
        <w:t xml:space="preserve"> </w:t>
      </w:r>
      <w:r w:rsidRPr="00A34DBE">
        <w:rPr>
          <w:rFonts w:ascii="Arial" w:hAnsi="Arial" w:cs="Arial"/>
          <w:sz w:val="20"/>
        </w:rPr>
        <w:t>nhân</w:t>
      </w:r>
      <w:r w:rsidR="00031A0F">
        <w:rPr>
          <w:rFonts w:ascii="Arial" w:hAnsi="Arial" w:cs="Arial"/>
          <w:sz w:val="20"/>
        </w:rPr>
        <w:t xml:space="preserve"> </w:t>
      </w:r>
      <w:r w:rsidRPr="00A34DBE">
        <w:rPr>
          <w:rFonts w:ascii="Arial" w:hAnsi="Arial" w:cs="Arial"/>
          <w:sz w:val="20"/>
        </w:rPr>
        <w:t>tạo</w:t>
      </w:r>
      <w:r w:rsidR="00031A0F">
        <w:rPr>
          <w:rFonts w:ascii="Arial" w:hAnsi="Arial" w:cs="Arial"/>
          <w:sz w:val="20"/>
        </w:rPr>
        <w:t xml:space="preserve"> </w:t>
      </w:r>
      <w:r w:rsidRPr="00A34DBE">
        <w:rPr>
          <w:rFonts w:ascii="Arial" w:hAnsi="Arial" w:cs="Arial"/>
          <w:sz w:val="20"/>
        </w:rPr>
        <w:t>mực</w:t>
      </w:r>
      <w:r w:rsidR="00031A0F">
        <w:rPr>
          <w:rFonts w:ascii="Arial" w:hAnsi="Arial" w:cs="Arial"/>
          <w:sz w:val="20"/>
        </w:rPr>
        <w:t xml:space="preserve"> </w:t>
      </w:r>
      <w:r w:rsidRPr="00A34DBE">
        <w:rPr>
          <w:rFonts w:ascii="Arial" w:hAnsi="Arial" w:cs="Arial"/>
          <w:sz w:val="20"/>
        </w:rPr>
        <w:t>nước</w:t>
      </w:r>
      <w:r w:rsidR="00031A0F">
        <w:rPr>
          <w:rFonts w:ascii="Arial" w:hAnsi="Arial" w:cs="Arial"/>
          <w:sz w:val="20"/>
        </w:rPr>
        <w:t xml:space="preserve"> </w:t>
      </w:r>
      <w:r w:rsidRPr="00A34DBE">
        <w:rPr>
          <w:rFonts w:ascii="Arial" w:hAnsi="Arial" w:cs="Arial"/>
          <w:sz w:val="20"/>
        </w:rPr>
        <w:t>ngầm bằng</w:t>
      </w:r>
      <w:r w:rsidR="00865D42">
        <w:rPr>
          <w:rFonts w:ascii="Arial" w:hAnsi="Arial" w:cs="Arial"/>
          <w:sz w:val="20"/>
          <w:lang w:val="en-US"/>
        </w:rPr>
        <w:t xml:space="preserve"> </w:t>
      </w:r>
      <w:r w:rsidRPr="00A34DBE">
        <w:rPr>
          <w:rFonts w:ascii="Arial" w:hAnsi="Arial" w:cs="Arial"/>
          <w:sz w:val="20"/>
        </w:rPr>
        <w:t>các biện pháp tháo nước lộ thiên. Rãnh tiêu nước giếng lọc kiểu ống châm kim, phương pháp chân không, phương pháp điện thấm và phương pháp lỗ khoan hạ mực nước lộ thiên. Những phương pháp đó được dùng riêng biệt hoặc phối hợp với nhau trong thời kỳ xây dựng nhà và công trình.</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6.2 </w:t>
      </w:r>
      <w:r w:rsidRPr="00A34DBE">
        <w:rPr>
          <w:rFonts w:ascii="Arial" w:hAnsi="Arial" w:cs="Arial"/>
          <w:sz w:val="20"/>
        </w:rPr>
        <w:t>Chọn các biện pháp hạ thấp mực nước cần phải chú ý đến tình hình thiên nhiên, kích thước vùng</w:t>
      </w:r>
      <w:r w:rsidR="00865D42">
        <w:rPr>
          <w:rFonts w:ascii="Arial" w:hAnsi="Arial" w:cs="Arial"/>
          <w:sz w:val="20"/>
          <w:lang w:val="en-US"/>
        </w:rPr>
        <w:t xml:space="preserve"> </w:t>
      </w:r>
      <w:r w:rsidRPr="00A34DBE">
        <w:rPr>
          <w:rFonts w:ascii="Arial" w:hAnsi="Arial" w:cs="Arial"/>
          <w:sz w:val="20"/>
        </w:rPr>
        <w:t>làm khô cạn, các phương pháp thi công</w:t>
      </w:r>
      <w:r w:rsidR="00031A0F">
        <w:rPr>
          <w:rFonts w:ascii="Arial" w:hAnsi="Arial" w:cs="Arial"/>
          <w:sz w:val="20"/>
        </w:rPr>
        <w:t xml:space="preserve"> ở </w:t>
      </w:r>
      <w:r w:rsidRPr="00A34DBE">
        <w:rPr>
          <w:rFonts w:ascii="Arial" w:hAnsi="Arial" w:cs="Arial"/>
          <w:sz w:val="20"/>
        </w:rPr>
        <w:t>hố móng và vùng lân</w:t>
      </w:r>
      <w:r w:rsidR="00031A0F">
        <w:rPr>
          <w:rFonts w:ascii="Arial" w:hAnsi="Arial" w:cs="Arial"/>
          <w:sz w:val="20"/>
        </w:rPr>
        <w:t xml:space="preserve"> </w:t>
      </w:r>
      <w:r w:rsidRPr="00A34DBE">
        <w:rPr>
          <w:rFonts w:ascii="Arial" w:hAnsi="Arial" w:cs="Arial"/>
          <w:sz w:val="20"/>
        </w:rPr>
        <w:t>cận</w:t>
      </w:r>
      <w:r w:rsidR="00031A0F">
        <w:rPr>
          <w:rFonts w:ascii="Arial" w:hAnsi="Arial" w:cs="Arial"/>
          <w:sz w:val="20"/>
        </w:rPr>
        <w:t xml:space="preserve"> </w:t>
      </w:r>
      <w:r w:rsidRPr="00A34DBE">
        <w:rPr>
          <w:rFonts w:ascii="Arial" w:hAnsi="Arial" w:cs="Arial"/>
          <w:sz w:val="20"/>
        </w:rPr>
        <w:t>nó, thời</w:t>
      </w:r>
      <w:r w:rsidR="00031A0F">
        <w:rPr>
          <w:rFonts w:ascii="Arial" w:hAnsi="Arial" w:cs="Arial"/>
          <w:sz w:val="20"/>
        </w:rPr>
        <w:t xml:space="preserve"> </w:t>
      </w:r>
      <w:r w:rsidRPr="00A34DBE">
        <w:rPr>
          <w:rFonts w:ascii="Arial" w:hAnsi="Arial" w:cs="Arial"/>
          <w:sz w:val="20"/>
        </w:rPr>
        <w:t>gian</w:t>
      </w:r>
      <w:r w:rsidR="00031A0F">
        <w:rPr>
          <w:rFonts w:ascii="Arial" w:hAnsi="Arial" w:cs="Arial"/>
          <w:sz w:val="20"/>
        </w:rPr>
        <w:t xml:space="preserve"> </w:t>
      </w:r>
      <w:r w:rsidRPr="00A34DBE">
        <w:rPr>
          <w:rFonts w:ascii="Arial" w:hAnsi="Arial" w:cs="Arial"/>
          <w:sz w:val="20"/>
        </w:rPr>
        <w:t>kéo</w:t>
      </w:r>
      <w:r w:rsidR="00031A0F">
        <w:rPr>
          <w:rFonts w:ascii="Arial" w:hAnsi="Arial" w:cs="Arial"/>
          <w:sz w:val="20"/>
        </w:rPr>
        <w:t xml:space="preserve"> </w:t>
      </w:r>
      <w:r w:rsidRPr="00A34DBE">
        <w:rPr>
          <w:rFonts w:ascii="Arial" w:hAnsi="Arial" w:cs="Arial"/>
          <w:sz w:val="20"/>
        </w:rPr>
        <w:t>dài của chúng</w:t>
      </w:r>
      <w:r w:rsidR="00031A0F">
        <w:rPr>
          <w:rFonts w:ascii="Arial" w:hAnsi="Arial" w:cs="Arial"/>
          <w:sz w:val="20"/>
        </w:rPr>
        <w:t xml:space="preserve"> </w:t>
      </w:r>
      <w:r w:rsidRPr="00A34DBE">
        <w:rPr>
          <w:rFonts w:ascii="Arial" w:hAnsi="Arial" w:cs="Arial"/>
          <w:sz w:val="20"/>
        </w:rPr>
        <w:t>và</w:t>
      </w:r>
      <w:r w:rsidR="00865D42">
        <w:rPr>
          <w:rFonts w:ascii="Arial" w:hAnsi="Arial" w:cs="Arial"/>
          <w:sz w:val="20"/>
          <w:lang w:val="en-US"/>
        </w:rPr>
        <w:t xml:space="preserve"> </w:t>
      </w:r>
      <w:r w:rsidRPr="00A34DBE">
        <w:rPr>
          <w:rFonts w:ascii="Arial" w:hAnsi="Arial" w:cs="Arial"/>
          <w:sz w:val="20"/>
        </w:rPr>
        <w:t>các điều kiện địa phương khác của công trường xây dựng.</w:t>
      </w:r>
    </w:p>
    <w:p w:rsidR="005C15E1" w:rsidRPr="00A34DBE" w:rsidP="00A34DBE">
      <w:pPr>
        <w:widowControl/>
        <w:spacing w:before="120"/>
        <w:rPr>
          <w:rFonts w:ascii="Arial" w:hAnsi="Arial" w:cs="Arial"/>
          <w:sz w:val="20"/>
        </w:rPr>
      </w:pPr>
      <w:r w:rsidRPr="00A34DBE">
        <w:rPr>
          <w:rFonts w:ascii="Arial" w:hAnsi="Arial" w:cs="Arial"/>
          <w:sz w:val="20"/>
        </w:rPr>
        <w:t>Khi thực hiện công tác hạ thấp mức nước cần phải nghiên cứu các biện pháp chống sự phá hoại các tính chất tự nhiên của đất trong nền các công trình đã có hoặc mới xây dựng và các biện pháp ngăn ngừa sự phá hoại ổn định các mái dốc và đáy hố móng.</w:t>
      </w:r>
    </w:p>
    <w:p w:rsidR="005C15E1" w:rsidRPr="00A34DBE" w:rsidP="00A34DBE">
      <w:pPr>
        <w:widowControl/>
        <w:spacing w:before="120"/>
        <w:rPr>
          <w:rFonts w:ascii="Arial" w:hAnsi="Arial" w:cs="Arial"/>
          <w:sz w:val="20"/>
        </w:rPr>
      </w:pPr>
      <w:r w:rsidRPr="00A34DBE">
        <w:rPr>
          <w:rFonts w:ascii="Arial" w:hAnsi="Arial" w:cs="Arial"/>
          <w:sz w:val="20"/>
        </w:rPr>
        <w:t>Cần phải phối hợp các công tác hạ thấp mực nước với công tác đất và các công tác xây dựng khác trong vùng hoạt động của hệ thống hạ thấp mực nước về thời gian và kỹ thuật thi công; cũng như về các điều kiện bố trí các phương tiện kỹ thuật.</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6.3 </w:t>
      </w:r>
      <w:r w:rsidRPr="00A34DBE">
        <w:rPr>
          <w:rFonts w:ascii="Arial" w:hAnsi="Arial" w:cs="Arial"/>
          <w:sz w:val="20"/>
        </w:rPr>
        <w:t>Biện pháp tháo nước lộ thiên có thể dùng trong các điều kiện, đất khác nhau và</w:t>
      </w:r>
      <w:r w:rsidR="00031A0F">
        <w:rPr>
          <w:rFonts w:ascii="Arial" w:hAnsi="Arial" w:cs="Arial"/>
          <w:sz w:val="20"/>
        </w:rPr>
        <w:t xml:space="preserve"> ở </w:t>
      </w:r>
      <w:r w:rsidRPr="00A34DBE">
        <w:rPr>
          <w:rFonts w:ascii="Arial" w:hAnsi="Arial" w:cs="Arial"/>
          <w:sz w:val="20"/>
        </w:rPr>
        <w:t>độ sâu khác nhau, nếu việc tuân thủ tất cả các yêu cầu</w:t>
      </w:r>
      <w:r w:rsidR="00031A0F">
        <w:rPr>
          <w:rFonts w:ascii="Arial" w:hAnsi="Arial" w:cs="Arial"/>
          <w:sz w:val="20"/>
        </w:rPr>
        <w:t xml:space="preserve"> ở </w:t>
      </w:r>
      <w:r w:rsidRPr="00A34DBE">
        <w:rPr>
          <w:rFonts w:ascii="Arial" w:hAnsi="Arial" w:cs="Arial"/>
          <w:sz w:val="20"/>
        </w:rPr>
        <w:t>6.2 không gặp khó khăn.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6.4 </w:t>
      </w:r>
      <w:r w:rsidRPr="00A34DBE">
        <w:rPr>
          <w:rFonts w:ascii="Arial" w:hAnsi="Arial" w:cs="Arial"/>
          <w:sz w:val="20"/>
        </w:rPr>
        <w:t>Các rãnh tiêu nước trong dạng kênh và hào lộ thiên hoặc lấp đầy vật liệu thấm, cũng như các ống tiêu nước có lấp lớp chống thấm xung quanh được phép bố tí chẳng những</w:t>
      </w:r>
      <w:r w:rsidR="00031A0F">
        <w:rPr>
          <w:rFonts w:ascii="Arial" w:hAnsi="Arial" w:cs="Arial"/>
          <w:sz w:val="20"/>
        </w:rPr>
        <w:t xml:space="preserve"> ở </w:t>
      </w:r>
      <w:r w:rsidRPr="00A34DBE">
        <w:rPr>
          <w:rFonts w:ascii="Arial" w:hAnsi="Arial" w:cs="Arial"/>
          <w:sz w:val="20"/>
        </w:rPr>
        <w:t>ngoài hố móng mà ngay cả trực tiếp</w:t>
      </w:r>
      <w:r w:rsidR="00031A0F">
        <w:rPr>
          <w:rFonts w:ascii="Arial" w:hAnsi="Arial" w:cs="Arial"/>
          <w:sz w:val="20"/>
        </w:rPr>
        <w:t xml:space="preserve"> ở </w:t>
      </w:r>
      <w:r w:rsidRPr="00A34DBE">
        <w:rPr>
          <w:rFonts w:ascii="Arial" w:hAnsi="Arial" w:cs="Arial"/>
          <w:sz w:val="20"/>
        </w:rPr>
        <w:t>trong hố móng. Cho phép lắp đặt các rãnh tiêu nước kiểu hành lang ngầm trong trường hợp dùng chung sau này trong thời kỳ sử dụng thường xuyên công trình.</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6.5 </w:t>
      </w:r>
      <w:r w:rsidRPr="00A34DBE">
        <w:rPr>
          <w:rFonts w:ascii="Arial" w:hAnsi="Arial" w:cs="Arial"/>
          <w:sz w:val="20"/>
        </w:rPr>
        <w:t>Phương pháp giếng lọc kiểu ống châm kim nên sử dụng trong đất không phân lớp và có hệ số thấm từ một ngày đến năm mươi ngày đêm; đồng thời khi sử dụng nó nên trang bị các loại máy bơm có thể hạ mực nước ngầm một cấp đến độ sâu nhỏ hơn 4 m đến 5 m cách trục bơm.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6.6 </w:t>
      </w:r>
      <w:r w:rsidRPr="00A34DBE">
        <w:rPr>
          <w:rFonts w:ascii="Arial" w:hAnsi="Arial" w:cs="Arial"/>
          <w:sz w:val="20"/>
        </w:rPr>
        <w:t>Phương pháp chân không (khi đó chân không được phát triển trong vùng thấm của khu lấp nước nên dùng trong các đất có hệ số thấm từ 0,05 m một ngày đêm đến 2,00 m một ngày đêm.</w:t>
      </w:r>
    </w:p>
    <w:p w:rsidR="005C15E1" w:rsidRPr="00A34DBE" w:rsidP="00A34DBE">
      <w:pPr>
        <w:widowControl/>
        <w:spacing w:before="120"/>
        <w:rPr>
          <w:rFonts w:ascii="Arial" w:hAnsi="Arial" w:cs="Arial"/>
          <w:sz w:val="20"/>
        </w:rPr>
      </w:pPr>
      <w:r w:rsidRPr="00A34DBE">
        <w:rPr>
          <w:rFonts w:ascii="Arial" w:hAnsi="Arial" w:cs="Arial"/>
          <w:sz w:val="20"/>
        </w:rPr>
        <w:t>Khi độ sâu cần hạ thấp mực nước ngầm nhỏ hơn 6 m đến 7 m thì dùng các thiết bị hạ thấp mực nước và các ống lọc châm kim có lớp bọc xung quanh.</w:t>
      </w:r>
    </w:p>
    <w:p w:rsidR="005C15E1" w:rsidRPr="00A34DBE" w:rsidP="00A34DBE">
      <w:pPr>
        <w:widowControl/>
        <w:spacing w:before="120"/>
        <w:rPr>
          <w:rFonts w:ascii="Arial" w:hAnsi="Arial" w:cs="Arial"/>
          <w:sz w:val="20"/>
        </w:rPr>
      </w:pPr>
      <w:r w:rsidRPr="00A34DBE">
        <w:rPr>
          <w:rFonts w:ascii="Arial" w:hAnsi="Arial" w:cs="Arial"/>
          <w:sz w:val="20"/>
        </w:rPr>
        <w:t>Khi độ sâu cần hạ thấp mực nước ngầm nhỏ hơn 10 m đến 12 m thì dùng ống kim lọc phun có lớp bọc xung quanh.</w:t>
      </w:r>
    </w:p>
    <w:p w:rsidR="005C15E1" w:rsidRPr="00A34DBE" w:rsidP="00A34DBE">
      <w:pPr>
        <w:widowControl/>
        <w:spacing w:before="120"/>
        <w:rPr>
          <w:rFonts w:ascii="Arial" w:hAnsi="Arial" w:cs="Arial"/>
          <w:sz w:val="20"/>
        </w:rPr>
      </w:pPr>
      <w:r w:rsidRPr="00A34DBE">
        <w:rPr>
          <w:rFonts w:ascii="Arial" w:hAnsi="Arial" w:cs="Arial"/>
          <w:sz w:val="20"/>
        </w:rPr>
        <w:t>Khi có các lớp đất chứa nước và không thấm nước thì dùng thiết bị chân không hạ mức nước có các giếng khoan chân không đồng tâm và có thể hạ mực nước ngầm đến 22 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6.7 </w:t>
      </w:r>
      <w:r w:rsidRPr="00A34DBE">
        <w:rPr>
          <w:rFonts w:ascii="Arial" w:hAnsi="Arial" w:cs="Arial"/>
          <w:sz w:val="20"/>
        </w:rPr>
        <w:t xml:space="preserve">Phương pháp điện thấm, trong đó việc rút khô nước cho đất xảy ra dưới tác dụng của lực điện thấm xuất hiện khi cho đi qua đất dòng điện 1 chiều, nên dùng trong đất khó thấm và có hệ số thấm nhỏ hơn 0,05 m một ngày đêm và xem như là biện pháp tăng cường hiệu quả làm khô đất ít thấm đến độ sâu </w:t>
      </w:r>
      <w:r w:rsidR="00DA11E5">
        <w:rPr>
          <w:rFonts w:ascii="Arial" w:hAnsi="Arial" w:cs="Arial"/>
          <w:sz w:val="20"/>
        </w:rPr>
        <w:t>tùy</w:t>
      </w:r>
      <w:r w:rsidRPr="00A34DBE">
        <w:rPr>
          <w:rFonts w:ascii="Arial" w:hAnsi="Arial" w:cs="Arial"/>
          <w:sz w:val="20"/>
        </w:rPr>
        <w:t xml:space="preserve"> thuộc vào thiết bị chính để hạ thấp mực nước.</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6.8 </w:t>
      </w:r>
      <w:r w:rsidRPr="00A34DBE">
        <w:rPr>
          <w:rFonts w:ascii="Arial" w:hAnsi="Arial" w:cs="Arial"/>
          <w:sz w:val="20"/>
        </w:rPr>
        <w:t>Lỗ khoan hạ mực lộ thiên (thông với khí quyển) nên dùng các loại sau đây:</w:t>
      </w:r>
    </w:p>
    <w:p w:rsidR="005C15E1" w:rsidRPr="00A34DBE" w:rsidP="00A34DBE">
      <w:pPr>
        <w:widowControl/>
        <w:spacing w:before="120"/>
        <w:rPr>
          <w:rFonts w:ascii="Arial" w:hAnsi="Arial" w:cs="Arial"/>
          <w:sz w:val="20"/>
        </w:rPr>
      </w:pPr>
      <w:r w:rsidR="00865D42">
        <w:rPr>
          <w:rFonts w:ascii="Arial" w:hAnsi="Arial" w:cs="Arial"/>
          <w:sz w:val="20"/>
          <w:lang w:val="en-US"/>
        </w:rPr>
        <w:t xml:space="preserve">a) </w:t>
      </w:r>
      <w:r w:rsidRPr="00A34DBE">
        <w:rPr>
          <w:rFonts w:ascii="Arial" w:hAnsi="Arial" w:cs="Arial"/>
          <w:sz w:val="20"/>
        </w:rPr>
        <w:t>Các giếng khoan được trang bị bằng các máy bơm dùng khi độ sâu yêu cầu hạ thấp mực nước ngầm khá lớn (bắt đầu từ 4 m hoặc sâu hơn) cũng như khi độ sâu hạ mực nước không lớn (nhỏ hơn</w:t>
      </w:r>
      <w:r w:rsidR="00865D42">
        <w:rPr>
          <w:rFonts w:ascii="Arial" w:hAnsi="Arial" w:cs="Arial"/>
          <w:sz w:val="20"/>
          <w:lang w:val="en-US"/>
        </w:rPr>
        <w:t xml:space="preserve"> </w:t>
      </w:r>
      <w:r w:rsidRPr="00A34DBE" w:rsidR="00A34DBE">
        <w:rPr>
          <w:rFonts w:ascii="Arial" w:hAnsi="Arial" w:cs="Arial"/>
          <w:sz w:val="20"/>
        </w:rPr>
        <w:t xml:space="preserve">4 </w:t>
      </w:r>
      <w:r w:rsidRPr="00A34DBE">
        <w:rPr>
          <w:rFonts w:ascii="Arial" w:hAnsi="Arial" w:cs="Arial"/>
          <w:sz w:val="20"/>
        </w:rPr>
        <w:t>m) nhưng dùng bộ ống lọc châm kim gặp khó khăn do lượng nước chảy vào nhiều, diện tích cần làm khô lớn và khu đất chật hẹp;</w:t>
      </w:r>
    </w:p>
    <w:p w:rsidR="005C15E1" w:rsidRPr="00A34DBE" w:rsidP="00A34DBE">
      <w:pPr>
        <w:widowControl/>
        <w:spacing w:before="120"/>
        <w:rPr>
          <w:rFonts w:ascii="Arial" w:hAnsi="Arial" w:cs="Arial"/>
          <w:sz w:val="20"/>
        </w:rPr>
      </w:pPr>
      <w:r w:rsidR="00865D42">
        <w:rPr>
          <w:rFonts w:ascii="Arial" w:hAnsi="Arial" w:cs="Arial"/>
          <w:sz w:val="20"/>
          <w:lang w:val="en-US"/>
        </w:rPr>
        <w:t xml:space="preserve">b) </w:t>
      </w:r>
      <w:r w:rsidRPr="00A34DBE">
        <w:rPr>
          <w:rFonts w:ascii="Arial" w:hAnsi="Arial" w:cs="Arial"/>
          <w:sz w:val="20"/>
        </w:rPr>
        <w:t>Các lỗ khoan tự phun có độ nghiêng khác nhau dùng để khử áp lực thừa trong tầng chứa nước có áp; cũng như để hạ mực nước</w:t>
      </w:r>
      <w:r w:rsidR="00031A0F">
        <w:rPr>
          <w:rFonts w:ascii="Arial" w:hAnsi="Arial" w:cs="Arial"/>
          <w:sz w:val="20"/>
        </w:rPr>
        <w:t xml:space="preserve"> ở </w:t>
      </w:r>
      <w:r w:rsidRPr="00A34DBE">
        <w:rPr>
          <w:rFonts w:ascii="Arial" w:hAnsi="Arial" w:cs="Arial"/>
          <w:sz w:val="20"/>
        </w:rPr>
        <w:t>sâu (các giếng khoan ngang trên mái dốc của hố móng lộ thiên, các thiết bị lấy nước kiểu tia, các lỗ khoan ngược từ hầm lò);</w:t>
      </w:r>
    </w:p>
    <w:p w:rsidR="005C15E1" w:rsidRPr="00A34DBE" w:rsidP="00A34DBE">
      <w:pPr>
        <w:widowControl/>
        <w:spacing w:before="120"/>
        <w:rPr>
          <w:rFonts w:ascii="Arial" w:hAnsi="Arial" w:cs="Arial"/>
          <w:sz w:val="20"/>
        </w:rPr>
      </w:pPr>
      <w:r w:rsidR="00865D42">
        <w:rPr>
          <w:rFonts w:ascii="Arial" w:hAnsi="Arial" w:cs="Arial"/>
          <w:sz w:val="20"/>
          <w:lang w:val="en-US"/>
        </w:rPr>
        <w:t xml:space="preserve">c) </w:t>
      </w:r>
      <w:r w:rsidRPr="00A34DBE">
        <w:rPr>
          <w:rFonts w:ascii="Arial" w:hAnsi="Arial" w:cs="Arial"/>
          <w:sz w:val="20"/>
        </w:rPr>
        <w:t>Các giếng thu nước ngầm xuống các tầng nằm phía dưới dùng để hạ mực nước trong các điều kiện khi phía trên có lớp chứa nước,</w:t>
      </w:r>
      <w:r w:rsidR="00031A0F">
        <w:rPr>
          <w:rFonts w:ascii="Arial" w:hAnsi="Arial" w:cs="Arial"/>
          <w:sz w:val="20"/>
        </w:rPr>
        <w:t xml:space="preserve"> ở </w:t>
      </w:r>
      <w:r w:rsidRPr="00A34DBE">
        <w:rPr>
          <w:rFonts w:ascii="Arial" w:hAnsi="Arial" w:cs="Arial"/>
          <w:sz w:val="20"/>
        </w:rPr>
        <w:t>giữa là lớp không thấm nước và dưới cùng là những lớp không chứa nước nhưng có hệ số thấm không bé hơn 10 m một ngày đêm, hoặc khi độ chênh áp lực của các tầng chứa nước khác nhau nhiều;</w:t>
      </w:r>
    </w:p>
    <w:p w:rsidR="005C15E1" w:rsidRPr="00A34DBE" w:rsidP="00A34DBE">
      <w:pPr>
        <w:widowControl/>
        <w:spacing w:before="120"/>
        <w:rPr>
          <w:rFonts w:ascii="Arial" w:hAnsi="Arial" w:cs="Arial"/>
          <w:sz w:val="20"/>
        </w:rPr>
      </w:pPr>
      <w:r w:rsidR="00865D42">
        <w:rPr>
          <w:rFonts w:ascii="Arial" w:hAnsi="Arial" w:cs="Arial"/>
          <w:sz w:val="20"/>
          <w:lang w:val="en-US"/>
        </w:rPr>
        <w:t xml:space="preserve">d) </w:t>
      </w:r>
      <w:r w:rsidRPr="00A34DBE">
        <w:rPr>
          <w:rFonts w:ascii="Arial" w:hAnsi="Arial" w:cs="Arial"/>
          <w:sz w:val="20"/>
        </w:rPr>
        <w:t>Các thiết bị lọc xuyên (qua đó nước ngầm xâm vào chúng và sẽ được tháo vào hầm ngầm) dùng để hạ mực nước</w:t>
      </w:r>
      <w:r w:rsidR="00031A0F">
        <w:rPr>
          <w:rFonts w:ascii="Arial" w:hAnsi="Arial" w:cs="Arial"/>
          <w:sz w:val="20"/>
        </w:rPr>
        <w:t xml:space="preserve"> ở </w:t>
      </w:r>
      <w:r w:rsidRPr="00A34DBE">
        <w:rPr>
          <w:rFonts w:ascii="Arial" w:hAnsi="Arial" w:cs="Arial"/>
          <w:sz w:val="20"/>
        </w:rPr>
        <w:t>sâu trong các điều kiện khi trên khu đất có hoặc đang xây dựng những hầm lò hoặc những hào thoát nước ngầm trong thời kỳ khai thác.</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6.9 </w:t>
      </w:r>
      <w:r w:rsidRPr="00A34DBE">
        <w:rPr>
          <w:rFonts w:ascii="Arial" w:hAnsi="Arial" w:cs="Arial"/>
          <w:sz w:val="20"/>
        </w:rPr>
        <w:t>Tài liệu khảo sát địa chất th</w:t>
      </w:r>
      <w:r w:rsidR="00865D42">
        <w:rPr>
          <w:rFonts w:ascii="Arial" w:hAnsi="Arial" w:cs="Arial"/>
          <w:sz w:val="20"/>
        </w:rPr>
        <w:t>ủy</w:t>
      </w:r>
      <w:r w:rsidRPr="00A34DBE">
        <w:rPr>
          <w:rFonts w:ascii="Arial" w:hAnsi="Arial" w:cs="Arial"/>
          <w:sz w:val="20"/>
        </w:rPr>
        <w:t xml:space="preserve"> văn và địa chất công trình cần cho công tác hạ mực nước gồm có:</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Các số liệu chung về điều kiện thiên nhiên của vùng xây dựng với sự mô tả địa thế và địa hình của khu đất, các hồ chứa nước và các dòng nước chảy</w:t>
      </w:r>
      <w:r w:rsidR="00031A0F">
        <w:rPr>
          <w:rFonts w:ascii="Arial" w:hAnsi="Arial" w:cs="Arial"/>
          <w:sz w:val="20"/>
        </w:rPr>
        <w:t xml:space="preserve"> ở </w:t>
      </w:r>
      <w:r w:rsidRPr="00A34DBE">
        <w:rPr>
          <w:rFonts w:ascii="Arial" w:hAnsi="Arial" w:cs="Arial"/>
          <w:sz w:val="20"/>
        </w:rPr>
        <w:t>gần nó;</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Đặc trưng về cấu tạo địa chất công trình và tính chất cơ lý của đất, về lớp chứa nước, nguồn và vùng cung cấp chúng, sự liên hệ lẫn nhau giữa chúng, đường tiêu nước ngầm tự nhiên, thành phần</w:t>
      </w:r>
      <w:r w:rsidR="00D9091F">
        <w:rPr>
          <w:rFonts w:ascii="Arial" w:hAnsi="Arial" w:cs="Arial"/>
          <w:sz w:val="20"/>
        </w:rPr>
        <w:t xml:space="preserve"> hóa </w:t>
      </w:r>
      <w:r w:rsidRPr="00A34DBE">
        <w:rPr>
          <w:rFonts w:ascii="Arial" w:hAnsi="Arial" w:cs="Arial"/>
          <w:sz w:val="20"/>
        </w:rPr>
        <w:t>học và nhiệt độ của chúng.</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 xml:space="preserve">Các hệ số thấm, dẫn áp, dẫn nước và bài nước của đất được xác định nhờ sự hút nước thí nghiệm, đối với việc hạ thấp mực nước bằng điện thấm thì bổ sung thêm hệ số điện thấm và </w:t>
      </w:r>
      <w:r w:rsidR="00865D42">
        <w:rPr>
          <w:rFonts w:ascii="Arial" w:hAnsi="Arial" w:cs="Arial"/>
          <w:sz w:val="20"/>
        </w:rPr>
        <w:t>điện trở</w:t>
      </w:r>
      <w:r w:rsidRPr="00A34DBE">
        <w:rPr>
          <w:rFonts w:ascii="Arial" w:hAnsi="Arial" w:cs="Arial"/>
          <w:sz w:val="20"/>
        </w:rPr>
        <w:t xml:space="preserve"> ôm của đất.</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Bản đồ phân bố các lớp chứa nước có ghi rõ địa hình của mái và đáy của chúng, cũng như các đường đồng mức nước hoặc đường th</w:t>
      </w:r>
      <w:r w:rsidR="00865D42">
        <w:rPr>
          <w:rFonts w:ascii="Arial" w:hAnsi="Arial" w:cs="Arial"/>
          <w:sz w:val="20"/>
        </w:rPr>
        <w:t>ủy</w:t>
      </w:r>
      <w:r w:rsidRPr="00A34DBE">
        <w:rPr>
          <w:rFonts w:ascii="Arial" w:hAnsi="Arial" w:cs="Arial"/>
          <w:sz w:val="20"/>
        </w:rPr>
        <w:t xml:space="preserve"> đẳng áp;</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Mặt cắt và trụ địa chất của vùng hạ mực nước và khi cần thiết có cả mặt cắt và trụ địa chất trong phạm vi khu vực phân bố các lớp chứa nước, cho đến vùng cung cấp và thoát nước. Các mặt cắt và trụ địa chất này phải lập đến độ sâu của tầng không thấm nước chính.</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6.10 </w:t>
      </w:r>
      <w:r w:rsidRPr="00A34DBE">
        <w:rPr>
          <w:rFonts w:ascii="Arial" w:hAnsi="Arial" w:cs="Arial"/>
          <w:sz w:val="20"/>
        </w:rPr>
        <w:t>Các giải pháp thiết kế về hạ mực nước cần phải có:</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Mô tả các số liệu gốc về những vị trí thích hợp để thu nước ngầm và hút ra;</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Đặc điểm của các công trình đã và đang xây trên khu vực xây dựng, cũng như các phương pháp và thời hạn của công tác xây dựng, cũng như các phương pháp và thời hạn của công tác xây dựng “chu trình không”;</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00031A0F">
        <w:rPr>
          <w:rFonts w:ascii="Arial" w:hAnsi="Arial" w:cs="Arial"/>
          <w:sz w:val="20"/>
        </w:rPr>
        <w:t>Cơ sở</w:t>
      </w:r>
      <w:r w:rsidRPr="00A34DBE">
        <w:rPr>
          <w:rFonts w:ascii="Arial" w:hAnsi="Arial" w:cs="Arial"/>
          <w:sz w:val="20"/>
        </w:rPr>
        <w:t xml:space="preserve"> của các biện pháp chấp nhận dùng để hạ mực nước, giải pháp chung của hệ thống hạ mức trình bày các kết quả tính toán về hạ mực nước, các hình vẽ các công trình dẫn nước và hạ mực nước và các giải pháp về xây dựng và bảo vệ chúng chống ăn mòn, bản liệt kê các trang thiết bị, các giải pháp về cung cấp năng lượng, khối lượng và thời hạn hoàn thành; các chỉ dẫn về nguồn điện, về điện áp làm việc và về cường độ dòng điện một chiều chuyển đến các điện cực khi tiêu nước bằng điện.</w:t>
      </w:r>
    </w:p>
    <w:p w:rsidR="005C15E1" w:rsidRPr="00A34DBE" w:rsidP="00A34DBE">
      <w:pPr>
        <w:widowControl/>
        <w:spacing w:before="120"/>
        <w:rPr>
          <w:rFonts w:ascii="Arial" w:hAnsi="Arial" w:cs="Arial"/>
          <w:sz w:val="20"/>
        </w:rPr>
      </w:pPr>
      <w:r w:rsidR="00865D42">
        <w:rPr>
          <w:rFonts w:ascii="Arial" w:hAnsi="Arial" w:cs="Arial"/>
          <w:sz w:val="20"/>
          <w:lang w:val="en-US"/>
        </w:rPr>
        <w:t xml:space="preserve">- </w:t>
      </w:r>
      <w:r w:rsidRPr="00A34DBE">
        <w:rPr>
          <w:rFonts w:ascii="Arial" w:hAnsi="Arial" w:cs="Arial"/>
          <w:sz w:val="20"/>
        </w:rPr>
        <w:t>Bố trí các lỗ khoan trắc và các ống đo áp, cũng như các chỉ dẫn về quan trắc hạ thấp mực nước ngầm.</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6.11 </w:t>
      </w:r>
      <w:r w:rsidRPr="00A34DBE">
        <w:rPr>
          <w:rFonts w:ascii="Arial" w:hAnsi="Arial" w:cs="Arial"/>
          <w:sz w:val="20"/>
        </w:rPr>
        <w:t>Trong thiết kế hạ mực nước đòi hỏi thời gian lâu dài cần phải nghiên cứu việc thực hiện từng giai đoạn công tác và đưa dần các thiết bị hạ mực nước vào hoạt động.</w:t>
      </w:r>
    </w:p>
    <w:p w:rsidR="005C15E1" w:rsidRPr="00A34DBE" w:rsidP="00A34DBE">
      <w:pPr>
        <w:widowControl/>
        <w:spacing w:before="120"/>
        <w:rPr>
          <w:rFonts w:ascii="Arial" w:hAnsi="Arial" w:cs="Arial"/>
          <w:sz w:val="20"/>
        </w:rPr>
      </w:pPr>
      <w:r w:rsidRPr="00A34DBE">
        <w:rPr>
          <w:rFonts w:ascii="Arial" w:hAnsi="Arial" w:cs="Arial"/>
          <w:sz w:val="20"/>
        </w:rPr>
        <w:t xml:space="preserve">Trong các trường hợp phức tạp, khi mà tài liệu khảo sát không có đầy đủ </w:t>
      </w:r>
      <w:r w:rsidR="00031A0F">
        <w:rPr>
          <w:rFonts w:ascii="Arial" w:hAnsi="Arial" w:cs="Arial"/>
          <w:sz w:val="20"/>
        </w:rPr>
        <w:t>cơ sở</w:t>
      </w:r>
      <w:r w:rsidRPr="00A34DBE">
        <w:rPr>
          <w:rFonts w:ascii="Arial" w:hAnsi="Arial" w:cs="Arial"/>
          <w:sz w:val="20"/>
        </w:rPr>
        <w:t xml:space="preserve"> để tính toán hạ mực nước hoặc không có khả năng để chọn lựa cuối cùng hệ thống hạ mực nước và các thiết bị hạ mực nước, thì trong thiết kế nên đề ra việc thi công thử và các kết quả của chúng sẽ được dùng để đưa những sửa đổi vào thiết kế.</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6.12 </w:t>
      </w:r>
      <w:r w:rsidRPr="00A34DBE">
        <w:rPr>
          <w:rFonts w:ascii="Arial" w:hAnsi="Arial" w:cs="Arial"/>
          <w:sz w:val="20"/>
        </w:rPr>
        <w:t>Trong thiết kế hạ mực nước ngầm cần phải xác định bằng tính toán:</w:t>
      </w:r>
    </w:p>
    <w:p w:rsidR="005C15E1" w:rsidRPr="00A34DBE" w:rsidP="00A34DBE">
      <w:pPr>
        <w:widowControl/>
        <w:spacing w:before="120"/>
        <w:rPr>
          <w:rFonts w:ascii="Arial" w:hAnsi="Arial" w:cs="Arial"/>
          <w:sz w:val="20"/>
        </w:rPr>
      </w:pPr>
      <w:r w:rsidR="00865D42">
        <w:rPr>
          <w:rFonts w:ascii="Arial" w:hAnsi="Arial" w:cs="Arial"/>
          <w:sz w:val="20"/>
          <w:lang w:val="en-US"/>
        </w:rPr>
        <w:t xml:space="preserve">a) </w:t>
      </w:r>
      <w:r w:rsidRPr="00A34DBE">
        <w:rPr>
          <w:rFonts w:ascii="Arial" w:hAnsi="Arial" w:cs="Arial"/>
          <w:sz w:val="20"/>
        </w:rPr>
        <w:t>Mức giảm thấp của nước ngầm tại các điểm tính toán, trong đó có cả những nơi bố trí hạ mực nước</w:t>
      </w:r>
      <w:r w:rsidR="00031A0F">
        <w:rPr>
          <w:rFonts w:ascii="Arial" w:hAnsi="Arial" w:cs="Arial"/>
          <w:sz w:val="20"/>
        </w:rPr>
        <w:t xml:space="preserve"> ở </w:t>
      </w:r>
      <w:r w:rsidRPr="00A34DBE">
        <w:rPr>
          <w:rFonts w:ascii="Arial" w:hAnsi="Arial" w:cs="Arial"/>
          <w:sz w:val="20"/>
        </w:rPr>
        <w:t>các giai đoạn xây dựng khác nhau;</w:t>
      </w:r>
    </w:p>
    <w:p w:rsidR="005C15E1" w:rsidRPr="00A34DBE" w:rsidP="00A34DBE">
      <w:pPr>
        <w:widowControl/>
        <w:spacing w:before="120"/>
        <w:rPr>
          <w:rFonts w:ascii="Arial" w:hAnsi="Arial" w:cs="Arial"/>
          <w:sz w:val="20"/>
        </w:rPr>
      </w:pPr>
      <w:r w:rsidR="00865D42">
        <w:rPr>
          <w:rFonts w:ascii="Arial" w:hAnsi="Arial" w:cs="Arial"/>
          <w:sz w:val="20"/>
          <w:lang w:val="en-US"/>
        </w:rPr>
        <w:t xml:space="preserve">b) </w:t>
      </w:r>
      <w:r w:rsidRPr="00A34DBE">
        <w:rPr>
          <w:rFonts w:ascii="Arial" w:hAnsi="Arial" w:cs="Arial"/>
          <w:sz w:val="20"/>
        </w:rPr>
        <w:t>Lượng nước chảy đến các thiết bị và tất cả hệ thống hạ mực nước ngầm theo từng giai đoạn phát triển của nó;</w:t>
      </w:r>
    </w:p>
    <w:p w:rsidR="005C15E1" w:rsidRPr="00A34DBE" w:rsidP="00A34DBE">
      <w:pPr>
        <w:widowControl/>
        <w:spacing w:before="120"/>
        <w:rPr>
          <w:rFonts w:ascii="Arial" w:hAnsi="Arial" w:cs="Arial"/>
          <w:sz w:val="20"/>
        </w:rPr>
      </w:pPr>
      <w:r w:rsidR="00865D42">
        <w:rPr>
          <w:rFonts w:ascii="Arial" w:hAnsi="Arial" w:cs="Arial"/>
          <w:sz w:val="20"/>
          <w:lang w:val="en-US"/>
        </w:rPr>
        <w:t xml:space="preserve">c) </w:t>
      </w:r>
      <w:r w:rsidRPr="00A34DBE">
        <w:rPr>
          <w:rFonts w:ascii="Arial" w:hAnsi="Arial" w:cs="Arial"/>
          <w:sz w:val="20"/>
        </w:rPr>
        <w:t>Năng suất, khả năng lưu thông, kích thước, số lượng, sự bố trí và các thông số khác của các thiết bị hạ mực nước tháo nước và thu nước.</w:t>
      </w:r>
    </w:p>
    <w:p w:rsidR="005C15E1" w:rsidRPr="00A34DBE" w:rsidP="00A34DBE">
      <w:pPr>
        <w:widowControl/>
        <w:spacing w:before="120"/>
        <w:rPr>
          <w:rFonts w:ascii="Arial" w:hAnsi="Arial" w:cs="Arial"/>
          <w:sz w:val="20"/>
        </w:rPr>
      </w:pPr>
      <w:r w:rsidRPr="00A34DBE">
        <w:rPr>
          <w:rFonts w:ascii="Arial" w:hAnsi="Arial" w:cs="Arial"/>
          <w:sz w:val="20"/>
        </w:rPr>
        <w:t>Trong trường hợp cần thiết, thời gian để đạt được mức hạ thấp yêu cầu của nước ngầm theo yêu cầu cũng phải xác định bằng tính toán.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6.13 </w:t>
      </w:r>
      <w:r w:rsidRPr="00A34DBE">
        <w:rPr>
          <w:rFonts w:ascii="Arial" w:hAnsi="Arial" w:cs="Arial"/>
          <w:sz w:val="20"/>
        </w:rPr>
        <w:t xml:space="preserve">Các tính toán về hạ mức nước nên thực hiện trên </w:t>
      </w:r>
      <w:r w:rsidR="00031A0F">
        <w:rPr>
          <w:rFonts w:ascii="Arial" w:hAnsi="Arial" w:cs="Arial"/>
          <w:sz w:val="20"/>
        </w:rPr>
        <w:t>cơ sở</w:t>
      </w:r>
      <w:r w:rsidRPr="00A34DBE">
        <w:rPr>
          <w:rFonts w:ascii="Arial" w:hAnsi="Arial" w:cs="Arial"/>
          <w:sz w:val="20"/>
        </w:rPr>
        <w:t xml:space="preserve"> định luật thấm tuyến tính v = k.i. Các phương trình dòng chảy của nước ngầm khi chế độ thấm ổn định và hệ thống hệ mực nước hoàn chỉnh (các hố khoan sâu đến lớp không thấm nước) có dạng:</w:t>
      </w:r>
    </w:p>
    <w:p w:rsidR="005C15E1" w:rsidP="00A34DBE">
      <w:pPr>
        <w:widowControl/>
        <w:spacing w:before="120"/>
        <w:rPr>
          <w:rFonts w:ascii="Arial" w:hAnsi="Arial" w:cs="Arial"/>
          <w:sz w:val="20"/>
          <w:lang w:val="en-US"/>
        </w:rPr>
      </w:pPr>
      <w:r w:rsidRPr="00A34DBE">
        <w:rPr>
          <w:rFonts w:ascii="Arial" w:hAnsi="Arial" w:cs="Arial"/>
          <w:sz w:val="20"/>
        </w:rPr>
        <w:t>Đối với dòng chảy phẳng:</w:t>
      </w:r>
    </w:p>
    <w:p w:rsidR="00865D42" w:rsidP="00A34DBE">
      <w:pPr>
        <w:widowControl/>
        <w:spacing w:before="120"/>
        <w:rPr>
          <w:rFonts w:ascii="Arial" w:hAnsi="Arial" w:cs="Arial"/>
          <w:sz w:val="20"/>
          <w:lang w:val="en-US"/>
        </w:rPr>
      </w:pPr>
      <w:r>
        <w:rPr>
          <w:rFonts w:ascii="Arial" w:hAnsi="Arial" w:cs="Arial"/>
          <w:sz w:val="20"/>
          <w:lang w:val="en-US"/>
        </w:rPr>
        <w:pict>
          <v:shape id="_x0000_i1027" type="#_x0000_t75" style="height:36.75pt;width:356.25pt" stroked="f">
            <v:imagedata r:id="rId6" o:title=""/>
          </v:shape>
        </w:pict>
      </w:r>
    </w:p>
    <w:p w:rsidR="00865D42" w:rsidP="00A34DBE">
      <w:pPr>
        <w:widowControl/>
        <w:spacing w:before="120"/>
        <w:rPr>
          <w:rFonts w:ascii="Arial" w:hAnsi="Arial" w:cs="Arial"/>
          <w:sz w:val="20"/>
          <w:lang w:val="en-US"/>
        </w:rPr>
      </w:pPr>
      <w:r w:rsidRPr="00865D42">
        <w:rPr>
          <w:rFonts w:ascii="Arial" w:hAnsi="Arial" w:cs="Arial"/>
          <w:sz w:val="20"/>
          <w:lang w:val="en-US"/>
        </w:rPr>
        <w:t>Đối</w:t>
      </w:r>
      <w:r>
        <w:rPr>
          <w:rFonts w:ascii="Arial" w:hAnsi="Arial" w:cs="Arial"/>
          <w:sz w:val="20"/>
          <w:lang w:val="en-US"/>
        </w:rPr>
        <w:t xml:space="preserve"> v</w:t>
      </w:r>
      <w:r w:rsidRPr="00865D42">
        <w:rPr>
          <w:rFonts w:ascii="Arial" w:hAnsi="Arial" w:cs="Arial"/>
          <w:sz w:val="20"/>
          <w:lang w:val="en-US"/>
        </w:rPr>
        <w:t>ới</w:t>
      </w:r>
      <w:r>
        <w:rPr>
          <w:rFonts w:ascii="Arial" w:hAnsi="Arial" w:cs="Arial"/>
          <w:sz w:val="20"/>
          <w:lang w:val="en-US"/>
        </w:rPr>
        <w:t xml:space="preserve"> d</w:t>
      </w:r>
      <w:r w:rsidRPr="00865D42">
        <w:rPr>
          <w:rFonts w:ascii="Arial" w:hAnsi="Arial" w:cs="Arial"/>
          <w:sz w:val="20"/>
          <w:lang w:val="en-US"/>
        </w:rPr>
        <w:t>òng</w:t>
      </w:r>
      <w:r>
        <w:rPr>
          <w:rFonts w:ascii="Arial" w:hAnsi="Arial" w:cs="Arial"/>
          <w:sz w:val="20"/>
          <w:lang w:val="en-US"/>
        </w:rPr>
        <w:t xml:space="preserve"> h</w:t>
      </w:r>
      <w:r w:rsidRPr="00865D42">
        <w:rPr>
          <w:rFonts w:ascii="Arial" w:hAnsi="Arial" w:cs="Arial"/>
          <w:sz w:val="20"/>
          <w:lang w:val="en-US"/>
        </w:rPr>
        <w:t>ướng</w:t>
      </w:r>
      <w:r>
        <w:rPr>
          <w:rFonts w:ascii="Arial" w:hAnsi="Arial" w:cs="Arial"/>
          <w:sz w:val="20"/>
          <w:lang w:val="en-US"/>
        </w:rPr>
        <w:t xml:space="preserve"> t</w:t>
      </w:r>
      <w:r w:rsidRPr="00865D42">
        <w:rPr>
          <w:rFonts w:ascii="Arial" w:hAnsi="Arial" w:cs="Arial"/>
          <w:sz w:val="20"/>
          <w:lang w:val="en-US"/>
        </w:rPr>
        <w:t>â</w:t>
      </w:r>
      <w:r>
        <w:rPr>
          <w:rFonts w:ascii="Arial" w:hAnsi="Arial" w:cs="Arial"/>
          <w:sz w:val="20"/>
          <w:lang w:val="en-US"/>
        </w:rPr>
        <w:t>m:</w:t>
      </w:r>
    </w:p>
    <w:p w:rsidR="00865D42" w:rsidRPr="00865D42" w:rsidP="00A34DBE">
      <w:pPr>
        <w:widowControl/>
        <w:spacing w:before="120"/>
        <w:rPr>
          <w:rFonts w:ascii="Arial" w:hAnsi="Arial" w:cs="Arial"/>
          <w:sz w:val="20"/>
          <w:lang w:val="en-US"/>
        </w:rPr>
      </w:pPr>
      <w:r>
        <w:rPr>
          <w:rFonts w:ascii="Arial" w:hAnsi="Arial" w:cs="Arial"/>
          <w:sz w:val="20"/>
          <w:lang w:val="en-US"/>
        </w:rPr>
        <w:pict>
          <v:shape id="_x0000_i1028" type="#_x0000_t75" style="height:45.75pt;width:367.5pt" stroked="f">
            <v:imagedata r:id="rId7" o:title=""/>
          </v:shape>
        </w:pict>
      </w:r>
    </w:p>
    <w:p w:rsidR="005C15E1" w:rsidRPr="00A34DBE" w:rsidP="00A34DBE">
      <w:pPr>
        <w:widowControl/>
        <w:spacing w:before="120"/>
        <w:rPr>
          <w:rFonts w:ascii="Arial" w:hAnsi="Arial" w:cs="Arial"/>
          <w:sz w:val="20"/>
        </w:rPr>
      </w:pPr>
      <w:r w:rsidRPr="00A34DBE">
        <w:rPr>
          <w:rFonts w:ascii="Arial" w:hAnsi="Arial" w:cs="Arial"/>
          <w:sz w:val="20"/>
        </w:rPr>
        <w:t>trong đó:</w:t>
      </w:r>
    </w:p>
    <w:p w:rsidR="00865D42" w:rsidP="00A34DBE">
      <w:pPr>
        <w:widowControl/>
        <w:spacing w:before="120"/>
        <w:rPr>
          <w:rFonts w:ascii="Arial" w:hAnsi="Arial" w:cs="Arial"/>
          <w:sz w:val="20"/>
          <w:lang w:val="en-US"/>
        </w:rPr>
      </w:pPr>
      <w:r>
        <w:rPr>
          <w:rFonts w:ascii="Arial" w:hAnsi="Arial" w:cs="Arial"/>
          <w:sz w:val="20"/>
          <w:lang w:val="en-US"/>
        </w:rPr>
        <w:t>v</w:t>
      </w:r>
      <w:r w:rsidRPr="00A34DBE" w:rsidR="005C15E1">
        <w:rPr>
          <w:rFonts w:ascii="Arial" w:hAnsi="Arial" w:cs="Arial"/>
          <w:sz w:val="20"/>
        </w:rPr>
        <w:t xml:space="preserve"> là tốc độ thấm, tính bằng mét trên ngày đêm (m/ngày đêm);</w:t>
      </w:r>
    </w:p>
    <w:p w:rsidR="00865D42" w:rsidP="00A34DBE">
      <w:pPr>
        <w:widowControl/>
        <w:spacing w:before="120"/>
        <w:rPr>
          <w:rFonts w:ascii="Arial" w:hAnsi="Arial" w:cs="Arial"/>
          <w:sz w:val="20"/>
          <w:lang w:val="en-US"/>
        </w:rPr>
      </w:pPr>
      <w:r w:rsidRPr="00A34DBE" w:rsidR="005C15E1">
        <w:rPr>
          <w:rFonts w:ascii="Arial" w:hAnsi="Arial" w:cs="Arial"/>
          <w:sz w:val="20"/>
        </w:rPr>
        <w:t>k là hệ số thấm, tính bằng mét trên ngày đêm (m/ngày đêm);</w:t>
      </w:r>
    </w:p>
    <w:p w:rsidR="005C15E1" w:rsidRPr="00A34DBE" w:rsidP="00A34DBE">
      <w:pPr>
        <w:widowControl/>
        <w:spacing w:before="120"/>
        <w:rPr>
          <w:rFonts w:ascii="Arial" w:hAnsi="Arial" w:cs="Arial"/>
          <w:sz w:val="20"/>
        </w:rPr>
      </w:pPr>
      <w:r w:rsidRPr="00A34DBE">
        <w:rPr>
          <w:rFonts w:ascii="Arial" w:hAnsi="Arial" w:cs="Arial"/>
          <w:sz w:val="20"/>
        </w:rPr>
        <w:t>i là gradien th</w:t>
      </w:r>
      <w:r w:rsidR="00865D42">
        <w:rPr>
          <w:rFonts w:ascii="Arial" w:hAnsi="Arial" w:cs="Arial"/>
          <w:sz w:val="20"/>
        </w:rPr>
        <w:t>ủy</w:t>
      </w:r>
      <w:r w:rsidRPr="00A34DBE">
        <w:rPr>
          <w:rFonts w:ascii="Arial" w:hAnsi="Arial" w:cs="Arial"/>
          <w:sz w:val="20"/>
        </w:rPr>
        <w:t xml:space="preserve"> lực;</w:t>
      </w:r>
    </w:p>
    <w:p w:rsidR="005C15E1" w:rsidRPr="00A34DBE" w:rsidP="00A34DBE">
      <w:pPr>
        <w:widowControl/>
        <w:spacing w:before="120"/>
        <w:rPr>
          <w:rFonts w:ascii="Arial" w:hAnsi="Arial" w:cs="Arial"/>
          <w:sz w:val="20"/>
        </w:rPr>
      </w:pPr>
      <w:r w:rsidRPr="00A34DBE">
        <w:rPr>
          <w:rFonts w:ascii="Arial" w:hAnsi="Arial" w:cs="Arial"/>
          <w:sz w:val="20"/>
        </w:rPr>
        <w:t>Q là lưu lượng nước, tính bằng mét khối ngày đêm (</w:t>
      </w:r>
      <w:r w:rsidR="00031A0F">
        <w:rPr>
          <w:rFonts w:ascii="Arial" w:hAnsi="Arial" w:cs="Arial"/>
          <w:sz w:val="20"/>
        </w:rPr>
        <w:t>m³</w:t>
      </w:r>
      <w:r w:rsidRPr="00A34DBE">
        <w:rPr>
          <w:rFonts w:ascii="Arial" w:hAnsi="Arial" w:cs="Arial"/>
          <w:sz w:val="20"/>
        </w:rPr>
        <w:t>/ngày đêm);</w:t>
      </w:r>
    </w:p>
    <w:p w:rsidR="005C15E1" w:rsidRPr="00A34DBE" w:rsidP="00A34DBE">
      <w:pPr>
        <w:widowControl/>
        <w:spacing w:before="120"/>
        <w:rPr>
          <w:rFonts w:ascii="Arial" w:hAnsi="Arial" w:cs="Arial"/>
          <w:sz w:val="20"/>
        </w:rPr>
      </w:pPr>
      <w:r w:rsidRPr="00A34DBE">
        <w:rPr>
          <w:rFonts w:ascii="Arial" w:hAnsi="Arial" w:cs="Arial"/>
          <w:sz w:val="20"/>
        </w:rPr>
        <w:t>m là chiều dày của lớp chứa nước khi thấm có áp hoặc chiều dày trung bình của dòng chảy bằng</w:t>
      </w:r>
      <w:r w:rsidR="00DA11E5">
        <w:rPr>
          <w:rFonts w:ascii="Arial" w:hAnsi="Arial" w:cs="Arial"/>
          <w:sz w:val="20"/>
          <w:lang w:val="en-US"/>
        </w:rPr>
        <w:t xml:space="preserve"> </w:t>
      </w:r>
      <w:r>
        <w:rPr>
          <w:rFonts w:ascii="Arial" w:hAnsi="Arial" w:cs="Arial"/>
          <w:position w:val="-22"/>
          <w:sz w:val="20"/>
          <w:lang w:val="en-US"/>
        </w:rPr>
        <w:object>
          <v:shape id="_x0000_i1029" type="#_x0000_t75" style="height:29pt;width:28pt" o:oleicon="f" o:ole="" o:preferrelative="t" filled="f" stroked="f">
            <v:fill o:detectmouseclick="f"/>
            <v:imagedata r:id="rId8" o:title=""/>
            <o:lock v:ext="edit" aspectratio="t"/>
          </v:shape>
          <o:OLEObject Type="Embed" ProgID="Equation.3" ShapeID="_x0000_i1029" DrawAspect="Content" ObjectID="_1421259942" r:id="rId9"/>
        </w:object>
      </w:r>
      <w:r w:rsidR="00DA11E5">
        <w:rPr>
          <w:rFonts w:ascii="Arial" w:hAnsi="Arial" w:cs="Arial"/>
          <w:sz w:val="20"/>
          <w:lang w:val="en-US"/>
        </w:rPr>
        <w:t xml:space="preserve"> </w:t>
      </w:r>
      <w:r w:rsidRPr="00A34DBE">
        <w:rPr>
          <w:rFonts w:ascii="Arial" w:hAnsi="Arial" w:cs="Arial"/>
          <w:sz w:val="20"/>
        </w:rPr>
        <w:t>khi thấm không có áp, tính bằng mét (m);</w:t>
      </w:r>
    </w:p>
    <w:p w:rsidR="005C15E1" w:rsidRPr="00A34DBE" w:rsidP="00A34DBE">
      <w:pPr>
        <w:widowControl/>
        <w:spacing w:before="120"/>
        <w:rPr>
          <w:rFonts w:ascii="Arial" w:hAnsi="Arial" w:cs="Arial"/>
          <w:sz w:val="20"/>
        </w:rPr>
      </w:pPr>
      <w:r w:rsidRPr="00A34DBE">
        <w:rPr>
          <w:rFonts w:ascii="Arial" w:hAnsi="Arial" w:cs="Arial"/>
          <w:sz w:val="20"/>
        </w:rPr>
        <w:t>H là cột áp nước ngầm, tính bằng mét (m);</w:t>
      </w:r>
    </w:p>
    <w:p w:rsidR="005C15E1" w:rsidRPr="00A34DBE" w:rsidP="00A34DBE">
      <w:pPr>
        <w:widowControl/>
        <w:spacing w:before="120"/>
        <w:rPr>
          <w:rFonts w:ascii="Arial" w:hAnsi="Arial" w:cs="Arial"/>
          <w:sz w:val="20"/>
        </w:rPr>
      </w:pPr>
      <w:r w:rsidR="00DA11E5">
        <w:rPr>
          <w:rFonts w:ascii="Arial" w:hAnsi="Arial" w:cs="Arial"/>
          <w:sz w:val="20"/>
          <w:lang w:val="en-US"/>
        </w:rPr>
        <w:t>y</w:t>
      </w:r>
      <w:r w:rsidRPr="00A34DBE">
        <w:rPr>
          <w:rFonts w:ascii="Arial" w:hAnsi="Arial" w:cs="Arial"/>
          <w:sz w:val="20"/>
        </w:rPr>
        <w:t xml:space="preserve"> là cột áp tại điểm tính toán, tính bằng mét (m);</w:t>
      </w:r>
    </w:p>
    <w:p w:rsidR="00DA11E5" w:rsidP="00A34DBE">
      <w:pPr>
        <w:widowControl/>
        <w:spacing w:before="120"/>
        <w:rPr>
          <w:rFonts w:ascii="Arial" w:hAnsi="Arial" w:cs="Arial"/>
          <w:sz w:val="20"/>
          <w:lang w:val="en-US"/>
        </w:rPr>
      </w:pPr>
      <w:r w:rsidRPr="00A34DBE" w:rsidR="005C15E1">
        <w:rPr>
          <w:rFonts w:ascii="Arial" w:hAnsi="Arial" w:cs="Arial"/>
          <w:sz w:val="20"/>
        </w:rPr>
        <w:t>l là chiều dài khu vực tính toán toán của hệ thống thẳng hạ mực nước, tính bằng mét (m);</w:t>
      </w:r>
    </w:p>
    <w:p w:rsidR="005C15E1" w:rsidRPr="00DA11E5" w:rsidP="00A34DBE">
      <w:pPr>
        <w:widowControl/>
        <w:spacing w:before="120"/>
        <w:rPr>
          <w:rFonts w:ascii="Arial" w:hAnsi="Arial" w:cs="Arial"/>
          <w:sz w:val="20"/>
          <w:lang w:val="en-US"/>
        </w:rPr>
      </w:pPr>
      <w:r w:rsidR="00DA11E5">
        <w:rPr>
          <w:rFonts w:ascii="Arial" w:hAnsi="Arial" w:cs="Arial"/>
          <w:sz w:val="20"/>
          <w:lang w:val="en-US"/>
        </w:rPr>
        <w:t>x</w:t>
      </w:r>
      <w:r w:rsidRPr="00A34DBE">
        <w:rPr>
          <w:rFonts w:ascii="Arial" w:hAnsi="Arial" w:cs="Arial"/>
          <w:sz w:val="20"/>
        </w:rPr>
        <w:t xml:space="preserve"> là khoảng cách từ trực hệ thống thẳng hạ mực nước hoặc từ trung tâm hệ thống vòng vây hạ mực nước đến điểm tính toán, tính bằng </w:t>
      </w:r>
      <w:r w:rsidRPr="00A34DBE">
        <w:rPr>
          <w:rFonts w:ascii="Arial" w:hAnsi="Arial" w:cs="Arial"/>
          <w:sz w:val="20"/>
        </w:rPr>
        <w:t>mét (m);</w:t>
      </w:r>
    </w:p>
    <w:p w:rsidR="005C15E1" w:rsidRPr="00A34DBE" w:rsidP="00A34DBE">
      <w:pPr>
        <w:widowControl/>
        <w:spacing w:before="120"/>
        <w:rPr>
          <w:rFonts w:ascii="Arial" w:hAnsi="Arial" w:cs="Arial"/>
          <w:sz w:val="20"/>
        </w:rPr>
      </w:pPr>
      <w:r w:rsidRPr="00A34DBE">
        <w:rPr>
          <w:rFonts w:ascii="Arial" w:hAnsi="Arial" w:cs="Arial"/>
          <w:sz w:val="20"/>
        </w:rPr>
        <w:t xml:space="preserve">R là bán kính vùng giảm áp (vùng </w:t>
      </w:r>
      <w:r w:rsidR="00DA11E5">
        <w:rPr>
          <w:rFonts w:ascii="Arial" w:hAnsi="Arial" w:cs="Arial"/>
          <w:sz w:val="20"/>
        </w:rPr>
        <w:t>ảnh hưởng</w:t>
      </w:r>
      <w:r w:rsidRPr="00A34DBE">
        <w:rPr>
          <w:rFonts w:ascii="Arial" w:hAnsi="Arial" w:cs="Arial"/>
          <w:sz w:val="20"/>
        </w:rPr>
        <w:t xml:space="preserve">) đại lượng của nó được xác định trên </w:t>
      </w:r>
      <w:r w:rsidR="00031A0F">
        <w:rPr>
          <w:rFonts w:ascii="Arial" w:hAnsi="Arial" w:cs="Arial"/>
          <w:sz w:val="20"/>
        </w:rPr>
        <w:t>cơ sở</w:t>
      </w:r>
      <w:r w:rsidRPr="00A34DBE">
        <w:rPr>
          <w:rFonts w:ascii="Arial" w:hAnsi="Arial" w:cs="Arial"/>
          <w:sz w:val="20"/>
        </w:rPr>
        <w:t xml:space="preserve"> của những số liệu về các nguồn và điều kiện cung cấp nước của lớp chứa nước, còn trong trường hợp</w:t>
      </w:r>
      <w:r w:rsidR="00031A0F">
        <w:rPr>
          <w:rFonts w:ascii="Arial" w:hAnsi="Arial" w:cs="Arial"/>
          <w:sz w:val="20"/>
        </w:rPr>
        <w:t xml:space="preserve"> ở </w:t>
      </w:r>
      <w:r w:rsidRPr="00A34DBE">
        <w:rPr>
          <w:rFonts w:ascii="Arial" w:hAnsi="Arial" w:cs="Arial"/>
          <w:sz w:val="20"/>
        </w:rPr>
        <w:t xml:space="preserve">trong vùng làm việc có hồ chứa nước thì đại lượng đó lấy như </w:t>
      </w:r>
      <w:r w:rsidRPr="00A34DBE">
        <w:rPr>
          <w:rFonts w:ascii="Arial" w:hAnsi="Arial" w:cs="Arial"/>
          <w:sz w:val="20"/>
        </w:rPr>
        <w:t>sau:</w:t>
      </w:r>
    </w:p>
    <w:p w:rsidR="005C15E1" w:rsidRPr="00A34DBE" w:rsidP="00A34DBE">
      <w:pPr>
        <w:widowControl/>
        <w:spacing w:before="120"/>
        <w:rPr>
          <w:rFonts w:ascii="Arial" w:hAnsi="Arial" w:cs="Arial"/>
          <w:sz w:val="20"/>
        </w:rPr>
      </w:pPr>
      <w:r w:rsidRPr="00A34DBE">
        <w:rPr>
          <w:rFonts w:ascii="Arial" w:hAnsi="Arial" w:cs="Arial"/>
          <w:sz w:val="20"/>
        </w:rPr>
        <w:t>+ Khi dòng chảy phẳng lấy bằng khoảng cách từ trung tâm hệ thống hạ mực nước đến hồ chứa.</w:t>
      </w:r>
    </w:p>
    <w:p w:rsidR="005C15E1" w:rsidRPr="00A34DBE" w:rsidP="00A34DBE">
      <w:pPr>
        <w:widowControl/>
        <w:spacing w:before="120"/>
        <w:rPr>
          <w:rFonts w:ascii="Arial" w:hAnsi="Arial" w:cs="Arial"/>
          <w:sz w:val="20"/>
        </w:rPr>
      </w:pPr>
      <w:r w:rsidRPr="00A34DBE">
        <w:rPr>
          <w:rFonts w:ascii="Arial" w:hAnsi="Arial" w:cs="Arial"/>
          <w:sz w:val="20"/>
        </w:rPr>
        <w:t>+ Khi dòng hướng tâm lấy bằng 2 khoảng cách nói trên.</w:t>
      </w:r>
    </w:p>
    <w:p w:rsidR="005C15E1" w:rsidRPr="00A34DBE" w:rsidP="00A34DBE">
      <w:pPr>
        <w:widowControl/>
        <w:spacing w:before="120"/>
        <w:rPr>
          <w:rFonts w:ascii="Arial" w:hAnsi="Arial" w:cs="Arial"/>
          <w:sz w:val="20"/>
        </w:rPr>
      </w:pPr>
      <w:r w:rsidRPr="00A34DBE" w:rsidR="00A34DBE">
        <w:rPr>
          <w:rFonts w:ascii="Arial" w:hAnsi="Arial" w:cs="Arial"/>
          <w:sz w:val="20"/>
        </w:rPr>
        <w:t xml:space="preserve">6.14 </w:t>
      </w:r>
      <w:r w:rsidRPr="00A34DBE">
        <w:rPr>
          <w:rFonts w:ascii="Arial" w:hAnsi="Arial" w:cs="Arial"/>
          <w:sz w:val="20"/>
        </w:rPr>
        <w:t>Khi thiếu các số liệu nguồn và điều kiện cung cấp nước của tầng chứa nước thì cho phép xác định bán kính của vùng giảm áp bằng tính toán theo các công thức sau:</w:t>
      </w:r>
    </w:p>
    <w:p w:rsidR="005C15E1" w:rsidRPr="00A34DBE" w:rsidP="00A34DBE">
      <w:pPr>
        <w:widowControl/>
        <w:spacing w:before="120"/>
        <w:rPr>
          <w:rFonts w:ascii="Arial" w:hAnsi="Arial" w:cs="Arial"/>
          <w:sz w:val="20"/>
        </w:rPr>
      </w:pPr>
      <w:r w:rsidR="00DA11E5">
        <w:rPr>
          <w:rFonts w:ascii="Arial" w:hAnsi="Arial" w:cs="Arial"/>
          <w:sz w:val="20"/>
          <w:lang w:val="en-US"/>
        </w:rPr>
        <w:t>-</w:t>
      </w:r>
      <w:r w:rsidRPr="00A34DBE">
        <w:rPr>
          <w:rFonts w:ascii="Arial" w:hAnsi="Arial" w:cs="Arial"/>
          <w:sz w:val="20"/>
        </w:rPr>
        <w:t xml:space="preserve"> Khi thấm không áp: R = A + 2</w:t>
      </w:r>
      <w:r w:rsidR="00DA11E5">
        <w:rPr>
          <w:rFonts w:ascii="Arial" w:hAnsi="Arial" w:cs="Arial"/>
          <w:sz w:val="20"/>
          <w:lang w:val="en-US"/>
        </w:rPr>
        <w:t>S</w:t>
      </w:r>
      <w:r>
        <w:rPr>
          <w:rFonts w:ascii="Arial" w:hAnsi="Arial" w:cs="Arial"/>
          <w:position w:val="-6"/>
          <w:sz w:val="20"/>
        </w:rPr>
        <w:object>
          <v:shape id="_x0000_i1030" type="#_x0000_t75" style="height:16pt;width:26pt" o:oleicon="f" o:ole="" o:preferrelative="t" filled="f" stroked="f">
            <v:fill o:detectmouseclick="f"/>
            <v:imagedata r:id="rId10" o:title=""/>
            <o:lock v:ext="edit" aspectratio="t"/>
          </v:shape>
          <o:OLEObject Type="Embed" ProgID="Equation.3" ShapeID="_x0000_i1030" DrawAspect="Content" ObjectID="_1421260019" r:id="rId11"/>
        </w:object>
      </w:r>
      <w:r w:rsidR="00031A0F">
        <w:rPr>
          <w:rFonts w:ascii="Arial" w:hAnsi="Arial" w:cs="Arial"/>
          <w:sz w:val="20"/>
        </w:rPr>
        <w:t xml:space="preserve"> </w:t>
      </w:r>
      <w:r w:rsidRPr="00A34DBE">
        <w:rPr>
          <w:rFonts w:ascii="Arial" w:hAnsi="Arial" w:cs="Arial"/>
          <w:sz w:val="20"/>
        </w:rPr>
        <w:t>(4)</w:t>
      </w:r>
    </w:p>
    <w:p w:rsidR="005C15E1" w:rsidRPr="00A34DBE" w:rsidP="00A34DBE">
      <w:pPr>
        <w:widowControl/>
        <w:spacing w:before="120"/>
        <w:rPr>
          <w:rFonts w:ascii="Arial" w:hAnsi="Arial" w:cs="Arial"/>
          <w:sz w:val="20"/>
        </w:rPr>
      </w:pPr>
      <w:r w:rsidR="00DA11E5">
        <w:rPr>
          <w:rFonts w:ascii="Arial" w:hAnsi="Arial" w:cs="Arial"/>
          <w:sz w:val="20"/>
          <w:lang w:val="en-US"/>
        </w:rPr>
        <w:t>-</w:t>
      </w:r>
      <w:r w:rsidRPr="00A34DBE">
        <w:rPr>
          <w:rFonts w:ascii="Arial" w:hAnsi="Arial" w:cs="Arial"/>
          <w:sz w:val="20"/>
        </w:rPr>
        <w:t xml:space="preserve"> Khi thấm có áp:</w:t>
      </w:r>
      <w:r w:rsidR="00031A0F">
        <w:rPr>
          <w:rFonts w:ascii="Arial" w:hAnsi="Arial" w:cs="Arial"/>
          <w:sz w:val="20"/>
        </w:rPr>
        <w:t xml:space="preserve"> </w:t>
      </w:r>
      <w:r w:rsidRPr="00A34DBE">
        <w:rPr>
          <w:rFonts w:ascii="Arial" w:hAnsi="Arial" w:cs="Arial"/>
          <w:sz w:val="20"/>
        </w:rPr>
        <w:t xml:space="preserve">R = A + </w:t>
      </w:r>
      <w:r w:rsidR="00DA11E5">
        <w:rPr>
          <w:rFonts w:ascii="Arial" w:hAnsi="Arial" w:cs="Arial"/>
          <w:sz w:val="20"/>
          <w:lang w:val="en-US"/>
        </w:rPr>
        <w:t xml:space="preserve">10S </w:t>
      </w:r>
      <w:r>
        <w:rPr>
          <w:rFonts w:ascii="Arial" w:hAnsi="Arial" w:cs="Arial"/>
          <w:position w:val="-6"/>
          <w:sz w:val="20"/>
          <w:lang w:val="en-US"/>
        </w:rPr>
        <w:object>
          <v:shape id="_x0000_i1031" type="#_x0000_t75" style="height:16pt;width:18pt" o:oleicon="f" o:ole="" o:preferrelative="t" filled="f" stroked="f">
            <v:fill o:detectmouseclick="f"/>
            <v:imagedata r:id="rId12" o:title=""/>
            <o:lock v:ext="edit" aspectratio="t"/>
          </v:shape>
          <o:OLEObject Type="Embed" ProgID="Equation.3" ShapeID="_x0000_i1031" DrawAspect="Content" ObjectID="_1421260037" r:id="rId13"/>
        </w:object>
      </w:r>
      <w:r w:rsidR="00031A0F">
        <w:rPr>
          <w:rFonts w:ascii="Arial" w:hAnsi="Arial" w:cs="Arial"/>
          <w:sz w:val="20"/>
        </w:rPr>
        <w:t xml:space="preserve"> </w:t>
      </w:r>
      <w:r w:rsidRPr="00A34DBE">
        <w:rPr>
          <w:rFonts w:ascii="Arial" w:hAnsi="Arial" w:cs="Arial"/>
          <w:sz w:val="20"/>
        </w:rPr>
        <w:t>(5)</w:t>
      </w:r>
    </w:p>
    <w:p w:rsidR="005C15E1" w:rsidRPr="00A34DBE" w:rsidP="00A34DBE">
      <w:pPr>
        <w:widowControl/>
        <w:spacing w:before="120"/>
        <w:rPr>
          <w:rFonts w:ascii="Arial" w:hAnsi="Arial" w:cs="Arial"/>
          <w:sz w:val="20"/>
        </w:rPr>
      </w:pPr>
      <w:r w:rsidRPr="00A34DBE">
        <w:rPr>
          <w:rFonts w:ascii="Arial" w:hAnsi="Arial" w:cs="Arial"/>
          <w:sz w:val="20"/>
        </w:rPr>
        <w:t>trong đó:</w:t>
      </w:r>
    </w:p>
    <w:p w:rsidR="005C15E1" w:rsidRPr="00A34DBE" w:rsidP="00A34DBE">
      <w:pPr>
        <w:widowControl/>
        <w:spacing w:before="120"/>
        <w:rPr>
          <w:rFonts w:ascii="Arial" w:hAnsi="Arial" w:cs="Arial"/>
          <w:sz w:val="20"/>
        </w:rPr>
      </w:pPr>
      <w:r w:rsidR="00DA11E5">
        <w:rPr>
          <w:rFonts w:ascii="Arial" w:hAnsi="Arial" w:cs="Arial"/>
          <w:sz w:val="20"/>
          <w:lang w:val="en-US"/>
        </w:rPr>
        <w:t xml:space="preserve">A </w:t>
      </w:r>
      <w:r w:rsidRPr="00A34DBE">
        <w:rPr>
          <w:rFonts w:ascii="Arial" w:hAnsi="Arial" w:cs="Arial"/>
          <w:sz w:val="20"/>
        </w:rPr>
        <w:t>là bán kính tính đổi của hệ thống hạ mực nước, tính bằng m. Đối với hệ thống hạ mực nước</w:t>
      </w:r>
    </w:p>
    <w:p w:rsidR="005C15E1" w:rsidRPr="00A34DBE" w:rsidP="00A34DBE">
      <w:pPr>
        <w:widowControl/>
        <w:spacing w:before="120"/>
        <w:rPr>
          <w:rFonts w:ascii="Arial" w:hAnsi="Arial" w:cs="Arial"/>
          <w:sz w:val="20"/>
        </w:rPr>
      </w:pPr>
      <w:r w:rsidRPr="00A34DBE">
        <w:rPr>
          <w:rFonts w:ascii="Arial" w:hAnsi="Arial" w:cs="Arial"/>
          <w:sz w:val="20"/>
        </w:rPr>
        <w:t>vòng vây có tỉ số các cạnh của nó nhỏ hơn 10 thì A =</w:t>
      </w:r>
      <w:r>
        <w:rPr>
          <w:rFonts w:ascii="Arial" w:hAnsi="Arial" w:cs="Arial"/>
          <w:position w:val="-24"/>
          <w:sz w:val="20"/>
        </w:rPr>
        <w:object>
          <v:shape id="_x0000_i1032" type="#_x0000_t75" style="height:31.95pt;width:20pt" o:oleicon="f" o:ole="" o:preferrelative="t" filled="f" stroked="f">
            <v:fill o:detectmouseclick="f"/>
            <v:imagedata r:id="rId14" o:title=""/>
            <o:lock v:ext="edit" aspectratio="t"/>
          </v:shape>
          <o:OLEObject Type="Embed" ProgID="Equation.3" ShapeID="_x0000_i1032" DrawAspect="Content" ObjectID="_1421260055" r:id="rId15"/>
        </w:object>
      </w:r>
      <w:r w:rsidR="00DA11E5">
        <w:rPr>
          <w:rFonts w:ascii="Arial" w:hAnsi="Arial" w:cs="Arial"/>
          <w:sz w:val="20"/>
        </w:rPr>
        <w:t xml:space="preserve"> </w:t>
      </w:r>
      <w:r w:rsidRPr="00A34DBE">
        <w:rPr>
          <w:rFonts w:ascii="Arial" w:hAnsi="Arial" w:cs="Arial"/>
          <w:sz w:val="20"/>
        </w:rPr>
        <w:t>; Khi tỷ số các cạnh của nó lớn hơn 10 và</w:t>
      </w:r>
      <w:r w:rsidR="00DA11E5">
        <w:rPr>
          <w:rFonts w:ascii="Arial" w:hAnsi="Arial" w:cs="Arial"/>
          <w:sz w:val="20"/>
          <w:lang w:val="en-US"/>
        </w:rPr>
        <w:t xml:space="preserve"> </w:t>
      </w:r>
      <w:r w:rsidRPr="00A34DBE">
        <w:rPr>
          <w:rFonts w:ascii="Arial" w:hAnsi="Arial" w:cs="Arial"/>
          <w:sz w:val="20"/>
        </w:rPr>
        <w:t>đối với hệ thống hạ mực nước thẳng và ngắn thì, lấy A = 0,02</w:t>
      </w:r>
      <w:r w:rsidR="00DA11E5">
        <w:rPr>
          <w:rFonts w:ascii="Arial" w:hAnsi="Arial" w:cs="Arial"/>
          <w:sz w:val="20"/>
          <w:lang w:val="en-US"/>
        </w:rPr>
        <w:t xml:space="preserve"> </w:t>
      </w:r>
      <w:r w:rsidRPr="00DA11E5" w:rsidR="00DA11E5">
        <w:rPr>
          <w:rFonts w:ascii="Arial" w:hAnsi="Arial" w:cs="Arial"/>
          <w:i/>
          <w:sz w:val="20"/>
          <w:lang w:val="en-US"/>
        </w:rPr>
        <w:t>l</w:t>
      </w:r>
      <w:r w:rsidRPr="00A34DBE">
        <w:rPr>
          <w:rFonts w:ascii="Arial" w:hAnsi="Arial" w:cs="Arial"/>
          <w:sz w:val="20"/>
        </w:rPr>
        <w:t xml:space="preserve">; còn đối với hệ thống hạ mực nước thẳng và dài, lấy A </w:t>
      </w:r>
      <w:r w:rsidRPr="00A34DBE">
        <w:rPr>
          <w:rFonts w:ascii="Arial" w:hAnsi="Arial" w:cs="Arial"/>
          <w:sz w:val="20"/>
        </w:rPr>
        <w:t>= 0;</w:t>
      </w:r>
    </w:p>
    <w:p w:rsidR="005C15E1" w:rsidRPr="00A34DBE" w:rsidP="00A34DBE">
      <w:pPr>
        <w:widowControl/>
        <w:spacing w:before="120"/>
        <w:rPr>
          <w:rFonts w:ascii="Arial" w:hAnsi="Arial" w:cs="Arial"/>
          <w:sz w:val="20"/>
        </w:rPr>
      </w:pPr>
      <w:r w:rsidRPr="00A34DBE">
        <w:rPr>
          <w:rFonts w:ascii="Arial" w:hAnsi="Arial" w:cs="Arial"/>
          <w:sz w:val="20"/>
        </w:rPr>
        <w:t>F là diện tích được vây xung quanh bơi thiết bị hạ mực nước, tính bằng mét vuông (</w:t>
      </w:r>
      <w:r w:rsidR="00031A0F">
        <w:rPr>
          <w:rFonts w:ascii="Arial" w:hAnsi="Arial" w:cs="Arial"/>
          <w:sz w:val="20"/>
        </w:rPr>
        <w:t>m²</w:t>
      </w:r>
      <w:r w:rsidRPr="00A34DBE">
        <w:rPr>
          <w:rFonts w:ascii="Arial" w:hAnsi="Arial" w:cs="Arial"/>
          <w:sz w:val="20"/>
        </w:rPr>
        <w:t>);</w:t>
      </w:r>
    </w:p>
    <w:p w:rsidR="005C15E1" w:rsidRPr="00A34DBE" w:rsidP="00A34DBE">
      <w:pPr>
        <w:widowControl/>
        <w:spacing w:before="120"/>
        <w:rPr>
          <w:rFonts w:ascii="Arial" w:hAnsi="Arial" w:cs="Arial"/>
          <w:sz w:val="20"/>
        </w:rPr>
      </w:pPr>
      <w:r w:rsidRPr="00A34DBE">
        <w:rPr>
          <w:rFonts w:ascii="Arial" w:hAnsi="Arial" w:cs="Arial"/>
          <w:sz w:val="20"/>
        </w:rPr>
        <w:t>S</w:t>
      </w:r>
      <w:r w:rsidR="00DA11E5">
        <w:rPr>
          <w:rFonts w:ascii="Arial" w:hAnsi="Arial" w:cs="Arial"/>
          <w:sz w:val="20"/>
          <w:lang w:val="en-US"/>
        </w:rPr>
        <w:t xml:space="preserve"> </w:t>
      </w:r>
      <w:r w:rsidRPr="00A34DBE">
        <w:rPr>
          <w:rFonts w:ascii="Arial" w:hAnsi="Arial" w:cs="Arial"/>
          <w:sz w:val="20"/>
        </w:rPr>
        <w:t>là mức giảm áp mực nước ngầm trong vùng lấy nước (trong hố móng) tính từ mực nước ngầm ban đầu, tính bằng mét (m).</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6.15 </w:t>
      </w:r>
      <w:r w:rsidRPr="00A34DBE">
        <w:rPr>
          <w:rFonts w:ascii="Arial" w:hAnsi="Arial" w:cs="Arial"/>
          <w:sz w:val="20"/>
        </w:rPr>
        <w:t xml:space="preserve">Trong các trường hợp lớp không thấm nước sâu, lượng giảm thấp yêu cầu của mực nước ngầm dưới đáy hố móng cần được xác định </w:t>
      </w:r>
      <w:r w:rsidR="00DA11E5">
        <w:rPr>
          <w:rFonts w:ascii="Arial" w:hAnsi="Arial" w:cs="Arial"/>
          <w:sz w:val="20"/>
        </w:rPr>
        <w:t>tùy</w:t>
      </w:r>
      <w:r w:rsidRPr="00A34DBE">
        <w:rPr>
          <w:rFonts w:ascii="Arial" w:hAnsi="Arial" w:cs="Arial"/>
          <w:sz w:val="20"/>
        </w:rPr>
        <w:t xml:space="preserve"> theo tốc độ phục hồi mực nước khi các máy bơm tắt vì sự cố. Trong trường hợp vị trí của lớp không thấm nước</w:t>
      </w:r>
      <w:r w:rsidR="00031A0F">
        <w:rPr>
          <w:rFonts w:ascii="Arial" w:hAnsi="Arial" w:cs="Arial"/>
          <w:sz w:val="20"/>
        </w:rPr>
        <w:t xml:space="preserve"> ở </w:t>
      </w:r>
      <w:r w:rsidRPr="00A34DBE">
        <w:rPr>
          <w:rFonts w:ascii="Arial" w:hAnsi="Arial" w:cs="Arial"/>
          <w:sz w:val="20"/>
        </w:rPr>
        <w:t>cao thì nên căn cứ vào tình hình thực tế về độ sâu đạt được của việc hạ thấp mực nước và việc dùng các biện pháp phụ thêm để bảo vệ hố móng chống sự phá hoại dòng chảy của nước ngầm.</w:t>
      </w:r>
    </w:p>
    <w:p w:rsidR="005C15E1" w:rsidRPr="00A34DBE" w:rsidP="00A34DBE">
      <w:pPr>
        <w:widowControl/>
        <w:spacing w:before="120"/>
        <w:rPr>
          <w:rFonts w:ascii="Arial" w:hAnsi="Arial" w:cs="Arial"/>
          <w:sz w:val="20"/>
        </w:rPr>
      </w:pPr>
      <w:r w:rsidRPr="00A34DBE">
        <w:rPr>
          <w:rFonts w:ascii="Arial" w:hAnsi="Arial" w:cs="Arial"/>
          <w:sz w:val="20"/>
        </w:rPr>
        <w:t>Mức giảm thấp yêu cầu và trị số cột áp cho phép trong tầng chứa nước có áp nằm dưới đáy hố móng được xác định từ điều kiện bảo đảm sự ổn định của đất trong nền và ngăn ngừa nước bục vào trong hố móng.</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6.16 </w:t>
      </w:r>
      <w:r w:rsidRPr="00A34DBE">
        <w:rPr>
          <w:rFonts w:ascii="Arial" w:hAnsi="Arial" w:cs="Arial"/>
          <w:sz w:val="20"/>
        </w:rPr>
        <w:t>Cho phép dùng phương pháp thay thế dần trạng thái ổn định để tính toán hạ mực nước khi chế độ thấm của nước ngầm không ổn định. Phương pháp này giả thiết rằng tại mỗi thời điểm dòng thấm của nước được xem như là ổn định; đồng thời, bán kính đường giảm áp xác định phụ thuộc vào thời gian cho đến khi nó đạt trị số tương ứng với giá trị</w:t>
      </w:r>
      <w:r w:rsidR="00031A0F">
        <w:rPr>
          <w:rFonts w:ascii="Arial" w:hAnsi="Arial" w:cs="Arial"/>
          <w:sz w:val="20"/>
        </w:rPr>
        <w:t xml:space="preserve"> ở </w:t>
      </w:r>
      <w:r w:rsidRPr="00A34DBE">
        <w:rPr>
          <w:rFonts w:ascii="Arial" w:hAnsi="Arial" w:cs="Arial"/>
          <w:sz w:val="20"/>
        </w:rPr>
        <w:t>chế độ thấm ổn định.</w:t>
      </w:r>
    </w:p>
    <w:p w:rsidR="005C15E1" w:rsidRPr="00A34DBE" w:rsidP="00A34DBE">
      <w:pPr>
        <w:widowControl/>
        <w:spacing w:before="120"/>
        <w:rPr>
          <w:rFonts w:ascii="Arial" w:hAnsi="Arial" w:cs="Arial"/>
          <w:sz w:val="20"/>
        </w:rPr>
      </w:pPr>
      <w:r w:rsidRPr="00A34DBE">
        <w:rPr>
          <w:rFonts w:ascii="Arial" w:hAnsi="Arial" w:cs="Arial"/>
          <w:sz w:val="20"/>
        </w:rPr>
        <w:t>Trong trường hợp thực hiện công việc hạ mực nước lớn và chế độ thấm không ổn định kéo dài, cần thiết phải tính toán các điều kiện đặc biệt về sự cung cấp nước ngầm, về việc dùng giếng và rãnh thoát</w:t>
      </w:r>
      <w:r w:rsidR="00DA11E5">
        <w:rPr>
          <w:rFonts w:ascii="Arial" w:hAnsi="Arial" w:cs="Arial"/>
          <w:sz w:val="20"/>
          <w:lang w:val="en-US"/>
        </w:rPr>
        <w:t xml:space="preserve"> </w:t>
      </w:r>
      <w:r w:rsidRPr="00A34DBE">
        <w:rPr>
          <w:rFonts w:ascii="Arial" w:hAnsi="Arial" w:cs="Arial"/>
          <w:sz w:val="20"/>
        </w:rPr>
        <w:t>nước chưa hoàn chỉnh (chưa đến lớp không thấm nước) và trong trường hợp phức tạp khác, cho phép tính toán hạ mức nước dựa trên sự cân bằng các nguồn dự trữ động và tĩnh của nước ngầm; dùng phương pháp chia đoạn, phương pháp tương tự th</w:t>
      </w:r>
      <w:r w:rsidR="00865D42">
        <w:rPr>
          <w:rFonts w:ascii="Arial" w:hAnsi="Arial" w:cs="Arial"/>
          <w:sz w:val="20"/>
        </w:rPr>
        <w:t>ủy</w:t>
      </w:r>
      <w:r w:rsidRPr="00A34DBE">
        <w:rPr>
          <w:rFonts w:ascii="Arial" w:hAnsi="Arial" w:cs="Arial"/>
          <w:sz w:val="20"/>
        </w:rPr>
        <w:t xml:space="preserve"> điện động và mô hình hóa cũng như các phương pháp dựa trên thuyết chế độ đàn hồi.</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6.17 </w:t>
      </w:r>
      <w:r w:rsidRPr="00A34DBE">
        <w:rPr>
          <w:rFonts w:ascii="Arial" w:hAnsi="Arial" w:cs="Arial"/>
          <w:sz w:val="20"/>
        </w:rPr>
        <w:t>Vị trí của các giếng thoát nước, số lượng và độ sâu của chúng cần phải xác định dựa trên lưu lượng của nước ngầm và mực nước hạ thấp cần thiết.</w:t>
      </w:r>
    </w:p>
    <w:p w:rsidR="005C15E1" w:rsidRPr="00A34DBE" w:rsidP="00A34DBE">
      <w:pPr>
        <w:widowControl/>
        <w:spacing w:before="120"/>
        <w:rPr>
          <w:rFonts w:ascii="Arial" w:hAnsi="Arial" w:cs="Arial"/>
          <w:sz w:val="20"/>
        </w:rPr>
      </w:pPr>
      <w:r w:rsidRPr="00A34DBE">
        <w:rPr>
          <w:rFonts w:ascii="Arial" w:hAnsi="Arial" w:cs="Arial"/>
          <w:sz w:val="20"/>
        </w:rPr>
        <w:t>Năng suất tính toán của một giếng q</w:t>
      </w:r>
      <w:r w:rsidRPr="00DA11E5" w:rsidR="00DA11E5">
        <w:rPr>
          <w:rFonts w:ascii="Arial" w:hAnsi="Arial" w:cs="Arial"/>
          <w:sz w:val="20"/>
          <w:vertAlign w:val="subscript"/>
        </w:rPr>
        <w:t>ckb</w:t>
      </w:r>
      <w:r w:rsidRPr="00A34DBE">
        <w:rPr>
          <w:rFonts w:ascii="Arial" w:hAnsi="Arial" w:cs="Arial"/>
          <w:sz w:val="20"/>
        </w:rPr>
        <w:t xml:space="preserve"> không được vượt quá năng suất giới hạn cho phép lấy theo số liệu thí nghiệm có loại trừ lượng hạt đất mang theo.</w:t>
      </w:r>
    </w:p>
    <w:p w:rsidR="005C15E1" w:rsidP="00A34DBE">
      <w:pPr>
        <w:widowControl/>
        <w:spacing w:before="120"/>
        <w:rPr>
          <w:rFonts w:ascii="Arial" w:hAnsi="Arial" w:cs="Arial"/>
          <w:sz w:val="20"/>
          <w:lang w:val="en-US"/>
        </w:rPr>
      </w:pPr>
      <w:r w:rsidRPr="00A34DBE">
        <w:rPr>
          <w:rFonts w:ascii="Arial" w:hAnsi="Arial" w:cs="Arial"/>
          <w:sz w:val="20"/>
        </w:rPr>
        <w:t>Trong trường hợp có số liệu thí nghiệm cho phép xác định q</w:t>
      </w:r>
      <w:r w:rsidRPr="00DA11E5" w:rsidR="00DA11E5">
        <w:rPr>
          <w:rFonts w:ascii="Arial" w:hAnsi="Arial" w:cs="Arial"/>
          <w:sz w:val="20"/>
          <w:vertAlign w:val="subscript"/>
        </w:rPr>
        <w:t>ckb</w:t>
      </w:r>
      <w:r w:rsidRPr="00A34DBE">
        <w:rPr>
          <w:rFonts w:ascii="Arial" w:hAnsi="Arial" w:cs="Arial"/>
          <w:sz w:val="20"/>
        </w:rPr>
        <w:t xml:space="preserve"> theo điều kiện:</w:t>
      </w:r>
    </w:p>
    <w:p w:rsidR="005C15E1" w:rsidRPr="00A34DBE" w:rsidP="00DA11E5">
      <w:pPr>
        <w:widowControl/>
        <w:spacing w:before="120"/>
        <w:jc w:val="center"/>
        <w:rPr>
          <w:rFonts w:ascii="Arial" w:hAnsi="Arial" w:cs="Arial"/>
          <w:sz w:val="20"/>
        </w:rPr>
      </w:pPr>
      <w:r w:rsidRPr="00A34DBE">
        <w:rPr>
          <w:rFonts w:ascii="Arial" w:hAnsi="Arial" w:cs="Arial"/>
          <w:sz w:val="20"/>
        </w:rPr>
        <w:t>q</w:t>
      </w:r>
      <w:r w:rsidRPr="00DA11E5" w:rsidR="00DA11E5">
        <w:rPr>
          <w:rFonts w:ascii="Arial" w:hAnsi="Arial" w:cs="Arial"/>
          <w:sz w:val="20"/>
          <w:vertAlign w:val="subscript"/>
        </w:rPr>
        <w:t>ckb</w:t>
      </w:r>
      <w:r w:rsidR="00DA11E5">
        <w:rPr>
          <w:rFonts w:ascii="Arial" w:hAnsi="Arial" w:cs="Arial"/>
          <w:sz w:val="20"/>
        </w:rPr>
        <w:t xml:space="preserve"> &lt; 200ld</w:t>
      </w:r>
      <w:r>
        <w:rPr>
          <w:rFonts w:ascii="Arial" w:hAnsi="Arial" w:cs="Arial"/>
          <w:position w:val="-6"/>
          <w:sz w:val="20"/>
        </w:rPr>
        <w:object>
          <v:shape id="_x0000_i1033" type="#_x0000_t75" style="height:16pt;width:18pt" o:oleicon="f" o:ole="" o:preferrelative="t" filled="f" stroked="f">
            <v:fill o:detectmouseclick="f"/>
            <v:imagedata r:id="rId16" o:title=""/>
            <o:lock v:ext="edit" aspectratio="t"/>
          </v:shape>
          <o:OLEObject Type="Embed" ProgID="Equation.3" ShapeID="_x0000_i1033" DrawAspect="Content" ObjectID="_1421260180" r:id="rId17"/>
        </w:object>
      </w:r>
      <w:r w:rsidR="00031A0F">
        <w:rPr>
          <w:rFonts w:ascii="Arial" w:hAnsi="Arial" w:cs="Arial"/>
          <w:sz w:val="20"/>
        </w:rPr>
        <w:t xml:space="preserve"> </w:t>
      </w:r>
      <w:r w:rsidR="00DA11E5">
        <w:rPr>
          <w:rFonts w:ascii="Arial" w:hAnsi="Arial" w:cs="Arial"/>
          <w:sz w:val="20"/>
          <w:lang w:val="en-US"/>
        </w:rPr>
        <w:tab/>
        <w:tab/>
      </w:r>
      <w:r w:rsidRPr="00A34DBE">
        <w:rPr>
          <w:rFonts w:ascii="Arial" w:hAnsi="Arial" w:cs="Arial"/>
          <w:sz w:val="20"/>
        </w:rPr>
        <w:t>(6)</w:t>
      </w:r>
    </w:p>
    <w:p w:rsidR="005C15E1" w:rsidRPr="00A34DBE" w:rsidP="00A34DBE">
      <w:pPr>
        <w:widowControl/>
        <w:spacing w:before="120"/>
        <w:rPr>
          <w:rFonts w:ascii="Arial" w:hAnsi="Arial" w:cs="Arial"/>
          <w:sz w:val="20"/>
        </w:rPr>
      </w:pPr>
      <w:r w:rsidRPr="00A34DBE">
        <w:rPr>
          <w:rFonts w:ascii="Arial" w:hAnsi="Arial" w:cs="Arial"/>
          <w:sz w:val="20"/>
        </w:rPr>
        <w:t>trong đó:</w:t>
      </w:r>
    </w:p>
    <w:p w:rsidR="005C15E1" w:rsidRPr="00A34DBE" w:rsidP="00A34DBE">
      <w:pPr>
        <w:widowControl/>
        <w:spacing w:before="120"/>
        <w:rPr>
          <w:rFonts w:ascii="Arial" w:hAnsi="Arial" w:cs="Arial"/>
          <w:sz w:val="20"/>
        </w:rPr>
      </w:pPr>
      <w:r w:rsidRPr="00A34DBE">
        <w:rPr>
          <w:rFonts w:ascii="Arial" w:hAnsi="Arial" w:cs="Arial"/>
          <w:sz w:val="20"/>
        </w:rPr>
        <w:t>l và d là chiều dài và đường kính phần có thấm ướt của thiết bị lọc.</w:t>
      </w:r>
    </w:p>
    <w:p w:rsidR="005C15E1" w:rsidRPr="00A34DBE" w:rsidP="00A34DBE">
      <w:pPr>
        <w:widowControl/>
        <w:spacing w:before="120"/>
        <w:rPr>
          <w:rFonts w:ascii="Arial" w:hAnsi="Arial" w:cs="Arial"/>
          <w:sz w:val="20"/>
        </w:rPr>
      </w:pPr>
      <w:r w:rsidRPr="00A34DBE">
        <w:rPr>
          <w:rFonts w:ascii="Arial" w:hAnsi="Arial" w:cs="Arial"/>
          <w:sz w:val="20"/>
        </w:rPr>
        <w:t>Lượng nước tối ưu chảy vào, cột áp phát triển và công suất của động cơ điện các máy bơm cần phải thích ứng với năng suất tính toán của giếng.</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6.18 </w:t>
      </w:r>
      <w:r w:rsidRPr="00A34DBE">
        <w:rPr>
          <w:rFonts w:ascii="Arial" w:hAnsi="Arial" w:cs="Arial"/>
          <w:sz w:val="20"/>
        </w:rPr>
        <w:t>Các ống hút, các bơm của thiết bị lọc châm kim, các bể chứa tuần hoàn, các máng tập trung nếu nước bố trí</w:t>
      </w:r>
      <w:r w:rsidR="00031A0F">
        <w:rPr>
          <w:rFonts w:ascii="Arial" w:hAnsi="Arial" w:cs="Arial"/>
          <w:sz w:val="20"/>
        </w:rPr>
        <w:t xml:space="preserve"> ở </w:t>
      </w:r>
      <w:r w:rsidRPr="00A34DBE">
        <w:rPr>
          <w:rFonts w:ascii="Arial" w:hAnsi="Arial" w:cs="Arial"/>
          <w:sz w:val="20"/>
        </w:rPr>
        <w:t>cao trình thấp trong điều kiện cho phép. Đối với các thiết bị hạ mực nước đặc trong phạm vi các mái dốc, cần phải nghiên cứu trước nơi đặt máy và các bờ bảo hộ.</w:t>
      </w:r>
    </w:p>
    <w:p w:rsidR="005C15E1" w:rsidRPr="00A34DBE" w:rsidP="00A34DBE">
      <w:pPr>
        <w:widowControl/>
        <w:spacing w:before="120"/>
        <w:rPr>
          <w:rFonts w:ascii="Arial" w:hAnsi="Arial" w:cs="Arial"/>
          <w:sz w:val="20"/>
        </w:rPr>
      </w:pPr>
      <w:r w:rsidRPr="00A34DBE">
        <w:rPr>
          <w:rFonts w:ascii="Arial" w:hAnsi="Arial" w:cs="Arial"/>
          <w:sz w:val="20"/>
        </w:rPr>
        <w:t>Các giếng chân không đồng tâm cần phải được sắp đặt sao cho tránh được không khí xuyên qua đất và rò vào trong giếng hút, khoảng cách nhỏ nhất từ bộ phận lọc của giếng đến mặt đất không được nhỏ hơn 3 m.</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6.19 </w:t>
      </w:r>
      <w:r w:rsidRPr="00A34DBE">
        <w:rPr>
          <w:rFonts w:ascii="Arial" w:hAnsi="Arial" w:cs="Arial"/>
          <w:sz w:val="20"/>
        </w:rPr>
        <w:t xml:space="preserve">Các bể thu nước và các kênh thoát nước của hệ thống thoát nước lộ thiên, nói chung nên bố trí ngoài phạm vi nền công trình. Trong điều kiện chật hẹp phải đặt các bể chứa nước trong phạm vi của nền thì cần phải gia cố chúng cho vững chắc. Các tường thấm và đáy của bể chứa phải được bảo vệ chống </w:t>
      </w:r>
      <w:r w:rsidR="00031A0F">
        <w:rPr>
          <w:rFonts w:ascii="Arial" w:hAnsi="Arial" w:cs="Arial"/>
          <w:sz w:val="20"/>
        </w:rPr>
        <w:t>xói lở</w:t>
      </w:r>
      <w:r w:rsidRPr="00A34DBE">
        <w:rPr>
          <w:rFonts w:ascii="Arial" w:hAnsi="Arial" w:cs="Arial"/>
          <w:sz w:val="20"/>
        </w:rPr>
        <w:t>. Chiều rộng của đáy các kênh thoát nước không được nhỏ hơn 0,3 m; còn độ dốc của nó phải bảo đảm 0,002 đến 0,005. Mái dốc và đáy của các kênh thoát nước trong đất bị đùn nên gia cố chắc chắn.</w:t>
      </w:r>
    </w:p>
    <w:p w:rsidR="005C15E1" w:rsidRPr="00A34DBE" w:rsidP="00A34DBE">
      <w:pPr>
        <w:widowControl/>
        <w:spacing w:before="120"/>
        <w:rPr>
          <w:rFonts w:ascii="Arial" w:hAnsi="Arial" w:cs="Arial"/>
          <w:sz w:val="20"/>
        </w:rPr>
      </w:pPr>
      <w:r w:rsidRPr="00A34DBE">
        <w:rPr>
          <w:rFonts w:ascii="Arial" w:hAnsi="Arial" w:cs="Arial"/>
          <w:sz w:val="20"/>
        </w:rPr>
        <w:t>Khi không có khả năng thu nước vào rãnh thoát hiện có hoặc thu và hố chứa tự nhiên</w:t>
      </w:r>
      <w:r w:rsidR="00031A0F">
        <w:rPr>
          <w:rFonts w:ascii="Arial" w:hAnsi="Arial" w:cs="Arial"/>
          <w:sz w:val="20"/>
        </w:rPr>
        <w:t xml:space="preserve"> ở </w:t>
      </w:r>
      <w:r w:rsidRPr="00A34DBE">
        <w:rPr>
          <w:rFonts w:ascii="Arial" w:hAnsi="Arial" w:cs="Arial"/>
          <w:sz w:val="20"/>
        </w:rPr>
        <w:t xml:space="preserve">ngoài vùng </w:t>
      </w:r>
      <w:r w:rsidR="00DA11E5">
        <w:rPr>
          <w:rFonts w:ascii="Arial" w:hAnsi="Arial" w:cs="Arial"/>
          <w:sz w:val="20"/>
        </w:rPr>
        <w:t>ảnh hưởng</w:t>
      </w:r>
      <w:r w:rsidRPr="00A34DBE">
        <w:rPr>
          <w:rFonts w:ascii="Arial" w:hAnsi="Arial" w:cs="Arial"/>
          <w:sz w:val="20"/>
        </w:rPr>
        <w:t xml:space="preserve"> của hệ thống hạ mực nước thì cần phải làm các ao chứa nước.</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6.20 </w:t>
      </w:r>
      <w:r w:rsidRPr="00A34DBE">
        <w:rPr>
          <w:rFonts w:ascii="Arial" w:hAnsi="Arial" w:cs="Arial"/>
          <w:sz w:val="20"/>
        </w:rPr>
        <w:t>Số giếng thoát nước có trang bị máy bơm để dự trữ tiến hành khi hạ mực nước ngầm không được lớn hơn 20 % số lượng giếng tính toán của toàn hệ thống. Số lượng giếng dự trữ của các hệ thống lớn có thể tính toán chính xác theo thiết kế.</w:t>
      </w:r>
    </w:p>
    <w:p w:rsidR="005C15E1" w:rsidRPr="00A34DBE" w:rsidP="00A34DBE">
      <w:pPr>
        <w:widowControl/>
        <w:spacing w:before="120"/>
        <w:rPr>
          <w:rFonts w:ascii="Arial" w:hAnsi="Arial" w:cs="Arial"/>
          <w:sz w:val="20"/>
        </w:rPr>
      </w:pPr>
      <w:r w:rsidRPr="00A34DBE">
        <w:rPr>
          <w:rFonts w:ascii="Arial" w:hAnsi="Arial" w:cs="Arial"/>
          <w:sz w:val="20"/>
        </w:rPr>
        <w:t>Các hệ thống hạ mực nước để đề phòng lớp không thấm nước bị vỡ, phải được bảo đảm bằng các giếng tự thoát dự trữ. Các giếng này được khoan sâu đến đáy hố móng.</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6.21 </w:t>
      </w:r>
      <w:r w:rsidRPr="00A34DBE">
        <w:rPr>
          <w:rFonts w:ascii="Arial" w:hAnsi="Arial" w:cs="Arial"/>
          <w:sz w:val="20"/>
        </w:rPr>
        <w:t>Tại các trạm bơm hút nước lộ thiên cần đặt các máy bơm dự trữ. Số lượng máy bơm dự trữ vào khoảng 50 % số bơm đang làm việc khi số bơm này lớn hơn 1 và khoảng 100 % nếu chỉ có 1 bơm hoạt độn</w:t>
      </w:r>
      <w:r w:rsidRPr="00A34DBE">
        <w:rPr>
          <w:rFonts w:ascii="Arial" w:hAnsi="Arial" w:cs="Arial"/>
          <w:sz w:val="20"/>
        </w:rPr>
        <w:t>g.</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6.22 </w:t>
      </w:r>
      <w:r w:rsidRPr="00A34DBE">
        <w:rPr>
          <w:rFonts w:ascii="Arial" w:hAnsi="Arial" w:cs="Arial"/>
          <w:sz w:val="20"/>
        </w:rPr>
        <w:t>Đối với các đối tượng xây dựng mà nếu ngừng hút nước có thể phá hoại khả năng thi công an toàn thì nên thiết kế 2 nguồn cung cấp điện độc lập cho hệ thống hạ mực nước.</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6.23 </w:t>
      </w:r>
      <w:r w:rsidRPr="00A34DBE">
        <w:rPr>
          <w:rFonts w:ascii="Arial" w:hAnsi="Arial" w:cs="Arial"/>
          <w:sz w:val="20"/>
        </w:rPr>
        <w:t>Trước khi bắt đầu công tác hạ mực nước cần phải kiểm tra tình trạng kỹ thuật của các nhà và công trình</w:t>
      </w:r>
      <w:r w:rsidR="00031A0F">
        <w:rPr>
          <w:rFonts w:ascii="Arial" w:hAnsi="Arial" w:cs="Arial"/>
          <w:sz w:val="20"/>
        </w:rPr>
        <w:t xml:space="preserve"> ở </w:t>
      </w:r>
      <w:r w:rsidRPr="00A34DBE">
        <w:rPr>
          <w:rFonts w:ascii="Arial" w:hAnsi="Arial" w:cs="Arial"/>
          <w:sz w:val="20"/>
        </w:rPr>
        <w:t>trong vùng thi công, nắm rõ tình hình các đường giao thông ngầm hiện có và tiến hành san bằng và dọn sạch khu vực bố trí các thiết bị thoát nước và hạ mực nước.</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6.24 </w:t>
      </w:r>
      <w:r w:rsidRPr="00A34DBE">
        <w:rPr>
          <w:rFonts w:ascii="Arial" w:hAnsi="Arial" w:cs="Arial"/>
          <w:sz w:val="20"/>
        </w:rPr>
        <w:t>Trong quá trình hạ mực nước cần phải bảo đảm sự điều chỉnh cơ động các chế độ làm việc của hệ thống bằng cách tắt toàn bộ, một phần hoặc định kỳ các tổ máy bơm theo mức độ giảm lưu lượng nước hút ra. Hệ thống hạ mực nước phải trang bị thêm các thiết bị bảo đảm phát tín hiệu đến nơi điều phối và cắt tự động bất kỳ tổ máy nào.</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6.25 </w:t>
      </w:r>
      <w:r w:rsidRPr="00A34DBE">
        <w:rPr>
          <w:rFonts w:ascii="Arial" w:hAnsi="Arial" w:cs="Arial"/>
          <w:sz w:val="20"/>
        </w:rPr>
        <w:t>Khi khoan các giếng và đặt thiết bị lọc vào giếng nên chú ý đến các yêu cầu:</w:t>
      </w:r>
    </w:p>
    <w:p w:rsidR="005C15E1" w:rsidRPr="00A34DBE" w:rsidP="00A34DBE">
      <w:pPr>
        <w:widowControl/>
        <w:spacing w:before="120"/>
        <w:rPr>
          <w:rFonts w:ascii="Arial" w:hAnsi="Arial" w:cs="Arial"/>
          <w:sz w:val="20"/>
        </w:rPr>
      </w:pPr>
      <w:r w:rsidR="00DA11E5">
        <w:rPr>
          <w:rFonts w:ascii="Arial" w:hAnsi="Arial" w:cs="Arial"/>
          <w:sz w:val="20"/>
          <w:lang w:val="en-US"/>
        </w:rPr>
        <w:t xml:space="preserve">a) </w:t>
      </w:r>
      <w:r w:rsidRPr="00A34DBE">
        <w:rPr>
          <w:rFonts w:ascii="Arial" w:hAnsi="Arial" w:cs="Arial"/>
          <w:sz w:val="20"/>
        </w:rPr>
        <w:t>Khoan các giếng bằng phương pháp đập treo cần phải tiến hành như thế nào để chân ống chèn xuống sâu vào trong đất và thấp hơn đáy hố khoan không ít hơn 0,5 m; còn việc nâng ống hút bùn phải được tiến hành với tốc độ không cho phép hút đất quá đầu dưới của ống chèn; khi khoan xuyên qua đất có khả năng tạo thành những vỉa cách nước cục bộ thì trong lỗ của ống chèn cần phải giữ mực nước cao hơn mực nước ngầm ổn định</w:t>
      </w:r>
      <w:r w:rsidRPr="00A34DBE">
        <w:rPr>
          <w:rFonts w:ascii="Arial" w:hAnsi="Arial" w:cs="Arial"/>
          <w:sz w:val="20"/>
        </w:rPr>
        <w:t>.</w:t>
      </w:r>
    </w:p>
    <w:p w:rsidR="005C15E1" w:rsidRPr="00A34DBE" w:rsidP="00A34DBE">
      <w:pPr>
        <w:widowControl/>
        <w:spacing w:before="120"/>
        <w:rPr>
          <w:rFonts w:ascii="Arial" w:hAnsi="Arial" w:cs="Arial"/>
          <w:sz w:val="20"/>
        </w:rPr>
      </w:pPr>
      <w:r w:rsidR="00DA11E5">
        <w:rPr>
          <w:rFonts w:ascii="Arial" w:hAnsi="Arial" w:cs="Arial"/>
          <w:sz w:val="20"/>
          <w:lang w:val="en-US"/>
        </w:rPr>
        <w:t xml:space="preserve">b) </w:t>
      </w:r>
      <w:r w:rsidRPr="00A34DBE">
        <w:rPr>
          <w:rFonts w:ascii="Arial" w:hAnsi="Arial" w:cs="Arial"/>
          <w:sz w:val="20"/>
        </w:rPr>
        <w:t>Độ lệch theo phương thẳng đứng cả các giếng dùng để lắp các bơm sâu có trục truyền động không được vượt quá 0,005 chiều sâu của giếng;</w:t>
      </w:r>
    </w:p>
    <w:p w:rsidR="005C15E1" w:rsidRPr="00A34DBE" w:rsidP="00A34DBE">
      <w:pPr>
        <w:widowControl/>
        <w:spacing w:before="120"/>
        <w:rPr>
          <w:rFonts w:ascii="Arial" w:hAnsi="Arial" w:cs="Arial"/>
          <w:sz w:val="20"/>
        </w:rPr>
      </w:pPr>
      <w:r w:rsidR="00DA11E5">
        <w:rPr>
          <w:rFonts w:ascii="Arial" w:hAnsi="Arial" w:cs="Arial"/>
          <w:sz w:val="20"/>
          <w:lang w:val="en-US"/>
        </w:rPr>
        <w:t xml:space="preserve">c) </w:t>
      </w:r>
      <w:r w:rsidRPr="00A34DBE">
        <w:rPr>
          <w:rFonts w:ascii="Arial" w:hAnsi="Arial" w:cs="Arial"/>
          <w:sz w:val="20"/>
        </w:rPr>
        <w:t>Được phép khoan các giếng hạ mực nước bằng phương pháp xói rửa đất sét nếu trước đó trên khu đất, bằng thí nghiệm, đã xác định được hiệu quả tách hạt sét.</w:t>
      </w:r>
    </w:p>
    <w:p w:rsidR="005C15E1" w:rsidRPr="00A34DBE" w:rsidP="00A34DBE">
      <w:pPr>
        <w:widowControl/>
        <w:spacing w:before="120"/>
        <w:rPr>
          <w:rFonts w:ascii="Arial" w:hAnsi="Arial" w:cs="Arial"/>
          <w:sz w:val="20"/>
        </w:rPr>
      </w:pPr>
      <w:r w:rsidR="00DA11E5">
        <w:rPr>
          <w:rFonts w:ascii="Arial" w:hAnsi="Arial" w:cs="Arial"/>
          <w:sz w:val="20"/>
          <w:lang w:val="en-US"/>
        </w:rPr>
        <w:t xml:space="preserve">d) </w:t>
      </w:r>
      <w:r w:rsidRPr="00A34DBE">
        <w:rPr>
          <w:rFonts w:ascii="Arial" w:hAnsi="Arial" w:cs="Arial"/>
          <w:sz w:val="20"/>
        </w:rPr>
        <w:t>Trước khi hạ các thiết bị lọc và rút các ống chèn trong các giếng cần phải làm sạch vùn cặn do khoan; lỗ hổng phía trong ống chèn của các giếng được khoan trong đất cát hoặc cát có chứa nhiều hạt sét, cũng như trong các lớp xen kẹp tầng chứa nước và không thấm nước cần phải được xói rửa bằng nước; cần phải trực tiếp tiến hành đo đạc kiểm tra độ sâu của giếng trước khi đặt các thiết bị lọc;</w:t>
      </w:r>
    </w:p>
    <w:p w:rsidR="005C15E1" w:rsidRPr="00A34DBE" w:rsidP="00A34DBE">
      <w:pPr>
        <w:widowControl/>
        <w:spacing w:before="120"/>
        <w:rPr>
          <w:rFonts w:ascii="Arial" w:hAnsi="Arial" w:cs="Arial"/>
          <w:sz w:val="20"/>
        </w:rPr>
      </w:pPr>
      <w:r w:rsidR="00DA11E5">
        <w:rPr>
          <w:rFonts w:ascii="Arial" w:hAnsi="Arial" w:cs="Arial"/>
          <w:sz w:val="20"/>
          <w:lang w:val="en-US"/>
        </w:rPr>
        <w:t xml:space="preserve">e) </w:t>
      </w:r>
      <w:r w:rsidRPr="00A34DBE">
        <w:rPr>
          <w:rFonts w:ascii="Arial" w:hAnsi="Arial" w:cs="Arial"/>
          <w:sz w:val="20"/>
        </w:rPr>
        <w:t>Khi khoan các giếng cần phải lấy mẫu thử để xác định chính xác ranh giới các lớp chứa nước và thành phần hạt của đất.</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6.26 </w:t>
      </w:r>
      <w:r w:rsidRPr="00A34DBE">
        <w:rPr>
          <w:rFonts w:ascii="Arial" w:hAnsi="Arial" w:cs="Arial"/>
          <w:sz w:val="20"/>
        </w:rPr>
        <w:t>Khi hạ vào đất các thiết bị lọc hoặc các ống chèn bằng phương pháp xỏi rửa cần phải đảm bảo truyền nước liên tục, và sau khi gặp đất thấm nước mạnh thì nên truyền thêm khí nén vào đáy.</w:t>
      </w:r>
    </w:p>
    <w:p w:rsidR="005C15E1" w:rsidRPr="00A34DBE" w:rsidP="00A34DBE">
      <w:pPr>
        <w:widowControl/>
        <w:spacing w:before="120"/>
        <w:rPr>
          <w:rFonts w:ascii="Arial" w:hAnsi="Arial" w:cs="Arial"/>
          <w:sz w:val="20"/>
        </w:rPr>
      </w:pPr>
      <w:r w:rsidRPr="00A34DBE">
        <w:rPr>
          <w:rFonts w:ascii="Arial" w:hAnsi="Arial" w:cs="Arial"/>
          <w:sz w:val="20"/>
        </w:rPr>
        <w:t>Các thiết bị lọc kiểu ống châm kim cần được hạ chìm bằng phương pháp thủy lực, trừ các trường hợp gặp các lớp đất chặt hoặc những tạp chất không cho phép xói rửa, khi đó các ống lọc châm kim được đặt trong các giếng khoan bằng phương pháp cơ học.</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6.27 </w:t>
      </w:r>
      <w:r w:rsidRPr="00A34DBE">
        <w:rPr>
          <w:rFonts w:ascii="Arial" w:hAnsi="Arial" w:cs="Arial"/>
          <w:sz w:val="20"/>
        </w:rPr>
        <w:t>Các thiết bị lọc của các giếng hạ mực nước cần phải đáp ứng các yêu cầu sau:</w:t>
      </w:r>
    </w:p>
    <w:p w:rsidR="005C15E1" w:rsidRPr="00A34DBE" w:rsidP="00A34DBE">
      <w:pPr>
        <w:widowControl/>
        <w:spacing w:before="120"/>
        <w:rPr>
          <w:rFonts w:ascii="Arial" w:hAnsi="Arial" w:cs="Arial"/>
          <w:sz w:val="20"/>
        </w:rPr>
      </w:pPr>
      <w:r w:rsidR="00DA11E5">
        <w:rPr>
          <w:rFonts w:ascii="Arial" w:hAnsi="Arial" w:cs="Arial"/>
          <w:sz w:val="20"/>
          <w:lang w:val="en-US"/>
        </w:rPr>
        <w:t xml:space="preserve">a) </w:t>
      </w:r>
      <w:r w:rsidRPr="00A34DBE">
        <w:rPr>
          <w:rFonts w:ascii="Arial" w:hAnsi="Arial" w:cs="Arial"/>
          <w:sz w:val="20"/>
        </w:rPr>
        <w:t>Lưới hoặc tấm đục lỗ của bộ lọc không được tách, lỏng chỗ nối và lỗ thủng quá kích thước quy định;</w:t>
      </w:r>
      <w:r w:rsidR="00DA11E5">
        <w:rPr>
          <w:rFonts w:ascii="Arial" w:hAnsi="Arial" w:cs="Arial"/>
          <w:sz w:val="20"/>
          <w:lang w:val="en-US"/>
        </w:rPr>
        <w:t xml:space="preserve"> </w:t>
      </w:r>
      <w:r w:rsidRPr="00A34DBE">
        <w:rPr>
          <w:rFonts w:ascii="Arial" w:hAnsi="Arial" w:cs="Arial"/>
          <w:sz w:val="20"/>
        </w:rPr>
        <w:t xml:space="preserve">cuộn dây kim loại cần phải giữ đều đặn các </w:t>
      </w:r>
      <w:r w:rsidRPr="00DA11E5" w:rsidR="00DA11E5">
        <w:rPr>
          <w:rFonts w:ascii="Arial" w:hAnsi="Arial" w:cs="Arial"/>
          <w:sz w:val="20"/>
        </w:rPr>
        <w:t>khe hở</w:t>
      </w:r>
      <w:r w:rsidRPr="00A34DBE">
        <w:rPr>
          <w:rFonts w:ascii="Arial" w:hAnsi="Arial" w:cs="Arial"/>
          <w:sz w:val="20"/>
        </w:rPr>
        <w:t xml:space="preserve"> giữa các vòng quấn; bộ lọc bằng băng định hình không được biến dạng mặt trụ và hỏng “các khóa” giữa các vòng quấn;</w:t>
      </w:r>
      <w:r w:rsidR="00031A0F">
        <w:rPr>
          <w:rFonts w:ascii="Arial" w:hAnsi="Arial" w:cs="Arial"/>
          <w:sz w:val="20"/>
        </w:rPr>
        <w:t xml:space="preserve"> </w:t>
      </w:r>
      <w:r w:rsidRPr="00A34DBE">
        <w:rPr>
          <w:rFonts w:ascii="Arial" w:hAnsi="Arial" w:cs="Arial"/>
          <w:sz w:val="20"/>
        </w:rPr>
        <w:t>các</w:t>
      </w:r>
      <w:r w:rsidR="00031A0F">
        <w:rPr>
          <w:rFonts w:ascii="Arial" w:hAnsi="Arial" w:cs="Arial"/>
          <w:sz w:val="20"/>
        </w:rPr>
        <w:t xml:space="preserve"> </w:t>
      </w:r>
      <w:r w:rsidRPr="00A34DBE">
        <w:rPr>
          <w:rFonts w:ascii="Arial" w:hAnsi="Arial" w:cs="Arial"/>
          <w:sz w:val="20"/>
        </w:rPr>
        <w:t>khối</w:t>
      </w:r>
      <w:r w:rsidR="00031A0F">
        <w:rPr>
          <w:rFonts w:ascii="Arial" w:hAnsi="Arial" w:cs="Arial"/>
          <w:sz w:val="20"/>
        </w:rPr>
        <w:t xml:space="preserve"> </w:t>
      </w:r>
      <w:r w:rsidRPr="00A34DBE">
        <w:rPr>
          <w:rFonts w:ascii="Arial" w:hAnsi="Arial" w:cs="Arial"/>
          <w:sz w:val="20"/>
        </w:rPr>
        <w:t>rỗng của</w:t>
      </w:r>
      <w:r w:rsidR="00031A0F">
        <w:rPr>
          <w:rFonts w:ascii="Arial" w:hAnsi="Arial" w:cs="Arial"/>
          <w:sz w:val="20"/>
        </w:rPr>
        <w:t xml:space="preserve"> </w:t>
      </w:r>
      <w:r w:rsidRPr="00A34DBE">
        <w:rPr>
          <w:rFonts w:ascii="Arial" w:hAnsi="Arial" w:cs="Arial"/>
          <w:sz w:val="20"/>
        </w:rPr>
        <w:t>thiết bị</w:t>
      </w:r>
      <w:r w:rsidR="00031A0F">
        <w:rPr>
          <w:rFonts w:ascii="Arial" w:hAnsi="Arial" w:cs="Arial"/>
          <w:sz w:val="20"/>
        </w:rPr>
        <w:t xml:space="preserve"> </w:t>
      </w:r>
      <w:r w:rsidRPr="00A34DBE">
        <w:rPr>
          <w:rFonts w:ascii="Arial" w:hAnsi="Arial" w:cs="Arial"/>
          <w:sz w:val="20"/>
        </w:rPr>
        <w:t>lọc</w:t>
      </w:r>
      <w:r w:rsidR="00DA11E5">
        <w:rPr>
          <w:rFonts w:ascii="Arial" w:hAnsi="Arial" w:cs="Arial"/>
          <w:sz w:val="20"/>
          <w:lang w:val="en-US"/>
        </w:rPr>
        <w:t xml:space="preserve"> </w:t>
      </w:r>
      <w:r w:rsidRPr="00A34DBE">
        <w:rPr>
          <w:rFonts w:ascii="Arial" w:hAnsi="Arial" w:cs="Arial"/>
          <w:sz w:val="20"/>
        </w:rPr>
        <w:t>không được có vết nứt và hư hỏng các mép biên.</w:t>
      </w:r>
    </w:p>
    <w:p w:rsidR="005C15E1" w:rsidRPr="00A34DBE" w:rsidP="00A34DBE">
      <w:pPr>
        <w:widowControl/>
        <w:spacing w:before="120"/>
        <w:rPr>
          <w:rFonts w:ascii="Arial" w:hAnsi="Arial" w:cs="Arial"/>
          <w:sz w:val="20"/>
        </w:rPr>
      </w:pPr>
      <w:r w:rsidR="00DA11E5">
        <w:rPr>
          <w:rFonts w:ascii="Arial" w:hAnsi="Arial" w:cs="Arial"/>
          <w:sz w:val="20"/>
          <w:lang w:val="en-US"/>
        </w:rPr>
        <w:t xml:space="preserve">b) </w:t>
      </w:r>
      <w:r w:rsidRPr="00A34DBE">
        <w:rPr>
          <w:rFonts w:ascii="Arial" w:hAnsi="Arial" w:cs="Arial"/>
          <w:sz w:val="20"/>
        </w:rPr>
        <w:t>Bộ lọc dùng để lắp vào trong các giếng được khoan trước cần phải trang bị đèn chiếu sáng để định tâm cột thấm đối với ống chèn: còn bộ lọc dùng khi hút nước ngầm có tính chất xâm thực cần phải có các lớp phủ chống ăn mòn;</w:t>
      </w:r>
    </w:p>
    <w:p w:rsidR="005C15E1" w:rsidRPr="00A34DBE" w:rsidP="00A34DBE">
      <w:pPr>
        <w:widowControl/>
        <w:spacing w:before="120"/>
        <w:rPr>
          <w:rFonts w:ascii="Arial" w:hAnsi="Arial" w:cs="Arial"/>
          <w:sz w:val="20"/>
        </w:rPr>
      </w:pPr>
      <w:r w:rsidR="00DA11E5">
        <w:rPr>
          <w:rFonts w:ascii="Arial" w:hAnsi="Arial" w:cs="Arial"/>
          <w:sz w:val="20"/>
          <w:lang w:val="en-US"/>
        </w:rPr>
        <w:t xml:space="preserve">c) </w:t>
      </w:r>
      <w:r w:rsidRPr="00A34DBE">
        <w:rPr>
          <w:rFonts w:ascii="Arial" w:hAnsi="Arial" w:cs="Arial"/>
          <w:sz w:val="20"/>
        </w:rPr>
        <w:t>Các ống của bộ phần lọc các chi tiết phía trên ống lọc cũng như những đường ống dẫn có áp và ống hút, không được móp méo hoặc những vết xây x</w:t>
      </w:r>
      <w:r w:rsidRPr="00A34DBE">
        <w:rPr>
          <w:rFonts w:ascii="Arial" w:hAnsi="Arial" w:cs="Arial"/>
          <w:sz w:val="20"/>
        </w:rPr>
        <w:t>át.</w:t>
      </w:r>
    </w:p>
    <w:p w:rsidR="005C15E1" w:rsidRPr="00A34DBE" w:rsidP="00A34DBE">
      <w:pPr>
        <w:widowControl/>
        <w:spacing w:before="120"/>
        <w:rPr>
          <w:rFonts w:ascii="Arial" w:hAnsi="Arial" w:cs="Arial"/>
          <w:sz w:val="20"/>
        </w:rPr>
      </w:pPr>
      <w:r w:rsidR="00DA11E5">
        <w:rPr>
          <w:rFonts w:ascii="Arial" w:hAnsi="Arial" w:cs="Arial"/>
          <w:sz w:val="20"/>
          <w:lang w:val="en-US"/>
        </w:rPr>
        <w:t xml:space="preserve">d) </w:t>
      </w:r>
      <w:r w:rsidRPr="00A34DBE">
        <w:rPr>
          <w:rFonts w:ascii="Arial" w:hAnsi="Arial" w:cs="Arial"/>
          <w:sz w:val="20"/>
        </w:rPr>
        <w:t>Nếu giếng hạ mực nước xuyên qua một vài tầng chứa nước bị làm cạn, thì</w:t>
      </w:r>
      <w:r w:rsidR="00031A0F">
        <w:rPr>
          <w:rFonts w:ascii="Arial" w:hAnsi="Arial" w:cs="Arial"/>
          <w:sz w:val="20"/>
        </w:rPr>
        <w:t xml:space="preserve"> </w:t>
      </w:r>
      <w:r w:rsidRPr="00A34DBE">
        <w:rPr>
          <w:rFonts w:ascii="Arial" w:hAnsi="Arial" w:cs="Arial"/>
          <w:sz w:val="20"/>
        </w:rPr>
        <w:t>các thiết bị lọc</w:t>
      </w:r>
      <w:r w:rsidR="00031A0F">
        <w:rPr>
          <w:rFonts w:ascii="Arial" w:hAnsi="Arial" w:cs="Arial"/>
          <w:sz w:val="20"/>
        </w:rPr>
        <w:t xml:space="preserve"> </w:t>
      </w:r>
      <w:r w:rsidRPr="00A34DBE">
        <w:rPr>
          <w:rFonts w:ascii="Arial" w:hAnsi="Arial" w:cs="Arial"/>
          <w:sz w:val="20"/>
        </w:rPr>
        <w:t>cần phải</w:t>
      </w:r>
      <w:r w:rsidR="00DA11E5">
        <w:rPr>
          <w:rFonts w:ascii="Arial" w:hAnsi="Arial" w:cs="Arial"/>
          <w:sz w:val="20"/>
          <w:lang w:val="en-US"/>
        </w:rPr>
        <w:t xml:space="preserve"> </w:t>
      </w:r>
      <w:r w:rsidRPr="00A34DBE">
        <w:rPr>
          <w:rFonts w:ascii="Arial" w:hAnsi="Arial" w:cs="Arial"/>
          <w:sz w:val="20"/>
        </w:rPr>
        <w:t>được dự tính cho mỗi tầng của chúng.</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6.28 </w:t>
      </w:r>
      <w:r w:rsidRPr="00A34DBE">
        <w:rPr>
          <w:rFonts w:ascii="Arial" w:hAnsi="Arial" w:cs="Arial"/>
          <w:sz w:val="20"/>
        </w:rPr>
        <w:t>Khi đặt các thiết bị lọc vào giếng khoan trước trong đất mềm, xung quanh phần lọc của giếng, cần phải lấp bằng vật liệu cát, sỏi đã chọn lựa và rửa sạch, vật liệu này không chứa các hạt có đường kính nhỏ hơn 0,5 mm và lớn hơn 7,0 mm.</w:t>
      </w:r>
    </w:p>
    <w:p w:rsidR="00DA11E5" w:rsidP="00A34DBE">
      <w:pPr>
        <w:widowControl/>
        <w:spacing w:before="120"/>
        <w:rPr>
          <w:rFonts w:ascii="Arial" w:hAnsi="Arial" w:cs="Arial"/>
          <w:sz w:val="20"/>
          <w:lang w:val="en-US"/>
        </w:rPr>
      </w:pPr>
      <w:r w:rsidRPr="00A34DBE" w:rsidR="005C15E1">
        <w:rPr>
          <w:rFonts w:ascii="Arial" w:hAnsi="Arial" w:cs="Arial"/>
          <w:sz w:val="20"/>
        </w:rPr>
        <w:t>Thành phần của lớp lấp xung quanh cần phải chọn lựa theo điều kiện:</w:t>
      </w:r>
      <w:r w:rsidR="00031A0F">
        <w:rPr>
          <w:rFonts w:ascii="Arial" w:hAnsi="Arial" w:cs="Arial"/>
          <w:sz w:val="20"/>
        </w:rPr>
        <w:t xml:space="preserve"> </w:t>
      </w:r>
    </w:p>
    <w:p w:rsidR="00DA11E5" w:rsidP="00A34DBE">
      <w:pPr>
        <w:widowControl/>
        <w:spacing w:before="120"/>
        <w:rPr>
          <w:rFonts w:ascii="Arial" w:hAnsi="Arial" w:cs="Arial"/>
          <w:sz w:val="20"/>
          <w:lang w:val="en-US"/>
        </w:rPr>
      </w:pPr>
      <w:r>
        <w:rPr>
          <w:rFonts w:ascii="Arial" w:hAnsi="Arial" w:cs="Arial"/>
          <w:sz w:val="20"/>
          <w:lang w:val="en-US"/>
        </w:rPr>
        <w:pict>
          <v:shape id="_x0000_i1034" type="#_x0000_t75" style="height:30pt;width:62.25pt" stroked="f">
            <v:imagedata r:id="rId18" o:title=""/>
          </v:shape>
        </w:pict>
      </w:r>
    </w:p>
    <w:p w:rsidR="005C15E1" w:rsidRPr="00A34DBE" w:rsidP="00A34DBE">
      <w:pPr>
        <w:widowControl/>
        <w:spacing w:before="120"/>
        <w:rPr>
          <w:rFonts w:ascii="Arial" w:hAnsi="Arial" w:cs="Arial"/>
          <w:sz w:val="20"/>
        </w:rPr>
      </w:pPr>
      <w:r w:rsidRPr="00A34DBE">
        <w:rPr>
          <w:rFonts w:ascii="Arial" w:hAnsi="Arial" w:cs="Arial"/>
          <w:sz w:val="20"/>
        </w:rPr>
        <w:t>D</w:t>
      </w:r>
      <w:r w:rsidRPr="00DA11E5">
        <w:rPr>
          <w:rFonts w:ascii="Arial" w:hAnsi="Arial" w:cs="Arial"/>
          <w:sz w:val="20"/>
          <w:vertAlign w:val="subscript"/>
        </w:rPr>
        <w:t>50</w:t>
      </w:r>
      <w:r w:rsidRPr="00A34DBE">
        <w:rPr>
          <w:rFonts w:ascii="Arial" w:hAnsi="Arial" w:cs="Arial"/>
          <w:sz w:val="20"/>
        </w:rPr>
        <w:t xml:space="preserve"> là đường kính của hạt mà hàm lượng các hạt nhỏ hơn nó chiếm 50 % trọng lượng vật liệu lớp lấp.</w:t>
      </w:r>
    </w:p>
    <w:p w:rsidR="005C15E1" w:rsidRPr="00A34DBE" w:rsidP="00A34DBE">
      <w:pPr>
        <w:widowControl/>
        <w:spacing w:before="120"/>
        <w:rPr>
          <w:rFonts w:ascii="Arial" w:hAnsi="Arial" w:cs="Arial"/>
          <w:sz w:val="20"/>
        </w:rPr>
      </w:pPr>
      <w:r w:rsidR="00DA11E5">
        <w:rPr>
          <w:rFonts w:ascii="Arial" w:hAnsi="Arial" w:cs="Arial"/>
          <w:sz w:val="20"/>
          <w:lang w:val="en-US"/>
        </w:rPr>
        <w:t>d</w:t>
      </w:r>
      <w:r w:rsidRPr="00DA11E5">
        <w:rPr>
          <w:rFonts w:ascii="Arial" w:hAnsi="Arial" w:cs="Arial"/>
          <w:sz w:val="20"/>
          <w:vertAlign w:val="subscript"/>
        </w:rPr>
        <w:t>50</w:t>
      </w:r>
      <w:r w:rsidRPr="00A34DBE">
        <w:rPr>
          <w:rFonts w:ascii="Arial" w:hAnsi="Arial" w:cs="Arial"/>
          <w:sz w:val="20"/>
        </w:rPr>
        <w:t xml:space="preserve"> là đường kính của hạt mà hàm lượng của hạt nhỏ hơn nó chiếm 50 % trọng lượng vật liệu lớp đất trong lớp chứa nước hoặc lớp ngoài khối lấp.</w:t>
      </w:r>
    </w:p>
    <w:p w:rsidR="005C15E1" w:rsidP="00A34DBE">
      <w:pPr>
        <w:widowControl/>
        <w:spacing w:before="120"/>
        <w:rPr>
          <w:rFonts w:ascii="Arial" w:hAnsi="Arial" w:cs="Arial"/>
          <w:sz w:val="20"/>
          <w:lang w:val="en-US"/>
        </w:rPr>
      </w:pPr>
      <w:r w:rsidRPr="00A34DBE">
        <w:rPr>
          <w:rFonts w:ascii="Arial" w:hAnsi="Arial" w:cs="Arial"/>
          <w:sz w:val="20"/>
        </w:rPr>
        <w:t xml:space="preserve">Đường kính của các lỗ hay chiều rộng của các </w:t>
      </w:r>
      <w:r w:rsidRPr="00DA11E5" w:rsidR="00DA11E5">
        <w:rPr>
          <w:rFonts w:ascii="Arial" w:hAnsi="Arial" w:cs="Arial"/>
          <w:sz w:val="20"/>
        </w:rPr>
        <w:t>khe hở</w:t>
      </w:r>
      <w:r w:rsidRPr="00A34DBE">
        <w:rPr>
          <w:rFonts w:ascii="Arial" w:hAnsi="Arial" w:cs="Arial"/>
          <w:sz w:val="20"/>
        </w:rPr>
        <w:t xml:space="preserve"> của thiết bị lọc không lớn hơn D</w:t>
      </w:r>
      <w:r w:rsidRPr="00DA11E5">
        <w:rPr>
          <w:rFonts w:ascii="Arial" w:hAnsi="Arial" w:cs="Arial"/>
          <w:sz w:val="20"/>
          <w:vertAlign w:val="subscript"/>
        </w:rPr>
        <w:t>50</w:t>
      </w:r>
      <w:r w:rsidRPr="00A34DBE">
        <w:rPr>
          <w:rFonts w:ascii="Arial" w:hAnsi="Arial" w:cs="Arial"/>
          <w:sz w:val="20"/>
        </w:rPr>
        <w:t xml:space="preserve"> của lớp lấp trực tiếp kề bộ lọc. Chiều dày của lớp lấp (bọc xung quanh) được xác định từ 2 điều kiện sau đây:</w:t>
      </w:r>
    </w:p>
    <w:p w:rsidR="00DA11E5" w:rsidRPr="00DA11E5" w:rsidP="00A34DBE">
      <w:pPr>
        <w:widowControl/>
        <w:spacing w:before="120"/>
        <w:rPr>
          <w:rFonts w:ascii="Arial" w:hAnsi="Arial" w:cs="Arial"/>
          <w:sz w:val="20"/>
          <w:lang w:val="en-US"/>
        </w:rPr>
      </w:pPr>
      <w:r>
        <w:rPr>
          <w:rFonts w:ascii="Arial" w:hAnsi="Arial" w:cs="Arial"/>
          <w:sz w:val="20"/>
          <w:lang w:val="en-US"/>
        </w:rPr>
        <w:pict>
          <v:shape id="_x0000_i1035" type="#_x0000_t75" style="height:26.25pt;width:119.25pt" stroked="f">
            <v:imagedata r:id="rId19" o:title=""/>
          </v:shape>
        </w:pict>
      </w:r>
    </w:p>
    <w:p w:rsidR="005C15E1" w:rsidRPr="00A34DBE" w:rsidP="00A34DBE">
      <w:pPr>
        <w:widowControl/>
        <w:spacing w:before="120"/>
        <w:rPr>
          <w:rFonts w:ascii="Arial" w:hAnsi="Arial" w:cs="Arial"/>
          <w:sz w:val="20"/>
        </w:rPr>
      </w:pPr>
      <w:r w:rsidRPr="00A34DBE">
        <w:rPr>
          <w:rFonts w:ascii="Arial" w:hAnsi="Arial" w:cs="Arial"/>
          <w:sz w:val="20"/>
        </w:rPr>
        <w:t>D</w:t>
      </w:r>
      <w:r w:rsidRPr="00DA11E5" w:rsidR="00DA11E5">
        <w:rPr>
          <w:rFonts w:ascii="Arial" w:hAnsi="Arial" w:cs="Arial"/>
          <w:sz w:val="20"/>
          <w:vertAlign w:val="subscript"/>
          <w:lang w:val="en-US"/>
        </w:rPr>
        <w:t>8</w:t>
      </w:r>
      <w:r w:rsidRPr="00DA11E5">
        <w:rPr>
          <w:rFonts w:ascii="Arial" w:hAnsi="Arial" w:cs="Arial"/>
          <w:sz w:val="20"/>
          <w:vertAlign w:val="subscript"/>
        </w:rPr>
        <w:t>0</w:t>
      </w:r>
      <w:r w:rsidRPr="00A34DBE">
        <w:rPr>
          <w:rFonts w:ascii="Arial" w:hAnsi="Arial" w:cs="Arial"/>
          <w:sz w:val="20"/>
        </w:rPr>
        <w:t xml:space="preserve"> là kích thước của hạt mà hàm lượng các hạt nhỏ hơn nó chiếm 80 % trọng lượng vật liệu trong lớp lấp;</w:t>
      </w:r>
    </w:p>
    <w:p w:rsidR="005C15E1" w:rsidRPr="00A34DBE" w:rsidP="00A34DBE">
      <w:pPr>
        <w:widowControl/>
        <w:spacing w:before="120"/>
        <w:rPr>
          <w:rFonts w:ascii="Arial" w:hAnsi="Arial" w:cs="Arial"/>
          <w:sz w:val="20"/>
        </w:rPr>
      </w:pPr>
      <w:r w:rsidRPr="00A34DBE">
        <w:rPr>
          <w:rFonts w:ascii="Arial" w:hAnsi="Arial" w:cs="Arial"/>
          <w:sz w:val="20"/>
        </w:rPr>
        <w:t>D là đường kính ngoài của thiết bị lọc.</w:t>
      </w:r>
    </w:p>
    <w:p w:rsidR="005C15E1" w:rsidRPr="00A34DBE" w:rsidP="00A34DBE">
      <w:pPr>
        <w:widowControl/>
        <w:spacing w:before="120"/>
        <w:rPr>
          <w:rFonts w:ascii="Arial" w:hAnsi="Arial" w:cs="Arial"/>
          <w:sz w:val="20"/>
        </w:rPr>
      </w:pPr>
      <w:r w:rsidRPr="00A34DBE">
        <w:rPr>
          <w:rFonts w:ascii="Arial" w:hAnsi="Arial" w:cs="Arial"/>
          <w:sz w:val="20"/>
        </w:rPr>
        <w:t xml:space="preserve">Chiều dày của lớp lấp xung quanh bộ lọc (bao gồm tấm đục lỗ, cuộn dây kim loại, ống có nhiều lỗ và </w:t>
      </w:r>
      <w:r w:rsidRPr="00DA11E5" w:rsidR="00DA11E5">
        <w:rPr>
          <w:rFonts w:ascii="Arial" w:hAnsi="Arial" w:cs="Arial"/>
          <w:sz w:val="20"/>
        </w:rPr>
        <w:t>khe hở</w:t>
      </w:r>
      <w:r w:rsidRPr="00A34DBE">
        <w:rPr>
          <w:rFonts w:ascii="Arial" w:hAnsi="Arial" w:cs="Arial"/>
          <w:sz w:val="20"/>
        </w:rPr>
        <w:t>) không được nhỏ hơn 60 mm.</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6.29 </w:t>
      </w:r>
      <w:r w:rsidRPr="00A34DBE">
        <w:rPr>
          <w:rFonts w:ascii="Arial" w:hAnsi="Arial" w:cs="Arial"/>
          <w:sz w:val="20"/>
        </w:rPr>
        <w:t>Khi lấp xung quanh các thiết bị lọc cần chú ý các yêu cầu sau đây:</w:t>
      </w:r>
    </w:p>
    <w:p w:rsidR="005C15E1" w:rsidRPr="00A34DBE" w:rsidP="00A34DBE">
      <w:pPr>
        <w:widowControl/>
        <w:spacing w:before="120"/>
        <w:rPr>
          <w:rFonts w:ascii="Arial" w:hAnsi="Arial" w:cs="Arial"/>
          <w:sz w:val="20"/>
        </w:rPr>
      </w:pPr>
      <w:r w:rsidR="00DA11E5">
        <w:rPr>
          <w:rFonts w:ascii="Arial" w:hAnsi="Arial" w:cs="Arial"/>
          <w:sz w:val="20"/>
          <w:lang w:val="en-US"/>
        </w:rPr>
        <w:t xml:space="preserve">a) </w:t>
      </w:r>
      <w:r w:rsidRPr="00A34DBE">
        <w:rPr>
          <w:rFonts w:ascii="Arial" w:hAnsi="Arial" w:cs="Arial"/>
          <w:sz w:val="20"/>
        </w:rPr>
        <w:t>Đổ san vật liệu để lấp phải tiến hành đều đặn và liên tục theo từng lớp có độ cao không lớn hơn ba mươi lần chiều dày của lớp lấp; sau mỗi lần nâng ống chèn, trên chân nó phải để lại lớp lấp cao hơn 0,5 m;</w:t>
      </w:r>
    </w:p>
    <w:p w:rsidR="005C15E1" w:rsidRPr="00A34DBE" w:rsidP="00A34DBE">
      <w:pPr>
        <w:widowControl/>
        <w:spacing w:before="120"/>
        <w:rPr>
          <w:rFonts w:ascii="Arial" w:hAnsi="Arial" w:cs="Arial"/>
          <w:sz w:val="20"/>
        </w:rPr>
      </w:pPr>
      <w:r w:rsidR="00DA11E5">
        <w:rPr>
          <w:rFonts w:ascii="Arial" w:hAnsi="Arial" w:cs="Arial"/>
          <w:sz w:val="20"/>
          <w:lang w:val="en-US"/>
        </w:rPr>
        <w:t xml:space="preserve">b) </w:t>
      </w:r>
      <w:r w:rsidRPr="00A34DBE">
        <w:rPr>
          <w:rFonts w:ascii="Arial" w:hAnsi="Arial" w:cs="Arial"/>
          <w:sz w:val="20"/>
        </w:rPr>
        <w:t>Giới hạn trên của lớp bọc giếng chân không đồng tâm phải nằm cao hơn cốt mép trên của thiết bị lọc ít nhất 1 m, còn từ trên lớp lấp đến mặt đất cần phải đệm đất sét;</w:t>
      </w:r>
    </w:p>
    <w:p w:rsidR="005C15E1" w:rsidRPr="00A34DBE" w:rsidP="00A34DBE">
      <w:pPr>
        <w:widowControl/>
        <w:spacing w:before="120"/>
        <w:rPr>
          <w:rFonts w:ascii="Arial" w:hAnsi="Arial" w:cs="Arial"/>
          <w:sz w:val="20"/>
        </w:rPr>
      </w:pPr>
      <w:r w:rsidR="00DA11E5">
        <w:rPr>
          <w:rFonts w:ascii="Arial" w:hAnsi="Arial" w:cs="Arial"/>
          <w:sz w:val="20"/>
          <w:lang w:val="en-US"/>
        </w:rPr>
        <w:t xml:space="preserve">c) </w:t>
      </w:r>
      <w:r w:rsidRPr="00A34DBE">
        <w:rPr>
          <w:rFonts w:ascii="Arial" w:hAnsi="Arial" w:cs="Arial"/>
          <w:sz w:val="20"/>
        </w:rPr>
        <w:t>Khi thi công lớp lấp của bộ lọc châm kim cần chọn lưu lượng của</w:t>
      </w:r>
      <w:r w:rsidR="00031A0F">
        <w:rPr>
          <w:rFonts w:ascii="Arial" w:hAnsi="Arial" w:cs="Arial"/>
          <w:sz w:val="20"/>
        </w:rPr>
        <w:t xml:space="preserve"> </w:t>
      </w:r>
      <w:r w:rsidRPr="00A34DBE">
        <w:rPr>
          <w:rFonts w:ascii="Arial" w:hAnsi="Arial" w:cs="Arial"/>
          <w:sz w:val="20"/>
        </w:rPr>
        <w:t>tia</w:t>
      </w:r>
      <w:r w:rsidR="00031A0F">
        <w:rPr>
          <w:rFonts w:ascii="Arial" w:hAnsi="Arial" w:cs="Arial"/>
          <w:sz w:val="20"/>
        </w:rPr>
        <w:t xml:space="preserve"> </w:t>
      </w:r>
      <w:r w:rsidRPr="00A34DBE">
        <w:rPr>
          <w:rFonts w:ascii="Arial" w:hAnsi="Arial" w:cs="Arial"/>
          <w:sz w:val="20"/>
        </w:rPr>
        <w:t>xói và</w:t>
      </w:r>
      <w:r w:rsidR="00031A0F">
        <w:rPr>
          <w:rFonts w:ascii="Arial" w:hAnsi="Arial" w:cs="Arial"/>
          <w:sz w:val="20"/>
        </w:rPr>
        <w:t xml:space="preserve"> </w:t>
      </w:r>
      <w:r w:rsidRPr="00A34DBE">
        <w:rPr>
          <w:rFonts w:ascii="Arial" w:hAnsi="Arial" w:cs="Arial"/>
          <w:sz w:val="20"/>
        </w:rPr>
        <w:t>tốc</w:t>
      </w:r>
      <w:r w:rsidR="00031A0F">
        <w:rPr>
          <w:rFonts w:ascii="Arial" w:hAnsi="Arial" w:cs="Arial"/>
          <w:sz w:val="20"/>
        </w:rPr>
        <w:t xml:space="preserve"> </w:t>
      </w:r>
      <w:r w:rsidRPr="00A34DBE">
        <w:rPr>
          <w:rFonts w:ascii="Arial" w:hAnsi="Arial" w:cs="Arial"/>
          <w:sz w:val="20"/>
        </w:rPr>
        <w:t>độ hạ</w:t>
      </w:r>
      <w:r w:rsidR="00031A0F">
        <w:rPr>
          <w:rFonts w:ascii="Arial" w:hAnsi="Arial" w:cs="Arial"/>
          <w:sz w:val="20"/>
        </w:rPr>
        <w:t xml:space="preserve"> </w:t>
      </w:r>
      <w:r w:rsidRPr="00A34DBE">
        <w:rPr>
          <w:rFonts w:ascii="Arial" w:hAnsi="Arial" w:cs="Arial"/>
          <w:sz w:val="20"/>
        </w:rPr>
        <w:t>bộ lọc</w:t>
      </w:r>
      <w:r w:rsidR="00031A0F">
        <w:rPr>
          <w:rFonts w:ascii="Arial" w:hAnsi="Arial" w:cs="Arial"/>
          <w:sz w:val="20"/>
        </w:rPr>
        <w:t xml:space="preserve"> </w:t>
      </w:r>
      <w:r w:rsidRPr="00A34DBE">
        <w:rPr>
          <w:rFonts w:ascii="Arial" w:hAnsi="Arial" w:cs="Arial"/>
          <w:sz w:val="20"/>
        </w:rPr>
        <w:t>châm</w:t>
      </w:r>
      <w:r w:rsidR="00DA11E5">
        <w:rPr>
          <w:rFonts w:ascii="Arial" w:hAnsi="Arial" w:cs="Arial"/>
          <w:sz w:val="20"/>
          <w:lang w:val="en-US"/>
        </w:rPr>
        <w:t xml:space="preserve"> </w:t>
      </w:r>
      <w:r w:rsidRPr="00A34DBE">
        <w:rPr>
          <w:rFonts w:ascii="Arial" w:hAnsi="Arial" w:cs="Arial"/>
          <w:sz w:val="20"/>
        </w:rPr>
        <w:t xml:space="preserve">kim như thế nào để đường kính của giếng khoan theo toàn bộ chiều cao không nhỏ hơn 150 mm; khi lấp đầy </w:t>
      </w:r>
      <w:r w:rsidRPr="00DA11E5" w:rsidR="00DA11E5">
        <w:rPr>
          <w:rFonts w:ascii="Arial" w:hAnsi="Arial" w:cs="Arial"/>
          <w:sz w:val="20"/>
        </w:rPr>
        <w:t>khe hở</w:t>
      </w:r>
      <w:r w:rsidRPr="00A34DBE">
        <w:rPr>
          <w:rFonts w:ascii="Arial" w:hAnsi="Arial" w:cs="Arial"/>
          <w:sz w:val="20"/>
        </w:rPr>
        <w:t xml:space="preserve"> hình khuyên nên cung cấp liên tục dòng xói và giảm lưu lượng của nó đến mức chỉ có thể làm trôi đi các hạt sét và hạt bụi; trong khoảng trống của ống lọc châm kim</w:t>
      </w:r>
      <w:r w:rsidR="00031A0F">
        <w:rPr>
          <w:rFonts w:ascii="Arial" w:hAnsi="Arial" w:cs="Arial"/>
          <w:sz w:val="20"/>
        </w:rPr>
        <w:t xml:space="preserve"> ở </w:t>
      </w:r>
      <w:r w:rsidRPr="00A34DBE">
        <w:rPr>
          <w:rFonts w:ascii="Arial" w:hAnsi="Arial" w:cs="Arial"/>
          <w:sz w:val="20"/>
        </w:rPr>
        <w:t>độ sâu cách miệng giếng khoan không nhỏ hơn 1 m cần phải nhồi đất sét.</w:t>
      </w:r>
    </w:p>
    <w:p w:rsidR="005C15E1" w:rsidRPr="00A34DBE" w:rsidP="00A34DBE">
      <w:pPr>
        <w:widowControl/>
        <w:spacing w:before="120"/>
        <w:rPr>
          <w:rFonts w:ascii="Arial" w:hAnsi="Arial" w:cs="Arial"/>
          <w:sz w:val="20"/>
        </w:rPr>
      </w:pPr>
      <w:r w:rsidR="00DA11E5">
        <w:rPr>
          <w:rFonts w:ascii="Arial" w:hAnsi="Arial" w:cs="Arial"/>
          <w:sz w:val="20"/>
          <w:lang w:val="en-US"/>
        </w:rPr>
        <w:t xml:space="preserve">6.30 </w:t>
      </w:r>
      <w:r w:rsidRPr="00A34DBE">
        <w:rPr>
          <w:rFonts w:ascii="Arial" w:hAnsi="Arial" w:cs="Arial"/>
          <w:sz w:val="20"/>
        </w:rPr>
        <w:t>Phải kiểm tra sự hút nước của các giếng khoan bằng cách đổ</w:t>
      </w:r>
      <w:r w:rsidR="00031A0F">
        <w:rPr>
          <w:rFonts w:ascii="Arial" w:hAnsi="Arial" w:cs="Arial"/>
          <w:sz w:val="20"/>
        </w:rPr>
        <w:t xml:space="preserve"> </w:t>
      </w:r>
      <w:r w:rsidRPr="00A34DBE">
        <w:rPr>
          <w:rFonts w:ascii="Arial" w:hAnsi="Arial" w:cs="Arial"/>
          <w:sz w:val="20"/>
        </w:rPr>
        <w:t>nước sau</w:t>
      </w:r>
      <w:r w:rsidR="00031A0F">
        <w:rPr>
          <w:rFonts w:ascii="Arial" w:hAnsi="Arial" w:cs="Arial"/>
          <w:sz w:val="20"/>
        </w:rPr>
        <w:t xml:space="preserve"> </w:t>
      </w:r>
      <w:r w:rsidRPr="00A34DBE">
        <w:rPr>
          <w:rFonts w:ascii="Arial" w:hAnsi="Arial" w:cs="Arial"/>
          <w:sz w:val="20"/>
        </w:rPr>
        <w:t>khi</w:t>
      </w:r>
      <w:r w:rsidR="00031A0F">
        <w:rPr>
          <w:rFonts w:ascii="Arial" w:hAnsi="Arial" w:cs="Arial"/>
          <w:sz w:val="20"/>
        </w:rPr>
        <w:t xml:space="preserve"> </w:t>
      </w:r>
      <w:r w:rsidRPr="00A34DBE">
        <w:rPr>
          <w:rFonts w:ascii="Arial" w:hAnsi="Arial" w:cs="Arial"/>
          <w:sz w:val="20"/>
        </w:rPr>
        <w:t>đặt các thiết</w:t>
      </w:r>
      <w:r w:rsidR="00031A0F">
        <w:rPr>
          <w:rFonts w:ascii="Arial" w:hAnsi="Arial" w:cs="Arial"/>
          <w:sz w:val="20"/>
        </w:rPr>
        <w:t xml:space="preserve"> </w:t>
      </w:r>
      <w:r w:rsidRPr="00A34DBE">
        <w:rPr>
          <w:rFonts w:ascii="Arial" w:hAnsi="Arial" w:cs="Arial"/>
          <w:sz w:val="20"/>
        </w:rPr>
        <w:t>bị</w:t>
      </w:r>
      <w:r w:rsidR="00031A0F">
        <w:rPr>
          <w:rFonts w:ascii="Arial" w:hAnsi="Arial" w:cs="Arial"/>
          <w:sz w:val="20"/>
        </w:rPr>
        <w:t xml:space="preserve"> </w:t>
      </w:r>
      <w:r w:rsidRPr="00A34DBE">
        <w:rPr>
          <w:rFonts w:ascii="Arial" w:hAnsi="Arial" w:cs="Arial"/>
          <w:sz w:val="20"/>
        </w:rPr>
        <w:t>lọc.</w:t>
      </w:r>
      <w:r w:rsidR="00DA11E5">
        <w:rPr>
          <w:rFonts w:ascii="Arial" w:hAnsi="Arial" w:cs="Arial"/>
          <w:sz w:val="20"/>
          <w:lang w:val="en-US"/>
        </w:rPr>
        <w:t xml:space="preserve"> </w:t>
      </w:r>
      <w:r w:rsidRPr="00A34DBE">
        <w:rPr>
          <w:rFonts w:ascii="Arial" w:hAnsi="Arial" w:cs="Arial"/>
          <w:sz w:val="20"/>
        </w:rPr>
        <w:t>Nếu trong giếng kiểm tra thấy sự hút nước rất chậm so với các nơi khác thì nên xác định nguyên nhân của tình trạng đó và dùng các biện pháp để phục hồi khả năng hoạt động của giếng.</w:t>
      </w:r>
    </w:p>
    <w:p w:rsidR="005C15E1" w:rsidRPr="00A34DBE" w:rsidP="00A34DBE">
      <w:pPr>
        <w:widowControl/>
        <w:spacing w:before="120"/>
        <w:rPr>
          <w:rFonts w:ascii="Arial" w:hAnsi="Arial" w:cs="Arial"/>
          <w:sz w:val="20"/>
        </w:rPr>
      </w:pPr>
      <w:r w:rsidRPr="00A34DBE">
        <w:rPr>
          <w:rFonts w:ascii="Arial" w:hAnsi="Arial" w:cs="Arial"/>
          <w:sz w:val="20"/>
        </w:rPr>
        <w:t>Sau khi kiểm tra sự hút nước của các giếng cần phải nhanh chóng tiến hành bơm hết nước ngầm ra cho đến khi giếng nước hoàn toàn trong. Khi bơm nước ra từ các giếng được trang bị máy bơm phun phải dẫn nước bẩn bơm lên và nước thi công cùng về một phía để tránh làm bẩn nước lưu thông.</w:t>
      </w:r>
    </w:p>
    <w:p w:rsidR="005C15E1" w:rsidRPr="00A34DBE" w:rsidP="00A34DBE">
      <w:pPr>
        <w:widowControl/>
        <w:spacing w:before="120"/>
        <w:rPr>
          <w:rFonts w:ascii="Arial" w:hAnsi="Arial" w:cs="Arial"/>
          <w:sz w:val="20"/>
        </w:rPr>
      </w:pPr>
      <w:r w:rsidR="00182615">
        <w:rPr>
          <w:rFonts w:ascii="Arial" w:hAnsi="Arial" w:cs="Arial"/>
          <w:sz w:val="20"/>
          <w:lang w:val="en-US"/>
        </w:rPr>
        <w:t xml:space="preserve">6.31 </w:t>
      </w:r>
      <w:r w:rsidRPr="00A34DBE">
        <w:rPr>
          <w:rFonts w:ascii="Arial" w:hAnsi="Arial" w:cs="Arial"/>
          <w:sz w:val="20"/>
        </w:rPr>
        <w:t>Khi lắp các máy bơm, các đường ống dẫn có áp và ống hút nước chảy ra cần bảo đảm thật kín tất cả các chỗ nối. Cần tiến hành lắp các máy bơm trong các giếng sau khi đã kiểm tra tính chất thông suốt của các giếng bằng một khuôn mẫu dài 5 m và có đường kính lớn hơn đường kính của máy bơm 50 mm. Mỗi máy bơm phải trang bị thêm khóa</w:t>
      </w:r>
      <w:r w:rsidR="00031A0F">
        <w:rPr>
          <w:rFonts w:ascii="Arial" w:hAnsi="Arial" w:cs="Arial"/>
          <w:sz w:val="20"/>
        </w:rPr>
        <w:t xml:space="preserve"> ở </w:t>
      </w:r>
      <w:r w:rsidRPr="00A34DBE">
        <w:rPr>
          <w:rFonts w:ascii="Arial" w:hAnsi="Arial" w:cs="Arial"/>
          <w:sz w:val="20"/>
        </w:rPr>
        <w:t>chỗ chảy ra, còn các máy phun nước hai van nút (</w:t>
      </w:r>
      <w:r w:rsidRPr="00182615" w:rsidR="00182615">
        <w:rPr>
          <w:rFonts w:ascii="Arial" w:hAnsi="Arial" w:cs="Arial"/>
          <w:sz w:val="20"/>
        </w:rPr>
        <w:t>ở chỗ</w:t>
      </w:r>
      <w:r w:rsidRPr="00A34DBE">
        <w:rPr>
          <w:rFonts w:ascii="Arial" w:hAnsi="Arial" w:cs="Arial"/>
          <w:sz w:val="20"/>
        </w:rPr>
        <w:t xml:space="preserve"> phân nhánh cách ống dẫn và</w:t>
      </w:r>
      <w:r w:rsidR="00031A0F">
        <w:rPr>
          <w:rFonts w:ascii="Arial" w:hAnsi="Arial" w:cs="Arial"/>
          <w:sz w:val="20"/>
        </w:rPr>
        <w:t xml:space="preserve"> ở </w:t>
      </w:r>
      <w:r w:rsidRPr="00A34DBE">
        <w:rPr>
          <w:rFonts w:ascii="Arial" w:hAnsi="Arial" w:cs="Arial"/>
          <w:sz w:val="20"/>
        </w:rPr>
        <w:t>chỗ chảy ra).</w:t>
      </w:r>
    </w:p>
    <w:p w:rsidR="005C15E1" w:rsidRPr="00A34DBE" w:rsidP="00A34DBE">
      <w:pPr>
        <w:widowControl/>
        <w:spacing w:before="120"/>
        <w:rPr>
          <w:rFonts w:ascii="Arial" w:hAnsi="Arial" w:cs="Arial"/>
          <w:sz w:val="20"/>
        </w:rPr>
      </w:pPr>
      <w:r w:rsidRPr="00A34DBE">
        <w:rPr>
          <w:rFonts w:ascii="Arial" w:hAnsi="Arial" w:cs="Arial"/>
          <w:sz w:val="20"/>
        </w:rPr>
        <w:t>Các đoạn ống dùng làm cột áp trong các giếng cần phải được làm sạch và kiểm tra độ kín bằng cách thử rò</w:t>
      </w:r>
      <w:r w:rsidR="00031A0F">
        <w:rPr>
          <w:rFonts w:ascii="Arial" w:hAnsi="Arial" w:cs="Arial"/>
          <w:sz w:val="20"/>
        </w:rPr>
        <w:t xml:space="preserve"> ở </w:t>
      </w:r>
      <w:r w:rsidRPr="00A34DBE">
        <w:rPr>
          <w:rFonts w:ascii="Arial" w:hAnsi="Arial" w:cs="Arial"/>
          <w:sz w:val="20"/>
        </w:rPr>
        <w:t>áp lực nước cao hơn áp lực tính toán là 50 %.</w:t>
      </w:r>
    </w:p>
    <w:p w:rsidR="005C15E1" w:rsidRPr="00A34DBE" w:rsidP="00A34DBE">
      <w:pPr>
        <w:widowControl/>
        <w:spacing w:before="120"/>
        <w:rPr>
          <w:rFonts w:ascii="Arial" w:hAnsi="Arial" w:cs="Arial"/>
          <w:sz w:val="20"/>
        </w:rPr>
      </w:pPr>
      <w:r w:rsidR="00182615">
        <w:rPr>
          <w:rFonts w:ascii="Arial" w:hAnsi="Arial" w:cs="Arial"/>
          <w:sz w:val="20"/>
          <w:lang w:val="en-US"/>
        </w:rPr>
        <w:t xml:space="preserve">6.32 </w:t>
      </w:r>
      <w:r w:rsidRPr="00A34DBE">
        <w:rPr>
          <w:rFonts w:ascii="Arial" w:hAnsi="Arial" w:cs="Arial"/>
          <w:sz w:val="20"/>
        </w:rPr>
        <w:t>Các ống dẫn của thiết bị hạ mực nước cần được đặt trên những gối tháo lắp dọc theo</w:t>
      </w:r>
      <w:r w:rsidR="00031A0F">
        <w:rPr>
          <w:rFonts w:ascii="Arial" w:hAnsi="Arial" w:cs="Arial"/>
          <w:sz w:val="20"/>
        </w:rPr>
        <w:t xml:space="preserve"> </w:t>
      </w:r>
      <w:r w:rsidRPr="00A34DBE">
        <w:rPr>
          <w:rFonts w:ascii="Arial" w:hAnsi="Arial" w:cs="Arial"/>
          <w:sz w:val="20"/>
        </w:rPr>
        <w:t>bề mặt đã</w:t>
      </w:r>
      <w:r w:rsidR="00182615">
        <w:rPr>
          <w:rFonts w:ascii="Arial" w:hAnsi="Arial" w:cs="Arial"/>
          <w:sz w:val="20"/>
          <w:lang w:val="en-US"/>
        </w:rPr>
        <w:t xml:space="preserve"> </w:t>
      </w:r>
      <w:r w:rsidRPr="00A34DBE">
        <w:rPr>
          <w:rFonts w:ascii="Arial" w:hAnsi="Arial" w:cs="Arial"/>
          <w:sz w:val="20"/>
        </w:rPr>
        <w:t>được san phẳng</w:t>
      </w:r>
      <w:r w:rsidRPr="00A34DBE">
        <w:rPr>
          <w:rFonts w:ascii="Arial" w:hAnsi="Arial" w:cs="Arial"/>
          <w:sz w:val="20"/>
        </w:rPr>
        <w:t>.</w:t>
      </w:r>
    </w:p>
    <w:p w:rsidR="005C15E1" w:rsidRPr="00A34DBE" w:rsidP="00A34DBE">
      <w:pPr>
        <w:widowControl/>
        <w:spacing w:before="120"/>
        <w:rPr>
          <w:rFonts w:ascii="Arial" w:hAnsi="Arial" w:cs="Arial"/>
          <w:sz w:val="20"/>
        </w:rPr>
      </w:pPr>
      <w:r w:rsidR="00182615">
        <w:rPr>
          <w:rFonts w:ascii="Arial" w:hAnsi="Arial" w:cs="Arial"/>
          <w:sz w:val="20"/>
          <w:lang w:val="en-US"/>
        </w:rPr>
        <w:t xml:space="preserve">- </w:t>
      </w:r>
      <w:r w:rsidRPr="00A34DBE">
        <w:rPr>
          <w:rFonts w:ascii="Arial" w:hAnsi="Arial" w:cs="Arial"/>
          <w:sz w:val="20"/>
        </w:rPr>
        <w:t>Với độ dốc không nhỏ hơn 0,001 kể từ máy bơm đến các ống phân phối có áp</w:t>
      </w:r>
      <w:r w:rsidR="00031A0F">
        <w:rPr>
          <w:rFonts w:ascii="Arial" w:hAnsi="Arial" w:cs="Arial"/>
          <w:sz w:val="20"/>
        </w:rPr>
        <w:t xml:space="preserve"> </w:t>
      </w:r>
      <w:r w:rsidRPr="00A34DBE">
        <w:rPr>
          <w:rFonts w:ascii="Arial" w:hAnsi="Arial" w:cs="Arial"/>
          <w:sz w:val="20"/>
        </w:rPr>
        <w:t>và với</w:t>
      </w:r>
      <w:r w:rsidR="00031A0F">
        <w:rPr>
          <w:rFonts w:ascii="Arial" w:hAnsi="Arial" w:cs="Arial"/>
          <w:sz w:val="20"/>
        </w:rPr>
        <w:t xml:space="preserve"> </w:t>
      </w:r>
      <w:r w:rsidRPr="00A34DBE">
        <w:rPr>
          <w:rFonts w:ascii="Arial" w:hAnsi="Arial" w:cs="Arial"/>
          <w:sz w:val="20"/>
        </w:rPr>
        <w:t>độ</w:t>
      </w:r>
      <w:r w:rsidR="00031A0F">
        <w:rPr>
          <w:rFonts w:ascii="Arial" w:hAnsi="Arial" w:cs="Arial"/>
          <w:sz w:val="20"/>
        </w:rPr>
        <w:t xml:space="preserve"> </w:t>
      </w:r>
      <w:r w:rsidRPr="00A34DBE">
        <w:rPr>
          <w:rFonts w:ascii="Arial" w:hAnsi="Arial" w:cs="Arial"/>
          <w:sz w:val="20"/>
        </w:rPr>
        <w:t>dốc không</w:t>
      </w:r>
      <w:r w:rsidR="00182615">
        <w:rPr>
          <w:rFonts w:ascii="Arial" w:hAnsi="Arial" w:cs="Arial"/>
          <w:sz w:val="20"/>
          <w:lang w:val="en-US"/>
        </w:rPr>
        <w:t xml:space="preserve"> </w:t>
      </w:r>
      <w:r w:rsidRPr="00A34DBE">
        <w:rPr>
          <w:rFonts w:ascii="Arial" w:hAnsi="Arial" w:cs="Arial"/>
          <w:sz w:val="20"/>
        </w:rPr>
        <w:t>nhỏ hơn 0,005 từ bể chứa tuần hoàn đến ống thu nước không áp;</w:t>
      </w:r>
    </w:p>
    <w:p w:rsidR="005C15E1" w:rsidRPr="00A34DBE" w:rsidP="00A34DBE">
      <w:pPr>
        <w:widowControl/>
        <w:spacing w:before="120"/>
        <w:rPr>
          <w:rFonts w:ascii="Arial" w:hAnsi="Arial" w:cs="Arial"/>
          <w:sz w:val="20"/>
        </w:rPr>
      </w:pPr>
      <w:r w:rsidR="00182615">
        <w:rPr>
          <w:rFonts w:ascii="Arial" w:hAnsi="Arial" w:cs="Arial"/>
          <w:sz w:val="20"/>
          <w:lang w:val="en-US"/>
        </w:rPr>
        <w:t xml:space="preserve">- </w:t>
      </w:r>
      <w:r w:rsidRPr="00A34DBE">
        <w:rPr>
          <w:rFonts w:ascii="Arial" w:hAnsi="Arial" w:cs="Arial"/>
          <w:sz w:val="20"/>
        </w:rPr>
        <w:t>Các ống hút có độ nghiêng không nhỏ hơn 0,005 kể từ máy bơm.</w:t>
      </w:r>
    </w:p>
    <w:p w:rsidR="005C15E1" w:rsidRPr="00A34DBE" w:rsidP="00A34DBE">
      <w:pPr>
        <w:widowControl/>
        <w:spacing w:before="120"/>
        <w:rPr>
          <w:rFonts w:ascii="Arial" w:hAnsi="Arial" w:cs="Arial"/>
          <w:sz w:val="20"/>
        </w:rPr>
      </w:pPr>
      <w:r w:rsidR="00182615">
        <w:rPr>
          <w:rFonts w:ascii="Arial" w:hAnsi="Arial" w:cs="Arial"/>
          <w:sz w:val="20"/>
          <w:lang w:val="en-US"/>
        </w:rPr>
        <w:t xml:space="preserve">6.33 </w:t>
      </w:r>
      <w:r w:rsidRPr="00A34DBE">
        <w:rPr>
          <w:rFonts w:ascii="Arial" w:hAnsi="Arial" w:cs="Arial"/>
          <w:sz w:val="20"/>
        </w:rPr>
        <w:t>Khi đặt các thiết bị tiêu nước dạng ống nến làm các giếng kiểm tra cách nhau 50 m dọc theo chiều dài của các rãnh tiêu nước thẳng dòng và</w:t>
      </w:r>
      <w:r w:rsidR="00031A0F">
        <w:rPr>
          <w:rFonts w:ascii="Arial" w:hAnsi="Arial" w:cs="Arial"/>
          <w:sz w:val="20"/>
        </w:rPr>
        <w:t xml:space="preserve"> ở </w:t>
      </w:r>
      <w:r w:rsidRPr="00A34DBE">
        <w:rPr>
          <w:rFonts w:ascii="Arial" w:hAnsi="Arial" w:cs="Arial"/>
          <w:sz w:val="20"/>
        </w:rPr>
        <w:t>các nơi thay đổi hướng của chung.</w:t>
      </w:r>
    </w:p>
    <w:p w:rsidR="005C15E1" w:rsidP="00A34DBE">
      <w:pPr>
        <w:widowControl/>
        <w:spacing w:before="120"/>
        <w:rPr>
          <w:rFonts w:ascii="Arial" w:hAnsi="Arial" w:cs="Arial"/>
          <w:sz w:val="20"/>
          <w:lang w:val="en-US"/>
        </w:rPr>
      </w:pPr>
      <w:r w:rsidRPr="00A34DBE">
        <w:rPr>
          <w:rFonts w:ascii="Arial" w:hAnsi="Arial" w:cs="Arial"/>
          <w:sz w:val="20"/>
        </w:rPr>
        <w:t>Các ống tiêu nước phải được tính toán độ bền, có đường kính không nhỏ hơn 100 mm và khả năng dẫn nước thích ứng với dòng chảy. Cần phải bố trí chúng cách công trình khoảng 0,6 m đến 0,8 m và đặt với độ nghiêng không nhỏ hơn 0,002. Các ống tiêu nước đặt dưới công trình phải có vỏ bảo vệ. Lớp lấp bọc xung quanh các thiết bị lọc của các giếng hạ mực nước. Chiều dày của mỗi lớp lấp bọc xung quanh không được nhỏ hơn 150 mm còn lớp trực tiếp nằm kề ống phải thoả mãn các điều kiện:</w:t>
      </w:r>
    </w:p>
    <w:p w:rsidR="005C15E1" w:rsidRPr="00A34DBE" w:rsidP="00A34DBE">
      <w:pPr>
        <w:widowControl/>
        <w:spacing w:before="120"/>
        <w:rPr>
          <w:rFonts w:ascii="Arial" w:hAnsi="Arial" w:cs="Arial"/>
          <w:sz w:val="20"/>
        </w:rPr>
      </w:pPr>
      <w:r>
        <w:rPr>
          <w:rFonts w:ascii="Arial" w:hAnsi="Arial" w:cs="Arial"/>
          <w:position w:val="-28"/>
          <w:sz w:val="20"/>
          <w:lang w:val="en-US"/>
        </w:rPr>
        <w:object>
          <v:shape id="_x0000_i1036" type="#_x0000_t75" style="height:31.95pt;width:49.95pt" o:oleicon="f" o:ole="" o:preferrelative="t" filled="f" stroked="f">
            <v:fill o:detectmouseclick="f"/>
            <v:imagedata r:id="rId20" o:title=""/>
            <o:lock v:ext="edit" aspectratio="t"/>
          </v:shape>
          <o:OLEObject Type="Embed" ProgID="Equation.3" ShapeID="_x0000_i1036" DrawAspect="Content" ObjectID="_1421260738" r:id="rId21"/>
        </w:object>
      </w:r>
      <w:r w:rsidRPr="00A34DBE">
        <w:rPr>
          <w:rFonts w:ascii="Arial" w:hAnsi="Arial" w:cs="Arial"/>
          <w:sz w:val="20"/>
        </w:rPr>
        <w:t xml:space="preserve"> khi các lỗ trong ống tiêu nước là hình tròn.</w:t>
      </w:r>
    </w:p>
    <w:p w:rsidR="005C15E1" w:rsidRPr="00A34DBE" w:rsidP="00A34DBE">
      <w:pPr>
        <w:widowControl/>
        <w:spacing w:before="120"/>
        <w:rPr>
          <w:rFonts w:ascii="Arial" w:hAnsi="Arial" w:cs="Arial"/>
          <w:sz w:val="20"/>
        </w:rPr>
      </w:pPr>
      <w:r>
        <w:rPr>
          <w:rFonts w:ascii="Arial" w:hAnsi="Arial" w:cs="Arial"/>
          <w:position w:val="-28"/>
          <w:sz w:val="20"/>
          <w:lang w:val="en-US"/>
        </w:rPr>
        <w:object>
          <v:shape id="_x0000_i1037" type="#_x0000_t75" style="height:31.95pt;width:58pt" o:oleicon="f" o:ole="" o:preferrelative="t" filled="f" stroked="f">
            <v:fill o:detectmouseclick="f"/>
            <v:imagedata r:id="rId22" o:title=""/>
            <o:lock v:ext="edit" aspectratio="t"/>
          </v:shape>
          <o:OLEObject Type="Embed" ProgID="Equation.3" ShapeID="_x0000_i1037" DrawAspect="Content" ObjectID="_1421260777" r:id="rId23"/>
        </w:object>
      </w:r>
      <w:r w:rsidRPr="00A34DBE">
        <w:rPr>
          <w:rFonts w:ascii="Arial" w:hAnsi="Arial" w:cs="Arial"/>
          <w:sz w:val="20"/>
        </w:rPr>
        <w:t xml:space="preserve">khi các lỗ là </w:t>
      </w:r>
      <w:r w:rsidRPr="00DA11E5" w:rsidR="00DA11E5">
        <w:rPr>
          <w:rFonts w:ascii="Arial" w:hAnsi="Arial" w:cs="Arial"/>
          <w:sz w:val="20"/>
        </w:rPr>
        <w:t>khe hở</w:t>
      </w:r>
      <w:r w:rsidRPr="00A34DBE">
        <w:rPr>
          <w:rFonts w:ascii="Arial" w:hAnsi="Arial" w:cs="Arial"/>
          <w:sz w:val="20"/>
        </w:rPr>
        <w:t>;</w:t>
      </w:r>
    </w:p>
    <w:p w:rsidR="005C15E1" w:rsidRPr="00A34DBE" w:rsidP="00A34DBE">
      <w:pPr>
        <w:widowControl/>
        <w:spacing w:before="120"/>
        <w:rPr>
          <w:rFonts w:ascii="Arial" w:hAnsi="Arial" w:cs="Arial"/>
          <w:sz w:val="20"/>
        </w:rPr>
      </w:pPr>
      <w:r w:rsidRPr="00A34DBE">
        <w:rPr>
          <w:rFonts w:ascii="Arial" w:hAnsi="Arial" w:cs="Arial"/>
          <w:sz w:val="20"/>
        </w:rPr>
        <w:t>trong đó: d là đường kính của lỗ tròn hay chiều rộng của các khe ống.</w:t>
      </w:r>
    </w:p>
    <w:p w:rsidR="005C15E1" w:rsidRPr="00A34DBE" w:rsidP="00A34DBE">
      <w:pPr>
        <w:widowControl/>
        <w:spacing w:before="120"/>
        <w:rPr>
          <w:rFonts w:ascii="Arial" w:hAnsi="Arial" w:cs="Arial"/>
          <w:sz w:val="20"/>
        </w:rPr>
      </w:pPr>
      <w:r w:rsidR="00182615">
        <w:rPr>
          <w:rFonts w:ascii="Arial" w:hAnsi="Arial" w:cs="Arial"/>
          <w:sz w:val="20"/>
          <w:lang w:val="en-US"/>
        </w:rPr>
        <w:t xml:space="preserve">6.34 </w:t>
      </w:r>
      <w:r w:rsidRPr="00A34DBE">
        <w:rPr>
          <w:rFonts w:ascii="Arial" w:hAnsi="Arial" w:cs="Arial"/>
          <w:sz w:val="20"/>
        </w:rPr>
        <w:t>Trước khi nghiệm thu và đưa hệ thống hạ mực nước vào sử dụng phải tiến hành bơm hút thử. Trong quá trình đó cần phải kiểm tra:</w:t>
      </w:r>
    </w:p>
    <w:p w:rsidR="005C15E1" w:rsidRPr="00A34DBE" w:rsidP="00A34DBE">
      <w:pPr>
        <w:widowControl/>
        <w:spacing w:before="120"/>
        <w:rPr>
          <w:rFonts w:ascii="Arial" w:hAnsi="Arial" w:cs="Arial"/>
          <w:sz w:val="20"/>
        </w:rPr>
      </w:pPr>
      <w:r w:rsidR="00182615">
        <w:rPr>
          <w:rFonts w:ascii="Arial" w:hAnsi="Arial" w:cs="Arial"/>
          <w:sz w:val="20"/>
          <w:lang w:val="en-US"/>
        </w:rPr>
        <w:t xml:space="preserve">- </w:t>
      </w:r>
      <w:r w:rsidRPr="00A34DBE">
        <w:rPr>
          <w:rFonts w:ascii="Arial" w:hAnsi="Arial" w:cs="Arial"/>
          <w:sz w:val="20"/>
        </w:rPr>
        <w:t>Sự tương hợp của lượng nước bơm ra áp suất phát triển do bơm với số liệu thuyết minh của chúng, còn đối với thiết bị phun thì cần kiểm tra sự tương hợp của áp suất nước tuần hoàn với áp suất dự kiện của thiết kế;</w:t>
      </w:r>
    </w:p>
    <w:p w:rsidR="005C15E1" w:rsidRPr="00A34DBE" w:rsidP="00A34DBE">
      <w:pPr>
        <w:widowControl/>
        <w:spacing w:before="120"/>
        <w:rPr>
          <w:rFonts w:ascii="Arial" w:hAnsi="Arial" w:cs="Arial"/>
          <w:sz w:val="20"/>
        </w:rPr>
      </w:pPr>
      <w:r w:rsidR="00182615">
        <w:rPr>
          <w:rFonts w:ascii="Arial" w:hAnsi="Arial" w:cs="Arial"/>
          <w:sz w:val="20"/>
          <w:lang w:val="en-US"/>
        </w:rPr>
        <w:t xml:space="preserve">- </w:t>
      </w:r>
      <w:r w:rsidRPr="00A34DBE">
        <w:rPr>
          <w:rFonts w:ascii="Arial" w:hAnsi="Arial" w:cs="Arial"/>
          <w:sz w:val="20"/>
        </w:rPr>
        <w:t>Độ kín các mối nối ghép chặt của các giếng chân không, sự chắc chắn của các nút nhồi sét</w:t>
      </w:r>
      <w:r w:rsidR="00031A0F">
        <w:rPr>
          <w:rFonts w:ascii="Arial" w:hAnsi="Arial" w:cs="Arial"/>
          <w:sz w:val="20"/>
        </w:rPr>
        <w:t xml:space="preserve"> ở </w:t>
      </w:r>
      <w:r w:rsidRPr="00A34DBE">
        <w:rPr>
          <w:rFonts w:ascii="Arial" w:hAnsi="Arial" w:cs="Arial"/>
          <w:sz w:val="20"/>
        </w:rPr>
        <w:t>các miệng giếng, độ chặt của mối nối các đường ống dẫn và mức độ bảo đảm các hút không khí trong các đường ống hút;</w:t>
      </w:r>
    </w:p>
    <w:p w:rsidR="005C15E1" w:rsidRPr="00A34DBE" w:rsidP="00A34DBE">
      <w:pPr>
        <w:widowControl/>
        <w:spacing w:before="120"/>
        <w:rPr>
          <w:rFonts w:ascii="Arial" w:hAnsi="Arial" w:cs="Arial"/>
          <w:sz w:val="20"/>
        </w:rPr>
      </w:pPr>
      <w:r w:rsidR="00182615">
        <w:rPr>
          <w:rFonts w:ascii="Arial" w:hAnsi="Arial" w:cs="Arial"/>
          <w:sz w:val="20"/>
          <w:lang w:val="en-US"/>
        </w:rPr>
        <w:t xml:space="preserve">- </w:t>
      </w:r>
      <w:r w:rsidRPr="00A34DBE">
        <w:rPr>
          <w:rFonts w:ascii="Arial" w:hAnsi="Arial" w:cs="Arial"/>
          <w:sz w:val="20"/>
        </w:rPr>
        <w:t>Mức độ không có các hạt đất trong nước hút ra (lúc kết thúc bơm thử);</w:t>
      </w:r>
    </w:p>
    <w:p w:rsidR="005C15E1" w:rsidRPr="00A34DBE" w:rsidP="00A34DBE">
      <w:pPr>
        <w:widowControl/>
        <w:spacing w:before="120"/>
        <w:rPr>
          <w:rFonts w:ascii="Arial" w:hAnsi="Arial" w:cs="Arial"/>
          <w:sz w:val="20"/>
        </w:rPr>
      </w:pPr>
      <w:r w:rsidR="00182615">
        <w:rPr>
          <w:rFonts w:ascii="Arial" w:hAnsi="Arial" w:cs="Arial"/>
          <w:sz w:val="20"/>
          <w:lang w:val="en-US"/>
        </w:rPr>
        <w:t xml:space="preserve">- </w:t>
      </w:r>
      <w:r w:rsidRPr="00A34DBE">
        <w:rPr>
          <w:rFonts w:ascii="Arial" w:hAnsi="Arial" w:cs="Arial"/>
          <w:sz w:val="20"/>
        </w:rPr>
        <w:t>Sự tương hợp của các thiết bị thoát nước và nơi xả nước với thiết kế (tuân theo các yêu cầu của cơ quan giám sát vệ sinh và các tổ chức điều chỉnh sử dụng và bảo vệ nước và đất nông nghiệp).</w:t>
      </w:r>
    </w:p>
    <w:p w:rsidR="005C15E1" w:rsidRPr="00A34DBE" w:rsidP="00A34DBE">
      <w:pPr>
        <w:widowControl/>
        <w:spacing w:before="120"/>
        <w:rPr>
          <w:rFonts w:ascii="Arial" w:hAnsi="Arial" w:cs="Arial"/>
          <w:sz w:val="20"/>
        </w:rPr>
      </w:pPr>
      <w:r w:rsidRPr="00A34DBE">
        <w:rPr>
          <w:rFonts w:ascii="Arial" w:hAnsi="Arial" w:cs="Arial"/>
          <w:sz w:val="20"/>
        </w:rPr>
        <w:t>Khi bơm thử cần phải đo: lưu lượng của nước bơm ra, độ giảm thấp của nước trong các giếng kiểm tra và trong các ống đo áp đồng thời phải ghi chép những số đọc của các chân không kế và áp kế trên máy bơm tương ứng với thời gian do lưu lượng và sự giảm thấp mực nước. Khi chạy thử các thiết bị hạ mực nước bằng điện thấm cần đo thêm cường độ và điện thế dòng diện chạy qua đất giữa các cực.</w:t>
      </w:r>
    </w:p>
    <w:p w:rsidR="005C15E1" w:rsidRPr="00A34DBE" w:rsidP="00A34DBE">
      <w:pPr>
        <w:widowControl/>
        <w:spacing w:before="120"/>
        <w:rPr>
          <w:rFonts w:ascii="Arial" w:hAnsi="Arial" w:cs="Arial"/>
          <w:sz w:val="20"/>
        </w:rPr>
      </w:pPr>
      <w:r w:rsidRPr="00A34DBE">
        <w:rPr>
          <w:rFonts w:ascii="Arial" w:hAnsi="Arial" w:cs="Arial"/>
          <w:sz w:val="20"/>
        </w:rPr>
        <w:t>Hệ thống hạ mực nước có thể đưa vào sản xuất khi điều kiện làm việc của nó đã hoàn chỉnh và hoạt động tốt trong 1 ngày đêm sau khi lắp ráp.</w:t>
      </w:r>
    </w:p>
    <w:p w:rsidR="005C15E1" w:rsidRPr="00A34DBE" w:rsidP="00A34DBE">
      <w:pPr>
        <w:widowControl/>
        <w:spacing w:before="120"/>
        <w:rPr>
          <w:rFonts w:ascii="Arial" w:hAnsi="Arial" w:cs="Arial"/>
          <w:sz w:val="20"/>
        </w:rPr>
      </w:pPr>
      <w:r w:rsidR="00182615">
        <w:rPr>
          <w:rFonts w:ascii="Arial" w:hAnsi="Arial" w:cs="Arial"/>
          <w:sz w:val="20"/>
          <w:lang w:val="en-US"/>
        </w:rPr>
        <w:t xml:space="preserve">6.35 </w:t>
      </w:r>
      <w:r w:rsidRPr="00A34DBE">
        <w:rPr>
          <w:rFonts w:ascii="Arial" w:hAnsi="Arial" w:cs="Arial"/>
          <w:sz w:val="20"/>
        </w:rPr>
        <w:t>Nghiệm thu hệ thống hạ thấp mực nước bằng các biên bản trong đó có kèm các mặt cắt địa chất đã làm chính xác và các tài liệu bổ sung bao gồm các số liệu sau:</w:t>
      </w:r>
    </w:p>
    <w:p w:rsidR="005C15E1" w:rsidRPr="00A34DBE" w:rsidP="00A34DBE">
      <w:pPr>
        <w:widowControl/>
        <w:spacing w:before="120"/>
        <w:rPr>
          <w:rFonts w:ascii="Arial" w:hAnsi="Arial" w:cs="Arial"/>
          <w:sz w:val="20"/>
        </w:rPr>
      </w:pPr>
      <w:r w:rsidR="00182615">
        <w:rPr>
          <w:rFonts w:ascii="Arial" w:hAnsi="Arial" w:cs="Arial"/>
          <w:sz w:val="20"/>
          <w:lang w:val="en-US"/>
        </w:rPr>
        <w:t xml:space="preserve">a) </w:t>
      </w:r>
      <w:r w:rsidRPr="00A34DBE">
        <w:rPr>
          <w:rFonts w:ascii="Arial" w:hAnsi="Arial" w:cs="Arial"/>
          <w:sz w:val="20"/>
        </w:rPr>
        <w:t>Đối với việc hút nước lộ thiên: sự bố trí trên mặt bằng và cao độ của các thiết bị hạ mực nước và dẫn nước, của các giếng quan sát, các đặc trưng của máy bơm;</w:t>
      </w:r>
    </w:p>
    <w:p w:rsidR="005C15E1" w:rsidRPr="00A34DBE" w:rsidP="00A34DBE">
      <w:pPr>
        <w:widowControl/>
        <w:spacing w:before="120"/>
        <w:rPr>
          <w:rFonts w:ascii="Arial" w:hAnsi="Arial" w:cs="Arial"/>
          <w:sz w:val="20"/>
        </w:rPr>
      </w:pPr>
      <w:r w:rsidR="00182615">
        <w:rPr>
          <w:rFonts w:ascii="Arial" w:hAnsi="Arial" w:cs="Arial"/>
          <w:sz w:val="20"/>
          <w:lang w:val="en-US"/>
        </w:rPr>
        <w:t xml:space="preserve">b) </w:t>
      </w:r>
      <w:r w:rsidRPr="00A34DBE">
        <w:rPr>
          <w:rFonts w:ascii="Arial" w:hAnsi="Arial" w:cs="Arial"/>
          <w:sz w:val="20"/>
        </w:rPr>
        <w:t>Đối với tiêu nước hướng ngang - vị trí của các giếng tiêu nước với những chỉ dẫn về loại và kiểu giếng, số thứ tự các giếng kiểm tra, mặt cắt dọc các giếng tiêu nước, kết cấu lớp bọc và các đặc trưng của trạm bơm;</w:t>
      </w:r>
    </w:p>
    <w:p w:rsidR="005C15E1" w:rsidRPr="00A34DBE" w:rsidP="00A34DBE">
      <w:pPr>
        <w:widowControl/>
        <w:spacing w:before="120"/>
        <w:rPr>
          <w:rFonts w:ascii="Arial" w:hAnsi="Arial" w:cs="Arial"/>
          <w:sz w:val="20"/>
        </w:rPr>
      </w:pPr>
      <w:r w:rsidR="00182615">
        <w:rPr>
          <w:rFonts w:ascii="Arial" w:hAnsi="Arial" w:cs="Arial"/>
          <w:sz w:val="20"/>
          <w:lang w:val="en-US"/>
        </w:rPr>
        <w:t xml:space="preserve">c) </w:t>
      </w:r>
      <w:r w:rsidRPr="00A34DBE">
        <w:rPr>
          <w:rFonts w:ascii="Arial" w:hAnsi="Arial" w:cs="Arial"/>
          <w:sz w:val="20"/>
        </w:rPr>
        <w:t>Đối với thiết bị lọc châm kim - phương pháp hạ bộ lọc châm kim, cao trình của các bộ phận thấm lọc, phương pháp thi công lớp lấp, cao trình trục máy bơm, cách bố trí các giếng quan sát, các số liệu bơm thử;</w:t>
      </w:r>
    </w:p>
    <w:p w:rsidR="005C15E1" w:rsidRPr="00A34DBE" w:rsidP="00A34DBE">
      <w:pPr>
        <w:widowControl/>
        <w:spacing w:before="120"/>
        <w:rPr>
          <w:rFonts w:ascii="Arial" w:hAnsi="Arial" w:cs="Arial"/>
          <w:sz w:val="20"/>
        </w:rPr>
      </w:pPr>
      <w:r w:rsidR="00182615">
        <w:rPr>
          <w:rFonts w:ascii="Arial" w:hAnsi="Arial" w:cs="Arial"/>
          <w:sz w:val="20"/>
          <w:lang w:val="en-US"/>
        </w:rPr>
        <w:t xml:space="preserve">d) </w:t>
      </w:r>
      <w:r w:rsidRPr="00A34DBE">
        <w:rPr>
          <w:rFonts w:ascii="Arial" w:hAnsi="Arial" w:cs="Arial"/>
          <w:sz w:val="20"/>
        </w:rPr>
        <w:t>Đối với các thiết bị phun (trong đó có các giếng chân không đồng tâm) - phương pháp làm giếng, kết cấu tầng lọc và giếng, phương pháp thi công lớp lấp, cao trình bố trí phần thấm nước và các bộ</w:t>
      </w:r>
      <w:r w:rsidR="00182615">
        <w:rPr>
          <w:rFonts w:ascii="Arial" w:hAnsi="Arial" w:cs="Arial"/>
          <w:sz w:val="20"/>
          <w:lang w:val="en-US"/>
        </w:rPr>
        <w:t xml:space="preserve"> </w:t>
      </w:r>
      <w:r w:rsidRPr="00A34DBE">
        <w:rPr>
          <w:rFonts w:ascii="Arial" w:hAnsi="Arial" w:cs="Arial"/>
          <w:sz w:val="20"/>
        </w:rPr>
        <w:t>phần làm việc của máy phun, vị trí các thiết bị đô kiểm tra cũng như các ống đo áp và các giếng quan trắc cùng với những chỉ dẫn về mực nước, các số liệu bơm thử;</w:t>
      </w:r>
    </w:p>
    <w:p w:rsidR="005C15E1" w:rsidP="00A34DBE">
      <w:pPr>
        <w:widowControl/>
        <w:spacing w:before="120"/>
        <w:rPr>
          <w:rFonts w:ascii="Arial" w:hAnsi="Arial" w:cs="Arial"/>
          <w:sz w:val="20"/>
          <w:lang w:val="en-US"/>
        </w:rPr>
      </w:pPr>
      <w:r w:rsidR="00182615">
        <w:rPr>
          <w:rFonts w:ascii="Arial" w:hAnsi="Arial" w:cs="Arial"/>
          <w:sz w:val="20"/>
          <w:lang w:val="en-US"/>
        </w:rPr>
        <w:t xml:space="preserve">e) </w:t>
      </w:r>
      <w:r w:rsidRPr="00A34DBE">
        <w:rPr>
          <w:rFonts w:ascii="Arial" w:hAnsi="Arial" w:cs="Arial"/>
          <w:sz w:val="20"/>
        </w:rPr>
        <w:t>Đối với các thiết bị điện thấm cách bố trí và phương pháp hạ điện cực, cao trình các bộ phận thấm, phương pháp thi công lớp lấp, cao trình trục máy bơm, vị trí giếng quan trắc, các đường dây điện được lắp ráp rất phù hợp với yêu cầu của thiết kế và các số liệu bơm thử.</w:t>
      </w:r>
    </w:p>
    <w:p w:rsidR="005C15E1" w:rsidRPr="00A34DBE" w:rsidP="00A34DBE">
      <w:pPr>
        <w:widowControl/>
        <w:spacing w:before="120"/>
        <w:rPr>
          <w:rFonts w:ascii="Arial" w:hAnsi="Arial" w:cs="Arial"/>
          <w:sz w:val="20"/>
        </w:rPr>
      </w:pPr>
      <w:r w:rsidR="00D9091F">
        <w:rPr>
          <w:rFonts w:ascii="Arial" w:hAnsi="Arial" w:cs="Arial"/>
          <w:sz w:val="20"/>
          <w:lang w:val="en-US"/>
        </w:rPr>
        <w:t xml:space="preserve">6.36 </w:t>
      </w:r>
      <w:r w:rsidRPr="00A34DBE">
        <w:rPr>
          <w:rFonts w:ascii="Arial" w:hAnsi="Arial" w:cs="Arial"/>
          <w:sz w:val="20"/>
        </w:rPr>
        <w:t>Sau khi đưa hệ thống hạ mực nước vào sử dụng phải bơm nước liên tục.</w:t>
      </w:r>
    </w:p>
    <w:p w:rsidR="005C15E1" w:rsidRPr="00A34DBE" w:rsidP="00A34DBE">
      <w:pPr>
        <w:widowControl/>
        <w:spacing w:before="120"/>
        <w:rPr>
          <w:rFonts w:ascii="Arial" w:hAnsi="Arial" w:cs="Arial"/>
          <w:sz w:val="20"/>
        </w:rPr>
      </w:pPr>
      <w:r w:rsidRPr="00A34DBE">
        <w:rPr>
          <w:rFonts w:ascii="Arial" w:hAnsi="Arial" w:cs="Arial"/>
          <w:sz w:val="20"/>
        </w:rPr>
        <w:t xml:space="preserve">Được phép điều chỉnh sự hoạt động của máy bơm mà không để mực nước ngầm cao hơn mức quy định khi giảm dòng nước chảy vào thiết bị hạ mực nước do sự phát triển vùng giảm áp và không có khả năng tắt bớt máy. Các máy bơm đặt trong giếng dự trữ cũng như các máy bơm dự trữ của các thiết bị lộ thiên cần phải định kỳ đưa </w:t>
      </w:r>
      <w:r w:rsidR="00D9091F">
        <w:rPr>
          <w:rFonts w:ascii="Arial" w:hAnsi="Arial" w:cs="Arial"/>
          <w:sz w:val="20"/>
          <w:lang w:val="en-US"/>
        </w:rPr>
        <w:t>v</w:t>
      </w:r>
      <w:r w:rsidRPr="00A34DBE">
        <w:rPr>
          <w:rFonts w:ascii="Arial" w:hAnsi="Arial" w:cs="Arial"/>
          <w:sz w:val="20"/>
        </w:rPr>
        <w:t>ào hoạt động để duy trì chúng trong tư thế làm việc.</w:t>
      </w:r>
    </w:p>
    <w:p w:rsidR="005C15E1" w:rsidRPr="00A34DBE" w:rsidP="00A34DBE">
      <w:pPr>
        <w:widowControl/>
        <w:spacing w:before="120"/>
        <w:rPr>
          <w:rFonts w:ascii="Arial" w:hAnsi="Arial" w:cs="Arial"/>
          <w:sz w:val="20"/>
        </w:rPr>
      </w:pPr>
      <w:r w:rsidR="00D9091F">
        <w:rPr>
          <w:rFonts w:ascii="Arial" w:hAnsi="Arial" w:cs="Arial"/>
          <w:sz w:val="20"/>
          <w:lang w:val="en-US"/>
        </w:rPr>
        <w:t xml:space="preserve">6.37 </w:t>
      </w:r>
      <w:r w:rsidRPr="00A34DBE">
        <w:rPr>
          <w:rFonts w:ascii="Arial" w:hAnsi="Arial" w:cs="Arial"/>
          <w:sz w:val="20"/>
        </w:rPr>
        <w:t>Khi bơm nước ra khỏi hố móng được đào bằng phương pháp đào dưới nước, tốc độ giảm thấp mực nước trong hố móng cần phải phù hợp với tốc độ giảm thấp mực nước ngầm ngoài phạm vi của nó để tránh sự phá hoại ổn định của đáy và thành hố; chế độ làm việc của thiết bị hạ mực nước cần điều chỉnh như thế nào để mực nước trong và ngoài hố móng không chênh lệch nhau nhiều.</w:t>
      </w:r>
    </w:p>
    <w:p w:rsidR="005C15E1" w:rsidRPr="00A34DBE" w:rsidP="00A34DBE">
      <w:pPr>
        <w:widowControl/>
        <w:spacing w:before="120"/>
        <w:rPr>
          <w:rFonts w:ascii="Arial" w:hAnsi="Arial" w:cs="Arial"/>
          <w:sz w:val="20"/>
        </w:rPr>
      </w:pPr>
      <w:r w:rsidRPr="00A34DBE">
        <w:rPr>
          <w:rFonts w:ascii="Arial" w:hAnsi="Arial" w:cs="Arial"/>
          <w:sz w:val="20"/>
        </w:rPr>
        <w:t>Trong thời gian bơm nước cần tiến hành quan sát có hệ thống tình hình đáy và thành hố móng. Khi thấy độ lún tăng lên hoặc nguồn nước thấm tập trung và có mang theo đất thì cần phải nhanh chóng dùng các biện pháp để thủ tiêu các chỗ hư hỏng.</w:t>
      </w:r>
    </w:p>
    <w:p w:rsidR="005C15E1" w:rsidRPr="00A34DBE" w:rsidP="00A34DBE">
      <w:pPr>
        <w:widowControl/>
        <w:spacing w:before="120"/>
        <w:rPr>
          <w:rFonts w:ascii="Arial" w:hAnsi="Arial" w:cs="Arial"/>
          <w:sz w:val="20"/>
        </w:rPr>
      </w:pPr>
      <w:r w:rsidR="00D9091F">
        <w:rPr>
          <w:rFonts w:ascii="Arial" w:hAnsi="Arial" w:cs="Arial"/>
          <w:sz w:val="20"/>
          <w:lang w:val="en-US"/>
        </w:rPr>
        <w:t xml:space="preserve">6.39 </w:t>
      </w:r>
      <w:r w:rsidRPr="00A34DBE">
        <w:rPr>
          <w:rFonts w:ascii="Arial" w:hAnsi="Arial" w:cs="Arial"/>
          <w:sz w:val="20"/>
        </w:rPr>
        <w:t>Trong suốt thời gian thi công hạ mực nước cần tiến hành ghi nhật</w:t>
      </w:r>
      <w:r w:rsidR="00031A0F">
        <w:rPr>
          <w:rFonts w:ascii="Arial" w:hAnsi="Arial" w:cs="Arial"/>
          <w:sz w:val="20"/>
        </w:rPr>
        <w:t xml:space="preserve"> </w:t>
      </w:r>
      <w:r w:rsidRPr="00A34DBE">
        <w:rPr>
          <w:rFonts w:ascii="Arial" w:hAnsi="Arial" w:cs="Arial"/>
          <w:sz w:val="20"/>
        </w:rPr>
        <w:t>ký</w:t>
      </w:r>
      <w:r w:rsidR="00031A0F">
        <w:rPr>
          <w:rFonts w:ascii="Arial" w:hAnsi="Arial" w:cs="Arial"/>
          <w:sz w:val="20"/>
        </w:rPr>
        <w:t xml:space="preserve"> </w:t>
      </w:r>
      <w:r w:rsidRPr="00A34DBE">
        <w:rPr>
          <w:rFonts w:ascii="Arial" w:hAnsi="Arial" w:cs="Arial"/>
          <w:sz w:val="20"/>
        </w:rPr>
        <w:t>(Phụ</w:t>
      </w:r>
      <w:r w:rsidR="00031A0F">
        <w:rPr>
          <w:rFonts w:ascii="Arial" w:hAnsi="Arial" w:cs="Arial"/>
          <w:sz w:val="20"/>
        </w:rPr>
        <w:t xml:space="preserve"> </w:t>
      </w:r>
      <w:r w:rsidRPr="00A34DBE">
        <w:rPr>
          <w:rFonts w:ascii="Arial" w:hAnsi="Arial" w:cs="Arial"/>
          <w:sz w:val="20"/>
        </w:rPr>
        <w:t>lục C</w:t>
      </w:r>
      <w:r w:rsidR="00031A0F">
        <w:rPr>
          <w:rFonts w:ascii="Arial" w:hAnsi="Arial" w:cs="Arial"/>
          <w:sz w:val="20"/>
        </w:rPr>
        <w:t xml:space="preserve"> </w:t>
      </w:r>
      <w:r w:rsidRPr="00A34DBE">
        <w:rPr>
          <w:rFonts w:ascii="Arial" w:hAnsi="Arial" w:cs="Arial"/>
          <w:sz w:val="20"/>
        </w:rPr>
        <w:t>và</w:t>
      </w:r>
      <w:r w:rsidR="00031A0F">
        <w:rPr>
          <w:rFonts w:ascii="Arial" w:hAnsi="Arial" w:cs="Arial"/>
          <w:sz w:val="20"/>
        </w:rPr>
        <w:t xml:space="preserve"> </w:t>
      </w:r>
      <w:r w:rsidRPr="00A34DBE">
        <w:rPr>
          <w:rFonts w:ascii="Arial" w:hAnsi="Arial" w:cs="Arial"/>
          <w:sz w:val="20"/>
        </w:rPr>
        <w:t>Phụ</w:t>
      </w:r>
      <w:r w:rsidR="00031A0F">
        <w:rPr>
          <w:rFonts w:ascii="Arial" w:hAnsi="Arial" w:cs="Arial"/>
          <w:sz w:val="20"/>
        </w:rPr>
        <w:t xml:space="preserve"> </w:t>
      </w:r>
      <w:r w:rsidRPr="00A34DBE">
        <w:rPr>
          <w:rFonts w:ascii="Arial" w:hAnsi="Arial" w:cs="Arial"/>
          <w:sz w:val="20"/>
        </w:rPr>
        <w:t>lục</w:t>
      </w:r>
      <w:r w:rsidR="00031A0F">
        <w:rPr>
          <w:rFonts w:ascii="Arial" w:hAnsi="Arial" w:cs="Arial"/>
          <w:sz w:val="20"/>
        </w:rPr>
        <w:t xml:space="preserve"> </w:t>
      </w:r>
      <w:r w:rsidRPr="00A34DBE">
        <w:rPr>
          <w:rFonts w:ascii="Arial" w:hAnsi="Arial" w:cs="Arial"/>
          <w:sz w:val="20"/>
        </w:rPr>
        <w:t>D)</w:t>
      </w:r>
      <w:r w:rsidR="00D9091F">
        <w:rPr>
          <w:rFonts w:ascii="Arial" w:hAnsi="Arial" w:cs="Arial"/>
          <w:sz w:val="20"/>
          <w:lang w:val="en-US"/>
        </w:rPr>
        <w:t xml:space="preserve"> </w:t>
      </w:r>
      <w:r w:rsidRPr="00A34DBE">
        <w:rPr>
          <w:rFonts w:ascii="Arial" w:hAnsi="Arial" w:cs="Arial"/>
          <w:sz w:val="20"/>
        </w:rPr>
        <w:t>bao gồm nội dung sau:</w:t>
      </w:r>
    </w:p>
    <w:p w:rsidR="005C15E1" w:rsidRPr="00A34DBE" w:rsidP="00A34DBE">
      <w:pPr>
        <w:widowControl/>
        <w:spacing w:before="120"/>
        <w:rPr>
          <w:rFonts w:ascii="Arial" w:hAnsi="Arial" w:cs="Arial"/>
          <w:sz w:val="20"/>
        </w:rPr>
      </w:pPr>
      <w:r w:rsidR="00D9091F">
        <w:rPr>
          <w:rFonts w:ascii="Arial" w:hAnsi="Arial" w:cs="Arial"/>
          <w:sz w:val="20"/>
          <w:lang w:val="en-US"/>
        </w:rPr>
        <w:t xml:space="preserve">a) </w:t>
      </w:r>
      <w:r w:rsidRPr="00A34DBE">
        <w:rPr>
          <w:rFonts w:ascii="Arial" w:hAnsi="Arial" w:cs="Arial"/>
          <w:sz w:val="20"/>
        </w:rPr>
        <w:t>Số liệu về lưu lượng do các máy bơm hút ra;</w:t>
      </w:r>
    </w:p>
    <w:p w:rsidR="005C15E1" w:rsidRPr="00A34DBE" w:rsidP="00A34DBE">
      <w:pPr>
        <w:widowControl/>
        <w:spacing w:before="120"/>
        <w:rPr>
          <w:rFonts w:ascii="Arial" w:hAnsi="Arial" w:cs="Arial"/>
          <w:sz w:val="20"/>
        </w:rPr>
      </w:pPr>
      <w:r w:rsidR="00D9091F">
        <w:rPr>
          <w:rFonts w:ascii="Arial" w:hAnsi="Arial" w:cs="Arial"/>
          <w:sz w:val="20"/>
          <w:lang w:val="en-US"/>
        </w:rPr>
        <w:t xml:space="preserve">b) </w:t>
      </w:r>
      <w:r w:rsidRPr="00A34DBE">
        <w:rPr>
          <w:rFonts w:ascii="Arial" w:hAnsi="Arial" w:cs="Arial"/>
          <w:sz w:val="20"/>
        </w:rPr>
        <w:t>Những số đọc của chân không kế và áp kế tương ứng với thời gian do lưu lượng nước;</w:t>
      </w:r>
    </w:p>
    <w:p w:rsidR="005C15E1" w:rsidRPr="00A34DBE" w:rsidP="00A34DBE">
      <w:pPr>
        <w:widowControl/>
        <w:spacing w:before="120"/>
        <w:rPr>
          <w:rFonts w:ascii="Arial" w:hAnsi="Arial" w:cs="Arial"/>
          <w:sz w:val="20"/>
        </w:rPr>
      </w:pPr>
      <w:r w:rsidR="00D9091F">
        <w:rPr>
          <w:rFonts w:ascii="Arial" w:hAnsi="Arial" w:cs="Arial"/>
          <w:sz w:val="20"/>
          <w:lang w:val="en-US"/>
        </w:rPr>
        <w:t xml:space="preserve">c) </w:t>
      </w:r>
      <w:r w:rsidRPr="00A34DBE">
        <w:rPr>
          <w:rFonts w:ascii="Arial" w:hAnsi="Arial" w:cs="Arial"/>
          <w:sz w:val="20"/>
        </w:rPr>
        <w:t>Số liệu về mực nước ngầm</w:t>
      </w:r>
      <w:r w:rsidR="00031A0F">
        <w:rPr>
          <w:rFonts w:ascii="Arial" w:hAnsi="Arial" w:cs="Arial"/>
          <w:sz w:val="20"/>
        </w:rPr>
        <w:t xml:space="preserve"> ở </w:t>
      </w:r>
      <w:r w:rsidRPr="00A34DBE">
        <w:rPr>
          <w:rFonts w:ascii="Arial" w:hAnsi="Arial" w:cs="Arial"/>
          <w:sz w:val="20"/>
        </w:rPr>
        <w:t>các giếng quan sát nằm trong và ngoài phạm vi khai thác;</w:t>
      </w:r>
    </w:p>
    <w:p w:rsidR="005C15E1" w:rsidRPr="00A34DBE" w:rsidP="00A34DBE">
      <w:pPr>
        <w:widowControl/>
        <w:spacing w:before="120"/>
        <w:rPr>
          <w:rFonts w:ascii="Arial" w:hAnsi="Arial" w:cs="Arial"/>
          <w:sz w:val="20"/>
        </w:rPr>
      </w:pPr>
      <w:r w:rsidR="00D9091F">
        <w:rPr>
          <w:rFonts w:ascii="Arial" w:hAnsi="Arial" w:cs="Arial"/>
          <w:sz w:val="20"/>
          <w:lang w:val="en-US"/>
        </w:rPr>
        <w:t xml:space="preserve">d) </w:t>
      </w:r>
      <w:r w:rsidRPr="00A34DBE">
        <w:rPr>
          <w:rFonts w:ascii="Arial" w:hAnsi="Arial" w:cs="Arial"/>
          <w:sz w:val="20"/>
        </w:rPr>
        <w:t>Các số liệu về thời gian và nguyên nhân ngừng hoạt động của các máy bơm.</w:t>
      </w:r>
    </w:p>
    <w:p w:rsidR="005C15E1" w:rsidRPr="00A34DBE" w:rsidP="00A34DBE">
      <w:pPr>
        <w:widowControl/>
        <w:spacing w:before="120"/>
        <w:rPr>
          <w:rFonts w:ascii="Arial" w:hAnsi="Arial" w:cs="Arial"/>
          <w:sz w:val="20"/>
        </w:rPr>
      </w:pPr>
      <w:r w:rsidR="00D9091F">
        <w:rPr>
          <w:rFonts w:ascii="Arial" w:hAnsi="Arial" w:cs="Arial"/>
          <w:sz w:val="20"/>
          <w:lang w:val="en-US"/>
        </w:rPr>
        <w:t xml:space="preserve">6.40 </w:t>
      </w:r>
      <w:r w:rsidRPr="00A34DBE">
        <w:rPr>
          <w:rFonts w:ascii="Arial" w:hAnsi="Arial" w:cs="Arial"/>
          <w:sz w:val="20"/>
        </w:rPr>
        <w:t>Khi kết thúc công việc lắp đặt hệ thống hạ mực nước cần phải lập các văn bản kiểm tra công tác lấp kín, trong có các chỉ dẫn về việc chôn đặt các thiết bị ngàm.</w:t>
      </w:r>
    </w:p>
    <w:p w:rsidR="005C15E1" w:rsidRPr="00A34DBE" w:rsidP="00A34DBE">
      <w:pPr>
        <w:widowControl/>
        <w:spacing w:before="120"/>
        <w:rPr>
          <w:rFonts w:ascii="Arial" w:hAnsi="Arial" w:cs="Arial"/>
          <w:sz w:val="20"/>
        </w:rPr>
      </w:pPr>
      <w:r w:rsidR="00D9091F">
        <w:rPr>
          <w:rFonts w:ascii="Arial" w:hAnsi="Arial" w:cs="Arial"/>
          <w:sz w:val="20"/>
          <w:lang w:val="en-US"/>
        </w:rPr>
        <w:t xml:space="preserve">6.41 </w:t>
      </w:r>
      <w:r w:rsidRPr="00A34DBE">
        <w:rPr>
          <w:rFonts w:ascii="Arial" w:hAnsi="Arial" w:cs="Arial"/>
          <w:sz w:val="20"/>
        </w:rPr>
        <w:t>Cần phải tiến hành tháo rời các thiết bị bằng các phương pháp và phương tiện thích hợp để bảo đảm dùng lại chúng sau này.</w:t>
      </w:r>
    </w:p>
    <w:p w:rsidR="005C15E1" w:rsidRPr="00A34DBE" w:rsidP="00A34DBE">
      <w:pPr>
        <w:widowControl/>
        <w:spacing w:before="120"/>
        <w:rPr>
          <w:rFonts w:ascii="Arial" w:hAnsi="Arial" w:cs="Arial"/>
          <w:sz w:val="20"/>
        </w:rPr>
      </w:pPr>
      <w:r w:rsidRPr="00A34DBE">
        <w:rPr>
          <w:rFonts w:ascii="Arial" w:hAnsi="Arial" w:cs="Arial"/>
          <w:sz w:val="20"/>
        </w:rPr>
        <w:t>Việc tháo rời các thiết bị hạ mực nước nhiều tần nân bắt đầu từ tầng</w:t>
      </w:r>
      <w:r w:rsidR="00031A0F">
        <w:rPr>
          <w:rFonts w:ascii="Arial" w:hAnsi="Arial" w:cs="Arial"/>
          <w:sz w:val="20"/>
        </w:rPr>
        <w:t xml:space="preserve"> </w:t>
      </w:r>
      <w:r w:rsidRPr="00A34DBE">
        <w:rPr>
          <w:rFonts w:ascii="Arial" w:hAnsi="Arial" w:cs="Arial"/>
          <w:sz w:val="20"/>
        </w:rPr>
        <w:t>dưới.</w:t>
      </w:r>
      <w:r w:rsidR="00031A0F">
        <w:rPr>
          <w:rFonts w:ascii="Arial" w:hAnsi="Arial" w:cs="Arial"/>
          <w:sz w:val="20"/>
        </w:rPr>
        <w:t xml:space="preserve"> </w:t>
      </w:r>
      <w:r w:rsidRPr="00A34DBE">
        <w:rPr>
          <w:rFonts w:ascii="Arial" w:hAnsi="Arial" w:cs="Arial"/>
          <w:sz w:val="20"/>
        </w:rPr>
        <w:t>Các máy đặt</w:t>
      </w:r>
      <w:r w:rsidR="00031A0F">
        <w:rPr>
          <w:rFonts w:ascii="Arial" w:hAnsi="Arial" w:cs="Arial"/>
          <w:sz w:val="20"/>
        </w:rPr>
        <w:t xml:space="preserve"> ở </w:t>
      </w:r>
      <w:r w:rsidRPr="00A34DBE">
        <w:rPr>
          <w:rFonts w:ascii="Arial" w:hAnsi="Arial" w:cs="Arial"/>
          <w:sz w:val="20"/>
        </w:rPr>
        <w:t>các cốt cao</w:t>
      </w:r>
      <w:r w:rsidR="00D9091F">
        <w:rPr>
          <w:rFonts w:ascii="Arial" w:hAnsi="Arial" w:cs="Arial"/>
          <w:sz w:val="20"/>
          <w:lang w:val="en-US"/>
        </w:rPr>
        <w:t xml:space="preserve"> </w:t>
      </w:r>
      <w:r w:rsidRPr="00A34DBE">
        <w:rPr>
          <w:rFonts w:ascii="Arial" w:hAnsi="Arial" w:cs="Arial"/>
          <w:sz w:val="20"/>
        </w:rPr>
        <w:t>hơn cần được tiếp tục hoạt động trong thời gian tháo thiết bị.</w:t>
      </w:r>
    </w:p>
    <w:p w:rsidR="005C15E1" w:rsidRPr="00D9091F" w:rsidP="00A34DBE">
      <w:pPr>
        <w:widowControl/>
        <w:spacing w:before="120"/>
        <w:rPr>
          <w:rFonts w:ascii="Arial" w:hAnsi="Arial" w:cs="Arial"/>
          <w:b/>
          <w:sz w:val="20"/>
        </w:rPr>
      </w:pPr>
      <w:bookmarkStart w:id="9" w:name="dieu_7"/>
      <w:r w:rsidRPr="00F0617D" w:rsidR="00F0617D">
        <w:rPr>
          <w:rFonts w:ascii="Arial" w:hAnsi="Arial" w:cs="Arial"/>
          <w:b/>
          <w:sz w:val="20"/>
        </w:rPr>
        <w:t>7 Cải tạo đất</w:t>
      </w:r>
      <w:bookmarkEnd w:id="9"/>
    </w:p>
    <w:p w:rsidR="005C15E1" w:rsidRPr="00A34DBE" w:rsidP="00A34DBE">
      <w:pPr>
        <w:widowControl/>
        <w:spacing w:before="120"/>
        <w:rPr>
          <w:rFonts w:ascii="Arial" w:hAnsi="Arial" w:cs="Arial"/>
          <w:sz w:val="20"/>
        </w:rPr>
      </w:pPr>
      <w:r w:rsidR="00D9091F">
        <w:rPr>
          <w:rFonts w:ascii="Arial" w:hAnsi="Arial" w:cs="Arial"/>
          <w:sz w:val="20"/>
          <w:lang w:val="en-US"/>
        </w:rPr>
        <w:t xml:space="preserve">7.1 </w:t>
      </w:r>
      <w:r w:rsidRPr="00A34DBE">
        <w:rPr>
          <w:rFonts w:ascii="Arial" w:hAnsi="Arial" w:cs="Arial"/>
          <w:sz w:val="20"/>
        </w:rPr>
        <w:t>Chỉ dẫn chung</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7.1.1 </w:t>
      </w:r>
      <w:r w:rsidRPr="00A34DBE">
        <w:rPr>
          <w:rFonts w:ascii="Arial" w:hAnsi="Arial" w:cs="Arial"/>
          <w:sz w:val="20"/>
        </w:rPr>
        <w:t>Việc cải tạo đất có thể tiến hành để nâng cao cường độ và độ ổn định của đất hay giảm tính thấm nước của nó bằng phương pháp xi măng hóa, sét hóa, bitum hóa, silicat hóa, nhựa hóa và bằng nhiệt.</w:t>
      </w:r>
    </w:p>
    <w:p w:rsidR="005C15E1" w:rsidRPr="00A34DBE" w:rsidP="00A34DBE">
      <w:pPr>
        <w:widowControl/>
        <w:spacing w:before="120"/>
        <w:rPr>
          <w:rFonts w:ascii="Arial" w:hAnsi="Arial" w:cs="Arial"/>
          <w:sz w:val="20"/>
        </w:rPr>
      </w:pPr>
      <w:r w:rsidRPr="00A34DBE">
        <w:rPr>
          <w:rFonts w:ascii="Arial" w:hAnsi="Arial" w:cs="Arial"/>
          <w:sz w:val="20"/>
        </w:rPr>
        <w:t>Tất cả các phương pháp trên, trừ phương pháp cải tạo bằng nhiệt có thể ứng dụng</w:t>
      </w:r>
      <w:r w:rsidR="00031A0F">
        <w:rPr>
          <w:rFonts w:ascii="Arial" w:hAnsi="Arial" w:cs="Arial"/>
          <w:sz w:val="20"/>
        </w:rPr>
        <w:t xml:space="preserve"> </w:t>
      </w:r>
      <w:r w:rsidRPr="00A34DBE">
        <w:rPr>
          <w:rFonts w:ascii="Arial" w:hAnsi="Arial" w:cs="Arial"/>
          <w:sz w:val="20"/>
        </w:rPr>
        <w:t>khi</w:t>
      </w:r>
      <w:r w:rsidR="00031A0F">
        <w:rPr>
          <w:rFonts w:ascii="Arial" w:hAnsi="Arial" w:cs="Arial"/>
          <w:sz w:val="20"/>
        </w:rPr>
        <w:t xml:space="preserve"> </w:t>
      </w:r>
      <w:r w:rsidRPr="00A34DBE">
        <w:rPr>
          <w:rFonts w:ascii="Arial" w:hAnsi="Arial" w:cs="Arial"/>
          <w:sz w:val="20"/>
        </w:rPr>
        <w:t>nhiệt độ của</w:t>
      </w:r>
      <w:r w:rsidR="00031A0F">
        <w:rPr>
          <w:rFonts w:ascii="Arial" w:hAnsi="Arial" w:cs="Arial"/>
          <w:sz w:val="20"/>
        </w:rPr>
        <w:t xml:space="preserve"> </w:t>
      </w:r>
      <w:r w:rsidRPr="00A34DBE">
        <w:rPr>
          <w:rFonts w:ascii="Arial" w:hAnsi="Arial" w:cs="Arial"/>
          <w:sz w:val="20"/>
        </w:rPr>
        <w:t>đất</w:t>
      </w:r>
      <w:r w:rsidR="00D9091F">
        <w:rPr>
          <w:rFonts w:ascii="Arial" w:hAnsi="Arial" w:cs="Arial"/>
          <w:sz w:val="20"/>
          <w:lang w:val="en-US"/>
        </w:rPr>
        <w:t xml:space="preserve"> </w:t>
      </w:r>
      <w:r w:rsidRPr="00A34DBE">
        <w:rPr>
          <w:rFonts w:ascii="Arial" w:hAnsi="Arial" w:cs="Arial"/>
          <w:sz w:val="20"/>
        </w:rPr>
        <w:t xml:space="preserve">được cải tạo không dưới 0 </w:t>
      </w:r>
      <w:r w:rsidR="00D9091F">
        <w:rPr>
          <w:rFonts w:ascii="Arial" w:hAnsi="Arial" w:cs="Arial"/>
          <w:sz w:val="20"/>
        </w:rPr>
        <w:t>°</w:t>
      </w:r>
      <w:r w:rsidRPr="00A34DBE">
        <w:rPr>
          <w:rFonts w:ascii="Arial" w:hAnsi="Arial" w:cs="Arial"/>
          <w:sz w:val="20"/>
        </w:rPr>
        <w:t xml:space="preserve">C và của dung dịch bơm không dưới 5 </w:t>
      </w:r>
      <w:r w:rsidR="00D9091F">
        <w:rPr>
          <w:rFonts w:ascii="Arial" w:hAnsi="Arial" w:cs="Arial"/>
          <w:sz w:val="20"/>
        </w:rPr>
        <w:t>°</w:t>
      </w:r>
      <w:r w:rsidRPr="00A34DBE">
        <w:rPr>
          <w:rFonts w:ascii="Arial" w:hAnsi="Arial" w:cs="Arial"/>
          <w:sz w:val="20"/>
        </w:rPr>
        <w:t>C. Cải</w:t>
      </w:r>
      <w:r w:rsidR="00031A0F">
        <w:rPr>
          <w:rFonts w:ascii="Arial" w:hAnsi="Arial" w:cs="Arial"/>
          <w:sz w:val="20"/>
        </w:rPr>
        <w:t xml:space="preserve"> </w:t>
      </w:r>
      <w:r w:rsidRPr="00A34DBE">
        <w:rPr>
          <w:rFonts w:ascii="Arial" w:hAnsi="Arial" w:cs="Arial"/>
          <w:sz w:val="20"/>
        </w:rPr>
        <w:t>tạo</w:t>
      </w:r>
      <w:r w:rsidR="00031A0F">
        <w:rPr>
          <w:rFonts w:ascii="Arial" w:hAnsi="Arial" w:cs="Arial"/>
          <w:sz w:val="20"/>
        </w:rPr>
        <w:t xml:space="preserve"> </w:t>
      </w:r>
      <w:r w:rsidRPr="00A34DBE">
        <w:rPr>
          <w:rFonts w:ascii="Arial" w:hAnsi="Arial" w:cs="Arial"/>
          <w:sz w:val="20"/>
        </w:rPr>
        <w:t>đất</w:t>
      </w:r>
      <w:r w:rsidR="00031A0F">
        <w:rPr>
          <w:rFonts w:ascii="Arial" w:hAnsi="Arial" w:cs="Arial"/>
          <w:sz w:val="20"/>
        </w:rPr>
        <w:t xml:space="preserve"> </w:t>
      </w:r>
      <w:r w:rsidRPr="00A34DBE">
        <w:rPr>
          <w:rFonts w:ascii="Arial" w:hAnsi="Arial" w:cs="Arial"/>
          <w:sz w:val="20"/>
        </w:rPr>
        <w:t>bằn</w:t>
      </w:r>
      <w:r w:rsidRPr="00A34DBE">
        <w:rPr>
          <w:rFonts w:ascii="Arial" w:hAnsi="Arial" w:cs="Arial"/>
          <w:sz w:val="20"/>
        </w:rPr>
        <w:t>g</w:t>
      </w:r>
      <w:r w:rsidR="00031A0F">
        <w:rPr>
          <w:rFonts w:ascii="Arial" w:hAnsi="Arial" w:cs="Arial"/>
          <w:sz w:val="20"/>
        </w:rPr>
        <w:t xml:space="preserve"> </w:t>
      </w:r>
      <w:r w:rsidRPr="00A34DBE">
        <w:rPr>
          <w:rFonts w:ascii="Arial" w:hAnsi="Arial" w:cs="Arial"/>
          <w:sz w:val="20"/>
        </w:rPr>
        <w:t>nhiệt có</w:t>
      </w:r>
      <w:r w:rsidR="00031A0F">
        <w:rPr>
          <w:rFonts w:ascii="Arial" w:hAnsi="Arial" w:cs="Arial"/>
          <w:sz w:val="20"/>
        </w:rPr>
        <w:t xml:space="preserve"> </w:t>
      </w:r>
      <w:r w:rsidRPr="00A34DBE">
        <w:rPr>
          <w:rFonts w:ascii="Arial" w:hAnsi="Arial" w:cs="Arial"/>
          <w:sz w:val="20"/>
        </w:rPr>
        <w:t>thể</w:t>
      </w:r>
      <w:r w:rsidR="00D9091F">
        <w:rPr>
          <w:rFonts w:ascii="Arial" w:hAnsi="Arial" w:cs="Arial"/>
          <w:sz w:val="20"/>
          <w:lang w:val="en-US"/>
        </w:rPr>
        <w:t xml:space="preserve"> </w:t>
      </w:r>
      <w:r w:rsidRPr="00A34DBE">
        <w:rPr>
          <w:rFonts w:ascii="Arial" w:hAnsi="Arial" w:cs="Arial"/>
          <w:sz w:val="20"/>
        </w:rPr>
        <w:t>tiến hành</w:t>
      </w:r>
      <w:r w:rsidR="00031A0F">
        <w:rPr>
          <w:rFonts w:ascii="Arial" w:hAnsi="Arial" w:cs="Arial"/>
          <w:sz w:val="20"/>
        </w:rPr>
        <w:t xml:space="preserve"> ở </w:t>
      </w:r>
      <w:r w:rsidRPr="00A34DBE">
        <w:rPr>
          <w:rFonts w:ascii="Arial" w:hAnsi="Arial" w:cs="Arial"/>
          <w:sz w:val="20"/>
        </w:rPr>
        <w:t>nhiệt độ âm.</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7.1.2 </w:t>
      </w:r>
      <w:r w:rsidRPr="00A34DBE">
        <w:rPr>
          <w:rFonts w:ascii="Arial" w:hAnsi="Arial" w:cs="Arial"/>
          <w:sz w:val="20"/>
        </w:rPr>
        <w:t>Các tài liệu khảo sát địa chất công trình khu vực dự định cải tạo cần phải bao gồm các số liệu sau:</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Cấu tạo địa chất công trình và điều kiện địa chất th</w:t>
      </w:r>
      <w:r w:rsidR="00865D42">
        <w:rPr>
          <w:rFonts w:ascii="Arial" w:hAnsi="Arial" w:cs="Arial"/>
          <w:sz w:val="20"/>
        </w:rPr>
        <w:t>ủy</w:t>
      </w:r>
      <w:r w:rsidRPr="00A34DBE">
        <w:rPr>
          <w:rFonts w:ascii="Arial" w:hAnsi="Arial" w:cs="Arial"/>
          <w:sz w:val="20"/>
        </w:rPr>
        <w:t xml:space="preserve"> văn của khu vực;</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Trọng lượng riêng, trọng lượng thể tích độ rỗng và độ ẩm của đất;</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đặc trưng về cường độ và mô đun biến dạng của đất tự nhiên;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Hệ số thấm đất; hướng và tốc độ vận động của nước ngầm, thành phần hóa học của chúng;</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Sức chống nén một trục tức thời của mẫu đất đã cải tạo</w:t>
      </w:r>
      <w:r w:rsidR="00031A0F">
        <w:rPr>
          <w:rFonts w:ascii="Arial" w:hAnsi="Arial" w:cs="Arial"/>
          <w:sz w:val="20"/>
        </w:rPr>
        <w:t xml:space="preserve"> ở </w:t>
      </w:r>
      <w:r w:rsidRPr="00A34DBE">
        <w:rPr>
          <w:rFonts w:ascii="Arial" w:hAnsi="Arial" w:cs="Arial"/>
          <w:sz w:val="20"/>
        </w:rPr>
        <w:t>trong phòng hay ngoài trời.</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7.1.3 </w:t>
      </w:r>
      <w:r w:rsidRPr="00A34DBE">
        <w:rPr>
          <w:rFonts w:ascii="Arial" w:hAnsi="Arial" w:cs="Arial"/>
          <w:sz w:val="20"/>
        </w:rPr>
        <w:t>Các giải pháp thiết kế công tác cải tạo đất cần phải có các nội dung sau:</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 xml:space="preserve">Số liệu về thể tích khối đất cần cải tạo; tổng khối lượng các loại vật liệu cần thiết để hoàn thành công việc; thời gian hoàn thành công việc; các hệ thống cấp điện, cấp nước, thoát nước và giao thông vận chuyển để bảo đảm tiến hành công việc; cũng như các </w:t>
      </w:r>
      <w:r w:rsidR="00031A0F">
        <w:rPr>
          <w:rFonts w:ascii="Arial" w:hAnsi="Arial" w:cs="Arial"/>
          <w:sz w:val="20"/>
        </w:rPr>
        <w:t>cơ sở</w:t>
      </w:r>
      <w:r w:rsidRPr="00A34DBE">
        <w:rPr>
          <w:rFonts w:ascii="Arial" w:hAnsi="Arial" w:cs="Arial"/>
          <w:sz w:val="20"/>
        </w:rPr>
        <w:t xml:space="preserve"> của phương án thiết kế đã chọn;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Mặt bằng khu vực, có khoanh vùng khối đất cải tạo;</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sơ đồ bố trí các ống phun hay các hố khoan công tác và kiểm</w:t>
      </w:r>
      <w:r w:rsidRPr="00A34DBE">
        <w:rPr>
          <w:rFonts w:ascii="Arial" w:hAnsi="Arial" w:cs="Arial"/>
          <w:sz w:val="20"/>
        </w:rPr>
        <w:t xml:space="preserve"> tra (th</w:t>
      </w:r>
      <w:r w:rsidRPr="00D9091F" w:rsidR="00D9091F">
        <w:rPr>
          <w:rFonts w:ascii="Arial" w:hAnsi="Arial" w:cs="Arial"/>
          <w:sz w:val="20"/>
        </w:rPr>
        <w:t>ẳ</w:t>
      </w:r>
      <w:r w:rsidRPr="00A34DBE">
        <w:rPr>
          <w:rFonts w:ascii="Arial" w:hAnsi="Arial" w:cs="Arial"/>
          <w:sz w:val="20"/>
        </w:rPr>
        <w:t>ng đứng, nằm ngang, nghiêng rẻ quạt) cùng với cấu trúc, độ sâu, đường kính của chúng và độ lệch hướng cho phép;</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Sơ đồ các ống dẫn dung dịch (dẫn hơi và dẫn khí);</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Bảng liệt kê các thiết bị dụng cụ khoan, bơm, phun;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chỉ dẫn về chế độ của quá trình cải tạo đất (Lượng tiêu hao đơn vị, nhiệt độ các dung dịch sử dụng, áp suất và thời gian bơm);</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giải pháp về quy trình công nghệ của công việc.</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7.1.4 </w:t>
      </w:r>
      <w:r w:rsidRPr="00A34DBE">
        <w:rPr>
          <w:rFonts w:ascii="Arial" w:hAnsi="Arial" w:cs="Arial"/>
          <w:sz w:val="20"/>
        </w:rPr>
        <w:t>Loại và kích thước các móng và nền đất đã cải tạo, cũng như áp lực trung bình tác dụng lên nền đất đã cải tạo tính toán theo tổ hợp đặc biệt và tổ hợp cơ bản các loại tải trọng phải được quy định trong thiết kế công trình.</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7.1.5 </w:t>
      </w:r>
      <w:r w:rsidRPr="00A34DBE">
        <w:rPr>
          <w:rFonts w:ascii="Arial" w:hAnsi="Arial" w:cs="Arial"/>
          <w:sz w:val="20"/>
        </w:rPr>
        <w:t>Công tác nghiệm thu kết quả cải tạo đất cần phải quy định tương</w:t>
      </w:r>
      <w:r w:rsidR="00031A0F">
        <w:rPr>
          <w:rFonts w:ascii="Arial" w:hAnsi="Arial" w:cs="Arial"/>
          <w:sz w:val="20"/>
        </w:rPr>
        <w:t xml:space="preserve"> </w:t>
      </w:r>
      <w:r w:rsidRPr="00A34DBE">
        <w:rPr>
          <w:rFonts w:ascii="Arial" w:hAnsi="Arial" w:cs="Arial"/>
          <w:sz w:val="20"/>
        </w:rPr>
        <w:t>ứng với</w:t>
      </w:r>
      <w:r w:rsidR="00031A0F">
        <w:rPr>
          <w:rFonts w:ascii="Arial" w:hAnsi="Arial" w:cs="Arial"/>
          <w:sz w:val="20"/>
        </w:rPr>
        <w:t xml:space="preserve"> </w:t>
      </w:r>
      <w:r w:rsidRPr="00A34DBE">
        <w:rPr>
          <w:rFonts w:ascii="Arial" w:hAnsi="Arial" w:cs="Arial"/>
          <w:sz w:val="20"/>
        </w:rPr>
        <w:t>các yêu</w:t>
      </w:r>
      <w:r w:rsidR="00031A0F">
        <w:rPr>
          <w:rFonts w:ascii="Arial" w:hAnsi="Arial" w:cs="Arial"/>
          <w:sz w:val="20"/>
        </w:rPr>
        <w:t xml:space="preserve"> </w:t>
      </w:r>
      <w:r w:rsidRPr="00A34DBE">
        <w:rPr>
          <w:rFonts w:ascii="Arial" w:hAnsi="Arial" w:cs="Arial"/>
          <w:sz w:val="20"/>
        </w:rPr>
        <w:t>cầu của thiết</w:t>
      </w:r>
      <w:r w:rsidR="00D9091F">
        <w:rPr>
          <w:rFonts w:ascii="Arial" w:hAnsi="Arial" w:cs="Arial"/>
          <w:sz w:val="20"/>
          <w:lang w:val="en-US"/>
        </w:rPr>
        <w:t xml:space="preserve"> </w:t>
      </w:r>
      <w:r w:rsidRPr="00A34DBE">
        <w:rPr>
          <w:rFonts w:ascii="Arial" w:hAnsi="Arial" w:cs="Arial"/>
          <w:sz w:val="20"/>
        </w:rPr>
        <w:t>kế về kích thước khối đất và các đặc trưng của đất đã gia cố.</w:t>
      </w:r>
    </w:p>
    <w:p w:rsidR="005C15E1" w:rsidRPr="00A34DBE" w:rsidP="00A34DBE">
      <w:pPr>
        <w:widowControl/>
        <w:spacing w:before="120"/>
        <w:rPr>
          <w:rFonts w:ascii="Arial" w:hAnsi="Arial" w:cs="Arial"/>
          <w:sz w:val="20"/>
        </w:rPr>
      </w:pPr>
      <w:r w:rsidRPr="00A34DBE">
        <w:rPr>
          <w:rFonts w:ascii="Arial" w:hAnsi="Arial" w:cs="Arial"/>
          <w:sz w:val="20"/>
        </w:rPr>
        <w:t>Các số liệu sau cần phải được trình bày khi nghiệm thu:</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mặt bằng và lát cắt khối đất đã cải tạo cùng với vị trí thực tế các ống bơm và các</w:t>
      </w:r>
      <w:r w:rsidR="00031A0F">
        <w:rPr>
          <w:rFonts w:ascii="Arial" w:hAnsi="Arial" w:cs="Arial"/>
          <w:sz w:val="20"/>
        </w:rPr>
        <w:t xml:space="preserve"> </w:t>
      </w:r>
      <w:r w:rsidRPr="00A34DBE">
        <w:rPr>
          <w:rFonts w:ascii="Arial" w:hAnsi="Arial" w:cs="Arial"/>
          <w:sz w:val="20"/>
        </w:rPr>
        <w:t>lỗ</w:t>
      </w:r>
      <w:r w:rsidR="00031A0F">
        <w:rPr>
          <w:rFonts w:ascii="Arial" w:hAnsi="Arial" w:cs="Arial"/>
          <w:sz w:val="20"/>
        </w:rPr>
        <w:t xml:space="preserve"> </w:t>
      </w:r>
      <w:r w:rsidRPr="00A34DBE">
        <w:rPr>
          <w:rFonts w:ascii="Arial" w:hAnsi="Arial" w:cs="Arial"/>
          <w:sz w:val="20"/>
        </w:rPr>
        <w:t>khoan;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lý lịch kỹ thuật của các vật liệu sử dung;</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nhật ký kiểm tra công việc (Phụ lục E, Phụ lục F và Phụ lục G);</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Các số liệu về cường độ, tính không thấm nước, độ ổn định nước của đất đã cải tạo.</w:t>
      </w:r>
    </w:p>
    <w:p w:rsidR="005C15E1" w:rsidRPr="00A34DBE" w:rsidP="00A34DBE">
      <w:pPr>
        <w:widowControl/>
        <w:spacing w:before="120"/>
        <w:rPr>
          <w:rFonts w:ascii="Arial" w:hAnsi="Arial" w:cs="Arial"/>
          <w:sz w:val="20"/>
        </w:rPr>
      </w:pPr>
      <w:r w:rsidRPr="00A34DBE">
        <w:rPr>
          <w:rFonts w:ascii="Arial" w:hAnsi="Arial" w:cs="Arial"/>
          <w:sz w:val="20"/>
        </w:rPr>
        <w:t>7.2 Phương pháp silicát hóa và nhựa hóa</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7.2.1 </w:t>
      </w:r>
      <w:r w:rsidRPr="00A34DBE">
        <w:rPr>
          <w:rFonts w:ascii="Arial" w:hAnsi="Arial" w:cs="Arial"/>
          <w:sz w:val="20"/>
        </w:rPr>
        <w:t>Nên xem phương pháp silicát hóa và nhựa</w:t>
      </w:r>
      <w:r w:rsidR="00D9091F">
        <w:rPr>
          <w:rFonts w:ascii="Arial" w:hAnsi="Arial" w:cs="Arial"/>
          <w:sz w:val="20"/>
        </w:rPr>
        <w:t xml:space="preserve"> hóa </w:t>
      </w:r>
      <w:r w:rsidRPr="00A34DBE">
        <w:rPr>
          <w:rFonts w:ascii="Arial" w:hAnsi="Arial" w:cs="Arial"/>
          <w:sz w:val="20"/>
        </w:rPr>
        <w:t>như là các biện pháp cải tạo vĩnh viễn đất nền nhà và công trình xây dựng móng bằng đất đã cải tạo và xây dựng các màn chống thấm trong đất cát và lún ướt.</w:t>
      </w:r>
    </w:p>
    <w:p w:rsidR="005C15E1" w:rsidRPr="00A34DBE" w:rsidP="00A34DBE">
      <w:pPr>
        <w:widowControl/>
        <w:spacing w:before="120"/>
        <w:rPr>
          <w:rFonts w:ascii="Arial" w:hAnsi="Arial" w:cs="Arial"/>
          <w:sz w:val="20"/>
        </w:rPr>
      </w:pPr>
      <w:r w:rsidRPr="00A34DBE">
        <w:rPr>
          <w:rFonts w:ascii="Arial" w:hAnsi="Arial" w:cs="Arial"/>
          <w:sz w:val="20"/>
        </w:rPr>
        <w:t>Silicát hóa và nhựa hóa tiến hành bằng cách bơm các dung dịch Natri silicát hay nhựa có hóa chất cứng vào đất qua hệ thống ống bơm (chúng được đóng vào đất hay hạ vào trong các hố đã khoan sẵn). Loại, nồng độ và cách thức pha chế các dung dịch</w:t>
      </w:r>
      <w:r w:rsidR="00D9091F">
        <w:rPr>
          <w:rFonts w:ascii="Arial" w:hAnsi="Arial" w:cs="Arial"/>
          <w:sz w:val="20"/>
        </w:rPr>
        <w:t xml:space="preserve"> hóa </w:t>
      </w:r>
      <w:r w:rsidRPr="00A34DBE">
        <w:rPr>
          <w:rFonts w:ascii="Arial" w:hAnsi="Arial" w:cs="Arial"/>
          <w:sz w:val="20"/>
        </w:rPr>
        <w:t>học trên được xác định dựa vào điều kiện địa chất công trình và mục đích sử dụng đất đã gia cố. Các dung dịch silicát nattri và nhựa cacbamit là các loại vật liệu ban đầu cơ bản, còn Canxi clorua , axít clohyđric; oxillic và hyđrô florosilicát là</w:t>
      </w:r>
      <w:r w:rsidR="00D9091F">
        <w:rPr>
          <w:rFonts w:ascii="Arial" w:hAnsi="Arial" w:cs="Arial"/>
          <w:sz w:val="20"/>
        </w:rPr>
        <w:t xml:space="preserve"> hóa </w:t>
      </w:r>
      <w:r w:rsidRPr="00A34DBE">
        <w:rPr>
          <w:rFonts w:ascii="Arial" w:hAnsi="Arial" w:cs="Arial"/>
          <w:sz w:val="20"/>
        </w:rPr>
        <w:t>chất cứng. Các phương pháp này được dùng trong đất cát có hệ số thấm từ 2 m trên ngày đến 50 m trên ngày đêm, còn trong đất lún ướt từ 0,2 m trên ngày đến 2,0 m trên ngày đêm.</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7.2.2 </w:t>
      </w:r>
      <w:r w:rsidRPr="00A34DBE">
        <w:rPr>
          <w:rFonts w:ascii="Arial" w:hAnsi="Arial" w:cs="Arial"/>
          <w:sz w:val="20"/>
        </w:rPr>
        <w:t>Các dung dịch sử dụng khi silicát hóa và nhựa hóa cần phải thỏa mãn các yêu cầu sau:</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Natri silicat cần phải có mô đun trong khoảng 2,7 đến 3,0 và mật độ từ 1,2 T/</w:t>
      </w:r>
      <w:r w:rsidR="00031A0F">
        <w:rPr>
          <w:rFonts w:ascii="Arial" w:hAnsi="Arial" w:cs="Arial"/>
          <w:sz w:val="20"/>
        </w:rPr>
        <w:t>m³</w:t>
      </w:r>
      <w:r w:rsidRPr="00A34DBE">
        <w:rPr>
          <w:rFonts w:ascii="Arial" w:hAnsi="Arial" w:cs="Arial"/>
          <w:sz w:val="20"/>
        </w:rPr>
        <w:t xml:space="preserve"> đến 1,3 T/</w:t>
      </w:r>
      <w:r w:rsidR="00031A0F">
        <w:rPr>
          <w:rFonts w:ascii="Arial" w:hAnsi="Arial" w:cs="Arial"/>
          <w:sz w:val="20"/>
        </w:rPr>
        <w:t>m³</w:t>
      </w:r>
      <w:r w:rsidRPr="00A34DBE">
        <w:rPr>
          <w:rFonts w:ascii="Arial" w:hAnsi="Arial" w:cs="Arial"/>
          <w:sz w:val="20"/>
        </w:rPr>
        <w:t xml:space="preserve"> khi cải tạo đất cát và từ 1,1 T/</w:t>
      </w:r>
      <w:r w:rsidR="00031A0F">
        <w:rPr>
          <w:rFonts w:ascii="Arial" w:hAnsi="Arial" w:cs="Arial"/>
          <w:sz w:val="20"/>
        </w:rPr>
        <w:t>m</w:t>
      </w:r>
      <w:r w:rsidR="00031A0F">
        <w:rPr>
          <w:rFonts w:ascii="Arial" w:hAnsi="Arial" w:cs="Arial"/>
          <w:sz w:val="20"/>
        </w:rPr>
        <w:t>³</w:t>
      </w:r>
      <w:r w:rsidRPr="00A34DBE">
        <w:rPr>
          <w:rFonts w:ascii="Arial" w:hAnsi="Arial" w:cs="Arial"/>
          <w:sz w:val="20"/>
        </w:rPr>
        <w:t xml:space="preserve"> đến 1,2 T/</w:t>
      </w:r>
      <w:r w:rsidR="00031A0F">
        <w:rPr>
          <w:rFonts w:ascii="Arial" w:hAnsi="Arial" w:cs="Arial"/>
          <w:sz w:val="20"/>
        </w:rPr>
        <w:t>m³</w:t>
      </w:r>
      <w:r w:rsidRPr="00A34DBE">
        <w:rPr>
          <w:rFonts w:ascii="Arial" w:hAnsi="Arial" w:cs="Arial"/>
          <w:sz w:val="20"/>
        </w:rPr>
        <w:t xml:space="preserve"> khi cải tạo đất lún ướt;</w:t>
      </w:r>
    </w:p>
    <w:p w:rsidR="005C15E1" w:rsidRPr="00A34DBE" w:rsidP="00A34DBE">
      <w:pPr>
        <w:widowControl/>
        <w:spacing w:before="120"/>
        <w:rPr>
          <w:rFonts w:ascii="Arial" w:hAnsi="Arial" w:cs="Arial"/>
          <w:sz w:val="20"/>
        </w:rPr>
      </w:pPr>
      <w:r w:rsidR="00D9091F">
        <w:rPr>
          <w:rFonts w:ascii="Arial" w:hAnsi="Arial" w:cs="Arial"/>
          <w:sz w:val="20"/>
          <w:lang w:val="en-US"/>
        </w:rPr>
        <w:t xml:space="preserve">- </w:t>
      </w:r>
      <w:r w:rsidRPr="00A34DBE">
        <w:rPr>
          <w:rFonts w:ascii="Arial" w:hAnsi="Arial" w:cs="Arial"/>
          <w:sz w:val="20"/>
        </w:rPr>
        <w:t>Nhựa cácbamít cần phải có mật độ từ 1,08 g/c</w:t>
      </w:r>
      <w:r w:rsidR="00031A0F">
        <w:rPr>
          <w:rFonts w:ascii="Arial" w:hAnsi="Arial" w:cs="Arial"/>
          <w:sz w:val="20"/>
        </w:rPr>
        <w:t>m³</w:t>
      </w:r>
      <w:r w:rsidRPr="00A34DBE">
        <w:rPr>
          <w:rFonts w:ascii="Arial" w:hAnsi="Arial" w:cs="Arial"/>
          <w:sz w:val="20"/>
        </w:rPr>
        <w:t xml:space="preserve"> đến 1,16 T/</w:t>
      </w:r>
      <w:r w:rsidR="00031A0F">
        <w:rPr>
          <w:rFonts w:ascii="Arial" w:hAnsi="Arial" w:cs="Arial"/>
          <w:sz w:val="20"/>
        </w:rPr>
        <w:t>m³</w:t>
      </w:r>
      <w:r w:rsidRPr="00A34DBE">
        <w:rPr>
          <w:rFonts w:ascii="Arial" w:hAnsi="Arial" w:cs="Arial"/>
          <w:sz w:val="20"/>
        </w:rPr>
        <w:t xml:space="preserve"> và phải có hoạt tính đảm bảo đạt được cường độ dự định.</w:t>
      </w:r>
    </w:p>
    <w:p w:rsidR="005C15E1" w:rsidRPr="00A34DBE" w:rsidP="00A34DBE">
      <w:pPr>
        <w:widowControl/>
        <w:spacing w:before="120"/>
        <w:rPr>
          <w:rFonts w:ascii="Arial" w:hAnsi="Arial" w:cs="Arial"/>
          <w:sz w:val="20"/>
        </w:rPr>
      </w:pPr>
      <w:r w:rsidRPr="00A34DBE">
        <w:rPr>
          <w:rFonts w:ascii="Arial" w:hAnsi="Arial" w:cs="Arial"/>
          <w:sz w:val="20"/>
        </w:rPr>
        <w:t>Đơn pha chế dung dịch hóa học để cải tạo đất cát và đất lún cần phải xác định dựa trên tính thấm nước và các tính chất khác của đất, cũng như các yêu cầu về cường độ đối với đất đã được cải tạo.</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7.2.3 </w:t>
      </w:r>
      <w:r w:rsidRPr="00A34DBE">
        <w:rPr>
          <w:rFonts w:ascii="Arial" w:hAnsi="Arial" w:cs="Arial"/>
          <w:sz w:val="20"/>
        </w:rPr>
        <w:t>Nên định vị các lỗ khoan và các ống bơm theo trục chính của công trình với độ lệch cho phép ± 5 cm. Để khoan các lỗ khoan và đóng các ống bơm vào đất nền áp dụng những biện pháp ngăn ngừa các lỗ khoan, có ống bơm lệch hướng so với thiết kế bằng cách đặt các ống dẫn hướng. Độ lệch lớn nhất không được vượt quá 1,0 %</w:t>
      </w:r>
      <w:r w:rsidR="00031A0F">
        <w:rPr>
          <w:rFonts w:ascii="Arial" w:hAnsi="Arial" w:cs="Arial"/>
          <w:sz w:val="20"/>
        </w:rPr>
        <w:t xml:space="preserve"> ở </w:t>
      </w:r>
      <w:r w:rsidRPr="00A34DBE">
        <w:rPr>
          <w:rFonts w:ascii="Arial" w:hAnsi="Arial" w:cs="Arial"/>
          <w:sz w:val="20"/>
        </w:rPr>
        <w:t>độ sâu dưới 4 0 m và 0,5 %</w:t>
      </w:r>
      <w:r w:rsidR="00031A0F">
        <w:rPr>
          <w:rFonts w:ascii="Arial" w:hAnsi="Arial" w:cs="Arial"/>
          <w:sz w:val="20"/>
        </w:rPr>
        <w:t xml:space="preserve"> ở </w:t>
      </w:r>
      <w:r w:rsidRPr="00A34DBE">
        <w:rPr>
          <w:rFonts w:ascii="Arial" w:hAnsi="Arial" w:cs="Arial"/>
          <w:sz w:val="20"/>
        </w:rPr>
        <w:t>các độ sâu lớn hơn.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7.2.4 </w:t>
      </w:r>
      <w:r w:rsidRPr="00A34DBE">
        <w:rPr>
          <w:rFonts w:ascii="Arial" w:hAnsi="Arial" w:cs="Arial"/>
          <w:sz w:val="20"/>
        </w:rPr>
        <w:t>Khi thiết kế cải tạo đất bằng silicát hóa và nhựa hóa, có thể dự tính các lỗ khoan và ống bơm phụ thêm (dự trữ) với số lượng không vượt quá 10 % tổng số tính toán.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7.2.5 </w:t>
      </w:r>
      <w:r w:rsidRPr="00A34DBE">
        <w:rPr>
          <w:rFonts w:ascii="Arial" w:hAnsi="Arial" w:cs="Arial"/>
          <w:sz w:val="20"/>
        </w:rPr>
        <w:t>Khi silicát hóa và nhựa hóa nền các công trình đang sử dụng trong điều kiện chật hẹp, cho phép đóng các ống bơm từ các giếng, hầm và hố đào đặc biệt, có gia cố cẩn thận để tránh biến dạng các công trình này.</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7.2.6 </w:t>
      </w:r>
      <w:r w:rsidRPr="00A34DBE">
        <w:rPr>
          <w:rFonts w:ascii="Arial" w:hAnsi="Arial" w:cs="Arial"/>
          <w:sz w:val="20"/>
        </w:rPr>
        <w:t>Việc lựa chọn các thiết bị, dụng cụ bơm cần phải xuất phát từ lượng tiêu hao đơn vị, áp lực và độ ăn mòn của dung dịch hóa học. Đối với các ống bơm hạ vào đất bằng phương pháp đóng, cần phải</w:t>
      </w:r>
      <w:r w:rsidR="00D9091F">
        <w:rPr>
          <w:rFonts w:ascii="Arial" w:hAnsi="Arial" w:cs="Arial"/>
          <w:sz w:val="20"/>
          <w:lang w:val="en-US"/>
        </w:rPr>
        <w:t xml:space="preserve"> </w:t>
      </w:r>
      <w:r w:rsidRPr="00A34DBE">
        <w:rPr>
          <w:rFonts w:ascii="Arial" w:hAnsi="Arial" w:cs="Arial"/>
          <w:sz w:val="20"/>
        </w:rPr>
        <w:t>dùng các ống thép nguyên, đường kính trong từ 25 mm đến 5</w:t>
      </w:r>
      <w:r w:rsidR="00D9091F">
        <w:rPr>
          <w:rFonts w:ascii="Arial" w:hAnsi="Arial" w:cs="Arial"/>
          <w:sz w:val="20"/>
        </w:rPr>
        <w:t>0 mm. Để bơm các dung dịch ax</w:t>
      </w:r>
      <w:r w:rsidRPr="00D9091F" w:rsidR="00D9091F">
        <w:rPr>
          <w:rFonts w:ascii="Arial" w:hAnsi="Arial" w:cs="Arial"/>
          <w:sz w:val="20"/>
        </w:rPr>
        <w:t>í</w:t>
      </w:r>
      <w:r w:rsidR="00D9091F">
        <w:rPr>
          <w:rFonts w:ascii="Arial" w:hAnsi="Arial" w:cs="Arial"/>
          <w:sz w:val="20"/>
        </w:rPr>
        <w:t>t</w:t>
      </w:r>
      <w:r w:rsidRPr="00A34DBE">
        <w:rPr>
          <w:rFonts w:ascii="Arial" w:hAnsi="Arial" w:cs="Arial"/>
          <w:sz w:val="20"/>
        </w:rPr>
        <w:t xml:space="preserve"> nên xem xét sử dụng các máy bơm chịu axít.</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7.2.7 </w:t>
      </w:r>
      <w:r w:rsidRPr="00A34DBE">
        <w:rPr>
          <w:rFonts w:ascii="Arial" w:hAnsi="Arial" w:cs="Arial"/>
          <w:sz w:val="20"/>
        </w:rPr>
        <w:t>Cần phải bơm các dung dịch hóa học theo từng đoạn, đảm bảo tính nguyên khối của đất cải tạo. Trị số áp suất bơm cao nhất được xác định theo thiết kế, trong đất cát có thể tới 3,0 MPa; trong đất lún ướt không được vượt quá 0,5 MPa.</w:t>
      </w:r>
    </w:p>
    <w:p w:rsidR="005C15E1" w:rsidRPr="00A34DBE" w:rsidP="00A34DBE">
      <w:pPr>
        <w:widowControl/>
        <w:spacing w:before="120"/>
        <w:rPr>
          <w:rFonts w:ascii="Arial" w:hAnsi="Arial" w:cs="Arial"/>
          <w:sz w:val="20"/>
        </w:rPr>
      </w:pPr>
      <w:r w:rsidRPr="00A34DBE">
        <w:rPr>
          <w:rFonts w:ascii="Arial" w:hAnsi="Arial" w:cs="Arial"/>
          <w:sz w:val="20"/>
        </w:rPr>
        <w:t>Trong đất có tính thấm đồng đều, nên bơm dung dịch theo từng đoạn theo thứ tự từ dưới lên hay từ trên xuống. Trong đất có tính thấm khác nhau, lớp đất có tính thấm cao sẽ được cải tạo đầu tiên.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7.2.8 </w:t>
      </w:r>
      <w:r w:rsidRPr="00A34DBE">
        <w:rPr>
          <w:rFonts w:ascii="Arial" w:hAnsi="Arial" w:cs="Arial"/>
          <w:sz w:val="20"/>
        </w:rPr>
        <w:t>Trong quá trình tiến hành silicát hóa và nhựa hóa, phải kiểm tra thường xuyên chất lượng dung dịch hóa học, hỗn hợp tạo gen, cũng như các nguyên liệu về các chỉ tiêu mật độ, độ nhớt, thời gian tạo gen.... Ngoài ra phải kiểm tra chất lượng dung dịch hóa học và hỗn hợp tạo gen bằng cách thử các mẫu đất đá gia cố. Thời gian tạo gen cần phải kiểm tra bằng cách lấy mẫu có hệ thống.</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7.2.9 </w:t>
      </w:r>
      <w:r w:rsidRPr="00A34DBE">
        <w:rPr>
          <w:rFonts w:ascii="Arial" w:hAnsi="Arial" w:cs="Arial"/>
          <w:sz w:val="20"/>
        </w:rPr>
        <w:t>Nên kiểm tra chất lượng cải tạo khối đất bằng cách khoan các lỗ khoan và đào các hố đào, đồng thời lấy mẫu nguyên dạng để thí nghiệm trong phòng, cũng như bằng phương pháp karota điện và xuyên.</w:t>
      </w:r>
    </w:p>
    <w:p w:rsidR="005C15E1" w:rsidRPr="00A34DBE" w:rsidP="00A34DBE">
      <w:pPr>
        <w:widowControl/>
        <w:spacing w:before="120"/>
        <w:rPr>
          <w:rFonts w:ascii="Arial" w:hAnsi="Arial" w:cs="Arial"/>
          <w:sz w:val="20"/>
        </w:rPr>
      </w:pPr>
      <w:r w:rsidRPr="00A34DBE">
        <w:rPr>
          <w:rFonts w:ascii="Arial" w:hAnsi="Arial" w:cs="Arial"/>
          <w:sz w:val="20"/>
        </w:rPr>
        <w:t>Số lượng các lỗ khoan, hố đào kiểm tra, kiểm karota điện và xuyên xác định theo thiết kế. Nên khoan và đào các hố khoan, hố đào kiểm tra không sớm hơn hai ngày đêm sau khi kết thúc công tác cải tạo.</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7.3 </w:t>
      </w:r>
      <w:r w:rsidRPr="00A34DBE">
        <w:rPr>
          <w:rFonts w:ascii="Arial" w:hAnsi="Arial" w:cs="Arial"/>
          <w:sz w:val="20"/>
        </w:rPr>
        <w:t>Xi măng hóa sét hóa, và bi tum hóa</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7.3.1 </w:t>
      </w:r>
      <w:r w:rsidRPr="00A34DBE">
        <w:rPr>
          <w:rFonts w:ascii="Arial" w:hAnsi="Arial" w:cs="Arial"/>
          <w:sz w:val="20"/>
        </w:rPr>
        <w:t>Nên dùng phương pháp xi măng hóa và sét hóa như là một biện pháp cải tạo vĩnh viễn các đá cứng, đất cát, đất cuội sỏi trong nền nhà và công trình, cũng như để xây dựng màn chống. Các phương pháp này được sử dụng trong đá cứng có hệ số thấm không nhỏ hơn 0,01 m trên ngày đêm, và trong đất cát có hệ số thấm không nhỏ hơn 20 m trên ngày đêm.</w:t>
      </w:r>
    </w:p>
    <w:p w:rsidR="005C15E1" w:rsidRPr="00A34DBE" w:rsidP="00A34DBE">
      <w:pPr>
        <w:widowControl/>
        <w:spacing w:before="120"/>
        <w:rPr>
          <w:rFonts w:ascii="Arial" w:hAnsi="Arial" w:cs="Arial"/>
          <w:sz w:val="20"/>
        </w:rPr>
      </w:pPr>
      <w:r w:rsidRPr="00A34DBE">
        <w:rPr>
          <w:rFonts w:ascii="Arial" w:hAnsi="Arial" w:cs="Arial"/>
          <w:sz w:val="20"/>
        </w:rPr>
        <w:t>Phương pháp bơm bi tum nóng được xem như là một biện pháp phụ trợ để lấp nhét các khe nứt lớn trong đá cứng để ngăn ngừa sự rửa lũa các dung dịch xi măng và sét khi tốc độ chảy của nước dưới đất lớn.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7.3.2 </w:t>
      </w:r>
      <w:r w:rsidRPr="00A34DBE">
        <w:rPr>
          <w:rFonts w:ascii="Arial" w:hAnsi="Arial" w:cs="Arial"/>
          <w:sz w:val="20"/>
        </w:rPr>
        <w:t>Cần phải sử dụng xi măng poóc lăng có mác không dưới 300 để tạo các dung dịch xi măng. Cho phép dùng xi măng bền sunphát và xi măng poóc lăng xỉ, cũng như xi măng poóc lăng bịt trám lỗ khoan.</w:t>
      </w:r>
    </w:p>
    <w:p w:rsidR="005C15E1" w:rsidRPr="00A34DBE" w:rsidP="00A34DBE">
      <w:pPr>
        <w:widowControl/>
        <w:spacing w:before="120"/>
        <w:rPr>
          <w:rFonts w:ascii="Arial" w:hAnsi="Arial" w:cs="Arial"/>
          <w:sz w:val="20"/>
        </w:rPr>
      </w:pPr>
      <w:r w:rsidRPr="00A34DBE">
        <w:rPr>
          <w:rFonts w:ascii="Arial" w:hAnsi="Arial" w:cs="Arial"/>
          <w:sz w:val="20"/>
        </w:rPr>
        <w:t>Chỉ được phép sử dụng hỗn hợp nhiều loại xi măng khác nhau sau khi đã thí nghiệm trong phòng để xác định thời gian đông kết và</w:t>
      </w:r>
      <w:r w:rsidR="00D9091F">
        <w:rPr>
          <w:rFonts w:ascii="Arial" w:hAnsi="Arial" w:cs="Arial"/>
          <w:sz w:val="20"/>
        </w:rPr>
        <w:t xml:space="preserve"> hóa </w:t>
      </w:r>
      <w:r w:rsidRPr="00A34DBE">
        <w:rPr>
          <w:rFonts w:ascii="Arial" w:hAnsi="Arial" w:cs="Arial"/>
          <w:sz w:val="20"/>
        </w:rPr>
        <w:t>cứng.</w:t>
      </w:r>
    </w:p>
    <w:p w:rsidR="005C15E1" w:rsidRPr="00A34DBE" w:rsidP="00A34DBE">
      <w:pPr>
        <w:widowControl/>
        <w:spacing w:before="120"/>
        <w:rPr>
          <w:rFonts w:ascii="Arial" w:hAnsi="Arial" w:cs="Arial"/>
          <w:sz w:val="20"/>
        </w:rPr>
      </w:pPr>
      <w:r w:rsidRPr="00A34DBE">
        <w:rPr>
          <w:rFonts w:ascii="Arial" w:hAnsi="Arial" w:cs="Arial"/>
          <w:sz w:val="20"/>
        </w:rPr>
        <w:t>Tính chất cơ lý của xi măng dùng để tạo dung dịch xi măng cần phải được kiểm tra đối với một phần xi măng đem sử dụng, không phụ thuộc vào các số liệu kỹ thuật của nhà máy sản xuất nó.</w:t>
      </w:r>
    </w:p>
    <w:p w:rsidR="005C15E1" w:rsidRPr="00A34DBE" w:rsidP="00A34DBE">
      <w:pPr>
        <w:widowControl/>
        <w:spacing w:before="120"/>
        <w:rPr>
          <w:rFonts w:ascii="Arial" w:hAnsi="Arial" w:cs="Arial"/>
          <w:sz w:val="20"/>
        </w:rPr>
      </w:pPr>
      <w:r w:rsidRPr="00A34DBE">
        <w:rPr>
          <w:rFonts w:ascii="Arial" w:hAnsi="Arial" w:cs="Arial"/>
          <w:sz w:val="20"/>
        </w:rPr>
        <w:t>Khi nước có tính ăn mòn, phải sử dụng loại xi măng bền với nước.</w:t>
      </w:r>
    </w:p>
    <w:p w:rsidR="005C15E1" w:rsidRPr="00A34DBE" w:rsidP="00A34DBE">
      <w:pPr>
        <w:widowControl/>
        <w:spacing w:before="120"/>
        <w:rPr>
          <w:rFonts w:ascii="Arial" w:hAnsi="Arial" w:cs="Arial"/>
          <w:sz w:val="20"/>
        </w:rPr>
      </w:pPr>
      <w:r w:rsidRPr="00A34DBE">
        <w:rPr>
          <w:rFonts w:ascii="Arial" w:hAnsi="Arial" w:cs="Arial"/>
          <w:sz w:val="20"/>
        </w:rPr>
        <w:t>Để tăng nhanh quá trình đông kết hóa cứng của dung dịch xi măng, nên dùng th</w:t>
      </w:r>
      <w:r w:rsidR="00865D42">
        <w:rPr>
          <w:rFonts w:ascii="Arial" w:hAnsi="Arial" w:cs="Arial"/>
          <w:sz w:val="20"/>
        </w:rPr>
        <w:t>ủy</w:t>
      </w:r>
      <w:r w:rsidRPr="00A34DBE">
        <w:rPr>
          <w:rFonts w:ascii="Arial" w:hAnsi="Arial" w:cs="Arial"/>
          <w:sz w:val="20"/>
        </w:rPr>
        <w:t xml:space="preserve"> tinh lỏng và clorua canxi. Để tăng cường ổn định của dung dịch xi măng, nên dùng bentonit.</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7.3.3 </w:t>
      </w:r>
      <w:r w:rsidRPr="00A34DBE">
        <w:rPr>
          <w:rFonts w:ascii="Arial" w:hAnsi="Arial" w:cs="Arial"/>
          <w:sz w:val="20"/>
        </w:rPr>
        <w:t>Dung dịch xi măng và sét được bơm</w:t>
      </w:r>
      <w:r w:rsidR="00031A0F">
        <w:rPr>
          <w:rFonts w:ascii="Arial" w:hAnsi="Arial" w:cs="Arial"/>
          <w:sz w:val="20"/>
        </w:rPr>
        <w:t xml:space="preserve"> ở </w:t>
      </w:r>
      <w:r w:rsidRPr="00A34DBE">
        <w:rPr>
          <w:rFonts w:ascii="Arial" w:hAnsi="Arial" w:cs="Arial"/>
          <w:sz w:val="20"/>
        </w:rPr>
        <w:t>áp suất bơm: dưới 10 MPa bằng máy bơm đặc biệt, dưới</w:t>
      </w:r>
      <w:r w:rsidR="00D9091F">
        <w:rPr>
          <w:rFonts w:ascii="Arial" w:hAnsi="Arial" w:cs="Arial"/>
          <w:sz w:val="20"/>
          <w:lang w:val="en-US"/>
        </w:rPr>
        <w:t xml:space="preserve"> 1,5 </w:t>
      </w:r>
      <w:r w:rsidRPr="00A34DBE">
        <w:rPr>
          <w:rFonts w:ascii="Arial" w:hAnsi="Arial" w:cs="Arial"/>
          <w:sz w:val="20"/>
        </w:rPr>
        <w:t>MPa và khi sử dụng dung dịch rất đậm đặc bằng máy bơm màng dưới 0,6 MPa và khi cho phép gián đoạn trong quá trình bơm thì dùng máy bơm khí nén. Khi dùng máy bơm khí nén, nên dùng một nhóm gồm hai máy để tránh gián đoạn trong quá trình bơm.</w:t>
      </w:r>
    </w:p>
    <w:p w:rsidR="005C15E1" w:rsidRPr="00A34DBE" w:rsidP="00A34DBE">
      <w:pPr>
        <w:widowControl/>
        <w:spacing w:before="120"/>
        <w:rPr>
          <w:rFonts w:ascii="Arial" w:hAnsi="Arial" w:cs="Arial"/>
          <w:sz w:val="20"/>
        </w:rPr>
      </w:pPr>
      <w:r w:rsidRPr="00A34DBE">
        <w:rPr>
          <w:rFonts w:ascii="Arial" w:hAnsi="Arial" w:cs="Arial"/>
          <w:sz w:val="20"/>
        </w:rPr>
        <w:t>Dung dịch xi măng và dung dịch sét cần được trộn đều trong suốt thời gian bơm.</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7.3.4 </w:t>
      </w:r>
      <w:r w:rsidRPr="00A34DBE">
        <w:rPr>
          <w:rFonts w:ascii="Arial" w:hAnsi="Arial" w:cs="Arial"/>
          <w:sz w:val="20"/>
        </w:rPr>
        <w:t>Khi xi măng hóa và sét hóa, cần phải khoan các hố khoan theo trật tự đã chỉ dẫn trong thiết kế bằng phương pháp khoan tiến lại gần nhau, bắt đầu từ khoảng cách mà mối liên hệ th</w:t>
      </w:r>
      <w:r w:rsidR="00865D42">
        <w:rPr>
          <w:rFonts w:ascii="Arial" w:hAnsi="Arial" w:cs="Arial"/>
          <w:sz w:val="20"/>
        </w:rPr>
        <w:t>ủy</w:t>
      </w:r>
      <w:r w:rsidRPr="00A34DBE">
        <w:rPr>
          <w:rFonts w:ascii="Arial" w:hAnsi="Arial" w:cs="Arial"/>
          <w:sz w:val="20"/>
        </w:rPr>
        <w:t xml:space="preserve"> lực giữa chúng trong quá trình bơm các dung dịch bơm thực sự không có.</w:t>
      </w:r>
    </w:p>
    <w:p w:rsidR="005C15E1" w:rsidRPr="00A34DBE" w:rsidP="00A34DBE">
      <w:pPr>
        <w:widowControl/>
        <w:spacing w:before="120"/>
        <w:rPr>
          <w:rFonts w:ascii="Arial" w:hAnsi="Arial" w:cs="Arial"/>
          <w:sz w:val="20"/>
        </w:rPr>
      </w:pPr>
      <w:r w:rsidRPr="00A34DBE">
        <w:rPr>
          <w:rFonts w:ascii="Arial" w:hAnsi="Arial" w:cs="Arial"/>
          <w:sz w:val="20"/>
        </w:rPr>
        <w:t>Khi khoan trong đất không ổn định, nằm trên vùng xi măng hóa, cần phải có ống chống. Trong đá cứng sau khi khoan xong, cần phải rửa lỗ khoan bằng nước hay thổi không khí nén.</w:t>
      </w:r>
    </w:p>
    <w:p w:rsidR="005C15E1" w:rsidRPr="00A34DBE" w:rsidP="00A34DBE">
      <w:pPr>
        <w:widowControl/>
        <w:spacing w:before="120"/>
        <w:rPr>
          <w:rFonts w:ascii="Arial" w:hAnsi="Arial" w:cs="Arial"/>
          <w:sz w:val="20"/>
        </w:rPr>
      </w:pPr>
      <w:r w:rsidR="00D9091F">
        <w:rPr>
          <w:rFonts w:ascii="Arial" w:hAnsi="Arial" w:cs="Arial"/>
          <w:sz w:val="20"/>
          <w:lang w:val="en-US"/>
        </w:rPr>
        <w:t xml:space="preserve">7.3.5 </w:t>
      </w:r>
      <w:r w:rsidRPr="00A34DBE">
        <w:rPr>
          <w:rFonts w:ascii="Arial" w:hAnsi="Arial" w:cs="Arial"/>
          <w:sz w:val="20"/>
        </w:rPr>
        <w:t>Khi nước dưới không có áp lực, có thể khoan đoạn dự định cải tạo tiếp theo của lỗ khoan và bơm dung dịch vào đất ngay sau khi kết thúc xi măng hóa hay sét hóa đoạn trước mà không cần đợi để dung dịch xi măng đã bơm vào vùng trước hóa cứng.</w:t>
      </w:r>
    </w:p>
    <w:p w:rsidR="005C15E1" w:rsidRPr="00A34DBE" w:rsidP="00A34DBE">
      <w:pPr>
        <w:widowControl/>
        <w:spacing w:before="120"/>
        <w:rPr>
          <w:rFonts w:ascii="Arial" w:hAnsi="Arial" w:cs="Arial"/>
          <w:sz w:val="20"/>
        </w:rPr>
      </w:pPr>
      <w:r w:rsidRPr="00A34DBE">
        <w:rPr>
          <w:rFonts w:ascii="Arial" w:hAnsi="Arial" w:cs="Arial"/>
          <w:sz w:val="20"/>
        </w:rPr>
        <w:t>Khi nước dưới đất có áp lực, cũng như khi phải ngừng bơm vì đất không</w:t>
      </w:r>
      <w:r w:rsidR="00031A0F">
        <w:rPr>
          <w:rFonts w:ascii="Arial" w:hAnsi="Arial" w:cs="Arial"/>
          <w:sz w:val="20"/>
        </w:rPr>
        <w:t xml:space="preserve"> </w:t>
      </w:r>
      <w:r w:rsidRPr="00A34DBE">
        <w:rPr>
          <w:rFonts w:ascii="Arial" w:hAnsi="Arial" w:cs="Arial"/>
          <w:sz w:val="20"/>
        </w:rPr>
        <w:t>hấp</w:t>
      </w:r>
      <w:r w:rsidR="00031A0F">
        <w:rPr>
          <w:rFonts w:ascii="Arial" w:hAnsi="Arial" w:cs="Arial"/>
          <w:sz w:val="20"/>
        </w:rPr>
        <w:t xml:space="preserve"> </w:t>
      </w:r>
      <w:r w:rsidRPr="00A34DBE">
        <w:rPr>
          <w:rFonts w:ascii="Arial" w:hAnsi="Arial" w:cs="Arial"/>
          <w:sz w:val="20"/>
        </w:rPr>
        <w:t>thụ</w:t>
      </w:r>
      <w:r w:rsidR="00031A0F">
        <w:rPr>
          <w:rFonts w:ascii="Arial" w:hAnsi="Arial" w:cs="Arial"/>
          <w:sz w:val="20"/>
        </w:rPr>
        <w:t xml:space="preserve"> </w:t>
      </w:r>
      <w:r w:rsidRPr="00A34DBE">
        <w:rPr>
          <w:rFonts w:ascii="Arial" w:hAnsi="Arial" w:cs="Arial"/>
          <w:sz w:val="20"/>
        </w:rPr>
        <w:t>dung</w:t>
      </w:r>
      <w:r w:rsidR="00031A0F">
        <w:rPr>
          <w:rFonts w:ascii="Arial" w:hAnsi="Arial" w:cs="Arial"/>
          <w:sz w:val="20"/>
        </w:rPr>
        <w:t xml:space="preserve"> </w:t>
      </w:r>
      <w:r w:rsidRPr="00A34DBE">
        <w:rPr>
          <w:rFonts w:ascii="Arial" w:hAnsi="Arial" w:cs="Arial"/>
          <w:sz w:val="20"/>
        </w:rPr>
        <w:t>dịch</w:t>
      </w:r>
      <w:r w:rsidR="00031A0F">
        <w:rPr>
          <w:rFonts w:ascii="Arial" w:hAnsi="Arial" w:cs="Arial"/>
          <w:sz w:val="20"/>
        </w:rPr>
        <w:t xml:space="preserve"> </w:t>
      </w:r>
      <w:r w:rsidRPr="00A34DBE">
        <w:rPr>
          <w:rFonts w:ascii="Arial" w:hAnsi="Arial" w:cs="Arial"/>
          <w:sz w:val="20"/>
        </w:rPr>
        <w:t>nữa</w:t>
      </w:r>
      <w:r w:rsidR="00031A0F">
        <w:rPr>
          <w:rFonts w:ascii="Arial" w:hAnsi="Arial" w:cs="Arial"/>
          <w:sz w:val="20"/>
        </w:rPr>
        <w:t xml:space="preserve"> </w:t>
      </w:r>
      <w:r w:rsidRPr="00A34DBE">
        <w:rPr>
          <w:rFonts w:ascii="Arial" w:hAnsi="Arial" w:cs="Arial"/>
          <w:sz w:val="20"/>
        </w:rPr>
        <w:t>thì</w:t>
      </w:r>
      <w:r w:rsidR="00627A6D">
        <w:rPr>
          <w:rFonts w:ascii="Arial" w:hAnsi="Arial" w:cs="Arial"/>
          <w:sz w:val="20"/>
          <w:lang w:val="en-US"/>
        </w:rPr>
        <w:t xml:space="preserve"> </w:t>
      </w:r>
      <w:r w:rsidRPr="00A34DBE">
        <w:rPr>
          <w:rFonts w:ascii="Arial" w:hAnsi="Arial" w:cs="Arial"/>
          <w:sz w:val="20"/>
        </w:rPr>
        <w:t>phải ngừng khoan bơm một thời gian đủ để dung dịch xi măng hóa cứng.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7.3.6 </w:t>
      </w:r>
      <w:r w:rsidRPr="00A34DBE">
        <w:rPr>
          <w:rFonts w:ascii="Arial" w:hAnsi="Arial" w:cs="Arial"/>
          <w:sz w:val="20"/>
        </w:rPr>
        <w:t>Trong đất mảnh lớn và đất cát nên tiến hành xi măng hóa và sét</w:t>
      </w:r>
      <w:r w:rsidR="00D9091F">
        <w:rPr>
          <w:rFonts w:ascii="Arial" w:hAnsi="Arial" w:cs="Arial"/>
          <w:sz w:val="20"/>
        </w:rPr>
        <w:t xml:space="preserve"> hóa </w:t>
      </w:r>
      <w:r w:rsidRPr="00A34DBE">
        <w:rPr>
          <w:rFonts w:ascii="Arial" w:hAnsi="Arial" w:cs="Arial"/>
          <w:sz w:val="20"/>
        </w:rPr>
        <w:t>qua các ống có đục lỗ, đồng thời sử dụng các nút kép để có thể bơm dung dịch theo từng đoạn dài 0,3 m đến 0,5 m.</w:t>
      </w:r>
    </w:p>
    <w:p w:rsidR="005C15E1" w:rsidRPr="00A34DBE" w:rsidP="00A34DBE">
      <w:pPr>
        <w:widowControl/>
        <w:spacing w:before="120"/>
        <w:rPr>
          <w:rFonts w:ascii="Arial" w:hAnsi="Arial" w:cs="Arial"/>
          <w:sz w:val="20"/>
        </w:rPr>
      </w:pPr>
      <w:r w:rsidRPr="00A34DBE">
        <w:rPr>
          <w:rFonts w:ascii="Arial" w:hAnsi="Arial" w:cs="Arial"/>
          <w:sz w:val="20"/>
        </w:rPr>
        <w:t>Để dung dịch không phụt ra ngoài dọc theo hố khoan thì khoảng không gian giữa ống và thành lỗ khoan cần được lắp nhét bằng dung dịch xi măng sét.</w:t>
      </w:r>
    </w:p>
    <w:p w:rsidR="005C15E1" w:rsidRPr="00A34DBE" w:rsidP="00A34DBE">
      <w:pPr>
        <w:widowControl/>
        <w:spacing w:before="120"/>
        <w:rPr>
          <w:rFonts w:ascii="Arial" w:hAnsi="Arial" w:cs="Arial"/>
          <w:sz w:val="20"/>
        </w:rPr>
      </w:pPr>
      <w:r w:rsidRPr="00A34DBE">
        <w:rPr>
          <w:rFonts w:ascii="Arial" w:hAnsi="Arial" w:cs="Arial"/>
          <w:sz w:val="20"/>
        </w:rPr>
        <w:t>Để dung dịch không bị hút ngược lại vào ống bơm, các lỗ trên ống bơm nên</w:t>
      </w:r>
      <w:r w:rsidR="00031A0F">
        <w:rPr>
          <w:rFonts w:ascii="Arial" w:hAnsi="Arial" w:cs="Arial"/>
          <w:sz w:val="20"/>
        </w:rPr>
        <w:t xml:space="preserve"> </w:t>
      </w:r>
      <w:r w:rsidRPr="00A34DBE">
        <w:rPr>
          <w:rFonts w:ascii="Arial" w:hAnsi="Arial" w:cs="Arial"/>
          <w:sz w:val="20"/>
        </w:rPr>
        <w:t>đậy</w:t>
      </w:r>
      <w:r w:rsidR="00031A0F">
        <w:rPr>
          <w:rFonts w:ascii="Arial" w:hAnsi="Arial" w:cs="Arial"/>
          <w:sz w:val="20"/>
        </w:rPr>
        <w:t xml:space="preserve"> </w:t>
      </w:r>
      <w:r w:rsidRPr="00A34DBE">
        <w:rPr>
          <w:rFonts w:ascii="Arial" w:hAnsi="Arial" w:cs="Arial"/>
          <w:sz w:val="20"/>
        </w:rPr>
        <w:t>kín</w:t>
      </w:r>
      <w:r w:rsidR="00031A0F">
        <w:rPr>
          <w:rFonts w:ascii="Arial" w:hAnsi="Arial" w:cs="Arial"/>
          <w:sz w:val="20"/>
        </w:rPr>
        <w:t xml:space="preserve"> </w:t>
      </w:r>
      <w:r w:rsidRPr="00A34DBE">
        <w:rPr>
          <w:rFonts w:ascii="Arial" w:hAnsi="Arial" w:cs="Arial"/>
          <w:sz w:val="20"/>
        </w:rPr>
        <w:t>bằng</w:t>
      </w:r>
      <w:r w:rsidR="00031A0F">
        <w:rPr>
          <w:rFonts w:ascii="Arial" w:hAnsi="Arial" w:cs="Arial"/>
          <w:sz w:val="20"/>
        </w:rPr>
        <w:t xml:space="preserve"> </w:t>
      </w:r>
      <w:r w:rsidRPr="00A34DBE">
        <w:rPr>
          <w:rFonts w:ascii="Arial" w:hAnsi="Arial" w:cs="Arial"/>
          <w:sz w:val="20"/>
        </w:rPr>
        <w:t>bao cao su.</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7.3.7 </w:t>
      </w:r>
      <w:r w:rsidRPr="00A34DBE">
        <w:rPr>
          <w:rFonts w:ascii="Arial" w:hAnsi="Arial" w:cs="Arial"/>
          <w:sz w:val="20"/>
        </w:rPr>
        <w:t>Trong đá cứng, xi măng hóa và sét hóa có thể tiến hành:</w:t>
      </w:r>
    </w:p>
    <w:p w:rsidR="005C15E1" w:rsidRPr="00A34DBE" w:rsidP="00A34DBE">
      <w:pPr>
        <w:widowControl/>
        <w:spacing w:before="120"/>
        <w:rPr>
          <w:rFonts w:ascii="Arial" w:hAnsi="Arial" w:cs="Arial"/>
          <w:sz w:val="20"/>
        </w:rPr>
      </w:pPr>
      <w:r w:rsidR="00627A6D">
        <w:rPr>
          <w:rFonts w:ascii="Arial" w:hAnsi="Arial" w:cs="Arial"/>
          <w:sz w:val="20"/>
          <w:lang w:val="en-US"/>
        </w:rPr>
        <w:t xml:space="preserve">a) </w:t>
      </w:r>
      <w:r w:rsidRPr="00A34DBE">
        <w:rPr>
          <w:rFonts w:ascii="Arial" w:hAnsi="Arial" w:cs="Arial"/>
          <w:sz w:val="20"/>
        </w:rPr>
        <w:t>Trên toàn bộ lỗ khoan đã khoan;</w:t>
      </w:r>
    </w:p>
    <w:p w:rsidR="005C15E1" w:rsidRPr="00A34DBE" w:rsidP="00A34DBE">
      <w:pPr>
        <w:widowControl/>
        <w:spacing w:before="120"/>
        <w:rPr>
          <w:rFonts w:ascii="Arial" w:hAnsi="Arial" w:cs="Arial"/>
          <w:sz w:val="20"/>
        </w:rPr>
      </w:pPr>
      <w:r w:rsidR="00627A6D">
        <w:rPr>
          <w:rFonts w:ascii="Arial" w:hAnsi="Arial" w:cs="Arial"/>
          <w:sz w:val="20"/>
          <w:lang w:val="en-US"/>
        </w:rPr>
        <w:t xml:space="preserve">b) </w:t>
      </w:r>
      <w:r w:rsidRPr="00A34DBE">
        <w:rPr>
          <w:rFonts w:ascii="Arial" w:hAnsi="Arial" w:cs="Arial"/>
          <w:sz w:val="20"/>
        </w:rPr>
        <w:t>Bằng phương pháp từ dưới lên trên, tức là lỗ khoan bơm được khoan ngay đến độ sâu thiết kế và tiến hành bơm theo từng đoạn dài 4 m đến 6 m từ dưới lên trên bằng cách di chuyển liên tục các nút lưu động, bắt đầu từ mái đoạn dưới cùng;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c) </w:t>
      </w:r>
      <w:r w:rsidRPr="00A34DBE">
        <w:rPr>
          <w:rFonts w:ascii="Arial" w:hAnsi="Arial" w:cs="Arial"/>
          <w:sz w:val="20"/>
        </w:rPr>
        <w:t>Bằng phương pháp từ “trên xuống dưới” tức là lỗ khoan bơm được khoan đến độ sâu của đoạn bơm đầu tiên 4 m đến 6 m và sau khi đã xi măng hóa vùng này, đoạn sau lại được khoan tiếp tục, cứ như vậy đến độ sâu thiết kế. Khi đó, các nút sẽ được đặt trên mái của đoạn tiếp theo đến độ sâu cho phép dùng áp suất bơm cao mà không gây các biến dạng nguy hiểm cho tầng đất nằm trên nó.</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7.3.8 </w:t>
      </w:r>
      <w:r w:rsidRPr="00A34DBE">
        <w:rPr>
          <w:rFonts w:ascii="Arial" w:hAnsi="Arial" w:cs="Arial"/>
          <w:sz w:val="20"/>
        </w:rPr>
        <w:t>Trong đá cứng nứt nẻ, xi măng hóa hay sét hóa cần phải tiến hành đến khi dung dịch hoàn toàn không được hấp thụ nữa hay đến khi lượng tiêu hao dung dịch không vượt quá 0,5 L/min trong suốt thời gian 15 min đến 20 min.</w:t>
      </w:r>
    </w:p>
    <w:p w:rsidR="005C15E1" w:rsidRPr="00A34DBE" w:rsidP="00A34DBE">
      <w:pPr>
        <w:widowControl/>
        <w:spacing w:before="120"/>
        <w:rPr>
          <w:rFonts w:ascii="Arial" w:hAnsi="Arial" w:cs="Arial"/>
          <w:sz w:val="20"/>
        </w:rPr>
      </w:pPr>
      <w:r w:rsidRPr="00A34DBE">
        <w:rPr>
          <w:rFonts w:ascii="Arial" w:hAnsi="Arial" w:cs="Arial"/>
          <w:sz w:val="20"/>
        </w:rPr>
        <w:t>Cần phải hạ thấp áp suất bơm hay buộc phải ngừng bơm khi lượng tiêu hao dung dịch đậm đặc giới hạn quá lớn; khi dung dịch phụt lên trên bề mặt hay sang lỗ khoan bên cạnh.</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7.3.9 </w:t>
      </w:r>
      <w:r w:rsidRPr="00A34DBE">
        <w:rPr>
          <w:rFonts w:ascii="Arial" w:hAnsi="Arial" w:cs="Arial"/>
          <w:sz w:val="20"/>
        </w:rPr>
        <w:t>Bi tum nóng cần phải được bơm bằng máy bơm qua các lỗ khoan đã khoan có các ống bơm đặc biệt lắp trong lỗ khoan đó để bi tum được nung nóng ngay</w:t>
      </w:r>
      <w:r w:rsidR="00031A0F">
        <w:rPr>
          <w:rFonts w:ascii="Arial" w:hAnsi="Arial" w:cs="Arial"/>
          <w:sz w:val="20"/>
        </w:rPr>
        <w:t xml:space="preserve"> ở </w:t>
      </w:r>
      <w:r w:rsidRPr="00A34DBE">
        <w:rPr>
          <w:rFonts w:ascii="Arial" w:hAnsi="Arial" w:cs="Arial"/>
          <w:sz w:val="20"/>
        </w:rPr>
        <w:t>thân lỗ khoan. Máy bơm cần có thiết bị hồi lưu, điều chỉnh lượng tiêu hao bi tum.</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7.3.10 </w:t>
      </w:r>
      <w:r w:rsidRPr="00A34DBE">
        <w:rPr>
          <w:rFonts w:ascii="Arial" w:hAnsi="Arial" w:cs="Arial"/>
          <w:sz w:val="20"/>
        </w:rPr>
        <w:t>Áp suất bơm bi tum cần phải tăng dần dần. Nên bơm bi tum theo một vài chu kỳ có thời gian gián đoạn để bi tum nguội đến nhiệt độ đảm bảo hạ thấp đáng kể độ linh động của nó. Chu kỳ bơm đầu tiên nên tiến hành</w:t>
      </w:r>
      <w:r w:rsidR="00031A0F">
        <w:rPr>
          <w:rFonts w:ascii="Arial" w:hAnsi="Arial" w:cs="Arial"/>
          <w:sz w:val="20"/>
        </w:rPr>
        <w:t xml:space="preserve"> ở </w:t>
      </w:r>
      <w:r w:rsidRPr="00A34DBE">
        <w:rPr>
          <w:rFonts w:ascii="Arial" w:hAnsi="Arial" w:cs="Arial"/>
          <w:sz w:val="20"/>
        </w:rPr>
        <w:t>áp suất không quá 0,2 MPa đến 0,3 MPa.</w:t>
      </w:r>
    </w:p>
    <w:p w:rsidR="005C15E1" w:rsidRPr="00A34DBE" w:rsidP="00A34DBE">
      <w:pPr>
        <w:widowControl/>
        <w:spacing w:before="120"/>
        <w:rPr>
          <w:rFonts w:ascii="Arial" w:hAnsi="Arial" w:cs="Arial"/>
          <w:sz w:val="20"/>
        </w:rPr>
      </w:pPr>
      <w:r w:rsidRPr="00A34DBE">
        <w:rPr>
          <w:rFonts w:ascii="Arial" w:hAnsi="Arial" w:cs="Arial"/>
          <w:sz w:val="20"/>
        </w:rPr>
        <w:t>Trước chu kỳ bơm lặp lại, cần phải nung nóng thêm bi tum trong lỗ khoan khoảng 1 h đến 2 h. Khi có sức cản lớn đối với chuyển động của bi tum bị nguội lỗ khoan và trong đất có thể tăng tạm thời áp suất đến 8 MPa và sau khi phá vỡ các “nút” phải hạ thấp ngay áp suất xuống.</w:t>
      </w:r>
    </w:p>
    <w:p w:rsidR="005C15E1" w:rsidRPr="00A34DBE" w:rsidP="00A34DBE">
      <w:pPr>
        <w:widowControl/>
        <w:spacing w:before="120"/>
        <w:rPr>
          <w:rFonts w:ascii="Arial" w:hAnsi="Arial" w:cs="Arial"/>
          <w:sz w:val="20"/>
        </w:rPr>
      </w:pPr>
      <w:r w:rsidRPr="00A34DBE">
        <w:rPr>
          <w:rFonts w:ascii="Arial" w:hAnsi="Arial" w:cs="Arial"/>
          <w:sz w:val="20"/>
        </w:rPr>
        <w:t>Cần phải ngừng bơm bi tum khi áp suất bơm không tăng suốt 2 h đến 3 h kể từ lúc bắt đầu bơm, cũng như khi áp suất bơm hạ thấp nhiều và khu bi tum phụt lên trên bề mặt hay sang lỗ khoan bên cạnh.</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7.3.11 </w:t>
      </w:r>
      <w:r w:rsidRPr="00A34DBE">
        <w:rPr>
          <w:rFonts w:ascii="Arial" w:hAnsi="Arial" w:cs="Arial"/>
          <w:sz w:val="20"/>
        </w:rPr>
        <w:t>Quá trình bơm bi tum trong mỗi lỗ khoan được xem là kết thúc khi bi tum không bị hấp thụ nữa trong chu kỳ bơm lặp lại.</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 </w:t>
      </w:r>
      <w:r w:rsidRPr="00A34DBE">
        <w:rPr>
          <w:rFonts w:ascii="Arial" w:hAnsi="Arial" w:cs="Arial"/>
          <w:sz w:val="20"/>
        </w:rPr>
        <w:t>Cải tạo bằng nhiệt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7.4.1 </w:t>
      </w:r>
      <w:r w:rsidRPr="00A34DBE">
        <w:rPr>
          <w:rFonts w:ascii="Arial" w:hAnsi="Arial" w:cs="Arial"/>
          <w:sz w:val="20"/>
        </w:rPr>
        <w:t>Phương pháp cải tạo đất bằng nhiệt theo cách bơm hơi nhiệt độ cao vào các lỗ khoan đã khoan sẵn được dùng chủ yếu trong đất lún ướt, ít ẩm có tính thấm hơi đủ lớn; đang sử dụng hay xây dựng móng bằng đất đã cải tạo.</w:t>
      </w:r>
    </w:p>
    <w:p w:rsidR="005C15E1" w:rsidRPr="00A34DBE" w:rsidP="00A34DBE">
      <w:pPr>
        <w:widowControl/>
        <w:spacing w:before="120"/>
        <w:rPr>
          <w:rFonts w:ascii="Arial" w:hAnsi="Arial" w:cs="Arial"/>
          <w:sz w:val="20"/>
        </w:rPr>
      </w:pPr>
      <w:r w:rsidRPr="00A34DBE">
        <w:rPr>
          <w:rFonts w:ascii="Arial" w:hAnsi="Arial" w:cs="Arial"/>
          <w:sz w:val="20"/>
        </w:rPr>
        <w:t>Chu vi móng bằng đất cải tạo được giới</w:t>
      </w:r>
      <w:r w:rsidR="00627A6D">
        <w:rPr>
          <w:rFonts w:ascii="Arial" w:hAnsi="Arial" w:cs="Arial"/>
          <w:sz w:val="20"/>
        </w:rPr>
        <w:t xml:space="preserve"> hạn bằng đường đẳng nhiệt 3</w:t>
      </w:r>
      <w:r w:rsidR="00627A6D">
        <w:rPr>
          <w:rFonts w:ascii="Arial" w:hAnsi="Arial" w:cs="Arial"/>
          <w:sz w:val="20"/>
        </w:rPr>
        <w:t>00 °</w:t>
      </w:r>
      <w:r w:rsidRPr="00A34DBE">
        <w:rPr>
          <w:rFonts w:ascii="Arial" w:hAnsi="Arial" w:cs="Arial"/>
          <w:sz w:val="20"/>
        </w:rPr>
        <w:t>C.</w:t>
      </w:r>
    </w:p>
    <w:p w:rsidR="005C15E1" w:rsidRPr="00A34DBE" w:rsidP="00A34DBE">
      <w:pPr>
        <w:widowControl/>
        <w:spacing w:before="120"/>
        <w:rPr>
          <w:rFonts w:ascii="Arial" w:hAnsi="Arial" w:cs="Arial"/>
          <w:sz w:val="20"/>
        </w:rPr>
      </w:pPr>
      <w:r w:rsidRPr="00A34DBE">
        <w:rPr>
          <w:rFonts w:ascii="Arial" w:hAnsi="Arial" w:cs="Arial"/>
          <w:sz w:val="20"/>
        </w:rPr>
        <w:t>Để nhận được khối đất đã cải tạo có hình dạng định sẵn cần theo các điều kiện sau:</w:t>
      </w:r>
    </w:p>
    <w:p w:rsidR="005C15E1" w:rsidRPr="00A34DBE" w:rsidP="00A34DBE">
      <w:pPr>
        <w:widowControl/>
        <w:spacing w:before="120"/>
        <w:rPr>
          <w:rFonts w:ascii="Arial" w:hAnsi="Arial" w:cs="Arial"/>
          <w:sz w:val="20"/>
        </w:rPr>
      </w:pPr>
      <w:r w:rsidRPr="00A34DBE">
        <w:rPr>
          <w:rFonts w:ascii="Arial" w:hAnsi="Arial" w:cs="Arial"/>
          <w:sz w:val="20"/>
        </w:rPr>
        <w:t>Độ kín của mép lỗ khoan phải hoàn toàn tin cậy, sự di chuyển của dòng chảy nhiên liệu theo chiều dài lỗ khoan, nhiệt độ trong lỗ khoan phải giữ ổn định như trong thiết kế.</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7.4.2 </w:t>
      </w:r>
      <w:r w:rsidRPr="00A34DBE">
        <w:rPr>
          <w:rFonts w:ascii="Arial" w:hAnsi="Arial" w:cs="Arial"/>
          <w:sz w:val="20"/>
        </w:rPr>
        <w:t>Các thiết bị dụng cụ sau được dùng để tiến hành công tác cải tạo nhiệt: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Thiết bị để đốt nhiên liệu (đèn khí hay mỏ đốt);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Các nắp đậy để đảm bảo cách ly các phần đã định của lỗ khoan và độ kín mép của chúng;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Thiết bị bơm để bơm khí nén (máy nén khí, thổi khí, quạt gió có áp suất cao);</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Ống nối chịu áp và ống dẫn chịu xăng để truyền khí và nhiên liệu;</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Dụng cụ đo lưu lượng và áp suất không khí, nhiên liệu và đo nhiệt độ.</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7.4.3 </w:t>
      </w:r>
      <w:r w:rsidRPr="00A34DBE">
        <w:rPr>
          <w:rFonts w:ascii="Arial" w:hAnsi="Arial" w:cs="Arial"/>
          <w:sz w:val="20"/>
        </w:rPr>
        <w:t>Tiến hành khoan lỗ bằng phương pháp khoán không gây nén cơ học các đất</w:t>
      </w:r>
      <w:r w:rsidR="00031A0F">
        <w:rPr>
          <w:rFonts w:ascii="Arial" w:hAnsi="Arial" w:cs="Arial"/>
          <w:sz w:val="20"/>
        </w:rPr>
        <w:t xml:space="preserve"> ở </w:t>
      </w:r>
      <w:r w:rsidRPr="00A34DBE">
        <w:rPr>
          <w:rFonts w:ascii="Arial" w:hAnsi="Arial" w:cs="Arial"/>
          <w:sz w:val="20"/>
        </w:rPr>
        <w:t>thành lỗ khoan do tác dụng của dụng cụ khoan.</w:t>
      </w:r>
    </w:p>
    <w:p w:rsidR="005C15E1" w:rsidRPr="00A34DBE" w:rsidP="00A34DBE">
      <w:pPr>
        <w:widowControl/>
        <w:spacing w:before="120"/>
        <w:rPr>
          <w:rFonts w:ascii="Arial" w:hAnsi="Arial" w:cs="Arial"/>
          <w:sz w:val="20"/>
        </w:rPr>
      </w:pPr>
      <w:r w:rsidRPr="00A34DBE">
        <w:rPr>
          <w:rFonts w:ascii="Arial" w:hAnsi="Arial" w:cs="Arial"/>
          <w:sz w:val="20"/>
        </w:rPr>
        <w:t>Nên lấy mẫu thí nghiệm trong quá trình khoan để kiểm tra các tính chất của đất theo các số liệu khảo sát địa chất công trình.</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7.4.4 </w:t>
      </w:r>
      <w:r w:rsidRPr="00A34DBE">
        <w:rPr>
          <w:rFonts w:ascii="Arial" w:hAnsi="Arial" w:cs="Arial"/>
          <w:sz w:val="20"/>
        </w:rPr>
        <w:t>Trước khi bắt đầu đốt nhiên liệu, cần làm sạch hơi nhiên liệu hay hỗn hợp không khí nhiên liệu trong lỗ khoan bằng cách thổi không khí nén.</w:t>
      </w:r>
    </w:p>
    <w:p w:rsidR="005C15E1" w:rsidRPr="00A34DBE" w:rsidP="00A34DBE">
      <w:pPr>
        <w:widowControl/>
        <w:spacing w:before="120"/>
        <w:rPr>
          <w:rFonts w:ascii="Arial" w:hAnsi="Arial" w:cs="Arial"/>
          <w:sz w:val="20"/>
        </w:rPr>
      </w:pPr>
      <w:r w:rsidRPr="00A34DBE">
        <w:rPr>
          <w:rFonts w:ascii="Arial" w:hAnsi="Arial" w:cs="Arial"/>
          <w:sz w:val="20"/>
        </w:rPr>
        <w:t>Trong quá trình đốt phải đảm bảo nhiệt độ và áp suất trong lỗ khoan như trong thiết kế đã định điều chỉnh lượng tiêu hao nhiên liệu, không khí nén, cũng như quan sát trạng thái thành lỗ khoan và sự thành tạo khối đất gia cố. Nhiệt độ hơi trong quá trình đốt được điều chỉnh bằng vách thay đổi lượng tiêu hao không khí nén và nhiên liệu.</w:t>
      </w:r>
    </w:p>
    <w:p w:rsidR="005C15E1" w:rsidRPr="00A34DBE" w:rsidP="00A34DBE">
      <w:pPr>
        <w:widowControl/>
        <w:spacing w:before="120"/>
        <w:rPr>
          <w:rFonts w:ascii="Arial" w:hAnsi="Arial" w:cs="Arial"/>
          <w:sz w:val="20"/>
        </w:rPr>
      </w:pPr>
      <w:r w:rsidRPr="00A34DBE">
        <w:rPr>
          <w:rFonts w:ascii="Arial" w:hAnsi="Arial" w:cs="Arial"/>
          <w:sz w:val="20"/>
        </w:rPr>
        <w:t>Khi phát hiện thấy những chỗ hơi thoát lên mặt đất qua các khe nứt cần bịt kín chúng bằng cách lấp đất ẩm tự nhiên và đầm nén chúng thật chặt. Trong khi bịt kín các khe nứt, phải ngừng đốt nhiên liệu.</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7.4.5 </w:t>
      </w:r>
      <w:r w:rsidRPr="00A34DBE">
        <w:rPr>
          <w:rFonts w:ascii="Arial" w:hAnsi="Arial" w:cs="Arial"/>
          <w:sz w:val="20"/>
        </w:rPr>
        <w:t>Trong khi thực hiện công tác cải tạo nhiệt cần áp dụng các biện pháp bảo vệ khu vực phân bố các lỗ khoan chông nước mưa và nước thải công nghiệp.</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7.4.6 </w:t>
      </w:r>
      <w:r w:rsidRPr="00A34DBE">
        <w:rPr>
          <w:rFonts w:ascii="Arial" w:hAnsi="Arial" w:cs="Arial"/>
          <w:sz w:val="20"/>
        </w:rPr>
        <w:t>Chất lượng của công tác cải tạo đất bằng nhiệt được kiểm tra theo kết quả thí nghiệm các mẫu lấy được trong các lỗ khoan kiểm tra và đặc biệt về cường độ và tính tan rã của đất. Lúc ấy, phải tính toán đến cả các số liệu đo đạc lượng tiêu hao nhiên liệu, không khí nén, nhiệt độ và áp suất hơi trong lỗ khoan trong quá trình xử lý nhiệt.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7.4.7 </w:t>
      </w:r>
      <w:r w:rsidRPr="00A34DBE">
        <w:rPr>
          <w:rFonts w:ascii="Arial" w:hAnsi="Arial" w:cs="Arial"/>
          <w:sz w:val="20"/>
        </w:rPr>
        <w:t xml:space="preserve">Phải tiến hành kiểm tra kích thước của khối đất được tạo thành khi cải tạo nhiệt bằng các cặp nhiệt điện kèm theo các điện thế kế. Các cặp nhiệt điện cần phải đặt thẳng đứng trên các ranh giới đã được tính toán của mỗi khối đất. Số lượng các cặp nhiệt điện không được ít hơn số lượng lỗ khoan xử lý nhiệt. Sự thành tạo khối đất gia cố được xem là kết thúc nếu như các cặp nhiệt điện đặt trong chủ vị tính toán chỉ rõ nhiệt độ tính toán đã đạt được trên 300 </w:t>
      </w:r>
      <w:r w:rsidR="00627A6D">
        <w:rPr>
          <w:rFonts w:ascii="Arial" w:hAnsi="Arial" w:cs="Arial"/>
          <w:sz w:val="20"/>
        </w:rPr>
        <w:t>°</w:t>
      </w:r>
      <w:r w:rsidRPr="00A34DBE">
        <w:rPr>
          <w:rFonts w:ascii="Arial" w:hAnsi="Arial" w:cs="Arial"/>
          <w:sz w:val="20"/>
        </w:rPr>
        <w:t>C.</w:t>
      </w:r>
    </w:p>
    <w:p w:rsidR="005C15E1" w:rsidRPr="00A34DBE" w:rsidP="00A34DBE">
      <w:pPr>
        <w:widowControl/>
        <w:spacing w:before="120"/>
        <w:rPr>
          <w:rFonts w:ascii="Arial" w:hAnsi="Arial" w:cs="Arial"/>
          <w:sz w:val="20"/>
        </w:rPr>
      </w:pPr>
      <w:r w:rsidR="00627A6D">
        <w:rPr>
          <w:rFonts w:ascii="Arial" w:hAnsi="Arial" w:cs="Arial"/>
          <w:sz w:val="20"/>
          <w:lang w:val="en-US"/>
        </w:rPr>
        <w:t xml:space="preserve">7.4.8 </w:t>
      </w:r>
      <w:r w:rsidRPr="00A34DBE">
        <w:rPr>
          <w:rFonts w:ascii="Arial" w:hAnsi="Arial" w:cs="Arial"/>
          <w:sz w:val="20"/>
        </w:rPr>
        <w:t xml:space="preserve">Việc nghiệm thu công tác đã thực hiện tiến hành trên </w:t>
      </w:r>
      <w:r w:rsidR="00031A0F">
        <w:rPr>
          <w:rFonts w:ascii="Arial" w:hAnsi="Arial" w:cs="Arial"/>
          <w:sz w:val="20"/>
        </w:rPr>
        <w:t>cơ sở</w:t>
      </w:r>
      <w:r w:rsidRPr="00A34DBE">
        <w:rPr>
          <w:rFonts w:ascii="Arial" w:hAnsi="Arial" w:cs="Arial"/>
          <w:sz w:val="20"/>
        </w:rPr>
        <w:t xml:space="preserve"> đối chiếu với số liệu thiết kế về số lượng, vị trí các lỗ khoan, chu vi thực tế của khối đất cải tạo trên cao độ đặt móng và đồ thị nhiệt độ trên toàn bộ khối đất; các số liệu ghi chép, các kết quả khoan những lỗ khoan kiểm tra, thí nghiệm trong phòng các mẫu đất đã gia cố. Sau khi công việc kết thúc phải trám kín các lỗ khoan bằng bê tông hay đắp đất.</w:t>
      </w:r>
    </w:p>
    <w:p w:rsidR="00F0617D" w:rsidRPr="00F0617D" w:rsidP="00A34DBE">
      <w:pPr>
        <w:widowControl/>
        <w:spacing w:before="120"/>
        <w:rPr>
          <w:rFonts w:ascii="Arial" w:hAnsi="Arial" w:cs="Arial"/>
          <w:b/>
          <w:sz w:val="20"/>
          <w:lang w:val="en-US"/>
        </w:rPr>
      </w:pPr>
      <w:bookmarkStart w:id="10" w:name="dieu_8"/>
      <w:r w:rsidRPr="00F0617D">
        <w:rPr>
          <w:rFonts w:ascii="Arial" w:hAnsi="Arial" w:cs="Arial"/>
          <w:b/>
          <w:sz w:val="20"/>
          <w:lang w:val="en-US"/>
        </w:rPr>
        <w:t>8 Xây dựng công trình ngầm bằng phương pháp “tường trong đất”</w:t>
      </w:r>
      <w:bookmarkEnd w:id="10"/>
    </w:p>
    <w:p w:rsidR="005C15E1" w:rsidRPr="00A34DBE" w:rsidP="00A34DBE">
      <w:pPr>
        <w:widowControl/>
        <w:spacing w:before="120"/>
        <w:rPr>
          <w:rFonts w:ascii="Arial" w:hAnsi="Arial" w:cs="Arial"/>
          <w:sz w:val="20"/>
        </w:rPr>
      </w:pPr>
      <w:r w:rsidR="00627A6D">
        <w:rPr>
          <w:rFonts w:ascii="Arial" w:hAnsi="Arial" w:cs="Arial"/>
          <w:sz w:val="20"/>
          <w:lang w:val="en-US"/>
        </w:rPr>
        <w:t xml:space="preserve">8.1 </w:t>
      </w:r>
      <w:r w:rsidRPr="00A34DBE">
        <w:rPr>
          <w:rFonts w:ascii="Arial" w:hAnsi="Arial" w:cs="Arial"/>
          <w:sz w:val="20"/>
        </w:rPr>
        <w:t>Phương pháp “tường trong đất” tức là đào các đường hào và xây tường trong những hào ấy nhờ sự bảo vệ của dung dịch sét (huyền phù) để giữ đường hào khỏi bị sập đổ áp dụng áp dụng khi xây dựng các công trình chắn, các công trình ngầm chịu tải và các màn chống thấm đặt</w:t>
      </w:r>
      <w:r w:rsidR="00031A0F">
        <w:rPr>
          <w:rFonts w:ascii="Arial" w:hAnsi="Arial" w:cs="Arial"/>
          <w:sz w:val="20"/>
        </w:rPr>
        <w:t xml:space="preserve"> ở </w:t>
      </w:r>
      <w:r w:rsidRPr="00A34DBE">
        <w:rPr>
          <w:rFonts w:ascii="Arial" w:hAnsi="Arial" w:cs="Arial"/>
          <w:sz w:val="20"/>
        </w:rPr>
        <w:t>độ sâu lớn hơn</w:t>
      </w:r>
      <w:r w:rsidR="00627A6D">
        <w:rPr>
          <w:rFonts w:ascii="Arial" w:hAnsi="Arial" w:cs="Arial"/>
          <w:sz w:val="20"/>
          <w:lang w:val="en-US"/>
        </w:rPr>
        <w:t xml:space="preserve"> 5 </w:t>
      </w:r>
      <w:r w:rsidRPr="00A34DBE">
        <w:rPr>
          <w:rFonts w:ascii="Arial" w:hAnsi="Arial" w:cs="Arial"/>
          <w:sz w:val="20"/>
        </w:rPr>
        <w:t>m. Phương pháp “tường trong đất” cho phép dùng trong tất cả các loại đất cát và đất sét, trừ khi điều</w:t>
      </w:r>
      <w:r w:rsidR="00627A6D">
        <w:rPr>
          <w:rFonts w:ascii="Arial" w:hAnsi="Arial" w:cs="Arial"/>
          <w:sz w:val="20"/>
          <w:lang w:val="en-US"/>
        </w:rPr>
        <w:t xml:space="preserve"> </w:t>
      </w:r>
      <w:r w:rsidRPr="00A34DBE">
        <w:rPr>
          <w:rFonts w:ascii="Arial" w:hAnsi="Arial" w:cs="Arial"/>
          <w:sz w:val="20"/>
        </w:rPr>
        <w:t>kiện địa chất - th</w:t>
      </w:r>
      <w:r w:rsidR="00865D42">
        <w:rPr>
          <w:rFonts w:ascii="Arial" w:hAnsi="Arial" w:cs="Arial"/>
          <w:sz w:val="20"/>
        </w:rPr>
        <w:t>ủy</w:t>
      </w:r>
      <w:r w:rsidRPr="00A34DBE">
        <w:rPr>
          <w:rFonts w:ascii="Arial" w:hAnsi="Arial" w:cs="Arial"/>
          <w:sz w:val="20"/>
        </w:rPr>
        <w:t xml:space="preserve"> văn của đường hào không có thể giữ vững được ổn định chống sập đổ bằng dung dịch đất sét (ví dụ như đất lẫn đá tảng).</w:t>
      </w:r>
    </w:p>
    <w:p w:rsidR="005C15E1" w:rsidRPr="00A34DBE" w:rsidP="00A34DBE">
      <w:pPr>
        <w:widowControl/>
        <w:spacing w:before="120"/>
        <w:rPr>
          <w:rFonts w:ascii="Arial" w:hAnsi="Arial" w:cs="Arial"/>
          <w:sz w:val="20"/>
        </w:rPr>
      </w:pPr>
      <w:r w:rsidR="00DA11E5">
        <w:rPr>
          <w:rFonts w:ascii="Arial" w:hAnsi="Arial" w:cs="Arial"/>
          <w:sz w:val="20"/>
        </w:rPr>
        <w:t>Tùy</w:t>
      </w:r>
      <w:r w:rsidRPr="00A34DBE">
        <w:rPr>
          <w:rFonts w:ascii="Arial" w:hAnsi="Arial" w:cs="Arial"/>
          <w:sz w:val="20"/>
        </w:rPr>
        <w:t xml:space="preserve"> theo chức năng toàn khối của các tường, có thể lấp đầy các đường hào bằng bê tông toàn khối (bê tông cốt thép), kết cấu bê tông cốt thép lắp ghép hoặc vật liệu chống thấm.</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8.2 </w:t>
      </w:r>
      <w:r w:rsidRPr="00A34DBE">
        <w:rPr>
          <w:rFonts w:ascii="Arial" w:hAnsi="Arial" w:cs="Arial"/>
          <w:sz w:val="20"/>
        </w:rPr>
        <w:t>Trước khi bắt đầu các công việc chính về xây dựng các công trình ngầm bằng phương pháp “tường trong đất”, trên công trình cần phải hoàn thành các công tác chuẩn bị sau đây:</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San bằng bề mặt khu vực dọc đường hào đủ để bố trí và di chuyển các thiết bị. Khi mực nước ngầm cách mặt đất ít hơn 1 m, đắp 1 lớp có chiều rộng cần thiết (tốt nhất là bằng đất cát).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Bố trí các công trình tạm thời để sản xuất, bảo quản, vận chuyển và làm sạch dung dịch sét. Bố trí diện tích để đổ đất đào lên đường sá và lối đi, mạng lưới cấp nước và cấp điện tạm thời;</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Lắp các vỏ bê tông hoặc bê tông cốt thép để bảo đảm sự ổn định các mép đường hào.</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8.3 </w:t>
      </w:r>
      <w:r w:rsidRPr="00A34DBE">
        <w:rPr>
          <w:rFonts w:ascii="Arial" w:hAnsi="Arial" w:cs="Arial"/>
          <w:sz w:val="20"/>
        </w:rPr>
        <w:t>Khi xây công trình ngầm bằng phương pháp “tường trong đất” cấu tạo địa chất công trình của khu xây dựng cần được nghiên cứu đến độ sâu thấp hơn chân tường trên 10 m.</w:t>
      </w:r>
    </w:p>
    <w:p w:rsidR="005C15E1" w:rsidRPr="00A34DBE" w:rsidP="00A34DBE">
      <w:pPr>
        <w:widowControl/>
        <w:spacing w:before="120"/>
        <w:rPr>
          <w:rFonts w:ascii="Arial" w:hAnsi="Arial" w:cs="Arial"/>
          <w:sz w:val="20"/>
        </w:rPr>
      </w:pPr>
      <w:r w:rsidRPr="00A34DBE">
        <w:rPr>
          <w:rFonts w:ascii="Arial" w:hAnsi="Arial" w:cs="Arial"/>
          <w:sz w:val="20"/>
        </w:rPr>
        <w:t>Các tài liệu thăm dò địa chất công trình bao gồm:</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Mặt cắt và cột hố khoan có đánh giá chất lượng và số lượng các vật thể lớn gặp phải;</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Đặc trưng cơ lý của đất, trong đó có khối lượng thể tích, góc ma sát trong, hệ số rỗng, hệ số thấm. Đối với đất cát, ngoài các đặc trưng trên còn thêm thành phần hạt; đối với đất sét - chỉ số dẻo, độ sệt và lực dính;</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Các số liệu về mực nước và chế độ nước ngầm về mức độ xâm thực của chúng và độ sâu của lớp không thấm nước.</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8.4 </w:t>
      </w:r>
      <w:r w:rsidRPr="00A34DBE">
        <w:rPr>
          <w:rFonts w:ascii="Arial" w:hAnsi="Arial" w:cs="Arial"/>
          <w:sz w:val="20"/>
        </w:rPr>
        <w:t>Khi sử dụng phương pháp “tường trong đất” nhất thiết phải xây dựng bản thiết kế thi công trong đó có xét đến các điều kiện địa phương của khu xây dựng và có những lời chỉ dẫn đồng thời trong bản thiết kế thi công cần trình bày các số liệu về hao phí lao động về nhu cầu vật liệu và máy móc, về kiểm tra chất lượng công việc theo nguyên công.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8.5 </w:t>
      </w:r>
      <w:r w:rsidRPr="00A34DBE">
        <w:rPr>
          <w:rFonts w:ascii="Arial" w:hAnsi="Arial" w:cs="Arial"/>
          <w:sz w:val="20"/>
        </w:rPr>
        <w:t>Nên dùng đất sét bentonit để chế dung dịch sét. Khi không có bentonit thì dùng đất sét địa phương có chỉ số dẻo không nhỏ hơn 0,2 và chứa các hạt có kích thước lớn hơn 0,5 mm không quá 10 % và các hạt nhỏ hơn 0,005 mm, không ít hơn 30 %. Ngoài ra, cũng có thể dùng hỗn hợp đất sét không bentonit và bentonit.</w:t>
      </w:r>
    </w:p>
    <w:p w:rsidR="005C15E1" w:rsidRPr="00A34DBE" w:rsidP="00A34DBE">
      <w:pPr>
        <w:widowControl/>
        <w:spacing w:before="120"/>
        <w:rPr>
          <w:rFonts w:ascii="Arial" w:hAnsi="Arial" w:cs="Arial"/>
          <w:sz w:val="20"/>
        </w:rPr>
      </w:pPr>
      <w:r w:rsidRPr="00A34DBE">
        <w:rPr>
          <w:rFonts w:ascii="Arial" w:hAnsi="Arial" w:cs="Arial"/>
          <w:sz w:val="20"/>
        </w:rPr>
        <w:t>Sự thích hợp cuối cùng của đất sét địa phương được xác định theo kết quả thí nghiệm trong phòng đối với dung dịch sét chế tạo từ đất sét ấy.</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8.6 </w:t>
      </w:r>
      <w:r w:rsidRPr="00A34DBE">
        <w:rPr>
          <w:rFonts w:ascii="Arial" w:hAnsi="Arial" w:cs="Arial"/>
          <w:sz w:val="20"/>
        </w:rPr>
        <w:t>Thành phần và tính chất của dung dịch sét cần phải bảo đảm sự ổn định của hố đào (đường hào, giếng khoan) trong thời gian xây dựng và lấp đầy chúng.</w:t>
      </w:r>
    </w:p>
    <w:p w:rsidR="005C15E1" w:rsidRPr="00A34DBE" w:rsidP="00A34DBE">
      <w:pPr>
        <w:widowControl/>
        <w:spacing w:before="120"/>
        <w:rPr>
          <w:rFonts w:ascii="Arial" w:hAnsi="Arial" w:cs="Arial"/>
          <w:sz w:val="20"/>
        </w:rPr>
      </w:pPr>
      <w:r w:rsidRPr="00A34DBE">
        <w:rPr>
          <w:rFonts w:ascii="Arial" w:hAnsi="Arial" w:cs="Arial"/>
          <w:sz w:val="20"/>
        </w:rPr>
        <w:t xml:space="preserve">Các thông số của dung dịch phải được chọn thích hợp với các điều kiện của khu vực xây dựng và xuất </w:t>
      </w:r>
      <w:r w:rsidR="00627A6D">
        <w:rPr>
          <w:rFonts w:ascii="Arial" w:hAnsi="Arial" w:cs="Arial"/>
          <w:sz w:val="20"/>
        </w:rPr>
        <w:t>phát từ các yêu cầu sau (theo CП</w:t>
      </w:r>
      <w:r w:rsidRPr="00A34DBE">
        <w:rPr>
          <w:rFonts w:ascii="Arial" w:hAnsi="Arial" w:cs="Arial"/>
          <w:sz w:val="20"/>
        </w:rPr>
        <w:t xml:space="preserve"> 50-101-2004):</w:t>
      </w:r>
    </w:p>
    <w:p w:rsidR="005C15E1" w:rsidRPr="00A34DBE" w:rsidP="00A34DBE">
      <w:pPr>
        <w:widowControl/>
        <w:spacing w:before="120"/>
        <w:rPr>
          <w:rFonts w:ascii="Arial" w:hAnsi="Arial" w:cs="Arial"/>
          <w:sz w:val="20"/>
        </w:rPr>
      </w:pPr>
      <w:r w:rsidR="00627A6D">
        <w:rPr>
          <w:rFonts w:ascii="Arial" w:hAnsi="Arial" w:cs="Arial"/>
          <w:sz w:val="20"/>
          <w:lang w:val="en-US"/>
        </w:rPr>
        <w:t xml:space="preserve">a) </w:t>
      </w:r>
      <w:r w:rsidRPr="00A34DBE">
        <w:rPr>
          <w:rFonts w:ascii="Arial" w:hAnsi="Arial" w:cs="Arial"/>
          <w:sz w:val="20"/>
        </w:rPr>
        <w:t>Độ nhớt, đặc trưng cho tính lưu động của dung dịch không nhỏ hơn 30 s;</w:t>
      </w:r>
    </w:p>
    <w:p w:rsidR="005C15E1" w:rsidRPr="00A34DBE" w:rsidP="00A34DBE">
      <w:pPr>
        <w:widowControl/>
        <w:spacing w:before="120"/>
        <w:rPr>
          <w:rFonts w:ascii="Arial" w:hAnsi="Arial" w:cs="Arial"/>
          <w:sz w:val="20"/>
        </w:rPr>
      </w:pPr>
      <w:r w:rsidR="00627A6D">
        <w:rPr>
          <w:rFonts w:ascii="Arial" w:hAnsi="Arial" w:cs="Arial"/>
          <w:sz w:val="20"/>
          <w:lang w:val="en-US"/>
        </w:rPr>
        <w:t xml:space="preserve">b) </w:t>
      </w:r>
      <w:r w:rsidRPr="00A34DBE">
        <w:rPr>
          <w:rFonts w:ascii="Arial" w:hAnsi="Arial" w:cs="Arial"/>
          <w:sz w:val="20"/>
        </w:rPr>
        <w:t>Sự kết tủa ngày đêm (tách nước) và tính ổn định đặc trưng cho sự ổn định của dung dịch chống sự phân tầng: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Tách nước không lớn hơn 4 %;</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Ổn định không lớn hơn 0,02 g/c</w:t>
      </w:r>
      <w:r w:rsidR="00031A0F">
        <w:rPr>
          <w:rFonts w:ascii="Arial" w:hAnsi="Arial" w:cs="Arial"/>
          <w:sz w:val="20"/>
        </w:rPr>
        <w:t>m³</w:t>
      </w:r>
      <w:r w:rsidRPr="00A34DBE">
        <w:rPr>
          <w:rFonts w:ascii="Arial" w:hAnsi="Arial" w:cs="Arial"/>
          <w:sz w:val="20"/>
        </w:rPr>
        <w: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c) </w:t>
      </w:r>
      <w:r w:rsidRPr="00A34DBE">
        <w:rPr>
          <w:rFonts w:ascii="Arial" w:hAnsi="Arial" w:cs="Arial"/>
          <w:sz w:val="20"/>
        </w:rPr>
        <w:t>Hàm lượng cát không lớn hơn 4 %;</w:t>
      </w:r>
    </w:p>
    <w:p w:rsidR="005C15E1" w:rsidRPr="00A34DBE" w:rsidP="00A34DBE">
      <w:pPr>
        <w:widowControl/>
        <w:spacing w:before="120"/>
        <w:rPr>
          <w:rFonts w:ascii="Arial" w:hAnsi="Arial" w:cs="Arial"/>
          <w:sz w:val="20"/>
        </w:rPr>
      </w:pPr>
      <w:r w:rsidR="00627A6D">
        <w:rPr>
          <w:rFonts w:ascii="Arial" w:hAnsi="Arial" w:cs="Arial"/>
          <w:sz w:val="20"/>
          <w:lang w:val="en-US"/>
        </w:rPr>
        <w:t xml:space="preserve">d) </w:t>
      </w:r>
      <w:r w:rsidRPr="00A34DBE">
        <w:rPr>
          <w:rFonts w:ascii="Arial" w:hAnsi="Arial" w:cs="Arial"/>
          <w:sz w:val="20"/>
        </w:rPr>
        <w:t>Độ mất nước, đặc trưng khả năng chuyền nước cho đất ẩm, không lớn hơn 17 c</w:t>
      </w:r>
      <w:r w:rsidR="00031A0F">
        <w:rPr>
          <w:rFonts w:ascii="Arial" w:hAnsi="Arial" w:cs="Arial"/>
          <w:sz w:val="20"/>
        </w:rPr>
        <w:t>m³</w:t>
      </w:r>
      <w:r w:rsidRPr="00A34DBE">
        <w:rPr>
          <w:rFonts w:ascii="Arial" w:hAnsi="Arial" w:cs="Arial"/>
          <w:sz w:val="20"/>
        </w:rPr>
        <w:t xml:space="preserve"> trong 30 min;</w:t>
      </w:r>
    </w:p>
    <w:p w:rsidR="005C15E1" w:rsidRPr="00A34DBE" w:rsidP="00A34DBE">
      <w:pPr>
        <w:widowControl/>
        <w:spacing w:before="120"/>
        <w:rPr>
          <w:rFonts w:ascii="Arial" w:hAnsi="Arial" w:cs="Arial"/>
          <w:sz w:val="20"/>
        </w:rPr>
      </w:pPr>
      <w:r w:rsidR="00627A6D">
        <w:rPr>
          <w:rFonts w:ascii="Arial" w:hAnsi="Arial" w:cs="Arial"/>
          <w:sz w:val="20"/>
          <w:lang w:val="en-US"/>
        </w:rPr>
        <w:t xml:space="preserve">e) </w:t>
      </w:r>
      <w:r w:rsidR="00627A6D">
        <w:rPr>
          <w:rFonts w:ascii="Arial" w:hAnsi="Arial" w:cs="Arial"/>
          <w:sz w:val="20"/>
        </w:rPr>
        <w:t xml:space="preserve">Ứng </w:t>
      </w:r>
      <w:r w:rsidRPr="00A34DBE">
        <w:rPr>
          <w:rFonts w:ascii="Arial" w:hAnsi="Arial" w:cs="Arial"/>
          <w:sz w:val="20"/>
        </w:rPr>
        <w:t>suất cắt tĩnh, biểu thị độ bền cấu trúc và xúc biển của dung dịch sét, trong phạm vi từ</w:t>
      </w:r>
      <w:r w:rsidR="00627A6D">
        <w:rPr>
          <w:rFonts w:ascii="Arial" w:hAnsi="Arial" w:cs="Arial"/>
          <w:sz w:val="20"/>
          <w:lang w:val="en-US"/>
        </w:rPr>
        <w:t xml:space="preserve"> 10 </w:t>
      </w:r>
      <w:r w:rsidRPr="00A34DBE">
        <w:rPr>
          <w:rFonts w:ascii="Arial" w:hAnsi="Arial" w:cs="Arial"/>
          <w:sz w:val="20"/>
        </w:rPr>
        <w:t>mg/c</w:t>
      </w:r>
      <w:r w:rsidR="00031A0F">
        <w:rPr>
          <w:rFonts w:ascii="Arial" w:hAnsi="Arial" w:cs="Arial"/>
          <w:sz w:val="20"/>
        </w:rPr>
        <w:t>m²</w:t>
      </w:r>
      <w:r w:rsidRPr="00A34DBE">
        <w:rPr>
          <w:rFonts w:ascii="Arial" w:hAnsi="Arial" w:cs="Arial"/>
          <w:sz w:val="20"/>
        </w:rPr>
        <w:t xml:space="preserve"> đến 50 mg/c</w:t>
      </w:r>
      <w:r w:rsidR="00031A0F">
        <w:rPr>
          <w:rFonts w:ascii="Arial" w:hAnsi="Arial" w:cs="Arial"/>
          <w:sz w:val="20"/>
        </w:rPr>
        <w:t>m²</w:t>
      </w:r>
      <w:r w:rsidRPr="00A34DBE">
        <w:rPr>
          <w:rFonts w:ascii="Arial" w:hAnsi="Arial" w:cs="Arial"/>
          <w:sz w:val="20"/>
        </w:rPr>
        <w:t xml:space="preserve"> quá 10 min sau khi khuấy trộn nó;</w:t>
      </w:r>
    </w:p>
    <w:p w:rsidR="005C15E1" w:rsidRPr="00A34DBE" w:rsidP="00A34DBE">
      <w:pPr>
        <w:widowControl/>
        <w:spacing w:before="120"/>
        <w:rPr>
          <w:rFonts w:ascii="Arial" w:hAnsi="Arial" w:cs="Arial"/>
          <w:sz w:val="20"/>
        </w:rPr>
      </w:pPr>
      <w:r w:rsidR="00627A6D">
        <w:rPr>
          <w:rFonts w:ascii="Arial" w:hAnsi="Arial" w:cs="Arial"/>
          <w:sz w:val="20"/>
          <w:lang w:val="en-US"/>
        </w:rPr>
        <w:t xml:space="preserve">f) </w:t>
      </w:r>
      <w:r w:rsidRPr="00A34DBE">
        <w:rPr>
          <w:rFonts w:ascii="Arial" w:hAnsi="Arial" w:cs="Arial"/>
          <w:sz w:val="20"/>
        </w:rPr>
        <w:t>Tỷ trọng trong khoảng từ 1,03 g.c</w:t>
      </w:r>
      <w:r w:rsidR="00031A0F">
        <w:rPr>
          <w:rFonts w:ascii="Arial" w:hAnsi="Arial" w:cs="Arial"/>
          <w:sz w:val="20"/>
        </w:rPr>
        <w:t>m³</w:t>
      </w:r>
      <w:r w:rsidRPr="00A34DBE">
        <w:rPr>
          <w:rFonts w:ascii="Arial" w:hAnsi="Arial" w:cs="Arial"/>
          <w:sz w:val="20"/>
        </w:rPr>
        <w:t xml:space="preserve"> đến 1,10 g.c</w:t>
      </w:r>
      <w:r w:rsidR="00031A0F">
        <w:rPr>
          <w:rFonts w:ascii="Arial" w:hAnsi="Arial" w:cs="Arial"/>
          <w:sz w:val="20"/>
        </w:rPr>
        <w:t>m³</w:t>
      </w:r>
      <w:r w:rsidRPr="00A34DBE">
        <w:rPr>
          <w:rFonts w:ascii="Arial" w:hAnsi="Arial" w:cs="Arial"/>
          <w:sz w:val="20"/>
        </w:rPr>
        <w:t xml:space="preserve"> khi dùng sét bentonite và từ 1,10 g.c</w:t>
      </w:r>
      <w:r w:rsidR="00031A0F">
        <w:rPr>
          <w:rFonts w:ascii="Arial" w:hAnsi="Arial" w:cs="Arial"/>
          <w:sz w:val="20"/>
        </w:rPr>
        <w:t>m³</w:t>
      </w:r>
      <w:r w:rsidRPr="00A34DBE">
        <w:rPr>
          <w:rFonts w:ascii="Arial" w:hAnsi="Arial" w:cs="Arial"/>
          <w:sz w:val="20"/>
        </w:rPr>
        <w:t xml:space="preserve"> đến</w:t>
      </w:r>
      <w:r w:rsidR="00627A6D">
        <w:rPr>
          <w:rFonts w:ascii="Arial" w:hAnsi="Arial" w:cs="Arial"/>
          <w:sz w:val="20"/>
          <w:lang w:val="en-US"/>
        </w:rPr>
        <w:t xml:space="preserve"> 1,25 </w:t>
      </w:r>
      <w:r w:rsidRPr="00A34DBE">
        <w:rPr>
          <w:rFonts w:ascii="Arial" w:hAnsi="Arial" w:cs="Arial"/>
          <w:sz w:val="20"/>
        </w:rPr>
        <w:t>g.c</w:t>
      </w:r>
      <w:r w:rsidR="00031A0F">
        <w:rPr>
          <w:rFonts w:ascii="Arial" w:hAnsi="Arial" w:cs="Arial"/>
          <w:sz w:val="20"/>
        </w:rPr>
        <w:t>m³</w:t>
      </w:r>
      <w:r w:rsidRPr="00A34DBE">
        <w:rPr>
          <w:rFonts w:ascii="Arial" w:hAnsi="Arial" w:cs="Arial"/>
          <w:sz w:val="20"/>
        </w:rPr>
        <w:t xml:space="preserve"> khi dùng các loại sét khác. Ngoài ra, cần ưu tiên dùng dung dịch có tỷ trọng nhỏ nhất khi đã thỏa mãn các yêu cầu trên.</w:t>
      </w:r>
    </w:p>
    <w:p w:rsidR="005C15E1" w:rsidRPr="00A34DBE" w:rsidP="00A34DBE">
      <w:pPr>
        <w:widowControl/>
        <w:spacing w:before="120"/>
        <w:rPr>
          <w:rFonts w:ascii="Arial" w:hAnsi="Arial" w:cs="Arial"/>
          <w:sz w:val="20"/>
        </w:rPr>
      </w:pPr>
      <w:r w:rsidRPr="00A34DBE">
        <w:rPr>
          <w:rFonts w:ascii="Arial" w:hAnsi="Arial" w:cs="Arial"/>
          <w:sz w:val="20"/>
        </w:rPr>
        <w:t>Để có được các thông số đã nêu</w:t>
      </w:r>
      <w:r w:rsidR="00031A0F">
        <w:rPr>
          <w:rFonts w:ascii="Arial" w:hAnsi="Arial" w:cs="Arial"/>
          <w:sz w:val="20"/>
        </w:rPr>
        <w:t xml:space="preserve"> ở </w:t>
      </w:r>
      <w:r w:rsidRPr="00A34DBE">
        <w:rPr>
          <w:rFonts w:ascii="Arial" w:hAnsi="Arial" w:cs="Arial"/>
          <w:sz w:val="20"/>
        </w:rPr>
        <w:t>trên của dung dịch sét có thể cho thêm các phụ gia hóa học (Natri cacbonat (Na</w:t>
      </w:r>
      <w:r w:rsidRPr="00627A6D">
        <w:rPr>
          <w:rFonts w:ascii="Arial" w:hAnsi="Arial" w:cs="Arial"/>
          <w:sz w:val="20"/>
          <w:vertAlign w:val="subscript"/>
        </w:rPr>
        <w:t>2</w:t>
      </w:r>
      <w:r w:rsidRPr="00A34DBE">
        <w:rPr>
          <w:rFonts w:ascii="Arial" w:hAnsi="Arial" w:cs="Arial"/>
          <w:sz w:val="20"/>
        </w:rPr>
        <w:t>C</w:t>
      </w:r>
      <w:r w:rsidR="00627A6D">
        <w:rPr>
          <w:rFonts w:ascii="Arial" w:hAnsi="Arial" w:cs="Arial"/>
          <w:sz w:val="20"/>
          <w:lang w:val="en-US"/>
        </w:rPr>
        <w:t>O</w:t>
      </w:r>
      <w:r w:rsidRPr="00627A6D">
        <w:rPr>
          <w:rFonts w:ascii="Arial" w:hAnsi="Arial" w:cs="Arial"/>
          <w:sz w:val="20"/>
          <w:vertAlign w:val="subscript"/>
        </w:rPr>
        <w:t>3</w:t>
      </w:r>
      <w:r w:rsidRPr="00A34DBE">
        <w:rPr>
          <w:rFonts w:ascii="Arial" w:hAnsi="Arial" w:cs="Arial"/>
          <w:sz w:val="20"/>
        </w:rPr>
        <w:t>), Natri florua (NaF) . ...).</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8.7 </w:t>
      </w:r>
      <w:r w:rsidRPr="00A34DBE">
        <w:rPr>
          <w:rFonts w:ascii="Arial" w:hAnsi="Arial" w:cs="Arial"/>
          <w:sz w:val="20"/>
        </w:rPr>
        <w:t>Dung dịch sét sau khi đã sử dụng vào khu vực xây dựng cần được phục hồi chất lượng làm sạch, thêm đất sét... để dùng</w:t>
      </w:r>
      <w:r w:rsidR="00031A0F">
        <w:rPr>
          <w:rFonts w:ascii="Arial" w:hAnsi="Arial" w:cs="Arial"/>
          <w:sz w:val="20"/>
        </w:rPr>
        <w:t xml:space="preserve"> ở </w:t>
      </w:r>
      <w:r w:rsidRPr="00A34DBE">
        <w:rPr>
          <w:rFonts w:ascii="Arial" w:hAnsi="Arial" w:cs="Arial"/>
          <w:sz w:val="20"/>
        </w:rPr>
        <w:t>các nơi khác.</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8.8 </w:t>
      </w:r>
      <w:r w:rsidRPr="00A34DBE">
        <w:rPr>
          <w:rFonts w:ascii="Arial" w:hAnsi="Arial" w:cs="Arial"/>
          <w:sz w:val="20"/>
        </w:rPr>
        <w:t>Có thể dùng các máy đào đất thông thường (máy ngoạm, máy xúc kéo dây, gầu ngược), các máy khoan đất kiểu xoay và đập, các máy liên hợp và gầu mức đã được chuyên môn hóa để đào đường hào được bảo bệ bằng dung dịch sét.</w:t>
      </w:r>
    </w:p>
    <w:p w:rsidR="005C15E1" w:rsidRPr="00A34DBE" w:rsidP="00A34DBE">
      <w:pPr>
        <w:widowControl/>
        <w:spacing w:before="120"/>
        <w:rPr>
          <w:rFonts w:ascii="Arial" w:hAnsi="Arial" w:cs="Arial"/>
          <w:sz w:val="20"/>
        </w:rPr>
      </w:pPr>
      <w:r w:rsidRPr="00A34DBE">
        <w:rPr>
          <w:rFonts w:ascii="Arial" w:hAnsi="Arial" w:cs="Arial"/>
          <w:sz w:val="20"/>
        </w:rPr>
        <w:t>Khi lựa chọn máy móc để đào đường hào phải xét đến các đặc trưng của đất, mức độ chật hẹp của khu vực thi công và kích thước các kết cấu của tường định xây dựng. Việc đào có thể thực hiện bằng cách làm đường hào liên tục, làm từng đoạn hoặc các hố khoan giao nhau.</w:t>
      </w:r>
    </w:p>
    <w:p w:rsidR="005C15E1" w:rsidRPr="00A34DBE" w:rsidP="00A34DBE">
      <w:pPr>
        <w:widowControl/>
        <w:spacing w:before="120"/>
        <w:rPr>
          <w:rFonts w:ascii="Arial" w:hAnsi="Arial" w:cs="Arial"/>
          <w:sz w:val="20"/>
        </w:rPr>
      </w:pPr>
      <w:r w:rsidRPr="00A34DBE">
        <w:rPr>
          <w:rFonts w:ascii="Arial" w:hAnsi="Arial" w:cs="Arial"/>
          <w:sz w:val="20"/>
        </w:rPr>
        <w:t>Điều kiện bắt buộc trong thời gian đào hào là cần phải giữ mức dung dịch không thấp 0,2 m kể từ mặt trên lớp bọc miệng hào.</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8.9 </w:t>
      </w:r>
      <w:r w:rsidRPr="00A34DBE">
        <w:rPr>
          <w:rFonts w:ascii="Arial" w:hAnsi="Arial" w:cs="Arial"/>
          <w:sz w:val="20"/>
        </w:rPr>
        <w:t>Trước khi bắt đầu công việc lấp đầy đường hào bằng những kết cấu bê tông và bê tông cốt thép hoặc bằng vật liệu chống thấm phải làm sạch các cặn bã những khối đất lơ lắng xuống đáy hào.</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8.10 </w:t>
      </w:r>
      <w:r w:rsidRPr="00A34DBE">
        <w:rPr>
          <w:rFonts w:ascii="Arial" w:hAnsi="Arial" w:cs="Arial"/>
          <w:sz w:val="20"/>
        </w:rPr>
        <w:t>Các tường “trong đất” bằng bê tông và bê tông cốt thép phải được đổ bê tông bằng phương pháp ống di chuyển thẳng đứng theo từng đoạn thi công riêng biệt, chiều dài của chúng được xác định trong khoảng từ 3 m đến 6 m do điều kiện ổn định của hào và cường độ đổ bê tông đã định.</w:t>
      </w:r>
    </w:p>
    <w:p w:rsidR="005C15E1" w:rsidRPr="00A34DBE" w:rsidP="00A34DBE">
      <w:pPr>
        <w:widowControl/>
        <w:spacing w:before="120"/>
        <w:rPr>
          <w:rFonts w:ascii="Arial" w:hAnsi="Arial" w:cs="Arial"/>
          <w:sz w:val="20"/>
        </w:rPr>
      </w:pPr>
      <w:r w:rsidRPr="00A34DBE">
        <w:rPr>
          <w:rFonts w:ascii="Arial" w:hAnsi="Arial" w:cs="Arial"/>
          <w:sz w:val="20"/>
        </w:rPr>
        <w:t>Khi đổ bê tông các tường được ổn định bằng dung dịch sét cần phải đặt trong hào những tấm ngăn giữa các đoạn thi công và đặt khung cốt thép (nếu có đề ra trong thiết kế) trước khi đổ bê tông không lâu quá 8 h.</w:t>
      </w:r>
    </w:p>
    <w:p w:rsidR="005C15E1" w:rsidRPr="00A34DBE" w:rsidP="00A34DBE">
      <w:pPr>
        <w:widowControl/>
        <w:spacing w:before="120"/>
        <w:rPr>
          <w:rFonts w:ascii="Arial" w:hAnsi="Arial" w:cs="Arial"/>
          <w:sz w:val="20"/>
        </w:rPr>
      </w:pPr>
      <w:r w:rsidRPr="00A34DBE">
        <w:rPr>
          <w:rFonts w:ascii="Arial" w:hAnsi="Arial" w:cs="Arial"/>
          <w:sz w:val="20"/>
        </w:rPr>
        <w:t>Kết cấu các tấm ngăn cần chịu được áp lực bê tông và không cho bê tông rơi từ đoạn thi công này sang đoạn thi công khác: đồng thời bảo đảm các mối nối có độ không thấm nước đã định.</w:t>
      </w:r>
    </w:p>
    <w:p w:rsidR="005C15E1" w:rsidRPr="00A34DBE" w:rsidP="00A34DBE">
      <w:pPr>
        <w:widowControl/>
        <w:spacing w:before="120"/>
        <w:rPr>
          <w:rFonts w:ascii="Arial" w:hAnsi="Arial" w:cs="Arial"/>
          <w:sz w:val="20"/>
        </w:rPr>
      </w:pPr>
      <w:r w:rsidRPr="00A34DBE">
        <w:rPr>
          <w:rFonts w:ascii="Arial" w:hAnsi="Arial" w:cs="Arial"/>
          <w:sz w:val="20"/>
        </w:rPr>
        <w:t>Các khung cốt thép cần phải có chiều dài phù hợp với độ sâu của hào, có chiều rộng phù hợp với chiều dài của đoạn thi công và chiều dày nhỏ hơn chiều rộng của hào khoảng 10 cm đến 15 cm. Trong khung phải chừa lỗ để hạ các ống đổ bê tông và những thiết bị dẫn hướng định vị khung thép trong hào, cũng như các chi tiết chôn ngầm để neo và liên kết tường với các kết cấu khác.</w:t>
      </w:r>
    </w:p>
    <w:p w:rsidR="005C15E1" w:rsidRPr="00A34DBE" w:rsidP="00A34DBE">
      <w:pPr>
        <w:widowControl/>
        <w:spacing w:before="120"/>
        <w:rPr>
          <w:rFonts w:ascii="Arial" w:hAnsi="Arial" w:cs="Arial"/>
          <w:sz w:val="20"/>
        </w:rPr>
      </w:pPr>
      <w:r w:rsidRPr="00A34DBE">
        <w:rPr>
          <w:rFonts w:ascii="Arial" w:hAnsi="Arial" w:cs="Arial"/>
          <w:sz w:val="20"/>
        </w:rPr>
        <w:t>Nên dùng bê tông có độ sụt hình nón tiêu chuẩn 16 cm đến 20 cm và độ lớn của cốt liệu nhỏ hơn 50 mm.</w:t>
      </w:r>
    </w:p>
    <w:p w:rsidR="005C15E1" w:rsidRPr="00A34DBE" w:rsidP="00A34DBE">
      <w:pPr>
        <w:widowControl/>
        <w:spacing w:before="120"/>
        <w:rPr>
          <w:rFonts w:ascii="Arial" w:hAnsi="Arial" w:cs="Arial"/>
          <w:sz w:val="20"/>
        </w:rPr>
      </w:pPr>
      <w:r w:rsidRPr="00A34DBE">
        <w:rPr>
          <w:rFonts w:ascii="Arial" w:hAnsi="Arial" w:cs="Arial"/>
          <w:sz w:val="20"/>
        </w:rPr>
        <w:t>Trong quá trình đổ bê tông trong hào, cần phải định kỳ lấy đi phần thừa của dung dịch sét bị đẩy ra ngoài mà không được phép hạ thấp mức của nó.</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8.11 </w:t>
      </w:r>
      <w:r w:rsidRPr="00A34DBE">
        <w:rPr>
          <w:rFonts w:ascii="Arial" w:hAnsi="Arial" w:cs="Arial"/>
          <w:sz w:val="20"/>
        </w:rPr>
        <w:t>Tấm tường bê tông cốt thép lắp ghép cần được lắp vào hào sau khi kiểm tra có đầy đủ các chi tiết chôn ngầm và kết cấu cần thiết để treo nó (tầm tường) trên vỏ bọc miệng hào, kiểm tra sự liên kết giữa các tấm với nhau, kiểm tra sự lấp đầy các cung cuốn (khoảng trống sau tường) bằng vữa trám, và kiểm tra sự liên kết các kết cấu tường với các kết cấu sàn tiếp giáp.</w:t>
      </w:r>
    </w:p>
    <w:p w:rsidR="005C15E1" w:rsidRPr="00A34DBE" w:rsidP="00A34DBE">
      <w:pPr>
        <w:widowControl/>
        <w:spacing w:before="120"/>
        <w:rPr>
          <w:rFonts w:ascii="Arial" w:hAnsi="Arial" w:cs="Arial"/>
          <w:sz w:val="20"/>
        </w:rPr>
      </w:pPr>
      <w:r w:rsidRPr="00A34DBE">
        <w:rPr>
          <w:rFonts w:ascii="Arial" w:hAnsi="Arial" w:cs="Arial"/>
          <w:sz w:val="20"/>
        </w:rPr>
        <w:t>Việc lấp đầy các cung cuốn và lỗ hổng dưới tấm để tường nên tiến hành từ dưới lên trên theo phương pháp ống di chuyển thẳng đứng bằng vữa trám có tính lưu động tốt.</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8.12 </w:t>
      </w:r>
      <w:r w:rsidRPr="00A34DBE">
        <w:rPr>
          <w:rFonts w:ascii="Arial" w:hAnsi="Arial" w:cs="Arial"/>
          <w:sz w:val="20"/>
        </w:rPr>
        <w:t>Khi làm màn chống thấm bằng phương pháp “tường trong đất” vật</w:t>
      </w:r>
      <w:r w:rsidR="00031A0F">
        <w:rPr>
          <w:rFonts w:ascii="Arial" w:hAnsi="Arial" w:cs="Arial"/>
          <w:sz w:val="20"/>
        </w:rPr>
        <w:t xml:space="preserve"> </w:t>
      </w:r>
      <w:r w:rsidRPr="00A34DBE">
        <w:rPr>
          <w:rFonts w:ascii="Arial" w:hAnsi="Arial" w:cs="Arial"/>
          <w:sz w:val="20"/>
        </w:rPr>
        <w:t>liệu</w:t>
      </w:r>
      <w:r w:rsidR="00031A0F">
        <w:rPr>
          <w:rFonts w:ascii="Arial" w:hAnsi="Arial" w:cs="Arial"/>
          <w:sz w:val="20"/>
        </w:rPr>
        <w:t xml:space="preserve"> </w:t>
      </w:r>
      <w:r w:rsidRPr="00A34DBE">
        <w:rPr>
          <w:rFonts w:ascii="Arial" w:hAnsi="Arial" w:cs="Arial"/>
          <w:sz w:val="20"/>
        </w:rPr>
        <w:t>để</w:t>
      </w:r>
      <w:r w:rsidR="00031A0F">
        <w:rPr>
          <w:rFonts w:ascii="Arial" w:hAnsi="Arial" w:cs="Arial"/>
          <w:sz w:val="20"/>
        </w:rPr>
        <w:t xml:space="preserve"> </w:t>
      </w:r>
      <w:r w:rsidRPr="00A34DBE">
        <w:rPr>
          <w:rFonts w:ascii="Arial" w:hAnsi="Arial" w:cs="Arial"/>
          <w:sz w:val="20"/>
        </w:rPr>
        <w:t>lấp đầy hào có thể</w:t>
      </w:r>
      <w:r w:rsidR="00627A6D">
        <w:rPr>
          <w:rFonts w:ascii="Arial" w:hAnsi="Arial" w:cs="Arial"/>
          <w:sz w:val="20"/>
          <w:lang w:val="en-US"/>
        </w:rPr>
        <w:t xml:space="preserve"> </w:t>
      </w:r>
      <w:r w:rsidRPr="00A34DBE">
        <w:rPr>
          <w:rFonts w:ascii="Arial" w:hAnsi="Arial" w:cs="Arial"/>
          <w:sz w:val="20"/>
        </w:rPr>
        <w:t>dùng:</w:t>
      </w:r>
    </w:p>
    <w:p w:rsidR="005C15E1" w:rsidRPr="00A34DBE" w:rsidP="00A34DBE">
      <w:pPr>
        <w:widowControl/>
        <w:spacing w:before="120"/>
        <w:rPr>
          <w:rFonts w:ascii="Arial" w:hAnsi="Arial" w:cs="Arial"/>
          <w:sz w:val="20"/>
        </w:rPr>
      </w:pPr>
      <w:r w:rsidRPr="00A34DBE">
        <w:rPr>
          <w:rFonts w:ascii="Arial" w:hAnsi="Arial" w:cs="Arial"/>
          <w:sz w:val="20"/>
        </w:rPr>
        <w:t>-</w:t>
      </w:r>
      <w:r w:rsidR="00627A6D">
        <w:rPr>
          <w:rFonts w:ascii="Arial" w:hAnsi="Arial" w:cs="Arial"/>
          <w:sz w:val="20"/>
          <w:lang w:val="en-US"/>
        </w:rPr>
        <w:t xml:space="preserve"> </w:t>
      </w:r>
      <w:r w:rsidRPr="00A34DBE">
        <w:rPr>
          <w:rFonts w:ascii="Arial" w:hAnsi="Arial" w:cs="Arial"/>
          <w:sz w:val="20"/>
        </w:rPr>
        <w:t>Bê tông th</w:t>
      </w:r>
      <w:r w:rsidR="00865D42">
        <w:rPr>
          <w:rFonts w:ascii="Arial" w:hAnsi="Arial" w:cs="Arial"/>
          <w:sz w:val="20"/>
        </w:rPr>
        <w:t>ủy</w:t>
      </w:r>
      <w:r w:rsidRPr="00A34DBE">
        <w:rPr>
          <w:rFonts w:ascii="Arial" w:hAnsi="Arial" w:cs="Arial"/>
          <w:sz w:val="20"/>
        </w:rPr>
        <w:t xml:space="preserve"> công với độ lưu động từ 10 cm đến 16 cm (theo độ sụt của hình nón tiêu chuẩn);</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Vữa sét xi măng có khối lượng thể tích từ 1,5 g/c</w:t>
      </w:r>
      <w:r w:rsidR="00031A0F">
        <w:rPr>
          <w:rFonts w:ascii="Arial" w:hAnsi="Arial" w:cs="Arial"/>
          <w:sz w:val="20"/>
        </w:rPr>
        <w:t>m³</w:t>
      </w:r>
      <w:r w:rsidRPr="00A34DBE">
        <w:rPr>
          <w:rFonts w:ascii="Arial" w:hAnsi="Arial" w:cs="Arial"/>
          <w:sz w:val="20"/>
        </w:rPr>
        <w:t xml:space="preserve"> đến 1,7 g/c</w:t>
      </w:r>
      <w:r w:rsidR="00031A0F">
        <w:rPr>
          <w:rFonts w:ascii="Arial" w:hAnsi="Arial" w:cs="Arial"/>
          <w:sz w:val="20"/>
        </w:rPr>
        <w:t>m³</w:t>
      </w:r>
      <w:r w:rsidRPr="00A34DBE">
        <w:rPr>
          <w:rFonts w:ascii="Arial" w:hAnsi="Arial" w:cs="Arial"/>
          <w:sz w:val="20"/>
        </w:rPr>
        <w:t xml:space="preserve"> và mác không nhỏ hơn 15 với độ hóa đá không nhỏ hơn 98 %, tính ổn định không lớn hơn 0,5 g/c</w:t>
      </w:r>
      <w:r w:rsidR="00031A0F">
        <w:rPr>
          <w:rFonts w:ascii="Arial" w:hAnsi="Arial" w:cs="Arial"/>
          <w:sz w:val="20"/>
        </w:rPr>
        <w:t>m³</w:t>
      </w:r>
      <w:r w:rsidRPr="00A34DBE">
        <w:rPr>
          <w:rFonts w:ascii="Arial" w:hAnsi="Arial" w:cs="Arial"/>
          <w:sz w:val="20"/>
        </w:rPr>
        <w:t xml:space="preserve"> và chỉ tiêu chảy rữa nằm trong phạm vi cho phép để bơm nó từ nơi để vữa đến nơi thi công;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Đất sét ngay trong quá trình đổ vào hòa, chủ yếu có cấu trúc dạng cụ (kích thước các cụ từ 10 cm đến 1/3 chiều rộng của hào) và độ sệt từ cứng đến dẻo cứng.</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8.13 </w:t>
      </w:r>
      <w:r w:rsidRPr="00A34DBE">
        <w:rPr>
          <w:rFonts w:ascii="Arial" w:hAnsi="Arial" w:cs="Arial"/>
          <w:sz w:val="20"/>
        </w:rPr>
        <w:t>Bơm phụt vữa xi măng sét hoặc bê tông khi làm màn chống thấm phải tiến hành một cách liên tục, đồng thời lúc bắt đầu thi công phần dưới các ống chuyển vữa phải nằm</w:t>
      </w:r>
      <w:r w:rsidR="00031A0F">
        <w:rPr>
          <w:rFonts w:ascii="Arial" w:hAnsi="Arial" w:cs="Arial"/>
          <w:sz w:val="20"/>
        </w:rPr>
        <w:t xml:space="preserve"> ở </w:t>
      </w:r>
      <w:r w:rsidRPr="00A34DBE">
        <w:rPr>
          <w:rFonts w:ascii="Arial" w:hAnsi="Arial" w:cs="Arial"/>
          <w:sz w:val="20"/>
        </w:rPr>
        <w:t>mức đáy của hào và sau đặt thấp hơn mức vữa xi măng sét hoặc bê tông không ít hơn 1 m.</w:t>
      </w:r>
    </w:p>
    <w:p w:rsidR="005C15E1" w:rsidRPr="00A34DBE" w:rsidP="00A34DBE">
      <w:pPr>
        <w:widowControl/>
        <w:spacing w:before="120"/>
        <w:rPr>
          <w:rFonts w:ascii="Arial" w:hAnsi="Arial" w:cs="Arial"/>
          <w:sz w:val="20"/>
        </w:rPr>
      </w:pPr>
      <w:r w:rsidRPr="00A34DBE">
        <w:rPr>
          <w:rFonts w:ascii="Arial" w:hAnsi="Arial" w:cs="Arial"/>
          <w:sz w:val="20"/>
        </w:rPr>
        <w:t>Vật liệu ch</w:t>
      </w:r>
      <w:r w:rsidRPr="00627A6D" w:rsidR="00627A6D">
        <w:rPr>
          <w:rFonts w:ascii="Arial" w:hAnsi="Arial" w:cs="Arial"/>
          <w:sz w:val="20"/>
        </w:rPr>
        <w:t>ố</w:t>
      </w:r>
      <w:r w:rsidRPr="00A34DBE">
        <w:rPr>
          <w:rFonts w:ascii="Arial" w:hAnsi="Arial" w:cs="Arial"/>
          <w:sz w:val="20"/>
        </w:rPr>
        <w:t>ng thấm</w:t>
      </w:r>
      <w:r w:rsidR="00031A0F">
        <w:rPr>
          <w:rFonts w:ascii="Arial" w:hAnsi="Arial" w:cs="Arial"/>
          <w:sz w:val="20"/>
        </w:rPr>
        <w:t xml:space="preserve"> ở </w:t>
      </w:r>
      <w:r w:rsidRPr="00A34DBE">
        <w:rPr>
          <w:rFonts w:ascii="Arial" w:hAnsi="Arial" w:cs="Arial"/>
          <w:sz w:val="20"/>
        </w:rPr>
        <w:t>dạng đất sét cục phải đổ lấp từ từ với khối lượng không</w:t>
      </w:r>
      <w:r w:rsidR="00031A0F">
        <w:rPr>
          <w:rFonts w:ascii="Arial" w:hAnsi="Arial" w:cs="Arial"/>
          <w:sz w:val="20"/>
        </w:rPr>
        <w:t xml:space="preserve"> </w:t>
      </w:r>
      <w:r w:rsidRPr="00A34DBE">
        <w:rPr>
          <w:rFonts w:ascii="Arial" w:hAnsi="Arial" w:cs="Arial"/>
          <w:sz w:val="20"/>
        </w:rPr>
        <w:t>lớn quá</w:t>
      </w:r>
      <w:r w:rsidR="00627A6D">
        <w:rPr>
          <w:rFonts w:ascii="Arial" w:hAnsi="Arial" w:cs="Arial"/>
          <w:sz w:val="20"/>
          <w:lang w:val="en-US"/>
        </w:rPr>
        <w:t xml:space="preserve"> </w:t>
      </w:r>
      <w:r w:rsidRPr="00A34DBE">
        <w:rPr>
          <w:rFonts w:ascii="Arial" w:hAnsi="Arial" w:cs="Arial"/>
          <w:sz w:val="20"/>
        </w:rPr>
        <w:t>và không cho phép tạo thành những ụ</w:t>
      </w:r>
      <w:r w:rsidR="00031A0F">
        <w:rPr>
          <w:rFonts w:ascii="Arial" w:hAnsi="Arial" w:cs="Arial"/>
          <w:sz w:val="20"/>
        </w:rPr>
        <w:t xml:space="preserve"> ở </w:t>
      </w:r>
      <w:r w:rsidRPr="00A34DBE">
        <w:rPr>
          <w:rFonts w:ascii="Arial" w:hAnsi="Arial" w:cs="Arial"/>
          <w:sz w:val="20"/>
        </w:rPr>
        <w:t>phần trên hào.</w:t>
      </w:r>
    </w:p>
    <w:p w:rsidR="005C15E1" w:rsidRPr="00A34DBE" w:rsidP="00A34DBE">
      <w:pPr>
        <w:widowControl/>
        <w:spacing w:before="120"/>
        <w:rPr>
          <w:rFonts w:ascii="Arial" w:hAnsi="Arial" w:cs="Arial"/>
          <w:sz w:val="20"/>
        </w:rPr>
      </w:pPr>
      <w:r w:rsidR="00627A6D">
        <w:rPr>
          <w:rFonts w:ascii="Arial" w:hAnsi="Arial" w:cs="Arial"/>
          <w:sz w:val="20"/>
          <w:lang w:val="en-US"/>
        </w:rPr>
        <w:t xml:space="preserve">8.14 </w:t>
      </w:r>
      <w:r w:rsidRPr="00A34DBE">
        <w:rPr>
          <w:rFonts w:ascii="Arial" w:hAnsi="Arial" w:cs="Arial"/>
          <w:sz w:val="20"/>
        </w:rPr>
        <w:t>Trong quá trình xây công trình ngầm bằng phương pháp “tường trong đất” cần phải kiểm tra:</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Kích thước hình học của hào, chất lượng dung dịch sét và số lượng lắng đọng</w:t>
      </w:r>
      <w:r w:rsidR="00031A0F">
        <w:rPr>
          <w:rFonts w:ascii="Arial" w:hAnsi="Arial" w:cs="Arial"/>
          <w:sz w:val="20"/>
        </w:rPr>
        <w:t xml:space="preserve"> ở </w:t>
      </w:r>
      <w:r w:rsidRPr="00A34DBE">
        <w:rPr>
          <w:rFonts w:ascii="Arial" w:hAnsi="Arial" w:cs="Arial"/>
          <w:sz w:val="20"/>
        </w:rPr>
        <w:t>đáy hào;</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 xml:space="preserve">Độ chỉnh xác của việc lắp </w:t>
      </w:r>
      <w:r w:rsidRPr="00627A6D" w:rsidR="00627A6D">
        <w:rPr>
          <w:rFonts w:ascii="Arial" w:hAnsi="Arial" w:cs="Arial"/>
          <w:sz w:val="20"/>
        </w:rPr>
        <w:t>đặ</w:t>
      </w:r>
      <w:r w:rsidRPr="00A34DBE">
        <w:rPr>
          <w:rFonts w:ascii="Arial" w:hAnsi="Arial" w:cs="Arial"/>
          <w:sz w:val="20"/>
        </w:rPr>
        <w:t xml:space="preserve">t các khung thép và tấm chắn giữa các phân đoạn thi công (bảo </w:t>
      </w:r>
      <w:r w:rsidRPr="00627A6D" w:rsidR="00627A6D">
        <w:rPr>
          <w:rFonts w:ascii="Arial" w:hAnsi="Arial" w:cs="Arial"/>
          <w:sz w:val="20"/>
        </w:rPr>
        <w:t>đ</w:t>
      </w:r>
      <w:r w:rsidRPr="00A34DBE">
        <w:rPr>
          <w:rFonts w:ascii="Arial" w:hAnsi="Arial" w:cs="Arial"/>
          <w:sz w:val="20"/>
        </w:rPr>
        <w:t>ảm áp khít tấm chắn vào tường và độ cắm sâu vào đáy hào đạt mức cần thiết), thành phần và độ sệt của hỗn hợp bê tông, chế độ đổ bê tông theo trình tự quy định cho phương pháp ống di chuyển thẳng đứng và chất lượng bê tông đã đổ;</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Độ chính xác của việc lắp tấm lát và chất lượng nhét đầy các khe rãnh và các vòm cuốn bằng dung dịch trám khi thi công tường bê tông lắp ghép;</w:t>
      </w:r>
    </w:p>
    <w:p w:rsidR="005C15E1" w:rsidRPr="00A34DBE" w:rsidP="00A34DBE">
      <w:pPr>
        <w:widowControl/>
        <w:spacing w:before="120"/>
        <w:rPr>
          <w:rFonts w:ascii="Arial" w:hAnsi="Arial" w:cs="Arial"/>
          <w:sz w:val="20"/>
        </w:rPr>
      </w:pPr>
      <w:r w:rsidR="00627A6D">
        <w:rPr>
          <w:rFonts w:ascii="Arial" w:hAnsi="Arial" w:cs="Arial"/>
          <w:sz w:val="20"/>
          <w:lang w:val="en-US"/>
        </w:rPr>
        <w:t xml:space="preserve">- </w:t>
      </w:r>
      <w:r w:rsidRPr="00A34DBE">
        <w:rPr>
          <w:rFonts w:ascii="Arial" w:hAnsi="Arial" w:cs="Arial"/>
          <w:sz w:val="20"/>
        </w:rPr>
        <w:t>Chất lượng và thể tích nhét đầy đường hào bằng vật liệu chống thấm;</w:t>
      </w:r>
    </w:p>
    <w:p w:rsidR="005C15E1" w:rsidRPr="00A34DBE" w:rsidP="00A34DBE">
      <w:pPr>
        <w:widowControl/>
        <w:spacing w:before="120"/>
        <w:rPr>
          <w:rFonts w:ascii="Arial" w:hAnsi="Arial" w:cs="Arial"/>
          <w:sz w:val="20"/>
        </w:rPr>
      </w:pPr>
      <w:r w:rsidRPr="00A34DBE">
        <w:rPr>
          <w:rFonts w:ascii="Arial" w:hAnsi="Arial" w:cs="Arial"/>
          <w:sz w:val="20"/>
        </w:rPr>
        <w:t>Các kết quả kiểm tra đào hào, chất lượng của dung dịch sét và việc đổ bê tông “tường trong đất” cần được ghi chép có hệ thống vào trong nhật ký công tác (Phụ lục H đến Phụ lục K).</w:t>
      </w:r>
    </w:p>
    <w:p w:rsidR="005C15E1" w:rsidRPr="00A34DBE" w:rsidP="00A34DBE">
      <w:pPr>
        <w:widowControl/>
        <w:spacing w:before="120"/>
        <w:rPr>
          <w:rFonts w:ascii="Arial" w:hAnsi="Arial" w:cs="Arial"/>
          <w:sz w:val="20"/>
        </w:rPr>
      </w:pPr>
      <w:r w:rsidR="002E0371">
        <w:rPr>
          <w:rFonts w:ascii="Arial" w:hAnsi="Arial" w:cs="Arial"/>
          <w:sz w:val="20"/>
          <w:lang w:val="en-US"/>
        </w:rPr>
        <w:t xml:space="preserve">8.15 </w:t>
      </w:r>
      <w:r w:rsidRPr="00A34DBE">
        <w:rPr>
          <w:rFonts w:ascii="Arial" w:hAnsi="Arial" w:cs="Arial"/>
          <w:sz w:val="20"/>
        </w:rPr>
        <w:t>Khi nghiệm thu các công trình và kết cấu đã làm xong bằng phương pháp “tường trong đất” cần phải tiến hành kiểm tra sự phù hợp của các chỉ tiêu độ bền, độ ổn định, tính liên tục và tính không thấm nước của chúng với các quy định trong thiết kế.</w:t>
      </w:r>
    </w:p>
    <w:p w:rsidR="005C15E1" w:rsidRPr="002E0371" w:rsidP="00A34DBE">
      <w:pPr>
        <w:widowControl/>
        <w:spacing w:before="120"/>
        <w:rPr>
          <w:rFonts w:ascii="Arial" w:hAnsi="Arial" w:cs="Arial"/>
          <w:b/>
          <w:sz w:val="20"/>
        </w:rPr>
      </w:pPr>
      <w:bookmarkStart w:id="11" w:name="dieu_9"/>
      <w:r w:rsidRPr="00F0617D" w:rsidR="00F0617D">
        <w:rPr>
          <w:rFonts w:ascii="Arial" w:hAnsi="Arial" w:cs="Arial"/>
          <w:b/>
          <w:sz w:val="20"/>
        </w:rPr>
        <w:t>9 Móng cọc và tường xây cọc ván</w:t>
      </w:r>
      <w:bookmarkEnd w:id="11"/>
    </w:p>
    <w:p w:rsidR="005C15E1" w:rsidRPr="00A34DBE" w:rsidP="00A34DBE">
      <w:pPr>
        <w:widowControl/>
        <w:spacing w:before="120"/>
        <w:rPr>
          <w:rFonts w:ascii="Arial" w:hAnsi="Arial" w:cs="Arial"/>
          <w:sz w:val="20"/>
        </w:rPr>
      </w:pPr>
      <w:r w:rsidR="002E0371">
        <w:rPr>
          <w:rFonts w:ascii="Arial" w:hAnsi="Arial" w:cs="Arial"/>
          <w:sz w:val="20"/>
          <w:lang w:val="en-US"/>
        </w:rPr>
        <w:t xml:space="preserve">9.1 </w:t>
      </w:r>
      <w:r w:rsidRPr="00A34DBE">
        <w:rPr>
          <w:rFonts w:ascii="Arial" w:hAnsi="Arial" w:cs="Arial"/>
          <w:sz w:val="20"/>
        </w:rPr>
        <w:t>Các quy tắc và yêu cầu trong phần này áp dụng trong thi công và nghiệm thu các loại công tác sau đây về thi công xây dựng móng cọc và tường vây: hạ cọc thường và cọc ống, th</w:t>
      </w:r>
      <w:r w:rsidR="002E0371">
        <w:rPr>
          <w:rFonts w:ascii="Arial" w:hAnsi="Arial" w:cs="Arial"/>
          <w:sz w:val="20"/>
          <w:lang w:val="en-US"/>
        </w:rPr>
        <w:t>i</w:t>
      </w:r>
      <w:r w:rsidRPr="00A34DBE">
        <w:rPr>
          <w:rFonts w:ascii="Arial" w:hAnsi="Arial" w:cs="Arial"/>
          <w:sz w:val="20"/>
        </w:rPr>
        <w:t xml:space="preserve"> công cọc nhồi và đóng ván cừ.</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9.2 </w:t>
      </w:r>
      <w:r w:rsidRPr="00A34DBE">
        <w:rPr>
          <w:rFonts w:ascii="Arial" w:hAnsi="Arial" w:cs="Arial"/>
          <w:sz w:val="20"/>
        </w:rPr>
        <w:t>Xây dựng các móng cọc và tường vây cọc ván cần phải làm theo thiết kế thi công, trong đó bao gồm: các số liệu về sự bố trí các công trình ngầm và trên m</w:t>
      </w:r>
      <w:r w:rsidRPr="002E0371" w:rsidR="002E0371">
        <w:rPr>
          <w:rFonts w:ascii="Arial" w:hAnsi="Arial" w:cs="Arial"/>
          <w:sz w:val="20"/>
        </w:rPr>
        <w:t>ặ</w:t>
      </w:r>
      <w:r w:rsidRPr="00A34DBE">
        <w:rPr>
          <w:rFonts w:ascii="Arial" w:hAnsi="Arial" w:cs="Arial"/>
          <w:sz w:val="20"/>
        </w:rPr>
        <w:t>t đất hiện có trong vùng thi công, các dây cáp điện với những chỉ dẫn độ sâu đạt chung, các đường dây tải điện và các biện pháp bảo vệ chúng; bảng liệt kê các thiết bị; trình tự và biểu đồ hoàn thành công việc; các biện pháp bảo đảm kỹ thuật an toàn.</w:t>
      </w:r>
    </w:p>
    <w:p w:rsidR="005C15E1" w:rsidRPr="00A34DBE" w:rsidP="00A34DBE">
      <w:pPr>
        <w:widowControl/>
        <w:spacing w:before="120"/>
        <w:rPr>
          <w:rFonts w:ascii="Arial" w:hAnsi="Arial" w:cs="Arial"/>
          <w:sz w:val="20"/>
        </w:rPr>
      </w:pPr>
      <w:r w:rsidRPr="00A34DBE">
        <w:rPr>
          <w:rFonts w:ascii="Arial" w:hAnsi="Arial" w:cs="Arial"/>
          <w:sz w:val="20"/>
        </w:rPr>
        <w:t>Để có đầy đủ số liệu cần thiết cho việc lập các bản vẽ móng cọc, khi cần thiết cơ quan thi công xây dựng móng cọc thực hiện các công việc nhận thầu liên quan đến việc thử cọc bằng tải trọng động hoặc tải trọng tĩnh theo đúng nhiệm vụ kỹ thuật (đề cương) do cơ quan thiết kế đề ra.</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9.3 </w:t>
      </w:r>
      <w:r w:rsidRPr="00A34DBE">
        <w:rPr>
          <w:rFonts w:ascii="Arial" w:hAnsi="Arial" w:cs="Arial"/>
          <w:sz w:val="20"/>
        </w:rPr>
        <w:t>Trước khi thực hiện các công tác chủ yếu về thi công móng cọc, phải làm các công tác chuẩn bị sau đây:</w:t>
      </w:r>
    </w:p>
    <w:p w:rsidR="005C15E1" w:rsidRPr="00A34DBE" w:rsidP="00A34DBE">
      <w:pPr>
        <w:widowControl/>
        <w:spacing w:before="120"/>
        <w:rPr>
          <w:rFonts w:ascii="Arial" w:hAnsi="Arial" w:cs="Arial"/>
          <w:sz w:val="20"/>
        </w:rPr>
      </w:pPr>
      <w:r w:rsidR="002E0371">
        <w:rPr>
          <w:rFonts w:ascii="Arial" w:hAnsi="Arial" w:cs="Arial"/>
          <w:sz w:val="20"/>
          <w:lang w:val="en-US"/>
        </w:rPr>
        <w:t xml:space="preserve">a) </w:t>
      </w:r>
      <w:r w:rsidRPr="00A34DBE">
        <w:rPr>
          <w:rFonts w:ascii="Arial" w:hAnsi="Arial" w:cs="Arial"/>
          <w:sz w:val="20"/>
        </w:rPr>
        <w:t>Vận chuyển và sắp xếp cọc thường, cọc ống và cọc ván, định vị các trục của bãi cọc và nơi đóng cọc ván;</w:t>
      </w:r>
    </w:p>
    <w:p w:rsidR="005C15E1" w:rsidRPr="00A34DBE" w:rsidP="00A34DBE">
      <w:pPr>
        <w:widowControl/>
        <w:spacing w:before="120"/>
        <w:rPr>
          <w:rFonts w:ascii="Arial" w:hAnsi="Arial" w:cs="Arial"/>
          <w:sz w:val="20"/>
        </w:rPr>
      </w:pPr>
      <w:r w:rsidR="002E0371">
        <w:rPr>
          <w:rFonts w:ascii="Arial" w:hAnsi="Arial" w:cs="Arial"/>
          <w:sz w:val="20"/>
          <w:lang w:val="en-US"/>
        </w:rPr>
        <w:t xml:space="preserve">b) </w:t>
      </w:r>
      <w:r w:rsidRPr="00A34DBE">
        <w:rPr>
          <w:rFonts w:ascii="Arial" w:hAnsi="Arial" w:cs="Arial"/>
          <w:sz w:val="20"/>
        </w:rPr>
        <w:t>Kiểm tra các chứng từ của nhà máy về cọc thường, cọc ống và cọc ván;</w:t>
      </w:r>
    </w:p>
    <w:p w:rsidR="005C15E1" w:rsidRPr="00A34DBE" w:rsidP="00A34DBE">
      <w:pPr>
        <w:widowControl/>
        <w:spacing w:before="120"/>
        <w:rPr>
          <w:rFonts w:ascii="Arial" w:hAnsi="Arial" w:cs="Arial"/>
          <w:sz w:val="20"/>
        </w:rPr>
      </w:pPr>
      <w:r w:rsidR="002E0371">
        <w:rPr>
          <w:rFonts w:ascii="Arial" w:hAnsi="Arial" w:cs="Arial"/>
          <w:sz w:val="20"/>
          <w:lang w:val="en-US"/>
        </w:rPr>
        <w:t xml:space="preserve">c) </w:t>
      </w:r>
      <w:r w:rsidRPr="00A34DBE">
        <w:rPr>
          <w:rFonts w:ascii="Arial" w:hAnsi="Arial" w:cs="Arial"/>
          <w:sz w:val="20"/>
        </w:rPr>
        <w:t>Kiểm tra sự phù hợp giữa nhãn hiệu trên cọc thường, cọc ống và cọc ván với các kích thước thực của chúng, đồng thời kiểm tra các mộng cọc ván bằng cách kéo thước cữ dài hơn 2 m dọc theo chúng;</w:t>
      </w:r>
    </w:p>
    <w:p w:rsidR="005C15E1" w:rsidRPr="00A34DBE" w:rsidP="00A34DBE">
      <w:pPr>
        <w:widowControl/>
        <w:spacing w:before="120"/>
        <w:rPr>
          <w:rFonts w:ascii="Arial" w:hAnsi="Arial" w:cs="Arial"/>
          <w:sz w:val="20"/>
        </w:rPr>
      </w:pPr>
      <w:r w:rsidR="002E0371">
        <w:rPr>
          <w:rFonts w:ascii="Arial" w:hAnsi="Arial" w:cs="Arial"/>
          <w:sz w:val="20"/>
          <w:lang w:val="en-US"/>
        </w:rPr>
        <w:t xml:space="preserve">d) </w:t>
      </w:r>
      <w:r w:rsidRPr="00A34DBE">
        <w:rPr>
          <w:rFonts w:ascii="Arial" w:hAnsi="Arial" w:cs="Arial"/>
          <w:sz w:val="20"/>
        </w:rPr>
        <w:t>Đánh dấu dọc thường, cọc ống, cọc ván theo chiều dài;</w:t>
      </w:r>
    </w:p>
    <w:p w:rsidR="005C15E1" w:rsidRPr="00A34DBE" w:rsidP="00A34DBE">
      <w:pPr>
        <w:widowControl/>
        <w:spacing w:before="120"/>
        <w:rPr>
          <w:rFonts w:ascii="Arial" w:hAnsi="Arial" w:cs="Arial"/>
          <w:sz w:val="20"/>
        </w:rPr>
      </w:pPr>
      <w:r w:rsidR="002E0371">
        <w:rPr>
          <w:rFonts w:ascii="Arial" w:hAnsi="Arial" w:cs="Arial"/>
          <w:sz w:val="20"/>
          <w:lang w:val="en-US"/>
        </w:rPr>
        <w:t xml:space="preserve">e) </w:t>
      </w:r>
      <w:r w:rsidRPr="00A34DBE">
        <w:rPr>
          <w:rFonts w:ascii="Arial" w:hAnsi="Arial" w:cs="Arial"/>
          <w:sz w:val="20"/>
        </w:rPr>
        <w:t>Lắp ráp toàn bộ hay từng đoạn cọc thường và cọc ống.</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9.4 </w:t>
      </w:r>
      <w:r w:rsidRPr="00A34DBE">
        <w:rPr>
          <w:rFonts w:ascii="Arial" w:hAnsi="Arial" w:cs="Arial"/>
          <w:sz w:val="20"/>
        </w:rPr>
        <w:t>Vận chuyển, bảo quản, nâng và lắp đặt các cọc thường, cọc ống và cọc ván tại nơi đóng phải tiến hành thận trọng và có biện pháp chống hư hỏng, các mộng và gờ của cọc ván phải được bảo vệ bằng các miếng đệm gỗ khi dùng dây cáp nâng lên.</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9.5 </w:t>
      </w:r>
      <w:r w:rsidRPr="00A34DBE">
        <w:rPr>
          <w:rFonts w:ascii="Arial" w:hAnsi="Arial" w:cs="Arial"/>
          <w:sz w:val="20"/>
        </w:rPr>
        <w:t>Nên tiến hành chọn búa đóng cọc và cọc ống theo khả năng chịu tải và trọng lượng của chúng do thiết kế quy định. Năng lượng cần thiết tối thiểu của nhát búa đập E được xác định theo công thức:</w:t>
      </w:r>
    </w:p>
    <w:p w:rsidR="005C15E1" w:rsidRPr="00A34DBE" w:rsidP="002E0371">
      <w:pPr>
        <w:widowControl/>
        <w:spacing w:before="120"/>
        <w:jc w:val="center"/>
        <w:rPr>
          <w:rFonts w:ascii="Arial" w:hAnsi="Arial" w:cs="Arial"/>
          <w:sz w:val="20"/>
        </w:rPr>
      </w:pPr>
      <w:r w:rsidRPr="00A34DBE">
        <w:rPr>
          <w:rFonts w:ascii="Arial" w:hAnsi="Arial" w:cs="Arial"/>
          <w:sz w:val="20"/>
        </w:rPr>
        <w:t>E</w:t>
      </w:r>
      <w:r w:rsidR="002E0371">
        <w:rPr>
          <w:rFonts w:ascii="Arial" w:hAnsi="Arial" w:cs="Arial"/>
          <w:sz w:val="20"/>
          <w:lang w:val="en-US"/>
        </w:rPr>
        <w:t xml:space="preserve"> </w:t>
      </w:r>
      <w:r w:rsidRPr="00A34DBE">
        <w:rPr>
          <w:rFonts w:ascii="Arial" w:hAnsi="Arial" w:cs="Arial"/>
          <w:sz w:val="20"/>
        </w:rPr>
        <w:t>=</w:t>
      </w:r>
      <w:r w:rsidR="002E0371">
        <w:rPr>
          <w:rFonts w:ascii="Arial" w:hAnsi="Arial" w:cs="Arial"/>
          <w:sz w:val="20"/>
          <w:lang w:val="en-US"/>
        </w:rPr>
        <w:t xml:space="preserve"> </w:t>
      </w:r>
      <w:r w:rsidRPr="00A34DBE">
        <w:rPr>
          <w:rFonts w:ascii="Arial" w:hAnsi="Arial" w:cs="Arial"/>
          <w:sz w:val="20"/>
        </w:rPr>
        <w:t>1,75aP</w:t>
      </w:r>
      <w:r w:rsidR="00031A0F">
        <w:rPr>
          <w:rFonts w:ascii="Arial" w:hAnsi="Arial" w:cs="Arial"/>
          <w:sz w:val="20"/>
        </w:rPr>
        <w:t xml:space="preserve"> </w:t>
      </w:r>
      <w:r w:rsidR="002E0371">
        <w:rPr>
          <w:rFonts w:ascii="Arial" w:hAnsi="Arial" w:cs="Arial"/>
          <w:sz w:val="20"/>
          <w:lang w:val="en-US"/>
        </w:rPr>
        <w:tab/>
        <w:tab/>
      </w:r>
      <w:r w:rsidRPr="00A34DBE">
        <w:rPr>
          <w:rFonts w:ascii="Arial" w:hAnsi="Arial" w:cs="Arial"/>
          <w:sz w:val="20"/>
        </w:rPr>
        <w:t>(7)</w:t>
      </w:r>
    </w:p>
    <w:p w:rsidR="005C15E1" w:rsidRPr="00A34DBE" w:rsidP="00A34DBE">
      <w:pPr>
        <w:widowControl/>
        <w:spacing w:before="120"/>
        <w:rPr>
          <w:rFonts w:ascii="Arial" w:hAnsi="Arial" w:cs="Arial"/>
          <w:sz w:val="20"/>
        </w:rPr>
      </w:pPr>
      <w:r w:rsidRPr="00A34DBE">
        <w:rPr>
          <w:rFonts w:ascii="Arial" w:hAnsi="Arial" w:cs="Arial"/>
          <w:sz w:val="20"/>
        </w:rPr>
        <w:t>trong đó:</w:t>
      </w:r>
    </w:p>
    <w:p w:rsidR="002E0371" w:rsidP="00A34DBE">
      <w:pPr>
        <w:widowControl/>
        <w:spacing w:before="120"/>
        <w:rPr>
          <w:rFonts w:ascii="Arial" w:hAnsi="Arial" w:cs="Arial"/>
          <w:sz w:val="20"/>
          <w:lang w:val="en-US"/>
        </w:rPr>
      </w:pPr>
      <w:r w:rsidRPr="00A34DBE" w:rsidR="005C15E1">
        <w:rPr>
          <w:rFonts w:ascii="Arial" w:hAnsi="Arial" w:cs="Arial"/>
          <w:sz w:val="20"/>
        </w:rPr>
        <w:t xml:space="preserve">E là năng lượng đập của búa, tính bằng kilôgam mét (kg.m); </w:t>
      </w:r>
    </w:p>
    <w:p w:rsidR="005C15E1" w:rsidRPr="00A34DBE" w:rsidP="00A34DBE">
      <w:pPr>
        <w:widowControl/>
        <w:spacing w:before="120"/>
        <w:rPr>
          <w:rFonts w:ascii="Arial" w:hAnsi="Arial" w:cs="Arial"/>
          <w:sz w:val="20"/>
        </w:rPr>
      </w:pPr>
      <w:r w:rsidRPr="00A34DBE">
        <w:rPr>
          <w:rFonts w:ascii="Arial" w:hAnsi="Arial" w:cs="Arial"/>
          <w:sz w:val="20"/>
        </w:rPr>
        <w:t>a là hệ số, a = 25 kg.m/T;</w:t>
      </w:r>
    </w:p>
    <w:p w:rsidR="005C15E1" w:rsidRPr="00A34DBE" w:rsidP="00A34DBE">
      <w:pPr>
        <w:widowControl/>
        <w:spacing w:before="120"/>
        <w:rPr>
          <w:rFonts w:ascii="Arial" w:hAnsi="Arial" w:cs="Arial"/>
          <w:sz w:val="20"/>
        </w:rPr>
      </w:pPr>
      <w:r w:rsidRPr="00A34DBE">
        <w:rPr>
          <w:rFonts w:ascii="Arial" w:hAnsi="Arial" w:cs="Arial"/>
          <w:sz w:val="20"/>
        </w:rPr>
        <w:t>P là khả năng chịu tải của cọc ghi trong thiết kế, tính bằng tấn (T).</w:t>
      </w:r>
    </w:p>
    <w:p w:rsidR="005C15E1" w:rsidP="00A34DBE">
      <w:pPr>
        <w:widowControl/>
        <w:spacing w:before="120"/>
        <w:rPr>
          <w:rFonts w:ascii="Arial" w:hAnsi="Arial" w:cs="Arial"/>
          <w:sz w:val="20"/>
          <w:lang w:val="en-US"/>
        </w:rPr>
      </w:pPr>
      <w:r w:rsidRPr="00A34DBE">
        <w:rPr>
          <w:rFonts w:ascii="Arial" w:hAnsi="Arial" w:cs="Arial"/>
          <w:sz w:val="20"/>
        </w:rPr>
        <w:t>Loại búa được dùng với năng lượng đập tính toán E</w:t>
      </w:r>
      <w:r w:rsidRPr="002E0371">
        <w:rPr>
          <w:rFonts w:ascii="Arial" w:hAnsi="Arial" w:cs="Arial"/>
          <w:sz w:val="20"/>
          <w:vertAlign w:val="subscript"/>
        </w:rPr>
        <w:t>tt</w:t>
      </w:r>
      <w:r w:rsidRPr="00A34DBE">
        <w:rPr>
          <w:rFonts w:ascii="Arial" w:hAnsi="Arial" w:cs="Arial"/>
          <w:sz w:val="20"/>
        </w:rPr>
        <w:t xml:space="preserve"> phải thỏa mãn điều kiện:</w:t>
      </w:r>
    </w:p>
    <w:p w:rsidR="002E0371" w:rsidRPr="002E0371" w:rsidP="002E0371">
      <w:pPr>
        <w:widowControl/>
        <w:spacing w:before="120"/>
        <w:jc w:val="center"/>
        <w:rPr>
          <w:rFonts w:ascii="Arial" w:hAnsi="Arial" w:cs="Arial"/>
          <w:sz w:val="20"/>
          <w:lang w:val="en-US"/>
        </w:rPr>
      </w:pPr>
      <w:r>
        <w:rPr>
          <w:rFonts w:ascii="Arial" w:hAnsi="Arial" w:cs="Arial"/>
          <w:sz w:val="20"/>
          <w:lang w:val="en-US"/>
        </w:rPr>
        <w:pict>
          <v:shape id="_x0000_i1038" type="#_x0000_t75" style="height:31.5pt;width:289.5pt" stroked="f">
            <v:imagedata r:id="rId24" o:title=""/>
          </v:shape>
        </w:pict>
      </w:r>
    </w:p>
    <w:p w:rsidR="005C15E1" w:rsidRPr="00A34DBE" w:rsidP="00A34DBE">
      <w:pPr>
        <w:widowControl/>
        <w:spacing w:before="120"/>
        <w:rPr>
          <w:rFonts w:ascii="Arial" w:hAnsi="Arial" w:cs="Arial"/>
          <w:sz w:val="20"/>
        </w:rPr>
      </w:pPr>
      <w:r w:rsidRPr="00A34DBE">
        <w:rPr>
          <w:rFonts w:ascii="Arial" w:hAnsi="Arial" w:cs="Arial"/>
          <w:sz w:val="20"/>
        </w:rPr>
        <w:t>k là hệ số, không lớn hơn các trị số ghi trong Bảng 1;</w:t>
      </w:r>
    </w:p>
    <w:p w:rsidR="005C15E1" w:rsidRPr="00A34DBE" w:rsidP="002E0371">
      <w:pPr>
        <w:widowControl/>
        <w:spacing w:before="120"/>
        <w:jc w:val="center"/>
        <w:rPr>
          <w:rFonts w:ascii="Arial" w:hAnsi="Arial" w:cs="Arial"/>
          <w:sz w:val="20"/>
        </w:rPr>
      </w:pPr>
      <w:r w:rsidRPr="00A34DBE">
        <w:rPr>
          <w:rFonts w:ascii="Arial" w:hAnsi="Arial" w:cs="Arial"/>
          <w:sz w:val="20"/>
        </w:rPr>
        <w:t>Bảng 1 - Hệ số k</w:t>
      </w:r>
    </w:p>
    <w:tbl>
      <w:tblPr>
        <w:tblStyle w:val="TableNormal"/>
        <w:tblW w:w="0" w:type="auto"/>
        <w:tblInd w:w="5" w:type="dxa"/>
        <w:tblCellMar>
          <w:left w:w="0" w:type="dxa"/>
          <w:right w:w="0" w:type="dxa"/>
        </w:tblCellMar>
        <w:tblLook w:val="0000"/>
      </w:tblPr>
      <w:tblGrid>
        <w:gridCol w:w="4896"/>
        <w:gridCol w:w="2168"/>
        <w:gridCol w:w="2012"/>
      </w:tblGrid>
      <w:tr>
        <w:tblPrEx>
          <w:tblW w:w="0" w:type="auto"/>
          <w:tblInd w:w="5" w:type="dxa"/>
          <w:tblCellMar>
            <w:left w:w="0" w:type="dxa"/>
            <w:right w:w="0" w:type="dxa"/>
          </w:tblCellMar>
          <w:tblLook w:val="0000"/>
        </w:tblPrEx>
        <w:tc>
          <w:tcPr>
            <w:tcW w:w="5251" w:type="dxa"/>
            <w:vMerge w:val="restart"/>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Loại búa</w:t>
            </w:r>
          </w:p>
        </w:tc>
        <w:tc>
          <w:tcPr>
            <w:tcW w:w="4459" w:type="dxa"/>
            <w:gridSpan w:val="2"/>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Hệ số k khi vật liệu cọc là</w:t>
            </w:r>
          </w:p>
        </w:tc>
      </w:tr>
      <w:tr>
        <w:tblPrEx>
          <w:tblW w:w="0" w:type="auto"/>
          <w:tblInd w:w="5" w:type="dxa"/>
          <w:tblCellMar>
            <w:left w:w="0" w:type="dxa"/>
            <w:right w:w="0" w:type="dxa"/>
          </w:tblCellMar>
          <w:tblLook w:val="0000"/>
        </w:tblPrEx>
        <w:tc>
          <w:tcPr>
            <w:tcW w:w="5251" w:type="dxa"/>
            <w:vMerge/>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p>
        </w:tc>
        <w:tc>
          <w:tcPr>
            <w:tcW w:w="230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Bê tông cốt thép</w:t>
            </w:r>
          </w:p>
        </w:tc>
        <w:tc>
          <w:tcPr>
            <w:tcW w:w="21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Gô</w:t>
            </w:r>
          </w:p>
        </w:tc>
      </w:tr>
      <w:tr>
        <w:tblPrEx>
          <w:tblW w:w="0" w:type="auto"/>
          <w:tblInd w:w="5" w:type="dxa"/>
          <w:tblCellMar>
            <w:left w:w="0" w:type="dxa"/>
            <w:right w:w="0" w:type="dxa"/>
          </w:tblCellMar>
          <w:tblLook w:val="0000"/>
        </w:tblPrEx>
        <w:tc>
          <w:tcPr>
            <w:tcW w:w="5251"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Búa đi-ê-den kiểu ống và các búa song động</w:t>
            </w:r>
          </w:p>
        </w:tc>
        <w:tc>
          <w:tcPr>
            <w:tcW w:w="230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6</w:t>
            </w:r>
          </w:p>
        </w:tc>
        <w:tc>
          <w:tcPr>
            <w:tcW w:w="21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5</w:t>
            </w:r>
          </w:p>
        </w:tc>
      </w:tr>
      <w:tr>
        <w:tblPrEx>
          <w:tblW w:w="0" w:type="auto"/>
          <w:tblInd w:w="5" w:type="dxa"/>
          <w:tblCellMar>
            <w:left w:w="0" w:type="dxa"/>
            <w:right w:w="0" w:type="dxa"/>
          </w:tblCellMar>
          <w:tblLook w:val="0000"/>
        </w:tblPrEx>
        <w:tc>
          <w:tcPr>
            <w:tcW w:w="5251"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Búa đơn động và đi-ê-den kiểu cần</w:t>
            </w:r>
          </w:p>
        </w:tc>
        <w:tc>
          <w:tcPr>
            <w:tcW w:w="230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5</w:t>
            </w:r>
          </w:p>
        </w:tc>
        <w:tc>
          <w:tcPr>
            <w:tcW w:w="21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3,5</w:t>
            </w:r>
          </w:p>
        </w:tc>
      </w:tr>
      <w:tr>
        <w:tblPrEx>
          <w:tblW w:w="0" w:type="auto"/>
          <w:tblInd w:w="5" w:type="dxa"/>
          <w:tblCellMar>
            <w:left w:w="0" w:type="dxa"/>
            <w:right w:w="0" w:type="dxa"/>
          </w:tblCellMar>
          <w:tblLook w:val="0000"/>
        </w:tblPrEx>
        <w:tc>
          <w:tcPr>
            <w:tcW w:w="5251"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Búa treo</w:t>
            </w:r>
          </w:p>
        </w:tc>
        <w:tc>
          <w:tcPr>
            <w:tcW w:w="230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3</w:t>
            </w:r>
          </w:p>
        </w:tc>
        <w:tc>
          <w:tcPr>
            <w:tcW w:w="21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2</w:t>
            </w:r>
          </w:p>
        </w:tc>
      </w:tr>
      <w:tr>
        <w:tblPrEx>
          <w:tblW w:w="0" w:type="auto"/>
          <w:tblInd w:w="5" w:type="dxa"/>
          <w:tblCellMar>
            <w:left w:w="0" w:type="dxa"/>
            <w:right w:w="0" w:type="dxa"/>
          </w:tblCellMar>
          <w:tblLook w:val="0000"/>
        </w:tblPrEx>
        <w:tc>
          <w:tcPr>
            <w:tcW w:w="9710" w:type="dxa"/>
            <w:gridSpan w:val="3"/>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GHI CHÚ: Khi đóng các cọc ván thép, cũng như khi hạ các loại cọc bằng phương pháp xói nước khi các hệ số nói trên được tăng lên thêm 1,5 lần.</w:t>
            </w:r>
          </w:p>
        </w:tc>
      </w:tr>
    </w:tbl>
    <w:p w:rsidR="005C15E1" w:rsidRPr="00A34DBE" w:rsidP="00A34DBE">
      <w:pPr>
        <w:widowControl/>
        <w:spacing w:before="120"/>
        <w:rPr>
          <w:rFonts w:ascii="Arial" w:hAnsi="Arial" w:cs="Arial"/>
          <w:sz w:val="20"/>
        </w:rPr>
      </w:pPr>
      <w:r w:rsidRPr="00A34DBE">
        <w:rPr>
          <w:rFonts w:ascii="Arial" w:hAnsi="Arial" w:cs="Arial"/>
          <w:sz w:val="20"/>
        </w:rPr>
        <w:t>Q</w:t>
      </w:r>
      <w:r w:rsidRPr="002E0371">
        <w:rPr>
          <w:rFonts w:ascii="Arial" w:hAnsi="Arial" w:cs="Arial"/>
          <w:sz w:val="20"/>
          <w:vertAlign w:val="subscript"/>
        </w:rPr>
        <w:t>n</w:t>
      </w:r>
      <w:r w:rsidRPr="00A34DBE">
        <w:rPr>
          <w:rFonts w:ascii="Arial" w:hAnsi="Arial" w:cs="Arial"/>
          <w:sz w:val="20"/>
        </w:rPr>
        <w:t xml:space="preserve"> là trọng lượng toàn phần của búa, tính bằng kilôgam (kg);</w:t>
      </w:r>
    </w:p>
    <w:p w:rsidR="002E0371" w:rsidP="00A34DBE">
      <w:pPr>
        <w:widowControl/>
        <w:spacing w:before="120"/>
        <w:rPr>
          <w:rFonts w:ascii="Arial" w:hAnsi="Arial" w:cs="Arial"/>
          <w:sz w:val="20"/>
          <w:lang w:val="en-US"/>
        </w:rPr>
      </w:pPr>
      <w:r w:rsidRPr="00A34DBE" w:rsidR="005C15E1">
        <w:rPr>
          <w:rFonts w:ascii="Arial" w:hAnsi="Arial" w:cs="Arial"/>
          <w:sz w:val="20"/>
        </w:rPr>
        <w:t>q là trọng lượng của cọc (gồm cả trọng lượng của mũ và cọc đệm), tính bằng kilôgam (kg);</w:t>
      </w:r>
    </w:p>
    <w:p w:rsidR="005C15E1" w:rsidRPr="00A34DBE" w:rsidP="00A34DBE">
      <w:pPr>
        <w:widowControl/>
        <w:spacing w:before="120"/>
        <w:rPr>
          <w:rFonts w:ascii="Arial" w:hAnsi="Arial" w:cs="Arial"/>
          <w:sz w:val="20"/>
        </w:rPr>
      </w:pPr>
      <w:r w:rsidRPr="00A34DBE">
        <w:rPr>
          <w:rFonts w:ascii="Arial" w:hAnsi="Arial" w:cs="Arial"/>
          <w:sz w:val="20"/>
        </w:rPr>
        <w:t>E</w:t>
      </w:r>
      <w:r w:rsidRPr="002E0371">
        <w:rPr>
          <w:rFonts w:ascii="Arial" w:hAnsi="Arial" w:cs="Arial"/>
          <w:sz w:val="20"/>
          <w:vertAlign w:val="subscript"/>
        </w:rPr>
        <w:t>tt</w:t>
      </w:r>
      <w:r w:rsidRPr="00A34DBE">
        <w:rPr>
          <w:rFonts w:ascii="Arial" w:hAnsi="Arial" w:cs="Arial"/>
          <w:sz w:val="20"/>
        </w:rPr>
        <w:t xml:space="preserve"> là năng lượng đập tính toán, tính bằng kilôgam mét (kg.m).</w:t>
      </w:r>
    </w:p>
    <w:p w:rsidR="005C15E1" w:rsidRPr="00A34DBE" w:rsidP="00A34DBE">
      <w:pPr>
        <w:widowControl/>
        <w:spacing w:before="120"/>
        <w:rPr>
          <w:rFonts w:ascii="Arial" w:hAnsi="Arial" w:cs="Arial"/>
          <w:sz w:val="20"/>
        </w:rPr>
      </w:pPr>
      <w:r w:rsidR="002E0371">
        <w:rPr>
          <w:rFonts w:ascii="Arial" w:hAnsi="Arial" w:cs="Arial"/>
          <w:sz w:val="20"/>
          <w:lang w:val="en-US"/>
        </w:rPr>
        <w:t xml:space="preserve">- </w:t>
      </w:r>
      <w:r w:rsidRPr="00A34DBE">
        <w:rPr>
          <w:rFonts w:ascii="Arial" w:hAnsi="Arial" w:cs="Arial"/>
          <w:sz w:val="20"/>
        </w:rPr>
        <w:t>Đối với búa đi-ê-zen, giá trị tính toán năng lượng đập lấy như sau:</w:t>
      </w:r>
    </w:p>
    <w:p w:rsidR="005C15E1" w:rsidRPr="00A34DBE" w:rsidP="00A34DBE">
      <w:pPr>
        <w:widowControl/>
        <w:spacing w:before="120"/>
        <w:rPr>
          <w:rFonts w:ascii="Arial" w:hAnsi="Arial" w:cs="Arial"/>
          <w:sz w:val="20"/>
        </w:rPr>
      </w:pPr>
      <w:r w:rsidR="002E0371">
        <w:rPr>
          <w:rFonts w:ascii="Arial" w:hAnsi="Arial" w:cs="Arial"/>
          <w:sz w:val="20"/>
          <w:lang w:val="en-US"/>
        </w:rPr>
        <w:t xml:space="preserve">- </w:t>
      </w:r>
      <w:r w:rsidRPr="00A34DBE">
        <w:rPr>
          <w:rFonts w:ascii="Arial" w:hAnsi="Arial" w:cs="Arial"/>
          <w:sz w:val="20"/>
        </w:rPr>
        <w:t>Đối với búa ống E</w:t>
      </w:r>
      <w:r w:rsidRPr="002E0371">
        <w:rPr>
          <w:rFonts w:ascii="Arial" w:hAnsi="Arial" w:cs="Arial"/>
          <w:sz w:val="20"/>
          <w:vertAlign w:val="subscript"/>
        </w:rPr>
        <w:t>tt</w:t>
      </w:r>
      <w:r w:rsidRPr="00A34DBE">
        <w:rPr>
          <w:rFonts w:ascii="Arial" w:hAnsi="Arial" w:cs="Arial"/>
          <w:sz w:val="20"/>
        </w:rPr>
        <w:t xml:space="preserve"> = 0,9 QH ;</w:t>
      </w:r>
    </w:p>
    <w:p w:rsidR="005C15E1" w:rsidRPr="00A34DBE" w:rsidP="00A34DBE">
      <w:pPr>
        <w:widowControl/>
        <w:spacing w:before="120"/>
        <w:rPr>
          <w:rFonts w:ascii="Arial" w:hAnsi="Arial" w:cs="Arial"/>
          <w:sz w:val="20"/>
        </w:rPr>
      </w:pPr>
      <w:r w:rsidR="002E0371">
        <w:rPr>
          <w:rFonts w:ascii="Arial" w:hAnsi="Arial" w:cs="Arial"/>
          <w:sz w:val="20"/>
          <w:lang w:val="en-US"/>
        </w:rPr>
        <w:t xml:space="preserve">- </w:t>
      </w:r>
      <w:r w:rsidRPr="00A34DBE">
        <w:rPr>
          <w:rFonts w:ascii="Arial" w:hAnsi="Arial" w:cs="Arial"/>
          <w:sz w:val="20"/>
        </w:rPr>
        <w:t>Đối với búa cần E</w:t>
      </w:r>
      <w:r w:rsidRPr="002E0371">
        <w:rPr>
          <w:rFonts w:ascii="Arial" w:hAnsi="Arial" w:cs="Arial"/>
          <w:sz w:val="20"/>
          <w:vertAlign w:val="subscript"/>
        </w:rPr>
        <w:t>p</w:t>
      </w:r>
      <w:r w:rsidRPr="00A34DBE">
        <w:rPr>
          <w:rFonts w:ascii="Arial" w:hAnsi="Arial" w:cs="Arial"/>
          <w:sz w:val="20"/>
        </w:rPr>
        <w:t xml:space="preserve"> = 0,4 QH.</w:t>
      </w:r>
    </w:p>
    <w:p w:rsidR="005C15E1" w:rsidRPr="00A34DBE" w:rsidP="00A34DBE">
      <w:pPr>
        <w:widowControl/>
        <w:spacing w:before="120"/>
        <w:rPr>
          <w:rFonts w:ascii="Arial" w:hAnsi="Arial" w:cs="Arial"/>
          <w:sz w:val="20"/>
        </w:rPr>
      </w:pPr>
      <w:r w:rsidRPr="00A34DBE">
        <w:rPr>
          <w:rFonts w:ascii="Arial" w:hAnsi="Arial" w:cs="Arial"/>
          <w:sz w:val="20"/>
        </w:rPr>
        <w:t>Q là trọng lượng phần đập của búa, tính bằng kilôgam (kg);</w:t>
      </w:r>
    </w:p>
    <w:p w:rsidR="005C15E1" w:rsidRPr="00A34DBE" w:rsidP="00A34DBE">
      <w:pPr>
        <w:widowControl/>
        <w:spacing w:before="120"/>
        <w:rPr>
          <w:rFonts w:ascii="Arial" w:hAnsi="Arial" w:cs="Arial"/>
          <w:sz w:val="20"/>
        </w:rPr>
      </w:pPr>
      <w:r w:rsidRPr="00A34DBE">
        <w:rPr>
          <w:rFonts w:ascii="Arial" w:hAnsi="Arial" w:cs="Arial"/>
          <w:sz w:val="20"/>
        </w:rPr>
        <w:t>H là chiều cao rơi thực tế phần đập của búa, tính bằng mét (m); khi chọn búa, ở giai đoạn kết thúc đóng một nhát đối với búa ống, H = 2,8 m; còn đối với búa cần với trọng lượng phần đập là 1 250 kg, 1 800 kg và 2 500 kg thì H tương ứng sẽ bằng 1,7 m; 2 m và 2,2 m.</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9.6 </w:t>
      </w:r>
      <w:r w:rsidRPr="00A34DBE">
        <w:rPr>
          <w:rFonts w:ascii="Arial" w:hAnsi="Arial" w:cs="Arial"/>
          <w:sz w:val="20"/>
        </w:rPr>
        <w:t>Khi cần phải đóng xuyên qua các lớp đất chặt nên dùng các búa có năng lượng đập lớn hơn các trị số tính toán theo các công thức (7) và (8) hoặc phải đóng các cọc vào các lỗ khoan trước.</w:t>
      </w:r>
    </w:p>
    <w:p w:rsidR="005C15E1" w:rsidRPr="00A34DBE" w:rsidP="00A34DBE">
      <w:pPr>
        <w:widowControl/>
        <w:spacing w:before="120"/>
        <w:rPr>
          <w:rFonts w:ascii="Arial" w:hAnsi="Arial" w:cs="Arial"/>
          <w:sz w:val="20"/>
        </w:rPr>
      </w:pPr>
      <w:r w:rsidRPr="00A34DBE">
        <w:rPr>
          <w:rFonts w:ascii="Arial" w:hAnsi="Arial" w:cs="Arial"/>
          <w:sz w:val="20"/>
        </w:rPr>
        <w:t>Khi chọn búa để đóng cọc nghiêng nên nhân năng lượng đập tính theo công thức (7) với hệ số nâng cao (k) ghi trong Bảng 2.</w:t>
      </w:r>
    </w:p>
    <w:p w:rsidR="005C15E1" w:rsidRPr="002E0371" w:rsidP="002E0371">
      <w:pPr>
        <w:widowControl/>
        <w:spacing w:before="120"/>
        <w:jc w:val="center"/>
        <w:rPr>
          <w:rFonts w:ascii="Arial" w:hAnsi="Arial" w:cs="Arial"/>
          <w:sz w:val="20"/>
          <w:vertAlign w:val="subscript"/>
          <w:lang w:val="en-US"/>
        </w:rPr>
      </w:pPr>
      <w:r w:rsidRPr="00A34DBE">
        <w:rPr>
          <w:rFonts w:ascii="Arial" w:hAnsi="Arial" w:cs="Arial"/>
          <w:sz w:val="20"/>
        </w:rPr>
        <w:t>Bảng 2 - Hệ số k</w:t>
      </w:r>
      <w:r w:rsidR="002E0371">
        <w:rPr>
          <w:rFonts w:ascii="Arial" w:hAnsi="Arial" w:cs="Arial"/>
          <w:sz w:val="20"/>
          <w:vertAlign w:val="subscript"/>
          <w:lang w:val="en-US"/>
        </w:rPr>
        <w:t>1</w:t>
      </w:r>
    </w:p>
    <w:tbl>
      <w:tblPr>
        <w:tblStyle w:val="TableNormal"/>
        <w:tblW w:w="0" w:type="auto"/>
        <w:tblInd w:w="5" w:type="dxa"/>
        <w:tblCellMar>
          <w:left w:w="0" w:type="dxa"/>
          <w:right w:w="0" w:type="dxa"/>
        </w:tblCellMar>
        <w:tblLook w:val="0000"/>
      </w:tblPr>
      <w:tblGrid>
        <w:gridCol w:w="4556"/>
        <w:gridCol w:w="4520"/>
      </w:tblGrid>
      <w:tr>
        <w:tblPrEx>
          <w:tblW w:w="0" w:type="auto"/>
          <w:tblInd w:w="5" w:type="dxa"/>
          <w:tblCellMar>
            <w:left w:w="0" w:type="dxa"/>
            <w:right w:w="0" w:type="dxa"/>
          </w:tblCellMar>
          <w:tblLook w:val="0000"/>
        </w:tblPrEx>
        <w:tc>
          <w:tcPr>
            <w:tcW w:w="486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Độ nghiêng của cọc</w:t>
            </w:r>
          </w:p>
        </w:tc>
        <w:tc>
          <w:tcPr>
            <w:tcW w:w="4848" w:type="dxa"/>
            <w:tcBorders>
              <w:top w:val="single" w:sz="4" w:space="0" w:color="auto"/>
              <w:left w:val="single" w:sz="4" w:space="0" w:color="auto"/>
              <w:bottom w:val="nil"/>
              <w:right w:val="single" w:sz="4" w:space="0" w:color="auto"/>
            </w:tcBorders>
            <w:shd w:val="clear" w:color="auto" w:fill="FFFFFF"/>
          </w:tcPr>
          <w:p w:rsidR="005C15E1" w:rsidRPr="002E0371" w:rsidP="002E0371">
            <w:pPr>
              <w:widowControl/>
              <w:spacing w:before="120"/>
              <w:jc w:val="center"/>
              <w:rPr>
                <w:rFonts w:ascii="Arial" w:hAnsi="Arial" w:cs="Arial"/>
                <w:sz w:val="20"/>
                <w:lang w:val="en-US"/>
              </w:rPr>
            </w:pPr>
            <w:r w:rsidR="002E0371">
              <w:rPr>
                <w:rFonts w:ascii="Arial" w:hAnsi="Arial" w:cs="Arial"/>
                <w:sz w:val="20"/>
              </w:rPr>
              <w:t>Hệ số k</w:t>
            </w:r>
            <w:r w:rsidRPr="002E0371" w:rsidR="002E0371">
              <w:rPr>
                <w:rFonts w:ascii="Arial" w:hAnsi="Arial" w:cs="Arial"/>
                <w:sz w:val="20"/>
                <w:vertAlign w:val="subscript"/>
                <w:lang w:val="en-US"/>
              </w:rPr>
              <w:t>1</w:t>
            </w:r>
          </w:p>
        </w:tc>
      </w:tr>
      <w:tr>
        <w:tblPrEx>
          <w:tblW w:w="0" w:type="auto"/>
          <w:tblInd w:w="5" w:type="dxa"/>
          <w:tblCellMar>
            <w:left w:w="0" w:type="dxa"/>
            <w:right w:w="0" w:type="dxa"/>
          </w:tblCellMar>
          <w:tblLook w:val="0000"/>
        </w:tblPrEx>
        <w:tc>
          <w:tcPr>
            <w:tcW w:w="486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5:1</w:t>
            </w:r>
          </w:p>
        </w:tc>
        <w:tc>
          <w:tcPr>
            <w:tcW w:w="4848"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1,1</w:t>
            </w:r>
          </w:p>
        </w:tc>
      </w:tr>
      <w:tr>
        <w:tblPrEx>
          <w:tblW w:w="0" w:type="auto"/>
          <w:tblInd w:w="5" w:type="dxa"/>
          <w:tblCellMar>
            <w:left w:w="0" w:type="dxa"/>
            <w:right w:w="0" w:type="dxa"/>
          </w:tblCellMar>
          <w:tblLook w:val="0000"/>
        </w:tblPrEx>
        <w:tc>
          <w:tcPr>
            <w:tcW w:w="4862" w:type="dxa"/>
            <w:tcBorders>
              <w:top w:val="nil"/>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4:1</w:t>
            </w:r>
          </w:p>
        </w:tc>
        <w:tc>
          <w:tcPr>
            <w:tcW w:w="4848"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1,15</w:t>
            </w:r>
          </w:p>
        </w:tc>
      </w:tr>
      <w:tr>
        <w:tblPrEx>
          <w:tblW w:w="0" w:type="auto"/>
          <w:tblInd w:w="5" w:type="dxa"/>
          <w:tblCellMar>
            <w:left w:w="0" w:type="dxa"/>
            <w:right w:w="0" w:type="dxa"/>
          </w:tblCellMar>
          <w:tblLook w:val="0000"/>
        </w:tblPrEx>
        <w:tc>
          <w:tcPr>
            <w:tcW w:w="4862" w:type="dxa"/>
            <w:tcBorders>
              <w:top w:val="nil"/>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3:1</w:t>
            </w:r>
          </w:p>
        </w:tc>
        <w:tc>
          <w:tcPr>
            <w:tcW w:w="4848"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1,25</w:t>
            </w:r>
          </w:p>
        </w:tc>
      </w:tr>
      <w:tr>
        <w:tblPrEx>
          <w:tblW w:w="0" w:type="auto"/>
          <w:tblInd w:w="5" w:type="dxa"/>
          <w:tblCellMar>
            <w:left w:w="0" w:type="dxa"/>
            <w:right w:w="0" w:type="dxa"/>
          </w:tblCellMar>
          <w:tblLook w:val="0000"/>
        </w:tblPrEx>
        <w:tc>
          <w:tcPr>
            <w:tcW w:w="4862" w:type="dxa"/>
            <w:tcBorders>
              <w:top w:val="nil"/>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2:1</w:t>
            </w:r>
          </w:p>
        </w:tc>
        <w:tc>
          <w:tcPr>
            <w:tcW w:w="4848"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1,40</w:t>
            </w:r>
          </w:p>
        </w:tc>
      </w:tr>
      <w:tr>
        <w:tblPrEx>
          <w:tblW w:w="0" w:type="auto"/>
          <w:tblInd w:w="5" w:type="dxa"/>
          <w:tblCellMar>
            <w:left w:w="0" w:type="dxa"/>
            <w:right w:w="0" w:type="dxa"/>
          </w:tblCellMar>
          <w:tblLook w:val="0000"/>
        </w:tblPrEx>
        <w:tc>
          <w:tcPr>
            <w:tcW w:w="4862" w:type="dxa"/>
            <w:tcBorders>
              <w:top w:val="nil"/>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1:1</w:t>
            </w:r>
          </w:p>
        </w:tc>
        <w:tc>
          <w:tcPr>
            <w:tcW w:w="4848" w:type="dxa"/>
            <w:tcBorders>
              <w:top w:val="nil"/>
              <w:left w:val="single" w:sz="4" w:space="0" w:color="auto"/>
              <w:bottom w:val="single" w:sz="4" w:space="0" w:color="auto"/>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1,70</w:t>
            </w:r>
          </w:p>
        </w:tc>
      </w:tr>
    </w:tbl>
    <w:p w:rsidR="005C15E1" w:rsidRPr="00A34DBE" w:rsidP="00A34DBE">
      <w:pPr>
        <w:widowControl/>
        <w:spacing w:before="120"/>
        <w:rPr>
          <w:rFonts w:ascii="Arial" w:hAnsi="Arial" w:cs="Arial"/>
          <w:sz w:val="20"/>
        </w:rPr>
      </w:pPr>
      <w:r w:rsidR="002E0371">
        <w:rPr>
          <w:rFonts w:ascii="Arial" w:hAnsi="Arial" w:cs="Arial"/>
          <w:sz w:val="20"/>
          <w:lang w:val="en-US"/>
        </w:rPr>
        <w:t xml:space="preserve">9.7 </w:t>
      </w:r>
      <w:r w:rsidRPr="00A34DBE">
        <w:rPr>
          <w:rFonts w:ascii="Arial" w:hAnsi="Arial" w:cs="Arial"/>
          <w:sz w:val="20"/>
        </w:rPr>
        <w:t>Loại búa rung hạ cọc nên chọn theo tỷ số K</w:t>
      </w:r>
      <w:r w:rsidR="002E0371">
        <w:rPr>
          <w:rFonts w:ascii="Arial" w:hAnsi="Arial" w:cs="Arial"/>
          <w:sz w:val="20"/>
          <w:vertAlign w:val="subscript"/>
          <w:lang w:val="en-US"/>
        </w:rPr>
        <w:t>o</w:t>
      </w:r>
      <w:r w:rsidR="002E0371">
        <w:rPr>
          <w:rFonts w:ascii="Arial" w:hAnsi="Arial" w:cs="Arial"/>
          <w:sz w:val="20"/>
        </w:rPr>
        <w:t>/Q</w:t>
      </w:r>
      <w:r w:rsidRPr="002E0371" w:rsidR="002E0371">
        <w:rPr>
          <w:rFonts w:ascii="Arial" w:hAnsi="Arial" w:cs="Arial"/>
          <w:sz w:val="20"/>
          <w:vertAlign w:val="subscript"/>
          <w:lang w:val="en-US"/>
        </w:rPr>
        <w:t>B</w:t>
      </w:r>
      <w:r w:rsidRPr="00A34DBE">
        <w:rPr>
          <w:rFonts w:ascii="Arial" w:hAnsi="Arial" w:cs="Arial"/>
          <w:sz w:val="20"/>
        </w:rPr>
        <w:t xml:space="preserve"> và </w:t>
      </w:r>
      <w:r w:rsidR="00DA11E5">
        <w:rPr>
          <w:rFonts w:ascii="Arial" w:hAnsi="Arial" w:cs="Arial"/>
          <w:sz w:val="20"/>
        </w:rPr>
        <w:t>tùy</w:t>
      </w:r>
      <w:r w:rsidRPr="00A34DBE">
        <w:rPr>
          <w:rFonts w:ascii="Arial" w:hAnsi="Arial" w:cs="Arial"/>
          <w:sz w:val="20"/>
        </w:rPr>
        <w:t xml:space="preserve"> thuộc vào điều kiện đất đai và độ sâu hạ cọc.</w:t>
      </w:r>
    </w:p>
    <w:p w:rsidR="005C15E1" w:rsidRPr="00A34DBE" w:rsidP="00A34DBE">
      <w:pPr>
        <w:widowControl/>
        <w:spacing w:before="120"/>
        <w:rPr>
          <w:rFonts w:ascii="Arial" w:hAnsi="Arial" w:cs="Arial"/>
          <w:sz w:val="20"/>
        </w:rPr>
      </w:pPr>
      <w:r w:rsidRPr="00A34DBE">
        <w:rPr>
          <w:rFonts w:ascii="Arial" w:hAnsi="Arial" w:cs="Arial"/>
          <w:sz w:val="20"/>
        </w:rPr>
        <w:t>K</w:t>
      </w:r>
      <w:r w:rsidRPr="002E0371">
        <w:rPr>
          <w:rFonts w:ascii="Arial" w:hAnsi="Arial" w:cs="Arial"/>
          <w:sz w:val="20"/>
          <w:vertAlign w:val="subscript"/>
        </w:rPr>
        <w:t>0</w:t>
      </w:r>
      <w:r w:rsidR="002E0371">
        <w:rPr>
          <w:rFonts w:ascii="Arial" w:hAnsi="Arial" w:cs="Arial"/>
          <w:sz w:val="20"/>
          <w:lang w:val="en-US"/>
        </w:rPr>
        <w:t xml:space="preserve"> </w:t>
      </w:r>
      <w:r w:rsidRPr="00A34DBE">
        <w:rPr>
          <w:rFonts w:ascii="Arial" w:hAnsi="Arial" w:cs="Arial"/>
          <w:sz w:val="20"/>
        </w:rPr>
        <w:t>là momen lệch tâm, tính bằng tấn xentimét (T.cm);</w:t>
      </w:r>
    </w:p>
    <w:p w:rsidR="005C15E1" w:rsidRPr="00A34DBE" w:rsidP="00A34DBE">
      <w:pPr>
        <w:widowControl/>
        <w:spacing w:before="120"/>
        <w:rPr>
          <w:rFonts w:ascii="Arial" w:hAnsi="Arial" w:cs="Arial"/>
          <w:sz w:val="20"/>
        </w:rPr>
      </w:pPr>
      <w:r w:rsidRPr="00A34DBE">
        <w:rPr>
          <w:rFonts w:ascii="Arial" w:hAnsi="Arial" w:cs="Arial"/>
          <w:sz w:val="20"/>
        </w:rPr>
        <w:t>Q</w:t>
      </w:r>
      <w:r w:rsidRPr="002E0371" w:rsidR="002E0371">
        <w:rPr>
          <w:rFonts w:ascii="Arial" w:hAnsi="Arial" w:cs="Arial"/>
          <w:sz w:val="20"/>
          <w:vertAlign w:val="subscript"/>
          <w:lang w:val="en-US"/>
        </w:rPr>
        <w:t>B</w:t>
      </w:r>
      <w:r w:rsidRPr="00A34DBE">
        <w:rPr>
          <w:rFonts w:ascii="Arial" w:hAnsi="Arial" w:cs="Arial"/>
          <w:sz w:val="20"/>
        </w:rPr>
        <w:t xml:space="preserve"> là tổng trọng lượng của cọc (hoặc cọc ống), mũ cọc và búa rung hạ cọc, tính bằng tấn (T).</w:t>
      </w:r>
    </w:p>
    <w:p w:rsidR="005C15E1" w:rsidRPr="00A34DBE" w:rsidP="00A34DBE">
      <w:pPr>
        <w:widowControl/>
        <w:spacing w:before="120"/>
        <w:rPr>
          <w:rFonts w:ascii="Arial" w:hAnsi="Arial" w:cs="Arial"/>
          <w:sz w:val="20"/>
        </w:rPr>
      </w:pPr>
      <w:r w:rsidRPr="00A34DBE">
        <w:rPr>
          <w:rFonts w:ascii="Arial" w:hAnsi="Arial" w:cs="Arial"/>
          <w:sz w:val="20"/>
        </w:rPr>
        <w:t>Giá trị của tỷ số này khi dùng búa rung hạ cọc với tốc độ quay bánh lệch tâm từ 300 r/min đến</w:t>
      </w:r>
      <w:r w:rsidR="002E0371">
        <w:rPr>
          <w:rFonts w:ascii="Arial" w:hAnsi="Arial" w:cs="Arial"/>
          <w:sz w:val="20"/>
          <w:lang w:val="en-US"/>
        </w:rPr>
        <w:t xml:space="preserve"> </w:t>
      </w:r>
      <w:r w:rsidRPr="00A34DBE">
        <w:rPr>
          <w:rFonts w:ascii="Arial" w:hAnsi="Arial" w:cs="Arial"/>
          <w:sz w:val="20"/>
        </w:rPr>
        <w:t>500 r/min không được nhỏ hơn trị số ghi ở Bảng 3.</w:t>
      </w:r>
    </w:p>
    <w:p w:rsidR="005C15E1" w:rsidRPr="00A34DBE" w:rsidP="002E0371">
      <w:pPr>
        <w:widowControl/>
        <w:spacing w:before="120"/>
        <w:jc w:val="center"/>
        <w:rPr>
          <w:rFonts w:ascii="Arial" w:hAnsi="Arial" w:cs="Arial"/>
          <w:sz w:val="20"/>
        </w:rPr>
      </w:pPr>
      <w:r w:rsidRPr="00A34DBE">
        <w:rPr>
          <w:rFonts w:ascii="Arial" w:hAnsi="Arial" w:cs="Arial"/>
          <w:sz w:val="20"/>
        </w:rPr>
        <w:t xml:space="preserve">Bảng 3 - Hệ số </w:t>
      </w:r>
      <w:r w:rsidRPr="00A34DBE" w:rsidR="002E0371">
        <w:rPr>
          <w:rFonts w:ascii="Arial" w:hAnsi="Arial" w:cs="Arial"/>
          <w:sz w:val="20"/>
        </w:rPr>
        <w:t>K</w:t>
      </w:r>
      <w:r w:rsidR="002E0371">
        <w:rPr>
          <w:rFonts w:ascii="Arial" w:hAnsi="Arial" w:cs="Arial"/>
          <w:sz w:val="20"/>
          <w:vertAlign w:val="subscript"/>
          <w:lang w:val="en-US"/>
        </w:rPr>
        <w:t>o</w:t>
      </w:r>
      <w:r w:rsidR="002E0371">
        <w:rPr>
          <w:rFonts w:ascii="Arial" w:hAnsi="Arial" w:cs="Arial"/>
          <w:sz w:val="20"/>
        </w:rPr>
        <w:t>/Q</w:t>
      </w:r>
      <w:r w:rsidRPr="002E0371" w:rsidR="002E0371">
        <w:rPr>
          <w:rFonts w:ascii="Arial" w:hAnsi="Arial" w:cs="Arial"/>
          <w:sz w:val="20"/>
          <w:vertAlign w:val="subscript"/>
          <w:lang w:val="en-US"/>
        </w:rPr>
        <w:t>B</w:t>
      </w:r>
      <w:r w:rsidRPr="00A34DBE" w:rsidR="002E0371">
        <w:rPr>
          <w:rFonts w:ascii="Arial" w:hAnsi="Arial" w:cs="Arial"/>
          <w:sz w:val="20"/>
        </w:rPr>
        <w:t xml:space="preserve"> </w:t>
      </w:r>
    </w:p>
    <w:tbl>
      <w:tblPr>
        <w:tblStyle w:val="TableNormal"/>
        <w:tblW w:w="0" w:type="auto"/>
        <w:tblInd w:w="5" w:type="dxa"/>
        <w:tblCellMar>
          <w:left w:w="0" w:type="dxa"/>
          <w:right w:w="0" w:type="dxa"/>
        </w:tblCellMar>
        <w:tblLook w:val="0000"/>
      </w:tblPr>
      <w:tblGrid>
        <w:gridCol w:w="3702"/>
        <w:gridCol w:w="3621"/>
        <w:gridCol w:w="940"/>
        <w:gridCol w:w="813"/>
      </w:tblGrid>
      <w:tr>
        <w:tblPrEx>
          <w:tblW w:w="0" w:type="auto"/>
          <w:tblInd w:w="5" w:type="dxa"/>
          <w:tblCellMar>
            <w:left w:w="0" w:type="dxa"/>
            <w:right w:w="0" w:type="dxa"/>
          </w:tblCellMar>
          <w:tblLook w:val="0000"/>
        </w:tblPrEx>
        <w:tc>
          <w:tcPr>
            <w:tcW w:w="3989" w:type="dxa"/>
            <w:vMerge w:val="restart"/>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Tính chất của đất mà cọc xuyên qua</w:t>
            </w:r>
          </w:p>
        </w:tc>
        <w:tc>
          <w:tcPr>
            <w:tcW w:w="3883" w:type="dxa"/>
            <w:vMerge w:val="restart"/>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Phương pháp hạ cọc</w:t>
            </w:r>
          </w:p>
        </w:tc>
        <w:tc>
          <w:tcPr>
            <w:tcW w:w="1839" w:type="dxa"/>
            <w:gridSpan w:val="2"/>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sidR="002E0371">
              <w:rPr>
                <w:rFonts w:ascii="Arial" w:hAnsi="Arial" w:cs="Arial"/>
                <w:sz w:val="20"/>
              </w:rPr>
              <w:t>K</w:t>
            </w:r>
            <w:r w:rsidR="002E0371">
              <w:rPr>
                <w:rFonts w:ascii="Arial" w:hAnsi="Arial" w:cs="Arial"/>
                <w:sz w:val="20"/>
                <w:vertAlign w:val="subscript"/>
                <w:lang w:val="en-US"/>
              </w:rPr>
              <w:t>o</w:t>
            </w:r>
            <w:r w:rsidR="002E0371">
              <w:rPr>
                <w:rFonts w:ascii="Arial" w:hAnsi="Arial" w:cs="Arial"/>
                <w:sz w:val="20"/>
              </w:rPr>
              <w:t>/Q</w:t>
            </w:r>
            <w:r w:rsidRPr="002E0371" w:rsidR="002E0371">
              <w:rPr>
                <w:rFonts w:ascii="Arial" w:hAnsi="Arial" w:cs="Arial"/>
                <w:sz w:val="20"/>
                <w:vertAlign w:val="subscript"/>
                <w:lang w:val="en-US"/>
              </w:rPr>
              <w:t>B</w:t>
            </w:r>
            <w:r w:rsidRPr="00A34DBE" w:rsidR="002E0371">
              <w:rPr>
                <w:rFonts w:ascii="Arial" w:hAnsi="Arial" w:cs="Arial"/>
                <w:sz w:val="20"/>
              </w:rPr>
              <w:t xml:space="preserve"> </w:t>
            </w:r>
            <w:r w:rsidRPr="00A34DBE">
              <w:rPr>
                <w:rFonts w:ascii="Arial" w:hAnsi="Arial" w:cs="Arial"/>
                <w:sz w:val="20"/>
              </w:rPr>
              <w:t xml:space="preserve"> khi độ sâu hạ cọc, m</w:t>
            </w:r>
          </w:p>
        </w:tc>
      </w:tr>
      <w:tr>
        <w:tblPrEx>
          <w:tblW w:w="0" w:type="auto"/>
          <w:tblInd w:w="5" w:type="dxa"/>
          <w:tblCellMar>
            <w:left w:w="0" w:type="dxa"/>
            <w:right w:w="0" w:type="dxa"/>
          </w:tblCellMar>
          <w:tblLook w:val="0000"/>
        </w:tblPrEx>
        <w:tc>
          <w:tcPr>
            <w:tcW w:w="3989" w:type="dxa"/>
            <w:vMerge/>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p>
        </w:tc>
        <w:tc>
          <w:tcPr>
            <w:tcW w:w="3883" w:type="dxa"/>
            <w:vMerge/>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p>
        </w:tc>
        <w:tc>
          <w:tcPr>
            <w:tcW w:w="98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&lt; 15</w:t>
            </w:r>
          </w:p>
        </w:tc>
        <w:tc>
          <w:tcPr>
            <w:tcW w:w="8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&gt; 15</w:t>
            </w:r>
          </w:p>
        </w:tc>
      </w:tr>
      <w:tr>
        <w:tblPrEx>
          <w:tblW w:w="0" w:type="auto"/>
          <w:tblInd w:w="5" w:type="dxa"/>
          <w:tblCellMar>
            <w:left w:w="0" w:type="dxa"/>
            <w:right w:w="0" w:type="dxa"/>
          </w:tblCellMar>
          <w:tblLook w:val="0000"/>
        </w:tblPrEx>
        <w:tc>
          <w:tcPr>
            <w:tcW w:w="3989"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Cát no nước, bùn, sét dẻo mềm và dẻo chảy</w:t>
            </w:r>
          </w:p>
        </w:tc>
        <w:tc>
          <w:tcPr>
            <w:tcW w:w="3883"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Không xói nước và lấy đất trong ống ra</w:t>
            </w:r>
          </w:p>
        </w:tc>
        <w:tc>
          <w:tcPr>
            <w:tcW w:w="98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0,80</w:t>
            </w:r>
          </w:p>
        </w:tc>
        <w:tc>
          <w:tcPr>
            <w:tcW w:w="8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1,0</w:t>
            </w:r>
          </w:p>
        </w:tc>
      </w:tr>
      <w:tr>
        <w:tblPrEx>
          <w:tblW w:w="0" w:type="auto"/>
          <w:tblInd w:w="5" w:type="dxa"/>
          <w:tblCellMar>
            <w:left w:w="0" w:type="dxa"/>
            <w:right w:w="0" w:type="dxa"/>
          </w:tblCellMar>
          <w:tblLook w:val="0000"/>
        </w:tblPrEx>
        <w:tc>
          <w:tcPr>
            <w:tcW w:w="3989"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Cát ẩm, đất sét, á sét cứng và dẻo mềm</w:t>
            </w:r>
          </w:p>
        </w:tc>
        <w:tc>
          <w:tcPr>
            <w:tcW w:w="3883"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Xói nước tuần hoàn và lấy đất trong ống ra</w:t>
            </w:r>
          </w:p>
        </w:tc>
        <w:tc>
          <w:tcPr>
            <w:tcW w:w="989"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1,10</w:t>
            </w:r>
          </w:p>
        </w:tc>
        <w:tc>
          <w:tcPr>
            <w:tcW w:w="850"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1,30</w:t>
            </w:r>
          </w:p>
        </w:tc>
      </w:tr>
      <w:tr>
        <w:tblPrEx>
          <w:tblW w:w="0" w:type="auto"/>
          <w:tblInd w:w="5" w:type="dxa"/>
          <w:tblCellMar>
            <w:left w:w="0" w:type="dxa"/>
            <w:right w:w="0" w:type="dxa"/>
          </w:tblCellMar>
          <w:tblLook w:val="0000"/>
        </w:tblPrEx>
        <w:tc>
          <w:tcPr>
            <w:tcW w:w="398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Sét cứng hoặc nửa cứng, cát, sỏi sạn</w:t>
            </w:r>
          </w:p>
        </w:tc>
        <w:tc>
          <w:tcPr>
            <w:tcW w:w="388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Xói nước và lấy đất dưới mép chân ống ra khỏi ống</w:t>
            </w:r>
          </w:p>
        </w:tc>
        <w:tc>
          <w:tcPr>
            <w:tcW w:w="989"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1,30</w:t>
            </w:r>
          </w:p>
        </w:tc>
        <w:tc>
          <w:tcPr>
            <w:tcW w:w="850"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1,60</w:t>
            </w:r>
          </w:p>
        </w:tc>
      </w:tr>
    </w:tbl>
    <w:p w:rsidR="005C15E1" w:rsidRPr="00A34DBE" w:rsidP="00A34DBE">
      <w:pPr>
        <w:widowControl/>
        <w:spacing w:before="120"/>
        <w:rPr>
          <w:rFonts w:ascii="Arial" w:hAnsi="Arial" w:cs="Arial"/>
          <w:sz w:val="20"/>
        </w:rPr>
      </w:pPr>
      <w:r w:rsidRPr="00A34DBE">
        <w:rPr>
          <w:rFonts w:ascii="Arial" w:hAnsi="Arial" w:cs="Arial"/>
          <w:sz w:val="20"/>
        </w:rPr>
        <w:t>CHÚ THÍCH: Khi chọn loại búa rung hạ để hạ cọc ống có đường kính lớn hơn 1,2 m, tốt hơn hết là chọn các máy có lỗ thoát để đưa đất ở phía trong cọc ống ra ngoài mà không phải tháo máy hạ cọc. Trong trường hợp hạ các ống có đường kính lớn bằng máy rung hạ cọc ghép đôi đồng bộ trên toàn móng, chỗ nối các giá trị của momen lệch tâm K</w:t>
      </w:r>
      <w:r w:rsidRPr="002E0371">
        <w:rPr>
          <w:rFonts w:ascii="Arial" w:hAnsi="Arial" w:cs="Arial"/>
          <w:sz w:val="20"/>
          <w:vertAlign w:val="subscript"/>
        </w:rPr>
        <w:t>0</w:t>
      </w:r>
      <w:r w:rsidRPr="00A34DBE">
        <w:rPr>
          <w:rFonts w:ascii="Arial" w:hAnsi="Arial" w:cs="Arial"/>
          <w:sz w:val="20"/>
        </w:rPr>
        <w:t xml:space="preserve"> và trọng lượng của hệ thống rung Q</w:t>
      </w:r>
      <w:r w:rsidRPr="002E0371">
        <w:rPr>
          <w:rFonts w:ascii="Arial" w:hAnsi="Arial" w:cs="Arial"/>
          <w:sz w:val="20"/>
          <w:vertAlign w:val="subscript"/>
        </w:rPr>
        <w:t>B</w:t>
      </w:r>
      <w:r w:rsidRPr="00A34DBE">
        <w:rPr>
          <w:rFonts w:ascii="Arial" w:hAnsi="Arial" w:cs="Arial"/>
          <w:sz w:val="20"/>
        </w:rPr>
        <w:t xml:space="preserve"> phải là tổng cộng các chỉ tiêu tương ứng theo hai máy rung.</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9.8 </w:t>
      </w:r>
      <w:r w:rsidRPr="00A34DBE">
        <w:rPr>
          <w:rFonts w:ascii="Arial" w:hAnsi="Arial" w:cs="Arial"/>
          <w:sz w:val="20"/>
        </w:rPr>
        <w:t xml:space="preserve">Khi đóng cọc bằng búa, cần dùng mũ cọc, đệm gỗ phù hợp với tiết diện ngang của cọc. Các </w:t>
      </w:r>
      <w:r w:rsidRPr="00DA11E5" w:rsidR="00DA11E5">
        <w:rPr>
          <w:rFonts w:ascii="Arial" w:hAnsi="Arial" w:cs="Arial"/>
          <w:sz w:val="20"/>
        </w:rPr>
        <w:t>khe hở</w:t>
      </w:r>
      <w:r w:rsidRPr="00A34DBE">
        <w:rPr>
          <w:rFonts w:ascii="Arial" w:hAnsi="Arial" w:cs="Arial"/>
          <w:sz w:val="20"/>
        </w:rPr>
        <w:t xml:space="preserve"> giữa mặt bên của cọc và thành mốc cọc mỗi bên không nên vượt quá 1 cm.</w:t>
      </w:r>
    </w:p>
    <w:p w:rsidR="005C15E1" w:rsidRPr="00A34DBE" w:rsidP="00A34DBE">
      <w:pPr>
        <w:widowControl/>
        <w:spacing w:before="120"/>
        <w:rPr>
          <w:rFonts w:ascii="Arial" w:hAnsi="Arial" w:cs="Arial"/>
          <w:sz w:val="20"/>
        </w:rPr>
      </w:pPr>
      <w:r w:rsidRPr="00A34DBE">
        <w:rPr>
          <w:rFonts w:ascii="Arial" w:hAnsi="Arial" w:cs="Arial"/>
          <w:sz w:val="20"/>
        </w:rPr>
        <w:t>Cần phải siết cứng máy rung hạ cọc với cọc hoặc ván. Không cho phép dùng máy rung hạ cọc để hạ các bó cọc gỗ.</w:t>
      </w:r>
    </w:p>
    <w:p w:rsidR="005C15E1" w:rsidRPr="00A34DBE" w:rsidP="00A34DBE">
      <w:pPr>
        <w:widowControl/>
        <w:spacing w:before="120"/>
        <w:rPr>
          <w:rFonts w:ascii="Arial" w:hAnsi="Arial" w:cs="Arial"/>
          <w:sz w:val="20"/>
        </w:rPr>
      </w:pPr>
      <w:r w:rsidRPr="00A34DBE">
        <w:rPr>
          <w:rFonts w:ascii="Arial" w:hAnsi="Arial" w:cs="Arial"/>
          <w:sz w:val="20"/>
        </w:rPr>
        <w:t>Khi nối các đoạn cọc tròn rỗng và cọc ống phải bảo đảm độ đồng tâm của chúng.</w:t>
      </w:r>
    </w:p>
    <w:p w:rsidR="005C15E1" w:rsidRPr="00A34DBE" w:rsidP="00A34DBE">
      <w:pPr>
        <w:widowControl/>
        <w:spacing w:before="120"/>
        <w:rPr>
          <w:rFonts w:ascii="Arial" w:hAnsi="Arial" w:cs="Arial"/>
          <w:sz w:val="20"/>
        </w:rPr>
      </w:pPr>
      <w:r w:rsidRPr="00A34DBE">
        <w:rPr>
          <w:rFonts w:ascii="Arial" w:hAnsi="Arial" w:cs="Arial"/>
          <w:sz w:val="20"/>
        </w:rPr>
        <w:t>Để bảo đảm dung sai quy định về độ lệch của cọc, cọc ống và cọc ván so với vị trí thiết kế khi xây</w:t>
      </w:r>
      <w:r w:rsidR="002E0371">
        <w:rPr>
          <w:rFonts w:ascii="Arial" w:hAnsi="Arial" w:cs="Arial"/>
          <w:sz w:val="20"/>
          <w:lang w:val="en-US"/>
        </w:rPr>
        <w:t xml:space="preserve"> </w:t>
      </w:r>
      <w:r w:rsidRPr="00A34DBE">
        <w:rPr>
          <w:rFonts w:ascii="Arial" w:hAnsi="Arial" w:cs="Arial"/>
          <w:sz w:val="20"/>
        </w:rPr>
        <w:t>dựng các công trình quan trọng nên dùng các giá cố định và thiết bị dẫn hướng.</w:t>
      </w:r>
    </w:p>
    <w:p w:rsidR="005C15E1" w:rsidRPr="00A34DBE" w:rsidP="00A34DBE">
      <w:pPr>
        <w:widowControl/>
        <w:spacing w:before="120"/>
        <w:rPr>
          <w:rFonts w:ascii="Arial" w:hAnsi="Arial" w:cs="Arial"/>
          <w:sz w:val="20"/>
        </w:rPr>
      </w:pPr>
      <w:r w:rsidRPr="00A34DBE">
        <w:rPr>
          <w:rFonts w:ascii="Arial" w:hAnsi="Arial" w:cs="Arial"/>
          <w:sz w:val="20"/>
        </w:rPr>
        <w:t xml:space="preserve">Được phép dùng cần trục nổi hoặc máy đóng cọc để hạ cọc thường, cọc ống và cọc ván khi sóng </w:t>
      </w:r>
      <w:r w:rsidRPr="002E0371" w:rsidR="002E0371">
        <w:rPr>
          <w:rFonts w:ascii="Arial" w:hAnsi="Arial" w:cs="Arial"/>
          <w:sz w:val="20"/>
        </w:rPr>
        <w:t>ở</w:t>
      </w:r>
      <w:r w:rsidR="002E0371">
        <w:rPr>
          <w:rFonts w:ascii="Arial" w:hAnsi="Arial" w:cs="Arial"/>
          <w:sz w:val="20"/>
          <w:lang w:val="en-US"/>
        </w:rPr>
        <w:t xml:space="preserve"> </w:t>
      </w:r>
      <w:r w:rsidRPr="00A34DBE">
        <w:rPr>
          <w:rFonts w:ascii="Arial" w:hAnsi="Arial" w:cs="Arial"/>
          <w:sz w:val="20"/>
        </w:rPr>
        <w:t>bến nước không cao hơn cấp 2. Các thiết bị nối cần phải được neo giữ chắc chắn.</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9.9 </w:t>
      </w:r>
      <w:r w:rsidRPr="00A34DBE">
        <w:rPr>
          <w:rFonts w:ascii="Arial" w:hAnsi="Arial" w:cs="Arial"/>
          <w:sz w:val="20"/>
        </w:rPr>
        <w:t>Trong quá trình hạ cọc, cọc ống và cọc ván cần ghi chép nhật ký theo mẫu</w:t>
      </w:r>
      <w:r w:rsidR="00031A0F">
        <w:rPr>
          <w:rFonts w:ascii="Arial" w:hAnsi="Arial" w:cs="Arial"/>
          <w:sz w:val="20"/>
        </w:rPr>
        <w:t xml:space="preserve"> ở </w:t>
      </w:r>
      <w:r w:rsidRPr="00A34DBE">
        <w:rPr>
          <w:rFonts w:ascii="Arial" w:hAnsi="Arial" w:cs="Arial"/>
          <w:sz w:val="20"/>
        </w:rPr>
        <w:t xml:space="preserve">Phụ lục L đến </w:t>
      </w:r>
      <w:r w:rsidR="002E0371">
        <w:rPr>
          <w:rFonts w:ascii="Arial" w:hAnsi="Arial" w:cs="Arial"/>
          <w:sz w:val="20"/>
          <w:lang w:val="en-US"/>
        </w:rPr>
        <w:t>P</w:t>
      </w:r>
      <w:r w:rsidRPr="00A34DBE">
        <w:rPr>
          <w:rFonts w:ascii="Arial" w:hAnsi="Arial" w:cs="Arial"/>
          <w:sz w:val="20"/>
        </w:rPr>
        <w:t>.</w:t>
      </w:r>
    </w:p>
    <w:p w:rsidR="005C15E1" w:rsidRPr="00A34DBE" w:rsidP="00A34DBE">
      <w:pPr>
        <w:widowControl/>
        <w:spacing w:before="120"/>
        <w:rPr>
          <w:rFonts w:ascii="Arial" w:hAnsi="Arial" w:cs="Arial"/>
          <w:sz w:val="20"/>
        </w:rPr>
      </w:pPr>
      <w:r w:rsidRPr="00A34DBE">
        <w:rPr>
          <w:rFonts w:ascii="Arial" w:hAnsi="Arial" w:cs="Arial"/>
          <w:sz w:val="20"/>
        </w:rPr>
        <w:t>Đóng năm cọc đến mười cọc đầu tiên</w:t>
      </w:r>
      <w:r w:rsidR="00031A0F">
        <w:rPr>
          <w:rFonts w:ascii="Arial" w:hAnsi="Arial" w:cs="Arial"/>
          <w:sz w:val="20"/>
        </w:rPr>
        <w:t xml:space="preserve"> ở </w:t>
      </w:r>
      <w:r w:rsidRPr="00A34DBE">
        <w:rPr>
          <w:rFonts w:ascii="Arial" w:hAnsi="Arial" w:cs="Arial"/>
          <w:sz w:val="20"/>
        </w:rPr>
        <w:t>các điểm khác nhau trên khu vực xây dựng phải tiến hành một</w:t>
      </w:r>
      <w:r w:rsidR="002E0371">
        <w:rPr>
          <w:rFonts w:ascii="Arial" w:hAnsi="Arial" w:cs="Arial"/>
          <w:sz w:val="20"/>
          <w:lang w:val="en-US"/>
        </w:rPr>
        <w:t xml:space="preserve"> </w:t>
      </w:r>
      <w:r w:rsidRPr="00A34DBE">
        <w:rPr>
          <w:rFonts w:ascii="Arial" w:hAnsi="Arial" w:cs="Arial"/>
          <w:sz w:val="20"/>
        </w:rPr>
        <w:t>cách thận trọng và có kiểm tra, ghi chép số lần búa đập trên mỗi mét lún sâu của cọc.</w:t>
      </w:r>
    </w:p>
    <w:p w:rsidR="005C15E1" w:rsidRPr="00A34DBE" w:rsidP="00A34DBE">
      <w:pPr>
        <w:widowControl/>
        <w:spacing w:before="120"/>
        <w:rPr>
          <w:rFonts w:ascii="Arial" w:hAnsi="Arial" w:cs="Arial"/>
          <w:sz w:val="20"/>
        </w:rPr>
      </w:pPr>
      <w:r w:rsidR="002E0371">
        <w:rPr>
          <w:rFonts w:ascii="Arial" w:hAnsi="Arial" w:cs="Arial"/>
          <w:sz w:val="20"/>
          <w:lang w:val="en-US"/>
        </w:rPr>
        <w:t xml:space="preserve">9.10 </w:t>
      </w:r>
      <w:r w:rsidRPr="00A34DBE">
        <w:rPr>
          <w:rFonts w:ascii="Arial" w:hAnsi="Arial" w:cs="Arial"/>
          <w:sz w:val="20"/>
        </w:rPr>
        <w:t>Vào cuối lúc đóng cọc khi độ chối của cọc có trị số gần bằng trị số tính toán thì việc đóng cọc</w:t>
      </w:r>
      <w:r w:rsidR="002E0371">
        <w:rPr>
          <w:rFonts w:ascii="Arial" w:hAnsi="Arial" w:cs="Arial"/>
          <w:sz w:val="20"/>
          <w:lang w:val="en-US"/>
        </w:rPr>
        <w:t xml:space="preserve"> </w:t>
      </w:r>
      <w:r w:rsidRPr="00A34DBE">
        <w:rPr>
          <w:rFonts w:ascii="Arial" w:hAnsi="Arial" w:cs="Arial"/>
          <w:sz w:val="20"/>
        </w:rPr>
        <w:t>bằng các búa đơn động phải tiến hành từng nhát, đồng thời phải đo trị số độ chối của cọc sau mỗi nhát</w:t>
      </w:r>
      <w:r w:rsidR="002E0371">
        <w:rPr>
          <w:rFonts w:ascii="Arial" w:hAnsi="Arial" w:cs="Arial"/>
          <w:sz w:val="20"/>
          <w:lang w:val="en-US"/>
        </w:rPr>
        <w:t xml:space="preserve"> </w:t>
      </w:r>
      <w:r w:rsidRPr="00A34DBE">
        <w:rPr>
          <w:rFonts w:ascii="Arial" w:hAnsi="Arial" w:cs="Arial"/>
          <w:sz w:val="20"/>
        </w:rPr>
        <w:t>đập. Để xác định độ chối của cọc và năng lượng đập của búa sau mỗi phút khi đóng cọc bằng búa</w:t>
      </w:r>
      <w:r w:rsidR="002E0371">
        <w:rPr>
          <w:rFonts w:ascii="Arial" w:hAnsi="Arial" w:cs="Arial"/>
          <w:sz w:val="20"/>
          <w:lang w:val="en-US"/>
        </w:rPr>
        <w:t xml:space="preserve"> </w:t>
      </w:r>
      <w:r w:rsidRPr="00A34DBE">
        <w:rPr>
          <w:rFonts w:ascii="Arial" w:hAnsi="Arial" w:cs="Arial"/>
          <w:sz w:val="20"/>
        </w:rPr>
        <w:t>song động, cần phải đo trị số lún sâu của cọc, tần số đập của búa và áp suất hơi</w:t>
      </w:r>
      <w:r w:rsidR="00031A0F">
        <w:rPr>
          <w:rFonts w:ascii="Arial" w:hAnsi="Arial" w:cs="Arial"/>
          <w:sz w:val="20"/>
        </w:rPr>
        <w:t xml:space="preserve"> ở </w:t>
      </w:r>
      <w:r w:rsidRPr="00A34DBE">
        <w:rPr>
          <w:rFonts w:ascii="Arial" w:hAnsi="Arial" w:cs="Arial"/>
          <w:sz w:val="20"/>
        </w:rPr>
        <w:t>ống dẫn vào búa.</w:t>
      </w:r>
      <w:r w:rsidR="002E0371">
        <w:rPr>
          <w:rFonts w:ascii="Arial" w:hAnsi="Arial" w:cs="Arial"/>
          <w:sz w:val="20"/>
          <w:lang w:val="en-US"/>
        </w:rPr>
        <w:t xml:space="preserve"> </w:t>
      </w:r>
      <w:r w:rsidRPr="00A34DBE">
        <w:rPr>
          <w:rFonts w:ascii="Arial" w:hAnsi="Arial" w:cs="Arial"/>
          <w:sz w:val="20"/>
        </w:rPr>
        <w:t>Khi đóng cọc giằng búa đi-ê-zen thì độ chối được xác định từ trị trung bình khi đập 10 nhát búa sau</w:t>
      </w:r>
      <w:r w:rsidR="002E0371">
        <w:rPr>
          <w:rFonts w:ascii="Arial" w:hAnsi="Arial" w:cs="Arial"/>
          <w:sz w:val="20"/>
          <w:lang w:val="en-US"/>
        </w:rPr>
        <w:t xml:space="preserve"> </w:t>
      </w:r>
      <w:r w:rsidRPr="00A34DBE">
        <w:rPr>
          <w:rFonts w:ascii="Arial" w:hAnsi="Arial" w:cs="Arial"/>
          <w:sz w:val="20"/>
        </w:rPr>
        <w:t>cùng.</w:t>
      </w:r>
    </w:p>
    <w:p w:rsidR="005C15E1" w:rsidRPr="00A34DBE" w:rsidP="00A34DBE">
      <w:pPr>
        <w:widowControl/>
        <w:spacing w:before="120"/>
        <w:rPr>
          <w:rFonts w:ascii="Arial" w:hAnsi="Arial" w:cs="Arial"/>
          <w:sz w:val="20"/>
        </w:rPr>
      </w:pPr>
      <w:r w:rsidRPr="00A34DBE">
        <w:rPr>
          <w:rFonts w:ascii="Arial" w:hAnsi="Arial" w:cs="Arial"/>
          <w:sz w:val="20"/>
        </w:rPr>
        <w:t>Cọc không đạt độ chối thiết kế thì cần phải đóng thêm nó vào trong đất để kiểm tra, sau khi đã cho</w:t>
      </w:r>
      <w:r w:rsidR="002E0371">
        <w:rPr>
          <w:rFonts w:ascii="Arial" w:hAnsi="Arial" w:cs="Arial"/>
          <w:sz w:val="20"/>
          <w:lang w:val="en-US"/>
        </w:rPr>
        <w:t xml:space="preserve"> </w:t>
      </w:r>
      <w:r w:rsidRPr="00A34DBE">
        <w:rPr>
          <w:rFonts w:ascii="Arial" w:hAnsi="Arial" w:cs="Arial"/>
          <w:sz w:val="20"/>
        </w:rPr>
        <w:t>“nghỉ”, theo đúng quy phạm hiện hành của Nhà nước về thử cọc. Trong trường hợp, nếu độ chối khi</w:t>
      </w:r>
      <w:r w:rsidR="002E0371">
        <w:rPr>
          <w:rFonts w:ascii="Arial" w:hAnsi="Arial" w:cs="Arial"/>
          <w:sz w:val="20"/>
          <w:lang w:val="en-US"/>
        </w:rPr>
        <w:t xml:space="preserve"> </w:t>
      </w:r>
      <w:r w:rsidRPr="00A34DBE">
        <w:rPr>
          <w:rFonts w:ascii="Arial" w:hAnsi="Arial" w:cs="Arial"/>
          <w:sz w:val="20"/>
        </w:rPr>
        <w:t>đóng kiểm tra cao hơn tính toán thì cơ quan thiết kế phải đề ra các yêu cầu thử cọc bằng tải trọng tĩnh</w:t>
      </w:r>
      <w:r w:rsidR="002E0371">
        <w:rPr>
          <w:rFonts w:ascii="Arial" w:hAnsi="Arial" w:cs="Arial"/>
          <w:sz w:val="20"/>
          <w:lang w:val="en-US"/>
        </w:rPr>
        <w:t xml:space="preserve"> </w:t>
      </w:r>
      <w:r w:rsidRPr="00A34DBE">
        <w:rPr>
          <w:rFonts w:ascii="Arial" w:hAnsi="Arial" w:cs="Arial"/>
          <w:sz w:val="20"/>
        </w:rPr>
        <w:t>và sửa đổi toàn bộ hoặc một phần thiết kế móng cọc.</w:t>
      </w:r>
    </w:p>
    <w:p w:rsidR="005C15E1" w:rsidP="00A34DBE">
      <w:pPr>
        <w:widowControl/>
        <w:spacing w:before="120"/>
        <w:rPr>
          <w:rFonts w:ascii="Arial" w:hAnsi="Arial" w:cs="Arial"/>
          <w:sz w:val="20"/>
          <w:lang w:val="en-US"/>
        </w:rPr>
      </w:pPr>
      <w:r w:rsidR="002E0371">
        <w:rPr>
          <w:rFonts w:ascii="Arial" w:hAnsi="Arial" w:cs="Arial"/>
          <w:sz w:val="20"/>
          <w:lang w:val="en-US"/>
        </w:rPr>
        <w:t xml:space="preserve">9.11 </w:t>
      </w:r>
      <w:r w:rsidRPr="00A34DBE">
        <w:rPr>
          <w:rFonts w:ascii="Arial" w:hAnsi="Arial" w:cs="Arial"/>
          <w:sz w:val="20"/>
        </w:rPr>
        <w:t>Trong trường hợp khi thi công thay đổi các thông số của búa hoặc cọc đã được chỉ dẫn trong</w:t>
      </w:r>
      <w:r w:rsidR="002E0371">
        <w:rPr>
          <w:rFonts w:ascii="Arial" w:hAnsi="Arial" w:cs="Arial"/>
          <w:sz w:val="20"/>
          <w:lang w:val="en-US"/>
        </w:rPr>
        <w:t xml:space="preserve"> </w:t>
      </w:r>
      <w:r w:rsidRPr="00A34DBE">
        <w:rPr>
          <w:rFonts w:ascii="Arial" w:hAnsi="Arial" w:cs="Arial"/>
          <w:sz w:val="20"/>
        </w:rPr>
        <w:t>thiết kế thì độ chối dư của cọc e lúc đóng cọc hoặc đóng kiểm tra phải thỏa mãn điều kiện:</w:t>
      </w:r>
    </w:p>
    <w:p w:rsidR="002E0371" w:rsidRPr="002E0371" w:rsidP="002E0371">
      <w:pPr>
        <w:widowControl/>
        <w:spacing w:before="120"/>
        <w:jc w:val="center"/>
        <w:rPr>
          <w:rFonts w:ascii="Arial" w:hAnsi="Arial" w:cs="Arial"/>
          <w:sz w:val="20"/>
          <w:lang w:val="en-US"/>
        </w:rPr>
      </w:pPr>
      <w:r>
        <w:rPr>
          <w:rFonts w:ascii="Arial" w:hAnsi="Arial" w:cs="Arial"/>
          <w:sz w:val="20"/>
          <w:lang w:val="en-US"/>
        </w:rPr>
        <w:pict>
          <v:shape id="_x0000_i1039" type="#_x0000_t75" style="height:54pt;width:358.5pt" stroked="f">
            <v:imagedata r:id="rId25" o:title=""/>
          </v:shape>
        </w:pict>
      </w:r>
    </w:p>
    <w:p w:rsidR="005C15E1" w:rsidP="00A34DBE">
      <w:pPr>
        <w:widowControl/>
        <w:spacing w:before="120"/>
        <w:rPr>
          <w:rFonts w:ascii="Arial" w:hAnsi="Arial" w:cs="Arial"/>
          <w:sz w:val="20"/>
          <w:lang w:val="en-US"/>
        </w:rPr>
      </w:pPr>
      <w:r w:rsidRPr="00A34DBE">
        <w:rPr>
          <w:rFonts w:ascii="Arial" w:hAnsi="Arial" w:cs="Arial"/>
          <w:sz w:val="20"/>
        </w:rPr>
        <w:t>Nếu độ chối dư e nhỏ hơn 0,2 cm (với điều kiện là búa dùng để đóng phù hợp với yêu cầu nêu</w:t>
      </w:r>
      <w:r w:rsidR="00031A0F">
        <w:rPr>
          <w:rFonts w:ascii="Arial" w:hAnsi="Arial" w:cs="Arial"/>
          <w:sz w:val="20"/>
        </w:rPr>
        <w:t xml:space="preserve"> ở </w:t>
      </w:r>
      <w:r w:rsidRPr="00A34DBE">
        <w:rPr>
          <w:rFonts w:ascii="Arial" w:hAnsi="Arial" w:cs="Arial"/>
          <w:sz w:val="20"/>
        </w:rPr>
        <w:t>8.5), thì độ chối toàn phần của cọc (bằng tổng các độ chối đàn hồi và độ chối dư) phải thỏa mãn điều kiện:</w:t>
      </w:r>
    </w:p>
    <w:p w:rsidR="002E0371" w:rsidRPr="002E0371" w:rsidP="002E0371">
      <w:pPr>
        <w:widowControl/>
        <w:spacing w:before="120"/>
        <w:jc w:val="center"/>
        <w:rPr>
          <w:rFonts w:ascii="Arial" w:hAnsi="Arial" w:cs="Arial"/>
          <w:sz w:val="20"/>
          <w:lang w:val="en-US"/>
        </w:rPr>
      </w:pPr>
      <w:r>
        <w:rPr>
          <w:rFonts w:ascii="Arial" w:hAnsi="Arial" w:cs="Arial"/>
          <w:sz w:val="20"/>
          <w:lang w:val="en-US"/>
        </w:rPr>
        <w:pict>
          <v:shape id="_x0000_i1040" type="#_x0000_t75" style="height:75pt;width:381pt" stroked="f">
            <v:imagedata r:id="rId26" o:title=""/>
          </v:shape>
        </w:pict>
      </w:r>
    </w:p>
    <w:p w:rsidR="005C15E1" w:rsidRPr="00A34DBE" w:rsidP="00A34DBE">
      <w:pPr>
        <w:widowControl/>
        <w:spacing w:before="120"/>
        <w:rPr>
          <w:rFonts w:ascii="Arial" w:hAnsi="Arial" w:cs="Arial"/>
          <w:sz w:val="20"/>
        </w:rPr>
      </w:pPr>
      <w:r w:rsidRPr="00A34DBE">
        <w:rPr>
          <w:rFonts w:ascii="Arial" w:hAnsi="Arial" w:cs="Arial"/>
          <w:sz w:val="20"/>
        </w:rPr>
        <w:t>trong đó:</w:t>
      </w:r>
    </w:p>
    <w:p w:rsidR="005C15E1" w:rsidRPr="00A34DBE" w:rsidP="00A34DBE">
      <w:pPr>
        <w:widowControl/>
        <w:spacing w:before="120"/>
        <w:rPr>
          <w:rFonts w:ascii="Arial" w:hAnsi="Arial" w:cs="Arial"/>
          <w:sz w:val="20"/>
        </w:rPr>
      </w:pPr>
      <w:r w:rsidRPr="00A34DBE">
        <w:rPr>
          <w:rFonts w:ascii="Arial" w:hAnsi="Arial" w:cs="Arial"/>
          <w:sz w:val="20"/>
        </w:rPr>
        <w:t>e là độ chối dư, tính bằng xentimét (cm). Khi đóng bằng búa thì e bằng trị số lún sâu của cọc do 1 nhát búa đập, còn khi dùng máy rung thì e bằng độ lún sâu của cọc do máy làm việc trong 1 min;</w:t>
      </w:r>
    </w:p>
    <w:p w:rsidR="005C15E1" w:rsidRPr="00A34DBE" w:rsidP="00A34DBE">
      <w:pPr>
        <w:widowControl/>
        <w:spacing w:before="120"/>
        <w:rPr>
          <w:rFonts w:ascii="Arial" w:hAnsi="Arial" w:cs="Arial"/>
          <w:sz w:val="20"/>
        </w:rPr>
      </w:pPr>
      <w:r w:rsidRPr="00A34DBE">
        <w:rPr>
          <w:rFonts w:ascii="Arial" w:hAnsi="Arial" w:cs="Arial"/>
          <w:sz w:val="20"/>
        </w:rPr>
        <w:t>c là độ chối đàn hồi (chuyển vị đàn hồi của đất và cọc) tính bằng xentimét (cm) và được xác định bằng dụng cụ đo độ chối;</w:t>
      </w:r>
    </w:p>
    <w:p w:rsidR="005C15E1" w:rsidRPr="00A34DBE" w:rsidP="00A34DBE">
      <w:pPr>
        <w:widowControl/>
        <w:spacing w:before="120"/>
        <w:rPr>
          <w:rFonts w:ascii="Arial" w:hAnsi="Arial" w:cs="Arial"/>
          <w:sz w:val="20"/>
        </w:rPr>
      </w:pPr>
      <w:r w:rsidRPr="00A34DBE">
        <w:rPr>
          <w:rFonts w:ascii="Arial" w:hAnsi="Arial" w:cs="Arial"/>
          <w:sz w:val="20"/>
        </w:rPr>
        <w:t>n là hệ số tính bằng tấn trên mét vuông (T/</w:t>
      </w:r>
      <w:r w:rsidR="00031A0F">
        <w:rPr>
          <w:rFonts w:ascii="Arial" w:hAnsi="Arial" w:cs="Arial"/>
          <w:sz w:val="20"/>
        </w:rPr>
        <w:t>m²</w:t>
      </w:r>
      <w:r w:rsidRPr="00A34DBE">
        <w:rPr>
          <w:rFonts w:ascii="Arial" w:hAnsi="Arial" w:cs="Arial"/>
          <w:sz w:val="20"/>
        </w:rPr>
        <w:t>) và lấy theo Bảng 4;</w:t>
      </w:r>
    </w:p>
    <w:p w:rsidR="005C15E1" w:rsidRPr="00A34DBE" w:rsidP="002E0371">
      <w:pPr>
        <w:widowControl/>
        <w:spacing w:before="120"/>
        <w:jc w:val="center"/>
        <w:rPr>
          <w:rFonts w:ascii="Arial" w:hAnsi="Arial" w:cs="Arial"/>
          <w:sz w:val="20"/>
        </w:rPr>
      </w:pPr>
      <w:r w:rsidRPr="00A34DBE">
        <w:rPr>
          <w:rFonts w:ascii="Arial" w:hAnsi="Arial" w:cs="Arial"/>
          <w:sz w:val="20"/>
        </w:rPr>
        <w:t>Bảng 4 - Hệ số n</w:t>
      </w:r>
    </w:p>
    <w:tbl>
      <w:tblPr>
        <w:tblStyle w:val="TableNormal"/>
        <w:tblW w:w="0" w:type="auto"/>
        <w:tblInd w:w="5" w:type="dxa"/>
        <w:tblCellMar>
          <w:left w:w="0" w:type="dxa"/>
          <w:right w:w="0" w:type="dxa"/>
        </w:tblCellMar>
        <w:tblLook w:val="0000"/>
      </w:tblPr>
      <w:tblGrid>
        <w:gridCol w:w="4556"/>
        <w:gridCol w:w="4520"/>
      </w:tblGrid>
      <w:tr>
        <w:tblPrEx>
          <w:tblW w:w="0" w:type="auto"/>
          <w:tblInd w:w="5" w:type="dxa"/>
          <w:tblCellMar>
            <w:left w:w="0" w:type="dxa"/>
            <w:right w:w="0" w:type="dxa"/>
          </w:tblCellMar>
          <w:tblLook w:val="0000"/>
        </w:tblPrEx>
        <w:tc>
          <w:tcPr>
            <w:tcW w:w="4867"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Loại cọc</w:t>
            </w:r>
          </w:p>
        </w:tc>
        <w:tc>
          <w:tcPr>
            <w:tcW w:w="4843"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Hệ số n, T/m</w:t>
            </w:r>
          </w:p>
        </w:tc>
      </w:tr>
      <w:tr>
        <w:tblPrEx>
          <w:tblW w:w="0" w:type="auto"/>
          <w:tblInd w:w="5" w:type="dxa"/>
          <w:tblCellMar>
            <w:left w:w="0" w:type="dxa"/>
            <w:right w:w="0" w:type="dxa"/>
          </w:tblCellMar>
          <w:tblLook w:val="0000"/>
        </w:tblPrEx>
        <w:tc>
          <w:tcPr>
            <w:tcW w:w="4867"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Cọc bê tông cốt thép có mũ</w:t>
            </w:r>
          </w:p>
        </w:tc>
        <w:tc>
          <w:tcPr>
            <w:tcW w:w="4843"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150</w:t>
            </w:r>
          </w:p>
        </w:tc>
      </w:tr>
      <w:tr>
        <w:tblPrEx>
          <w:tblW w:w="0" w:type="auto"/>
          <w:tblInd w:w="5" w:type="dxa"/>
          <w:tblCellMar>
            <w:left w:w="0" w:type="dxa"/>
            <w:right w:w="0" w:type="dxa"/>
          </w:tblCellMar>
          <w:tblLook w:val="0000"/>
        </w:tblPrEx>
        <w:tc>
          <w:tcPr>
            <w:tcW w:w="4867"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Cọc gỗ: - không có cọc đệm</w:t>
            </w:r>
          </w:p>
        </w:tc>
        <w:tc>
          <w:tcPr>
            <w:tcW w:w="4843"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100</w:t>
            </w:r>
          </w:p>
        </w:tc>
      </w:tr>
      <w:tr>
        <w:tblPrEx>
          <w:tblW w:w="0" w:type="auto"/>
          <w:tblInd w:w="5" w:type="dxa"/>
          <w:tblCellMar>
            <w:left w:w="0" w:type="dxa"/>
            <w:right w:w="0" w:type="dxa"/>
          </w:tblCellMar>
          <w:tblLook w:val="0000"/>
        </w:tblPrEx>
        <w:tc>
          <w:tcPr>
            <w:tcW w:w="4867"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002E0371">
              <w:rPr>
                <w:rFonts w:ascii="Arial" w:hAnsi="Arial" w:cs="Arial"/>
                <w:sz w:val="20"/>
                <w:lang w:val="en-US"/>
              </w:rPr>
              <w:t xml:space="preserve">              </w:t>
            </w:r>
            <w:r w:rsidRPr="00A34DBE">
              <w:rPr>
                <w:rFonts w:ascii="Arial" w:hAnsi="Arial" w:cs="Arial"/>
                <w:sz w:val="20"/>
              </w:rPr>
              <w:t>- Có cọc đệm</w:t>
            </w:r>
          </w:p>
        </w:tc>
        <w:tc>
          <w:tcPr>
            <w:tcW w:w="484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80</w:t>
            </w:r>
          </w:p>
        </w:tc>
      </w:tr>
      <w:tr>
        <w:tblPrEx>
          <w:tblW w:w="0" w:type="auto"/>
          <w:tblInd w:w="5" w:type="dxa"/>
          <w:tblCellMar>
            <w:left w:w="0" w:type="dxa"/>
            <w:right w:w="0" w:type="dxa"/>
          </w:tblCellMar>
          <w:tblLook w:val="0000"/>
        </w:tblPrEx>
        <w:tc>
          <w:tcPr>
            <w:tcW w:w="486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Cọc thép có mũ</w:t>
            </w:r>
          </w:p>
        </w:tc>
        <w:tc>
          <w:tcPr>
            <w:tcW w:w="4843"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500</w:t>
            </w:r>
          </w:p>
        </w:tc>
      </w:tr>
    </w:tbl>
    <w:p w:rsidR="005C15E1" w:rsidRPr="00A34DBE" w:rsidP="00A34DBE">
      <w:pPr>
        <w:widowControl/>
        <w:spacing w:before="120"/>
        <w:rPr>
          <w:rFonts w:ascii="Arial" w:hAnsi="Arial" w:cs="Arial"/>
          <w:sz w:val="20"/>
        </w:rPr>
      </w:pPr>
      <w:r w:rsidRPr="00A34DBE">
        <w:rPr>
          <w:rFonts w:ascii="Arial" w:hAnsi="Arial" w:cs="Arial"/>
          <w:sz w:val="20"/>
        </w:rPr>
        <w:t>F là diện tích được giới hạn bởi đường biên ngoài của tiết diện ngang rỗng hay đặc của thân cọc</w:t>
      </w:r>
      <w:r w:rsidR="002E0371">
        <w:rPr>
          <w:rFonts w:ascii="Arial" w:hAnsi="Arial" w:cs="Arial"/>
          <w:sz w:val="20"/>
          <w:lang w:val="en-US"/>
        </w:rPr>
        <w:t xml:space="preserve"> </w:t>
      </w:r>
      <w:r w:rsidRPr="00A34DBE">
        <w:rPr>
          <w:rFonts w:ascii="Arial" w:hAnsi="Arial" w:cs="Arial"/>
          <w:sz w:val="20"/>
        </w:rPr>
        <w:t>(không phụ thuộc cọc có hay không có mũi nhọn), tính bằng mét vuông (</w:t>
      </w:r>
      <w:r w:rsidR="00031A0F">
        <w:rPr>
          <w:rFonts w:ascii="Arial" w:hAnsi="Arial" w:cs="Arial"/>
          <w:sz w:val="20"/>
        </w:rPr>
        <w:t>m²</w:t>
      </w:r>
      <w:r w:rsidRPr="00A34DBE">
        <w:rPr>
          <w:rFonts w:ascii="Arial" w:hAnsi="Arial" w:cs="Arial"/>
          <w:sz w:val="20"/>
        </w:rPr>
        <w:t>);</w:t>
      </w:r>
    </w:p>
    <w:p w:rsidR="005C15E1" w:rsidRPr="00A34DBE" w:rsidP="00A34DBE">
      <w:pPr>
        <w:widowControl/>
        <w:spacing w:before="120"/>
        <w:rPr>
          <w:rFonts w:ascii="Arial" w:hAnsi="Arial" w:cs="Arial"/>
          <w:sz w:val="20"/>
        </w:rPr>
      </w:pPr>
      <w:r w:rsidRPr="00A34DBE">
        <w:rPr>
          <w:rFonts w:ascii="Arial" w:hAnsi="Arial" w:cs="Arial"/>
          <w:sz w:val="20"/>
        </w:rPr>
        <w:t>E</w:t>
      </w:r>
      <w:r w:rsidRPr="002E0371">
        <w:rPr>
          <w:rFonts w:ascii="Arial" w:hAnsi="Arial" w:cs="Arial"/>
          <w:sz w:val="20"/>
          <w:vertAlign w:val="subscript"/>
        </w:rPr>
        <w:t>tt</w:t>
      </w:r>
      <w:r w:rsidRPr="00A34DBE">
        <w:rPr>
          <w:rFonts w:ascii="Arial" w:hAnsi="Arial" w:cs="Arial"/>
          <w:sz w:val="20"/>
        </w:rPr>
        <w:t xml:space="preserve"> là năng lượng tính toán của nhát đập, tính bằng cm và lấy theo 7.5 cho búa đi-ê-zen, lấy bằng QH cho búa treo và búa đơn động, lấy theo số liệu của lý lịch máy khi dùng búa song động; đối với búa rung, năng lượng tính toán tương đương của nhát đập lấy theo Bảng 5;</w:t>
      </w:r>
    </w:p>
    <w:p w:rsidR="005C15E1" w:rsidRPr="00A34DBE" w:rsidP="00A34DBE">
      <w:pPr>
        <w:widowControl/>
        <w:spacing w:before="120"/>
        <w:rPr>
          <w:rFonts w:ascii="Arial" w:hAnsi="Arial" w:cs="Arial"/>
          <w:sz w:val="20"/>
        </w:rPr>
      </w:pPr>
      <w:r w:rsidRPr="00A34DBE">
        <w:rPr>
          <w:rFonts w:ascii="Arial" w:hAnsi="Arial" w:cs="Arial"/>
          <w:sz w:val="20"/>
        </w:rPr>
        <w:t>Q là trọng lượng phần đập của búa, tính bằng tấn (T);</w:t>
      </w:r>
    </w:p>
    <w:p w:rsidR="005C15E1" w:rsidRPr="00A34DBE" w:rsidP="00A34DBE">
      <w:pPr>
        <w:widowControl/>
        <w:spacing w:before="120"/>
        <w:rPr>
          <w:rFonts w:ascii="Arial" w:hAnsi="Arial" w:cs="Arial"/>
          <w:sz w:val="20"/>
        </w:rPr>
      </w:pPr>
      <w:r w:rsidRPr="00A34DBE">
        <w:rPr>
          <w:rFonts w:ascii="Arial" w:hAnsi="Arial" w:cs="Arial"/>
          <w:sz w:val="20"/>
        </w:rPr>
        <w:t>H là độ cao rơi thực tế của phần đập của búa, tính bằng xentimet (cm);</w:t>
      </w:r>
    </w:p>
    <w:p w:rsidR="005C15E1" w:rsidRPr="00A34DBE" w:rsidP="00A34DBE">
      <w:pPr>
        <w:widowControl/>
        <w:spacing w:before="120"/>
        <w:rPr>
          <w:rFonts w:ascii="Arial" w:hAnsi="Arial" w:cs="Arial"/>
          <w:sz w:val="20"/>
        </w:rPr>
      </w:pPr>
      <w:r w:rsidRPr="00A34DBE">
        <w:rPr>
          <w:rFonts w:ascii="Arial" w:hAnsi="Arial" w:cs="Arial"/>
          <w:sz w:val="20"/>
        </w:rPr>
        <w:t>k là hệ số an toàn về đất, lấy k = 1,40 trong công thức (9) và k = 1,25 trong thức (10); còn trong xây dựng cầu, khi số lượng cọc ở trụ lớn hơn hai mươi thì k = 1,4, khi từ mười một cọc đến hai mươi cọc thì k = 1,6; khi từ sáu cọc đến mười cọc thì k = 1,65; khi một cọc đến năm cọc thì k = 1,75;</w:t>
      </w:r>
    </w:p>
    <w:p w:rsidR="005C15E1" w:rsidRPr="00A34DBE" w:rsidP="00A34DBE">
      <w:pPr>
        <w:widowControl/>
        <w:spacing w:before="120"/>
        <w:rPr>
          <w:rFonts w:ascii="Arial" w:hAnsi="Arial" w:cs="Arial"/>
          <w:sz w:val="20"/>
        </w:rPr>
      </w:pPr>
      <w:r w:rsidR="002E0371">
        <w:rPr>
          <w:rFonts w:ascii="Arial" w:hAnsi="Arial" w:cs="Arial"/>
          <w:sz w:val="20"/>
          <w:lang w:val="en-US"/>
        </w:rPr>
        <w:t>P</w:t>
      </w:r>
      <w:r w:rsidRPr="00A34DBE">
        <w:rPr>
          <w:rFonts w:ascii="Arial" w:hAnsi="Arial" w:cs="Arial"/>
          <w:sz w:val="20"/>
        </w:rPr>
        <w:t xml:space="preserve"> là khả năng chịu tải của cọc theo thiết kế, tính bằng tấn (T);</w:t>
      </w:r>
    </w:p>
    <w:p w:rsidR="005C15E1" w:rsidRPr="00A34DBE" w:rsidP="00A34DBE">
      <w:pPr>
        <w:widowControl/>
        <w:spacing w:before="120"/>
        <w:rPr>
          <w:rFonts w:ascii="Arial" w:hAnsi="Arial" w:cs="Arial"/>
          <w:sz w:val="20"/>
        </w:rPr>
      </w:pPr>
      <w:r w:rsidRPr="00A34DBE">
        <w:rPr>
          <w:rFonts w:ascii="Arial" w:hAnsi="Arial" w:cs="Arial"/>
          <w:sz w:val="20"/>
        </w:rPr>
        <w:t xml:space="preserve">M là hệ số lấy bằng một khi đóng cọc bằng búa va đập còn khi dùng búa rung thì lấy theo Bảng 6 </w:t>
      </w:r>
      <w:r w:rsidR="00DA11E5">
        <w:rPr>
          <w:rFonts w:ascii="Arial" w:hAnsi="Arial" w:cs="Arial"/>
          <w:sz w:val="20"/>
        </w:rPr>
        <w:t>tùy</w:t>
      </w:r>
      <w:r w:rsidRPr="00A34DBE">
        <w:rPr>
          <w:rFonts w:ascii="Arial" w:hAnsi="Arial" w:cs="Arial"/>
          <w:sz w:val="20"/>
        </w:rPr>
        <w:t xml:space="preserve"> thuộc vào loại đất dưới mũi cọc;</w:t>
      </w:r>
    </w:p>
    <w:p w:rsidR="005C15E1" w:rsidRPr="00A34DBE" w:rsidP="00A34DBE">
      <w:pPr>
        <w:widowControl/>
        <w:spacing w:before="120"/>
        <w:rPr>
          <w:rFonts w:ascii="Arial" w:hAnsi="Arial" w:cs="Arial"/>
          <w:sz w:val="20"/>
        </w:rPr>
      </w:pPr>
      <w:r w:rsidRPr="00A34DBE">
        <w:rPr>
          <w:rFonts w:ascii="Arial" w:hAnsi="Arial" w:cs="Arial"/>
          <w:sz w:val="20"/>
        </w:rPr>
        <w:t>Q</w:t>
      </w:r>
      <w:r w:rsidRPr="002E0371">
        <w:rPr>
          <w:rFonts w:ascii="Arial" w:hAnsi="Arial" w:cs="Arial"/>
          <w:sz w:val="20"/>
          <w:vertAlign w:val="subscript"/>
        </w:rPr>
        <w:t>n</w:t>
      </w:r>
      <w:r w:rsidRPr="00A34DBE">
        <w:rPr>
          <w:rFonts w:ascii="Arial" w:hAnsi="Arial" w:cs="Arial"/>
          <w:sz w:val="20"/>
        </w:rPr>
        <w:t xml:space="preserve"> là trọng lượng toàn phần của búa đập hay búa rung, tính bằng tấn (T);</w:t>
      </w:r>
    </w:p>
    <w:p w:rsidR="005C15E1" w:rsidRPr="00A34DBE" w:rsidP="00A34DBE">
      <w:pPr>
        <w:widowControl/>
        <w:spacing w:before="120"/>
        <w:rPr>
          <w:rFonts w:ascii="Arial" w:hAnsi="Arial" w:cs="Arial"/>
          <w:sz w:val="20"/>
        </w:rPr>
      </w:pPr>
      <w:r w:rsidR="002E0371">
        <w:rPr>
          <w:rFonts w:ascii="Symbol" w:hAnsi="Symbol" w:cs="Arial"/>
          <w:sz w:val="20"/>
        </w:rPr>
        <w:sym w:font="Symbol" w:char="F065"/>
      </w:r>
      <w:r w:rsidRPr="00A34DBE">
        <w:rPr>
          <w:rFonts w:ascii="Arial" w:hAnsi="Arial" w:cs="Arial"/>
          <w:sz w:val="20"/>
        </w:rPr>
        <w:t xml:space="preserve"> là hệ số phục hồi va đập, lấy </w:t>
      </w:r>
      <w:r w:rsidR="002E0371">
        <w:rPr>
          <w:rFonts w:ascii="Symbol" w:hAnsi="Symbol" w:cs="Arial"/>
          <w:sz w:val="20"/>
        </w:rPr>
        <w:sym w:font="Symbol" w:char="F065"/>
      </w:r>
      <w:r w:rsidR="002E0371">
        <w:rPr>
          <w:rFonts w:ascii="Arial" w:hAnsi="Arial" w:cs="Arial"/>
          <w:sz w:val="20"/>
        </w:rPr>
        <w:t>²</w:t>
      </w:r>
      <w:r w:rsidRPr="00A34DBE">
        <w:rPr>
          <w:rFonts w:ascii="Arial" w:hAnsi="Arial" w:cs="Arial"/>
          <w:sz w:val="20"/>
        </w:rPr>
        <w:t xml:space="preserve"> = 0,2 khi đóng cọc bê tông cốt thép và cọc thép bằng búa va đập có dùng mũ cọc đệm gỗ; còn khi dùng máy hạ cọc kiểu rung thì </w:t>
      </w:r>
      <w:r w:rsidR="002E0371">
        <w:rPr>
          <w:rFonts w:ascii="Symbol" w:hAnsi="Symbol" w:cs="Arial"/>
          <w:sz w:val="20"/>
        </w:rPr>
        <w:sym w:font="Symbol" w:char="F065"/>
      </w:r>
      <w:r w:rsidR="002E0371">
        <w:rPr>
          <w:rFonts w:ascii="Arial" w:hAnsi="Arial" w:cs="Arial"/>
          <w:sz w:val="20"/>
        </w:rPr>
        <w:t>²</w:t>
      </w:r>
      <w:r w:rsidR="002E0371">
        <w:rPr>
          <w:rFonts w:ascii="Arial" w:hAnsi="Arial" w:cs="Arial"/>
          <w:sz w:val="20"/>
          <w:lang w:val="en-US"/>
        </w:rPr>
        <w:t xml:space="preserve"> </w:t>
      </w:r>
      <w:r w:rsidRPr="00A34DBE">
        <w:rPr>
          <w:rFonts w:ascii="Arial" w:hAnsi="Arial" w:cs="Arial"/>
          <w:sz w:val="20"/>
        </w:rPr>
        <w:t>= 0;</w:t>
      </w:r>
    </w:p>
    <w:p w:rsidR="005C15E1" w:rsidRPr="00A34DBE" w:rsidP="00A34DBE">
      <w:pPr>
        <w:widowControl/>
        <w:spacing w:before="120"/>
        <w:rPr>
          <w:rFonts w:ascii="Arial" w:hAnsi="Arial" w:cs="Arial"/>
          <w:sz w:val="20"/>
        </w:rPr>
      </w:pPr>
      <w:r w:rsidRPr="00A34DBE">
        <w:rPr>
          <w:rFonts w:ascii="Arial" w:hAnsi="Arial" w:cs="Arial"/>
          <w:sz w:val="20"/>
        </w:rPr>
        <w:t>q là trọng lượng cọc và mũ cọc, tính bằng tấn (T);</w:t>
      </w:r>
    </w:p>
    <w:p w:rsidR="005C15E1" w:rsidRPr="00A34DBE" w:rsidP="00A34DBE">
      <w:pPr>
        <w:widowControl/>
        <w:spacing w:before="120"/>
        <w:rPr>
          <w:rFonts w:ascii="Arial" w:hAnsi="Arial" w:cs="Arial"/>
          <w:sz w:val="20"/>
        </w:rPr>
      </w:pPr>
      <w:r w:rsidRPr="00A34DBE">
        <w:rPr>
          <w:rFonts w:ascii="Arial" w:hAnsi="Arial" w:cs="Arial"/>
          <w:sz w:val="20"/>
        </w:rPr>
        <w:t>q</w:t>
      </w:r>
      <w:r w:rsidR="002E0371">
        <w:rPr>
          <w:rFonts w:ascii="Arial" w:hAnsi="Arial" w:cs="Arial"/>
          <w:sz w:val="20"/>
          <w:vertAlign w:val="subscript"/>
          <w:lang w:val="en-US"/>
        </w:rPr>
        <w:t>1</w:t>
      </w:r>
      <w:r w:rsidRPr="00A34DBE">
        <w:rPr>
          <w:rFonts w:ascii="Arial" w:hAnsi="Arial" w:cs="Arial"/>
          <w:sz w:val="20"/>
        </w:rPr>
        <w:t xml:space="preserve"> là trọng lượng cọc đệm tính bằng tấn; khi dùng máy rung q</w:t>
      </w:r>
      <w:r w:rsidR="002E0371">
        <w:rPr>
          <w:rFonts w:ascii="Arial" w:hAnsi="Arial" w:cs="Arial"/>
          <w:sz w:val="20"/>
          <w:vertAlign w:val="subscript"/>
          <w:lang w:val="en-US"/>
        </w:rPr>
        <w:t>1</w:t>
      </w:r>
      <w:r w:rsidRPr="00A34DBE">
        <w:rPr>
          <w:rFonts w:ascii="Arial" w:hAnsi="Arial" w:cs="Arial"/>
          <w:sz w:val="20"/>
        </w:rPr>
        <w:t xml:space="preserve"> = 0;</w:t>
      </w:r>
    </w:p>
    <w:p w:rsidR="005C15E1" w:rsidRPr="00A34DBE" w:rsidP="00A34DBE">
      <w:pPr>
        <w:widowControl/>
        <w:spacing w:before="120"/>
        <w:rPr>
          <w:rFonts w:ascii="Arial" w:hAnsi="Arial" w:cs="Arial"/>
          <w:sz w:val="20"/>
        </w:rPr>
      </w:pPr>
      <w:r w:rsidRPr="00A34DBE">
        <w:rPr>
          <w:rFonts w:ascii="Arial" w:hAnsi="Arial" w:cs="Arial"/>
          <w:sz w:val="20"/>
        </w:rPr>
        <w:t>h là chiều cao, đối với búa điêzen lấy h = 50 cm còn trong các trường hợp khác h = 0;</w:t>
      </w:r>
    </w:p>
    <w:p w:rsidR="005C15E1" w:rsidRPr="00A34DBE" w:rsidP="00A34DBE">
      <w:pPr>
        <w:widowControl/>
        <w:spacing w:before="120"/>
        <w:rPr>
          <w:rFonts w:ascii="Arial" w:hAnsi="Arial" w:cs="Arial"/>
          <w:sz w:val="20"/>
        </w:rPr>
      </w:pPr>
      <w:r w:rsidR="002E0371">
        <w:rPr>
          <w:rFonts w:ascii="Symbol" w:hAnsi="Symbol" w:cs="Arial"/>
          <w:sz w:val="20"/>
        </w:rPr>
        <w:sym w:font="Symbol" w:char="F057"/>
      </w:r>
      <w:r w:rsidRPr="00A34DBE">
        <w:rPr>
          <w:rFonts w:ascii="Arial" w:hAnsi="Arial" w:cs="Arial"/>
          <w:sz w:val="20"/>
        </w:rPr>
        <w:t xml:space="preserve"> là diện tích mặt bên của cọc, tính bằng mét vuông (</w:t>
      </w:r>
      <w:r w:rsidR="00031A0F">
        <w:rPr>
          <w:rFonts w:ascii="Arial" w:hAnsi="Arial" w:cs="Arial"/>
          <w:sz w:val="20"/>
        </w:rPr>
        <w:t>m²</w:t>
      </w:r>
      <w:r w:rsidRPr="00A34DBE">
        <w:rPr>
          <w:rFonts w:ascii="Arial" w:hAnsi="Arial" w:cs="Arial"/>
          <w:sz w:val="20"/>
        </w:rPr>
        <w:t>);</w:t>
      </w:r>
    </w:p>
    <w:p w:rsidR="005C15E1" w:rsidRPr="00A34DBE" w:rsidP="00A34DBE">
      <w:pPr>
        <w:widowControl/>
        <w:spacing w:before="120"/>
        <w:rPr>
          <w:rFonts w:ascii="Arial" w:hAnsi="Arial" w:cs="Arial"/>
          <w:sz w:val="20"/>
        </w:rPr>
      </w:pPr>
      <w:r w:rsidR="002E0371">
        <w:rPr>
          <w:rFonts w:ascii="Arial" w:hAnsi="Arial" w:cs="Arial"/>
          <w:sz w:val="20"/>
          <w:lang w:val="en-US"/>
        </w:rPr>
        <w:t>n</w:t>
      </w:r>
      <w:r w:rsidRPr="002E0371" w:rsidR="002E0371">
        <w:rPr>
          <w:rFonts w:ascii="Arial" w:hAnsi="Arial" w:cs="Arial"/>
          <w:sz w:val="20"/>
          <w:vertAlign w:val="subscript"/>
          <w:lang w:val="en-US"/>
        </w:rPr>
        <w:t>0</w:t>
      </w:r>
      <w:r w:rsidRPr="00A34DBE">
        <w:rPr>
          <w:rFonts w:ascii="Arial" w:hAnsi="Arial" w:cs="Arial"/>
          <w:sz w:val="20"/>
        </w:rPr>
        <w:t xml:space="preserve"> và n</w:t>
      </w:r>
      <w:r w:rsidRPr="002E0371" w:rsidR="002E0371">
        <w:rPr>
          <w:rFonts w:ascii="Symbol" w:hAnsi="Symbol" w:cs="Arial"/>
          <w:sz w:val="20"/>
          <w:vertAlign w:val="subscript"/>
        </w:rPr>
        <w:sym w:font="Symbol" w:char="F064"/>
      </w:r>
      <w:r w:rsidRPr="00A34DBE">
        <w:rPr>
          <w:rFonts w:ascii="Arial" w:hAnsi="Arial" w:cs="Arial"/>
          <w:sz w:val="20"/>
        </w:rPr>
        <w:t xml:space="preserve"> là các hệ số dùng để tính chuyển từ sức chống động sang sức chống tĩnh của đất, n</w:t>
      </w:r>
      <w:r w:rsidRPr="002E0371" w:rsidR="002E0371">
        <w:rPr>
          <w:rFonts w:ascii="Symbol" w:hAnsi="Symbol" w:cs="Arial"/>
          <w:sz w:val="20"/>
          <w:vertAlign w:val="subscript"/>
        </w:rPr>
        <w:sym w:font="Symbol" w:char="F064"/>
      </w:r>
      <w:r w:rsidR="002E0371">
        <w:rPr>
          <w:rFonts w:ascii="Arial" w:hAnsi="Arial" w:cs="Arial"/>
          <w:sz w:val="20"/>
          <w:vertAlign w:val="subscript"/>
          <w:lang w:val="en-US"/>
        </w:rPr>
        <w:t xml:space="preserve"> </w:t>
      </w:r>
      <w:r w:rsidRPr="00A34DBE">
        <w:rPr>
          <w:rFonts w:ascii="Arial" w:hAnsi="Arial" w:cs="Arial"/>
          <w:sz w:val="20"/>
        </w:rPr>
        <w:t>= 0,25 s.m/T và n</w:t>
      </w:r>
      <w:r w:rsidRPr="002E0371">
        <w:rPr>
          <w:rFonts w:ascii="Arial" w:hAnsi="Arial" w:cs="Arial"/>
          <w:sz w:val="20"/>
          <w:vertAlign w:val="subscript"/>
        </w:rPr>
        <w:t>0</w:t>
      </w:r>
      <w:r w:rsidRPr="00A34DBE">
        <w:rPr>
          <w:rFonts w:ascii="Arial" w:hAnsi="Arial" w:cs="Arial"/>
          <w:sz w:val="20"/>
        </w:rPr>
        <w:t xml:space="preserve"> = 0,002 5 s.m/T;</w:t>
      </w:r>
    </w:p>
    <w:p w:rsidR="005C15E1" w:rsidRPr="00A34DBE" w:rsidP="00A34DBE">
      <w:pPr>
        <w:widowControl/>
        <w:spacing w:before="120"/>
        <w:rPr>
          <w:rFonts w:ascii="Arial" w:hAnsi="Arial" w:cs="Arial"/>
          <w:sz w:val="20"/>
        </w:rPr>
      </w:pPr>
      <w:r w:rsidRPr="00A34DBE">
        <w:rPr>
          <w:rFonts w:ascii="Arial" w:hAnsi="Arial" w:cs="Arial"/>
          <w:sz w:val="20"/>
        </w:rPr>
        <w:t>g là gia tốc trọng trường (g = 0,0981 cm/s</w:t>
      </w:r>
      <w:r w:rsidR="002E0371">
        <w:rPr>
          <w:rFonts w:ascii="Arial" w:hAnsi="Arial" w:cs="Arial"/>
          <w:sz w:val="20"/>
        </w:rPr>
        <w:t>²</w:t>
      </w:r>
      <w:r w:rsidRPr="00A34DBE">
        <w:rPr>
          <w:rFonts w:ascii="Arial" w:hAnsi="Arial" w:cs="Arial"/>
          <w:sz w:val="20"/>
        </w:rPr>
        <w:t>).</w:t>
      </w:r>
    </w:p>
    <w:p w:rsidR="005C15E1" w:rsidRPr="00A34DBE" w:rsidP="002E0371">
      <w:pPr>
        <w:widowControl/>
        <w:spacing w:before="120"/>
        <w:jc w:val="center"/>
        <w:rPr>
          <w:rFonts w:ascii="Arial" w:hAnsi="Arial" w:cs="Arial"/>
          <w:sz w:val="20"/>
        </w:rPr>
      </w:pPr>
      <w:r w:rsidRPr="00A34DBE">
        <w:rPr>
          <w:rFonts w:ascii="Arial" w:hAnsi="Arial" w:cs="Arial"/>
          <w:sz w:val="20"/>
        </w:rPr>
        <w:t>Bảng 5 - Giá trị E</w:t>
      </w:r>
      <w:r w:rsidRPr="002E0371">
        <w:rPr>
          <w:rFonts w:ascii="Arial" w:hAnsi="Arial" w:cs="Arial"/>
          <w:sz w:val="20"/>
          <w:vertAlign w:val="subscript"/>
        </w:rPr>
        <w:t>tt</w:t>
      </w:r>
    </w:p>
    <w:tbl>
      <w:tblPr>
        <w:tblStyle w:val="TableNormal"/>
        <w:tblW w:w="0" w:type="auto"/>
        <w:tblInd w:w="5" w:type="dxa"/>
        <w:tblCellMar>
          <w:left w:w="0" w:type="dxa"/>
          <w:right w:w="0" w:type="dxa"/>
        </w:tblCellMar>
        <w:tblLook w:val="0000"/>
      </w:tblPr>
      <w:tblGrid>
        <w:gridCol w:w="2144"/>
        <w:gridCol w:w="864"/>
        <w:gridCol w:w="868"/>
        <w:gridCol w:w="864"/>
        <w:gridCol w:w="868"/>
        <w:gridCol w:w="864"/>
        <w:gridCol w:w="864"/>
        <w:gridCol w:w="868"/>
        <w:gridCol w:w="872"/>
      </w:tblGrid>
      <w:tr>
        <w:tblPrEx>
          <w:tblW w:w="0" w:type="auto"/>
          <w:tblInd w:w="5" w:type="dxa"/>
          <w:tblCellMar>
            <w:left w:w="0" w:type="dxa"/>
            <w:right w:w="0" w:type="dxa"/>
          </w:tblCellMar>
          <w:tblLook w:val="0000"/>
        </w:tblPrEx>
        <w:tc>
          <w:tcPr>
            <w:tcW w:w="2314"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Lực cưỡng bức, T</w:t>
            </w:r>
          </w:p>
        </w:tc>
        <w:tc>
          <w:tcPr>
            <w:tcW w:w="92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10</w:t>
            </w:r>
          </w:p>
        </w:tc>
        <w:tc>
          <w:tcPr>
            <w:tcW w:w="926"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20</w:t>
            </w:r>
          </w:p>
        </w:tc>
        <w:tc>
          <w:tcPr>
            <w:tcW w:w="92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30</w:t>
            </w:r>
          </w:p>
        </w:tc>
        <w:tc>
          <w:tcPr>
            <w:tcW w:w="926"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40</w:t>
            </w:r>
          </w:p>
        </w:tc>
        <w:tc>
          <w:tcPr>
            <w:tcW w:w="92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50</w:t>
            </w:r>
          </w:p>
        </w:tc>
        <w:tc>
          <w:tcPr>
            <w:tcW w:w="92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60</w:t>
            </w:r>
          </w:p>
        </w:tc>
        <w:tc>
          <w:tcPr>
            <w:tcW w:w="926"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70</w:t>
            </w:r>
          </w:p>
        </w:tc>
        <w:tc>
          <w:tcPr>
            <w:tcW w:w="931"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80</w:t>
            </w:r>
          </w:p>
        </w:tc>
      </w:tr>
      <w:tr>
        <w:tblPrEx>
          <w:tblW w:w="0" w:type="auto"/>
          <w:tblInd w:w="5" w:type="dxa"/>
          <w:tblCellMar>
            <w:left w:w="0" w:type="dxa"/>
            <w:right w:w="0" w:type="dxa"/>
          </w:tblCellMar>
          <w:tblLook w:val="0000"/>
        </w:tblPrEx>
        <w:tc>
          <w:tcPr>
            <w:tcW w:w="231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Năng lượng tính toán tương đương một nhát đập của máy rung (T.cm)</w:t>
            </w:r>
          </w:p>
        </w:tc>
        <w:tc>
          <w:tcPr>
            <w:tcW w:w="922"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450</w:t>
            </w:r>
          </w:p>
        </w:tc>
        <w:tc>
          <w:tcPr>
            <w:tcW w:w="926"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900</w:t>
            </w:r>
          </w:p>
        </w:tc>
        <w:tc>
          <w:tcPr>
            <w:tcW w:w="922"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1 300</w:t>
            </w:r>
          </w:p>
        </w:tc>
        <w:tc>
          <w:tcPr>
            <w:tcW w:w="926"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1 750</w:t>
            </w:r>
          </w:p>
        </w:tc>
        <w:tc>
          <w:tcPr>
            <w:tcW w:w="922"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2 200</w:t>
            </w:r>
          </w:p>
        </w:tc>
        <w:tc>
          <w:tcPr>
            <w:tcW w:w="922"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2 650</w:t>
            </w:r>
          </w:p>
        </w:tc>
        <w:tc>
          <w:tcPr>
            <w:tcW w:w="926" w:type="dxa"/>
            <w:tcBorders>
              <w:top w:val="single" w:sz="4" w:space="0" w:color="auto"/>
              <w:left w:val="single" w:sz="4" w:space="0" w:color="auto"/>
              <w:bottom w:val="single" w:sz="4" w:space="0" w:color="auto"/>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3 100</w:t>
            </w:r>
          </w:p>
        </w:tc>
        <w:tc>
          <w:tcPr>
            <w:tcW w:w="931"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3 500</w:t>
            </w:r>
          </w:p>
        </w:tc>
      </w:tr>
    </w:tbl>
    <w:p w:rsidR="005C15E1" w:rsidRPr="00A34DBE" w:rsidP="002E0371">
      <w:pPr>
        <w:widowControl/>
        <w:spacing w:before="120"/>
        <w:jc w:val="center"/>
        <w:rPr>
          <w:rFonts w:ascii="Arial" w:hAnsi="Arial" w:cs="Arial"/>
          <w:sz w:val="20"/>
        </w:rPr>
      </w:pPr>
      <w:r w:rsidRPr="00A34DBE">
        <w:rPr>
          <w:rFonts w:ascii="Arial" w:hAnsi="Arial" w:cs="Arial"/>
          <w:sz w:val="20"/>
        </w:rPr>
        <w:t>Bảng 6 - Hệ số M</w:t>
      </w:r>
    </w:p>
    <w:tbl>
      <w:tblPr>
        <w:tblStyle w:val="TableNormal"/>
        <w:tblW w:w="0" w:type="auto"/>
        <w:tblInd w:w="5" w:type="dxa"/>
        <w:tblCellMar>
          <w:left w:w="0" w:type="dxa"/>
          <w:right w:w="0" w:type="dxa"/>
        </w:tblCellMar>
        <w:tblLook w:val="0000"/>
      </w:tblPr>
      <w:tblGrid>
        <w:gridCol w:w="5846"/>
        <w:gridCol w:w="3230"/>
      </w:tblGrid>
      <w:tr>
        <w:tblPrEx>
          <w:tblW w:w="0" w:type="auto"/>
          <w:tblInd w:w="5" w:type="dxa"/>
          <w:tblCellMar>
            <w:left w:w="0" w:type="dxa"/>
            <w:right w:w="0" w:type="dxa"/>
          </w:tblCellMar>
          <w:tblLook w:val="0000"/>
        </w:tblPrEx>
        <w:tc>
          <w:tcPr>
            <w:tcW w:w="6182" w:type="dxa"/>
            <w:tcBorders>
              <w:top w:val="single" w:sz="4" w:space="0" w:color="auto"/>
              <w:left w:val="single" w:sz="4" w:space="0" w:color="auto"/>
              <w:bottom w:val="nil"/>
              <w:right w:val="nil"/>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Loại đất dưới mũi cọc</w:t>
            </w:r>
          </w:p>
        </w:tc>
        <w:tc>
          <w:tcPr>
            <w:tcW w:w="3413"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Hệ số M</w:t>
            </w:r>
          </w:p>
        </w:tc>
      </w:tr>
      <w:tr>
        <w:tblPrEx>
          <w:tblW w:w="0" w:type="auto"/>
          <w:tblInd w:w="5" w:type="dxa"/>
          <w:tblCellMar>
            <w:left w:w="0" w:type="dxa"/>
            <w:right w:w="0" w:type="dxa"/>
          </w:tblCellMar>
          <w:tblLook w:val="0000"/>
        </w:tblPrEx>
        <w:tc>
          <w:tcPr>
            <w:tcW w:w="6182"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Sỏi sạn có lẫn cát</w:t>
            </w:r>
          </w:p>
        </w:tc>
        <w:tc>
          <w:tcPr>
            <w:tcW w:w="3413" w:type="dxa"/>
            <w:tcBorders>
              <w:top w:val="single" w:sz="4" w:space="0" w:color="auto"/>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1,3</w:t>
            </w: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Cát:</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Cát thô, cát trung chặt vừa và á cát cứng</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1,2</w:t>
            </w: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Cát hạt nhỏ chặt vừa</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1,1</w:t>
            </w: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Cát bụi chặt vừa</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1,0</w:t>
            </w: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Á cát dẻo, á sét và sét cứng</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0,9</w:t>
            </w: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Á sét và sét:</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Nửa cứng</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0,8</w:t>
            </w:r>
          </w:p>
        </w:tc>
      </w:tr>
      <w:tr>
        <w:tblPrEx>
          <w:tblW w:w="0" w:type="auto"/>
          <w:tblInd w:w="5" w:type="dxa"/>
          <w:tblCellMar>
            <w:left w:w="0" w:type="dxa"/>
            <w:right w:w="0" w:type="dxa"/>
          </w:tblCellMar>
          <w:tblLook w:val="0000"/>
        </w:tblPrEx>
        <w:tc>
          <w:tcPr>
            <w:tcW w:w="6182"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Dẻo cứng</w:t>
            </w:r>
          </w:p>
        </w:tc>
        <w:tc>
          <w:tcPr>
            <w:tcW w:w="3413" w:type="dxa"/>
            <w:tcBorders>
              <w:top w:val="nil"/>
              <w:left w:val="single" w:sz="4" w:space="0" w:color="auto"/>
              <w:bottom w:val="nil"/>
              <w:right w:val="single" w:sz="4" w:space="0" w:color="auto"/>
            </w:tcBorders>
            <w:shd w:val="clear" w:color="auto" w:fill="FFFFFF"/>
          </w:tcPr>
          <w:p w:rsidR="005C15E1" w:rsidRPr="00A34DBE" w:rsidP="002E0371">
            <w:pPr>
              <w:widowControl/>
              <w:spacing w:before="120"/>
              <w:jc w:val="center"/>
              <w:rPr>
                <w:rFonts w:ascii="Arial" w:hAnsi="Arial" w:cs="Arial"/>
                <w:sz w:val="20"/>
              </w:rPr>
            </w:pPr>
            <w:r w:rsidRPr="00A34DBE">
              <w:rPr>
                <w:rFonts w:ascii="Arial" w:hAnsi="Arial" w:cs="Arial"/>
                <w:sz w:val="20"/>
              </w:rPr>
              <w:t>0,7</w:t>
            </w:r>
          </w:p>
        </w:tc>
      </w:tr>
      <w:tr>
        <w:tblPrEx>
          <w:tblW w:w="0" w:type="auto"/>
          <w:tblInd w:w="5" w:type="dxa"/>
          <w:tblCellMar>
            <w:left w:w="0" w:type="dxa"/>
            <w:right w:w="0" w:type="dxa"/>
          </w:tblCellMar>
          <w:tblLook w:val="0000"/>
        </w:tblPrEx>
        <w:tc>
          <w:tcPr>
            <w:tcW w:w="9595" w:type="dxa"/>
            <w:gridSpan w:val="2"/>
            <w:tcBorders>
              <w:top w:val="single" w:sz="4" w:space="0" w:color="auto"/>
              <w:left w:val="single" w:sz="4" w:space="0" w:color="auto"/>
              <w:bottom w:val="single" w:sz="4" w:space="0" w:color="auto"/>
              <w:right w:val="single" w:sz="4" w:space="0" w:color="auto"/>
            </w:tcBorders>
            <w:shd w:val="clear" w:color="auto" w:fill="FFFFFF"/>
          </w:tcPr>
          <w:p w:rsidR="005C15E1" w:rsidRPr="00A34DBE" w:rsidP="002E0371">
            <w:pPr>
              <w:widowControl/>
              <w:spacing w:before="120"/>
              <w:rPr>
                <w:rFonts w:ascii="Arial" w:hAnsi="Arial" w:cs="Arial"/>
                <w:sz w:val="20"/>
              </w:rPr>
            </w:pPr>
            <w:r w:rsidRPr="00A34DBE">
              <w:rPr>
                <w:rFonts w:ascii="Arial" w:hAnsi="Arial" w:cs="Arial"/>
                <w:sz w:val="20"/>
              </w:rPr>
              <w:t>CHÚ THÍCH: khi cát chặt, giá trị hệ số M được lấy tăng lên 60 %; khi có các tài liệu xuyên tĩnh M được lấy tăng lên 100 %.</w:t>
            </w:r>
          </w:p>
        </w:tc>
      </w:tr>
    </w:tbl>
    <w:p w:rsidR="005C15E1" w:rsidP="00A34DBE">
      <w:pPr>
        <w:widowControl/>
        <w:spacing w:before="120"/>
        <w:rPr>
          <w:rFonts w:ascii="Arial" w:hAnsi="Arial" w:cs="Arial"/>
          <w:sz w:val="20"/>
          <w:lang w:val="en-US"/>
        </w:rPr>
      </w:pPr>
      <w:r w:rsidR="002E0371">
        <w:rPr>
          <w:rFonts w:ascii="Arial" w:hAnsi="Arial" w:cs="Arial"/>
          <w:sz w:val="20"/>
          <w:lang w:val="en-US"/>
        </w:rPr>
        <w:t xml:space="preserve">9.12 </w:t>
      </w:r>
      <w:r w:rsidRPr="00A34DBE">
        <w:rPr>
          <w:rFonts w:ascii="Arial" w:hAnsi="Arial" w:cs="Arial"/>
          <w:sz w:val="20"/>
        </w:rPr>
        <w:t>Nếu trong thiết kế móng cọc ống có yêu cầu tìm biên độ tính toán lúc hạ cọc thiết kế, thì khi trong quá trình thi công thay đổi các thông số của máy rung đã được quy định có thể kiểm tra biên độ tính toán của cọc ống có đường kính ngoài đến 2 m với tốc độ hạ cọc từ 2 cm đến 20 cm trong 1 min, theo công thức:</w:t>
      </w:r>
    </w:p>
    <w:p w:rsidR="002E0371" w:rsidRPr="002E0371" w:rsidP="002E0371">
      <w:pPr>
        <w:widowControl/>
        <w:spacing w:before="120"/>
        <w:jc w:val="center"/>
        <w:rPr>
          <w:rFonts w:ascii="Arial" w:hAnsi="Arial" w:cs="Arial"/>
          <w:sz w:val="20"/>
          <w:lang w:val="en-US"/>
        </w:rPr>
      </w:pPr>
      <w:r>
        <w:rPr>
          <w:rFonts w:ascii="Arial" w:hAnsi="Arial" w:cs="Arial"/>
          <w:sz w:val="20"/>
          <w:lang w:val="en-US"/>
        </w:rPr>
        <w:pict>
          <v:shape id="_x0000_i1041" type="#_x0000_t75" style="height:51.75pt;width:366pt" stroked="f">
            <v:imagedata r:id="rId27" o:title=""/>
          </v:shape>
        </w:pict>
      </w:r>
    </w:p>
    <w:p w:rsidR="005C15E1" w:rsidRPr="00A34DBE" w:rsidP="00A34DBE">
      <w:pPr>
        <w:widowControl/>
        <w:spacing w:before="120"/>
        <w:rPr>
          <w:rFonts w:ascii="Arial" w:hAnsi="Arial" w:cs="Arial"/>
          <w:sz w:val="20"/>
        </w:rPr>
      </w:pPr>
      <w:r w:rsidRPr="00A34DBE">
        <w:rPr>
          <w:rFonts w:ascii="Arial" w:hAnsi="Arial" w:cs="Arial"/>
          <w:sz w:val="20"/>
        </w:rPr>
        <w:t>trong đó:</w:t>
      </w:r>
    </w:p>
    <w:p w:rsidR="005C15E1" w:rsidRPr="00A34DBE" w:rsidP="00A34DBE">
      <w:pPr>
        <w:widowControl/>
        <w:spacing w:before="120"/>
        <w:rPr>
          <w:rFonts w:ascii="Arial" w:hAnsi="Arial" w:cs="Arial"/>
          <w:sz w:val="20"/>
        </w:rPr>
      </w:pPr>
      <w:r w:rsidR="002E0371">
        <w:rPr>
          <w:rFonts w:ascii="Arial" w:hAnsi="Arial" w:cs="Arial"/>
          <w:sz w:val="20"/>
          <w:lang w:val="en-US"/>
        </w:rPr>
        <w:t>A</w:t>
      </w:r>
      <w:r w:rsidRPr="00A34DBE">
        <w:rPr>
          <w:rFonts w:ascii="Arial" w:hAnsi="Arial" w:cs="Arial"/>
          <w:sz w:val="20"/>
        </w:rPr>
        <w:t xml:space="preserve"> là biên độ lấy bằng 1/2 độ lắc toàn phần của dao động trong phút cuối cùng khi hạ cọc, tính bằng xentimét (cm);</w:t>
      </w:r>
    </w:p>
    <w:p w:rsidR="005C15E1" w:rsidRPr="00A34DBE" w:rsidP="00A34DBE">
      <w:pPr>
        <w:widowControl/>
        <w:spacing w:before="120"/>
        <w:rPr>
          <w:rFonts w:ascii="Arial" w:hAnsi="Arial" w:cs="Arial"/>
          <w:sz w:val="20"/>
        </w:rPr>
      </w:pPr>
      <w:r w:rsidRPr="00A34DBE">
        <w:rPr>
          <w:rFonts w:ascii="Arial" w:hAnsi="Arial" w:cs="Arial"/>
          <w:sz w:val="20"/>
        </w:rPr>
        <w:t>N</w:t>
      </w:r>
      <w:r w:rsidRPr="00236157">
        <w:rPr>
          <w:rFonts w:ascii="Arial" w:hAnsi="Arial" w:cs="Arial"/>
          <w:sz w:val="20"/>
          <w:vertAlign w:val="subscript"/>
        </w:rPr>
        <w:t>n</w:t>
      </w:r>
      <w:r w:rsidRPr="00A34DBE">
        <w:rPr>
          <w:rFonts w:ascii="Arial" w:hAnsi="Arial" w:cs="Arial"/>
          <w:sz w:val="20"/>
        </w:rPr>
        <w:t xml:space="preserve"> là công suất có hiệu yêu cầu toàn phần lúc hạ cọc, tính bằng kilôoát (KW);</w:t>
      </w:r>
    </w:p>
    <w:p w:rsidR="005C15E1" w:rsidRPr="00A34DBE" w:rsidP="00A34DBE">
      <w:pPr>
        <w:widowControl/>
        <w:spacing w:before="120"/>
        <w:rPr>
          <w:rFonts w:ascii="Arial" w:hAnsi="Arial" w:cs="Arial"/>
          <w:sz w:val="20"/>
        </w:rPr>
      </w:pPr>
      <w:r w:rsidRPr="00A34DBE">
        <w:rPr>
          <w:rFonts w:ascii="Arial" w:hAnsi="Arial" w:cs="Arial"/>
          <w:sz w:val="20"/>
        </w:rPr>
        <w:t>N</w:t>
      </w:r>
      <w:r w:rsidR="00236157">
        <w:rPr>
          <w:rFonts w:ascii="Arial" w:hAnsi="Arial" w:cs="Arial"/>
          <w:sz w:val="20"/>
          <w:vertAlign w:val="subscript"/>
          <w:lang w:val="en-US"/>
        </w:rPr>
        <w:t>x</w:t>
      </w:r>
      <w:r w:rsidRPr="00A34DBE">
        <w:rPr>
          <w:rFonts w:ascii="Arial" w:hAnsi="Arial" w:cs="Arial"/>
          <w:sz w:val="20"/>
        </w:rPr>
        <w:t xml:space="preserve"> là công suất yêu cầu vận hành không tải đối với búa rung tầng số thấp, lấy bằng 25 % công suất thuyết minh của động cơ điện, tính bằng kilôoát (KW);</w:t>
      </w:r>
    </w:p>
    <w:p w:rsidR="005C15E1" w:rsidRPr="00A34DBE" w:rsidP="00A34DBE">
      <w:pPr>
        <w:widowControl/>
        <w:spacing w:before="120"/>
        <w:rPr>
          <w:rFonts w:ascii="Arial" w:hAnsi="Arial" w:cs="Arial"/>
          <w:sz w:val="20"/>
        </w:rPr>
      </w:pPr>
      <w:r w:rsidRPr="00A34DBE">
        <w:rPr>
          <w:rFonts w:ascii="Arial" w:hAnsi="Arial" w:cs="Arial"/>
          <w:sz w:val="20"/>
        </w:rPr>
        <w:t>n</w:t>
      </w:r>
      <w:r w:rsidRPr="00236157">
        <w:rPr>
          <w:rFonts w:ascii="Arial" w:hAnsi="Arial" w:cs="Arial"/>
          <w:sz w:val="20"/>
          <w:vertAlign w:val="subscript"/>
        </w:rPr>
        <w:t>B</w:t>
      </w:r>
      <w:r w:rsidRPr="00A34DBE">
        <w:rPr>
          <w:rFonts w:ascii="Arial" w:hAnsi="Arial" w:cs="Arial"/>
          <w:sz w:val="20"/>
        </w:rPr>
        <w:t xml:space="preserve"> là tốc độ quay bộ phận không cân bằng của bộ kích rung, tính bằng vòng trên phút (r/min);</w:t>
      </w:r>
    </w:p>
    <w:p w:rsidR="005C15E1" w:rsidRPr="00A34DBE" w:rsidP="00A34DBE">
      <w:pPr>
        <w:widowControl/>
        <w:spacing w:before="120"/>
        <w:rPr>
          <w:rFonts w:ascii="Arial" w:hAnsi="Arial" w:cs="Arial"/>
          <w:sz w:val="20"/>
        </w:rPr>
      </w:pPr>
      <w:r w:rsidR="00236157">
        <w:rPr>
          <w:rFonts w:ascii="Arial" w:hAnsi="Arial" w:cs="Arial"/>
          <w:sz w:val="20"/>
          <w:lang w:val="en-US"/>
        </w:rPr>
        <w:t>P</w:t>
      </w:r>
      <w:r w:rsidRPr="00A34DBE">
        <w:rPr>
          <w:rFonts w:ascii="Arial" w:hAnsi="Arial" w:cs="Arial"/>
          <w:sz w:val="20"/>
        </w:rPr>
        <w:t xml:space="preserve"> là khả năng chịu tải của cọc ống theo thiết kế, tính bằng tấn (T);</w:t>
      </w:r>
    </w:p>
    <w:p w:rsidR="005C15E1" w:rsidRPr="00A34DBE" w:rsidP="00A34DBE">
      <w:pPr>
        <w:widowControl/>
        <w:spacing w:before="120"/>
        <w:rPr>
          <w:rFonts w:ascii="Arial" w:hAnsi="Arial" w:cs="Arial"/>
          <w:sz w:val="20"/>
        </w:rPr>
      </w:pPr>
      <w:r w:rsidR="00236157">
        <w:rPr>
          <w:rFonts w:ascii="Symbol" w:hAnsi="Symbol" w:cs="Arial"/>
          <w:sz w:val="20"/>
        </w:rPr>
        <w:sym w:font="Symbol" w:char="F06C"/>
      </w:r>
      <w:r w:rsidRPr="00A34DBE">
        <w:rPr>
          <w:rFonts w:ascii="Arial" w:hAnsi="Arial" w:cs="Arial"/>
          <w:sz w:val="20"/>
        </w:rPr>
        <w:t xml:space="preserve"> là hệ số phụ thuộc vào tỷ số sức kháng tĩnh và sức kháng động của đất. Đối với đất cát xác định theo Bảng 7 phụ thuộc vào loại và mức độ no nước của đất, còn đối với đất sét - xác định theo Bảng 8 phụ thuộc vào độ sệt </w:t>
      </w:r>
      <w:r w:rsidRPr="00236157">
        <w:rPr>
          <w:rFonts w:ascii="Arial" w:hAnsi="Arial" w:cs="Arial"/>
          <w:sz w:val="20"/>
        </w:rPr>
        <w:t>l</w:t>
      </w:r>
      <w:r w:rsidRPr="00236157">
        <w:rPr>
          <w:rFonts w:ascii="Arial" w:hAnsi="Arial" w:cs="Arial"/>
          <w:sz w:val="20"/>
          <w:vertAlign w:val="subscript"/>
        </w:rPr>
        <w:t>s</w:t>
      </w:r>
      <w:r w:rsidRPr="00A34DBE">
        <w:rPr>
          <w:rFonts w:ascii="Arial" w:hAnsi="Arial" w:cs="Arial"/>
          <w:sz w:val="20"/>
        </w:rPr>
        <w:t xml:space="preserve"> của đất.</w:t>
      </w:r>
    </w:p>
    <w:p w:rsidR="005C15E1" w:rsidRPr="00A34DBE" w:rsidP="00A34DBE">
      <w:pPr>
        <w:widowControl/>
        <w:spacing w:before="120"/>
        <w:rPr>
          <w:rFonts w:ascii="Arial" w:hAnsi="Arial" w:cs="Arial"/>
          <w:sz w:val="20"/>
        </w:rPr>
      </w:pPr>
      <w:r w:rsidRPr="00A34DBE">
        <w:rPr>
          <w:rFonts w:ascii="Arial" w:hAnsi="Arial" w:cs="Arial"/>
          <w:sz w:val="20"/>
        </w:rPr>
        <w:t>Q</w:t>
      </w:r>
      <w:r w:rsidRPr="00236157" w:rsidR="00236157">
        <w:rPr>
          <w:rFonts w:ascii="Arial" w:hAnsi="Arial" w:cs="Arial"/>
          <w:sz w:val="20"/>
          <w:vertAlign w:val="subscript"/>
          <w:lang w:val="en-US"/>
        </w:rPr>
        <w:t>B</w:t>
      </w:r>
      <w:r w:rsidRPr="00A34DBE">
        <w:rPr>
          <w:rFonts w:ascii="Arial" w:hAnsi="Arial" w:cs="Arial"/>
          <w:sz w:val="20"/>
        </w:rPr>
        <w:t xml:space="preserve"> là trọng lượng của hệ thống rung, bằng tổng trọng lượng của ống của cọc và máy rung, tính bằng tấn (T).</w:t>
      </w:r>
    </w:p>
    <w:p w:rsidR="005C15E1" w:rsidP="00A34DBE">
      <w:pPr>
        <w:widowControl/>
        <w:spacing w:before="120"/>
        <w:rPr>
          <w:rFonts w:ascii="Arial" w:hAnsi="Arial" w:cs="Arial"/>
          <w:sz w:val="20"/>
          <w:lang w:val="en-US"/>
        </w:rPr>
      </w:pPr>
      <w:r w:rsidRPr="00A34DBE">
        <w:rPr>
          <w:rFonts w:ascii="Arial" w:hAnsi="Arial" w:cs="Arial"/>
          <w:sz w:val="20"/>
        </w:rPr>
        <w:t>Kh</w:t>
      </w:r>
      <w:r w:rsidR="00236157">
        <w:rPr>
          <w:rFonts w:ascii="Arial" w:hAnsi="Arial" w:cs="Arial"/>
          <w:sz w:val="20"/>
        </w:rPr>
        <w:t xml:space="preserve">i có nhiều lớp đất thì giá trị </w:t>
      </w:r>
      <w:r w:rsidR="00236157">
        <w:rPr>
          <w:rFonts w:ascii="Symbol" w:hAnsi="Symbol" w:cs="Arial"/>
          <w:sz w:val="20"/>
        </w:rPr>
        <w:sym w:font="Symbol" w:char="F06C"/>
      </w:r>
      <w:r w:rsidRPr="00A34DBE">
        <w:rPr>
          <w:rFonts w:ascii="Arial" w:hAnsi="Arial" w:cs="Arial"/>
          <w:sz w:val="20"/>
        </w:rPr>
        <w:t xml:space="preserve"> được xác định theo công thức:</w:t>
      </w:r>
    </w:p>
    <w:p w:rsidR="00236157" w:rsidRPr="00236157" w:rsidP="00236157">
      <w:pPr>
        <w:widowControl/>
        <w:spacing w:before="120"/>
        <w:jc w:val="center"/>
        <w:rPr>
          <w:rFonts w:ascii="Arial" w:hAnsi="Arial" w:cs="Arial"/>
          <w:sz w:val="20"/>
          <w:lang w:val="en-US"/>
        </w:rPr>
      </w:pPr>
      <w:r>
        <w:rPr>
          <w:rFonts w:ascii="Arial" w:hAnsi="Arial" w:cs="Arial"/>
          <w:sz w:val="20"/>
          <w:lang w:val="en-US"/>
        </w:rPr>
        <w:pict>
          <v:shape id="_x0000_i1042" type="#_x0000_t75" style="height:38.25pt;width:262.5pt" stroked="f">
            <v:imagedata r:id="rId28" o:title=""/>
          </v:shape>
        </w:pict>
      </w:r>
    </w:p>
    <w:p w:rsidR="005C15E1" w:rsidRPr="00A34DBE" w:rsidP="00A34DBE">
      <w:pPr>
        <w:widowControl/>
        <w:spacing w:before="120"/>
        <w:rPr>
          <w:rFonts w:ascii="Arial" w:hAnsi="Arial" w:cs="Arial"/>
          <w:sz w:val="20"/>
        </w:rPr>
      </w:pPr>
      <w:r w:rsidRPr="00A34DBE">
        <w:rPr>
          <w:rFonts w:ascii="Arial" w:hAnsi="Arial" w:cs="Arial"/>
          <w:sz w:val="20"/>
        </w:rPr>
        <w:t>trong đó:</w:t>
      </w:r>
    </w:p>
    <w:p w:rsidR="00236157" w:rsidP="00A34DBE">
      <w:pPr>
        <w:widowControl/>
        <w:spacing w:before="120"/>
        <w:rPr>
          <w:rFonts w:ascii="Arial" w:hAnsi="Arial" w:cs="Arial"/>
          <w:sz w:val="20"/>
          <w:lang w:val="en-US"/>
        </w:rPr>
      </w:pPr>
      <w:r>
        <w:rPr>
          <w:rFonts w:ascii="Symbol" w:hAnsi="Symbol" w:cs="Arial"/>
          <w:sz w:val="20"/>
        </w:rPr>
        <w:sym w:font="Symbol" w:char="F06C"/>
      </w:r>
      <w:r w:rsidRPr="00236157" w:rsidR="005C15E1">
        <w:rPr>
          <w:rFonts w:ascii="Arial" w:hAnsi="Arial" w:cs="Arial"/>
          <w:sz w:val="20"/>
          <w:vertAlign w:val="subscript"/>
        </w:rPr>
        <w:t>i</w:t>
      </w:r>
      <w:r w:rsidRPr="00A34DBE" w:rsidR="005C15E1">
        <w:rPr>
          <w:rFonts w:ascii="Arial" w:hAnsi="Arial" w:cs="Arial"/>
          <w:sz w:val="20"/>
        </w:rPr>
        <w:t xml:space="preserve"> là hệ số đối với lớp đất đồng nhất thứ i; </w:t>
      </w:r>
    </w:p>
    <w:p w:rsidR="005C15E1" w:rsidRPr="00236157" w:rsidP="00A34DBE">
      <w:pPr>
        <w:widowControl/>
        <w:spacing w:before="120"/>
        <w:rPr>
          <w:rFonts w:ascii="Arial" w:hAnsi="Arial" w:cs="Arial"/>
          <w:sz w:val="20"/>
          <w:lang w:val="en-US"/>
        </w:rPr>
      </w:pPr>
      <w:r w:rsidR="00236157">
        <w:rPr>
          <w:rFonts w:ascii="Arial" w:hAnsi="Arial" w:cs="Arial"/>
          <w:sz w:val="20"/>
          <w:lang w:val="en-US"/>
        </w:rPr>
        <w:t>h</w:t>
      </w:r>
      <w:r w:rsidRPr="00236157" w:rsidR="00236157">
        <w:rPr>
          <w:rFonts w:ascii="Arial" w:hAnsi="Arial" w:cs="Arial"/>
          <w:sz w:val="20"/>
          <w:vertAlign w:val="subscript"/>
          <w:lang w:val="en-US"/>
        </w:rPr>
        <w:t>i</w:t>
      </w:r>
      <w:r w:rsidRPr="00A34DBE">
        <w:rPr>
          <w:rFonts w:ascii="Arial" w:hAnsi="Arial" w:cs="Arial"/>
          <w:sz w:val="20"/>
        </w:rPr>
        <w:t xml:space="preserve"> là độ cao của lớp đất đó, tính bằng mét (m).</w:t>
      </w:r>
    </w:p>
    <w:p w:rsidR="005C15E1" w:rsidRPr="00A34DBE" w:rsidP="00236157">
      <w:pPr>
        <w:widowControl/>
        <w:spacing w:before="120"/>
        <w:jc w:val="center"/>
        <w:rPr>
          <w:rFonts w:ascii="Arial" w:hAnsi="Arial" w:cs="Arial"/>
          <w:sz w:val="20"/>
        </w:rPr>
      </w:pPr>
      <w:r w:rsidRPr="00A34DBE">
        <w:rPr>
          <w:rFonts w:ascii="Arial" w:hAnsi="Arial" w:cs="Arial"/>
          <w:sz w:val="20"/>
        </w:rPr>
        <w:t xml:space="preserve">Bảng 7 - Hệ số </w:t>
      </w:r>
      <w:r w:rsidR="00236157">
        <w:rPr>
          <w:rFonts w:ascii="Symbol" w:hAnsi="Symbol" w:cs="Arial"/>
          <w:sz w:val="20"/>
        </w:rPr>
        <w:sym w:font="Symbol" w:char="F06C"/>
      </w:r>
      <w:r w:rsidRPr="00A34DBE">
        <w:rPr>
          <w:rFonts w:ascii="Arial" w:hAnsi="Arial" w:cs="Arial"/>
          <w:sz w:val="20"/>
        </w:rPr>
        <w:t xml:space="preserve"> đối với cát</w:t>
      </w:r>
    </w:p>
    <w:tbl>
      <w:tblPr>
        <w:tblStyle w:val="TableNormal"/>
        <w:tblW w:w="0" w:type="auto"/>
        <w:tblInd w:w="5" w:type="dxa"/>
        <w:tblCellMar>
          <w:left w:w="0" w:type="dxa"/>
          <w:right w:w="0" w:type="dxa"/>
        </w:tblCellMar>
        <w:tblLook w:val="0000"/>
      </w:tblPr>
      <w:tblGrid>
        <w:gridCol w:w="2281"/>
        <w:gridCol w:w="2257"/>
        <w:gridCol w:w="2265"/>
        <w:gridCol w:w="2273"/>
      </w:tblGrid>
      <w:tr>
        <w:tblPrEx>
          <w:tblW w:w="0" w:type="auto"/>
          <w:tblInd w:w="5" w:type="dxa"/>
          <w:tblCellMar>
            <w:left w:w="0" w:type="dxa"/>
            <w:right w:w="0" w:type="dxa"/>
          </w:tblCellMar>
          <w:tblLook w:val="0000"/>
        </w:tblPrEx>
        <w:tc>
          <w:tcPr>
            <w:tcW w:w="2434" w:type="dxa"/>
            <w:vMerge w:val="restart"/>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Tên đất</w:t>
            </w:r>
          </w:p>
        </w:tc>
        <w:tc>
          <w:tcPr>
            <w:tcW w:w="7277" w:type="dxa"/>
            <w:gridSpan w:val="3"/>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00236157">
              <w:rPr>
                <w:rFonts w:ascii="Arial" w:hAnsi="Arial" w:cs="Arial"/>
                <w:sz w:val="20"/>
              </w:rPr>
              <w:t xml:space="preserve">Hệ số </w:t>
            </w:r>
            <w:r w:rsidR="00236157">
              <w:rPr>
                <w:rFonts w:ascii="Symbol" w:hAnsi="Symbol" w:cs="Arial"/>
                <w:sz w:val="20"/>
              </w:rPr>
              <w:sym w:font="Symbol" w:char="F06C"/>
            </w:r>
            <w:r w:rsidRPr="00A34DBE">
              <w:rPr>
                <w:rFonts w:ascii="Arial" w:hAnsi="Arial" w:cs="Arial"/>
                <w:sz w:val="20"/>
              </w:rPr>
              <w:t xml:space="preserve"> đối với cát</w:t>
            </w:r>
          </w:p>
        </w:tc>
      </w:tr>
      <w:tr>
        <w:tblPrEx>
          <w:tblW w:w="0" w:type="auto"/>
          <w:tblInd w:w="5" w:type="dxa"/>
          <w:tblCellMar>
            <w:left w:w="0" w:type="dxa"/>
            <w:right w:w="0" w:type="dxa"/>
          </w:tblCellMar>
          <w:tblLook w:val="0000"/>
        </w:tblPrEx>
        <w:tc>
          <w:tcPr>
            <w:tcW w:w="2434" w:type="dxa"/>
            <w:vMerge/>
            <w:tcBorders>
              <w:top w:val="nil"/>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p>
        </w:tc>
        <w:tc>
          <w:tcPr>
            <w:tcW w:w="2419"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Thô</w:t>
            </w:r>
          </w:p>
        </w:tc>
        <w:tc>
          <w:tcPr>
            <w:tcW w:w="2424"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Vừa</w:t>
            </w:r>
          </w:p>
        </w:tc>
        <w:tc>
          <w:tcPr>
            <w:tcW w:w="2434" w:type="dxa"/>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Nhỏ</w:t>
            </w:r>
          </w:p>
        </w:tc>
      </w:tr>
      <w:tr>
        <w:tblPrEx>
          <w:tblW w:w="0" w:type="auto"/>
          <w:tblInd w:w="5" w:type="dxa"/>
          <w:tblCellMar>
            <w:left w:w="0" w:type="dxa"/>
            <w:right w:w="0" w:type="dxa"/>
          </w:tblCellMar>
          <w:tblLook w:val="0000"/>
        </w:tblPrEx>
        <w:tc>
          <w:tcPr>
            <w:tcW w:w="2434" w:type="dxa"/>
            <w:tcBorders>
              <w:top w:val="single" w:sz="4" w:space="0" w:color="auto"/>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Cát:</w:t>
            </w:r>
          </w:p>
        </w:tc>
        <w:tc>
          <w:tcPr>
            <w:tcW w:w="2419"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p>
        </w:tc>
        <w:tc>
          <w:tcPr>
            <w:tcW w:w="2424"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p>
        </w:tc>
        <w:tc>
          <w:tcPr>
            <w:tcW w:w="2434" w:type="dxa"/>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2434" w:type="dxa"/>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No nước</w:t>
            </w:r>
          </w:p>
        </w:tc>
        <w:tc>
          <w:tcPr>
            <w:tcW w:w="2419" w:type="dxa"/>
            <w:tcBorders>
              <w:top w:val="nil"/>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4,5</w:t>
            </w:r>
          </w:p>
        </w:tc>
        <w:tc>
          <w:tcPr>
            <w:tcW w:w="2424" w:type="dxa"/>
            <w:tcBorders>
              <w:top w:val="nil"/>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5,0</w:t>
            </w:r>
          </w:p>
        </w:tc>
        <w:tc>
          <w:tcPr>
            <w:tcW w:w="2434" w:type="dxa"/>
            <w:tcBorders>
              <w:top w:val="nil"/>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6,0</w:t>
            </w:r>
          </w:p>
        </w:tc>
      </w:tr>
      <w:tr>
        <w:tblPrEx>
          <w:tblW w:w="0" w:type="auto"/>
          <w:tblInd w:w="5" w:type="dxa"/>
          <w:tblCellMar>
            <w:left w:w="0" w:type="dxa"/>
            <w:right w:w="0" w:type="dxa"/>
          </w:tblCellMar>
          <w:tblLook w:val="0000"/>
        </w:tblPrEx>
        <w:tc>
          <w:tcPr>
            <w:tcW w:w="2434" w:type="dxa"/>
            <w:tcBorders>
              <w:top w:val="nil"/>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Pr="00A34DBE">
              <w:rPr>
                <w:rFonts w:ascii="Arial" w:hAnsi="Arial" w:cs="Arial"/>
                <w:sz w:val="20"/>
              </w:rPr>
              <w:t>- Ẩm</w:t>
            </w:r>
          </w:p>
        </w:tc>
        <w:tc>
          <w:tcPr>
            <w:tcW w:w="2419" w:type="dxa"/>
            <w:tcBorders>
              <w:top w:val="nil"/>
              <w:left w:val="single" w:sz="4" w:space="0" w:color="auto"/>
              <w:bottom w:val="single" w:sz="4" w:space="0" w:color="auto"/>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3,5</w:t>
            </w:r>
          </w:p>
        </w:tc>
        <w:tc>
          <w:tcPr>
            <w:tcW w:w="2424" w:type="dxa"/>
            <w:tcBorders>
              <w:top w:val="nil"/>
              <w:left w:val="single" w:sz="4" w:space="0" w:color="auto"/>
              <w:bottom w:val="single" w:sz="4" w:space="0" w:color="auto"/>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4,0</w:t>
            </w:r>
          </w:p>
        </w:tc>
        <w:tc>
          <w:tcPr>
            <w:tcW w:w="2434" w:type="dxa"/>
            <w:tcBorders>
              <w:top w:val="nil"/>
              <w:left w:val="single" w:sz="4" w:space="0" w:color="auto"/>
              <w:bottom w:val="single" w:sz="4" w:space="0" w:color="auto"/>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5,0</w:t>
            </w:r>
          </w:p>
        </w:tc>
      </w:tr>
    </w:tbl>
    <w:p w:rsidR="005C15E1" w:rsidRPr="00A34DBE" w:rsidP="00236157">
      <w:pPr>
        <w:widowControl/>
        <w:spacing w:before="120"/>
        <w:jc w:val="center"/>
        <w:rPr>
          <w:rFonts w:ascii="Arial" w:hAnsi="Arial" w:cs="Arial"/>
          <w:sz w:val="20"/>
        </w:rPr>
      </w:pPr>
      <w:r w:rsidR="00236157">
        <w:rPr>
          <w:rFonts w:ascii="Arial" w:hAnsi="Arial" w:cs="Arial"/>
          <w:sz w:val="20"/>
        </w:rPr>
        <w:t xml:space="preserve">Bảng 8 - Hệ số </w:t>
      </w:r>
      <w:r w:rsidR="00236157">
        <w:rPr>
          <w:rFonts w:ascii="Symbol" w:hAnsi="Symbol" w:cs="Arial"/>
          <w:sz w:val="20"/>
        </w:rPr>
        <w:sym w:font="Symbol" w:char="F06C"/>
      </w:r>
      <w:r w:rsidRPr="00A34DBE">
        <w:rPr>
          <w:rFonts w:ascii="Arial" w:hAnsi="Arial" w:cs="Arial"/>
          <w:sz w:val="20"/>
        </w:rPr>
        <w:t xml:space="preserve"> đối với đất sét</w:t>
      </w:r>
    </w:p>
    <w:tbl>
      <w:tblPr>
        <w:tblStyle w:val="TableNormal"/>
        <w:tblW w:w="0" w:type="auto"/>
        <w:tblInd w:w="5" w:type="dxa"/>
        <w:tblCellMar>
          <w:left w:w="0" w:type="dxa"/>
          <w:right w:w="0" w:type="dxa"/>
        </w:tblCellMar>
        <w:tblLook w:val="0000"/>
      </w:tblPr>
      <w:tblGrid>
        <w:gridCol w:w="2078"/>
        <w:gridCol w:w="2135"/>
        <w:gridCol w:w="2212"/>
        <w:gridCol w:w="2220"/>
      </w:tblGrid>
      <w:tr>
        <w:tblPrEx>
          <w:tblW w:w="0" w:type="auto"/>
          <w:tblInd w:w="5" w:type="dxa"/>
          <w:tblCellMar>
            <w:left w:w="0" w:type="dxa"/>
            <w:right w:w="0" w:type="dxa"/>
          </w:tblCellMar>
          <w:tblLook w:val="0000"/>
        </w:tblPrEx>
        <w:tc>
          <w:tcPr>
            <w:tcW w:w="2078" w:type="dxa"/>
            <w:vMerge w:val="restart"/>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Tên đất</w:t>
            </w:r>
          </w:p>
        </w:tc>
        <w:tc>
          <w:tcPr>
            <w:tcW w:w="6567" w:type="dxa"/>
            <w:gridSpan w:val="3"/>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 xml:space="preserve">Hệ số </w:t>
            </w:r>
            <w:r w:rsidR="00236157">
              <w:rPr>
                <w:rFonts w:ascii="Symbol" w:hAnsi="Symbol" w:cs="Arial"/>
                <w:sz w:val="20"/>
              </w:rPr>
              <w:sym w:font="Symbol" w:char="F06C"/>
            </w:r>
            <w:r w:rsidRPr="00A34DBE">
              <w:rPr>
                <w:rFonts w:ascii="Arial" w:hAnsi="Arial" w:cs="Arial"/>
                <w:sz w:val="20"/>
              </w:rPr>
              <w:t xml:space="preserve"> đối với đất sét khi độ sệt</w:t>
            </w:r>
          </w:p>
        </w:tc>
      </w:tr>
      <w:tr>
        <w:tblPrEx>
          <w:tblW w:w="0" w:type="auto"/>
          <w:tblInd w:w="5" w:type="dxa"/>
          <w:tblCellMar>
            <w:left w:w="0" w:type="dxa"/>
            <w:right w:w="0" w:type="dxa"/>
          </w:tblCellMar>
          <w:tblLook w:val="0000"/>
        </w:tblPrEx>
        <w:tc>
          <w:tcPr>
            <w:tcW w:w="2078" w:type="dxa"/>
            <w:vMerge/>
            <w:tcBorders>
              <w:top w:val="nil"/>
              <w:left w:val="single" w:sz="4" w:space="0" w:color="auto"/>
              <w:bottom w:val="nil"/>
              <w:right w:val="nil"/>
            </w:tcBorders>
            <w:shd w:val="clear" w:color="auto" w:fill="FFFFFF"/>
          </w:tcPr>
          <w:p w:rsidR="005C15E1" w:rsidRPr="00A34DBE" w:rsidP="00A34DBE">
            <w:pPr>
              <w:widowControl/>
              <w:spacing w:before="120"/>
              <w:rPr>
                <w:rFonts w:ascii="Arial" w:hAnsi="Arial" w:cs="Arial"/>
                <w:sz w:val="20"/>
              </w:rPr>
            </w:pPr>
          </w:p>
        </w:tc>
        <w:tc>
          <w:tcPr>
            <w:tcW w:w="2135"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l</w:t>
            </w:r>
            <w:r w:rsidRPr="00236157">
              <w:rPr>
                <w:rFonts w:ascii="Arial" w:hAnsi="Arial" w:cs="Arial"/>
                <w:sz w:val="20"/>
                <w:vertAlign w:val="subscript"/>
              </w:rPr>
              <w:t>s</w:t>
            </w:r>
            <w:r w:rsidRPr="00A34DBE">
              <w:rPr>
                <w:rFonts w:ascii="Arial" w:hAnsi="Arial" w:cs="Arial"/>
                <w:sz w:val="20"/>
              </w:rPr>
              <w:t>&gt;0,75</w:t>
            </w:r>
          </w:p>
        </w:tc>
        <w:tc>
          <w:tcPr>
            <w:tcW w:w="2212"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0,5&lt;l</w:t>
            </w:r>
            <w:r w:rsidRPr="00236157" w:rsidR="00236157">
              <w:rPr>
                <w:rFonts w:ascii="Arial" w:hAnsi="Arial" w:cs="Arial"/>
                <w:sz w:val="20"/>
                <w:vertAlign w:val="subscript"/>
              </w:rPr>
              <w:t>s</w:t>
            </w:r>
            <w:r w:rsidR="00236157">
              <w:rPr>
                <w:rFonts w:ascii="Arial" w:hAnsi="Arial" w:cs="Arial"/>
                <w:sz w:val="20"/>
                <w:lang w:val="en-US"/>
              </w:rPr>
              <w:t>≤</w:t>
            </w:r>
            <w:r w:rsidRPr="00A34DBE">
              <w:rPr>
                <w:rFonts w:ascii="Arial" w:hAnsi="Arial" w:cs="Arial"/>
                <w:sz w:val="20"/>
              </w:rPr>
              <w:t>0,75</w:t>
            </w:r>
          </w:p>
        </w:tc>
        <w:tc>
          <w:tcPr>
            <w:tcW w:w="2220" w:type="dxa"/>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0,25&lt;l</w:t>
            </w:r>
            <w:r w:rsidRPr="00236157" w:rsidR="00236157">
              <w:rPr>
                <w:rFonts w:ascii="Arial" w:hAnsi="Arial" w:cs="Arial"/>
                <w:sz w:val="20"/>
                <w:vertAlign w:val="subscript"/>
              </w:rPr>
              <w:t>s</w:t>
            </w:r>
            <w:r w:rsidR="00236157">
              <w:rPr>
                <w:rFonts w:ascii="Arial" w:hAnsi="Arial" w:cs="Arial"/>
                <w:sz w:val="20"/>
                <w:lang w:val="en-US"/>
              </w:rPr>
              <w:t>≤</w:t>
            </w:r>
            <w:r w:rsidRPr="00A34DBE">
              <w:rPr>
                <w:rFonts w:ascii="Arial" w:hAnsi="Arial" w:cs="Arial"/>
                <w:sz w:val="20"/>
              </w:rPr>
              <w:t>0,5</w:t>
            </w:r>
          </w:p>
        </w:tc>
      </w:tr>
      <w:tr>
        <w:tblPrEx>
          <w:tblW w:w="0" w:type="auto"/>
          <w:tblInd w:w="5" w:type="dxa"/>
          <w:tblCellMar>
            <w:left w:w="0" w:type="dxa"/>
            <w:right w:w="0" w:type="dxa"/>
          </w:tblCellMar>
          <w:tblLook w:val="0000"/>
        </w:tblPrEx>
        <w:tc>
          <w:tcPr>
            <w:tcW w:w="2078" w:type="dxa"/>
            <w:tcBorders>
              <w:top w:val="single" w:sz="4" w:space="0" w:color="auto"/>
              <w:left w:val="single" w:sz="4" w:space="0" w:color="auto"/>
              <w:bottom w:val="nil"/>
              <w:right w:val="nil"/>
            </w:tcBorders>
            <w:shd w:val="clear" w:color="auto" w:fill="FFFFFF"/>
          </w:tcPr>
          <w:p w:rsidR="00236157" w:rsidRPr="00A34DBE" w:rsidP="00A34DBE">
            <w:pPr>
              <w:widowControl/>
              <w:spacing w:before="120"/>
              <w:rPr>
                <w:rFonts w:ascii="Arial" w:hAnsi="Arial" w:cs="Arial"/>
                <w:sz w:val="20"/>
              </w:rPr>
            </w:pPr>
            <w:r w:rsidRPr="00A34DBE">
              <w:rPr>
                <w:rFonts w:ascii="Arial" w:hAnsi="Arial" w:cs="Arial"/>
                <w:sz w:val="20"/>
              </w:rPr>
              <w:t>A sét</w:t>
            </w:r>
          </w:p>
        </w:tc>
        <w:tc>
          <w:tcPr>
            <w:tcW w:w="2135" w:type="dxa"/>
            <w:tcBorders>
              <w:top w:val="single" w:sz="4" w:space="0" w:color="auto"/>
              <w:left w:val="single" w:sz="4" w:space="0" w:color="auto"/>
              <w:bottom w:val="nil"/>
              <w:right w:val="nil"/>
            </w:tcBorders>
            <w:shd w:val="clear" w:color="auto" w:fill="FFFFFF"/>
          </w:tcPr>
          <w:p w:rsidR="00236157" w:rsidRPr="00A34DBE" w:rsidP="00236157">
            <w:pPr>
              <w:widowControl/>
              <w:spacing w:before="120"/>
              <w:jc w:val="center"/>
              <w:rPr>
                <w:rFonts w:ascii="Arial" w:hAnsi="Arial" w:cs="Arial"/>
                <w:sz w:val="20"/>
              </w:rPr>
            </w:pPr>
            <w:r w:rsidRPr="00A34DBE">
              <w:rPr>
                <w:rFonts w:ascii="Arial" w:hAnsi="Arial" w:cs="Arial"/>
                <w:sz w:val="20"/>
              </w:rPr>
              <w:t>4,0</w:t>
            </w:r>
          </w:p>
        </w:tc>
        <w:tc>
          <w:tcPr>
            <w:tcW w:w="2212" w:type="dxa"/>
            <w:tcBorders>
              <w:top w:val="single" w:sz="4" w:space="0" w:color="auto"/>
              <w:left w:val="single" w:sz="4" w:space="0" w:color="auto"/>
              <w:bottom w:val="nil"/>
              <w:right w:val="nil"/>
            </w:tcBorders>
            <w:shd w:val="clear" w:color="auto" w:fill="FFFFFF"/>
          </w:tcPr>
          <w:p w:rsidR="00236157" w:rsidRPr="00A34DBE" w:rsidP="00236157">
            <w:pPr>
              <w:widowControl/>
              <w:spacing w:before="120"/>
              <w:jc w:val="center"/>
              <w:rPr>
                <w:rFonts w:ascii="Arial" w:hAnsi="Arial" w:cs="Arial"/>
                <w:sz w:val="20"/>
              </w:rPr>
            </w:pPr>
            <w:r w:rsidRPr="00A34DBE">
              <w:rPr>
                <w:rFonts w:ascii="Arial" w:hAnsi="Arial" w:cs="Arial"/>
                <w:sz w:val="20"/>
              </w:rPr>
              <w:t>3,0</w:t>
            </w:r>
          </w:p>
        </w:tc>
        <w:tc>
          <w:tcPr>
            <w:tcW w:w="2220" w:type="dxa"/>
            <w:tcBorders>
              <w:top w:val="single" w:sz="4" w:space="0" w:color="auto"/>
              <w:left w:val="single" w:sz="4" w:space="0" w:color="auto"/>
              <w:bottom w:val="nil"/>
              <w:right w:val="single" w:sz="4" w:space="0" w:color="auto"/>
            </w:tcBorders>
            <w:shd w:val="clear" w:color="auto" w:fill="FFFFFF"/>
          </w:tcPr>
          <w:p w:rsidR="00236157" w:rsidRPr="00A34DBE" w:rsidP="00236157">
            <w:pPr>
              <w:widowControl/>
              <w:spacing w:before="120"/>
              <w:jc w:val="center"/>
              <w:rPr>
                <w:rFonts w:ascii="Arial" w:hAnsi="Arial" w:cs="Arial"/>
                <w:sz w:val="20"/>
              </w:rPr>
            </w:pPr>
            <w:r w:rsidRPr="00A34DBE">
              <w:rPr>
                <w:rFonts w:ascii="Arial" w:hAnsi="Arial" w:cs="Arial"/>
                <w:sz w:val="20"/>
              </w:rPr>
              <w:t>2,5</w:t>
            </w:r>
          </w:p>
        </w:tc>
      </w:tr>
      <w:tr>
        <w:tblPrEx>
          <w:tblW w:w="0" w:type="auto"/>
          <w:tblInd w:w="5" w:type="dxa"/>
          <w:tblCellMar>
            <w:left w:w="0" w:type="dxa"/>
            <w:right w:w="0" w:type="dxa"/>
          </w:tblCellMar>
          <w:tblLook w:val="0000"/>
        </w:tblPrEx>
        <w:tc>
          <w:tcPr>
            <w:tcW w:w="2078" w:type="dxa"/>
            <w:tcBorders>
              <w:top w:val="nil"/>
              <w:left w:val="single" w:sz="4" w:space="0" w:color="auto"/>
              <w:bottom w:val="single" w:sz="4" w:space="0" w:color="auto"/>
              <w:right w:val="nil"/>
            </w:tcBorders>
            <w:shd w:val="clear" w:color="auto" w:fill="FFFFFF"/>
          </w:tcPr>
          <w:p w:rsidR="00236157" w:rsidRPr="00A34DBE" w:rsidP="00A34DBE">
            <w:pPr>
              <w:widowControl/>
              <w:spacing w:before="120"/>
              <w:rPr>
                <w:rFonts w:ascii="Arial" w:hAnsi="Arial" w:cs="Arial"/>
                <w:sz w:val="20"/>
              </w:rPr>
            </w:pPr>
            <w:r w:rsidRPr="00A34DBE">
              <w:rPr>
                <w:rFonts w:ascii="Arial" w:hAnsi="Arial" w:cs="Arial"/>
                <w:sz w:val="20"/>
              </w:rPr>
              <w:t>Sét</w:t>
            </w:r>
          </w:p>
        </w:tc>
        <w:tc>
          <w:tcPr>
            <w:tcW w:w="2135" w:type="dxa"/>
            <w:tcBorders>
              <w:top w:val="nil"/>
              <w:left w:val="single" w:sz="4" w:space="0" w:color="auto"/>
              <w:bottom w:val="single" w:sz="4" w:space="0" w:color="auto"/>
              <w:right w:val="nil"/>
            </w:tcBorders>
            <w:shd w:val="clear" w:color="auto" w:fill="FFFFFF"/>
          </w:tcPr>
          <w:p w:rsidR="00236157" w:rsidRPr="00A34DBE" w:rsidP="00236157">
            <w:pPr>
              <w:widowControl/>
              <w:spacing w:before="120"/>
              <w:jc w:val="center"/>
              <w:rPr>
                <w:rFonts w:ascii="Arial" w:hAnsi="Arial" w:cs="Arial"/>
                <w:sz w:val="20"/>
              </w:rPr>
            </w:pPr>
            <w:r w:rsidRPr="00A34DBE">
              <w:rPr>
                <w:rFonts w:ascii="Arial" w:hAnsi="Arial" w:cs="Arial"/>
                <w:sz w:val="20"/>
              </w:rPr>
              <w:t>3,0</w:t>
            </w:r>
          </w:p>
        </w:tc>
        <w:tc>
          <w:tcPr>
            <w:tcW w:w="2212" w:type="dxa"/>
            <w:tcBorders>
              <w:top w:val="nil"/>
              <w:left w:val="single" w:sz="4" w:space="0" w:color="auto"/>
              <w:bottom w:val="single" w:sz="4" w:space="0" w:color="auto"/>
              <w:right w:val="nil"/>
            </w:tcBorders>
            <w:shd w:val="clear" w:color="auto" w:fill="FFFFFF"/>
          </w:tcPr>
          <w:p w:rsidR="00236157" w:rsidRPr="00A34DBE" w:rsidP="00236157">
            <w:pPr>
              <w:widowControl/>
              <w:spacing w:before="120"/>
              <w:jc w:val="center"/>
              <w:rPr>
                <w:rFonts w:ascii="Arial" w:hAnsi="Arial" w:cs="Arial"/>
                <w:sz w:val="20"/>
              </w:rPr>
            </w:pPr>
            <w:r w:rsidRPr="00A34DBE">
              <w:rPr>
                <w:rFonts w:ascii="Arial" w:hAnsi="Arial" w:cs="Arial"/>
                <w:sz w:val="20"/>
              </w:rPr>
              <w:t>2,2</w:t>
            </w:r>
          </w:p>
        </w:tc>
        <w:tc>
          <w:tcPr>
            <w:tcW w:w="2220" w:type="dxa"/>
            <w:tcBorders>
              <w:top w:val="nil"/>
              <w:left w:val="single" w:sz="4" w:space="0" w:color="auto"/>
              <w:bottom w:val="single" w:sz="4" w:space="0" w:color="auto"/>
              <w:right w:val="single" w:sz="4" w:space="0" w:color="auto"/>
            </w:tcBorders>
            <w:shd w:val="clear" w:color="auto" w:fill="FFFFFF"/>
          </w:tcPr>
          <w:p w:rsidR="00236157" w:rsidRPr="00A34DBE" w:rsidP="00236157">
            <w:pPr>
              <w:widowControl/>
              <w:spacing w:before="120"/>
              <w:jc w:val="center"/>
              <w:rPr>
                <w:rFonts w:ascii="Arial" w:hAnsi="Arial" w:cs="Arial"/>
                <w:sz w:val="20"/>
              </w:rPr>
            </w:pPr>
            <w:r w:rsidRPr="00A34DBE">
              <w:rPr>
                <w:rFonts w:ascii="Arial" w:hAnsi="Arial" w:cs="Arial"/>
                <w:sz w:val="20"/>
              </w:rPr>
              <w:t>2,0</w:t>
            </w:r>
          </w:p>
        </w:tc>
      </w:tr>
    </w:tbl>
    <w:p w:rsidR="005C15E1" w:rsidRPr="00A34DBE" w:rsidP="00A34DBE">
      <w:pPr>
        <w:widowControl/>
        <w:spacing w:before="120"/>
        <w:rPr>
          <w:rFonts w:ascii="Arial" w:hAnsi="Arial" w:cs="Arial"/>
          <w:sz w:val="20"/>
        </w:rPr>
      </w:pPr>
      <w:r w:rsidR="00236157">
        <w:rPr>
          <w:rFonts w:ascii="Arial" w:hAnsi="Arial" w:cs="Arial"/>
          <w:sz w:val="20"/>
          <w:lang w:val="en-US"/>
        </w:rPr>
        <w:t xml:space="preserve">9.13 </w:t>
      </w:r>
      <w:r w:rsidRPr="00A34DBE">
        <w:rPr>
          <w:rFonts w:ascii="Arial" w:hAnsi="Arial" w:cs="Arial"/>
          <w:sz w:val="20"/>
        </w:rPr>
        <w:t>Chỉ cho phép dùng xói nước để hạ cọc</w:t>
      </w:r>
      <w:r w:rsidR="00031A0F">
        <w:rPr>
          <w:rFonts w:ascii="Arial" w:hAnsi="Arial" w:cs="Arial"/>
          <w:sz w:val="20"/>
        </w:rPr>
        <w:t xml:space="preserve"> ở </w:t>
      </w:r>
      <w:r w:rsidRPr="00A34DBE">
        <w:rPr>
          <w:rFonts w:ascii="Arial" w:hAnsi="Arial" w:cs="Arial"/>
          <w:sz w:val="20"/>
        </w:rPr>
        <w:t>những nơi cách xa các công trình và nhà hiện có trên 20 m.</w:t>
      </w:r>
    </w:p>
    <w:p w:rsidR="005C15E1" w:rsidRPr="00A34DBE" w:rsidP="00A34DBE">
      <w:pPr>
        <w:widowControl/>
        <w:spacing w:before="120"/>
        <w:rPr>
          <w:rFonts w:ascii="Arial" w:hAnsi="Arial" w:cs="Arial"/>
          <w:sz w:val="20"/>
        </w:rPr>
      </w:pPr>
      <w:r w:rsidRPr="00A34DBE">
        <w:rPr>
          <w:rFonts w:ascii="Arial" w:hAnsi="Arial" w:cs="Arial"/>
          <w:sz w:val="20"/>
        </w:rPr>
        <w:t>Để giảm áp suất, lưu lượng nước và công suất của các thiết bị bơm, cần phải kết hợp xói nước với việc đóng hoặc tăng tải lên cọc bằng búa.</w:t>
      </w:r>
    </w:p>
    <w:p w:rsidR="005C15E1" w:rsidRPr="00A34DBE" w:rsidP="00A34DBE">
      <w:pPr>
        <w:widowControl/>
        <w:spacing w:before="120"/>
        <w:rPr>
          <w:rFonts w:ascii="Arial" w:hAnsi="Arial" w:cs="Arial"/>
          <w:sz w:val="20"/>
        </w:rPr>
      </w:pPr>
      <w:r w:rsidRPr="00A34DBE">
        <w:rPr>
          <w:rFonts w:ascii="Arial" w:hAnsi="Arial" w:cs="Arial"/>
          <w:sz w:val="20"/>
        </w:rPr>
        <w:t>Khi hạn cọc, cọc ống bằng xói nước đến độ sâu lớn hơn 20 m trong đất cát và á cát thì việc xói nước nên kèm theo bơm khí ép vào trong vùng xói nước.</w:t>
      </w:r>
    </w:p>
    <w:p w:rsidR="005C15E1" w:rsidRPr="00A34DBE" w:rsidP="00A34DBE">
      <w:pPr>
        <w:widowControl/>
        <w:spacing w:before="120"/>
        <w:rPr>
          <w:rFonts w:ascii="Arial" w:hAnsi="Arial" w:cs="Arial"/>
          <w:sz w:val="20"/>
        </w:rPr>
      </w:pPr>
      <w:r w:rsidRPr="00A34DBE">
        <w:rPr>
          <w:rFonts w:ascii="Arial" w:hAnsi="Arial" w:cs="Arial"/>
          <w:sz w:val="20"/>
        </w:rPr>
        <w:t>Đối với cọc và cọc ống có đường kính nhỏ hơn 1 m thì cho phép dùng 1 ống xói đặt giữa tiết diện. Đối với các cọc ống có đường kính lớn hơn 1 m thì nên đặt các ống xói theo chu vi cọc ống cách nhau từ</w:t>
      </w:r>
      <w:r w:rsidR="00236157">
        <w:rPr>
          <w:rFonts w:ascii="Arial" w:hAnsi="Arial" w:cs="Arial"/>
          <w:sz w:val="20"/>
          <w:lang w:val="en-US"/>
        </w:rPr>
        <w:t xml:space="preserve"> </w:t>
      </w:r>
      <w:r w:rsidRPr="00A34DBE">
        <w:rPr>
          <w:rFonts w:ascii="Arial" w:hAnsi="Arial" w:cs="Arial"/>
          <w:sz w:val="20"/>
        </w:rPr>
        <w:t>m đến 1,5 m.</w:t>
      </w:r>
    </w:p>
    <w:p w:rsidR="005C15E1" w:rsidRPr="00A34DBE" w:rsidP="00A34DBE">
      <w:pPr>
        <w:widowControl/>
        <w:spacing w:before="120"/>
        <w:rPr>
          <w:rFonts w:ascii="Arial" w:hAnsi="Arial" w:cs="Arial"/>
          <w:sz w:val="20"/>
        </w:rPr>
      </w:pPr>
      <w:r w:rsidRPr="00A34DBE">
        <w:rPr>
          <w:rFonts w:ascii="Arial" w:hAnsi="Arial" w:cs="Arial"/>
          <w:sz w:val="20"/>
        </w:rPr>
        <w:t>Khi hạ cọc đến mét cuối cùng thì việc xói nước dừng lại, sau đó cọc cần được hạ bằng bua hoặc máy rung cho đến độ chối thiết kết mà không dùng nước xói nữa.</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9.14 </w:t>
      </w:r>
      <w:r w:rsidRPr="00A34DBE">
        <w:rPr>
          <w:rFonts w:ascii="Arial" w:hAnsi="Arial" w:cs="Arial"/>
          <w:sz w:val="20"/>
        </w:rPr>
        <w:t>Chế tạo cọc nhồi cần phải tiến hành sau khi san đất toàn bộ hay cục bộ hoặc đắp đầy đến cao trình thiết kết của đài cọc, còn</w:t>
      </w:r>
      <w:r w:rsidR="00031A0F">
        <w:rPr>
          <w:rFonts w:ascii="Arial" w:hAnsi="Arial" w:cs="Arial"/>
          <w:sz w:val="20"/>
        </w:rPr>
        <w:t xml:space="preserve"> ở </w:t>
      </w:r>
      <w:r w:rsidRPr="00A34DBE">
        <w:rPr>
          <w:rFonts w:ascii="Arial" w:hAnsi="Arial" w:cs="Arial"/>
          <w:sz w:val="20"/>
        </w:rPr>
        <w:t>nơi bị ngập nước - từ bề mặt của các đảo nhân tạo hoặc từ các giàn giáo.</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9.15 </w:t>
      </w:r>
      <w:r w:rsidRPr="00A34DBE">
        <w:rPr>
          <w:rFonts w:ascii="Arial" w:hAnsi="Arial" w:cs="Arial"/>
          <w:sz w:val="20"/>
        </w:rPr>
        <w:t>Khoan các lỗ trong đất no nước khi khoảng cách giữa các mép của chúng nhỏ hơn 1,5 m nên tiến hành từng lỗ một; khoan các lỗ gần nơi đã đổ bê tông phải tiến hành sau khi đã đông kết hỗn hợp bê tông, nhưng không sớm hơn 8 h.</w:t>
      </w:r>
    </w:p>
    <w:p w:rsidR="005C15E1" w:rsidRPr="00A34DBE" w:rsidP="00A34DBE">
      <w:pPr>
        <w:widowControl/>
        <w:spacing w:before="120"/>
        <w:rPr>
          <w:rFonts w:ascii="Arial" w:hAnsi="Arial" w:cs="Arial"/>
          <w:sz w:val="20"/>
        </w:rPr>
      </w:pPr>
      <w:r w:rsidRPr="00A34DBE">
        <w:rPr>
          <w:rFonts w:ascii="Arial" w:hAnsi="Arial" w:cs="Arial"/>
          <w:sz w:val="20"/>
        </w:rPr>
        <w:t>Trong đất sét khi không có nước ngầm, cho phép làm các lỗ khoan mà không cần gia cố thành của chung.</w:t>
      </w:r>
    </w:p>
    <w:p w:rsidR="005C15E1" w:rsidRPr="00A34DBE" w:rsidP="00A34DBE">
      <w:pPr>
        <w:widowControl/>
        <w:spacing w:before="120"/>
        <w:rPr>
          <w:rFonts w:ascii="Arial" w:hAnsi="Arial" w:cs="Arial"/>
          <w:sz w:val="20"/>
        </w:rPr>
      </w:pPr>
      <w:r w:rsidRPr="00A34DBE">
        <w:rPr>
          <w:rFonts w:ascii="Arial" w:hAnsi="Arial" w:cs="Arial"/>
          <w:sz w:val="20"/>
        </w:rPr>
        <w:t>Trong đất cát cũng như đất sét nằm dưới mực nước ngầm, nên dùng các máy khoan có trang bị các ống chèn tháo lắp để khoan các giếng. Khi không có các máy như thế thì cho phép giữ thành lỗ khoan bằng những ống chèn để lại trong đất, bằng áp lực dư của nước hoặc bằng vữa đất sét.</w:t>
      </w:r>
    </w:p>
    <w:p w:rsidR="005C15E1" w:rsidRPr="00A34DBE" w:rsidP="00A34DBE">
      <w:pPr>
        <w:widowControl/>
        <w:spacing w:before="120"/>
        <w:rPr>
          <w:rFonts w:ascii="Arial" w:hAnsi="Arial" w:cs="Arial"/>
          <w:sz w:val="20"/>
        </w:rPr>
      </w:pPr>
      <w:r w:rsidRPr="00A34DBE">
        <w:rPr>
          <w:rFonts w:ascii="Arial" w:hAnsi="Arial" w:cs="Arial"/>
          <w:sz w:val="20"/>
        </w:rPr>
        <w:t>Được phép giữ thành giếng khoan bằng áp lực dư của nước (cột áp) nếu có các biện pháp bảo đảm sự ổn định các công trình trên công trường hoặc trên các khu đất ngoài phạm vi xây dựng.</w:t>
      </w:r>
    </w:p>
    <w:p w:rsidR="005C15E1" w:rsidRPr="00A34DBE" w:rsidP="00A34DBE">
      <w:pPr>
        <w:widowControl/>
        <w:spacing w:before="120"/>
        <w:rPr>
          <w:rFonts w:ascii="Arial" w:hAnsi="Arial" w:cs="Arial"/>
          <w:sz w:val="20"/>
        </w:rPr>
      </w:pPr>
      <w:r w:rsidRPr="00A34DBE">
        <w:rPr>
          <w:rFonts w:ascii="Arial" w:hAnsi="Arial" w:cs="Arial"/>
          <w:sz w:val="20"/>
        </w:rPr>
        <w:t>Giá trị tối ưu của áp lực dư nên xác định cụ thể khi thi công các giếng đầu tiên, nhưng không được nhỏ hơn 4 m.</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9.16 </w:t>
      </w:r>
      <w:r w:rsidRPr="00A34DBE">
        <w:rPr>
          <w:rFonts w:ascii="Arial" w:hAnsi="Arial" w:cs="Arial"/>
          <w:sz w:val="20"/>
        </w:rPr>
        <w:t>Nên dùng vữa sét để giữ các giếng khi không có khả năng dùng áp lực dư của nước.</w:t>
      </w:r>
    </w:p>
    <w:p w:rsidR="005C15E1" w:rsidRPr="00A34DBE" w:rsidP="00A34DBE">
      <w:pPr>
        <w:widowControl/>
        <w:spacing w:before="120"/>
        <w:rPr>
          <w:rFonts w:ascii="Arial" w:hAnsi="Arial" w:cs="Arial"/>
          <w:sz w:val="20"/>
        </w:rPr>
      </w:pPr>
      <w:r w:rsidRPr="00A34DBE">
        <w:rPr>
          <w:rFonts w:ascii="Arial" w:hAnsi="Arial" w:cs="Arial"/>
          <w:sz w:val="20"/>
        </w:rPr>
        <w:t>Khi khoan các giếng có dùng vữa sét hoặc áp lực dư của nước cần giữ miệng lố khoan bằng các đoạn ống nối không ngắn hơn 2 m.</w:t>
      </w:r>
    </w:p>
    <w:p w:rsidR="005C15E1" w:rsidRPr="00A34DBE" w:rsidP="00A34DBE">
      <w:pPr>
        <w:widowControl/>
        <w:spacing w:before="120"/>
        <w:rPr>
          <w:rFonts w:ascii="Arial" w:hAnsi="Arial" w:cs="Arial"/>
          <w:sz w:val="20"/>
        </w:rPr>
      </w:pPr>
      <w:r w:rsidRPr="00A34DBE">
        <w:rPr>
          <w:rFonts w:ascii="Arial" w:hAnsi="Arial" w:cs="Arial"/>
          <w:sz w:val="20"/>
        </w:rPr>
        <w:t>Mức vữa sét trong giếng trong quá trình khoan, làm sạch và đổ bê tông cần phải cao hơn mực nước ngầm (hoặc mức nước</w:t>
      </w:r>
      <w:r w:rsidR="00031A0F">
        <w:rPr>
          <w:rFonts w:ascii="Arial" w:hAnsi="Arial" w:cs="Arial"/>
          <w:sz w:val="20"/>
        </w:rPr>
        <w:t xml:space="preserve"> ở </w:t>
      </w:r>
      <w:r w:rsidRPr="00A34DBE">
        <w:rPr>
          <w:rFonts w:ascii="Arial" w:hAnsi="Arial" w:cs="Arial"/>
          <w:sz w:val="20"/>
        </w:rPr>
        <w:t>bên) ít nhất là 0,5 m.</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9.17 </w:t>
      </w:r>
      <w:r w:rsidRPr="00A34DBE">
        <w:rPr>
          <w:rFonts w:ascii="Arial" w:hAnsi="Arial" w:cs="Arial"/>
          <w:sz w:val="20"/>
        </w:rPr>
        <w:t>Khi khoan xong nên kiểm tra kích thước thực tế và cao trình của miệng, đáy cà vị trí lỗ khoan trên bình đồ, cũng như sự phù hợp của đất nền với số liệu thăm dò địa chất công trình.</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9.18 </w:t>
      </w:r>
      <w:r w:rsidRPr="00A34DBE">
        <w:rPr>
          <w:rFonts w:ascii="Arial" w:hAnsi="Arial" w:cs="Arial"/>
          <w:sz w:val="20"/>
        </w:rPr>
        <w:t>Đặt cốt thép cho cọc bằng khung sản xuất sẵn và cho vào lỗ trước lúc đổ bê tông. Trước khi đặt khung cốt thép và đổ bê tông cần thiết phải gạt sạch đáy lỗ khoan.</w:t>
      </w:r>
    </w:p>
    <w:p w:rsidR="005C15E1" w:rsidRPr="00A34DBE" w:rsidP="00A34DBE">
      <w:pPr>
        <w:widowControl/>
        <w:spacing w:before="120"/>
        <w:rPr>
          <w:rFonts w:ascii="Arial" w:hAnsi="Arial" w:cs="Arial"/>
          <w:sz w:val="20"/>
        </w:rPr>
      </w:pPr>
      <w:r w:rsidRPr="00A34DBE">
        <w:rPr>
          <w:rFonts w:ascii="Arial" w:hAnsi="Arial" w:cs="Arial"/>
          <w:sz w:val="20"/>
        </w:rPr>
        <w:t>Cần phải cố định khung thép vào vị trí thiết kế để ngăn ngừa nó trồi lên và dịch chuyển do hỗn hợp bê tông đổ vào và trong quá trình rút ống chèn hoặc ống đổ bê tông, cũng như trong tất cả các trường hợp bố trí cốt thép không phải trên toàn bộ chiều sâu của giếng.</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9.19 </w:t>
      </w:r>
      <w:r w:rsidRPr="00A34DBE">
        <w:rPr>
          <w:rFonts w:ascii="Arial" w:hAnsi="Arial" w:cs="Arial"/>
          <w:sz w:val="20"/>
        </w:rPr>
        <w:t>Đổ bê tông các cọc</w:t>
      </w:r>
      <w:r w:rsidR="00031A0F">
        <w:rPr>
          <w:rFonts w:ascii="Arial" w:hAnsi="Arial" w:cs="Arial"/>
          <w:sz w:val="20"/>
        </w:rPr>
        <w:t xml:space="preserve"> ở </w:t>
      </w:r>
      <w:r w:rsidRPr="00A34DBE">
        <w:rPr>
          <w:rFonts w:ascii="Arial" w:hAnsi="Arial" w:cs="Arial"/>
          <w:sz w:val="20"/>
        </w:rPr>
        <w:t>trong giếng khoan không ổn định hoặc đầy nước (dung dịch sét) phải tiến hành không muộn hơn 8 h sau khi khoan xong.</w:t>
      </w:r>
    </w:p>
    <w:p w:rsidR="005C15E1" w:rsidRPr="00A34DBE" w:rsidP="00A34DBE">
      <w:pPr>
        <w:widowControl/>
        <w:spacing w:before="120"/>
        <w:rPr>
          <w:rFonts w:ascii="Arial" w:hAnsi="Arial" w:cs="Arial"/>
          <w:sz w:val="20"/>
        </w:rPr>
      </w:pPr>
      <w:r w:rsidRPr="00A34DBE">
        <w:rPr>
          <w:rFonts w:ascii="Arial" w:hAnsi="Arial" w:cs="Arial"/>
          <w:sz w:val="20"/>
        </w:rPr>
        <w:t>Cần phải vận chuyển hỗn hợp bê tông bằng ô tô c</w:t>
      </w:r>
      <w:r w:rsidR="007E1740">
        <w:rPr>
          <w:rFonts w:ascii="Arial" w:hAnsi="Arial" w:cs="Arial"/>
          <w:sz w:val="20"/>
        </w:rPr>
        <w:t xml:space="preserve">hở </w:t>
      </w:r>
      <w:r w:rsidRPr="00A34DBE">
        <w:rPr>
          <w:rFonts w:ascii="Arial" w:hAnsi="Arial" w:cs="Arial"/>
          <w:sz w:val="20"/>
        </w:rPr>
        <w:t>bê tông hoặc ô tô trộn bê tông. Hỗn hợp bê tông đổ vào cọc nhồi cần có độ sụt hình nón từ 18 cm đến 20 cm.</w:t>
      </w:r>
    </w:p>
    <w:p w:rsidR="005C15E1" w:rsidRPr="00A34DBE" w:rsidP="00A34DBE">
      <w:pPr>
        <w:widowControl/>
        <w:spacing w:before="120"/>
        <w:rPr>
          <w:rFonts w:ascii="Arial" w:hAnsi="Arial" w:cs="Arial"/>
          <w:sz w:val="20"/>
        </w:rPr>
      </w:pPr>
      <w:r w:rsidRPr="00A34DBE">
        <w:rPr>
          <w:rFonts w:ascii="Arial" w:hAnsi="Arial" w:cs="Arial"/>
          <w:sz w:val="20"/>
        </w:rPr>
        <w:t>Nên đổ hỗn hợp bê tông vào giếng qua ống đổ bê tông (đường kính không bé hơn 250 mm) có gắn phễu rung.</w:t>
      </w:r>
    </w:p>
    <w:p w:rsidR="005C15E1" w:rsidRPr="00A34DBE" w:rsidP="00A34DBE">
      <w:pPr>
        <w:widowControl/>
        <w:spacing w:before="120"/>
        <w:rPr>
          <w:rFonts w:ascii="Arial" w:hAnsi="Arial" w:cs="Arial"/>
          <w:sz w:val="20"/>
        </w:rPr>
      </w:pPr>
      <w:r w:rsidRPr="00A34DBE">
        <w:rPr>
          <w:rFonts w:ascii="Arial" w:hAnsi="Arial" w:cs="Arial"/>
          <w:sz w:val="20"/>
        </w:rPr>
        <w:t>Các lỗ khoan khô có chiều sâu nhỏ hơn 5 m, được phép đổ bê tông mà không dùng các ống đổ bê tông.</w:t>
      </w:r>
    </w:p>
    <w:p w:rsidR="005C15E1" w:rsidRPr="00A34DBE" w:rsidP="00A34DBE">
      <w:pPr>
        <w:widowControl/>
        <w:spacing w:before="120"/>
        <w:rPr>
          <w:rFonts w:ascii="Arial" w:hAnsi="Arial" w:cs="Arial"/>
          <w:sz w:val="20"/>
        </w:rPr>
      </w:pPr>
      <w:r w:rsidRPr="00A34DBE">
        <w:rPr>
          <w:rFonts w:ascii="Arial" w:hAnsi="Arial" w:cs="Arial"/>
          <w:sz w:val="20"/>
        </w:rPr>
        <w:t>Các ống dùng để đổ bê tông vào các giếng</w:t>
      </w:r>
      <w:r w:rsidR="00031A0F">
        <w:rPr>
          <w:rFonts w:ascii="Arial" w:hAnsi="Arial" w:cs="Arial"/>
          <w:sz w:val="20"/>
        </w:rPr>
        <w:t xml:space="preserve"> ở </w:t>
      </w:r>
      <w:r w:rsidRPr="00A34DBE">
        <w:rPr>
          <w:rFonts w:ascii="Arial" w:hAnsi="Arial" w:cs="Arial"/>
          <w:sz w:val="20"/>
        </w:rPr>
        <w:t>dưới nước hoặc dưới dung dịch sét cần có phễu thu có dung tích lớn hơn thể tích của ống và có van để đóng đường dẫn bê tông, trong ống lúc cho bê tông vào phễu. Cho bê tông vào phễu phải tiến hành trực tiếp từ những thiết bị vận chuyển và không được nhiều quá quy định.</w:t>
      </w:r>
    </w:p>
    <w:p w:rsidR="005C15E1" w:rsidRPr="00A34DBE" w:rsidP="00A34DBE">
      <w:pPr>
        <w:widowControl/>
        <w:spacing w:before="120"/>
        <w:rPr>
          <w:rFonts w:ascii="Arial" w:hAnsi="Arial" w:cs="Arial"/>
          <w:sz w:val="20"/>
        </w:rPr>
      </w:pPr>
      <w:r w:rsidRPr="00A34DBE">
        <w:rPr>
          <w:rFonts w:ascii="Arial" w:hAnsi="Arial" w:cs="Arial"/>
          <w:sz w:val="20"/>
        </w:rPr>
        <w:t>Trong quá trình đổ bê tông, khi nâng ống đổ bê tông lên, đầu ống phải luôn luôn ngập sâu vào vữa bê tông ít nhất là 1 m.</w:t>
      </w:r>
    </w:p>
    <w:p w:rsidR="005C15E1" w:rsidRPr="00A34DBE" w:rsidP="00A34DBE">
      <w:pPr>
        <w:widowControl/>
        <w:spacing w:before="120"/>
        <w:rPr>
          <w:rFonts w:ascii="Arial" w:hAnsi="Arial" w:cs="Arial"/>
          <w:sz w:val="20"/>
        </w:rPr>
      </w:pPr>
      <w:r w:rsidRPr="00A34DBE">
        <w:rPr>
          <w:rFonts w:ascii="Arial" w:hAnsi="Arial" w:cs="Arial"/>
          <w:sz w:val="20"/>
        </w:rPr>
        <w:t>Việc đổ bê tông vào giếng khoan phải tiến hành không được có những lúc ngừng lâu quá thời gian bắt đầu đông cứng của hỗn hợp bê tông.</w:t>
      </w:r>
    </w:p>
    <w:p w:rsidR="005C15E1" w:rsidRPr="00A34DBE" w:rsidP="00A34DBE">
      <w:pPr>
        <w:widowControl/>
        <w:spacing w:before="120"/>
        <w:rPr>
          <w:rFonts w:ascii="Arial" w:hAnsi="Arial" w:cs="Arial"/>
          <w:sz w:val="20"/>
        </w:rPr>
      </w:pPr>
      <w:r w:rsidRPr="00A34DBE">
        <w:rPr>
          <w:rFonts w:ascii="Arial" w:hAnsi="Arial" w:cs="Arial"/>
          <w:sz w:val="20"/>
        </w:rPr>
        <w:t>Cần phải bảo đảm đổ bê tông có chất lượng tốt suốt toàn bộ chiều sâu của lỗ khoan, trong đó có cả đầu cọc.</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9.20 </w:t>
      </w:r>
      <w:r w:rsidRPr="00A34DBE">
        <w:rPr>
          <w:rFonts w:ascii="Arial" w:hAnsi="Arial" w:cs="Arial"/>
          <w:sz w:val="20"/>
        </w:rPr>
        <w:t>Trong quá trình đổ bê tông cọc khoan nhồi cần phải ghi nhật ký theo mẫu trình bày</w:t>
      </w:r>
      <w:r w:rsidR="00031A0F">
        <w:rPr>
          <w:rFonts w:ascii="Arial" w:hAnsi="Arial" w:cs="Arial"/>
          <w:sz w:val="20"/>
        </w:rPr>
        <w:t xml:space="preserve"> ở </w:t>
      </w:r>
      <w:r w:rsidRPr="00A34DBE">
        <w:rPr>
          <w:rFonts w:ascii="Arial" w:hAnsi="Arial" w:cs="Arial"/>
          <w:sz w:val="20"/>
        </w:rPr>
        <w:t>Phụ lục Q.</w:t>
      </w:r>
    </w:p>
    <w:p w:rsidR="005C15E1" w:rsidRPr="00A34DBE" w:rsidP="00A34DBE">
      <w:pPr>
        <w:widowControl/>
        <w:spacing w:before="120"/>
        <w:rPr>
          <w:rFonts w:ascii="Arial" w:hAnsi="Arial" w:cs="Arial"/>
          <w:sz w:val="20"/>
        </w:rPr>
      </w:pPr>
      <w:r w:rsidRPr="00A34DBE">
        <w:rPr>
          <w:rFonts w:ascii="Arial" w:hAnsi="Arial" w:cs="Arial"/>
          <w:sz w:val="20"/>
        </w:rPr>
        <w:t xml:space="preserve">Cứ 50 </w:t>
      </w:r>
      <w:r w:rsidR="00031A0F">
        <w:rPr>
          <w:rFonts w:ascii="Arial" w:hAnsi="Arial" w:cs="Arial"/>
          <w:sz w:val="20"/>
        </w:rPr>
        <w:t>m³</w:t>
      </w:r>
      <w:r w:rsidRPr="00A34DBE">
        <w:rPr>
          <w:rFonts w:ascii="Arial" w:hAnsi="Arial" w:cs="Arial"/>
          <w:sz w:val="20"/>
        </w:rPr>
        <w:t xml:space="preserve"> hỗn hợp bê tông đã đổ hoặc khi thay đổi thành phần của bê tông, cần lấy 3 mẫu để kiểm tra.</w:t>
      </w:r>
    </w:p>
    <w:p w:rsidR="005C15E1" w:rsidRPr="00A34DBE" w:rsidP="00A34DBE">
      <w:pPr>
        <w:widowControl/>
        <w:spacing w:before="120"/>
        <w:rPr>
          <w:rFonts w:ascii="Arial" w:hAnsi="Arial" w:cs="Arial"/>
          <w:sz w:val="20"/>
        </w:rPr>
      </w:pPr>
      <w:r w:rsidRPr="00A34DBE">
        <w:rPr>
          <w:rFonts w:ascii="Arial" w:hAnsi="Arial" w:cs="Arial"/>
          <w:sz w:val="20"/>
        </w:rPr>
        <w:t>Cần phải tiến hành sản xuất và bảo dưỡng các mẫu bê tông kiểm tra trong các điều kiện giống như các điều kiện khi đổ và đông cứng bê tông cọc.</w:t>
      </w:r>
    </w:p>
    <w:p w:rsidR="005C15E1" w:rsidRPr="00A34DBE" w:rsidP="00A34DBE">
      <w:pPr>
        <w:widowControl/>
        <w:spacing w:before="120"/>
        <w:rPr>
          <w:rFonts w:ascii="Arial" w:hAnsi="Arial" w:cs="Arial"/>
          <w:sz w:val="20"/>
        </w:rPr>
      </w:pPr>
      <w:r w:rsidRPr="00A34DBE">
        <w:rPr>
          <w:rFonts w:ascii="Arial" w:hAnsi="Arial" w:cs="Arial"/>
          <w:sz w:val="20"/>
        </w:rPr>
        <w:t>Để kiểm tra tính liên tục của bê tông trong thân cọc nhồi thi công bằng phương pháp đổ bê tông dưới nước hoặc dưới dung dịch sét thì cứ 100 cọc chọn 1 cọc (nhưng không ít hơn 2 cọc cho mỗi công trình), sau khi bê tông đã đạt trên 70 % cường độ thiết kế, khoan lấy lõi đường kính 75 mm đến 100 mm trên suốt chiều dài thân cọc.</w:t>
      </w:r>
    </w:p>
    <w:p w:rsidR="005C15E1" w:rsidRPr="00A34DBE" w:rsidP="00236157">
      <w:pPr>
        <w:widowControl/>
        <w:spacing w:before="120"/>
        <w:rPr>
          <w:rFonts w:ascii="Arial" w:hAnsi="Arial" w:cs="Arial"/>
          <w:sz w:val="20"/>
        </w:rPr>
      </w:pPr>
      <w:r w:rsidR="00236157">
        <w:rPr>
          <w:rFonts w:ascii="Arial" w:hAnsi="Arial" w:cs="Arial"/>
          <w:sz w:val="20"/>
          <w:lang w:val="en-US"/>
        </w:rPr>
        <w:t xml:space="preserve">9.21 </w:t>
      </w:r>
      <w:r w:rsidRPr="00A34DBE">
        <w:rPr>
          <w:rFonts w:ascii="Arial" w:hAnsi="Arial" w:cs="Arial"/>
          <w:sz w:val="20"/>
        </w:rPr>
        <w:t xml:space="preserve">Khi </w:t>
      </w:r>
      <w:r w:rsidR="00236157">
        <w:rPr>
          <w:rFonts w:ascii="Arial" w:hAnsi="Arial" w:cs="Arial"/>
          <w:sz w:val="20"/>
        </w:rPr>
        <w:t>mở rộng</w:t>
      </w:r>
      <w:r w:rsidRPr="00A34DBE">
        <w:rPr>
          <w:rFonts w:ascii="Arial" w:hAnsi="Arial" w:cs="Arial"/>
          <w:sz w:val="20"/>
        </w:rPr>
        <w:t xml:space="preserve"> chân cọc bằng phương pháp nổ om dùng thuốc nổ có tác dụng đập vụn hoặc phá vỡ.</w:t>
      </w:r>
    </w:p>
    <w:p w:rsidR="005C15E1" w:rsidRPr="00A34DBE" w:rsidP="00A34DBE">
      <w:pPr>
        <w:widowControl/>
        <w:spacing w:before="120"/>
        <w:rPr>
          <w:rFonts w:ascii="Arial" w:hAnsi="Arial" w:cs="Arial"/>
          <w:sz w:val="20"/>
        </w:rPr>
      </w:pPr>
      <w:r w:rsidRPr="00A34DBE">
        <w:rPr>
          <w:rFonts w:ascii="Arial" w:hAnsi="Arial" w:cs="Arial"/>
          <w:sz w:val="20"/>
        </w:rPr>
        <w:t xml:space="preserve">Để tạo thành chân </w:t>
      </w:r>
      <w:r w:rsidR="00236157">
        <w:rPr>
          <w:rFonts w:ascii="Arial" w:hAnsi="Arial" w:cs="Arial"/>
          <w:sz w:val="20"/>
        </w:rPr>
        <w:t>mở rộng</w:t>
      </w:r>
      <w:r w:rsidRPr="00A34DBE">
        <w:rPr>
          <w:rFonts w:ascii="Arial" w:hAnsi="Arial" w:cs="Arial"/>
          <w:sz w:val="20"/>
        </w:rPr>
        <w:t xml:space="preserve"> bằng nổ om của cọc nhồi, xác định lượng thuốc nổ theo công thức:</w:t>
      </w:r>
    </w:p>
    <w:p w:rsidR="005C15E1" w:rsidRPr="00A34DBE" w:rsidP="00236157">
      <w:pPr>
        <w:widowControl/>
        <w:spacing w:before="120"/>
        <w:jc w:val="center"/>
        <w:rPr>
          <w:rFonts w:ascii="Arial" w:hAnsi="Arial" w:cs="Arial"/>
          <w:sz w:val="20"/>
        </w:rPr>
      </w:pPr>
      <w:r w:rsidRPr="00A34DBE">
        <w:rPr>
          <w:rFonts w:ascii="Arial" w:hAnsi="Arial" w:cs="Arial"/>
          <w:sz w:val="20"/>
        </w:rPr>
        <w:t>C = k</w:t>
      </w:r>
      <w:r w:rsidRPr="00236157">
        <w:rPr>
          <w:rFonts w:ascii="Arial" w:hAnsi="Arial" w:cs="Arial"/>
          <w:sz w:val="20"/>
          <w:vertAlign w:val="subscript"/>
        </w:rPr>
        <w:t>n</w:t>
      </w:r>
      <w:r w:rsidRPr="00A34DBE">
        <w:rPr>
          <w:rFonts w:ascii="Arial" w:hAnsi="Arial" w:cs="Arial"/>
          <w:sz w:val="20"/>
        </w:rPr>
        <w:t>D</w:t>
      </w:r>
      <w:r w:rsidRPr="00236157">
        <w:rPr>
          <w:rFonts w:ascii="Arial" w:hAnsi="Arial" w:cs="Arial"/>
          <w:sz w:val="20"/>
          <w:vertAlign w:val="superscript"/>
        </w:rPr>
        <w:t>3</w:t>
      </w:r>
      <w:r w:rsidR="00236157">
        <w:rPr>
          <w:rFonts w:ascii="Arial" w:hAnsi="Arial" w:cs="Arial"/>
          <w:sz w:val="20"/>
          <w:lang w:val="en-US"/>
        </w:rPr>
        <w:tab/>
      </w:r>
      <w:r w:rsidR="00031A0F">
        <w:rPr>
          <w:rFonts w:ascii="Arial" w:hAnsi="Arial" w:cs="Arial"/>
          <w:sz w:val="20"/>
        </w:rPr>
        <w:t xml:space="preserve"> </w:t>
      </w:r>
      <w:r w:rsidRPr="00A34DBE">
        <w:rPr>
          <w:rFonts w:ascii="Arial" w:hAnsi="Arial" w:cs="Arial"/>
          <w:sz w:val="20"/>
        </w:rPr>
        <w:t>(13)</w:t>
      </w:r>
    </w:p>
    <w:p w:rsidR="005C15E1" w:rsidRPr="00A34DBE" w:rsidP="00A34DBE">
      <w:pPr>
        <w:widowControl/>
        <w:spacing w:before="120"/>
        <w:rPr>
          <w:rFonts w:ascii="Arial" w:hAnsi="Arial" w:cs="Arial"/>
          <w:sz w:val="20"/>
        </w:rPr>
      </w:pPr>
      <w:r w:rsidRPr="00A34DBE">
        <w:rPr>
          <w:rFonts w:ascii="Arial" w:hAnsi="Arial" w:cs="Arial"/>
          <w:sz w:val="20"/>
        </w:rPr>
        <w:t>trong đó:</w:t>
      </w:r>
    </w:p>
    <w:p w:rsidR="005C15E1" w:rsidRPr="00A34DBE" w:rsidP="00A34DBE">
      <w:pPr>
        <w:widowControl/>
        <w:spacing w:before="120"/>
        <w:rPr>
          <w:rFonts w:ascii="Arial" w:hAnsi="Arial" w:cs="Arial"/>
          <w:sz w:val="20"/>
        </w:rPr>
      </w:pPr>
      <w:r w:rsidR="00236157">
        <w:rPr>
          <w:rFonts w:ascii="Arial" w:hAnsi="Arial" w:cs="Arial"/>
          <w:sz w:val="20"/>
          <w:lang w:val="en-US"/>
        </w:rPr>
        <w:t>C</w:t>
      </w:r>
      <w:r w:rsidRPr="00A34DBE">
        <w:rPr>
          <w:rFonts w:ascii="Arial" w:hAnsi="Arial" w:cs="Arial"/>
          <w:sz w:val="20"/>
        </w:rPr>
        <w:t xml:space="preserve"> là trọng lượng khối thuốc nổ, tính bằng kilôgam (kg);</w:t>
      </w:r>
    </w:p>
    <w:p w:rsidR="005C15E1" w:rsidRPr="00A34DBE" w:rsidP="00A34DBE">
      <w:pPr>
        <w:widowControl/>
        <w:spacing w:before="120"/>
        <w:rPr>
          <w:rFonts w:ascii="Arial" w:hAnsi="Arial" w:cs="Arial"/>
          <w:sz w:val="20"/>
        </w:rPr>
      </w:pPr>
      <w:r w:rsidRPr="00A34DBE">
        <w:rPr>
          <w:rFonts w:ascii="Arial" w:hAnsi="Arial" w:cs="Arial"/>
          <w:sz w:val="20"/>
        </w:rPr>
        <w:t>k</w:t>
      </w:r>
      <w:r w:rsidRPr="00236157">
        <w:rPr>
          <w:rFonts w:ascii="Arial" w:hAnsi="Arial" w:cs="Arial"/>
          <w:sz w:val="20"/>
          <w:vertAlign w:val="subscript"/>
        </w:rPr>
        <w:t>n</w:t>
      </w:r>
      <w:r w:rsidRPr="00A34DBE">
        <w:rPr>
          <w:rFonts w:ascii="Arial" w:hAnsi="Arial" w:cs="Arial"/>
          <w:sz w:val="20"/>
        </w:rPr>
        <w:t xml:space="preserve"> là hệ số chống nổ của đất, k = 1,2 khi đất sét dẻo cứng còn khi nửa cứng thì k = 1,4;</w:t>
      </w:r>
    </w:p>
    <w:p w:rsidR="005C15E1" w:rsidRPr="00A34DBE" w:rsidP="00A34DBE">
      <w:pPr>
        <w:widowControl/>
        <w:spacing w:before="120"/>
        <w:rPr>
          <w:rFonts w:ascii="Arial" w:hAnsi="Arial" w:cs="Arial"/>
          <w:sz w:val="20"/>
        </w:rPr>
      </w:pPr>
      <w:r w:rsidRPr="00A34DBE">
        <w:rPr>
          <w:rFonts w:ascii="Arial" w:hAnsi="Arial" w:cs="Arial"/>
          <w:sz w:val="20"/>
        </w:rPr>
        <w:t xml:space="preserve">D là đường kính của chân </w:t>
      </w:r>
      <w:r w:rsidR="00236157">
        <w:rPr>
          <w:rFonts w:ascii="Arial" w:hAnsi="Arial" w:cs="Arial"/>
          <w:sz w:val="20"/>
        </w:rPr>
        <w:t>mở rộng</w:t>
      </w:r>
      <w:r w:rsidRPr="00A34DBE">
        <w:rPr>
          <w:rFonts w:ascii="Arial" w:hAnsi="Arial" w:cs="Arial"/>
          <w:sz w:val="20"/>
        </w:rPr>
        <w:t xml:space="preserve"> bằng nổ om, tính bằng mét (m).</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9.22 </w:t>
      </w:r>
      <w:r w:rsidRPr="00A34DBE">
        <w:rPr>
          <w:rFonts w:ascii="Arial" w:hAnsi="Arial" w:cs="Arial"/>
          <w:sz w:val="20"/>
        </w:rPr>
        <w:t xml:space="preserve">Trọng lượng khối thuốc nổ tập trung tạo thành chân </w:t>
      </w:r>
      <w:r w:rsidR="00236157">
        <w:rPr>
          <w:rFonts w:ascii="Arial" w:hAnsi="Arial" w:cs="Arial"/>
          <w:sz w:val="20"/>
        </w:rPr>
        <w:t>mở rộng</w:t>
      </w:r>
      <w:r w:rsidRPr="00A34DBE">
        <w:rPr>
          <w:rFonts w:ascii="Arial" w:hAnsi="Arial" w:cs="Arial"/>
          <w:sz w:val="20"/>
        </w:rPr>
        <w:t xml:space="preserve"> trong các cọc rỗng thi công bằng phương pháp đóng nên phỏng lấy theo chỉ dẫn</w:t>
      </w:r>
      <w:r w:rsidR="00031A0F">
        <w:rPr>
          <w:rFonts w:ascii="Arial" w:hAnsi="Arial" w:cs="Arial"/>
          <w:sz w:val="20"/>
        </w:rPr>
        <w:t xml:space="preserve"> ở </w:t>
      </w:r>
      <w:r w:rsidRPr="00A34DBE">
        <w:rPr>
          <w:rFonts w:ascii="Arial" w:hAnsi="Arial" w:cs="Arial"/>
          <w:sz w:val="20"/>
        </w:rPr>
        <w:t xml:space="preserve">Bảng 9. Trong quá trình thi công, trọng lượng khối thuốc nổ cần được xác định chính xác hơn từ kết quả </w:t>
      </w:r>
      <w:r w:rsidR="00236157">
        <w:rPr>
          <w:rFonts w:ascii="Arial" w:hAnsi="Arial" w:cs="Arial"/>
          <w:sz w:val="20"/>
        </w:rPr>
        <w:t>mở rộng</w:t>
      </w:r>
      <w:r w:rsidRPr="00A34DBE">
        <w:rPr>
          <w:rFonts w:ascii="Arial" w:hAnsi="Arial" w:cs="Arial"/>
          <w:sz w:val="20"/>
        </w:rPr>
        <w:t xml:space="preserve"> bằng nổ om các kích thước thiết kế của cọc.</w:t>
      </w:r>
    </w:p>
    <w:p w:rsidR="005C15E1" w:rsidRPr="00A34DBE" w:rsidP="00A34DBE">
      <w:pPr>
        <w:widowControl/>
        <w:spacing w:before="120"/>
        <w:rPr>
          <w:rFonts w:ascii="Arial" w:hAnsi="Arial" w:cs="Arial"/>
          <w:sz w:val="20"/>
        </w:rPr>
      </w:pPr>
      <w:r w:rsidRPr="00A34DBE">
        <w:rPr>
          <w:rFonts w:ascii="Arial" w:hAnsi="Arial" w:cs="Arial"/>
          <w:sz w:val="20"/>
        </w:rPr>
        <w:t>Mỗi khối thuốc nổ cần có 4 kíp nổ điện nối liền 2 cái một vào mạng điện cơ bản và mạng điện dự phòng có 2 dây dẫn.</w:t>
      </w:r>
    </w:p>
    <w:p w:rsidR="005C15E1" w:rsidRPr="00A34DBE" w:rsidP="00A34DBE">
      <w:pPr>
        <w:widowControl/>
        <w:spacing w:before="120"/>
        <w:rPr>
          <w:rFonts w:ascii="Arial" w:hAnsi="Arial" w:cs="Arial"/>
          <w:sz w:val="20"/>
        </w:rPr>
      </w:pPr>
      <w:r w:rsidRPr="00A34DBE">
        <w:rPr>
          <w:rFonts w:ascii="Arial" w:hAnsi="Arial" w:cs="Arial"/>
          <w:sz w:val="20"/>
        </w:rPr>
        <w:t>Các dây dẫn của mạng lưới phải có lớp chống thấm nước.</w:t>
      </w:r>
    </w:p>
    <w:p w:rsidR="005C15E1" w:rsidRPr="00A34DBE" w:rsidP="00A34DBE">
      <w:pPr>
        <w:widowControl/>
        <w:spacing w:before="120"/>
        <w:rPr>
          <w:rFonts w:ascii="Arial" w:hAnsi="Arial" w:cs="Arial"/>
          <w:sz w:val="20"/>
        </w:rPr>
      </w:pPr>
      <w:r w:rsidRPr="00A34DBE">
        <w:rPr>
          <w:rFonts w:ascii="Arial" w:hAnsi="Arial" w:cs="Arial"/>
          <w:sz w:val="20"/>
        </w:rPr>
        <w:t>Ống chèn tháo lắp cần phải được rút lên 1,5 m đến 2,0 m sau khi đổ hỗn hợp bê tông để tránh hư hỏng đầu dưới của ống do mìn nổ gây ra.</w:t>
      </w:r>
    </w:p>
    <w:p w:rsidR="005C15E1" w:rsidRPr="00A34DBE" w:rsidP="00236157">
      <w:pPr>
        <w:widowControl/>
        <w:spacing w:before="120"/>
        <w:jc w:val="center"/>
        <w:rPr>
          <w:rFonts w:ascii="Arial" w:hAnsi="Arial" w:cs="Arial"/>
          <w:sz w:val="20"/>
        </w:rPr>
      </w:pPr>
      <w:r w:rsidRPr="00A34DBE">
        <w:rPr>
          <w:rFonts w:ascii="Arial" w:hAnsi="Arial" w:cs="Arial"/>
          <w:sz w:val="20"/>
        </w:rPr>
        <w:t>Bảng 9 - Đường kính tính toán của bầu mở rộng</w:t>
      </w:r>
    </w:p>
    <w:tbl>
      <w:tblPr>
        <w:tblStyle w:val="TableNormal"/>
        <w:tblW w:w="0" w:type="auto"/>
        <w:tblInd w:w="5" w:type="dxa"/>
        <w:tblCellMar>
          <w:left w:w="0" w:type="dxa"/>
          <w:right w:w="0" w:type="dxa"/>
        </w:tblCellMar>
        <w:tblLook w:val="0000"/>
      </w:tblPr>
      <w:tblGrid>
        <w:gridCol w:w="4532"/>
        <w:gridCol w:w="4544"/>
      </w:tblGrid>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 xml:space="preserve">Trọng lượng </w:t>
            </w:r>
            <w:r w:rsidR="00236157">
              <w:rPr>
                <w:rFonts w:ascii="Arial" w:hAnsi="Arial" w:cs="Arial"/>
                <w:sz w:val="20"/>
              </w:rPr>
              <w:t>khối nổ</w:t>
            </w:r>
          </w:p>
        </w:tc>
        <w:tc>
          <w:tcPr>
            <w:tcW w:w="4858" w:type="dxa"/>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Đường kính tính toán trung bình</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kg</w:t>
            </w:r>
          </w:p>
        </w:tc>
        <w:tc>
          <w:tcPr>
            <w:tcW w:w="4858" w:type="dxa"/>
            <w:tcBorders>
              <w:top w:val="nil"/>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của bầu mở rộng, m</w:t>
            </w:r>
          </w:p>
        </w:tc>
      </w:tr>
      <w:tr>
        <w:tblPrEx>
          <w:tblW w:w="0" w:type="auto"/>
          <w:tblInd w:w="5" w:type="dxa"/>
          <w:tblCellMar>
            <w:left w:w="0" w:type="dxa"/>
            <w:right w:w="0" w:type="dxa"/>
          </w:tblCellMar>
          <w:tblLook w:val="0000"/>
        </w:tblPrEx>
        <w:tc>
          <w:tcPr>
            <w:tcW w:w="4853"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1</w:t>
            </w:r>
          </w:p>
        </w:tc>
        <w:tc>
          <w:tcPr>
            <w:tcW w:w="4858" w:type="dxa"/>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0,3</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4</w:t>
            </w:r>
          </w:p>
        </w:tc>
        <w:tc>
          <w:tcPr>
            <w:tcW w:w="4858" w:type="dxa"/>
            <w:tcBorders>
              <w:top w:val="nil"/>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1,1</w:t>
            </w:r>
          </w:p>
        </w:tc>
      </w:tr>
      <w:tr>
        <w:tblPrEx>
          <w:tblW w:w="0" w:type="auto"/>
          <w:tblInd w:w="5" w:type="dxa"/>
          <w:tblCellMar>
            <w:left w:w="0" w:type="dxa"/>
            <w:right w:w="0" w:type="dxa"/>
          </w:tblCellMar>
          <w:tblLook w:val="0000"/>
        </w:tblPrEx>
        <w:tc>
          <w:tcPr>
            <w:tcW w:w="4853" w:type="dxa"/>
            <w:tcBorders>
              <w:top w:val="nil"/>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8</w:t>
            </w:r>
          </w:p>
        </w:tc>
        <w:tc>
          <w:tcPr>
            <w:tcW w:w="4858" w:type="dxa"/>
            <w:tcBorders>
              <w:top w:val="nil"/>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1,5</w:t>
            </w:r>
          </w:p>
        </w:tc>
      </w:tr>
      <w:tr>
        <w:tblPrEx>
          <w:tblW w:w="0" w:type="auto"/>
          <w:tblInd w:w="5" w:type="dxa"/>
          <w:tblCellMar>
            <w:left w:w="0" w:type="dxa"/>
            <w:right w:w="0" w:type="dxa"/>
          </w:tblCellMar>
          <w:tblLook w:val="0000"/>
        </w:tblPrEx>
        <w:tc>
          <w:tcPr>
            <w:tcW w:w="4853" w:type="dxa"/>
            <w:tcBorders>
              <w:top w:val="nil"/>
              <w:left w:val="single" w:sz="4" w:space="0" w:color="auto"/>
              <w:bottom w:val="single" w:sz="4" w:space="0" w:color="auto"/>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12</w:t>
            </w:r>
          </w:p>
        </w:tc>
        <w:tc>
          <w:tcPr>
            <w:tcW w:w="4858" w:type="dxa"/>
            <w:tcBorders>
              <w:top w:val="nil"/>
              <w:left w:val="single" w:sz="4" w:space="0" w:color="auto"/>
              <w:bottom w:val="single" w:sz="4" w:space="0" w:color="auto"/>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1,9</w:t>
            </w:r>
          </w:p>
        </w:tc>
      </w:tr>
    </w:tbl>
    <w:p w:rsidR="005C15E1" w:rsidRPr="00A34DBE" w:rsidP="00A34DBE">
      <w:pPr>
        <w:widowControl/>
        <w:spacing w:before="120"/>
        <w:rPr>
          <w:rFonts w:ascii="Arial" w:hAnsi="Arial" w:cs="Arial"/>
          <w:sz w:val="20"/>
        </w:rPr>
      </w:pPr>
      <w:r w:rsidR="00236157">
        <w:rPr>
          <w:rFonts w:ascii="Arial" w:hAnsi="Arial" w:cs="Arial"/>
          <w:sz w:val="20"/>
          <w:lang w:val="en-US"/>
        </w:rPr>
        <w:t xml:space="preserve">9.23 </w:t>
      </w:r>
      <w:r w:rsidRPr="00A34DBE">
        <w:rPr>
          <w:rFonts w:ascii="Arial" w:hAnsi="Arial" w:cs="Arial"/>
          <w:sz w:val="20"/>
        </w:rPr>
        <w:t xml:space="preserve">Để lấp các bầu </w:t>
      </w:r>
      <w:r w:rsidR="00236157">
        <w:rPr>
          <w:rFonts w:ascii="Arial" w:hAnsi="Arial" w:cs="Arial"/>
          <w:sz w:val="20"/>
        </w:rPr>
        <w:t>mở rộng</w:t>
      </w:r>
      <w:r w:rsidRPr="00A34DBE">
        <w:rPr>
          <w:rFonts w:ascii="Arial" w:hAnsi="Arial" w:cs="Arial"/>
          <w:sz w:val="20"/>
        </w:rPr>
        <w:t xml:space="preserve"> bằng nổ om cần phải dùng bê tông nhão, có độ sụt hình nón 20 cm đến 25 cm. Thể tích của bê tông được đổ vào trước khi nổ mìn phải đủ để nhét đầy bầu </w:t>
      </w:r>
      <w:r w:rsidR="00236157">
        <w:rPr>
          <w:rFonts w:ascii="Arial" w:hAnsi="Arial" w:cs="Arial"/>
          <w:sz w:val="20"/>
        </w:rPr>
        <w:t>mở rộng</w:t>
      </w:r>
      <w:r w:rsidRPr="00A34DBE">
        <w:rPr>
          <w:rFonts w:ascii="Arial" w:hAnsi="Arial" w:cs="Arial"/>
          <w:sz w:val="20"/>
        </w:rPr>
        <w:t xml:space="preserve"> và thân cọc đến độ cao không ít hơn 2 m sau khi nổ.</w:t>
      </w:r>
    </w:p>
    <w:p w:rsidR="005C15E1" w:rsidRPr="00A34DBE" w:rsidP="00A34DBE">
      <w:pPr>
        <w:widowControl/>
        <w:spacing w:before="120"/>
        <w:rPr>
          <w:rFonts w:ascii="Arial" w:hAnsi="Arial" w:cs="Arial"/>
          <w:sz w:val="20"/>
        </w:rPr>
      </w:pPr>
      <w:r w:rsidRPr="00A34DBE">
        <w:rPr>
          <w:rFonts w:ascii="Arial" w:hAnsi="Arial" w:cs="Arial"/>
          <w:sz w:val="20"/>
        </w:rPr>
        <w:t xml:space="preserve">Trong quá trình thi công </w:t>
      </w:r>
      <w:r w:rsidR="00236157">
        <w:rPr>
          <w:rFonts w:ascii="Arial" w:hAnsi="Arial" w:cs="Arial"/>
          <w:sz w:val="20"/>
        </w:rPr>
        <w:t>mở rộng</w:t>
      </w:r>
      <w:r w:rsidRPr="00A34DBE">
        <w:rPr>
          <w:rFonts w:ascii="Arial" w:hAnsi="Arial" w:cs="Arial"/>
          <w:sz w:val="20"/>
        </w:rPr>
        <w:t xml:space="preserve"> chân bằng nổ om mỗi cọc cần phải kiểm tra cao trình của khối thuốc nổ BB nằm</w:t>
      </w:r>
      <w:r w:rsidR="00031A0F">
        <w:rPr>
          <w:rFonts w:ascii="Arial" w:hAnsi="Arial" w:cs="Arial"/>
          <w:sz w:val="20"/>
        </w:rPr>
        <w:t xml:space="preserve"> ở </w:t>
      </w:r>
      <w:r w:rsidRPr="00A34DBE">
        <w:rPr>
          <w:rFonts w:ascii="Arial" w:hAnsi="Arial" w:cs="Arial"/>
          <w:sz w:val="20"/>
        </w:rPr>
        <w:t>đáy hố và bề mặt của hỗn hợp bê tông trong ống trước và sau khi nổ mìn.</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9.24 </w:t>
      </w:r>
      <w:r w:rsidRPr="00A34DBE">
        <w:rPr>
          <w:rFonts w:ascii="Arial" w:hAnsi="Arial" w:cs="Arial"/>
          <w:sz w:val="20"/>
        </w:rPr>
        <w:t xml:space="preserve">Nghiệm thu công tác thi công móng cọc và tường vây cọc ván phải tiến hành trên </w:t>
      </w:r>
      <w:r w:rsidR="00031A0F">
        <w:rPr>
          <w:rFonts w:ascii="Arial" w:hAnsi="Arial" w:cs="Arial"/>
          <w:sz w:val="20"/>
        </w:rPr>
        <w:t>cơ sở</w:t>
      </w:r>
      <w:r w:rsidRPr="00A34DBE">
        <w:rPr>
          <w:rFonts w:ascii="Arial" w:hAnsi="Arial" w:cs="Arial"/>
          <w:sz w:val="20"/>
        </w:rPr>
        <w:t>:</w:t>
      </w:r>
    </w:p>
    <w:p w:rsidR="005C15E1" w:rsidRPr="00A34DBE" w:rsidP="00A34DBE">
      <w:pPr>
        <w:widowControl/>
        <w:spacing w:before="120"/>
        <w:rPr>
          <w:rFonts w:ascii="Arial" w:hAnsi="Arial" w:cs="Arial"/>
          <w:sz w:val="20"/>
        </w:rPr>
      </w:pPr>
      <w:r w:rsidR="00236157">
        <w:rPr>
          <w:rFonts w:ascii="Arial" w:hAnsi="Arial" w:cs="Arial"/>
          <w:sz w:val="20"/>
          <w:lang w:val="en-US"/>
        </w:rPr>
        <w:t xml:space="preserve">a) </w:t>
      </w:r>
      <w:r w:rsidRPr="00A34DBE">
        <w:rPr>
          <w:rFonts w:ascii="Arial" w:hAnsi="Arial" w:cs="Arial"/>
          <w:sz w:val="20"/>
        </w:rPr>
        <w:t>Các thiết kế của móng cọc và tường vây cọc ván;</w:t>
      </w:r>
    </w:p>
    <w:p w:rsidR="005C15E1" w:rsidRPr="00A34DBE" w:rsidP="00A34DBE">
      <w:pPr>
        <w:widowControl/>
        <w:spacing w:before="120"/>
        <w:rPr>
          <w:rFonts w:ascii="Arial" w:hAnsi="Arial" w:cs="Arial"/>
          <w:sz w:val="20"/>
        </w:rPr>
      </w:pPr>
      <w:r w:rsidR="00236157">
        <w:rPr>
          <w:rFonts w:ascii="Arial" w:hAnsi="Arial" w:cs="Arial"/>
          <w:sz w:val="20"/>
          <w:lang w:val="en-US"/>
        </w:rPr>
        <w:t xml:space="preserve">b) </w:t>
      </w:r>
      <w:r w:rsidRPr="00A34DBE">
        <w:rPr>
          <w:rFonts w:ascii="Arial" w:hAnsi="Arial" w:cs="Arial"/>
          <w:sz w:val="20"/>
        </w:rPr>
        <w:t>Thuyết minh của các nhà máy sản xuất cọc, cọc ống, cọc ván</w:t>
      </w:r>
      <w:r w:rsidR="00031A0F">
        <w:rPr>
          <w:rFonts w:ascii="Arial" w:hAnsi="Arial" w:cs="Arial"/>
          <w:sz w:val="20"/>
        </w:rPr>
        <w:t xml:space="preserve"> </w:t>
      </w:r>
      <w:r w:rsidRPr="00A34DBE">
        <w:rPr>
          <w:rFonts w:ascii="Arial" w:hAnsi="Arial" w:cs="Arial"/>
          <w:sz w:val="20"/>
        </w:rPr>
        <w:t>và bê tông thương phẩm;</w:t>
      </w:r>
    </w:p>
    <w:p w:rsidR="005C15E1" w:rsidRPr="00A34DBE" w:rsidP="00A34DBE">
      <w:pPr>
        <w:widowControl/>
        <w:spacing w:before="120"/>
        <w:rPr>
          <w:rFonts w:ascii="Arial" w:hAnsi="Arial" w:cs="Arial"/>
          <w:sz w:val="20"/>
        </w:rPr>
      </w:pPr>
      <w:r w:rsidR="00236157">
        <w:rPr>
          <w:rFonts w:ascii="Arial" w:hAnsi="Arial" w:cs="Arial"/>
          <w:sz w:val="20"/>
          <w:lang w:val="en-US"/>
        </w:rPr>
        <w:t xml:space="preserve">c) </w:t>
      </w:r>
      <w:r w:rsidRPr="00A34DBE">
        <w:rPr>
          <w:rFonts w:ascii="Arial" w:hAnsi="Arial" w:cs="Arial"/>
          <w:sz w:val="20"/>
        </w:rPr>
        <w:t>Các văn bản về thí nghiệm trong phòng của các mẫu bê tông kiểm tra và</w:t>
      </w:r>
      <w:r w:rsidR="00031A0F">
        <w:rPr>
          <w:rFonts w:ascii="Arial" w:hAnsi="Arial" w:cs="Arial"/>
          <w:sz w:val="20"/>
        </w:rPr>
        <w:t xml:space="preserve"> </w:t>
      </w:r>
      <w:r w:rsidRPr="00A34DBE">
        <w:rPr>
          <w:rFonts w:ascii="Arial" w:hAnsi="Arial" w:cs="Arial"/>
          <w:sz w:val="20"/>
        </w:rPr>
        <w:t>các biên bản về</w:t>
      </w:r>
      <w:r w:rsidR="00031A0F">
        <w:rPr>
          <w:rFonts w:ascii="Arial" w:hAnsi="Arial" w:cs="Arial"/>
          <w:sz w:val="20"/>
        </w:rPr>
        <w:t xml:space="preserve"> </w:t>
      </w:r>
      <w:r w:rsidRPr="00A34DBE">
        <w:rPr>
          <w:rFonts w:ascii="Arial" w:hAnsi="Arial" w:cs="Arial"/>
          <w:sz w:val="20"/>
        </w:rPr>
        <w:t>bảo</w:t>
      </w:r>
      <w:r w:rsidR="00031A0F">
        <w:rPr>
          <w:rFonts w:ascii="Arial" w:hAnsi="Arial" w:cs="Arial"/>
          <w:sz w:val="20"/>
        </w:rPr>
        <w:t xml:space="preserve"> </w:t>
      </w:r>
      <w:r w:rsidRPr="00A34DBE">
        <w:rPr>
          <w:rFonts w:ascii="Arial" w:hAnsi="Arial" w:cs="Arial"/>
          <w:sz w:val="20"/>
        </w:rPr>
        <w:t>vệ</w:t>
      </w:r>
      <w:r w:rsidR="00236157">
        <w:rPr>
          <w:rFonts w:ascii="Arial" w:hAnsi="Arial" w:cs="Arial"/>
          <w:sz w:val="20"/>
          <w:lang w:val="en-US"/>
        </w:rPr>
        <w:t xml:space="preserve"> </w:t>
      </w:r>
      <w:r w:rsidRPr="00A34DBE">
        <w:rPr>
          <w:rFonts w:ascii="Arial" w:hAnsi="Arial" w:cs="Arial"/>
          <w:sz w:val="20"/>
        </w:rPr>
        <w:t>chống ăn mòn kết cấu;</w:t>
      </w:r>
    </w:p>
    <w:p w:rsidR="005C15E1" w:rsidRPr="00A34DBE" w:rsidP="00A34DBE">
      <w:pPr>
        <w:widowControl/>
        <w:spacing w:before="120"/>
        <w:rPr>
          <w:rFonts w:ascii="Arial" w:hAnsi="Arial" w:cs="Arial"/>
          <w:sz w:val="20"/>
        </w:rPr>
      </w:pPr>
      <w:r w:rsidR="00236157">
        <w:rPr>
          <w:rFonts w:ascii="Arial" w:hAnsi="Arial" w:cs="Arial"/>
          <w:sz w:val="20"/>
          <w:lang w:val="en-US"/>
        </w:rPr>
        <w:t xml:space="preserve">d) </w:t>
      </w:r>
      <w:r w:rsidRPr="00A34DBE">
        <w:rPr>
          <w:rFonts w:ascii="Arial" w:hAnsi="Arial" w:cs="Arial"/>
          <w:sz w:val="20"/>
        </w:rPr>
        <w:t>Các biên bản đo đạc định vị trục của các móng và tường vây;</w:t>
      </w:r>
    </w:p>
    <w:p w:rsidR="005C15E1" w:rsidRPr="00A34DBE" w:rsidP="00A34DBE">
      <w:pPr>
        <w:widowControl/>
        <w:spacing w:before="120"/>
        <w:rPr>
          <w:rFonts w:ascii="Arial" w:hAnsi="Arial" w:cs="Arial"/>
          <w:sz w:val="20"/>
        </w:rPr>
      </w:pPr>
      <w:r w:rsidR="00236157">
        <w:rPr>
          <w:rFonts w:ascii="Arial" w:hAnsi="Arial" w:cs="Arial"/>
          <w:sz w:val="20"/>
          <w:lang w:val="en-US"/>
        </w:rPr>
        <w:t xml:space="preserve">e) </w:t>
      </w:r>
      <w:r w:rsidRPr="00A34DBE">
        <w:rPr>
          <w:rFonts w:ascii="Arial" w:hAnsi="Arial" w:cs="Arial"/>
          <w:sz w:val="20"/>
        </w:rPr>
        <w:t>Các sơ đồ thực hiện việc bố trí cọc và tường vây có thuyết</w:t>
      </w:r>
      <w:r w:rsidR="00031A0F">
        <w:rPr>
          <w:rFonts w:ascii="Arial" w:hAnsi="Arial" w:cs="Arial"/>
          <w:sz w:val="20"/>
        </w:rPr>
        <w:t xml:space="preserve"> </w:t>
      </w:r>
      <w:r w:rsidRPr="00A34DBE">
        <w:rPr>
          <w:rFonts w:ascii="Arial" w:hAnsi="Arial" w:cs="Arial"/>
          <w:sz w:val="20"/>
        </w:rPr>
        <w:t>minh sai lệch</w:t>
      </w:r>
      <w:r w:rsidR="00031A0F">
        <w:rPr>
          <w:rFonts w:ascii="Arial" w:hAnsi="Arial" w:cs="Arial"/>
          <w:sz w:val="20"/>
        </w:rPr>
        <w:t xml:space="preserve"> </w:t>
      </w:r>
      <w:r w:rsidRPr="00A34DBE">
        <w:rPr>
          <w:rFonts w:ascii="Arial" w:hAnsi="Arial" w:cs="Arial"/>
          <w:sz w:val="20"/>
        </w:rPr>
        <w:t>theo mặt bằng</w:t>
      </w:r>
      <w:r w:rsidR="00031A0F">
        <w:rPr>
          <w:rFonts w:ascii="Arial" w:hAnsi="Arial" w:cs="Arial"/>
          <w:sz w:val="20"/>
        </w:rPr>
        <w:t xml:space="preserve"> </w:t>
      </w:r>
      <w:r w:rsidRPr="00A34DBE">
        <w:rPr>
          <w:rFonts w:ascii="Arial" w:hAnsi="Arial" w:cs="Arial"/>
          <w:sz w:val="20"/>
        </w:rPr>
        <w:t>và</w:t>
      </w:r>
      <w:r w:rsidR="00031A0F">
        <w:rPr>
          <w:rFonts w:ascii="Arial" w:hAnsi="Arial" w:cs="Arial"/>
          <w:sz w:val="20"/>
        </w:rPr>
        <w:t xml:space="preserve"> </w:t>
      </w:r>
      <w:r w:rsidRPr="00A34DBE">
        <w:rPr>
          <w:rFonts w:ascii="Arial" w:hAnsi="Arial" w:cs="Arial"/>
          <w:sz w:val="20"/>
        </w:rPr>
        <w:t>chiều</w:t>
      </w:r>
      <w:r w:rsidR="00236157">
        <w:rPr>
          <w:rFonts w:ascii="Arial" w:hAnsi="Arial" w:cs="Arial"/>
          <w:sz w:val="20"/>
          <w:lang w:val="en-US"/>
        </w:rPr>
        <w:t xml:space="preserve"> </w:t>
      </w:r>
      <w:r w:rsidRPr="00A34DBE">
        <w:rPr>
          <w:rFonts w:ascii="Arial" w:hAnsi="Arial" w:cs="Arial"/>
          <w:sz w:val="20"/>
        </w:rPr>
        <w:t>cao;</w:t>
      </w:r>
    </w:p>
    <w:p w:rsidR="005C15E1" w:rsidRPr="00A34DBE" w:rsidP="00A34DBE">
      <w:pPr>
        <w:widowControl/>
        <w:spacing w:before="120"/>
        <w:rPr>
          <w:rFonts w:ascii="Arial" w:hAnsi="Arial" w:cs="Arial"/>
          <w:sz w:val="20"/>
        </w:rPr>
      </w:pPr>
      <w:r w:rsidR="00236157">
        <w:rPr>
          <w:rFonts w:ascii="Arial" w:hAnsi="Arial" w:cs="Arial"/>
          <w:sz w:val="20"/>
          <w:lang w:val="en-US"/>
        </w:rPr>
        <w:t xml:space="preserve">f) </w:t>
      </w:r>
      <w:r w:rsidRPr="00A34DBE">
        <w:rPr>
          <w:rFonts w:ascii="Arial" w:hAnsi="Arial" w:cs="Arial"/>
          <w:sz w:val="20"/>
        </w:rPr>
        <w:t>Các bản báo cáo tổng hợp và các nhật ký đống hoặc hạ cọc, cọc ống và cọc ván, các nhật ký khoan và đổ bê tông lỗ khoan để làm cọc nhồi;</w:t>
      </w:r>
    </w:p>
    <w:p w:rsidR="005C15E1" w:rsidRPr="00A34DBE" w:rsidP="00A34DBE">
      <w:pPr>
        <w:widowControl/>
        <w:spacing w:before="120"/>
        <w:rPr>
          <w:rFonts w:ascii="Arial" w:hAnsi="Arial" w:cs="Arial"/>
          <w:sz w:val="20"/>
        </w:rPr>
      </w:pPr>
      <w:r w:rsidR="00236157">
        <w:rPr>
          <w:rFonts w:ascii="Arial" w:hAnsi="Arial" w:cs="Arial"/>
          <w:sz w:val="20"/>
          <w:lang w:val="en-US"/>
        </w:rPr>
        <w:t xml:space="preserve">g) </w:t>
      </w:r>
      <w:r w:rsidRPr="00A34DBE">
        <w:rPr>
          <w:rFonts w:ascii="Arial" w:hAnsi="Arial" w:cs="Arial"/>
          <w:sz w:val="20"/>
        </w:rPr>
        <w:t>Các kết quả thí nghệm động các cọc và cọc ống;</w:t>
      </w:r>
    </w:p>
    <w:p w:rsidR="005C15E1" w:rsidRPr="00A34DBE" w:rsidP="00A34DBE">
      <w:pPr>
        <w:widowControl/>
        <w:spacing w:before="120"/>
        <w:rPr>
          <w:rFonts w:ascii="Arial" w:hAnsi="Arial" w:cs="Arial"/>
          <w:sz w:val="20"/>
        </w:rPr>
      </w:pPr>
      <w:r w:rsidR="00236157">
        <w:rPr>
          <w:rFonts w:ascii="Arial" w:hAnsi="Arial" w:cs="Arial"/>
          <w:sz w:val="20"/>
          <w:lang w:val="en-US"/>
        </w:rPr>
        <w:t xml:space="preserve">h) </w:t>
      </w:r>
      <w:r w:rsidRPr="00A34DBE">
        <w:rPr>
          <w:rFonts w:ascii="Arial" w:hAnsi="Arial" w:cs="Arial"/>
          <w:sz w:val="20"/>
        </w:rPr>
        <w:t>Các kết quả thí nghiệm tĩnh các cọc và cọc ống (nếu chúng được quy định trong thiết kế).</w:t>
      </w:r>
    </w:p>
    <w:p w:rsidR="005C15E1" w:rsidRPr="00A34DBE" w:rsidP="00A34DBE">
      <w:pPr>
        <w:widowControl/>
        <w:spacing w:before="120"/>
        <w:rPr>
          <w:rFonts w:ascii="Arial" w:hAnsi="Arial" w:cs="Arial"/>
          <w:sz w:val="20"/>
        </w:rPr>
      </w:pPr>
      <w:r w:rsidR="00236157">
        <w:rPr>
          <w:rFonts w:ascii="Arial" w:hAnsi="Arial" w:cs="Arial"/>
          <w:sz w:val="20"/>
          <w:lang w:val="en-US"/>
        </w:rPr>
        <w:t xml:space="preserve">9.25 </w:t>
      </w:r>
      <w:r w:rsidRPr="00A34DBE">
        <w:rPr>
          <w:rFonts w:ascii="Arial" w:hAnsi="Arial" w:cs="Arial"/>
          <w:sz w:val="20"/>
        </w:rPr>
        <w:t>Độ lệch so với vị trí thiết kế của các cọc nhồi, cọc đóng và cọc ống không được vượt quá những trị số ghi</w:t>
      </w:r>
      <w:r w:rsidR="00031A0F">
        <w:rPr>
          <w:rFonts w:ascii="Arial" w:hAnsi="Arial" w:cs="Arial"/>
          <w:sz w:val="20"/>
        </w:rPr>
        <w:t xml:space="preserve"> ở </w:t>
      </w:r>
      <w:r w:rsidRPr="00A34DBE">
        <w:rPr>
          <w:rFonts w:ascii="Arial" w:hAnsi="Arial" w:cs="Arial"/>
          <w:sz w:val="20"/>
        </w:rPr>
        <w:t>Bảng 10 hoặc các thuyết minh trong thiết kế với lý do tương ứng;</w:t>
      </w:r>
    </w:p>
    <w:p w:rsidR="005C15E1" w:rsidRPr="00A34DBE" w:rsidP="00236157">
      <w:pPr>
        <w:widowControl/>
        <w:spacing w:before="120"/>
        <w:jc w:val="center"/>
        <w:rPr>
          <w:rFonts w:ascii="Arial" w:hAnsi="Arial" w:cs="Arial"/>
          <w:sz w:val="20"/>
        </w:rPr>
      </w:pPr>
      <w:r w:rsidRPr="00A34DBE">
        <w:rPr>
          <w:rFonts w:ascii="Arial" w:hAnsi="Arial" w:cs="Arial"/>
          <w:sz w:val="20"/>
        </w:rPr>
        <w:t>Bảng 10 - Độ lệch cho phép của trục cọc trên mặt bằng</w:t>
      </w:r>
    </w:p>
    <w:tbl>
      <w:tblPr>
        <w:tblStyle w:val="TableNormal"/>
        <w:tblW w:w="0" w:type="auto"/>
        <w:tblInd w:w="5" w:type="dxa"/>
        <w:tblCellMar>
          <w:left w:w="0" w:type="dxa"/>
          <w:right w:w="0" w:type="dxa"/>
        </w:tblCellMar>
        <w:tblLook w:val="0000"/>
      </w:tblPr>
      <w:tblGrid>
        <w:gridCol w:w="5670"/>
        <w:gridCol w:w="3406"/>
      </w:tblGrid>
      <w:tr>
        <w:tblPrEx>
          <w:tblW w:w="0" w:type="auto"/>
          <w:tblInd w:w="5" w:type="dxa"/>
          <w:tblCellMar>
            <w:left w:w="0" w:type="dxa"/>
            <w:right w:w="0" w:type="dxa"/>
          </w:tblCellMar>
          <w:tblLook w:val="0000"/>
        </w:tblPrEx>
        <w:tc>
          <w:tcPr>
            <w:tcW w:w="6082" w:type="dxa"/>
            <w:tcBorders>
              <w:top w:val="single" w:sz="4" w:space="0" w:color="auto"/>
              <w:left w:val="single" w:sz="4" w:space="0" w:color="auto"/>
              <w:bottom w:val="nil"/>
              <w:right w:val="nil"/>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Loại cọc và vị trí của chúng</w:t>
            </w:r>
          </w:p>
        </w:tc>
        <w:tc>
          <w:tcPr>
            <w:tcW w:w="3629" w:type="dxa"/>
            <w:tcBorders>
              <w:top w:val="single" w:sz="4" w:space="0" w:color="auto"/>
              <w:left w:val="single" w:sz="4" w:space="0" w:color="auto"/>
              <w:bottom w:val="nil"/>
              <w:right w:val="single" w:sz="4" w:space="0" w:color="auto"/>
            </w:tcBorders>
            <w:shd w:val="clear" w:color="auto" w:fill="FFFFFF"/>
          </w:tcPr>
          <w:p w:rsidR="005C15E1" w:rsidRPr="00A34DBE" w:rsidP="00236157">
            <w:pPr>
              <w:widowControl/>
              <w:spacing w:before="120"/>
              <w:jc w:val="center"/>
              <w:rPr>
                <w:rFonts w:ascii="Arial" w:hAnsi="Arial" w:cs="Arial"/>
                <w:sz w:val="20"/>
              </w:rPr>
            </w:pPr>
            <w:r w:rsidRPr="00A34DBE">
              <w:rPr>
                <w:rFonts w:ascii="Arial" w:hAnsi="Arial" w:cs="Arial"/>
                <w:sz w:val="20"/>
              </w:rPr>
              <w:t>Độ lệch cho phép của trục cọc trên mặt bằng</w:t>
            </w:r>
          </w:p>
        </w:tc>
      </w:tr>
      <w:tr>
        <w:tblPrEx>
          <w:tblW w:w="0" w:type="auto"/>
          <w:tblInd w:w="5" w:type="dxa"/>
          <w:tblCellMar>
            <w:left w:w="0" w:type="dxa"/>
            <w:right w:w="0" w:type="dxa"/>
          </w:tblCellMar>
          <w:tblLook w:val="0000"/>
        </w:tblPrEx>
        <w:tc>
          <w:tcPr>
            <w:tcW w:w="608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00236157">
              <w:rPr>
                <w:rFonts w:ascii="Arial" w:hAnsi="Arial" w:cs="Arial"/>
                <w:sz w:val="20"/>
                <w:lang w:val="en-US"/>
              </w:rPr>
              <w:t xml:space="preserve">1. </w:t>
            </w:r>
            <w:r w:rsidRPr="00A34DBE">
              <w:rPr>
                <w:rFonts w:ascii="Arial" w:hAnsi="Arial" w:cs="Arial"/>
                <w:sz w:val="20"/>
              </w:rPr>
              <w:t xml:space="preserve">Các cọc đứng có tiết diện vuông và chữ nhật, các cọc đóng hình tròn rỗng có đường kính </w:t>
            </w:r>
            <w:r w:rsidR="00236157">
              <w:rPr>
                <w:rFonts w:ascii="Arial" w:hAnsi="Arial" w:cs="Arial"/>
                <w:sz w:val="20"/>
              </w:rPr>
              <w:t>nhỏ hơn</w:t>
            </w:r>
            <w:r w:rsidRPr="00A34DBE">
              <w:rPr>
                <w:rFonts w:ascii="Arial" w:hAnsi="Arial" w:cs="Arial"/>
                <w:sz w:val="20"/>
              </w:rPr>
              <w:t xml:space="preserve"> 0,5 m</w:t>
            </w:r>
          </w:p>
          <w:p w:rsidR="005C15E1" w:rsidRPr="00A34DBE" w:rsidP="00A34DBE">
            <w:pPr>
              <w:widowControl/>
              <w:spacing w:before="120"/>
              <w:rPr>
                <w:rFonts w:ascii="Arial" w:hAnsi="Arial" w:cs="Arial"/>
                <w:sz w:val="20"/>
              </w:rPr>
            </w:pPr>
            <w:r w:rsidR="00236157">
              <w:rPr>
                <w:rFonts w:ascii="Arial" w:hAnsi="Arial" w:cs="Arial"/>
                <w:sz w:val="20"/>
                <w:lang w:val="en-US"/>
              </w:rPr>
              <w:t xml:space="preserve">a) </w:t>
            </w:r>
            <w:r w:rsidRPr="00A34DBE">
              <w:rPr>
                <w:rFonts w:ascii="Arial" w:hAnsi="Arial" w:cs="Arial"/>
                <w:sz w:val="20"/>
              </w:rPr>
              <w:t>Khi bố trí cọc 1 hàng:</w:t>
            </w:r>
          </w:p>
          <w:p w:rsidR="005C15E1" w:rsidRPr="00A34DBE" w:rsidP="00A34DBE">
            <w:pPr>
              <w:widowControl/>
              <w:spacing w:before="120"/>
              <w:rPr>
                <w:rFonts w:ascii="Arial" w:hAnsi="Arial" w:cs="Arial"/>
                <w:sz w:val="20"/>
              </w:rPr>
            </w:pPr>
            <w:r w:rsidR="00236157">
              <w:rPr>
                <w:rFonts w:ascii="Arial" w:hAnsi="Arial" w:cs="Arial"/>
                <w:sz w:val="20"/>
                <w:lang w:val="en-US"/>
              </w:rPr>
              <w:t xml:space="preserve">- </w:t>
            </w:r>
            <w:r w:rsidRPr="00A34DBE">
              <w:rPr>
                <w:rFonts w:ascii="Arial" w:hAnsi="Arial" w:cs="Arial"/>
                <w:sz w:val="20"/>
              </w:rPr>
              <w:t>Trục ngang của hàng cọc</w:t>
            </w:r>
          </w:p>
          <w:p w:rsidR="005C15E1" w:rsidRPr="00A34DBE" w:rsidP="00A34DBE">
            <w:pPr>
              <w:widowControl/>
              <w:spacing w:before="120"/>
              <w:rPr>
                <w:rFonts w:ascii="Arial" w:hAnsi="Arial" w:cs="Arial"/>
                <w:sz w:val="20"/>
              </w:rPr>
            </w:pPr>
            <w:r w:rsidR="00236157">
              <w:rPr>
                <w:rFonts w:ascii="Arial" w:hAnsi="Arial" w:cs="Arial"/>
                <w:sz w:val="20"/>
                <w:lang w:val="en-US"/>
              </w:rPr>
              <w:t xml:space="preserve">- </w:t>
            </w:r>
            <w:r w:rsidRPr="00A34DBE">
              <w:rPr>
                <w:rFonts w:ascii="Arial" w:hAnsi="Arial" w:cs="Arial"/>
                <w:sz w:val="20"/>
              </w:rPr>
              <w:t>Trục dọc của hàng cọc</w:t>
            </w:r>
          </w:p>
          <w:p w:rsidR="005C15E1" w:rsidRPr="00A34DBE" w:rsidP="00A34DBE">
            <w:pPr>
              <w:widowControl/>
              <w:spacing w:before="120"/>
              <w:rPr>
                <w:rFonts w:ascii="Arial" w:hAnsi="Arial" w:cs="Arial"/>
                <w:sz w:val="20"/>
              </w:rPr>
            </w:pPr>
            <w:r w:rsidR="00236157">
              <w:rPr>
                <w:rFonts w:ascii="Arial" w:hAnsi="Arial" w:cs="Arial"/>
                <w:sz w:val="20"/>
                <w:lang w:val="en-US"/>
              </w:rPr>
              <w:t xml:space="preserve">b) </w:t>
            </w:r>
            <w:r w:rsidRPr="00A34DBE">
              <w:rPr>
                <w:rFonts w:ascii="Arial" w:hAnsi="Arial" w:cs="Arial"/>
                <w:sz w:val="20"/>
              </w:rPr>
              <w:t>Khi bố trí các nhóm và dải cọc theo 2 và 3 hàng:</w:t>
            </w:r>
          </w:p>
          <w:p w:rsidR="005C15E1" w:rsidRPr="00A34DBE" w:rsidP="00A34DBE">
            <w:pPr>
              <w:widowControl/>
              <w:spacing w:before="120"/>
              <w:rPr>
                <w:rFonts w:ascii="Arial" w:hAnsi="Arial" w:cs="Arial"/>
                <w:sz w:val="20"/>
              </w:rPr>
            </w:pPr>
            <w:r w:rsidR="00236157">
              <w:rPr>
                <w:rFonts w:ascii="Arial" w:hAnsi="Arial" w:cs="Arial"/>
                <w:sz w:val="20"/>
                <w:lang w:val="en-US"/>
              </w:rPr>
              <w:t xml:space="preserve">- </w:t>
            </w:r>
            <w:r w:rsidRPr="00A34DBE">
              <w:rPr>
                <w:rFonts w:ascii="Arial" w:hAnsi="Arial" w:cs="Arial"/>
                <w:sz w:val="20"/>
              </w:rPr>
              <w:t>Đối với các cọc biên trục ngang của hàng cọc</w:t>
            </w:r>
          </w:p>
          <w:p w:rsidR="005C15E1" w:rsidRPr="00A34DBE" w:rsidP="00A34DBE">
            <w:pPr>
              <w:widowControl/>
              <w:spacing w:before="120"/>
              <w:rPr>
                <w:rFonts w:ascii="Arial" w:hAnsi="Arial" w:cs="Arial"/>
                <w:sz w:val="20"/>
              </w:rPr>
            </w:pPr>
            <w:r w:rsidR="00236157">
              <w:rPr>
                <w:rFonts w:ascii="Arial" w:hAnsi="Arial" w:cs="Arial"/>
                <w:sz w:val="20"/>
                <w:lang w:val="en-US"/>
              </w:rPr>
              <w:t xml:space="preserve">- </w:t>
            </w:r>
            <w:r w:rsidRPr="00A34DBE">
              <w:rPr>
                <w:rFonts w:ascii="Arial" w:hAnsi="Arial" w:cs="Arial"/>
                <w:sz w:val="20"/>
              </w:rPr>
              <w:t>Đối với các cọc còn lại và cọc biên trục dọc của hàng cọc</w:t>
            </w:r>
          </w:p>
          <w:p w:rsidR="005C15E1" w:rsidRPr="00A34DBE" w:rsidP="00A34DBE">
            <w:pPr>
              <w:widowControl/>
              <w:spacing w:before="120"/>
              <w:rPr>
                <w:rFonts w:ascii="Arial" w:hAnsi="Arial" w:cs="Arial"/>
                <w:sz w:val="20"/>
              </w:rPr>
            </w:pPr>
            <w:r w:rsidR="00236157">
              <w:rPr>
                <w:rFonts w:ascii="Arial" w:hAnsi="Arial" w:cs="Arial"/>
                <w:sz w:val="20"/>
                <w:lang w:val="en-US"/>
              </w:rPr>
              <w:t xml:space="preserve">c) </w:t>
            </w:r>
            <w:r w:rsidRPr="00A34DBE">
              <w:rPr>
                <w:rFonts w:ascii="Arial" w:hAnsi="Arial" w:cs="Arial"/>
                <w:sz w:val="20"/>
              </w:rPr>
              <w:t>Khi bãi cọc kín khắp dưới toàn bộ nhà và công trình:</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Đối với các cọc biên</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Đối với các cọc giữa</w:t>
            </w:r>
          </w:p>
          <w:p w:rsidR="005C15E1" w:rsidRPr="00A34DBE" w:rsidP="00A34DBE">
            <w:pPr>
              <w:widowControl/>
              <w:spacing w:before="120"/>
              <w:rPr>
                <w:rFonts w:ascii="Arial" w:hAnsi="Arial" w:cs="Arial"/>
                <w:sz w:val="20"/>
              </w:rPr>
            </w:pPr>
            <w:r w:rsidR="00CC7537">
              <w:rPr>
                <w:rFonts w:ascii="Arial" w:hAnsi="Arial" w:cs="Arial"/>
                <w:sz w:val="20"/>
                <w:lang w:val="en-US"/>
              </w:rPr>
              <w:t xml:space="preserve">d) </w:t>
            </w:r>
            <w:r w:rsidRPr="00A34DBE">
              <w:rPr>
                <w:rFonts w:ascii="Arial" w:hAnsi="Arial" w:cs="Arial"/>
                <w:sz w:val="20"/>
              </w:rPr>
              <w:t>Đối với cọc đơn</w:t>
            </w:r>
          </w:p>
          <w:p w:rsidR="005C15E1" w:rsidRPr="00A34DBE" w:rsidP="00A34DBE">
            <w:pPr>
              <w:widowControl/>
              <w:spacing w:before="120"/>
              <w:rPr>
                <w:rFonts w:ascii="Arial" w:hAnsi="Arial" w:cs="Arial"/>
                <w:sz w:val="20"/>
              </w:rPr>
            </w:pPr>
            <w:r w:rsidR="00CC7537">
              <w:rPr>
                <w:rFonts w:ascii="Arial" w:hAnsi="Arial" w:cs="Arial"/>
                <w:sz w:val="20"/>
                <w:lang w:val="en-US"/>
              </w:rPr>
              <w:t xml:space="preserve">e) </w:t>
            </w:r>
            <w:r w:rsidRPr="00A34DBE">
              <w:rPr>
                <w:rFonts w:ascii="Arial" w:hAnsi="Arial" w:cs="Arial"/>
                <w:sz w:val="20"/>
              </w:rPr>
              <w:t>Đối với cọc chống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2. </w:t>
            </w:r>
            <w:r w:rsidRPr="00A34DBE">
              <w:rPr>
                <w:rFonts w:ascii="Arial" w:hAnsi="Arial" w:cs="Arial"/>
                <w:sz w:val="20"/>
              </w:rPr>
              <w:t>Các cọc tròn rỗng có đường kính từ 0,5 m đến 0,8 m và các cọc khoan nhồi đường kính lớn hơn 0,5 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a) </w:t>
            </w:r>
            <w:r w:rsidRPr="00A34DBE">
              <w:rPr>
                <w:rFonts w:ascii="Arial" w:hAnsi="Arial" w:cs="Arial"/>
                <w:sz w:val="20"/>
              </w:rPr>
              <w:t>Khi bố trí các cọc theo dải trục ngang của hàng cọc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b) </w:t>
            </w:r>
            <w:r w:rsidRPr="00A34DBE">
              <w:rPr>
                <w:rFonts w:ascii="Arial" w:hAnsi="Arial" w:cs="Arial"/>
                <w:sz w:val="20"/>
              </w:rPr>
              <w:t>Khi</w:t>
            </w:r>
            <w:r w:rsidR="00031A0F">
              <w:rPr>
                <w:rFonts w:ascii="Arial" w:hAnsi="Arial" w:cs="Arial"/>
                <w:sz w:val="20"/>
              </w:rPr>
              <w:t xml:space="preserve"> </w:t>
            </w:r>
            <w:r w:rsidRPr="00A34DBE">
              <w:rPr>
                <w:rFonts w:ascii="Arial" w:hAnsi="Arial" w:cs="Arial"/>
                <w:sz w:val="20"/>
              </w:rPr>
              <w:t>bố trí các cọc theo dải trục dọc của hàng và khi bố trí cụm cọc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c) </w:t>
            </w:r>
            <w:r w:rsidRPr="00A34DBE">
              <w:rPr>
                <w:rFonts w:ascii="Arial" w:hAnsi="Arial" w:cs="Arial"/>
                <w:sz w:val="20"/>
              </w:rPr>
              <w:t>Đối với các cọc đơn tròn rỗng dưới các cột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3. </w:t>
            </w:r>
            <w:r w:rsidRPr="00A34DBE">
              <w:rPr>
                <w:rFonts w:ascii="Arial" w:hAnsi="Arial" w:cs="Arial"/>
                <w:sz w:val="20"/>
              </w:rPr>
              <w:t>Các cọc và cọc ống hạ qua ống khoan dẫn hướng (khi xây dựng cầu)</w:t>
            </w:r>
          </w:p>
        </w:tc>
        <w:tc>
          <w:tcPr>
            <w:tcW w:w="3629" w:type="dxa"/>
            <w:tcBorders>
              <w:top w:val="single" w:sz="4" w:space="0" w:color="auto"/>
              <w:left w:val="single" w:sz="4" w:space="0" w:color="auto"/>
              <w:bottom w:val="single" w:sz="4" w:space="0" w:color="auto"/>
              <w:right w:val="single" w:sz="4" w:space="0" w:color="auto"/>
            </w:tcBorders>
            <w:shd w:val="clear" w:color="auto" w:fill="FFFFFF"/>
          </w:tcPr>
          <w:p w:rsidR="00236157" w:rsidP="00236157">
            <w:pPr>
              <w:widowControl/>
              <w:spacing w:before="120"/>
              <w:jc w:val="center"/>
              <w:rPr>
                <w:rFonts w:ascii="Arial" w:hAnsi="Arial" w:cs="Arial"/>
                <w:sz w:val="20"/>
                <w:lang w:val="en-US"/>
              </w:rPr>
            </w:pPr>
          </w:p>
          <w:p w:rsidR="00236157" w:rsidP="00236157">
            <w:pPr>
              <w:widowControl/>
              <w:spacing w:before="120"/>
              <w:jc w:val="center"/>
              <w:rPr>
                <w:rFonts w:ascii="Arial" w:hAnsi="Arial" w:cs="Arial"/>
                <w:sz w:val="20"/>
                <w:lang w:val="en-US"/>
              </w:rPr>
            </w:pPr>
            <w:r>
              <w:rPr>
                <w:rFonts w:ascii="Arial" w:hAnsi="Arial" w:cs="Arial"/>
                <w:sz w:val="20"/>
                <w:lang w:val="en-US"/>
              </w:rPr>
              <w:br/>
            </w:r>
          </w:p>
          <w:p w:rsidR="00236157" w:rsidP="00236157">
            <w:pPr>
              <w:widowControl/>
              <w:spacing w:before="120"/>
              <w:jc w:val="center"/>
              <w:rPr>
                <w:rFonts w:ascii="Arial" w:hAnsi="Arial" w:cs="Arial"/>
                <w:sz w:val="20"/>
                <w:lang w:val="en-US"/>
              </w:rPr>
            </w:pPr>
            <w:r w:rsidRPr="00A34DBE" w:rsidR="005C15E1">
              <w:rPr>
                <w:rFonts w:ascii="Arial" w:hAnsi="Arial" w:cs="Arial"/>
                <w:sz w:val="20"/>
              </w:rPr>
              <w:t xml:space="preserve">0,2 d </w:t>
            </w:r>
          </w:p>
          <w:p w:rsidR="005C15E1" w:rsidRPr="00A34DBE" w:rsidP="00236157">
            <w:pPr>
              <w:widowControl/>
              <w:spacing w:before="120"/>
              <w:jc w:val="center"/>
              <w:rPr>
                <w:rFonts w:ascii="Arial" w:hAnsi="Arial" w:cs="Arial"/>
                <w:sz w:val="20"/>
              </w:rPr>
            </w:pPr>
            <w:r w:rsidRPr="00A34DBE">
              <w:rPr>
                <w:rFonts w:ascii="Arial" w:hAnsi="Arial" w:cs="Arial"/>
                <w:sz w:val="20"/>
              </w:rPr>
              <w:t>0,3 d</w:t>
            </w:r>
          </w:p>
          <w:p w:rsidR="00236157" w:rsidP="00236157">
            <w:pPr>
              <w:widowControl/>
              <w:spacing w:before="120"/>
              <w:jc w:val="center"/>
              <w:rPr>
                <w:rFonts w:ascii="Arial" w:hAnsi="Arial" w:cs="Arial"/>
                <w:sz w:val="20"/>
                <w:lang w:val="en-US"/>
              </w:rPr>
            </w:pPr>
          </w:p>
          <w:p w:rsidR="00236157" w:rsidP="00236157">
            <w:pPr>
              <w:widowControl/>
              <w:spacing w:before="120"/>
              <w:jc w:val="center"/>
              <w:rPr>
                <w:rFonts w:ascii="Arial" w:hAnsi="Arial" w:cs="Arial"/>
                <w:sz w:val="20"/>
                <w:lang w:val="en-US"/>
              </w:rPr>
            </w:pPr>
            <w:r w:rsidRPr="00A34DBE" w:rsidR="005C15E1">
              <w:rPr>
                <w:rFonts w:ascii="Arial" w:hAnsi="Arial" w:cs="Arial"/>
                <w:sz w:val="20"/>
              </w:rPr>
              <w:t xml:space="preserve">0,3 d </w:t>
            </w:r>
          </w:p>
          <w:p w:rsidR="005C15E1" w:rsidRPr="00A34DBE" w:rsidP="00236157">
            <w:pPr>
              <w:widowControl/>
              <w:spacing w:before="120"/>
              <w:jc w:val="center"/>
              <w:rPr>
                <w:rFonts w:ascii="Arial" w:hAnsi="Arial" w:cs="Arial"/>
                <w:sz w:val="20"/>
              </w:rPr>
            </w:pPr>
            <w:r w:rsidRPr="00A34DBE">
              <w:rPr>
                <w:rFonts w:ascii="Arial" w:hAnsi="Arial" w:cs="Arial"/>
                <w:sz w:val="20"/>
              </w:rPr>
              <w:t>0,2 d</w:t>
            </w:r>
          </w:p>
          <w:p w:rsidR="00236157" w:rsidP="00236157">
            <w:pPr>
              <w:widowControl/>
              <w:spacing w:before="120"/>
              <w:jc w:val="center"/>
              <w:rPr>
                <w:rFonts w:ascii="Arial" w:hAnsi="Arial" w:cs="Arial"/>
                <w:sz w:val="20"/>
                <w:lang w:val="en-US"/>
              </w:rPr>
            </w:pPr>
          </w:p>
          <w:p w:rsidR="00CC7537" w:rsidP="00236157">
            <w:pPr>
              <w:widowControl/>
              <w:spacing w:before="120"/>
              <w:jc w:val="center"/>
              <w:rPr>
                <w:rFonts w:ascii="Arial" w:hAnsi="Arial" w:cs="Arial"/>
                <w:sz w:val="20"/>
                <w:lang w:val="en-US"/>
              </w:rPr>
            </w:pPr>
            <w:r w:rsidRPr="00A34DBE" w:rsidR="005C15E1">
              <w:rPr>
                <w:rFonts w:ascii="Arial" w:hAnsi="Arial" w:cs="Arial"/>
                <w:sz w:val="20"/>
              </w:rPr>
              <w:t xml:space="preserve">0,2 d </w:t>
            </w:r>
          </w:p>
          <w:p w:rsidR="00CC7537" w:rsidP="00236157">
            <w:pPr>
              <w:widowControl/>
              <w:spacing w:before="120"/>
              <w:jc w:val="center"/>
              <w:rPr>
                <w:rFonts w:ascii="Arial" w:hAnsi="Arial" w:cs="Arial"/>
                <w:sz w:val="20"/>
                <w:lang w:val="en-US"/>
              </w:rPr>
            </w:pPr>
            <w:r w:rsidRPr="00A34DBE" w:rsidR="005C15E1">
              <w:rPr>
                <w:rFonts w:ascii="Arial" w:hAnsi="Arial" w:cs="Arial"/>
                <w:sz w:val="20"/>
              </w:rPr>
              <w:t xml:space="preserve">0,4 d </w:t>
            </w:r>
          </w:p>
          <w:p w:rsidR="00CC7537" w:rsidP="00236157">
            <w:pPr>
              <w:widowControl/>
              <w:spacing w:before="120"/>
              <w:jc w:val="center"/>
              <w:rPr>
                <w:rFonts w:ascii="Arial" w:hAnsi="Arial" w:cs="Arial"/>
                <w:sz w:val="20"/>
                <w:lang w:val="en-US"/>
              </w:rPr>
            </w:pPr>
            <w:r w:rsidRPr="00A34DBE" w:rsidR="005C15E1">
              <w:rPr>
                <w:rFonts w:ascii="Arial" w:hAnsi="Arial" w:cs="Arial"/>
                <w:sz w:val="20"/>
              </w:rPr>
              <w:t xml:space="preserve">5 cm </w:t>
            </w:r>
          </w:p>
          <w:p w:rsidR="005C15E1" w:rsidRPr="00A34DBE" w:rsidP="00236157">
            <w:pPr>
              <w:widowControl/>
              <w:spacing w:before="120"/>
              <w:jc w:val="center"/>
              <w:rPr>
                <w:rFonts w:ascii="Arial" w:hAnsi="Arial" w:cs="Arial"/>
                <w:sz w:val="20"/>
              </w:rPr>
            </w:pPr>
            <w:r w:rsidRPr="00A34DBE">
              <w:rPr>
                <w:rFonts w:ascii="Arial" w:hAnsi="Arial" w:cs="Arial"/>
                <w:sz w:val="20"/>
              </w:rPr>
              <w:t>3 cm</w:t>
            </w:r>
          </w:p>
          <w:p w:rsidR="00CC7537" w:rsidP="00236157">
            <w:pPr>
              <w:widowControl/>
              <w:spacing w:before="120"/>
              <w:jc w:val="center"/>
              <w:rPr>
                <w:rFonts w:ascii="Arial" w:hAnsi="Arial" w:cs="Arial"/>
                <w:sz w:val="20"/>
                <w:lang w:val="en-US"/>
              </w:rPr>
            </w:pPr>
          </w:p>
          <w:p w:rsidR="00CC7537" w:rsidP="00236157">
            <w:pPr>
              <w:widowControl/>
              <w:spacing w:before="120"/>
              <w:jc w:val="center"/>
              <w:rPr>
                <w:rFonts w:ascii="Arial" w:hAnsi="Arial" w:cs="Arial"/>
                <w:sz w:val="20"/>
                <w:lang w:val="en-US"/>
              </w:rPr>
            </w:pPr>
            <w:r>
              <w:rPr>
                <w:rFonts w:ascii="Arial" w:hAnsi="Arial" w:cs="Arial"/>
                <w:sz w:val="20"/>
                <w:lang w:val="en-US"/>
              </w:rPr>
              <w:br/>
            </w:r>
            <w:r w:rsidRPr="00A34DBE" w:rsidR="005C15E1">
              <w:rPr>
                <w:rFonts w:ascii="Arial" w:hAnsi="Arial" w:cs="Arial"/>
                <w:sz w:val="20"/>
              </w:rPr>
              <w:t>10 cm 1</w:t>
            </w:r>
          </w:p>
          <w:p w:rsidR="00CC7537" w:rsidP="00236157">
            <w:pPr>
              <w:widowControl/>
              <w:spacing w:before="120"/>
              <w:jc w:val="center"/>
              <w:rPr>
                <w:rFonts w:ascii="Arial" w:hAnsi="Arial" w:cs="Arial"/>
                <w:sz w:val="20"/>
                <w:lang w:val="en-US"/>
              </w:rPr>
            </w:pPr>
            <w:r w:rsidRPr="00A34DBE" w:rsidR="005C15E1">
              <w:rPr>
                <w:rFonts w:ascii="Arial" w:hAnsi="Arial" w:cs="Arial"/>
                <w:sz w:val="20"/>
              </w:rPr>
              <w:t xml:space="preserve">5 cm </w:t>
            </w:r>
            <w:r>
              <w:rPr>
                <w:rFonts w:ascii="Arial" w:hAnsi="Arial" w:cs="Arial"/>
                <w:sz w:val="20"/>
                <w:lang w:val="en-US"/>
              </w:rPr>
              <w:br/>
            </w:r>
          </w:p>
          <w:p w:rsidR="005C15E1" w:rsidRPr="00A34DBE" w:rsidP="00236157">
            <w:pPr>
              <w:widowControl/>
              <w:spacing w:before="120"/>
              <w:jc w:val="center"/>
              <w:rPr>
                <w:rFonts w:ascii="Arial" w:hAnsi="Arial" w:cs="Arial"/>
                <w:sz w:val="20"/>
              </w:rPr>
            </w:pPr>
            <w:r w:rsidRPr="00A34DBE">
              <w:rPr>
                <w:rFonts w:ascii="Arial" w:hAnsi="Arial" w:cs="Arial"/>
                <w:sz w:val="20"/>
              </w:rPr>
              <w:t>8 cm</w:t>
            </w:r>
          </w:p>
          <w:p w:rsidR="005C15E1" w:rsidRPr="00A34DBE" w:rsidP="00236157">
            <w:pPr>
              <w:widowControl/>
              <w:spacing w:before="120"/>
              <w:jc w:val="center"/>
              <w:rPr>
                <w:rFonts w:ascii="Arial" w:hAnsi="Arial" w:cs="Arial"/>
                <w:sz w:val="20"/>
              </w:rPr>
            </w:pPr>
            <w:r w:rsidRPr="00A34DBE">
              <w:rPr>
                <w:rFonts w:ascii="Arial" w:hAnsi="Arial" w:cs="Arial"/>
                <w:sz w:val="20"/>
              </w:rPr>
              <w:t>Độ chuyển dịch trục tại mức trên cùng của ống khoan dẫn hướng đã được lắp và gia cố chắc chắn so với vị trí thiết kế không được lớn hơn 0,025 H</w:t>
            </w:r>
            <w:r w:rsidR="00031A0F">
              <w:rPr>
                <w:rFonts w:ascii="Arial" w:hAnsi="Arial" w:cs="Arial"/>
                <w:sz w:val="20"/>
              </w:rPr>
              <w:t xml:space="preserve"> ở </w:t>
            </w:r>
            <w:r w:rsidRPr="00A34DBE">
              <w:rPr>
                <w:rFonts w:ascii="Arial" w:hAnsi="Arial" w:cs="Arial"/>
                <w:sz w:val="20"/>
              </w:rPr>
              <w:t>bến nước, (</w:t>
            </w:r>
            <w:r w:rsidRPr="00CC7537" w:rsidR="00CC7537">
              <w:rPr>
                <w:rFonts w:ascii="Arial" w:hAnsi="Arial" w:cs="Arial"/>
                <w:sz w:val="20"/>
              </w:rPr>
              <w:t>ở</w:t>
            </w:r>
            <w:r w:rsidRPr="00A34DBE">
              <w:rPr>
                <w:rFonts w:ascii="Arial" w:hAnsi="Arial" w:cs="Arial"/>
                <w:sz w:val="20"/>
              </w:rPr>
              <w:t xml:space="preserve"> đây H là độ sâu tại nơi lắp ống dẫn hướng) và ± 25 mm</w:t>
            </w:r>
            <w:r w:rsidR="00031A0F">
              <w:rPr>
                <w:rFonts w:ascii="Arial" w:hAnsi="Arial" w:cs="Arial"/>
                <w:sz w:val="20"/>
              </w:rPr>
              <w:t xml:space="preserve"> ở </w:t>
            </w:r>
            <w:r w:rsidRPr="00A34DBE">
              <w:rPr>
                <w:rFonts w:ascii="Arial" w:hAnsi="Arial" w:cs="Arial"/>
                <w:sz w:val="20"/>
              </w:rPr>
              <w:t>thung lũng không có nước.</w:t>
            </w:r>
          </w:p>
        </w:tc>
      </w:tr>
    </w:tbl>
    <w:p w:rsidR="005C15E1" w:rsidRPr="00A34DBE" w:rsidP="00A34DBE">
      <w:pPr>
        <w:widowControl/>
        <w:spacing w:before="120"/>
        <w:rPr>
          <w:rFonts w:ascii="Arial" w:hAnsi="Arial" w:cs="Arial"/>
          <w:sz w:val="20"/>
        </w:rPr>
      </w:pPr>
      <w:r w:rsidRPr="00A34DBE">
        <w:rPr>
          <w:rFonts w:ascii="Arial" w:hAnsi="Arial" w:cs="Arial"/>
          <w:sz w:val="20"/>
        </w:rPr>
        <w:t>CHÚ THÍCH: Số cọc hoặc cọc ống có độ lệch tối đa cho phép so với vị trí thiết kế không nên vượt quá 25 % tổng số cọc khi bố trí theo dải, còn khi tỷ lệ cọc - cột là 5 %, khả năng dùng các cọc có độ lệch cao hơn độ lệch cho phép sẽ do cơ quan thiết kế quy định.</w:t>
      </w:r>
    </w:p>
    <w:p w:rsidR="005C15E1" w:rsidRPr="00A34DBE" w:rsidP="00A34DBE">
      <w:pPr>
        <w:widowControl/>
        <w:spacing w:before="120"/>
        <w:rPr>
          <w:rFonts w:ascii="Arial" w:hAnsi="Arial" w:cs="Arial"/>
          <w:sz w:val="20"/>
        </w:rPr>
      </w:pPr>
      <w:r w:rsidR="00CC7537">
        <w:rPr>
          <w:rFonts w:ascii="Arial" w:hAnsi="Arial" w:cs="Arial"/>
          <w:sz w:val="20"/>
          <w:lang w:val="en-US"/>
        </w:rPr>
        <w:t xml:space="preserve">9.26 </w:t>
      </w:r>
      <w:r w:rsidRPr="00A34DBE">
        <w:rPr>
          <w:rFonts w:ascii="Arial" w:hAnsi="Arial" w:cs="Arial"/>
          <w:sz w:val="20"/>
        </w:rPr>
        <w:t xml:space="preserve">Độ lệch kích thước lỗ khoan và bầu </w:t>
      </w:r>
      <w:r w:rsidR="00236157">
        <w:rPr>
          <w:rFonts w:ascii="Arial" w:hAnsi="Arial" w:cs="Arial"/>
          <w:sz w:val="20"/>
        </w:rPr>
        <w:t>mở rộng</w:t>
      </w:r>
      <w:r w:rsidRPr="00A34DBE">
        <w:rPr>
          <w:rFonts w:ascii="Arial" w:hAnsi="Arial" w:cs="Arial"/>
          <w:sz w:val="20"/>
        </w:rPr>
        <w:t xml:space="preserve"> khi thi công cọc nhồi không nên vượt quá các giá trị sau đây:</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Theo chiều sâu của giếng khoan ± 100 mm;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Theo đường kính giếng khoan ± 50 mm;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 xml:space="preserve">Theo đường kính bầu </w:t>
      </w:r>
      <w:r w:rsidR="00236157">
        <w:rPr>
          <w:rFonts w:ascii="Arial" w:hAnsi="Arial" w:cs="Arial"/>
          <w:sz w:val="20"/>
        </w:rPr>
        <w:t>mở rộng</w:t>
      </w:r>
      <w:r w:rsidRPr="00A34DBE">
        <w:rPr>
          <w:rFonts w:ascii="Arial" w:hAnsi="Arial" w:cs="Arial"/>
          <w:sz w:val="20"/>
        </w:rPr>
        <w:t xml:space="preserve"> ± 100 mm;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9.27 </w:t>
      </w:r>
      <w:r w:rsidRPr="00A34DBE">
        <w:rPr>
          <w:rFonts w:ascii="Arial" w:hAnsi="Arial" w:cs="Arial"/>
          <w:sz w:val="20"/>
        </w:rPr>
        <w:t>Độ lệch cho phép của hàng cọc ván so với vị trí thiết kế, trên mặt bằng không nên vượt quá các chỉ dẫn</w:t>
      </w:r>
      <w:r w:rsidR="00031A0F">
        <w:rPr>
          <w:rFonts w:ascii="Arial" w:hAnsi="Arial" w:cs="Arial"/>
          <w:sz w:val="20"/>
        </w:rPr>
        <w:t xml:space="preserve"> ở </w:t>
      </w:r>
      <w:r w:rsidRPr="00A34DBE">
        <w:rPr>
          <w:rFonts w:ascii="Arial" w:hAnsi="Arial" w:cs="Arial"/>
          <w:sz w:val="20"/>
        </w:rPr>
        <w:t>trong Bảng 11 hoặc các trị số thuyết minh trong thiết kế với những lý do tương ứng.</w:t>
      </w:r>
    </w:p>
    <w:p w:rsidR="005C15E1" w:rsidRPr="00A34DBE" w:rsidP="00CC7537">
      <w:pPr>
        <w:widowControl/>
        <w:spacing w:before="120"/>
        <w:jc w:val="center"/>
        <w:rPr>
          <w:rFonts w:ascii="Arial" w:hAnsi="Arial" w:cs="Arial"/>
          <w:sz w:val="20"/>
        </w:rPr>
      </w:pPr>
      <w:r w:rsidRPr="00A34DBE">
        <w:rPr>
          <w:rFonts w:ascii="Arial" w:hAnsi="Arial" w:cs="Arial"/>
          <w:sz w:val="20"/>
        </w:rPr>
        <w:t>Bảng 11 - Độ lệch cho phép của hàng cọc ván so với vị trí thiết kế trên mặt bằng</w:t>
      </w:r>
    </w:p>
    <w:tbl>
      <w:tblPr>
        <w:tblStyle w:val="TableNormal"/>
        <w:tblW w:w="0" w:type="auto"/>
        <w:tblInd w:w="5" w:type="dxa"/>
        <w:tblCellMar>
          <w:left w:w="0" w:type="dxa"/>
          <w:right w:w="0" w:type="dxa"/>
        </w:tblCellMar>
        <w:tblLook w:val="0000"/>
      </w:tblPr>
      <w:tblGrid>
        <w:gridCol w:w="5681"/>
        <w:gridCol w:w="3395"/>
      </w:tblGrid>
      <w:tr>
        <w:tblPrEx>
          <w:tblW w:w="0" w:type="auto"/>
          <w:tblInd w:w="5" w:type="dxa"/>
          <w:tblCellMar>
            <w:left w:w="0" w:type="dxa"/>
            <w:right w:w="0" w:type="dxa"/>
          </w:tblCellMar>
          <w:tblLook w:val="0000"/>
        </w:tblPrEx>
        <w:tc>
          <w:tcPr>
            <w:tcW w:w="6086"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Loại cọc ván</w:t>
            </w:r>
          </w:p>
        </w:tc>
        <w:tc>
          <w:tcPr>
            <w:tcW w:w="3624" w:type="dxa"/>
            <w:tcBorders>
              <w:top w:val="single" w:sz="4" w:space="0" w:color="auto"/>
              <w:left w:val="single" w:sz="4" w:space="0" w:color="auto"/>
              <w:bottom w:val="nil"/>
              <w:right w:val="single" w:sz="4" w:space="0" w:color="auto"/>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Độ lệch cho phép của hàng cọc ván so với vị trí thiết kế trên mặt bằng</w:t>
            </w:r>
          </w:p>
        </w:tc>
      </w:tr>
      <w:tr>
        <w:tblPrEx>
          <w:tblW w:w="0" w:type="auto"/>
          <w:tblInd w:w="5" w:type="dxa"/>
          <w:tblCellMar>
            <w:left w:w="0" w:type="dxa"/>
            <w:right w:w="0" w:type="dxa"/>
          </w:tblCellMar>
          <w:tblLook w:val="0000"/>
        </w:tblPrEx>
        <w:tc>
          <w:tcPr>
            <w:tcW w:w="608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00CC7537">
              <w:rPr>
                <w:rFonts w:ascii="Arial" w:hAnsi="Arial" w:cs="Arial"/>
                <w:sz w:val="20"/>
                <w:lang w:val="en-US"/>
              </w:rPr>
              <w:t xml:space="preserve">1. </w:t>
            </w:r>
            <w:r w:rsidRPr="00A34DBE">
              <w:rPr>
                <w:rFonts w:ascii="Arial" w:hAnsi="Arial" w:cs="Arial"/>
                <w:sz w:val="20"/>
              </w:rPr>
              <w:t>Các hàng cọc ván gỗ của đập, cống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2. </w:t>
            </w:r>
            <w:r w:rsidRPr="00A34DBE">
              <w:rPr>
                <w:rFonts w:ascii="Arial" w:hAnsi="Arial" w:cs="Arial"/>
                <w:sz w:val="20"/>
              </w:rPr>
              <w:t>Các hàng cọc ván gỗ của các bờ đê quai 1 hàng có thanh chống và đê quai 2 hàng.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3. </w:t>
            </w:r>
            <w:r w:rsidRPr="00A34DBE">
              <w:rPr>
                <w:rFonts w:ascii="Arial" w:hAnsi="Arial" w:cs="Arial"/>
                <w:sz w:val="20"/>
              </w:rPr>
              <w:t>Cọc ván gỗ của các công trình khác tại mức trên cùng của cọc ván.</w:t>
            </w:r>
          </w:p>
          <w:p w:rsidR="005C15E1" w:rsidRPr="00A34DBE" w:rsidP="00A34DBE">
            <w:pPr>
              <w:widowControl/>
              <w:spacing w:before="120"/>
              <w:rPr>
                <w:rFonts w:ascii="Arial" w:hAnsi="Arial" w:cs="Arial"/>
                <w:sz w:val="20"/>
              </w:rPr>
            </w:pPr>
            <w:r w:rsidR="00CC7537">
              <w:rPr>
                <w:rFonts w:ascii="Arial" w:hAnsi="Arial" w:cs="Arial"/>
                <w:sz w:val="20"/>
                <w:lang w:val="en-US"/>
              </w:rPr>
              <w:t>4.</w:t>
            </w:r>
            <w:r w:rsidRPr="00A34DBE">
              <w:rPr>
                <w:rFonts w:ascii="Arial" w:hAnsi="Arial" w:cs="Arial"/>
                <w:sz w:val="20"/>
              </w:rPr>
              <w:t>Hàng cọc ván gỗ của đê quai (không có thanh chống).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5. </w:t>
            </w:r>
            <w:r w:rsidRPr="00A34DBE">
              <w:rPr>
                <w:rFonts w:ascii="Arial" w:hAnsi="Arial" w:cs="Arial"/>
                <w:sz w:val="20"/>
              </w:rPr>
              <w:t>Cọc ván thép khi hạ bằng phương pháp tầu đóng cọc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a) </w:t>
            </w:r>
            <w:r w:rsidR="00CC7537">
              <w:rPr>
                <w:rFonts w:ascii="Arial" w:hAnsi="Arial" w:cs="Arial"/>
                <w:sz w:val="20"/>
              </w:rPr>
              <w:t xml:space="preserve">Ở </w:t>
            </w:r>
            <w:r w:rsidRPr="00A34DBE">
              <w:rPr>
                <w:rFonts w:ascii="Arial" w:hAnsi="Arial" w:cs="Arial"/>
                <w:sz w:val="20"/>
              </w:rPr>
              <w:t>độ cao trên cùng của cọc ván</w:t>
            </w:r>
          </w:p>
          <w:p w:rsidR="005C15E1" w:rsidRPr="00CC7537" w:rsidP="00A34DBE">
            <w:pPr>
              <w:widowControl/>
              <w:spacing w:before="120"/>
              <w:rPr>
                <w:rFonts w:ascii="Arial" w:hAnsi="Arial" w:cs="Arial"/>
                <w:sz w:val="20"/>
                <w:lang w:val="en-US"/>
              </w:rPr>
            </w:pPr>
            <w:r w:rsidR="00CC7537">
              <w:rPr>
                <w:rFonts w:ascii="Arial" w:hAnsi="Arial" w:cs="Arial"/>
                <w:sz w:val="20"/>
                <w:lang w:val="en-US"/>
              </w:rPr>
              <w:t xml:space="preserve">b) </w:t>
            </w:r>
            <w:r w:rsidR="00CC7537">
              <w:rPr>
                <w:rFonts w:ascii="Arial" w:hAnsi="Arial" w:cs="Arial"/>
                <w:sz w:val="20"/>
              </w:rPr>
              <w:t>ở độ cao mặt đất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6. </w:t>
            </w:r>
            <w:r w:rsidRPr="00A34DBE">
              <w:rPr>
                <w:rFonts w:ascii="Arial" w:hAnsi="Arial" w:cs="Arial"/>
                <w:sz w:val="20"/>
              </w:rPr>
              <w:t>Cọc ván thép khi hạ từ đất liền</w:t>
            </w:r>
            <w:r w:rsidR="00031A0F">
              <w:rPr>
                <w:rFonts w:ascii="Arial" w:hAnsi="Arial" w:cs="Arial"/>
                <w:sz w:val="20"/>
              </w:rPr>
              <w:t xml:space="preserve"> ở </w:t>
            </w:r>
            <w:r w:rsidRPr="00A34DBE">
              <w:rPr>
                <w:rFonts w:ascii="Arial" w:hAnsi="Arial" w:cs="Arial"/>
                <w:sz w:val="20"/>
              </w:rPr>
              <w:t>độ cao mặt đất</w:t>
            </w:r>
          </w:p>
        </w:tc>
        <w:tc>
          <w:tcPr>
            <w:tcW w:w="3624" w:type="dxa"/>
            <w:tcBorders>
              <w:top w:val="single" w:sz="4" w:space="0" w:color="auto"/>
              <w:left w:val="single" w:sz="4" w:space="0" w:color="auto"/>
              <w:bottom w:val="single" w:sz="4" w:space="0" w:color="auto"/>
              <w:right w:val="single" w:sz="4" w:space="0" w:color="auto"/>
            </w:tcBorders>
            <w:shd w:val="clear" w:color="auto" w:fill="FFFFFF"/>
          </w:tcPr>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1,3 bề dày cọc ván </w:t>
            </w:r>
          </w:p>
          <w:p w:rsidR="005C15E1" w:rsidRPr="00A34DBE" w:rsidP="00CC7537">
            <w:pPr>
              <w:widowControl/>
              <w:spacing w:before="120"/>
              <w:jc w:val="center"/>
              <w:rPr>
                <w:rFonts w:ascii="Arial" w:hAnsi="Arial" w:cs="Arial"/>
                <w:sz w:val="20"/>
              </w:rPr>
            </w:pPr>
            <w:r w:rsidRPr="00A34DBE">
              <w:rPr>
                <w:rFonts w:ascii="Arial" w:hAnsi="Arial" w:cs="Arial"/>
                <w:sz w:val="20"/>
              </w:rPr>
              <w:t>Bề dày của cọc ván</w:t>
            </w:r>
          </w:p>
          <w:p w:rsidR="005C15E1" w:rsidRPr="00A34DBE" w:rsidP="00CC7537">
            <w:pPr>
              <w:widowControl/>
              <w:spacing w:before="120"/>
              <w:jc w:val="center"/>
              <w:rPr>
                <w:rFonts w:ascii="Arial" w:hAnsi="Arial" w:cs="Arial"/>
                <w:sz w:val="20"/>
              </w:rPr>
            </w:pPr>
            <w:r w:rsidR="00CC7537">
              <w:rPr>
                <w:rFonts w:ascii="Arial" w:hAnsi="Arial" w:cs="Arial"/>
                <w:sz w:val="20"/>
                <w:lang w:val="en-US"/>
              </w:rPr>
              <w:br/>
            </w:r>
            <w:r w:rsidRPr="00A34DBE">
              <w:rPr>
                <w:rFonts w:ascii="Arial" w:hAnsi="Arial" w:cs="Arial"/>
                <w:sz w:val="20"/>
              </w:rPr>
              <w:t>Bề dày của cọc ván</w:t>
            </w:r>
          </w:p>
          <w:p w:rsidR="00CC7537" w:rsidP="00CC7537">
            <w:pPr>
              <w:widowControl/>
              <w:spacing w:before="120"/>
              <w:jc w:val="center"/>
              <w:rPr>
                <w:rFonts w:ascii="Arial" w:hAnsi="Arial" w:cs="Arial"/>
                <w:sz w:val="20"/>
                <w:lang w:val="en-US"/>
              </w:rPr>
            </w:pPr>
            <w:r>
              <w:rPr>
                <w:rFonts w:ascii="Arial" w:hAnsi="Arial" w:cs="Arial"/>
                <w:sz w:val="20"/>
                <w:lang w:val="en-US"/>
              </w:rPr>
              <w:br/>
            </w:r>
            <w:r w:rsidRPr="00A34DBE" w:rsidR="005C15E1">
              <w:rPr>
                <w:rFonts w:ascii="Arial" w:hAnsi="Arial" w:cs="Arial"/>
                <w:sz w:val="20"/>
              </w:rPr>
              <w:t xml:space="preserve">300 mm </w:t>
            </w:r>
          </w:p>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100 mm </w:t>
            </w:r>
          </w:p>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Không lớn hơn 300 mm </w:t>
            </w:r>
          </w:p>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150 mm </w:t>
            </w:r>
          </w:p>
          <w:p w:rsidR="005C15E1" w:rsidRPr="00A34DBE" w:rsidP="00CC7537">
            <w:pPr>
              <w:widowControl/>
              <w:spacing w:before="120"/>
              <w:jc w:val="center"/>
              <w:rPr>
                <w:rFonts w:ascii="Arial" w:hAnsi="Arial" w:cs="Arial"/>
                <w:sz w:val="20"/>
              </w:rPr>
            </w:pPr>
            <w:r w:rsidRPr="00A34DBE">
              <w:rPr>
                <w:rFonts w:ascii="Arial" w:hAnsi="Arial" w:cs="Arial"/>
                <w:sz w:val="20"/>
              </w:rPr>
              <w:t>150 mm</w:t>
            </w:r>
          </w:p>
        </w:tc>
      </w:tr>
    </w:tbl>
    <w:p w:rsidR="005C15E1" w:rsidRPr="00CC7537" w:rsidP="00A34DBE">
      <w:pPr>
        <w:widowControl/>
        <w:spacing w:before="120"/>
        <w:rPr>
          <w:rFonts w:ascii="Arial" w:hAnsi="Arial" w:cs="Arial"/>
          <w:b/>
          <w:sz w:val="20"/>
        </w:rPr>
      </w:pPr>
      <w:bookmarkStart w:id="12" w:name="dieu_10"/>
      <w:r w:rsidRPr="00CC7537">
        <w:rPr>
          <w:rFonts w:ascii="Arial" w:hAnsi="Arial" w:cs="Arial"/>
          <w:b/>
          <w:sz w:val="20"/>
        </w:rPr>
        <w:t>10 Giếng chìm và giếng chìm hơi ép</w:t>
      </w:r>
      <w:bookmarkEnd w:id="12"/>
    </w:p>
    <w:p w:rsidR="005C15E1" w:rsidRPr="00A34DBE" w:rsidP="00A34DBE">
      <w:pPr>
        <w:widowControl/>
        <w:spacing w:before="120"/>
        <w:rPr>
          <w:rFonts w:ascii="Arial" w:hAnsi="Arial" w:cs="Arial"/>
          <w:sz w:val="20"/>
        </w:rPr>
      </w:pPr>
      <w:r w:rsidR="00CC7537">
        <w:rPr>
          <w:rFonts w:ascii="Arial" w:hAnsi="Arial" w:cs="Arial"/>
          <w:sz w:val="20"/>
          <w:lang w:val="en-US"/>
        </w:rPr>
        <w:t xml:space="preserve">10.1 </w:t>
      </w:r>
      <w:r w:rsidRPr="00A34DBE">
        <w:rPr>
          <w:rFonts w:ascii="Arial" w:hAnsi="Arial" w:cs="Arial"/>
          <w:sz w:val="20"/>
        </w:rPr>
        <w:t>Chỉ dẫn chung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10.1.1 </w:t>
      </w:r>
      <w:r w:rsidRPr="00A34DBE">
        <w:rPr>
          <w:rFonts w:ascii="Arial" w:hAnsi="Arial" w:cs="Arial"/>
          <w:sz w:val="20"/>
        </w:rPr>
        <w:t xml:space="preserve">Khi xây dựng và hạ giếng chìm và giếng chìm </w:t>
      </w:r>
      <w:r w:rsidR="007E1740">
        <w:rPr>
          <w:rFonts w:ascii="Arial" w:hAnsi="Arial" w:cs="Arial"/>
          <w:sz w:val="20"/>
        </w:rPr>
        <w:t xml:space="preserve">hở </w:t>
      </w:r>
      <w:r w:rsidRPr="00A34DBE">
        <w:rPr>
          <w:rFonts w:ascii="Arial" w:hAnsi="Arial" w:cs="Arial"/>
          <w:sz w:val="20"/>
        </w:rPr>
        <w:t>ép, trong thiết kế nên nghiên cứu đề xuất: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Giải pháp thi công đảo nhân tạo, các nền và sân bãi để bố trí công trình định hạ chìm và các thiết bị cần thiết;</w:t>
      </w:r>
    </w:p>
    <w:p w:rsidR="005C15E1" w:rsidRPr="00CC7537" w:rsidP="00A34DBE">
      <w:pPr>
        <w:widowControl/>
        <w:spacing w:before="120"/>
        <w:rPr>
          <w:rFonts w:ascii="Arial" w:hAnsi="Arial" w:cs="Arial"/>
          <w:sz w:val="20"/>
          <w:lang w:val="en-US"/>
        </w:rPr>
      </w:pPr>
      <w:r w:rsidR="00CC7537">
        <w:rPr>
          <w:rFonts w:ascii="Arial" w:hAnsi="Arial" w:cs="Arial"/>
          <w:sz w:val="20"/>
          <w:lang w:val="en-US"/>
        </w:rPr>
        <w:t xml:space="preserve">- </w:t>
      </w:r>
      <w:r w:rsidRPr="00A34DBE">
        <w:rPr>
          <w:rFonts w:ascii="Arial" w:hAnsi="Arial" w:cs="Arial"/>
          <w:sz w:val="20"/>
        </w:rPr>
        <w:t>Giải pháp về các trang thiết bị tạm thời dùng để chế tạo và bơm dung dịch sét, cần thiết bị năng</w:t>
      </w:r>
      <w:r w:rsidR="00CC7537">
        <w:rPr>
          <w:rFonts w:ascii="Arial" w:hAnsi="Arial" w:cs="Arial"/>
          <w:sz w:val="20"/>
          <w:lang w:val="en-US"/>
        </w:rPr>
        <w:t xml:space="preserve"> l</w:t>
      </w:r>
      <w:r w:rsidRPr="00A34DBE">
        <w:rPr>
          <w:rFonts w:ascii="Arial" w:hAnsi="Arial" w:cs="Arial"/>
          <w:sz w:val="20"/>
        </w:rPr>
        <w:t>ượng, ép khí</w:t>
      </w:r>
      <w:r w:rsidR="00031A0F">
        <w:rPr>
          <w:rFonts w:ascii="Arial" w:hAnsi="Arial" w:cs="Arial"/>
          <w:sz w:val="20"/>
        </w:rPr>
        <w:t xml:space="preserve"> </w:t>
      </w:r>
      <w:r w:rsidR="00CC7537">
        <w:rPr>
          <w:rFonts w:ascii="Arial" w:hAnsi="Arial" w:cs="Arial"/>
          <w:sz w:val="20"/>
          <w:lang w:val="en-US"/>
        </w:rPr>
        <w: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Sơ đồ các giai đoạn cơ bản của quá trình công nghệ hạ giếng chìm hoặc giếng chìm hơi ép;</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Các biện pháp liên quan với các yêu cầu đặc biệt về kỹ thuật an toàn và bảo đảm sự đi lại an toàn và thông suốt của các phương tiện bơi lội trong trường hợp tiến hành công tác bơi lội.</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10.1.2 </w:t>
      </w:r>
      <w:r w:rsidRPr="00A34DBE">
        <w:rPr>
          <w:rFonts w:ascii="Arial" w:hAnsi="Arial" w:cs="Arial"/>
          <w:sz w:val="20"/>
        </w:rPr>
        <w:t>Phương pháp cố định tại chỗ các trục của giếng chìm hoặc giếng chìm hơi ép cần phải bảo đảm khả năng kiểm tra vị trí của chúng trên mặt bằng bất cứ lúc nào khi hạ chìm. Các mốc chuẩn để</w:t>
      </w:r>
      <w:r w:rsidR="00CC7537">
        <w:rPr>
          <w:rFonts w:ascii="Arial" w:hAnsi="Arial" w:cs="Arial"/>
          <w:sz w:val="20"/>
          <w:lang w:val="en-US"/>
        </w:rPr>
        <w:t xml:space="preserve"> </w:t>
      </w:r>
      <w:r w:rsidRPr="00A34DBE">
        <w:rPr>
          <w:rFonts w:ascii="Arial" w:hAnsi="Arial" w:cs="Arial"/>
          <w:sz w:val="20"/>
        </w:rPr>
        <w:t>kiểm tra cao trình thẳng đứng của giếng chìm hoặc giếng chìm hơi ép cần phải lắp đặt ngoài phạm vi lún và chuyển dịch của đất.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10.1.3 </w:t>
      </w:r>
      <w:r w:rsidRPr="00A34DBE">
        <w:rPr>
          <w:rFonts w:ascii="Arial" w:hAnsi="Arial" w:cs="Arial"/>
          <w:sz w:val="20"/>
        </w:rPr>
        <w:t xml:space="preserve">Chỉ được phép xây dựng mới những công trình cỡ lớn trong phạm vi các vùng nằm trên lăng thể trượt sau khi đã </w:t>
      </w:r>
      <w:r w:rsidR="00CC7537">
        <w:rPr>
          <w:rFonts w:ascii="Arial" w:hAnsi="Arial" w:cs="Arial"/>
          <w:sz w:val="20"/>
        </w:rPr>
        <w:t>kết</w:t>
      </w:r>
      <w:r w:rsidRPr="00A34DBE">
        <w:rPr>
          <w:rFonts w:ascii="Arial" w:hAnsi="Arial" w:cs="Arial"/>
          <w:sz w:val="20"/>
        </w:rPr>
        <w:t xml:space="preserve"> thúc công tác hạ giếng chìm hoặc giếng chìm hơi ép và đã đổ bê tông bịt đáy giếng.</w:t>
      </w:r>
    </w:p>
    <w:p w:rsidR="005C15E1" w:rsidRPr="00A34DBE" w:rsidP="00A34DBE">
      <w:pPr>
        <w:widowControl/>
        <w:spacing w:before="120"/>
        <w:rPr>
          <w:rFonts w:ascii="Arial" w:hAnsi="Arial" w:cs="Arial"/>
          <w:sz w:val="20"/>
        </w:rPr>
      </w:pPr>
      <w:r w:rsidRPr="00A34DBE">
        <w:rPr>
          <w:rFonts w:ascii="Arial" w:hAnsi="Arial" w:cs="Arial"/>
          <w:sz w:val="20"/>
        </w:rPr>
        <w:t>Các công trình đã thiết bị tạm thời cần thiết để xây lắp giếng chìm và giếng chìm hơi ép.</w:t>
      </w:r>
    </w:p>
    <w:p w:rsidR="005C15E1" w:rsidRPr="00A34DBE" w:rsidP="00A34DBE">
      <w:pPr>
        <w:widowControl/>
        <w:spacing w:before="120"/>
        <w:rPr>
          <w:rFonts w:ascii="Arial" w:hAnsi="Arial" w:cs="Arial"/>
          <w:sz w:val="20"/>
        </w:rPr>
      </w:pPr>
      <w:r w:rsidRPr="00A34DBE">
        <w:rPr>
          <w:rFonts w:ascii="Arial" w:hAnsi="Arial" w:cs="Arial"/>
          <w:sz w:val="20"/>
        </w:rPr>
        <w:t>(Trạm vữa bê tông, trạm khí ép, cần trục ...) có thể bố trí trong phạm vi lăng thể trượt đồng thời phải dùng các biện pháp bảo đảm sự hoạt động bình thường của chúng trong trường hợp đất bị dịch chuyển.</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10.1.4 </w:t>
      </w:r>
      <w:r w:rsidRPr="00A34DBE">
        <w:rPr>
          <w:rFonts w:ascii="Arial" w:hAnsi="Arial" w:cs="Arial"/>
          <w:sz w:val="20"/>
        </w:rPr>
        <w:t xml:space="preserve">Các giếng chìm và giếng chìm ép nên xây dựng trên những khu đất hoặc những đảo nhỏ đã san phẳng nằm ngang cao hơn mức tính toán của nước ngầm hay nước trong hồ (có kể đến độ cao của sóng) ít nhất là 0,5 m. Lấy mức nước trong thời gian từ khi bắt đầu xây dựng công trình đến khi hạ nó xuống độ sâu bảo đảm sự ổn định trong trường hợp đảo bị </w:t>
      </w:r>
      <w:r w:rsidR="00031A0F">
        <w:rPr>
          <w:rFonts w:ascii="Arial" w:hAnsi="Arial" w:cs="Arial"/>
          <w:sz w:val="20"/>
        </w:rPr>
        <w:t>xói lở</w:t>
      </w:r>
      <w:r w:rsidRPr="00A34DBE">
        <w:rPr>
          <w:rFonts w:ascii="Arial" w:hAnsi="Arial" w:cs="Arial"/>
          <w:sz w:val="20"/>
        </w:rPr>
        <w:t xml:space="preserve"> làm mức tính toán. Các bờ bảo hộ đảo cần phải có chiều rộng không nhỏ hơn 2 m.</w:t>
      </w:r>
    </w:p>
    <w:p w:rsidR="005C15E1" w:rsidRPr="00A34DBE" w:rsidP="00A34DBE">
      <w:pPr>
        <w:widowControl/>
        <w:spacing w:before="120"/>
        <w:rPr>
          <w:rFonts w:ascii="Arial" w:hAnsi="Arial" w:cs="Arial"/>
          <w:sz w:val="20"/>
        </w:rPr>
      </w:pPr>
      <w:r w:rsidRPr="00A34DBE">
        <w:rPr>
          <w:rFonts w:ascii="Arial" w:hAnsi="Arial" w:cs="Arial"/>
          <w:sz w:val="20"/>
        </w:rPr>
        <w:t>Để thi công giếng chìm hoặc giếng chìm hơi ép cần phải chuẩn bị nền tạm thời dưới dạng những lăng thể cát - dăm, những tấm đệm gỗ, những vòng tựa bằng bê tông lắp ghép hay toàn khối ... Cường độ bê tông của các vòng tựa khi bắt đầu đổ bê tông các cấu kiện hoặc lắp ráp những bộ phận lắp ghép của giếng chìm và giếng chìm hơi ép phải đạt tối thiểu 70 % cường độ thiết kế.</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10.1.5 </w:t>
      </w:r>
      <w:r w:rsidRPr="00A34DBE">
        <w:rPr>
          <w:rFonts w:ascii="Arial" w:hAnsi="Arial" w:cs="Arial"/>
          <w:sz w:val="20"/>
        </w:rPr>
        <w:t>Việc tháo dỡ giếng chìm và giếng chìm hơi ép khỏi nền tạm thời phải được tiến hành sau khi bê tông đạt được cường độ thiết kế. Thứ tự tháo dỡ phải đảm bảo tránh nghiêng lệch.</w:t>
      </w:r>
    </w:p>
    <w:p w:rsidR="005C15E1" w:rsidRPr="00A34DBE" w:rsidP="00A34DBE">
      <w:pPr>
        <w:widowControl/>
        <w:spacing w:before="120"/>
        <w:rPr>
          <w:rFonts w:ascii="Arial" w:hAnsi="Arial" w:cs="Arial"/>
          <w:sz w:val="20"/>
        </w:rPr>
      </w:pPr>
      <w:r w:rsidRPr="00A34DBE">
        <w:rPr>
          <w:rFonts w:ascii="Arial" w:hAnsi="Arial" w:cs="Arial"/>
          <w:sz w:val="20"/>
        </w:rPr>
        <w:t>Được phép hạ vào trong đất đốt thứ nhất của giếng chìm hoặc giếng chìm hơi ép khi cường độ bê tông đạt cường độ thiết kế, còn những đốt sau khoảng 70 % cường độ thiết kế. Đồng thời cần phải dùng các biện pháp bảo đảm độ thẳng đứng của công trình hạ vào trong đất và đúng vị trí thiết kế của nó trên mặt bằng.</w:t>
      </w:r>
    </w:p>
    <w:p w:rsidR="005C15E1" w:rsidRPr="00A34DBE" w:rsidP="00A34DBE">
      <w:pPr>
        <w:widowControl/>
        <w:spacing w:before="120"/>
        <w:rPr>
          <w:rFonts w:ascii="Arial" w:hAnsi="Arial" w:cs="Arial"/>
          <w:sz w:val="20"/>
        </w:rPr>
      </w:pPr>
      <w:r w:rsidRPr="00A34DBE">
        <w:rPr>
          <w:rFonts w:ascii="Arial" w:hAnsi="Arial" w:cs="Arial"/>
          <w:sz w:val="20"/>
        </w:rPr>
        <w:t>Trị số độ chìm một lần hạ giếng chìm hoặc giếng chìm hơi ép không được lớn hơn 0,5 m. Sau mỗi lần hạ công trình cần phải tiến hành kiểm tra độ thẳng đứng và vị trí của nó trên mặt bằng đồng thời phải nhanh chóng điều chỉnh lại cho ngay ngắn những sự dịch chuyển và nghiêng lệch.</w:t>
      </w:r>
    </w:p>
    <w:p w:rsidR="005C15E1" w:rsidRPr="00A34DBE" w:rsidP="00A34DBE">
      <w:pPr>
        <w:widowControl/>
        <w:spacing w:before="120"/>
        <w:rPr>
          <w:rFonts w:ascii="Arial" w:hAnsi="Arial" w:cs="Arial"/>
          <w:sz w:val="20"/>
        </w:rPr>
      </w:pPr>
      <w:r w:rsidRPr="00A34DBE">
        <w:rPr>
          <w:rFonts w:ascii="Arial" w:hAnsi="Arial" w:cs="Arial"/>
          <w:sz w:val="20"/>
        </w:rPr>
        <w:t>Việc hạ các giếng chìm và giếng chìm hơi ép</w:t>
      </w:r>
      <w:r w:rsidR="00031A0F">
        <w:rPr>
          <w:rFonts w:ascii="Arial" w:hAnsi="Arial" w:cs="Arial"/>
          <w:sz w:val="20"/>
        </w:rPr>
        <w:t xml:space="preserve"> ở </w:t>
      </w:r>
      <w:r w:rsidRPr="00A34DBE">
        <w:rPr>
          <w:rFonts w:ascii="Arial" w:hAnsi="Arial" w:cs="Arial"/>
          <w:sz w:val="20"/>
        </w:rPr>
        <w:t>gần những công trình đã xây dựng cần phải kèm theo việc theo dõi trạng thái của các công trình đó bằng dụng cụ quan trắc.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10.1.6 </w:t>
      </w:r>
      <w:r w:rsidRPr="00A34DBE">
        <w:rPr>
          <w:rFonts w:ascii="Arial" w:hAnsi="Arial" w:cs="Arial"/>
          <w:sz w:val="20"/>
        </w:rPr>
        <w:t>Được phép vần chuyển giếng chìm và giếng chìm hơi ép trên phao. Sau khi đã kiểm tra sự ổn định của chúng với chiều cao thành phao nổi cao hơn mặt nước tối thiểu 1 m (có tính đến độ cao của sóng và độ nghiêng của khả dĩ).</w:t>
      </w:r>
    </w:p>
    <w:p w:rsidR="005C15E1" w:rsidRPr="00A34DBE" w:rsidP="00A34DBE">
      <w:pPr>
        <w:widowControl/>
        <w:spacing w:before="120"/>
        <w:rPr>
          <w:rFonts w:ascii="Arial" w:hAnsi="Arial" w:cs="Arial"/>
          <w:sz w:val="20"/>
        </w:rPr>
      </w:pPr>
      <w:r w:rsidRPr="00A34DBE">
        <w:rPr>
          <w:rFonts w:ascii="Arial" w:hAnsi="Arial" w:cs="Arial"/>
          <w:sz w:val="20"/>
        </w:rPr>
        <w:t>Đáy của bến nước để đặt nổi giếng chìm hoặc giếng chìm hơi ép cần phải làm bằng phẳng trước.</w:t>
      </w:r>
    </w:p>
    <w:p w:rsidR="005C15E1" w:rsidRPr="00A34DBE" w:rsidP="00A34DBE">
      <w:pPr>
        <w:widowControl/>
        <w:spacing w:before="120"/>
        <w:rPr>
          <w:rFonts w:ascii="Arial" w:hAnsi="Arial" w:cs="Arial"/>
          <w:sz w:val="20"/>
        </w:rPr>
      </w:pPr>
      <w:r w:rsidRPr="00A34DBE">
        <w:rPr>
          <w:rFonts w:ascii="Arial" w:hAnsi="Arial" w:cs="Arial"/>
          <w:sz w:val="20"/>
        </w:rPr>
        <w:t>Cần chú ý đến chế độ của dòng sông và các điều kiện qua lại của tàu bè khi cố định và giằng các giếng chìm hoặc giếng chìm hơi ép thả nổi bằng neo. Trong thời kỳ vận chuyển và hạ giếng chìm hoặc giếng chìm hơi ép thả nối nên áp dụng các biện pháp để tránh những trang thiết bị nổi sa vào giếng. Phải tiến hành hạ giếng chìm hoặc giếng chìm hơi ép xuống đáy đạt độ chính xác do thiết kế quy định.</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10.1.7 </w:t>
      </w:r>
      <w:r w:rsidRPr="00A34DBE">
        <w:rPr>
          <w:rFonts w:ascii="Arial" w:hAnsi="Arial" w:cs="Arial"/>
          <w:sz w:val="20"/>
        </w:rPr>
        <w:t>Trong quá trình hạ giếng chìm hoặc giếng chìm hơi ép phải lấy đất ra một cách đều đặn trên toàn bộ diện tích của nó.</w:t>
      </w:r>
    </w:p>
    <w:p w:rsidR="005C15E1" w:rsidRPr="00A34DBE" w:rsidP="00A34DBE">
      <w:pPr>
        <w:widowControl/>
        <w:spacing w:before="120"/>
        <w:rPr>
          <w:rFonts w:ascii="Arial" w:hAnsi="Arial" w:cs="Arial"/>
          <w:sz w:val="20"/>
        </w:rPr>
      </w:pPr>
      <w:r w:rsidRPr="00A34DBE">
        <w:rPr>
          <w:rFonts w:ascii="Arial" w:hAnsi="Arial" w:cs="Arial"/>
          <w:sz w:val="20"/>
        </w:rPr>
        <w:t xml:space="preserve">Thứ tự đào các lớp đất trong giếng chìm hoặc giếng chìm của hơi ép cần được quy định dựa vào loại và tính chất của đất. Trong trường hợp lớp trung gian có lẫn đá cứng và đất nửa đá thì nên tiến hành đào chúng không chỉ dưới bàn chân giếng và còn ra ngoài phạm vi mặt ngoài của nó; đồng thời chiều rộng của </w:t>
      </w:r>
      <w:r w:rsidRPr="00DA11E5" w:rsidR="00DA11E5">
        <w:rPr>
          <w:rFonts w:ascii="Arial" w:hAnsi="Arial" w:cs="Arial"/>
          <w:sz w:val="20"/>
        </w:rPr>
        <w:t>khe hở</w:t>
      </w:r>
      <w:r w:rsidRPr="00A34DBE">
        <w:rPr>
          <w:rFonts w:ascii="Arial" w:hAnsi="Arial" w:cs="Arial"/>
          <w:sz w:val="20"/>
        </w:rPr>
        <w:t xml:space="preserve"> không được nhỏ hơn 10 cm và cùng với việc hạ chìm công trình thì </w:t>
      </w:r>
      <w:r w:rsidRPr="00DA11E5" w:rsidR="00DA11E5">
        <w:rPr>
          <w:rFonts w:ascii="Arial" w:hAnsi="Arial" w:cs="Arial"/>
          <w:sz w:val="20"/>
        </w:rPr>
        <w:t>khe hở</w:t>
      </w:r>
      <w:r w:rsidRPr="00A34DBE">
        <w:rPr>
          <w:rFonts w:ascii="Arial" w:hAnsi="Arial" w:cs="Arial"/>
          <w:sz w:val="20"/>
        </w:rPr>
        <w:t xml:space="preserve"> phải được lấp đất bằng đất sét. Các vật chướng ngại thuộc loại đá tảng ... cần phải vứt bỏ ngay.</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10.1.8 </w:t>
      </w:r>
      <w:r w:rsidRPr="00A34DBE">
        <w:rPr>
          <w:rFonts w:ascii="Arial" w:hAnsi="Arial" w:cs="Arial"/>
          <w:sz w:val="20"/>
        </w:rPr>
        <w:t>Các công tác nổ phá trong giếng chìm hoặc giếng chìm hơi ép phải được thực hiện theo các quy phạm hiện hành về các công tác đó. Đồng thời cần bảo đảm: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Sau một lần đánh chìm giếng hoặc giếng chìm hơi ép hạ đến độ sâu đã định;</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Giữ nguyên vẹn các kết cấu và máy móc lúc nổ mìn vẫn</w:t>
      </w:r>
      <w:r w:rsidR="00031A0F">
        <w:rPr>
          <w:rFonts w:ascii="Arial" w:hAnsi="Arial" w:cs="Arial"/>
          <w:sz w:val="20"/>
        </w:rPr>
        <w:t xml:space="preserve"> ở </w:t>
      </w:r>
      <w:r w:rsidRPr="00A34DBE">
        <w:rPr>
          <w:rFonts w:ascii="Arial" w:hAnsi="Arial" w:cs="Arial"/>
          <w:sz w:val="20"/>
        </w:rPr>
        <w:t>trong giếng chìm hoặc giếng chìm hơi ép;</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Tránh rò hơi từ thùng khí ép và tăng cao áp lực trong buồng làm việc quá 50 %;</w:t>
      </w:r>
    </w:p>
    <w:p w:rsidR="005C15E1" w:rsidRPr="00A34DBE" w:rsidP="00A34DBE">
      <w:pPr>
        <w:widowControl/>
        <w:spacing w:before="120"/>
        <w:rPr>
          <w:rFonts w:ascii="Arial" w:hAnsi="Arial" w:cs="Arial"/>
          <w:sz w:val="20"/>
        </w:rPr>
      </w:pPr>
      <w:r w:rsidRPr="00A34DBE">
        <w:rPr>
          <w:rFonts w:ascii="Arial" w:hAnsi="Arial" w:cs="Arial"/>
          <w:sz w:val="20"/>
        </w:rPr>
        <w:t>Trình tự làm tơi đất dưới chân công trình bằng nổ mìn có chú ý đến chỗ tựa chắc chắn của nó trên các vùng tựa tạm thời còn lại.</w:t>
      </w:r>
    </w:p>
    <w:p w:rsidR="005C15E1" w:rsidRPr="00A34DBE" w:rsidP="00A34DBE">
      <w:pPr>
        <w:widowControl/>
        <w:spacing w:before="120"/>
        <w:rPr>
          <w:rFonts w:ascii="Arial" w:hAnsi="Arial" w:cs="Arial"/>
          <w:sz w:val="20"/>
        </w:rPr>
      </w:pPr>
      <w:r w:rsidRPr="00A34DBE">
        <w:rPr>
          <w:rFonts w:ascii="Arial" w:hAnsi="Arial" w:cs="Arial"/>
          <w:sz w:val="20"/>
        </w:rPr>
        <w:t>10.2 Giếng chìm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10.2.1 </w:t>
      </w:r>
      <w:r w:rsidRPr="00A34DBE">
        <w:rPr>
          <w:rFonts w:ascii="Arial" w:hAnsi="Arial" w:cs="Arial"/>
          <w:sz w:val="20"/>
        </w:rPr>
        <w:t>Khi lắp ráp các giếng chìm bằng những tấm thẳng đứng nên dùng giá định hướng để cố định các bộ phận kết cấu. Cho phép bắt đầu lắp ráp các cấu kiện lắp ghép của giếng sau khi khối bê tông của phần chân đạt tới 70 % cường độ thiết kế. Sau khi bê tông tại các chỗ nối đã đạt đến cường độ thiết kế thì cho phép tháo dỡ giếng lắp ghép ra khỏi nền tạm thời.</w:t>
      </w:r>
    </w:p>
    <w:p w:rsidR="005C15E1" w:rsidRPr="00A34DBE" w:rsidP="00A34DBE">
      <w:pPr>
        <w:widowControl/>
        <w:spacing w:before="120"/>
        <w:rPr>
          <w:rFonts w:ascii="Arial" w:hAnsi="Arial" w:cs="Arial"/>
          <w:sz w:val="20"/>
        </w:rPr>
      </w:pPr>
      <w:r w:rsidRPr="00A34DBE">
        <w:rPr>
          <w:rFonts w:ascii="Arial" w:hAnsi="Arial" w:cs="Arial"/>
          <w:sz w:val="20"/>
        </w:rPr>
        <w:t>Việc lắp ráp các giếng lắp ghép phải bảo đảm thi công mối nối của các bộ phận kết cấu có độ bền và độ không thấm nước bằng ngay chính bộ phận kết cấu đó.</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10.2.2 </w:t>
      </w:r>
      <w:r w:rsidRPr="00A34DBE">
        <w:rPr>
          <w:rFonts w:ascii="Arial" w:hAnsi="Arial" w:cs="Arial"/>
          <w:sz w:val="20"/>
        </w:rPr>
        <w:t>Để làm giảm lực ma sát của giếng và cho phép dùng phương pháp xói th</w:t>
      </w:r>
      <w:r w:rsidR="00865D42">
        <w:rPr>
          <w:rFonts w:ascii="Arial" w:hAnsi="Arial" w:cs="Arial"/>
          <w:sz w:val="20"/>
        </w:rPr>
        <w:t>ủy</w:t>
      </w:r>
      <w:r w:rsidRPr="00A34DBE">
        <w:rPr>
          <w:rFonts w:ascii="Arial" w:hAnsi="Arial" w:cs="Arial"/>
          <w:sz w:val="20"/>
        </w:rPr>
        <w:t xml:space="preserve"> lực hoặc th</w:t>
      </w:r>
      <w:r w:rsidR="00865D42">
        <w:rPr>
          <w:rFonts w:ascii="Arial" w:hAnsi="Arial" w:cs="Arial"/>
          <w:sz w:val="20"/>
        </w:rPr>
        <w:t>ủy</w:t>
      </w:r>
      <w:r w:rsidRPr="00A34DBE">
        <w:rPr>
          <w:rFonts w:ascii="Arial" w:hAnsi="Arial" w:cs="Arial"/>
          <w:sz w:val="20"/>
        </w:rPr>
        <w:t xml:space="preserve"> khí động để xói rửa đất khi hạ chìm các giếng trong các trường hợp không có các công trình vĩnh cửu và công trình giao thông trong phạm vi lăng thể trượt.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10.2.3 </w:t>
      </w:r>
      <w:r w:rsidRPr="00A34DBE">
        <w:rPr>
          <w:rFonts w:ascii="Arial" w:hAnsi="Arial" w:cs="Arial"/>
          <w:sz w:val="20"/>
        </w:rPr>
        <w:t>Để giảm lực ma sát của giếng và đất khi hạ chìm nó, nên ưu tiên dùng phương pháp hạ chìm công trình trong áo sét (huyền phù) và cần phải tuân theo các quy tắc sau đây:</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Bảo đảm cung cấp kịp thời dung dịch sét đến khoảng trống quanh giếng (tạo thành bơi bậc nhô ra của phần chân xung quanh giếng chìm) để duy trì mức dung dịch không thấp hơn 20 cm so với miệng giếng đào;</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Đào đất dưới chân giếng chìm; đồng thời không để đùn dung dịch sét và trong giếng;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Chuyển dung dịch sét vào áo sét bằng những ống bơm đặt cao hơn bậc nhô ra của chân giếng khi hạ chìm giếng đến độ sâu hơn 10 m. Tại độ đặc vòng đệm bịt kín theo phương ngang.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Kiểm tra nghiêm ngặt quá trình hạ giếng và không cho phép để dồn giếng trên vách đất.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10.2.4 </w:t>
      </w:r>
      <w:r w:rsidRPr="00A34DBE">
        <w:rPr>
          <w:rFonts w:ascii="Arial" w:hAnsi="Arial" w:cs="Arial"/>
          <w:sz w:val="20"/>
        </w:rPr>
        <w:t>Đất sét dùng để chế tạo dung dịch sét phải thỏa mãn các yêu cầu nêu</w:t>
      </w:r>
      <w:r w:rsidR="00031A0F">
        <w:rPr>
          <w:rFonts w:ascii="Arial" w:hAnsi="Arial" w:cs="Arial"/>
          <w:sz w:val="20"/>
        </w:rPr>
        <w:t xml:space="preserve"> ở </w:t>
      </w:r>
      <w:r w:rsidRPr="00A34DBE">
        <w:rPr>
          <w:rFonts w:ascii="Arial" w:hAnsi="Arial" w:cs="Arial"/>
          <w:sz w:val="20"/>
        </w:rPr>
        <w:t>8.5.</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10.2.5 </w:t>
      </w:r>
      <w:r w:rsidRPr="00A34DBE">
        <w:rPr>
          <w:rFonts w:ascii="Arial" w:hAnsi="Arial" w:cs="Arial"/>
          <w:sz w:val="20"/>
        </w:rPr>
        <w:t xml:space="preserve">Chất lượng dung dịch sét phải bảo đảm sự ổn định của vách đất hố đào xung quanh giếng trong thời gian hạ chìm nó đến cao trình thiết kế và nhồi đầy </w:t>
      </w:r>
      <w:r w:rsidRPr="00DA11E5" w:rsidR="00DA11E5">
        <w:rPr>
          <w:rFonts w:ascii="Arial" w:hAnsi="Arial" w:cs="Arial"/>
          <w:sz w:val="20"/>
        </w:rPr>
        <w:t>khe hở</w:t>
      </w:r>
      <w:r w:rsidRPr="00A34DBE">
        <w:rPr>
          <w:rFonts w:ascii="Arial" w:hAnsi="Arial" w:cs="Arial"/>
          <w:sz w:val="20"/>
        </w:rPr>
        <w:t xml:space="preserve"> của áo giếng. Các thông số của dung dịch sét phải thỏa mãn các yêu cầu nêu</w:t>
      </w:r>
      <w:r w:rsidR="00031A0F">
        <w:rPr>
          <w:rFonts w:ascii="Arial" w:hAnsi="Arial" w:cs="Arial"/>
          <w:sz w:val="20"/>
        </w:rPr>
        <w:t xml:space="preserve"> ở </w:t>
      </w:r>
      <w:r w:rsidRPr="00A34DBE">
        <w:rPr>
          <w:rFonts w:ascii="Arial" w:hAnsi="Arial" w:cs="Arial"/>
          <w:sz w:val="20"/>
        </w:rPr>
        <w:t>8.6.</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10.2.6 </w:t>
      </w:r>
      <w:r w:rsidRPr="00A34DBE">
        <w:rPr>
          <w:rFonts w:ascii="Arial" w:hAnsi="Arial" w:cs="Arial"/>
          <w:sz w:val="20"/>
        </w:rPr>
        <w:t>Tại khu vực xây dựng, cứ mỗi ca làm việc nên tiến hành kiểm tra dung dịch sét vừa chế tạo bơm vào ít nhất 1 lần. Các mẫu dung dịch kiểm tra phải được lấy</w:t>
      </w:r>
      <w:r w:rsidR="00031A0F">
        <w:rPr>
          <w:rFonts w:ascii="Arial" w:hAnsi="Arial" w:cs="Arial"/>
          <w:sz w:val="20"/>
        </w:rPr>
        <w:t xml:space="preserve"> ở </w:t>
      </w:r>
      <w:r w:rsidRPr="00A34DBE">
        <w:rPr>
          <w:rFonts w:ascii="Arial" w:hAnsi="Arial" w:cs="Arial"/>
          <w:sz w:val="20"/>
        </w:rPr>
        <w:t>máy trộn đất sét và</w:t>
      </w:r>
      <w:r w:rsidR="00031A0F">
        <w:rPr>
          <w:rFonts w:ascii="Arial" w:hAnsi="Arial" w:cs="Arial"/>
          <w:sz w:val="20"/>
        </w:rPr>
        <w:t xml:space="preserve"> ở </w:t>
      </w:r>
      <w:r w:rsidRPr="00A34DBE">
        <w:rPr>
          <w:rFonts w:ascii="Arial" w:hAnsi="Arial" w:cs="Arial"/>
          <w:sz w:val="20"/>
        </w:rPr>
        <w:t>áo sét: tại bề mặt, tại khoảng giữa va tại vùng bậc nhô ra của chân giếng chìm.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10.2.7 </w:t>
      </w:r>
      <w:r w:rsidRPr="00A34DBE">
        <w:rPr>
          <w:rFonts w:ascii="Arial" w:hAnsi="Arial" w:cs="Arial"/>
          <w:sz w:val="20"/>
        </w:rPr>
        <w:t>Khi hạ giếng chìm không hút nước vào trong đất no nước, mực nước trong giếng phải được duy trì</w:t>
      </w:r>
      <w:r w:rsidR="00031A0F">
        <w:rPr>
          <w:rFonts w:ascii="Arial" w:hAnsi="Arial" w:cs="Arial"/>
          <w:sz w:val="20"/>
        </w:rPr>
        <w:t xml:space="preserve"> ở </w:t>
      </w:r>
      <w:r w:rsidRPr="00A34DBE">
        <w:rPr>
          <w:rFonts w:ascii="Arial" w:hAnsi="Arial" w:cs="Arial"/>
          <w:sz w:val="20"/>
        </w:rPr>
        <w:t>độ cao không thấp hơn mực nước ngầm hoặc cao hơn nó để tránh đất có thể bị đùn từ các chân giếng ra.</w:t>
      </w:r>
    </w:p>
    <w:p w:rsidR="005C15E1" w:rsidRPr="00A34DBE" w:rsidP="00A34DBE">
      <w:pPr>
        <w:widowControl/>
        <w:spacing w:before="120"/>
        <w:rPr>
          <w:rFonts w:ascii="Arial" w:hAnsi="Arial" w:cs="Arial"/>
          <w:sz w:val="20"/>
        </w:rPr>
      </w:pPr>
      <w:r w:rsidRPr="00A34DBE">
        <w:rPr>
          <w:rFonts w:ascii="Arial" w:hAnsi="Arial" w:cs="Arial"/>
          <w:sz w:val="20"/>
        </w:rPr>
        <w:t>Độ chênh lệch các mức đất</w:t>
      </w:r>
      <w:r w:rsidR="00031A0F">
        <w:rPr>
          <w:rFonts w:ascii="Arial" w:hAnsi="Arial" w:cs="Arial"/>
          <w:sz w:val="20"/>
        </w:rPr>
        <w:t xml:space="preserve"> ở </w:t>
      </w:r>
      <w:r w:rsidRPr="00A34DBE">
        <w:rPr>
          <w:rFonts w:ascii="Arial" w:hAnsi="Arial" w:cs="Arial"/>
          <w:sz w:val="20"/>
        </w:rPr>
        <w:t>các khoang của giếng chìm không tháo nước không nên vượt quá 0,5 m.</w:t>
      </w:r>
    </w:p>
    <w:p w:rsidR="005C15E1" w:rsidRPr="00A34DBE" w:rsidP="00A34DBE">
      <w:pPr>
        <w:widowControl/>
        <w:spacing w:before="120"/>
        <w:rPr>
          <w:rFonts w:ascii="Arial" w:hAnsi="Arial" w:cs="Arial"/>
          <w:sz w:val="20"/>
        </w:rPr>
      </w:pPr>
      <w:r w:rsidRPr="00A34DBE">
        <w:rPr>
          <w:rFonts w:ascii="Arial" w:hAnsi="Arial" w:cs="Arial"/>
          <w:sz w:val="20"/>
        </w:rPr>
        <w:t>Trong phạm vi bên nước của giếng nên hạ chìm giếng mà không hút nước; đồng thời nên tiến hành đào và chuyển đất từ dưới nước ra bằng máy móc.</w:t>
      </w:r>
    </w:p>
    <w:p w:rsidR="005C15E1" w:rsidRPr="00A34DBE" w:rsidP="00A34DBE">
      <w:pPr>
        <w:widowControl/>
        <w:spacing w:before="120"/>
        <w:rPr>
          <w:rFonts w:ascii="Arial" w:hAnsi="Arial" w:cs="Arial"/>
          <w:sz w:val="20"/>
        </w:rPr>
      </w:pPr>
      <w:r w:rsidRPr="00A34DBE">
        <w:rPr>
          <w:rFonts w:ascii="Arial" w:hAnsi="Arial" w:cs="Arial"/>
          <w:sz w:val="20"/>
        </w:rPr>
        <w:t>Không được phép hạ chìm các giếng có thoát nước lộ thiên:</w:t>
      </w:r>
    </w:p>
    <w:p w:rsidR="005C15E1" w:rsidRPr="00A34DBE" w:rsidP="00A34DBE">
      <w:pPr>
        <w:widowControl/>
        <w:spacing w:before="120"/>
        <w:rPr>
          <w:rFonts w:ascii="Arial" w:hAnsi="Arial" w:cs="Arial"/>
          <w:sz w:val="20"/>
        </w:rPr>
      </w:pPr>
      <w:r w:rsidR="00CC7537">
        <w:rPr>
          <w:rFonts w:ascii="Arial" w:hAnsi="Arial" w:cs="Arial"/>
          <w:sz w:val="20"/>
          <w:lang w:val="en-US"/>
        </w:rPr>
        <w:t xml:space="preserve">a) </w:t>
      </w:r>
      <w:r w:rsidRPr="00A34DBE">
        <w:rPr>
          <w:rFonts w:ascii="Arial" w:hAnsi="Arial" w:cs="Arial"/>
          <w:sz w:val="20"/>
        </w:rPr>
        <w:t>Trên các khu vực đất chảy;</w:t>
      </w:r>
    </w:p>
    <w:p w:rsidR="005C15E1" w:rsidRPr="00A34DBE" w:rsidP="00A34DBE">
      <w:pPr>
        <w:widowControl/>
        <w:spacing w:before="120"/>
        <w:rPr>
          <w:rFonts w:ascii="Arial" w:hAnsi="Arial" w:cs="Arial"/>
          <w:sz w:val="20"/>
        </w:rPr>
      </w:pPr>
      <w:r w:rsidR="00CC7537">
        <w:rPr>
          <w:rFonts w:ascii="Arial" w:hAnsi="Arial" w:cs="Arial"/>
          <w:sz w:val="20"/>
          <w:lang w:val="en-US"/>
        </w:rPr>
        <w:t xml:space="preserve">b) </w:t>
      </w:r>
      <w:r w:rsidRPr="00A34DBE">
        <w:rPr>
          <w:rFonts w:ascii="Arial" w:hAnsi="Arial" w:cs="Arial"/>
          <w:sz w:val="20"/>
        </w:rPr>
        <w:t>Khi có các công trình vĩnh c</w:t>
      </w:r>
      <w:r w:rsidRPr="00CC7537" w:rsidR="00CC7537">
        <w:rPr>
          <w:rFonts w:ascii="Arial" w:hAnsi="Arial" w:cs="Arial"/>
          <w:sz w:val="20"/>
        </w:rPr>
        <w:t>ử</w:t>
      </w:r>
      <w:r w:rsidRPr="00A34DBE">
        <w:rPr>
          <w:rFonts w:ascii="Arial" w:hAnsi="Arial" w:cs="Arial"/>
          <w:sz w:val="20"/>
        </w:rPr>
        <w:t>u và hệ thống giao thông trong phạm vi lăng thể trượt của đất xung quanh giếng;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c) </w:t>
      </w:r>
      <w:r w:rsidRPr="00A34DBE">
        <w:rPr>
          <w:rFonts w:ascii="Arial" w:hAnsi="Arial" w:cs="Arial"/>
          <w:sz w:val="20"/>
        </w:rPr>
        <w:t>Trong các trường hợp dùng áo bọc bằng đất xúc biến trong các đất cát chứa nước.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10.2.8 </w:t>
      </w:r>
      <w:r w:rsidRPr="00A34DBE">
        <w:rPr>
          <w:rFonts w:ascii="Arial" w:hAnsi="Arial" w:cs="Arial"/>
          <w:sz w:val="20"/>
        </w:rPr>
        <w:t>Đáy bê tông cốt thép của giếng được hạ chìm có thoát nước lộ thiên cần phải được đổ bê tông liên tục cho mỗi khối, đồng thời phải có những biện pháp ngăn ngừa không để cho xi măng trong hồn hợp bê tông mới đổ trôi đi. Các khối</w:t>
      </w:r>
      <w:r w:rsidR="00031A0F">
        <w:rPr>
          <w:rFonts w:ascii="Arial" w:hAnsi="Arial" w:cs="Arial"/>
          <w:sz w:val="20"/>
        </w:rPr>
        <w:t xml:space="preserve"> ở </w:t>
      </w:r>
      <w:r w:rsidRPr="00A34DBE">
        <w:rPr>
          <w:rFonts w:ascii="Arial" w:hAnsi="Arial" w:cs="Arial"/>
          <w:sz w:val="20"/>
        </w:rPr>
        <w:t>chân giếng phải đổ bê tông trước tiên.</w:t>
      </w:r>
    </w:p>
    <w:p w:rsidR="005C15E1" w:rsidRPr="00A34DBE" w:rsidP="00A34DBE">
      <w:pPr>
        <w:widowControl/>
        <w:spacing w:before="120"/>
        <w:rPr>
          <w:rFonts w:ascii="Arial" w:hAnsi="Arial" w:cs="Arial"/>
          <w:sz w:val="20"/>
        </w:rPr>
      </w:pPr>
      <w:r w:rsidRPr="00A34DBE">
        <w:rPr>
          <w:rFonts w:ascii="Arial" w:hAnsi="Arial" w:cs="Arial"/>
          <w:sz w:val="20"/>
        </w:rPr>
        <w:t>Được phép bơm nước trong các giếng có đáy bê tông đổ bằng phương pháp đổ bê tông dưới nước sau khi bê tông đã đạt đến cường độ thiết kế. Việc xây dựng phần bê tông cốt thép của đáy</w:t>
      </w:r>
      <w:r w:rsidR="00031A0F">
        <w:rPr>
          <w:rFonts w:ascii="Arial" w:hAnsi="Arial" w:cs="Arial"/>
          <w:sz w:val="20"/>
        </w:rPr>
        <w:t xml:space="preserve"> ở </w:t>
      </w:r>
      <w:r w:rsidRPr="00A34DBE">
        <w:rPr>
          <w:rFonts w:ascii="Arial" w:hAnsi="Arial" w:cs="Arial"/>
          <w:sz w:val="20"/>
        </w:rPr>
        <w:t>trên lớp bê tông đệm đổ dưới nước phải được tiến hành hoàn toàn khô.</w:t>
      </w:r>
    </w:p>
    <w:p w:rsidR="005C15E1" w:rsidRPr="00A34DBE" w:rsidP="00A34DBE">
      <w:pPr>
        <w:widowControl/>
        <w:spacing w:before="120"/>
        <w:rPr>
          <w:rFonts w:ascii="Arial" w:hAnsi="Arial" w:cs="Arial"/>
          <w:sz w:val="20"/>
        </w:rPr>
      </w:pPr>
      <w:r w:rsidRPr="00A34DBE">
        <w:rPr>
          <w:rFonts w:ascii="Arial" w:hAnsi="Arial" w:cs="Arial"/>
          <w:sz w:val="20"/>
        </w:rPr>
        <w:t>Trong giếng dùng làm phòng ngầm, chồi nối giữa đáy và thành giếng cần phải bảo đảm độ khít chặt cần thiết để tránh khả năng xâm nhập của nước ngầm.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 </w:t>
      </w:r>
      <w:r w:rsidRPr="00A34DBE">
        <w:rPr>
          <w:rFonts w:ascii="Arial" w:hAnsi="Arial" w:cs="Arial"/>
          <w:sz w:val="20"/>
        </w:rPr>
        <w:t>Giếng chìm hơi ép</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10.3.1 </w:t>
      </w:r>
      <w:r w:rsidRPr="00A34DBE">
        <w:rPr>
          <w:rFonts w:ascii="Arial" w:hAnsi="Arial" w:cs="Arial"/>
          <w:sz w:val="20"/>
        </w:rPr>
        <w:t>Trước khi bị bắt đầu công tác hạ giếng chìm hơi ép, trang thiết bị của nó (thiết bị) đóng mơ các ngăn, các ống ngầm trong giếng, các bình chứa khí, các ống thông hơi cần phải được kiểm tra và thử bằng áp lực nước cao hơn 1,5 lần áp lực làm việc tối đa.</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10.3.2 </w:t>
      </w:r>
      <w:r w:rsidRPr="00A34DBE">
        <w:rPr>
          <w:rFonts w:ascii="Arial" w:hAnsi="Arial" w:cs="Arial"/>
          <w:sz w:val="20"/>
        </w:rPr>
        <w:t>Sơ đồ các ống dẫn khi phải bảo đảm khả năng nối vào hoặc tách khỏi mạng</w:t>
      </w:r>
      <w:r w:rsidR="00031A0F">
        <w:rPr>
          <w:rFonts w:ascii="Arial" w:hAnsi="Arial" w:cs="Arial"/>
          <w:sz w:val="20"/>
        </w:rPr>
        <w:t xml:space="preserve"> </w:t>
      </w:r>
      <w:r w:rsidRPr="00A34DBE">
        <w:rPr>
          <w:rFonts w:ascii="Arial" w:hAnsi="Arial" w:cs="Arial"/>
          <w:sz w:val="20"/>
        </w:rPr>
        <w:t>lưới</w:t>
      </w:r>
      <w:r w:rsidR="00031A0F">
        <w:rPr>
          <w:rFonts w:ascii="Arial" w:hAnsi="Arial" w:cs="Arial"/>
          <w:sz w:val="20"/>
        </w:rPr>
        <w:t xml:space="preserve"> </w:t>
      </w:r>
      <w:r w:rsidRPr="00A34DBE">
        <w:rPr>
          <w:rFonts w:ascii="Arial" w:hAnsi="Arial" w:cs="Arial"/>
          <w:sz w:val="20"/>
        </w:rPr>
        <w:t>của</w:t>
      </w:r>
      <w:r w:rsidR="00031A0F">
        <w:rPr>
          <w:rFonts w:ascii="Arial" w:hAnsi="Arial" w:cs="Arial"/>
          <w:sz w:val="20"/>
        </w:rPr>
        <w:t xml:space="preserve"> </w:t>
      </w:r>
      <w:r w:rsidRPr="00A34DBE">
        <w:rPr>
          <w:rFonts w:ascii="Arial" w:hAnsi="Arial" w:cs="Arial"/>
          <w:sz w:val="20"/>
        </w:rPr>
        <w:t>mỗi</w:t>
      </w:r>
      <w:r w:rsidR="00031A0F">
        <w:rPr>
          <w:rFonts w:ascii="Arial" w:hAnsi="Arial" w:cs="Arial"/>
          <w:sz w:val="20"/>
        </w:rPr>
        <w:t xml:space="preserve"> </w:t>
      </w:r>
      <w:r w:rsidRPr="00A34DBE">
        <w:rPr>
          <w:rFonts w:ascii="Arial" w:hAnsi="Arial" w:cs="Arial"/>
          <w:sz w:val="20"/>
        </w:rPr>
        <w:t>tổ</w:t>
      </w:r>
      <w:r w:rsidR="00CC7537">
        <w:rPr>
          <w:rFonts w:ascii="Arial" w:hAnsi="Arial" w:cs="Arial"/>
          <w:sz w:val="20"/>
          <w:lang w:val="en-US"/>
        </w:rPr>
        <w:t xml:space="preserve"> </w:t>
      </w:r>
      <w:r w:rsidRPr="00A34DBE">
        <w:rPr>
          <w:rFonts w:ascii="Arial" w:hAnsi="Arial" w:cs="Arial"/>
          <w:sz w:val="20"/>
        </w:rPr>
        <w:t>máy nén khí.</w:t>
      </w:r>
    </w:p>
    <w:p w:rsidR="005C15E1" w:rsidRPr="00A34DBE" w:rsidP="00A34DBE">
      <w:pPr>
        <w:widowControl/>
        <w:spacing w:before="120"/>
        <w:rPr>
          <w:rFonts w:ascii="Arial" w:hAnsi="Arial" w:cs="Arial"/>
          <w:sz w:val="20"/>
        </w:rPr>
      </w:pPr>
      <w:r w:rsidRPr="00A34DBE">
        <w:rPr>
          <w:rFonts w:ascii="Arial" w:hAnsi="Arial" w:cs="Arial"/>
          <w:sz w:val="20"/>
        </w:rPr>
        <w:t>Tại trạm khí ép cần phải có máy nén khí dự trữ có công suất bằng hoặc lớn hơn máy mạnh nhất của hệ thống. Máy nén dự trữ trong thời gian tiến hành công tác giếng chìm hơi ép phải luôn luôn</w:t>
      </w:r>
      <w:r w:rsidR="00031A0F">
        <w:rPr>
          <w:rFonts w:ascii="Arial" w:hAnsi="Arial" w:cs="Arial"/>
          <w:sz w:val="20"/>
        </w:rPr>
        <w:t xml:space="preserve"> ở </w:t>
      </w:r>
      <w:r w:rsidRPr="00A34DBE">
        <w:rPr>
          <w:rFonts w:ascii="Arial" w:hAnsi="Arial" w:cs="Arial"/>
          <w:sz w:val="20"/>
        </w:rPr>
        <w:t xml:space="preserve">trạng thái chuẩn bị để </w:t>
      </w:r>
      <w:r w:rsidR="007E1740">
        <w:rPr>
          <w:rFonts w:ascii="Arial" w:hAnsi="Arial" w:cs="Arial"/>
          <w:sz w:val="20"/>
        </w:rPr>
        <w:t>khởi động</w:t>
      </w:r>
      <w:r w:rsidRPr="00A34DBE">
        <w:rPr>
          <w:rFonts w:ascii="Arial" w:hAnsi="Arial" w:cs="Arial"/>
          <w:sz w:val="20"/>
        </w:rPr>
        <w:t xml:space="preserve"> và nối vào mạng lưới.</w:t>
      </w:r>
    </w:p>
    <w:p w:rsidR="005C15E1" w:rsidRPr="00A34DBE" w:rsidP="00A34DBE">
      <w:pPr>
        <w:widowControl/>
        <w:spacing w:before="120"/>
        <w:rPr>
          <w:rFonts w:ascii="Arial" w:hAnsi="Arial" w:cs="Arial"/>
          <w:sz w:val="20"/>
        </w:rPr>
      </w:pPr>
      <w:r w:rsidRPr="00A34DBE">
        <w:rPr>
          <w:rFonts w:ascii="Arial" w:hAnsi="Arial" w:cs="Arial"/>
          <w:sz w:val="20"/>
        </w:rPr>
        <w:t>Trạm khí ép phải có 2 nguồn cung cấp điện năng độc lập với nhau.</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10.3.3 </w:t>
      </w:r>
      <w:r w:rsidRPr="00A34DBE">
        <w:rPr>
          <w:rFonts w:ascii="Arial" w:hAnsi="Arial" w:cs="Arial"/>
          <w:sz w:val="20"/>
        </w:rPr>
        <w:t xml:space="preserve">Khối lượng khí nén chuyển vào giếng chìm hơi ép phải bảo đảm đủ áp lực khi để tạo điều kiện thi công tốt nhất. Phải chuyển cho mỗi người làm việc trong giếng chìm hơi ép một khối lượng khí nén không ít hơn 25 </w:t>
      </w:r>
      <w:r w:rsidR="00031A0F">
        <w:rPr>
          <w:rFonts w:ascii="Arial" w:hAnsi="Arial" w:cs="Arial"/>
          <w:sz w:val="20"/>
        </w:rPr>
        <w:t>m³</w:t>
      </w:r>
      <w:r w:rsidRPr="00A34DBE">
        <w:rPr>
          <w:rFonts w:ascii="Arial" w:hAnsi="Arial" w:cs="Arial"/>
          <w:sz w:val="20"/>
        </w:rPr>
        <w:t>/h.</w:t>
      </w:r>
    </w:p>
    <w:p w:rsidR="005C15E1" w:rsidRPr="00A34DBE" w:rsidP="00A34DBE">
      <w:pPr>
        <w:widowControl/>
        <w:spacing w:before="120"/>
        <w:rPr>
          <w:rFonts w:ascii="Arial" w:hAnsi="Arial" w:cs="Arial"/>
          <w:sz w:val="20"/>
        </w:rPr>
      </w:pPr>
      <w:r w:rsidRPr="00A34DBE">
        <w:rPr>
          <w:rFonts w:ascii="Arial" w:hAnsi="Arial" w:cs="Arial"/>
          <w:sz w:val="20"/>
        </w:rPr>
        <w:t>Nhiệt độ không khí trong buồng làm việc</w:t>
      </w:r>
      <w:r w:rsidR="00031A0F">
        <w:rPr>
          <w:rFonts w:ascii="Arial" w:hAnsi="Arial" w:cs="Arial"/>
          <w:sz w:val="20"/>
        </w:rPr>
        <w:t xml:space="preserve"> ở </w:t>
      </w:r>
      <w:r w:rsidRPr="00A34DBE">
        <w:rPr>
          <w:rFonts w:ascii="Arial" w:hAnsi="Arial" w:cs="Arial"/>
          <w:sz w:val="20"/>
        </w:rPr>
        <w:t>áp lực dưới 0,</w:t>
      </w:r>
      <w:r w:rsidR="00CC7537">
        <w:rPr>
          <w:rFonts w:ascii="Arial" w:hAnsi="Arial" w:cs="Arial"/>
          <w:sz w:val="20"/>
        </w:rPr>
        <w:t>2 MPa phải là từ 16 °</w:t>
      </w:r>
      <w:r w:rsidRPr="00A34DBE">
        <w:rPr>
          <w:rFonts w:ascii="Arial" w:hAnsi="Arial" w:cs="Arial"/>
          <w:sz w:val="20"/>
        </w:rPr>
        <w:t>C đến</w:t>
      </w:r>
      <w:r w:rsidR="00031A0F">
        <w:rPr>
          <w:rFonts w:ascii="Arial" w:hAnsi="Arial" w:cs="Arial"/>
          <w:sz w:val="20"/>
        </w:rPr>
        <w:t xml:space="preserve"> </w:t>
      </w:r>
      <w:r w:rsidRPr="00A34DBE">
        <w:rPr>
          <w:rFonts w:ascii="Arial" w:hAnsi="Arial" w:cs="Arial"/>
          <w:sz w:val="20"/>
        </w:rPr>
        <w:t xml:space="preserve">20 </w:t>
      </w:r>
      <w:r w:rsidR="00CC7537">
        <w:rPr>
          <w:rFonts w:ascii="Arial" w:hAnsi="Arial" w:cs="Arial"/>
          <w:sz w:val="20"/>
        </w:rPr>
        <w:t>°C</w:t>
      </w:r>
      <w:r w:rsidRPr="00A34DBE">
        <w:rPr>
          <w:rFonts w:ascii="Arial" w:hAnsi="Arial" w:cs="Arial"/>
          <w:sz w:val="20"/>
        </w:rPr>
        <w:t>,</w:t>
      </w:r>
      <w:r w:rsidR="00031A0F">
        <w:rPr>
          <w:rFonts w:ascii="Arial" w:hAnsi="Arial" w:cs="Arial"/>
          <w:sz w:val="20"/>
        </w:rPr>
        <w:t xml:space="preserve"> </w:t>
      </w:r>
      <w:r w:rsidRPr="00A34DBE">
        <w:rPr>
          <w:rFonts w:ascii="Arial" w:hAnsi="Arial" w:cs="Arial"/>
          <w:sz w:val="20"/>
        </w:rPr>
        <w:t>khi</w:t>
      </w:r>
      <w:r w:rsidR="00031A0F">
        <w:rPr>
          <w:rFonts w:ascii="Arial" w:hAnsi="Arial" w:cs="Arial"/>
          <w:sz w:val="20"/>
        </w:rPr>
        <w:t xml:space="preserve"> </w:t>
      </w:r>
      <w:r w:rsidRPr="00A34DBE">
        <w:rPr>
          <w:rFonts w:ascii="Arial" w:hAnsi="Arial" w:cs="Arial"/>
          <w:sz w:val="20"/>
        </w:rPr>
        <w:t>áp lực</w:t>
      </w:r>
      <w:r w:rsidR="00CC7537">
        <w:rPr>
          <w:rFonts w:ascii="Arial" w:hAnsi="Arial" w:cs="Arial"/>
          <w:sz w:val="20"/>
          <w:lang w:val="en-US"/>
        </w:rPr>
        <w:t xml:space="preserve"> </w:t>
      </w:r>
      <w:r w:rsidRPr="00A34DBE">
        <w:rPr>
          <w:rFonts w:ascii="Arial" w:hAnsi="Arial" w:cs="Arial"/>
          <w:sz w:val="20"/>
        </w:rPr>
        <w:t xml:space="preserve">25 MPa từ 17 </w:t>
      </w:r>
      <w:r w:rsidR="00CC7537">
        <w:rPr>
          <w:rFonts w:ascii="Arial" w:hAnsi="Arial" w:cs="Arial"/>
          <w:sz w:val="20"/>
        </w:rPr>
        <w:t>°C</w:t>
      </w:r>
      <w:r w:rsidRPr="00A34DBE">
        <w:rPr>
          <w:rFonts w:ascii="Arial" w:hAnsi="Arial" w:cs="Arial"/>
          <w:sz w:val="20"/>
        </w:rPr>
        <w:t xml:space="preserve"> đến 23 </w:t>
      </w:r>
      <w:r w:rsidR="00CC7537">
        <w:rPr>
          <w:rFonts w:ascii="Arial" w:hAnsi="Arial" w:cs="Arial"/>
          <w:sz w:val="20"/>
        </w:rPr>
        <w:t>°C</w:t>
      </w:r>
      <w:r w:rsidRPr="00A34DBE">
        <w:rPr>
          <w:rFonts w:ascii="Arial" w:hAnsi="Arial" w:cs="Arial"/>
          <w:sz w:val="20"/>
        </w:rPr>
        <w:t xml:space="preserve"> và khi áp lực cao hơn 0,25 MPa từ 18 </w:t>
      </w:r>
      <w:r w:rsidR="00CC7537">
        <w:rPr>
          <w:rFonts w:ascii="Arial" w:hAnsi="Arial" w:cs="Arial"/>
          <w:sz w:val="20"/>
        </w:rPr>
        <w:t>°C</w:t>
      </w:r>
      <w:r w:rsidRPr="00A34DBE">
        <w:rPr>
          <w:rFonts w:ascii="Arial" w:hAnsi="Arial" w:cs="Arial"/>
          <w:sz w:val="20"/>
        </w:rPr>
        <w:t xml:space="preserve"> đến 26 </w:t>
      </w:r>
      <w:r w:rsidR="00CC7537">
        <w:rPr>
          <w:rFonts w:ascii="Arial" w:hAnsi="Arial" w:cs="Arial"/>
          <w:sz w:val="20"/>
        </w:rPr>
        <w:t>°C</w:t>
      </w:r>
      <w:r w:rsidRPr="00A34DBE">
        <w:rPr>
          <w:rFonts w:ascii="Arial" w:hAnsi="Arial" w:cs="Arial"/>
          <w:sz w:val="20"/>
        </w:rPr>
        <w:t>.</w:t>
      </w:r>
    </w:p>
    <w:p w:rsidR="005C15E1" w:rsidRPr="00A34DBE" w:rsidP="00A34DBE">
      <w:pPr>
        <w:widowControl/>
        <w:spacing w:before="120"/>
        <w:rPr>
          <w:rFonts w:ascii="Arial" w:hAnsi="Arial" w:cs="Arial"/>
          <w:sz w:val="20"/>
        </w:rPr>
      </w:pPr>
      <w:r w:rsidRPr="00A34DBE">
        <w:rPr>
          <w:rFonts w:ascii="Arial" w:hAnsi="Arial" w:cs="Arial"/>
          <w:sz w:val="20"/>
        </w:rPr>
        <w:t>Áp lực không khí trong giếng chìm hơi ép (khi hạ không dùng cơ giới th</w:t>
      </w:r>
      <w:r w:rsidR="00865D42">
        <w:rPr>
          <w:rFonts w:ascii="Arial" w:hAnsi="Arial" w:cs="Arial"/>
          <w:sz w:val="20"/>
        </w:rPr>
        <w:t>ủy</w:t>
      </w:r>
      <w:r w:rsidRPr="00A34DBE">
        <w:rPr>
          <w:rFonts w:ascii="Arial" w:hAnsi="Arial" w:cs="Arial"/>
          <w:sz w:val="20"/>
        </w:rPr>
        <w:t xml:space="preserve"> lực) cần phải đủ để thắng dòng chảy từ chân giếng ra, nhưng không được cao hơn áp lực th</w:t>
      </w:r>
      <w:r w:rsidR="00865D42">
        <w:rPr>
          <w:rFonts w:ascii="Arial" w:hAnsi="Arial" w:cs="Arial"/>
          <w:sz w:val="20"/>
        </w:rPr>
        <w:t>ủy</w:t>
      </w:r>
      <w:r w:rsidRPr="00A34DBE">
        <w:rPr>
          <w:rFonts w:ascii="Arial" w:hAnsi="Arial" w:cs="Arial"/>
          <w:sz w:val="20"/>
        </w:rPr>
        <w:t xml:space="preserve"> tĩnh tại mức chân giếng là</w:t>
      </w:r>
      <w:r w:rsidR="00CC7537">
        <w:rPr>
          <w:rFonts w:ascii="Arial" w:hAnsi="Arial" w:cs="Arial"/>
          <w:sz w:val="20"/>
          <w:lang w:val="en-US"/>
        </w:rPr>
        <w:t xml:space="preserve"> </w:t>
      </w:r>
      <w:r w:rsidRPr="00A34DBE">
        <w:rPr>
          <w:rFonts w:ascii="Arial" w:hAnsi="Arial" w:cs="Arial"/>
          <w:sz w:val="20"/>
        </w:rPr>
        <w:t>02 MPa.</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10.3.4 </w:t>
      </w:r>
      <w:r w:rsidRPr="00A34DBE">
        <w:rPr>
          <w:rFonts w:ascii="Arial" w:hAnsi="Arial" w:cs="Arial"/>
          <w:sz w:val="20"/>
        </w:rPr>
        <w:t>Các phương pháp và trình tự đào đất trong giếng chìm hơi ép phải bảo đảm làm cho nó hạ sâu đều đặn và ngăn ngừa sự rò không khí.</w:t>
      </w:r>
    </w:p>
    <w:p w:rsidR="005C15E1" w:rsidRPr="00A34DBE" w:rsidP="00A34DBE">
      <w:pPr>
        <w:widowControl/>
        <w:spacing w:before="120"/>
        <w:rPr>
          <w:rFonts w:ascii="Arial" w:hAnsi="Arial" w:cs="Arial"/>
          <w:sz w:val="20"/>
        </w:rPr>
      </w:pPr>
      <w:r w:rsidRPr="00A34DBE">
        <w:rPr>
          <w:rFonts w:ascii="Arial" w:hAnsi="Arial" w:cs="Arial"/>
          <w:sz w:val="20"/>
        </w:rPr>
        <w:t>Cao trình của mặt đất trong buồng làm việc khi hạ giếng không được cao hơn cao trình của vành đai chân giếng quá 60 cm.</w:t>
      </w:r>
    </w:p>
    <w:p w:rsidR="005C15E1" w:rsidRPr="00A34DBE" w:rsidP="00A34DBE">
      <w:pPr>
        <w:widowControl/>
        <w:spacing w:before="120"/>
        <w:rPr>
          <w:rFonts w:ascii="Arial" w:hAnsi="Arial" w:cs="Arial"/>
          <w:sz w:val="20"/>
        </w:rPr>
      </w:pPr>
      <w:r w:rsidRPr="00A34DBE">
        <w:rPr>
          <w:rFonts w:ascii="Arial" w:hAnsi="Arial" w:cs="Arial"/>
          <w:sz w:val="20"/>
        </w:rPr>
        <w:t>Các phương pháp và trình tự loại thải các dị vật cứng ra khỏi chân giếng chìm hơi ép phải loại trừ khả năng rò không khí từ trong buồng của giếng ra ngoài.</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10.3.5 </w:t>
      </w:r>
      <w:r w:rsidRPr="00A34DBE">
        <w:rPr>
          <w:rFonts w:ascii="Arial" w:hAnsi="Arial" w:cs="Arial"/>
          <w:sz w:val="20"/>
        </w:rPr>
        <w:t>Cho phép khử tình trạng bị treo của giếng hơi ép bằng cách chọn thời hạ thấp đột ngột áp lực trong buồng két - xông nhưng không quá 50 % (hạ chìm cưỡng bức).</w:t>
      </w:r>
    </w:p>
    <w:p w:rsidR="005C15E1" w:rsidRPr="00A34DBE" w:rsidP="00A34DBE">
      <w:pPr>
        <w:widowControl/>
        <w:spacing w:before="120"/>
        <w:rPr>
          <w:rFonts w:ascii="Arial" w:hAnsi="Arial" w:cs="Arial"/>
          <w:sz w:val="20"/>
        </w:rPr>
      </w:pPr>
      <w:r w:rsidRPr="00A34DBE">
        <w:rPr>
          <w:rFonts w:ascii="Arial" w:hAnsi="Arial" w:cs="Arial"/>
          <w:sz w:val="20"/>
        </w:rPr>
        <w:t>Trước khi hạ mạnh, cấm không được lấy đất dưới vành đai sâu quá 0,5 m, đồng thời khi hạ mạnh cũng cấm có người trong buồng két - xông.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10.3.6 </w:t>
      </w:r>
      <w:r w:rsidRPr="00A34DBE">
        <w:rPr>
          <w:rFonts w:ascii="Arial" w:hAnsi="Arial" w:cs="Arial"/>
          <w:sz w:val="20"/>
        </w:rPr>
        <w:t>Việc để ngập buồng két - xông trong trường hợp bắt buộc phải ngừng thi công phải tiến hành bằng cách hạ thấp từ từ áp lực khí. Việc ép thoát nước ra khỏi buồng két - xông phải thực hiện dưới áp lực không vượt quá áp lực thiết kế.</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10.3.7 </w:t>
      </w:r>
      <w:r w:rsidRPr="00A34DBE">
        <w:rPr>
          <w:rFonts w:ascii="Arial" w:hAnsi="Arial" w:cs="Arial"/>
          <w:sz w:val="20"/>
        </w:rPr>
        <w:t>Các buồng két - xông phải được lấp đầy bằng vật liệu do thiết kế quy định cùng với việc lèn chặt vật liệu dưới trần két - xông. Các lỗ hổng còn lại cần phải được nhét đầy vữa xi măng - cát bằng cách bơm nó qua các ống dưới áp lực không nhỏ hơn 0,1 MPa.</w:t>
      </w:r>
    </w:p>
    <w:p w:rsidR="005C15E1" w:rsidRPr="00A34DBE" w:rsidP="00A34DBE">
      <w:pPr>
        <w:widowControl/>
        <w:spacing w:before="120"/>
        <w:rPr>
          <w:rFonts w:ascii="Arial" w:hAnsi="Arial" w:cs="Arial"/>
          <w:sz w:val="20"/>
        </w:rPr>
      </w:pPr>
      <w:r w:rsidRPr="00A34DBE">
        <w:rPr>
          <w:rFonts w:ascii="Arial" w:hAnsi="Arial" w:cs="Arial"/>
          <w:sz w:val="20"/>
        </w:rPr>
        <w:t>Việc hạ trần két - xông trực tiếp lên đất chỉ được phép làm theo giải pháp của cơ quan thiết kế.</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10.4 </w:t>
      </w:r>
      <w:r w:rsidRPr="00A34DBE">
        <w:rPr>
          <w:rFonts w:ascii="Arial" w:hAnsi="Arial" w:cs="Arial"/>
          <w:sz w:val="20"/>
        </w:rPr>
        <w:t>Nghiệm thu công việc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10.4.1 </w:t>
      </w:r>
      <w:r w:rsidRPr="00A34DBE">
        <w:rPr>
          <w:rFonts w:ascii="Arial" w:hAnsi="Arial" w:cs="Arial"/>
          <w:sz w:val="20"/>
        </w:rPr>
        <w:t>Trong quá trình xây dựng và hạ giếng chìm và hạ giếng chìm giếng hơi ép cần nghiệm thu:</w:t>
      </w:r>
    </w:p>
    <w:p w:rsidR="005C15E1" w:rsidRPr="00A34DBE" w:rsidP="00A34DBE">
      <w:pPr>
        <w:widowControl/>
        <w:spacing w:before="120"/>
        <w:rPr>
          <w:rFonts w:ascii="Arial" w:hAnsi="Arial" w:cs="Arial"/>
          <w:sz w:val="20"/>
        </w:rPr>
      </w:pPr>
      <w:r w:rsidR="00CC7537">
        <w:rPr>
          <w:rFonts w:ascii="Arial" w:hAnsi="Arial" w:cs="Arial"/>
          <w:sz w:val="20"/>
          <w:lang w:val="en-US"/>
        </w:rPr>
        <w:t xml:space="preserve">a) </w:t>
      </w:r>
      <w:r w:rsidRPr="00A34DBE">
        <w:rPr>
          <w:rFonts w:ascii="Arial" w:hAnsi="Arial" w:cs="Arial"/>
          <w:sz w:val="20"/>
        </w:rPr>
        <w:t>Các trục chính của công trình đã được định vị trên thực địa bằng những mốc đo đạc;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b) </w:t>
      </w:r>
      <w:r w:rsidRPr="00A34DBE">
        <w:rPr>
          <w:rFonts w:ascii="Arial" w:hAnsi="Arial" w:cs="Arial"/>
          <w:sz w:val="20"/>
        </w:rPr>
        <w:t>Các đảo nhỏ nhân tạo, các sân bãi và nền tạm thời dưới chân giếng chìm;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c) </w:t>
      </w:r>
      <w:r w:rsidRPr="00A34DBE">
        <w:rPr>
          <w:rFonts w:ascii="Arial" w:hAnsi="Arial" w:cs="Arial"/>
          <w:sz w:val="20"/>
        </w:rPr>
        <w:t>Các cốt thép, các bộ phận và chi tiết chôn ngầm;</w:t>
      </w:r>
    </w:p>
    <w:p w:rsidR="005C15E1" w:rsidRPr="00A34DBE" w:rsidP="00A34DBE">
      <w:pPr>
        <w:widowControl/>
        <w:spacing w:before="120"/>
        <w:rPr>
          <w:rFonts w:ascii="Arial" w:hAnsi="Arial" w:cs="Arial"/>
          <w:sz w:val="20"/>
        </w:rPr>
      </w:pPr>
      <w:r w:rsidR="00CC7537">
        <w:rPr>
          <w:rFonts w:ascii="Arial" w:hAnsi="Arial" w:cs="Arial"/>
          <w:sz w:val="20"/>
          <w:lang w:val="en-US"/>
        </w:rPr>
        <w:t xml:space="preserve">d) </w:t>
      </w:r>
      <w:r w:rsidRPr="00A34DBE">
        <w:rPr>
          <w:rFonts w:ascii="Arial" w:hAnsi="Arial" w:cs="Arial"/>
          <w:sz w:val="20"/>
        </w:rPr>
        <w:t>Các chỗ nối, các khe giữa các bộ phận kết cấu lắp ghép;</w:t>
      </w:r>
    </w:p>
    <w:p w:rsidR="005C15E1" w:rsidRPr="00A34DBE" w:rsidP="00A34DBE">
      <w:pPr>
        <w:widowControl/>
        <w:spacing w:before="120"/>
        <w:rPr>
          <w:rFonts w:ascii="Arial" w:hAnsi="Arial" w:cs="Arial"/>
          <w:sz w:val="20"/>
        </w:rPr>
      </w:pPr>
      <w:r w:rsidR="00CC7537">
        <w:rPr>
          <w:rFonts w:ascii="Arial" w:hAnsi="Arial" w:cs="Arial"/>
          <w:sz w:val="20"/>
          <w:lang w:val="en-US"/>
        </w:rPr>
        <w:t xml:space="preserve">e) </w:t>
      </w:r>
      <w:r w:rsidRPr="00A34DBE">
        <w:rPr>
          <w:rFonts w:ascii="Arial" w:hAnsi="Arial" w:cs="Arial"/>
          <w:sz w:val="20"/>
        </w:rPr>
        <w:t>Các công trình đã được chuẩn bị để tháo dỡ khỏi nền tạm thời và hạ chìm xuống nước;</w:t>
      </w:r>
    </w:p>
    <w:p w:rsidR="005C15E1" w:rsidRPr="00A34DBE" w:rsidP="00A34DBE">
      <w:pPr>
        <w:widowControl/>
        <w:spacing w:before="120"/>
        <w:rPr>
          <w:rFonts w:ascii="Arial" w:hAnsi="Arial" w:cs="Arial"/>
          <w:sz w:val="20"/>
        </w:rPr>
      </w:pPr>
      <w:r w:rsidR="00CC7537">
        <w:rPr>
          <w:rFonts w:ascii="Arial" w:hAnsi="Arial" w:cs="Arial"/>
          <w:sz w:val="20"/>
          <w:lang w:val="en-US"/>
        </w:rPr>
        <w:t xml:space="preserve">f) </w:t>
      </w:r>
      <w:r w:rsidRPr="00A34DBE">
        <w:rPr>
          <w:rFonts w:ascii="Arial" w:hAnsi="Arial" w:cs="Arial"/>
          <w:sz w:val="20"/>
        </w:rPr>
        <w:t>Việc đặt các giếng chìm và giếng chìm hơi ép thả nổi xuống đáy;</w:t>
      </w:r>
    </w:p>
    <w:p w:rsidR="005C15E1" w:rsidRPr="00A34DBE" w:rsidP="00A34DBE">
      <w:pPr>
        <w:widowControl/>
        <w:spacing w:before="120"/>
        <w:rPr>
          <w:rFonts w:ascii="Arial" w:hAnsi="Arial" w:cs="Arial"/>
          <w:sz w:val="20"/>
        </w:rPr>
      </w:pPr>
      <w:r w:rsidR="00CC7537">
        <w:rPr>
          <w:rFonts w:ascii="Arial" w:hAnsi="Arial" w:cs="Arial"/>
          <w:sz w:val="20"/>
          <w:lang w:val="en-US"/>
        </w:rPr>
        <w:t xml:space="preserve">g) </w:t>
      </w:r>
      <w:r w:rsidRPr="00A34DBE">
        <w:rPr>
          <w:rFonts w:ascii="Arial" w:hAnsi="Arial" w:cs="Arial"/>
          <w:sz w:val="20"/>
        </w:rPr>
        <w:t xml:space="preserve">Việc nhét đầy các </w:t>
      </w:r>
      <w:r w:rsidRPr="00DA11E5" w:rsidR="00DA11E5">
        <w:rPr>
          <w:rFonts w:ascii="Arial" w:hAnsi="Arial" w:cs="Arial"/>
          <w:sz w:val="20"/>
        </w:rPr>
        <w:t>khe hở</w:t>
      </w:r>
      <w:r w:rsidRPr="00A34DBE">
        <w:rPr>
          <w:rFonts w:ascii="Arial" w:hAnsi="Arial" w:cs="Arial"/>
          <w:sz w:val="20"/>
        </w:rPr>
        <w:t xml:space="preserve"> của giếng được hạ chìm trong áo sét (trám</w:t>
      </w:r>
      <w:r w:rsidR="00031A0F">
        <w:rPr>
          <w:rFonts w:ascii="Arial" w:hAnsi="Arial" w:cs="Arial"/>
          <w:sz w:val="20"/>
        </w:rPr>
        <w:t xml:space="preserve"> </w:t>
      </w:r>
      <w:r w:rsidRPr="00A34DBE">
        <w:rPr>
          <w:rFonts w:ascii="Arial" w:hAnsi="Arial" w:cs="Arial"/>
          <w:sz w:val="20"/>
        </w:rPr>
        <w:t>lỗ của áo sét);</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10.4.2 </w:t>
      </w:r>
      <w:r w:rsidRPr="00A34DBE">
        <w:rPr>
          <w:rFonts w:ascii="Arial" w:hAnsi="Arial" w:cs="Arial"/>
          <w:sz w:val="20"/>
        </w:rPr>
        <w:t>Trong quá trình thi công xây dựng giếng chìm và giếng chìm hơi</w:t>
      </w:r>
      <w:r w:rsidR="00031A0F">
        <w:rPr>
          <w:rFonts w:ascii="Arial" w:hAnsi="Arial" w:cs="Arial"/>
          <w:sz w:val="20"/>
        </w:rPr>
        <w:t xml:space="preserve"> </w:t>
      </w:r>
      <w:r w:rsidRPr="00A34DBE">
        <w:rPr>
          <w:rFonts w:ascii="Arial" w:hAnsi="Arial" w:cs="Arial"/>
          <w:sz w:val="20"/>
        </w:rPr>
        <w:t>ép cần phải làm</w:t>
      </w:r>
      <w:r w:rsidR="00031A0F">
        <w:rPr>
          <w:rFonts w:ascii="Arial" w:hAnsi="Arial" w:cs="Arial"/>
          <w:sz w:val="20"/>
        </w:rPr>
        <w:t xml:space="preserve"> </w:t>
      </w:r>
      <w:r w:rsidRPr="00A34DBE">
        <w:rPr>
          <w:rFonts w:ascii="Arial" w:hAnsi="Arial" w:cs="Arial"/>
          <w:sz w:val="20"/>
        </w:rPr>
        <w:t>các</w:t>
      </w:r>
      <w:r w:rsidR="00031A0F">
        <w:rPr>
          <w:rFonts w:ascii="Arial" w:hAnsi="Arial" w:cs="Arial"/>
          <w:sz w:val="20"/>
        </w:rPr>
        <w:t xml:space="preserve"> </w:t>
      </w:r>
      <w:r w:rsidRPr="00A34DBE">
        <w:rPr>
          <w:rFonts w:ascii="Arial" w:hAnsi="Arial" w:cs="Arial"/>
          <w:sz w:val="20"/>
        </w:rPr>
        <w:t>sổ nhật</w:t>
      </w:r>
      <w:r w:rsidR="00031A0F">
        <w:rPr>
          <w:rFonts w:ascii="Arial" w:hAnsi="Arial" w:cs="Arial"/>
          <w:sz w:val="20"/>
        </w:rPr>
        <w:t xml:space="preserve"> </w:t>
      </w:r>
      <w:r w:rsidRPr="00A34DBE">
        <w:rPr>
          <w:rFonts w:ascii="Arial" w:hAnsi="Arial" w:cs="Arial"/>
          <w:sz w:val="20"/>
        </w:rPr>
        <w:t>ký</w:t>
      </w:r>
      <w:r w:rsidR="00CC7537">
        <w:rPr>
          <w:rFonts w:ascii="Arial" w:hAnsi="Arial" w:cs="Arial"/>
          <w:sz w:val="20"/>
          <w:lang w:val="en-US"/>
        </w:rPr>
        <w:t xml:space="preserve"> </w:t>
      </w:r>
      <w:r w:rsidRPr="00A34DBE">
        <w:rPr>
          <w:rFonts w:ascii="Arial" w:hAnsi="Arial" w:cs="Arial"/>
          <w:sz w:val="20"/>
        </w:rPr>
        <w:t>thi công theo mẫu trình bày</w:t>
      </w:r>
      <w:r w:rsidR="00031A0F">
        <w:rPr>
          <w:rFonts w:ascii="Arial" w:hAnsi="Arial" w:cs="Arial"/>
          <w:sz w:val="20"/>
        </w:rPr>
        <w:t xml:space="preserve"> ở </w:t>
      </w:r>
      <w:r w:rsidRPr="00A34DBE">
        <w:rPr>
          <w:rFonts w:ascii="Arial" w:hAnsi="Arial" w:cs="Arial"/>
          <w:sz w:val="20"/>
        </w:rPr>
        <w:t>Phụ lục R và Phụ lục S.</w:t>
      </w:r>
    </w:p>
    <w:p w:rsidR="005C15E1" w:rsidRPr="00A34DBE" w:rsidP="00A34DBE">
      <w:pPr>
        <w:widowControl/>
        <w:spacing w:before="120"/>
        <w:rPr>
          <w:rFonts w:ascii="Arial" w:hAnsi="Arial" w:cs="Arial"/>
          <w:sz w:val="20"/>
        </w:rPr>
      </w:pPr>
      <w:r w:rsidR="00CC7537">
        <w:rPr>
          <w:rFonts w:ascii="Arial" w:hAnsi="Arial" w:cs="Arial"/>
          <w:sz w:val="20"/>
          <w:lang w:val="en-US"/>
        </w:rPr>
        <w:t xml:space="preserve">10.4.3 </w:t>
      </w:r>
      <w:r w:rsidRPr="00A34DBE">
        <w:rPr>
          <w:rFonts w:ascii="Arial" w:hAnsi="Arial" w:cs="Arial"/>
          <w:sz w:val="20"/>
        </w:rPr>
        <w:t>Sự sai lệch về kích thước và vị trí của các giếng chìm và giếng chìm hơi ép</w:t>
      </w:r>
      <w:r w:rsidR="00031A0F">
        <w:rPr>
          <w:rFonts w:ascii="Arial" w:hAnsi="Arial" w:cs="Arial"/>
          <w:sz w:val="20"/>
        </w:rPr>
        <w:t xml:space="preserve"> </w:t>
      </w:r>
      <w:r w:rsidRPr="00A34DBE">
        <w:rPr>
          <w:rFonts w:ascii="Arial" w:hAnsi="Arial" w:cs="Arial"/>
          <w:sz w:val="20"/>
        </w:rPr>
        <w:t>so</w:t>
      </w:r>
      <w:r w:rsidR="00031A0F">
        <w:rPr>
          <w:rFonts w:ascii="Arial" w:hAnsi="Arial" w:cs="Arial"/>
          <w:sz w:val="20"/>
        </w:rPr>
        <w:t xml:space="preserve"> </w:t>
      </w:r>
      <w:r w:rsidRPr="00A34DBE">
        <w:rPr>
          <w:rFonts w:ascii="Arial" w:hAnsi="Arial" w:cs="Arial"/>
          <w:sz w:val="20"/>
        </w:rPr>
        <w:t>với thiết</w:t>
      </w:r>
      <w:r w:rsidR="00031A0F">
        <w:rPr>
          <w:rFonts w:ascii="Arial" w:hAnsi="Arial" w:cs="Arial"/>
          <w:sz w:val="20"/>
        </w:rPr>
        <w:t xml:space="preserve"> </w:t>
      </w:r>
      <w:r w:rsidRPr="00A34DBE">
        <w:rPr>
          <w:rFonts w:ascii="Arial" w:hAnsi="Arial" w:cs="Arial"/>
          <w:sz w:val="20"/>
        </w:rPr>
        <w:t>kế</w:t>
      </w:r>
      <w:r w:rsidR="00CC7537">
        <w:rPr>
          <w:rFonts w:ascii="Arial" w:hAnsi="Arial" w:cs="Arial"/>
          <w:sz w:val="20"/>
          <w:lang w:val="en-US"/>
        </w:rPr>
        <w:t xml:space="preserve"> </w:t>
      </w:r>
      <w:r w:rsidRPr="00A34DBE">
        <w:rPr>
          <w:rFonts w:ascii="Arial" w:hAnsi="Arial" w:cs="Arial"/>
          <w:sz w:val="20"/>
        </w:rPr>
        <w:t>không được vượt quá các trị số ghi trong Bảng 12.</w:t>
      </w:r>
    </w:p>
    <w:p w:rsidR="005C15E1" w:rsidRPr="00A34DBE" w:rsidP="00CC7537">
      <w:pPr>
        <w:widowControl/>
        <w:spacing w:before="120"/>
        <w:jc w:val="center"/>
        <w:rPr>
          <w:rFonts w:ascii="Arial" w:hAnsi="Arial" w:cs="Arial"/>
          <w:sz w:val="20"/>
        </w:rPr>
      </w:pPr>
      <w:r w:rsidRPr="00A34DBE">
        <w:rPr>
          <w:rFonts w:ascii="Arial" w:hAnsi="Arial" w:cs="Arial"/>
          <w:sz w:val="20"/>
        </w:rPr>
        <w:t>Bảng 12 - Trị số sai lệch</w:t>
      </w:r>
    </w:p>
    <w:tbl>
      <w:tblPr>
        <w:tblStyle w:val="TableNormal"/>
        <w:tblW w:w="0" w:type="auto"/>
        <w:tblInd w:w="5" w:type="dxa"/>
        <w:tblCellMar>
          <w:left w:w="0" w:type="dxa"/>
          <w:right w:w="0" w:type="dxa"/>
        </w:tblCellMar>
        <w:tblLook w:val="0000"/>
      </w:tblPr>
      <w:tblGrid>
        <w:gridCol w:w="5699"/>
        <w:gridCol w:w="3377"/>
      </w:tblGrid>
      <w:tr>
        <w:tblPrEx>
          <w:tblW w:w="0" w:type="auto"/>
          <w:tblInd w:w="5" w:type="dxa"/>
          <w:tblCellMar>
            <w:left w:w="0" w:type="dxa"/>
            <w:right w:w="0" w:type="dxa"/>
          </w:tblCellMar>
          <w:tblLook w:val="0000"/>
        </w:tblPrEx>
        <w:tc>
          <w:tcPr>
            <w:tcW w:w="6106"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 xml:space="preserve">Sai lệch </w:t>
            </w:r>
            <w:r w:rsidR="00CC7537">
              <w:rPr>
                <w:rFonts w:ascii="Arial" w:hAnsi="Arial" w:cs="Arial"/>
                <w:sz w:val="20"/>
              </w:rPr>
              <w:t xml:space="preserve">về </w:t>
            </w:r>
            <w:r w:rsidRPr="00A34DBE">
              <w:rPr>
                <w:rFonts w:ascii="Arial" w:hAnsi="Arial" w:cs="Arial"/>
                <w:sz w:val="20"/>
              </w:rPr>
              <w:t>kích thước và vị trí của các giếng chìm và giếng</w:t>
            </w:r>
            <w:r w:rsidR="00CC7537">
              <w:rPr>
                <w:rFonts w:ascii="Arial" w:hAnsi="Arial" w:cs="Arial"/>
                <w:sz w:val="20"/>
                <w:lang w:val="en-US"/>
              </w:rPr>
              <w:t xml:space="preserve"> </w:t>
            </w:r>
            <w:r w:rsidRPr="00A34DBE">
              <w:rPr>
                <w:rFonts w:ascii="Arial" w:hAnsi="Arial" w:cs="Arial"/>
                <w:sz w:val="20"/>
              </w:rPr>
              <w:t>chìm hơi ép</w:t>
            </w:r>
          </w:p>
        </w:tc>
        <w:tc>
          <w:tcPr>
            <w:tcW w:w="3605" w:type="dxa"/>
            <w:tcBorders>
              <w:top w:val="single" w:sz="4" w:space="0" w:color="auto"/>
              <w:left w:val="single" w:sz="4" w:space="0" w:color="auto"/>
              <w:bottom w:val="nil"/>
              <w:right w:val="single" w:sz="4" w:space="0" w:color="auto"/>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Trị số sai lệch</w:t>
            </w:r>
          </w:p>
        </w:tc>
      </w:tr>
      <w:tr>
        <w:tblPrEx>
          <w:tblW w:w="0" w:type="auto"/>
          <w:tblInd w:w="5" w:type="dxa"/>
          <w:tblCellMar>
            <w:left w:w="0" w:type="dxa"/>
            <w:right w:w="0" w:type="dxa"/>
          </w:tblCellMar>
          <w:tblLook w:val="0000"/>
        </w:tblPrEx>
        <w:tc>
          <w:tcPr>
            <w:tcW w:w="610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Về kích thước của tiết diện ngang:</w:t>
            </w:r>
          </w:p>
          <w:p w:rsidR="00CC7537" w:rsidP="00A34DBE">
            <w:pPr>
              <w:widowControl/>
              <w:spacing w:before="120"/>
              <w:rPr>
                <w:rFonts w:ascii="Arial" w:hAnsi="Arial" w:cs="Arial"/>
                <w:sz w:val="20"/>
                <w:lang w:val="en-US"/>
              </w:rPr>
            </w:pPr>
            <w:r w:rsidRPr="00A34DBE" w:rsidR="005C15E1">
              <w:rPr>
                <w:rFonts w:ascii="Arial" w:hAnsi="Arial" w:cs="Arial"/>
                <w:sz w:val="20"/>
              </w:rPr>
              <w:t xml:space="preserve">+ Theo chiều dài và rộng </w:t>
            </w:r>
          </w:p>
          <w:p w:rsidR="00CC7537" w:rsidP="00A34DBE">
            <w:pPr>
              <w:widowControl/>
              <w:spacing w:before="120"/>
              <w:rPr>
                <w:rFonts w:ascii="Arial" w:hAnsi="Arial" w:cs="Arial"/>
                <w:sz w:val="20"/>
                <w:lang w:val="en-US"/>
              </w:rPr>
            </w:pPr>
            <w:r w:rsidRPr="00A34DBE" w:rsidR="005C15E1">
              <w:rPr>
                <w:rFonts w:ascii="Arial" w:hAnsi="Arial" w:cs="Arial"/>
                <w:sz w:val="20"/>
              </w:rPr>
              <w:t xml:space="preserve">+ Theo bán kính cung tròn </w:t>
            </w:r>
          </w:p>
          <w:p w:rsidR="005C15E1" w:rsidRPr="00A34DBE" w:rsidP="00A34DBE">
            <w:pPr>
              <w:widowControl/>
              <w:spacing w:before="120"/>
              <w:rPr>
                <w:rFonts w:ascii="Arial" w:hAnsi="Arial" w:cs="Arial"/>
                <w:sz w:val="20"/>
              </w:rPr>
            </w:pPr>
            <w:r w:rsidRPr="00A34DBE">
              <w:rPr>
                <w:rFonts w:ascii="Arial" w:hAnsi="Arial" w:cs="Arial"/>
                <w:sz w:val="20"/>
              </w:rPr>
              <w:t>+ Theo đường chéo</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Theo chiều dày của thành:</w:t>
            </w:r>
          </w:p>
          <w:p w:rsidR="00CC7537" w:rsidP="00A34DBE">
            <w:pPr>
              <w:widowControl/>
              <w:spacing w:before="120"/>
              <w:rPr>
                <w:rFonts w:ascii="Arial" w:hAnsi="Arial" w:cs="Arial"/>
                <w:sz w:val="20"/>
                <w:lang w:val="en-US"/>
              </w:rPr>
            </w:pPr>
            <w:r w:rsidRPr="00A34DBE" w:rsidR="005C15E1">
              <w:rPr>
                <w:rFonts w:ascii="Arial" w:hAnsi="Arial" w:cs="Arial"/>
                <w:sz w:val="20"/>
              </w:rPr>
              <w:t xml:space="preserve">+ Bê tông và bê tông đá hộc </w:t>
            </w:r>
          </w:p>
          <w:p w:rsidR="005C15E1" w:rsidRPr="00A34DBE" w:rsidP="00A34DBE">
            <w:pPr>
              <w:widowControl/>
              <w:spacing w:before="120"/>
              <w:rPr>
                <w:rFonts w:ascii="Arial" w:hAnsi="Arial" w:cs="Arial"/>
                <w:sz w:val="20"/>
              </w:rPr>
            </w:pPr>
            <w:r w:rsidRPr="00A34DBE">
              <w:rPr>
                <w:rFonts w:ascii="Arial" w:hAnsi="Arial" w:cs="Arial"/>
                <w:sz w:val="20"/>
              </w:rPr>
              <w:t>+ Bê tông cốt thép</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Chuyển dịch ngang</w:t>
            </w:r>
          </w:p>
          <w:p w:rsidR="005C15E1" w:rsidRPr="00A34DBE" w:rsidP="00A34DBE">
            <w:pPr>
              <w:widowControl/>
              <w:spacing w:before="120"/>
              <w:rPr>
                <w:rFonts w:ascii="Arial" w:hAnsi="Arial" w:cs="Arial"/>
                <w:sz w:val="20"/>
              </w:rPr>
            </w:pPr>
            <w:r w:rsidR="00CC7537">
              <w:rPr>
                <w:rFonts w:ascii="Arial" w:hAnsi="Arial" w:cs="Arial"/>
                <w:sz w:val="20"/>
                <w:lang w:val="en-US"/>
              </w:rPr>
              <w:t xml:space="preserve">- </w:t>
            </w:r>
            <w:r w:rsidRPr="00A34DBE">
              <w:rPr>
                <w:rFonts w:ascii="Arial" w:hAnsi="Arial" w:cs="Arial"/>
                <w:sz w:val="20"/>
              </w:rPr>
              <w:t>Tang của góc nghiêng so với phương thẳng đứng</w:t>
            </w:r>
          </w:p>
        </w:tc>
        <w:tc>
          <w:tcPr>
            <w:tcW w:w="3605" w:type="dxa"/>
            <w:tcBorders>
              <w:top w:val="single" w:sz="4" w:space="0" w:color="auto"/>
              <w:left w:val="single" w:sz="4" w:space="0" w:color="auto"/>
              <w:bottom w:val="single" w:sz="4" w:space="0" w:color="auto"/>
              <w:right w:val="single" w:sz="4" w:space="0" w:color="auto"/>
            </w:tcBorders>
            <w:shd w:val="clear" w:color="auto" w:fill="FFFFFF"/>
          </w:tcPr>
          <w:p w:rsidR="00CC7537" w:rsidP="00CC7537">
            <w:pPr>
              <w:widowControl/>
              <w:spacing w:before="120"/>
              <w:jc w:val="center"/>
              <w:rPr>
                <w:rFonts w:ascii="Arial" w:hAnsi="Arial" w:cs="Arial"/>
                <w:sz w:val="20"/>
                <w:lang w:val="en-US"/>
              </w:rPr>
            </w:pPr>
          </w:p>
          <w:p w:rsidR="00CC7537" w:rsidP="00CC7537">
            <w:pPr>
              <w:widowControl/>
              <w:spacing w:before="120"/>
              <w:jc w:val="center"/>
              <w:rPr>
                <w:rFonts w:ascii="Arial" w:hAnsi="Arial" w:cs="Arial"/>
                <w:sz w:val="20"/>
                <w:lang w:val="en-US"/>
              </w:rPr>
            </w:pPr>
            <w:r w:rsidRPr="00A34DBE" w:rsidR="005C15E1">
              <w:rPr>
                <w:rFonts w:ascii="Arial" w:hAnsi="Arial" w:cs="Arial"/>
                <w:sz w:val="20"/>
              </w:rPr>
              <w:t>0,5 %, nhưng không lớn hơn 12 cm</w:t>
            </w:r>
          </w:p>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0,5 %, nhưng không lớn hơn 6 cm </w:t>
            </w:r>
          </w:p>
          <w:p w:rsidR="005C15E1" w:rsidRPr="00A34DBE" w:rsidP="00CC7537">
            <w:pPr>
              <w:widowControl/>
              <w:spacing w:before="120"/>
              <w:jc w:val="center"/>
              <w:rPr>
                <w:rFonts w:ascii="Arial" w:hAnsi="Arial" w:cs="Arial"/>
                <w:sz w:val="20"/>
              </w:rPr>
            </w:pPr>
            <w:r w:rsidRPr="00A34DBE">
              <w:rPr>
                <w:rFonts w:ascii="Arial" w:hAnsi="Arial" w:cs="Arial"/>
                <w:sz w:val="20"/>
              </w:rPr>
              <w:t>1 %</w:t>
            </w:r>
          </w:p>
          <w:p w:rsidR="00CC7537" w:rsidP="00CC7537">
            <w:pPr>
              <w:widowControl/>
              <w:spacing w:before="120"/>
              <w:jc w:val="center"/>
              <w:rPr>
                <w:rFonts w:ascii="Arial" w:hAnsi="Arial" w:cs="Arial"/>
                <w:sz w:val="20"/>
                <w:lang w:val="en-US"/>
              </w:rPr>
            </w:pPr>
          </w:p>
          <w:p w:rsidR="00CC7537" w:rsidP="00CC7537">
            <w:pPr>
              <w:widowControl/>
              <w:spacing w:before="120"/>
              <w:jc w:val="center"/>
              <w:rPr>
                <w:rFonts w:ascii="Arial" w:hAnsi="Arial" w:cs="Arial"/>
                <w:sz w:val="20"/>
                <w:lang w:val="en-US"/>
              </w:rPr>
            </w:pPr>
            <w:r w:rsidRPr="00A34DBE" w:rsidR="005C15E1">
              <w:rPr>
                <w:rFonts w:ascii="Arial" w:hAnsi="Arial" w:cs="Arial"/>
                <w:sz w:val="20"/>
              </w:rPr>
              <w:t>± 30 mm</w:t>
            </w:r>
          </w:p>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 ± 10 m 0,001 </w:t>
            </w:r>
          </w:p>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độ sâu hạ chìm </w:t>
            </w:r>
          </w:p>
          <w:p w:rsidR="005C15E1" w:rsidRPr="00A34DBE" w:rsidP="00CC7537">
            <w:pPr>
              <w:widowControl/>
              <w:spacing w:before="120"/>
              <w:jc w:val="center"/>
              <w:rPr>
                <w:rFonts w:ascii="Arial" w:hAnsi="Arial" w:cs="Arial"/>
                <w:sz w:val="20"/>
              </w:rPr>
            </w:pPr>
            <w:r w:rsidRPr="00A34DBE">
              <w:rPr>
                <w:rFonts w:ascii="Arial" w:hAnsi="Arial" w:cs="Arial"/>
                <w:sz w:val="20"/>
              </w:rPr>
              <w:t>0,01</w:t>
            </w:r>
          </w:p>
        </w:tc>
      </w:tr>
    </w:tbl>
    <w:p w:rsidR="00CC7537" w:rsidP="00CC7537">
      <w:pPr>
        <w:widowControl/>
        <w:spacing w:before="120"/>
        <w:jc w:val="center"/>
        <w:rPr>
          <w:rFonts w:ascii="Arial" w:hAnsi="Arial" w:cs="Arial"/>
          <w:sz w:val="20"/>
          <w:lang w:val="en-US"/>
        </w:rPr>
      </w:pPr>
    </w:p>
    <w:p w:rsidR="005C15E1" w:rsidRPr="00CC7537" w:rsidP="00CC7537">
      <w:pPr>
        <w:widowControl/>
        <w:spacing w:before="120"/>
        <w:jc w:val="center"/>
        <w:rPr>
          <w:rFonts w:ascii="Arial" w:hAnsi="Arial" w:cs="Arial"/>
          <w:b/>
          <w:sz w:val="20"/>
        </w:rPr>
      </w:pPr>
      <w:bookmarkStart w:id="13" w:name="chuong_phuluc_1"/>
      <w:r w:rsidRPr="00CC7537">
        <w:rPr>
          <w:rFonts w:ascii="Arial" w:hAnsi="Arial" w:cs="Arial"/>
          <w:b/>
          <w:sz w:val="20"/>
        </w:rPr>
        <w:t>Phụ lục A</w:t>
      </w:r>
      <w:bookmarkEnd w:id="13"/>
    </w:p>
    <w:p w:rsidR="005C15E1" w:rsidRPr="00A34DBE" w:rsidP="00CC7537">
      <w:pPr>
        <w:widowControl/>
        <w:spacing w:before="120"/>
        <w:jc w:val="center"/>
        <w:rPr>
          <w:rFonts w:ascii="Arial" w:hAnsi="Arial" w:cs="Arial"/>
          <w:sz w:val="20"/>
        </w:rPr>
      </w:pPr>
      <w:r w:rsidRPr="00A34DBE">
        <w:rPr>
          <w:rFonts w:ascii="Arial" w:hAnsi="Arial" w:cs="Arial"/>
          <w:sz w:val="20"/>
        </w:rPr>
        <w:t>(Tham khảo)</w:t>
      </w:r>
    </w:p>
    <w:p w:rsidR="005C15E1" w:rsidRPr="00CC7537" w:rsidP="00CC7537">
      <w:pPr>
        <w:widowControl/>
        <w:spacing w:before="120"/>
        <w:jc w:val="center"/>
        <w:rPr>
          <w:rFonts w:ascii="Arial" w:hAnsi="Arial" w:cs="Arial"/>
          <w:b/>
          <w:sz w:val="20"/>
        </w:rPr>
      </w:pPr>
      <w:bookmarkStart w:id="14" w:name="chuong_phuluc_1_name"/>
      <w:r w:rsidRPr="00CC7537">
        <w:rPr>
          <w:rFonts w:ascii="Arial" w:hAnsi="Arial" w:cs="Arial"/>
          <w:b/>
          <w:sz w:val="20"/>
        </w:rPr>
        <w:t xml:space="preserve">Nhật ký về công tác đầm nện </w:t>
      </w:r>
      <w:r w:rsidR="00CC7537">
        <w:rPr>
          <w:rFonts w:ascii="Arial" w:hAnsi="Arial" w:cs="Arial"/>
          <w:b/>
          <w:sz w:val="20"/>
        </w:rPr>
        <w:t>hố móng</w:t>
      </w:r>
      <w:bookmarkEnd w:id="14"/>
    </w:p>
    <w:p w:rsidR="00CC7537" w:rsidRPr="00CC7537" w:rsidP="00CC7537">
      <w:pPr>
        <w:widowControl/>
        <w:tabs>
          <w:tab w:val="left" w:leader="dot" w:pos="8520"/>
        </w:tabs>
        <w:spacing w:before="120"/>
        <w:rPr>
          <w:rFonts w:ascii="Arial" w:hAnsi="Arial" w:cs="Arial"/>
          <w:sz w:val="20"/>
          <w:lang w:val="en-US"/>
        </w:rPr>
      </w:pPr>
      <w:r w:rsidRPr="00A34DBE" w:rsidR="005C15E1">
        <w:rPr>
          <w:rFonts w:ascii="Arial" w:hAnsi="Arial" w:cs="Arial"/>
          <w:sz w:val="20"/>
        </w:rPr>
        <w:t xml:space="preserve">Tên cơ quan xây dựng: </w:t>
      </w:r>
      <w:r>
        <w:rPr>
          <w:rFonts w:ascii="Arial" w:hAnsi="Arial" w:cs="Arial"/>
          <w:sz w:val="20"/>
          <w:lang w:val="en-US"/>
        </w:rPr>
        <w:tab/>
      </w:r>
    </w:p>
    <w:p w:rsidR="005C15E1" w:rsidRPr="00CC7537" w:rsidP="00CC7537">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CC7537">
        <w:rPr>
          <w:rFonts w:ascii="Arial" w:hAnsi="Arial" w:cs="Arial"/>
          <w:sz w:val="20"/>
          <w:lang w:val="en-US"/>
        </w:rPr>
        <w:tab/>
      </w:r>
    </w:p>
    <w:p w:rsidR="005C15E1" w:rsidRPr="00CC7537" w:rsidP="00CC7537">
      <w:pPr>
        <w:widowControl/>
        <w:spacing w:before="120"/>
        <w:jc w:val="center"/>
        <w:rPr>
          <w:rFonts w:ascii="Arial" w:hAnsi="Arial" w:cs="Arial"/>
          <w:b/>
          <w:sz w:val="20"/>
        </w:rPr>
      </w:pPr>
      <w:r w:rsidRPr="00CC7537">
        <w:rPr>
          <w:rFonts w:ascii="Arial" w:hAnsi="Arial" w:cs="Arial"/>
          <w:b/>
          <w:sz w:val="20"/>
        </w:rPr>
        <w:t xml:space="preserve">Nhật ký về công tác đầm nện </w:t>
      </w:r>
      <w:r w:rsidRPr="00CC7537" w:rsidR="00CC7537">
        <w:rPr>
          <w:rFonts w:ascii="Arial" w:hAnsi="Arial" w:cs="Arial"/>
          <w:b/>
          <w:sz w:val="20"/>
        </w:rPr>
        <w:t>hố móng</w:t>
      </w:r>
    </w:p>
    <w:p w:rsidR="005C15E1" w:rsidRPr="00A34DBE" w:rsidP="00CC7537">
      <w:pPr>
        <w:widowControl/>
        <w:tabs>
          <w:tab w:val="left" w:leader="dot" w:pos="8280"/>
        </w:tabs>
        <w:spacing w:before="120"/>
        <w:rPr>
          <w:rFonts w:ascii="Arial" w:hAnsi="Arial" w:cs="Arial"/>
          <w:sz w:val="20"/>
        </w:rPr>
      </w:pPr>
      <w:r w:rsidR="00CC7537">
        <w:rPr>
          <w:rFonts w:ascii="Arial" w:hAnsi="Arial" w:cs="Arial"/>
          <w:sz w:val="20"/>
          <w:lang w:val="en-US"/>
        </w:rPr>
        <w:t xml:space="preserve">1. </w:t>
      </w:r>
      <w:r w:rsidRPr="00A34DBE">
        <w:rPr>
          <w:rFonts w:ascii="Arial" w:hAnsi="Arial" w:cs="Arial"/>
          <w:sz w:val="20"/>
        </w:rPr>
        <w:t>Cao trình đáy hố móng (tuyệt đối hoặc tương đối)</w:t>
      </w:r>
      <w:r w:rsidR="00031A0F">
        <w:rPr>
          <w:rFonts w:ascii="Arial" w:hAnsi="Arial" w:cs="Arial"/>
          <w:sz w:val="20"/>
        </w:rPr>
        <w:t xml:space="preserve"> </w:t>
      </w:r>
      <w:r w:rsidR="00CC7537">
        <w:rPr>
          <w:rFonts w:ascii="Arial" w:hAnsi="Arial" w:cs="Arial"/>
          <w:sz w:val="20"/>
          <w:lang w:val="en-US"/>
        </w:rPr>
        <w:tab/>
      </w:r>
      <w:r w:rsidRPr="00A34DBE">
        <w:rPr>
          <w:rFonts w:ascii="Arial" w:hAnsi="Arial" w:cs="Arial"/>
          <w:sz w:val="20"/>
        </w:rPr>
        <w:t>m</w:t>
      </w:r>
    </w:p>
    <w:p w:rsidR="005C15E1" w:rsidRPr="00CC7537" w:rsidP="00CC7537">
      <w:pPr>
        <w:widowControl/>
        <w:tabs>
          <w:tab w:val="left" w:leader="dot" w:pos="8280"/>
        </w:tabs>
        <w:spacing w:before="120"/>
        <w:rPr>
          <w:rFonts w:ascii="Arial" w:hAnsi="Arial" w:cs="Arial"/>
          <w:sz w:val="20"/>
          <w:lang w:val="en-US"/>
        </w:rPr>
      </w:pPr>
      <w:r w:rsidR="00CC7537">
        <w:rPr>
          <w:rFonts w:ascii="Arial" w:hAnsi="Arial" w:cs="Arial"/>
          <w:sz w:val="20"/>
          <w:lang w:val="en-US"/>
        </w:rPr>
        <w:t xml:space="preserve">2. </w:t>
      </w:r>
      <w:r w:rsidRPr="00A34DBE">
        <w:rPr>
          <w:rFonts w:ascii="Arial" w:hAnsi="Arial" w:cs="Arial"/>
          <w:sz w:val="20"/>
        </w:rPr>
        <w:t>Tên đất:</w:t>
      </w:r>
      <w:r w:rsidR="00031A0F">
        <w:rPr>
          <w:rFonts w:ascii="Arial" w:hAnsi="Arial" w:cs="Arial"/>
          <w:sz w:val="20"/>
        </w:rPr>
        <w:t xml:space="preserve"> </w:t>
      </w:r>
      <w:r w:rsidR="00CC7537">
        <w:rPr>
          <w:rFonts w:ascii="Arial" w:hAnsi="Arial" w:cs="Arial"/>
          <w:sz w:val="20"/>
          <w:lang w:val="en-US"/>
        </w:rPr>
        <w:tab/>
      </w:r>
    </w:p>
    <w:p w:rsidR="005C15E1" w:rsidRPr="00A34DBE" w:rsidP="00CC7537">
      <w:pPr>
        <w:widowControl/>
        <w:tabs>
          <w:tab w:val="left" w:leader="dot" w:pos="8280"/>
        </w:tabs>
        <w:spacing w:before="120"/>
        <w:rPr>
          <w:rFonts w:ascii="Arial" w:hAnsi="Arial" w:cs="Arial"/>
          <w:sz w:val="20"/>
        </w:rPr>
      </w:pPr>
      <w:r w:rsidR="00CC7537">
        <w:rPr>
          <w:rFonts w:ascii="Arial" w:hAnsi="Arial" w:cs="Arial"/>
          <w:sz w:val="20"/>
          <w:lang w:val="en-US"/>
        </w:rPr>
        <w:t xml:space="preserve">3. </w:t>
      </w:r>
      <w:r w:rsidRPr="00A34DBE">
        <w:rPr>
          <w:rFonts w:ascii="Arial" w:hAnsi="Arial" w:cs="Arial"/>
          <w:sz w:val="20"/>
        </w:rPr>
        <w:t>Độ ẩm của đất:</w:t>
      </w:r>
      <w:r w:rsidR="00CC7537">
        <w:rPr>
          <w:rFonts w:ascii="Arial" w:hAnsi="Arial" w:cs="Arial"/>
          <w:sz w:val="20"/>
          <w:lang w:val="en-US"/>
        </w:rPr>
        <w:tab/>
      </w:r>
      <w:r w:rsidR="00031A0F">
        <w:rPr>
          <w:rFonts w:ascii="Arial" w:hAnsi="Arial" w:cs="Arial"/>
          <w:sz w:val="20"/>
        </w:rPr>
        <w:t xml:space="preserve"> </w:t>
      </w:r>
      <w:r w:rsidRPr="00A34DBE">
        <w:rPr>
          <w:rFonts w:ascii="Arial" w:hAnsi="Arial" w:cs="Arial"/>
          <w:sz w:val="20"/>
        </w:rPr>
        <w:t>%</w:t>
      </w:r>
    </w:p>
    <w:p w:rsidR="005C15E1" w:rsidRPr="00A34DBE" w:rsidP="00CC7537">
      <w:pPr>
        <w:widowControl/>
        <w:tabs>
          <w:tab w:val="left" w:leader="dot" w:pos="8280"/>
        </w:tabs>
        <w:spacing w:before="120"/>
        <w:rPr>
          <w:rFonts w:ascii="Arial" w:hAnsi="Arial" w:cs="Arial"/>
          <w:sz w:val="20"/>
        </w:rPr>
      </w:pPr>
      <w:r w:rsidR="00CC7537">
        <w:rPr>
          <w:rFonts w:ascii="Arial" w:hAnsi="Arial" w:cs="Arial"/>
          <w:sz w:val="20"/>
          <w:lang w:val="en-US"/>
        </w:rPr>
        <w:t xml:space="preserve">4. </w:t>
      </w:r>
      <w:r w:rsidRPr="00A34DBE">
        <w:rPr>
          <w:rFonts w:ascii="Arial" w:hAnsi="Arial" w:cs="Arial"/>
          <w:sz w:val="20"/>
        </w:rPr>
        <w:t>Độ sâu thiết kế đầm nện:</w:t>
      </w:r>
      <w:r w:rsidR="00031A0F">
        <w:rPr>
          <w:rFonts w:ascii="Arial" w:hAnsi="Arial" w:cs="Arial"/>
          <w:sz w:val="20"/>
        </w:rPr>
        <w:t xml:space="preserve"> </w:t>
      </w:r>
      <w:r w:rsidR="00CC7537">
        <w:rPr>
          <w:rFonts w:ascii="Arial" w:hAnsi="Arial" w:cs="Arial"/>
          <w:sz w:val="20"/>
          <w:lang w:val="en-US"/>
        </w:rPr>
        <w:tab/>
      </w:r>
      <w:r w:rsidRPr="00A34DBE">
        <w:rPr>
          <w:rFonts w:ascii="Arial" w:hAnsi="Arial" w:cs="Arial"/>
          <w:sz w:val="20"/>
        </w:rPr>
        <w:t>m</w:t>
      </w:r>
    </w:p>
    <w:p w:rsidR="005C15E1" w:rsidRPr="00A34DBE" w:rsidP="00CC7537">
      <w:pPr>
        <w:widowControl/>
        <w:tabs>
          <w:tab w:val="left" w:leader="dot" w:pos="8280"/>
        </w:tabs>
        <w:spacing w:before="120"/>
        <w:rPr>
          <w:rFonts w:ascii="Arial" w:hAnsi="Arial" w:cs="Arial"/>
          <w:sz w:val="20"/>
        </w:rPr>
      </w:pPr>
      <w:r w:rsidR="00CC7537">
        <w:rPr>
          <w:rFonts w:ascii="Arial" w:hAnsi="Arial" w:cs="Arial"/>
          <w:sz w:val="20"/>
          <w:lang w:val="en-US"/>
        </w:rPr>
        <w:t xml:space="preserve">5. </w:t>
      </w:r>
      <w:r w:rsidRPr="00A34DBE">
        <w:rPr>
          <w:rFonts w:ascii="Arial" w:hAnsi="Arial" w:cs="Arial"/>
          <w:sz w:val="20"/>
        </w:rPr>
        <w:t>Lượng nước tưới trên 1</w:t>
      </w:r>
      <w:r w:rsidR="00031A0F">
        <w:rPr>
          <w:rFonts w:ascii="Arial" w:hAnsi="Arial" w:cs="Arial"/>
          <w:sz w:val="20"/>
        </w:rPr>
        <w:t xml:space="preserve"> m²</w:t>
      </w:r>
      <w:r w:rsidRPr="00A34DBE">
        <w:rPr>
          <w:rFonts w:ascii="Arial" w:hAnsi="Arial" w:cs="Arial"/>
          <w:sz w:val="20"/>
        </w:rPr>
        <w:t xml:space="preserve"> đáy hố móng</w:t>
      </w:r>
      <w:r w:rsidR="00CC7537">
        <w:rPr>
          <w:rFonts w:ascii="Arial" w:hAnsi="Arial" w:cs="Arial"/>
          <w:sz w:val="20"/>
          <w:lang w:val="en-US"/>
        </w:rPr>
        <w:tab/>
      </w:r>
      <w:r w:rsidR="00031A0F">
        <w:rPr>
          <w:rFonts w:ascii="Arial" w:hAnsi="Arial" w:cs="Arial"/>
          <w:sz w:val="20"/>
        </w:rPr>
        <w:t xml:space="preserve"> m³</w:t>
      </w:r>
    </w:p>
    <w:p w:rsidR="005C15E1" w:rsidRPr="00A34DBE" w:rsidP="00CC7537">
      <w:pPr>
        <w:widowControl/>
        <w:tabs>
          <w:tab w:val="left" w:leader="dot" w:pos="8280"/>
        </w:tabs>
        <w:spacing w:before="120"/>
        <w:rPr>
          <w:rFonts w:ascii="Arial" w:hAnsi="Arial" w:cs="Arial"/>
          <w:sz w:val="20"/>
        </w:rPr>
      </w:pPr>
      <w:r w:rsidR="00CC7537">
        <w:rPr>
          <w:rFonts w:ascii="Arial" w:hAnsi="Arial" w:cs="Arial"/>
          <w:sz w:val="20"/>
          <w:lang w:val="en-US"/>
        </w:rPr>
        <w:t xml:space="preserve">6. </w:t>
      </w:r>
      <w:r w:rsidRPr="00A34DBE">
        <w:rPr>
          <w:rFonts w:ascii="Arial" w:hAnsi="Arial" w:cs="Arial"/>
          <w:sz w:val="20"/>
        </w:rPr>
        <w:t>Kích thước búa đầm</w:t>
      </w:r>
      <w:r w:rsidR="00CC7537">
        <w:rPr>
          <w:rFonts w:ascii="Arial" w:hAnsi="Arial" w:cs="Arial"/>
          <w:sz w:val="20"/>
          <w:lang w:val="en-US"/>
        </w:rPr>
        <w:t xml:space="preserve"> ...........................................</w:t>
      </w:r>
      <w:r w:rsidR="00031A0F">
        <w:rPr>
          <w:rFonts w:ascii="Arial" w:hAnsi="Arial" w:cs="Arial"/>
          <w:sz w:val="20"/>
        </w:rPr>
        <w:t xml:space="preserve"> </w:t>
      </w:r>
      <w:r w:rsidRPr="00A34DBE">
        <w:rPr>
          <w:rFonts w:ascii="Arial" w:hAnsi="Arial" w:cs="Arial"/>
          <w:sz w:val="20"/>
        </w:rPr>
        <w:t>m;</w:t>
      </w:r>
      <w:r w:rsidR="00031A0F">
        <w:rPr>
          <w:rFonts w:ascii="Arial" w:hAnsi="Arial" w:cs="Arial"/>
          <w:sz w:val="20"/>
        </w:rPr>
        <w:t xml:space="preserve"> </w:t>
      </w:r>
      <w:r w:rsidRPr="00A34DBE">
        <w:rPr>
          <w:rFonts w:ascii="Arial" w:hAnsi="Arial" w:cs="Arial"/>
          <w:sz w:val="20"/>
        </w:rPr>
        <w:t>trọng lượng</w:t>
      </w:r>
      <w:r w:rsidR="00031A0F">
        <w:rPr>
          <w:rFonts w:ascii="Arial" w:hAnsi="Arial" w:cs="Arial"/>
          <w:sz w:val="20"/>
        </w:rPr>
        <w:t xml:space="preserve"> </w:t>
      </w:r>
      <w:r w:rsidR="00CC7537">
        <w:rPr>
          <w:rFonts w:ascii="Arial" w:hAnsi="Arial" w:cs="Arial"/>
          <w:sz w:val="20"/>
          <w:lang w:val="en-US"/>
        </w:rPr>
        <w:tab/>
      </w:r>
      <w:r w:rsidRPr="00A34DBE">
        <w:rPr>
          <w:rFonts w:ascii="Arial" w:hAnsi="Arial" w:cs="Arial"/>
          <w:sz w:val="20"/>
        </w:rPr>
        <w:t>T</w:t>
      </w:r>
    </w:p>
    <w:p w:rsidR="005C15E1" w:rsidRPr="00A34DBE" w:rsidP="00CC7537">
      <w:pPr>
        <w:widowControl/>
        <w:tabs>
          <w:tab w:val="left" w:leader="dot" w:pos="8280"/>
        </w:tabs>
        <w:spacing w:before="120"/>
        <w:rPr>
          <w:rFonts w:ascii="Arial" w:hAnsi="Arial" w:cs="Arial"/>
          <w:sz w:val="20"/>
        </w:rPr>
      </w:pPr>
      <w:r w:rsidR="00CC7537">
        <w:rPr>
          <w:rFonts w:ascii="Arial" w:hAnsi="Arial" w:cs="Arial"/>
          <w:sz w:val="20"/>
          <w:lang w:val="en-US"/>
        </w:rPr>
        <w:t xml:space="preserve">7. </w:t>
      </w:r>
      <w:r w:rsidRPr="00A34DBE">
        <w:rPr>
          <w:rFonts w:ascii="Arial" w:hAnsi="Arial" w:cs="Arial"/>
          <w:sz w:val="20"/>
        </w:rPr>
        <w:t>Độ cao nâng búa đầm</w:t>
      </w:r>
      <w:r w:rsidR="00031A0F">
        <w:rPr>
          <w:rFonts w:ascii="Arial" w:hAnsi="Arial" w:cs="Arial"/>
          <w:sz w:val="20"/>
        </w:rPr>
        <w:t xml:space="preserve"> </w:t>
      </w:r>
      <w:r w:rsidR="00CC7537">
        <w:rPr>
          <w:rFonts w:ascii="Arial" w:hAnsi="Arial" w:cs="Arial"/>
          <w:sz w:val="20"/>
          <w:lang w:val="en-US"/>
        </w:rPr>
        <w:tab/>
      </w:r>
      <w:r w:rsidRPr="00A34DBE">
        <w:rPr>
          <w:rFonts w:ascii="Arial" w:hAnsi="Arial" w:cs="Arial"/>
          <w:sz w:val="20"/>
        </w:rPr>
        <w:t>m</w:t>
      </w:r>
    </w:p>
    <w:p w:rsidR="005C15E1" w:rsidRPr="00CC7537" w:rsidP="00CC7537">
      <w:pPr>
        <w:widowControl/>
        <w:spacing w:before="120"/>
        <w:jc w:val="center"/>
        <w:rPr>
          <w:rFonts w:ascii="Arial" w:hAnsi="Arial" w:cs="Arial"/>
          <w:b/>
          <w:sz w:val="20"/>
        </w:rPr>
      </w:pPr>
      <w:r w:rsidRPr="00CC7537">
        <w:rPr>
          <w:rFonts w:ascii="Arial" w:hAnsi="Arial" w:cs="Arial"/>
          <w:b/>
          <w:sz w:val="20"/>
        </w:rPr>
        <w:t>Kết quả đầm nện</w:t>
      </w:r>
    </w:p>
    <w:tbl>
      <w:tblPr>
        <w:tblStyle w:val="TableNormal"/>
        <w:tblW w:w="0" w:type="auto"/>
        <w:tblInd w:w="5" w:type="dxa"/>
        <w:tblCellMar>
          <w:left w:w="0" w:type="dxa"/>
          <w:right w:w="0" w:type="dxa"/>
        </w:tblCellMar>
        <w:tblLook w:val="0000"/>
      </w:tblPr>
      <w:tblGrid>
        <w:gridCol w:w="1521"/>
        <w:gridCol w:w="1517"/>
        <w:gridCol w:w="1507"/>
        <w:gridCol w:w="1503"/>
        <w:gridCol w:w="1527"/>
        <w:gridCol w:w="1501"/>
      </w:tblGrid>
      <w:tr>
        <w:tblPrEx>
          <w:tblW w:w="0" w:type="auto"/>
          <w:tblInd w:w="5" w:type="dxa"/>
          <w:tblCellMar>
            <w:left w:w="0" w:type="dxa"/>
            <w:right w:w="0" w:type="dxa"/>
          </w:tblCellMar>
          <w:tblLook w:val="0000"/>
        </w:tblPrEx>
        <w:tc>
          <w:tcPr>
            <w:tcW w:w="1622"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Ngày tháng</w:t>
            </w:r>
          </w:p>
        </w:tc>
        <w:tc>
          <w:tcPr>
            <w:tcW w:w="1618" w:type="dxa"/>
            <w:vMerge w:val="restart"/>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N</w:t>
            </w:r>
            <w:r w:rsidRPr="00CC7537">
              <w:rPr>
                <w:rFonts w:ascii="Arial" w:hAnsi="Arial" w:cs="Arial"/>
                <w:sz w:val="20"/>
                <w:vertAlign w:val="superscript"/>
              </w:rPr>
              <w:t>o</w:t>
            </w:r>
            <w:r w:rsidRPr="00A34DBE">
              <w:rPr>
                <w:rFonts w:ascii="Arial" w:hAnsi="Arial" w:cs="Arial"/>
                <w:sz w:val="20"/>
              </w:rPr>
              <w:t xml:space="preserve"> hố móng</w:t>
            </w:r>
          </w:p>
        </w:tc>
        <w:tc>
          <w:tcPr>
            <w:tcW w:w="1618" w:type="dxa"/>
            <w:vMerge w:val="restart"/>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Số lần đập theo một vết</w:t>
            </w:r>
          </w:p>
        </w:tc>
        <w:tc>
          <w:tcPr>
            <w:tcW w:w="1613" w:type="dxa"/>
            <w:vMerge w:val="restart"/>
            <w:tcBorders>
              <w:top w:val="single" w:sz="4" w:space="0" w:color="auto"/>
              <w:left w:val="single" w:sz="4" w:space="0" w:color="auto"/>
              <w:bottom w:val="nil"/>
              <w:right w:val="nil"/>
            </w:tcBorders>
            <w:shd w:val="clear" w:color="auto" w:fill="FFFFFF"/>
          </w:tcPr>
          <w:p w:rsidR="00CC7537" w:rsidP="00CC7537">
            <w:pPr>
              <w:widowControl/>
              <w:spacing w:before="120"/>
              <w:jc w:val="center"/>
              <w:rPr>
                <w:rFonts w:ascii="Arial" w:hAnsi="Arial" w:cs="Arial"/>
                <w:sz w:val="20"/>
                <w:lang w:val="en-US"/>
              </w:rPr>
            </w:pPr>
            <w:r w:rsidRPr="00A34DBE" w:rsidR="005C15E1">
              <w:rPr>
                <w:rFonts w:ascii="Arial" w:hAnsi="Arial" w:cs="Arial"/>
                <w:sz w:val="20"/>
              </w:rPr>
              <w:t xml:space="preserve">Độ sâu thực tế của đầm nện </w:t>
            </w:r>
          </w:p>
          <w:p w:rsidR="005C15E1" w:rsidRPr="00A34DBE" w:rsidP="00CC7537">
            <w:pPr>
              <w:widowControl/>
              <w:spacing w:before="120"/>
              <w:jc w:val="center"/>
              <w:rPr>
                <w:rFonts w:ascii="Arial" w:hAnsi="Arial" w:cs="Arial"/>
                <w:sz w:val="20"/>
              </w:rPr>
            </w:pPr>
            <w:r w:rsidRPr="00A34DBE">
              <w:rPr>
                <w:rFonts w:ascii="Arial" w:hAnsi="Arial" w:cs="Arial"/>
                <w:sz w:val="20"/>
              </w:rPr>
              <w:t>m</w:t>
            </w:r>
          </w:p>
        </w:tc>
        <w:tc>
          <w:tcPr>
            <w:tcW w:w="1622" w:type="dxa"/>
            <w:vMerge w:val="restart"/>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Người thực hiện (ký tên)</w:t>
            </w:r>
          </w:p>
        </w:tc>
        <w:tc>
          <w:tcPr>
            <w:tcW w:w="1618" w:type="dxa"/>
            <w:vMerge w:val="restart"/>
            <w:tcBorders>
              <w:top w:val="single" w:sz="4" w:space="0" w:color="auto"/>
              <w:left w:val="single" w:sz="4" w:space="0" w:color="auto"/>
              <w:bottom w:val="nil"/>
              <w:right w:val="single" w:sz="4" w:space="0" w:color="auto"/>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Ghi chú</w:t>
            </w:r>
          </w:p>
        </w:tc>
      </w:tr>
      <w:tr>
        <w:tblPrEx>
          <w:tblW w:w="0" w:type="auto"/>
          <w:tblInd w:w="5" w:type="dxa"/>
          <w:tblCellMar>
            <w:left w:w="0" w:type="dxa"/>
            <w:right w:w="0" w:type="dxa"/>
          </w:tblCellMar>
          <w:tblLook w:val="0000"/>
        </w:tblPrEx>
        <w:tc>
          <w:tcPr>
            <w:tcW w:w="1622"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Ca kíp</w:t>
            </w:r>
          </w:p>
        </w:tc>
        <w:tc>
          <w:tcPr>
            <w:tcW w:w="1618" w:type="dxa"/>
            <w:vMerge/>
            <w:tcBorders>
              <w:top w:val="nil"/>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p>
        </w:tc>
        <w:tc>
          <w:tcPr>
            <w:tcW w:w="1618" w:type="dxa"/>
            <w:vMerge/>
            <w:tcBorders>
              <w:top w:val="nil"/>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p>
        </w:tc>
        <w:tc>
          <w:tcPr>
            <w:tcW w:w="1613" w:type="dxa"/>
            <w:vMerge/>
            <w:tcBorders>
              <w:top w:val="nil"/>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p>
        </w:tc>
        <w:tc>
          <w:tcPr>
            <w:tcW w:w="1622" w:type="dxa"/>
            <w:vMerge/>
            <w:tcBorders>
              <w:top w:val="nil"/>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p>
        </w:tc>
        <w:tc>
          <w:tcPr>
            <w:tcW w:w="1618" w:type="dxa"/>
            <w:vMerge/>
            <w:tcBorders>
              <w:top w:val="nil"/>
              <w:left w:val="single" w:sz="4" w:space="0" w:color="auto"/>
              <w:bottom w:val="nil"/>
              <w:right w:val="single" w:sz="4" w:space="0" w:color="auto"/>
            </w:tcBorders>
            <w:shd w:val="clear" w:color="auto" w:fill="FFFFFF"/>
          </w:tcPr>
          <w:p w:rsidR="005C15E1" w:rsidRPr="00A34DBE" w:rsidP="00CC753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1622"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1</w:t>
            </w:r>
          </w:p>
        </w:tc>
        <w:tc>
          <w:tcPr>
            <w:tcW w:w="1618"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2</w:t>
            </w:r>
          </w:p>
        </w:tc>
        <w:tc>
          <w:tcPr>
            <w:tcW w:w="1618"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3</w:t>
            </w:r>
          </w:p>
        </w:tc>
        <w:tc>
          <w:tcPr>
            <w:tcW w:w="1613"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4</w:t>
            </w:r>
          </w:p>
        </w:tc>
        <w:tc>
          <w:tcPr>
            <w:tcW w:w="1622" w:type="dxa"/>
            <w:tcBorders>
              <w:top w:val="single" w:sz="4" w:space="0" w:color="auto"/>
              <w:left w:val="single" w:sz="4" w:space="0" w:color="auto"/>
              <w:bottom w:val="nil"/>
              <w:right w:val="nil"/>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5</w:t>
            </w:r>
          </w:p>
        </w:tc>
        <w:tc>
          <w:tcPr>
            <w:tcW w:w="1618" w:type="dxa"/>
            <w:tcBorders>
              <w:top w:val="single" w:sz="4" w:space="0" w:color="auto"/>
              <w:left w:val="single" w:sz="4" w:space="0" w:color="auto"/>
              <w:bottom w:val="nil"/>
              <w:right w:val="single" w:sz="4" w:space="0" w:color="auto"/>
            </w:tcBorders>
            <w:shd w:val="clear" w:color="auto" w:fill="FFFFFF"/>
          </w:tcPr>
          <w:p w:rsidR="005C15E1" w:rsidRPr="00A34DBE" w:rsidP="00CC7537">
            <w:pPr>
              <w:widowControl/>
              <w:spacing w:before="120"/>
              <w:jc w:val="center"/>
              <w:rPr>
                <w:rFonts w:ascii="Arial" w:hAnsi="Arial" w:cs="Arial"/>
                <w:sz w:val="20"/>
              </w:rPr>
            </w:pPr>
            <w:r w:rsidRPr="00A34DBE">
              <w:rPr>
                <w:rFonts w:ascii="Arial" w:hAnsi="Arial" w:cs="Arial"/>
                <w:sz w:val="20"/>
              </w:rPr>
              <w:t>6</w:t>
            </w:r>
          </w:p>
        </w:tc>
      </w:tr>
      <w:tr>
        <w:tblPrEx>
          <w:tblW w:w="0" w:type="auto"/>
          <w:tblInd w:w="5" w:type="dxa"/>
          <w:tblCellMar>
            <w:left w:w="0" w:type="dxa"/>
            <w:right w:w="0" w:type="dxa"/>
          </w:tblCellMar>
          <w:tblLook w:val="0000"/>
        </w:tblPrEx>
        <w:tc>
          <w:tcPr>
            <w:tcW w:w="162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1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1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1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2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18"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CC7537" w:rsidP="00A34DBE">
      <w:pPr>
        <w:widowControl/>
        <w:spacing w:before="120"/>
        <w:rPr>
          <w:rFonts w:ascii="Arial" w:hAnsi="Arial" w:cs="Arial"/>
          <w:sz w:val="20"/>
          <w:lang w:val="en-US"/>
        </w:rPr>
      </w:pPr>
    </w:p>
    <w:p w:rsidR="005C15E1" w:rsidRPr="00CC7537" w:rsidP="00CC7537">
      <w:pPr>
        <w:widowControl/>
        <w:spacing w:before="120"/>
        <w:jc w:val="center"/>
        <w:rPr>
          <w:rFonts w:ascii="Arial" w:hAnsi="Arial" w:cs="Arial"/>
          <w:b/>
          <w:sz w:val="20"/>
        </w:rPr>
      </w:pPr>
      <w:bookmarkStart w:id="15" w:name="chuong_phuluc_2"/>
      <w:r w:rsidRPr="00CC7537">
        <w:rPr>
          <w:rFonts w:ascii="Arial" w:hAnsi="Arial" w:cs="Arial"/>
          <w:b/>
          <w:sz w:val="20"/>
        </w:rPr>
        <w:t>Phụ lục B</w:t>
      </w:r>
      <w:bookmarkEnd w:id="15"/>
    </w:p>
    <w:p w:rsidR="005C15E1" w:rsidRPr="00A34DBE" w:rsidP="00CC7537">
      <w:pPr>
        <w:widowControl/>
        <w:spacing w:before="120"/>
        <w:jc w:val="center"/>
        <w:rPr>
          <w:rFonts w:ascii="Arial" w:hAnsi="Arial" w:cs="Arial"/>
          <w:sz w:val="20"/>
        </w:rPr>
      </w:pPr>
      <w:r w:rsidRPr="00A34DBE">
        <w:rPr>
          <w:rFonts w:ascii="Arial" w:hAnsi="Arial" w:cs="Arial"/>
          <w:sz w:val="20"/>
        </w:rPr>
        <w:t>(Tham khảo)</w:t>
      </w:r>
    </w:p>
    <w:p w:rsidR="005C15E1" w:rsidRPr="00CC7537" w:rsidP="00CC7537">
      <w:pPr>
        <w:widowControl/>
        <w:spacing w:before="120"/>
        <w:jc w:val="center"/>
        <w:rPr>
          <w:rFonts w:ascii="Arial" w:hAnsi="Arial" w:cs="Arial"/>
          <w:b/>
          <w:sz w:val="20"/>
        </w:rPr>
      </w:pPr>
      <w:bookmarkStart w:id="16" w:name="chuong_phuluc_2_name"/>
      <w:r w:rsidRPr="00CC7537">
        <w:rPr>
          <w:rFonts w:ascii="Arial" w:hAnsi="Arial" w:cs="Arial"/>
          <w:b/>
          <w:sz w:val="20"/>
        </w:rPr>
        <w:t xml:space="preserve">Nhật ký </w:t>
      </w:r>
      <w:r w:rsidRPr="00CC7537" w:rsidR="00CC7537">
        <w:rPr>
          <w:rFonts w:ascii="Arial" w:hAnsi="Arial" w:cs="Arial"/>
          <w:b/>
          <w:sz w:val="20"/>
        </w:rPr>
        <w:t xml:space="preserve">về </w:t>
      </w:r>
      <w:r w:rsidRPr="00CC7537">
        <w:rPr>
          <w:rFonts w:ascii="Arial" w:hAnsi="Arial" w:cs="Arial"/>
          <w:b/>
          <w:sz w:val="20"/>
        </w:rPr>
        <w:t>công tác lèn chặt bằng cọc đất</w:t>
      </w:r>
      <w:bookmarkEnd w:id="16"/>
    </w:p>
    <w:p w:rsidR="005C15E1" w:rsidRPr="007E1740" w:rsidP="007E1740">
      <w:pPr>
        <w:widowControl/>
        <w:tabs>
          <w:tab w:val="left" w:leader="dot" w:pos="828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tabs>
          <w:tab w:val="left" w:leader="dot" w:pos="828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tabs>
          <w:tab w:val="left" w:leader="dot" w:pos="8280"/>
        </w:tabs>
        <w:spacing w:before="120"/>
        <w:jc w:val="center"/>
        <w:rPr>
          <w:rFonts w:ascii="Arial" w:hAnsi="Arial" w:cs="Arial"/>
          <w:b/>
          <w:sz w:val="20"/>
        </w:rPr>
      </w:pPr>
      <w:r w:rsidRPr="007E1740">
        <w:rPr>
          <w:rFonts w:ascii="Arial" w:hAnsi="Arial" w:cs="Arial"/>
          <w:b/>
          <w:sz w:val="20"/>
        </w:rPr>
        <w:t xml:space="preserve">Nhật ký </w:t>
      </w:r>
      <w:r w:rsidRPr="007E1740" w:rsidR="00CC7537">
        <w:rPr>
          <w:rFonts w:ascii="Arial" w:hAnsi="Arial" w:cs="Arial"/>
          <w:b/>
          <w:sz w:val="20"/>
        </w:rPr>
        <w:t xml:space="preserve">về </w:t>
      </w:r>
      <w:r w:rsidRPr="007E1740">
        <w:rPr>
          <w:rFonts w:ascii="Arial" w:hAnsi="Arial" w:cs="Arial"/>
          <w:b/>
          <w:sz w:val="20"/>
        </w:rPr>
        <w:t>công tác lèn chặt bằng cọc đất</w:t>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1. </w:t>
      </w:r>
      <w:r w:rsidRPr="00A34DBE">
        <w:rPr>
          <w:rFonts w:ascii="Arial" w:hAnsi="Arial" w:cs="Arial"/>
          <w:sz w:val="20"/>
        </w:rPr>
        <w:t xml:space="preserve">Độ sâu thiết kế lèn chặt </w:t>
      </w:r>
      <w:r w:rsidR="007E1740">
        <w:rPr>
          <w:rFonts w:ascii="Arial" w:hAnsi="Arial" w:cs="Arial"/>
          <w:sz w:val="20"/>
          <w:lang w:val="en-US"/>
        </w:rPr>
        <w:tab/>
      </w:r>
      <w:r w:rsidR="00031A0F">
        <w:rPr>
          <w:rFonts w:ascii="Arial" w:hAnsi="Arial" w:cs="Arial"/>
          <w:sz w:val="20"/>
        </w:rPr>
        <w:t xml:space="preserve"> </w:t>
      </w:r>
      <w:r w:rsidRPr="00A34DBE">
        <w:rPr>
          <w:rFonts w:ascii="Arial" w:hAnsi="Arial" w:cs="Arial"/>
          <w:sz w:val="20"/>
        </w:rPr>
        <w:t>m</w:t>
      </w:r>
    </w:p>
    <w:p w:rsidR="005C15E1" w:rsidRPr="007E1740" w:rsidP="007E1740">
      <w:pPr>
        <w:widowControl/>
        <w:tabs>
          <w:tab w:val="left" w:leader="dot" w:pos="8280"/>
        </w:tabs>
        <w:spacing w:before="120"/>
        <w:rPr>
          <w:rFonts w:ascii="Arial" w:hAnsi="Arial" w:cs="Arial"/>
          <w:sz w:val="20"/>
          <w:lang w:val="en-US"/>
        </w:rPr>
      </w:pPr>
      <w:r w:rsidR="007E1740">
        <w:rPr>
          <w:rFonts w:ascii="Arial" w:hAnsi="Arial" w:cs="Arial"/>
          <w:sz w:val="20"/>
          <w:lang w:val="en-US"/>
        </w:rPr>
        <w:t xml:space="preserve">2. </w:t>
      </w:r>
      <w:r w:rsidRPr="00A34DBE">
        <w:rPr>
          <w:rFonts w:ascii="Arial" w:hAnsi="Arial" w:cs="Arial"/>
          <w:sz w:val="20"/>
        </w:rPr>
        <w:t>Tên đất:</w:t>
      </w:r>
      <w:r w:rsidR="00031A0F">
        <w:rPr>
          <w:rFonts w:ascii="Arial" w:hAnsi="Arial" w:cs="Arial"/>
          <w:sz w:val="20"/>
        </w:rPr>
        <w:t xml:space="preserve"> </w:t>
      </w:r>
      <w:r w:rsidR="007E1740">
        <w:rPr>
          <w:rFonts w:ascii="Arial" w:hAnsi="Arial" w:cs="Arial"/>
          <w:sz w:val="20"/>
          <w:lang w:val="en-US"/>
        </w:rPr>
        <w:tab/>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3. </w:t>
      </w:r>
      <w:r w:rsidRPr="00A34DBE">
        <w:rPr>
          <w:rFonts w:ascii="Arial" w:hAnsi="Arial" w:cs="Arial"/>
          <w:sz w:val="20"/>
        </w:rPr>
        <w:t>Độ ẩm của đất nguyên trạng</w:t>
      </w:r>
      <w:r w:rsidR="007E1740">
        <w:rPr>
          <w:rFonts w:ascii="Arial" w:hAnsi="Arial" w:cs="Arial"/>
          <w:sz w:val="20"/>
          <w:lang w:val="en-US"/>
        </w:rPr>
        <w:tab/>
      </w:r>
      <w:r w:rsidR="00031A0F">
        <w:rPr>
          <w:rFonts w:ascii="Arial" w:hAnsi="Arial" w:cs="Arial"/>
          <w:sz w:val="20"/>
        </w:rPr>
        <w:t xml:space="preserve"> </w:t>
      </w:r>
      <w:r w:rsidRPr="00A34DBE">
        <w:rPr>
          <w:rFonts w:ascii="Arial" w:hAnsi="Arial" w:cs="Arial"/>
          <w:sz w:val="20"/>
        </w:rPr>
        <w:t>%</w:t>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4. </w:t>
      </w:r>
      <w:r w:rsidRPr="00A34DBE">
        <w:rPr>
          <w:rFonts w:ascii="Arial" w:hAnsi="Arial" w:cs="Arial"/>
          <w:sz w:val="20"/>
        </w:rPr>
        <w:t>Thiết bị để xuyên lỗ khoan:</w:t>
      </w:r>
      <w:r w:rsidR="00031A0F">
        <w:rPr>
          <w:rFonts w:ascii="Arial" w:hAnsi="Arial" w:cs="Arial"/>
          <w:sz w:val="20"/>
        </w:rPr>
        <w:t xml:space="preserve"> </w:t>
      </w:r>
      <w:r w:rsidR="007E1740">
        <w:rPr>
          <w:rFonts w:ascii="Arial" w:hAnsi="Arial" w:cs="Arial"/>
          <w:sz w:val="20"/>
          <w:lang w:val="en-US"/>
        </w:rPr>
        <w:tab/>
      </w:r>
      <w:r w:rsidRPr="00A34DBE">
        <w:rPr>
          <w:rFonts w:ascii="Arial" w:hAnsi="Arial" w:cs="Arial"/>
          <w:sz w:val="20"/>
        </w:rPr>
        <w:t>m</w:t>
      </w:r>
    </w:p>
    <w:p w:rsidR="005C15E1" w:rsidRPr="007E1740" w:rsidP="007E1740">
      <w:pPr>
        <w:widowControl/>
        <w:tabs>
          <w:tab w:val="left" w:leader="dot" w:pos="8280"/>
        </w:tabs>
        <w:spacing w:before="120"/>
        <w:rPr>
          <w:rFonts w:ascii="Arial" w:hAnsi="Arial" w:cs="Arial"/>
          <w:sz w:val="20"/>
          <w:lang w:val="en-US"/>
        </w:rPr>
      </w:pPr>
      <w:r w:rsidR="007E1740">
        <w:rPr>
          <w:rFonts w:ascii="Arial" w:hAnsi="Arial" w:cs="Arial"/>
          <w:sz w:val="20"/>
          <w:lang w:val="en-US"/>
        </w:rPr>
        <w:t xml:space="preserve">5. </w:t>
      </w:r>
      <w:r w:rsidRPr="00A34DBE">
        <w:rPr>
          <w:rFonts w:ascii="Arial" w:hAnsi="Arial" w:cs="Arial"/>
          <w:sz w:val="20"/>
        </w:rPr>
        <w:t>Trọng lượng của dụng cụ đập</w:t>
      </w:r>
      <w:r w:rsidR="00031A0F">
        <w:rPr>
          <w:rFonts w:ascii="Arial" w:hAnsi="Arial" w:cs="Arial"/>
          <w:sz w:val="20"/>
        </w:rPr>
        <w:t xml:space="preserve"> </w:t>
      </w:r>
      <w:r w:rsidR="007E1740">
        <w:rPr>
          <w:rFonts w:ascii="Arial" w:hAnsi="Arial" w:cs="Arial"/>
          <w:sz w:val="20"/>
          <w:lang w:val="en-US"/>
        </w:rPr>
        <w:tab/>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a) </w:t>
      </w:r>
      <w:r w:rsidRPr="00A34DBE">
        <w:rPr>
          <w:rFonts w:ascii="Arial" w:hAnsi="Arial" w:cs="Arial"/>
          <w:sz w:val="20"/>
        </w:rPr>
        <w:t>Để xuyên lỗ khoan:</w:t>
      </w:r>
      <w:r w:rsidR="007E1740">
        <w:rPr>
          <w:rFonts w:ascii="Arial" w:hAnsi="Arial" w:cs="Arial"/>
          <w:sz w:val="20"/>
          <w:lang w:val="en-US"/>
        </w:rPr>
        <w:tab/>
      </w:r>
      <w:r w:rsidR="00031A0F">
        <w:rPr>
          <w:rFonts w:ascii="Arial" w:hAnsi="Arial" w:cs="Arial"/>
          <w:sz w:val="20"/>
        </w:rPr>
        <w:t xml:space="preserve"> </w:t>
      </w:r>
      <w:r w:rsidRPr="00A34DBE">
        <w:rPr>
          <w:rFonts w:ascii="Arial" w:hAnsi="Arial" w:cs="Arial"/>
          <w:sz w:val="20"/>
        </w:rPr>
        <w:t>T</w:t>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b) </w:t>
      </w:r>
      <w:r w:rsidRPr="00A34DBE">
        <w:rPr>
          <w:rFonts w:ascii="Arial" w:hAnsi="Arial" w:cs="Arial"/>
          <w:sz w:val="20"/>
        </w:rPr>
        <w:t>Để đầm nện đất đổ vào lỗ khoan:</w:t>
      </w:r>
      <w:r w:rsidR="00031A0F">
        <w:rPr>
          <w:rFonts w:ascii="Arial" w:hAnsi="Arial" w:cs="Arial"/>
          <w:sz w:val="20"/>
        </w:rPr>
        <w:t xml:space="preserve"> </w:t>
      </w:r>
      <w:r w:rsidR="007E1740">
        <w:rPr>
          <w:rFonts w:ascii="Arial" w:hAnsi="Arial" w:cs="Arial"/>
          <w:sz w:val="20"/>
          <w:lang w:val="en-US"/>
        </w:rPr>
        <w:tab/>
      </w:r>
      <w:r w:rsidRPr="00A34DBE">
        <w:rPr>
          <w:rFonts w:ascii="Arial" w:hAnsi="Arial" w:cs="Arial"/>
          <w:sz w:val="20"/>
        </w:rPr>
        <w:t>T</w:t>
      </w:r>
    </w:p>
    <w:p w:rsidR="005C15E1" w:rsidRPr="007E1740" w:rsidP="007E1740">
      <w:pPr>
        <w:widowControl/>
        <w:tabs>
          <w:tab w:val="left" w:leader="dot" w:pos="8280"/>
        </w:tabs>
        <w:spacing w:before="120"/>
        <w:rPr>
          <w:rFonts w:ascii="Arial" w:hAnsi="Arial" w:cs="Arial"/>
          <w:sz w:val="20"/>
          <w:lang w:val="en-US"/>
        </w:rPr>
      </w:pPr>
      <w:r w:rsidR="007E1740">
        <w:rPr>
          <w:rFonts w:ascii="Arial" w:hAnsi="Arial" w:cs="Arial"/>
          <w:sz w:val="20"/>
          <w:lang w:val="en-US"/>
        </w:rPr>
        <w:t xml:space="preserve">6. </w:t>
      </w:r>
      <w:r w:rsidRPr="00A34DBE">
        <w:rPr>
          <w:rFonts w:ascii="Arial" w:hAnsi="Arial" w:cs="Arial"/>
          <w:sz w:val="20"/>
        </w:rPr>
        <w:t>Đặc trưng của đất lấp:</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tabs>
          <w:tab w:val="left" w:leader="dot" w:pos="8280"/>
        </w:tabs>
        <w:spacing w:before="120"/>
        <w:rPr>
          <w:rFonts w:ascii="Arial" w:hAnsi="Arial" w:cs="Arial"/>
          <w:sz w:val="20"/>
          <w:lang w:val="en-US"/>
        </w:rPr>
      </w:pPr>
      <w:r w:rsidR="007E1740">
        <w:rPr>
          <w:rFonts w:ascii="Arial" w:hAnsi="Arial" w:cs="Arial"/>
          <w:sz w:val="20"/>
          <w:lang w:val="en-US"/>
        </w:rPr>
        <w:t xml:space="preserve">a) </w:t>
      </w:r>
      <w:r w:rsidRPr="00A34DBE">
        <w:rPr>
          <w:rFonts w:ascii="Arial" w:hAnsi="Arial" w:cs="Arial"/>
          <w:sz w:val="20"/>
        </w:rPr>
        <w:t>Tên đất:</w:t>
      </w:r>
      <w:r w:rsidR="00031A0F">
        <w:rPr>
          <w:rFonts w:ascii="Arial" w:hAnsi="Arial" w:cs="Arial"/>
          <w:sz w:val="20"/>
        </w:rPr>
        <w:t xml:space="preserve"> </w:t>
      </w:r>
      <w:r w:rsidR="007E1740">
        <w:rPr>
          <w:rFonts w:ascii="Arial" w:hAnsi="Arial" w:cs="Arial"/>
          <w:sz w:val="20"/>
          <w:lang w:val="en-US"/>
        </w:rPr>
        <w:tab/>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b) </w:t>
      </w:r>
      <w:r w:rsidRPr="00A34DBE">
        <w:rPr>
          <w:rFonts w:ascii="Arial" w:hAnsi="Arial" w:cs="Arial"/>
          <w:sz w:val="20"/>
        </w:rPr>
        <w:t>Độ ẩm tối ưu:</w:t>
      </w:r>
      <w:r w:rsidR="00031A0F">
        <w:rPr>
          <w:rFonts w:ascii="Arial" w:hAnsi="Arial" w:cs="Arial"/>
          <w:sz w:val="20"/>
        </w:rPr>
        <w:t xml:space="preserve"> </w:t>
      </w:r>
      <w:r w:rsidR="007E1740">
        <w:rPr>
          <w:rFonts w:ascii="Arial" w:hAnsi="Arial" w:cs="Arial"/>
          <w:sz w:val="20"/>
          <w:lang w:val="en-US"/>
        </w:rPr>
        <w:tab/>
      </w:r>
      <w:r w:rsidRPr="00A34DBE">
        <w:rPr>
          <w:rFonts w:ascii="Arial" w:hAnsi="Arial" w:cs="Arial"/>
          <w:sz w:val="20"/>
        </w:rPr>
        <w:t>%</w:t>
      </w:r>
    </w:p>
    <w:p w:rsidR="005C15E1" w:rsidRPr="00A34DBE" w:rsidP="007E1740">
      <w:pPr>
        <w:widowControl/>
        <w:tabs>
          <w:tab w:val="left" w:leader="dot" w:pos="8280"/>
        </w:tabs>
        <w:spacing w:before="120"/>
        <w:rPr>
          <w:rFonts w:ascii="Arial" w:hAnsi="Arial" w:cs="Arial"/>
          <w:sz w:val="20"/>
        </w:rPr>
      </w:pPr>
      <w:r w:rsidR="007E1740">
        <w:rPr>
          <w:rFonts w:ascii="Arial" w:hAnsi="Arial" w:cs="Arial"/>
          <w:sz w:val="20"/>
          <w:lang w:val="en-US"/>
        </w:rPr>
        <w:t xml:space="preserve">7. </w:t>
      </w:r>
      <w:r w:rsidRPr="00A34DBE">
        <w:rPr>
          <w:rFonts w:ascii="Arial" w:hAnsi="Arial" w:cs="Arial"/>
          <w:sz w:val="20"/>
        </w:rPr>
        <w:t>Trọng lượng tính toán của đất cho mỗi cọc</w:t>
      </w:r>
      <w:r w:rsidR="00031A0F">
        <w:rPr>
          <w:rFonts w:ascii="Arial" w:hAnsi="Arial" w:cs="Arial"/>
          <w:sz w:val="20"/>
        </w:rPr>
        <w:t xml:space="preserve"> </w:t>
      </w:r>
      <w:r w:rsidR="007E1740">
        <w:rPr>
          <w:rFonts w:ascii="Arial" w:hAnsi="Arial" w:cs="Arial"/>
          <w:sz w:val="20"/>
          <w:lang w:val="en-US"/>
        </w:rPr>
        <w:tab/>
      </w:r>
      <w:r w:rsidRPr="00A34DBE">
        <w:rPr>
          <w:rFonts w:ascii="Arial" w:hAnsi="Arial" w:cs="Arial"/>
          <w:sz w:val="20"/>
        </w:rPr>
        <w:t>T</w:t>
      </w:r>
    </w:p>
    <w:tbl>
      <w:tblPr>
        <w:tblStyle w:val="TableNormal"/>
        <w:tblW w:w="0" w:type="auto"/>
        <w:tblInd w:w="5" w:type="dxa"/>
        <w:tblCellMar>
          <w:left w:w="0" w:type="dxa"/>
          <w:right w:w="0" w:type="dxa"/>
        </w:tblCellMar>
        <w:tblLook w:val="0000"/>
      </w:tblPr>
      <w:tblGrid>
        <w:gridCol w:w="713"/>
        <w:gridCol w:w="755"/>
        <w:gridCol w:w="751"/>
        <w:gridCol w:w="751"/>
        <w:gridCol w:w="769"/>
        <w:gridCol w:w="759"/>
        <w:gridCol w:w="722"/>
        <w:gridCol w:w="750"/>
        <w:gridCol w:w="726"/>
        <w:gridCol w:w="750"/>
        <w:gridCol w:w="761"/>
        <w:gridCol w:w="869"/>
      </w:tblGrid>
      <w:tr>
        <w:tblPrEx>
          <w:tblW w:w="0" w:type="auto"/>
          <w:tblInd w:w="5" w:type="dxa"/>
          <w:tblCellMar>
            <w:left w:w="0" w:type="dxa"/>
            <w:right w:w="0" w:type="dxa"/>
          </w:tblCellMar>
          <w:tblLook w:val="0000"/>
        </w:tblPrEx>
        <w:tc>
          <w:tcPr>
            <w:tcW w:w="802"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w:t>
            </w:r>
            <w:r w:rsidRPr="007E1740">
              <w:rPr>
                <w:rFonts w:ascii="Arial" w:hAnsi="Arial" w:cs="Arial"/>
                <w:sz w:val="20"/>
                <w:vertAlign w:val="superscript"/>
              </w:rPr>
              <w:t>o</w:t>
            </w:r>
            <w:r w:rsidR="007E1740">
              <w:rPr>
                <w:rFonts w:ascii="Arial" w:hAnsi="Arial" w:cs="Arial"/>
                <w:sz w:val="20"/>
                <w:vertAlign w:val="superscript"/>
                <w:lang w:val="en-US"/>
              </w:rPr>
              <w:t xml:space="preserve"> </w:t>
            </w:r>
            <w:r w:rsidRPr="00A34DBE">
              <w:rPr>
                <w:rFonts w:ascii="Arial" w:hAnsi="Arial" w:cs="Arial"/>
                <w:sz w:val="20"/>
              </w:rPr>
              <w:t>cọc</w:t>
            </w:r>
            <w:r w:rsidR="007E1740">
              <w:rPr>
                <w:rFonts w:ascii="Arial" w:hAnsi="Arial" w:cs="Arial"/>
                <w:sz w:val="20"/>
                <w:lang w:val="en-US"/>
              </w:rPr>
              <w:t xml:space="preserve"> </w:t>
            </w:r>
            <w:r w:rsidRPr="00A34DBE">
              <w:rPr>
                <w:rFonts w:ascii="Arial" w:hAnsi="Arial" w:cs="Arial"/>
                <w:sz w:val="20"/>
              </w:rPr>
              <w:t>đất</w:t>
            </w:r>
          </w:p>
        </w:tc>
        <w:tc>
          <w:tcPr>
            <w:tcW w:w="3188" w:type="dxa"/>
            <w:gridSpan w:val="4"/>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Xuyên lỗ qua</w:t>
            </w:r>
          </w:p>
        </w:tc>
        <w:tc>
          <w:tcPr>
            <w:tcW w:w="4792" w:type="dxa"/>
            <w:gridSpan w:val="6"/>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Nhét lỗ khoan</w:t>
            </w:r>
          </w:p>
        </w:tc>
        <w:tc>
          <w:tcPr>
            <w:tcW w:w="989" w:type="dxa"/>
            <w:vMerge w:val="restart"/>
            <w:tcBorders>
              <w:top w:val="single" w:sz="4" w:space="0" w:color="auto"/>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Ghi chú</w:t>
            </w:r>
          </w:p>
        </w:tc>
      </w:tr>
      <w:tr>
        <w:tblPrEx>
          <w:tblW w:w="0" w:type="auto"/>
          <w:tblInd w:w="5" w:type="dxa"/>
          <w:tblCellMar>
            <w:left w:w="0" w:type="dxa"/>
            <w:right w:w="0" w:type="dxa"/>
          </w:tblCellMar>
          <w:tblLook w:val="0000"/>
        </w:tblPrEx>
        <w:tc>
          <w:tcPr>
            <w:tcW w:w="802"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Ngày tháng/ ca kíp</w:t>
            </w:r>
          </w:p>
        </w:tc>
        <w:tc>
          <w:tcPr>
            <w:tcW w:w="797" w:type="dxa"/>
            <w:tcBorders>
              <w:top w:val="single" w:sz="4" w:space="0" w:color="auto"/>
              <w:left w:val="single" w:sz="4" w:space="0" w:color="auto"/>
              <w:bottom w:val="nil"/>
              <w:right w:val="nil"/>
            </w:tcBorders>
            <w:shd w:val="clear" w:color="auto" w:fill="FFFFFF"/>
          </w:tcPr>
          <w:p w:rsidR="007E1740" w:rsidP="007E1740">
            <w:pPr>
              <w:widowControl/>
              <w:spacing w:before="120"/>
              <w:jc w:val="center"/>
              <w:rPr>
                <w:rFonts w:ascii="Arial" w:hAnsi="Arial" w:cs="Arial"/>
                <w:sz w:val="20"/>
                <w:lang w:val="en-US"/>
              </w:rPr>
            </w:pPr>
            <w:r>
              <w:rPr>
                <w:rFonts w:ascii="Arial" w:hAnsi="Arial" w:cs="Arial"/>
                <w:sz w:val="20"/>
                <w:lang w:val="en-US"/>
              </w:rPr>
              <w:t>T</w:t>
            </w:r>
            <w:r w:rsidRPr="00A34DBE" w:rsidR="005C15E1">
              <w:rPr>
                <w:rFonts w:ascii="Arial" w:hAnsi="Arial" w:cs="Arial"/>
                <w:sz w:val="20"/>
              </w:rPr>
              <w:t>hời</w:t>
            </w:r>
            <w:r>
              <w:rPr>
                <w:rFonts w:ascii="Arial" w:hAnsi="Arial" w:cs="Arial"/>
                <w:sz w:val="20"/>
                <w:lang w:val="en-US"/>
              </w:rPr>
              <w:t xml:space="preserve"> </w:t>
            </w:r>
            <w:r w:rsidRPr="00A34DBE" w:rsidR="005C15E1">
              <w:rPr>
                <w:rFonts w:ascii="Arial" w:hAnsi="Arial" w:cs="Arial"/>
                <w:sz w:val="20"/>
              </w:rPr>
              <w:t>gian</w:t>
            </w:r>
            <w:r>
              <w:rPr>
                <w:rFonts w:ascii="Arial" w:hAnsi="Arial" w:cs="Arial"/>
                <w:sz w:val="20"/>
                <w:lang w:val="en-US"/>
              </w:rPr>
              <w:t xml:space="preserve"> </w:t>
            </w:r>
            <w:r w:rsidRPr="00A34DBE" w:rsidR="005C15E1">
              <w:rPr>
                <w:rFonts w:ascii="Arial" w:hAnsi="Arial" w:cs="Arial"/>
                <w:sz w:val="20"/>
              </w:rPr>
              <w:t>xuyên</w:t>
            </w:r>
          </w:p>
          <w:p w:rsidR="005C15E1" w:rsidRPr="00A34DBE" w:rsidP="007E1740">
            <w:pPr>
              <w:widowControl/>
              <w:spacing w:before="120"/>
              <w:jc w:val="center"/>
              <w:rPr>
                <w:rFonts w:ascii="Arial" w:hAnsi="Arial" w:cs="Arial"/>
                <w:sz w:val="20"/>
              </w:rPr>
            </w:pPr>
            <w:r w:rsidRPr="00A34DBE">
              <w:rPr>
                <w:rFonts w:ascii="Arial" w:hAnsi="Arial" w:cs="Arial"/>
                <w:sz w:val="20"/>
              </w:rPr>
              <w:t>min</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Độ</w:t>
            </w:r>
            <w:r w:rsidR="007E1740">
              <w:rPr>
                <w:rFonts w:ascii="Arial" w:hAnsi="Arial" w:cs="Arial"/>
                <w:sz w:val="20"/>
                <w:lang w:val="en-US"/>
              </w:rPr>
              <w:t xml:space="preserve"> </w:t>
            </w:r>
            <w:r w:rsidRPr="00A34DBE">
              <w:rPr>
                <w:rFonts w:ascii="Arial" w:hAnsi="Arial" w:cs="Arial"/>
                <w:sz w:val="20"/>
              </w:rPr>
              <w:t>xuyên</w:t>
            </w:r>
            <w:r w:rsidR="007E1740">
              <w:rPr>
                <w:rFonts w:ascii="Arial" w:hAnsi="Arial" w:cs="Arial"/>
                <w:sz w:val="20"/>
                <w:lang w:val="en-US"/>
              </w:rPr>
              <w:t xml:space="preserve"> </w:t>
            </w:r>
            <w:r w:rsidRPr="00A34DBE">
              <w:rPr>
                <w:rFonts w:ascii="Arial" w:hAnsi="Arial" w:cs="Arial"/>
                <w:sz w:val="20"/>
              </w:rPr>
              <w:t>sâu,</w:t>
            </w:r>
          </w:p>
          <w:p w:rsidR="005C15E1" w:rsidRPr="00A34DBE" w:rsidP="007E1740">
            <w:pPr>
              <w:widowControl/>
              <w:spacing w:before="120"/>
              <w:jc w:val="center"/>
              <w:rPr>
                <w:rFonts w:ascii="Arial" w:hAnsi="Arial" w:cs="Arial"/>
                <w:sz w:val="20"/>
              </w:rPr>
            </w:pPr>
            <w:r w:rsidRPr="00A34DBE">
              <w:rPr>
                <w:rFonts w:ascii="Arial" w:hAnsi="Arial" w:cs="Arial"/>
                <w:sz w:val="20"/>
              </w:rPr>
              <w:t>m</w:t>
            </w:r>
          </w:p>
        </w:tc>
        <w:tc>
          <w:tcPr>
            <w:tcW w:w="797" w:type="dxa"/>
            <w:tcBorders>
              <w:top w:val="single" w:sz="4" w:space="0" w:color="auto"/>
              <w:left w:val="single" w:sz="4" w:space="0" w:color="auto"/>
              <w:bottom w:val="nil"/>
              <w:right w:val="nil"/>
            </w:tcBorders>
            <w:shd w:val="clear" w:color="auto" w:fill="FFFFFF"/>
          </w:tcPr>
          <w:p w:rsidR="007E1740" w:rsidP="007E1740">
            <w:pPr>
              <w:widowControl/>
              <w:spacing w:before="120"/>
              <w:jc w:val="center"/>
              <w:rPr>
                <w:rFonts w:ascii="Arial" w:hAnsi="Arial" w:cs="Arial"/>
                <w:sz w:val="20"/>
                <w:lang w:val="en-US"/>
              </w:rPr>
            </w:pPr>
            <w:r w:rsidRPr="00A34DBE" w:rsidR="005C15E1">
              <w:rPr>
                <w:rFonts w:ascii="Arial" w:hAnsi="Arial" w:cs="Arial"/>
                <w:sz w:val="20"/>
              </w:rPr>
              <w:t xml:space="preserve">Đường kính </w:t>
            </w:r>
          </w:p>
          <w:p w:rsidR="005C15E1" w:rsidRPr="00A34DBE" w:rsidP="007E1740">
            <w:pPr>
              <w:widowControl/>
              <w:spacing w:before="120"/>
              <w:jc w:val="center"/>
              <w:rPr>
                <w:rFonts w:ascii="Arial" w:hAnsi="Arial" w:cs="Arial"/>
                <w:sz w:val="20"/>
              </w:rPr>
            </w:pPr>
            <w:r w:rsidRPr="00A34DBE">
              <w:rPr>
                <w:rFonts w:ascii="Arial" w:hAnsi="Arial" w:cs="Arial"/>
                <w:sz w:val="20"/>
              </w:rPr>
              <w:t>m</w:t>
            </w:r>
          </w:p>
        </w:tc>
        <w:tc>
          <w:tcPr>
            <w:tcW w:w="80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Ngày tháng/ ca kíp</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Thể</w:t>
            </w:r>
            <w:r w:rsidR="007E1740">
              <w:rPr>
                <w:rFonts w:ascii="Arial" w:hAnsi="Arial" w:cs="Arial"/>
                <w:sz w:val="20"/>
                <w:lang w:val="en-US"/>
              </w:rPr>
              <w:t xml:space="preserve"> </w:t>
            </w:r>
            <w:r w:rsidRPr="00A34DBE">
              <w:rPr>
                <w:rFonts w:ascii="Arial" w:hAnsi="Arial" w:cs="Arial"/>
                <w:sz w:val="20"/>
              </w:rPr>
              <w:t>tích</w:t>
            </w:r>
            <w:r w:rsidR="007E1740">
              <w:rPr>
                <w:rFonts w:ascii="Arial" w:hAnsi="Arial" w:cs="Arial"/>
                <w:sz w:val="20"/>
                <w:lang w:val="en-US"/>
              </w:rPr>
              <w:t xml:space="preserve"> </w:t>
            </w:r>
            <w:r w:rsidRPr="00A34DBE">
              <w:rPr>
                <w:rFonts w:ascii="Arial" w:hAnsi="Arial" w:cs="Arial"/>
                <w:sz w:val="20"/>
              </w:rPr>
              <w:t>1</w:t>
            </w:r>
            <w:r w:rsidR="007E1740">
              <w:rPr>
                <w:rFonts w:ascii="Arial" w:hAnsi="Arial" w:cs="Arial"/>
                <w:sz w:val="20"/>
                <w:lang w:val="en-US"/>
              </w:rPr>
              <w:t xml:space="preserve"> </w:t>
            </w:r>
            <w:r w:rsidRPr="00A34DBE">
              <w:rPr>
                <w:rFonts w:ascii="Arial" w:hAnsi="Arial" w:cs="Arial"/>
                <w:sz w:val="20"/>
              </w:rPr>
              <w:t>suất</w:t>
            </w:r>
            <w:r w:rsidR="007E1740">
              <w:rPr>
                <w:rFonts w:ascii="Arial" w:hAnsi="Arial" w:cs="Arial"/>
                <w:sz w:val="20"/>
                <w:lang w:val="en-US"/>
              </w:rPr>
              <w:t xml:space="preserve"> </w:t>
            </w:r>
            <w:r w:rsidRPr="00A34DBE">
              <w:rPr>
                <w:rFonts w:ascii="Arial" w:hAnsi="Arial" w:cs="Arial"/>
                <w:sz w:val="20"/>
              </w:rPr>
              <w:t>đất</w:t>
            </w:r>
            <w:r w:rsidR="007E1740">
              <w:rPr>
                <w:rFonts w:ascii="Arial" w:hAnsi="Arial" w:cs="Arial"/>
                <w:sz w:val="20"/>
                <w:lang w:val="en-US"/>
              </w:rPr>
              <w:t xml:space="preserve"> </w:t>
            </w:r>
            <w:r w:rsidRPr="00A34DBE">
              <w:rPr>
                <w:rFonts w:ascii="Arial" w:hAnsi="Arial" w:cs="Arial"/>
                <w:sz w:val="20"/>
              </w:rPr>
              <w:t>lấp</w:t>
            </w:r>
          </w:p>
          <w:p w:rsidR="005C15E1" w:rsidRPr="00A34DBE" w:rsidP="007E1740">
            <w:pPr>
              <w:widowControl/>
              <w:spacing w:before="120"/>
              <w:jc w:val="center"/>
              <w:rPr>
                <w:rFonts w:ascii="Arial" w:hAnsi="Arial" w:cs="Arial"/>
                <w:sz w:val="20"/>
              </w:rPr>
            </w:pPr>
            <w:r w:rsidR="00031A0F">
              <w:rPr>
                <w:rFonts w:ascii="Arial" w:hAnsi="Arial" w:cs="Arial"/>
                <w:sz w:val="20"/>
              </w:rPr>
              <w:t>m³</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Số</w:t>
            </w:r>
            <w:r w:rsidR="007E1740">
              <w:rPr>
                <w:rFonts w:ascii="Arial" w:hAnsi="Arial" w:cs="Arial"/>
                <w:sz w:val="20"/>
                <w:lang w:val="en-US"/>
              </w:rPr>
              <w:t xml:space="preserve"> </w:t>
            </w:r>
            <w:r w:rsidRPr="00A34DBE">
              <w:rPr>
                <w:rFonts w:ascii="Arial" w:hAnsi="Arial" w:cs="Arial"/>
                <w:sz w:val="20"/>
              </w:rPr>
              <w:t>lượng</w:t>
            </w:r>
            <w:r w:rsidR="007E1740">
              <w:rPr>
                <w:rFonts w:ascii="Arial" w:hAnsi="Arial" w:cs="Arial"/>
                <w:sz w:val="20"/>
                <w:lang w:val="en-US"/>
              </w:rPr>
              <w:t xml:space="preserve"> </w:t>
            </w:r>
            <w:r w:rsidRPr="00A34DBE">
              <w:rPr>
                <w:rFonts w:ascii="Arial" w:hAnsi="Arial" w:cs="Arial"/>
                <w:sz w:val="20"/>
              </w:rPr>
              <w:t>suất</w:t>
            </w:r>
            <w:r w:rsidR="007E1740">
              <w:rPr>
                <w:rFonts w:ascii="Arial" w:hAnsi="Arial" w:cs="Arial"/>
                <w:sz w:val="20"/>
                <w:lang w:val="en-US"/>
              </w:rPr>
              <w:t xml:space="preserve"> </w:t>
            </w:r>
            <w:r w:rsidRPr="00A34DBE">
              <w:rPr>
                <w:rFonts w:ascii="Arial" w:hAnsi="Arial" w:cs="Arial"/>
                <w:sz w:val="20"/>
              </w:rPr>
              <w:t>đất</w:t>
            </w:r>
            <w:r w:rsidR="007E1740">
              <w:rPr>
                <w:rFonts w:ascii="Arial" w:hAnsi="Arial" w:cs="Arial"/>
                <w:sz w:val="20"/>
                <w:lang w:val="en-US"/>
              </w:rPr>
              <w:t xml:space="preserve"> </w:t>
            </w:r>
            <w:r w:rsidRPr="00A34DBE">
              <w:rPr>
                <w:rFonts w:ascii="Arial" w:hAnsi="Arial" w:cs="Arial"/>
                <w:sz w:val="20"/>
              </w:rPr>
              <w:t>lấp</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Độ</w:t>
            </w:r>
            <w:r w:rsidR="007E1740">
              <w:rPr>
                <w:rFonts w:ascii="Arial" w:hAnsi="Arial" w:cs="Arial"/>
                <w:sz w:val="20"/>
                <w:lang w:val="en-US"/>
              </w:rPr>
              <w:t xml:space="preserve"> </w:t>
            </w:r>
            <w:r w:rsidRPr="00A34DBE">
              <w:rPr>
                <w:rFonts w:ascii="Arial" w:hAnsi="Arial" w:cs="Arial"/>
                <w:sz w:val="20"/>
              </w:rPr>
              <w:t>ẩm thực tế của đất lấp</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Số lượng nhát đập trên 1 suất đất</w:t>
            </w:r>
          </w:p>
        </w:tc>
        <w:tc>
          <w:tcPr>
            <w:tcW w:w="80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Người</w:t>
            </w:r>
            <w:r w:rsidR="007E1740">
              <w:rPr>
                <w:rFonts w:ascii="Arial" w:hAnsi="Arial" w:cs="Arial"/>
                <w:sz w:val="20"/>
                <w:lang w:val="en-US"/>
              </w:rPr>
              <w:t xml:space="preserve"> </w:t>
            </w:r>
            <w:r w:rsidRPr="00A34DBE">
              <w:rPr>
                <w:rFonts w:ascii="Arial" w:hAnsi="Arial" w:cs="Arial"/>
                <w:sz w:val="20"/>
              </w:rPr>
              <w:t>thực</w:t>
            </w:r>
            <w:r w:rsidR="007E1740">
              <w:rPr>
                <w:rFonts w:ascii="Arial" w:hAnsi="Arial" w:cs="Arial"/>
                <w:sz w:val="20"/>
                <w:lang w:val="en-US"/>
              </w:rPr>
              <w:t xml:space="preserve"> </w:t>
            </w:r>
            <w:r w:rsidRPr="00A34DBE">
              <w:rPr>
                <w:rFonts w:ascii="Arial" w:hAnsi="Arial" w:cs="Arial"/>
                <w:sz w:val="20"/>
              </w:rPr>
              <w:t>hiện</w:t>
            </w:r>
            <w:r w:rsidR="007E1740">
              <w:rPr>
                <w:rFonts w:ascii="Arial" w:hAnsi="Arial" w:cs="Arial"/>
                <w:sz w:val="20"/>
                <w:lang w:val="en-US"/>
              </w:rPr>
              <w:t xml:space="preserve"> </w:t>
            </w:r>
            <w:r w:rsidRPr="00A34DBE">
              <w:rPr>
                <w:rFonts w:ascii="Arial" w:hAnsi="Arial" w:cs="Arial"/>
                <w:sz w:val="20"/>
              </w:rPr>
              <w:t>(ký</w:t>
            </w:r>
            <w:r w:rsidR="007E1740">
              <w:rPr>
                <w:rFonts w:ascii="Arial" w:hAnsi="Arial" w:cs="Arial"/>
                <w:sz w:val="20"/>
                <w:lang w:val="en-US"/>
              </w:rPr>
              <w:t xml:space="preserve"> </w:t>
            </w:r>
            <w:r w:rsidRPr="00A34DBE">
              <w:rPr>
                <w:rFonts w:ascii="Arial" w:hAnsi="Arial" w:cs="Arial"/>
                <w:sz w:val="20"/>
              </w:rPr>
              <w:t>tên)</w:t>
            </w:r>
          </w:p>
        </w:tc>
        <w:tc>
          <w:tcPr>
            <w:tcW w:w="989" w:type="dxa"/>
            <w:vMerge/>
            <w:tcBorders>
              <w:top w:val="nil"/>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80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2</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3</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4</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5</w:t>
            </w:r>
          </w:p>
        </w:tc>
        <w:tc>
          <w:tcPr>
            <w:tcW w:w="80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6</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7</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8</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9</w:t>
            </w:r>
          </w:p>
        </w:tc>
        <w:tc>
          <w:tcPr>
            <w:tcW w:w="79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10</w:t>
            </w:r>
          </w:p>
        </w:tc>
        <w:tc>
          <w:tcPr>
            <w:tcW w:w="80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11</w:t>
            </w:r>
          </w:p>
        </w:tc>
        <w:tc>
          <w:tcPr>
            <w:tcW w:w="989" w:type="dxa"/>
            <w:tcBorders>
              <w:top w:val="single" w:sz="4" w:space="0" w:color="auto"/>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12</w:t>
            </w:r>
          </w:p>
        </w:tc>
      </w:tr>
      <w:tr>
        <w:tblPrEx>
          <w:tblW w:w="0" w:type="auto"/>
          <w:tblInd w:w="5" w:type="dxa"/>
          <w:tblCellMar>
            <w:left w:w="0" w:type="dxa"/>
            <w:right w:w="0" w:type="dxa"/>
          </w:tblCellMar>
          <w:tblLook w:val="0000"/>
        </w:tblPrEx>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89"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7E1740" w:rsidP="00A34DBE">
      <w:pPr>
        <w:widowControl/>
        <w:spacing w:before="120"/>
        <w:rPr>
          <w:rFonts w:ascii="Arial" w:hAnsi="Arial" w:cs="Arial"/>
          <w:sz w:val="20"/>
          <w:lang w:val="en-US"/>
        </w:rPr>
      </w:pPr>
    </w:p>
    <w:p w:rsidR="005C15E1" w:rsidRPr="007E1740" w:rsidP="007E1740">
      <w:pPr>
        <w:widowControl/>
        <w:spacing w:before="120"/>
        <w:jc w:val="center"/>
        <w:rPr>
          <w:rFonts w:ascii="Arial" w:hAnsi="Arial" w:cs="Arial"/>
          <w:b/>
          <w:sz w:val="20"/>
        </w:rPr>
      </w:pPr>
      <w:bookmarkStart w:id="17" w:name="chuong_phuluc_3"/>
      <w:r w:rsidRPr="007E1740">
        <w:rPr>
          <w:rFonts w:ascii="Arial" w:hAnsi="Arial" w:cs="Arial"/>
          <w:b/>
          <w:sz w:val="20"/>
        </w:rPr>
        <w:t>Phụ lục C</w:t>
      </w:r>
      <w:bookmarkEnd w:id="17"/>
    </w:p>
    <w:p w:rsidR="005C15E1" w:rsidRPr="00A34DBE" w:rsidP="007E1740">
      <w:pPr>
        <w:widowControl/>
        <w:spacing w:before="120"/>
        <w:jc w:val="center"/>
        <w:rPr>
          <w:rFonts w:ascii="Arial" w:hAnsi="Arial" w:cs="Arial"/>
          <w:sz w:val="20"/>
        </w:rPr>
      </w:pPr>
      <w:r w:rsidRPr="00A34DBE">
        <w:rPr>
          <w:rFonts w:ascii="Arial" w:hAnsi="Arial" w:cs="Arial"/>
          <w:sz w:val="20"/>
        </w:rPr>
        <w:t>(Tham khảo)</w:t>
      </w:r>
    </w:p>
    <w:p w:rsidR="005C15E1" w:rsidRPr="007E1740" w:rsidP="007E1740">
      <w:pPr>
        <w:widowControl/>
        <w:spacing w:before="120"/>
        <w:jc w:val="center"/>
        <w:rPr>
          <w:rFonts w:ascii="Arial" w:hAnsi="Arial" w:cs="Arial"/>
          <w:b/>
          <w:sz w:val="20"/>
        </w:rPr>
      </w:pPr>
      <w:bookmarkStart w:id="18" w:name="chuong_phuluc_3_name"/>
      <w:r w:rsidRPr="007E1740">
        <w:rPr>
          <w:rFonts w:ascii="Arial" w:hAnsi="Arial" w:cs="Arial"/>
          <w:b/>
          <w:sz w:val="20"/>
        </w:rPr>
        <w:t>Nhật ký về công tác của trạm bơm</w:t>
      </w:r>
      <w:bookmarkEnd w:id="18"/>
    </w:p>
    <w:p w:rsidR="005C15E1" w:rsidRPr="007E1740" w:rsidP="007E1740">
      <w:pPr>
        <w:widowControl/>
        <w:tabs>
          <w:tab w:val="left" w:leader="dot" w:pos="840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tabs>
          <w:tab w:val="left" w:leader="dot" w:pos="840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spacing w:before="120"/>
        <w:jc w:val="center"/>
        <w:rPr>
          <w:rFonts w:ascii="Arial" w:hAnsi="Arial" w:cs="Arial"/>
          <w:b/>
          <w:sz w:val="20"/>
        </w:rPr>
      </w:pPr>
      <w:r w:rsidRPr="007E1740">
        <w:rPr>
          <w:rFonts w:ascii="Arial" w:hAnsi="Arial" w:cs="Arial"/>
          <w:b/>
          <w:sz w:val="20"/>
        </w:rPr>
        <w:t>Nhật ký về công tác của trạm bơm</w:t>
      </w:r>
    </w:p>
    <w:p w:rsidR="005C15E1" w:rsidRPr="00A34DBE" w:rsidP="007E1740">
      <w:pPr>
        <w:widowControl/>
        <w:tabs>
          <w:tab w:val="left" w:leader="dot" w:pos="8400"/>
        </w:tabs>
        <w:spacing w:before="120"/>
        <w:rPr>
          <w:rFonts w:ascii="Arial" w:hAnsi="Arial" w:cs="Arial"/>
          <w:sz w:val="20"/>
        </w:rPr>
      </w:pPr>
      <w:r w:rsidR="007E1740">
        <w:rPr>
          <w:rFonts w:ascii="Arial" w:hAnsi="Arial" w:cs="Arial"/>
          <w:sz w:val="20"/>
          <w:lang w:val="en-US"/>
        </w:rPr>
        <w:t xml:space="preserve">1. </w:t>
      </w:r>
      <w:r w:rsidR="007E1740">
        <w:rPr>
          <w:rFonts w:ascii="Arial" w:hAnsi="Arial" w:cs="Arial"/>
          <w:sz w:val="20"/>
        </w:rPr>
        <w:t>Tên gọi, N</w:t>
      </w:r>
      <w:r w:rsidR="007E1740">
        <w:rPr>
          <w:rFonts w:ascii="Arial" w:hAnsi="Arial" w:cs="Arial"/>
          <w:sz w:val="20"/>
          <w:vertAlign w:val="superscript"/>
          <w:lang w:val="en-US"/>
        </w:rPr>
        <w:t>0</w:t>
      </w:r>
      <w:r w:rsidR="007E1740">
        <w:rPr>
          <w:rFonts w:ascii="Arial" w:hAnsi="Arial" w:cs="Arial"/>
          <w:sz w:val="20"/>
          <w:lang w:val="en-US"/>
        </w:rPr>
        <w:tab/>
      </w:r>
      <w:r w:rsidRPr="00A34DBE">
        <w:rPr>
          <w:rFonts w:ascii="Arial" w:hAnsi="Arial" w:cs="Arial"/>
          <w:sz w:val="20"/>
        </w:rPr>
        <w:t xml:space="preserve"> </w:t>
      </w:r>
      <w:r w:rsidR="00031A0F">
        <w:rPr>
          <w:rFonts w:ascii="Arial" w:hAnsi="Arial" w:cs="Arial"/>
          <w:sz w:val="20"/>
        </w:rPr>
        <w:t xml:space="preserve"> </w:t>
      </w:r>
    </w:p>
    <w:p w:rsidR="005C15E1" w:rsidRPr="00A34DBE" w:rsidP="00A34DBE">
      <w:pPr>
        <w:widowControl/>
        <w:spacing w:before="120"/>
        <w:rPr>
          <w:rFonts w:ascii="Arial" w:hAnsi="Arial" w:cs="Arial"/>
          <w:sz w:val="20"/>
        </w:rPr>
      </w:pPr>
      <w:r w:rsidR="007E1740">
        <w:rPr>
          <w:rFonts w:ascii="Arial" w:hAnsi="Arial" w:cs="Arial"/>
          <w:sz w:val="20"/>
          <w:lang w:val="en-US"/>
        </w:rPr>
        <w:t xml:space="preserve">2. </w:t>
      </w:r>
      <w:r w:rsidRPr="00A34DBE">
        <w:rPr>
          <w:rFonts w:ascii="Arial" w:hAnsi="Arial" w:cs="Arial"/>
          <w:sz w:val="20"/>
        </w:rPr>
        <w:t>Trang thiết bị của trạm (số lượng máy bơm, loại máy, động cơ, cao trình của trục thuộc tổ máy N</w:t>
      </w:r>
      <w:r w:rsidRPr="007E1740">
        <w:rPr>
          <w:rFonts w:ascii="Arial" w:hAnsi="Arial" w:cs="Arial"/>
          <w:sz w:val="20"/>
          <w:vertAlign w:val="superscript"/>
        </w:rPr>
        <w:t>0</w:t>
      </w:r>
      <w:r w:rsidRPr="00A34DBE">
        <w:rPr>
          <w:rFonts w:ascii="Arial" w:hAnsi="Arial" w:cs="Arial"/>
          <w:sz w:val="20"/>
        </w:rPr>
        <w:t>...)</w:t>
      </w:r>
    </w:p>
    <w:p w:rsidR="005C15E1" w:rsidRPr="00A34DBE" w:rsidP="00A34DBE">
      <w:pPr>
        <w:widowControl/>
        <w:spacing w:before="120"/>
        <w:rPr>
          <w:rFonts w:ascii="Arial" w:hAnsi="Arial" w:cs="Arial"/>
          <w:sz w:val="20"/>
        </w:rPr>
      </w:pPr>
      <w:r w:rsidR="007E1740">
        <w:rPr>
          <w:rFonts w:ascii="Arial" w:hAnsi="Arial" w:cs="Arial"/>
          <w:sz w:val="20"/>
          <w:lang w:val="en-US"/>
        </w:rPr>
        <w:t xml:space="preserve">3. </w:t>
      </w:r>
      <w:r w:rsidRPr="00A34DBE">
        <w:rPr>
          <w:rFonts w:ascii="Arial" w:hAnsi="Arial" w:cs="Arial"/>
          <w:sz w:val="20"/>
        </w:rPr>
        <w:t>Thiết bị thu nước (hồ, thu nước, bể tích nước, giếng khoan, nhóm ống lọc châm kim, số lượng của chúng ...)</w:t>
      </w:r>
    </w:p>
    <w:p w:rsidR="005C15E1" w:rsidRPr="00A34DBE" w:rsidP="00A34DBE">
      <w:pPr>
        <w:widowControl/>
        <w:spacing w:before="120"/>
        <w:rPr>
          <w:rFonts w:ascii="Arial" w:hAnsi="Arial" w:cs="Arial"/>
          <w:sz w:val="20"/>
        </w:rPr>
      </w:pPr>
      <w:r w:rsidR="007E1740">
        <w:rPr>
          <w:rFonts w:ascii="Arial" w:hAnsi="Arial" w:cs="Arial"/>
          <w:sz w:val="20"/>
          <w:lang w:val="en-US"/>
        </w:rPr>
        <w:t xml:space="preserve">4. </w:t>
      </w:r>
      <w:r w:rsidRPr="00A34DBE">
        <w:rPr>
          <w:rFonts w:ascii="Arial" w:hAnsi="Arial" w:cs="Arial"/>
          <w:sz w:val="20"/>
        </w:rPr>
        <w:t xml:space="preserve">Thiết bị tháo nước (ống dẫn có áp, đường tháo nước tự chảy kín và </w:t>
      </w:r>
      <w:r w:rsidR="007E1740">
        <w:rPr>
          <w:rFonts w:ascii="Arial" w:hAnsi="Arial" w:cs="Arial"/>
          <w:sz w:val="20"/>
        </w:rPr>
        <w:t xml:space="preserve">hở </w:t>
      </w:r>
      <w:r w:rsidRPr="00A34DBE">
        <w:rPr>
          <w:rFonts w:ascii="Arial" w:hAnsi="Arial" w:cs="Arial"/>
          <w:sz w:val="20"/>
        </w:rPr>
        <w:t>...)</w:t>
      </w:r>
    </w:p>
    <w:tbl>
      <w:tblPr>
        <w:tblStyle w:val="TableNormal"/>
        <w:tblW w:w="0" w:type="auto"/>
        <w:tblInd w:w="5" w:type="dxa"/>
        <w:tblCellMar>
          <w:left w:w="0" w:type="dxa"/>
          <w:right w:w="0" w:type="dxa"/>
        </w:tblCellMar>
        <w:tblLook w:val="0000"/>
      </w:tblPr>
      <w:tblGrid>
        <w:gridCol w:w="747"/>
        <w:gridCol w:w="686"/>
        <w:gridCol w:w="720"/>
        <w:gridCol w:w="600"/>
        <w:gridCol w:w="760"/>
        <w:gridCol w:w="730"/>
        <w:gridCol w:w="643"/>
        <w:gridCol w:w="673"/>
        <w:gridCol w:w="728"/>
        <w:gridCol w:w="886"/>
        <w:gridCol w:w="723"/>
        <w:gridCol w:w="749"/>
      </w:tblGrid>
      <w:tr>
        <w:tblPrEx>
          <w:tblW w:w="0" w:type="auto"/>
          <w:tblInd w:w="5" w:type="dxa"/>
          <w:tblCellMar>
            <w:left w:w="0" w:type="dxa"/>
            <w:right w:w="0" w:type="dxa"/>
          </w:tblCellMar>
          <w:tblLook w:val="0000"/>
        </w:tblPrEx>
        <w:tc>
          <w:tcPr>
            <w:tcW w:w="747" w:type="dxa"/>
            <w:vMerge w:val="restart"/>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Ngày tháng/ ca kíp</w:t>
            </w:r>
          </w:p>
        </w:tc>
        <w:tc>
          <w:tcPr>
            <w:tcW w:w="686" w:type="dxa"/>
            <w:vMerge w:val="restart"/>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Số</w:t>
            </w:r>
            <w:r>
              <w:rPr>
                <w:rFonts w:ascii="Arial" w:hAnsi="Arial" w:cs="Arial"/>
                <w:sz w:val="20"/>
                <w:lang w:val="en-US"/>
              </w:rPr>
              <w:t xml:space="preserve"> </w:t>
            </w:r>
            <w:r w:rsidRPr="00A34DBE">
              <w:rPr>
                <w:rFonts w:ascii="Arial" w:hAnsi="Arial" w:cs="Arial"/>
                <w:sz w:val="20"/>
              </w:rPr>
              <w:t>của</w:t>
            </w:r>
            <w:r>
              <w:rPr>
                <w:rFonts w:ascii="Arial" w:hAnsi="Arial" w:cs="Arial"/>
                <w:sz w:val="20"/>
                <w:lang w:val="en-US"/>
              </w:rPr>
              <w:t xml:space="preserve"> </w:t>
            </w:r>
            <w:r w:rsidRPr="00A34DBE">
              <w:rPr>
                <w:rFonts w:ascii="Arial" w:hAnsi="Arial" w:cs="Arial"/>
                <w:sz w:val="20"/>
              </w:rPr>
              <w:t>máy</w:t>
            </w:r>
            <w:r>
              <w:rPr>
                <w:rFonts w:ascii="Arial" w:hAnsi="Arial" w:cs="Arial"/>
                <w:sz w:val="20"/>
                <w:lang w:val="en-US"/>
              </w:rPr>
              <w:t xml:space="preserve"> </w:t>
            </w:r>
            <w:r w:rsidRPr="00A34DBE">
              <w:rPr>
                <w:rFonts w:ascii="Arial" w:hAnsi="Arial" w:cs="Arial"/>
                <w:sz w:val="20"/>
              </w:rPr>
              <w:t>bôm</w:t>
            </w:r>
            <w:r>
              <w:rPr>
                <w:rFonts w:ascii="Arial" w:hAnsi="Arial" w:cs="Arial"/>
                <w:sz w:val="20"/>
                <w:lang w:val="en-US"/>
              </w:rPr>
              <w:t xml:space="preserve"> </w:t>
            </w:r>
            <w:r w:rsidRPr="00A34DBE">
              <w:rPr>
                <w:rFonts w:ascii="Arial" w:hAnsi="Arial" w:cs="Arial"/>
                <w:sz w:val="20"/>
              </w:rPr>
              <w:t>và</w:t>
            </w:r>
            <w:r>
              <w:rPr>
                <w:rFonts w:ascii="Arial" w:hAnsi="Arial" w:cs="Arial"/>
                <w:sz w:val="20"/>
                <w:lang w:val="en-US"/>
              </w:rPr>
              <w:t xml:space="preserve"> </w:t>
            </w:r>
            <w:r w:rsidRPr="00A34DBE">
              <w:rPr>
                <w:rFonts w:ascii="Arial" w:hAnsi="Arial" w:cs="Arial"/>
                <w:sz w:val="20"/>
              </w:rPr>
              <w:t>động</w:t>
            </w:r>
            <w:r>
              <w:rPr>
                <w:rFonts w:ascii="Arial" w:hAnsi="Arial" w:cs="Arial"/>
                <w:sz w:val="20"/>
                <w:lang w:val="en-US"/>
              </w:rPr>
              <w:t xml:space="preserve"> </w:t>
            </w:r>
          </w:p>
          <w:p w:rsidR="007E1740" w:rsidRPr="007E1740" w:rsidP="007E1740">
            <w:pPr>
              <w:widowControl/>
              <w:spacing w:before="120"/>
              <w:jc w:val="center"/>
              <w:rPr>
                <w:rFonts w:ascii="Arial" w:hAnsi="Arial" w:cs="Arial"/>
                <w:sz w:val="20"/>
                <w:lang w:val="en-US"/>
              </w:rPr>
            </w:pPr>
            <w:r w:rsidRPr="00A34DBE">
              <w:rPr>
                <w:rFonts w:ascii="Arial" w:hAnsi="Arial" w:cs="Arial"/>
                <w:sz w:val="20"/>
              </w:rPr>
              <w:t>cơ</w:t>
            </w:r>
            <w:r>
              <w:rPr>
                <w:rFonts w:ascii="Arial" w:hAnsi="Arial" w:cs="Arial"/>
                <w:sz w:val="20"/>
                <w:lang w:val="en-US"/>
              </w:rPr>
              <w:t xml:space="preserve"> </w:t>
            </w:r>
            <w:r w:rsidRPr="00A34DBE">
              <w:rPr>
                <w:rFonts w:ascii="Arial" w:hAnsi="Arial" w:cs="Arial"/>
                <w:sz w:val="20"/>
              </w:rPr>
              <w:t>N</w:t>
            </w:r>
            <w:r w:rsidRPr="007E1740">
              <w:rPr>
                <w:rFonts w:ascii="Arial" w:hAnsi="Arial" w:cs="Arial"/>
                <w:sz w:val="20"/>
                <w:vertAlign w:val="superscript"/>
              </w:rPr>
              <w:t>0</w:t>
            </w:r>
          </w:p>
        </w:tc>
        <w:tc>
          <w:tcPr>
            <w:tcW w:w="720" w:type="dxa"/>
            <w:vMerge w:val="restart"/>
            <w:tcBorders>
              <w:top w:val="single" w:sz="4" w:space="0" w:color="auto"/>
              <w:left w:val="single" w:sz="4" w:space="0" w:color="auto"/>
              <w:bottom w:val="nil"/>
              <w:right w:val="nil"/>
            </w:tcBorders>
            <w:shd w:val="clear" w:color="auto" w:fill="FFFFFF"/>
          </w:tcPr>
          <w:p w:rsidR="007E1740" w:rsidRPr="007E1740" w:rsidP="007E1740">
            <w:pPr>
              <w:widowControl/>
              <w:spacing w:before="120"/>
              <w:jc w:val="center"/>
              <w:rPr>
                <w:rFonts w:ascii="Arial" w:hAnsi="Arial" w:cs="Arial"/>
                <w:sz w:val="20"/>
                <w:lang w:val="en-US"/>
              </w:rPr>
            </w:pPr>
            <w:r w:rsidRPr="00A34DBE">
              <w:rPr>
                <w:rFonts w:ascii="Arial" w:hAnsi="Arial" w:cs="Arial"/>
                <w:sz w:val="20"/>
              </w:rPr>
              <w:t>Thời</w:t>
            </w:r>
            <w:r>
              <w:rPr>
                <w:rFonts w:ascii="Arial" w:hAnsi="Arial" w:cs="Arial"/>
                <w:sz w:val="20"/>
                <w:lang w:val="en-US"/>
              </w:rPr>
              <w:t xml:space="preserve"> </w:t>
            </w:r>
            <w:r w:rsidRPr="00A34DBE">
              <w:rPr>
                <w:rFonts w:ascii="Arial" w:hAnsi="Arial" w:cs="Arial"/>
                <w:sz w:val="20"/>
              </w:rPr>
              <w:t>gian</w:t>
            </w:r>
            <w:r>
              <w:rPr>
                <w:rFonts w:ascii="Arial" w:hAnsi="Arial" w:cs="Arial"/>
                <w:sz w:val="20"/>
                <w:lang w:val="en-US"/>
              </w:rPr>
              <w:t xml:space="preserve"> </w:t>
            </w:r>
            <w:r>
              <w:rPr>
                <w:rFonts w:ascii="Arial" w:hAnsi="Arial" w:cs="Arial"/>
                <w:sz w:val="20"/>
              </w:rPr>
              <w:t>khởi động</w:t>
            </w:r>
            <w:r w:rsidRPr="00A34DBE">
              <w:rPr>
                <w:rFonts w:ascii="Arial" w:hAnsi="Arial" w:cs="Arial"/>
                <w:sz w:val="20"/>
              </w:rPr>
              <w:t>,</w:t>
            </w:r>
            <w:r>
              <w:rPr>
                <w:rFonts w:ascii="Arial" w:hAnsi="Arial" w:cs="Arial"/>
                <w:sz w:val="20"/>
                <w:lang w:val="en-US"/>
              </w:rPr>
              <w:t xml:space="preserve"> </w:t>
            </w:r>
            <w:r w:rsidRPr="00A34DBE">
              <w:rPr>
                <w:rFonts w:ascii="Arial" w:hAnsi="Arial" w:cs="Arial"/>
                <w:sz w:val="20"/>
              </w:rPr>
              <w:t>dùng</w:t>
            </w:r>
            <w:r>
              <w:rPr>
                <w:rFonts w:ascii="Arial" w:hAnsi="Arial" w:cs="Arial"/>
                <w:sz w:val="20"/>
                <w:lang w:val="en-US"/>
              </w:rPr>
              <w:t xml:space="preserve"> </w:t>
            </w:r>
            <w:r w:rsidRPr="00A34DBE">
              <w:rPr>
                <w:rFonts w:ascii="Arial" w:hAnsi="Arial" w:cs="Arial"/>
                <w:sz w:val="20"/>
              </w:rPr>
              <w:t>hay</w:t>
            </w:r>
            <w:r>
              <w:rPr>
                <w:rFonts w:ascii="Arial" w:hAnsi="Arial" w:cs="Arial"/>
                <w:sz w:val="20"/>
                <w:lang w:val="en-US"/>
              </w:rPr>
              <w:t xml:space="preserve"> </w:t>
            </w:r>
            <w:r>
              <w:rPr>
                <w:rFonts w:ascii="Arial" w:hAnsi="Arial" w:cs="Arial"/>
                <w:sz w:val="20"/>
              </w:rPr>
              <w:t>kiểm tra</w:t>
            </w:r>
            <w:r>
              <w:rPr>
                <w:rFonts w:ascii="Arial" w:hAnsi="Arial" w:cs="Arial"/>
                <w:sz w:val="20"/>
                <w:lang w:val="en-US"/>
              </w:rPr>
              <w:t xml:space="preserve"> </w:t>
            </w:r>
            <w:r>
              <w:rPr>
                <w:rFonts w:ascii="Arial" w:hAnsi="Arial" w:cs="Arial"/>
                <w:sz w:val="20"/>
              </w:rPr>
              <w:t>máy</w:t>
            </w:r>
          </w:p>
        </w:tc>
        <w:tc>
          <w:tcPr>
            <w:tcW w:w="3406" w:type="dxa"/>
            <w:gridSpan w:val="5"/>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Vận hành của tổ máy</w:t>
            </w:r>
          </w:p>
        </w:tc>
        <w:tc>
          <w:tcPr>
            <w:tcW w:w="728" w:type="dxa"/>
            <w:vMerge w:val="restart"/>
            <w:tcBorders>
              <w:top w:val="single" w:sz="4" w:space="0" w:color="auto"/>
              <w:left w:val="single" w:sz="4" w:space="0" w:color="auto"/>
              <w:bottom w:val="nil"/>
              <w:right w:val="nil"/>
            </w:tcBorders>
            <w:shd w:val="clear" w:color="auto" w:fill="FFFFFF"/>
          </w:tcPr>
          <w:p w:rsidR="007E1740" w:rsidRPr="007E1740" w:rsidP="007E1740">
            <w:pPr>
              <w:widowControl/>
              <w:spacing w:before="120"/>
              <w:jc w:val="center"/>
              <w:rPr>
                <w:rFonts w:ascii="Arial" w:hAnsi="Arial" w:cs="Arial"/>
                <w:sz w:val="20"/>
                <w:lang w:val="en-US"/>
              </w:rPr>
            </w:pPr>
            <w:r>
              <w:rPr>
                <w:rFonts w:ascii="Arial" w:hAnsi="Arial" w:cs="Arial"/>
                <w:sz w:val="20"/>
                <w:lang w:val="en-US"/>
              </w:rPr>
              <w:t>Kh</w:t>
            </w:r>
            <w:r w:rsidRPr="007E1740">
              <w:rPr>
                <w:rFonts w:ascii="Arial" w:hAnsi="Arial" w:cs="Arial"/>
                <w:sz w:val="20"/>
                <w:lang w:val="en-US"/>
              </w:rPr>
              <w:t>ối</w:t>
            </w:r>
            <w:r>
              <w:rPr>
                <w:rFonts w:ascii="Arial" w:hAnsi="Arial" w:cs="Arial"/>
                <w:sz w:val="20"/>
                <w:lang w:val="en-US"/>
              </w:rPr>
              <w:t xml:space="preserve"> l</w:t>
            </w:r>
            <w:r w:rsidRPr="007E1740">
              <w:rPr>
                <w:rFonts w:ascii="Arial" w:hAnsi="Arial" w:cs="Arial"/>
                <w:sz w:val="20"/>
                <w:lang w:val="en-US"/>
              </w:rPr>
              <w:t>ượng</w:t>
            </w:r>
            <w:r>
              <w:rPr>
                <w:rFonts w:ascii="Arial" w:hAnsi="Arial" w:cs="Arial"/>
                <w:sz w:val="20"/>
                <w:lang w:val="en-US"/>
              </w:rPr>
              <w:t xml:space="preserve"> chuy</w:t>
            </w:r>
            <w:r w:rsidRPr="007E1740">
              <w:rPr>
                <w:rFonts w:ascii="Arial" w:hAnsi="Arial" w:cs="Arial"/>
                <w:sz w:val="20"/>
                <w:lang w:val="en-US"/>
              </w:rPr>
              <w:t>ển</w:t>
            </w:r>
            <w:r>
              <w:rPr>
                <w:rFonts w:ascii="Arial" w:hAnsi="Arial" w:cs="Arial"/>
                <w:sz w:val="20"/>
                <w:lang w:val="en-US"/>
              </w:rPr>
              <w:t xml:space="preserve"> </w:t>
            </w:r>
            <w:r w:rsidRPr="007E1740">
              <w:rPr>
                <w:rFonts w:ascii="Arial" w:hAnsi="Arial" w:cs="Arial"/>
                <w:sz w:val="20"/>
                <w:lang w:val="en-US"/>
              </w:rPr>
              <w:t>đi</w:t>
            </w:r>
            <w:r>
              <w:rPr>
                <w:rFonts w:ascii="Arial" w:hAnsi="Arial" w:cs="Arial"/>
                <w:sz w:val="20"/>
                <w:lang w:val="en-US"/>
              </w:rPr>
              <w:t>, m</w:t>
            </w:r>
            <w:r>
              <w:rPr>
                <w:rFonts w:ascii="Arial" w:hAnsi="Arial" w:cs="Arial"/>
                <w:sz w:val="20"/>
                <w:vertAlign w:val="superscript"/>
                <w:lang w:val="en-US"/>
              </w:rPr>
              <w:t>3</w:t>
            </w:r>
            <w:r>
              <w:rPr>
                <w:rFonts w:ascii="Arial" w:hAnsi="Arial" w:cs="Arial"/>
                <w:sz w:val="20"/>
                <w:lang w:val="en-US"/>
              </w:rPr>
              <w:t>/h</w:t>
            </w:r>
          </w:p>
        </w:tc>
        <w:tc>
          <w:tcPr>
            <w:tcW w:w="886" w:type="dxa"/>
            <w:vMerge w:val="restart"/>
            <w:tcBorders>
              <w:top w:val="single" w:sz="4" w:space="0" w:color="auto"/>
              <w:left w:val="single" w:sz="4" w:space="0" w:color="auto"/>
              <w:bottom w:val="nil"/>
              <w:right w:val="nil"/>
            </w:tcBorders>
            <w:shd w:val="clear" w:color="auto" w:fill="FFFFFF"/>
          </w:tcPr>
          <w:p w:rsidR="007E1740" w:rsidRPr="007E1740" w:rsidP="007E1740">
            <w:pPr>
              <w:widowControl/>
              <w:spacing w:before="120"/>
              <w:jc w:val="center"/>
              <w:rPr>
                <w:rFonts w:ascii="Arial" w:hAnsi="Arial" w:cs="Arial"/>
                <w:sz w:val="20"/>
                <w:lang w:val="en-US"/>
              </w:rPr>
            </w:pPr>
            <w:r>
              <w:rPr>
                <w:rFonts w:ascii="Arial" w:hAnsi="Arial" w:cs="Arial"/>
                <w:sz w:val="20"/>
                <w:lang w:val="en-US"/>
              </w:rPr>
              <w:t>Nguy</w:t>
            </w:r>
            <w:r w:rsidRPr="007E1740">
              <w:rPr>
                <w:rFonts w:ascii="Arial" w:hAnsi="Arial" w:cs="Arial"/>
                <w:sz w:val="20"/>
                <w:lang w:val="en-US"/>
              </w:rPr>
              <w:t>ê</w:t>
            </w:r>
            <w:r>
              <w:rPr>
                <w:rFonts w:ascii="Arial" w:hAnsi="Arial" w:cs="Arial"/>
                <w:sz w:val="20"/>
                <w:lang w:val="en-US"/>
              </w:rPr>
              <w:t>n nh</w:t>
            </w:r>
            <w:r w:rsidRPr="007E1740">
              <w:rPr>
                <w:rFonts w:ascii="Arial" w:hAnsi="Arial" w:cs="Arial"/>
                <w:sz w:val="20"/>
                <w:lang w:val="en-US"/>
              </w:rPr>
              <w:t>â</w:t>
            </w:r>
            <w:r>
              <w:rPr>
                <w:rFonts w:ascii="Arial" w:hAnsi="Arial" w:cs="Arial"/>
                <w:sz w:val="20"/>
                <w:lang w:val="en-US"/>
              </w:rPr>
              <w:t>n d</w:t>
            </w:r>
            <w:r w:rsidRPr="007E1740">
              <w:rPr>
                <w:rFonts w:ascii="Arial" w:hAnsi="Arial" w:cs="Arial"/>
                <w:sz w:val="20"/>
                <w:lang w:val="en-US"/>
              </w:rPr>
              <w:t>ùng</w:t>
            </w:r>
            <w:r>
              <w:rPr>
                <w:rFonts w:ascii="Arial" w:hAnsi="Arial" w:cs="Arial"/>
                <w:sz w:val="20"/>
                <w:lang w:val="en-US"/>
              </w:rPr>
              <w:t xml:space="preserve"> m</w:t>
            </w:r>
            <w:r w:rsidRPr="007E1740">
              <w:rPr>
                <w:rFonts w:ascii="Arial" w:hAnsi="Arial" w:cs="Arial"/>
                <w:sz w:val="20"/>
                <w:lang w:val="en-US"/>
              </w:rPr>
              <w:t>áy</w:t>
            </w:r>
          </w:p>
        </w:tc>
        <w:tc>
          <w:tcPr>
            <w:tcW w:w="723" w:type="dxa"/>
            <w:vMerge w:val="restart"/>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Các chỉ dẫn</w:t>
            </w:r>
            <w:r>
              <w:rPr>
                <w:rFonts w:ascii="Arial" w:hAnsi="Arial" w:cs="Arial"/>
                <w:sz w:val="20"/>
                <w:lang w:val="en-US"/>
              </w:rPr>
              <w:t xml:space="preserve"> </w:t>
            </w:r>
            <w:r>
              <w:rPr>
                <w:rFonts w:ascii="Arial" w:hAnsi="Arial" w:cs="Arial"/>
                <w:sz w:val="20"/>
              </w:rPr>
              <w:t>thao</w:t>
            </w:r>
            <w:r>
              <w:rPr>
                <w:rFonts w:ascii="Arial" w:hAnsi="Arial" w:cs="Arial"/>
                <w:sz w:val="20"/>
                <w:lang w:val="en-US"/>
              </w:rPr>
              <w:t xml:space="preserve"> </w:t>
            </w:r>
            <w:r w:rsidRPr="00A34DBE">
              <w:rPr>
                <w:rFonts w:ascii="Arial" w:hAnsi="Arial" w:cs="Arial"/>
                <w:sz w:val="20"/>
              </w:rPr>
              <w:t>tác khi sử dụng</w:t>
            </w:r>
          </w:p>
        </w:tc>
        <w:tc>
          <w:tcPr>
            <w:tcW w:w="749" w:type="dxa"/>
            <w:vMerge w:val="restart"/>
            <w:tcBorders>
              <w:top w:val="single" w:sz="4" w:space="0" w:color="auto"/>
              <w:left w:val="single" w:sz="4" w:space="0" w:color="auto"/>
              <w:bottom w:val="nil"/>
              <w:right w:val="single" w:sz="4" w:space="0" w:color="auto"/>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Người</w:t>
            </w:r>
            <w:r>
              <w:rPr>
                <w:rFonts w:ascii="Arial" w:hAnsi="Arial" w:cs="Arial"/>
                <w:sz w:val="20"/>
                <w:lang w:val="en-US"/>
              </w:rPr>
              <w:t xml:space="preserve"> </w:t>
            </w:r>
            <w:r>
              <w:rPr>
                <w:rFonts w:ascii="Arial" w:hAnsi="Arial" w:cs="Arial"/>
                <w:sz w:val="20"/>
              </w:rPr>
              <w:t>giao</w:t>
            </w:r>
            <w:r>
              <w:rPr>
                <w:rFonts w:ascii="Arial" w:hAnsi="Arial" w:cs="Arial"/>
                <w:sz w:val="20"/>
                <w:lang w:val="en-US"/>
              </w:rPr>
              <w:t xml:space="preserve"> </w:t>
            </w:r>
            <w:r>
              <w:rPr>
                <w:rFonts w:ascii="Arial" w:hAnsi="Arial" w:cs="Arial"/>
                <w:sz w:val="20"/>
              </w:rPr>
              <w:t>nhận</w:t>
            </w:r>
            <w:r>
              <w:rPr>
                <w:rFonts w:ascii="Arial" w:hAnsi="Arial" w:cs="Arial"/>
                <w:sz w:val="20"/>
                <w:lang w:val="en-US"/>
              </w:rPr>
              <w:t xml:space="preserve"> </w:t>
            </w:r>
            <w:r>
              <w:rPr>
                <w:rFonts w:ascii="Arial" w:hAnsi="Arial" w:cs="Arial"/>
                <w:sz w:val="20"/>
              </w:rPr>
              <w:t>(ký</w:t>
            </w:r>
            <w:r>
              <w:rPr>
                <w:rFonts w:ascii="Arial" w:hAnsi="Arial" w:cs="Arial"/>
                <w:sz w:val="20"/>
                <w:lang w:val="en-US"/>
              </w:rPr>
              <w:t xml:space="preserve"> </w:t>
            </w:r>
            <w:r w:rsidRPr="00A34DBE">
              <w:rPr>
                <w:rFonts w:ascii="Arial" w:hAnsi="Arial" w:cs="Arial"/>
                <w:sz w:val="20"/>
              </w:rPr>
              <w:t>tên)</w:t>
            </w:r>
          </w:p>
        </w:tc>
      </w:tr>
      <w:tr>
        <w:tblPrEx>
          <w:tblW w:w="0" w:type="auto"/>
          <w:tblInd w:w="5" w:type="dxa"/>
          <w:tblCellMar>
            <w:left w:w="0" w:type="dxa"/>
            <w:right w:w="0" w:type="dxa"/>
          </w:tblCellMar>
          <w:tblLook w:val="0000"/>
        </w:tblPrEx>
        <w:tc>
          <w:tcPr>
            <w:tcW w:w="747"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686"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20"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2733" w:type="dxa"/>
            <w:gridSpan w:val="4"/>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Chỉ số của dụng cụ</w:t>
            </w:r>
          </w:p>
        </w:tc>
        <w:tc>
          <w:tcPr>
            <w:tcW w:w="673" w:type="dxa"/>
            <w:vMerge w:val="restart"/>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Thời</w:t>
            </w:r>
            <w:r>
              <w:rPr>
                <w:rFonts w:ascii="Arial" w:hAnsi="Arial" w:cs="Arial"/>
                <w:sz w:val="20"/>
                <w:lang w:val="en-US"/>
              </w:rPr>
              <w:t xml:space="preserve"> </w:t>
            </w:r>
            <w:r w:rsidRPr="00A34DBE">
              <w:rPr>
                <w:rFonts w:ascii="Arial" w:hAnsi="Arial" w:cs="Arial"/>
                <w:sz w:val="20"/>
              </w:rPr>
              <w:t>gian</w:t>
            </w:r>
            <w:r>
              <w:rPr>
                <w:rFonts w:ascii="Arial" w:hAnsi="Arial" w:cs="Arial"/>
                <w:sz w:val="20"/>
                <w:lang w:val="en-US"/>
              </w:rPr>
              <w:t xml:space="preserve"> </w:t>
            </w:r>
            <w:r>
              <w:rPr>
                <w:rFonts w:ascii="Arial" w:hAnsi="Arial" w:cs="Arial"/>
                <w:sz w:val="20"/>
              </w:rPr>
              <w:t>làm</w:t>
            </w:r>
            <w:r>
              <w:rPr>
                <w:rFonts w:ascii="Arial" w:hAnsi="Arial" w:cs="Arial"/>
                <w:sz w:val="20"/>
                <w:lang w:val="en-US"/>
              </w:rPr>
              <w:t xml:space="preserve"> </w:t>
            </w:r>
            <w:r w:rsidRPr="00A34DBE">
              <w:rPr>
                <w:rFonts w:ascii="Arial" w:hAnsi="Arial" w:cs="Arial"/>
                <w:sz w:val="20"/>
              </w:rPr>
              <w:t>việc</w:t>
            </w:r>
            <w:r>
              <w:rPr>
                <w:rFonts w:ascii="Arial" w:hAnsi="Arial" w:cs="Arial"/>
                <w:sz w:val="20"/>
                <w:lang w:val="en-US"/>
              </w:rPr>
              <w:t xml:space="preserve"> </w:t>
            </w:r>
            <w:r>
              <w:rPr>
                <w:rFonts w:ascii="Arial" w:hAnsi="Arial" w:cs="Arial"/>
                <w:sz w:val="20"/>
              </w:rPr>
              <w:t>liên</w:t>
            </w:r>
            <w:r>
              <w:rPr>
                <w:rFonts w:ascii="Arial" w:hAnsi="Arial" w:cs="Arial"/>
                <w:sz w:val="20"/>
                <w:lang w:val="en-US"/>
              </w:rPr>
              <w:t xml:space="preserve"> </w:t>
            </w:r>
            <w:r w:rsidRPr="00A34DBE">
              <w:rPr>
                <w:rFonts w:ascii="Arial" w:hAnsi="Arial" w:cs="Arial"/>
                <w:sz w:val="20"/>
              </w:rPr>
              <w:t>tục</w:t>
            </w:r>
          </w:p>
        </w:tc>
        <w:tc>
          <w:tcPr>
            <w:tcW w:w="728" w:type="dxa"/>
            <w:vMerge/>
            <w:tcBorders>
              <w:top w:val="nil"/>
              <w:left w:val="single" w:sz="4" w:space="0" w:color="auto"/>
              <w:bottom w:val="nil"/>
              <w:right w:val="nil"/>
            </w:tcBorders>
            <w:shd w:val="clear" w:color="auto" w:fill="FFFFFF"/>
            <w:textDirection w:val="tbRl"/>
          </w:tcPr>
          <w:p w:rsidR="007E1740" w:rsidRPr="00A34DBE" w:rsidP="007E1740">
            <w:pPr>
              <w:widowControl/>
              <w:spacing w:before="120"/>
              <w:jc w:val="center"/>
              <w:rPr>
                <w:rFonts w:ascii="Arial" w:hAnsi="Arial" w:cs="Arial"/>
                <w:sz w:val="20"/>
              </w:rPr>
            </w:pPr>
          </w:p>
        </w:tc>
        <w:tc>
          <w:tcPr>
            <w:tcW w:w="886"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23"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49" w:type="dxa"/>
            <w:vMerge/>
            <w:tcBorders>
              <w:top w:val="nil"/>
              <w:left w:val="single" w:sz="4" w:space="0" w:color="auto"/>
              <w:bottom w:val="nil"/>
              <w:right w:val="single" w:sz="4" w:space="0" w:color="auto"/>
            </w:tcBorders>
            <w:shd w:val="clear" w:color="auto" w:fill="FFFFFF"/>
          </w:tcPr>
          <w:p w:rsidR="007E1740" w:rsidRPr="00A34DBE" w:rsidP="007E174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747"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686"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20"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60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Áp</w:t>
            </w:r>
            <w:r>
              <w:rPr>
                <w:rFonts w:ascii="Arial" w:hAnsi="Arial" w:cs="Arial"/>
                <w:sz w:val="20"/>
                <w:lang w:val="en-US"/>
              </w:rPr>
              <w:t xml:space="preserve"> </w:t>
            </w:r>
            <w:r w:rsidRPr="00A34DBE">
              <w:rPr>
                <w:rFonts w:ascii="Arial" w:hAnsi="Arial" w:cs="Arial"/>
                <w:sz w:val="20"/>
              </w:rPr>
              <w:t>kế,</w:t>
            </w:r>
          </w:p>
          <w:p w:rsidR="007E1740" w:rsidRPr="007E1740" w:rsidP="007E1740">
            <w:pPr>
              <w:widowControl/>
              <w:spacing w:before="120"/>
              <w:jc w:val="center"/>
              <w:rPr>
                <w:rFonts w:ascii="Arial" w:hAnsi="Arial" w:cs="Arial"/>
                <w:sz w:val="20"/>
                <w:lang w:val="en-US"/>
              </w:rPr>
            </w:pPr>
            <w:r>
              <w:rPr>
                <w:rFonts w:ascii="Arial" w:hAnsi="Arial" w:cs="Arial"/>
                <w:sz w:val="20"/>
              </w:rPr>
              <w:t>Pa</w:t>
            </w:r>
          </w:p>
        </w:tc>
        <w:tc>
          <w:tcPr>
            <w:tcW w:w="76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Pr>
                <w:rFonts w:ascii="Arial" w:hAnsi="Arial" w:cs="Arial"/>
                <w:sz w:val="20"/>
              </w:rPr>
              <w:t>Chân</w:t>
            </w:r>
            <w:r>
              <w:rPr>
                <w:rFonts w:ascii="Arial" w:hAnsi="Arial" w:cs="Arial"/>
                <w:sz w:val="20"/>
                <w:lang w:val="en-US"/>
              </w:rPr>
              <w:t xml:space="preserve"> </w:t>
            </w:r>
            <w:r>
              <w:rPr>
                <w:rFonts w:ascii="Arial" w:hAnsi="Arial" w:cs="Arial"/>
                <w:sz w:val="20"/>
              </w:rPr>
              <w:t>không</w:t>
            </w:r>
            <w:r>
              <w:rPr>
                <w:rFonts w:ascii="Arial" w:hAnsi="Arial" w:cs="Arial"/>
                <w:sz w:val="20"/>
                <w:lang w:val="en-US"/>
              </w:rPr>
              <w:t xml:space="preserve"> </w:t>
            </w:r>
            <w:r w:rsidRPr="00A34DBE">
              <w:rPr>
                <w:rFonts w:ascii="Arial" w:hAnsi="Arial" w:cs="Arial"/>
                <w:sz w:val="20"/>
              </w:rPr>
              <w:t>kế,</w:t>
            </w:r>
          </w:p>
          <w:p w:rsidR="007E1740" w:rsidRPr="00A34DBE" w:rsidP="007E1740">
            <w:pPr>
              <w:widowControl/>
              <w:spacing w:before="120"/>
              <w:jc w:val="center"/>
              <w:rPr>
                <w:rFonts w:ascii="Arial" w:hAnsi="Arial" w:cs="Arial"/>
                <w:sz w:val="20"/>
              </w:rPr>
            </w:pPr>
            <w:r w:rsidRPr="00A34DBE">
              <w:rPr>
                <w:rFonts w:ascii="Arial" w:hAnsi="Arial" w:cs="Arial"/>
                <w:sz w:val="20"/>
              </w:rPr>
              <w:t>mmHg</w:t>
            </w:r>
          </w:p>
        </w:tc>
        <w:tc>
          <w:tcPr>
            <w:tcW w:w="73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Ampe kế, A</w:t>
            </w:r>
          </w:p>
        </w:tc>
        <w:tc>
          <w:tcPr>
            <w:tcW w:w="643"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Pr>
                <w:rFonts w:ascii="Arial" w:hAnsi="Arial" w:cs="Arial"/>
                <w:sz w:val="20"/>
              </w:rPr>
              <w:t>Von</w:t>
            </w:r>
            <w:r w:rsidRPr="00A34DBE">
              <w:rPr>
                <w:rFonts w:ascii="Arial" w:hAnsi="Arial" w:cs="Arial"/>
                <w:sz w:val="20"/>
              </w:rPr>
              <w:t xml:space="preserve"> kế, V</w:t>
            </w:r>
          </w:p>
        </w:tc>
        <w:tc>
          <w:tcPr>
            <w:tcW w:w="673"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28" w:type="dxa"/>
            <w:vMerge/>
            <w:tcBorders>
              <w:top w:val="nil"/>
              <w:left w:val="single" w:sz="4" w:space="0" w:color="auto"/>
              <w:bottom w:val="nil"/>
              <w:right w:val="nil"/>
            </w:tcBorders>
            <w:shd w:val="clear" w:color="auto" w:fill="FFFFFF"/>
            <w:textDirection w:val="tbRl"/>
          </w:tcPr>
          <w:p w:rsidR="007E1740" w:rsidRPr="00A34DBE" w:rsidP="007E1740">
            <w:pPr>
              <w:widowControl/>
              <w:spacing w:before="120"/>
              <w:jc w:val="center"/>
              <w:rPr>
                <w:rFonts w:ascii="Arial" w:hAnsi="Arial" w:cs="Arial"/>
                <w:sz w:val="20"/>
              </w:rPr>
            </w:pPr>
          </w:p>
        </w:tc>
        <w:tc>
          <w:tcPr>
            <w:tcW w:w="886"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23" w:type="dxa"/>
            <w:vMerge/>
            <w:tcBorders>
              <w:top w:val="nil"/>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p>
        </w:tc>
        <w:tc>
          <w:tcPr>
            <w:tcW w:w="749" w:type="dxa"/>
            <w:vMerge/>
            <w:tcBorders>
              <w:top w:val="nil"/>
              <w:left w:val="single" w:sz="4" w:space="0" w:color="auto"/>
              <w:bottom w:val="nil"/>
              <w:right w:val="single" w:sz="4" w:space="0" w:color="auto"/>
            </w:tcBorders>
            <w:shd w:val="clear" w:color="auto" w:fill="FFFFFF"/>
          </w:tcPr>
          <w:p w:rsidR="007E1740" w:rsidRPr="00A34DBE" w:rsidP="007E174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747"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1</w:t>
            </w:r>
          </w:p>
        </w:tc>
        <w:tc>
          <w:tcPr>
            <w:tcW w:w="686"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2</w:t>
            </w:r>
          </w:p>
        </w:tc>
        <w:tc>
          <w:tcPr>
            <w:tcW w:w="72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3</w:t>
            </w:r>
          </w:p>
        </w:tc>
        <w:tc>
          <w:tcPr>
            <w:tcW w:w="60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4</w:t>
            </w:r>
          </w:p>
        </w:tc>
        <w:tc>
          <w:tcPr>
            <w:tcW w:w="76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5</w:t>
            </w:r>
          </w:p>
        </w:tc>
        <w:tc>
          <w:tcPr>
            <w:tcW w:w="730"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6</w:t>
            </w:r>
          </w:p>
        </w:tc>
        <w:tc>
          <w:tcPr>
            <w:tcW w:w="643"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7</w:t>
            </w:r>
          </w:p>
        </w:tc>
        <w:tc>
          <w:tcPr>
            <w:tcW w:w="673"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8</w:t>
            </w:r>
          </w:p>
        </w:tc>
        <w:tc>
          <w:tcPr>
            <w:tcW w:w="728"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9</w:t>
            </w:r>
          </w:p>
        </w:tc>
        <w:tc>
          <w:tcPr>
            <w:tcW w:w="886"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10</w:t>
            </w:r>
          </w:p>
        </w:tc>
        <w:tc>
          <w:tcPr>
            <w:tcW w:w="723" w:type="dxa"/>
            <w:tcBorders>
              <w:top w:val="single" w:sz="4" w:space="0" w:color="auto"/>
              <w:left w:val="single" w:sz="4" w:space="0" w:color="auto"/>
              <w:bottom w:val="nil"/>
              <w:right w:val="nil"/>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11</w:t>
            </w:r>
          </w:p>
        </w:tc>
        <w:tc>
          <w:tcPr>
            <w:tcW w:w="749" w:type="dxa"/>
            <w:tcBorders>
              <w:top w:val="single" w:sz="4" w:space="0" w:color="auto"/>
              <w:left w:val="single" w:sz="4" w:space="0" w:color="auto"/>
              <w:bottom w:val="nil"/>
              <w:right w:val="single" w:sz="4" w:space="0" w:color="auto"/>
            </w:tcBorders>
            <w:shd w:val="clear" w:color="auto" w:fill="FFFFFF"/>
          </w:tcPr>
          <w:p w:rsidR="007E1740" w:rsidRPr="00A34DBE" w:rsidP="007E1740">
            <w:pPr>
              <w:widowControl/>
              <w:spacing w:before="120"/>
              <w:jc w:val="center"/>
              <w:rPr>
                <w:rFonts w:ascii="Arial" w:hAnsi="Arial" w:cs="Arial"/>
                <w:sz w:val="20"/>
              </w:rPr>
            </w:pPr>
            <w:r w:rsidRPr="00A34DBE">
              <w:rPr>
                <w:rFonts w:ascii="Arial" w:hAnsi="Arial" w:cs="Arial"/>
                <w:sz w:val="20"/>
              </w:rPr>
              <w:t>12</w:t>
            </w:r>
          </w:p>
        </w:tc>
      </w:tr>
      <w:tr>
        <w:tblPrEx>
          <w:tblW w:w="0" w:type="auto"/>
          <w:tblInd w:w="5" w:type="dxa"/>
          <w:tblCellMar>
            <w:left w:w="0" w:type="dxa"/>
            <w:right w:w="0" w:type="dxa"/>
          </w:tblCellMar>
          <w:tblLook w:val="0000"/>
        </w:tblPrEx>
        <w:tc>
          <w:tcPr>
            <w:tcW w:w="747"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686"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720"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600"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760"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730"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643"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673"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728"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886"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723" w:type="dxa"/>
            <w:tcBorders>
              <w:top w:val="single" w:sz="4" w:space="0" w:color="auto"/>
              <w:left w:val="single" w:sz="4" w:space="0" w:color="auto"/>
              <w:bottom w:val="single" w:sz="4" w:space="0" w:color="auto"/>
              <w:right w:val="nil"/>
            </w:tcBorders>
            <w:shd w:val="clear" w:color="auto" w:fill="FFFFFF"/>
          </w:tcPr>
          <w:p w:rsidR="007E1740" w:rsidRPr="00A34DBE" w:rsidP="00A34DBE">
            <w:pPr>
              <w:widowControl/>
              <w:spacing w:before="120"/>
              <w:rPr>
                <w:rFonts w:ascii="Arial" w:hAnsi="Arial" w:cs="Arial"/>
                <w:sz w:val="20"/>
              </w:rPr>
            </w:pPr>
          </w:p>
        </w:tc>
        <w:tc>
          <w:tcPr>
            <w:tcW w:w="749" w:type="dxa"/>
            <w:tcBorders>
              <w:top w:val="single" w:sz="4" w:space="0" w:color="auto"/>
              <w:left w:val="single" w:sz="4" w:space="0" w:color="auto"/>
              <w:bottom w:val="single" w:sz="4" w:space="0" w:color="auto"/>
              <w:right w:val="single" w:sz="4" w:space="0" w:color="auto"/>
            </w:tcBorders>
            <w:shd w:val="clear" w:color="auto" w:fill="FFFFFF"/>
          </w:tcPr>
          <w:p w:rsidR="007E1740" w:rsidRPr="00A34DBE" w:rsidP="00A34DBE">
            <w:pPr>
              <w:widowControl/>
              <w:spacing w:before="120"/>
              <w:rPr>
                <w:rFonts w:ascii="Arial" w:hAnsi="Arial" w:cs="Arial"/>
                <w:sz w:val="20"/>
              </w:rPr>
            </w:pPr>
          </w:p>
        </w:tc>
      </w:tr>
    </w:tbl>
    <w:p w:rsidR="007E1740" w:rsidP="00A34DBE">
      <w:pPr>
        <w:widowControl/>
        <w:spacing w:before="120"/>
        <w:rPr>
          <w:rFonts w:ascii="Arial" w:hAnsi="Arial" w:cs="Arial"/>
          <w:sz w:val="20"/>
          <w:lang w:val="en-US"/>
        </w:rPr>
      </w:pPr>
    </w:p>
    <w:p w:rsidR="005C15E1" w:rsidRPr="007E1740" w:rsidP="007E1740">
      <w:pPr>
        <w:widowControl/>
        <w:spacing w:before="120"/>
        <w:jc w:val="center"/>
        <w:rPr>
          <w:rFonts w:ascii="Arial" w:hAnsi="Arial" w:cs="Arial"/>
          <w:b/>
          <w:sz w:val="20"/>
        </w:rPr>
      </w:pPr>
      <w:bookmarkStart w:id="19" w:name="chuong_phuluc_4"/>
      <w:r w:rsidRPr="007E1740">
        <w:rPr>
          <w:rFonts w:ascii="Arial" w:hAnsi="Arial" w:cs="Arial"/>
          <w:b/>
          <w:sz w:val="20"/>
        </w:rPr>
        <w:t>Phụ lục D</w:t>
      </w:r>
      <w:bookmarkEnd w:id="19"/>
    </w:p>
    <w:p w:rsidR="005C15E1" w:rsidRPr="00A34DBE" w:rsidP="007E1740">
      <w:pPr>
        <w:widowControl/>
        <w:spacing w:before="120"/>
        <w:jc w:val="center"/>
        <w:rPr>
          <w:rFonts w:ascii="Arial" w:hAnsi="Arial" w:cs="Arial"/>
          <w:sz w:val="20"/>
        </w:rPr>
      </w:pPr>
      <w:r w:rsidRPr="00A34DBE">
        <w:rPr>
          <w:rFonts w:ascii="Arial" w:hAnsi="Arial" w:cs="Arial"/>
          <w:sz w:val="20"/>
        </w:rPr>
        <w:t>(Tham khảo)</w:t>
      </w:r>
    </w:p>
    <w:p w:rsidR="005C15E1" w:rsidRPr="007E1740" w:rsidP="007E1740">
      <w:pPr>
        <w:widowControl/>
        <w:spacing w:before="120"/>
        <w:jc w:val="center"/>
        <w:rPr>
          <w:rFonts w:ascii="Arial" w:hAnsi="Arial" w:cs="Arial"/>
          <w:b/>
          <w:sz w:val="20"/>
        </w:rPr>
      </w:pPr>
      <w:bookmarkStart w:id="20" w:name="chuong_phuluc_4_name"/>
      <w:r w:rsidRPr="007E1740">
        <w:rPr>
          <w:rFonts w:ascii="Arial" w:hAnsi="Arial" w:cs="Arial"/>
          <w:b/>
          <w:sz w:val="20"/>
        </w:rPr>
        <w:t xml:space="preserve">Nhật ký </w:t>
      </w:r>
      <w:r w:rsidRPr="007E1740" w:rsidR="00CC7537">
        <w:rPr>
          <w:rFonts w:ascii="Arial" w:hAnsi="Arial" w:cs="Arial"/>
          <w:b/>
          <w:sz w:val="20"/>
        </w:rPr>
        <w:t xml:space="preserve">về </w:t>
      </w:r>
      <w:r w:rsidRPr="007E1740">
        <w:rPr>
          <w:rFonts w:ascii="Arial" w:hAnsi="Arial" w:cs="Arial"/>
          <w:b/>
          <w:sz w:val="20"/>
        </w:rPr>
        <w:t>quan trắc địa thủy văn</w:t>
      </w:r>
      <w:bookmarkEnd w:id="20"/>
    </w:p>
    <w:p w:rsidR="005C15E1" w:rsidRPr="007E1740" w:rsidP="007E1740">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spacing w:before="120"/>
        <w:jc w:val="center"/>
        <w:rPr>
          <w:rFonts w:ascii="Arial" w:hAnsi="Arial" w:cs="Arial"/>
          <w:b/>
          <w:sz w:val="20"/>
        </w:rPr>
      </w:pPr>
      <w:r w:rsidRPr="007E1740">
        <w:rPr>
          <w:rFonts w:ascii="Arial" w:hAnsi="Arial" w:cs="Arial"/>
          <w:b/>
          <w:sz w:val="20"/>
        </w:rPr>
        <w:t xml:space="preserve">Nhật ký </w:t>
      </w:r>
      <w:r w:rsidRPr="007E1740" w:rsidR="00CC7537">
        <w:rPr>
          <w:rFonts w:ascii="Arial" w:hAnsi="Arial" w:cs="Arial"/>
          <w:b/>
          <w:sz w:val="20"/>
        </w:rPr>
        <w:t xml:space="preserve">về </w:t>
      </w:r>
      <w:r w:rsidRPr="007E1740">
        <w:rPr>
          <w:rFonts w:ascii="Arial" w:hAnsi="Arial" w:cs="Arial"/>
          <w:b/>
          <w:sz w:val="20"/>
        </w:rPr>
        <w:t>quan trắc địa thủy văn</w:t>
      </w:r>
    </w:p>
    <w:tbl>
      <w:tblPr>
        <w:tblStyle w:val="TableNormal"/>
        <w:tblW w:w="0" w:type="auto"/>
        <w:tblInd w:w="5" w:type="dxa"/>
        <w:tblCellMar>
          <w:left w:w="0" w:type="dxa"/>
          <w:right w:w="0" w:type="dxa"/>
        </w:tblCellMar>
        <w:tblLook w:val="0000"/>
      </w:tblPr>
      <w:tblGrid>
        <w:gridCol w:w="1060"/>
        <w:gridCol w:w="1008"/>
        <w:gridCol w:w="1004"/>
        <w:gridCol w:w="981"/>
        <w:gridCol w:w="1016"/>
        <w:gridCol w:w="981"/>
        <w:gridCol w:w="1020"/>
        <w:gridCol w:w="990"/>
        <w:gridCol w:w="1016"/>
      </w:tblGrid>
      <w:tr>
        <w:tblPrEx>
          <w:tblW w:w="0" w:type="auto"/>
          <w:tblInd w:w="5" w:type="dxa"/>
          <w:tblCellMar>
            <w:left w:w="0" w:type="dxa"/>
            <w:right w:w="0" w:type="dxa"/>
          </w:tblCellMar>
          <w:tblLook w:val="0000"/>
        </w:tblPrEx>
        <w:tc>
          <w:tcPr>
            <w:tcW w:w="1104"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Ngày tháng/ca kíp, giờ</w:t>
            </w:r>
          </w:p>
        </w:tc>
        <w:tc>
          <w:tcPr>
            <w:tcW w:w="1080"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Thời tiết (mưa, nhiệt độ không khí</w:t>
            </w:r>
          </w:p>
        </w:tc>
        <w:tc>
          <w:tcPr>
            <w:tcW w:w="1075"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w:t>
            </w:r>
            <w:r w:rsidRPr="007E1740">
              <w:rPr>
                <w:rFonts w:ascii="Arial" w:hAnsi="Arial" w:cs="Arial"/>
                <w:sz w:val="20"/>
                <w:vertAlign w:val="superscript"/>
              </w:rPr>
              <w:t>o</w:t>
            </w:r>
            <w:r w:rsidRPr="00A34DBE">
              <w:rPr>
                <w:rFonts w:ascii="Arial" w:hAnsi="Arial" w:cs="Arial"/>
                <w:sz w:val="20"/>
              </w:rPr>
              <w:t xml:space="preserve"> của các giếng, các ống đo áp</w:t>
            </w:r>
          </w:p>
        </w:tc>
        <w:tc>
          <w:tcPr>
            <w:tcW w:w="2146" w:type="dxa"/>
            <w:gridSpan w:val="2"/>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Mức nước tĩnh, m</w:t>
            </w:r>
          </w:p>
        </w:tc>
        <w:tc>
          <w:tcPr>
            <w:tcW w:w="2151" w:type="dxa"/>
            <w:gridSpan w:val="2"/>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Mức nước động, m</w:t>
            </w:r>
          </w:p>
        </w:tc>
        <w:tc>
          <w:tcPr>
            <w:tcW w:w="1070"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Cao trình của mực nước lấy mẫu phân tích hóa học</w:t>
            </w:r>
          </w:p>
        </w:tc>
        <w:tc>
          <w:tcPr>
            <w:tcW w:w="1085" w:type="dxa"/>
            <w:vMerge w:val="restart"/>
            <w:tcBorders>
              <w:top w:val="single" w:sz="4" w:space="0" w:color="auto"/>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Người thực hiện (ký tên)</w:t>
            </w:r>
          </w:p>
        </w:tc>
      </w:tr>
      <w:tr>
        <w:tblPrEx>
          <w:tblW w:w="0" w:type="auto"/>
          <w:tblInd w:w="5" w:type="dxa"/>
          <w:tblCellMar>
            <w:left w:w="0" w:type="dxa"/>
            <w:right w:w="0" w:type="dxa"/>
          </w:tblCellMar>
          <w:tblLook w:val="0000"/>
        </w:tblPrEx>
        <w:tc>
          <w:tcPr>
            <w:tcW w:w="1104"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1080"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1075"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1066"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Độ cao tuyệt đối</w:t>
            </w:r>
          </w:p>
        </w:tc>
        <w:tc>
          <w:tcPr>
            <w:tcW w:w="108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Độ sâu cách đường chuẩn</w:t>
            </w:r>
          </w:p>
        </w:tc>
        <w:tc>
          <w:tcPr>
            <w:tcW w:w="1066"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Độ cao tuyệt đối</w:t>
            </w:r>
          </w:p>
        </w:tc>
        <w:tc>
          <w:tcPr>
            <w:tcW w:w="1085"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Độ sâu cách đường chuẩn</w:t>
            </w:r>
          </w:p>
        </w:tc>
        <w:tc>
          <w:tcPr>
            <w:tcW w:w="1070"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1085" w:type="dxa"/>
            <w:vMerge/>
            <w:tcBorders>
              <w:top w:val="nil"/>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1104"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w:t>
            </w:r>
          </w:p>
        </w:tc>
        <w:tc>
          <w:tcPr>
            <w:tcW w:w="108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2</w:t>
            </w:r>
          </w:p>
        </w:tc>
        <w:tc>
          <w:tcPr>
            <w:tcW w:w="1075"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3</w:t>
            </w:r>
          </w:p>
        </w:tc>
        <w:tc>
          <w:tcPr>
            <w:tcW w:w="1066"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4</w:t>
            </w:r>
          </w:p>
        </w:tc>
        <w:tc>
          <w:tcPr>
            <w:tcW w:w="108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5</w:t>
            </w:r>
          </w:p>
        </w:tc>
        <w:tc>
          <w:tcPr>
            <w:tcW w:w="1066"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6</w:t>
            </w:r>
          </w:p>
        </w:tc>
        <w:tc>
          <w:tcPr>
            <w:tcW w:w="1085"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7</w:t>
            </w:r>
          </w:p>
        </w:tc>
        <w:tc>
          <w:tcPr>
            <w:tcW w:w="107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8</w:t>
            </w:r>
          </w:p>
        </w:tc>
        <w:tc>
          <w:tcPr>
            <w:tcW w:w="1085" w:type="dxa"/>
            <w:tcBorders>
              <w:top w:val="single" w:sz="4" w:space="0" w:color="auto"/>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9</w:t>
            </w:r>
          </w:p>
        </w:tc>
      </w:tr>
      <w:tr>
        <w:tblPrEx>
          <w:tblW w:w="0" w:type="auto"/>
          <w:tblInd w:w="5" w:type="dxa"/>
          <w:tblCellMar>
            <w:left w:w="0" w:type="dxa"/>
            <w:right w:w="0" w:type="dxa"/>
          </w:tblCellMar>
          <w:tblLook w:val="0000"/>
        </w:tblPrEx>
        <w:tc>
          <w:tcPr>
            <w:tcW w:w="110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8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7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6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8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6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8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7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85"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7E1740" w:rsidP="00A34DBE">
      <w:pPr>
        <w:widowControl/>
        <w:spacing w:before="120"/>
        <w:rPr>
          <w:rFonts w:ascii="Arial" w:hAnsi="Arial" w:cs="Arial"/>
          <w:sz w:val="20"/>
          <w:lang w:val="en-US"/>
        </w:rPr>
      </w:pPr>
    </w:p>
    <w:p w:rsidR="005C15E1" w:rsidRPr="007E1740" w:rsidP="007E1740">
      <w:pPr>
        <w:widowControl/>
        <w:spacing w:before="120"/>
        <w:jc w:val="center"/>
        <w:rPr>
          <w:rFonts w:ascii="Arial" w:hAnsi="Arial" w:cs="Arial"/>
          <w:b/>
          <w:sz w:val="20"/>
        </w:rPr>
      </w:pPr>
      <w:bookmarkStart w:id="21" w:name="chuong_phuluc_5"/>
      <w:r w:rsidRPr="007E1740">
        <w:rPr>
          <w:rFonts w:ascii="Arial" w:hAnsi="Arial" w:cs="Arial"/>
          <w:b/>
          <w:sz w:val="20"/>
        </w:rPr>
        <w:t>Phụ lục E</w:t>
      </w:r>
      <w:bookmarkEnd w:id="21"/>
    </w:p>
    <w:p w:rsidR="005C15E1" w:rsidRPr="00A34DBE" w:rsidP="007E1740">
      <w:pPr>
        <w:widowControl/>
        <w:spacing w:before="120"/>
        <w:jc w:val="center"/>
        <w:rPr>
          <w:rFonts w:ascii="Arial" w:hAnsi="Arial" w:cs="Arial"/>
          <w:sz w:val="20"/>
        </w:rPr>
      </w:pPr>
      <w:r w:rsidRPr="00A34DBE">
        <w:rPr>
          <w:rFonts w:ascii="Arial" w:hAnsi="Arial" w:cs="Arial"/>
          <w:sz w:val="20"/>
        </w:rPr>
        <w:t>(Tham khảo)</w:t>
      </w:r>
    </w:p>
    <w:p w:rsidR="005C15E1" w:rsidRPr="007E1740" w:rsidP="007E1740">
      <w:pPr>
        <w:widowControl/>
        <w:spacing w:before="120"/>
        <w:jc w:val="center"/>
        <w:rPr>
          <w:rFonts w:ascii="Arial" w:hAnsi="Arial" w:cs="Arial"/>
          <w:b/>
          <w:sz w:val="20"/>
        </w:rPr>
      </w:pPr>
      <w:bookmarkStart w:id="22" w:name="chuong_phuluc_5_name"/>
      <w:r w:rsidRPr="007E1740">
        <w:rPr>
          <w:rFonts w:ascii="Arial" w:hAnsi="Arial" w:cs="Arial"/>
          <w:b/>
          <w:sz w:val="20"/>
        </w:rPr>
        <w:t>Nhật ký về silicát hóa và nhựa hóa đất</w:t>
      </w:r>
      <w:bookmarkEnd w:id="22"/>
    </w:p>
    <w:p w:rsidR="005C15E1" w:rsidRPr="007E1740" w:rsidP="007E1740">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7E1740">
        <w:rPr>
          <w:rFonts w:ascii="Arial" w:hAnsi="Arial" w:cs="Arial"/>
          <w:sz w:val="20"/>
          <w:lang w:val="en-US"/>
        </w:rPr>
        <w:tab/>
      </w:r>
    </w:p>
    <w:p w:rsidR="005C15E1" w:rsidRPr="007E1740" w:rsidP="007E1740">
      <w:pPr>
        <w:widowControl/>
        <w:spacing w:before="120"/>
        <w:jc w:val="center"/>
        <w:rPr>
          <w:rFonts w:ascii="Arial" w:hAnsi="Arial" w:cs="Arial"/>
          <w:b/>
          <w:sz w:val="20"/>
        </w:rPr>
      </w:pPr>
      <w:r w:rsidRPr="007E1740">
        <w:rPr>
          <w:rFonts w:ascii="Arial" w:hAnsi="Arial" w:cs="Arial"/>
          <w:b/>
          <w:sz w:val="20"/>
        </w:rPr>
        <w:t>Nhật ký về silicát hóa và nhựa hóa đất</w:t>
      </w:r>
    </w:p>
    <w:tbl>
      <w:tblPr>
        <w:tblStyle w:val="TableNormal"/>
        <w:tblW w:w="8665" w:type="dxa"/>
        <w:tblInd w:w="5" w:type="dxa"/>
        <w:tblCellMar>
          <w:left w:w="0" w:type="dxa"/>
          <w:right w:w="0" w:type="dxa"/>
        </w:tblCellMar>
        <w:tblLook w:val="0000"/>
      </w:tblPr>
      <w:tblGrid>
        <w:gridCol w:w="555"/>
        <w:gridCol w:w="699"/>
        <w:gridCol w:w="601"/>
        <w:gridCol w:w="347"/>
        <w:gridCol w:w="566"/>
        <w:gridCol w:w="560"/>
        <w:gridCol w:w="475"/>
        <w:gridCol w:w="447"/>
        <w:gridCol w:w="400"/>
        <w:gridCol w:w="403"/>
        <w:gridCol w:w="444"/>
        <w:gridCol w:w="444"/>
        <w:gridCol w:w="455"/>
        <w:gridCol w:w="609"/>
        <w:gridCol w:w="264"/>
        <w:gridCol w:w="576"/>
        <w:gridCol w:w="331"/>
        <w:gridCol w:w="248"/>
        <w:gridCol w:w="244"/>
      </w:tblGrid>
      <w:tr>
        <w:tblPrEx>
          <w:tblW w:w="8665" w:type="dxa"/>
          <w:tblInd w:w="5" w:type="dxa"/>
          <w:tblCellMar>
            <w:left w:w="0" w:type="dxa"/>
            <w:right w:w="0" w:type="dxa"/>
          </w:tblCellMar>
          <w:tblLook w:val="0000"/>
        </w:tblPrEx>
        <w:tc>
          <w:tcPr>
            <w:tcW w:w="196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Đóng các ống bơm</w:t>
            </w:r>
          </w:p>
        </w:tc>
        <w:tc>
          <w:tcPr>
            <w:tcW w:w="3251"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Thành phần dung dịch (silicát hóa hoặc nhựa)</w:t>
            </w:r>
          </w:p>
        </w:tc>
        <w:tc>
          <w:tcPr>
            <w:tcW w:w="3452" w:type="dxa"/>
            <w:tcBorders>
              <w:top w:val="single" w:sz="4" w:space="0" w:color="auto"/>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Bơm dung dịch</w:t>
            </w:r>
          </w:p>
        </w:tc>
      </w:tr>
      <w:tr>
        <w:tblPrEx>
          <w:tblW w:w="8665" w:type="dxa"/>
          <w:tblInd w:w="5" w:type="dxa"/>
          <w:tblCellMar>
            <w:left w:w="0" w:type="dxa"/>
            <w:right w:w="0" w:type="dxa"/>
          </w:tblCellMar>
          <w:tblLook w:val="0000"/>
        </w:tblPrEx>
        <w:tc>
          <w:tcPr>
            <w:tcW w:w="562"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007E1740">
              <w:rPr>
                <w:rFonts w:ascii="Arial" w:hAnsi="Arial" w:cs="Arial"/>
                <w:sz w:val="20"/>
                <w:lang w:val="en-US"/>
              </w:rPr>
              <w:t>Ng</w:t>
            </w:r>
            <w:r w:rsidRPr="007E1740" w:rsidR="007E1740">
              <w:rPr>
                <w:rFonts w:ascii="Arial" w:hAnsi="Arial" w:cs="Arial"/>
                <w:sz w:val="20"/>
                <w:lang w:val="en-US"/>
              </w:rPr>
              <w:t>ày</w:t>
            </w:r>
            <w:r w:rsidR="007E1740">
              <w:rPr>
                <w:rFonts w:ascii="Arial" w:hAnsi="Arial" w:cs="Arial"/>
                <w:sz w:val="20"/>
                <w:lang w:val="en-US"/>
              </w:rPr>
              <w:t xml:space="preserve"> th</w:t>
            </w:r>
            <w:r w:rsidRPr="007E1740" w:rsidR="007E1740">
              <w:rPr>
                <w:rFonts w:ascii="Arial" w:hAnsi="Arial" w:cs="Arial"/>
                <w:sz w:val="20"/>
                <w:lang w:val="en-US"/>
              </w:rPr>
              <w:t>áng</w:t>
            </w:r>
            <w:r w:rsidR="007E1740">
              <w:rPr>
                <w:rFonts w:ascii="Arial" w:hAnsi="Arial" w:cs="Arial"/>
                <w:sz w:val="20"/>
                <w:lang w:val="en-US"/>
              </w:rPr>
              <w:t>/ ca k</w:t>
            </w:r>
            <w:r w:rsidRPr="007E1740" w:rsidR="007E1740">
              <w:rPr>
                <w:rFonts w:ascii="Arial" w:hAnsi="Arial" w:cs="Arial"/>
                <w:sz w:val="20"/>
                <w:lang w:val="en-US"/>
              </w:rPr>
              <w:t>íp</w:t>
            </w:r>
          </w:p>
        </w:tc>
        <w:tc>
          <w:tcPr>
            <w:tcW w:w="550" w:type="dxa"/>
            <w:vMerge w:val="restart"/>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N</w:t>
            </w:r>
            <w:r w:rsidR="007E1740">
              <w:rPr>
                <w:rFonts w:ascii="Arial" w:hAnsi="Arial" w:cs="Arial"/>
                <w:sz w:val="20"/>
                <w:vertAlign w:val="superscript"/>
                <w:lang w:val="en-US"/>
              </w:rPr>
              <w:t>0</w:t>
            </w:r>
            <w:r w:rsidR="007E1740">
              <w:rPr>
                <w:rFonts w:ascii="Arial" w:hAnsi="Arial" w:cs="Arial"/>
                <w:sz w:val="20"/>
                <w:lang w:val="en-US"/>
              </w:rPr>
              <w:t xml:space="preserve"> l</w:t>
            </w:r>
            <w:r w:rsidRPr="007E1740" w:rsidR="007E1740">
              <w:rPr>
                <w:rFonts w:ascii="Arial" w:hAnsi="Arial" w:cs="Arial"/>
                <w:sz w:val="20"/>
                <w:lang w:val="en-US"/>
              </w:rPr>
              <w:t>ỗ</w:t>
            </w:r>
            <w:r w:rsidR="007E1740">
              <w:rPr>
                <w:rFonts w:ascii="Arial" w:hAnsi="Arial" w:cs="Arial"/>
                <w:sz w:val="20"/>
                <w:lang w:val="en-US"/>
              </w:rPr>
              <w:t xml:space="preserve"> khoan</w:t>
            </w:r>
          </w:p>
        </w:tc>
        <w:tc>
          <w:tcPr>
            <w:tcW w:w="435" w:type="dxa"/>
            <w:vMerge w:val="restart"/>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N</w:t>
            </w:r>
            <w:r w:rsidR="007E1740">
              <w:rPr>
                <w:rFonts w:ascii="Arial" w:hAnsi="Arial" w:cs="Arial"/>
                <w:sz w:val="20"/>
                <w:vertAlign w:val="superscript"/>
                <w:lang w:val="en-US"/>
              </w:rPr>
              <w:t>0</w:t>
            </w:r>
            <w:r w:rsidR="007E1740">
              <w:rPr>
                <w:rFonts w:ascii="Arial" w:hAnsi="Arial" w:cs="Arial"/>
                <w:sz w:val="20"/>
                <w:lang w:val="en-US"/>
              </w:rPr>
              <w:t xml:space="preserve"> </w:t>
            </w:r>
            <w:r w:rsidRPr="007E1740" w:rsidR="007E1740">
              <w:rPr>
                <w:rFonts w:ascii="Arial" w:hAnsi="Arial" w:cs="Arial"/>
                <w:sz w:val="20"/>
                <w:lang w:val="en-US"/>
              </w:rPr>
              <w:t>ống</w:t>
            </w:r>
            <w:r w:rsidR="007E1740">
              <w:rPr>
                <w:rFonts w:ascii="Arial" w:hAnsi="Arial" w:cs="Arial"/>
                <w:sz w:val="20"/>
                <w:lang w:val="en-US"/>
              </w:rPr>
              <w:t xml:space="preserve"> b</w:t>
            </w:r>
            <w:r w:rsidRPr="007E1740" w:rsidR="007E1740">
              <w:rPr>
                <w:rFonts w:ascii="Arial" w:hAnsi="Arial" w:cs="Arial"/>
                <w:sz w:val="20"/>
                <w:lang w:val="en-US"/>
              </w:rPr>
              <w:t>ơ</w:t>
            </w:r>
            <w:r w:rsidR="007E1740">
              <w:rPr>
                <w:rFonts w:ascii="Arial" w:hAnsi="Arial" w:cs="Arial"/>
                <w:sz w:val="20"/>
                <w:lang w:val="en-US"/>
              </w:rPr>
              <w:t>m</w:t>
            </w:r>
          </w:p>
        </w:tc>
        <w:tc>
          <w:tcPr>
            <w:tcW w:w="415" w:type="dxa"/>
            <w:vMerge w:val="restart"/>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Pr="007E1740" w:rsidR="007E1740">
              <w:rPr>
                <w:rFonts w:ascii="Arial" w:hAnsi="Arial" w:cs="Arial"/>
                <w:sz w:val="20"/>
                <w:lang w:val="en-US"/>
              </w:rPr>
              <w:t>Độ</w:t>
            </w:r>
            <w:r w:rsidR="007E1740">
              <w:rPr>
                <w:rFonts w:ascii="Arial" w:hAnsi="Arial" w:cs="Arial"/>
                <w:sz w:val="20"/>
                <w:lang w:val="en-US"/>
              </w:rPr>
              <w:t xml:space="preserve"> s</w:t>
            </w:r>
            <w:r w:rsidRPr="007E1740" w:rsidR="007E1740">
              <w:rPr>
                <w:rFonts w:ascii="Arial" w:hAnsi="Arial" w:cs="Arial"/>
                <w:sz w:val="20"/>
                <w:lang w:val="en-US"/>
              </w:rPr>
              <w:t>â</w:t>
            </w:r>
            <w:r w:rsidR="007E1740">
              <w:rPr>
                <w:rFonts w:ascii="Arial" w:hAnsi="Arial" w:cs="Arial"/>
                <w:sz w:val="20"/>
                <w:lang w:val="en-US"/>
              </w:rPr>
              <w:t>u c</w:t>
            </w:r>
            <w:r w:rsidRPr="007E1740" w:rsidR="007E1740">
              <w:rPr>
                <w:rFonts w:ascii="Arial" w:hAnsi="Arial" w:cs="Arial"/>
                <w:sz w:val="20"/>
                <w:lang w:val="en-US"/>
              </w:rPr>
              <w:t>ủ</w:t>
            </w:r>
            <w:r w:rsidR="007E1740">
              <w:rPr>
                <w:rFonts w:ascii="Arial" w:hAnsi="Arial" w:cs="Arial"/>
                <w:sz w:val="20"/>
                <w:lang w:val="en-US"/>
              </w:rPr>
              <w:t xml:space="preserve">a </w:t>
            </w:r>
            <w:r w:rsidRPr="007E1740" w:rsidR="007E1740">
              <w:rPr>
                <w:rFonts w:ascii="Arial" w:hAnsi="Arial" w:cs="Arial"/>
                <w:sz w:val="20"/>
                <w:lang w:val="en-US"/>
              </w:rPr>
              <w:t>ống</w:t>
            </w:r>
            <w:r w:rsidR="007E1740">
              <w:rPr>
                <w:rFonts w:ascii="Arial" w:hAnsi="Arial" w:cs="Arial"/>
                <w:sz w:val="20"/>
                <w:lang w:val="en-US"/>
              </w:rPr>
              <w:t xml:space="preserve"> b</w:t>
            </w:r>
            <w:r w:rsidRPr="007E1740" w:rsidR="007E1740">
              <w:rPr>
                <w:rFonts w:ascii="Arial" w:hAnsi="Arial" w:cs="Arial"/>
                <w:sz w:val="20"/>
                <w:lang w:val="en-US"/>
              </w:rPr>
              <w:t>ơ</w:t>
            </w:r>
            <w:r w:rsidR="007E1740">
              <w:rPr>
                <w:rFonts w:ascii="Arial" w:hAnsi="Arial" w:cs="Arial"/>
                <w:sz w:val="20"/>
                <w:lang w:val="en-US"/>
              </w:rPr>
              <w:t>m ca k</w:t>
            </w:r>
            <w:r w:rsidRPr="007E1740" w:rsidR="007E1740">
              <w:rPr>
                <w:rFonts w:ascii="Arial" w:hAnsi="Arial" w:cs="Arial"/>
                <w:sz w:val="20"/>
                <w:lang w:val="en-US"/>
              </w:rPr>
              <w:t>íp</w:t>
            </w:r>
          </w:p>
        </w:tc>
        <w:tc>
          <w:tcPr>
            <w:tcW w:w="562"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Ngày tháng/ ca kíp</w:t>
            </w:r>
          </w:p>
        </w:tc>
        <w:tc>
          <w:tcPr>
            <w:tcW w:w="901"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Silicát</w:t>
            </w:r>
            <w:r w:rsidR="007E1740">
              <w:rPr>
                <w:rFonts w:ascii="Arial" w:hAnsi="Arial" w:cs="Arial"/>
                <w:sz w:val="20"/>
                <w:lang w:val="en-US"/>
              </w:rPr>
              <w:t xml:space="preserve"> </w:t>
            </w:r>
            <w:r w:rsidRPr="00A34DBE">
              <w:rPr>
                <w:rFonts w:ascii="Arial" w:hAnsi="Arial" w:cs="Arial"/>
                <w:sz w:val="20"/>
              </w:rPr>
              <w:t>hay</w:t>
            </w:r>
            <w:r w:rsidR="007E1740">
              <w:rPr>
                <w:rFonts w:ascii="Arial" w:hAnsi="Arial" w:cs="Arial"/>
                <w:sz w:val="20"/>
                <w:lang w:val="en-US"/>
              </w:rPr>
              <w:t xml:space="preserve"> </w:t>
            </w:r>
            <w:r w:rsidRPr="00A34DBE">
              <w:rPr>
                <w:rFonts w:ascii="Arial" w:hAnsi="Arial" w:cs="Arial"/>
                <w:sz w:val="20"/>
              </w:rPr>
              <w:t>nhựa</w:t>
            </w:r>
          </w:p>
        </w:tc>
        <w:tc>
          <w:tcPr>
            <w:tcW w:w="901"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Axit hoặc CaCl</w:t>
            </w:r>
            <w:r w:rsidRPr="007E1740">
              <w:rPr>
                <w:rFonts w:ascii="Arial" w:hAnsi="Arial" w:cs="Arial"/>
                <w:sz w:val="20"/>
                <w:vertAlign w:val="superscript"/>
              </w:rPr>
              <w:t>2</w:t>
            </w:r>
          </w:p>
        </w:tc>
        <w:tc>
          <w:tcPr>
            <w:tcW w:w="472" w:type="dxa"/>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Nhi</w:t>
            </w:r>
            <w:r w:rsidRPr="007E1740" w:rsidR="007E1740">
              <w:rPr>
                <w:rFonts w:ascii="Arial" w:hAnsi="Arial" w:cs="Arial"/>
                <w:sz w:val="20"/>
                <w:lang w:val="en-US"/>
              </w:rPr>
              <w:t>ệ</w:t>
            </w:r>
            <w:r w:rsidR="007E1740">
              <w:rPr>
                <w:rFonts w:ascii="Arial" w:hAnsi="Arial" w:cs="Arial"/>
                <w:sz w:val="20"/>
                <w:lang w:val="en-US"/>
              </w:rPr>
              <w:t>t đ</w:t>
            </w:r>
            <w:r w:rsidRPr="007E1740" w:rsidR="007E1740">
              <w:rPr>
                <w:rFonts w:ascii="Arial" w:hAnsi="Arial" w:cs="Arial"/>
                <w:sz w:val="20"/>
                <w:lang w:val="en-US"/>
              </w:rPr>
              <w:t>ộ</w:t>
            </w:r>
            <w:r w:rsidR="007E1740">
              <w:rPr>
                <w:rFonts w:ascii="Arial" w:hAnsi="Arial" w:cs="Arial"/>
                <w:sz w:val="20"/>
                <w:lang w:val="en-US"/>
              </w:rPr>
              <w:t xml:space="preserve"> °C</w:t>
            </w:r>
          </w:p>
        </w:tc>
        <w:tc>
          <w:tcPr>
            <w:tcW w:w="415" w:type="dxa"/>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Th</w:t>
            </w:r>
            <w:r w:rsidRPr="007E1740" w:rsidR="007E1740">
              <w:rPr>
                <w:rFonts w:ascii="Arial" w:hAnsi="Arial" w:cs="Arial"/>
                <w:sz w:val="20"/>
                <w:lang w:val="en-US"/>
              </w:rPr>
              <w:t>ời</w:t>
            </w:r>
            <w:r w:rsidR="007E1740">
              <w:rPr>
                <w:rFonts w:ascii="Arial" w:hAnsi="Arial" w:cs="Arial"/>
                <w:sz w:val="20"/>
                <w:lang w:val="en-US"/>
              </w:rPr>
              <w:t xml:space="preserve"> gian t</w:t>
            </w:r>
            <w:r w:rsidRPr="007E1740" w:rsidR="007E1740">
              <w:rPr>
                <w:rFonts w:ascii="Arial" w:hAnsi="Arial" w:cs="Arial"/>
                <w:sz w:val="20"/>
                <w:lang w:val="en-US"/>
              </w:rPr>
              <w:t>ạo</w:t>
            </w:r>
            <w:r w:rsidR="007E1740">
              <w:rPr>
                <w:rFonts w:ascii="Arial" w:hAnsi="Arial" w:cs="Arial"/>
                <w:sz w:val="20"/>
                <w:lang w:val="en-US"/>
              </w:rPr>
              <w:t xml:space="preserve"> gen, min</w:t>
            </w:r>
          </w:p>
        </w:tc>
        <w:tc>
          <w:tcPr>
            <w:tcW w:w="396"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Bắt đầu, giờ: phút</w:t>
            </w:r>
          </w:p>
        </w:tc>
        <w:tc>
          <w:tcPr>
            <w:tcW w:w="440"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Kết thúc, giờ: phút</w:t>
            </w:r>
          </w:p>
        </w:tc>
        <w:tc>
          <w:tcPr>
            <w:tcW w:w="440"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Thời gian, min</w:t>
            </w:r>
          </w:p>
        </w:tc>
        <w:tc>
          <w:tcPr>
            <w:tcW w:w="451"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Thể tích dung dịch, L</w:t>
            </w:r>
          </w:p>
        </w:tc>
        <w:tc>
          <w:tcPr>
            <w:tcW w:w="603"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Lượng tiêu hao dung dịch L/min</w:t>
            </w:r>
          </w:p>
        </w:tc>
        <w:tc>
          <w:tcPr>
            <w:tcW w:w="284" w:type="dxa"/>
            <w:vMerge w:val="restart"/>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Pr="007E1740" w:rsidR="007E1740">
              <w:rPr>
                <w:rFonts w:ascii="Arial" w:hAnsi="Arial" w:cs="Arial"/>
                <w:sz w:val="20"/>
                <w:lang w:val="en-US"/>
              </w:rPr>
              <w:t>Áp</w:t>
            </w:r>
            <w:r w:rsidR="007E1740">
              <w:rPr>
                <w:rFonts w:ascii="Arial" w:hAnsi="Arial" w:cs="Arial"/>
                <w:sz w:val="20"/>
                <w:lang w:val="en-US"/>
              </w:rPr>
              <w:t xml:space="preserve"> l</w:t>
            </w:r>
            <w:r w:rsidRPr="007E1740" w:rsidR="007E1740">
              <w:rPr>
                <w:rFonts w:ascii="Arial" w:hAnsi="Arial" w:cs="Arial"/>
                <w:sz w:val="20"/>
                <w:lang w:val="en-US"/>
              </w:rPr>
              <w:t>ự</w:t>
            </w:r>
            <w:r w:rsidR="007E1740">
              <w:rPr>
                <w:rFonts w:ascii="Arial" w:hAnsi="Arial" w:cs="Arial"/>
                <w:sz w:val="20"/>
                <w:lang w:val="en-US"/>
              </w:rPr>
              <w:t>c b</w:t>
            </w:r>
            <w:r w:rsidRPr="007E1740" w:rsidR="007E1740">
              <w:rPr>
                <w:rFonts w:ascii="Arial" w:hAnsi="Arial" w:cs="Arial"/>
                <w:sz w:val="20"/>
                <w:lang w:val="en-US"/>
              </w:rPr>
              <w:t>ơ</w:t>
            </w:r>
            <w:r w:rsidR="007E1740">
              <w:rPr>
                <w:rFonts w:ascii="Arial" w:hAnsi="Arial" w:cs="Arial"/>
                <w:sz w:val="20"/>
                <w:lang w:val="en-US"/>
              </w:rPr>
              <w:t>m, Pa</w:t>
            </w:r>
          </w:p>
        </w:tc>
        <w:tc>
          <w:tcPr>
            <w:tcW w:w="570" w:type="dxa"/>
            <w:vMerge w:val="restart"/>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Người chịu trách nhiệm chính</w:t>
            </w:r>
          </w:p>
        </w:tc>
        <w:tc>
          <w:tcPr>
            <w:tcW w:w="268" w:type="dxa"/>
            <w:vMerge w:val="restart"/>
            <w:tcBorders>
              <w:top w:val="single" w:sz="4" w:space="0" w:color="auto"/>
              <w:left w:val="single" w:sz="4" w:space="0" w:color="auto"/>
              <w:bottom w:val="nil"/>
              <w:right w:val="single" w:sz="4" w:space="0" w:color="auto"/>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Ghi ch</w:t>
            </w:r>
            <w:r w:rsidRPr="007E1740" w:rsidR="007E1740">
              <w:rPr>
                <w:rFonts w:ascii="Arial" w:hAnsi="Arial" w:cs="Arial"/>
                <w:sz w:val="20"/>
                <w:lang w:val="en-US"/>
              </w:rPr>
              <w:t>ú</w:t>
            </w:r>
          </w:p>
        </w:tc>
      </w:tr>
      <w:tr>
        <w:tblPrEx>
          <w:tblW w:w="8665" w:type="dxa"/>
          <w:tblInd w:w="5" w:type="dxa"/>
          <w:tblCellMar>
            <w:left w:w="0" w:type="dxa"/>
            <w:right w:w="0" w:type="dxa"/>
          </w:tblCellMar>
          <w:tblLook w:val="0000"/>
        </w:tblPrEx>
        <w:tc>
          <w:tcPr>
            <w:tcW w:w="562"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550"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435"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415"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562"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517" w:type="dxa"/>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vertAlign w:val="superscript"/>
                <w:lang w:val="en-US"/>
              </w:rPr>
            </w:pPr>
            <w:r w:rsidR="007E1740">
              <w:rPr>
                <w:rFonts w:ascii="Arial" w:hAnsi="Arial" w:cs="Arial"/>
                <w:sz w:val="20"/>
                <w:lang w:val="en-US"/>
              </w:rPr>
              <w:t>T</w:t>
            </w:r>
            <w:r w:rsidRPr="007E1740" w:rsidR="007E1740">
              <w:rPr>
                <w:rFonts w:ascii="Arial" w:hAnsi="Arial" w:cs="Arial"/>
                <w:sz w:val="20"/>
                <w:lang w:val="en-US"/>
              </w:rPr>
              <w:t>ỷ</w:t>
            </w:r>
            <w:r w:rsidR="007E1740">
              <w:rPr>
                <w:rFonts w:ascii="Arial" w:hAnsi="Arial" w:cs="Arial"/>
                <w:sz w:val="20"/>
                <w:lang w:val="en-US"/>
              </w:rPr>
              <w:t xml:space="preserve"> tr</w:t>
            </w:r>
            <w:r w:rsidRPr="007E1740" w:rsidR="007E1740">
              <w:rPr>
                <w:rFonts w:ascii="Arial" w:hAnsi="Arial" w:cs="Arial"/>
                <w:sz w:val="20"/>
                <w:lang w:val="en-US"/>
              </w:rPr>
              <w:t>ọng</w:t>
            </w:r>
            <w:r w:rsidR="007E1740">
              <w:rPr>
                <w:rFonts w:ascii="Arial" w:hAnsi="Arial" w:cs="Arial"/>
                <w:sz w:val="20"/>
                <w:lang w:val="en-US"/>
              </w:rPr>
              <w:t>, g/cm</w:t>
            </w:r>
            <w:r w:rsidR="007E1740">
              <w:rPr>
                <w:rFonts w:ascii="Arial" w:hAnsi="Arial" w:cs="Arial"/>
                <w:sz w:val="20"/>
                <w:vertAlign w:val="superscript"/>
                <w:lang w:val="en-US"/>
              </w:rPr>
              <w:t>3</w:t>
            </w:r>
          </w:p>
        </w:tc>
        <w:tc>
          <w:tcPr>
            <w:tcW w:w="384" w:type="dxa"/>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Th</w:t>
            </w:r>
            <w:r w:rsidRPr="007E1740" w:rsidR="007E1740">
              <w:rPr>
                <w:rFonts w:ascii="Arial" w:hAnsi="Arial" w:cs="Arial"/>
                <w:sz w:val="20"/>
                <w:lang w:val="en-US"/>
              </w:rPr>
              <w:t>ể</w:t>
            </w:r>
            <w:r w:rsidR="007E1740">
              <w:rPr>
                <w:rFonts w:ascii="Arial" w:hAnsi="Arial" w:cs="Arial"/>
                <w:sz w:val="20"/>
                <w:lang w:val="en-US"/>
              </w:rPr>
              <w:t xml:space="preserve"> t</w:t>
            </w:r>
            <w:r w:rsidRPr="007E1740" w:rsidR="007E1740">
              <w:rPr>
                <w:rFonts w:ascii="Arial" w:hAnsi="Arial" w:cs="Arial"/>
                <w:sz w:val="20"/>
                <w:lang w:val="en-US"/>
              </w:rPr>
              <w:t>íc</w:t>
            </w:r>
            <w:r w:rsidR="007E1740">
              <w:rPr>
                <w:rFonts w:ascii="Arial" w:hAnsi="Arial" w:cs="Arial"/>
                <w:sz w:val="20"/>
                <w:lang w:val="en-US"/>
              </w:rPr>
              <w:t>h, L</w:t>
            </w:r>
          </w:p>
        </w:tc>
        <w:tc>
          <w:tcPr>
            <w:tcW w:w="517" w:type="dxa"/>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vertAlign w:val="superscript"/>
                <w:lang w:val="en-US"/>
              </w:rPr>
            </w:pPr>
            <w:r w:rsidR="007E1740">
              <w:rPr>
                <w:rFonts w:ascii="Arial" w:hAnsi="Arial" w:cs="Arial"/>
                <w:sz w:val="20"/>
                <w:lang w:val="en-US"/>
              </w:rPr>
              <w:t>T</w:t>
            </w:r>
            <w:r w:rsidRPr="007E1740" w:rsidR="007E1740">
              <w:rPr>
                <w:rFonts w:ascii="Arial" w:hAnsi="Arial" w:cs="Arial"/>
                <w:sz w:val="20"/>
                <w:lang w:val="en-US"/>
              </w:rPr>
              <w:t>ỷ</w:t>
            </w:r>
            <w:r w:rsidR="007E1740">
              <w:rPr>
                <w:rFonts w:ascii="Arial" w:hAnsi="Arial" w:cs="Arial"/>
                <w:sz w:val="20"/>
                <w:lang w:val="en-US"/>
              </w:rPr>
              <w:t xml:space="preserve"> tr</w:t>
            </w:r>
            <w:r w:rsidRPr="007E1740" w:rsidR="007E1740">
              <w:rPr>
                <w:rFonts w:ascii="Arial" w:hAnsi="Arial" w:cs="Arial"/>
                <w:sz w:val="20"/>
                <w:lang w:val="en-US"/>
              </w:rPr>
              <w:t>ọng</w:t>
            </w:r>
            <w:r w:rsidR="007E1740">
              <w:rPr>
                <w:rFonts w:ascii="Arial" w:hAnsi="Arial" w:cs="Arial"/>
                <w:sz w:val="20"/>
                <w:lang w:val="en-US"/>
              </w:rPr>
              <w:t>, g/cm</w:t>
            </w:r>
            <w:r w:rsidR="007E1740">
              <w:rPr>
                <w:rFonts w:ascii="Arial" w:hAnsi="Arial" w:cs="Arial"/>
                <w:sz w:val="20"/>
                <w:vertAlign w:val="superscript"/>
                <w:lang w:val="en-US"/>
              </w:rPr>
              <w:t>3</w:t>
            </w:r>
          </w:p>
        </w:tc>
        <w:tc>
          <w:tcPr>
            <w:tcW w:w="384" w:type="dxa"/>
            <w:tcBorders>
              <w:top w:val="single" w:sz="4" w:space="0" w:color="auto"/>
              <w:left w:val="single" w:sz="4" w:space="0" w:color="auto"/>
              <w:bottom w:val="nil"/>
              <w:right w:val="nil"/>
            </w:tcBorders>
            <w:shd w:val="clear" w:color="auto" w:fill="FFFFFF"/>
          </w:tcPr>
          <w:p w:rsidR="005C15E1" w:rsidRPr="007E1740" w:rsidP="007E1740">
            <w:pPr>
              <w:widowControl/>
              <w:spacing w:before="120"/>
              <w:jc w:val="center"/>
              <w:rPr>
                <w:rFonts w:ascii="Arial" w:hAnsi="Arial" w:cs="Arial"/>
                <w:sz w:val="20"/>
                <w:lang w:val="en-US"/>
              </w:rPr>
            </w:pPr>
            <w:r w:rsidR="007E1740">
              <w:rPr>
                <w:rFonts w:ascii="Arial" w:hAnsi="Arial" w:cs="Arial"/>
                <w:sz w:val="20"/>
                <w:lang w:val="en-US"/>
              </w:rPr>
              <w:t>Th</w:t>
            </w:r>
            <w:r w:rsidRPr="007E1740" w:rsidR="007E1740">
              <w:rPr>
                <w:rFonts w:ascii="Arial" w:hAnsi="Arial" w:cs="Arial"/>
                <w:sz w:val="20"/>
                <w:lang w:val="en-US"/>
              </w:rPr>
              <w:t>ể</w:t>
            </w:r>
            <w:r w:rsidR="007E1740">
              <w:rPr>
                <w:rFonts w:ascii="Arial" w:hAnsi="Arial" w:cs="Arial"/>
                <w:sz w:val="20"/>
                <w:lang w:val="en-US"/>
              </w:rPr>
              <w:t xml:space="preserve"> t</w:t>
            </w:r>
            <w:r w:rsidRPr="007E1740" w:rsidR="007E1740">
              <w:rPr>
                <w:rFonts w:ascii="Arial" w:hAnsi="Arial" w:cs="Arial"/>
                <w:sz w:val="20"/>
                <w:lang w:val="en-US"/>
              </w:rPr>
              <w:t>íc</w:t>
            </w:r>
            <w:r w:rsidR="007E1740">
              <w:rPr>
                <w:rFonts w:ascii="Arial" w:hAnsi="Arial" w:cs="Arial"/>
                <w:sz w:val="20"/>
                <w:lang w:val="en-US"/>
              </w:rPr>
              <w:t>h, L</w:t>
            </w:r>
          </w:p>
        </w:tc>
        <w:tc>
          <w:tcPr>
            <w:tcW w:w="472"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415"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396"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440"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440"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451"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603"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284" w:type="dxa"/>
            <w:vMerge/>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570" w:type="dxa"/>
            <w:tcBorders>
              <w:top w:val="nil"/>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p>
        </w:tc>
        <w:tc>
          <w:tcPr>
            <w:tcW w:w="268" w:type="dxa"/>
            <w:tcBorders>
              <w:top w:val="nil"/>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p>
        </w:tc>
      </w:tr>
      <w:tr>
        <w:tblPrEx>
          <w:tblW w:w="8665" w:type="dxa"/>
          <w:tblInd w:w="5" w:type="dxa"/>
          <w:tblCellMar>
            <w:left w:w="0" w:type="dxa"/>
            <w:right w:w="0" w:type="dxa"/>
          </w:tblCellMar>
          <w:tblLook w:val="0000"/>
        </w:tblPrEx>
        <w:tc>
          <w:tcPr>
            <w:tcW w:w="56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w:t>
            </w:r>
          </w:p>
        </w:tc>
        <w:tc>
          <w:tcPr>
            <w:tcW w:w="55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2</w:t>
            </w:r>
          </w:p>
        </w:tc>
        <w:tc>
          <w:tcPr>
            <w:tcW w:w="435"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3</w:t>
            </w:r>
          </w:p>
        </w:tc>
        <w:tc>
          <w:tcPr>
            <w:tcW w:w="415"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4</w:t>
            </w:r>
          </w:p>
        </w:tc>
        <w:tc>
          <w:tcPr>
            <w:tcW w:w="56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5</w:t>
            </w:r>
          </w:p>
        </w:tc>
        <w:tc>
          <w:tcPr>
            <w:tcW w:w="51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6</w:t>
            </w:r>
          </w:p>
        </w:tc>
        <w:tc>
          <w:tcPr>
            <w:tcW w:w="384"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7</w:t>
            </w:r>
          </w:p>
        </w:tc>
        <w:tc>
          <w:tcPr>
            <w:tcW w:w="517"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8</w:t>
            </w:r>
          </w:p>
        </w:tc>
        <w:tc>
          <w:tcPr>
            <w:tcW w:w="384"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9</w:t>
            </w:r>
          </w:p>
        </w:tc>
        <w:tc>
          <w:tcPr>
            <w:tcW w:w="472"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10</w:t>
            </w:r>
          </w:p>
        </w:tc>
        <w:tc>
          <w:tcPr>
            <w:tcW w:w="415"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11</w:t>
            </w:r>
          </w:p>
        </w:tc>
        <w:tc>
          <w:tcPr>
            <w:tcW w:w="396"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12</w:t>
            </w:r>
          </w:p>
        </w:tc>
        <w:tc>
          <w:tcPr>
            <w:tcW w:w="44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13</w:t>
            </w:r>
          </w:p>
        </w:tc>
        <w:tc>
          <w:tcPr>
            <w:tcW w:w="44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14</w:t>
            </w:r>
          </w:p>
        </w:tc>
        <w:tc>
          <w:tcPr>
            <w:tcW w:w="451"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15</w:t>
            </w:r>
          </w:p>
        </w:tc>
        <w:tc>
          <w:tcPr>
            <w:tcW w:w="603"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16</w:t>
            </w:r>
          </w:p>
        </w:tc>
        <w:tc>
          <w:tcPr>
            <w:tcW w:w="284"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17</w:t>
            </w:r>
          </w:p>
        </w:tc>
        <w:tc>
          <w:tcPr>
            <w:tcW w:w="570" w:type="dxa"/>
            <w:tcBorders>
              <w:top w:val="single" w:sz="4" w:space="0" w:color="auto"/>
              <w:left w:val="single" w:sz="4" w:space="0" w:color="auto"/>
              <w:bottom w:val="nil"/>
              <w:right w:val="nil"/>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18</w:t>
            </w:r>
          </w:p>
        </w:tc>
        <w:tc>
          <w:tcPr>
            <w:tcW w:w="268" w:type="dxa"/>
            <w:tcBorders>
              <w:top w:val="single" w:sz="4" w:space="0" w:color="auto"/>
              <w:left w:val="single" w:sz="4" w:space="0" w:color="auto"/>
              <w:bottom w:val="nil"/>
              <w:right w:val="single" w:sz="4" w:space="0" w:color="auto"/>
            </w:tcBorders>
            <w:shd w:val="clear" w:color="auto" w:fill="FFFFFF"/>
          </w:tcPr>
          <w:p w:rsidR="005C15E1" w:rsidRPr="00A34DBE" w:rsidP="007E1740">
            <w:pPr>
              <w:widowControl/>
              <w:spacing w:before="120"/>
              <w:jc w:val="center"/>
              <w:rPr>
                <w:rFonts w:ascii="Arial" w:hAnsi="Arial" w:cs="Arial"/>
                <w:sz w:val="20"/>
              </w:rPr>
            </w:pPr>
            <w:r w:rsidRPr="00A34DBE">
              <w:rPr>
                <w:rFonts w:ascii="Arial" w:hAnsi="Arial" w:cs="Arial"/>
                <w:sz w:val="20"/>
              </w:rPr>
              <w:t>19</w:t>
            </w:r>
          </w:p>
        </w:tc>
      </w:tr>
      <w:tr>
        <w:tblPrEx>
          <w:tblW w:w="8665" w:type="dxa"/>
          <w:tblInd w:w="5" w:type="dxa"/>
          <w:tblCellMar>
            <w:left w:w="0" w:type="dxa"/>
            <w:right w:w="0" w:type="dxa"/>
          </w:tblCellMar>
          <w:tblLook w:val="0000"/>
        </w:tblPrEx>
        <w:tc>
          <w:tcPr>
            <w:tcW w:w="56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5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3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1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6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1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38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1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38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7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1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39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4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4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45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0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28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7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268"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7E1740" w:rsidP="00A34DBE">
      <w:pPr>
        <w:widowControl/>
        <w:spacing w:before="120"/>
        <w:rPr>
          <w:rFonts w:ascii="Arial" w:hAnsi="Arial" w:cs="Arial"/>
          <w:sz w:val="20"/>
          <w:lang w:val="en-US"/>
        </w:rPr>
      </w:pPr>
    </w:p>
    <w:p w:rsidR="005C15E1" w:rsidP="007E1740">
      <w:pPr>
        <w:widowControl/>
        <w:spacing w:before="120"/>
        <w:jc w:val="center"/>
        <w:rPr>
          <w:rFonts w:ascii="Arial" w:hAnsi="Arial" w:cs="Arial"/>
          <w:b/>
          <w:sz w:val="20"/>
          <w:lang w:val="en-US"/>
        </w:rPr>
      </w:pPr>
      <w:bookmarkStart w:id="23" w:name="chuong_phuluc_6"/>
      <w:r w:rsidR="007E1740">
        <w:rPr>
          <w:rFonts w:ascii="Arial" w:hAnsi="Arial" w:cs="Arial"/>
          <w:b/>
          <w:sz w:val="20"/>
          <w:lang w:val="en-US"/>
        </w:rPr>
        <w:t>Ph</w:t>
      </w:r>
      <w:r w:rsidRPr="007E1740" w:rsidR="007E1740">
        <w:rPr>
          <w:rFonts w:ascii="Arial" w:hAnsi="Arial" w:cs="Arial"/>
          <w:b/>
          <w:sz w:val="20"/>
          <w:lang w:val="en-US"/>
        </w:rPr>
        <w:t>ụ</w:t>
      </w:r>
      <w:r w:rsidR="007E1740">
        <w:rPr>
          <w:rFonts w:ascii="Arial" w:hAnsi="Arial" w:cs="Arial"/>
          <w:b/>
          <w:sz w:val="20"/>
          <w:lang w:val="en-US"/>
        </w:rPr>
        <w:t xml:space="preserve"> l</w:t>
      </w:r>
      <w:r w:rsidRPr="007E1740" w:rsidR="007E1740">
        <w:rPr>
          <w:rFonts w:ascii="Arial" w:hAnsi="Arial" w:cs="Arial"/>
          <w:b/>
          <w:sz w:val="20"/>
          <w:lang w:val="en-US"/>
        </w:rPr>
        <w:t>ục</w:t>
      </w:r>
      <w:r w:rsidR="007E1740">
        <w:rPr>
          <w:rFonts w:ascii="Arial" w:hAnsi="Arial" w:cs="Arial"/>
          <w:b/>
          <w:sz w:val="20"/>
          <w:lang w:val="en-US"/>
        </w:rPr>
        <w:t xml:space="preserve"> F</w:t>
      </w:r>
      <w:bookmarkEnd w:id="23"/>
    </w:p>
    <w:p w:rsidR="007E1740" w:rsidP="007E1740">
      <w:pPr>
        <w:widowControl/>
        <w:spacing w:before="120"/>
        <w:jc w:val="center"/>
        <w:rPr>
          <w:rFonts w:ascii="Arial" w:hAnsi="Arial" w:cs="Arial"/>
          <w:sz w:val="20"/>
          <w:lang w:val="en-US"/>
        </w:rPr>
      </w:pPr>
      <w:r>
        <w:rPr>
          <w:rFonts w:ascii="Arial" w:hAnsi="Arial" w:cs="Arial"/>
          <w:sz w:val="20"/>
          <w:lang w:val="en-US"/>
        </w:rPr>
        <w:t>(tham kh</w:t>
      </w:r>
      <w:r w:rsidRPr="007E1740">
        <w:rPr>
          <w:rFonts w:ascii="Arial" w:hAnsi="Arial" w:cs="Arial"/>
          <w:sz w:val="20"/>
          <w:lang w:val="en-US"/>
        </w:rPr>
        <w:t>ảo</w:t>
      </w:r>
      <w:r>
        <w:rPr>
          <w:rFonts w:ascii="Arial" w:hAnsi="Arial" w:cs="Arial"/>
          <w:sz w:val="20"/>
          <w:lang w:val="en-US"/>
        </w:rPr>
        <w:t>)</w:t>
      </w:r>
    </w:p>
    <w:p w:rsidR="007E1740" w:rsidP="007E1740">
      <w:pPr>
        <w:widowControl/>
        <w:spacing w:before="120"/>
        <w:jc w:val="center"/>
        <w:rPr>
          <w:rFonts w:ascii="Arial" w:hAnsi="Arial" w:cs="Arial"/>
          <w:b/>
          <w:sz w:val="20"/>
          <w:lang w:val="en-US"/>
        </w:rPr>
      </w:pPr>
      <w:bookmarkStart w:id="24" w:name="chuong_phuluc_6_name"/>
      <w:r>
        <w:rPr>
          <w:rFonts w:ascii="Arial" w:hAnsi="Arial" w:cs="Arial"/>
          <w:b/>
          <w:sz w:val="20"/>
          <w:lang w:val="en-US"/>
        </w:rPr>
        <w:t>Nh</w:t>
      </w:r>
      <w:r w:rsidRPr="007E1740">
        <w:rPr>
          <w:rFonts w:ascii="Arial" w:hAnsi="Arial" w:cs="Arial"/>
          <w:b/>
          <w:sz w:val="20"/>
          <w:lang w:val="en-US"/>
        </w:rPr>
        <w:t>ậ</w:t>
      </w:r>
      <w:r>
        <w:rPr>
          <w:rFonts w:ascii="Arial" w:hAnsi="Arial" w:cs="Arial"/>
          <w:b/>
          <w:sz w:val="20"/>
          <w:lang w:val="en-US"/>
        </w:rPr>
        <w:t>t k</w:t>
      </w:r>
      <w:r w:rsidRPr="007E1740">
        <w:rPr>
          <w:rFonts w:ascii="Arial" w:hAnsi="Arial" w:cs="Arial"/>
          <w:b/>
          <w:sz w:val="20"/>
          <w:lang w:val="en-US"/>
        </w:rPr>
        <w:t>ý</w:t>
      </w:r>
      <w:r>
        <w:rPr>
          <w:rFonts w:ascii="Arial" w:hAnsi="Arial" w:cs="Arial"/>
          <w:b/>
          <w:sz w:val="20"/>
          <w:lang w:val="en-US"/>
        </w:rPr>
        <w:t xml:space="preserve"> c</w:t>
      </w:r>
      <w:r w:rsidRPr="007E1740">
        <w:rPr>
          <w:rFonts w:ascii="Arial" w:hAnsi="Arial" w:cs="Arial"/>
          <w:b/>
          <w:sz w:val="20"/>
          <w:lang w:val="en-US"/>
        </w:rPr>
        <w:t>ác</w:t>
      </w:r>
      <w:r>
        <w:rPr>
          <w:rFonts w:ascii="Arial" w:hAnsi="Arial" w:cs="Arial"/>
          <w:b/>
          <w:sz w:val="20"/>
          <w:lang w:val="en-US"/>
        </w:rPr>
        <w:t xml:space="preserve"> c</w:t>
      </w:r>
      <w:r w:rsidRPr="007E1740">
        <w:rPr>
          <w:rFonts w:ascii="Arial" w:hAnsi="Arial" w:cs="Arial"/>
          <w:b/>
          <w:sz w:val="20"/>
          <w:lang w:val="en-US"/>
        </w:rPr>
        <w:t>ô</w:t>
      </w:r>
      <w:r>
        <w:rPr>
          <w:rFonts w:ascii="Arial" w:hAnsi="Arial" w:cs="Arial"/>
          <w:b/>
          <w:sz w:val="20"/>
          <w:lang w:val="en-US"/>
        </w:rPr>
        <w:t>ng t</w:t>
      </w:r>
      <w:r w:rsidRPr="007E1740">
        <w:rPr>
          <w:rFonts w:ascii="Arial" w:hAnsi="Arial" w:cs="Arial"/>
          <w:b/>
          <w:sz w:val="20"/>
          <w:lang w:val="en-US"/>
        </w:rPr>
        <w:t>ác</w:t>
      </w:r>
      <w:r>
        <w:rPr>
          <w:rFonts w:ascii="Arial" w:hAnsi="Arial" w:cs="Arial"/>
          <w:b/>
          <w:sz w:val="20"/>
          <w:lang w:val="en-US"/>
        </w:rPr>
        <w:t xml:space="preserve"> xi m</w:t>
      </w:r>
      <w:r w:rsidRPr="007E1740">
        <w:rPr>
          <w:rFonts w:ascii="Arial" w:hAnsi="Arial" w:cs="Arial"/>
          <w:b/>
          <w:sz w:val="20"/>
          <w:lang w:val="en-US"/>
        </w:rPr>
        <w:t>ă</w:t>
      </w:r>
      <w:r>
        <w:rPr>
          <w:rFonts w:ascii="Arial" w:hAnsi="Arial" w:cs="Arial"/>
          <w:b/>
          <w:sz w:val="20"/>
          <w:lang w:val="en-US"/>
        </w:rPr>
        <w:t>ng h</w:t>
      </w:r>
      <w:r w:rsidRPr="007E1740">
        <w:rPr>
          <w:rFonts w:ascii="Arial" w:hAnsi="Arial" w:cs="Arial"/>
          <w:b/>
          <w:sz w:val="20"/>
          <w:lang w:val="en-US"/>
        </w:rPr>
        <w:t>ó</w:t>
      </w:r>
      <w:r>
        <w:rPr>
          <w:rFonts w:ascii="Arial" w:hAnsi="Arial" w:cs="Arial"/>
          <w:b/>
          <w:sz w:val="20"/>
          <w:lang w:val="en-US"/>
        </w:rPr>
        <w:t xml:space="preserve">a </w:t>
      </w:r>
      <w:r w:rsidRPr="007E1740">
        <w:rPr>
          <w:rFonts w:ascii="Arial" w:hAnsi="Arial" w:cs="Arial"/>
          <w:b/>
          <w:sz w:val="20"/>
          <w:lang w:val="en-US"/>
        </w:rPr>
        <w:t>đất</w:t>
      </w:r>
      <w:bookmarkEnd w:id="24"/>
    </w:p>
    <w:p w:rsidR="007E1740" w:rsidP="007E1740">
      <w:pPr>
        <w:widowControl/>
        <w:tabs>
          <w:tab w:val="left" w:leader="dot" w:pos="8400"/>
        </w:tabs>
        <w:spacing w:before="120"/>
        <w:rPr>
          <w:rFonts w:ascii="Arial" w:hAnsi="Arial" w:cs="Arial"/>
          <w:sz w:val="20"/>
          <w:lang w:val="en-US"/>
        </w:rPr>
      </w:pPr>
      <w:r>
        <w:rPr>
          <w:rFonts w:ascii="Arial" w:hAnsi="Arial" w:cs="Arial"/>
          <w:sz w:val="20"/>
          <w:lang w:val="en-US"/>
        </w:rPr>
        <w:t>T</w:t>
      </w:r>
      <w:r w:rsidRPr="007E1740">
        <w:rPr>
          <w:rFonts w:ascii="Arial" w:hAnsi="Arial" w:cs="Arial"/>
          <w:sz w:val="20"/>
          <w:lang w:val="en-US"/>
        </w:rPr>
        <w:t>ê</w:t>
      </w:r>
      <w:r>
        <w:rPr>
          <w:rFonts w:ascii="Arial" w:hAnsi="Arial" w:cs="Arial"/>
          <w:sz w:val="20"/>
          <w:lang w:val="en-US"/>
        </w:rPr>
        <w:t>n c</w:t>
      </w:r>
      <w:r w:rsidRPr="007E1740">
        <w:rPr>
          <w:rFonts w:ascii="Arial" w:hAnsi="Arial" w:cs="Arial"/>
          <w:sz w:val="20"/>
          <w:lang w:val="en-US"/>
        </w:rPr>
        <w:t>ơ</w:t>
      </w:r>
      <w:r>
        <w:rPr>
          <w:rFonts w:ascii="Arial" w:hAnsi="Arial" w:cs="Arial"/>
          <w:sz w:val="20"/>
          <w:lang w:val="en-US"/>
        </w:rPr>
        <w:t xml:space="preserve"> quan x</w:t>
      </w:r>
      <w:r w:rsidRPr="007E1740">
        <w:rPr>
          <w:rFonts w:ascii="Arial" w:hAnsi="Arial" w:cs="Arial"/>
          <w:sz w:val="20"/>
          <w:lang w:val="en-US"/>
        </w:rPr>
        <w:t>â</w:t>
      </w:r>
      <w:r>
        <w:rPr>
          <w:rFonts w:ascii="Arial" w:hAnsi="Arial" w:cs="Arial"/>
          <w:sz w:val="20"/>
          <w:lang w:val="en-US"/>
        </w:rPr>
        <w:t>y d</w:t>
      </w:r>
      <w:r w:rsidRPr="007E1740">
        <w:rPr>
          <w:rFonts w:ascii="Arial" w:hAnsi="Arial" w:cs="Arial"/>
          <w:sz w:val="20"/>
          <w:lang w:val="en-US"/>
        </w:rPr>
        <w:t>ựng</w:t>
      </w:r>
      <w:r>
        <w:rPr>
          <w:rFonts w:ascii="Arial" w:hAnsi="Arial" w:cs="Arial"/>
          <w:sz w:val="20"/>
          <w:lang w:val="en-US"/>
        </w:rPr>
        <w:t>:</w:t>
        <w:tab/>
      </w:r>
    </w:p>
    <w:p w:rsidR="007E1740" w:rsidP="007E1740">
      <w:pPr>
        <w:widowControl/>
        <w:tabs>
          <w:tab w:val="left" w:leader="dot" w:pos="8400"/>
        </w:tabs>
        <w:spacing w:before="120"/>
        <w:rPr>
          <w:rFonts w:ascii="Arial" w:hAnsi="Arial" w:cs="Arial"/>
          <w:sz w:val="20"/>
          <w:lang w:val="en-US"/>
        </w:rPr>
      </w:pPr>
      <w:r>
        <w:rPr>
          <w:rFonts w:ascii="Arial" w:hAnsi="Arial" w:cs="Arial"/>
          <w:sz w:val="20"/>
          <w:lang w:val="en-US"/>
        </w:rPr>
        <w:t>C</w:t>
      </w:r>
      <w:r w:rsidRPr="007E1740">
        <w:rPr>
          <w:rFonts w:ascii="Arial" w:hAnsi="Arial" w:cs="Arial"/>
          <w:sz w:val="20"/>
          <w:lang w:val="en-US"/>
        </w:rPr>
        <w:t>ô</w:t>
      </w:r>
      <w:r>
        <w:rPr>
          <w:rFonts w:ascii="Arial" w:hAnsi="Arial" w:cs="Arial"/>
          <w:sz w:val="20"/>
          <w:lang w:val="en-US"/>
        </w:rPr>
        <w:t>ng tr</w:t>
      </w:r>
      <w:r w:rsidRPr="007E1740">
        <w:rPr>
          <w:rFonts w:ascii="Arial" w:hAnsi="Arial" w:cs="Arial"/>
          <w:sz w:val="20"/>
          <w:lang w:val="en-US"/>
        </w:rPr>
        <w:t>ình</w:t>
      </w:r>
      <w:r>
        <w:rPr>
          <w:rFonts w:ascii="Arial" w:hAnsi="Arial" w:cs="Arial"/>
          <w:sz w:val="20"/>
          <w:lang w:val="en-US"/>
        </w:rPr>
        <w:t>:</w:t>
        <w:tab/>
      </w:r>
    </w:p>
    <w:p w:rsidR="005C15E1" w:rsidP="007E1740">
      <w:pPr>
        <w:widowControl/>
        <w:tabs>
          <w:tab w:val="left" w:leader="dot" w:pos="8400"/>
        </w:tabs>
        <w:spacing w:before="120"/>
        <w:jc w:val="center"/>
        <w:rPr>
          <w:rFonts w:ascii="Arial" w:hAnsi="Arial" w:cs="Arial"/>
          <w:b/>
          <w:sz w:val="20"/>
          <w:lang w:val="en-US"/>
        </w:rPr>
      </w:pPr>
      <w:r w:rsidR="007E1740">
        <w:rPr>
          <w:rFonts w:ascii="Arial" w:hAnsi="Arial" w:cs="Arial"/>
          <w:b/>
          <w:sz w:val="20"/>
          <w:lang w:val="en-US"/>
        </w:rPr>
        <w:t>Nh</w:t>
      </w:r>
      <w:r w:rsidRPr="007E1740" w:rsidR="007E1740">
        <w:rPr>
          <w:rFonts w:ascii="Arial" w:hAnsi="Arial" w:cs="Arial"/>
          <w:b/>
          <w:sz w:val="20"/>
          <w:lang w:val="en-US"/>
        </w:rPr>
        <w:t>ậ</w:t>
      </w:r>
      <w:r w:rsidR="007E1740">
        <w:rPr>
          <w:rFonts w:ascii="Arial" w:hAnsi="Arial" w:cs="Arial"/>
          <w:b/>
          <w:sz w:val="20"/>
          <w:lang w:val="en-US"/>
        </w:rPr>
        <w:t>t k</w:t>
      </w:r>
      <w:r w:rsidRPr="007E1740" w:rsidR="007E1740">
        <w:rPr>
          <w:rFonts w:ascii="Arial" w:hAnsi="Arial" w:cs="Arial"/>
          <w:b/>
          <w:sz w:val="20"/>
          <w:lang w:val="en-US"/>
        </w:rPr>
        <w:t>ý</w:t>
      </w:r>
      <w:r w:rsidR="007E1740">
        <w:rPr>
          <w:rFonts w:ascii="Arial" w:hAnsi="Arial" w:cs="Arial"/>
          <w:b/>
          <w:sz w:val="20"/>
          <w:lang w:val="en-US"/>
        </w:rPr>
        <w:t xml:space="preserve"> c</w:t>
      </w:r>
      <w:r w:rsidRPr="007E1740" w:rsidR="007E1740">
        <w:rPr>
          <w:rFonts w:ascii="Arial" w:hAnsi="Arial" w:cs="Arial"/>
          <w:b/>
          <w:sz w:val="20"/>
          <w:lang w:val="en-US"/>
        </w:rPr>
        <w:t>ác</w:t>
      </w:r>
      <w:r w:rsidR="007E1740">
        <w:rPr>
          <w:rFonts w:ascii="Arial" w:hAnsi="Arial" w:cs="Arial"/>
          <w:b/>
          <w:sz w:val="20"/>
          <w:lang w:val="en-US"/>
        </w:rPr>
        <w:t xml:space="preserve"> c</w:t>
      </w:r>
      <w:r w:rsidRPr="007E1740" w:rsidR="007E1740">
        <w:rPr>
          <w:rFonts w:ascii="Arial" w:hAnsi="Arial" w:cs="Arial"/>
          <w:b/>
          <w:sz w:val="20"/>
          <w:lang w:val="en-US"/>
        </w:rPr>
        <w:t>ô</w:t>
      </w:r>
      <w:r w:rsidR="007E1740">
        <w:rPr>
          <w:rFonts w:ascii="Arial" w:hAnsi="Arial" w:cs="Arial"/>
          <w:b/>
          <w:sz w:val="20"/>
          <w:lang w:val="en-US"/>
        </w:rPr>
        <w:t>ng t</w:t>
      </w:r>
      <w:r w:rsidRPr="007E1740" w:rsidR="007E1740">
        <w:rPr>
          <w:rFonts w:ascii="Arial" w:hAnsi="Arial" w:cs="Arial"/>
          <w:b/>
          <w:sz w:val="20"/>
          <w:lang w:val="en-US"/>
        </w:rPr>
        <w:t>ác</w:t>
      </w:r>
      <w:r w:rsidR="007E1740">
        <w:rPr>
          <w:rFonts w:ascii="Arial" w:hAnsi="Arial" w:cs="Arial"/>
          <w:b/>
          <w:sz w:val="20"/>
          <w:lang w:val="en-US"/>
        </w:rPr>
        <w:t xml:space="preserve"> xi m</w:t>
      </w:r>
      <w:r w:rsidRPr="007E1740" w:rsidR="007E1740">
        <w:rPr>
          <w:rFonts w:ascii="Arial" w:hAnsi="Arial" w:cs="Arial"/>
          <w:b/>
          <w:sz w:val="20"/>
          <w:lang w:val="en-US"/>
        </w:rPr>
        <w:t>ă</w:t>
      </w:r>
      <w:r w:rsidR="007E1740">
        <w:rPr>
          <w:rFonts w:ascii="Arial" w:hAnsi="Arial" w:cs="Arial"/>
          <w:b/>
          <w:sz w:val="20"/>
          <w:lang w:val="en-US"/>
        </w:rPr>
        <w:t>ng h</w:t>
      </w:r>
      <w:r w:rsidRPr="007E1740" w:rsidR="007E1740">
        <w:rPr>
          <w:rFonts w:ascii="Arial" w:hAnsi="Arial" w:cs="Arial"/>
          <w:b/>
          <w:sz w:val="20"/>
          <w:lang w:val="en-US"/>
        </w:rPr>
        <w:t>ó</w:t>
      </w:r>
      <w:r w:rsidR="007E1740">
        <w:rPr>
          <w:rFonts w:ascii="Arial" w:hAnsi="Arial" w:cs="Arial"/>
          <w:b/>
          <w:sz w:val="20"/>
          <w:lang w:val="en-US"/>
        </w:rPr>
        <w:t xml:space="preserve">a </w:t>
      </w:r>
      <w:r w:rsidRPr="007E1740" w:rsidR="007E1740">
        <w:rPr>
          <w:rFonts w:ascii="Arial" w:hAnsi="Arial" w:cs="Arial"/>
          <w:b/>
          <w:sz w:val="20"/>
          <w:lang w:val="en-US"/>
        </w:rPr>
        <w:t>đất</w:t>
      </w:r>
    </w:p>
    <w:tbl>
      <w:tblPr>
        <w:tblStyle w:val="TableNormal"/>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533"/>
        <w:gridCol w:w="342"/>
        <w:gridCol w:w="422"/>
        <w:gridCol w:w="555"/>
        <w:gridCol w:w="511"/>
        <w:gridCol w:w="267"/>
        <w:gridCol w:w="377"/>
        <w:gridCol w:w="642"/>
        <w:gridCol w:w="598"/>
        <w:gridCol w:w="333"/>
        <w:gridCol w:w="487"/>
        <w:gridCol w:w="609"/>
        <w:gridCol w:w="609"/>
        <w:gridCol w:w="444"/>
        <w:gridCol w:w="609"/>
        <w:gridCol w:w="609"/>
        <w:gridCol w:w="572"/>
        <w:gridCol w:w="576"/>
        <w:gridCol w:w="333"/>
      </w:tblGrid>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33" w:type="dxa"/>
            <w:vMerge w:val="restart"/>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Ngày/ ca kíp</w:t>
            </w:r>
          </w:p>
        </w:tc>
        <w:tc>
          <w:tcPr>
            <w:tcW w:w="764" w:type="dxa"/>
            <w:gridSpan w:val="2"/>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Thời gian xi măng hóa</w:t>
            </w:r>
          </w:p>
        </w:tc>
        <w:tc>
          <w:tcPr>
            <w:tcW w:w="555" w:type="dxa"/>
            <w:vMerge w:val="restart"/>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N</w:t>
            </w:r>
            <w:r w:rsidRPr="001C272A">
              <w:rPr>
                <w:rFonts w:ascii="Arial" w:hAnsi="Arial" w:cs="Arial"/>
                <w:sz w:val="20"/>
                <w:vertAlign w:val="superscript"/>
                <w:lang w:val="en-US"/>
              </w:rPr>
              <w:t>0</w:t>
            </w:r>
            <w:r w:rsidRPr="001C272A">
              <w:rPr>
                <w:rFonts w:ascii="Arial" w:hAnsi="Arial" w:cs="Arial"/>
                <w:sz w:val="20"/>
                <w:lang w:val="en-US"/>
              </w:rPr>
              <w:t xml:space="preserve"> lỗ khoan</w:t>
            </w:r>
          </w:p>
        </w:tc>
        <w:tc>
          <w:tcPr>
            <w:tcW w:w="511" w:type="dxa"/>
            <w:vMerge w:val="restart"/>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Vùng phụt xi măng</w:t>
            </w:r>
          </w:p>
        </w:tc>
        <w:tc>
          <w:tcPr>
            <w:tcW w:w="644" w:type="dxa"/>
            <w:gridSpan w:val="2"/>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sâu của vùng</w:t>
            </w:r>
          </w:p>
        </w:tc>
        <w:tc>
          <w:tcPr>
            <w:tcW w:w="642" w:type="dxa"/>
            <w:vMerge w:val="restart"/>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Đường kính của giếng khoan trong vùng phụt xi măng</w:t>
            </w:r>
          </w:p>
        </w:tc>
        <w:tc>
          <w:tcPr>
            <w:tcW w:w="598" w:type="dxa"/>
            <w:vMerge w:val="restart"/>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sệt của vữa theo trọng lượng, N/X</w:t>
            </w:r>
          </w:p>
        </w:tc>
        <w:tc>
          <w:tcPr>
            <w:tcW w:w="2038" w:type="dxa"/>
            <w:gridSpan w:val="4"/>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Phụt dung dịch</w:t>
            </w:r>
          </w:p>
        </w:tc>
        <w:tc>
          <w:tcPr>
            <w:tcW w:w="2234" w:type="dxa"/>
            <w:gridSpan w:val="4"/>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Giữa lỗ khoan dưới áp lực</w:t>
            </w:r>
          </w:p>
        </w:tc>
        <w:tc>
          <w:tcPr>
            <w:tcW w:w="576" w:type="dxa"/>
            <w:vMerge w:val="restart"/>
          </w:tcPr>
          <w:p w:rsidR="00D010F7" w:rsidRPr="001C272A" w:rsidP="001C272A">
            <w:pPr>
              <w:tabs>
                <w:tab w:val="left" w:leader="dot" w:pos="8400"/>
              </w:tabs>
              <w:spacing w:before="120"/>
              <w:jc w:val="center"/>
              <w:rPr>
                <w:rFonts w:ascii="Arial" w:hAnsi="Arial" w:cs="Arial"/>
                <w:sz w:val="20"/>
              </w:rPr>
            </w:pPr>
            <w:r w:rsidRPr="001C272A">
              <w:rPr>
                <w:rFonts w:ascii="Arial" w:hAnsi="Arial" w:cs="Arial"/>
                <w:sz w:val="20"/>
                <w:lang w:val="en-US"/>
              </w:rPr>
              <w:t>Người thực hiện (Ký tên)</w:t>
            </w:r>
          </w:p>
        </w:tc>
        <w:tc>
          <w:tcPr>
            <w:tcW w:w="333" w:type="dxa"/>
            <w:vMerge w:val="restart"/>
          </w:tcPr>
          <w:p w:rsidR="00D010F7" w:rsidRPr="001C272A" w:rsidP="001C272A">
            <w:pPr>
              <w:tabs>
                <w:tab w:val="left" w:leader="dot" w:pos="8400"/>
              </w:tabs>
              <w:spacing w:before="120"/>
              <w:jc w:val="center"/>
              <w:rPr>
                <w:rFonts w:ascii="Arial" w:hAnsi="Arial" w:cs="Arial"/>
                <w:sz w:val="20"/>
              </w:rPr>
            </w:pPr>
            <w:r w:rsidRPr="001C272A">
              <w:rPr>
                <w:rFonts w:ascii="Arial" w:hAnsi="Arial" w:cs="Arial"/>
                <w:sz w:val="20"/>
                <w:lang w:val="en-US"/>
              </w:rPr>
              <w:t>Ghi chú</w:t>
            </w:r>
          </w:p>
        </w:tc>
      </w:tr>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33" w:type="dxa"/>
            <w:vMerge/>
          </w:tcPr>
          <w:p w:rsidR="00D010F7" w:rsidRPr="001C272A" w:rsidP="001C272A">
            <w:pPr>
              <w:widowControl/>
              <w:tabs>
                <w:tab w:val="left" w:leader="dot" w:pos="8400"/>
              </w:tabs>
              <w:spacing w:before="120"/>
              <w:jc w:val="center"/>
              <w:rPr>
                <w:rFonts w:ascii="Arial" w:hAnsi="Arial" w:cs="Arial"/>
                <w:sz w:val="20"/>
              </w:rPr>
            </w:pPr>
          </w:p>
        </w:tc>
        <w:tc>
          <w:tcPr>
            <w:tcW w:w="342"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Giờ</w:t>
            </w:r>
          </w:p>
        </w:tc>
        <w:tc>
          <w:tcPr>
            <w:tcW w:w="422"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Phút</w:t>
            </w:r>
          </w:p>
        </w:tc>
        <w:tc>
          <w:tcPr>
            <w:tcW w:w="555" w:type="dxa"/>
            <w:vMerge/>
          </w:tcPr>
          <w:p w:rsidR="00D010F7" w:rsidRPr="001C272A" w:rsidP="001C272A">
            <w:pPr>
              <w:widowControl/>
              <w:tabs>
                <w:tab w:val="left" w:leader="dot" w:pos="8400"/>
              </w:tabs>
              <w:spacing w:before="120"/>
              <w:jc w:val="center"/>
              <w:rPr>
                <w:rFonts w:ascii="Arial" w:hAnsi="Arial" w:cs="Arial"/>
                <w:sz w:val="20"/>
              </w:rPr>
            </w:pPr>
          </w:p>
        </w:tc>
        <w:tc>
          <w:tcPr>
            <w:tcW w:w="511" w:type="dxa"/>
            <w:vMerge/>
          </w:tcPr>
          <w:p w:rsidR="00D010F7" w:rsidRPr="001C272A" w:rsidP="001C272A">
            <w:pPr>
              <w:widowControl/>
              <w:tabs>
                <w:tab w:val="left" w:leader="dot" w:pos="8400"/>
              </w:tabs>
              <w:spacing w:before="120"/>
              <w:jc w:val="center"/>
              <w:rPr>
                <w:rFonts w:ascii="Arial" w:hAnsi="Arial" w:cs="Arial"/>
                <w:sz w:val="20"/>
              </w:rPr>
            </w:pPr>
          </w:p>
        </w:tc>
        <w:tc>
          <w:tcPr>
            <w:tcW w:w="267"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 xml:space="preserve">Từ </w:t>
            </w:r>
          </w:p>
        </w:tc>
        <w:tc>
          <w:tcPr>
            <w:tcW w:w="377" w:type="dxa"/>
          </w:tcPr>
          <w:p w:rsidR="00D010F7" w:rsidRPr="001C272A" w:rsidP="001C272A">
            <w:pPr>
              <w:widowControl/>
              <w:tabs>
                <w:tab w:val="left" w:leader="dot" w:pos="8400"/>
              </w:tabs>
              <w:spacing w:before="120"/>
              <w:jc w:val="center"/>
              <w:rPr>
                <w:rFonts w:ascii="Arial" w:hAnsi="Arial" w:cs="Arial"/>
                <w:sz w:val="20"/>
              </w:rPr>
            </w:pPr>
            <w:r w:rsidRPr="001C272A">
              <w:rPr>
                <w:rFonts w:ascii="Arial" w:hAnsi="Arial" w:cs="Arial"/>
                <w:sz w:val="20"/>
                <w:lang w:val="en-US"/>
              </w:rPr>
              <w:t>Đến</w:t>
            </w:r>
          </w:p>
        </w:tc>
        <w:tc>
          <w:tcPr>
            <w:tcW w:w="642" w:type="dxa"/>
            <w:vMerge/>
          </w:tcPr>
          <w:p w:rsidR="00D010F7" w:rsidRPr="001C272A" w:rsidP="001C272A">
            <w:pPr>
              <w:widowControl/>
              <w:tabs>
                <w:tab w:val="left" w:leader="dot" w:pos="8400"/>
              </w:tabs>
              <w:spacing w:before="120"/>
              <w:jc w:val="center"/>
              <w:rPr>
                <w:rFonts w:ascii="Arial" w:hAnsi="Arial" w:cs="Arial"/>
                <w:sz w:val="20"/>
              </w:rPr>
            </w:pPr>
          </w:p>
        </w:tc>
        <w:tc>
          <w:tcPr>
            <w:tcW w:w="598" w:type="dxa"/>
            <w:vMerge/>
          </w:tcPr>
          <w:p w:rsidR="00D010F7" w:rsidRPr="001C272A" w:rsidP="001C272A">
            <w:pPr>
              <w:widowControl/>
              <w:tabs>
                <w:tab w:val="left" w:leader="dot" w:pos="8400"/>
              </w:tabs>
              <w:spacing w:before="120"/>
              <w:jc w:val="center"/>
              <w:rPr>
                <w:rFonts w:ascii="Arial" w:hAnsi="Arial" w:cs="Arial"/>
                <w:sz w:val="20"/>
              </w:rPr>
            </w:pPr>
          </w:p>
        </w:tc>
        <w:tc>
          <w:tcPr>
            <w:tcW w:w="333"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Số đo của áp kế, Pa</w:t>
            </w:r>
          </w:p>
        </w:tc>
        <w:tc>
          <w:tcPr>
            <w:tcW w:w="487"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Áp lực toàn phần cột nước</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Lượng dung dịch tiêu hao, L</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Lượng xi măng tiêu hao, kg</w:t>
            </w:r>
          </w:p>
        </w:tc>
        <w:tc>
          <w:tcPr>
            <w:tcW w:w="444"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Thời gian, giờ phút</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Áp lực toàn phần (chiều cao cột nước), m</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Lượng nước tiêu hao, L</w:t>
            </w:r>
          </w:p>
        </w:tc>
        <w:tc>
          <w:tcPr>
            <w:tcW w:w="572" w:type="dxa"/>
          </w:tcPr>
          <w:p w:rsidR="00D010F7" w:rsidRPr="001C272A" w:rsidP="001C272A">
            <w:pPr>
              <w:widowControl/>
              <w:tabs>
                <w:tab w:val="left" w:leader="dot" w:pos="8400"/>
              </w:tabs>
              <w:spacing w:before="120"/>
              <w:jc w:val="center"/>
              <w:rPr>
                <w:rFonts w:ascii="Arial" w:hAnsi="Arial" w:cs="Arial"/>
                <w:sz w:val="20"/>
                <w:vertAlign w:val="superscript"/>
                <w:lang w:val="en-US"/>
              </w:rPr>
            </w:pPr>
            <w:r w:rsidRPr="001C272A">
              <w:rPr>
                <w:rFonts w:ascii="Arial" w:hAnsi="Arial" w:cs="Arial"/>
                <w:sz w:val="20"/>
                <w:lang w:val="en-US"/>
              </w:rPr>
              <w:t>Độ phút nước đơn vị, L/s.m</w:t>
            </w:r>
            <w:r w:rsidRPr="001C272A">
              <w:rPr>
                <w:rFonts w:ascii="Arial" w:hAnsi="Arial" w:cs="Arial"/>
                <w:sz w:val="20"/>
                <w:vertAlign w:val="superscript"/>
                <w:lang w:val="en-US"/>
              </w:rPr>
              <w:t>2</w:t>
            </w:r>
          </w:p>
        </w:tc>
        <w:tc>
          <w:tcPr>
            <w:tcW w:w="576" w:type="dxa"/>
            <w:vMerge/>
          </w:tcPr>
          <w:p w:rsidR="00D010F7" w:rsidRPr="001C272A" w:rsidP="001C272A">
            <w:pPr>
              <w:widowControl/>
              <w:tabs>
                <w:tab w:val="left" w:leader="dot" w:pos="8400"/>
              </w:tabs>
              <w:spacing w:before="120"/>
              <w:jc w:val="center"/>
              <w:rPr>
                <w:rFonts w:ascii="Arial" w:hAnsi="Arial" w:cs="Arial"/>
                <w:sz w:val="20"/>
                <w:lang w:val="en-US"/>
              </w:rPr>
            </w:pPr>
          </w:p>
        </w:tc>
        <w:tc>
          <w:tcPr>
            <w:tcW w:w="333" w:type="dxa"/>
            <w:vMerge/>
          </w:tcPr>
          <w:p w:rsidR="00D010F7" w:rsidRPr="001C272A" w:rsidP="001C272A">
            <w:pPr>
              <w:widowControl/>
              <w:tabs>
                <w:tab w:val="left" w:leader="dot" w:pos="8400"/>
              </w:tabs>
              <w:spacing w:before="120"/>
              <w:jc w:val="center"/>
              <w:rPr>
                <w:rFonts w:ascii="Arial" w:hAnsi="Arial" w:cs="Arial"/>
                <w:sz w:val="20"/>
                <w:lang w:val="en-US"/>
              </w:rPr>
            </w:pPr>
          </w:p>
        </w:tc>
      </w:tr>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33"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w:t>
            </w:r>
          </w:p>
        </w:tc>
        <w:tc>
          <w:tcPr>
            <w:tcW w:w="342"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2</w:t>
            </w:r>
          </w:p>
        </w:tc>
        <w:tc>
          <w:tcPr>
            <w:tcW w:w="422"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3</w:t>
            </w:r>
          </w:p>
        </w:tc>
        <w:tc>
          <w:tcPr>
            <w:tcW w:w="555"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4</w:t>
            </w:r>
          </w:p>
        </w:tc>
        <w:tc>
          <w:tcPr>
            <w:tcW w:w="511"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5</w:t>
            </w:r>
          </w:p>
        </w:tc>
        <w:tc>
          <w:tcPr>
            <w:tcW w:w="267"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6</w:t>
            </w:r>
          </w:p>
        </w:tc>
        <w:tc>
          <w:tcPr>
            <w:tcW w:w="377"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7</w:t>
            </w:r>
          </w:p>
        </w:tc>
        <w:tc>
          <w:tcPr>
            <w:tcW w:w="642"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8</w:t>
            </w:r>
          </w:p>
        </w:tc>
        <w:tc>
          <w:tcPr>
            <w:tcW w:w="598"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9</w:t>
            </w:r>
          </w:p>
        </w:tc>
        <w:tc>
          <w:tcPr>
            <w:tcW w:w="333"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10</w:t>
            </w:r>
          </w:p>
        </w:tc>
        <w:tc>
          <w:tcPr>
            <w:tcW w:w="487"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11</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12</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13</w:t>
            </w:r>
          </w:p>
        </w:tc>
        <w:tc>
          <w:tcPr>
            <w:tcW w:w="444"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14</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15</w:t>
            </w:r>
          </w:p>
        </w:tc>
        <w:tc>
          <w:tcPr>
            <w:tcW w:w="609"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16</w:t>
            </w:r>
          </w:p>
        </w:tc>
        <w:tc>
          <w:tcPr>
            <w:tcW w:w="572"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17</w:t>
            </w:r>
          </w:p>
        </w:tc>
        <w:tc>
          <w:tcPr>
            <w:tcW w:w="576"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18</w:t>
            </w:r>
          </w:p>
        </w:tc>
        <w:tc>
          <w:tcPr>
            <w:tcW w:w="333" w:type="dxa"/>
          </w:tcPr>
          <w:p w:rsidR="00D010F7"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19</w:t>
            </w:r>
          </w:p>
        </w:tc>
      </w:tr>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33" w:type="dxa"/>
          </w:tcPr>
          <w:p w:rsidR="00D010F7" w:rsidRPr="001C272A" w:rsidP="001C272A">
            <w:pPr>
              <w:widowControl/>
              <w:tabs>
                <w:tab w:val="left" w:leader="dot" w:pos="8400"/>
              </w:tabs>
              <w:spacing w:before="120"/>
              <w:jc w:val="center"/>
              <w:rPr>
                <w:rFonts w:ascii="Arial" w:hAnsi="Arial" w:cs="Arial"/>
                <w:sz w:val="20"/>
              </w:rPr>
            </w:pPr>
          </w:p>
        </w:tc>
        <w:tc>
          <w:tcPr>
            <w:tcW w:w="342" w:type="dxa"/>
          </w:tcPr>
          <w:p w:rsidR="00D010F7" w:rsidRPr="001C272A" w:rsidP="001C272A">
            <w:pPr>
              <w:widowControl/>
              <w:tabs>
                <w:tab w:val="left" w:leader="dot" w:pos="8400"/>
              </w:tabs>
              <w:spacing w:before="120"/>
              <w:jc w:val="center"/>
              <w:rPr>
                <w:rFonts w:ascii="Arial" w:hAnsi="Arial" w:cs="Arial"/>
                <w:sz w:val="20"/>
              </w:rPr>
            </w:pPr>
          </w:p>
        </w:tc>
        <w:tc>
          <w:tcPr>
            <w:tcW w:w="422" w:type="dxa"/>
          </w:tcPr>
          <w:p w:rsidR="00D010F7" w:rsidRPr="001C272A" w:rsidP="001C272A">
            <w:pPr>
              <w:widowControl/>
              <w:tabs>
                <w:tab w:val="left" w:leader="dot" w:pos="8400"/>
              </w:tabs>
              <w:spacing w:before="120"/>
              <w:jc w:val="center"/>
              <w:rPr>
                <w:rFonts w:ascii="Arial" w:hAnsi="Arial" w:cs="Arial"/>
                <w:sz w:val="20"/>
              </w:rPr>
            </w:pPr>
          </w:p>
        </w:tc>
        <w:tc>
          <w:tcPr>
            <w:tcW w:w="555" w:type="dxa"/>
          </w:tcPr>
          <w:p w:rsidR="00D010F7" w:rsidRPr="001C272A" w:rsidP="001C272A">
            <w:pPr>
              <w:widowControl/>
              <w:tabs>
                <w:tab w:val="left" w:leader="dot" w:pos="8400"/>
              </w:tabs>
              <w:spacing w:before="120"/>
              <w:jc w:val="center"/>
              <w:rPr>
                <w:rFonts w:ascii="Arial" w:hAnsi="Arial" w:cs="Arial"/>
                <w:sz w:val="20"/>
              </w:rPr>
            </w:pPr>
          </w:p>
        </w:tc>
        <w:tc>
          <w:tcPr>
            <w:tcW w:w="511" w:type="dxa"/>
          </w:tcPr>
          <w:p w:rsidR="00D010F7" w:rsidRPr="001C272A" w:rsidP="001C272A">
            <w:pPr>
              <w:widowControl/>
              <w:tabs>
                <w:tab w:val="left" w:leader="dot" w:pos="8400"/>
              </w:tabs>
              <w:spacing w:before="120"/>
              <w:jc w:val="center"/>
              <w:rPr>
                <w:rFonts w:ascii="Arial" w:hAnsi="Arial" w:cs="Arial"/>
                <w:sz w:val="20"/>
              </w:rPr>
            </w:pPr>
          </w:p>
        </w:tc>
        <w:tc>
          <w:tcPr>
            <w:tcW w:w="267" w:type="dxa"/>
          </w:tcPr>
          <w:p w:rsidR="00D010F7" w:rsidRPr="001C272A" w:rsidP="001C272A">
            <w:pPr>
              <w:widowControl/>
              <w:tabs>
                <w:tab w:val="left" w:leader="dot" w:pos="8400"/>
              </w:tabs>
              <w:spacing w:before="120"/>
              <w:jc w:val="center"/>
              <w:rPr>
                <w:rFonts w:ascii="Arial" w:hAnsi="Arial" w:cs="Arial"/>
                <w:sz w:val="20"/>
              </w:rPr>
            </w:pPr>
          </w:p>
        </w:tc>
        <w:tc>
          <w:tcPr>
            <w:tcW w:w="377" w:type="dxa"/>
          </w:tcPr>
          <w:p w:rsidR="00D010F7" w:rsidRPr="001C272A" w:rsidP="001C272A">
            <w:pPr>
              <w:widowControl/>
              <w:tabs>
                <w:tab w:val="left" w:leader="dot" w:pos="8400"/>
              </w:tabs>
              <w:spacing w:before="120"/>
              <w:jc w:val="center"/>
              <w:rPr>
                <w:rFonts w:ascii="Arial" w:hAnsi="Arial" w:cs="Arial"/>
                <w:sz w:val="20"/>
              </w:rPr>
            </w:pPr>
          </w:p>
        </w:tc>
        <w:tc>
          <w:tcPr>
            <w:tcW w:w="642" w:type="dxa"/>
          </w:tcPr>
          <w:p w:rsidR="00D010F7" w:rsidRPr="001C272A" w:rsidP="001C272A">
            <w:pPr>
              <w:widowControl/>
              <w:tabs>
                <w:tab w:val="left" w:leader="dot" w:pos="8400"/>
              </w:tabs>
              <w:spacing w:before="120"/>
              <w:jc w:val="center"/>
              <w:rPr>
                <w:rFonts w:ascii="Arial" w:hAnsi="Arial" w:cs="Arial"/>
                <w:sz w:val="20"/>
              </w:rPr>
            </w:pPr>
          </w:p>
        </w:tc>
        <w:tc>
          <w:tcPr>
            <w:tcW w:w="598" w:type="dxa"/>
          </w:tcPr>
          <w:p w:rsidR="00D010F7" w:rsidRPr="001C272A" w:rsidP="001C272A">
            <w:pPr>
              <w:widowControl/>
              <w:tabs>
                <w:tab w:val="left" w:leader="dot" w:pos="8400"/>
              </w:tabs>
              <w:spacing w:before="120"/>
              <w:jc w:val="center"/>
              <w:rPr>
                <w:rFonts w:ascii="Arial" w:hAnsi="Arial" w:cs="Arial"/>
                <w:sz w:val="20"/>
              </w:rPr>
            </w:pPr>
          </w:p>
        </w:tc>
        <w:tc>
          <w:tcPr>
            <w:tcW w:w="333" w:type="dxa"/>
          </w:tcPr>
          <w:p w:rsidR="00D010F7" w:rsidRPr="001C272A" w:rsidP="001C272A">
            <w:pPr>
              <w:widowControl/>
              <w:tabs>
                <w:tab w:val="left" w:leader="dot" w:pos="8400"/>
              </w:tabs>
              <w:spacing w:before="120"/>
              <w:jc w:val="center"/>
              <w:rPr>
                <w:rFonts w:ascii="Arial" w:hAnsi="Arial" w:cs="Arial"/>
                <w:sz w:val="20"/>
              </w:rPr>
            </w:pPr>
          </w:p>
        </w:tc>
        <w:tc>
          <w:tcPr>
            <w:tcW w:w="487" w:type="dxa"/>
          </w:tcPr>
          <w:p w:rsidR="00D010F7" w:rsidRPr="001C272A" w:rsidP="001C272A">
            <w:pPr>
              <w:widowControl/>
              <w:tabs>
                <w:tab w:val="left" w:leader="dot" w:pos="8400"/>
              </w:tabs>
              <w:spacing w:before="120"/>
              <w:jc w:val="center"/>
              <w:rPr>
                <w:rFonts w:ascii="Arial" w:hAnsi="Arial" w:cs="Arial"/>
                <w:sz w:val="20"/>
              </w:rPr>
            </w:pPr>
          </w:p>
        </w:tc>
        <w:tc>
          <w:tcPr>
            <w:tcW w:w="609" w:type="dxa"/>
          </w:tcPr>
          <w:p w:rsidR="00D010F7" w:rsidRPr="001C272A" w:rsidP="001C272A">
            <w:pPr>
              <w:widowControl/>
              <w:tabs>
                <w:tab w:val="left" w:leader="dot" w:pos="8400"/>
              </w:tabs>
              <w:spacing w:before="120"/>
              <w:jc w:val="center"/>
              <w:rPr>
                <w:rFonts w:ascii="Arial" w:hAnsi="Arial" w:cs="Arial"/>
                <w:sz w:val="20"/>
              </w:rPr>
            </w:pPr>
          </w:p>
        </w:tc>
        <w:tc>
          <w:tcPr>
            <w:tcW w:w="609" w:type="dxa"/>
          </w:tcPr>
          <w:p w:rsidR="00D010F7" w:rsidRPr="001C272A" w:rsidP="001C272A">
            <w:pPr>
              <w:widowControl/>
              <w:tabs>
                <w:tab w:val="left" w:leader="dot" w:pos="8400"/>
              </w:tabs>
              <w:spacing w:before="120"/>
              <w:jc w:val="center"/>
              <w:rPr>
                <w:rFonts w:ascii="Arial" w:hAnsi="Arial" w:cs="Arial"/>
                <w:sz w:val="20"/>
              </w:rPr>
            </w:pPr>
          </w:p>
        </w:tc>
        <w:tc>
          <w:tcPr>
            <w:tcW w:w="444" w:type="dxa"/>
          </w:tcPr>
          <w:p w:rsidR="00D010F7" w:rsidRPr="001C272A" w:rsidP="001C272A">
            <w:pPr>
              <w:widowControl/>
              <w:tabs>
                <w:tab w:val="left" w:leader="dot" w:pos="8400"/>
              </w:tabs>
              <w:spacing w:before="120"/>
              <w:jc w:val="center"/>
              <w:rPr>
                <w:rFonts w:ascii="Arial" w:hAnsi="Arial" w:cs="Arial"/>
                <w:sz w:val="20"/>
              </w:rPr>
            </w:pPr>
          </w:p>
        </w:tc>
        <w:tc>
          <w:tcPr>
            <w:tcW w:w="609" w:type="dxa"/>
          </w:tcPr>
          <w:p w:rsidR="00D010F7" w:rsidRPr="001C272A" w:rsidP="001C272A">
            <w:pPr>
              <w:widowControl/>
              <w:tabs>
                <w:tab w:val="left" w:leader="dot" w:pos="8400"/>
              </w:tabs>
              <w:spacing w:before="120"/>
              <w:jc w:val="center"/>
              <w:rPr>
                <w:rFonts w:ascii="Arial" w:hAnsi="Arial" w:cs="Arial"/>
                <w:sz w:val="20"/>
              </w:rPr>
            </w:pPr>
          </w:p>
        </w:tc>
        <w:tc>
          <w:tcPr>
            <w:tcW w:w="609" w:type="dxa"/>
          </w:tcPr>
          <w:p w:rsidR="00D010F7" w:rsidRPr="001C272A" w:rsidP="001C272A">
            <w:pPr>
              <w:widowControl/>
              <w:tabs>
                <w:tab w:val="left" w:leader="dot" w:pos="8400"/>
              </w:tabs>
              <w:spacing w:before="120"/>
              <w:jc w:val="center"/>
              <w:rPr>
                <w:rFonts w:ascii="Arial" w:hAnsi="Arial" w:cs="Arial"/>
                <w:sz w:val="20"/>
              </w:rPr>
            </w:pPr>
          </w:p>
        </w:tc>
        <w:tc>
          <w:tcPr>
            <w:tcW w:w="572" w:type="dxa"/>
          </w:tcPr>
          <w:p w:rsidR="00D010F7" w:rsidRPr="001C272A" w:rsidP="001C272A">
            <w:pPr>
              <w:widowControl/>
              <w:tabs>
                <w:tab w:val="left" w:leader="dot" w:pos="8400"/>
              </w:tabs>
              <w:spacing w:before="120"/>
              <w:jc w:val="center"/>
              <w:rPr>
                <w:rFonts w:ascii="Arial" w:hAnsi="Arial" w:cs="Arial"/>
                <w:sz w:val="20"/>
              </w:rPr>
            </w:pPr>
          </w:p>
        </w:tc>
        <w:tc>
          <w:tcPr>
            <w:tcW w:w="576" w:type="dxa"/>
          </w:tcPr>
          <w:p w:rsidR="00D010F7" w:rsidRPr="001C272A" w:rsidP="001C272A">
            <w:pPr>
              <w:widowControl/>
              <w:tabs>
                <w:tab w:val="left" w:leader="dot" w:pos="8400"/>
              </w:tabs>
              <w:spacing w:before="120"/>
              <w:jc w:val="center"/>
              <w:rPr>
                <w:rFonts w:ascii="Arial" w:hAnsi="Arial" w:cs="Arial"/>
                <w:sz w:val="20"/>
              </w:rPr>
            </w:pPr>
          </w:p>
        </w:tc>
        <w:tc>
          <w:tcPr>
            <w:tcW w:w="333" w:type="dxa"/>
          </w:tcPr>
          <w:p w:rsidR="00D010F7" w:rsidRPr="001C272A" w:rsidP="001C272A">
            <w:pPr>
              <w:widowControl/>
              <w:tabs>
                <w:tab w:val="left" w:leader="dot" w:pos="8400"/>
              </w:tabs>
              <w:spacing w:before="120"/>
              <w:jc w:val="center"/>
              <w:rPr>
                <w:rFonts w:ascii="Arial" w:hAnsi="Arial" w:cs="Arial"/>
                <w:sz w:val="20"/>
              </w:rPr>
            </w:pPr>
          </w:p>
        </w:tc>
      </w:tr>
    </w:tbl>
    <w:p w:rsidR="005C15E1" w:rsidRPr="00A34DBE" w:rsidP="00A34DBE">
      <w:pPr>
        <w:widowControl/>
        <w:spacing w:before="120"/>
        <w:rPr>
          <w:rFonts w:ascii="Arial" w:hAnsi="Arial" w:cs="Arial"/>
          <w:sz w:val="20"/>
        </w:rPr>
      </w:pPr>
    </w:p>
    <w:p w:rsidR="005C15E1" w:rsidRPr="00D010F7" w:rsidP="00D010F7">
      <w:pPr>
        <w:widowControl/>
        <w:spacing w:before="120"/>
        <w:jc w:val="center"/>
        <w:rPr>
          <w:rFonts w:ascii="Arial" w:hAnsi="Arial" w:cs="Arial"/>
          <w:b/>
          <w:sz w:val="20"/>
        </w:rPr>
      </w:pPr>
      <w:bookmarkStart w:id="25" w:name="chuong_phuluc_7"/>
      <w:r w:rsidRPr="00D010F7">
        <w:rPr>
          <w:rFonts w:ascii="Arial" w:hAnsi="Arial" w:cs="Arial"/>
          <w:b/>
          <w:sz w:val="20"/>
        </w:rPr>
        <w:t>Phụ lục G</w:t>
      </w:r>
      <w:bookmarkEnd w:id="25"/>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26" w:name="chuong_phuluc_7_name"/>
      <w:r w:rsidRPr="00D010F7">
        <w:rPr>
          <w:rFonts w:ascii="Arial" w:hAnsi="Arial" w:cs="Arial"/>
          <w:b/>
          <w:sz w:val="20"/>
        </w:rPr>
        <w:t>Nhật ký thi công về cải tạo đất bằng nhiệt</w:t>
      </w:r>
      <w:bookmarkEnd w:id="26"/>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spacing w:before="120"/>
        <w:jc w:val="center"/>
        <w:rPr>
          <w:rFonts w:ascii="Arial" w:hAnsi="Arial" w:cs="Arial"/>
          <w:b/>
          <w:sz w:val="20"/>
        </w:rPr>
      </w:pPr>
      <w:r w:rsidRPr="00D010F7">
        <w:rPr>
          <w:rFonts w:ascii="Arial" w:hAnsi="Arial" w:cs="Arial"/>
          <w:b/>
          <w:sz w:val="20"/>
        </w:rPr>
        <w:t>Nhật ký thi công về cải tạo đất bằng nhiệt</w:t>
      </w:r>
    </w:p>
    <w:tbl>
      <w:tblPr>
        <w:tblStyle w:val="TableNormal"/>
        <w:tblW w:w="0" w:type="auto"/>
        <w:tblInd w:w="5" w:type="dxa"/>
        <w:tblCellMar>
          <w:left w:w="0" w:type="dxa"/>
          <w:right w:w="0" w:type="dxa"/>
        </w:tblCellMar>
        <w:tblLook w:val="0000"/>
      </w:tblPr>
      <w:tblGrid>
        <w:gridCol w:w="791"/>
        <w:gridCol w:w="609"/>
        <w:gridCol w:w="779"/>
        <w:gridCol w:w="779"/>
        <w:gridCol w:w="699"/>
        <w:gridCol w:w="710"/>
        <w:gridCol w:w="779"/>
        <w:gridCol w:w="719"/>
        <w:gridCol w:w="676"/>
        <w:gridCol w:w="699"/>
        <w:gridCol w:w="795"/>
        <w:gridCol w:w="610"/>
      </w:tblGrid>
      <w:tr>
        <w:tblPrEx>
          <w:tblW w:w="0" w:type="auto"/>
          <w:tblInd w:w="5" w:type="dxa"/>
          <w:tblCellMar>
            <w:left w:w="0" w:type="dxa"/>
            <w:right w:w="0" w:type="dxa"/>
          </w:tblCellMar>
          <w:tblLook w:val="0000"/>
        </w:tblPrEx>
        <w:tc>
          <w:tcPr>
            <w:tcW w:w="791" w:type="dxa"/>
            <w:vMerge w:val="restart"/>
            <w:tcBorders>
              <w:top w:val="single" w:sz="4" w:space="0" w:color="auto"/>
              <w:left w:val="single" w:sz="4" w:space="0" w:color="auto"/>
              <w:bottom w:val="nil"/>
              <w:right w:val="nil"/>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Ngày tháng/ ca kíp</w:t>
            </w:r>
          </w:p>
        </w:tc>
        <w:tc>
          <w:tcPr>
            <w:tcW w:w="609" w:type="dxa"/>
            <w:vMerge w:val="restart"/>
            <w:tcBorders>
              <w:top w:val="single" w:sz="4" w:space="0" w:color="auto"/>
              <w:left w:val="single" w:sz="4" w:space="0" w:color="auto"/>
              <w:bottom w:val="nil"/>
              <w:right w:val="nil"/>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Giờ</w:t>
            </w:r>
            <w:r>
              <w:rPr>
                <w:rFonts w:ascii="Arial" w:hAnsi="Arial" w:cs="Arial"/>
                <w:sz w:val="20"/>
                <w:lang w:val="en-US"/>
              </w:rPr>
              <w:t xml:space="preserve"> </w:t>
            </w:r>
            <w:r w:rsidRPr="00A34DBE">
              <w:rPr>
                <w:rFonts w:ascii="Arial" w:hAnsi="Arial" w:cs="Arial"/>
                <w:sz w:val="20"/>
              </w:rPr>
              <w:t>đo</w:t>
            </w:r>
          </w:p>
        </w:tc>
        <w:tc>
          <w:tcPr>
            <w:tcW w:w="779" w:type="dxa"/>
            <w:vMerge w:val="restart"/>
            <w:tcBorders>
              <w:top w:val="single" w:sz="4" w:space="0" w:color="auto"/>
              <w:left w:val="single" w:sz="4" w:space="0" w:color="auto"/>
              <w:bottom w:val="nil"/>
              <w:right w:val="nil"/>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N</w:t>
            </w:r>
            <w:r w:rsidRPr="00D010F7">
              <w:rPr>
                <w:rFonts w:ascii="Arial" w:hAnsi="Arial" w:cs="Arial"/>
                <w:sz w:val="20"/>
                <w:vertAlign w:val="superscript"/>
              </w:rPr>
              <w:t>o</w:t>
            </w:r>
            <w:r w:rsidRPr="00A34DBE">
              <w:rPr>
                <w:rFonts w:ascii="Arial" w:hAnsi="Arial" w:cs="Arial"/>
                <w:sz w:val="20"/>
              </w:rPr>
              <w:t xml:space="preserve"> lỗ khoan</w:t>
            </w:r>
          </w:p>
        </w:tc>
        <w:tc>
          <w:tcPr>
            <w:tcW w:w="2188" w:type="dxa"/>
            <w:gridSpan w:val="3"/>
            <w:tcBorders>
              <w:top w:val="single" w:sz="4" w:space="0" w:color="auto"/>
              <w:left w:val="single" w:sz="4" w:space="0" w:color="auto"/>
              <w:bottom w:val="nil"/>
              <w:right w:val="nil"/>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Số đọc của áp kế, Pa</w:t>
            </w:r>
          </w:p>
        </w:tc>
        <w:tc>
          <w:tcPr>
            <w:tcW w:w="1498" w:type="dxa"/>
            <w:gridSpan w:val="2"/>
            <w:tcBorders>
              <w:top w:val="single" w:sz="4" w:space="0" w:color="auto"/>
              <w:left w:val="single" w:sz="4" w:space="0" w:color="auto"/>
              <w:bottom w:val="nil"/>
              <w:right w:val="nil"/>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 xml:space="preserve">Nhiệt độ, </w:t>
            </w:r>
            <w:r w:rsidRPr="00D010F7">
              <w:rPr>
                <w:rFonts w:ascii="Arial" w:hAnsi="Arial" w:cs="Arial"/>
                <w:sz w:val="20"/>
                <w:vertAlign w:val="superscript"/>
              </w:rPr>
              <w:t>o</w:t>
            </w:r>
            <w:r w:rsidRPr="00A34DBE">
              <w:rPr>
                <w:rFonts w:ascii="Arial" w:hAnsi="Arial" w:cs="Arial"/>
                <w:sz w:val="20"/>
              </w:rPr>
              <w:t>C</w:t>
            </w:r>
          </w:p>
        </w:tc>
        <w:tc>
          <w:tcPr>
            <w:tcW w:w="1375" w:type="dxa"/>
            <w:gridSpan w:val="2"/>
            <w:tcBorders>
              <w:top w:val="single" w:sz="4" w:space="0" w:color="auto"/>
              <w:left w:val="single" w:sz="4" w:space="0" w:color="auto"/>
              <w:bottom w:val="nil"/>
              <w:right w:val="nil"/>
            </w:tcBorders>
            <w:shd w:val="clear" w:color="auto" w:fill="FFFFFF"/>
          </w:tcPr>
          <w:p w:rsidR="00D010F7" w:rsidRPr="00D010F7" w:rsidP="00D010F7">
            <w:pPr>
              <w:widowControl/>
              <w:spacing w:before="120"/>
              <w:jc w:val="center"/>
              <w:rPr>
                <w:rFonts w:ascii="Arial" w:hAnsi="Arial" w:cs="Arial"/>
                <w:sz w:val="20"/>
                <w:vertAlign w:val="superscript"/>
                <w:lang w:val="en-US"/>
              </w:rPr>
            </w:pPr>
            <w:r>
              <w:rPr>
                <w:rFonts w:ascii="Arial" w:hAnsi="Arial" w:cs="Arial"/>
                <w:sz w:val="20"/>
                <w:lang w:val="en-US"/>
              </w:rPr>
              <w:t>L</w:t>
            </w:r>
            <w:r w:rsidRPr="00D010F7">
              <w:rPr>
                <w:rFonts w:ascii="Arial" w:hAnsi="Arial" w:cs="Arial"/>
                <w:sz w:val="20"/>
                <w:lang w:val="en-US"/>
              </w:rPr>
              <w:t>ượng</w:t>
            </w:r>
            <w:r>
              <w:rPr>
                <w:rFonts w:ascii="Arial" w:hAnsi="Arial" w:cs="Arial"/>
                <w:sz w:val="20"/>
                <w:lang w:val="en-US"/>
              </w:rPr>
              <w:t xml:space="preserve"> ti</w:t>
            </w:r>
            <w:r w:rsidRPr="00D010F7">
              <w:rPr>
                <w:rFonts w:ascii="Arial" w:hAnsi="Arial" w:cs="Arial"/>
                <w:sz w:val="20"/>
                <w:lang w:val="en-US"/>
              </w:rPr>
              <w:t>ê</w:t>
            </w:r>
            <w:r>
              <w:rPr>
                <w:rFonts w:ascii="Arial" w:hAnsi="Arial" w:cs="Arial"/>
                <w:sz w:val="20"/>
                <w:lang w:val="en-US"/>
              </w:rPr>
              <w:t>u hao nhi</w:t>
            </w:r>
            <w:r w:rsidRPr="00D010F7">
              <w:rPr>
                <w:rFonts w:ascii="Arial" w:hAnsi="Arial" w:cs="Arial"/>
                <w:sz w:val="20"/>
                <w:lang w:val="en-US"/>
              </w:rPr>
              <w:t>ê</w:t>
            </w:r>
            <w:r>
              <w:rPr>
                <w:rFonts w:ascii="Arial" w:hAnsi="Arial" w:cs="Arial"/>
                <w:sz w:val="20"/>
                <w:lang w:val="en-US"/>
              </w:rPr>
              <w:t>n li</w:t>
            </w:r>
            <w:r w:rsidRPr="00D010F7">
              <w:rPr>
                <w:rFonts w:ascii="Arial" w:hAnsi="Arial" w:cs="Arial"/>
                <w:sz w:val="20"/>
                <w:lang w:val="en-US"/>
              </w:rPr>
              <w:t>ệu</w:t>
            </w:r>
            <w:r>
              <w:rPr>
                <w:rFonts w:ascii="Arial" w:hAnsi="Arial" w:cs="Arial"/>
                <w:sz w:val="20"/>
                <w:lang w:val="en-US"/>
              </w:rPr>
              <w:t xml:space="preserve"> theo s</w:t>
            </w:r>
            <w:r w:rsidRPr="00D010F7">
              <w:rPr>
                <w:rFonts w:ascii="Arial" w:hAnsi="Arial" w:cs="Arial"/>
                <w:sz w:val="20"/>
                <w:lang w:val="en-US"/>
              </w:rPr>
              <w:t>ố</w:t>
            </w:r>
            <w:r>
              <w:rPr>
                <w:rFonts w:ascii="Arial" w:hAnsi="Arial" w:cs="Arial"/>
                <w:sz w:val="20"/>
                <w:lang w:val="en-US"/>
              </w:rPr>
              <w:t xml:space="preserve"> li</w:t>
            </w:r>
            <w:r w:rsidRPr="00D010F7">
              <w:rPr>
                <w:rFonts w:ascii="Arial" w:hAnsi="Arial" w:cs="Arial"/>
                <w:sz w:val="20"/>
                <w:lang w:val="en-US"/>
              </w:rPr>
              <w:t>ệu</w:t>
            </w:r>
            <w:r>
              <w:rPr>
                <w:rFonts w:ascii="Arial" w:hAnsi="Arial" w:cs="Arial"/>
                <w:sz w:val="20"/>
                <w:lang w:val="en-US"/>
              </w:rPr>
              <w:t xml:space="preserve"> </w:t>
            </w:r>
            <w:r w:rsidRPr="00D010F7">
              <w:rPr>
                <w:rFonts w:ascii="Arial" w:hAnsi="Arial" w:cs="Arial"/>
                <w:sz w:val="20"/>
                <w:lang w:val="en-US"/>
              </w:rPr>
              <w:t>đô</w:t>
            </w:r>
            <w:r>
              <w:rPr>
                <w:rFonts w:ascii="Arial" w:hAnsi="Arial" w:cs="Arial"/>
                <w:sz w:val="20"/>
                <w:lang w:val="en-US"/>
              </w:rPr>
              <w:t xml:space="preserve"> kg hay m</w:t>
            </w:r>
            <w:r>
              <w:rPr>
                <w:rFonts w:ascii="Arial" w:hAnsi="Arial" w:cs="Arial"/>
                <w:sz w:val="20"/>
                <w:vertAlign w:val="superscript"/>
                <w:lang w:val="en-US"/>
              </w:rPr>
              <w:t>3</w:t>
            </w:r>
          </w:p>
        </w:tc>
        <w:tc>
          <w:tcPr>
            <w:tcW w:w="795" w:type="dxa"/>
            <w:vMerge w:val="restart"/>
            <w:tcBorders>
              <w:top w:val="single" w:sz="4" w:space="0" w:color="auto"/>
              <w:left w:val="single" w:sz="4" w:space="0" w:color="auto"/>
              <w:bottom w:val="nil"/>
              <w:right w:val="nil"/>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Người</w:t>
            </w:r>
            <w:r>
              <w:rPr>
                <w:rFonts w:ascii="Arial" w:hAnsi="Arial" w:cs="Arial"/>
                <w:sz w:val="20"/>
                <w:lang w:val="en-US"/>
              </w:rPr>
              <w:t xml:space="preserve"> </w:t>
            </w:r>
            <w:r w:rsidRPr="00A34DBE">
              <w:rPr>
                <w:rFonts w:ascii="Arial" w:hAnsi="Arial" w:cs="Arial"/>
                <w:sz w:val="20"/>
              </w:rPr>
              <w:t>thực</w:t>
            </w:r>
            <w:r>
              <w:rPr>
                <w:rFonts w:ascii="Arial" w:hAnsi="Arial" w:cs="Arial"/>
                <w:sz w:val="20"/>
                <w:lang w:val="en-US"/>
              </w:rPr>
              <w:t xml:space="preserve"> </w:t>
            </w:r>
            <w:r w:rsidRPr="00A34DBE">
              <w:rPr>
                <w:rFonts w:ascii="Arial" w:hAnsi="Arial" w:cs="Arial"/>
                <w:sz w:val="20"/>
              </w:rPr>
              <w:t>hiện</w:t>
            </w:r>
            <w:r>
              <w:rPr>
                <w:rFonts w:ascii="Arial" w:hAnsi="Arial" w:cs="Arial"/>
                <w:sz w:val="20"/>
                <w:lang w:val="en-US"/>
              </w:rPr>
              <w:t xml:space="preserve"> </w:t>
            </w:r>
            <w:r w:rsidRPr="00A34DBE">
              <w:rPr>
                <w:rFonts w:ascii="Arial" w:hAnsi="Arial" w:cs="Arial"/>
                <w:sz w:val="20"/>
              </w:rPr>
              <w:t>(ký</w:t>
            </w:r>
            <w:r>
              <w:rPr>
                <w:rFonts w:ascii="Arial" w:hAnsi="Arial" w:cs="Arial"/>
                <w:sz w:val="20"/>
                <w:lang w:val="en-US"/>
              </w:rPr>
              <w:t xml:space="preserve"> </w:t>
            </w:r>
            <w:r w:rsidRPr="00A34DBE">
              <w:rPr>
                <w:rFonts w:ascii="Arial" w:hAnsi="Arial" w:cs="Arial"/>
                <w:sz w:val="20"/>
              </w:rPr>
              <w:t>tên)</w:t>
            </w:r>
          </w:p>
        </w:tc>
        <w:tc>
          <w:tcPr>
            <w:tcW w:w="610" w:type="dxa"/>
            <w:vMerge w:val="restart"/>
            <w:tcBorders>
              <w:top w:val="single" w:sz="4" w:space="0" w:color="auto"/>
              <w:left w:val="single" w:sz="4" w:space="0" w:color="auto"/>
              <w:bottom w:val="nil"/>
              <w:right w:val="single" w:sz="4" w:space="0" w:color="auto"/>
            </w:tcBorders>
            <w:shd w:val="clear" w:color="auto" w:fill="FFFFFF"/>
          </w:tcPr>
          <w:p w:rsidR="00D010F7" w:rsidRPr="00A34DBE" w:rsidP="00D010F7">
            <w:pPr>
              <w:widowControl/>
              <w:spacing w:before="120"/>
              <w:jc w:val="center"/>
              <w:rPr>
                <w:rFonts w:ascii="Arial" w:hAnsi="Arial" w:cs="Arial"/>
                <w:sz w:val="20"/>
              </w:rPr>
            </w:pPr>
            <w:r w:rsidRPr="00A34DBE">
              <w:rPr>
                <w:rFonts w:ascii="Arial" w:hAnsi="Arial" w:cs="Arial"/>
                <w:sz w:val="20"/>
              </w:rPr>
              <w:t>Ghi</w:t>
            </w:r>
            <w:r>
              <w:rPr>
                <w:rFonts w:ascii="Arial" w:hAnsi="Arial" w:cs="Arial"/>
                <w:sz w:val="20"/>
                <w:lang w:val="en-US"/>
              </w:rPr>
              <w:t xml:space="preserve"> </w:t>
            </w:r>
            <w:r w:rsidRPr="00A34DBE">
              <w:rPr>
                <w:rFonts w:ascii="Arial" w:hAnsi="Arial" w:cs="Arial"/>
                <w:sz w:val="20"/>
              </w:rPr>
              <w:t>chú</w:t>
            </w:r>
          </w:p>
        </w:tc>
      </w:tr>
      <w:tr>
        <w:tblPrEx>
          <w:tblW w:w="0" w:type="auto"/>
          <w:tblInd w:w="5" w:type="dxa"/>
          <w:tblCellMar>
            <w:left w:w="0" w:type="dxa"/>
            <w:right w:w="0" w:type="dxa"/>
          </w:tblCellMar>
          <w:tblLook w:val="0000"/>
        </w:tblPrEx>
        <w:tc>
          <w:tcPr>
            <w:tcW w:w="791"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0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7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7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Lỗ</w:t>
            </w:r>
            <w:r w:rsidR="00D010F7">
              <w:rPr>
                <w:rFonts w:ascii="Arial" w:hAnsi="Arial" w:cs="Arial"/>
                <w:sz w:val="20"/>
                <w:lang w:val="en-US"/>
              </w:rPr>
              <w:t xml:space="preserve"> </w:t>
            </w:r>
            <w:r w:rsidRPr="00A34DBE">
              <w:rPr>
                <w:rFonts w:ascii="Arial" w:hAnsi="Arial" w:cs="Arial"/>
                <w:sz w:val="20"/>
              </w:rPr>
              <w:t>khoan</w:t>
            </w:r>
          </w:p>
        </w:tc>
        <w:tc>
          <w:tcPr>
            <w:tcW w:w="69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00D010F7">
              <w:rPr>
                <w:rFonts w:ascii="Arial" w:hAnsi="Arial" w:cs="Arial"/>
                <w:sz w:val="20"/>
              </w:rPr>
              <w:t>Bộ phận</w:t>
            </w:r>
            <w:r w:rsidR="00D010F7">
              <w:rPr>
                <w:rFonts w:ascii="Arial" w:hAnsi="Arial" w:cs="Arial"/>
                <w:sz w:val="20"/>
                <w:lang w:val="en-US"/>
              </w:rPr>
              <w:t xml:space="preserve"> </w:t>
            </w:r>
            <w:r w:rsidRPr="00A34DBE">
              <w:rPr>
                <w:rFonts w:ascii="Arial" w:hAnsi="Arial" w:cs="Arial"/>
                <w:sz w:val="20"/>
              </w:rPr>
              <w:t>thu</w:t>
            </w:r>
            <w:r w:rsidR="00D010F7">
              <w:rPr>
                <w:rFonts w:ascii="Arial" w:hAnsi="Arial" w:cs="Arial"/>
                <w:sz w:val="20"/>
                <w:lang w:val="en-US"/>
              </w:rPr>
              <w:t xml:space="preserve"> </w:t>
            </w:r>
            <w:r w:rsidRPr="00A34DBE">
              <w:rPr>
                <w:rFonts w:ascii="Arial" w:hAnsi="Arial" w:cs="Arial"/>
                <w:sz w:val="20"/>
              </w:rPr>
              <w:t>khí</w:t>
            </w:r>
            <w:r w:rsidR="00D010F7">
              <w:rPr>
                <w:rFonts w:ascii="Arial" w:hAnsi="Arial" w:cs="Arial"/>
                <w:sz w:val="20"/>
                <w:lang w:val="en-US"/>
              </w:rPr>
              <w:t xml:space="preserve"> </w:t>
            </w:r>
            <w:r w:rsidRPr="00A34DBE">
              <w:rPr>
                <w:rFonts w:ascii="Arial" w:hAnsi="Arial" w:cs="Arial"/>
                <w:sz w:val="20"/>
              </w:rPr>
              <w:t>hoặc</w:t>
            </w:r>
            <w:r w:rsidR="00D010F7">
              <w:rPr>
                <w:rFonts w:ascii="Arial" w:hAnsi="Arial" w:cs="Arial"/>
                <w:sz w:val="20"/>
                <w:lang w:val="en-US"/>
              </w:rPr>
              <w:t xml:space="preserve"> </w:t>
            </w:r>
            <w:r w:rsidRPr="00A34DBE">
              <w:rPr>
                <w:rFonts w:ascii="Arial" w:hAnsi="Arial" w:cs="Arial"/>
                <w:sz w:val="20"/>
              </w:rPr>
              <w:t>thiết</w:t>
            </w:r>
            <w:r w:rsidR="00D010F7">
              <w:rPr>
                <w:rFonts w:ascii="Arial" w:hAnsi="Arial" w:cs="Arial"/>
                <w:sz w:val="20"/>
                <w:lang w:val="en-US"/>
              </w:rPr>
              <w:t xml:space="preserve"> </w:t>
            </w:r>
            <w:r w:rsidRPr="00A34DBE">
              <w:rPr>
                <w:rFonts w:ascii="Arial" w:hAnsi="Arial" w:cs="Arial"/>
                <w:sz w:val="20"/>
              </w:rPr>
              <w:t>bị</w:t>
            </w:r>
            <w:r w:rsidR="00D010F7">
              <w:rPr>
                <w:rFonts w:ascii="Arial" w:hAnsi="Arial" w:cs="Arial"/>
                <w:sz w:val="20"/>
                <w:lang w:val="en-US"/>
              </w:rPr>
              <w:t xml:space="preserve"> </w:t>
            </w:r>
            <w:r w:rsidRPr="00A34DBE">
              <w:rPr>
                <w:rFonts w:ascii="Arial" w:hAnsi="Arial" w:cs="Arial"/>
                <w:sz w:val="20"/>
              </w:rPr>
              <w:t>bơm</w:t>
            </w:r>
          </w:p>
        </w:tc>
        <w:tc>
          <w:tcPr>
            <w:tcW w:w="71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Bình</w:t>
            </w:r>
            <w:r w:rsidR="00D010F7">
              <w:rPr>
                <w:rFonts w:ascii="Arial" w:hAnsi="Arial" w:cs="Arial"/>
                <w:sz w:val="20"/>
                <w:lang w:val="en-US"/>
              </w:rPr>
              <w:t xml:space="preserve"> </w:t>
            </w:r>
            <w:r w:rsidRPr="00A34DBE">
              <w:rPr>
                <w:rFonts w:ascii="Arial" w:hAnsi="Arial" w:cs="Arial"/>
                <w:sz w:val="20"/>
              </w:rPr>
              <w:t>chứa</w:t>
            </w:r>
            <w:r w:rsidR="00D010F7">
              <w:rPr>
                <w:rFonts w:ascii="Arial" w:hAnsi="Arial" w:cs="Arial"/>
                <w:sz w:val="20"/>
                <w:lang w:val="en-US"/>
              </w:rPr>
              <w:t xml:space="preserve"> </w:t>
            </w:r>
            <w:r w:rsidRPr="00A34DBE">
              <w:rPr>
                <w:rFonts w:ascii="Arial" w:hAnsi="Arial" w:cs="Arial"/>
                <w:sz w:val="20"/>
              </w:rPr>
              <w:t>khí</w:t>
            </w:r>
          </w:p>
        </w:tc>
        <w:tc>
          <w:tcPr>
            <w:tcW w:w="77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Lỗ</w:t>
            </w:r>
            <w:r w:rsidR="00D010F7">
              <w:rPr>
                <w:rFonts w:ascii="Arial" w:hAnsi="Arial" w:cs="Arial"/>
                <w:sz w:val="20"/>
                <w:lang w:val="en-US"/>
              </w:rPr>
              <w:t xml:space="preserve"> </w:t>
            </w:r>
            <w:r w:rsidRPr="00A34DBE">
              <w:rPr>
                <w:rFonts w:ascii="Arial" w:hAnsi="Arial" w:cs="Arial"/>
                <w:sz w:val="20"/>
              </w:rPr>
              <w:t>khoan</w:t>
            </w:r>
          </w:p>
        </w:tc>
        <w:tc>
          <w:tcPr>
            <w:tcW w:w="71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Điểm</w:t>
            </w:r>
            <w:r w:rsidR="00D010F7">
              <w:rPr>
                <w:rFonts w:ascii="Arial" w:hAnsi="Arial" w:cs="Arial"/>
                <w:sz w:val="20"/>
                <w:lang w:val="en-US"/>
              </w:rPr>
              <w:t xml:space="preserve"> </w:t>
            </w:r>
            <w:r w:rsidRPr="00A34DBE">
              <w:rPr>
                <w:rFonts w:ascii="Arial" w:hAnsi="Arial" w:cs="Arial"/>
                <w:sz w:val="20"/>
              </w:rPr>
              <w:t>kiểm</w:t>
            </w:r>
            <w:r w:rsidR="00D010F7">
              <w:rPr>
                <w:rFonts w:ascii="Arial" w:hAnsi="Arial" w:cs="Arial"/>
                <w:sz w:val="20"/>
                <w:lang w:val="en-US"/>
              </w:rPr>
              <w:t xml:space="preserve"> </w:t>
            </w:r>
            <w:r w:rsidRPr="00A34DBE">
              <w:rPr>
                <w:rFonts w:ascii="Arial" w:hAnsi="Arial" w:cs="Arial"/>
                <w:sz w:val="20"/>
              </w:rPr>
              <w:t>tra</w:t>
            </w:r>
            <w:r w:rsidR="00D010F7">
              <w:rPr>
                <w:rFonts w:ascii="Arial" w:hAnsi="Arial" w:cs="Arial"/>
                <w:sz w:val="20"/>
                <w:lang w:val="en-US"/>
              </w:rPr>
              <w:t xml:space="preserve"> </w:t>
            </w:r>
            <w:r w:rsidRPr="00A34DBE">
              <w:rPr>
                <w:rFonts w:ascii="Arial" w:hAnsi="Arial" w:cs="Arial"/>
                <w:sz w:val="20"/>
              </w:rPr>
              <w:t>khối</w:t>
            </w:r>
            <w:r w:rsidR="00D010F7">
              <w:rPr>
                <w:rFonts w:ascii="Arial" w:hAnsi="Arial" w:cs="Arial"/>
                <w:sz w:val="20"/>
                <w:lang w:val="en-US"/>
              </w:rPr>
              <w:t xml:space="preserve"> </w:t>
            </w:r>
            <w:r w:rsidRPr="00A34DBE">
              <w:rPr>
                <w:rFonts w:ascii="Arial" w:hAnsi="Arial" w:cs="Arial"/>
                <w:sz w:val="20"/>
              </w:rPr>
              <w:t>đất</w:t>
            </w:r>
          </w:p>
        </w:tc>
        <w:tc>
          <w:tcPr>
            <w:tcW w:w="67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Sau 1 h</w:t>
            </w:r>
          </w:p>
        </w:tc>
        <w:tc>
          <w:tcPr>
            <w:tcW w:w="69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Toàn bộ từ lúc bắt đầu cải tạo bằng nhiệt</w:t>
            </w:r>
          </w:p>
        </w:tc>
        <w:tc>
          <w:tcPr>
            <w:tcW w:w="795"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10"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79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60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77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77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69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71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77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71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67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69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c>
          <w:tcPr>
            <w:tcW w:w="79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11</w:t>
            </w:r>
          </w:p>
        </w:tc>
        <w:tc>
          <w:tcPr>
            <w:tcW w:w="610"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12</w:t>
            </w:r>
          </w:p>
        </w:tc>
      </w:tr>
      <w:tr>
        <w:tblPrEx>
          <w:tblW w:w="0" w:type="auto"/>
          <w:tblInd w:w="5" w:type="dxa"/>
          <w:tblCellMar>
            <w:left w:w="0" w:type="dxa"/>
            <w:right w:w="0" w:type="dxa"/>
          </w:tblCellMar>
          <w:tblLook w:val="0000"/>
        </w:tblPrEx>
        <w:tc>
          <w:tcPr>
            <w:tcW w:w="79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0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7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7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9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1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7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1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7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9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10"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5C15E1" w:rsidRPr="00D010F7" w:rsidP="00D010F7">
      <w:pPr>
        <w:widowControl/>
        <w:spacing w:before="120"/>
        <w:jc w:val="center"/>
        <w:rPr>
          <w:rFonts w:ascii="Arial" w:hAnsi="Arial" w:cs="Arial"/>
          <w:b/>
          <w:sz w:val="20"/>
        </w:rPr>
      </w:pPr>
      <w:bookmarkStart w:id="27" w:name="chuong_phuluc_8"/>
      <w:r w:rsidRPr="00D010F7">
        <w:rPr>
          <w:rFonts w:ascii="Arial" w:hAnsi="Arial" w:cs="Arial"/>
          <w:b/>
          <w:sz w:val="20"/>
        </w:rPr>
        <w:t>Phụ lục H</w:t>
      </w:r>
      <w:bookmarkEnd w:id="27"/>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28" w:name="chuong_phuluc_8_name"/>
      <w:r w:rsidRPr="00D010F7">
        <w:rPr>
          <w:rFonts w:ascii="Arial" w:hAnsi="Arial" w:cs="Arial"/>
          <w:b/>
          <w:sz w:val="20"/>
        </w:rPr>
        <w:t>Nhật ký công tác đào hào khi xây dựng công trình bằng phương pháp</w:t>
      </w:r>
      <w:r w:rsidRPr="00D010F7" w:rsidR="00D010F7">
        <w:rPr>
          <w:rFonts w:ascii="Arial" w:hAnsi="Arial" w:cs="Arial"/>
          <w:b/>
          <w:sz w:val="20"/>
          <w:lang w:val="en-US"/>
        </w:rPr>
        <w:t xml:space="preserve"> </w:t>
      </w:r>
      <w:r w:rsidRPr="00D010F7">
        <w:rPr>
          <w:rFonts w:ascii="Arial" w:hAnsi="Arial" w:cs="Arial"/>
          <w:b/>
          <w:sz w:val="20"/>
        </w:rPr>
        <w:t>“tường trong đất”</w:t>
      </w:r>
      <w:bookmarkEnd w:id="28"/>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spacing w:before="120"/>
        <w:jc w:val="center"/>
        <w:rPr>
          <w:rFonts w:ascii="Arial" w:hAnsi="Arial" w:cs="Arial"/>
          <w:b/>
          <w:sz w:val="20"/>
        </w:rPr>
      </w:pPr>
      <w:r w:rsidRPr="00D010F7">
        <w:rPr>
          <w:rFonts w:ascii="Arial" w:hAnsi="Arial" w:cs="Arial"/>
          <w:b/>
          <w:sz w:val="20"/>
        </w:rPr>
        <w:t>Nhật ký công tác đào hào khi xây dựng công trình bằng phương pháp “tường trong đất”</w:t>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1. </w:t>
      </w:r>
      <w:r w:rsidRPr="00A34DBE">
        <w:rPr>
          <w:rFonts w:ascii="Arial" w:hAnsi="Arial" w:cs="Arial"/>
          <w:sz w:val="20"/>
        </w:rPr>
        <w:t>Thiết bị đào đất:</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2. </w:t>
      </w:r>
      <w:r w:rsidRPr="00A34DBE">
        <w:rPr>
          <w:rFonts w:ascii="Arial" w:hAnsi="Arial" w:cs="Arial"/>
          <w:sz w:val="20"/>
        </w:rPr>
        <w:t>Độ sâu thiết kế của tường:</w:t>
      </w:r>
      <w:r w:rsidR="00031A0F">
        <w:rPr>
          <w:rFonts w:ascii="Arial" w:hAnsi="Arial" w:cs="Arial"/>
          <w:sz w:val="20"/>
        </w:rPr>
        <w:t xml:space="preserve"> </w:t>
      </w:r>
      <w:r w:rsidR="00D010F7">
        <w:rPr>
          <w:rFonts w:ascii="Arial" w:hAnsi="Arial" w:cs="Arial"/>
          <w:sz w:val="20"/>
          <w:lang w:val="en-US"/>
        </w:rPr>
        <w:tab/>
      </w:r>
    </w:p>
    <w:tbl>
      <w:tblPr>
        <w:tblStyle w:val="TableNormal"/>
        <w:tblW w:w="0" w:type="auto"/>
        <w:tblInd w:w="5" w:type="dxa"/>
        <w:tblCellMar>
          <w:left w:w="0" w:type="dxa"/>
          <w:right w:w="0" w:type="dxa"/>
        </w:tblCellMar>
        <w:tblLook w:val="0000"/>
      </w:tblPr>
      <w:tblGrid>
        <w:gridCol w:w="979"/>
        <w:gridCol w:w="907"/>
        <w:gridCol w:w="875"/>
        <w:gridCol w:w="875"/>
        <w:gridCol w:w="916"/>
        <w:gridCol w:w="863"/>
        <w:gridCol w:w="885"/>
        <w:gridCol w:w="954"/>
        <w:gridCol w:w="981"/>
        <w:gridCol w:w="841"/>
      </w:tblGrid>
      <w:tr>
        <w:tblPrEx>
          <w:tblW w:w="0" w:type="auto"/>
          <w:tblInd w:w="5" w:type="dxa"/>
          <w:tblCellMar>
            <w:left w:w="0" w:type="dxa"/>
            <w:right w:w="0" w:type="dxa"/>
          </w:tblCellMar>
          <w:tblLook w:val="0000"/>
        </w:tblPrEx>
        <w:tc>
          <w:tcPr>
            <w:tcW w:w="1037"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 tháng/ ca kíp</w:t>
            </w:r>
          </w:p>
        </w:tc>
        <w:tc>
          <w:tcPr>
            <w:tcW w:w="970"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w:t>
            </w:r>
            <w:r w:rsidRPr="00D010F7">
              <w:rPr>
                <w:rFonts w:ascii="Arial" w:hAnsi="Arial" w:cs="Arial"/>
                <w:sz w:val="20"/>
                <w:vertAlign w:val="superscript"/>
              </w:rPr>
              <w:t>o</w:t>
            </w:r>
            <w:r w:rsidRPr="00A34DBE">
              <w:rPr>
                <w:rFonts w:ascii="Arial" w:hAnsi="Arial" w:cs="Arial"/>
                <w:sz w:val="20"/>
              </w:rPr>
              <w:t xml:space="preserve"> đoạn thi công</w:t>
            </w:r>
          </w:p>
        </w:tc>
        <w:tc>
          <w:tcPr>
            <w:tcW w:w="1882"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Thời gian đào đoạn thi công</w:t>
            </w:r>
          </w:p>
        </w:tc>
        <w:tc>
          <w:tcPr>
            <w:tcW w:w="979"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 xml:space="preserve">Thể tích đất đào trong ca </w:t>
            </w:r>
            <w:r w:rsidR="00031A0F">
              <w:rPr>
                <w:rFonts w:ascii="Arial" w:hAnsi="Arial" w:cs="Arial"/>
                <w:sz w:val="20"/>
              </w:rPr>
              <w:t>m³</w:t>
            </w:r>
          </w:p>
        </w:tc>
        <w:tc>
          <w:tcPr>
            <w:tcW w:w="1881"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sâu đoạn thi công</w:t>
            </w:r>
          </w:p>
        </w:tc>
        <w:tc>
          <w:tcPr>
            <w:tcW w:w="1013" w:type="dxa"/>
            <w:vMerge w:val="restart"/>
            <w:tcBorders>
              <w:top w:val="single" w:sz="4" w:space="0" w:color="auto"/>
              <w:left w:val="single" w:sz="4" w:space="0" w:color="auto"/>
              <w:bottom w:val="nil"/>
              <w:right w:val="nil"/>
            </w:tcBorders>
            <w:shd w:val="clear" w:color="auto" w:fill="FFFFFF"/>
          </w:tcPr>
          <w:p w:rsidR="00D010F7" w:rsidP="00D010F7">
            <w:pPr>
              <w:widowControl/>
              <w:spacing w:before="120"/>
              <w:jc w:val="center"/>
              <w:rPr>
                <w:rFonts w:ascii="Arial" w:hAnsi="Arial" w:cs="Arial"/>
                <w:sz w:val="20"/>
                <w:lang w:val="en-US"/>
              </w:rPr>
            </w:pPr>
            <w:r w:rsidRPr="00A34DBE" w:rsidR="005C15E1">
              <w:rPr>
                <w:rFonts w:ascii="Arial" w:hAnsi="Arial" w:cs="Arial"/>
                <w:sz w:val="20"/>
              </w:rPr>
              <w:t>Chiều cao của lớp</w:t>
            </w:r>
          </w:p>
          <w:p w:rsidR="005C15E1" w:rsidRPr="00A34DBE" w:rsidP="00D010F7">
            <w:pPr>
              <w:widowControl/>
              <w:spacing w:before="120"/>
              <w:jc w:val="center"/>
              <w:rPr>
                <w:rFonts w:ascii="Arial" w:hAnsi="Arial" w:cs="Arial"/>
                <w:sz w:val="20"/>
              </w:rPr>
            </w:pPr>
            <w:r w:rsidRPr="00A34DBE">
              <w:rPr>
                <w:rFonts w:ascii="Arial" w:hAnsi="Arial" w:cs="Arial"/>
                <w:sz w:val="20"/>
              </w:rPr>
              <w:t>m</w:t>
            </w:r>
          </w:p>
        </w:tc>
        <w:tc>
          <w:tcPr>
            <w:tcW w:w="1037"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Người thực hiện (ký tên)</w:t>
            </w:r>
          </w:p>
        </w:tc>
        <w:tc>
          <w:tcPr>
            <w:tcW w:w="912" w:type="dxa"/>
            <w:vMerge w:val="restart"/>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w:t>
            </w:r>
            <w:r w:rsidR="00D010F7">
              <w:rPr>
                <w:rFonts w:ascii="Arial" w:hAnsi="Arial" w:cs="Arial"/>
                <w:sz w:val="20"/>
                <w:lang w:val="en-US"/>
              </w:rPr>
              <w:t xml:space="preserve"> </w:t>
            </w:r>
            <w:r w:rsidRPr="00A34DBE">
              <w:rPr>
                <w:rFonts w:ascii="Arial" w:hAnsi="Arial" w:cs="Arial"/>
                <w:sz w:val="20"/>
              </w:rPr>
              <w:t>chú</w:t>
            </w:r>
          </w:p>
        </w:tc>
      </w:tr>
      <w:tr>
        <w:tblPrEx>
          <w:tblW w:w="0" w:type="auto"/>
          <w:tblInd w:w="5" w:type="dxa"/>
          <w:tblCellMar>
            <w:left w:w="0" w:type="dxa"/>
            <w:right w:w="0" w:type="dxa"/>
          </w:tblCellMar>
          <w:tblLook w:val="0000"/>
        </w:tblPrEx>
        <w:tc>
          <w:tcPr>
            <w:tcW w:w="1037"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70"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4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Bắt đầu</w:t>
            </w:r>
            <w:r w:rsidR="00D010F7">
              <w:rPr>
                <w:rFonts w:ascii="Arial" w:hAnsi="Arial" w:cs="Arial"/>
                <w:sz w:val="20"/>
                <w:lang w:val="en-US"/>
              </w:rPr>
              <w:t xml:space="preserve"> </w:t>
            </w:r>
            <w:r w:rsidRPr="00A34DBE">
              <w:rPr>
                <w:rFonts w:ascii="Arial" w:hAnsi="Arial" w:cs="Arial"/>
                <w:sz w:val="20"/>
              </w:rPr>
              <w:t>giờ,</w:t>
            </w:r>
            <w:r w:rsidR="00D010F7">
              <w:rPr>
                <w:rFonts w:ascii="Arial" w:hAnsi="Arial" w:cs="Arial"/>
                <w:sz w:val="20"/>
                <w:lang w:val="en-US"/>
              </w:rPr>
              <w:t xml:space="preserve"> </w:t>
            </w:r>
            <w:r w:rsidRPr="00A34DBE">
              <w:rPr>
                <w:rFonts w:ascii="Arial" w:hAnsi="Arial" w:cs="Arial"/>
                <w:sz w:val="20"/>
              </w:rPr>
              <w:t>phút</w:t>
            </w:r>
          </w:p>
        </w:tc>
        <w:tc>
          <w:tcPr>
            <w:tcW w:w="94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Kết</w:t>
            </w:r>
            <w:r w:rsidR="00D010F7">
              <w:rPr>
                <w:rFonts w:ascii="Arial" w:hAnsi="Arial" w:cs="Arial"/>
                <w:sz w:val="20"/>
                <w:lang w:val="en-US"/>
              </w:rPr>
              <w:t xml:space="preserve"> </w:t>
            </w:r>
            <w:r w:rsidRPr="00A34DBE">
              <w:rPr>
                <w:rFonts w:ascii="Arial" w:hAnsi="Arial" w:cs="Arial"/>
                <w:sz w:val="20"/>
              </w:rPr>
              <w:t>thúc</w:t>
            </w:r>
            <w:r w:rsidR="00D010F7">
              <w:rPr>
                <w:rFonts w:ascii="Arial" w:hAnsi="Arial" w:cs="Arial"/>
                <w:sz w:val="20"/>
                <w:lang w:val="en-US"/>
              </w:rPr>
              <w:t xml:space="preserve"> </w:t>
            </w:r>
            <w:r w:rsidRPr="00A34DBE">
              <w:rPr>
                <w:rFonts w:ascii="Arial" w:hAnsi="Arial" w:cs="Arial"/>
                <w:sz w:val="20"/>
              </w:rPr>
              <w:t>giờ,</w:t>
            </w:r>
            <w:r w:rsidR="00D010F7">
              <w:rPr>
                <w:rFonts w:ascii="Arial" w:hAnsi="Arial" w:cs="Arial"/>
                <w:sz w:val="20"/>
                <w:lang w:val="en-US"/>
              </w:rPr>
              <w:t xml:space="preserve"> </w:t>
            </w:r>
            <w:r w:rsidRPr="00A34DBE">
              <w:rPr>
                <w:rFonts w:ascii="Arial" w:hAnsi="Arial" w:cs="Arial"/>
                <w:sz w:val="20"/>
              </w:rPr>
              <w:t>phút</w:t>
            </w:r>
          </w:p>
        </w:tc>
        <w:tc>
          <w:tcPr>
            <w:tcW w:w="97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3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Đầu ca m</w:t>
            </w:r>
          </w:p>
        </w:tc>
        <w:tc>
          <w:tcPr>
            <w:tcW w:w="95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Cuối ca m</w:t>
            </w:r>
          </w:p>
        </w:tc>
        <w:tc>
          <w:tcPr>
            <w:tcW w:w="1013"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1037"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12"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103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97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94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94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97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93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95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1013"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103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912"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r>
      <w:tr>
        <w:tblPrEx>
          <w:tblW w:w="0" w:type="auto"/>
          <w:tblInd w:w="5" w:type="dxa"/>
          <w:tblCellMar>
            <w:left w:w="0" w:type="dxa"/>
            <w:right w:w="0" w:type="dxa"/>
          </w:tblCellMar>
          <w:tblLook w:val="0000"/>
        </w:tblPrEx>
        <w:tc>
          <w:tcPr>
            <w:tcW w:w="103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7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4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4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7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3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5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1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3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12"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5C15E1" w:rsidRPr="00D010F7" w:rsidP="00D010F7">
      <w:pPr>
        <w:widowControl/>
        <w:spacing w:before="120"/>
        <w:jc w:val="center"/>
        <w:rPr>
          <w:rFonts w:ascii="Arial" w:hAnsi="Arial" w:cs="Arial"/>
          <w:b/>
          <w:sz w:val="20"/>
        </w:rPr>
      </w:pPr>
      <w:bookmarkStart w:id="29" w:name="chuong_phuluc_9"/>
      <w:r w:rsidRPr="00D010F7">
        <w:rPr>
          <w:rFonts w:ascii="Arial" w:hAnsi="Arial" w:cs="Arial"/>
          <w:b/>
          <w:sz w:val="20"/>
        </w:rPr>
        <w:t>Phụ lục I</w:t>
      </w:r>
      <w:bookmarkEnd w:id="29"/>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30" w:name="chuong_phuluc_9_name"/>
      <w:r w:rsidRPr="00D010F7">
        <w:rPr>
          <w:rFonts w:ascii="Arial" w:hAnsi="Arial" w:cs="Arial"/>
          <w:b/>
          <w:sz w:val="20"/>
        </w:rPr>
        <w:t>Nhật ký kiểm tra chất lượng dung dịch sét (huyền phù)</w:t>
      </w:r>
      <w:bookmarkEnd w:id="30"/>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jc w:val="center"/>
        <w:rPr>
          <w:rFonts w:ascii="Arial" w:hAnsi="Arial" w:cs="Arial"/>
          <w:b/>
          <w:sz w:val="20"/>
        </w:rPr>
      </w:pPr>
      <w:r w:rsidRPr="00D010F7">
        <w:rPr>
          <w:rFonts w:ascii="Arial" w:hAnsi="Arial" w:cs="Arial"/>
          <w:b/>
          <w:sz w:val="20"/>
        </w:rPr>
        <w:t>Nhật ký kiểm tra chất lượng dung dịch sét (huyền phù)</w:t>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1. </w:t>
      </w:r>
      <w:r w:rsidRPr="00A34DBE">
        <w:rPr>
          <w:rFonts w:ascii="Arial" w:hAnsi="Arial" w:cs="Arial"/>
          <w:sz w:val="20"/>
        </w:rPr>
        <w:t>Loại máy nhào đất sét:</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2. </w:t>
      </w:r>
      <w:r w:rsidRPr="00A34DBE">
        <w:rPr>
          <w:rFonts w:ascii="Arial" w:hAnsi="Arial" w:cs="Arial"/>
          <w:sz w:val="20"/>
        </w:rPr>
        <w:t>Tên và đặc trưng của đất sét:</w:t>
      </w:r>
      <w:r w:rsidR="00031A0F">
        <w:rPr>
          <w:rFonts w:ascii="Arial" w:hAnsi="Arial" w:cs="Arial"/>
          <w:sz w:val="20"/>
        </w:rPr>
        <w:t xml:space="preserve"> </w:t>
      </w:r>
      <w:r w:rsidR="00D010F7">
        <w:rPr>
          <w:rFonts w:ascii="Arial" w:hAnsi="Arial" w:cs="Arial"/>
          <w:sz w:val="20"/>
          <w:lang w:val="en-US"/>
        </w:rPr>
        <w:tab/>
      </w:r>
    </w:p>
    <w:p w:rsidR="005C15E1" w:rsidRPr="00A34DBE" w:rsidP="00D010F7">
      <w:pPr>
        <w:widowControl/>
        <w:tabs>
          <w:tab w:val="left" w:leader="dot" w:pos="8520"/>
        </w:tabs>
        <w:spacing w:before="120"/>
        <w:rPr>
          <w:rFonts w:ascii="Arial" w:hAnsi="Arial" w:cs="Arial"/>
          <w:sz w:val="20"/>
        </w:rPr>
      </w:pPr>
      <w:r w:rsidR="00D010F7">
        <w:rPr>
          <w:rFonts w:ascii="Arial" w:hAnsi="Arial" w:cs="Arial"/>
          <w:sz w:val="20"/>
          <w:lang w:val="en-US"/>
        </w:rPr>
        <w:t xml:space="preserve">3. </w:t>
      </w:r>
      <w:r w:rsidRPr="00A34DBE">
        <w:rPr>
          <w:rFonts w:ascii="Arial" w:hAnsi="Arial" w:cs="Arial"/>
          <w:sz w:val="20"/>
        </w:rPr>
        <w:t xml:space="preserve">Thành phần dung dịch trong 1 </w:t>
      </w:r>
      <w:r w:rsidR="00031A0F">
        <w:rPr>
          <w:rFonts w:ascii="Arial" w:hAnsi="Arial" w:cs="Arial"/>
          <w:sz w:val="20"/>
        </w:rPr>
        <w:t>m³</w:t>
      </w:r>
      <w:r w:rsidRPr="00A34DBE">
        <w:rPr>
          <w:rFonts w:ascii="Arial" w:hAnsi="Arial" w:cs="Arial"/>
          <w:sz w:val="20"/>
        </w:rPr>
        <w:t>:</w:t>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a. </w:t>
      </w:r>
      <w:r w:rsidRPr="00A34DBE">
        <w:rPr>
          <w:rFonts w:ascii="Arial" w:hAnsi="Arial" w:cs="Arial"/>
          <w:sz w:val="20"/>
        </w:rPr>
        <w:t>Đất sét (kg):</w:t>
      </w:r>
      <w:r w:rsidR="00031A0F">
        <w:rPr>
          <w:rFonts w:ascii="Arial" w:hAnsi="Arial" w:cs="Arial"/>
          <w:sz w:val="20"/>
        </w:rPr>
        <w:t xml:space="preserve"> </w:t>
      </w:r>
      <w:r w:rsidR="00D010F7">
        <w:rPr>
          <w:rFonts w:ascii="Arial" w:hAnsi="Arial" w:cs="Arial"/>
          <w:sz w:val="20"/>
          <w:lang w:val="en-US"/>
        </w:rPr>
        <w:t xml:space="preserve"> ..............................</w:t>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b. </w:t>
      </w:r>
      <w:r w:rsidRPr="00A34DBE">
        <w:rPr>
          <w:rFonts w:ascii="Arial" w:hAnsi="Arial" w:cs="Arial"/>
          <w:sz w:val="20"/>
        </w:rPr>
        <w:t>Nước (L):</w:t>
      </w:r>
      <w:r w:rsidR="00031A0F">
        <w:rPr>
          <w:rFonts w:ascii="Arial" w:hAnsi="Arial" w:cs="Arial"/>
          <w:sz w:val="20"/>
        </w:rPr>
        <w:t xml:space="preserve"> </w:t>
      </w:r>
      <w:r w:rsidR="00D010F7">
        <w:rPr>
          <w:rFonts w:ascii="Arial" w:hAnsi="Arial" w:cs="Arial"/>
          <w:sz w:val="20"/>
          <w:lang w:val="en-US"/>
        </w:rPr>
        <w:t>...................................</w:t>
      </w:r>
    </w:p>
    <w:p w:rsidR="005C15E1" w:rsidRPr="00D010F7" w:rsidP="00D010F7">
      <w:pPr>
        <w:widowControl/>
        <w:tabs>
          <w:tab w:val="left" w:leader="dot" w:pos="8520"/>
        </w:tabs>
        <w:spacing w:before="120"/>
        <w:rPr>
          <w:rFonts w:ascii="Arial" w:hAnsi="Arial" w:cs="Arial"/>
          <w:sz w:val="20"/>
          <w:lang w:val="en-US"/>
        </w:rPr>
      </w:pPr>
      <w:r w:rsidR="00D010F7">
        <w:rPr>
          <w:rFonts w:ascii="Arial" w:hAnsi="Arial" w:cs="Arial"/>
          <w:sz w:val="20"/>
          <w:lang w:val="en-US"/>
        </w:rPr>
        <w:t xml:space="preserve">c. </w:t>
      </w:r>
      <w:r w:rsidRPr="00A34DBE">
        <w:rPr>
          <w:rFonts w:ascii="Arial" w:hAnsi="Arial" w:cs="Arial"/>
          <w:sz w:val="20"/>
        </w:rPr>
        <w:t>Chất thử hóa học (kg):</w:t>
      </w:r>
      <w:r w:rsidR="00D010F7">
        <w:rPr>
          <w:rFonts w:ascii="Arial" w:hAnsi="Arial" w:cs="Arial"/>
          <w:sz w:val="20"/>
          <w:lang w:val="en-US"/>
        </w:rPr>
        <w:t>................</w:t>
      </w:r>
    </w:p>
    <w:tbl>
      <w:tblPr>
        <w:tblStyle w:val="TableNormal"/>
        <w:tblW w:w="0" w:type="auto"/>
        <w:tblInd w:w="5" w:type="dxa"/>
        <w:tblCellMar>
          <w:left w:w="0" w:type="dxa"/>
          <w:right w:w="0" w:type="dxa"/>
        </w:tblCellMar>
        <w:tblLook w:val="0000"/>
      </w:tblPr>
      <w:tblGrid>
        <w:gridCol w:w="794"/>
        <w:gridCol w:w="683"/>
        <w:gridCol w:w="775"/>
        <w:gridCol w:w="743"/>
        <w:gridCol w:w="616"/>
        <w:gridCol w:w="773"/>
        <w:gridCol w:w="795"/>
        <w:gridCol w:w="799"/>
        <w:gridCol w:w="785"/>
        <w:gridCol w:w="853"/>
        <w:gridCol w:w="824"/>
        <w:gridCol w:w="636"/>
      </w:tblGrid>
      <w:tr>
        <w:tblPrEx>
          <w:tblW w:w="0" w:type="auto"/>
          <w:tblInd w:w="5" w:type="dxa"/>
          <w:tblCellMar>
            <w:left w:w="0" w:type="dxa"/>
            <w:right w:w="0" w:type="dxa"/>
          </w:tblCellMar>
          <w:tblLook w:val="0000"/>
        </w:tblPrEx>
        <w:tc>
          <w:tcPr>
            <w:tcW w:w="845"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 Ca kíp</w:t>
            </w:r>
          </w:p>
        </w:tc>
        <w:tc>
          <w:tcPr>
            <w:tcW w:w="739"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Nơi</w:t>
            </w:r>
            <w:r w:rsidR="00D010F7">
              <w:rPr>
                <w:rFonts w:ascii="Arial" w:hAnsi="Arial" w:cs="Arial"/>
                <w:sz w:val="20"/>
                <w:lang w:val="en-US"/>
              </w:rPr>
              <w:t xml:space="preserve"> </w:t>
            </w:r>
            <w:r w:rsidRPr="00A34DBE">
              <w:rPr>
                <w:rFonts w:ascii="Arial" w:hAnsi="Arial" w:cs="Arial"/>
                <w:sz w:val="20"/>
              </w:rPr>
              <w:t>lấy</w:t>
            </w:r>
            <w:r w:rsidR="00D010F7">
              <w:rPr>
                <w:rFonts w:ascii="Arial" w:hAnsi="Arial" w:cs="Arial"/>
                <w:sz w:val="20"/>
                <w:lang w:val="en-US"/>
              </w:rPr>
              <w:t xml:space="preserve"> </w:t>
            </w:r>
            <w:r w:rsidRPr="00A34DBE">
              <w:rPr>
                <w:rFonts w:ascii="Arial" w:hAnsi="Arial" w:cs="Arial"/>
                <w:sz w:val="20"/>
              </w:rPr>
              <w:t>mẫu</w:t>
            </w:r>
            <w:r w:rsidR="00D010F7">
              <w:rPr>
                <w:rFonts w:ascii="Arial" w:hAnsi="Arial" w:cs="Arial"/>
                <w:sz w:val="20"/>
                <w:lang w:val="en-US"/>
              </w:rPr>
              <w:t xml:space="preserve"> </w:t>
            </w:r>
            <w:r w:rsidRPr="00A34DBE">
              <w:rPr>
                <w:rFonts w:ascii="Arial" w:hAnsi="Arial" w:cs="Arial"/>
                <w:sz w:val="20"/>
              </w:rPr>
              <w:t>vữa</w:t>
            </w:r>
            <w:r w:rsidR="00D010F7">
              <w:rPr>
                <w:rFonts w:ascii="Arial" w:hAnsi="Arial" w:cs="Arial"/>
                <w:sz w:val="20"/>
                <w:lang w:val="en-US"/>
              </w:rPr>
              <w:t xml:space="preserve"> </w:t>
            </w:r>
            <w:r w:rsidRPr="00A34DBE">
              <w:rPr>
                <w:rFonts w:ascii="Arial" w:hAnsi="Arial" w:cs="Arial"/>
                <w:sz w:val="20"/>
              </w:rPr>
              <w:t>thử</w:t>
            </w:r>
          </w:p>
        </w:tc>
        <w:tc>
          <w:tcPr>
            <w:tcW w:w="6558" w:type="dxa"/>
            <w:gridSpan w:val="8"/>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Các chỉ tiêu chất lượng của dung dịch</w:t>
            </w:r>
          </w:p>
        </w:tc>
        <w:tc>
          <w:tcPr>
            <w:tcW w:w="874"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Người</w:t>
            </w:r>
            <w:r w:rsidR="00D010F7">
              <w:rPr>
                <w:rFonts w:ascii="Arial" w:hAnsi="Arial" w:cs="Arial"/>
                <w:sz w:val="20"/>
                <w:lang w:val="en-US"/>
              </w:rPr>
              <w:t xml:space="preserve"> </w:t>
            </w:r>
            <w:r w:rsidRPr="00A34DBE">
              <w:rPr>
                <w:rFonts w:ascii="Arial" w:hAnsi="Arial" w:cs="Arial"/>
                <w:sz w:val="20"/>
              </w:rPr>
              <w:t>thực</w:t>
            </w:r>
            <w:r w:rsidR="00D010F7">
              <w:rPr>
                <w:rFonts w:ascii="Arial" w:hAnsi="Arial" w:cs="Arial"/>
                <w:sz w:val="20"/>
                <w:lang w:val="en-US"/>
              </w:rPr>
              <w:t xml:space="preserve"> </w:t>
            </w:r>
            <w:r w:rsidRPr="00A34DBE">
              <w:rPr>
                <w:rFonts w:ascii="Arial" w:hAnsi="Arial" w:cs="Arial"/>
                <w:sz w:val="20"/>
              </w:rPr>
              <w:t>hiện</w:t>
            </w:r>
            <w:r w:rsidR="00D010F7">
              <w:rPr>
                <w:rFonts w:ascii="Arial" w:hAnsi="Arial" w:cs="Arial"/>
                <w:sz w:val="20"/>
                <w:lang w:val="en-US"/>
              </w:rPr>
              <w:t xml:space="preserve"> </w:t>
            </w:r>
            <w:r w:rsidRPr="00A34DBE">
              <w:rPr>
                <w:rFonts w:ascii="Arial" w:hAnsi="Arial" w:cs="Arial"/>
                <w:sz w:val="20"/>
              </w:rPr>
              <w:t>(ký</w:t>
            </w:r>
            <w:r w:rsidR="00D010F7">
              <w:rPr>
                <w:rFonts w:ascii="Arial" w:hAnsi="Arial" w:cs="Arial"/>
                <w:sz w:val="20"/>
                <w:lang w:val="en-US"/>
              </w:rPr>
              <w:t xml:space="preserve"> </w:t>
            </w:r>
            <w:r w:rsidRPr="00A34DBE">
              <w:rPr>
                <w:rFonts w:ascii="Arial" w:hAnsi="Arial" w:cs="Arial"/>
                <w:sz w:val="20"/>
              </w:rPr>
              <w:t>tên)</w:t>
            </w:r>
          </w:p>
        </w:tc>
        <w:tc>
          <w:tcPr>
            <w:tcW w:w="696" w:type="dxa"/>
            <w:vMerge w:val="restart"/>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w:t>
            </w:r>
            <w:r w:rsidR="00D010F7">
              <w:rPr>
                <w:rFonts w:ascii="Arial" w:hAnsi="Arial" w:cs="Arial"/>
                <w:sz w:val="20"/>
                <w:lang w:val="en-US"/>
              </w:rPr>
              <w:t xml:space="preserve"> </w:t>
            </w:r>
            <w:r w:rsidRPr="00A34DBE">
              <w:rPr>
                <w:rFonts w:ascii="Arial" w:hAnsi="Arial" w:cs="Arial"/>
                <w:sz w:val="20"/>
              </w:rPr>
              <w:t>chú</w:t>
            </w:r>
          </w:p>
        </w:tc>
      </w:tr>
      <w:tr>
        <w:tblPrEx>
          <w:tblW w:w="0" w:type="auto"/>
          <w:tblInd w:w="5" w:type="dxa"/>
          <w:tblCellMar>
            <w:left w:w="0" w:type="dxa"/>
            <w:right w:w="0" w:type="dxa"/>
          </w:tblCellMar>
          <w:tblLook w:val="0000"/>
        </w:tblPrEx>
        <w:tc>
          <w:tcPr>
            <w:tcW w:w="845"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3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8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Tỷ</w:t>
            </w:r>
            <w:r w:rsidR="00D010F7">
              <w:rPr>
                <w:rFonts w:ascii="Arial" w:hAnsi="Arial" w:cs="Arial"/>
                <w:sz w:val="20"/>
                <w:lang w:val="en-US"/>
              </w:rPr>
              <w:t xml:space="preserve"> </w:t>
            </w:r>
            <w:r w:rsidRPr="00A34DBE">
              <w:rPr>
                <w:rFonts w:ascii="Arial" w:hAnsi="Arial" w:cs="Arial"/>
                <w:sz w:val="20"/>
              </w:rPr>
              <w:t>trọng,</w:t>
            </w:r>
          </w:p>
          <w:p w:rsidR="005C15E1" w:rsidRPr="00A34DBE" w:rsidP="00D010F7">
            <w:pPr>
              <w:widowControl/>
              <w:spacing w:before="120"/>
              <w:jc w:val="center"/>
              <w:rPr>
                <w:rFonts w:ascii="Arial" w:hAnsi="Arial" w:cs="Arial"/>
                <w:sz w:val="20"/>
              </w:rPr>
            </w:pPr>
            <w:r w:rsidRPr="00A34DBE">
              <w:rPr>
                <w:rFonts w:ascii="Arial" w:hAnsi="Arial" w:cs="Arial"/>
                <w:sz w:val="20"/>
              </w:rPr>
              <w:t>g/c</w:t>
            </w:r>
            <w:r w:rsidR="00031A0F">
              <w:rPr>
                <w:rFonts w:ascii="Arial" w:hAnsi="Arial" w:cs="Arial"/>
                <w:sz w:val="20"/>
              </w:rPr>
              <w:t>m³</w:t>
            </w:r>
          </w:p>
        </w:tc>
        <w:tc>
          <w:tcPr>
            <w:tcW w:w="79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w:t>
            </w:r>
            <w:r w:rsidR="00D010F7">
              <w:rPr>
                <w:rFonts w:ascii="Arial" w:hAnsi="Arial" w:cs="Arial"/>
                <w:sz w:val="20"/>
                <w:lang w:val="en-US"/>
              </w:rPr>
              <w:t xml:space="preserve"> </w:t>
            </w:r>
            <w:r w:rsidRPr="00A34DBE">
              <w:rPr>
                <w:rFonts w:ascii="Arial" w:hAnsi="Arial" w:cs="Arial"/>
                <w:sz w:val="20"/>
              </w:rPr>
              <w:t>nhớt,</w:t>
            </w:r>
          </w:p>
          <w:p w:rsidR="005C15E1" w:rsidRPr="00A34DBE" w:rsidP="00D010F7">
            <w:pPr>
              <w:widowControl/>
              <w:spacing w:before="120"/>
              <w:jc w:val="center"/>
              <w:rPr>
                <w:rFonts w:ascii="Arial" w:hAnsi="Arial" w:cs="Arial"/>
                <w:sz w:val="20"/>
              </w:rPr>
            </w:pPr>
            <w:r w:rsidRPr="00A34DBE">
              <w:rPr>
                <w:rFonts w:ascii="Arial" w:hAnsi="Arial" w:cs="Arial"/>
                <w:sz w:val="20"/>
              </w:rPr>
              <w:t>Pa.s</w:t>
            </w:r>
          </w:p>
        </w:tc>
        <w:tc>
          <w:tcPr>
            <w:tcW w:w="67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Kết</w:t>
            </w:r>
            <w:r w:rsidR="00D010F7">
              <w:rPr>
                <w:rFonts w:ascii="Arial" w:hAnsi="Arial" w:cs="Arial"/>
                <w:sz w:val="20"/>
                <w:lang w:val="en-US"/>
              </w:rPr>
              <w:t xml:space="preserve"> </w:t>
            </w:r>
            <w:r w:rsidRPr="00A34DBE">
              <w:rPr>
                <w:rFonts w:ascii="Arial" w:hAnsi="Arial" w:cs="Arial"/>
                <w:sz w:val="20"/>
              </w:rPr>
              <w:t>tủa</w:t>
            </w:r>
          </w:p>
          <w:p w:rsidR="005C15E1" w:rsidRPr="00A34DBE" w:rsidP="00D010F7">
            <w:pPr>
              <w:widowControl/>
              <w:spacing w:before="120"/>
              <w:jc w:val="center"/>
              <w:rPr>
                <w:rFonts w:ascii="Arial" w:hAnsi="Arial" w:cs="Arial"/>
                <w:sz w:val="20"/>
              </w:rPr>
            </w:pPr>
            <w:r w:rsidRPr="00A34DBE">
              <w:rPr>
                <w:rFonts w:ascii="Arial" w:hAnsi="Arial" w:cs="Arial"/>
                <w:sz w:val="20"/>
              </w:rPr>
              <w:t>%</w:t>
            </w:r>
          </w:p>
        </w:tc>
        <w:tc>
          <w:tcPr>
            <w:tcW w:w="8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ổn định, g/c</w:t>
            </w:r>
            <w:r w:rsidR="00031A0F">
              <w:rPr>
                <w:rFonts w:ascii="Arial" w:hAnsi="Arial" w:cs="Arial"/>
                <w:sz w:val="20"/>
              </w:rPr>
              <w:t>m³</w:t>
            </w:r>
          </w:p>
        </w:tc>
        <w:tc>
          <w:tcPr>
            <w:tcW w:w="84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Hàm</w:t>
            </w:r>
            <w:r w:rsidR="00D010F7">
              <w:rPr>
                <w:rFonts w:ascii="Arial" w:hAnsi="Arial" w:cs="Arial"/>
                <w:sz w:val="20"/>
                <w:lang w:val="en-US"/>
              </w:rPr>
              <w:t xml:space="preserve"> </w:t>
            </w:r>
            <w:r w:rsidRPr="00A34DBE">
              <w:rPr>
                <w:rFonts w:ascii="Arial" w:hAnsi="Arial" w:cs="Arial"/>
                <w:sz w:val="20"/>
              </w:rPr>
              <w:t>lượng</w:t>
            </w:r>
            <w:r w:rsidR="00D010F7">
              <w:rPr>
                <w:rFonts w:ascii="Arial" w:hAnsi="Arial" w:cs="Arial"/>
                <w:sz w:val="20"/>
                <w:lang w:val="en-US"/>
              </w:rPr>
              <w:t xml:space="preserve"> </w:t>
            </w:r>
            <w:r w:rsidRPr="00A34DBE">
              <w:rPr>
                <w:rFonts w:ascii="Arial" w:hAnsi="Arial" w:cs="Arial"/>
                <w:sz w:val="20"/>
              </w:rPr>
              <w:t>cát,</w:t>
            </w:r>
          </w:p>
          <w:p w:rsidR="005C15E1" w:rsidRPr="00A34DBE" w:rsidP="00D010F7">
            <w:pPr>
              <w:widowControl/>
              <w:spacing w:before="120"/>
              <w:jc w:val="center"/>
              <w:rPr>
                <w:rFonts w:ascii="Arial" w:hAnsi="Arial" w:cs="Arial"/>
                <w:sz w:val="20"/>
              </w:rPr>
            </w:pPr>
            <w:r w:rsidRPr="00A34DBE">
              <w:rPr>
                <w:rFonts w:ascii="Arial" w:hAnsi="Arial" w:cs="Arial"/>
                <w:sz w:val="20"/>
              </w:rPr>
              <w:t>%</w:t>
            </w:r>
          </w:p>
        </w:tc>
        <w:tc>
          <w:tcPr>
            <w:tcW w:w="85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w:t>
            </w:r>
            <w:r w:rsidR="00D010F7">
              <w:rPr>
                <w:rFonts w:ascii="Arial" w:hAnsi="Arial" w:cs="Arial"/>
                <w:sz w:val="20"/>
                <w:lang w:val="en-US"/>
              </w:rPr>
              <w:t xml:space="preserve"> </w:t>
            </w:r>
            <w:r w:rsidRPr="00A34DBE">
              <w:rPr>
                <w:rFonts w:ascii="Arial" w:hAnsi="Arial" w:cs="Arial"/>
                <w:sz w:val="20"/>
              </w:rPr>
              <w:t>mất</w:t>
            </w:r>
            <w:r w:rsidR="00D010F7">
              <w:rPr>
                <w:rFonts w:ascii="Arial" w:hAnsi="Arial" w:cs="Arial"/>
                <w:sz w:val="20"/>
                <w:lang w:val="en-US"/>
              </w:rPr>
              <w:t xml:space="preserve"> </w:t>
            </w:r>
            <w:r w:rsidRPr="00A34DBE">
              <w:rPr>
                <w:rFonts w:ascii="Arial" w:hAnsi="Arial" w:cs="Arial"/>
                <w:sz w:val="20"/>
              </w:rPr>
              <w:t>nước,</w:t>
            </w:r>
          </w:p>
          <w:p w:rsidR="005C15E1" w:rsidRPr="00A34DBE" w:rsidP="00D010F7">
            <w:pPr>
              <w:widowControl/>
              <w:spacing w:before="120"/>
              <w:jc w:val="center"/>
              <w:rPr>
                <w:rFonts w:ascii="Arial" w:hAnsi="Arial" w:cs="Arial"/>
                <w:sz w:val="20"/>
              </w:rPr>
            </w:pPr>
            <w:r w:rsidRPr="00A34DBE">
              <w:rPr>
                <w:rFonts w:ascii="Arial" w:hAnsi="Arial" w:cs="Arial"/>
                <w:sz w:val="20"/>
              </w:rPr>
              <w:t>c</w:t>
            </w:r>
            <w:r w:rsidR="00031A0F">
              <w:rPr>
                <w:rFonts w:ascii="Arial" w:hAnsi="Arial" w:cs="Arial"/>
                <w:sz w:val="20"/>
              </w:rPr>
              <w:t>m³</w:t>
            </w:r>
          </w:p>
        </w:tc>
        <w:tc>
          <w:tcPr>
            <w:tcW w:w="83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Chiều dày lớp vỏ sét,</w:t>
            </w:r>
          </w:p>
          <w:p w:rsidR="005C15E1" w:rsidRPr="00A34DBE" w:rsidP="00D010F7">
            <w:pPr>
              <w:widowControl/>
              <w:spacing w:before="120"/>
              <w:jc w:val="center"/>
              <w:rPr>
                <w:rFonts w:ascii="Arial" w:hAnsi="Arial" w:cs="Arial"/>
                <w:sz w:val="20"/>
              </w:rPr>
            </w:pPr>
            <w:r w:rsidRPr="00A34DBE">
              <w:rPr>
                <w:rFonts w:ascii="Arial" w:hAnsi="Arial" w:cs="Arial"/>
                <w:sz w:val="20"/>
              </w:rPr>
              <w:t>mm</w:t>
            </w:r>
          </w:p>
        </w:tc>
        <w:tc>
          <w:tcPr>
            <w:tcW w:w="9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00D010F7">
              <w:rPr>
                <w:rFonts w:ascii="Arial" w:hAnsi="Arial" w:cs="Arial"/>
                <w:sz w:val="20"/>
              </w:rPr>
              <w:t>Ứng</w:t>
            </w:r>
            <w:r w:rsidR="00D010F7">
              <w:rPr>
                <w:rFonts w:ascii="Arial" w:hAnsi="Arial" w:cs="Arial"/>
                <w:sz w:val="20"/>
                <w:lang w:val="en-US"/>
              </w:rPr>
              <w:t xml:space="preserve"> </w:t>
            </w:r>
            <w:r w:rsidRPr="00A34DBE">
              <w:rPr>
                <w:rFonts w:ascii="Arial" w:hAnsi="Arial" w:cs="Arial"/>
                <w:sz w:val="20"/>
              </w:rPr>
              <w:t>suất</w:t>
            </w:r>
            <w:r w:rsidR="00D010F7">
              <w:rPr>
                <w:rFonts w:ascii="Arial" w:hAnsi="Arial" w:cs="Arial"/>
                <w:sz w:val="20"/>
                <w:lang w:val="en-US"/>
              </w:rPr>
              <w:t xml:space="preserve"> </w:t>
            </w:r>
            <w:r w:rsidRPr="00A34DBE">
              <w:rPr>
                <w:rFonts w:ascii="Arial" w:hAnsi="Arial" w:cs="Arial"/>
                <w:sz w:val="20"/>
              </w:rPr>
              <w:t>cắt</w:t>
            </w:r>
            <w:r w:rsidR="00D010F7">
              <w:rPr>
                <w:rFonts w:ascii="Arial" w:hAnsi="Arial" w:cs="Arial"/>
                <w:sz w:val="20"/>
                <w:lang w:val="en-US"/>
              </w:rPr>
              <w:t xml:space="preserve"> </w:t>
            </w:r>
            <w:r w:rsidRPr="00A34DBE">
              <w:rPr>
                <w:rFonts w:ascii="Arial" w:hAnsi="Arial" w:cs="Arial"/>
                <w:sz w:val="20"/>
              </w:rPr>
              <w:t>tĩnh,</w:t>
            </w:r>
          </w:p>
          <w:p w:rsidR="005C15E1" w:rsidRPr="00A34DBE" w:rsidP="00D010F7">
            <w:pPr>
              <w:widowControl/>
              <w:spacing w:before="120"/>
              <w:jc w:val="center"/>
              <w:rPr>
                <w:rFonts w:ascii="Arial" w:hAnsi="Arial" w:cs="Arial"/>
                <w:sz w:val="20"/>
              </w:rPr>
            </w:pPr>
            <w:r w:rsidRPr="00A34DBE">
              <w:rPr>
                <w:rFonts w:ascii="Arial" w:hAnsi="Arial" w:cs="Arial"/>
                <w:sz w:val="20"/>
              </w:rPr>
              <w:t>kg/c</w:t>
            </w:r>
            <w:r w:rsidR="00031A0F">
              <w:rPr>
                <w:rFonts w:ascii="Arial" w:hAnsi="Arial" w:cs="Arial"/>
                <w:sz w:val="20"/>
              </w:rPr>
              <w:t>m²</w:t>
            </w:r>
          </w:p>
        </w:tc>
        <w:tc>
          <w:tcPr>
            <w:tcW w:w="874"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96"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73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8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79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67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826"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00D010F7">
              <w:rPr>
                <w:rFonts w:ascii="Arial" w:hAnsi="Arial" w:cs="Arial"/>
                <w:sz w:val="20"/>
                <w:lang w:val="en-US"/>
              </w:rPr>
              <w:t>6</w:t>
            </w:r>
          </w:p>
        </w:tc>
        <w:tc>
          <w:tcPr>
            <w:tcW w:w="84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850"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83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9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c>
          <w:tcPr>
            <w:tcW w:w="87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11</w:t>
            </w:r>
          </w:p>
        </w:tc>
        <w:tc>
          <w:tcPr>
            <w:tcW w:w="696"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12</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3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2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7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2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4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5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3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7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96"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5C15E1" w:rsidRPr="00D010F7" w:rsidP="00D010F7">
      <w:pPr>
        <w:widowControl/>
        <w:spacing w:before="120"/>
        <w:jc w:val="center"/>
        <w:rPr>
          <w:rFonts w:ascii="Arial" w:hAnsi="Arial" w:cs="Arial"/>
          <w:b/>
          <w:sz w:val="20"/>
        </w:rPr>
      </w:pPr>
      <w:bookmarkStart w:id="31" w:name="chuong_phuluc_10"/>
      <w:r w:rsidRPr="00D010F7">
        <w:rPr>
          <w:rFonts w:ascii="Arial" w:hAnsi="Arial" w:cs="Arial"/>
          <w:b/>
          <w:sz w:val="20"/>
        </w:rPr>
        <w:t>Phụ lục K</w:t>
      </w:r>
      <w:bookmarkEnd w:id="31"/>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32" w:name="chuong_phuluc_10_name"/>
      <w:r w:rsidRPr="00D010F7">
        <w:rPr>
          <w:rFonts w:ascii="Arial" w:hAnsi="Arial" w:cs="Arial"/>
          <w:b/>
          <w:sz w:val="20"/>
        </w:rPr>
        <w:t xml:space="preserve">Nhật ký đổ </w:t>
      </w:r>
      <w:r w:rsidR="00D010F7">
        <w:rPr>
          <w:rFonts w:ascii="Arial" w:hAnsi="Arial" w:cs="Arial"/>
          <w:b/>
          <w:sz w:val="20"/>
        </w:rPr>
        <w:t>bê tông</w:t>
      </w:r>
      <w:r w:rsidRPr="00D010F7">
        <w:rPr>
          <w:rFonts w:ascii="Arial" w:hAnsi="Arial" w:cs="Arial"/>
          <w:b/>
          <w:sz w:val="20"/>
        </w:rPr>
        <w:t xml:space="preserve"> bằng phương pháp “tường trong đất”</w:t>
      </w:r>
      <w:bookmarkEnd w:id="32"/>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RPr="00A34DBE" w:rsidP="00D010F7">
      <w:pPr>
        <w:widowControl/>
        <w:tabs>
          <w:tab w:val="left" w:leader="dot" w:pos="8400"/>
        </w:tabs>
        <w:spacing w:before="120"/>
        <w:jc w:val="center"/>
        <w:rPr>
          <w:rFonts w:ascii="Arial" w:hAnsi="Arial" w:cs="Arial"/>
          <w:sz w:val="20"/>
        </w:rPr>
      </w:pPr>
      <w:r w:rsidRPr="00A34DBE">
        <w:rPr>
          <w:rFonts w:ascii="Arial" w:hAnsi="Arial" w:cs="Arial"/>
          <w:sz w:val="20"/>
        </w:rPr>
        <w:t xml:space="preserve">Nhật ký đổ </w:t>
      </w:r>
      <w:r w:rsidR="00D010F7">
        <w:rPr>
          <w:rFonts w:ascii="Arial" w:hAnsi="Arial" w:cs="Arial"/>
          <w:sz w:val="20"/>
        </w:rPr>
        <w:t>bê tông</w:t>
      </w:r>
      <w:r w:rsidRPr="00A34DBE">
        <w:rPr>
          <w:rFonts w:ascii="Arial" w:hAnsi="Arial" w:cs="Arial"/>
          <w:sz w:val="20"/>
        </w:rPr>
        <w:t xml:space="preserve"> bằng phương pháp “tường trong đất”</w:t>
      </w:r>
    </w:p>
    <w:p w:rsidR="005C15E1" w:rsidRPr="00D010F7" w:rsidP="00D010F7">
      <w:pPr>
        <w:widowControl/>
        <w:tabs>
          <w:tab w:val="left" w:leader="dot" w:pos="8400"/>
        </w:tabs>
        <w:spacing w:before="120"/>
        <w:rPr>
          <w:rFonts w:ascii="Arial" w:hAnsi="Arial" w:cs="Arial"/>
          <w:sz w:val="20"/>
          <w:lang w:val="en-US"/>
        </w:rPr>
      </w:pPr>
      <w:r w:rsidR="00D010F7">
        <w:rPr>
          <w:rFonts w:ascii="Arial" w:hAnsi="Arial" w:cs="Arial"/>
          <w:sz w:val="20"/>
          <w:lang w:val="en-US"/>
        </w:rPr>
        <w:t xml:space="preserve">1. </w:t>
      </w:r>
      <w:r w:rsidRPr="00A34DBE">
        <w:rPr>
          <w:rFonts w:ascii="Arial" w:hAnsi="Arial" w:cs="Arial"/>
          <w:sz w:val="20"/>
        </w:rPr>
        <w:t>Mác bê tông thiết kế:</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400"/>
        </w:tabs>
        <w:spacing w:before="120"/>
        <w:rPr>
          <w:rFonts w:ascii="Arial" w:hAnsi="Arial" w:cs="Arial"/>
          <w:sz w:val="20"/>
          <w:lang w:val="en-US"/>
        </w:rPr>
      </w:pPr>
      <w:r w:rsidR="00D010F7">
        <w:rPr>
          <w:rFonts w:ascii="Arial" w:hAnsi="Arial" w:cs="Arial"/>
          <w:sz w:val="20"/>
          <w:lang w:val="en-US"/>
        </w:rPr>
        <w:t xml:space="preserve">2. </w:t>
      </w:r>
      <w:r w:rsidRPr="00A34DBE">
        <w:rPr>
          <w:rFonts w:ascii="Arial" w:hAnsi="Arial" w:cs="Arial"/>
          <w:sz w:val="20"/>
        </w:rPr>
        <w:t>Độ lưu động thiết kế của bê tông: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400"/>
        </w:tabs>
        <w:spacing w:before="120"/>
        <w:rPr>
          <w:rFonts w:ascii="Arial" w:hAnsi="Arial" w:cs="Arial"/>
          <w:sz w:val="20"/>
          <w:lang w:val="en-US"/>
        </w:rPr>
      </w:pPr>
      <w:r w:rsidR="00D010F7">
        <w:rPr>
          <w:rFonts w:ascii="Arial" w:hAnsi="Arial" w:cs="Arial"/>
          <w:sz w:val="20"/>
          <w:lang w:val="en-US"/>
        </w:rPr>
        <w:t xml:space="preserve">3. </w:t>
      </w:r>
      <w:r w:rsidRPr="00A34DBE">
        <w:rPr>
          <w:rFonts w:ascii="Arial" w:hAnsi="Arial" w:cs="Arial"/>
          <w:sz w:val="20"/>
        </w:rPr>
        <w:t>Đường kính của ống đổ bê tông (m):</w:t>
      </w:r>
      <w:r w:rsidR="00D010F7">
        <w:rPr>
          <w:rFonts w:ascii="Arial" w:hAnsi="Arial" w:cs="Arial"/>
          <w:sz w:val="20"/>
          <w:lang w:val="en-US"/>
        </w:rPr>
        <w:tab/>
      </w:r>
    </w:p>
    <w:tbl>
      <w:tblPr>
        <w:tblStyle w:val="TableNormal"/>
        <w:tblW w:w="0" w:type="auto"/>
        <w:tblInd w:w="5" w:type="dxa"/>
        <w:tblCellMar>
          <w:left w:w="0" w:type="dxa"/>
          <w:right w:w="0" w:type="dxa"/>
        </w:tblCellMar>
        <w:tblLook w:val="0000"/>
      </w:tblPr>
      <w:tblGrid>
        <w:gridCol w:w="1047"/>
        <w:gridCol w:w="977"/>
        <w:gridCol w:w="1026"/>
        <w:gridCol w:w="1026"/>
        <w:gridCol w:w="1085"/>
        <w:gridCol w:w="977"/>
        <w:gridCol w:w="983"/>
        <w:gridCol w:w="1043"/>
        <w:gridCol w:w="912"/>
      </w:tblGrid>
      <w:tr>
        <w:tblPrEx>
          <w:tblW w:w="0" w:type="auto"/>
          <w:tblInd w:w="5" w:type="dxa"/>
          <w:tblCellMar>
            <w:left w:w="0" w:type="dxa"/>
            <w:right w:w="0" w:type="dxa"/>
          </w:tblCellMar>
          <w:tblLook w:val="0000"/>
        </w:tblPrEx>
        <w:tc>
          <w:tcPr>
            <w:tcW w:w="111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w:t>
            </w:r>
            <w:r w:rsidR="00D010F7">
              <w:rPr>
                <w:rFonts w:ascii="Arial" w:hAnsi="Arial" w:cs="Arial"/>
                <w:sz w:val="20"/>
                <w:lang w:val="en-US"/>
              </w:rPr>
              <w:t xml:space="preserve"> </w:t>
            </w:r>
            <w:r w:rsidRPr="00A34DBE">
              <w:rPr>
                <w:rFonts w:ascii="Arial" w:hAnsi="Arial" w:cs="Arial"/>
                <w:sz w:val="20"/>
              </w:rPr>
              <w:t>tháng/</w:t>
            </w:r>
            <w:r w:rsidR="00D010F7">
              <w:rPr>
                <w:rFonts w:ascii="Arial" w:hAnsi="Arial" w:cs="Arial"/>
                <w:sz w:val="20"/>
                <w:lang w:val="en-US"/>
              </w:rPr>
              <w:t xml:space="preserve"> </w:t>
            </w:r>
            <w:r w:rsidRPr="00A34DBE">
              <w:rPr>
                <w:rFonts w:ascii="Arial" w:hAnsi="Arial" w:cs="Arial"/>
                <w:sz w:val="20"/>
              </w:rPr>
              <w:t>Ca kíp</w:t>
            </w:r>
          </w:p>
        </w:tc>
        <w:tc>
          <w:tcPr>
            <w:tcW w:w="105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No đoạn thi công</w:t>
            </w:r>
          </w:p>
        </w:tc>
        <w:tc>
          <w:tcPr>
            <w:tcW w:w="109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 xml:space="preserve">Số lượng bê tông đổ trong đoạn, </w:t>
            </w:r>
            <w:r w:rsidR="00031A0F">
              <w:rPr>
                <w:rFonts w:ascii="Arial" w:hAnsi="Arial" w:cs="Arial"/>
                <w:sz w:val="20"/>
              </w:rPr>
              <w:t>m³</w:t>
            </w:r>
          </w:p>
        </w:tc>
        <w:tc>
          <w:tcPr>
            <w:tcW w:w="109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 xml:space="preserve">Số lượng bê tông đổ trong đoạn do kết quả tăng, </w:t>
            </w:r>
            <w:r w:rsidR="00031A0F">
              <w:rPr>
                <w:rFonts w:ascii="Arial" w:hAnsi="Arial" w:cs="Arial"/>
                <w:sz w:val="20"/>
              </w:rPr>
              <w:t>m³</w:t>
            </w:r>
          </w:p>
        </w:tc>
        <w:tc>
          <w:tcPr>
            <w:tcW w:w="114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Cường độ đổ bê tông trung bình</w:t>
            </w:r>
          </w:p>
          <w:p w:rsidR="005C15E1" w:rsidRPr="00A34DBE" w:rsidP="00D010F7">
            <w:pPr>
              <w:widowControl/>
              <w:spacing w:before="120"/>
              <w:jc w:val="center"/>
              <w:rPr>
                <w:rFonts w:ascii="Arial" w:hAnsi="Arial" w:cs="Arial"/>
                <w:sz w:val="20"/>
              </w:rPr>
            </w:pPr>
            <w:r w:rsidR="00031A0F">
              <w:rPr>
                <w:rFonts w:ascii="Arial" w:hAnsi="Arial" w:cs="Arial"/>
                <w:sz w:val="20"/>
              </w:rPr>
              <w:t>m³</w:t>
            </w:r>
            <w:r w:rsidRPr="00A34DBE">
              <w:rPr>
                <w:rFonts w:ascii="Arial" w:hAnsi="Arial" w:cs="Arial"/>
                <w:sz w:val="20"/>
              </w:rPr>
              <w:t>/h</w:t>
            </w:r>
          </w:p>
        </w:tc>
        <w:tc>
          <w:tcPr>
            <w:tcW w:w="105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lưu động thực tế của bê tông,</w:t>
            </w:r>
          </w:p>
          <w:p w:rsidR="005C15E1" w:rsidRPr="00A34DBE" w:rsidP="00D010F7">
            <w:pPr>
              <w:widowControl/>
              <w:spacing w:before="120"/>
              <w:jc w:val="center"/>
              <w:rPr>
                <w:rFonts w:ascii="Arial" w:hAnsi="Arial" w:cs="Arial"/>
                <w:sz w:val="20"/>
              </w:rPr>
            </w:pPr>
            <w:r w:rsidRPr="00A34DBE">
              <w:rPr>
                <w:rFonts w:ascii="Arial" w:hAnsi="Arial" w:cs="Arial"/>
                <w:sz w:val="20"/>
              </w:rPr>
              <w:t>cm</w:t>
            </w:r>
          </w:p>
        </w:tc>
        <w:tc>
          <w:tcPr>
            <w:tcW w:w="105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ngập sâu của ống trong bê tông, m</w:t>
            </w:r>
          </w:p>
        </w:tc>
        <w:tc>
          <w:tcPr>
            <w:tcW w:w="110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Người thực hiện (ký tên)</w:t>
            </w:r>
          </w:p>
        </w:tc>
        <w:tc>
          <w:tcPr>
            <w:tcW w:w="994"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 chú</w:t>
            </w:r>
          </w:p>
        </w:tc>
      </w:tr>
      <w:tr>
        <w:tblPrEx>
          <w:tblW w:w="0" w:type="auto"/>
          <w:tblInd w:w="5" w:type="dxa"/>
          <w:tblCellMar>
            <w:left w:w="0" w:type="dxa"/>
            <w:right w:w="0" w:type="dxa"/>
          </w:tblCellMar>
          <w:tblLook w:val="0000"/>
        </w:tblPrEx>
        <w:tc>
          <w:tcPr>
            <w:tcW w:w="111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105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109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109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114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105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105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110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994"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r>
      <w:tr>
        <w:tblPrEx>
          <w:tblW w:w="0" w:type="auto"/>
          <w:tblInd w:w="5" w:type="dxa"/>
          <w:tblCellMar>
            <w:left w:w="0" w:type="dxa"/>
            <w:right w:w="0" w:type="dxa"/>
          </w:tblCellMar>
          <w:tblLook w:val="0000"/>
        </w:tblPrEx>
        <w:tc>
          <w:tcPr>
            <w:tcW w:w="111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5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9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9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14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5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5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10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94"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5C15E1" w:rsidRPr="00D010F7" w:rsidP="00D010F7">
      <w:pPr>
        <w:widowControl/>
        <w:spacing w:before="120"/>
        <w:jc w:val="center"/>
        <w:rPr>
          <w:rFonts w:ascii="Arial" w:hAnsi="Arial" w:cs="Arial"/>
          <w:b/>
          <w:sz w:val="20"/>
        </w:rPr>
      </w:pPr>
      <w:bookmarkStart w:id="33" w:name="chuong_phuluc_11"/>
      <w:r w:rsidRPr="00D010F7">
        <w:rPr>
          <w:rFonts w:ascii="Arial" w:hAnsi="Arial" w:cs="Arial"/>
          <w:b/>
          <w:sz w:val="20"/>
        </w:rPr>
        <w:t>Phụ lục L</w:t>
      </w:r>
      <w:bookmarkEnd w:id="33"/>
    </w:p>
    <w:p w:rsidR="00D010F7" w:rsidP="00D010F7">
      <w:pPr>
        <w:widowControl/>
        <w:spacing w:before="120"/>
        <w:jc w:val="center"/>
        <w:rPr>
          <w:rFonts w:ascii="Arial" w:hAnsi="Arial" w:cs="Arial"/>
          <w:sz w:val="20"/>
          <w:lang w:val="en-US"/>
        </w:rPr>
      </w:pPr>
      <w:r w:rsidRPr="00A34DBE" w:rsidR="005C15E1">
        <w:rPr>
          <w:rFonts w:ascii="Arial" w:hAnsi="Arial" w:cs="Arial"/>
          <w:sz w:val="20"/>
        </w:rPr>
        <w:t>(Tham khảo)</w:t>
      </w:r>
    </w:p>
    <w:p w:rsidR="005C15E1" w:rsidRPr="00D010F7" w:rsidP="00D010F7">
      <w:pPr>
        <w:widowControl/>
        <w:spacing w:before="120"/>
        <w:jc w:val="center"/>
        <w:rPr>
          <w:rFonts w:ascii="Arial" w:hAnsi="Arial" w:cs="Arial"/>
          <w:b/>
          <w:sz w:val="20"/>
        </w:rPr>
      </w:pPr>
      <w:bookmarkStart w:id="34" w:name="chuong_phuluc_11_name"/>
      <w:r w:rsidRPr="00D010F7">
        <w:rPr>
          <w:rFonts w:ascii="Arial" w:hAnsi="Arial" w:cs="Arial"/>
          <w:b/>
          <w:sz w:val="20"/>
        </w:rPr>
        <w:t>Nhật ký đóng cọc</w:t>
      </w:r>
      <w:bookmarkEnd w:id="34"/>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spacing w:before="120"/>
        <w:jc w:val="center"/>
        <w:rPr>
          <w:rFonts w:ascii="Arial" w:hAnsi="Arial" w:cs="Arial"/>
          <w:b/>
          <w:sz w:val="20"/>
        </w:rPr>
      </w:pPr>
      <w:r w:rsidRPr="00D010F7">
        <w:rPr>
          <w:rFonts w:ascii="Arial" w:hAnsi="Arial" w:cs="Arial"/>
          <w:b/>
          <w:sz w:val="20"/>
        </w:rPr>
        <w:t>Nhật ký đóng cọc</w:t>
      </w:r>
    </w:p>
    <w:p w:rsidR="005C15E1" w:rsidRPr="00A34DBE" w:rsidP="00D010F7">
      <w:pPr>
        <w:widowControl/>
        <w:spacing w:before="120"/>
        <w:jc w:val="center"/>
        <w:rPr>
          <w:rFonts w:ascii="Arial" w:hAnsi="Arial" w:cs="Arial"/>
          <w:sz w:val="20"/>
        </w:rPr>
      </w:pPr>
      <w:r w:rsidRPr="00A34DBE">
        <w:rPr>
          <w:rFonts w:ascii="Arial" w:hAnsi="Arial" w:cs="Arial"/>
          <w:sz w:val="20"/>
        </w:rPr>
        <w:t>(Từ N</w:t>
      </w:r>
      <w:r w:rsidRPr="00D010F7">
        <w:rPr>
          <w:rFonts w:ascii="Arial" w:hAnsi="Arial" w:cs="Arial"/>
          <w:sz w:val="20"/>
          <w:vertAlign w:val="superscript"/>
        </w:rPr>
        <w:t>o</w:t>
      </w:r>
      <w:r w:rsidR="00031A0F">
        <w:rPr>
          <w:rFonts w:ascii="Arial" w:hAnsi="Arial" w:cs="Arial"/>
          <w:sz w:val="20"/>
        </w:rPr>
        <w:t xml:space="preserve"> </w:t>
      </w:r>
      <w:r w:rsidR="00D010F7">
        <w:rPr>
          <w:rFonts w:ascii="Arial" w:hAnsi="Arial" w:cs="Arial"/>
          <w:sz w:val="20"/>
          <w:lang w:val="en-US"/>
        </w:rPr>
        <w:t xml:space="preserve">............................. </w:t>
      </w:r>
      <w:r w:rsidRPr="00A34DBE">
        <w:rPr>
          <w:rFonts w:ascii="Arial" w:hAnsi="Arial" w:cs="Arial"/>
          <w:sz w:val="20"/>
        </w:rPr>
        <w:t>Đến N</w:t>
      </w:r>
      <w:r w:rsidRPr="00D010F7">
        <w:rPr>
          <w:rFonts w:ascii="Arial" w:hAnsi="Arial" w:cs="Arial"/>
          <w:sz w:val="20"/>
          <w:vertAlign w:val="superscript"/>
        </w:rPr>
        <w:t>o</w:t>
      </w:r>
      <w:r w:rsidR="00031A0F">
        <w:rPr>
          <w:rFonts w:ascii="Arial" w:hAnsi="Arial" w:cs="Arial"/>
          <w:sz w:val="20"/>
        </w:rPr>
        <w:t xml:space="preserve"> </w:t>
      </w:r>
      <w:r w:rsidR="00D010F7">
        <w:rPr>
          <w:rFonts w:ascii="Arial" w:hAnsi="Arial" w:cs="Arial"/>
          <w:sz w:val="20"/>
          <w:lang w:val="en-US"/>
        </w:rPr>
        <w:t>.............................</w:t>
      </w:r>
      <w:r w:rsidRPr="00A34DBE">
        <w:rPr>
          <w:rFonts w:ascii="Arial" w:hAnsi="Arial" w:cs="Arial"/>
          <w:sz w:val="20"/>
        </w:rPr>
        <w:t>)</w:t>
      </w:r>
    </w:p>
    <w:p w:rsidR="005C15E1" w:rsidRPr="00D010F7" w:rsidP="00D010F7">
      <w:pPr>
        <w:widowControl/>
        <w:spacing w:before="120"/>
        <w:jc w:val="center"/>
        <w:rPr>
          <w:rFonts w:ascii="Arial" w:hAnsi="Arial" w:cs="Arial"/>
          <w:sz w:val="20"/>
          <w:lang w:val="en-US"/>
        </w:rPr>
      </w:pPr>
      <w:r w:rsidRPr="00A34DBE">
        <w:rPr>
          <w:rFonts w:ascii="Arial" w:hAnsi="Arial" w:cs="Arial"/>
          <w:sz w:val="20"/>
        </w:rPr>
        <w:t>Bắt đầu</w:t>
      </w:r>
      <w:r w:rsidR="00031A0F">
        <w:rPr>
          <w:rFonts w:ascii="Arial" w:hAnsi="Arial" w:cs="Arial"/>
          <w:sz w:val="20"/>
        </w:rPr>
        <w:t xml:space="preserve"> </w:t>
      </w:r>
      <w:r w:rsidR="00D010F7">
        <w:rPr>
          <w:rFonts w:ascii="Arial" w:hAnsi="Arial" w:cs="Arial"/>
          <w:sz w:val="20"/>
          <w:lang w:val="en-US"/>
        </w:rPr>
        <w:t xml:space="preserve">.................................. </w:t>
      </w:r>
      <w:r w:rsidRPr="00A34DBE">
        <w:rPr>
          <w:rFonts w:ascii="Arial" w:hAnsi="Arial" w:cs="Arial"/>
          <w:sz w:val="20"/>
        </w:rPr>
        <w:t>kết thúc</w:t>
      </w:r>
      <w:r w:rsidR="00D010F7">
        <w:rPr>
          <w:rFonts w:ascii="Arial" w:hAnsi="Arial" w:cs="Arial"/>
          <w:sz w:val="20"/>
          <w:lang w:val="en-US"/>
        </w:rPr>
        <w:t xml:space="preserve"> ............................</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 </w:t>
      </w:r>
      <w:r w:rsidRPr="00A34DBE">
        <w:rPr>
          <w:rFonts w:ascii="Arial" w:hAnsi="Arial" w:cs="Arial"/>
          <w:sz w:val="20"/>
        </w:rPr>
        <w:t>Hệ thống máy đóng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2. </w:t>
      </w:r>
      <w:r w:rsidRPr="00A34DBE">
        <w:rPr>
          <w:rFonts w:ascii="Arial" w:hAnsi="Arial" w:cs="Arial"/>
          <w:sz w:val="20"/>
        </w:rPr>
        <w:t>Loại búa:</w:t>
      </w:r>
    </w:p>
    <w:p w:rsidR="005C15E1" w:rsidRPr="00A34DBE" w:rsidP="00A34DBE">
      <w:pPr>
        <w:widowControl/>
        <w:spacing w:before="120"/>
        <w:rPr>
          <w:rFonts w:ascii="Arial" w:hAnsi="Arial" w:cs="Arial"/>
          <w:sz w:val="20"/>
        </w:rPr>
      </w:pPr>
      <w:r w:rsidR="00D010F7">
        <w:rPr>
          <w:rFonts w:ascii="Arial" w:hAnsi="Arial" w:cs="Arial"/>
          <w:sz w:val="20"/>
          <w:lang w:val="en-US"/>
        </w:rPr>
        <w:t xml:space="preserve">3. </w:t>
      </w:r>
      <w:r w:rsidRPr="00A34DBE">
        <w:rPr>
          <w:rFonts w:ascii="Arial" w:hAnsi="Arial" w:cs="Arial"/>
          <w:sz w:val="20"/>
        </w:rPr>
        <w:t>Trọng lượng phần đập của búa:</w:t>
      </w:r>
    </w:p>
    <w:p w:rsidR="005C15E1" w:rsidRPr="00A34DBE" w:rsidP="00A34DBE">
      <w:pPr>
        <w:widowControl/>
        <w:spacing w:before="120"/>
        <w:rPr>
          <w:rFonts w:ascii="Arial" w:hAnsi="Arial" w:cs="Arial"/>
          <w:sz w:val="20"/>
        </w:rPr>
      </w:pPr>
      <w:r w:rsidR="00D010F7">
        <w:rPr>
          <w:rFonts w:ascii="Arial" w:hAnsi="Arial" w:cs="Arial"/>
          <w:sz w:val="20"/>
          <w:lang w:val="en-US"/>
        </w:rPr>
        <w:t xml:space="preserve">4. </w:t>
      </w:r>
      <w:r w:rsidRPr="00A34DBE">
        <w:rPr>
          <w:rFonts w:ascii="Arial" w:hAnsi="Arial" w:cs="Arial"/>
          <w:sz w:val="20"/>
        </w:rPr>
        <w:t>Áp suất (khí, hơi) (Pa):</w:t>
      </w:r>
    </w:p>
    <w:p w:rsidR="005C15E1" w:rsidRPr="00A34DBE" w:rsidP="00A34DBE">
      <w:pPr>
        <w:widowControl/>
        <w:spacing w:before="120"/>
        <w:rPr>
          <w:rFonts w:ascii="Arial" w:hAnsi="Arial" w:cs="Arial"/>
          <w:sz w:val="20"/>
        </w:rPr>
      </w:pPr>
      <w:r w:rsidR="00D010F7">
        <w:rPr>
          <w:rFonts w:ascii="Arial" w:hAnsi="Arial" w:cs="Arial"/>
          <w:sz w:val="20"/>
          <w:lang w:val="en-US"/>
        </w:rPr>
        <w:t xml:space="preserve">5. </w:t>
      </w:r>
      <w:r w:rsidRPr="00A34DBE">
        <w:rPr>
          <w:rFonts w:ascii="Arial" w:hAnsi="Arial" w:cs="Arial"/>
          <w:sz w:val="20"/>
        </w:rPr>
        <w:t>Loại và trọng lượng của mũ cọc (kg):</w:t>
      </w:r>
    </w:p>
    <w:p w:rsidR="005C15E1" w:rsidRPr="00A34DBE" w:rsidP="00A34DBE">
      <w:pPr>
        <w:widowControl/>
        <w:spacing w:before="120"/>
        <w:rPr>
          <w:rFonts w:ascii="Arial" w:hAnsi="Arial" w:cs="Arial"/>
          <w:sz w:val="20"/>
        </w:rPr>
      </w:pPr>
      <w:r w:rsidR="00D010F7">
        <w:rPr>
          <w:rFonts w:ascii="Arial" w:hAnsi="Arial" w:cs="Arial"/>
          <w:sz w:val="20"/>
          <w:lang w:val="en-US"/>
        </w:rPr>
        <w:t xml:space="preserve">6. </w:t>
      </w:r>
      <w:r w:rsidRPr="00A34DBE">
        <w:rPr>
          <w:rFonts w:ascii="Arial" w:hAnsi="Arial" w:cs="Arial"/>
          <w:sz w:val="20"/>
        </w:rPr>
        <w:t>Cọc N</w:t>
      </w:r>
      <w:r w:rsidRPr="00D010F7">
        <w:rPr>
          <w:rFonts w:ascii="Arial" w:hAnsi="Arial" w:cs="Arial"/>
          <w:sz w:val="20"/>
          <w:vertAlign w:val="superscript"/>
        </w:rPr>
        <w:t>o</w:t>
      </w:r>
      <w:r w:rsidRPr="00A34DBE">
        <w:rPr>
          <w:rFonts w:ascii="Arial" w:hAnsi="Arial" w:cs="Arial"/>
          <w:sz w:val="20"/>
        </w:rPr>
        <w:t xml:space="preserve"> (theo mặt bằng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7. </w:t>
      </w:r>
      <w:r w:rsidRPr="00A34DBE">
        <w:rPr>
          <w:rFonts w:ascii="Arial" w:hAnsi="Arial" w:cs="Arial"/>
          <w:sz w:val="20"/>
        </w:rPr>
        <w:t>Ngày tháng đóng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8. </w:t>
      </w:r>
      <w:r w:rsidRPr="00A34DBE">
        <w:rPr>
          <w:rFonts w:ascii="Arial" w:hAnsi="Arial" w:cs="Arial"/>
          <w:sz w:val="20"/>
        </w:rPr>
        <w:t>Nhãn hiệu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9. </w:t>
      </w:r>
      <w:r w:rsidRPr="00A34DBE">
        <w:rPr>
          <w:rFonts w:ascii="Arial" w:hAnsi="Arial" w:cs="Arial"/>
          <w:sz w:val="20"/>
        </w:rPr>
        <w:t>Độ cao tuyệt đối của mặt đất cạnh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10. </w:t>
      </w:r>
      <w:r w:rsidRPr="00A34DBE">
        <w:rPr>
          <w:rFonts w:ascii="Arial" w:hAnsi="Arial" w:cs="Arial"/>
          <w:sz w:val="20"/>
        </w:rPr>
        <w:t>Độ cao tuyệt đối của mũi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11. </w:t>
      </w:r>
      <w:r w:rsidRPr="00A34DBE">
        <w:rPr>
          <w:rFonts w:ascii="Arial" w:hAnsi="Arial" w:cs="Arial"/>
          <w:sz w:val="20"/>
        </w:rPr>
        <w:t>Độ chối thiết kế:</w:t>
      </w:r>
    </w:p>
    <w:tbl>
      <w:tblPr>
        <w:tblStyle w:val="TableNormal"/>
        <w:tblW w:w="0" w:type="auto"/>
        <w:tblInd w:w="5" w:type="dxa"/>
        <w:tblCellMar>
          <w:left w:w="0" w:type="dxa"/>
          <w:right w:w="0" w:type="dxa"/>
        </w:tblCellMar>
        <w:tblLook w:val="0000"/>
      </w:tblPr>
      <w:tblGrid>
        <w:gridCol w:w="1435"/>
        <w:gridCol w:w="1509"/>
        <w:gridCol w:w="1514"/>
        <w:gridCol w:w="1514"/>
        <w:gridCol w:w="1490"/>
        <w:gridCol w:w="1614"/>
      </w:tblGrid>
      <w:tr>
        <w:tblPrEx>
          <w:tblW w:w="0" w:type="auto"/>
          <w:tblInd w:w="5" w:type="dxa"/>
          <w:tblCellMar>
            <w:left w:w="0" w:type="dxa"/>
            <w:right w:w="0" w:type="dxa"/>
          </w:tblCellMar>
          <w:tblLook w:val="0000"/>
        </w:tblPrEx>
        <w:tc>
          <w:tcPr>
            <w:tcW w:w="155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w:t>
            </w:r>
            <w:r w:rsidRPr="00D010F7">
              <w:rPr>
                <w:rFonts w:ascii="Arial" w:hAnsi="Arial" w:cs="Arial"/>
                <w:sz w:val="20"/>
                <w:vertAlign w:val="superscript"/>
              </w:rPr>
              <w:t xml:space="preserve">o </w:t>
            </w:r>
            <w:r w:rsidRPr="00A34DBE">
              <w:rPr>
                <w:rFonts w:ascii="Arial" w:hAnsi="Arial" w:cs="Arial"/>
                <w:sz w:val="20"/>
              </w:rPr>
              <w:t>lần đo</w:t>
            </w:r>
          </w:p>
        </w:tc>
        <w:tc>
          <w:tcPr>
            <w:tcW w:w="161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cao nâng phần đập của búa, cm</w:t>
            </w:r>
          </w:p>
        </w:tc>
        <w:tc>
          <w:tcPr>
            <w:tcW w:w="162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Số lần đập trong lần đo</w:t>
            </w:r>
          </w:p>
        </w:tc>
        <w:tc>
          <w:tcPr>
            <w:tcW w:w="162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sâu hạ cọc trong lần đo cm</w:t>
            </w:r>
          </w:p>
        </w:tc>
        <w:tc>
          <w:tcPr>
            <w:tcW w:w="1603"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chối của một nhát đập cm</w:t>
            </w:r>
          </w:p>
        </w:tc>
        <w:tc>
          <w:tcPr>
            <w:tcW w:w="1747"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 chú</w:t>
            </w:r>
          </w:p>
        </w:tc>
      </w:tr>
      <w:tr>
        <w:tblPrEx>
          <w:tblW w:w="0" w:type="auto"/>
          <w:tblInd w:w="5" w:type="dxa"/>
          <w:tblCellMar>
            <w:left w:w="0" w:type="dxa"/>
            <w:right w:w="0" w:type="dxa"/>
          </w:tblCellMar>
          <w:tblLook w:val="0000"/>
        </w:tblPrEx>
        <w:tc>
          <w:tcPr>
            <w:tcW w:w="1555"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161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162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162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1603"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1747"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r>
      <w:tr>
        <w:tblPrEx>
          <w:tblW w:w="0" w:type="auto"/>
          <w:tblInd w:w="5" w:type="dxa"/>
          <w:tblCellMar>
            <w:left w:w="0" w:type="dxa"/>
            <w:right w:w="0" w:type="dxa"/>
          </w:tblCellMar>
          <w:tblLook w:val="0000"/>
        </w:tblPrEx>
        <w:tc>
          <w:tcPr>
            <w:tcW w:w="155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1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2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2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60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747"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D010F7" w:rsidRPr="00D010F7" w:rsidP="00D010F7">
      <w:pPr>
        <w:widowControl/>
        <w:spacing w:before="120"/>
        <w:jc w:val="center"/>
        <w:rPr>
          <w:rFonts w:ascii="Arial" w:hAnsi="Arial" w:cs="Arial"/>
          <w:b/>
          <w:sz w:val="20"/>
        </w:rPr>
      </w:pPr>
      <w:bookmarkStart w:id="35" w:name="chuong_phuluc_12"/>
      <w:r w:rsidRPr="00D010F7">
        <w:rPr>
          <w:rFonts w:ascii="Arial" w:hAnsi="Arial" w:cs="Arial"/>
          <w:b/>
          <w:sz w:val="20"/>
        </w:rPr>
        <w:t>Phụ lục M</w:t>
      </w:r>
      <w:bookmarkEnd w:id="35"/>
    </w:p>
    <w:p w:rsidR="00D010F7" w:rsidRPr="00A34DBE" w:rsidP="00D010F7">
      <w:pPr>
        <w:widowControl/>
        <w:spacing w:before="120"/>
        <w:jc w:val="center"/>
        <w:rPr>
          <w:rFonts w:ascii="Arial" w:hAnsi="Arial" w:cs="Arial"/>
          <w:sz w:val="20"/>
        </w:rPr>
      </w:pPr>
      <w:r w:rsidRPr="00A34DBE">
        <w:rPr>
          <w:rFonts w:ascii="Arial" w:hAnsi="Arial" w:cs="Arial"/>
          <w:sz w:val="20"/>
        </w:rPr>
        <w:t>(Tham khảo)</w:t>
      </w:r>
    </w:p>
    <w:p w:rsidR="00D010F7" w:rsidRPr="00D010F7" w:rsidP="00D010F7">
      <w:pPr>
        <w:widowControl/>
        <w:spacing w:before="120"/>
        <w:jc w:val="center"/>
        <w:rPr>
          <w:rFonts w:ascii="Arial" w:hAnsi="Arial" w:cs="Arial"/>
          <w:b/>
          <w:sz w:val="20"/>
        </w:rPr>
      </w:pPr>
      <w:bookmarkStart w:id="36" w:name="chuong_phuluc_12_name"/>
      <w:r w:rsidRPr="00D010F7">
        <w:rPr>
          <w:rFonts w:ascii="Arial" w:hAnsi="Arial" w:cs="Arial"/>
          <w:b/>
          <w:sz w:val="20"/>
        </w:rPr>
        <w:t>Bảng báo cáo tổng hợp đóng cọc</w:t>
      </w:r>
      <w:bookmarkEnd w:id="36"/>
    </w:p>
    <w:p w:rsidR="00D010F7" w:rsidRPr="00D010F7" w:rsidP="00D010F7">
      <w:pPr>
        <w:widowControl/>
        <w:tabs>
          <w:tab w:val="left" w:leader="dot" w:pos="8520"/>
        </w:tabs>
        <w:spacing w:before="120"/>
        <w:rPr>
          <w:rFonts w:ascii="Arial" w:hAnsi="Arial" w:cs="Arial"/>
          <w:sz w:val="20"/>
          <w:lang w:val="en-US"/>
        </w:rPr>
      </w:pPr>
      <w:r>
        <w:rPr>
          <w:rFonts w:ascii="Arial" w:hAnsi="Arial" w:cs="Arial"/>
          <w:sz w:val="20"/>
        </w:rPr>
        <w:t>Tên cơ quan xây dựng:</w:t>
      </w:r>
      <w:r>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P="00D010F7">
      <w:pPr>
        <w:widowControl/>
        <w:spacing w:before="120"/>
        <w:jc w:val="center"/>
        <w:rPr>
          <w:rFonts w:ascii="Arial" w:hAnsi="Arial" w:cs="Arial"/>
          <w:b/>
          <w:sz w:val="20"/>
          <w:lang w:val="en-US"/>
        </w:rPr>
      </w:pPr>
      <w:r w:rsidRPr="00D010F7">
        <w:rPr>
          <w:rFonts w:ascii="Arial" w:hAnsi="Arial" w:cs="Arial"/>
          <w:b/>
          <w:sz w:val="20"/>
        </w:rPr>
        <w:t>Bảng báo cáo tổng hợp đóng cọc</w:t>
      </w:r>
    </w:p>
    <w:p w:rsidR="00D010F7" w:rsidRPr="00A34DBE" w:rsidP="00D010F7">
      <w:pPr>
        <w:widowControl/>
        <w:spacing w:before="120"/>
        <w:jc w:val="center"/>
        <w:rPr>
          <w:rFonts w:ascii="Arial" w:hAnsi="Arial" w:cs="Arial"/>
          <w:sz w:val="20"/>
        </w:rPr>
      </w:pPr>
      <w:r w:rsidRPr="00A34DBE">
        <w:rPr>
          <w:rFonts w:ascii="Arial" w:hAnsi="Arial" w:cs="Arial"/>
          <w:sz w:val="20"/>
        </w:rPr>
        <w:t>(Từ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Đến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w:t>
      </w:r>
      <w:r w:rsidRPr="00A34DBE">
        <w:rPr>
          <w:rFonts w:ascii="Arial" w:hAnsi="Arial" w:cs="Arial"/>
          <w:sz w:val="20"/>
        </w:rPr>
        <w:t>)</w:t>
      </w:r>
    </w:p>
    <w:p w:rsidR="00D010F7" w:rsidRPr="00D010F7" w:rsidP="00D010F7">
      <w:pPr>
        <w:widowControl/>
        <w:spacing w:before="120"/>
        <w:jc w:val="center"/>
        <w:rPr>
          <w:rFonts w:ascii="Arial" w:hAnsi="Arial" w:cs="Arial"/>
          <w:sz w:val="20"/>
          <w:lang w:val="en-US"/>
        </w:rPr>
      </w:pPr>
      <w:r w:rsidRPr="00A34DBE">
        <w:rPr>
          <w:rFonts w:ascii="Arial" w:hAnsi="Arial" w:cs="Arial"/>
          <w:sz w:val="20"/>
        </w:rPr>
        <w:t>Bắt đầu</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kết thúc</w:t>
      </w:r>
      <w:r>
        <w:rPr>
          <w:rFonts w:ascii="Arial" w:hAnsi="Arial" w:cs="Arial"/>
          <w:sz w:val="20"/>
          <w:lang w:val="en-US"/>
        </w:rPr>
        <w:t xml:space="preserve"> ............................</w:t>
      </w:r>
    </w:p>
    <w:tbl>
      <w:tblPr>
        <w:tblStyle w:val="TableNormal"/>
        <w:tblW w:w="8659" w:type="dxa"/>
        <w:tblInd w:w="5" w:type="dxa"/>
        <w:tblCellMar>
          <w:left w:w="0" w:type="dxa"/>
          <w:right w:w="0" w:type="dxa"/>
        </w:tblCellMar>
        <w:tblLook w:val="0000"/>
      </w:tblPr>
      <w:tblGrid>
        <w:gridCol w:w="719"/>
        <w:gridCol w:w="787"/>
        <w:gridCol w:w="753"/>
        <w:gridCol w:w="942"/>
        <w:gridCol w:w="796"/>
        <w:gridCol w:w="801"/>
        <w:gridCol w:w="758"/>
        <w:gridCol w:w="792"/>
        <w:gridCol w:w="792"/>
        <w:gridCol w:w="787"/>
        <w:gridCol w:w="732"/>
      </w:tblGrid>
      <w:tr>
        <w:tblPrEx>
          <w:tblW w:w="8659" w:type="dxa"/>
          <w:tblInd w:w="5" w:type="dxa"/>
          <w:tblCellMar>
            <w:left w:w="0" w:type="dxa"/>
            <w:right w:w="0" w:type="dxa"/>
          </w:tblCellMar>
          <w:tblLook w:val="0000"/>
        </w:tblPrEx>
        <w:trPr>
          <w:trHeight w:val="485"/>
        </w:trPr>
        <w:tc>
          <w:tcPr>
            <w:tcW w:w="719"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00D010F7">
              <w:rPr>
                <w:rFonts w:ascii="Arial" w:hAnsi="Arial" w:cs="Arial"/>
                <w:sz w:val="20"/>
              </w:rPr>
              <w:t xml:space="preserve">Số </w:t>
            </w:r>
            <w:r w:rsidRPr="00A34DBE">
              <w:rPr>
                <w:rFonts w:ascii="Arial" w:hAnsi="Arial" w:cs="Arial"/>
                <w:sz w:val="20"/>
              </w:rPr>
              <w:t>thứ tự</w:t>
            </w:r>
          </w:p>
        </w:tc>
        <w:tc>
          <w:tcPr>
            <w:tcW w:w="787"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No cọc theo mặt bằng cọc</w:t>
            </w:r>
          </w:p>
        </w:tc>
        <w:tc>
          <w:tcPr>
            <w:tcW w:w="753"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Loại</w:t>
            </w:r>
            <w:r w:rsidR="00D010F7">
              <w:rPr>
                <w:rFonts w:ascii="Arial" w:hAnsi="Arial" w:cs="Arial"/>
                <w:sz w:val="20"/>
                <w:lang w:val="en-US"/>
              </w:rPr>
              <w:t xml:space="preserve"> </w:t>
            </w:r>
            <w:r w:rsidRPr="00A34DBE">
              <w:rPr>
                <w:rFonts w:ascii="Arial" w:hAnsi="Arial" w:cs="Arial"/>
                <w:sz w:val="20"/>
              </w:rPr>
              <w:t>cọc</w:t>
            </w:r>
          </w:p>
        </w:tc>
        <w:tc>
          <w:tcPr>
            <w:tcW w:w="942"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Ngày/ca</w:t>
            </w:r>
          </w:p>
        </w:tc>
        <w:tc>
          <w:tcPr>
            <w:tcW w:w="1597"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sâu đóng cọc m</w:t>
            </w:r>
          </w:p>
        </w:tc>
        <w:tc>
          <w:tcPr>
            <w:tcW w:w="758"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Loại</w:t>
            </w:r>
            <w:r w:rsidR="00D010F7">
              <w:rPr>
                <w:rFonts w:ascii="Arial" w:hAnsi="Arial" w:cs="Arial"/>
                <w:sz w:val="20"/>
                <w:lang w:val="en-US"/>
              </w:rPr>
              <w:t xml:space="preserve"> </w:t>
            </w:r>
            <w:r w:rsidRPr="00A34DBE">
              <w:rPr>
                <w:rFonts w:ascii="Arial" w:hAnsi="Arial" w:cs="Arial"/>
                <w:sz w:val="20"/>
              </w:rPr>
              <w:t>búa</w:t>
            </w:r>
          </w:p>
        </w:tc>
        <w:tc>
          <w:tcPr>
            <w:tcW w:w="792"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Tổng số nhát đập</w:t>
            </w:r>
          </w:p>
        </w:tc>
        <w:tc>
          <w:tcPr>
            <w:tcW w:w="1579"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chối của 1 nhát đập, cm</w:t>
            </w:r>
          </w:p>
        </w:tc>
        <w:tc>
          <w:tcPr>
            <w:tcW w:w="732" w:type="dxa"/>
            <w:vMerge w:val="restart"/>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w:t>
            </w:r>
            <w:r w:rsidR="00D010F7">
              <w:rPr>
                <w:rFonts w:ascii="Arial" w:hAnsi="Arial" w:cs="Arial"/>
                <w:sz w:val="20"/>
                <w:lang w:val="en-US"/>
              </w:rPr>
              <w:t xml:space="preserve"> </w:t>
            </w:r>
            <w:r w:rsidRPr="00A34DBE">
              <w:rPr>
                <w:rFonts w:ascii="Arial" w:hAnsi="Arial" w:cs="Arial"/>
                <w:sz w:val="20"/>
              </w:rPr>
              <w:t>chú</w:t>
            </w:r>
          </w:p>
        </w:tc>
      </w:tr>
      <w:tr>
        <w:tblPrEx>
          <w:tblW w:w="8659" w:type="dxa"/>
          <w:tblInd w:w="5" w:type="dxa"/>
          <w:tblCellMar>
            <w:left w:w="0" w:type="dxa"/>
            <w:right w:w="0" w:type="dxa"/>
          </w:tblCellMar>
          <w:tblLook w:val="0000"/>
        </w:tblPrEx>
        <w:trPr>
          <w:trHeight w:val="120"/>
        </w:trPr>
        <w:tc>
          <w:tcPr>
            <w:tcW w:w="71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87"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53"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42"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9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Theo thiết kế</w:t>
            </w:r>
          </w:p>
        </w:tc>
        <w:tc>
          <w:tcPr>
            <w:tcW w:w="80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Thực</w:t>
            </w:r>
            <w:r w:rsidR="00D010F7">
              <w:rPr>
                <w:rFonts w:ascii="Arial" w:hAnsi="Arial" w:cs="Arial"/>
                <w:sz w:val="20"/>
                <w:lang w:val="en-US"/>
              </w:rPr>
              <w:t xml:space="preserve"> </w:t>
            </w:r>
            <w:r w:rsidRPr="00A34DBE">
              <w:rPr>
                <w:rFonts w:ascii="Arial" w:hAnsi="Arial" w:cs="Arial"/>
                <w:sz w:val="20"/>
              </w:rPr>
              <w:t>tế</w:t>
            </w:r>
          </w:p>
        </w:tc>
        <w:tc>
          <w:tcPr>
            <w:tcW w:w="758"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92"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9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Khi</w:t>
            </w:r>
            <w:r w:rsidR="00D010F7">
              <w:rPr>
                <w:rFonts w:ascii="Arial" w:hAnsi="Arial" w:cs="Arial"/>
                <w:sz w:val="20"/>
                <w:lang w:val="en-US"/>
              </w:rPr>
              <w:t xml:space="preserve"> </w:t>
            </w:r>
            <w:r w:rsidRPr="00A34DBE">
              <w:rPr>
                <w:rFonts w:ascii="Arial" w:hAnsi="Arial" w:cs="Arial"/>
                <w:sz w:val="20"/>
              </w:rPr>
              <w:t>đóng</w:t>
            </w:r>
          </w:p>
        </w:tc>
        <w:tc>
          <w:tcPr>
            <w:tcW w:w="78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Khi đóng lại đ</w:t>
            </w:r>
            <w:r w:rsidRPr="00D010F7" w:rsidR="00D010F7">
              <w:rPr>
                <w:rFonts w:ascii="Arial" w:hAnsi="Arial" w:cs="Arial"/>
                <w:sz w:val="20"/>
              </w:rPr>
              <w:t>ể</w:t>
            </w:r>
            <w:r w:rsidRPr="00A34DBE">
              <w:rPr>
                <w:rFonts w:ascii="Arial" w:hAnsi="Arial" w:cs="Arial"/>
                <w:sz w:val="20"/>
              </w:rPr>
              <w:t xml:space="preserve"> kiểm tra</w:t>
            </w:r>
          </w:p>
        </w:tc>
        <w:tc>
          <w:tcPr>
            <w:tcW w:w="732"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8659" w:type="dxa"/>
          <w:tblInd w:w="5" w:type="dxa"/>
          <w:tblCellMar>
            <w:left w:w="0" w:type="dxa"/>
            <w:right w:w="0" w:type="dxa"/>
          </w:tblCellMar>
          <w:tblLook w:val="0000"/>
        </w:tblPrEx>
        <w:trPr>
          <w:trHeight w:val="293"/>
        </w:trPr>
        <w:tc>
          <w:tcPr>
            <w:tcW w:w="71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78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753"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94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79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80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75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79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79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78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c>
          <w:tcPr>
            <w:tcW w:w="732"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11</w:t>
            </w:r>
          </w:p>
        </w:tc>
      </w:tr>
      <w:tr>
        <w:tblPrEx>
          <w:tblW w:w="8659" w:type="dxa"/>
          <w:tblInd w:w="5" w:type="dxa"/>
          <w:tblCellMar>
            <w:left w:w="0" w:type="dxa"/>
            <w:right w:w="0" w:type="dxa"/>
          </w:tblCellMar>
          <w:tblLook w:val="0000"/>
        </w:tblPrEx>
        <w:trPr>
          <w:trHeight w:val="293"/>
        </w:trPr>
        <w:tc>
          <w:tcPr>
            <w:tcW w:w="71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8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5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4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5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8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32"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tbl>
      <w:tblPr>
        <w:tblStyle w:val="TableNormal"/>
        <w:tblW w:w="0" w:type="auto"/>
        <w:tblLook w:val="01E0"/>
      </w:tblPr>
      <w:tblGrid>
        <w:gridCol w:w="4428"/>
        <w:gridCol w:w="4428"/>
      </w:tblGrid>
      <w:tr w:rsidTr="001C272A">
        <w:tblPrEx>
          <w:tblW w:w="0" w:type="auto"/>
          <w:tblLook w:val="01E0"/>
        </w:tblPrEx>
        <w:tc>
          <w:tcPr>
            <w:tcW w:w="4428" w:type="dxa"/>
          </w:tcPr>
          <w:p w:rsidR="00D010F7" w:rsidRPr="001C272A" w:rsidP="001C272A">
            <w:pPr>
              <w:widowControl/>
              <w:spacing w:before="120"/>
              <w:rPr>
                <w:rFonts w:ascii="Arial" w:hAnsi="Arial" w:cs="Arial"/>
                <w:sz w:val="20"/>
                <w:lang w:val="en-US"/>
              </w:rPr>
            </w:pPr>
          </w:p>
        </w:tc>
        <w:tc>
          <w:tcPr>
            <w:tcW w:w="4428" w:type="dxa"/>
          </w:tcPr>
          <w:p w:rsidR="00D010F7" w:rsidRPr="001C272A" w:rsidP="001C272A">
            <w:pPr>
              <w:widowControl/>
              <w:spacing w:before="120"/>
              <w:jc w:val="center"/>
              <w:rPr>
                <w:rFonts w:ascii="Arial" w:hAnsi="Arial" w:cs="Arial"/>
                <w:sz w:val="20"/>
                <w:lang w:val="en-US"/>
              </w:rPr>
            </w:pPr>
            <w:r w:rsidRPr="001C272A">
              <w:rPr>
                <w:rFonts w:ascii="Arial" w:hAnsi="Arial" w:cs="Arial"/>
                <w:sz w:val="20"/>
              </w:rPr>
              <w:t>Người thực hiện</w:t>
            </w:r>
            <w:r w:rsidRPr="001C272A">
              <w:rPr>
                <w:rFonts w:ascii="Arial" w:hAnsi="Arial" w:cs="Arial"/>
                <w:sz w:val="20"/>
                <w:lang w:val="en-US"/>
              </w:rPr>
              <w:br/>
            </w:r>
            <w:r w:rsidRPr="001C272A">
              <w:rPr>
                <w:rFonts w:ascii="Arial" w:hAnsi="Arial" w:cs="Arial"/>
                <w:sz w:val="20"/>
              </w:rPr>
              <w:t>(ký tên)</w:t>
            </w:r>
          </w:p>
        </w:tc>
      </w:tr>
    </w:tbl>
    <w:p w:rsidR="00D010F7" w:rsidP="00A34DBE">
      <w:pPr>
        <w:widowControl/>
        <w:spacing w:before="120"/>
        <w:rPr>
          <w:rFonts w:ascii="Arial" w:hAnsi="Arial" w:cs="Arial"/>
          <w:sz w:val="20"/>
          <w:lang w:val="en-US"/>
        </w:rPr>
      </w:pPr>
    </w:p>
    <w:p w:rsidR="005C15E1" w:rsidRPr="00D010F7" w:rsidP="00D010F7">
      <w:pPr>
        <w:widowControl/>
        <w:spacing w:before="120"/>
        <w:jc w:val="center"/>
        <w:rPr>
          <w:rFonts w:ascii="Arial" w:hAnsi="Arial" w:cs="Arial"/>
          <w:b/>
          <w:sz w:val="20"/>
        </w:rPr>
      </w:pPr>
      <w:bookmarkStart w:id="37" w:name="chuong_phuluc_13"/>
      <w:r w:rsidRPr="00D010F7">
        <w:rPr>
          <w:rFonts w:ascii="Arial" w:hAnsi="Arial" w:cs="Arial"/>
          <w:b/>
          <w:sz w:val="20"/>
        </w:rPr>
        <w:t>Phụ lục N</w:t>
      </w:r>
      <w:bookmarkEnd w:id="37"/>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38" w:name="chuong_phuluc_13_name"/>
      <w:r w:rsidRPr="00D010F7">
        <w:rPr>
          <w:rFonts w:ascii="Arial" w:hAnsi="Arial" w:cs="Arial"/>
          <w:b/>
          <w:sz w:val="20"/>
        </w:rPr>
        <w:t>Nhật ký hạ cọc ván</w:t>
      </w:r>
      <w:bookmarkEnd w:id="38"/>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P="00D010F7">
      <w:pPr>
        <w:widowControl/>
        <w:spacing w:before="120"/>
        <w:jc w:val="center"/>
        <w:rPr>
          <w:rFonts w:ascii="Arial" w:hAnsi="Arial" w:cs="Arial"/>
          <w:b/>
          <w:sz w:val="20"/>
          <w:lang w:val="en-US"/>
        </w:rPr>
      </w:pPr>
      <w:r w:rsidRPr="00D010F7">
        <w:rPr>
          <w:rFonts w:ascii="Arial" w:hAnsi="Arial" w:cs="Arial"/>
          <w:b/>
          <w:sz w:val="20"/>
        </w:rPr>
        <w:t>Nhật ký hạ cọc ván</w:t>
      </w:r>
    </w:p>
    <w:p w:rsidR="00D010F7" w:rsidRPr="00A34DBE" w:rsidP="00D010F7">
      <w:pPr>
        <w:widowControl/>
        <w:spacing w:before="120"/>
        <w:jc w:val="center"/>
        <w:rPr>
          <w:rFonts w:ascii="Arial" w:hAnsi="Arial" w:cs="Arial"/>
          <w:sz w:val="20"/>
        </w:rPr>
      </w:pPr>
      <w:r w:rsidRPr="00A34DBE">
        <w:rPr>
          <w:rFonts w:ascii="Arial" w:hAnsi="Arial" w:cs="Arial"/>
          <w:sz w:val="20"/>
        </w:rPr>
        <w:t>(Từ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Đến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w:t>
      </w:r>
      <w:r w:rsidRPr="00A34DBE">
        <w:rPr>
          <w:rFonts w:ascii="Arial" w:hAnsi="Arial" w:cs="Arial"/>
          <w:sz w:val="20"/>
        </w:rPr>
        <w:t>)</w:t>
      </w:r>
    </w:p>
    <w:p w:rsidR="00D010F7" w:rsidRPr="00D010F7" w:rsidP="00D010F7">
      <w:pPr>
        <w:widowControl/>
        <w:spacing w:before="120"/>
        <w:jc w:val="center"/>
        <w:rPr>
          <w:rFonts w:ascii="Arial" w:hAnsi="Arial" w:cs="Arial"/>
          <w:sz w:val="20"/>
          <w:lang w:val="en-US"/>
        </w:rPr>
      </w:pPr>
      <w:r w:rsidRPr="00A34DBE">
        <w:rPr>
          <w:rFonts w:ascii="Arial" w:hAnsi="Arial" w:cs="Arial"/>
          <w:sz w:val="20"/>
        </w:rPr>
        <w:t>Bắt đầu</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kết thúc</w:t>
      </w:r>
      <w:r>
        <w:rPr>
          <w:rFonts w:ascii="Arial" w:hAnsi="Arial" w:cs="Arial"/>
          <w:sz w:val="20"/>
          <w:lang w:val="en-US"/>
        </w:rPr>
        <w:t xml:space="preserve"> ............................</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 </w:t>
      </w:r>
      <w:r w:rsidRPr="00A34DBE">
        <w:rPr>
          <w:rFonts w:ascii="Arial" w:hAnsi="Arial" w:cs="Arial"/>
          <w:sz w:val="20"/>
        </w:rPr>
        <w:t>Hệ thống máy đóng (cần trục):</w:t>
      </w:r>
      <w:r w:rsidR="00031A0F">
        <w:rPr>
          <w:rFonts w:ascii="Arial" w:hAnsi="Arial" w:cs="Arial"/>
          <w:sz w:val="20"/>
        </w:rPr>
        <w:t xml:space="preserve"> </w:t>
      </w:r>
      <w:r w:rsidR="00D010F7">
        <w:rPr>
          <w:rFonts w:ascii="Arial" w:hAnsi="Arial" w:cs="Arial"/>
          <w:sz w:val="20"/>
          <w:lang w:val="en-US"/>
        </w:rPr>
        <w:tab/>
        <w:tab/>
      </w:r>
      <w:r w:rsidRPr="00A34DBE">
        <w:rPr>
          <w:rFonts w:ascii="Arial" w:hAnsi="Arial" w:cs="Arial"/>
          <w:sz w:val="20"/>
        </w:rPr>
        <w:t>5. Vật liệu và loại cọc ván:</w:t>
      </w:r>
    </w:p>
    <w:p w:rsidR="005C15E1" w:rsidRPr="00A34DBE" w:rsidP="00A34DBE">
      <w:pPr>
        <w:widowControl/>
        <w:spacing w:before="120"/>
        <w:rPr>
          <w:rFonts w:ascii="Arial" w:hAnsi="Arial" w:cs="Arial"/>
          <w:sz w:val="20"/>
        </w:rPr>
      </w:pPr>
      <w:r w:rsidR="00D010F7">
        <w:rPr>
          <w:rFonts w:ascii="Arial" w:hAnsi="Arial" w:cs="Arial"/>
          <w:sz w:val="20"/>
          <w:lang w:val="en-US"/>
        </w:rPr>
        <w:t xml:space="preserve">2. </w:t>
      </w:r>
      <w:r w:rsidRPr="00A34DBE">
        <w:rPr>
          <w:rFonts w:ascii="Arial" w:hAnsi="Arial" w:cs="Arial"/>
          <w:sz w:val="20"/>
        </w:rPr>
        <w:t>Loại búa (máy rung):</w:t>
      </w:r>
      <w:r w:rsidR="00031A0F">
        <w:rPr>
          <w:rFonts w:ascii="Arial" w:hAnsi="Arial" w:cs="Arial"/>
          <w:sz w:val="20"/>
        </w:rPr>
        <w:t xml:space="preserve"> </w:t>
      </w:r>
      <w:r w:rsidR="00D010F7">
        <w:rPr>
          <w:rFonts w:ascii="Arial" w:hAnsi="Arial" w:cs="Arial"/>
          <w:sz w:val="20"/>
          <w:lang w:val="en-US"/>
        </w:rPr>
        <w:tab/>
        <w:tab/>
        <w:tab/>
        <w:tab/>
      </w:r>
      <w:r w:rsidRPr="00A34DBE">
        <w:rPr>
          <w:rFonts w:ascii="Arial" w:hAnsi="Arial" w:cs="Arial"/>
          <w:sz w:val="20"/>
        </w:rPr>
        <w:t>6. Chiều dài cọc ván:</w:t>
      </w:r>
    </w:p>
    <w:p w:rsidR="005C15E1" w:rsidRPr="00A34DBE" w:rsidP="00A34DBE">
      <w:pPr>
        <w:widowControl/>
        <w:spacing w:before="120"/>
        <w:rPr>
          <w:rFonts w:ascii="Arial" w:hAnsi="Arial" w:cs="Arial"/>
          <w:sz w:val="20"/>
        </w:rPr>
      </w:pPr>
      <w:r w:rsidR="00D010F7">
        <w:rPr>
          <w:rFonts w:ascii="Arial" w:hAnsi="Arial" w:cs="Arial"/>
          <w:sz w:val="20"/>
          <w:lang w:val="en-US"/>
        </w:rPr>
        <w:t xml:space="preserve">3. </w:t>
      </w:r>
      <w:r w:rsidRPr="00A34DBE">
        <w:rPr>
          <w:rFonts w:ascii="Arial" w:hAnsi="Arial" w:cs="Arial"/>
          <w:sz w:val="20"/>
        </w:rPr>
        <w:t>Trọng lượng phần đập của búa:</w:t>
      </w:r>
      <w:r w:rsidR="00031A0F">
        <w:rPr>
          <w:rFonts w:ascii="Arial" w:hAnsi="Arial" w:cs="Arial"/>
          <w:sz w:val="20"/>
        </w:rPr>
        <w:t xml:space="preserve"> </w:t>
      </w:r>
      <w:r w:rsidR="00D010F7">
        <w:rPr>
          <w:rFonts w:ascii="Arial" w:hAnsi="Arial" w:cs="Arial"/>
          <w:sz w:val="20"/>
          <w:lang w:val="en-US"/>
        </w:rPr>
        <w:tab/>
        <w:tab/>
      </w:r>
      <w:r w:rsidRPr="00A34DBE">
        <w:rPr>
          <w:rFonts w:ascii="Arial" w:hAnsi="Arial" w:cs="Arial"/>
          <w:sz w:val="20"/>
        </w:rPr>
        <w:t>7. Độ cao tuyệt đối mặt đất:</w:t>
      </w:r>
    </w:p>
    <w:p w:rsidR="005C15E1" w:rsidRPr="00A34DBE" w:rsidP="00A34DBE">
      <w:pPr>
        <w:widowControl/>
        <w:spacing w:before="120"/>
        <w:rPr>
          <w:rFonts w:ascii="Arial" w:hAnsi="Arial" w:cs="Arial"/>
          <w:sz w:val="20"/>
        </w:rPr>
      </w:pPr>
      <w:r w:rsidR="00D010F7">
        <w:rPr>
          <w:rFonts w:ascii="Arial" w:hAnsi="Arial" w:cs="Arial"/>
          <w:sz w:val="20"/>
          <w:lang w:val="en-US"/>
        </w:rPr>
        <w:t xml:space="preserve">4. </w:t>
      </w:r>
      <w:r w:rsidRPr="00A34DBE">
        <w:rPr>
          <w:rFonts w:ascii="Arial" w:hAnsi="Arial" w:cs="Arial"/>
          <w:sz w:val="20"/>
        </w:rPr>
        <w:t>Loại cọc và trọng lượng mũi cọc:</w:t>
      </w:r>
      <w:r w:rsidR="00031A0F">
        <w:rPr>
          <w:rFonts w:ascii="Arial" w:hAnsi="Arial" w:cs="Arial"/>
          <w:sz w:val="20"/>
        </w:rPr>
        <w:t xml:space="preserve"> </w:t>
      </w:r>
      <w:r w:rsidR="00D010F7">
        <w:rPr>
          <w:rFonts w:ascii="Arial" w:hAnsi="Arial" w:cs="Arial"/>
          <w:sz w:val="20"/>
          <w:lang w:val="en-US"/>
        </w:rPr>
        <w:tab/>
        <w:tab/>
      </w:r>
      <w:r w:rsidRPr="00A34DBE">
        <w:rPr>
          <w:rFonts w:ascii="Arial" w:hAnsi="Arial" w:cs="Arial"/>
          <w:sz w:val="20"/>
        </w:rPr>
        <w:t>8. Độ cao tuyệt đối của mực nước ngầm:</w:t>
      </w:r>
    </w:p>
    <w:tbl>
      <w:tblPr>
        <w:tblStyle w:val="TableNormal"/>
        <w:tblW w:w="0" w:type="auto"/>
        <w:tblInd w:w="5" w:type="dxa"/>
        <w:tblCellMar>
          <w:left w:w="0" w:type="dxa"/>
          <w:right w:w="0" w:type="dxa"/>
        </w:tblCellMar>
        <w:tblLook w:val="0000"/>
      </w:tblPr>
      <w:tblGrid>
        <w:gridCol w:w="715"/>
        <w:gridCol w:w="798"/>
        <w:gridCol w:w="972"/>
        <w:gridCol w:w="807"/>
        <w:gridCol w:w="813"/>
        <w:gridCol w:w="807"/>
        <w:gridCol w:w="809"/>
        <w:gridCol w:w="851"/>
        <w:gridCol w:w="759"/>
        <w:gridCol w:w="872"/>
        <w:gridCol w:w="873"/>
      </w:tblGrid>
      <w:tr>
        <w:tblPrEx>
          <w:tblW w:w="0" w:type="auto"/>
          <w:tblInd w:w="5" w:type="dxa"/>
          <w:tblCellMar>
            <w:left w:w="0" w:type="dxa"/>
            <w:right w:w="0" w:type="dxa"/>
          </w:tblCellMar>
          <w:tblLook w:val="0000"/>
        </w:tblPrEx>
        <w:tc>
          <w:tcPr>
            <w:tcW w:w="787"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Số thứ tự</w:t>
            </w:r>
          </w:p>
        </w:tc>
        <w:tc>
          <w:tcPr>
            <w:tcW w:w="859"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No cọc ván theo mặt bằng</w:t>
            </w:r>
          </w:p>
        </w:tc>
        <w:tc>
          <w:tcPr>
            <w:tcW w:w="1013"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Ngày/ca</w:t>
            </w:r>
            <w:r w:rsidR="00D010F7">
              <w:rPr>
                <w:rFonts w:ascii="Arial" w:hAnsi="Arial" w:cs="Arial"/>
                <w:sz w:val="20"/>
                <w:lang w:val="en-US"/>
              </w:rPr>
              <w:t xml:space="preserve"> </w:t>
            </w:r>
            <w:r w:rsidRPr="00A34DBE">
              <w:rPr>
                <w:rFonts w:ascii="Arial" w:hAnsi="Arial" w:cs="Arial"/>
                <w:sz w:val="20"/>
              </w:rPr>
              <w:t>kíp</w:t>
            </w:r>
          </w:p>
        </w:tc>
        <w:tc>
          <w:tcPr>
            <w:tcW w:w="1743"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cao tuyệt đối phần trên cùng của ván</w:t>
            </w:r>
          </w:p>
        </w:tc>
        <w:tc>
          <w:tcPr>
            <w:tcW w:w="1738"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cao tuyệt đối đầu dưới của cọc ván</w:t>
            </w:r>
          </w:p>
        </w:tc>
        <w:tc>
          <w:tcPr>
            <w:tcW w:w="907"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Kích thước cắt ngắn hoặc nối dài cọc ván, m</w:t>
            </w:r>
          </w:p>
        </w:tc>
        <w:tc>
          <w:tcPr>
            <w:tcW w:w="826"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sâu hạ cọc ván (từ mặt cắt thiết kế)</w:t>
            </w:r>
          </w:p>
        </w:tc>
        <w:tc>
          <w:tcPr>
            <w:tcW w:w="926"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Người thực hiện (ký tên)</w:t>
            </w:r>
          </w:p>
        </w:tc>
        <w:tc>
          <w:tcPr>
            <w:tcW w:w="970" w:type="dxa"/>
            <w:vMerge w:val="restart"/>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 chú</w:t>
            </w:r>
          </w:p>
        </w:tc>
      </w:tr>
      <w:tr>
        <w:tblPrEx>
          <w:tblW w:w="0" w:type="auto"/>
          <w:tblInd w:w="5" w:type="dxa"/>
          <w:tblCellMar>
            <w:left w:w="0" w:type="dxa"/>
            <w:right w:w="0" w:type="dxa"/>
          </w:tblCellMar>
          <w:tblLook w:val="0000"/>
        </w:tblPrEx>
        <w:tc>
          <w:tcPr>
            <w:tcW w:w="787"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85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1013"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86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Theo</w:t>
            </w:r>
            <w:r w:rsidR="00D010F7">
              <w:rPr>
                <w:rFonts w:ascii="Arial" w:hAnsi="Arial" w:cs="Arial"/>
                <w:sz w:val="20"/>
                <w:lang w:val="en-US"/>
              </w:rPr>
              <w:t xml:space="preserve"> </w:t>
            </w:r>
            <w:r w:rsidRPr="00A34DBE">
              <w:rPr>
                <w:rFonts w:ascii="Arial" w:hAnsi="Arial" w:cs="Arial"/>
                <w:sz w:val="20"/>
              </w:rPr>
              <w:t>thiết</w:t>
            </w:r>
            <w:r w:rsidR="00D010F7">
              <w:rPr>
                <w:rFonts w:ascii="Arial" w:hAnsi="Arial" w:cs="Arial"/>
                <w:sz w:val="20"/>
                <w:lang w:val="en-US"/>
              </w:rPr>
              <w:t xml:space="preserve"> </w:t>
            </w:r>
            <w:r w:rsidRPr="00A34DBE">
              <w:rPr>
                <w:rFonts w:ascii="Arial" w:hAnsi="Arial" w:cs="Arial"/>
                <w:sz w:val="20"/>
              </w:rPr>
              <w:t>kế</w:t>
            </w:r>
          </w:p>
        </w:tc>
        <w:tc>
          <w:tcPr>
            <w:tcW w:w="87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Thực</w:t>
            </w:r>
            <w:r w:rsidR="00D010F7">
              <w:rPr>
                <w:rFonts w:ascii="Arial" w:hAnsi="Arial" w:cs="Arial"/>
                <w:sz w:val="20"/>
                <w:lang w:val="en-US"/>
              </w:rPr>
              <w:t xml:space="preserve"> </w:t>
            </w:r>
            <w:r w:rsidRPr="00A34DBE">
              <w:rPr>
                <w:rFonts w:ascii="Arial" w:hAnsi="Arial" w:cs="Arial"/>
                <w:sz w:val="20"/>
              </w:rPr>
              <w:t>tế</w:t>
            </w:r>
          </w:p>
        </w:tc>
        <w:tc>
          <w:tcPr>
            <w:tcW w:w="86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Theo</w:t>
            </w:r>
            <w:r w:rsidR="00D010F7">
              <w:rPr>
                <w:rFonts w:ascii="Arial" w:hAnsi="Arial" w:cs="Arial"/>
                <w:sz w:val="20"/>
                <w:lang w:val="en-US"/>
              </w:rPr>
              <w:t xml:space="preserve"> </w:t>
            </w:r>
            <w:r w:rsidRPr="00A34DBE">
              <w:rPr>
                <w:rFonts w:ascii="Arial" w:hAnsi="Arial" w:cs="Arial"/>
                <w:sz w:val="20"/>
              </w:rPr>
              <w:t>thiết</w:t>
            </w:r>
            <w:r w:rsidR="00D010F7">
              <w:rPr>
                <w:rFonts w:ascii="Arial" w:hAnsi="Arial" w:cs="Arial"/>
                <w:sz w:val="20"/>
                <w:lang w:val="en-US"/>
              </w:rPr>
              <w:t xml:space="preserve"> </w:t>
            </w:r>
            <w:r w:rsidRPr="00A34DBE">
              <w:rPr>
                <w:rFonts w:ascii="Arial" w:hAnsi="Arial" w:cs="Arial"/>
                <w:sz w:val="20"/>
              </w:rPr>
              <w:t>kế</w:t>
            </w:r>
          </w:p>
        </w:tc>
        <w:tc>
          <w:tcPr>
            <w:tcW w:w="86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Thực</w:t>
            </w:r>
            <w:r w:rsidR="00D010F7">
              <w:rPr>
                <w:rFonts w:ascii="Arial" w:hAnsi="Arial" w:cs="Arial"/>
                <w:sz w:val="20"/>
                <w:lang w:val="en-US"/>
              </w:rPr>
              <w:t xml:space="preserve"> </w:t>
            </w:r>
            <w:r w:rsidRPr="00A34DBE">
              <w:rPr>
                <w:rFonts w:ascii="Arial" w:hAnsi="Arial" w:cs="Arial"/>
                <w:sz w:val="20"/>
              </w:rPr>
              <w:t>tế</w:t>
            </w:r>
          </w:p>
        </w:tc>
        <w:tc>
          <w:tcPr>
            <w:tcW w:w="907"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826"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26"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970"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78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85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1013"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86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87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86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86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907"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8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9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c>
          <w:tcPr>
            <w:tcW w:w="970"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11</w:t>
            </w:r>
          </w:p>
        </w:tc>
      </w:tr>
      <w:tr>
        <w:tblPrEx>
          <w:tblW w:w="0" w:type="auto"/>
          <w:tblInd w:w="5" w:type="dxa"/>
          <w:tblCellMar>
            <w:left w:w="0" w:type="dxa"/>
            <w:right w:w="0" w:type="dxa"/>
          </w:tblCellMar>
          <w:tblLook w:val="0000"/>
        </w:tblPrEx>
        <w:tc>
          <w:tcPr>
            <w:tcW w:w="78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5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1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6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7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6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6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0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2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2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70"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F0617D" w:rsidRPr="00D010F7" w:rsidP="00D010F7">
      <w:pPr>
        <w:widowControl/>
        <w:spacing w:before="120"/>
        <w:jc w:val="center"/>
        <w:rPr>
          <w:rFonts w:ascii="Arial" w:hAnsi="Arial" w:cs="Arial"/>
          <w:b/>
          <w:sz w:val="20"/>
          <w:lang w:val="en-US"/>
        </w:rPr>
      </w:pPr>
      <w:bookmarkStart w:id="39" w:name="chuong_phuluc_14"/>
      <w:r w:rsidRPr="00F0617D">
        <w:rPr>
          <w:rFonts w:ascii="Arial" w:hAnsi="Arial" w:cs="Arial"/>
          <w:b/>
          <w:sz w:val="20"/>
          <w:lang w:val="en-US"/>
        </w:rPr>
        <w:t>Phụ lục O</w:t>
      </w:r>
      <w:bookmarkEnd w:id="39"/>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40" w:name="chuong_phuluc_14_name"/>
      <w:r w:rsidRPr="00D010F7">
        <w:rPr>
          <w:rFonts w:ascii="Arial" w:hAnsi="Arial" w:cs="Arial"/>
          <w:b/>
          <w:sz w:val="20"/>
        </w:rPr>
        <w:t xml:space="preserve">Nhật ký hạ </w:t>
      </w:r>
      <w:r w:rsidR="00D010F7">
        <w:rPr>
          <w:rFonts w:ascii="Arial" w:hAnsi="Arial" w:cs="Arial"/>
          <w:b/>
          <w:sz w:val="20"/>
        </w:rPr>
        <w:t>cọc ống</w:t>
      </w:r>
      <w:r w:rsidRPr="00D010F7">
        <w:rPr>
          <w:rFonts w:ascii="Arial" w:hAnsi="Arial" w:cs="Arial"/>
          <w:b/>
          <w:sz w:val="20"/>
        </w:rPr>
        <w:t xml:space="preserve"> bằng máy rung</w:t>
      </w:r>
      <w:bookmarkEnd w:id="40"/>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40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P="00D010F7">
      <w:pPr>
        <w:widowControl/>
        <w:spacing w:before="120"/>
        <w:jc w:val="center"/>
        <w:rPr>
          <w:rFonts w:ascii="Arial" w:hAnsi="Arial" w:cs="Arial"/>
          <w:b/>
          <w:sz w:val="20"/>
          <w:lang w:val="en-US"/>
        </w:rPr>
      </w:pPr>
      <w:r w:rsidRPr="00D010F7">
        <w:rPr>
          <w:rFonts w:ascii="Arial" w:hAnsi="Arial" w:cs="Arial"/>
          <w:b/>
          <w:sz w:val="20"/>
        </w:rPr>
        <w:t xml:space="preserve">Nhật ký hạ </w:t>
      </w:r>
      <w:r w:rsidRPr="00D010F7" w:rsidR="00D010F7">
        <w:rPr>
          <w:rFonts w:ascii="Arial" w:hAnsi="Arial" w:cs="Arial"/>
          <w:b/>
          <w:sz w:val="20"/>
        </w:rPr>
        <w:t>cọc ống</w:t>
      </w:r>
      <w:r w:rsidRPr="00D010F7">
        <w:rPr>
          <w:rFonts w:ascii="Arial" w:hAnsi="Arial" w:cs="Arial"/>
          <w:b/>
          <w:sz w:val="20"/>
        </w:rPr>
        <w:t xml:space="preserve"> bằng máy rung</w:t>
      </w:r>
    </w:p>
    <w:p w:rsidR="00D010F7" w:rsidRPr="00A34DBE" w:rsidP="00D010F7">
      <w:pPr>
        <w:widowControl/>
        <w:spacing w:before="120"/>
        <w:jc w:val="center"/>
        <w:rPr>
          <w:rFonts w:ascii="Arial" w:hAnsi="Arial" w:cs="Arial"/>
          <w:sz w:val="20"/>
        </w:rPr>
      </w:pPr>
      <w:r w:rsidRPr="00A34DBE">
        <w:rPr>
          <w:rFonts w:ascii="Arial" w:hAnsi="Arial" w:cs="Arial"/>
          <w:sz w:val="20"/>
        </w:rPr>
        <w:t>(Từ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Đến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w:t>
      </w:r>
      <w:r w:rsidRPr="00A34DBE">
        <w:rPr>
          <w:rFonts w:ascii="Arial" w:hAnsi="Arial" w:cs="Arial"/>
          <w:sz w:val="20"/>
        </w:rPr>
        <w:t>)</w:t>
      </w:r>
    </w:p>
    <w:p w:rsidR="00D010F7" w:rsidRPr="00D010F7" w:rsidP="00D010F7">
      <w:pPr>
        <w:widowControl/>
        <w:spacing w:before="120"/>
        <w:jc w:val="center"/>
        <w:rPr>
          <w:rFonts w:ascii="Arial" w:hAnsi="Arial" w:cs="Arial"/>
          <w:sz w:val="20"/>
          <w:lang w:val="en-US"/>
        </w:rPr>
      </w:pPr>
      <w:r w:rsidRPr="00A34DBE">
        <w:rPr>
          <w:rFonts w:ascii="Arial" w:hAnsi="Arial" w:cs="Arial"/>
          <w:sz w:val="20"/>
        </w:rPr>
        <w:t>Bắt đầu</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kết thúc</w:t>
      </w:r>
      <w:r>
        <w:rPr>
          <w:rFonts w:ascii="Arial" w:hAnsi="Arial" w:cs="Arial"/>
          <w:sz w:val="20"/>
          <w:lang w:val="en-US"/>
        </w:rPr>
        <w:t xml:space="preserve"> ............................</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 </w:t>
      </w:r>
      <w:r w:rsidRPr="00A34DBE">
        <w:rPr>
          <w:rFonts w:ascii="Arial" w:hAnsi="Arial" w:cs="Arial"/>
          <w:sz w:val="20"/>
        </w:rPr>
        <w:t>Loại máy rung:</w:t>
      </w:r>
    </w:p>
    <w:p w:rsidR="005C15E1" w:rsidRPr="00A34DBE" w:rsidP="00A34DBE">
      <w:pPr>
        <w:widowControl/>
        <w:spacing w:before="120"/>
        <w:rPr>
          <w:rFonts w:ascii="Arial" w:hAnsi="Arial" w:cs="Arial"/>
          <w:sz w:val="20"/>
        </w:rPr>
      </w:pPr>
      <w:r w:rsidR="00D010F7">
        <w:rPr>
          <w:rFonts w:ascii="Arial" w:hAnsi="Arial" w:cs="Arial"/>
          <w:sz w:val="20"/>
          <w:lang w:val="en-US"/>
        </w:rPr>
        <w:t xml:space="preserve">2. </w:t>
      </w:r>
      <w:r w:rsidRPr="00A34DBE">
        <w:rPr>
          <w:rFonts w:ascii="Arial" w:hAnsi="Arial" w:cs="Arial"/>
          <w:sz w:val="20"/>
        </w:rPr>
        <w:t>Loại cọc và trọng lượng mũ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3. </w:t>
      </w:r>
      <w:r w:rsidRPr="00A34DBE">
        <w:rPr>
          <w:rFonts w:ascii="Arial" w:hAnsi="Arial" w:cs="Arial"/>
          <w:sz w:val="20"/>
        </w:rPr>
        <w:t>Cọc ống N</w:t>
      </w:r>
      <w:r w:rsidRPr="00D010F7">
        <w:rPr>
          <w:rFonts w:ascii="Arial" w:hAnsi="Arial" w:cs="Arial"/>
          <w:sz w:val="20"/>
          <w:vertAlign w:val="superscript"/>
        </w:rPr>
        <w:t>o</w:t>
      </w:r>
      <w:r w:rsidRPr="00A34DBE">
        <w:rPr>
          <w:rFonts w:ascii="Arial" w:hAnsi="Arial" w:cs="Arial"/>
          <w:sz w:val="20"/>
        </w:rPr>
        <w:t>:</w:t>
      </w:r>
    </w:p>
    <w:p w:rsidR="005C15E1" w:rsidRPr="00A34DBE" w:rsidP="00A34DBE">
      <w:pPr>
        <w:widowControl/>
        <w:spacing w:before="120"/>
        <w:rPr>
          <w:rFonts w:ascii="Arial" w:hAnsi="Arial" w:cs="Arial"/>
          <w:sz w:val="20"/>
        </w:rPr>
      </w:pPr>
      <w:r w:rsidR="00D010F7">
        <w:rPr>
          <w:rFonts w:ascii="Arial" w:hAnsi="Arial" w:cs="Arial"/>
          <w:sz w:val="20"/>
          <w:lang w:val="en-US"/>
        </w:rPr>
        <w:t xml:space="preserve">4. </w:t>
      </w:r>
      <w:r w:rsidRPr="00A34DBE">
        <w:rPr>
          <w:rFonts w:ascii="Arial" w:hAnsi="Arial" w:cs="Arial"/>
          <w:sz w:val="20"/>
        </w:rPr>
        <w:t>Đường kính ngoài:</w:t>
      </w:r>
    </w:p>
    <w:p w:rsidR="005C15E1" w:rsidRPr="00A34DBE" w:rsidP="00A34DBE">
      <w:pPr>
        <w:widowControl/>
        <w:spacing w:before="120"/>
        <w:rPr>
          <w:rFonts w:ascii="Arial" w:hAnsi="Arial" w:cs="Arial"/>
          <w:sz w:val="20"/>
        </w:rPr>
      </w:pPr>
      <w:r w:rsidR="00D010F7">
        <w:rPr>
          <w:rFonts w:ascii="Arial" w:hAnsi="Arial" w:cs="Arial"/>
          <w:sz w:val="20"/>
          <w:lang w:val="en-US"/>
        </w:rPr>
        <w:t xml:space="preserve">5. </w:t>
      </w:r>
      <w:r w:rsidRPr="00A34DBE">
        <w:rPr>
          <w:rFonts w:ascii="Arial" w:hAnsi="Arial" w:cs="Arial"/>
          <w:sz w:val="20"/>
        </w:rPr>
        <w:t>Bề dày của thành:</w:t>
      </w:r>
    </w:p>
    <w:p w:rsidR="005C15E1" w:rsidRPr="00A34DBE" w:rsidP="00A34DBE">
      <w:pPr>
        <w:widowControl/>
        <w:spacing w:before="120"/>
        <w:rPr>
          <w:rFonts w:ascii="Arial" w:hAnsi="Arial" w:cs="Arial"/>
          <w:sz w:val="20"/>
        </w:rPr>
      </w:pPr>
      <w:r w:rsidR="00D010F7">
        <w:rPr>
          <w:rFonts w:ascii="Arial" w:hAnsi="Arial" w:cs="Arial"/>
          <w:sz w:val="20"/>
          <w:lang w:val="en-US"/>
        </w:rPr>
        <w:t xml:space="preserve">6. </w:t>
      </w:r>
      <w:r w:rsidRPr="00A34DBE">
        <w:rPr>
          <w:rFonts w:ascii="Arial" w:hAnsi="Arial" w:cs="Arial"/>
          <w:sz w:val="20"/>
        </w:rPr>
        <w:t>Chiều dài:</w:t>
      </w:r>
    </w:p>
    <w:p w:rsidR="005C15E1" w:rsidRPr="00A34DBE" w:rsidP="00A34DBE">
      <w:pPr>
        <w:widowControl/>
        <w:spacing w:before="120"/>
        <w:rPr>
          <w:rFonts w:ascii="Arial" w:hAnsi="Arial" w:cs="Arial"/>
          <w:sz w:val="20"/>
        </w:rPr>
      </w:pPr>
      <w:r w:rsidR="00D010F7">
        <w:rPr>
          <w:rFonts w:ascii="Arial" w:hAnsi="Arial" w:cs="Arial"/>
          <w:sz w:val="20"/>
          <w:lang w:val="en-US"/>
        </w:rPr>
        <w:t xml:space="preserve">7. </w:t>
      </w:r>
      <w:r w:rsidRPr="00A34DBE">
        <w:rPr>
          <w:rFonts w:ascii="Arial" w:hAnsi="Arial" w:cs="Arial"/>
          <w:sz w:val="20"/>
        </w:rPr>
        <w:t>Số lượng và chiều dài mỗi phân đoạn:</w:t>
      </w:r>
    </w:p>
    <w:p w:rsidR="005C15E1" w:rsidRPr="00A34DBE" w:rsidP="00A34DBE">
      <w:pPr>
        <w:widowControl/>
        <w:spacing w:before="120"/>
        <w:rPr>
          <w:rFonts w:ascii="Arial" w:hAnsi="Arial" w:cs="Arial"/>
          <w:sz w:val="20"/>
        </w:rPr>
      </w:pPr>
      <w:r w:rsidR="00D010F7">
        <w:rPr>
          <w:rFonts w:ascii="Arial" w:hAnsi="Arial" w:cs="Arial"/>
          <w:sz w:val="20"/>
          <w:lang w:val="en-US"/>
        </w:rPr>
        <w:t xml:space="preserve">8. </w:t>
      </w:r>
      <w:r w:rsidRPr="00A34DBE">
        <w:rPr>
          <w:rFonts w:ascii="Arial" w:hAnsi="Arial" w:cs="Arial"/>
          <w:sz w:val="20"/>
        </w:rPr>
        <w:t>Loại mối nối của phân đoạn:</w:t>
      </w:r>
    </w:p>
    <w:p w:rsidR="005C15E1" w:rsidRPr="00A34DBE" w:rsidP="00A34DBE">
      <w:pPr>
        <w:widowControl/>
        <w:spacing w:before="120"/>
        <w:rPr>
          <w:rFonts w:ascii="Arial" w:hAnsi="Arial" w:cs="Arial"/>
          <w:sz w:val="20"/>
        </w:rPr>
      </w:pPr>
      <w:r w:rsidR="00D010F7">
        <w:rPr>
          <w:rFonts w:ascii="Arial" w:hAnsi="Arial" w:cs="Arial"/>
          <w:sz w:val="20"/>
          <w:lang w:val="en-US"/>
        </w:rPr>
        <w:t xml:space="preserve">9. </w:t>
      </w:r>
      <w:r w:rsidRPr="00A34DBE">
        <w:rPr>
          <w:rFonts w:ascii="Arial" w:hAnsi="Arial" w:cs="Arial"/>
          <w:sz w:val="20"/>
        </w:rPr>
        <w:t>Độ sâu lún vào trong đất từ cao độ thiết kế của đầu cọc:</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10. </w:t>
      </w:r>
      <w:r w:rsidRPr="00A34DBE">
        <w:rPr>
          <w:rFonts w:ascii="Arial" w:hAnsi="Arial" w:cs="Arial"/>
          <w:sz w:val="20"/>
        </w:rPr>
        <w:t>Độ</w:t>
      </w:r>
      <w:r w:rsidR="00031A0F">
        <w:rPr>
          <w:rFonts w:ascii="Arial" w:hAnsi="Arial" w:cs="Arial"/>
          <w:sz w:val="20"/>
        </w:rPr>
        <w:t xml:space="preserve"> </w:t>
      </w:r>
      <w:r w:rsidRPr="00A34DBE">
        <w:rPr>
          <w:rFonts w:ascii="Arial" w:hAnsi="Arial" w:cs="Arial"/>
          <w:sz w:val="20"/>
        </w:rPr>
        <w:t>cao tuyệt đối đầu dưới của ống:</w:t>
      </w:r>
    </w:p>
    <w:p w:rsidR="005C15E1" w:rsidRPr="00A34DBE" w:rsidP="00A34DBE">
      <w:pPr>
        <w:widowControl/>
        <w:spacing w:before="120"/>
        <w:rPr>
          <w:rFonts w:ascii="Arial" w:hAnsi="Arial" w:cs="Arial"/>
          <w:sz w:val="20"/>
        </w:rPr>
      </w:pPr>
      <w:r w:rsidR="00D010F7">
        <w:rPr>
          <w:rFonts w:ascii="Arial" w:hAnsi="Arial" w:cs="Arial"/>
          <w:sz w:val="20"/>
          <w:lang w:val="en-US"/>
        </w:rPr>
        <w:t xml:space="preserve">a. </w:t>
      </w:r>
      <w:r w:rsidRPr="00A34DBE">
        <w:rPr>
          <w:rFonts w:ascii="Arial" w:hAnsi="Arial" w:cs="Arial"/>
          <w:sz w:val="20"/>
        </w:rPr>
        <w:t>Thiết kế:</w:t>
      </w:r>
    </w:p>
    <w:p w:rsidR="005C15E1" w:rsidRPr="00A34DBE" w:rsidP="00A34DBE">
      <w:pPr>
        <w:widowControl/>
        <w:spacing w:before="120"/>
        <w:rPr>
          <w:rFonts w:ascii="Arial" w:hAnsi="Arial" w:cs="Arial"/>
          <w:sz w:val="20"/>
        </w:rPr>
      </w:pPr>
      <w:r w:rsidR="00D010F7">
        <w:rPr>
          <w:rFonts w:ascii="Arial" w:hAnsi="Arial" w:cs="Arial"/>
          <w:sz w:val="20"/>
          <w:lang w:val="en-US"/>
        </w:rPr>
        <w:t xml:space="preserve">b. </w:t>
      </w:r>
      <w:r w:rsidRPr="00A34DBE">
        <w:rPr>
          <w:rFonts w:ascii="Arial" w:hAnsi="Arial" w:cs="Arial"/>
          <w:sz w:val="20"/>
        </w:rPr>
        <w:t>Thực tế:</w:t>
      </w:r>
    </w:p>
    <w:p w:rsidR="005C15E1" w:rsidRPr="00A34DBE" w:rsidP="00A34DBE">
      <w:pPr>
        <w:widowControl/>
        <w:spacing w:before="120"/>
        <w:rPr>
          <w:rFonts w:ascii="Arial" w:hAnsi="Arial" w:cs="Arial"/>
          <w:sz w:val="20"/>
        </w:rPr>
      </w:pPr>
      <w:r w:rsidR="00D010F7">
        <w:rPr>
          <w:rFonts w:ascii="Arial" w:hAnsi="Arial" w:cs="Arial"/>
          <w:sz w:val="20"/>
          <w:lang w:val="en-US"/>
        </w:rPr>
        <w:t xml:space="preserve">c. </w:t>
      </w:r>
      <w:r w:rsidRPr="00A34DBE">
        <w:rPr>
          <w:rFonts w:ascii="Arial" w:hAnsi="Arial" w:cs="Arial"/>
          <w:sz w:val="20"/>
        </w:rPr>
        <w:t>Độ cao của nút đất trong ống:</w:t>
      </w:r>
    </w:p>
    <w:p w:rsidR="005C15E1" w:rsidRPr="00A34DBE" w:rsidP="00A34DBE">
      <w:pPr>
        <w:widowControl/>
        <w:spacing w:before="120"/>
        <w:rPr>
          <w:rFonts w:ascii="Arial" w:hAnsi="Arial" w:cs="Arial"/>
          <w:sz w:val="20"/>
        </w:rPr>
      </w:pPr>
      <w:r w:rsidR="00D010F7">
        <w:rPr>
          <w:rFonts w:ascii="Arial" w:hAnsi="Arial" w:cs="Arial"/>
          <w:sz w:val="20"/>
          <w:lang w:val="en-US"/>
        </w:rPr>
        <w:t xml:space="preserve">11. </w:t>
      </w:r>
      <w:r w:rsidRPr="00A34DBE">
        <w:rPr>
          <w:rFonts w:ascii="Arial" w:hAnsi="Arial" w:cs="Arial"/>
          <w:sz w:val="20"/>
        </w:rPr>
        <w:t>Tốc</w:t>
      </w:r>
      <w:r w:rsidR="00031A0F">
        <w:rPr>
          <w:rFonts w:ascii="Arial" w:hAnsi="Arial" w:cs="Arial"/>
          <w:sz w:val="20"/>
        </w:rPr>
        <w:t xml:space="preserve"> </w:t>
      </w:r>
      <w:r w:rsidRPr="00A34DBE">
        <w:rPr>
          <w:rFonts w:ascii="Arial" w:hAnsi="Arial" w:cs="Arial"/>
          <w:sz w:val="20"/>
        </w:rPr>
        <w:t>độ lún trong lần đo sau cùng:</w:t>
      </w:r>
    </w:p>
    <w:tbl>
      <w:tblPr>
        <w:tblStyle w:val="TableNormal"/>
        <w:tblW w:w="0" w:type="auto"/>
        <w:tblInd w:w="5" w:type="dxa"/>
        <w:tblCellMar>
          <w:left w:w="0" w:type="dxa"/>
          <w:right w:w="0" w:type="dxa"/>
        </w:tblCellMar>
        <w:tblLook w:val="0000"/>
      </w:tblPr>
      <w:tblGrid>
        <w:gridCol w:w="968"/>
        <w:gridCol w:w="611"/>
        <w:gridCol w:w="723"/>
        <w:gridCol w:w="754"/>
        <w:gridCol w:w="723"/>
        <w:gridCol w:w="748"/>
        <w:gridCol w:w="882"/>
        <w:gridCol w:w="748"/>
        <w:gridCol w:w="748"/>
        <w:gridCol w:w="830"/>
        <w:gridCol w:w="681"/>
        <w:gridCol w:w="660"/>
      </w:tblGrid>
      <w:tr>
        <w:tblPrEx>
          <w:tblW w:w="0" w:type="auto"/>
          <w:tblInd w:w="5" w:type="dxa"/>
          <w:tblCellMar>
            <w:left w:w="0" w:type="dxa"/>
            <w:right w:w="0" w:type="dxa"/>
          </w:tblCellMar>
          <w:tblLook w:val="0000"/>
        </w:tblPrEx>
        <w:tc>
          <w:tcPr>
            <w:tcW w:w="1008"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Ngày/ca</w:t>
            </w:r>
          </w:p>
        </w:tc>
        <w:tc>
          <w:tcPr>
            <w:tcW w:w="672" w:type="dxa"/>
            <w:vMerge w:val="restart"/>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N</w:t>
            </w:r>
            <w:r w:rsidRPr="00D010F7">
              <w:rPr>
                <w:rFonts w:ascii="Arial" w:hAnsi="Arial" w:cs="Arial"/>
                <w:sz w:val="20"/>
                <w:vertAlign w:val="superscript"/>
              </w:rPr>
              <w:t>o</w:t>
            </w:r>
            <w:r w:rsidR="00D010F7">
              <w:rPr>
                <w:rFonts w:ascii="Arial" w:hAnsi="Arial" w:cs="Arial"/>
                <w:sz w:val="20"/>
                <w:vertAlign w:val="superscript"/>
                <w:lang w:val="en-US"/>
              </w:rPr>
              <w:t xml:space="preserve"> </w:t>
            </w:r>
            <w:r w:rsidRPr="00A34DBE">
              <w:rPr>
                <w:rFonts w:ascii="Arial" w:hAnsi="Arial" w:cs="Arial"/>
                <w:sz w:val="20"/>
              </w:rPr>
              <w:t>lần</w:t>
            </w:r>
            <w:r w:rsidR="00D010F7">
              <w:rPr>
                <w:rFonts w:ascii="Arial" w:hAnsi="Arial" w:cs="Arial"/>
                <w:sz w:val="20"/>
                <w:lang w:val="en-US"/>
              </w:rPr>
              <w:t xml:space="preserve"> </w:t>
            </w:r>
            <w:r w:rsidR="00D010F7">
              <w:rPr>
                <w:rFonts w:ascii="Arial" w:hAnsi="Arial" w:cs="Arial"/>
                <w:sz w:val="20"/>
              </w:rPr>
              <w:t>đo</w:t>
            </w:r>
          </w:p>
        </w:tc>
        <w:tc>
          <w:tcPr>
            <w:tcW w:w="778" w:type="dxa"/>
            <w:vMerge w:val="restart"/>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Thời</w:t>
            </w:r>
            <w:r w:rsidR="00D010F7">
              <w:rPr>
                <w:rFonts w:ascii="Arial" w:hAnsi="Arial" w:cs="Arial"/>
                <w:sz w:val="20"/>
                <w:lang w:val="en-US"/>
              </w:rPr>
              <w:t xml:space="preserve"> </w:t>
            </w:r>
            <w:r w:rsidRPr="00A34DBE">
              <w:rPr>
                <w:rFonts w:ascii="Arial" w:hAnsi="Arial" w:cs="Arial"/>
                <w:sz w:val="20"/>
              </w:rPr>
              <w:t>gian</w:t>
            </w:r>
            <w:r w:rsidR="00D010F7">
              <w:rPr>
                <w:rFonts w:ascii="Arial" w:hAnsi="Arial" w:cs="Arial"/>
                <w:sz w:val="20"/>
                <w:lang w:val="en-US"/>
              </w:rPr>
              <w:t xml:space="preserve"> </w:t>
            </w:r>
            <w:r w:rsidRPr="00A34DBE">
              <w:rPr>
                <w:rFonts w:ascii="Arial" w:hAnsi="Arial" w:cs="Arial"/>
                <w:sz w:val="20"/>
              </w:rPr>
              <w:t>của</w:t>
            </w:r>
            <w:r w:rsidR="00D010F7">
              <w:rPr>
                <w:rFonts w:ascii="Arial" w:hAnsi="Arial" w:cs="Arial"/>
                <w:sz w:val="20"/>
                <w:lang w:val="en-US"/>
              </w:rPr>
              <w:t xml:space="preserve"> </w:t>
            </w:r>
            <w:r w:rsidRPr="00A34DBE">
              <w:rPr>
                <w:rFonts w:ascii="Arial" w:hAnsi="Arial" w:cs="Arial"/>
                <w:sz w:val="20"/>
              </w:rPr>
              <w:t>lần</w:t>
            </w:r>
            <w:r w:rsidR="00D010F7">
              <w:rPr>
                <w:rFonts w:ascii="Arial" w:hAnsi="Arial" w:cs="Arial"/>
                <w:sz w:val="20"/>
                <w:lang w:val="en-US"/>
              </w:rPr>
              <w:t xml:space="preserve"> </w:t>
            </w:r>
            <w:r w:rsidR="00D010F7">
              <w:rPr>
                <w:rFonts w:ascii="Arial" w:hAnsi="Arial" w:cs="Arial"/>
                <w:sz w:val="20"/>
              </w:rPr>
              <w:t>đo</w:t>
            </w:r>
          </w:p>
          <w:p w:rsidR="005C15E1" w:rsidRPr="00A34DBE" w:rsidP="00D010F7">
            <w:pPr>
              <w:widowControl/>
              <w:spacing w:before="120"/>
              <w:jc w:val="center"/>
              <w:rPr>
                <w:rFonts w:ascii="Arial" w:hAnsi="Arial" w:cs="Arial"/>
                <w:sz w:val="20"/>
              </w:rPr>
            </w:pPr>
            <w:r w:rsidRPr="00A34DBE">
              <w:rPr>
                <w:rFonts w:ascii="Arial" w:hAnsi="Arial" w:cs="Arial"/>
                <w:sz w:val="20"/>
              </w:rPr>
              <w:t>min</w:t>
            </w:r>
          </w:p>
        </w:tc>
        <w:tc>
          <w:tcPr>
            <w:tcW w:w="806" w:type="dxa"/>
            <w:vMerge w:val="restart"/>
            <w:tcBorders>
              <w:top w:val="single" w:sz="4" w:space="0" w:color="auto"/>
              <w:left w:val="single" w:sz="4" w:space="0" w:color="auto"/>
              <w:bottom w:val="nil"/>
              <w:right w:val="nil"/>
            </w:tcBorders>
            <w:shd w:val="clear" w:color="auto" w:fill="FFFFFF"/>
          </w:tcPr>
          <w:p w:rsidR="00D010F7" w:rsidP="00D010F7">
            <w:pPr>
              <w:widowControl/>
              <w:spacing w:before="120"/>
              <w:jc w:val="center"/>
              <w:rPr>
                <w:rFonts w:ascii="Arial" w:hAnsi="Arial" w:cs="Arial"/>
                <w:sz w:val="20"/>
                <w:lang w:val="en-US"/>
              </w:rPr>
            </w:pPr>
            <w:r w:rsidRPr="00A34DBE" w:rsidR="005C15E1">
              <w:rPr>
                <w:rFonts w:ascii="Arial" w:hAnsi="Arial" w:cs="Arial"/>
                <w:sz w:val="20"/>
              </w:rPr>
              <w:t>Độ lún trong lần</w:t>
            </w:r>
            <w:r>
              <w:rPr>
                <w:rFonts w:ascii="Arial" w:hAnsi="Arial" w:cs="Arial"/>
                <w:sz w:val="20"/>
                <w:lang w:val="en-US"/>
              </w:rPr>
              <w:t xml:space="preserve"> </w:t>
            </w:r>
            <w:r>
              <w:rPr>
                <w:rFonts w:ascii="Arial" w:hAnsi="Arial" w:cs="Arial"/>
                <w:sz w:val="20"/>
              </w:rPr>
              <w:t>đo</w:t>
            </w:r>
          </w:p>
          <w:p w:rsidR="005C15E1" w:rsidRPr="00A34DBE" w:rsidP="00D010F7">
            <w:pPr>
              <w:widowControl/>
              <w:spacing w:before="120"/>
              <w:jc w:val="center"/>
              <w:rPr>
                <w:rFonts w:ascii="Arial" w:hAnsi="Arial" w:cs="Arial"/>
                <w:sz w:val="20"/>
              </w:rPr>
            </w:pPr>
            <w:r w:rsidRPr="00A34DBE">
              <w:rPr>
                <w:rFonts w:ascii="Arial" w:hAnsi="Arial" w:cs="Arial"/>
                <w:sz w:val="20"/>
              </w:rPr>
              <w:t>cm</w:t>
            </w:r>
          </w:p>
        </w:tc>
        <w:tc>
          <w:tcPr>
            <w:tcW w:w="778"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00D010F7">
              <w:rPr>
                <w:rFonts w:ascii="Arial" w:hAnsi="Arial" w:cs="Arial"/>
                <w:sz w:val="20"/>
              </w:rPr>
              <w:t>Thời gian</w:t>
            </w:r>
            <w:r w:rsidRPr="00A34DBE">
              <w:rPr>
                <w:rFonts w:ascii="Arial" w:hAnsi="Arial" w:cs="Arial"/>
                <w:sz w:val="20"/>
              </w:rPr>
              <w:t xml:space="preserve"> nghỉ sau 1 lần đo h</w:t>
            </w:r>
          </w:p>
        </w:tc>
        <w:tc>
          <w:tcPr>
            <w:tcW w:w="3332" w:type="dxa"/>
            <w:gridSpan w:val="4"/>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Số liệu về vận hành máy rung</w:t>
            </w:r>
          </w:p>
        </w:tc>
        <w:tc>
          <w:tcPr>
            <w:tcW w:w="1617"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cao tuyệt đối của mặt trên của đất trong coc ống</w:t>
            </w:r>
          </w:p>
        </w:tc>
        <w:tc>
          <w:tcPr>
            <w:tcW w:w="720" w:type="dxa"/>
            <w:vMerge w:val="restart"/>
            <w:tcBorders>
              <w:top w:val="single" w:sz="4" w:space="0" w:color="auto"/>
              <w:left w:val="single" w:sz="4" w:space="0" w:color="auto"/>
              <w:bottom w:val="nil"/>
              <w:right w:val="single" w:sz="4" w:space="0" w:color="auto"/>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Ghi</w:t>
            </w:r>
            <w:r w:rsidR="00D010F7">
              <w:rPr>
                <w:rFonts w:ascii="Arial" w:hAnsi="Arial" w:cs="Arial"/>
                <w:sz w:val="20"/>
                <w:lang w:val="en-US"/>
              </w:rPr>
              <w:t xml:space="preserve"> </w:t>
            </w:r>
            <w:r w:rsidR="00D010F7">
              <w:rPr>
                <w:rFonts w:ascii="Arial" w:hAnsi="Arial" w:cs="Arial"/>
                <w:sz w:val="20"/>
              </w:rPr>
              <w:t>chú</w:t>
            </w:r>
          </w:p>
        </w:tc>
      </w:tr>
      <w:tr>
        <w:tblPrEx>
          <w:tblW w:w="0" w:type="auto"/>
          <w:tblInd w:w="5" w:type="dxa"/>
          <w:tblCellMar>
            <w:left w:w="0" w:type="dxa"/>
            <w:right w:w="0" w:type="dxa"/>
          </w:tblCellMar>
          <w:tblLook w:val="0000"/>
        </w:tblPrEx>
        <w:tc>
          <w:tcPr>
            <w:tcW w:w="1008"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72"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78"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806"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78"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8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Lực</w:t>
            </w:r>
            <w:r w:rsidR="00D010F7">
              <w:rPr>
                <w:rFonts w:ascii="Arial" w:hAnsi="Arial" w:cs="Arial"/>
                <w:sz w:val="20"/>
                <w:lang w:val="en-US"/>
              </w:rPr>
              <w:t xml:space="preserve"> </w:t>
            </w:r>
            <w:r w:rsidRPr="00A34DBE">
              <w:rPr>
                <w:rFonts w:ascii="Arial" w:hAnsi="Arial" w:cs="Arial"/>
                <w:sz w:val="20"/>
              </w:rPr>
              <w:t>kích</w:t>
            </w:r>
            <w:r w:rsidR="00D010F7">
              <w:rPr>
                <w:rFonts w:ascii="Arial" w:hAnsi="Arial" w:cs="Arial"/>
                <w:sz w:val="20"/>
                <w:lang w:val="en-US"/>
              </w:rPr>
              <w:t xml:space="preserve"> </w:t>
            </w:r>
            <w:r w:rsidRPr="00A34DBE">
              <w:rPr>
                <w:rFonts w:ascii="Arial" w:hAnsi="Arial" w:cs="Arial"/>
                <w:sz w:val="20"/>
              </w:rPr>
              <w:t>động</w:t>
            </w:r>
          </w:p>
          <w:p w:rsidR="005C15E1" w:rsidRPr="00D010F7" w:rsidP="00D010F7">
            <w:pPr>
              <w:widowControl/>
              <w:spacing w:before="120"/>
              <w:jc w:val="center"/>
              <w:rPr>
                <w:rFonts w:ascii="Arial" w:hAnsi="Arial" w:cs="Arial"/>
                <w:sz w:val="20"/>
                <w:lang w:val="en-US"/>
              </w:rPr>
            </w:pPr>
            <w:r w:rsidR="00D010F7">
              <w:rPr>
                <w:rFonts w:ascii="Arial" w:hAnsi="Arial" w:cs="Arial"/>
                <w:sz w:val="20"/>
              </w:rPr>
              <w:t>T</w:t>
            </w:r>
          </w:p>
        </w:tc>
        <w:tc>
          <w:tcPr>
            <w:tcW w:w="9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Cường</w:t>
            </w:r>
            <w:r w:rsidR="00D010F7">
              <w:rPr>
                <w:rFonts w:ascii="Arial" w:hAnsi="Arial" w:cs="Arial"/>
                <w:sz w:val="20"/>
                <w:lang w:val="en-US"/>
              </w:rPr>
              <w:t xml:space="preserve"> </w:t>
            </w:r>
            <w:r w:rsidRPr="00A34DBE">
              <w:rPr>
                <w:rFonts w:ascii="Arial" w:hAnsi="Arial" w:cs="Arial"/>
                <w:sz w:val="20"/>
              </w:rPr>
              <w:t>độ dòng điện, A</w:t>
            </w:r>
          </w:p>
        </w:tc>
        <w:tc>
          <w:tcPr>
            <w:tcW w:w="802"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Điện</w:t>
            </w:r>
            <w:r w:rsidR="00D010F7">
              <w:rPr>
                <w:rFonts w:ascii="Arial" w:hAnsi="Arial" w:cs="Arial"/>
                <w:sz w:val="20"/>
                <w:lang w:val="en-US"/>
              </w:rPr>
              <w:t xml:space="preserve"> </w:t>
            </w:r>
            <w:r w:rsidR="00D010F7">
              <w:rPr>
                <w:rFonts w:ascii="Arial" w:hAnsi="Arial" w:cs="Arial"/>
                <w:sz w:val="20"/>
              </w:rPr>
              <w:t>thế</w:t>
            </w:r>
            <w:r w:rsidR="00D010F7">
              <w:rPr>
                <w:rFonts w:ascii="Arial" w:hAnsi="Arial" w:cs="Arial"/>
                <w:sz w:val="20"/>
                <w:lang w:val="en-US"/>
              </w:rPr>
              <w:t xml:space="preserve"> </w:t>
            </w:r>
            <w:r w:rsidRPr="00A34DBE">
              <w:rPr>
                <w:rFonts w:ascii="Arial" w:hAnsi="Arial" w:cs="Arial"/>
                <w:sz w:val="20"/>
              </w:rPr>
              <w:t>dòng</w:t>
            </w:r>
            <w:r w:rsidR="00D010F7">
              <w:rPr>
                <w:rFonts w:ascii="Arial" w:hAnsi="Arial" w:cs="Arial"/>
                <w:sz w:val="20"/>
                <w:lang w:val="en-US"/>
              </w:rPr>
              <w:t xml:space="preserve"> </w:t>
            </w:r>
            <w:r w:rsidR="00D010F7">
              <w:rPr>
                <w:rFonts w:ascii="Arial" w:hAnsi="Arial" w:cs="Arial"/>
                <w:sz w:val="20"/>
              </w:rPr>
              <w:t>điện,</w:t>
            </w:r>
          </w:p>
          <w:p w:rsidR="005C15E1" w:rsidRPr="00A34DBE" w:rsidP="00D010F7">
            <w:pPr>
              <w:widowControl/>
              <w:spacing w:before="120"/>
              <w:jc w:val="center"/>
              <w:rPr>
                <w:rFonts w:ascii="Arial" w:hAnsi="Arial" w:cs="Arial"/>
                <w:sz w:val="20"/>
              </w:rPr>
            </w:pPr>
            <w:r w:rsidRPr="00A34DBE">
              <w:rPr>
                <w:rFonts w:ascii="Arial" w:hAnsi="Arial" w:cs="Arial"/>
                <w:sz w:val="20"/>
              </w:rPr>
              <w:t>V</w:t>
            </w:r>
          </w:p>
        </w:tc>
        <w:tc>
          <w:tcPr>
            <w:tcW w:w="802"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Biên</w:t>
            </w:r>
            <w:r w:rsidR="00D010F7">
              <w:rPr>
                <w:rFonts w:ascii="Arial" w:hAnsi="Arial" w:cs="Arial"/>
                <w:sz w:val="20"/>
                <w:lang w:val="en-US"/>
              </w:rPr>
              <w:t xml:space="preserve"> </w:t>
            </w:r>
            <w:r w:rsidR="00D010F7">
              <w:rPr>
                <w:rFonts w:ascii="Arial" w:hAnsi="Arial" w:cs="Arial"/>
                <w:sz w:val="20"/>
              </w:rPr>
              <w:t>độ</w:t>
            </w:r>
            <w:r w:rsidR="00D010F7">
              <w:rPr>
                <w:rFonts w:ascii="Arial" w:hAnsi="Arial" w:cs="Arial"/>
                <w:sz w:val="20"/>
                <w:lang w:val="en-US"/>
              </w:rPr>
              <w:t xml:space="preserve"> </w:t>
            </w:r>
            <w:r w:rsidRPr="00A34DBE">
              <w:rPr>
                <w:rFonts w:ascii="Arial" w:hAnsi="Arial" w:cs="Arial"/>
                <w:sz w:val="20"/>
              </w:rPr>
              <w:t>dao</w:t>
            </w:r>
            <w:r w:rsidR="00D010F7">
              <w:rPr>
                <w:rFonts w:ascii="Arial" w:hAnsi="Arial" w:cs="Arial"/>
                <w:sz w:val="20"/>
                <w:lang w:val="en-US"/>
              </w:rPr>
              <w:t xml:space="preserve"> </w:t>
            </w:r>
            <w:r w:rsidR="00D010F7">
              <w:rPr>
                <w:rFonts w:ascii="Arial" w:hAnsi="Arial" w:cs="Arial"/>
                <w:sz w:val="20"/>
              </w:rPr>
              <w:t>động</w:t>
            </w:r>
          </w:p>
          <w:p w:rsidR="005C15E1" w:rsidRPr="00A34DBE" w:rsidP="00D010F7">
            <w:pPr>
              <w:widowControl/>
              <w:spacing w:before="120"/>
              <w:jc w:val="center"/>
              <w:rPr>
                <w:rFonts w:ascii="Arial" w:hAnsi="Arial" w:cs="Arial"/>
                <w:sz w:val="20"/>
              </w:rPr>
            </w:pPr>
            <w:r w:rsidRPr="00A34DBE">
              <w:rPr>
                <w:rFonts w:ascii="Arial" w:hAnsi="Arial" w:cs="Arial"/>
                <w:sz w:val="20"/>
              </w:rPr>
              <w:t>mm</w:t>
            </w:r>
          </w:p>
        </w:tc>
        <w:tc>
          <w:tcPr>
            <w:tcW w:w="87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Trước khi đào bỏ</w:t>
            </w:r>
          </w:p>
        </w:tc>
        <w:tc>
          <w:tcPr>
            <w:tcW w:w="739"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00D010F7">
              <w:rPr>
                <w:rFonts w:ascii="Arial" w:hAnsi="Arial" w:cs="Arial"/>
                <w:sz w:val="20"/>
              </w:rPr>
              <w:t>Sau</w:t>
            </w:r>
            <w:r w:rsidR="00D010F7">
              <w:rPr>
                <w:rFonts w:ascii="Arial" w:hAnsi="Arial" w:cs="Arial"/>
                <w:sz w:val="20"/>
                <w:lang w:val="en-US"/>
              </w:rPr>
              <w:t xml:space="preserve"> </w:t>
            </w:r>
            <w:r w:rsidRPr="00A34DBE">
              <w:rPr>
                <w:rFonts w:ascii="Arial" w:hAnsi="Arial" w:cs="Arial"/>
                <w:sz w:val="20"/>
              </w:rPr>
              <w:t>khi</w:t>
            </w:r>
            <w:r w:rsidR="00D010F7">
              <w:rPr>
                <w:rFonts w:ascii="Arial" w:hAnsi="Arial" w:cs="Arial"/>
                <w:sz w:val="20"/>
                <w:lang w:val="en-US"/>
              </w:rPr>
              <w:t xml:space="preserve"> </w:t>
            </w:r>
            <w:r w:rsidRPr="00A34DBE">
              <w:rPr>
                <w:rFonts w:ascii="Arial" w:hAnsi="Arial" w:cs="Arial"/>
                <w:sz w:val="20"/>
              </w:rPr>
              <w:t>đào</w:t>
            </w:r>
            <w:r w:rsidR="00D010F7">
              <w:rPr>
                <w:rFonts w:ascii="Arial" w:hAnsi="Arial" w:cs="Arial"/>
                <w:sz w:val="20"/>
                <w:lang w:val="en-US"/>
              </w:rPr>
              <w:t xml:space="preserve"> </w:t>
            </w:r>
            <w:r w:rsidR="00D010F7">
              <w:rPr>
                <w:rFonts w:ascii="Arial" w:hAnsi="Arial" w:cs="Arial"/>
                <w:sz w:val="20"/>
              </w:rPr>
              <w:t>bỏ</w:t>
            </w:r>
          </w:p>
        </w:tc>
        <w:tc>
          <w:tcPr>
            <w:tcW w:w="720"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100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67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77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80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77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8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92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8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8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878"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c>
          <w:tcPr>
            <w:tcW w:w="73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11</w:t>
            </w:r>
          </w:p>
        </w:tc>
        <w:tc>
          <w:tcPr>
            <w:tcW w:w="720"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12</w:t>
            </w:r>
          </w:p>
        </w:tc>
      </w:tr>
      <w:tr>
        <w:tblPrEx>
          <w:tblW w:w="0" w:type="auto"/>
          <w:tblInd w:w="5" w:type="dxa"/>
          <w:tblCellMar>
            <w:left w:w="0" w:type="dxa"/>
            <w:right w:w="0" w:type="dxa"/>
          </w:tblCellMar>
          <w:tblLook w:val="0000"/>
        </w:tblPrEx>
        <w:tc>
          <w:tcPr>
            <w:tcW w:w="100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7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7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7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2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78"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3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tbl>
      <w:tblPr>
        <w:tblStyle w:val="TableNormal"/>
        <w:tblW w:w="0" w:type="auto"/>
        <w:tblLook w:val="01E0"/>
      </w:tblPr>
      <w:tblGrid>
        <w:gridCol w:w="4428"/>
        <w:gridCol w:w="4428"/>
      </w:tblGrid>
      <w:tr w:rsidTr="001C272A">
        <w:tblPrEx>
          <w:tblW w:w="0" w:type="auto"/>
          <w:tblLook w:val="01E0"/>
        </w:tblPrEx>
        <w:tc>
          <w:tcPr>
            <w:tcW w:w="4428" w:type="dxa"/>
          </w:tcPr>
          <w:p w:rsidR="00D010F7" w:rsidRPr="001C272A" w:rsidP="001C272A">
            <w:pPr>
              <w:widowControl/>
              <w:spacing w:before="120"/>
              <w:rPr>
                <w:rFonts w:ascii="Arial" w:hAnsi="Arial" w:cs="Arial"/>
                <w:sz w:val="20"/>
                <w:lang w:val="en-US"/>
              </w:rPr>
            </w:pPr>
          </w:p>
        </w:tc>
        <w:tc>
          <w:tcPr>
            <w:tcW w:w="4428" w:type="dxa"/>
          </w:tcPr>
          <w:p w:rsidR="00D010F7" w:rsidRPr="001C272A" w:rsidP="001C272A">
            <w:pPr>
              <w:widowControl/>
              <w:spacing w:before="120"/>
              <w:jc w:val="center"/>
              <w:rPr>
                <w:rFonts w:ascii="Arial" w:hAnsi="Arial" w:cs="Arial"/>
                <w:sz w:val="20"/>
                <w:lang w:val="en-US"/>
              </w:rPr>
            </w:pPr>
            <w:r w:rsidRPr="001C272A">
              <w:rPr>
                <w:rFonts w:ascii="Arial" w:hAnsi="Arial" w:cs="Arial"/>
                <w:sz w:val="20"/>
              </w:rPr>
              <w:t>Người thực hiện</w:t>
            </w:r>
            <w:r w:rsidRPr="001C272A">
              <w:rPr>
                <w:rFonts w:ascii="Arial" w:hAnsi="Arial" w:cs="Arial"/>
                <w:sz w:val="20"/>
                <w:lang w:val="en-US"/>
              </w:rPr>
              <w:br/>
            </w:r>
            <w:r w:rsidRPr="001C272A">
              <w:rPr>
                <w:rFonts w:ascii="Arial" w:hAnsi="Arial" w:cs="Arial"/>
                <w:sz w:val="20"/>
              </w:rPr>
              <w:t>(ký tên)</w:t>
            </w:r>
          </w:p>
        </w:tc>
      </w:tr>
    </w:tbl>
    <w:p w:rsidR="00D010F7" w:rsidP="00A34DBE">
      <w:pPr>
        <w:widowControl/>
        <w:spacing w:before="120"/>
        <w:rPr>
          <w:rFonts w:ascii="Arial" w:hAnsi="Arial" w:cs="Arial"/>
          <w:sz w:val="20"/>
          <w:lang w:val="en-US"/>
        </w:rPr>
      </w:pPr>
    </w:p>
    <w:p w:rsidR="005C15E1" w:rsidRPr="00D010F7" w:rsidP="00D010F7">
      <w:pPr>
        <w:widowControl/>
        <w:spacing w:before="120"/>
        <w:jc w:val="center"/>
        <w:rPr>
          <w:rFonts w:ascii="Arial" w:hAnsi="Arial" w:cs="Arial"/>
          <w:b/>
          <w:sz w:val="20"/>
        </w:rPr>
      </w:pPr>
      <w:bookmarkStart w:id="41" w:name="chuong_phuluc_15"/>
      <w:r w:rsidRPr="00D010F7">
        <w:rPr>
          <w:rFonts w:ascii="Arial" w:hAnsi="Arial" w:cs="Arial"/>
          <w:b/>
          <w:sz w:val="20"/>
        </w:rPr>
        <w:t>Phụ lục P</w:t>
      </w:r>
      <w:bookmarkEnd w:id="41"/>
    </w:p>
    <w:p w:rsidR="005C15E1" w:rsidRPr="00A34DBE" w:rsidP="00D010F7">
      <w:pPr>
        <w:widowControl/>
        <w:spacing w:before="120"/>
        <w:jc w:val="center"/>
        <w:rPr>
          <w:rFonts w:ascii="Arial" w:hAnsi="Arial" w:cs="Arial"/>
          <w:sz w:val="20"/>
        </w:rPr>
      </w:pPr>
      <w:r w:rsidRPr="00A34DBE">
        <w:rPr>
          <w:rFonts w:ascii="Arial" w:hAnsi="Arial" w:cs="Arial"/>
          <w:sz w:val="20"/>
        </w:rPr>
        <w:t>(Tham khảo)</w:t>
      </w:r>
    </w:p>
    <w:p w:rsidR="005C15E1" w:rsidRPr="00D010F7" w:rsidP="00D010F7">
      <w:pPr>
        <w:widowControl/>
        <w:spacing w:before="120"/>
        <w:jc w:val="center"/>
        <w:rPr>
          <w:rFonts w:ascii="Arial" w:hAnsi="Arial" w:cs="Arial"/>
          <w:b/>
          <w:sz w:val="20"/>
        </w:rPr>
      </w:pPr>
      <w:bookmarkStart w:id="42" w:name="chuong_phuluc_15_name"/>
      <w:r w:rsidRPr="00D010F7">
        <w:rPr>
          <w:rFonts w:ascii="Arial" w:hAnsi="Arial" w:cs="Arial"/>
          <w:b/>
          <w:sz w:val="20"/>
        </w:rPr>
        <w:t>Bảng báo cáo tổng hợp về việc hạ móng cọc</w:t>
      </w:r>
      <w:bookmarkEnd w:id="42"/>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D010F7">
        <w:rPr>
          <w:rFonts w:ascii="Arial" w:hAnsi="Arial" w:cs="Arial"/>
          <w:sz w:val="20"/>
          <w:lang w:val="en-US"/>
        </w:rPr>
        <w:tab/>
      </w:r>
    </w:p>
    <w:p w:rsidR="005C15E1"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D010F7">
        <w:rPr>
          <w:rFonts w:ascii="Arial" w:hAnsi="Arial" w:cs="Arial"/>
          <w:sz w:val="20"/>
          <w:lang w:val="en-US"/>
        </w:rPr>
        <w:tab/>
      </w:r>
    </w:p>
    <w:p w:rsidR="005C15E1" w:rsidP="00D010F7">
      <w:pPr>
        <w:widowControl/>
        <w:spacing w:before="120"/>
        <w:jc w:val="center"/>
        <w:rPr>
          <w:rFonts w:ascii="Arial" w:hAnsi="Arial" w:cs="Arial"/>
          <w:b/>
          <w:sz w:val="20"/>
          <w:lang w:val="en-US"/>
        </w:rPr>
      </w:pPr>
      <w:r w:rsidRPr="00D010F7">
        <w:rPr>
          <w:rFonts w:ascii="Arial" w:hAnsi="Arial" w:cs="Arial"/>
          <w:b/>
          <w:sz w:val="20"/>
        </w:rPr>
        <w:t>Bảng báo cáo tổng hợp về việc hạ móng cọc</w:t>
      </w:r>
    </w:p>
    <w:p w:rsidR="00D010F7" w:rsidRPr="00A34DBE" w:rsidP="00D010F7">
      <w:pPr>
        <w:widowControl/>
        <w:spacing w:before="120"/>
        <w:jc w:val="center"/>
        <w:rPr>
          <w:rFonts w:ascii="Arial" w:hAnsi="Arial" w:cs="Arial"/>
          <w:sz w:val="20"/>
        </w:rPr>
      </w:pPr>
      <w:r w:rsidRPr="00A34DBE">
        <w:rPr>
          <w:rFonts w:ascii="Arial" w:hAnsi="Arial" w:cs="Arial"/>
          <w:sz w:val="20"/>
        </w:rPr>
        <w:t>(Từ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Đến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w:t>
      </w:r>
      <w:r w:rsidRPr="00A34DBE">
        <w:rPr>
          <w:rFonts w:ascii="Arial" w:hAnsi="Arial" w:cs="Arial"/>
          <w:sz w:val="20"/>
        </w:rPr>
        <w:t>)</w:t>
      </w:r>
    </w:p>
    <w:p w:rsidR="00D010F7" w:rsidRPr="00D010F7" w:rsidP="00D010F7">
      <w:pPr>
        <w:widowControl/>
        <w:spacing w:before="120"/>
        <w:jc w:val="center"/>
        <w:rPr>
          <w:rFonts w:ascii="Arial" w:hAnsi="Arial" w:cs="Arial"/>
          <w:sz w:val="20"/>
          <w:lang w:val="en-US"/>
        </w:rPr>
      </w:pPr>
      <w:r w:rsidRPr="00A34DBE">
        <w:rPr>
          <w:rFonts w:ascii="Arial" w:hAnsi="Arial" w:cs="Arial"/>
          <w:sz w:val="20"/>
        </w:rPr>
        <w:t>Bắt đầu</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kết thúc</w:t>
      </w:r>
      <w:r>
        <w:rPr>
          <w:rFonts w:ascii="Arial" w:hAnsi="Arial" w:cs="Arial"/>
          <w:sz w:val="20"/>
          <w:lang w:val="en-US"/>
        </w:rPr>
        <w:t xml:space="preserve"> ............................</w:t>
      </w:r>
    </w:p>
    <w:tbl>
      <w:tblPr>
        <w:tblStyle w:val="TableNormal"/>
        <w:tblW w:w="8658" w:type="dxa"/>
        <w:tblInd w:w="5" w:type="dxa"/>
        <w:tblCellMar>
          <w:left w:w="0" w:type="dxa"/>
          <w:right w:w="0" w:type="dxa"/>
        </w:tblCellMar>
        <w:tblLook w:val="0000"/>
      </w:tblPr>
      <w:tblGrid>
        <w:gridCol w:w="544"/>
        <w:gridCol w:w="699"/>
        <w:gridCol w:w="643"/>
        <w:gridCol w:w="681"/>
        <w:gridCol w:w="777"/>
        <w:gridCol w:w="695"/>
        <w:gridCol w:w="651"/>
        <w:gridCol w:w="664"/>
        <w:gridCol w:w="607"/>
        <w:gridCol w:w="512"/>
        <w:gridCol w:w="555"/>
        <w:gridCol w:w="555"/>
        <w:gridCol w:w="512"/>
        <w:gridCol w:w="563"/>
      </w:tblGrid>
      <w:tr>
        <w:tblPrEx>
          <w:tblW w:w="8658" w:type="dxa"/>
          <w:tblInd w:w="5" w:type="dxa"/>
          <w:tblCellMar>
            <w:left w:w="0" w:type="dxa"/>
            <w:right w:w="0" w:type="dxa"/>
          </w:tblCellMar>
          <w:tblLook w:val="0000"/>
        </w:tblPrEx>
        <w:trPr>
          <w:trHeight w:val="330"/>
        </w:trPr>
        <w:tc>
          <w:tcPr>
            <w:tcW w:w="556"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Số</w:t>
            </w:r>
            <w:r w:rsidR="00D010F7">
              <w:rPr>
                <w:rFonts w:ascii="Arial" w:hAnsi="Arial" w:cs="Arial"/>
                <w:sz w:val="20"/>
                <w:lang w:val="en-US"/>
              </w:rPr>
              <w:t xml:space="preserve"> </w:t>
            </w:r>
            <w:r w:rsidRPr="00A34DBE">
              <w:rPr>
                <w:rFonts w:ascii="Arial" w:hAnsi="Arial" w:cs="Arial"/>
                <w:sz w:val="20"/>
              </w:rPr>
              <w:t>thứ</w:t>
            </w:r>
            <w:r w:rsidR="00D010F7">
              <w:rPr>
                <w:rFonts w:ascii="Arial" w:hAnsi="Arial" w:cs="Arial"/>
                <w:sz w:val="20"/>
                <w:lang w:val="en-US"/>
              </w:rPr>
              <w:t xml:space="preserve"> </w:t>
            </w:r>
            <w:r w:rsidRPr="00A34DBE">
              <w:rPr>
                <w:rFonts w:ascii="Arial" w:hAnsi="Arial" w:cs="Arial"/>
                <w:sz w:val="20"/>
              </w:rPr>
              <w:t>tự</w:t>
            </w:r>
          </w:p>
        </w:tc>
        <w:tc>
          <w:tcPr>
            <w:tcW w:w="706"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Ngày,</w:t>
            </w:r>
            <w:r w:rsidR="00D010F7">
              <w:rPr>
                <w:rFonts w:ascii="Arial" w:hAnsi="Arial" w:cs="Arial"/>
                <w:sz w:val="20"/>
                <w:lang w:val="en-US"/>
              </w:rPr>
              <w:t xml:space="preserve"> </w:t>
            </w:r>
            <w:r w:rsidRPr="00A34DBE">
              <w:rPr>
                <w:rFonts w:ascii="Arial" w:hAnsi="Arial" w:cs="Arial"/>
                <w:sz w:val="20"/>
              </w:rPr>
              <w:t>tháng</w:t>
            </w:r>
            <w:r w:rsidR="00D010F7">
              <w:rPr>
                <w:rFonts w:ascii="Arial" w:hAnsi="Arial" w:cs="Arial"/>
                <w:sz w:val="20"/>
                <w:lang w:val="en-US"/>
              </w:rPr>
              <w:t xml:space="preserve"> </w:t>
            </w:r>
            <w:r w:rsidRPr="00A34DBE">
              <w:rPr>
                <w:rFonts w:ascii="Arial" w:hAnsi="Arial" w:cs="Arial"/>
                <w:sz w:val="20"/>
              </w:rPr>
              <w:t>hạ</w:t>
            </w:r>
            <w:r w:rsidR="00D010F7">
              <w:rPr>
                <w:rFonts w:ascii="Arial" w:hAnsi="Arial" w:cs="Arial"/>
                <w:sz w:val="20"/>
                <w:lang w:val="en-US"/>
              </w:rPr>
              <w:t xml:space="preserve"> </w:t>
            </w:r>
            <w:r w:rsidRPr="00A34DBE">
              <w:rPr>
                <w:rFonts w:ascii="Arial" w:hAnsi="Arial" w:cs="Arial"/>
                <w:sz w:val="20"/>
              </w:rPr>
              <w:t>cọc</w:t>
            </w:r>
          </w:p>
        </w:tc>
        <w:tc>
          <w:tcPr>
            <w:tcW w:w="651" w:type="dxa"/>
            <w:vMerge w:val="restart"/>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N</w:t>
            </w:r>
            <w:r w:rsidRPr="00D010F7">
              <w:rPr>
                <w:rFonts w:ascii="Arial" w:hAnsi="Arial" w:cs="Arial"/>
                <w:sz w:val="20"/>
                <w:vertAlign w:val="superscript"/>
              </w:rPr>
              <w:t>o</w:t>
            </w:r>
            <w:r w:rsidR="00D010F7">
              <w:rPr>
                <w:rFonts w:ascii="Arial" w:hAnsi="Arial" w:cs="Arial"/>
                <w:sz w:val="20"/>
                <w:vertAlign w:val="superscript"/>
                <w:lang w:val="en-US"/>
              </w:rPr>
              <w:t xml:space="preserve"> </w:t>
            </w:r>
            <w:r w:rsidRPr="00A34DBE">
              <w:rPr>
                <w:rFonts w:ascii="Arial" w:hAnsi="Arial" w:cs="Arial"/>
                <w:sz w:val="20"/>
              </w:rPr>
              <w:t>theo</w:t>
            </w:r>
            <w:r w:rsidR="00D010F7">
              <w:rPr>
                <w:rFonts w:ascii="Arial" w:hAnsi="Arial" w:cs="Arial"/>
                <w:sz w:val="20"/>
                <w:lang w:val="en-US"/>
              </w:rPr>
              <w:t xml:space="preserve"> </w:t>
            </w:r>
            <w:r w:rsidRPr="00A34DBE">
              <w:rPr>
                <w:rFonts w:ascii="Arial" w:hAnsi="Arial" w:cs="Arial"/>
                <w:sz w:val="20"/>
              </w:rPr>
              <w:t>mặt</w:t>
            </w:r>
            <w:r w:rsidR="00D010F7">
              <w:rPr>
                <w:rFonts w:ascii="Arial" w:hAnsi="Arial" w:cs="Arial"/>
                <w:sz w:val="20"/>
                <w:lang w:val="en-US"/>
              </w:rPr>
              <w:t xml:space="preserve"> </w:t>
            </w:r>
            <w:r w:rsidRPr="00A34DBE">
              <w:rPr>
                <w:rFonts w:ascii="Arial" w:hAnsi="Arial" w:cs="Arial"/>
                <w:sz w:val="20"/>
              </w:rPr>
              <w:t>bằng</w:t>
            </w:r>
            <w:r w:rsidR="00D010F7">
              <w:rPr>
                <w:rFonts w:ascii="Arial" w:hAnsi="Arial" w:cs="Arial"/>
                <w:sz w:val="20"/>
                <w:lang w:val="en-US"/>
              </w:rPr>
              <w:t xml:space="preserve"> </w:t>
            </w:r>
            <w:r w:rsidRPr="00A34DBE">
              <w:rPr>
                <w:rFonts w:ascii="Arial" w:hAnsi="Arial" w:cs="Arial"/>
                <w:sz w:val="20"/>
              </w:rPr>
              <w:t>cọc</w:t>
            </w:r>
            <w:r w:rsidR="00D010F7">
              <w:rPr>
                <w:rFonts w:ascii="Arial" w:hAnsi="Arial" w:cs="Arial"/>
                <w:sz w:val="20"/>
                <w:lang w:val="en-US"/>
              </w:rPr>
              <w:t xml:space="preserve"> </w:t>
            </w:r>
          </w:p>
        </w:tc>
        <w:tc>
          <w:tcPr>
            <w:tcW w:w="689"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Bề</w:t>
            </w:r>
            <w:r w:rsidR="00D010F7">
              <w:rPr>
                <w:rFonts w:ascii="Arial" w:hAnsi="Arial" w:cs="Arial"/>
                <w:sz w:val="20"/>
                <w:lang w:val="en-US"/>
              </w:rPr>
              <w:t xml:space="preserve"> </w:t>
            </w:r>
            <w:r w:rsidRPr="00A34DBE">
              <w:rPr>
                <w:rFonts w:ascii="Arial" w:hAnsi="Arial" w:cs="Arial"/>
                <w:sz w:val="20"/>
              </w:rPr>
              <w:t>dày</w:t>
            </w:r>
            <w:r w:rsidR="00D010F7">
              <w:rPr>
                <w:rFonts w:ascii="Arial" w:hAnsi="Arial" w:cs="Arial"/>
                <w:sz w:val="20"/>
                <w:lang w:val="en-US"/>
              </w:rPr>
              <w:t xml:space="preserve"> </w:t>
            </w:r>
            <w:r w:rsidRPr="00A34DBE">
              <w:rPr>
                <w:rFonts w:ascii="Arial" w:hAnsi="Arial" w:cs="Arial"/>
                <w:sz w:val="20"/>
              </w:rPr>
              <w:t>thành</w:t>
            </w:r>
            <w:r w:rsidR="00D010F7">
              <w:rPr>
                <w:rFonts w:ascii="Arial" w:hAnsi="Arial" w:cs="Arial"/>
                <w:sz w:val="20"/>
                <w:lang w:val="en-US"/>
              </w:rPr>
              <w:t xml:space="preserve"> </w:t>
            </w:r>
            <w:r w:rsidRPr="00A34DBE">
              <w:rPr>
                <w:rFonts w:ascii="Arial" w:hAnsi="Arial" w:cs="Arial"/>
                <w:sz w:val="20"/>
              </w:rPr>
              <w:t>cọc,</w:t>
            </w:r>
          </w:p>
          <w:p w:rsidR="005C15E1" w:rsidRPr="00A34DBE" w:rsidP="00D010F7">
            <w:pPr>
              <w:widowControl/>
              <w:spacing w:before="120"/>
              <w:jc w:val="center"/>
              <w:rPr>
                <w:rFonts w:ascii="Arial" w:hAnsi="Arial" w:cs="Arial"/>
                <w:sz w:val="20"/>
              </w:rPr>
            </w:pPr>
            <w:r w:rsidRPr="00A34DBE">
              <w:rPr>
                <w:rFonts w:ascii="Arial" w:hAnsi="Arial" w:cs="Arial"/>
                <w:sz w:val="20"/>
              </w:rPr>
              <w:t>mm</w:t>
            </w:r>
          </w:p>
        </w:tc>
        <w:tc>
          <w:tcPr>
            <w:tcW w:w="783" w:type="dxa"/>
            <w:vMerge w:val="restart"/>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A34DBE">
              <w:rPr>
                <w:rFonts w:ascii="Arial" w:hAnsi="Arial" w:cs="Arial"/>
                <w:sz w:val="20"/>
              </w:rPr>
              <w:t>Đường</w:t>
            </w:r>
            <w:r w:rsidR="00D010F7">
              <w:rPr>
                <w:rFonts w:ascii="Arial" w:hAnsi="Arial" w:cs="Arial"/>
                <w:sz w:val="20"/>
                <w:lang w:val="en-US"/>
              </w:rPr>
              <w:t xml:space="preserve"> </w:t>
            </w:r>
            <w:r w:rsidRPr="00A34DBE">
              <w:rPr>
                <w:rFonts w:ascii="Arial" w:hAnsi="Arial" w:cs="Arial"/>
                <w:sz w:val="20"/>
              </w:rPr>
              <w:t>kính</w:t>
            </w:r>
            <w:r w:rsidR="00D010F7">
              <w:rPr>
                <w:rFonts w:ascii="Arial" w:hAnsi="Arial" w:cs="Arial"/>
                <w:sz w:val="20"/>
                <w:lang w:val="en-US"/>
              </w:rPr>
              <w:t xml:space="preserve"> </w:t>
            </w:r>
            <w:r w:rsidRPr="00A34DBE">
              <w:rPr>
                <w:rFonts w:ascii="Arial" w:hAnsi="Arial" w:cs="Arial"/>
                <w:sz w:val="20"/>
              </w:rPr>
              <w:t>ngoài,</w:t>
            </w:r>
            <w:r w:rsidR="00D010F7">
              <w:rPr>
                <w:rFonts w:ascii="Arial" w:hAnsi="Arial" w:cs="Arial"/>
                <w:sz w:val="20"/>
                <w:lang w:val="en-US"/>
              </w:rPr>
              <w:t xml:space="preserve"> </w:t>
            </w:r>
          </w:p>
          <w:p w:rsidR="005C15E1" w:rsidRPr="00A34DBE" w:rsidP="00D010F7">
            <w:pPr>
              <w:widowControl/>
              <w:spacing w:before="120"/>
              <w:jc w:val="center"/>
              <w:rPr>
                <w:rFonts w:ascii="Arial" w:hAnsi="Arial" w:cs="Arial"/>
                <w:sz w:val="20"/>
              </w:rPr>
            </w:pPr>
            <w:r w:rsidRPr="00A34DBE">
              <w:rPr>
                <w:rFonts w:ascii="Arial" w:hAnsi="Arial" w:cs="Arial"/>
                <w:sz w:val="20"/>
              </w:rPr>
              <w:t>mm</w:t>
            </w:r>
          </w:p>
        </w:tc>
        <w:tc>
          <w:tcPr>
            <w:tcW w:w="702"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Chiều dài, m</w:t>
            </w:r>
          </w:p>
        </w:tc>
        <w:tc>
          <w:tcPr>
            <w:tcW w:w="1331" w:type="dxa"/>
            <w:gridSpan w:val="2"/>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Độ sâu hạ chìm, m</w:t>
            </w:r>
          </w:p>
        </w:tc>
        <w:tc>
          <w:tcPr>
            <w:tcW w:w="616" w:type="dxa"/>
            <w:vMerge w:val="restart"/>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Loại</w:t>
            </w:r>
            <w:r w:rsidR="00D010F7">
              <w:rPr>
                <w:rFonts w:ascii="Arial" w:hAnsi="Arial" w:cs="Arial"/>
                <w:sz w:val="20"/>
                <w:lang w:val="en-US"/>
              </w:rPr>
              <w:t xml:space="preserve"> </w:t>
            </w:r>
            <w:r w:rsidRPr="00A34DBE">
              <w:rPr>
                <w:rFonts w:ascii="Arial" w:hAnsi="Arial" w:cs="Arial"/>
                <w:sz w:val="20"/>
              </w:rPr>
              <w:t>máy</w:t>
            </w:r>
            <w:r w:rsidR="00D010F7">
              <w:rPr>
                <w:rFonts w:ascii="Arial" w:hAnsi="Arial" w:cs="Arial"/>
                <w:sz w:val="20"/>
                <w:lang w:val="en-US"/>
              </w:rPr>
              <w:t xml:space="preserve"> </w:t>
            </w:r>
            <w:r w:rsidRPr="00A34DBE">
              <w:rPr>
                <w:rFonts w:ascii="Arial" w:hAnsi="Arial" w:cs="Arial"/>
                <w:sz w:val="20"/>
              </w:rPr>
              <w:t>rung</w:t>
            </w:r>
            <w:r w:rsidR="00D010F7">
              <w:rPr>
                <w:rFonts w:ascii="Arial" w:hAnsi="Arial" w:cs="Arial"/>
                <w:sz w:val="20"/>
                <w:lang w:val="en-US"/>
              </w:rPr>
              <w:t xml:space="preserve"> </w:t>
            </w:r>
            <w:r w:rsidRPr="00A34DBE">
              <w:rPr>
                <w:rFonts w:ascii="Arial" w:hAnsi="Arial" w:cs="Arial"/>
                <w:sz w:val="20"/>
              </w:rPr>
              <w:t>hạ</w:t>
            </w:r>
            <w:r w:rsidR="00D010F7">
              <w:rPr>
                <w:rFonts w:ascii="Arial" w:hAnsi="Arial" w:cs="Arial"/>
                <w:sz w:val="20"/>
                <w:lang w:val="en-US"/>
              </w:rPr>
              <w:t xml:space="preserve"> </w:t>
            </w:r>
            <w:r w:rsidRPr="00A34DBE">
              <w:rPr>
                <w:rFonts w:ascii="Arial" w:hAnsi="Arial" w:cs="Arial"/>
                <w:sz w:val="20"/>
              </w:rPr>
              <w:t>cọc</w:t>
            </w:r>
          </w:p>
        </w:tc>
        <w:tc>
          <w:tcPr>
            <w:tcW w:w="2051" w:type="dxa"/>
            <w:gridSpan w:val="4"/>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Các số liệu về lần đo sau cùng</w:t>
            </w:r>
          </w:p>
        </w:tc>
        <w:tc>
          <w:tcPr>
            <w:tcW w:w="573" w:type="dxa"/>
            <w:vMerge w:val="restart"/>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Ghi</w:t>
            </w:r>
            <w:r w:rsidR="00D010F7">
              <w:rPr>
                <w:rFonts w:ascii="Arial" w:hAnsi="Arial" w:cs="Arial"/>
                <w:sz w:val="20"/>
                <w:lang w:val="en-US"/>
              </w:rPr>
              <w:t xml:space="preserve"> </w:t>
            </w:r>
            <w:r w:rsidRPr="00A34DBE">
              <w:rPr>
                <w:rFonts w:ascii="Arial" w:hAnsi="Arial" w:cs="Arial"/>
                <w:sz w:val="20"/>
              </w:rPr>
              <w:t>chú</w:t>
            </w:r>
          </w:p>
        </w:tc>
      </w:tr>
      <w:tr>
        <w:tblPrEx>
          <w:tblW w:w="8658" w:type="dxa"/>
          <w:tblInd w:w="5" w:type="dxa"/>
          <w:tblCellMar>
            <w:left w:w="0" w:type="dxa"/>
            <w:right w:w="0" w:type="dxa"/>
          </w:tblCellMar>
          <w:tblLook w:val="0000"/>
        </w:tblPrEx>
        <w:trPr>
          <w:trHeight w:val="136"/>
        </w:trPr>
        <w:tc>
          <w:tcPr>
            <w:tcW w:w="556"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06"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51"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89"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83"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702"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65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Theo</w:t>
            </w:r>
            <w:r w:rsidR="00D010F7">
              <w:rPr>
                <w:rFonts w:ascii="Arial" w:hAnsi="Arial" w:cs="Arial"/>
                <w:sz w:val="20"/>
                <w:lang w:val="en-US"/>
              </w:rPr>
              <w:t xml:space="preserve"> </w:t>
            </w:r>
            <w:r w:rsidRPr="00A34DBE">
              <w:rPr>
                <w:rFonts w:ascii="Arial" w:hAnsi="Arial" w:cs="Arial"/>
                <w:sz w:val="20"/>
              </w:rPr>
              <w:t>thiết</w:t>
            </w:r>
            <w:r w:rsidR="00D010F7">
              <w:rPr>
                <w:rFonts w:ascii="Arial" w:hAnsi="Arial" w:cs="Arial"/>
                <w:sz w:val="20"/>
                <w:lang w:val="en-US"/>
              </w:rPr>
              <w:t xml:space="preserve"> </w:t>
            </w:r>
            <w:r w:rsidRPr="00A34DBE">
              <w:rPr>
                <w:rFonts w:ascii="Arial" w:hAnsi="Arial" w:cs="Arial"/>
                <w:sz w:val="20"/>
              </w:rPr>
              <w:t>kế</w:t>
            </w:r>
          </w:p>
        </w:tc>
        <w:tc>
          <w:tcPr>
            <w:tcW w:w="67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Thực</w:t>
            </w:r>
            <w:r w:rsidR="00D010F7">
              <w:rPr>
                <w:rFonts w:ascii="Arial" w:hAnsi="Arial" w:cs="Arial"/>
                <w:sz w:val="20"/>
                <w:lang w:val="en-US"/>
              </w:rPr>
              <w:t xml:space="preserve"> </w:t>
            </w:r>
            <w:r w:rsidRPr="00A34DBE">
              <w:rPr>
                <w:rFonts w:ascii="Arial" w:hAnsi="Arial" w:cs="Arial"/>
                <w:sz w:val="20"/>
              </w:rPr>
              <w:t>tế</w:t>
            </w:r>
          </w:p>
        </w:tc>
        <w:tc>
          <w:tcPr>
            <w:tcW w:w="616" w:type="dxa"/>
            <w:vMerge/>
            <w:tcBorders>
              <w:top w:val="nil"/>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p>
        </w:tc>
        <w:tc>
          <w:tcPr>
            <w:tcW w:w="514"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00D010F7">
              <w:rPr>
                <w:rFonts w:ascii="Arial" w:hAnsi="Arial" w:cs="Arial"/>
                <w:sz w:val="20"/>
                <w:lang w:val="en-US"/>
              </w:rPr>
              <w:t>L</w:t>
            </w:r>
            <w:r w:rsidRPr="00D010F7" w:rsidR="00D010F7">
              <w:rPr>
                <w:rFonts w:ascii="Arial" w:hAnsi="Arial" w:cs="Arial"/>
                <w:sz w:val="20"/>
                <w:lang w:val="en-US"/>
              </w:rPr>
              <w:t>ự</w:t>
            </w:r>
            <w:r w:rsidR="00D010F7">
              <w:rPr>
                <w:rFonts w:ascii="Arial" w:hAnsi="Arial" w:cs="Arial"/>
                <w:sz w:val="20"/>
                <w:lang w:val="en-US"/>
              </w:rPr>
              <w:t>c k</w:t>
            </w:r>
            <w:r w:rsidRPr="00D010F7" w:rsidR="00D010F7">
              <w:rPr>
                <w:rFonts w:ascii="Arial" w:hAnsi="Arial" w:cs="Arial"/>
                <w:sz w:val="20"/>
                <w:lang w:val="en-US"/>
              </w:rPr>
              <w:t>íc</w:t>
            </w:r>
            <w:r w:rsidR="00D010F7">
              <w:rPr>
                <w:rFonts w:ascii="Arial" w:hAnsi="Arial" w:cs="Arial"/>
                <w:sz w:val="20"/>
                <w:lang w:val="en-US"/>
              </w:rPr>
              <w:t xml:space="preserve">h </w:t>
            </w:r>
            <w:r w:rsidRPr="00D010F7" w:rsidR="00D010F7">
              <w:rPr>
                <w:rFonts w:ascii="Arial" w:hAnsi="Arial" w:cs="Arial"/>
                <w:sz w:val="20"/>
                <w:lang w:val="en-US"/>
              </w:rPr>
              <w:t>động</w:t>
            </w:r>
            <w:r w:rsidR="00D010F7">
              <w:rPr>
                <w:rFonts w:ascii="Arial" w:hAnsi="Arial" w:cs="Arial"/>
                <w:sz w:val="20"/>
                <w:lang w:val="en-US"/>
              </w:rPr>
              <w:t xml:space="preserve"> c</w:t>
            </w:r>
            <w:r w:rsidRPr="00D010F7" w:rsidR="00D010F7">
              <w:rPr>
                <w:rFonts w:ascii="Arial" w:hAnsi="Arial" w:cs="Arial"/>
                <w:sz w:val="20"/>
                <w:lang w:val="en-US"/>
              </w:rPr>
              <w:t>ủ</w:t>
            </w:r>
            <w:r w:rsidR="00D010F7">
              <w:rPr>
                <w:rFonts w:ascii="Arial" w:hAnsi="Arial" w:cs="Arial"/>
                <w:sz w:val="20"/>
                <w:lang w:val="en-US"/>
              </w:rPr>
              <w:t>a m</w:t>
            </w:r>
            <w:r w:rsidRPr="00D010F7" w:rsidR="00D010F7">
              <w:rPr>
                <w:rFonts w:ascii="Arial" w:hAnsi="Arial" w:cs="Arial"/>
                <w:sz w:val="20"/>
                <w:lang w:val="en-US"/>
              </w:rPr>
              <w:t>áy</w:t>
            </w:r>
            <w:r w:rsidR="00D010F7">
              <w:rPr>
                <w:rFonts w:ascii="Arial" w:hAnsi="Arial" w:cs="Arial"/>
                <w:sz w:val="20"/>
                <w:lang w:val="en-US"/>
              </w:rPr>
              <w:t xml:space="preserve"> rung, T</w:t>
            </w:r>
          </w:p>
        </w:tc>
        <w:tc>
          <w:tcPr>
            <w:tcW w:w="514"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00D010F7">
              <w:rPr>
                <w:rFonts w:ascii="Arial" w:hAnsi="Arial" w:cs="Arial"/>
                <w:sz w:val="20"/>
                <w:lang w:val="en-US"/>
              </w:rPr>
              <w:t>C</w:t>
            </w:r>
            <w:r w:rsidRPr="00D010F7" w:rsidR="00D010F7">
              <w:rPr>
                <w:rFonts w:ascii="Arial" w:hAnsi="Arial" w:cs="Arial"/>
                <w:sz w:val="20"/>
                <w:lang w:val="en-US"/>
              </w:rPr>
              <w:t>ô</w:t>
            </w:r>
            <w:r w:rsidR="00D010F7">
              <w:rPr>
                <w:rFonts w:ascii="Arial" w:hAnsi="Arial" w:cs="Arial"/>
                <w:sz w:val="20"/>
                <w:lang w:val="en-US"/>
              </w:rPr>
              <w:t>ng su</w:t>
            </w:r>
            <w:r w:rsidRPr="00D010F7" w:rsidR="00D010F7">
              <w:rPr>
                <w:rFonts w:ascii="Arial" w:hAnsi="Arial" w:cs="Arial"/>
                <w:sz w:val="20"/>
                <w:lang w:val="en-US"/>
              </w:rPr>
              <w:t>ất</w:t>
            </w:r>
            <w:r w:rsidR="00D010F7">
              <w:rPr>
                <w:rFonts w:ascii="Arial" w:hAnsi="Arial" w:cs="Arial"/>
                <w:sz w:val="20"/>
                <w:lang w:val="en-US"/>
              </w:rPr>
              <w:t xml:space="preserve"> y</w:t>
            </w:r>
            <w:r w:rsidRPr="00D010F7" w:rsidR="00D010F7">
              <w:rPr>
                <w:rFonts w:ascii="Arial" w:hAnsi="Arial" w:cs="Arial"/>
                <w:sz w:val="20"/>
                <w:lang w:val="en-US"/>
              </w:rPr>
              <w:t>ê</w:t>
            </w:r>
            <w:r w:rsidR="00D010F7">
              <w:rPr>
                <w:rFonts w:ascii="Arial" w:hAnsi="Arial" w:cs="Arial"/>
                <w:sz w:val="20"/>
                <w:lang w:val="en-US"/>
              </w:rPr>
              <w:t>u c</w:t>
            </w:r>
            <w:r w:rsidRPr="00D010F7" w:rsidR="00D010F7">
              <w:rPr>
                <w:rFonts w:ascii="Arial" w:hAnsi="Arial" w:cs="Arial"/>
                <w:sz w:val="20"/>
                <w:lang w:val="en-US"/>
              </w:rPr>
              <w:t>ầu</w:t>
            </w:r>
            <w:r w:rsidR="00D010F7">
              <w:rPr>
                <w:rFonts w:ascii="Arial" w:hAnsi="Arial" w:cs="Arial"/>
                <w:sz w:val="20"/>
                <w:lang w:val="en-US"/>
              </w:rPr>
              <w:t>, m/min</w:t>
            </w:r>
          </w:p>
        </w:tc>
        <w:tc>
          <w:tcPr>
            <w:tcW w:w="509"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00D010F7">
              <w:rPr>
                <w:rFonts w:ascii="Arial" w:hAnsi="Arial" w:cs="Arial"/>
                <w:sz w:val="20"/>
                <w:lang w:val="en-US"/>
              </w:rPr>
              <w:t>T</w:t>
            </w:r>
            <w:r w:rsidRPr="00D010F7" w:rsidR="00D010F7">
              <w:rPr>
                <w:rFonts w:ascii="Arial" w:hAnsi="Arial" w:cs="Arial"/>
                <w:sz w:val="20"/>
                <w:lang w:val="en-US"/>
              </w:rPr>
              <w:t>ốc</w:t>
            </w:r>
            <w:r w:rsidR="00D010F7">
              <w:rPr>
                <w:rFonts w:ascii="Arial" w:hAnsi="Arial" w:cs="Arial"/>
                <w:sz w:val="20"/>
                <w:lang w:val="en-US"/>
              </w:rPr>
              <w:t xml:space="preserve"> </w:t>
            </w:r>
            <w:r w:rsidRPr="00D010F7" w:rsidR="00D010F7">
              <w:rPr>
                <w:rFonts w:ascii="Arial" w:hAnsi="Arial" w:cs="Arial"/>
                <w:sz w:val="20"/>
                <w:lang w:val="en-US"/>
              </w:rPr>
              <w:t>độ</w:t>
            </w:r>
            <w:r w:rsidR="00D010F7">
              <w:rPr>
                <w:rFonts w:ascii="Arial" w:hAnsi="Arial" w:cs="Arial"/>
                <w:sz w:val="20"/>
                <w:lang w:val="en-US"/>
              </w:rPr>
              <w:t xml:space="preserve"> l</w:t>
            </w:r>
            <w:r w:rsidRPr="00D010F7" w:rsidR="00D010F7">
              <w:rPr>
                <w:rFonts w:ascii="Arial" w:hAnsi="Arial" w:cs="Arial"/>
                <w:sz w:val="20"/>
                <w:lang w:val="en-US"/>
              </w:rPr>
              <w:t>ún</w:t>
            </w:r>
            <w:r w:rsidR="00D010F7">
              <w:rPr>
                <w:rFonts w:ascii="Arial" w:hAnsi="Arial" w:cs="Arial"/>
                <w:sz w:val="20"/>
                <w:lang w:val="en-US"/>
              </w:rPr>
              <w:t xml:space="preserve"> ch</w:t>
            </w:r>
            <w:r w:rsidRPr="00D010F7" w:rsidR="00D010F7">
              <w:rPr>
                <w:rFonts w:ascii="Arial" w:hAnsi="Arial" w:cs="Arial"/>
                <w:sz w:val="20"/>
                <w:lang w:val="en-US"/>
              </w:rPr>
              <w:t>ì</w:t>
            </w:r>
            <w:r w:rsidR="00D010F7">
              <w:rPr>
                <w:rFonts w:ascii="Arial" w:hAnsi="Arial" w:cs="Arial"/>
                <w:sz w:val="20"/>
                <w:lang w:val="en-US"/>
              </w:rPr>
              <w:t>m, m/min</w:t>
            </w:r>
          </w:p>
        </w:tc>
        <w:tc>
          <w:tcPr>
            <w:tcW w:w="514" w:type="dxa"/>
            <w:tcBorders>
              <w:top w:val="single" w:sz="4" w:space="0" w:color="auto"/>
              <w:left w:val="single" w:sz="4" w:space="0" w:color="auto"/>
              <w:bottom w:val="nil"/>
              <w:right w:val="nil"/>
            </w:tcBorders>
            <w:shd w:val="clear" w:color="auto" w:fill="FFFFFF"/>
          </w:tcPr>
          <w:p w:rsidR="005C15E1" w:rsidRPr="00D010F7" w:rsidP="00D010F7">
            <w:pPr>
              <w:widowControl/>
              <w:spacing w:before="120"/>
              <w:jc w:val="center"/>
              <w:rPr>
                <w:rFonts w:ascii="Arial" w:hAnsi="Arial" w:cs="Arial"/>
                <w:sz w:val="20"/>
                <w:lang w:val="en-US"/>
              </w:rPr>
            </w:pPr>
            <w:r w:rsidRPr="00D010F7" w:rsidR="00D010F7">
              <w:rPr>
                <w:rFonts w:ascii="Arial" w:hAnsi="Arial" w:cs="Arial"/>
                <w:sz w:val="20"/>
                <w:lang w:val="en-US"/>
              </w:rPr>
              <w:t>Độ</w:t>
            </w:r>
            <w:r w:rsidR="00D010F7">
              <w:rPr>
                <w:rFonts w:ascii="Arial" w:hAnsi="Arial" w:cs="Arial"/>
                <w:sz w:val="20"/>
                <w:lang w:val="en-US"/>
              </w:rPr>
              <w:t xml:space="preserve"> cao c</w:t>
            </w:r>
            <w:r w:rsidRPr="00D010F7" w:rsidR="00D010F7">
              <w:rPr>
                <w:rFonts w:ascii="Arial" w:hAnsi="Arial" w:cs="Arial"/>
                <w:sz w:val="20"/>
                <w:lang w:val="en-US"/>
              </w:rPr>
              <w:t>ủ</w:t>
            </w:r>
            <w:r w:rsidR="00D010F7">
              <w:rPr>
                <w:rFonts w:ascii="Arial" w:hAnsi="Arial" w:cs="Arial"/>
                <w:sz w:val="20"/>
                <w:lang w:val="en-US"/>
              </w:rPr>
              <w:t>a l</w:t>
            </w:r>
            <w:r w:rsidRPr="00D010F7" w:rsidR="00D010F7">
              <w:rPr>
                <w:rFonts w:ascii="Arial" w:hAnsi="Arial" w:cs="Arial"/>
                <w:sz w:val="20"/>
                <w:lang w:val="en-US"/>
              </w:rPr>
              <w:t>õi</w:t>
            </w:r>
            <w:r w:rsidR="00D010F7">
              <w:rPr>
                <w:rFonts w:ascii="Arial" w:hAnsi="Arial" w:cs="Arial"/>
                <w:sz w:val="20"/>
                <w:lang w:val="en-US"/>
              </w:rPr>
              <w:t xml:space="preserve"> </w:t>
            </w:r>
            <w:r w:rsidRPr="00D010F7" w:rsidR="00D010F7">
              <w:rPr>
                <w:rFonts w:ascii="Arial" w:hAnsi="Arial" w:cs="Arial"/>
                <w:sz w:val="20"/>
                <w:lang w:val="en-US"/>
              </w:rPr>
              <w:t>đất</w:t>
            </w:r>
            <w:r w:rsidR="00D010F7">
              <w:rPr>
                <w:rFonts w:ascii="Arial" w:hAnsi="Arial" w:cs="Arial"/>
                <w:sz w:val="20"/>
                <w:lang w:val="en-US"/>
              </w:rPr>
              <w:t xml:space="preserve"> trong c</w:t>
            </w:r>
            <w:r w:rsidRPr="00D010F7" w:rsidR="00D010F7">
              <w:rPr>
                <w:rFonts w:ascii="Arial" w:hAnsi="Arial" w:cs="Arial"/>
                <w:sz w:val="20"/>
                <w:lang w:val="en-US"/>
              </w:rPr>
              <w:t>ọ</w:t>
            </w:r>
            <w:r w:rsidR="00D010F7">
              <w:rPr>
                <w:rFonts w:ascii="Arial" w:hAnsi="Arial" w:cs="Arial"/>
                <w:sz w:val="20"/>
                <w:lang w:val="en-US"/>
              </w:rPr>
              <w:t xml:space="preserve">c </w:t>
            </w:r>
            <w:r w:rsidRPr="00D010F7" w:rsidR="00D010F7">
              <w:rPr>
                <w:rFonts w:ascii="Arial" w:hAnsi="Arial" w:cs="Arial"/>
                <w:sz w:val="20"/>
                <w:lang w:val="en-US"/>
              </w:rPr>
              <w:t>ống</w:t>
            </w:r>
            <w:r w:rsidR="00D010F7">
              <w:rPr>
                <w:rFonts w:ascii="Arial" w:hAnsi="Arial" w:cs="Arial"/>
                <w:sz w:val="20"/>
                <w:lang w:val="en-US"/>
              </w:rPr>
              <w:t xml:space="preserve">, </w:t>
            </w:r>
          </w:p>
        </w:tc>
        <w:tc>
          <w:tcPr>
            <w:tcW w:w="573" w:type="dxa"/>
            <w:vMerge/>
            <w:tcBorders>
              <w:top w:val="nil"/>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p>
        </w:tc>
      </w:tr>
      <w:tr>
        <w:tblPrEx>
          <w:tblW w:w="8658" w:type="dxa"/>
          <w:tblInd w:w="5" w:type="dxa"/>
          <w:tblCellMar>
            <w:left w:w="0" w:type="dxa"/>
            <w:right w:w="0" w:type="dxa"/>
          </w:tblCellMar>
          <w:tblLook w:val="0000"/>
        </w:tblPrEx>
        <w:trPr>
          <w:trHeight w:val="330"/>
        </w:trPr>
        <w:tc>
          <w:tcPr>
            <w:tcW w:w="55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w:t>
            </w:r>
          </w:p>
        </w:tc>
        <w:tc>
          <w:tcPr>
            <w:tcW w:w="70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2</w:t>
            </w:r>
          </w:p>
        </w:tc>
        <w:tc>
          <w:tcPr>
            <w:tcW w:w="651"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3</w:t>
            </w:r>
          </w:p>
        </w:tc>
        <w:tc>
          <w:tcPr>
            <w:tcW w:w="68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4</w:t>
            </w:r>
          </w:p>
        </w:tc>
        <w:tc>
          <w:tcPr>
            <w:tcW w:w="783"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5</w:t>
            </w:r>
          </w:p>
        </w:tc>
        <w:tc>
          <w:tcPr>
            <w:tcW w:w="70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6</w:t>
            </w:r>
          </w:p>
        </w:tc>
        <w:tc>
          <w:tcPr>
            <w:tcW w:w="65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7</w:t>
            </w:r>
          </w:p>
        </w:tc>
        <w:tc>
          <w:tcPr>
            <w:tcW w:w="672"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8</w:t>
            </w:r>
          </w:p>
        </w:tc>
        <w:tc>
          <w:tcPr>
            <w:tcW w:w="616"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9</w:t>
            </w:r>
          </w:p>
        </w:tc>
        <w:tc>
          <w:tcPr>
            <w:tcW w:w="51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10</w:t>
            </w:r>
          </w:p>
        </w:tc>
        <w:tc>
          <w:tcPr>
            <w:tcW w:w="51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11</w:t>
            </w:r>
          </w:p>
        </w:tc>
        <w:tc>
          <w:tcPr>
            <w:tcW w:w="509"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12</w:t>
            </w:r>
          </w:p>
        </w:tc>
        <w:tc>
          <w:tcPr>
            <w:tcW w:w="514" w:type="dxa"/>
            <w:tcBorders>
              <w:top w:val="single" w:sz="4" w:space="0" w:color="auto"/>
              <w:left w:val="single" w:sz="4" w:space="0" w:color="auto"/>
              <w:bottom w:val="nil"/>
              <w:right w:val="nil"/>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13</w:t>
            </w:r>
          </w:p>
        </w:tc>
        <w:tc>
          <w:tcPr>
            <w:tcW w:w="573" w:type="dxa"/>
            <w:tcBorders>
              <w:top w:val="single" w:sz="4" w:space="0" w:color="auto"/>
              <w:left w:val="single" w:sz="4" w:space="0" w:color="auto"/>
              <w:bottom w:val="nil"/>
              <w:right w:val="single" w:sz="4" w:space="0" w:color="auto"/>
            </w:tcBorders>
            <w:shd w:val="clear" w:color="auto" w:fill="FFFFFF"/>
          </w:tcPr>
          <w:p w:rsidR="005C15E1" w:rsidRPr="00A34DBE" w:rsidP="00D010F7">
            <w:pPr>
              <w:widowControl/>
              <w:spacing w:before="120"/>
              <w:jc w:val="center"/>
              <w:rPr>
                <w:rFonts w:ascii="Arial" w:hAnsi="Arial" w:cs="Arial"/>
                <w:sz w:val="20"/>
              </w:rPr>
            </w:pPr>
            <w:r w:rsidRPr="00A34DBE">
              <w:rPr>
                <w:rFonts w:ascii="Arial" w:hAnsi="Arial" w:cs="Arial"/>
                <w:sz w:val="20"/>
              </w:rPr>
              <w:t>14</w:t>
            </w:r>
          </w:p>
        </w:tc>
      </w:tr>
      <w:tr>
        <w:tblPrEx>
          <w:tblW w:w="8658" w:type="dxa"/>
          <w:tblInd w:w="5" w:type="dxa"/>
          <w:tblCellMar>
            <w:left w:w="0" w:type="dxa"/>
            <w:right w:w="0" w:type="dxa"/>
          </w:tblCellMar>
          <w:tblLook w:val="0000"/>
        </w:tblPrEx>
        <w:trPr>
          <w:trHeight w:val="330"/>
        </w:trPr>
        <w:tc>
          <w:tcPr>
            <w:tcW w:w="55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0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5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8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83"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5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7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1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1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1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0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1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73"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D010F7" w:rsidP="00A34DBE">
      <w:pPr>
        <w:widowControl/>
        <w:spacing w:before="120"/>
        <w:rPr>
          <w:rFonts w:ascii="Arial" w:hAnsi="Arial" w:cs="Arial"/>
          <w:sz w:val="20"/>
          <w:lang w:val="en-US"/>
        </w:rPr>
      </w:pPr>
    </w:p>
    <w:p w:rsidR="00D010F7" w:rsidRPr="00D010F7" w:rsidP="00D010F7">
      <w:pPr>
        <w:widowControl/>
        <w:spacing w:before="120"/>
        <w:jc w:val="center"/>
        <w:rPr>
          <w:rFonts w:ascii="Arial" w:hAnsi="Arial" w:cs="Arial"/>
          <w:b/>
          <w:sz w:val="20"/>
          <w:lang w:val="en-US"/>
        </w:rPr>
      </w:pPr>
      <w:bookmarkStart w:id="43" w:name="chuong_phuluc_16"/>
      <w:r w:rsidRPr="00F0617D" w:rsidR="00F0617D">
        <w:rPr>
          <w:rFonts w:ascii="Arial" w:hAnsi="Arial" w:cs="Arial"/>
          <w:b/>
          <w:sz w:val="20"/>
          <w:lang w:val="en-US"/>
        </w:rPr>
        <w:t>Phụ lục Q</w:t>
      </w:r>
      <w:bookmarkEnd w:id="43"/>
    </w:p>
    <w:p w:rsidR="00D010F7" w:rsidRPr="00A34DBE" w:rsidP="00D010F7">
      <w:pPr>
        <w:widowControl/>
        <w:spacing w:before="120"/>
        <w:jc w:val="center"/>
        <w:rPr>
          <w:rFonts w:ascii="Arial" w:hAnsi="Arial" w:cs="Arial"/>
          <w:sz w:val="20"/>
        </w:rPr>
      </w:pPr>
      <w:r w:rsidRPr="00A34DBE">
        <w:rPr>
          <w:rFonts w:ascii="Arial" w:hAnsi="Arial" w:cs="Arial"/>
          <w:sz w:val="20"/>
        </w:rPr>
        <w:t>(Tham khảo)</w:t>
      </w:r>
    </w:p>
    <w:p w:rsidR="00D010F7" w:rsidRPr="00D010F7" w:rsidP="00D010F7">
      <w:pPr>
        <w:widowControl/>
        <w:spacing w:before="120"/>
        <w:jc w:val="center"/>
        <w:rPr>
          <w:rFonts w:ascii="Arial" w:hAnsi="Arial" w:cs="Arial"/>
          <w:b/>
          <w:sz w:val="20"/>
          <w:lang w:val="en-US"/>
        </w:rPr>
      </w:pPr>
      <w:bookmarkStart w:id="44" w:name="chuong_phuluc_16_name"/>
      <w:r>
        <w:rPr>
          <w:rFonts w:ascii="Arial" w:hAnsi="Arial" w:cs="Arial"/>
          <w:b/>
          <w:sz w:val="20"/>
          <w:lang w:val="en-US"/>
        </w:rPr>
        <w:t>Nh</w:t>
      </w:r>
      <w:r w:rsidRPr="00D010F7">
        <w:rPr>
          <w:rFonts w:ascii="Arial" w:hAnsi="Arial" w:cs="Arial"/>
          <w:b/>
          <w:sz w:val="20"/>
          <w:lang w:val="en-US"/>
        </w:rPr>
        <w:t>ật</w:t>
      </w:r>
      <w:r>
        <w:rPr>
          <w:rFonts w:ascii="Arial" w:hAnsi="Arial" w:cs="Arial"/>
          <w:b/>
          <w:sz w:val="20"/>
          <w:lang w:val="en-US"/>
        </w:rPr>
        <w:t xml:space="preserve"> k</w:t>
      </w:r>
      <w:r w:rsidRPr="00D010F7">
        <w:rPr>
          <w:rFonts w:ascii="Arial" w:hAnsi="Arial" w:cs="Arial"/>
          <w:b/>
          <w:sz w:val="20"/>
          <w:lang w:val="en-US"/>
        </w:rPr>
        <w:t>ý</w:t>
      </w:r>
      <w:r>
        <w:rPr>
          <w:rFonts w:ascii="Arial" w:hAnsi="Arial" w:cs="Arial"/>
          <w:b/>
          <w:sz w:val="20"/>
          <w:lang w:val="en-US"/>
        </w:rPr>
        <w:t xml:space="preserve"> s</w:t>
      </w:r>
      <w:r w:rsidRPr="00D010F7">
        <w:rPr>
          <w:rFonts w:ascii="Arial" w:hAnsi="Arial" w:cs="Arial"/>
          <w:b/>
          <w:sz w:val="20"/>
          <w:lang w:val="en-US"/>
        </w:rPr>
        <w:t>ản</w:t>
      </w:r>
      <w:r>
        <w:rPr>
          <w:rFonts w:ascii="Arial" w:hAnsi="Arial" w:cs="Arial"/>
          <w:b/>
          <w:sz w:val="20"/>
          <w:lang w:val="en-US"/>
        </w:rPr>
        <w:t xml:space="preserve"> xu</w:t>
      </w:r>
      <w:r w:rsidRPr="00D010F7">
        <w:rPr>
          <w:rFonts w:ascii="Arial" w:hAnsi="Arial" w:cs="Arial"/>
          <w:b/>
          <w:sz w:val="20"/>
          <w:lang w:val="en-US"/>
        </w:rPr>
        <w:t>ất</w:t>
      </w:r>
      <w:r>
        <w:rPr>
          <w:rFonts w:ascii="Arial" w:hAnsi="Arial" w:cs="Arial"/>
          <w:b/>
          <w:sz w:val="20"/>
          <w:lang w:val="en-US"/>
        </w:rPr>
        <w:t xml:space="preserve"> c</w:t>
      </w:r>
      <w:r w:rsidRPr="00D010F7">
        <w:rPr>
          <w:rFonts w:ascii="Arial" w:hAnsi="Arial" w:cs="Arial"/>
          <w:b/>
          <w:sz w:val="20"/>
          <w:lang w:val="en-US"/>
        </w:rPr>
        <w:t>ọ</w:t>
      </w:r>
      <w:r>
        <w:rPr>
          <w:rFonts w:ascii="Arial" w:hAnsi="Arial" w:cs="Arial"/>
          <w:b/>
          <w:sz w:val="20"/>
          <w:lang w:val="en-US"/>
        </w:rPr>
        <w:t>c khoan nh</w:t>
      </w:r>
      <w:r w:rsidRPr="00D010F7">
        <w:rPr>
          <w:rFonts w:ascii="Arial" w:hAnsi="Arial" w:cs="Arial"/>
          <w:b/>
          <w:sz w:val="20"/>
          <w:lang w:val="en-US"/>
        </w:rPr>
        <w:t>ồi</w:t>
      </w:r>
      <w:bookmarkEnd w:id="44"/>
    </w:p>
    <w:p w:rsidR="00D010F7"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Pr>
          <w:rFonts w:ascii="Arial" w:hAnsi="Arial" w:cs="Arial"/>
          <w:sz w:val="20"/>
        </w:rPr>
        <w:t xml:space="preserve"> </w:t>
      </w:r>
      <w:r>
        <w:rPr>
          <w:rFonts w:ascii="Arial" w:hAnsi="Arial" w:cs="Arial"/>
          <w:sz w:val="20"/>
          <w:lang w:val="en-US"/>
        </w:rPr>
        <w:tab/>
      </w:r>
    </w:p>
    <w:p w:rsidR="00D010F7" w:rsidRPr="00D010F7" w:rsidP="00D010F7">
      <w:pPr>
        <w:widowControl/>
        <w:tabs>
          <w:tab w:val="left" w:leader="dot" w:pos="8520"/>
        </w:tabs>
        <w:spacing w:before="120"/>
        <w:rPr>
          <w:rFonts w:ascii="Arial" w:hAnsi="Arial" w:cs="Arial"/>
          <w:sz w:val="20"/>
          <w:lang w:val="en-US"/>
        </w:rPr>
      </w:pPr>
      <w:r w:rsidRPr="00A34DBE">
        <w:rPr>
          <w:rFonts w:ascii="Arial" w:hAnsi="Arial" w:cs="Arial"/>
          <w:sz w:val="20"/>
        </w:rPr>
        <w:t>Công trình:</w:t>
      </w:r>
      <w:r>
        <w:rPr>
          <w:rFonts w:ascii="Arial" w:hAnsi="Arial" w:cs="Arial"/>
          <w:sz w:val="20"/>
        </w:rPr>
        <w:t xml:space="preserve"> </w:t>
      </w:r>
      <w:r>
        <w:rPr>
          <w:rFonts w:ascii="Arial" w:hAnsi="Arial" w:cs="Arial"/>
          <w:sz w:val="20"/>
          <w:lang w:val="en-US"/>
        </w:rPr>
        <w:tab/>
      </w:r>
    </w:p>
    <w:p w:rsidR="00D010F7" w:rsidRPr="00A34DBE" w:rsidP="00D010F7">
      <w:pPr>
        <w:widowControl/>
        <w:spacing w:before="120"/>
        <w:jc w:val="center"/>
        <w:rPr>
          <w:rFonts w:ascii="Arial" w:hAnsi="Arial" w:cs="Arial"/>
          <w:sz w:val="20"/>
        </w:rPr>
      </w:pPr>
      <w:r>
        <w:rPr>
          <w:rFonts w:ascii="Arial" w:hAnsi="Arial" w:cs="Arial"/>
          <w:b/>
          <w:sz w:val="20"/>
          <w:lang w:val="en-US"/>
        </w:rPr>
        <w:t>Nh</w:t>
      </w:r>
      <w:r w:rsidRPr="00D010F7">
        <w:rPr>
          <w:rFonts w:ascii="Arial" w:hAnsi="Arial" w:cs="Arial"/>
          <w:b/>
          <w:sz w:val="20"/>
          <w:lang w:val="en-US"/>
        </w:rPr>
        <w:t>ật</w:t>
      </w:r>
      <w:r>
        <w:rPr>
          <w:rFonts w:ascii="Arial" w:hAnsi="Arial" w:cs="Arial"/>
          <w:b/>
          <w:sz w:val="20"/>
          <w:lang w:val="en-US"/>
        </w:rPr>
        <w:t xml:space="preserve"> k</w:t>
      </w:r>
      <w:r w:rsidRPr="00D010F7">
        <w:rPr>
          <w:rFonts w:ascii="Arial" w:hAnsi="Arial" w:cs="Arial"/>
          <w:b/>
          <w:sz w:val="20"/>
          <w:lang w:val="en-US"/>
        </w:rPr>
        <w:t>ý</w:t>
      </w:r>
      <w:r>
        <w:rPr>
          <w:rFonts w:ascii="Arial" w:hAnsi="Arial" w:cs="Arial"/>
          <w:b/>
          <w:sz w:val="20"/>
          <w:lang w:val="en-US"/>
        </w:rPr>
        <w:t xml:space="preserve"> s</w:t>
      </w:r>
      <w:r w:rsidRPr="00D010F7">
        <w:rPr>
          <w:rFonts w:ascii="Arial" w:hAnsi="Arial" w:cs="Arial"/>
          <w:b/>
          <w:sz w:val="20"/>
          <w:lang w:val="en-US"/>
        </w:rPr>
        <w:t>ản</w:t>
      </w:r>
      <w:r>
        <w:rPr>
          <w:rFonts w:ascii="Arial" w:hAnsi="Arial" w:cs="Arial"/>
          <w:b/>
          <w:sz w:val="20"/>
          <w:lang w:val="en-US"/>
        </w:rPr>
        <w:t xml:space="preserve"> xu</w:t>
      </w:r>
      <w:r w:rsidRPr="00D010F7">
        <w:rPr>
          <w:rFonts w:ascii="Arial" w:hAnsi="Arial" w:cs="Arial"/>
          <w:b/>
          <w:sz w:val="20"/>
          <w:lang w:val="en-US"/>
        </w:rPr>
        <w:t>ất</w:t>
      </w:r>
      <w:r>
        <w:rPr>
          <w:rFonts w:ascii="Arial" w:hAnsi="Arial" w:cs="Arial"/>
          <w:b/>
          <w:sz w:val="20"/>
          <w:lang w:val="en-US"/>
        </w:rPr>
        <w:t xml:space="preserve"> c</w:t>
      </w:r>
      <w:r w:rsidRPr="00D010F7">
        <w:rPr>
          <w:rFonts w:ascii="Arial" w:hAnsi="Arial" w:cs="Arial"/>
          <w:b/>
          <w:sz w:val="20"/>
          <w:lang w:val="en-US"/>
        </w:rPr>
        <w:t>ọ</w:t>
      </w:r>
      <w:r>
        <w:rPr>
          <w:rFonts w:ascii="Arial" w:hAnsi="Arial" w:cs="Arial"/>
          <w:b/>
          <w:sz w:val="20"/>
          <w:lang w:val="en-US"/>
        </w:rPr>
        <w:t>c khoan nh</w:t>
      </w:r>
      <w:r w:rsidRPr="00D010F7">
        <w:rPr>
          <w:rFonts w:ascii="Arial" w:hAnsi="Arial" w:cs="Arial"/>
          <w:b/>
          <w:sz w:val="20"/>
          <w:lang w:val="en-US"/>
        </w:rPr>
        <w:t>ồi</w:t>
      </w:r>
      <w:r w:rsidRPr="00A34DBE">
        <w:rPr>
          <w:rFonts w:ascii="Arial" w:hAnsi="Arial" w:cs="Arial"/>
          <w:sz w:val="20"/>
        </w:rPr>
        <w:t>(Từ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Đến N</w:t>
      </w:r>
      <w:r w:rsidRPr="00D010F7">
        <w:rPr>
          <w:rFonts w:ascii="Arial" w:hAnsi="Arial" w:cs="Arial"/>
          <w:sz w:val="20"/>
          <w:vertAlign w:val="superscript"/>
        </w:rPr>
        <w:t>o</w:t>
      </w:r>
      <w:r>
        <w:rPr>
          <w:rFonts w:ascii="Arial" w:hAnsi="Arial" w:cs="Arial"/>
          <w:sz w:val="20"/>
        </w:rPr>
        <w:t xml:space="preserve"> </w:t>
      </w:r>
      <w:r>
        <w:rPr>
          <w:rFonts w:ascii="Arial" w:hAnsi="Arial" w:cs="Arial"/>
          <w:sz w:val="20"/>
          <w:lang w:val="en-US"/>
        </w:rPr>
        <w:t>.............................</w:t>
      </w:r>
      <w:r w:rsidRPr="00A34DBE">
        <w:rPr>
          <w:rFonts w:ascii="Arial" w:hAnsi="Arial" w:cs="Arial"/>
          <w:sz w:val="20"/>
        </w:rPr>
        <w:t>)</w:t>
      </w:r>
    </w:p>
    <w:p w:rsidR="00D010F7" w:rsidRPr="00D010F7" w:rsidP="00D010F7">
      <w:pPr>
        <w:widowControl/>
        <w:spacing w:before="120"/>
        <w:jc w:val="center"/>
        <w:rPr>
          <w:rFonts w:ascii="Arial" w:hAnsi="Arial" w:cs="Arial"/>
          <w:sz w:val="20"/>
          <w:lang w:val="en-US"/>
        </w:rPr>
      </w:pPr>
      <w:r w:rsidRPr="00A34DBE">
        <w:rPr>
          <w:rFonts w:ascii="Arial" w:hAnsi="Arial" w:cs="Arial"/>
          <w:sz w:val="20"/>
        </w:rPr>
        <w:t>Bắt đầu</w:t>
      </w:r>
      <w:r>
        <w:rPr>
          <w:rFonts w:ascii="Arial" w:hAnsi="Arial" w:cs="Arial"/>
          <w:sz w:val="20"/>
        </w:rPr>
        <w:t xml:space="preserve"> </w:t>
      </w:r>
      <w:r>
        <w:rPr>
          <w:rFonts w:ascii="Arial" w:hAnsi="Arial" w:cs="Arial"/>
          <w:sz w:val="20"/>
          <w:lang w:val="en-US"/>
        </w:rPr>
        <w:t xml:space="preserve">.................................. </w:t>
      </w:r>
      <w:r w:rsidRPr="00A34DBE">
        <w:rPr>
          <w:rFonts w:ascii="Arial" w:hAnsi="Arial" w:cs="Arial"/>
          <w:sz w:val="20"/>
        </w:rPr>
        <w:t>kết thúc</w:t>
      </w:r>
      <w:r>
        <w:rPr>
          <w:rFonts w:ascii="Arial" w:hAnsi="Arial" w:cs="Arial"/>
          <w:sz w:val="20"/>
          <w:lang w:val="en-US"/>
        </w:rPr>
        <w:t xml:space="preserve"> ............................</w:t>
      </w:r>
    </w:p>
    <w:p w:rsidR="00D010F7" w:rsidP="00A34DBE">
      <w:pPr>
        <w:widowControl/>
        <w:spacing w:before="120"/>
        <w:rPr>
          <w:rFonts w:ascii="Arial" w:hAnsi="Arial" w:cs="Arial"/>
          <w:sz w:val="20"/>
          <w:lang w:val="en-US"/>
        </w:rPr>
      </w:pPr>
      <w:r>
        <w:rPr>
          <w:rFonts w:ascii="Arial" w:hAnsi="Arial" w:cs="Arial"/>
          <w:sz w:val="20"/>
          <w:lang w:val="en-US"/>
        </w:rPr>
        <w:t>1. Lo</w:t>
      </w:r>
      <w:r w:rsidRPr="00D010F7">
        <w:rPr>
          <w:rFonts w:ascii="Arial" w:hAnsi="Arial" w:cs="Arial"/>
          <w:sz w:val="20"/>
          <w:lang w:val="en-US"/>
        </w:rPr>
        <w:t>ại</w:t>
      </w:r>
      <w:r>
        <w:rPr>
          <w:rFonts w:ascii="Arial" w:hAnsi="Arial" w:cs="Arial"/>
          <w:sz w:val="20"/>
          <w:lang w:val="en-US"/>
        </w:rPr>
        <w:t xml:space="preserve"> m</w:t>
      </w:r>
      <w:r w:rsidRPr="00D010F7">
        <w:rPr>
          <w:rFonts w:ascii="Arial" w:hAnsi="Arial" w:cs="Arial"/>
          <w:sz w:val="20"/>
          <w:lang w:val="en-US"/>
        </w:rPr>
        <w:t>áy</w:t>
      </w:r>
      <w:r>
        <w:rPr>
          <w:rFonts w:ascii="Arial" w:hAnsi="Arial" w:cs="Arial"/>
          <w:sz w:val="20"/>
          <w:lang w:val="en-US"/>
        </w:rPr>
        <w:t xml:space="preserve"> khoan: ...............................</w:t>
      </w:r>
    </w:p>
    <w:p w:rsidR="00D010F7" w:rsidP="00A34DBE">
      <w:pPr>
        <w:widowControl/>
        <w:spacing w:before="120"/>
        <w:rPr>
          <w:rFonts w:ascii="Arial" w:hAnsi="Arial" w:cs="Arial"/>
          <w:sz w:val="20"/>
          <w:lang w:val="en-US"/>
        </w:rPr>
      </w:pPr>
      <w:r>
        <w:rPr>
          <w:rFonts w:ascii="Arial" w:hAnsi="Arial" w:cs="Arial"/>
          <w:sz w:val="20"/>
          <w:lang w:val="en-US"/>
        </w:rPr>
        <w:t>2. Lo</w:t>
      </w:r>
      <w:r w:rsidRPr="00D010F7">
        <w:rPr>
          <w:rFonts w:ascii="Arial" w:hAnsi="Arial" w:cs="Arial"/>
          <w:sz w:val="20"/>
          <w:lang w:val="en-US"/>
        </w:rPr>
        <w:t>ại</w:t>
      </w:r>
      <w:r>
        <w:rPr>
          <w:rFonts w:ascii="Arial" w:hAnsi="Arial" w:cs="Arial"/>
          <w:sz w:val="20"/>
          <w:lang w:val="en-US"/>
        </w:rPr>
        <w:t xml:space="preserve"> d</w:t>
      </w:r>
      <w:r w:rsidRPr="00D010F7">
        <w:rPr>
          <w:rFonts w:ascii="Arial" w:hAnsi="Arial" w:cs="Arial"/>
          <w:sz w:val="20"/>
          <w:lang w:val="en-US"/>
        </w:rPr>
        <w:t>ụng</w:t>
      </w:r>
      <w:r>
        <w:rPr>
          <w:rFonts w:ascii="Arial" w:hAnsi="Arial" w:cs="Arial"/>
          <w:sz w:val="20"/>
          <w:lang w:val="en-US"/>
        </w:rPr>
        <w:t xml:space="preserve"> c</w:t>
      </w:r>
      <w:r w:rsidRPr="00D010F7">
        <w:rPr>
          <w:rFonts w:ascii="Arial" w:hAnsi="Arial" w:cs="Arial"/>
          <w:sz w:val="20"/>
          <w:lang w:val="en-US"/>
        </w:rPr>
        <w:t>ụ</w:t>
      </w:r>
      <w:r>
        <w:rPr>
          <w:rFonts w:ascii="Arial" w:hAnsi="Arial" w:cs="Arial"/>
          <w:sz w:val="20"/>
          <w:lang w:val="en-US"/>
        </w:rPr>
        <w:t xml:space="preserve"> m</w:t>
      </w:r>
      <w:r w:rsidRPr="00D010F7">
        <w:rPr>
          <w:rFonts w:ascii="Arial" w:hAnsi="Arial" w:cs="Arial"/>
          <w:sz w:val="20"/>
          <w:lang w:val="en-US"/>
        </w:rPr>
        <w:t>ở</w:t>
      </w:r>
      <w:r>
        <w:rPr>
          <w:rFonts w:ascii="Arial" w:hAnsi="Arial" w:cs="Arial"/>
          <w:sz w:val="20"/>
          <w:lang w:val="en-US"/>
        </w:rPr>
        <w:t xml:space="preserve"> r</w:t>
      </w:r>
      <w:r w:rsidRPr="00D010F7">
        <w:rPr>
          <w:rFonts w:ascii="Arial" w:hAnsi="Arial" w:cs="Arial"/>
          <w:sz w:val="20"/>
          <w:lang w:val="en-US"/>
        </w:rPr>
        <w:t>ộng</w:t>
      </w:r>
      <w:r>
        <w:rPr>
          <w:rFonts w:ascii="Arial" w:hAnsi="Arial" w:cs="Arial"/>
          <w:sz w:val="20"/>
          <w:lang w:val="en-US"/>
        </w:rPr>
        <w:t>:.....................</w:t>
      </w:r>
    </w:p>
    <w:p w:rsidR="00D010F7" w:rsidP="00A34DBE">
      <w:pPr>
        <w:widowControl/>
        <w:spacing w:before="120"/>
        <w:rPr>
          <w:rFonts w:ascii="Arial" w:hAnsi="Arial" w:cs="Arial"/>
          <w:sz w:val="20"/>
          <w:lang w:val="en-US"/>
        </w:rPr>
      </w:pPr>
      <w:r>
        <w:rPr>
          <w:rFonts w:ascii="Arial" w:hAnsi="Arial" w:cs="Arial"/>
          <w:sz w:val="20"/>
          <w:lang w:val="en-US"/>
        </w:rPr>
        <w:t>3. Lo</w:t>
      </w:r>
      <w:r w:rsidRPr="00D010F7">
        <w:rPr>
          <w:rFonts w:ascii="Arial" w:hAnsi="Arial" w:cs="Arial"/>
          <w:sz w:val="20"/>
          <w:lang w:val="en-US"/>
        </w:rPr>
        <w:t>ại</w:t>
      </w:r>
      <w:r>
        <w:rPr>
          <w:rFonts w:ascii="Arial" w:hAnsi="Arial" w:cs="Arial"/>
          <w:sz w:val="20"/>
          <w:lang w:val="en-US"/>
        </w:rPr>
        <w:t xml:space="preserve"> thu</w:t>
      </w:r>
      <w:r w:rsidRPr="00D010F7">
        <w:rPr>
          <w:rFonts w:ascii="Arial" w:hAnsi="Arial" w:cs="Arial"/>
          <w:sz w:val="20"/>
          <w:lang w:val="en-US"/>
        </w:rPr>
        <w:t>ốc</w:t>
      </w:r>
      <w:r>
        <w:rPr>
          <w:rFonts w:ascii="Arial" w:hAnsi="Arial" w:cs="Arial"/>
          <w:sz w:val="20"/>
          <w:lang w:val="en-US"/>
        </w:rPr>
        <w:t xml:space="preserve"> n</w:t>
      </w:r>
      <w:r w:rsidRPr="00D010F7">
        <w:rPr>
          <w:rFonts w:ascii="Arial" w:hAnsi="Arial" w:cs="Arial"/>
          <w:sz w:val="20"/>
          <w:lang w:val="en-US"/>
        </w:rPr>
        <w:t>ổ</w:t>
      </w:r>
      <w:r>
        <w:rPr>
          <w:rFonts w:ascii="Arial" w:hAnsi="Arial" w:cs="Arial"/>
          <w:sz w:val="20"/>
          <w:lang w:val="en-US"/>
        </w:rPr>
        <w:t>:.................................</w:t>
      </w:r>
    </w:p>
    <w:tbl>
      <w:tblPr>
        <w:tblStyle w:val="TableNormal"/>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5"/>
        <w:gridCol w:w="567"/>
        <w:gridCol w:w="642"/>
        <w:gridCol w:w="444"/>
        <w:gridCol w:w="389"/>
        <w:gridCol w:w="555"/>
        <w:gridCol w:w="609"/>
        <w:gridCol w:w="555"/>
        <w:gridCol w:w="555"/>
        <w:gridCol w:w="400"/>
        <w:gridCol w:w="466"/>
        <w:gridCol w:w="455"/>
        <w:gridCol w:w="542"/>
        <w:gridCol w:w="564"/>
        <w:gridCol w:w="366"/>
        <w:gridCol w:w="511"/>
        <w:gridCol w:w="444"/>
        <w:gridCol w:w="576"/>
        <w:gridCol w:w="333"/>
      </w:tblGrid>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55"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TT cọc theo mặt bằng</w:t>
            </w:r>
          </w:p>
        </w:tc>
        <w:tc>
          <w:tcPr>
            <w:tcW w:w="567"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Ngày tháng/ ca kíp</w:t>
            </w:r>
          </w:p>
        </w:tc>
        <w:tc>
          <w:tcPr>
            <w:tcW w:w="642"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Đường kính lỗ khoan, m</w:t>
            </w:r>
          </w:p>
        </w:tc>
        <w:tc>
          <w:tcPr>
            <w:tcW w:w="444"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cao tuyệt đối của mặt đất</w:t>
            </w:r>
          </w:p>
        </w:tc>
        <w:tc>
          <w:tcPr>
            <w:tcW w:w="944" w:type="dxa"/>
            <w:gridSpan w:val="2"/>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Khoan thân cọc</w:t>
            </w:r>
          </w:p>
        </w:tc>
        <w:tc>
          <w:tcPr>
            <w:tcW w:w="609"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Khoan mở rộng (số vòng và đường  kính), m</w:t>
            </w:r>
          </w:p>
        </w:tc>
        <w:tc>
          <w:tcPr>
            <w:tcW w:w="555"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Tên đất ở đáy hố khoan</w:t>
            </w:r>
          </w:p>
        </w:tc>
        <w:tc>
          <w:tcPr>
            <w:tcW w:w="555"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Chiều dài khung cốt thép, m</w:t>
            </w:r>
          </w:p>
        </w:tc>
        <w:tc>
          <w:tcPr>
            <w:tcW w:w="400"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Mác bê tông và độ sụt hình nón</w:t>
            </w:r>
          </w:p>
        </w:tc>
        <w:tc>
          <w:tcPr>
            <w:tcW w:w="921" w:type="dxa"/>
            <w:gridSpan w:val="2"/>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Đổ bê tông bằng phương pháp ống đứng di chuyển</w:t>
            </w:r>
          </w:p>
        </w:tc>
        <w:tc>
          <w:tcPr>
            <w:tcW w:w="542"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Trọng lượng thuốc nổ, kg</w:t>
            </w:r>
          </w:p>
        </w:tc>
        <w:tc>
          <w:tcPr>
            <w:tcW w:w="930" w:type="dxa"/>
            <w:gridSpan w:val="2"/>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Mức bê tông trong ống</w:t>
            </w:r>
          </w:p>
        </w:tc>
        <w:tc>
          <w:tcPr>
            <w:tcW w:w="511" w:type="dxa"/>
            <w:vMerge w:val="restart"/>
          </w:tcPr>
          <w:p w:rsidR="00492010" w:rsidRPr="001C272A" w:rsidP="001C272A">
            <w:pPr>
              <w:widowControl/>
              <w:tabs>
                <w:tab w:val="left" w:leader="dot" w:pos="8400"/>
              </w:tabs>
              <w:spacing w:before="120"/>
              <w:jc w:val="center"/>
              <w:rPr>
                <w:rFonts w:ascii="Arial" w:hAnsi="Arial" w:cs="Arial"/>
                <w:sz w:val="20"/>
                <w:vertAlign w:val="superscript"/>
                <w:lang w:val="en-US"/>
              </w:rPr>
            </w:pPr>
            <w:r w:rsidRPr="001C272A">
              <w:rPr>
                <w:rFonts w:ascii="Arial" w:hAnsi="Arial" w:cs="Arial"/>
                <w:sz w:val="20"/>
                <w:lang w:val="en-US"/>
              </w:rPr>
              <w:t>Tổng số bê tông được sử dụng, m</w:t>
            </w:r>
            <w:r w:rsidRPr="001C272A">
              <w:rPr>
                <w:rFonts w:ascii="Arial" w:hAnsi="Arial" w:cs="Arial"/>
                <w:sz w:val="20"/>
                <w:vertAlign w:val="superscript"/>
                <w:lang w:val="en-US"/>
              </w:rPr>
              <w:t>2</w:t>
            </w:r>
          </w:p>
        </w:tc>
        <w:tc>
          <w:tcPr>
            <w:tcW w:w="444"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cao tuyệt đối của đầu cọc</w:t>
            </w:r>
          </w:p>
        </w:tc>
        <w:tc>
          <w:tcPr>
            <w:tcW w:w="576"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Người thực hiện (ký tên)</w:t>
            </w:r>
          </w:p>
        </w:tc>
        <w:tc>
          <w:tcPr>
            <w:tcW w:w="333" w:type="dxa"/>
            <w:vMerge w:val="restart"/>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Ghi chú</w:t>
            </w:r>
          </w:p>
        </w:tc>
      </w:tr>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55"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567"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642"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444"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389"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sâu, m</w:t>
            </w:r>
          </w:p>
        </w:tc>
        <w:tc>
          <w:tcPr>
            <w:tcW w:w="5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cao tuyệt đối của đáy hố khoan</w:t>
            </w:r>
          </w:p>
        </w:tc>
        <w:tc>
          <w:tcPr>
            <w:tcW w:w="609"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555"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555"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400"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466"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 xml:space="preserve">Thể tích bê tông đổ vào cọc bao gồm cả phần mở rộng, m  </w:t>
            </w:r>
          </w:p>
        </w:tc>
        <w:tc>
          <w:tcPr>
            <w:tcW w:w="4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Độ cắm sâu tối thiểu dấu dưới của cống bê tông vào bê ôtng, m</w:t>
            </w:r>
          </w:p>
        </w:tc>
        <w:tc>
          <w:tcPr>
            <w:tcW w:w="542"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564"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Trước khi nổ</w:t>
            </w:r>
          </w:p>
        </w:tc>
        <w:tc>
          <w:tcPr>
            <w:tcW w:w="366"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Sau khi nổ</w:t>
            </w:r>
          </w:p>
        </w:tc>
        <w:tc>
          <w:tcPr>
            <w:tcW w:w="511"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444"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576" w:type="dxa"/>
            <w:vMerge/>
          </w:tcPr>
          <w:p w:rsidR="00492010" w:rsidRPr="001C272A" w:rsidP="001C272A">
            <w:pPr>
              <w:widowControl/>
              <w:tabs>
                <w:tab w:val="left" w:leader="dot" w:pos="8400"/>
              </w:tabs>
              <w:spacing w:before="120"/>
              <w:jc w:val="center"/>
              <w:rPr>
                <w:rFonts w:ascii="Arial" w:hAnsi="Arial" w:cs="Arial"/>
                <w:sz w:val="20"/>
                <w:lang w:val="en-US"/>
              </w:rPr>
            </w:pPr>
          </w:p>
        </w:tc>
        <w:tc>
          <w:tcPr>
            <w:tcW w:w="333" w:type="dxa"/>
            <w:vMerge/>
          </w:tcPr>
          <w:p w:rsidR="00492010" w:rsidRPr="001C272A" w:rsidP="001C272A">
            <w:pPr>
              <w:widowControl/>
              <w:tabs>
                <w:tab w:val="left" w:leader="dot" w:pos="8400"/>
              </w:tabs>
              <w:spacing w:before="120"/>
              <w:jc w:val="center"/>
              <w:rPr>
                <w:rFonts w:ascii="Arial" w:hAnsi="Arial" w:cs="Arial"/>
                <w:sz w:val="20"/>
                <w:lang w:val="en-US"/>
              </w:rPr>
            </w:pPr>
          </w:p>
        </w:tc>
      </w:tr>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w:t>
            </w:r>
          </w:p>
        </w:tc>
        <w:tc>
          <w:tcPr>
            <w:tcW w:w="567"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2</w:t>
            </w:r>
          </w:p>
        </w:tc>
        <w:tc>
          <w:tcPr>
            <w:tcW w:w="642"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3</w:t>
            </w:r>
          </w:p>
        </w:tc>
        <w:tc>
          <w:tcPr>
            <w:tcW w:w="444"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4</w:t>
            </w:r>
          </w:p>
        </w:tc>
        <w:tc>
          <w:tcPr>
            <w:tcW w:w="389"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5</w:t>
            </w:r>
          </w:p>
        </w:tc>
        <w:tc>
          <w:tcPr>
            <w:tcW w:w="5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6</w:t>
            </w:r>
          </w:p>
        </w:tc>
        <w:tc>
          <w:tcPr>
            <w:tcW w:w="609"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7</w:t>
            </w:r>
          </w:p>
        </w:tc>
        <w:tc>
          <w:tcPr>
            <w:tcW w:w="5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8</w:t>
            </w:r>
          </w:p>
        </w:tc>
        <w:tc>
          <w:tcPr>
            <w:tcW w:w="5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9</w:t>
            </w:r>
          </w:p>
        </w:tc>
        <w:tc>
          <w:tcPr>
            <w:tcW w:w="400"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10</w:t>
            </w:r>
          </w:p>
        </w:tc>
        <w:tc>
          <w:tcPr>
            <w:tcW w:w="466"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11</w:t>
            </w:r>
          </w:p>
        </w:tc>
        <w:tc>
          <w:tcPr>
            <w:tcW w:w="455"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12</w:t>
            </w:r>
          </w:p>
        </w:tc>
        <w:tc>
          <w:tcPr>
            <w:tcW w:w="542"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13</w:t>
            </w:r>
          </w:p>
        </w:tc>
        <w:tc>
          <w:tcPr>
            <w:tcW w:w="564"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14</w:t>
            </w:r>
          </w:p>
        </w:tc>
        <w:tc>
          <w:tcPr>
            <w:tcW w:w="366"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15</w:t>
            </w:r>
          </w:p>
        </w:tc>
        <w:tc>
          <w:tcPr>
            <w:tcW w:w="511"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16</w:t>
            </w:r>
          </w:p>
        </w:tc>
        <w:tc>
          <w:tcPr>
            <w:tcW w:w="444"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17</w:t>
            </w:r>
          </w:p>
        </w:tc>
        <w:tc>
          <w:tcPr>
            <w:tcW w:w="576"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18</w:t>
            </w:r>
          </w:p>
        </w:tc>
        <w:tc>
          <w:tcPr>
            <w:tcW w:w="333" w:type="dxa"/>
          </w:tcPr>
          <w:p w:rsidR="00492010" w:rsidRPr="001C272A" w:rsidP="001C272A">
            <w:pPr>
              <w:widowControl/>
              <w:tabs>
                <w:tab w:val="left" w:leader="dot" w:pos="8400"/>
              </w:tabs>
              <w:spacing w:before="120"/>
              <w:jc w:val="center"/>
              <w:rPr>
                <w:rFonts w:ascii="Arial" w:hAnsi="Arial" w:cs="Arial"/>
                <w:sz w:val="20"/>
                <w:lang w:val="en-US"/>
              </w:rPr>
            </w:pPr>
            <w:r w:rsidRPr="001C272A">
              <w:rPr>
                <w:rFonts w:ascii="Arial" w:hAnsi="Arial" w:cs="Arial"/>
                <w:sz w:val="20"/>
                <w:lang w:val="en-US"/>
              </w:rPr>
              <w:t>19</w:t>
            </w:r>
          </w:p>
        </w:tc>
      </w:tr>
      <w:tr w:rsidTr="001C272A">
        <w:tblPrEx>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455" w:type="dxa"/>
          </w:tcPr>
          <w:p w:rsidR="00492010" w:rsidRPr="001C272A" w:rsidP="001C272A">
            <w:pPr>
              <w:widowControl/>
              <w:tabs>
                <w:tab w:val="left" w:leader="dot" w:pos="8400"/>
              </w:tabs>
              <w:spacing w:before="120"/>
              <w:jc w:val="center"/>
              <w:rPr>
                <w:rFonts w:ascii="Arial" w:hAnsi="Arial" w:cs="Arial"/>
                <w:sz w:val="20"/>
              </w:rPr>
            </w:pPr>
          </w:p>
        </w:tc>
        <w:tc>
          <w:tcPr>
            <w:tcW w:w="567" w:type="dxa"/>
          </w:tcPr>
          <w:p w:rsidR="00492010" w:rsidRPr="001C272A" w:rsidP="001C272A">
            <w:pPr>
              <w:widowControl/>
              <w:tabs>
                <w:tab w:val="left" w:leader="dot" w:pos="8400"/>
              </w:tabs>
              <w:spacing w:before="120"/>
              <w:jc w:val="center"/>
              <w:rPr>
                <w:rFonts w:ascii="Arial" w:hAnsi="Arial" w:cs="Arial"/>
                <w:sz w:val="20"/>
              </w:rPr>
            </w:pPr>
          </w:p>
        </w:tc>
        <w:tc>
          <w:tcPr>
            <w:tcW w:w="642" w:type="dxa"/>
          </w:tcPr>
          <w:p w:rsidR="00492010" w:rsidRPr="001C272A" w:rsidP="001C272A">
            <w:pPr>
              <w:widowControl/>
              <w:tabs>
                <w:tab w:val="left" w:leader="dot" w:pos="8400"/>
              </w:tabs>
              <w:spacing w:before="120"/>
              <w:jc w:val="center"/>
              <w:rPr>
                <w:rFonts w:ascii="Arial" w:hAnsi="Arial" w:cs="Arial"/>
                <w:sz w:val="20"/>
              </w:rPr>
            </w:pPr>
          </w:p>
        </w:tc>
        <w:tc>
          <w:tcPr>
            <w:tcW w:w="444" w:type="dxa"/>
          </w:tcPr>
          <w:p w:rsidR="00492010" w:rsidRPr="001C272A" w:rsidP="001C272A">
            <w:pPr>
              <w:widowControl/>
              <w:tabs>
                <w:tab w:val="left" w:leader="dot" w:pos="8400"/>
              </w:tabs>
              <w:spacing w:before="120"/>
              <w:jc w:val="center"/>
              <w:rPr>
                <w:rFonts w:ascii="Arial" w:hAnsi="Arial" w:cs="Arial"/>
                <w:sz w:val="20"/>
              </w:rPr>
            </w:pPr>
          </w:p>
        </w:tc>
        <w:tc>
          <w:tcPr>
            <w:tcW w:w="389" w:type="dxa"/>
          </w:tcPr>
          <w:p w:rsidR="00492010" w:rsidRPr="001C272A" w:rsidP="001C272A">
            <w:pPr>
              <w:widowControl/>
              <w:tabs>
                <w:tab w:val="left" w:leader="dot" w:pos="8400"/>
              </w:tabs>
              <w:spacing w:before="120"/>
              <w:jc w:val="center"/>
              <w:rPr>
                <w:rFonts w:ascii="Arial" w:hAnsi="Arial" w:cs="Arial"/>
                <w:sz w:val="20"/>
              </w:rPr>
            </w:pPr>
          </w:p>
        </w:tc>
        <w:tc>
          <w:tcPr>
            <w:tcW w:w="555" w:type="dxa"/>
          </w:tcPr>
          <w:p w:rsidR="00492010" w:rsidRPr="001C272A" w:rsidP="001C272A">
            <w:pPr>
              <w:widowControl/>
              <w:tabs>
                <w:tab w:val="left" w:leader="dot" w:pos="8400"/>
              </w:tabs>
              <w:spacing w:before="120"/>
              <w:jc w:val="center"/>
              <w:rPr>
                <w:rFonts w:ascii="Arial" w:hAnsi="Arial" w:cs="Arial"/>
                <w:sz w:val="20"/>
              </w:rPr>
            </w:pPr>
          </w:p>
        </w:tc>
        <w:tc>
          <w:tcPr>
            <w:tcW w:w="609" w:type="dxa"/>
          </w:tcPr>
          <w:p w:rsidR="00492010" w:rsidRPr="001C272A" w:rsidP="001C272A">
            <w:pPr>
              <w:widowControl/>
              <w:tabs>
                <w:tab w:val="left" w:leader="dot" w:pos="8400"/>
              </w:tabs>
              <w:spacing w:before="120"/>
              <w:jc w:val="center"/>
              <w:rPr>
                <w:rFonts w:ascii="Arial" w:hAnsi="Arial" w:cs="Arial"/>
                <w:sz w:val="20"/>
              </w:rPr>
            </w:pPr>
          </w:p>
        </w:tc>
        <w:tc>
          <w:tcPr>
            <w:tcW w:w="555" w:type="dxa"/>
          </w:tcPr>
          <w:p w:rsidR="00492010" w:rsidRPr="001C272A" w:rsidP="001C272A">
            <w:pPr>
              <w:widowControl/>
              <w:tabs>
                <w:tab w:val="left" w:leader="dot" w:pos="8400"/>
              </w:tabs>
              <w:spacing w:before="120"/>
              <w:jc w:val="center"/>
              <w:rPr>
                <w:rFonts w:ascii="Arial" w:hAnsi="Arial" w:cs="Arial"/>
                <w:sz w:val="20"/>
              </w:rPr>
            </w:pPr>
          </w:p>
        </w:tc>
        <w:tc>
          <w:tcPr>
            <w:tcW w:w="555" w:type="dxa"/>
          </w:tcPr>
          <w:p w:rsidR="00492010" w:rsidRPr="001C272A" w:rsidP="001C272A">
            <w:pPr>
              <w:widowControl/>
              <w:tabs>
                <w:tab w:val="left" w:leader="dot" w:pos="8400"/>
              </w:tabs>
              <w:spacing w:before="120"/>
              <w:jc w:val="center"/>
              <w:rPr>
                <w:rFonts w:ascii="Arial" w:hAnsi="Arial" w:cs="Arial"/>
                <w:sz w:val="20"/>
              </w:rPr>
            </w:pPr>
          </w:p>
        </w:tc>
        <w:tc>
          <w:tcPr>
            <w:tcW w:w="400" w:type="dxa"/>
          </w:tcPr>
          <w:p w:rsidR="00492010" w:rsidRPr="001C272A" w:rsidP="001C272A">
            <w:pPr>
              <w:widowControl/>
              <w:tabs>
                <w:tab w:val="left" w:leader="dot" w:pos="8400"/>
              </w:tabs>
              <w:spacing w:before="120"/>
              <w:jc w:val="center"/>
              <w:rPr>
                <w:rFonts w:ascii="Arial" w:hAnsi="Arial" w:cs="Arial"/>
                <w:sz w:val="20"/>
              </w:rPr>
            </w:pPr>
          </w:p>
        </w:tc>
        <w:tc>
          <w:tcPr>
            <w:tcW w:w="466" w:type="dxa"/>
          </w:tcPr>
          <w:p w:rsidR="00492010" w:rsidRPr="001C272A" w:rsidP="001C272A">
            <w:pPr>
              <w:widowControl/>
              <w:tabs>
                <w:tab w:val="left" w:leader="dot" w:pos="8400"/>
              </w:tabs>
              <w:spacing w:before="120"/>
              <w:jc w:val="center"/>
              <w:rPr>
                <w:rFonts w:ascii="Arial" w:hAnsi="Arial" w:cs="Arial"/>
                <w:sz w:val="20"/>
              </w:rPr>
            </w:pPr>
          </w:p>
        </w:tc>
        <w:tc>
          <w:tcPr>
            <w:tcW w:w="455" w:type="dxa"/>
          </w:tcPr>
          <w:p w:rsidR="00492010" w:rsidRPr="001C272A" w:rsidP="001C272A">
            <w:pPr>
              <w:widowControl/>
              <w:tabs>
                <w:tab w:val="left" w:leader="dot" w:pos="8400"/>
              </w:tabs>
              <w:spacing w:before="120"/>
              <w:jc w:val="center"/>
              <w:rPr>
                <w:rFonts w:ascii="Arial" w:hAnsi="Arial" w:cs="Arial"/>
                <w:sz w:val="20"/>
              </w:rPr>
            </w:pPr>
          </w:p>
        </w:tc>
        <w:tc>
          <w:tcPr>
            <w:tcW w:w="542" w:type="dxa"/>
          </w:tcPr>
          <w:p w:rsidR="00492010" w:rsidRPr="001C272A" w:rsidP="001C272A">
            <w:pPr>
              <w:widowControl/>
              <w:tabs>
                <w:tab w:val="left" w:leader="dot" w:pos="8400"/>
              </w:tabs>
              <w:spacing w:before="120"/>
              <w:jc w:val="center"/>
              <w:rPr>
                <w:rFonts w:ascii="Arial" w:hAnsi="Arial" w:cs="Arial"/>
                <w:sz w:val="20"/>
              </w:rPr>
            </w:pPr>
          </w:p>
        </w:tc>
        <w:tc>
          <w:tcPr>
            <w:tcW w:w="564" w:type="dxa"/>
          </w:tcPr>
          <w:p w:rsidR="00492010" w:rsidRPr="001C272A" w:rsidP="001C272A">
            <w:pPr>
              <w:widowControl/>
              <w:tabs>
                <w:tab w:val="left" w:leader="dot" w:pos="8400"/>
              </w:tabs>
              <w:spacing w:before="120"/>
              <w:jc w:val="center"/>
              <w:rPr>
                <w:rFonts w:ascii="Arial" w:hAnsi="Arial" w:cs="Arial"/>
                <w:sz w:val="20"/>
              </w:rPr>
            </w:pPr>
          </w:p>
        </w:tc>
        <w:tc>
          <w:tcPr>
            <w:tcW w:w="366" w:type="dxa"/>
          </w:tcPr>
          <w:p w:rsidR="00492010" w:rsidRPr="001C272A" w:rsidP="001C272A">
            <w:pPr>
              <w:widowControl/>
              <w:tabs>
                <w:tab w:val="left" w:leader="dot" w:pos="8400"/>
              </w:tabs>
              <w:spacing w:before="120"/>
              <w:jc w:val="center"/>
              <w:rPr>
                <w:rFonts w:ascii="Arial" w:hAnsi="Arial" w:cs="Arial"/>
                <w:sz w:val="20"/>
              </w:rPr>
            </w:pPr>
          </w:p>
        </w:tc>
        <w:tc>
          <w:tcPr>
            <w:tcW w:w="511" w:type="dxa"/>
          </w:tcPr>
          <w:p w:rsidR="00492010" w:rsidRPr="001C272A" w:rsidP="001C272A">
            <w:pPr>
              <w:widowControl/>
              <w:tabs>
                <w:tab w:val="left" w:leader="dot" w:pos="8400"/>
              </w:tabs>
              <w:spacing w:before="120"/>
              <w:jc w:val="center"/>
              <w:rPr>
                <w:rFonts w:ascii="Arial" w:hAnsi="Arial" w:cs="Arial"/>
                <w:sz w:val="20"/>
              </w:rPr>
            </w:pPr>
          </w:p>
        </w:tc>
        <w:tc>
          <w:tcPr>
            <w:tcW w:w="444" w:type="dxa"/>
          </w:tcPr>
          <w:p w:rsidR="00492010" w:rsidRPr="001C272A" w:rsidP="001C272A">
            <w:pPr>
              <w:widowControl/>
              <w:tabs>
                <w:tab w:val="left" w:leader="dot" w:pos="8400"/>
              </w:tabs>
              <w:spacing w:before="120"/>
              <w:jc w:val="center"/>
              <w:rPr>
                <w:rFonts w:ascii="Arial" w:hAnsi="Arial" w:cs="Arial"/>
                <w:sz w:val="20"/>
              </w:rPr>
            </w:pPr>
          </w:p>
        </w:tc>
        <w:tc>
          <w:tcPr>
            <w:tcW w:w="576" w:type="dxa"/>
          </w:tcPr>
          <w:p w:rsidR="00492010" w:rsidRPr="001C272A" w:rsidP="001C272A">
            <w:pPr>
              <w:widowControl/>
              <w:tabs>
                <w:tab w:val="left" w:leader="dot" w:pos="8400"/>
              </w:tabs>
              <w:spacing w:before="120"/>
              <w:jc w:val="center"/>
              <w:rPr>
                <w:rFonts w:ascii="Arial" w:hAnsi="Arial" w:cs="Arial"/>
                <w:sz w:val="20"/>
              </w:rPr>
            </w:pPr>
          </w:p>
        </w:tc>
        <w:tc>
          <w:tcPr>
            <w:tcW w:w="333" w:type="dxa"/>
          </w:tcPr>
          <w:p w:rsidR="00492010" w:rsidRPr="001C272A" w:rsidP="001C272A">
            <w:pPr>
              <w:widowControl/>
              <w:tabs>
                <w:tab w:val="left" w:leader="dot" w:pos="8400"/>
              </w:tabs>
              <w:spacing w:before="120"/>
              <w:jc w:val="center"/>
              <w:rPr>
                <w:rFonts w:ascii="Arial" w:hAnsi="Arial" w:cs="Arial"/>
                <w:sz w:val="20"/>
              </w:rPr>
            </w:pPr>
          </w:p>
        </w:tc>
      </w:tr>
    </w:tbl>
    <w:p w:rsidR="00492010" w:rsidP="00A34DBE">
      <w:pPr>
        <w:widowControl/>
        <w:spacing w:before="120"/>
        <w:rPr>
          <w:rFonts w:ascii="Arial" w:hAnsi="Arial" w:cs="Arial"/>
          <w:sz w:val="20"/>
          <w:lang w:val="en-US"/>
        </w:rPr>
      </w:pPr>
    </w:p>
    <w:p w:rsidR="005C15E1" w:rsidRPr="00492010" w:rsidP="00492010">
      <w:pPr>
        <w:widowControl/>
        <w:spacing w:before="120"/>
        <w:jc w:val="center"/>
        <w:rPr>
          <w:rFonts w:ascii="Arial" w:hAnsi="Arial" w:cs="Arial"/>
          <w:b/>
          <w:sz w:val="20"/>
        </w:rPr>
      </w:pPr>
      <w:bookmarkStart w:id="45" w:name="chuong_phuluc_17"/>
      <w:r w:rsidRPr="00492010">
        <w:rPr>
          <w:rFonts w:ascii="Arial" w:hAnsi="Arial" w:cs="Arial"/>
          <w:b/>
          <w:sz w:val="20"/>
        </w:rPr>
        <w:t>Phụ lục R</w:t>
      </w:r>
      <w:bookmarkEnd w:id="45"/>
    </w:p>
    <w:p w:rsidR="005C15E1" w:rsidRPr="00492010" w:rsidP="00492010">
      <w:pPr>
        <w:widowControl/>
        <w:spacing w:before="120"/>
        <w:jc w:val="center"/>
        <w:rPr>
          <w:rFonts w:ascii="Arial" w:hAnsi="Arial" w:cs="Arial"/>
          <w:sz w:val="20"/>
        </w:rPr>
      </w:pPr>
      <w:r w:rsidRPr="00492010" w:rsidR="00492010">
        <w:rPr>
          <w:rFonts w:ascii="Arial" w:hAnsi="Arial" w:cs="Arial"/>
          <w:sz w:val="20"/>
        </w:rPr>
        <w:t>(tham khảo)</w:t>
      </w:r>
    </w:p>
    <w:p w:rsidR="005C15E1" w:rsidRPr="00A34DBE" w:rsidP="00492010">
      <w:pPr>
        <w:widowControl/>
        <w:spacing w:before="120"/>
        <w:jc w:val="center"/>
        <w:rPr>
          <w:rFonts w:ascii="Arial" w:hAnsi="Arial" w:cs="Arial"/>
          <w:sz w:val="20"/>
        </w:rPr>
      </w:pPr>
      <w:r w:rsidRPr="00A34DBE">
        <w:rPr>
          <w:rFonts w:ascii="Arial" w:hAnsi="Arial" w:cs="Arial"/>
          <w:sz w:val="20"/>
        </w:rPr>
        <w:t>Nhật ký công tác về hạ giếng</w:t>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spacing w:before="120"/>
        <w:jc w:val="center"/>
        <w:rPr>
          <w:rFonts w:ascii="Arial" w:hAnsi="Arial" w:cs="Arial"/>
          <w:b/>
          <w:sz w:val="20"/>
        </w:rPr>
      </w:pPr>
      <w:bookmarkStart w:id="46" w:name="chuong_phuluc_17_name"/>
      <w:r w:rsidRPr="00492010">
        <w:rPr>
          <w:rFonts w:ascii="Arial" w:hAnsi="Arial" w:cs="Arial"/>
          <w:b/>
          <w:sz w:val="20"/>
        </w:rPr>
        <w:t>Nhật ký công tác về hạ giếng</w:t>
      </w:r>
      <w:bookmarkEnd w:id="46"/>
    </w:p>
    <w:p w:rsidR="005C15E1" w:rsidRPr="00A34DBE" w:rsidP="00A34DBE">
      <w:pPr>
        <w:widowControl/>
        <w:spacing w:before="120"/>
        <w:rPr>
          <w:rFonts w:ascii="Arial" w:hAnsi="Arial" w:cs="Arial"/>
          <w:sz w:val="20"/>
        </w:rPr>
      </w:pPr>
      <w:r w:rsidR="00492010">
        <w:rPr>
          <w:rFonts w:ascii="Arial" w:hAnsi="Arial" w:cs="Arial"/>
          <w:sz w:val="20"/>
          <w:lang w:val="en-US"/>
        </w:rPr>
        <w:t xml:space="preserve">1. </w:t>
      </w:r>
      <w:r w:rsidRPr="00A34DBE">
        <w:rPr>
          <w:rFonts w:ascii="Arial" w:hAnsi="Arial" w:cs="Arial"/>
          <w:sz w:val="20"/>
        </w:rPr>
        <w:t>Kích thước của giếng trên mặt bằng</w:t>
      </w:r>
    </w:p>
    <w:p w:rsidR="005C15E1" w:rsidRPr="00A34DBE" w:rsidP="00A34DBE">
      <w:pPr>
        <w:widowControl/>
        <w:spacing w:before="120"/>
        <w:rPr>
          <w:rFonts w:ascii="Arial" w:hAnsi="Arial" w:cs="Arial"/>
          <w:sz w:val="20"/>
        </w:rPr>
      </w:pPr>
      <w:r w:rsidR="00492010">
        <w:rPr>
          <w:rFonts w:ascii="Arial" w:hAnsi="Arial" w:cs="Arial"/>
          <w:sz w:val="20"/>
          <w:lang w:val="en-US"/>
        </w:rPr>
        <w:t xml:space="preserve">2. </w:t>
      </w:r>
      <w:r w:rsidRPr="00A34DBE">
        <w:rPr>
          <w:rFonts w:ascii="Arial" w:hAnsi="Arial" w:cs="Arial"/>
          <w:sz w:val="20"/>
        </w:rPr>
        <w:t>Ngày tháng:</w:t>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Tháo tấm lót:</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Bắt đầu hạ giếng:</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Kết thúc hạ giếng:</w:t>
      </w:r>
      <w:r w:rsidR="00031A0F">
        <w:rPr>
          <w:rFonts w:ascii="Arial" w:hAnsi="Arial" w:cs="Arial"/>
          <w:sz w:val="20"/>
        </w:rPr>
        <w:t xml:space="preserve"> </w:t>
      </w:r>
      <w:r w:rsidR="00492010">
        <w:rPr>
          <w:rFonts w:ascii="Arial" w:hAnsi="Arial" w:cs="Arial"/>
          <w:sz w:val="20"/>
          <w:lang w:val="en-US"/>
        </w:rPr>
        <w:tab/>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3. </w:t>
      </w:r>
      <w:r w:rsidRPr="00A34DBE">
        <w:rPr>
          <w:rFonts w:ascii="Arial" w:hAnsi="Arial" w:cs="Arial"/>
          <w:sz w:val="20"/>
        </w:rPr>
        <w:t>Độ cao chân giếng:</w:t>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a. </w:t>
      </w:r>
      <w:r w:rsidRPr="00A34DBE">
        <w:rPr>
          <w:rFonts w:ascii="Arial" w:hAnsi="Arial" w:cs="Arial"/>
          <w:sz w:val="20"/>
        </w:rPr>
        <w:t>Lúc bắt đầu hạ:</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b. </w:t>
      </w:r>
      <w:r w:rsidRPr="00A34DBE">
        <w:rPr>
          <w:rFonts w:ascii="Arial" w:hAnsi="Arial" w:cs="Arial"/>
          <w:sz w:val="20"/>
        </w:rPr>
        <w:t>Lúc kết thúc hạ:</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c. </w:t>
      </w:r>
      <w:r w:rsidRPr="00A34DBE">
        <w:rPr>
          <w:rFonts w:ascii="Arial" w:hAnsi="Arial" w:cs="Arial"/>
          <w:sz w:val="20"/>
        </w:rPr>
        <w:t>Theo thiết kế:</w:t>
      </w:r>
      <w:r w:rsidR="00031A0F">
        <w:rPr>
          <w:rFonts w:ascii="Arial" w:hAnsi="Arial" w:cs="Arial"/>
          <w:sz w:val="20"/>
        </w:rPr>
        <w:t xml:space="preserve"> </w:t>
      </w:r>
      <w:r w:rsidR="00492010">
        <w:rPr>
          <w:rFonts w:ascii="Arial" w:hAnsi="Arial" w:cs="Arial"/>
          <w:sz w:val="20"/>
          <w:lang w:val="en-US"/>
        </w:rPr>
        <w:tab/>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4. </w:t>
      </w:r>
      <w:r w:rsidRPr="00A34DBE">
        <w:rPr>
          <w:rFonts w:ascii="Arial" w:hAnsi="Arial" w:cs="Arial"/>
          <w:sz w:val="20"/>
        </w:rPr>
        <w:t>Vật liệu của kết cấu:</w:t>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a. </w:t>
      </w:r>
      <w:r w:rsidRPr="00A34DBE">
        <w:rPr>
          <w:rFonts w:ascii="Arial" w:hAnsi="Arial" w:cs="Arial"/>
          <w:sz w:val="20"/>
        </w:rPr>
        <w:t>Giếng:</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b. </w:t>
      </w:r>
      <w:r w:rsidRPr="00A34DBE">
        <w:rPr>
          <w:rFonts w:ascii="Arial" w:hAnsi="Arial" w:cs="Arial"/>
          <w:sz w:val="20"/>
        </w:rPr>
        <w:t>Chân giếng:</w:t>
      </w:r>
      <w:r w:rsidR="00031A0F">
        <w:rPr>
          <w:rFonts w:ascii="Arial" w:hAnsi="Arial" w:cs="Arial"/>
          <w:sz w:val="20"/>
        </w:rPr>
        <w:t xml:space="preserve"> </w:t>
      </w:r>
      <w:r w:rsidR="00492010">
        <w:rPr>
          <w:rFonts w:ascii="Arial" w:hAnsi="Arial" w:cs="Arial"/>
          <w:sz w:val="20"/>
          <w:lang w:val="en-US"/>
        </w:rPr>
        <w:tab/>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5. </w:t>
      </w:r>
      <w:r w:rsidRPr="00A34DBE">
        <w:rPr>
          <w:rFonts w:ascii="Arial" w:hAnsi="Arial" w:cs="Arial"/>
          <w:sz w:val="20"/>
        </w:rPr>
        <w:t>Trang thiết bị:</w:t>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a. </w:t>
      </w:r>
      <w:r w:rsidRPr="00A34DBE">
        <w:rPr>
          <w:rFonts w:ascii="Arial" w:hAnsi="Arial" w:cs="Arial"/>
          <w:sz w:val="20"/>
        </w:rPr>
        <w:t xml:space="preserve">Cần trục: Kiểu </w:t>
      </w:r>
      <w:r w:rsidR="00492010">
        <w:rPr>
          <w:rFonts w:ascii="Arial" w:hAnsi="Arial" w:cs="Arial"/>
          <w:sz w:val="20"/>
          <w:lang w:val="en-US"/>
        </w:rPr>
        <w:t>....................................</w:t>
      </w:r>
      <w:r w:rsidR="00031A0F">
        <w:rPr>
          <w:rFonts w:ascii="Arial" w:hAnsi="Arial" w:cs="Arial"/>
          <w:sz w:val="20"/>
        </w:rPr>
        <w:t xml:space="preserve"> </w:t>
      </w:r>
      <w:r w:rsidRPr="00A34DBE">
        <w:rPr>
          <w:rFonts w:ascii="Arial" w:hAnsi="Arial" w:cs="Arial"/>
          <w:sz w:val="20"/>
        </w:rPr>
        <w:t xml:space="preserve">sức nâng </w:t>
      </w:r>
      <w:r w:rsidR="00492010">
        <w:rPr>
          <w:rFonts w:ascii="Arial" w:hAnsi="Arial" w:cs="Arial"/>
          <w:sz w:val="20"/>
          <w:lang w:val="en-US"/>
        </w:rPr>
        <w:t>..........................</w:t>
      </w:r>
      <w:r w:rsidR="00031A0F">
        <w:rPr>
          <w:rFonts w:ascii="Arial" w:hAnsi="Arial" w:cs="Arial"/>
          <w:sz w:val="20"/>
        </w:rPr>
        <w:t xml:space="preserve"> </w:t>
      </w:r>
      <w:r w:rsidRPr="00A34DBE">
        <w:rPr>
          <w:rFonts w:ascii="Arial" w:hAnsi="Arial" w:cs="Arial"/>
          <w:sz w:val="20"/>
        </w:rPr>
        <w:t>T</w:t>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b. </w:t>
      </w:r>
      <w:r w:rsidRPr="00A34DBE">
        <w:rPr>
          <w:rFonts w:ascii="Arial" w:hAnsi="Arial" w:cs="Arial"/>
          <w:sz w:val="20"/>
        </w:rPr>
        <w:t>Máy xúc: Kiểu</w:t>
      </w:r>
      <w:r w:rsidR="00031A0F">
        <w:rPr>
          <w:rFonts w:ascii="Arial" w:hAnsi="Arial" w:cs="Arial"/>
          <w:sz w:val="20"/>
        </w:rPr>
        <w:t xml:space="preserve"> </w:t>
      </w:r>
      <w:r w:rsidR="00492010">
        <w:rPr>
          <w:rFonts w:ascii="Arial" w:hAnsi="Arial" w:cs="Arial"/>
          <w:sz w:val="20"/>
          <w:lang w:val="en-US"/>
        </w:rPr>
        <w:t>.....................................</w:t>
      </w:r>
      <w:r w:rsidRPr="00A34DBE">
        <w:rPr>
          <w:rFonts w:ascii="Arial" w:hAnsi="Arial" w:cs="Arial"/>
          <w:sz w:val="20"/>
        </w:rPr>
        <w:t>Thể tích gầu</w:t>
      </w:r>
      <w:r w:rsidR="00031A0F">
        <w:rPr>
          <w:rFonts w:ascii="Arial" w:hAnsi="Arial" w:cs="Arial"/>
          <w:sz w:val="20"/>
        </w:rPr>
        <w:t xml:space="preserve"> </w:t>
      </w:r>
      <w:r w:rsidR="00492010">
        <w:rPr>
          <w:rFonts w:ascii="Arial" w:hAnsi="Arial" w:cs="Arial"/>
          <w:sz w:val="20"/>
          <w:lang w:val="en-US"/>
        </w:rPr>
        <w:t>......................</w:t>
      </w:r>
      <w:r w:rsidR="00031A0F">
        <w:rPr>
          <w:rFonts w:ascii="Arial" w:hAnsi="Arial" w:cs="Arial"/>
          <w:sz w:val="20"/>
        </w:rPr>
        <w:t>m³</w:t>
      </w:r>
      <w:r w:rsidRPr="00A34DBE">
        <w:rPr>
          <w:rFonts w:ascii="Arial" w:hAnsi="Arial" w:cs="Arial"/>
          <w:sz w:val="20"/>
        </w:rPr>
        <w:t>.</w:t>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c. Ống hút thủy lực (tàu hút bùn)</w:t>
      </w:r>
      <w:r w:rsidR="00492010">
        <w:rPr>
          <w:rFonts w:ascii="Arial" w:hAnsi="Arial" w:cs="Arial"/>
          <w:sz w:val="20"/>
          <w:lang w:val="en-US"/>
        </w:rPr>
        <w:t>..........................................................</w:t>
      </w:r>
    </w:p>
    <w:tbl>
      <w:tblPr>
        <w:tblStyle w:val="TableNormal"/>
        <w:tblW w:w="0" w:type="auto"/>
        <w:tblInd w:w="5" w:type="dxa"/>
        <w:tblCellMar>
          <w:left w:w="0" w:type="dxa"/>
          <w:right w:w="0" w:type="dxa"/>
        </w:tblCellMar>
        <w:tblLook w:val="0000"/>
      </w:tblPr>
      <w:tblGrid>
        <w:gridCol w:w="944"/>
        <w:gridCol w:w="941"/>
        <w:gridCol w:w="757"/>
        <w:gridCol w:w="659"/>
        <w:gridCol w:w="762"/>
        <w:gridCol w:w="491"/>
        <w:gridCol w:w="491"/>
        <w:gridCol w:w="491"/>
        <w:gridCol w:w="491"/>
        <w:gridCol w:w="792"/>
        <w:gridCol w:w="787"/>
        <w:gridCol w:w="818"/>
        <w:gridCol w:w="652"/>
      </w:tblGrid>
      <w:tr>
        <w:tblPrEx>
          <w:tblW w:w="0" w:type="auto"/>
          <w:tblInd w:w="5" w:type="dxa"/>
          <w:tblCellMar>
            <w:left w:w="0" w:type="dxa"/>
            <w:right w:w="0" w:type="dxa"/>
          </w:tblCellMar>
          <w:tblLook w:val="0000"/>
        </w:tblPrEx>
        <w:tc>
          <w:tcPr>
            <w:tcW w:w="979"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Ngày/ca</w:t>
            </w:r>
          </w:p>
        </w:tc>
        <w:tc>
          <w:tcPr>
            <w:tcW w:w="974"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Phương pháp đào đất</w:t>
            </w:r>
          </w:p>
        </w:tc>
        <w:tc>
          <w:tcPr>
            <w:tcW w:w="802"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Tên</w:t>
            </w:r>
            <w:r w:rsidR="00492010">
              <w:rPr>
                <w:rFonts w:ascii="Arial" w:hAnsi="Arial" w:cs="Arial"/>
                <w:sz w:val="20"/>
                <w:lang w:val="en-US"/>
              </w:rPr>
              <w:t xml:space="preserve"> </w:t>
            </w:r>
            <w:r w:rsidRPr="00A34DBE">
              <w:rPr>
                <w:rFonts w:ascii="Arial" w:hAnsi="Arial" w:cs="Arial"/>
                <w:sz w:val="20"/>
              </w:rPr>
              <w:t>đất</w:t>
            </w:r>
            <w:r w:rsidR="00492010">
              <w:rPr>
                <w:rFonts w:ascii="Arial" w:hAnsi="Arial" w:cs="Arial"/>
                <w:sz w:val="20"/>
                <w:lang w:val="en-US"/>
              </w:rPr>
              <w:t xml:space="preserve"> </w:t>
            </w:r>
            <w:r w:rsidRPr="00A34DBE">
              <w:rPr>
                <w:rFonts w:ascii="Arial" w:hAnsi="Arial" w:cs="Arial"/>
                <w:sz w:val="20"/>
              </w:rPr>
              <w:t>được</w:t>
            </w:r>
            <w:r w:rsidR="00492010">
              <w:rPr>
                <w:rFonts w:ascii="Arial" w:hAnsi="Arial" w:cs="Arial"/>
                <w:sz w:val="20"/>
                <w:lang w:val="en-US"/>
              </w:rPr>
              <w:t xml:space="preserve"> </w:t>
            </w:r>
            <w:r w:rsidRPr="00A34DBE">
              <w:rPr>
                <w:rFonts w:ascii="Arial" w:hAnsi="Arial" w:cs="Arial"/>
                <w:sz w:val="20"/>
              </w:rPr>
              <w:t>đào</w:t>
            </w:r>
          </w:p>
        </w:tc>
        <w:tc>
          <w:tcPr>
            <w:tcW w:w="710"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Thể</w:t>
            </w:r>
            <w:r w:rsidR="00492010">
              <w:rPr>
                <w:rFonts w:ascii="Arial" w:hAnsi="Arial" w:cs="Arial"/>
                <w:sz w:val="20"/>
                <w:lang w:val="en-US"/>
              </w:rPr>
              <w:t xml:space="preserve"> </w:t>
            </w:r>
            <w:r w:rsidRPr="00A34DBE">
              <w:rPr>
                <w:rFonts w:ascii="Arial" w:hAnsi="Arial" w:cs="Arial"/>
                <w:sz w:val="20"/>
              </w:rPr>
              <w:t>tích</w:t>
            </w:r>
            <w:r w:rsidR="00492010">
              <w:rPr>
                <w:rFonts w:ascii="Arial" w:hAnsi="Arial" w:cs="Arial"/>
                <w:sz w:val="20"/>
                <w:lang w:val="en-US"/>
              </w:rPr>
              <w:t xml:space="preserve"> </w:t>
            </w:r>
            <w:r w:rsidRPr="00A34DBE">
              <w:rPr>
                <w:rFonts w:ascii="Arial" w:hAnsi="Arial" w:cs="Arial"/>
                <w:sz w:val="20"/>
              </w:rPr>
              <w:t>đất</w:t>
            </w:r>
            <w:r w:rsidR="00492010">
              <w:rPr>
                <w:rFonts w:ascii="Arial" w:hAnsi="Arial" w:cs="Arial"/>
                <w:sz w:val="20"/>
                <w:lang w:val="en-US"/>
              </w:rPr>
              <w:t xml:space="preserve"> </w:t>
            </w:r>
            <w:r w:rsidRPr="00A34DBE">
              <w:rPr>
                <w:rFonts w:ascii="Arial" w:hAnsi="Arial" w:cs="Arial"/>
                <w:sz w:val="20"/>
              </w:rPr>
              <w:t>đã</w:t>
            </w:r>
            <w:r w:rsidR="00492010">
              <w:rPr>
                <w:rFonts w:ascii="Arial" w:hAnsi="Arial" w:cs="Arial"/>
                <w:sz w:val="20"/>
                <w:lang w:val="en-US"/>
              </w:rPr>
              <w:t xml:space="preserve"> </w:t>
            </w:r>
            <w:r w:rsidRPr="00A34DBE">
              <w:rPr>
                <w:rFonts w:ascii="Arial" w:hAnsi="Arial" w:cs="Arial"/>
                <w:sz w:val="20"/>
              </w:rPr>
              <w:t>đào</w:t>
            </w:r>
          </w:p>
          <w:p w:rsidR="005C15E1" w:rsidRPr="00A34DBE" w:rsidP="00492010">
            <w:pPr>
              <w:widowControl/>
              <w:spacing w:before="120"/>
              <w:jc w:val="center"/>
              <w:rPr>
                <w:rFonts w:ascii="Arial" w:hAnsi="Arial" w:cs="Arial"/>
                <w:sz w:val="20"/>
              </w:rPr>
            </w:pPr>
            <w:r w:rsidRPr="00A34DBE">
              <w:rPr>
                <w:rFonts w:ascii="Arial" w:hAnsi="Arial" w:cs="Arial"/>
                <w:sz w:val="20"/>
              </w:rPr>
              <w:t>m</w:t>
            </w:r>
          </w:p>
        </w:tc>
        <w:tc>
          <w:tcPr>
            <w:tcW w:w="806"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Độ lún chìm của giếng trong</w:t>
            </w:r>
          </w:p>
          <w:p w:rsidR="005C15E1" w:rsidRPr="00A34DBE" w:rsidP="00492010">
            <w:pPr>
              <w:widowControl/>
              <w:spacing w:before="120"/>
              <w:jc w:val="center"/>
              <w:rPr>
                <w:rFonts w:ascii="Arial" w:hAnsi="Arial" w:cs="Arial"/>
                <w:sz w:val="20"/>
              </w:rPr>
            </w:pPr>
            <w:r w:rsidRPr="00A34DBE">
              <w:rPr>
                <w:rFonts w:ascii="Arial" w:hAnsi="Arial" w:cs="Arial"/>
                <w:sz w:val="20"/>
              </w:rPr>
              <w:t>ca, m</w:t>
            </w:r>
          </w:p>
        </w:tc>
        <w:tc>
          <w:tcPr>
            <w:tcW w:w="2208" w:type="dxa"/>
            <w:gridSpan w:val="4"/>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Độ lún chìm của giếng theo các điểm m</w:t>
            </w:r>
          </w:p>
        </w:tc>
        <w:tc>
          <w:tcPr>
            <w:tcW w:w="1665" w:type="dxa"/>
            <w:gridSpan w:val="2"/>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Độ cao mực nước</w:t>
            </w:r>
          </w:p>
        </w:tc>
        <w:tc>
          <w:tcPr>
            <w:tcW w:w="859"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Người</w:t>
            </w:r>
            <w:r w:rsidR="00492010">
              <w:rPr>
                <w:rFonts w:ascii="Arial" w:hAnsi="Arial" w:cs="Arial"/>
                <w:sz w:val="20"/>
                <w:lang w:val="en-US"/>
              </w:rPr>
              <w:t xml:space="preserve"> </w:t>
            </w:r>
            <w:r w:rsidRPr="00A34DBE">
              <w:rPr>
                <w:rFonts w:ascii="Arial" w:hAnsi="Arial" w:cs="Arial"/>
                <w:sz w:val="20"/>
              </w:rPr>
              <w:t>thực</w:t>
            </w:r>
            <w:r w:rsidR="00492010">
              <w:rPr>
                <w:rFonts w:ascii="Arial" w:hAnsi="Arial" w:cs="Arial"/>
                <w:sz w:val="20"/>
                <w:lang w:val="en-US"/>
              </w:rPr>
              <w:t xml:space="preserve"> </w:t>
            </w:r>
            <w:r w:rsidRPr="00A34DBE">
              <w:rPr>
                <w:rFonts w:ascii="Arial" w:hAnsi="Arial" w:cs="Arial"/>
                <w:sz w:val="20"/>
              </w:rPr>
              <w:t>hiện</w:t>
            </w:r>
            <w:r w:rsidR="00492010">
              <w:rPr>
                <w:rFonts w:ascii="Arial" w:hAnsi="Arial" w:cs="Arial"/>
                <w:sz w:val="20"/>
                <w:lang w:val="en-US"/>
              </w:rPr>
              <w:t xml:space="preserve"> </w:t>
            </w:r>
            <w:r w:rsidRPr="00A34DBE">
              <w:rPr>
                <w:rFonts w:ascii="Arial" w:hAnsi="Arial" w:cs="Arial"/>
                <w:sz w:val="20"/>
              </w:rPr>
              <w:t>(</w:t>
            </w:r>
            <w:r w:rsidR="00492010">
              <w:rPr>
                <w:rFonts w:ascii="Arial" w:hAnsi="Arial" w:cs="Arial"/>
                <w:sz w:val="20"/>
              </w:rPr>
              <w:t>ký tên</w:t>
            </w:r>
            <w:r w:rsidRPr="00A34DBE">
              <w:rPr>
                <w:rFonts w:ascii="Arial" w:hAnsi="Arial" w:cs="Arial"/>
                <w:sz w:val="20"/>
              </w:rPr>
              <w:t>)</w:t>
            </w:r>
          </w:p>
        </w:tc>
        <w:tc>
          <w:tcPr>
            <w:tcW w:w="706" w:type="dxa"/>
            <w:vMerge w:val="restart"/>
            <w:tcBorders>
              <w:top w:val="single" w:sz="4" w:space="0" w:color="auto"/>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Ghi</w:t>
            </w:r>
            <w:r w:rsidR="00492010">
              <w:rPr>
                <w:rFonts w:ascii="Arial" w:hAnsi="Arial" w:cs="Arial"/>
                <w:sz w:val="20"/>
                <w:lang w:val="en-US"/>
              </w:rPr>
              <w:t xml:space="preserve"> </w:t>
            </w:r>
            <w:r w:rsidRPr="00A34DBE">
              <w:rPr>
                <w:rFonts w:ascii="Arial" w:hAnsi="Arial" w:cs="Arial"/>
                <w:sz w:val="20"/>
              </w:rPr>
              <w:t>chú</w:t>
            </w:r>
          </w:p>
        </w:tc>
      </w:tr>
      <w:tr>
        <w:tblPrEx>
          <w:tblW w:w="0" w:type="auto"/>
          <w:tblInd w:w="5" w:type="dxa"/>
          <w:tblCellMar>
            <w:left w:w="0" w:type="dxa"/>
            <w:right w:w="0" w:type="dxa"/>
          </w:tblCellMar>
          <w:tblLook w:val="0000"/>
        </w:tblPrEx>
        <w:tc>
          <w:tcPr>
            <w:tcW w:w="979"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974"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802"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710"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806"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2208" w:type="dxa"/>
            <w:gridSpan w:val="4"/>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00492010">
              <w:rPr>
                <w:rFonts w:ascii="Arial" w:hAnsi="Arial" w:cs="Arial"/>
                <w:sz w:val="20"/>
              </w:rPr>
              <w:t>Ký hiệu</w:t>
            </w:r>
            <w:r w:rsidRPr="00A34DBE">
              <w:rPr>
                <w:rFonts w:ascii="Arial" w:hAnsi="Arial" w:cs="Arial"/>
                <w:sz w:val="20"/>
              </w:rPr>
              <w:t xml:space="preserve"> các điểm</w:t>
            </w:r>
          </w:p>
        </w:tc>
        <w:tc>
          <w:tcPr>
            <w:tcW w:w="835"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Trong</w:t>
            </w:r>
            <w:r w:rsidR="00492010">
              <w:rPr>
                <w:rFonts w:ascii="Arial" w:hAnsi="Arial" w:cs="Arial"/>
                <w:sz w:val="20"/>
                <w:lang w:val="en-US"/>
              </w:rPr>
              <w:t xml:space="preserve"> </w:t>
            </w:r>
            <w:r w:rsidRPr="00A34DBE">
              <w:rPr>
                <w:rFonts w:ascii="Arial" w:hAnsi="Arial" w:cs="Arial"/>
                <w:sz w:val="20"/>
              </w:rPr>
              <w:t>giếng</w:t>
            </w:r>
          </w:p>
        </w:tc>
        <w:tc>
          <w:tcPr>
            <w:tcW w:w="830" w:type="dxa"/>
            <w:vMerge w:val="restart"/>
            <w:tcBorders>
              <w:top w:val="single" w:sz="4" w:space="0" w:color="auto"/>
              <w:left w:val="single" w:sz="4" w:space="0" w:color="auto"/>
              <w:bottom w:val="nil"/>
              <w:right w:val="nil"/>
            </w:tcBorders>
            <w:shd w:val="clear" w:color="auto" w:fill="FFFFFF"/>
          </w:tcPr>
          <w:p w:rsidR="005C15E1" w:rsidRPr="00492010" w:rsidP="00492010">
            <w:pPr>
              <w:widowControl/>
              <w:spacing w:before="120"/>
              <w:jc w:val="center"/>
              <w:rPr>
                <w:rFonts w:ascii="Arial" w:hAnsi="Arial" w:cs="Arial"/>
                <w:sz w:val="20"/>
                <w:lang w:val="en-US"/>
              </w:rPr>
            </w:pPr>
            <w:r w:rsidRPr="00A34DBE">
              <w:rPr>
                <w:rFonts w:ascii="Arial" w:hAnsi="Arial" w:cs="Arial"/>
                <w:sz w:val="20"/>
              </w:rPr>
              <w:t>Ngoài</w:t>
            </w:r>
            <w:r w:rsidR="00492010">
              <w:rPr>
                <w:rFonts w:ascii="Arial" w:hAnsi="Arial" w:cs="Arial"/>
                <w:sz w:val="20"/>
                <w:lang w:val="en-US"/>
              </w:rPr>
              <w:t xml:space="preserve"> </w:t>
            </w:r>
            <w:r w:rsidRPr="00A34DBE">
              <w:rPr>
                <w:rFonts w:ascii="Arial" w:hAnsi="Arial" w:cs="Arial"/>
                <w:sz w:val="20"/>
              </w:rPr>
              <w:t>giếng</w:t>
            </w:r>
            <w:r w:rsidR="00492010">
              <w:rPr>
                <w:rFonts w:ascii="Arial" w:hAnsi="Arial" w:cs="Arial"/>
                <w:sz w:val="20"/>
                <w:lang w:val="en-US"/>
              </w:rPr>
              <w:t xml:space="preserve"> </w:t>
            </w:r>
          </w:p>
        </w:tc>
        <w:tc>
          <w:tcPr>
            <w:tcW w:w="859"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706" w:type="dxa"/>
            <w:vMerge/>
            <w:tcBorders>
              <w:top w:val="nil"/>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979"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974"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802"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710"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806"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2</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3</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4</w:t>
            </w:r>
          </w:p>
        </w:tc>
        <w:tc>
          <w:tcPr>
            <w:tcW w:w="835"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830"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859"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706" w:type="dxa"/>
            <w:vMerge/>
            <w:tcBorders>
              <w:top w:val="nil"/>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979"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w:t>
            </w:r>
          </w:p>
        </w:tc>
        <w:tc>
          <w:tcPr>
            <w:tcW w:w="974"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2</w:t>
            </w:r>
          </w:p>
        </w:tc>
        <w:tc>
          <w:tcPr>
            <w:tcW w:w="80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3</w:t>
            </w:r>
          </w:p>
        </w:tc>
        <w:tc>
          <w:tcPr>
            <w:tcW w:w="710"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4</w:t>
            </w:r>
          </w:p>
        </w:tc>
        <w:tc>
          <w:tcPr>
            <w:tcW w:w="806"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5</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6</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7</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8</w:t>
            </w:r>
          </w:p>
        </w:tc>
        <w:tc>
          <w:tcPr>
            <w:tcW w:w="55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9</w:t>
            </w:r>
          </w:p>
        </w:tc>
        <w:tc>
          <w:tcPr>
            <w:tcW w:w="835"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10</w:t>
            </w:r>
          </w:p>
        </w:tc>
        <w:tc>
          <w:tcPr>
            <w:tcW w:w="830"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11</w:t>
            </w:r>
          </w:p>
        </w:tc>
        <w:tc>
          <w:tcPr>
            <w:tcW w:w="859"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12</w:t>
            </w:r>
          </w:p>
        </w:tc>
        <w:tc>
          <w:tcPr>
            <w:tcW w:w="706" w:type="dxa"/>
            <w:tcBorders>
              <w:top w:val="single" w:sz="4" w:space="0" w:color="auto"/>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13</w:t>
            </w:r>
          </w:p>
        </w:tc>
      </w:tr>
      <w:tr>
        <w:tblPrEx>
          <w:tblW w:w="0" w:type="auto"/>
          <w:tblInd w:w="5" w:type="dxa"/>
          <w:tblCellMar>
            <w:left w:w="0" w:type="dxa"/>
            <w:right w:w="0" w:type="dxa"/>
          </w:tblCellMar>
          <w:tblLook w:val="0000"/>
        </w:tblPrEx>
        <w:tc>
          <w:tcPr>
            <w:tcW w:w="97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74"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1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0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5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5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5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5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35"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3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85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06"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492010" w:rsidP="00A34DBE">
      <w:pPr>
        <w:widowControl/>
        <w:spacing w:before="120"/>
        <w:rPr>
          <w:rFonts w:ascii="Arial" w:hAnsi="Arial" w:cs="Arial"/>
          <w:sz w:val="20"/>
          <w:lang w:val="en-US"/>
        </w:rPr>
      </w:pPr>
    </w:p>
    <w:p w:rsidR="005C15E1" w:rsidRPr="00492010" w:rsidP="00492010">
      <w:pPr>
        <w:widowControl/>
        <w:spacing w:before="120"/>
        <w:jc w:val="center"/>
        <w:rPr>
          <w:rFonts w:ascii="Arial" w:hAnsi="Arial" w:cs="Arial"/>
          <w:b/>
          <w:sz w:val="20"/>
          <w:lang w:val="en-US"/>
        </w:rPr>
      </w:pPr>
      <w:bookmarkStart w:id="47" w:name="chuong_phuluc_18"/>
      <w:r w:rsidRPr="00F0617D" w:rsidR="00F0617D">
        <w:rPr>
          <w:rFonts w:ascii="Arial" w:hAnsi="Arial" w:cs="Arial"/>
          <w:b/>
          <w:sz w:val="20"/>
          <w:lang w:val="en-US"/>
        </w:rPr>
        <w:t>Phụ lục S</w:t>
      </w:r>
      <w:bookmarkEnd w:id="47"/>
    </w:p>
    <w:p w:rsidR="005C15E1" w:rsidRPr="00A34DBE" w:rsidP="00492010">
      <w:pPr>
        <w:widowControl/>
        <w:spacing w:before="120"/>
        <w:jc w:val="center"/>
        <w:rPr>
          <w:rFonts w:ascii="Arial" w:hAnsi="Arial" w:cs="Arial"/>
          <w:sz w:val="20"/>
        </w:rPr>
      </w:pPr>
      <w:r w:rsidRPr="00A34DBE">
        <w:rPr>
          <w:rFonts w:ascii="Arial" w:hAnsi="Arial" w:cs="Arial"/>
          <w:sz w:val="20"/>
        </w:rPr>
        <w:t>(Tham khảo)</w:t>
      </w:r>
    </w:p>
    <w:p w:rsidR="005C15E1" w:rsidRPr="00492010" w:rsidP="00492010">
      <w:pPr>
        <w:widowControl/>
        <w:spacing w:before="120"/>
        <w:jc w:val="center"/>
        <w:rPr>
          <w:rFonts w:ascii="Arial" w:hAnsi="Arial" w:cs="Arial"/>
          <w:b/>
          <w:sz w:val="20"/>
        </w:rPr>
      </w:pPr>
      <w:bookmarkStart w:id="48" w:name="chuong_phuluc_18_name"/>
      <w:r w:rsidRPr="00492010">
        <w:rPr>
          <w:rFonts w:ascii="Arial" w:hAnsi="Arial" w:cs="Arial"/>
          <w:b/>
          <w:sz w:val="20"/>
        </w:rPr>
        <w:t>Nhật ký công tác về hạ giếng chìm hơi ép</w:t>
      </w:r>
      <w:bookmarkEnd w:id="48"/>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Tên cơ quan xây dựng:</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Công trình:</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jc w:val="center"/>
        <w:rPr>
          <w:rFonts w:ascii="Arial" w:hAnsi="Arial" w:cs="Arial"/>
          <w:b/>
          <w:sz w:val="20"/>
        </w:rPr>
      </w:pPr>
      <w:r w:rsidRPr="00492010">
        <w:rPr>
          <w:rFonts w:ascii="Arial" w:hAnsi="Arial" w:cs="Arial"/>
          <w:b/>
          <w:sz w:val="20"/>
        </w:rPr>
        <w:t>Nhật</w:t>
      </w:r>
      <w:r w:rsidRPr="00492010" w:rsidR="00031A0F">
        <w:rPr>
          <w:rFonts w:ascii="Arial" w:hAnsi="Arial" w:cs="Arial"/>
          <w:b/>
          <w:sz w:val="20"/>
        </w:rPr>
        <w:t xml:space="preserve"> </w:t>
      </w:r>
      <w:r w:rsidRPr="00492010">
        <w:rPr>
          <w:rFonts w:ascii="Arial" w:hAnsi="Arial" w:cs="Arial"/>
          <w:b/>
          <w:sz w:val="20"/>
        </w:rPr>
        <w:t>ký công tác</w:t>
      </w:r>
      <w:r w:rsidRPr="00492010" w:rsidR="00031A0F">
        <w:rPr>
          <w:rFonts w:ascii="Arial" w:hAnsi="Arial" w:cs="Arial"/>
          <w:b/>
          <w:sz w:val="20"/>
        </w:rPr>
        <w:t xml:space="preserve"> </w:t>
      </w:r>
      <w:r w:rsidRPr="00492010">
        <w:rPr>
          <w:rFonts w:ascii="Arial" w:hAnsi="Arial" w:cs="Arial"/>
          <w:b/>
          <w:sz w:val="20"/>
        </w:rPr>
        <w:t>về</w:t>
      </w:r>
      <w:r w:rsidRPr="00492010" w:rsidR="00031A0F">
        <w:rPr>
          <w:rFonts w:ascii="Arial" w:hAnsi="Arial" w:cs="Arial"/>
          <w:b/>
          <w:sz w:val="20"/>
        </w:rPr>
        <w:t xml:space="preserve"> </w:t>
      </w:r>
      <w:r w:rsidRPr="00492010">
        <w:rPr>
          <w:rFonts w:ascii="Arial" w:hAnsi="Arial" w:cs="Arial"/>
          <w:b/>
          <w:sz w:val="20"/>
        </w:rPr>
        <w:t>hạ giếng chìm hơi ép</w:t>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1. </w:t>
      </w:r>
      <w:r w:rsidRPr="00A34DBE">
        <w:rPr>
          <w:rFonts w:ascii="Arial" w:hAnsi="Arial" w:cs="Arial"/>
          <w:sz w:val="20"/>
        </w:rPr>
        <w:t>Kích thước của giếng chìm</w:t>
      </w:r>
      <w:r w:rsidR="00031A0F">
        <w:rPr>
          <w:rFonts w:ascii="Arial" w:hAnsi="Arial" w:cs="Arial"/>
          <w:sz w:val="20"/>
        </w:rPr>
        <w:t xml:space="preserve"> </w:t>
      </w:r>
      <w:r w:rsidRPr="00A34DBE">
        <w:rPr>
          <w:rFonts w:ascii="Arial" w:hAnsi="Arial" w:cs="Arial"/>
          <w:sz w:val="20"/>
        </w:rPr>
        <w:t>hơi</w:t>
      </w:r>
      <w:r w:rsidR="00031A0F">
        <w:rPr>
          <w:rFonts w:ascii="Arial" w:hAnsi="Arial" w:cs="Arial"/>
          <w:sz w:val="20"/>
        </w:rPr>
        <w:t xml:space="preserve"> </w:t>
      </w:r>
      <w:r w:rsidRPr="00A34DBE">
        <w:rPr>
          <w:rFonts w:ascii="Arial" w:hAnsi="Arial" w:cs="Arial"/>
          <w:sz w:val="20"/>
        </w:rPr>
        <w:t>ép trên</w:t>
      </w:r>
      <w:r w:rsidR="00031A0F">
        <w:rPr>
          <w:rFonts w:ascii="Arial" w:hAnsi="Arial" w:cs="Arial"/>
          <w:sz w:val="20"/>
        </w:rPr>
        <w:t xml:space="preserve"> </w:t>
      </w:r>
      <w:r w:rsidRPr="00A34DBE">
        <w:rPr>
          <w:rFonts w:ascii="Arial" w:hAnsi="Arial" w:cs="Arial"/>
          <w:sz w:val="20"/>
        </w:rPr>
        <w:t>mặt</w:t>
      </w:r>
      <w:r w:rsidR="00031A0F">
        <w:rPr>
          <w:rFonts w:ascii="Arial" w:hAnsi="Arial" w:cs="Arial"/>
          <w:sz w:val="20"/>
        </w:rPr>
        <w:t xml:space="preserve"> </w:t>
      </w:r>
      <w:r w:rsidRPr="00A34DBE">
        <w:rPr>
          <w:rFonts w:ascii="Arial" w:hAnsi="Arial" w:cs="Arial"/>
          <w:sz w:val="20"/>
        </w:rPr>
        <w:t>bằng</w:t>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2. </w:t>
      </w:r>
      <w:r w:rsidRPr="00A34DBE">
        <w:rPr>
          <w:rFonts w:ascii="Arial" w:hAnsi="Arial" w:cs="Arial"/>
          <w:sz w:val="20"/>
        </w:rPr>
        <w:t>Ngày tháng:</w:t>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Tháo tấm lót:</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Bắt đầu hạ giếng:</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Pr="00A34DBE">
        <w:rPr>
          <w:rFonts w:ascii="Arial" w:hAnsi="Arial" w:cs="Arial"/>
          <w:sz w:val="20"/>
        </w:rPr>
        <w:t>Kết thúc hạ giếng:</w:t>
      </w:r>
      <w:r w:rsidR="00031A0F">
        <w:rPr>
          <w:rFonts w:ascii="Arial" w:hAnsi="Arial" w:cs="Arial"/>
          <w:sz w:val="20"/>
        </w:rPr>
        <w:t xml:space="preserve"> </w:t>
      </w:r>
      <w:r w:rsidR="00492010">
        <w:rPr>
          <w:rFonts w:ascii="Arial" w:hAnsi="Arial" w:cs="Arial"/>
          <w:sz w:val="20"/>
          <w:lang w:val="en-US"/>
        </w:rPr>
        <w:tab/>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3. </w:t>
      </w:r>
      <w:r w:rsidRPr="00A34DBE">
        <w:rPr>
          <w:rFonts w:ascii="Arial" w:hAnsi="Arial" w:cs="Arial"/>
          <w:sz w:val="20"/>
        </w:rPr>
        <w:t>Độ cao chân giếng:</w:t>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a. </w:t>
      </w:r>
      <w:r w:rsidRPr="00A34DBE">
        <w:rPr>
          <w:rFonts w:ascii="Arial" w:hAnsi="Arial" w:cs="Arial"/>
          <w:sz w:val="20"/>
        </w:rPr>
        <w:t>Lúc bắt đầu hạ:</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b. </w:t>
      </w:r>
      <w:r w:rsidRPr="00A34DBE">
        <w:rPr>
          <w:rFonts w:ascii="Arial" w:hAnsi="Arial" w:cs="Arial"/>
          <w:sz w:val="20"/>
        </w:rPr>
        <w:t>Lúc kết thúc hạ:</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c. </w:t>
      </w:r>
      <w:r w:rsidRPr="00A34DBE">
        <w:rPr>
          <w:rFonts w:ascii="Arial" w:hAnsi="Arial" w:cs="Arial"/>
          <w:sz w:val="20"/>
        </w:rPr>
        <w:t>Theo thiết kế:</w:t>
      </w:r>
      <w:r w:rsidR="00031A0F">
        <w:rPr>
          <w:rFonts w:ascii="Arial" w:hAnsi="Arial" w:cs="Arial"/>
          <w:sz w:val="20"/>
        </w:rPr>
        <w:t xml:space="preserve"> </w:t>
      </w:r>
      <w:r w:rsidR="00492010">
        <w:rPr>
          <w:rFonts w:ascii="Arial" w:hAnsi="Arial" w:cs="Arial"/>
          <w:sz w:val="20"/>
          <w:lang w:val="en-US"/>
        </w:rPr>
        <w:tab/>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4. </w:t>
      </w:r>
      <w:r w:rsidRPr="00A34DBE">
        <w:rPr>
          <w:rFonts w:ascii="Arial" w:hAnsi="Arial" w:cs="Arial"/>
          <w:sz w:val="20"/>
        </w:rPr>
        <w:t>Vật liệu của kết cấu:</w:t>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a. </w:t>
      </w:r>
      <w:r w:rsidRPr="00A34DBE">
        <w:rPr>
          <w:rFonts w:ascii="Arial" w:hAnsi="Arial" w:cs="Arial"/>
          <w:sz w:val="20"/>
        </w:rPr>
        <w:t>Buồng két xông:</w:t>
      </w:r>
      <w:r w:rsidR="00031A0F">
        <w:rPr>
          <w:rFonts w:ascii="Arial" w:hAnsi="Arial" w:cs="Arial"/>
          <w:sz w:val="20"/>
        </w:rPr>
        <w:t xml:space="preserve"> </w:t>
      </w:r>
      <w:r w:rsidR="00492010">
        <w:rPr>
          <w:rFonts w:ascii="Arial" w:hAnsi="Arial" w:cs="Arial"/>
          <w:sz w:val="20"/>
          <w:lang w:val="en-US"/>
        </w:rPr>
        <w:tab/>
      </w:r>
    </w:p>
    <w:p w:rsidR="005C15E1" w:rsidRPr="00492010" w:rsidP="00492010">
      <w:pPr>
        <w:widowControl/>
        <w:tabs>
          <w:tab w:val="left" w:leader="dot" w:pos="8520"/>
        </w:tabs>
        <w:spacing w:before="120"/>
        <w:rPr>
          <w:rFonts w:ascii="Arial" w:hAnsi="Arial" w:cs="Arial"/>
          <w:sz w:val="20"/>
          <w:lang w:val="en-US"/>
        </w:rPr>
      </w:pPr>
      <w:r w:rsidR="00492010">
        <w:rPr>
          <w:rFonts w:ascii="Arial" w:hAnsi="Arial" w:cs="Arial"/>
          <w:sz w:val="20"/>
          <w:lang w:val="en-US"/>
        </w:rPr>
        <w:t xml:space="preserve">b. </w:t>
      </w:r>
      <w:r w:rsidRPr="00A34DBE">
        <w:rPr>
          <w:rFonts w:ascii="Arial" w:hAnsi="Arial" w:cs="Arial"/>
          <w:sz w:val="20"/>
        </w:rPr>
        <w:t>Chân giếng:</w:t>
      </w:r>
      <w:r w:rsidR="00031A0F">
        <w:rPr>
          <w:rFonts w:ascii="Arial" w:hAnsi="Arial" w:cs="Arial"/>
          <w:sz w:val="20"/>
        </w:rPr>
        <w:t xml:space="preserve"> </w:t>
      </w:r>
      <w:r w:rsidR="00492010">
        <w:rPr>
          <w:rFonts w:ascii="Arial" w:hAnsi="Arial" w:cs="Arial"/>
          <w:sz w:val="20"/>
          <w:lang w:val="en-US"/>
        </w:rPr>
        <w:tab/>
      </w:r>
    </w:p>
    <w:p w:rsidR="005C15E1" w:rsidRPr="00A34DBE" w:rsidP="00492010">
      <w:pPr>
        <w:widowControl/>
        <w:tabs>
          <w:tab w:val="left" w:leader="dot" w:pos="8520"/>
        </w:tabs>
        <w:spacing w:before="120"/>
        <w:rPr>
          <w:rFonts w:ascii="Arial" w:hAnsi="Arial" w:cs="Arial"/>
          <w:sz w:val="20"/>
        </w:rPr>
      </w:pPr>
      <w:r w:rsidR="00492010">
        <w:rPr>
          <w:rFonts w:ascii="Arial" w:hAnsi="Arial" w:cs="Arial"/>
          <w:sz w:val="20"/>
          <w:lang w:val="en-US"/>
        </w:rPr>
        <w:t xml:space="preserve">5. </w:t>
      </w:r>
      <w:r w:rsidRPr="00A34DBE">
        <w:rPr>
          <w:rFonts w:ascii="Arial" w:hAnsi="Arial" w:cs="Arial"/>
          <w:sz w:val="20"/>
        </w:rPr>
        <w:t>Trang thiết bị:</w:t>
      </w:r>
    </w:p>
    <w:p w:rsidR="005C15E1" w:rsidRPr="00A34DBE" w:rsidP="00492010">
      <w:pPr>
        <w:widowControl/>
        <w:tabs>
          <w:tab w:val="left" w:leader="dot" w:pos="8040"/>
        </w:tabs>
        <w:spacing w:before="120"/>
        <w:rPr>
          <w:rFonts w:ascii="Arial" w:hAnsi="Arial" w:cs="Arial"/>
          <w:sz w:val="20"/>
        </w:rPr>
      </w:pPr>
      <w:r w:rsidR="00492010">
        <w:rPr>
          <w:rFonts w:ascii="Arial" w:hAnsi="Arial" w:cs="Arial"/>
          <w:sz w:val="20"/>
          <w:lang w:val="en-US"/>
        </w:rPr>
        <w:t xml:space="preserve">a. </w:t>
      </w:r>
      <w:r w:rsidRPr="00A34DBE">
        <w:rPr>
          <w:rFonts w:ascii="Arial" w:hAnsi="Arial" w:cs="Arial"/>
          <w:sz w:val="20"/>
        </w:rPr>
        <w:t>Thiết bị đóng mở các buồng ra vào của hệ thống</w:t>
      </w:r>
      <w:r w:rsidR="00492010">
        <w:rPr>
          <w:rFonts w:ascii="Arial" w:hAnsi="Arial" w:cs="Arial"/>
          <w:sz w:val="20"/>
          <w:lang w:val="en-US"/>
        </w:rPr>
        <w:tab/>
      </w:r>
      <w:r w:rsidRPr="00A34DBE">
        <w:rPr>
          <w:rFonts w:ascii="Arial" w:hAnsi="Arial" w:cs="Arial"/>
          <w:sz w:val="20"/>
        </w:rPr>
        <w:t xml:space="preserve"> </w:t>
      </w:r>
      <w:r w:rsidR="00031A0F">
        <w:rPr>
          <w:rFonts w:ascii="Arial" w:hAnsi="Arial" w:cs="Arial"/>
          <w:sz w:val="20"/>
        </w:rPr>
        <w:t xml:space="preserve"> </w:t>
      </w:r>
      <w:r w:rsidRPr="00A34DBE">
        <w:rPr>
          <w:rFonts w:ascii="Arial" w:hAnsi="Arial" w:cs="Arial"/>
          <w:sz w:val="20"/>
        </w:rPr>
        <w:t>cái</w:t>
      </w:r>
    </w:p>
    <w:p w:rsidR="005C15E1" w:rsidRPr="00A34DBE" w:rsidP="00492010">
      <w:pPr>
        <w:widowControl/>
        <w:tabs>
          <w:tab w:val="left" w:leader="dot" w:pos="8040"/>
        </w:tabs>
        <w:spacing w:before="120"/>
        <w:rPr>
          <w:rFonts w:ascii="Arial" w:hAnsi="Arial" w:cs="Arial"/>
          <w:sz w:val="20"/>
        </w:rPr>
      </w:pPr>
      <w:r w:rsidR="00492010">
        <w:rPr>
          <w:rFonts w:ascii="Arial" w:hAnsi="Arial" w:cs="Arial"/>
          <w:sz w:val="20"/>
          <w:lang w:val="en-US"/>
        </w:rPr>
        <w:t xml:space="preserve">b. </w:t>
      </w:r>
      <w:r w:rsidRPr="00A34DBE">
        <w:rPr>
          <w:rFonts w:ascii="Arial" w:hAnsi="Arial" w:cs="Arial"/>
          <w:sz w:val="20"/>
        </w:rPr>
        <w:t>Ống hút thủy lực (thiết bị bơm dâng bằng khí nén)</w:t>
      </w:r>
      <w:r w:rsidR="00031A0F">
        <w:rPr>
          <w:rFonts w:ascii="Arial" w:hAnsi="Arial" w:cs="Arial"/>
          <w:sz w:val="20"/>
        </w:rPr>
        <w:t xml:space="preserve"> </w:t>
      </w:r>
      <w:r w:rsidR="00492010">
        <w:rPr>
          <w:rFonts w:ascii="Arial" w:hAnsi="Arial" w:cs="Arial"/>
          <w:sz w:val="20"/>
          <w:lang w:val="en-US"/>
        </w:rPr>
        <w:tab/>
      </w:r>
      <w:r w:rsidRPr="00A34DBE">
        <w:rPr>
          <w:rFonts w:ascii="Arial" w:hAnsi="Arial" w:cs="Arial"/>
          <w:sz w:val="20"/>
        </w:rPr>
        <w:t>cái</w:t>
      </w:r>
    </w:p>
    <w:p w:rsidR="005C15E1" w:rsidRPr="00A34DBE" w:rsidP="00492010">
      <w:pPr>
        <w:widowControl/>
        <w:tabs>
          <w:tab w:val="left" w:leader="dot" w:pos="8160"/>
        </w:tabs>
        <w:spacing w:before="120"/>
        <w:rPr>
          <w:rFonts w:ascii="Arial" w:hAnsi="Arial" w:cs="Arial"/>
          <w:sz w:val="20"/>
        </w:rPr>
      </w:pPr>
      <w:r w:rsidR="00492010">
        <w:rPr>
          <w:rFonts w:ascii="Arial" w:hAnsi="Arial" w:cs="Arial"/>
          <w:sz w:val="20"/>
          <w:lang w:val="en-US"/>
        </w:rPr>
        <w:t xml:space="preserve">c. </w:t>
      </w:r>
      <w:r w:rsidRPr="00A34DBE">
        <w:rPr>
          <w:rFonts w:ascii="Arial" w:hAnsi="Arial" w:cs="Arial"/>
          <w:sz w:val="20"/>
        </w:rPr>
        <w:t>Vòi phụt nước</w:t>
      </w:r>
      <w:r w:rsidR="00031A0F">
        <w:rPr>
          <w:rFonts w:ascii="Arial" w:hAnsi="Arial" w:cs="Arial"/>
          <w:sz w:val="20"/>
        </w:rPr>
        <w:t xml:space="preserve"> </w:t>
      </w:r>
      <w:r w:rsidR="00492010">
        <w:rPr>
          <w:rFonts w:ascii="Arial" w:hAnsi="Arial" w:cs="Arial"/>
          <w:sz w:val="20"/>
          <w:lang w:val="en-US"/>
        </w:rPr>
        <w:tab/>
      </w:r>
      <w:r w:rsidRPr="00A34DBE">
        <w:rPr>
          <w:rFonts w:ascii="Arial" w:hAnsi="Arial" w:cs="Arial"/>
          <w:sz w:val="20"/>
        </w:rPr>
        <w:t>cái</w:t>
      </w:r>
    </w:p>
    <w:tbl>
      <w:tblPr>
        <w:tblStyle w:val="TableNormal"/>
        <w:tblW w:w="0" w:type="auto"/>
        <w:tblInd w:w="5" w:type="dxa"/>
        <w:tblCellMar>
          <w:left w:w="0" w:type="dxa"/>
          <w:right w:w="0" w:type="dxa"/>
        </w:tblCellMar>
        <w:tblLook w:val="0000"/>
      </w:tblPr>
      <w:tblGrid>
        <w:gridCol w:w="718"/>
        <w:gridCol w:w="930"/>
        <w:gridCol w:w="533"/>
        <w:gridCol w:w="991"/>
        <w:gridCol w:w="986"/>
        <w:gridCol w:w="632"/>
        <w:gridCol w:w="624"/>
        <w:gridCol w:w="587"/>
        <w:gridCol w:w="591"/>
        <w:gridCol w:w="607"/>
        <w:gridCol w:w="602"/>
        <w:gridCol w:w="762"/>
        <w:gridCol w:w="513"/>
      </w:tblGrid>
      <w:tr>
        <w:tblPrEx>
          <w:tblW w:w="0" w:type="auto"/>
          <w:tblInd w:w="5" w:type="dxa"/>
          <w:tblCellMar>
            <w:left w:w="0" w:type="dxa"/>
            <w:right w:w="0" w:type="dxa"/>
          </w:tblCellMar>
          <w:tblLook w:val="0000"/>
        </w:tblPrEx>
        <w:tc>
          <w:tcPr>
            <w:tcW w:w="749"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Ngày/</w:t>
            </w:r>
            <w:r w:rsidR="00492010">
              <w:rPr>
                <w:rFonts w:ascii="Arial" w:hAnsi="Arial" w:cs="Arial"/>
                <w:sz w:val="20"/>
                <w:lang w:val="en-US"/>
              </w:rPr>
              <w:t xml:space="preserve"> </w:t>
            </w:r>
            <w:r w:rsidRPr="00A34DBE">
              <w:rPr>
                <w:rFonts w:ascii="Arial" w:hAnsi="Arial" w:cs="Arial"/>
                <w:sz w:val="20"/>
              </w:rPr>
              <w:t>ca</w:t>
            </w:r>
          </w:p>
        </w:tc>
        <w:tc>
          <w:tcPr>
            <w:tcW w:w="960"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Phương pháp đào đất</w:t>
            </w:r>
          </w:p>
        </w:tc>
        <w:tc>
          <w:tcPr>
            <w:tcW w:w="562"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00492010">
              <w:rPr>
                <w:rFonts w:ascii="Arial" w:hAnsi="Arial" w:cs="Arial"/>
                <w:sz w:val="20"/>
              </w:rPr>
              <w:t>Tên</w:t>
            </w:r>
            <w:r w:rsidR="00492010">
              <w:rPr>
                <w:rFonts w:ascii="Arial" w:hAnsi="Arial" w:cs="Arial"/>
                <w:sz w:val="20"/>
                <w:lang w:val="en-US"/>
              </w:rPr>
              <w:t xml:space="preserve"> </w:t>
            </w:r>
            <w:r w:rsidR="00492010">
              <w:rPr>
                <w:rFonts w:ascii="Arial" w:hAnsi="Arial" w:cs="Arial"/>
                <w:sz w:val="20"/>
              </w:rPr>
              <w:t>đất</w:t>
            </w:r>
            <w:r w:rsidR="00492010">
              <w:rPr>
                <w:rFonts w:ascii="Arial" w:hAnsi="Arial" w:cs="Arial"/>
                <w:sz w:val="20"/>
                <w:lang w:val="en-US"/>
              </w:rPr>
              <w:t xml:space="preserve"> </w:t>
            </w:r>
            <w:r w:rsidRPr="00A34DBE">
              <w:rPr>
                <w:rFonts w:ascii="Arial" w:hAnsi="Arial" w:cs="Arial"/>
                <w:sz w:val="20"/>
              </w:rPr>
              <w:t>đào</w:t>
            </w:r>
          </w:p>
        </w:tc>
        <w:tc>
          <w:tcPr>
            <w:tcW w:w="1061"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Áp lực không khí</w:t>
            </w:r>
            <w:r w:rsidR="00492010">
              <w:rPr>
                <w:rFonts w:ascii="Arial" w:hAnsi="Arial" w:cs="Arial"/>
                <w:sz w:val="20"/>
                <w:lang w:val="en-US"/>
              </w:rPr>
              <w:t xml:space="preserve"> </w:t>
            </w:r>
            <w:r w:rsidRPr="00A34DBE">
              <w:rPr>
                <w:rFonts w:ascii="Arial" w:hAnsi="Arial" w:cs="Arial"/>
                <w:sz w:val="20"/>
              </w:rPr>
              <w:t>trong</w:t>
            </w:r>
            <w:r w:rsidR="00492010">
              <w:rPr>
                <w:rFonts w:ascii="Arial" w:hAnsi="Arial" w:cs="Arial"/>
                <w:sz w:val="20"/>
                <w:lang w:val="en-US"/>
              </w:rPr>
              <w:t xml:space="preserve"> </w:t>
            </w:r>
            <w:r w:rsidRPr="00A34DBE">
              <w:rPr>
                <w:rFonts w:ascii="Arial" w:hAnsi="Arial" w:cs="Arial"/>
                <w:sz w:val="20"/>
              </w:rPr>
              <w:t>giếng</w:t>
            </w:r>
            <w:r w:rsidR="00492010">
              <w:rPr>
                <w:rFonts w:ascii="Arial" w:hAnsi="Arial" w:cs="Arial"/>
                <w:sz w:val="20"/>
                <w:lang w:val="en-US"/>
              </w:rPr>
              <w:t xml:space="preserve"> </w:t>
            </w:r>
            <w:r w:rsidRPr="00A34DBE">
              <w:rPr>
                <w:rFonts w:ascii="Arial" w:hAnsi="Arial" w:cs="Arial"/>
                <w:sz w:val="20"/>
              </w:rPr>
              <w:t>chìm hơi ép trước</w:t>
            </w:r>
            <w:r w:rsidR="00492010">
              <w:rPr>
                <w:rFonts w:ascii="Arial" w:hAnsi="Arial" w:cs="Arial"/>
                <w:sz w:val="20"/>
                <w:lang w:val="en-US"/>
              </w:rPr>
              <w:t xml:space="preserve"> </w:t>
            </w:r>
            <w:r w:rsidRPr="00A34DBE">
              <w:rPr>
                <w:rFonts w:ascii="Arial" w:hAnsi="Arial" w:cs="Arial"/>
                <w:sz w:val="20"/>
              </w:rPr>
              <w:t>khi</w:t>
            </w:r>
            <w:r w:rsidR="00492010">
              <w:rPr>
                <w:rFonts w:ascii="Arial" w:hAnsi="Arial" w:cs="Arial"/>
                <w:sz w:val="20"/>
                <w:lang w:val="en-US"/>
              </w:rPr>
              <w:t xml:space="preserve"> </w:t>
            </w:r>
            <w:r w:rsidR="00492010">
              <w:rPr>
                <w:rFonts w:ascii="Arial" w:hAnsi="Arial" w:cs="Arial"/>
                <w:sz w:val="20"/>
              </w:rPr>
              <w:t>đánh</w:t>
            </w:r>
            <w:r w:rsidR="00492010">
              <w:rPr>
                <w:rFonts w:ascii="Arial" w:hAnsi="Arial" w:cs="Arial"/>
                <w:sz w:val="20"/>
                <w:lang w:val="en-US"/>
              </w:rPr>
              <w:t xml:space="preserve"> </w:t>
            </w:r>
            <w:r w:rsidRPr="00A34DBE">
              <w:rPr>
                <w:rFonts w:ascii="Arial" w:hAnsi="Arial" w:cs="Arial"/>
                <w:sz w:val="20"/>
              </w:rPr>
              <w:t>chìm, Pa</w:t>
            </w:r>
          </w:p>
        </w:tc>
        <w:tc>
          <w:tcPr>
            <w:tcW w:w="1056"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Áp lực không khí trong giếng</w:t>
            </w:r>
            <w:r w:rsidR="00492010">
              <w:rPr>
                <w:rFonts w:ascii="Arial" w:hAnsi="Arial" w:cs="Arial"/>
                <w:sz w:val="20"/>
                <w:lang w:val="en-US"/>
              </w:rPr>
              <w:t xml:space="preserve"> </w:t>
            </w:r>
            <w:r w:rsidRPr="00A34DBE">
              <w:rPr>
                <w:rFonts w:ascii="Arial" w:hAnsi="Arial" w:cs="Arial"/>
                <w:sz w:val="20"/>
              </w:rPr>
              <w:t>chìm hơi ép sau</w:t>
            </w:r>
            <w:r w:rsidR="00492010">
              <w:rPr>
                <w:rFonts w:ascii="Arial" w:hAnsi="Arial" w:cs="Arial"/>
                <w:sz w:val="20"/>
                <w:lang w:val="en-US"/>
              </w:rPr>
              <w:t xml:space="preserve"> </w:t>
            </w:r>
            <w:r w:rsidRPr="00A34DBE">
              <w:rPr>
                <w:rFonts w:ascii="Arial" w:hAnsi="Arial" w:cs="Arial"/>
                <w:sz w:val="20"/>
              </w:rPr>
              <w:t>khi</w:t>
            </w:r>
            <w:r w:rsidR="00492010">
              <w:rPr>
                <w:rFonts w:ascii="Arial" w:hAnsi="Arial" w:cs="Arial"/>
                <w:sz w:val="20"/>
                <w:lang w:val="en-US"/>
              </w:rPr>
              <w:t xml:space="preserve"> </w:t>
            </w:r>
            <w:r w:rsidRPr="00A34DBE">
              <w:rPr>
                <w:rFonts w:ascii="Arial" w:hAnsi="Arial" w:cs="Arial"/>
                <w:sz w:val="20"/>
              </w:rPr>
              <w:t>đánh</w:t>
            </w:r>
            <w:r w:rsidR="00492010">
              <w:rPr>
                <w:rFonts w:ascii="Arial" w:hAnsi="Arial" w:cs="Arial"/>
                <w:sz w:val="20"/>
                <w:lang w:val="en-US"/>
              </w:rPr>
              <w:t xml:space="preserve"> </w:t>
            </w:r>
            <w:r w:rsidRPr="00A34DBE">
              <w:rPr>
                <w:rFonts w:ascii="Arial" w:hAnsi="Arial" w:cs="Arial"/>
                <w:sz w:val="20"/>
              </w:rPr>
              <w:t>chìm, Pa</w:t>
            </w:r>
          </w:p>
        </w:tc>
        <w:tc>
          <w:tcPr>
            <w:tcW w:w="662"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Trị</w:t>
            </w:r>
            <w:r w:rsidR="00492010">
              <w:rPr>
                <w:rFonts w:ascii="Arial" w:hAnsi="Arial" w:cs="Arial"/>
                <w:sz w:val="20"/>
                <w:lang w:val="en-US"/>
              </w:rPr>
              <w:t xml:space="preserve"> </w:t>
            </w:r>
            <w:r w:rsidRPr="00A34DBE">
              <w:rPr>
                <w:rFonts w:ascii="Arial" w:hAnsi="Arial" w:cs="Arial"/>
                <w:sz w:val="20"/>
              </w:rPr>
              <w:t>số</w:t>
            </w:r>
            <w:r w:rsidR="00492010">
              <w:rPr>
                <w:rFonts w:ascii="Arial" w:hAnsi="Arial" w:cs="Arial"/>
                <w:sz w:val="20"/>
                <w:lang w:val="en-US"/>
              </w:rPr>
              <w:t xml:space="preserve"> </w:t>
            </w:r>
            <w:r w:rsidRPr="00A34DBE">
              <w:rPr>
                <w:rFonts w:ascii="Arial" w:hAnsi="Arial" w:cs="Arial"/>
                <w:sz w:val="20"/>
              </w:rPr>
              <w:t>lún</w:t>
            </w:r>
            <w:r w:rsidR="00492010">
              <w:rPr>
                <w:rFonts w:ascii="Arial" w:hAnsi="Arial" w:cs="Arial"/>
                <w:sz w:val="20"/>
                <w:lang w:val="en-US"/>
              </w:rPr>
              <w:t xml:space="preserve"> </w:t>
            </w:r>
            <w:r w:rsidRPr="00A34DBE">
              <w:rPr>
                <w:rFonts w:ascii="Arial" w:hAnsi="Arial" w:cs="Arial"/>
                <w:sz w:val="20"/>
              </w:rPr>
              <w:t>chìm</w:t>
            </w:r>
          </w:p>
          <w:p w:rsidR="005C15E1" w:rsidRPr="00492010" w:rsidP="00492010">
            <w:pPr>
              <w:widowControl/>
              <w:spacing w:before="120"/>
              <w:jc w:val="center"/>
              <w:rPr>
                <w:rFonts w:ascii="Arial" w:hAnsi="Arial" w:cs="Arial"/>
                <w:sz w:val="20"/>
                <w:lang w:val="en-US"/>
              </w:rPr>
            </w:pPr>
            <w:r w:rsidR="00492010">
              <w:rPr>
                <w:rFonts w:ascii="Arial" w:hAnsi="Arial" w:cs="Arial"/>
                <w:sz w:val="20"/>
              </w:rPr>
              <w:t>m</w:t>
            </w:r>
          </w:p>
        </w:tc>
        <w:tc>
          <w:tcPr>
            <w:tcW w:w="667"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Thể</w:t>
            </w:r>
            <w:r w:rsidR="00492010">
              <w:rPr>
                <w:rFonts w:ascii="Arial" w:hAnsi="Arial" w:cs="Arial"/>
                <w:sz w:val="20"/>
                <w:lang w:val="en-US"/>
              </w:rPr>
              <w:t xml:space="preserve"> </w:t>
            </w:r>
            <w:r w:rsidR="00492010">
              <w:rPr>
                <w:rFonts w:ascii="Arial" w:hAnsi="Arial" w:cs="Arial"/>
                <w:sz w:val="20"/>
              </w:rPr>
              <w:t>tích</w:t>
            </w:r>
            <w:r w:rsidR="00492010">
              <w:rPr>
                <w:rFonts w:ascii="Arial" w:hAnsi="Arial" w:cs="Arial"/>
                <w:sz w:val="20"/>
                <w:lang w:val="en-US"/>
              </w:rPr>
              <w:t xml:space="preserve"> </w:t>
            </w:r>
            <w:r w:rsidR="00492010">
              <w:rPr>
                <w:rFonts w:ascii="Arial" w:hAnsi="Arial" w:cs="Arial"/>
                <w:sz w:val="20"/>
              </w:rPr>
              <w:t>đất</w:t>
            </w:r>
            <w:r w:rsidR="00492010">
              <w:rPr>
                <w:rFonts w:ascii="Arial" w:hAnsi="Arial" w:cs="Arial"/>
                <w:sz w:val="20"/>
                <w:lang w:val="en-US"/>
              </w:rPr>
              <w:t xml:space="preserve"> </w:t>
            </w:r>
            <w:r w:rsidRPr="00A34DBE">
              <w:rPr>
                <w:rFonts w:ascii="Arial" w:hAnsi="Arial" w:cs="Arial"/>
                <w:sz w:val="20"/>
              </w:rPr>
              <w:t>đào</w:t>
            </w:r>
          </w:p>
          <w:p w:rsidR="005C15E1" w:rsidRPr="00A34DBE" w:rsidP="00492010">
            <w:pPr>
              <w:widowControl/>
              <w:spacing w:before="120"/>
              <w:jc w:val="center"/>
              <w:rPr>
                <w:rFonts w:ascii="Arial" w:hAnsi="Arial" w:cs="Arial"/>
                <w:sz w:val="20"/>
              </w:rPr>
            </w:pPr>
            <w:r w:rsidRPr="00A34DBE">
              <w:rPr>
                <w:rFonts w:ascii="Arial" w:hAnsi="Arial" w:cs="Arial"/>
                <w:sz w:val="20"/>
              </w:rPr>
              <w:t>m</w:t>
            </w:r>
          </w:p>
        </w:tc>
        <w:tc>
          <w:tcPr>
            <w:tcW w:w="2658" w:type="dxa"/>
            <w:gridSpan w:val="4"/>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Độ sâu hạ giếng chìm hơi ép theo các điểm, m</w:t>
            </w:r>
          </w:p>
        </w:tc>
        <w:tc>
          <w:tcPr>
            <w:tcW w:w="792" w:type="dxa"/>
            <w:vMerge w:val="restart"/>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Người</w:t>
            </w:r>
            <w:r w:rsidR="00492010">
              <w:rPr>
                <w:rFonts w:ascii="Arial" w:hAnsi="Arial" w:cs="Arial"/>
                <w:sz w:val="20"/>
                <w:lang w:val="en-US"/>
              </w:rPr>
              <w:t xml:space="preserve"> </w:t>
            </w:r>
            <w:r w:rsidR="00492010">
              <w:rPr>
                <w:rFonts w:ascii="Arial" w:hAnsi="Arial" w:cs="Arial"/>
                <w:sz w:val="20"/>
              </w:rPr>
              <w:t>thực</w:t>
            </w:r>
            <w:r w:rsidR="00492010">
              <w:rPr>
                <w:rFonts w:ascii="Arial" w:hAnsi="Arial" w:cs="Arial"/>
                <w:sz w:val="20"/>
                <w:lang w:val="en-US"/>
              </w:rPr>
              <w:t xml:space="preserve"> </w:t>
            </w:r>
            <w:r w:rsidRPr="00A34DBE">
              <w:rPr>
                <w:rFonts w:ascii="Arial" w:hAnsi="Arial" w:cs="Arial"/>
                <w:sz w:val="20"/>
              </w:rPr>
              <w:t>hiện</w:t>
            </w:r>
            <w:r w:rsidR="00492010">
              <w:rPr>
                <w:rFonts w:ascii="Arial" w:hAnsi="Arial" w:cs="Arial"/>
                <w:sz w:val="20"/>
                <w:lang w:val="en-US"/>
              </w:rPr>
              <w:t xml:space="preserve"> </w:t>
            </w:r>
            <w:r w:rsidRPr="00A34DBE">
              <w:rPr>
                <w:rFonts w:ascii="Arial" w:hAnsi="Arial" w:cs="Arial"/>
                <w:sz w:val="20"/>
              </w:rPr>
              <w:t>(ký</w:t>
            </w:r>
          </w:p>
          <w:p w:rsidR="005C15E1" w:rsidRPr="00A34DBE" w:rsidP="00492010">
            <w:pPr>
              <w:widowControl/>
              <w:spacing w:before="120"/>
              <w:jc w:val="center"/>
              <w:rPr>
                <w:rFonts w:ascii="Arial" w:hAnsi="Arial" w:cs="Arial"/>
                <w:sz w:val="20"/>
              </w:rPr>
            </w:pPr>
            <w:r w:rsidRPr="00A34DBE">
              <w:rPr>
                <w:rFonts w:ascii="Arial" w:hAnsi="Arial" w:cs="Arial"/>
                <w:sz w:val="20"/>
              </w:rPr>
              <w:t>tên)</w:t>
            </w:r>
          </w:p>
        </w:tc>
        <w:tc>
          <w:tcPr>
            <w:tcW w:w="542" w:type="dxa"/>
            <w:vMerge w:val="restart"/>
            <w:tcBorders>
              <w:top w:val="single" w:sz="4" w:space="0" w:color="auto"/>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Ghi</w:t>
            </w:r>
            <w:r w:rsidR="00492010">
              <w:rPr>
                <w:rFonts w:ascii="Arial" w:hAnsi="Arial" w:cs="Arial"/>
                <w:sz w:val="20"/>
                <w:lang w:val="en-US"/>
              </w:rPr>
              <w:t xml:space="preserve"> </w:t>
            </w:r>
            <w:r w:rsidRPr="00A34DBE">
              <w:rPr>
                <w:rFonts w:ascii="Arial" w:hAnsi="Arial" w:cs="Arial"/>
                <w:sz w:val="20"/>
              </w:rPr>
              <w:t>chú</w:t>
            </w:r>
          </w:p>
        </w:tc>
      </w:tr>
      <w:tr>
        <w:tblPrEx>
          <w:tblW w:w="0" w:type="auto"/>
          <w:tblInd w:w="5" w:type="dxa"/>
          <w:tblCellMar>
            <w:left w:w="0" w:type="dxa"/>
            <w:right w:w="0" w:type="dxa"/>
          </w:tblCellMar>
          <w:tblLook w:val="0000"/>
        </w:tblPrEx>
        <w:tc>
          <w:tcPr>
            <w:tcW w:w="749"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960"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562"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1061"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1056"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662"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667"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66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w:t>
            </w:r>
          </w:p>
        </w:tc>
        <w:tc>
          <w:tcPr>
            <w:tcW w:w="667"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2</w:t>
            </w:r>
          </w:p>
        </w:tc>
        <w:tc>
          <w:tcPr>
            <w:tcW w:w="667"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3</w:t>
            </w:r>
          </w:p>
        </w:tc>
        <w:tc>
          <w:tcPr>
            <w:tcW w:w="66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4</w:t>
            </w:r>
          </w:p>
        </w:tc>
        <w:tc>
          <w:tcPr>
            <w:tcW w:w="792" w:type="dxa"/>
            <w:vMerge/>
            <w:tcBorders>
              <w:top w:val="nil"/>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p>
        </w:tc>
        <w:tc>
          <w:tcPr>
            <w:tcW w:w="542" w:type="dxa"/>
            <w:vMerge/>
            <w:tcBorders>
              <w:top w:val="nil"/>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749"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w:t>
            </w:r>
          </w:p>
        </w:tc>
        <w:tc>
          <w:tcPr>
            <w:tcW w:w="960"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2</w:t>
            </w:r>
          </w:p>
        </w:tc>
        <w:tc>
          <w:tcPr>
            <w:tcW w:w="56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3</w:t>
            </w:r>
          </w:p>
        </w:tc>
        <w:tc>
          <w:tcPr>
            <w:tcW w:w="1061"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4</w:t>
            </w:r>
          </w:p>
        </w:tc>
        <w:tc>
          <w:tcPr>
            <w:tcW w:w="1056"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5</w:t>
            </w:r>
          </w:p>
        </w:tc>
        <w:tc>
          <w:tcPr>
            <w:tcW w:w="66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6</w:t>
            </w:r>
          </w:p>
        </w:tc>
        <w:tc>
          <w:tcPr>
            <w:tcW w:w="667"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7</w:t>
            </w:r>
          </w:p>
        </w:tc>
        <w:tc>
          <w:tcPr>
            <w:tcW w:w="66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8</w:t>
            </w:r>
          </w:p>
        </w:tc>
        <w:tc>
          <w:tcPr>
            <w:tcW w:w="667"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9</w:t>
            </w:r>
          </w:p>
        </w:tc>
        <w:tc>
          <w:tcPr>
            <w:tcW w:w="667"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10</w:t>
            </w:r>
          </w:p>
        </w:tc>
        <w:tc>
          <w:tcPr>
            <w:tcW w:w="66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11</w:t>
            </w:r>
          </w:p>
        </w:tc>
        <w:tc>
          <w:tcPr>
            <w:tcW w:w="792" w:type="dxa"/>
            <w:tcBorders>
              <w:top w:val="single" w:sz="4" w:space="0" w:color="auto"/>
              <w:left w:val="single" w:sz="4" w:space="0" w:color="auto"/>
              <w:bottom w:val="nil"/>
              <w:right w:val="nil"/>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12</w:t>
            </w:r>
          </w:p>
        </w:tc>
        <w:tc>
          <w:tcPr>
            <w:tcW w:w="542" w:type="dxa"/>
            <w:tcBorders>
              <w:top w:val="single" w:sz="4" w:space="0" w:color="auto"/>
              <w:left w:val="single" w:sz="4" w:space="0" w:color="auto"/>
              <w:bottom w:val="nil"/>
              <w:right w:val="single" w:sz="4" w:space="0" w:color="auto"/>
            </w:tcBorders>
            <w:shd w:val="clear" w:color="auto" w:fill="FFFFFF"/>
          </w:tcPr>
          <w:p w:rsidR="005C15E1" w:rsidRPr="00A34DBE" w:rsidP="00492010">
            <w:pPr>
              <w:widowControl/>
              <w:spacing w:before="120"/>
              <w:jc w:val="center"/>
              <w:rPr>
                <w:rFonts w:ascii="Arial" w:hAnsi="Arial" w:cs="Arial"/>
                <w:sz w:val="20"/>
              </w:rPr>
            </w:pPr>
            <w:r w:rsidRPr="00A34DBE">
              <w:rPr>
                <w:rFonts w:ascii="Arial" w:hAnsi="Arial" w:cs="Arial"/>
                <w:sz w:val="20"/>
              </w:rPr>
              <w:t>13</w:t>
            </w:r>
          </w:p>
        </w:tc>
      </w:tr>
      <w:tr>
        <w:tblPrEx>
          <w:tblW w:w="0" w:type="auto"/>
          <w:tblInd w:w="5" w:type="dxa"/>
          <w:tblCellMar>
            <w:left w:w="0" w:type="dxa"/>
            <w:right w:w="0" w:type="dxa"/>
          </w:tblCellMar>
          <w:tblLook w:val="0000"/>
        </w:tblPrEx>
        <w:tc>
          <w:tcPr>
            <w:tcW w:w="749"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960"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6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61"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1056"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6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6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6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6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67"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66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792" w:type="dxa"/>
            <w:tcBorders>
              <w:top w:val="single" w:sz="4" w:space="0" w:color="auto"/>
              <w:left w:val="single" w:sz="4" w:space="0" w:color="auto"/>
              <w:bottom w:val="single" w:sz="4" w:space="0" w:color="auto"/>
              <w:right w:val="nil"/>
            </w:tcBorders>
            <w:shd w:val="clear" w:color="auto" w:fill="FFFFFF"/>
          </w:tcPr>
          <w:p w:rsidR="005C15E1" w:rsidRPr="00A34DBE" w:rsidP="00A34DBE">
            <w:pPr>
              <w:widowControl/>
              <w:spacing w:before="120"/>
              <w:rPr>
                <w:rFonts w:ascii="Arial" w:hAnsi="Arial" w:cs="Arial"/>
                <w:sz w:val="20"/>
              </w:rPr>
            </w:pPr>
          </w:p>
        </w:tc>
        <w:tc>
          <w:tcPr>
            <w:tcW w:w="542" w:type="dxa"/>
            <w:tcBorders>
              <w:top w:val="single" w:sz="4" w:space="0" w:color="auto"/>
              <w:left w:val="single" w:sz="4" w:space="0" w:color="auto"/>
              <w:bottom w:val="single" w:sz="4" w:space="0" w:color="auto"/>
              <w:right w:val="single" w:sz="4" w:space="0" w:color="auto"/>
            </w:tcBorders>
            <w:shd w:val="clear" w:color="auto" w:fill="FFFFFF"/>
          </w:tcPr>
          <w:p w:rsidR="005C15E1" w:rsidRPr="00A34DBE" w:rsidP="00A34DBE">
            <w:pPr>
              <w:widowControl/>
              <w:spacing w:before="120"/>
              <w:rPr>
                <w:rFonts w:ascii="Arial" w:hAnsi="Arial" w:cs="Arial"/>
                <w:sz w:val="20"/>
              </w:rPr>
            </w:pPr>
          </w:p>
        </w:tc>
      </w:tr>
    </w:tbl>
    <w:p w:rsidR="005C15E1" w:rsidRPr="00A34DBE" w:rsidP="00A34DBE">
      <w:pPr>
        <w:widowControl/>
        <w:spacing w:before="120"/>
        <w:rPr>
          <w:rFonts w:ascii="Arial" w:hAnsi="Arial" w:cs="Arial"/>
          <w:sz w:val="20"/>
        </w:rPr>
      </w:pPr>
    </w:p>
    <w:p w:rsidR="00A34DBE" w:rsidRPr="00492010" w:rsidP="00492010">
      <w:pPr>
        <w:widowControl/>
        <w:spacing w:before="120"/>
        <w:jc w:val="center"/>
        <w:rPr>
          <w:rFonts w:ascii="Arial" w:hAnsi="Arial" w:cs="Arial"/>
          <w:b/>
          <w:sz w:val="20"/>
        </w:rPr>
      </w:pPr>
      <w:r w:rsidR="00492010">
        <w:rPr>
          <w:rFonts w:ascii="Arial" w:hAnsi="Arial" w:cs="Arial"/>
          <w:b/>
          <w:sz w:val="20"/>
        </w:rPr>
        <w:t>MỤC LỤC</w:t>
      </w:r>
    </w:p>
    <w:p w:rsidR="00A34DBE" w:rsidRPr="00492010" w:rsidP="00A34DBE">
      <w:pPr>
        <w:widowControl/>
        <w:spacing w:before="120"/>
        <w:rPr>
          <w:rFonts w:ascii="Arial" w:hAnsi="Arial" w:cs="Arial"/>
          <w:sz w:val="20"/>
          <w:lang w:val="en-US"/>
        </w:rPr>
      </w:pPr>
      <w:r w:rsidRPr="00A34DBE">
        <w:rPr>
          <w:rFonts w:ascii="Arial" w:hAnsi="Arial" w:cs="Arial"/>
          <w:sz w:val="20"/>
        </w:rPr>
        <w:t>1 Phạm vi áp dụng</w:t>
      </w:r>
    </w:p>
    <w:p w:rsidR="00A34DBE" w:rsidRPr="00492010" w:rsidP="00A34DBE">
      <w:pPr>
        <w:widowControl/>
        <w:spacing w:before="120"/>
        <w:rPr>
          <w:rFonts w:ascii="Arial" w:hAnsi="Arial" w:cs="Arial"/>
          <w:sz w:val="20"/>
          <w:lang w:val="en-US"/>
        </w:rPr>
      </w:pPr>
      <w:r w:rsidRPr="00A34DBE">
        <w:rPr>
          <w:rFonts w:ascii="Arial" w:hAnsi="Arial" w:cs="Arial"/>
          <w:sz w:val="20"/>
        </w:rPr>
        <w:t>2</w:t>
      </w:r>
      <w:r w:rsidR="00031A0F">
        <w:rPr>
          <w:rFonts w:ascii="Arial" w:hAnsi="Arial" w:cs="Arial"/>
          <w:sz w:val="20"/>
        </w:rPr>
        <w:t xml:space="preserve"> </w:t>
      </w:r>
      <w:r w:rsidRPr="00A34DBE">
        <w:rPr>
          <w:rFonts w:ascii="Arial" w:hAnsi="Arial" w:cs="Arial"/>
          <w:sz w:val="20"/>
        </w:rPr>
        <w:t>Tài liệu viện dẫn</w:t>
      </w:r>
    </w:p>
    <w:p w:rsidR="00A34DBE" w:rsidRPr="00492010" w:rsidP="00A34DBE">
      <w:pPr>
        <w:widowControl/>
        <w:spacing w:before="120"/>
        <w:rPr>
          <w:rFonts w:ascii="Arial" w:hAnsi="Arial" w:cs="Arial"/>
          <w:sz w:val="20"/>
          <w:lang w:val="en-US"/>
        </w:rPr>
      </w:pPr>
      <w:r w:rsidRPr="00A34DBE">
        <w:rPr>
          <w:rFonts w:ascii="Arial" w:hAnsi="Arial" w:cs="Arial"/>
          <w:sz w:val="20"/>
        </w:rPr>
        <w:t>3</w:t>
      </w:r>
      <w:r w:rsidR="00492010">
        <w:rPr>
          <w:rFonts w:ascii="Arial" w:hAnsi="Arial" w:cs="Arial"/>
          <w:sz w:val="20"/>
          <w:lang w:val="en-US"/>
        </w:rPr>
        <w:t xml:space="preserve"> </w:t>
      </w:r>
      <w:r w:rsidRPr="00A34DBE">
        <w:rPr>
          <w:rFonts w:ascii="Arial" w:hAnsi="Arial" w:cs="Arial"/>
          <w:sz w:val="20"/>
        </w:rPr>
        <w:t>Nguyên tắc chung</w:t>
      </w:r>
    </w:p>
    <w:p w:rsidR="00A34DBE" w:rsidRPr="00492010" w:rsidP="00A34DBE">
      <w:pPr>
        <w:widowControl/>
        <w:spacing w:before="120"/>
        <w:rPr>
          <w:rFonts w:ascii="Arial" w:hAnsi="Arial" w:cs="Arial"/>
          <w:sz w:val="20"/>
          <w:lang w:val="en-US"/>
        </w:rPr>
      </w:pPr>
      <w:r w:rsidRPr="00A34DBE">
        <w:rPr>
          <w:rFonts w:ascii="Arial" w:hAnsi="Arial" w:cs="Arial"/>
          <w:sz w:val="20"/>
        </w:rPr>
        <w:t>4 Nền móng thiên nhiên</w:t>
      </w:r>
    </w:p>
    <w:p w:rsidR="00A34DBE" w:rsidRPr="00492010" w:rsidP="00A34DBE">
      <w:pPr>
        <w:widowControl/>
        <w:spacing w:before="120"/>
        <w:rPr>
          <w:rFonts w:ascii="Arial" w:hAnsi="Arial" w:cs="Arial"/>
          <w:sz w:val="20"/>
          <w:lang w:val="en-US"/>
        </w:rPr>
      </w:pPr>
      <w:r w:rsidRPr="00A34DBE">
        <w:rPr>
          <w:rFonts w:ascii="Arial" w:hAnsi="Arial" w:cs="Arial"/>
          <w:sz w:val="20"/>
        </w:rPr>
        <w:t>5 Nén chặt đất lún ướt</w:t>
      </w:r>
    </w:p>
    <w:p w:rsidR="00A34DBE" w:rsidRPr="00492010" w:rsidP="00A34DBE">
      <w:pPr>
        <w:widowControl/>
        <w:spacing w:before="120"/>
        <w:rPr>
          <w:rFonts w:ascii="Arial" w:hAnsi="Arial" w:cs="Arial"/>
          <w:sz w:val="20"/>
          <w:lang w:val="en-US"/>
        </w:rPr>
      </w:pPr>
      <w:r w:rsidRPr="00A34DBE">
        <w:rPr>
          <w:rFonts w:ascii="Arial" w:hAnsi="Arial" w:cs="Arial"/>
          <w:sz w:val="20"/>
        </w:rPr>
        <w:t>6 Hạ thấp mực nước trong xây dựng</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7 Cải tạo đất</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8 Xây dựng công trình ngầm bằng phương</w:t>
      </w:r>
      <w:r w:rsidR="00031A0F">
        <w:rPr>
          <w:rFonts w:ascii="Arial" w:hAnsi="Arial" w:cs="Arial"/>
          <w:sz w:val="20"/>
        </w:rPr>
        <w:t xml:space="preserve"> </w:t>
      </w:r>
      <w:r w:rsidRPr="00A34DBE">
        <w:rPr>
          <w:rFonts w:ascii="Arial" w:hAnsi="Arial" w:cs="Arial"/>
          <w:sz w:val="20"/>
        </w:rPr>
        <w:t>pháp</w:t>
      </w:r>
      <w:r w:rsidR="00031A0F">
        <w:rPr>
          <w:rFonts w:ascii="Arial" w:hAnsi="Arial" w:cs="Arial"/>
          <w:sz w:val="20"/>
        </w:rPr>
        <w:t xml:space="preserve"> </w:t>
      </w:r>
      <w:r w:rsidRPr="00A34DBE">
        <w:rPr>
          <w:rFonts w:ascii="Arial" w:hAnsi="Arial" w:cs="Arial"/>
          <w:sz w:val="20"/>
        </w:rPr>
        <w:t>“tường trong</w:t>
      </w:r>
      <w:r w:rsidR="00031A0F">
        <w:rPr>
          <w:rFonts w:ascii="Arial" w:hAnsi="Arial" w:cs="Arial"/>
          <w:sz w:val="20"/>
        </w:rPr>
        <w:t xml:space="preserve"> </w:t>
      </w:r>
      <w:r w:rsidRPr="00A34DBE">
        <w:rPr>
          <w:rFonts w:ascii="Arial" w:hAnsi="Arial" w:cs="Arial"/>
          <w:sz w:val="20"/>
        </w:rPr>
        <w:t>đất”</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9 Móng cọc và tường xây cọc ván</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10 Giếng chìm và giếng chìm hơi ép</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11 Phụ lục A (Tham khảo)</w:t>
      </w:r>
      <w:r w:rsidR="00031A0F">
        <w:rPr>
          <w:rFonts w:ascii="Arial" w:hAnsi="Arial" w:cs="Arial"/>
          <w:sz w:val="20"/>
        </w:rPr>
        <w:t xml:space="preserve"> </w:t>
      </w:r>
      <w:r w:rsidRPr="00A34DBE">
        <w:rPr>
          <w:rFonts w:ascii="Arial" w:hAnsi="Arial" w:cs="Arial"/>
          <w:sz w:val="20"/>
        </w:rPr>
        <w:t>Nhật ký về công tác đầm nện hố móng</w:t>
      </w:r>
    </w:p>
    <w:p w:rsidR="00A34DBE" w:rsidRPr="00492010" w:rsidP="00A34DBE">
      <w:pPr>
        <w:widowControl/>
        <w:spacing w:before="120"/>
        <w:rPr>
          <w:rFonts w:ascii="Arial" w:hAnsi="Arial" w:cs="Arial"/>
          <w:sz w:val="20"/>
          <w:lang w:val="en-US"/>
        </w:rPr>
      </w:pPr>
      <w:r w:rsidRPr="00A34DBE">
        <w:rPr>
          <w:rFonts w:ascii="Arial" w:hAnsi="Arial" w:cs="Arial"/>
          <w:sz w:val="20"/>
        </w:rPr>
        <w:t>12 Phụ lục B (Tham khảo)</w:t>
      </w:r>
      <w:r w:rsidR="00031A0F">
        <w:rPr>
          <w:rFonts w:ascii="Arial" w:hAnsi="Arial" w:cs="Arial"/>
          <w:sz w:val="20"/>
        </w:rPr>
        <w:t xml:space="preserve"> </w:t>
      </w:r>
      <w:r w:rsidRPr="00A34DBE">
        <w:rPr>
          <w:rFonts w:ascii="Arial" w:hAnsi="Arial" w:cs="Arial"/>
          <w:sz w:val="20"/>
        </w:rPr>
        <w:t>Nhật ký về công tác lèn chặt bằng cọc đất</w:t>
      </w:r>
    </w:p>
    <w:p w:rsidR="00A34DBE" w:rsidRPr="00492010" w:rsidP="00A34DBE">
      <w:pPr>
        <w:widowControl/>
        <w:spacing w:before="120"/>
        <w:rPr>
          <w:rFonts w:ascii="Arial" w:hAnsi="Arial" w:cs="Arial"/>
          <w:sz w:val="20"/>
          <w:lang w:val="en-US"/>
        </w:rPr>
      </w:pPr>
      <w:r w:rsidRPr="00A34DBE">
        <w:rPr>
          <w:rFonts w:ascii="Arial" w:hAnsi="Arial" w:cs="Arial"/>
          <w:sz w:val="20"/>
        </w:rPr>
        <w:t>13 Phụ lục C (Tham khảo)</w:t>
      </w:r>
      <w:r w:rsidR="00031A0F">
        <w:rPr>
          <w:rFonts w:ascii="Arial" w:hAnsi="Arial" w:cs="Arial"/>
          <w:sz w:val="20"/>
        </w:rPr>
        <w:t xml:space="preserve"> </w:t>
      </w:r>
      <w:r w:rsidRPr="00A34DBE">
        <w:rPr>
          <w:rFonts w:ascii="Arial" w:hAnsi="Arial" w:cs="Arial"/>
          <w:sz w:val="20"/>
        </w:rPr>
        <w:t>Nhật ký về công tác của trạm bơm</w:t>
      </w:r>
    </w:p>
    <w:p w:rsidR="00A34DBE" w:rsidRPr="00492010" w:rsidP="00A34DBE">
      <w:pPr>
        <w:widowControl/>
        <w:spacing w:before="120"/>
        <w:rPr>
          <w:rFonts w:ascii="Arial" w:hAnsi="Arial" w:cs="Arial"/>
          <w:sz w:val="20"/>
          <w:lang w:val="en-US"/>
        </w:rPr>
      </w:pPr>
      <w:r w:rsidRPr="00A34DBE">
        <w:rPr>
          <w:rFonts w:ascii="Arial" w:hAnsi="Arial" w:cs="Arial"/>
          <w:sz w:val="20"/>
        </w:rPr>
        <w:t>14 Phụ lục D (Tham khảo)</w:t>
      </w:r>
      <w:r w:rsidR="00031A0F">
        <w:rPr>
          <w:rFonts w:ascii="Arial" w:hAnsi="Arial" w:cs="Arial"/>
          <w:sz w:val="20"/>
        </w:rPr>
        <w:t xml:space="preserve"> </w:t>
      </w:r>
      <w:r w:rsidRPr="00A34DBE">
        <w:rPr>
          <w:rFonts w:ascii="Arial" w:hAnsi="Arial" w:cs="Arial"/>
          <w:sz w:val="20"/>
        </w:rPr>
        <w:t>Nhật ký về quan trắc địa thủy văn</w:t>
      </w:r>
    </w:p>
    <w:p w:rsidR="00A34DBE" w:rsidRPr="00492010" w:rsidP="00A34DBE">
      <w:pPr>
        <w:widowControl/>
        <w:spacing w:before="120"/>
        <w:rPr>
          <w:rFonts w:ascii="Arial" w:hAnsi="Arial" w:cs="Arial"/>
          <w:sz w:val="20"/>
          <w:lang w:val="en-US"/>
        </w:rPr>
      </w:pPr>
      <w:r w:rsidRPr="00A34DBE">
        <w:rPr>
          <w:rFonts w:ascii="Arial" w:hAnsi="Arial" w:cs="Arial"/>
          <w:sz w:val="20"/>
        </w:rPr>
        <w:t>15 Phụ lục E (Tham khảo) Nhật ký về silicát hóa và nhựa hóa đất</w:t>
      </w:r>
    </w:p>
    <w:p w:rsidR="00A34DBE" w:rsidRPr="00A34DBE" w:rsidP="00A34DBE">
      <w:pPr>
        <w:widowControl/>
        <w:spacing w:before="120"/>
        <w:rPr>
          <w:rFonts w:ascii="Arial" w:hAnsi="Arial" w:cs="Arial"/>
          <w:sz w:val="20"/>
        </w:rPr>
      </w:pPr>
      <w:r w:rsidRPr="00A34DBE">
        <w:rPr>
          <w:rFonts w:ascii="Arial" w:hAnsi="Arial" w:cs="Arial"/>
          <w:sz w:val="20"/>
        </w:rPr>
        <w:t>16 Phụ lục F (Tham khảo) Nhật ký các công tác xi măng hóa đất</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17 Phụ lục G (Tham khảo) Nhật ký thi</w:t>
      </w:r>
      <w:r w:rsidR="00031A0F">
        <w:rPr>
          <w:rFonts w:ascii="Arial" w:hAnsi="Arial" w:cs="Arial"/>
          <w:sz w:val="20"/>
        </w:rPr>
        <w:t xml:space="preserve"> </w:t>
      </w:r>
      <w:r w:rsidRPr="00A34DBE">
        <w:rPr>
          <w:rFonts w:ascii="Arial" w:hAnsi="Arial" w:cs="Arial"/>
          <w:sz w:val="20"/>
        </w:rPr>
        <w:t>công</w:t>
      </w:r>
      <w:r w:rsidR="00031A0F">
        <w:rPr>
          <w:rFonts w:ascii="Arial" w:hAnsi="Arial" w:cs="Arial"/>
          <w:sz w:val="20"/>
        </w:rPr>
        <w:t xml:space="preserve"> </w:t>
      </w:r>
      <w:r w:rsidRPr="00A34DBE">
        <w:rPr>
          <w:rFonts w:ascii="Arial" w:hAnsi="Arial" w:cs="Arial"/>
          <w:sz w:val="20"/>
        </w:rPr>
        <w:t>về</w:t>
      </w:r>
      <w:r w:rsidR="00031A0F">
        <w:rPr>
          <w:rFonts w:ascii="Arial" w:hAnsi="Arial" w:cs="Arial"/>
          <w:sz w:val="20"/>
        </w:rPr>
        <w:t xml:space="preserve"> </w:t>
      </w:r>
      <w:r w:rsidRPr="00A34DBE">
        <w:rPr>
          <w:rFonts w:ascii="Arial" w:hAnsi="Arial" w:cs="Arial"/>
          <w:sz w:val="20"/>
        </w:rPr>
        <w:t>cải</w:t>
      </w:r>
      <w:r w:rsidR="00031A0F">
        <w:rPr>
          <w:rFonts w:ascii="Arial" w:hAnsi="Arial" w:cs="Arial"/>
          <w:sz w:val="20"/>
        </w:rPr>
        <w:t xml:space="preserve"> </w:t>
      </w:r>
      <w:r w:rsidRPr="00A34DBE">
        <w:rPr>
          <w:rFonts w:ascii="Arial" w:hAnsi="Arial" w:cs="Arial"/>
          <w:sz w:val="20"/>
        </w:rPr>
        <w:t>tạo</w:t>
      </w:r>
      <w:r w:rsidR="00031A0F">
        <w:rPr>
          <w:rFonts w:ascii="Arial" w:hAnsi="Arial" w:cs="Arial"/>
          <w:sz w:val="20"/>
        </w:rPr>
        <w:t xml:space="preserve"> </w:t>
      </w:r>
      <w:r w:rsidRPr="00A34DBE">
        <w:rPr>
          <w:rFonts w:ascii="Arial" w:hAnsi="Arial" w:cs="Arial"/>
          <w:sz w:val="20"/>
        </w:rPr>
        <w:t>đất bằng</w:t>
      </w:r>
      <w:r w:rsidR="00031A0F">
        <w:rPr>
          <w:rFonts w:ascii="Arial" w:hAnsi="Arial" w:cs="Arial"/>
          <w:sz w:val="20"/>
        </w:rPr>
        <w:t xml:space="preserve"> </w:t>
      </w:r>
      <w:r w:rsidRPr="00A34DBE">
        <w:rPr>
          <w:rFonts w:ascii="Arial" w:hAnsi="Arial" w:cs="Arial"/>
          <w:sz w:val="20"/>
        </w:rPr>
        <w:t>nhiệt</w:t>
      </w:r>
    </w:p>
    <w:p w:rsidR="00A34DBE" w:rsidRPr="00492010" w:rsidP="00A34DBE">
      <w:pPr>
        <w:widowControl/>
        <w:spacing w:before="120"/>
        <w:rPr>
          <w:rFonts w:ascii="Arial" w:hAnsi="Arial" w:cs="Arial"/>
          <w:sz w:val="20"/>
          <w:lang w:val="en-US"/>
        </w:rPr>
      </w:pPr>
      <w:r w:rsidRPr="00A34DBE">
        <w:rPr>
          <w:rFonts w:ascii="Arial" w:hAnsi="Arial" w:cs="Arial"/>
          <w:sz w:val="20"/>
        </w:rPr>
        <w:t>18 Phụ lục H (Tham khảo) Nhật ký công tác</w:t>
      </w:r>
      <w:r w:rsidR="00031A0F">
        <w:rPr>
          <w:rFonts w:ascii="Arial" w:hAnsi="Arial" w:cs="Arial"/>
          <w:sz w:val="20"/>
        </w:rPr>
        <w:t xml:space="preserve"> </w:t>
      </w:r>
      <w:r w:rsidRPr="00A34DBE">
        <w:rPr>
          <w:rFonts w:ascii="Arial" w:hAnsi="Arial" w:cs="Arial"/>
          <w:sz w:val="20"/>
        </w:rPr>
        <w:t>đào</w:t>
      </w:r>
      <w:r w:rsidR="00031A0F">
        <w:rPr>
          <w:rFonts w:ascii="Arial" w:hAnsi="Arial" w:cs="Arial"/>
          <w:sz w:val="20"/>
        </w:rPr>
        <w:t xml:space="preserve"> </w:t>
      </w:r>
      <w:r w:rsidRPr="00A34DBE">
        <w:rPr>
          <w:rFonts w:ascii="Arial" w:hAnsi="Arial" w:cs="Arial"/>
          <w:sz w:val="20"/>
        </w:rPr>
        <w:t>hào khi</w:t>
      </w:r>
      <w:r w:rsidR="00031A0F">
        <w:rPr>
          <w:rFonts w:ascii="Arial" w:hAnsi="Arial" w:cs="Arial"/>
          <w:sz w:val="20"/>
        </w:rPr>
        <w:t xml:space="preserve"> </w:t>
      </w:r>
      <w:r w:rsidRPr="00A34DBE">
        <w:rPr>
          <w:rFonts w:ascii="Arial" w:hAnsi="Arial" w:cs="Arial"/>
          <w:sz w:val="20"/>
        </w:rPr>
        <w:t>xây</w:t>
      </w:r>
      <w:r w:rsidR="00031A0F">
        <w:rPr>
          <w:rFonts w:ascii="Arial" w:hAnsi="Arial" w:cs="Arial"/>
          <w:sz w:val="20"/>
        </w:rPr>
        <w:t xml:space="preserve"> </w:t>
      </w:r>
      <w:r w:rsidRPr="00A34DBE">
        <w:rPr>
          <w:rFonts w:ascii="Arial" w:hAnsi="Arial" w:cs="Arial"/>
          <w:sz w:val="20"/>
        </w:rPr>
        <w:t>dựng công trình bằng phương pháp</w:t>
      </w:r>
      <w:r w:rsidR="00492010">
        <w:rPr>
          <w:rFonts w:ascii="Arial" w:hAnsi="Arial" w:cs="Arial"/>
          <w:sz w:val="20"/>
          <w:lang w:val="en-US"/>
        </w:rPr>
        <w:t xml:space="preserve"> </w:t>
      </w:r>
      <w:r w:rsidRPr="00A34DBE">
        <w:rPr>
          <w:rFonts w:ascii="Arial" w:hAnsi="Arial" w:cs="Arial"/>
          <w:sz w:val="20"/>
        </w:rPr>
        <w:t>“tường trong đất”</w:t>
      </w:r>
      <w:r w:rsidR="00031A0F">
        <w:rPr>
          <w:rFonts w:ascii="Arial" w:hAnsi="Arial" w:cs="Arial"/>
          <w:sz w:val="20"/>
        </w:rPr>
        <w:t xml:space="preserve"> </w:t>
      </w:r>
    </w:p>
    <w:p w:rsidR="00A34DBE" w:rsidRPr="00492010" w:rsidP="00A34DBE">
      <w:pPr>
        <w:widowControl/>
        <w:spacing w:before="120"/>
        <w:rPr>
          <w:rFonts w:ascii="Arial" w:hAnsi="Arial" w:cs="Arial"/>
          <w:sz w:val="20"/>
          <w:lang w:val="en-US"/>
        </w:rPr>
      </w:pPr>
      <w:r w:rsidRPr="00A34DBE">
        <w:rPr>
          <w:rFonts w:ascii="Arial" w:hAnsi="Arial" w:cs="Arial"/>
          <w:sz w:val="20"/>
        </w:rPr>
        <w:t>19 Phụ lục I (Tham khảo) Nhật ký kiểm tra chất lượng dung dịch sét (huyền</w:t>
      </w:r>
      <w:r w:rsidR="00031A0F">
        <w:rPr>
          <w:rFonts w:ascii="Arial" w:hAnsi="Arial" w:cs="Arial"/>
          <w:sz w:val="20"/>
        </w:rPr>
        <w:t xml:space="preserve"> </w:t>
      </w:r>
      <w:r w:rsidRPr="00A34DBE">
        <w:rPr>
          <w:rFonts w:ascii="Arial" w:hAnsi="Arial" w:cs="Arial"/>
          <w:sz w:val="20"/>
        </w:rPr>
        <w:t>phù)</w:t>
      </w:r>
    </w:p>
    <w:p w:rsidR="00A34DBE" w:rsidRPr="00492010" w:rsidP="00A34DBE">
      <w:pPr>
        <w:widowControl/>
        <w:spacing w:before="120"/>
        <w:rPr>
          <w:rFonts w:ascii="Arial" w:hAnsi="Arial" w:cs="Arial"/>
          <w:sz w:val="20"/>
          <w:lang w:val="en-US"/>
        </w:rPr>
      </w:pPr>
      <w:r w:rsidRPr="00A34DBE">
        <w:rPr>
          <w:rFonts w:ascii="Arial" w:hAnsi="Arial" w:cs="Arial"/>
          <w:sz w:val="20"/>
        </w:rPr>
        <w:t>20 Phụ lục K (Tham khảo) Nhật ký đổ bê tông bằng phương pháp</w:t>
      </w:r>
      <w:r w:rsidR="00031A0F">
        <w:rPr>
          <w:rFonts w:ascii="Arial" w:hAnsi="Arial" w:cs="Arial"/>
          <w:sz w:val="20"/>
        </w:rPr>
        <w:t xml:space="preserve"> </w:t>
      </w:r>
      <w:r w:rsidRPr="00A34DBE">
        <w:rPr>
          <w:rFonts w:ascii="Arial" w:hAnsi="Arial" w:cs="Arial"/>
          <w:sz w:val="20"/>
        </w:rPr>
        <w:t>“tường trong</w:t>
      </w:r>
      <w:r w:rsidR="00031A0F">
        <w:rPr>
          <w:rFonts w:ascii="Arial" w:hAnsi="Arial" w:cs="Arial"/>
          <w:sz w:val="20"/>
        </w:rPr>
        <w:t xml:space="preserve"> </w:t>
      </w:r>
      <w:r w:rsidRPr="00A34DBE">
        <w:rPr>
          <w:rFonts w:ascii="Arial" w:hAnsi="Arial" w:cs="Arial"/>
          <w:sz w:val="20"/>
        </w:rPr>
        <w:t>đất”</w:t>
      </w:r>
    </w:p>
    <w:p w:rsidR="00A34DBE" w:rsidRPr="00492010" w:rsidP="00A34DBE">
      <w:pPr>
        <w:widowControl/>
        <w:spacing w:before="120"/>
        <w:rPr>
          <w:rFonts w:ascii="Arial" w:hAnsi="Arial" w:cs="Arial"/>
          <w:sz w:val="20"/>
          <w:lang w:val="en-US"/>
        </w:rPr>
      </w:pPr>
      <w:r w:rsidRPr="00A34DBE">
        <w:rPr>
          <w:rFonts w:ascii="Arial" w:hAnsi="Arial" w:cs="Arial"/>
          <w:sz w:val="20"/>
        </w:rPr>
        <w:t>21 Phụ lục L (Tham khảo) Nhật ký đóng cọc</w:t>
      </w:r>
    </w:p>
    <w:p w:rsidR="00A34DBE" w:rsidRPr="00492010" w:rsidP="00A34DBE">
      <w:pPr>
        <w:widowControl/>
        <w:spacing w:before="120"/>
        <w:rPr>
          <w:rFonts w:ascii="Arial" w:hAnsi="Arial" w:cs="Arial"/>
          <w:sz w:val="20"/>
          <w:lang w:val="en-US"/>
        </w:rPr>
      </w:pPr>
      <w:r w:rsidRPr="00A34DBE">
        <w:rPr>
          <w:rFonts w:ascii="Arial" w:hAnsi="Arial" w:cs="Arial"/>
          <w:sz w:val="20"/>
        </w:rPr>
        <w:t>22 Phụ lục M (Tham</w:t>
      </w:r>
      <w:r w:rsidR="00031A0F">
        <w:rPr>
          <w:rFonts w:ascii="Arial" w:hAnsi="Arial" w:cs="Arial"/>
          <w:sz w:val="20"/>
        </w:rPr>
        <w:t xml:space="preserve"> </w:t>
      </w:r>
      <w:r w:rsidRPr="00A34DBE">
        <w:rPr>
          <w:rFonts w:ascii="Arial" w:hAnsi="Arial" w:cs="Arial"/>
          <w:sz w:val="20"/>
        </w:rPr>
        <w:t>khảo)</w:t>
      </w:r>
      <w:r w:rsidR="00031A0F">
        <w:rPr>
          <w:rFonts w:ascii="Arial" w:hAnsi="Arial" w:cs="Arial"/>
          <w:sz w:val="20"/>
        </w:rPr>
        <w:t xml:space="preserve"> </w:t>
      </w:r>
      <w:r w:rsidRPr="00A34DBE">
        <w:rPr>
          <w:rFonts w:ascii="Arial" w:hAnsi="Arial" w:cs="Arial"/>
          <w:sz w:val="20"/>
        </w:rPr>
        <w:t>Bảng</w:t>
      </w:r>
      <w:r w:rsidR="00031A0F">
        <w:rPr>
          <w:rFonts w:ascii="Arial" w:hAnsi="Arial" w:cs="Arial"/>
          <w:sz w:val="20"/>
        </w:rPr>
        <w:t xml:space="preserve"> </w:t>
      </w:r>
      <w:r w:rsidRPr="00A34DBE">
        <w:rPr>
          <w:rFonts w:ascii="Arial" w:hAnsi="Arial" w:cs="Arial"/>
          <w:sz w:val="20"/>
        </w:rPr>
        <w:t>báo cáo tổng</w:t>
      </w:r>
      <w:r w:rsidR="00031A0F">
        <w:rPr>
          <w:rFonts w:ascii="Arial" w:hAnsi="Arial" w:cs="Arial"/>
          <w:sz w:val="20"/>
        </w:rPr>
        <w:t xml:space="preserve"> </w:t>
      </w:r>
      <w:r w:rsidRPr="00A34DBE">
        <w:rPr>
          <w:rFonts w:ascii="Arial" w:hAnsi="Arial" w:cs="Arial"/>
          <w:sz w:val="20"/>
        </w:rPr>
        <w:t>hợp đóng cọc</w:t>
      </w:r>
    </w:p>
    <w:p w:rsidR="00A34DBE" w:rsidRPr="00492010" w:rsidP="00A34DBE">
      <w:pPr>
        <w:widowControl/>
        <w:spacing w:before="120"/>
        <w:rPr>
          <w:rFonts w:ascii="Arial" w:hAnsi="Arial" w:cs="Arial"/>
          <w:sz w:val="20"/>
          <w:lang w:val="en-US"/>
        </w:rPr>
      </w:pPr>
      <w:r w:rsidRPr="00A34DBE">
        <w:rPr>
          <w:rFonts w:ascii="Arial" w:hAnsi="Arial" w:cs="Arial"/>
          <w:sz w:val="20"/>
        </w:rPr>
        <w:t>23 Phụ lục N (Tham khảo) Nhật ký hạ cọc ván</w:t>
      </w:r>
    </w:p>
    <w:p w:rsidR="00A34DBE" w:rsidRPr="00492010" w:rsidP="00A34DBE">
      <w:pPr>
        <w:widowControl/>
        <w:spacing w:before="120"/>
        <w:rPr>
          <w:rFonts w:ascii="Arial" w:hAnsi="Arial" w:cs="Arial"/>
          <w:sz w:val="20"/>
          <w:lang w:val="en-US"/>
        </w:rPr>
      </w:pPr>
      <w:r w:rsidRPr="00A34DBE">
        <w:rPr>
          <w:rFonts w:ascii="Arial" w:hAnsi="Arial" w:cs="Arial"/>
          <w:sz w:val="20"/>
        </w:rPr>
        <w:t xml:space="preserve">24 Phụ lục </w:t>
      </w:r>
      <w:r w:rsidR="00492010">
        <w:rPr>
          <w:rFonts w:ascii="Arial" w:hAnsi="Arial" w:cs="Arial"/>
          <w:sz w:val="20"/>
        </w:rPr>
        <w:t xml:space="preserve">O </w:t>
      </w:r>
      <w:r w:rsidRPr="00A34DBE">
        <w:rPr>
          <w:rFonts w:ascii="Arial" w:hAnsi="Arial" w:cs="Arial"/>
          <w:sz w:val="20"/>
        </w:rPr>
        <w:t>(Tham khảo) Nhật ký hạ cọc ống bằng máy rung</w:t>
      </w:r>
    </w:p>
    <w:p w:rsidR="00A34DBE" w:rsidRPr="00492010" w:rsidP="00A34DBE">
      <w:pPr>
        <w:widowControl/>
        <w:spacing w:before="120"/>
        <w:rPr>
          <w:rFonts w:ascii="Arial" w:hAnsi="Arial" w:cs="Arial"/>
          <w:sz w:val="20"/>
          <w:lang w:val="en-US"/>
        </w:rPr>
      </w:pPr>
      <w:r w:rsidRPr="00A34DBE">
        <w:rPr>
          <w:rFonts w:ascii="Arial" w:hAnsi="Arial" w:cs="Arial"/>
          <w:sz w:val="20"/>
        </w:rPr>
        <w:t>25 Phụ lục P (Tham</w:t>
      </w:r>
      <w:r w:rsidR="00031A0F">
        <w:rPr>
          <w:rFonts w:ascii="Arial" w:hAnsi="Arial" w:cs="Arial"/>
          <w:sz w:val="20"/>
        </w:rPr>
        <w:t xml:space="preserve"> </w:t>
      </w:r>
      <w:r w:rsidRPr="00A34DBE">
        <w:rPr>
          <w:rFonts w:ascii="Arial" w:hAnsi="Arial" w:cs="Arial"/>
          <w:sz w:val="20"/>
        </w:rPr>
        <w:t>khảo)</w:t>
      </w:r>
      <w:r w:rsidR="00031A0F">
        <w:rPr>
          <w:rFonts w:ascii="Arial" w:hAnsi="Arial" w:cs="Arial"/>
          <w:sz w:val="20"/>
        </w:rPr>
        <w:t xml:space="preserve"> </w:t>
      </w:r>
      <w:r w:rsidRPr="00A34DBE">
        <w:rPr>
          <w:rFonts w:ascii="Arial" w:hAnsi="Arial" w:cs="Arial"/>
          <w:sz w:val="20"/>
        </w:rPr>
        <w:t>Bảng</w:t>
      </w:r>
      <w:r w:rsidR="00031A0F">
        <w:rPr>
          <w:rFonts w:ascii="Arial" w:hAnsi="Arial" w:cs="Arial"/>
          <w:sz w:val="20"/>
        </w:rPr>
        <w:t xml:space="preserve"> </w:t>
      </w:r>
      <w:r w:rsidRPr="00A34DBE">
        <w:rPr>
          <w:rFonts w:ascii="Arial" w:hAnsi="Arial" w:cs="Arial"/>
          <w:sz w:val="20"/>
        </w:rPr>
        <w:t>báo cáo tổng</w:t>
      </w:r>
      <w:r w:rsidR="00031A0F">
        <w:rPr>
          <w:rFonts w:ascii="Arial" w:hAnsi="Arial" w:cs="Arial"/>
          <w:sz w:val="20"/>
        </w:rPr>
        <w:t xml:space="preserve"> </w:t>
      </w:r>
      <w:r w:rsidRPr="00A34DBE">
        <w:rPr>
          <w:rFonts w:ascii="Arial" w:hAnsi="Arial" w:cs="Arial"/>
          <w:sz w:val="20"/>
        </w:rPr>
        <w:t>hợp về việc hạ móng cọc</w:t>
      </w:r>
    </w:p>
    <w:p w:rsidR="00A34DBE" w:rsidRPr="00492010" w:rsidP="00A34DBE">
      <w:pPr>
        <w:widowControl/>
        <w:spacing w:before="120"/>
        <w:rPr>
          <w:rFonts w:ascii="Arial" w:hAnsi="Arial" w:cs="Arial"/>
          <w:sz w:val="20"/>
          <w:lang w:val="en-US"/>
        </w:rPr>
      </w:pPr>
      <w:r w:rsidRPr="00A34DBE">
        <w:rPr>
          <w:rFonts w:ascii="Arial" w:hAnsi="Arial" w:cs="Arial"/>
          <w:sz w:val="20"/>
        </w:rPr>
        <w:t>26 Phụ</w:t>
      </w:r>
      <w:r w:rsidR="00031A0F">
        <w:rPr>
          <w:rFonts w:ascii="Arial" w:hAnsi="Arial" w:cs="Arial"/>
          <w:sz w:val="20"/>
        </w:rPr>
        <w:t xml:space="preserve"> </w:t>
      </w:r>
      <w:r w:rsidRPr="00A34DBE">
        <w:rPr>
          <w:rFonts w:ascii="Arial" w:hAnsi="Arial" w:cs="Arial"/>
          <w:sz w:val="20"/>
        </w:rPr>
        <w:t>lục</w:t>
      </w:r>
      <w:r w:rsidR="00031A0F">
        <w:rPr>
          <w:rFonts w:ascii="Arial" w:hAnsi="Arial" w:cs="Arial"/>
          <w:sz w:val="20"/>
        </w:rPr>
        <w:t xml:space="preserve"> </w:t>
      </w:r>
      <w:r w:rsidRPr="00A34DBE">
        <w:rPr>
          <w:rFonts w:ascii="Arial" w:hAnsi="Arial" w:cs="Arial"/>
          <w:sz w:val="20"/>
        </w:rPr>
        <w:t>Q (Tham khảo) Nhật ký sản xuất cọc khoan nhồi</w:t>
      </w:r>
    </w:p>
    <w:p w:rsidR="00A34DBE" w:rsidRPr="00492010" w:rsidP="00A34DBE">
      <w:pPr>
        <w:widowControl/>
        <w:spacing w:before="120"/>
        <w:rPr>
          <w:rFonts w:ascii="Arial" w:hAnsi="Arial" w:cs="Arial"/>
          <w:sz w:val="20"/>
          <w:lang w:val="en-US"/>
        </w:rPr>
      </w:pPr>
      <w:r w:rsidRPr="00A34DBE">
        <w:rPr>
          <w:rFonts w:ascii="Arial" w:hAnsi="Arial" w:cs="Arial"/>
          <w:sz w:val="20"/>
        </w:rPr>
        <w:t>27 Phụ</w:t>
      </w:r>
      <w:r w:rsidR="00031A0F">
        <w:rPr>
          <w:rFonts w:ascii="Arial" w:hAnsi="Arial" w:cs="Arial"/>
          <w:sz w:val="20"/>
        </w:rPr>
        <w:t xml:space="preserve"> </w:t>
      </w:r>
      <w:r w:rsidRPr="00A34DBE">
        <w:rPr>
          <w:rFonts w:ascii="Arial" w:hAnsi="Arial" w:cs="Arial"/>
          <w:sz w:val="20"/>
        </w:rPr>
        <w:t>lục</w:t>
      </w:r>
      <w:r w:rsidR="00031A0F">
        <w:rPr>
          <w:rFonts w:ascii="Arial" w:hAnsi="Arial" w:cs="Arial"/>
          <w:sz w:val="20"/>
        </w:rPr>
        <w:t xml:space="preserve"> </w:t>
      </w:r>
      <w:r w:rsidRPr="00A34DBE">
        <w:rPr>
          <w:rFonts w:ascii="Arial" w:hAnsi="Arial" w:cs="Arial"/>
          <w:sz w:val="20"/>
        </w:rPr>
        <w:t>R (Tham khảo) Nhật ký công tác về hạ giếng</w:t>
      </w:r>
    </w:p>
    <w:p w:rsidR="00A34DBE" w:rsidP="00A34DBE">
      <w:pPr>
        <w:widowControl/>
        <w:spacing w:before="120"/>
        <w:rPr>
          <w:rFonts w:ascii="Arial" w:hAnsi="Arial" w:cs="Arial"/>
          <w:sz w:val="20"/>
          <w:lang w:val="en-US"/>
        </w:rPr>
      </w:pPr>
      <w:r w:rsidR="00492010">
        <w:rPr>
          <w:rFonts w:ascii="Arial" w:hAnsi="Arial" w:cs="Arial"/>
          <w:sz w:val="20"/>
          <w:lang w:val="en-US"/>
        </w:rPr>
        <w:t xml:space="preserve">28 </w:t>
      </w:r>
      <w:r w:rsidRPr="00A34DBE">
        <w:rPr>
          <w:rFonts w:ascii="Arial" w:hAnsi="Arial" w:cs="Arial"/>
          <w:sz w:val="20"/>
        </w:rPr>
        <w:t>Phụ</w:t>
      </w:r>
      <w:r w:rsidR="00031A0F">
        <w:rPr>
          <w:rFonts w:ascii="Arial" w:hAnsi="Arial" w:cs="Arial"/>
          <w:sz w:val="20"/>
        </w:rPr>
        <w:t xml:space="preserve"> </w:t>
      </w:r>
      <w:r w:rsidRPr="00A34DBE">
        <w:rPr>
          <w:rFonts w:ascii="Arial" w:hAnsi="Arial" w:cs="Arial"/>
          <w:sz w:val="20"/>
        </w:rPr>
        <w:t>lục</w:t>
      </w:r>
      <w:r w:rsidR="00031A0F">
        <w:rPr>
          <w:rFonts w:ascii="Arial" w:hAnsi="Arial" w:cs="Arial"/>
          <w:sz w:val="20"/>
        </w:rPr>
        <w:t xml:space="preserve"> </w:t>
      </w:r>
      <w:r w:rsidR="00492010">
        <w:rPr>
          <w:rFonts w:ascii="Arial" w:hAnsi="Arial" w:cs="Arial"/>
          <w:sz w:val="20"/>
          <w:lang w:val="en-US"/>
        </w:rPr>
        <w:t>S</w:t>
      </w:r>
      <w:r w:rsidRPr="00A34DBE">
        <w:rPr>
          <w:rFonts w:ascii="Arial" w:hAnsi="Arial" w:cs="Arial"/>
          <w:sz w:val="20"/>
        </w:rPr>
        <w:t xml:space="preserve"> (Tham khảo) Nhật ký công tác về hạ giếng chìm hơi ép</w:t>
      </w:r>
    </w:p>
    <w:sectPr w:rsidSect="00F0617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ingLiU">
    <w:altName w:val="2OcuAe"/>
    <w:panose1 w:val="02020509000000000000"/>
    <w:charset w:val="88"/>
    <w:family w:val="modern"/>
    <w:pitch w:val="fixed"/>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1002AFF" w:usb1="C0000002" w:usb2="00000008" w:usb3="00000000" w:csb0="000101FF" w:csb1="00000000"/>
  </w:font>
  <w:font w:name="Corbel">
    <w:panose1 w:val="020B0503020204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0000000000000000000"/>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1">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2">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3">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4">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5">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6">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7">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lvl w:ilvl="8">
      <w:start w:val="1"/>
      <w:numFmt w:val="upperRoman"/>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1">
    <w:nsid w:val="00000003"/>
    <w:multiLevelType w:val="multilevel"/>
    <w:tmpl w:val="00000002"/>
    <w:lvl w:ilvl="0">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1">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2">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3">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4">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5">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6">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7">
      <w:start w:val="3"/>
      <w:numFmt w:val="decimal"/>
      <w:lvlText w:val="%1"/>
      <w:lvlJc w:val="left"/>
      <w:rPr>
        <w:rFonts w:ascii="Arial" w:hAnsi="Arial" w:cs="Arial"/>
        <w:b/>
        <w:bCs/>
        <w:i w:val="0"/>
        <w:iCs w:val="0"/>
        <w:smallCaps w:val="0"/>
        <w:strike w:val="0"/>
        <w:color w:val="000000"/>
        <w:spacing w:val="5"/>
        <w:w w:val="100"/>
        <w:position w:val="0"/>
        <w:sz w:val="16"/>
        <w:szCs w:val="16"/>
        <w:u w:val="none"/>
      </w:rPr>
    </w:lvl>
    <w:lvl w:ilvl="8">
      <w:start w:val="3"/>
      <w:numFmt w:val="decimal"/>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2">
    <w:nsid w:val="00000005"/>
    <w:multiLevelType w:val="multilevel"/>
    <w:tmpl w:val="00000004"/>
    <w:lvl w:ilvl="0">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1">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2">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3">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4">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5">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6">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7">
      <w:start w:val="12"/>
      <w:numFmt w:val="decimal"/>
      <w:lvlText w:val="%1"/>
      <w:lvlJc w:val="left"/>
      <w:rPr>
        <w:rFonts w:ascii="Arial" w:hAnsi="Arial" w:cs="Arial"/>
        <w:b/>
        <w:bCs/>
        <w:i w:val="0"/>
        <w:iCs w:val="0"/>
        <w:smallCaps w:val="0"/>
        <w:strike w:val="0"/>
        <w:color w:val="000000"/>
        <w:spacing w:val="5"/>
        <w:w w:val="100"/>
        <w:position w:val="0"/>
        <w:sz w:val="16"/>
        <w:szCs w:val="16"/>
        <w:u w:val="none"/>
      </w:rPr>
    </w:lvl>
    <w:lvl w:ilvl="8">
      <w:start w:val="12"/>
      <w:numFmt w:val="decimal"/>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3">
    <w:nsid w:val="00000007"/>
    <w:multiLevelType w:val="multilevel"/>
    <w:tmpl w:val="00000006"/>
    <w:lvl w:ilvl="0">
      <w:start w:val="1"/>
      <w:numFmt w:val="decimal"/>
      <w:lvlText w:val="%1"/>
      <w:lvlJc w:val="left"/>
      <w:rPr>
        <w:rFonts w:ascii="Arial" w:hAnsi="Arial" w:cs="Arial"/>
        <w:b/>
        <w:bCs/>
        <w:i w:val="0"/>
        <w:iCs w:val="0"/>
        <w:smallCaps w:val="0"/>
        <w:strike w:val="0"/>
        <w:color w:val="000000"/>
        <w:spacing w:val="2"/>
        <w:w w:val="100"/>
        <w:position w:val="0"/>
        <w:sz w:val="20"/>
        <w:szCs w:val="20"/>
        <w:u w:val="none"/>
      </w:rPr>
    </w:lvl>
    <w:lvl w:ilvl="1">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2">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3">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4">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5">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6">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7">
      <w:start w:val="1"/>
      <w:numFmt w:val="decimal"/>
      <w:lvlText w:val="%1.%2"/>
      <w:lvlJc w:val="left"/>
      <w:rPr>
        <w:rFonts w:ascii="Arial" w:hAnsi="Arial" w:cs="Arial"/>
        <w:b/>
        <w:bCs/>
        <w:i w:val="0"/>
        <w:iCs w:val="0"/>
        <w:smallCaps w:val="0"/>
        <w:strike w:val="0"/>
        <w:color w:val="000000"/>
        <w:spacing w:val="5"/>
        <w:w w:val="100"/>
        <w:position w:val="0"/>
        <w:sz w:val="16"/>
        <w:szCs w:val="16"/>
        <w:u w:val="none"/>
      </w:rPr>
    </w:lvl>
    <w:lvl w:ilvl="8">
      <w:start w:val="1"/>
      <w:numFmt w:val="decimal"/>
      <w:lvlText w:val="%1.%2"/>
      <w:lvlJc w:val="left"/>
      <w:rPr>
        <w:rFonts w:ascii="Arial" w:hAnsi="Arial" w:cs="Arial"/>
        <w:b/>
        <w:bCs/>
        <w:i w:val="0"/>
        <w:iCs w:val="0"/>
        <w:smallCaps w:val="0"/>
        <w:strike w:val="0"/>
        <w:color w:val="000000"/>
        <w:spacing w:val="5"/>
        <w:w w:val="100"/>
        <w:position w:val="0"/>
        <w:sz w:val="16"/>
        <w:szCs w:val="16"/>
        <w:u w:val="none"/>
      </w:rPr>
    </w:lvl>
  </w:abstractNum>
  <w:abstractNum w:abstractNumId="4">
    <w:nsid w:val="00000009"/>
    <w:multiLevelType w:val="multilevel"/>
    <w:tmpl w:val="00000008"/>
    <w:lvl w:ilvl="0">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5">
    <w:nsid w:val="0000000B"/>
    <w:multiLevelType w:val="multilevel"/>
    <w:tmpl w:val="0000000A"/>
    <w:lvl w:ilvl="0">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1">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2">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3">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4">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5">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6">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7">
      <w:start w:val="8"/>
      <w:numFmt w:val="decimal"/>
      <w:lvlText w:val="6.%1"/>
      <w:lvlJc w:val="left"/>
      <w:rPr>
        <w:rFonts w:ascii="Arial" w:hAnsi="Arial" w:cs="Arial"/>
        <w:b/>
        <w:bCs/>
        <w:i w:val="0"/>
        <w:iCs w:val="0"/>
        <w:smallCaps w:val="0"/>
        <w:strike w:val="0"/>
        <w:color w:val="000000"/>
        <w:spacing w:val="5"/>
        <w:w w:val="100"/>
        <w:position w:val="0"/>
        <w:sz w:val="16"/>
        <w:szCs w:val="16"/>
        <w:u w:val="none"/>
      </w:rPr>
    </w:lvl>
    <w:lvl w:ilvl="8">
      <w:start w:val="8"/>
      <w:numFmt w:val="decimal"/>
      <w:lvlText w:val="6.%1"/>
      <w:lvlJc w:val="left"/>
      <w:rPr>
        <w:rFonts w:ascii="Arial" w:hAnsi="Arial" w:cs="Arial"/>
        <w:b/>
        <w:bCs/>
        <w:i w:val="0"/>
        <w:iCs w:val="0"/>
        <w:smallCaps w:val="0"/>
        <w:strike w:val="0"/>
        <w:color w:val="000000"/>
        <w:spacing w:val="5"/>
        <w:w w:val="100"/>
        <w:position w:val="0"/>
        <w:sz w:val="16"/>
        <w:szCs w:val="16"/>
        <w:u w:val="none"/>
      </w:rPr>
    </w:lvl>
  </w:abstractNum>
  <w:abstractNum w:abstractNumId="6">
    <w:nsid w:val="0000000D"/>
    <w:multiLevelType w:val="multilevel"/>
    <w:tmpl w:val="0000000C"/>
    <w:lvl w:ilvl="0">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1">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2">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3">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4">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5">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6">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7">
      <w:start w:val="2"/>
      <w:numFmt w:val="decimal"/>
      <w:lvlText w:val="1,%1"/>
      <w:lvlJc w:val="left"/>
      <w:rPr>
        <w:rFonts w:ascii="Arial" w:hAnsi="Arial" w:cs="Arial"/>
        <w:b/>
        <w:bCs/>
        <w:i w:val="0"/>
        <w:iCs w:val="0"/>
        <w:smallCaps w:val="0"/>
        <w:strike w:val="0"/>
        <w:color w:val="000000"/>
        <w:spacing w:val="5"/>
        <w:w w:val="100"/>
        <w:position w:val="0"/>
        <w:sz w:val="16"/>
        <w:szCs w:val="16"/>
        <w:u w:val="none"/>
      </w:rPr>
    </w:lvl>
    <w:lvl w:ilvl="8">
      <w:start w:val="2"/>
      <w:numFmt w:val="decimal"/>
      <w:lvlText w:val="1,%1"/>
      <w:lvlJc w:val="left"/>
      <w:rPr>
        <w:rFonts w:ascii="Arial" w:hAnsi="Arial" w:cs="Arial"/>
        <w:b/>
        <w:bCs/>
        <w:i w:val="0"/>
        <w:iCs w:val="0"/>
        <w:smallCaps w:val="0"/>
        <w:strike w:val="0"/>
        <w:color w:val="000000"/>
        <w:spacing w:val="5"/>
        <w:w w:val="100"/>
        <w:position w:val="0"/>
        <w:sz w:val="16"/>
        <w:szCs w:val="16"/>
        <w:u w:val="none"/>
      </w:rPr>
    </w:lvl>
  </w:abstractNum>
  <w:abstractNum w:abstractNumId="7">
    <w:nsid w:val="0000000F"/>
    <w:multiLevelType w:val="multilevel"/>
    <w:tmpl w:val="0000000E"/>
    <w:lvl w:ilvl="0">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8">
    <w:nsid w:val="00000011"/>
    <w:multiLevelType w:val="multilevel"/>
    <w:tmpl w:val="00000010"/>
    <w:lvl w:ilvl="0">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9">
    <w:nsid w:val="00000013"/>
    <w:multiLevelType w:val="multilevel"/>
    <w:tmpl w:val="00000012"/>
    <w:lvl w:ilvl="0">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abstractNum>
  <w:abstractNum w:abstractNumId="10">
    <w:nsid w:val="00000015"/>
    <w:multiLevelType w:val="multilevel"/>
    <w:tmpl w:val="00000014"/>
    <w:lvl w:ilvl="0">
      <w:start w:val="5"/>
      <w:numFmt w:val="decimal"/>
      <w:lvlText w:val="1,%1"/>
      <w:lvlJc w:val="left"/>
      <w:rPr>
        <w:rFonts w:ascii="Arial" w:hAnsi="Arial" w:cs="Arial"/>
        <w:b/>
        <w:bCs/>
        <w:i w:val="0"/>
        <w:iCs w:val="0"/>
        <w:smallCaps w:val="0"/>
        <w:strike w:val="0"/>
        <w:color w:val="000000"/>
        <w:spacing w:val="5"/>
        <w:w w:val="100"/>
        <w:position w:val="0"/>
        <w:sz w:val="16"/>
        <w:szCs w:val="16"/>
        <w:u w:val="none"/>
      </w:rPr>
    </w:lvl>
    <w:lvl w:ilvl="1">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2">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3">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4">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5">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6">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7">
      <w:start w:val="12"/>
      <w:numFmt w:val="decimal"/>
      <w:lvlText w:val="%1.%2"/>
      <w:lvlJc w:val="left"/>
      <w:rPr>
        <w:rFonts w:ascii="Arial" w:hAnsi="Arial" w:cs="Arial"/>
        <w:b/>
        <w:bCs/>
        <w:i w:val="0"/>
        <w:iCs w:val="0"/>
        <w:smallCaps w:val="0"/>
        <w:strike w:val="0"/>
        <w:color w:val="000000"/>
        <w:spacing w:val="5"/>
        <w:w w:val="100"/>
        <w:position w:val="0"/>
        <w:sz w:val="16"/>
        <w:szCs w:val="16"/>
        <w:u w:val="none"/>
      </w:rPr>
    </w:lvl>
    <w:lvl w:ilvl="8">
      <w:start w:val="12"/>
      <w:numFmt w:val="decimal"/>
      <w:lvlText w:val="%1.%2"/>
      <w:lvlJc w:val="left"/>
      <w:rPr>
        <w:rFonts w:ascii="Arial" w:hAnsi="Arial" w:cs="Arial"/>
        <w:b/>
        <w:bCs/>
        <w:i w:val="0"/>
        <w:iCs w:val="0"/>
        <w:smallCaps w:val="0"/>
        <w:strike w:val="0"/>
        <w:color w:val="000000"/>
        <w:spacing w:val="5"/>
        <w:w w:val="100"/>
        <w:position w:val="0"/>
        <w:sz w:val="16"/>
        <w:szCs w:val="16"/>
        <w:u w:val="none"/>
      </w:rPr>
    </w:lvl>
  </w:abstractNum>
  <w:abstractNum w:abstractNumId="11">
    <w:nsid w:val="00000017"/>
    <w:multiLevelType w:val="multilevel"/>
    <w:tmpl w:val="00000016"/>
    <w:lvl w:ilvl="0">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1">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2">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3">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4">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5">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6">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7">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lvl w:ilvl="8">
      <w:start w:val="1"/>
      <w:numFmt w:val="lowerLetter"/>
      <w:lvlText w:val="%1)"/>
      <w:lvlJc w:val="left"/>
      <w:rPr>
        <w:rFonts w:ascii="Arial" w:hAnsi="Arial" w:cs="Arial"/>
        <w:b/>
        <w:bCs/>
        <w:i w:val="0"/>
        <w:iCs w:val="0"/>
        <w:smallCaps w:val="0"/>
        <w:strike w:val="0"/>
        <w:color w:val="000000"/>
        <w:spacing w:val="5"/>
        <w:w w:val="100"/>
        <w:position w:val="0"/>
        <w:sz w:val="16"/>
        <w:szCs w:val="1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oNotHyphenateCaps/>
  <w:drawingGridHorizontalSpacing w:val="120"/>
  <w:drawingGridVerticalSpacing w:val="181"/>
  <w:displayHorizontalDrawingGridEvery w:val="2"/>
  <w:doNotShadeFormData/>
  <w:characterSpacingControl w:val="compressPunctuation"/>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eastAsia="Times New Roman"/>
      <w:color w:val="000000"/>
      <w:sz w:val="24"/>
      <w:szCs w:val="24"/>
      <w:lang w:val="vi-VN" w:eastAsia="vi-VN" w:bidi="ar-S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auto"/>
      <w:u w:val="single"/>
    </w:rPr>
  </w:style>
  <w:style w:type="character" w:customStyle="1" w:styleId="Bodytext6">
    <w:name w:val="Body text (6)_"/>
    <w:basedOn w:val="DefaultParagraphFont"/>
    <w:link w:val="Bodytext60"/>
    <w:uiPriority w:val="99"/>
    <w:locked/>
    <w:rPr>
      <w:rFonts w:ascii="Arial" w:hAnsi="Arial" w:cs="Arial"/>
      <w:b/>
      <w:bCs/>
      <w:spacing w:val="2"/>
      <w:sz w:val="39"/>
      <w:szCs w:val="39"/>
      <w:u w:val="none"/>
    </w:rPr>
  </w:style>
  <w:style w:type="character" w:customStyle="1" w:styleId="Bodytext2">
    <w:name w:val="Body text (2)_"/>
    <w:basedOn w:val="DefaultParagraphFont"/>
    <w:link w:val="Bodytext25"/>
    <w:uiPriority w:val="99"/>
    <w:locked/>
    <w:rPr>
      <w:rFonts w:ascii="Arial" w:hAnsi="Arial" w:cs="Arial"/>
      <w:b/>
      <w:bCs/>
      <w:spacing w:val="3"/>
      <w:sz w:val="31"/>
      <w:szCs w:val="31"/>
      <w:u w:val="none"/>
    </w:rPr>
  </w:style>
  <w:style w:type="character" w:customStyle="1" w:styleId="Bodytext2Spacing4pt">
    <w:name w:val="Body text (2) + Spacing 4 pt"/>
    <w:basedOn w:val="Bodytext2"/>
    <w:uiPriority w:val="99"/>
    <w:rPr>
      <w:spacing w:val="98"/>
    </w:rPr>
  </w:style>
  <w:style w:type="character" w:customStyle="1" w:styleId="Bodytext">
    <w:name w:val="Body text_"/>
    <w:basedOn w:val="DefaultParagraphFont"/>
    <w:link w:val="Bodytext0"/>
    <w:uiPriority w:val="99"/>
    <w:locked/>
    <w:rPr>
      <w:rFonts w:ascii="Arial" w:hAnsi="Arial" w:cs="Arial"/>
      <w:b/>
      <w:bCs/>
      <w:spacing w:val="5"/>
      <w:sz w:val="16"/>
      <w:szCs w:val="16"/>
      <w:u w:val="none"/>
    </w:rPr>
  </w:style>
  <w:style w:type="character" w:customStyle="1" w:styleId="Bodytext3">
    <w:name w:val="Body text (3)_"/>
    <w:basedOn w:val="DefaultParagraphFont"/>
    <w:link w:val="Bodytext30"/>
    <w:uiPriority w:val="99"/>
    <w:locked/>
    <w:rPr>
      <w:rFonts w:ascii="Arial" w:hAnsi="Arial" w:cs="Arial"/>
      <w:noProof/>
      <w:sz w:val="8"/>
      <w:szCs w:val="8"/>
      <w:u w:val="none"/>
    </w:rPr>
  </w:style>
  <w:style w:type="character" w:customStyle="1" w:styleId="Bodytext4">
    <w:name w:val="Body text (4)_"/>
    <w:basedOn w:val="DefaultParagraphFont"/>
    <w:link w:val="Bodytext40"/>
    <w:uiPriority w:val="99"/>
    <w:locked/>
    <w:rPr>
      <w:rFonts w:ascii="Arial" w:hAnsi="Arial" w:cs="Arial"/>
      <w:b/>
      <w:bCs/>
      <w:i/>
      <w:iCs/>
      <w:sz w:val="21"/>
      <w:szCs w:val="21"/>
      <w:u w:val="none"/>
    </w:rPr>
  </w:style>
  <w:style w:type="character" w:customStyle="1" w:styleId="Bodytext5">
    <w:name w:val="Body text (5)_"/>
    <w:basedOn w:val="DefaultParagraphFont"/>
    <w:link w:val="Bodytext50"/>
    <w:uiPriority w:val="99"/>
    <w:locked/>
    <w:rPr>
      <w:rFonts w:ascii="Arial" w:hAnsi="Arial" w:cs="Arial"/>
      <w:b/>
      <w:bCs/>
      <w:spacing w:val="2"/>
      <w:sz w:val="20"/>
      <w:szCs w:val="20"/>
      <w:u w:val="none"/>
    </w:rPr>
  </w:style>
  <w:style w:type="character" w:customStyle="1" w:styleId="Headerorfooter">
    <w:name w:val="Header or footer_"/>
    <w:basedOn w:val="DefaultParagraphFont"/>
    <w:link w:val="Headerorfooter1"/>
    <w:uiPriority w:val="99"/>
    <w:locked/>
    <w:rPr>
      <w:rFonts w:ascii="Arial" w:hAnsi="Arial" w:cs="Arial"/>
      <w:b/>
      <w:bCs/>
      <w:spacing w:val="3"/>
      <w:sz w:val="20"/>
      <w:szCs w:val="20"/>
      <w:u w:val="none"/>
    </w:rPr>
  </w:style>
  <w:style w:type="character" w:customStyle="1" w:styleId="Heading3">
    <w:name w:val="Heading #3_"/>
    <w:basedOn w:val="DefaultParagraphFont"/>
    <w:link w:val="Heading30"/>
    <w:uiPriority w:val="99"/>
    <w:locked/>
    <w:rPr>
      <w:rFonts w:ascii="Arial" w:hAnsi="Arial" w:cs="Arial"/>
      <w:b/>
      <w:bCs/>
      <w:spacing w:val="2"/>
      <w:sz w:val="20"/>
      <w:szCs w:val="20"/>
      <w:u w:val="none"/>
    </w:rPr>
  </w:style>
  <w:style w:type="character" w:customStyle="1" w:styleId="TOC3Char">
    <w:name w:val="TOC 3 Char"/>
    <w:basedOn w:val="DefaultParagraphFont"/>
    <w:link w:val="TOC3"/>
    <w:uiPriority w:val="99"/>
    <w:locked/>
    <w:rPr>
      <w:rFonts w:ascii="Arial" w:hAnsi="Arial" w:cs="Arial"/>
      <w:b/>
      <w:bCs/>
      <w:spacing w:val="5"/>
      <w:sz w:val="16"/>
      <w:szCs w:val="16"/>
      <w:u w:val="none"/>
    </w:rPr>
  </w:style>
  <w:style w:type="character" w:customStyle="1" w:styleId="Headerorfooter2">
    <w:name w:val="Header or footer (2)_"/>
    <w:basedOn w:val="DefaultParagraphFont"/>
    <w:link w:val="Headerorfooter20"/>
    <w:uiPriority w:val="99"/>
    <w:locked/>
    <w:rPr>
      <w:rFonts w:ascii="Arial" w:hAnsi="Arial" w:cs="Arial"/>
      <w:b/>
      <w:bCs/>
      <w:spacing w:val="10"/>
      <w:sz w:val="16"/>
      <w:szCs w:val="16"/>
      <w:u w:val="none"/>
    </w:rPr>
  </w:style>
  <w:style w:type="character" w:customStyle="1" w:styleId="HeaderorfooterSpacing3pt">
    <w:name w:val="Header or footer + Spacing 3 pt"/>
    <w:basedOn w:val="Headerorfooter"/>
    <w:uiPriority w:val="99"/>
    <w:rPr>
      <w:spacing w:val="79"/>
    </w:rPr>
  </w:style>
  <w:style w:type="character" w:customStyle="1" w:styleId="Heading1">
    <w:name w:val="Heading #1_"/>
    <w:basedOn w:val="DefaultParagraphFont"/>
    <w:link w:val="Heading10"/>
    <w:uiPriority w:val="99"/>
    <w:locked/>
    <w:rPr>
      <w:rFonts w:ascii="Arial" w:hAnsi="Arial" w:cs="Arial"/>
      <w:b/>
      <w:bCs/>
      <w:spacing w:val="4"/>
      <w:sz w:val="27"/>
      <w:szCs w:val="27"/>
      <w:u w:val="none"/>
    </w:rPr>
  </w:style>
  <w:style w:type="character" w:customStyle="1" w:styleId="Bodytext7">
    <w:name w:val="Body text (7)_"/>
    <w:basedOn w:val="DefaultParagraphFont"/>
    <w:link w:val="Bodytext70"/>
    <w:uiPriority w:val="99"/>
    <w:locked/>
    <w:rPr>
      <w:rFonts w:ascii="Arial" w:hAnsi="Arial" w:cs="Arial"/>
      <w:b/>
      <w:bCs/>
      <w:i/>
      <w:iCs/>
      <w:spacing w:val="4"/>
      <w:sz w:val="16"/>
      <w:szCs w:val="16"/>
      <w:u w:val="none"/>
    </w:rPr>
  </w:style>
  <w:style w:type="character" w:customStyle="1" w:styleId="Bodytext7NotItalic">
    <w:name w:val="Body text (7) + Not Italic"/>
    <w:aliases w:val="Spacing 0 pt"/>
    <w:basedOn w:val="Bodytext7"/>
    <w:uiPriority w:val="99"/>
    <w:rPr>
      <w:spacing w:val="5"/>
    </w:rPr>
  </w:style>
  <w:style w:type="character" w:customStyle="1" w:styleId="Bodytext8">
    <w:name w:val="Body text (8)_"/>
    <w:basedOn w:val="DefaultParagraphFont"/>
    <w:link w:val="Bodytext80"/>
    <w:uiPriority w:val="99"/>
    <w:locked/>
    <w:rPr>
      <w:rFonts w:ascii="Arial" w:hAnsi="Arial" w:cs="Arial"/>
      <w:spacing w:val="4"/>
      <w:sz w:val="14"/>
      <w:szCs w:val="14"/>
      <w:u w:val="none"/>
    </w:rPr>
  </w:style>
  <w:style w:type="character" w:customStyle="1" w:styleId="BodytextItalic">
    <w:name w:val="Body text + Italic"/>
    <w:aliases w:val="Spacing 0 pt41"/>
    <w:basedOn w:val="Bodytext"/>
    <w:uiPriority w:val="99"/>
    <w:rPr>
      <w:i/>
      <w:iCs/>
      <w:spacing w:val="4"/>
    </w:rPr>
  </w:style>
  <w:style w:type="character" w:customStyle="1" w:styleId="Bodytext9">
    <w:name w:val="Body text (9)_"/>
    <w:basedOn w:val="DefaultParagraphFont"/>
    <w:link w:val="Bodytext90"/>
    <w:uiPriority w:val="99"/>
    <w:locked/>
    <w:rPr>
      <w:rFonts w:ascii="MingLiU" w:eastAsia="MingLiU" w:cs="MingLiU"/>
      <w:i/>
      <w:iCs/>
      <w:sz w:val="10"/>
      <w:szCs w:val="10"/>
      <w:u w:val="none"/>
    </w:rPr>
  </w:style>
  <w:style w:type="character" w:customStyle="1" w:styleId="Bodytext9Arial">
    <w:name w:val="Body text (9) + Arial"/>
    <w:aliases w:val="8.5 pt,Not Italic"/>
    <w:basedOn w:val="Bodytext9"/>
    <w:uiPriority w:val="99"/>
    <w:rPr>
      <w:rFonts w:ascii="Arial" w:hAnsi="Arial" w:cs="Arial"/>
      <w:sz w:val="17"/>
      <w:szCs w:val="17"/>
    </w:rPr>
  </w:style>
  <w:style w:type="character" w:customStyle="1" w:styleId="Bodytext9Arial3">
    <w:name w:val="Body text (9) + Arial3"/>
    <w:aliases w:val="8 pt,Bold,Spacing 0 pt40"/>
    <w:basedOn w:val="Bodytext9"/>
    <w:uiPriority w:val="99"/>
    <w:rPr>
      <w:rFonts w:ascii="Arial" w:hAnsi="Arial" w:cs="Arial"/>
      <w:b/>
      <w:bCs/>
      <w:spacing w:val="4"/>
      <w:sz w:val="16"/>
      <w:szCs w:val="16"/>
    </w:rPr>
  </w:style>
  <w:style w:type="character" w:customStyle="1" w:styleId="Bodytext9Arial2">
    <w:name w:val="Body text (9) + Arial2"/>
    <w:aliases w:val="12 pt,Spacing -1 pt"/>
    <w:basedOn w:val="Bodytext9"/>
    <w:uiPriority w:val="99"/>
    <w:rPr>
      <w:rFonts w:ascii="Arial" w:hAnsi="Arial" w:cs="Arial"/>
      <w:spacing w:val="-22"/>
      <w:sz w:val="24"/>
      <w:szCs w:val="24"/>
    </w:rPr>
  </w:style>
  <w:style w:type="character" w:customStyle="1" w:styleId="Bodytext9Arial1">
    <w:name w:val="Body text (9) + Arial1"/>
    <w:aliases w:val="8 pt1,Bold2,Not Italic6,Spacing 0 pt39"/>
    <w:basedOn w:val="Bodytext9"/>
    <w:uiPriority w:val="99"/>
    <w:rPr>
      <w:rFonts w:ascii="Arial" w:hAnsi="Arial" w:cs="Arial"/>
      <w:b/>
      <w:bCs/>
      <w:spacing w:val="5"/>
      <w:sz w:val="16"/>
      <w:szCs w:val="16"/>
    </w:rPr>
  </w:style>
  <w:style w:type="character" w:customStyle="1" w:styleId="Bodytext85pt">
    <w:name w:val="Body text + 8.5 pt"/>
    <w:aliases w:val="Not Bold,Spacing 0 pt38"/>
    <w:basedOn w:val="Bodytext"/>
    <w:uiPriority w:val="99"/>
    <w:rPr>
      <w:spacing w:val="0"/>
      <w:sz w:val="17"/>
      <w:szCs w:val="17"/>
    </w:rPr>
  </w:style>
  <w:style w:type="character" w:customStyle="1" w:styleId="Bodytext55pt">
    <w:name w:val="Body text + 5.5 pt"/>
    <w:aliases w:val="Not Bold17,Spacing 0 pt37"/>
    <w:basedOn w:val="Bodytext"/>
    <w:uiPriority w:val="99"/>
    <w:rPr>
      <w:noProof/>
      <w:spacing w:val="3"/>
      <w:sz w:val="11"/>
      <w:szCs w:val="11"/>
    </w:rPr>
  </w:style>
  <w:style w:type="character" w:customStyle="1" w:styleId="Bodytext55pt1">
    <w:name w:val="Body text + 5.5 pt1"/>
    <w:aliases w:val="Not Bold16,Spacing 0 pt36"/>
    <w:basedOn w:val="Bodytext"/>
    <w:uiPriority w:val="99"/>
    <w:rPr>
      <w:noProof/>
      <w:spacing w:val="0"/>
      <w:sz w:val="11"/>
      <w:szCs w:val="11"/>
    </w:rPr>
  </w:style>
  <w:style w:type="character" w:customStyle="1" w:styleId="Bodytext11">
    <w:name w:val="Body text (11)_"/>
    <w:basedOn w:val="DefaultParagraphFont"/>
    <w:link w:val="Bodytext110"/>
    <w:uiPriority w:val="99"/>
    <w:locked/>
    <w:rPr>
      <w:rFonts w:ascii="Arial" w:hAnsi="Arial" w:cs="Arial"/>
      <w:i/>
      <w:iCs/>
      <w:sz w:val="16"/>
      <w:szCs w:val="16"/>
      <w:u w:val="none"/>
    </w:rPr>
  </w:style>
  <w:style w:type="character" w:customStyle="1" w:styleId="Bodytext10">
    <w:name w:val="Body text (10)_"/>
    <w:basedOn w:val="DefaultParagraphFont"/>
    <w:link w:val="Bodytext101"/>
    <w:uiPriority w:val="99"/>
    <w:locked/>
    <w:rPr>
      <w:rFonts w:ascii="Georgia" w:hAnsi="Georgia" w:cs="Georgia"/>
      <w:spacing w:val="-2"/>
      <w:sz w:val="17"/>
      <w:szCs w:val="17"/>
      <w:u w:val="none"/>
    </w:rPr>
  </w:style>
  <w:style w:type="character" w:customStyle="1" w:styleId="Bodytext100">
    <w:name w:val="Body text (10)"/>
    <w:basedOn w:val="Bodytext10"/>
    <w:uiPriority w:val="99"/>
    <w:rPr>
      <w:u w:val="single"/>
    </w:rPr>
  </w:style>
  <w:style w:type="character" w:customStyle="1" w:styleId="BodytextGeorgia">
    <w:name w:val="Body text + Georgia"/>
    <w:aliases w:val="8.5 pt2,Not Bold15,Spacing 0 pt35"/>
    <w:basedOn w:val="Bodytext"/>
    <w:uiPriority w:val="99"/>
    <w:rPr>
      <w:rFonts w:ascii="Georgia" w:hAnsi="Georgia" w:cs="Georgia"/>
      <w:spacing w:val="-2"/>
      <w:sz w:val="17"/>
      <w:szCs w:val="17"/>
    </w:rPr>
  </w:style>
  <w:style w:type="character" w:customStyle="1" w:styleId="Bodytext5pt">
    <w:name w:val="Body text + 5 pt"/>
    <w:aliases w:val="Italic,Not Bold14,Spacing 1 pt"/>
    <w:basedOn w:val="Bodytext"/>
    <w:uiPriority w:val="99"/>
    <w:rPr>
      <w:i/>
      <w:iCs/>
      <w:spacing w:val="33"/>
      <w:sz w:val="10"/>
      <w:szCs w:val="10"/>
    </w:rPr>
  </w:style>
  <w:style w:type="character" w:customStyle="1" w:styleId="Bodytext5pt3">
    <w:name w:val="Body text + 5 pt3"/>
    <w:aliases w:val="Not Bold13,Spacing 0 pt34"/>
    <w:basedOn w:val="Bodytext"/>
    <w:uiPriority w:val="99"/>
    <w:rPr>
      <w:noProof/>
      <w:spacing w:val="0"/>
      <w:sz w:val="10"/>
      <w:szCs w:val="10"/>
    </w:rPr>
  </w:style>
  <w:style w:type="character" w:customStyle="1" w:styleId="Heading2">
    <w:name w:val="Heading #2_"/>
    <w:basedOn w:val="DefaultParagraphFont"/>
    <w:link w:val="Heading20"/>
    <w:uiPriority w:val="99"/>
    <w:locked/>
    <w:rPr>
      <w:rFonts w:ascii="MS Gothic" w:eastAsia="MS Gothic" w:cs="MS Gothic"/>
      <w:sz w:val="21"/>
      <w:szCs w:val="21"/>
      <w:u w:val="none"/>
    </w:rPr>
  </w:style>
  <w:style w:type="character" w:customStyle="1" w:styleId="Heading2CourierNew">
    <w:name w:val="Heading #2 + Courier New"/>
    <w:aliases w:val="11 pt,Bold1,Italic10"/>
    <w:basedOn w:val="Heading2"/>
    <w:uiPriority w:val="99"/>
    <w:rPr>
      <w:rFonts w:ascii="Courier New" w:hAnsi="Courier New" w:cs="Courier New"/>
      <w:b/>
      <w:bCs/>
      <w:i/>
      <w:iCs/>
      <w:noProof/>
      <w:sz w:val="22"/>
      <w:szCs w:val="22"/>
    </w:rPr>
  </w:style>
  <w:style w:type="character" w:customStyle="1" w:styleId="BodytextNotBold">
    <w:name w:val="Body text + Not Bold"/>
    <w:aliases w:val="Spacing 0 pt33"/>
    <w:basedOn w:val="Bodytext"/>
    <w:uiPriority w:val="99"/>
    <w:rPr>
      <w:spacing w:val="0"/>
    </w:rPr>
  </w:style>
  <w:style w:type="character" w:customStyle="1" w:styleId="BodytextNotBold2">
    <w:name w:val="Body text + Not Bold2"/>
    <w:aliases w:val="Spacing 0 pt32"/>
    <w:basedOn w:val="Bodytext"/>
    <w:uiPriority w:val="99"/>
  </w:style>
  <w:style w:type="character" w:customStyle="1" w:styleId="BodytextNotBold1">
    <w:name w:val="Body text + Not Bold1"/>
    <w:aliases w:val="Italic9,Spacing 0 pt31"/>
    <w:basedOn w:val="Bodytext"/>
    <w:uiPriority w:val="99"/>
    <w:rPr>
      <w:i/>
      <w:iCs/>
      <w:noProof/>
      <w:spacing w:val="0"/>
    </w:rPr>
  </w:style>
  <w:style w:type="character" w:customStyle="1" w:styleId="Bodytext12">
    <w:name w:val="Body text (12)_"/>
    <w:basedOn w:val="DefaultParagraphFont"/>
    <w:link w:val="Bodytext120"/>
    <w:uiPriority w:val="99"/>
    <w:locked/>
    <w:rPr>
      <w:rFonts w:ascii="Arial" w:hAnsi="Arial" w:cs="Arial"/>
      <w:sz w:val="16"/>
      <w:szCs w:val="16"/>
      <w:u w:val="none"/>
    </w:rPr>
  </w:style>
  <w:style w:type="character" w:customStyle="1" w:styleId="Bodytext1255pt">
    <w:name w:val="Body text (12) + 5.5 pt"/>
    <w:aliases w:val="Spacing 0 pt30"/>
    <w:basedOn w:val="Bodytext12"/>
    <w:uiPriority w:val="99"/>
    <w:rPr>
      <w:spacing w:val="3"/>
      <w:sz w:val="11"/>
      <w:szCs w:val="11"/>
    </w:rPr>
  </w:style>
  <w:style w:type="character" w:customStyle="1" w:styleId="Bodytext13">
    <w:name w:val="Body text (13)_"/>
    <w:basedOn w:val="DefaultParagraphFont"/>
    <w:link w:val="Bodytext130"/>
    <w:uiPriority w:val="99"/>
    <w:locked/>
    <w:rPr>
      <w:rFonts w:ascii="Arial" w:hAnsi="Arial" w:cs="Arial"/>
      <w:spacing w:val="3"/>
      <w:sz w:val="11"/>
      <w:szCs w:val="11"/>
      <w:u w:val="none"/>
    </w:rPr>
  </w:style>
  <w:style w:type="character" w:customStyle="1" w:styleId="Bodytext138pt">
    <w:name w:val="Body text (13) + 8 pt"/>
    <w:aliases w:val="Spacing 0 pt29"/>
    <w:basedOn w:val="Bodytext13"/>
    <w:uiPriority w:val="99"/>
    <w:rPr>
      <w:sz w:val="16"/>
      <w:szCs w:val="16"/>
    </w:rPr>
  </w:style>
  <w:style w:type="character" w:customStyle="1" w:styleId="Bodytext45pt">
    <w:name w:val="Body text + 4.5 pt"/>
    <w:aliases w:val="Italic8,Not Bold12"/>
    <w:basedOn w:val="Bodytext"/>
    <w:uiPriority w:val="99"/>
    <w:rPr>
      <w:i/>
      <w:iCs/>
      <w:sz w:val="9"/>
      <w:szCs w:val="9"/>
    </w:rPr>
  </w:style>
  <w:style w:type="character" w:customStyle="1" w:styleId="Bodytext12MicrosoftSansSerif">
    <w:name w:val="Body text (12) + Microsoft Sans Serif"/>
    <w:aliases w:val="9 pt,Italic7,Spacing 0 pt28"/>
    <w:basedOn w:val="Bodytext12"/>
    <w:uiPriority w:val="99"/>
    <w:rPr>
      <w:rFonts w:ascii="Microsoft Sans Serif" w:hAnsi="Microsoft Sans Serif" w:cs="Microsoft Sans Serif"/>
      <w:i/>
      <w:iCs/>
      <w:spacing w:val="0"/>
      <w:sz w:val="18"/>
      <w:szCs w:val="18"/>
    </w:rPr>
  </w:style>
  <w:style w:type="character" w:customStyle="1" w:styleId="Bodytext12Bold">
    <w:name w:val="Body text (12) + Bold"/>
    <w:aliases w:val="Spacing 0 pt27"/>
    <w:basedOn w:val="Bodytext12"/>
    <w:uiPriority w:val="99"/>
    <w:rPr>
      <w:b/>
      <w:bCs/>
      <w:spacing w:val="5"/>
    </w:rPr>
  </w:style>
  <w:style w:type="character" w:customStyle="1" w:styleId="Headerorfooter0">
    <w:name w:val="Header or footer"/>
    <w:basedOn w:val="Headerorfooter"/>
    <w:uiPriority w:val="99"/>
  </w:style>
  <w:style w:type="character" w:customStyle="1" w:styleId="Bodytext7Spacing0pt">
    <w:name w:val="Body text (7) + Spacing 0 pt"/>
    <w:basedOn w:val="Bodytext7"/>
    <w:uiPriority w:val="99"/>
    <w:rPr>
      <w:spacing w:val="5"/>
    </w:rPr>
  </w:style>
  <w:style w:type="character" w:customStyle="1" w:styleId="BodytextItalic3">
    <w:name w:val="Body text + Italic3"/>
    <w:basedOn w:val="Bodytext"/>
    <w:uiPriority w:val="99"/>
    <w:rPr>
      <w:i/>
      <w:iCs/>
    </w:rPr>
  </w:style>
  <w:style w:type="character" w:customStyle="1" w:styleId="Tablecaption2">
    <w:name w:val="Table caption (2)_"/>
    <w:basedOn w:val="DefaultParagraphFont"/>
    <w:link w:val="Tablecaption20"/>
    <w:uiPriority w:val="99"/>
    <w:locked/>
    <w:rPr>
      <w:rFonts w:ascii="Arial" w:hAnsi="Arial" w:cs="Arial"/>
      <w:b/>
      <w:bCs/>
      <w:spacing w:val="5"/>
      <w:sz w:val="16"/>
      <w:szCs w:val="16"/>
      <w:u w:val="none"/>
    </w:rPr>
  </w:style>
  <w:style w:type="character" w:customStyle="1" w:styleId="Tablecaption2Italic">
    <w:name w:val="Table caption (2) + Italic"/>
    <w:basedOn w:val="Tablecaption2"/>
    <w:uiPriority w:val="99"/>
    <w:rPr>
      <w:i/>
      <w:iCs/>
      <w:noProof/>
    </w:rPr>
  </w:style>
  <w:style w:type="character" w:customStyle="1" w:styleId="Bodytext7pt">
    <w:name w:val="Body text + 7 pt"/>
    <w:aliases w:val="Not Bold11,Spacing 0 pt26"/>
    <w:basedOn w:val="Bodytext"/>
    <w:uiPriority w:val="99"/>
    <w:rPr>
      <w:spacing w:val="4"/>
      <w:sz w:val="14"/>
      <w:szCs w:val="14"/>
    </w:rPr>
  </w:style>
  <w:style w:type="character" w:customStyle="1" w:styleId="Headerorfooter2Spacing0pt">
    <w:name w:val="Header or footer (2) + Spacing 0 pt"/>
    <w:basedOn w:val="Headerorfooter2"/>
    <w:uiPriority w:val="99"/>
    <w:rPr>
      <w:spacing w:val="8"/>
    </w:rPr>
  </w:style>
  <w:style w:type="character" w:customStyle="1" w:styleId="Bodytext5pt2">
    <w:name w:val="Body text + 5 pt2"/>
    <w:aliases w:val="Italic6,Not Bold10,Spacing 0 pt25"/>
    <w:basedOn w:val="Bodytext"/>
    <w:uiPriority w:val="99"/>
    <w:rPr>
      <w:i/>
      <w:iCs/>
      <w:noProof/>
      <w:spacing w:val="0"/>
      <w:sz w:val="10"/>
      <w:szCs w:val="10"/>
    </w:rPr>
  </w:style>
  <w:style w:type="character" w:customStyle="1" w:styleId="Bodytext5pt1">
    <w:name w:val="Body text + 5 pt1"/>
    <w:aliases w:val="Not Bold9,Spacing 0 pt24"/>
    <w:basedOn w:val="Bodytext"/>
    <w:uiPriority w:val="99"/>
    <w:rPr>
      <w:noProof/>
      <w:spacing w:val="0"/>
      <w:sz w:val="10"/>
      <w:szCs w:val="10"/>
    </w:rPr>
  </w:style>
  <w:style w:type="character" w:customStyle="1" w:styleId="BodytextSmallCaps">
    <w:name w:val="Body text + Small Caps"/>
    <w:basedOn w:val="Bodytext"/>
    <w:uiPriority w:val="99"/>
    <w:rPr>
      <w:smallCaps/>
    </w:rPr>
  </w:style>
  <w:style w:type="character" w:customStyle="1" w:styleId="BodytextItalic2">
    <w:name w:val="Body text + Italic2"/>
    <w:aliases w:val="Small Caps"/>
    <w:basedOn w:val="Bodytext"/>
    <w:uiPriority w:val="99"/>
    <w:rPr>
      <w:i/>
      <w:iCs/>
      <w:smallCaps/>
    </w:rPr>
  </w:style>
  <w:style w:type="character" w:customStyle="1" w:styleId="Tablecaption">
    <w:name w:val="Table caption_"/>
    <w:basedOn w:val="DefaultParagraphFont"/>
    <w:link w:val="Tablecaption0"/>
    <w:uiPriority w:val="99"/>
    <w:locked/>
    <w:rPr>
      <w:rFonts w:ascii="Arial" w:hAnsi="Arial" w:cs="Arial"/>
      <w:spacing w:val="4"/>
      <w:sz w:val="14"/>
      <w:szCs w:val="14"/>
      <w:u w:val="none"/>
    </w:rPr>
  </w:style>
  <w:style w:type="character" w:customStyle="1" w:styleId="Bodytext14">
    <w:name w:val="Body text (14)_"/>
    <w:basedOn w:val="DefaultParagraphFont"/>
    <w:link w:val="Bodytext140"/>
    <w:uiPriority w:val="99"/>
    <w:locked/>
    <w:rPr>
      <w:rFonts w:ascii="Times New Roman" w:hAnsi="Times New Roman" w:cs="Times New Roman"/>
      <w:spacing w:val="-5"/>
      <w:sz w:val="11"/>
      <w:szCs w:val="11"/>
      <w:u w:val="none"/>
    </w:rPr>
  </w:style>
  <w:style w:type="character" w:customStyle="1" w:styleId="Bodytext14Arial">
    <w:name w:val="Body text (14) + Arial"/>
    <w:aliases w:val="5 pt,Spacing 0 pt23"/>
    <w:basedOn w:val="Bodytext14"/>
    <w:uiPriority w:val="99"/>
    <w:rPr>
      <w:rFonts w:ascii="Arial" w:hAnsi="Arial" w:cs="Arial"/>
      <w:noProof/>
      <w:spacing w:val="0"/>
      <w:sz w:val="10"/>
      <w:szCs w:val="10"/>
    </w:rPr>
  </w:style>
  <w:style w:type="character" w:customStyle="1" w:styleId="Bodytext14Corbel">
    <w:name w:val="Body text (14) + Corbel"/>
    <w:aliases w:val="12 pt1,Italic5,Spacing 0 pt22"/>
    <w:basedOn w:val="Bodytext14"/>
    <w:uiPriority w:val="99"/>
    <w:rPr>
      <w:rFonts w:ascii="Corbel" w:hAnsi="Corbel" w:cs="Corbel"/>
      <w:i/>
      <w:iCs/>
      <w:spacing w:val="7"/>
      <w:sz w:val="24"/>
      <w:szCs w:val="24"/>
    </w:rPr>
  </w:style>
  <w:style w:type="character" w:customStyle="1" w:styleId="Bodytext11Spacing0pt">
    <w:name w:val="Body text (11) + Spacing 0 pt"/>
    <w:basedOn w:val="Bodytext11"/>
    <w:uiPriority w:val="99"/>
    <w:rPr>
      <w:spacing w:val="5"/>
    </w:rPr>
  </w:style>
  <w:style w:type="character" w:customStyle="1" w:styleId="Bodytext11Bold">
    <w:name w:val="Body text (11) + Bold"/>
    <w:aliases w:val="Spacing 0 pt21"/>
    <w:basedOn w:val="Bodytext11"/>
    <w:uiPriority w:val="99"/>
    <w:rPr>
      <w:b/>
      <w:bCs/>
      <w:noProof/>
      <w:spacing w:val="5"/>
    </w:rPr>
  </w:style>
  <w:style w:type="character" w:customStyle="1" w:styleId="Bodytext10pt">
    <w:name w:val="Body text + 10 pt"/>
    <w:aliases w:val="Not Bold8,Spacing 0 pt20"/>
    <w:basedOn w:val="Bodytext"/>
    <w:uiPriority w:val="99"/>
    <w:rPr>
      <w:noProof/>
      <w:spacing w:val="0"/>
      <w:sz w:val="20"/>
      <w:szCs w:val="20"/>
    </w:rPr>
  </w:style>
  <w:style w:type="character" w:customStyle="1" w:styleId="Bodytext10Spacing0pt">
    <w:name w:val="Body text (10) + Spacing 0 pt"/>
    <w:basedOn w:val="Bodytext10"/>
    <w:uiPriority w:val="99"/>
    <w:rPr>
      <w:spacing w:val="19"/>
    </w:rPr>
  </w:style>
  <w:style w:type="character" w:customStyle="1" w:styleId="Bodytext1110pt">
    <w:name w:val="Body text (11) + 10 pt"/>
    <w:basedOn w:val="Bodytext11"/>
    <w:uiPriority w:val="99"/>
    <w:rPr>
      <w:noProof/>
      <w:sz w:val="20"/>
      <w:szCs w:val="20"/>
    </w:rPr>
  </w:style>
  <w:style w:type="character" w:customStyle="1" w:styleId="Bodytext138pt1">
    <w:name w:val="Body text (13) + 8 pt1"/>
    <w:aliases w:val="Italic4,Spacing 0 pt19"/>
    <w:basedOn w:val="Bodytext13"/>
    <w:uiPriority w:val="99"/>
    <w:rPr>
      <w:i/>
      <w:iCs/>
      <w:noProof/>
      <w:spacing w:val="5"/>
      <w:sz w:val="16"/>
      <w:szCs w:val="16"/>
    </w:rPr>
  </w:style>
  <w:style w:type="character" w:customStyle="1" w:styleId="Bodytext135pt">
    <w:name w:val="Body text (13) + 5 pt"/>
    <w:aliases w:val="Spacing 0 pt18"/>
    <w:basedOn w:val="Bodytext13"/>
    <w:uiPriority w:val="99"/>
    <w:rPr>
      <w:spacing w:val="0"/>
      <w:sz w:val="10"/>
      <w:szCs w:val="10"/>
    </w:rPr>
  </w:style>
  <w:style w:type="character" w:customStyle="1" w:styleId="Bodytext11Georgia">
    <w:name w:val="Body text (11) + Georgia"/>
    <w:aliases w:val="8.5 pt1,Not Italic5,Spacing 0 pt17"/>
    <w:basedOn w:val="Bodytext11"/>
    <w:uiPriority w:val="99"/>
    <w:rPr>
      <w:rFonts w:ascii="Georgia" w:hAnsi="Georgia" w:cs="Georgia"/>
      <w:spacing w:val="19"/>
      <w:sz w:val="17"/>
      <w:szCs w:val="17"/>
    </w:rPr>
  </w:style>
  <w:style w:type="character" w:customStyle="1" w:styleId="Bodytext11Bold1">
    <w:name w:val="Body text (11) + Bold1"/>
    <w:aliases w:val="Not Italic4,Spacing 0 pt16"/>
    <w:basedOn w:val="Bodytext11"/>
    <w:uiPriority w:val="99"/>
    <w:rPr>
      <w:b/>
      <w:bCs/>
      <w:spacing w:val="5"/>
    </w:rPr>
  </w:style>
  <w:style w:type="character" w:customStyle="1" w:styleId="Bodytext115pt">
    <w:name w:val="Body text (11) + 5 pt"/>
    <w:aliases w:val="Not Italic3"/>
    <w:basedOn w:val="Bodytext11"/>
    <w:uiPriority w:val="99"/>
    <w:rPr>
      <w:noProof/>
      <w:sz w:val="10"/>
      <w:szCs w:val="10"/>
    </w:rPr>
  </w:style>
  <w:style w:type="character" w:customStyle="1" w:styleId="Bodytext11Georgia1">
    <w:name w:val="Body text (11) + Georgia1"/>
    <w:aliases w:val="10 pt,Not Italic2"/>
    <w:basedOn w:val="Bodytext11"/>
    <w:uiPriority w:val="99"/>
    <w:rPr>
      <w:rFonts w:ascii="Georgia" w:hAnsi="Georgia" w:cs="Georgia"/>
      <w:noProof/>
      <w:sz w:val="20"/>
      <w:szCs w:val="20"/>
    </w:rPr>
  </w:style>
  <w:style w:type="character" w:customStyle="1" w:styleId="Bodytext105pt">
    <w:name w:val="Body text + 10.5 pt"/>
    <w:aliases w:val="Italic3,Spacing 0 pt15"/>
    <w:basedOn w:val="Bodytext"/>
    <w:uiPriority w:val="99"/>
    <w:rPr>
      <w:i/>
      <w:iCs/>
      <w:spacing w:val="-8"/>
      <w:sz w:val="21"/>
      <w:szCs w:val="21"/>
    </w:rPr>
  </w:style>
  <w:style w:type="character" w:customStyle="1" w:styleId="Bodytext7SmallCaps">
    <w:name w:val="Body text (7) + Small Caps"/>
    <w:aliases w:val="Spacing 0 pt14"/>
    <w:basedOn w:val="Bodytext7"/>
    <w:uiPriority w:val="99"/>
    <w:rPr>
      <w:smallCaps/>
      <w:spacing w:val="5"/>
    </w:rPr>
  </w:style>
  <w:style w:type="character" w:customStyle="1" w:styleId="Heading32">
    <w:name w:val="Heading #3 (2)_"/>
    <w:basedOn w:val="DefaultParagraphFont"/>
    <w:link w:val="Heading320"/>
    <w:uiPriority w:val="99"/>
    <w:locked/>
    <w:rPr>
      <w:rFonts w:ascii="Batang" w:eastAsia="Batang" w:cs="Batang"/>
      <w:i/>
      <w:iCs/>
      <w:spacing w:val="4"/>
      <w:sz w:val="25"/>
      <w:szCs w:val="25"/>
      <w:u w:val="none"/>
    </w:rPr>
  </w:style>
  <w:style w:type="character" w:customStyle="1" w:styleId="Heading32CourierNew">
    <w:name w:val="Heading #3 (2) + Courier New"/>
    <w:aliases w:val="20.5 pt,Not Italic1,Spacing 0 pt13"/>
    <w:basedOn w:val="Heading32"/>
    <w:uiPriority w:val="99"/>
    <w:rPr>
      <w:rFonts w:ascii="Courier New" w:hAnsi="Courier New" w:cs="Courier New"/>
      <w:noProof/>
      <w:spacing w:val="0"/>
      <w:sz w:val="41"/>
      <w:szCs w:val="41"/>
    </w:rPr>
  </w:style>
  <w:style w:type="character" w:customStyle="1" w:styleId="BodytextGeorgia2">
    <w:name w:val="Body text + Georgia2"/>
    <w:aliases w:val="4 pt,Not Bold7,Spacing 0 pt12"/>
    <w:basedOn w:val="Bodytext"/>
    <w:uiPriority w:val="99"/>
    <w:rPr>
      <w:rFonts w:ascii="Georgia" w:hAnsi="Georgia" w:cs="Georgia"/>
      <w:spacing w:val="-2"/>
      <w:sz w:val="8"/>
      <w:szCs w:val="8"/>
    </w:rPr>
  </w:style>
  <w:style w:type="character" w:customStyle="1" w:styleId="Bodytext4pt">
    <w:name w:val="Body text + 4 pt"/>
    <w:aliases w:val="Not Bold6,Spacing 0 pt11"/>
    <w:basedOn w:val="Bodytext"/>
    <w:uiPriority w:val="99"/>
    <w:rPr>
      <w:noProof/>
      <w:spacing w:val="0"/>
      <w:sz w:val="8"/>
      <w:szCs w:val="8"/>
    </w:rPr>
  </w:style>
  <w:style w:type="character" w:customStyle="1" w:styleId="Bodytext5Spacing0pt">
    <w:name w:val="Body text (5) + Spacing 0 pt"/>
    <w:basedOn w:val="Bodytext5"/>
    <w:uiPriority w:val="99"/>
    <w:rPr>
      <w:spacing w:val="1"/>
    </w:rPr>
  </w:style>
  <w:style w:type="character" w:customStyle="1" w:styleId="Heading4">
    <w:name w:val="Heading #4_"/>
    <w:basedOn w:val="DefaultParagraphFont"/>
    <w:link w:val="Heading40"/>
    <w:uiPriority w:val="99"/>
    <w:locked/>
    <w:rPr>
      <w:rFonts w:ascii="Arial" w:hAnsi="Arial" w:cs="Arial"/>
      <w:b/>
      <w:bCs/>
      <w:spacing w:val="1"/>
      <w:sz w:val="20"/>
      <w:szCs w:val="20"/>
      <w:u w:val="none"/>
    </w:rPr>
  </w:style>
  <w:style w:type="character" w:customStyle="1" w:styleId="BodytextGeorgia1">
    <w:name w:val="Body text + Georgia1"/>
    <w:aliases w:val="10 pt1,Not Bold5,Spacing 0 pt10"/>
    <w:basedOn w:val="Bodytext"/>
    <w:uiPriority w:val="99"/>
    <w:rPr>
      <w:rFonts w:ascii="Georgia" w:hAnsi="Georgia" w:cs="Georgia"/>
      <w:spacing w:val="0"/>
      <w:sz w:val="20"/>
      <w:szCs w:val="20"/>
    </w:rPr>
  </w:style>
  <w:style w:type="character" w:customStyle="1" w:styleId="Bodytext58pt">
    <w:name w:val="Body text (5) + 8 pt"/>
    <w:aliases w:val="Spacing 0 pt9"/>
    <w:basedOn w:val="Bodytext5"/>
    <w:uiPriority w:val="99"/>
    <w:rPr>
      <w:spacing w:val="5"/>
      <w:sz w:val="16"/>
      <w:szCs w:val="16"/>
    </w:rPr>
  </w:style>
  <w:style w:type="character" w:customStyle="1" w:styleId="Bodytext10pt2">
    <w:name w:val="Body text + 10 pt2"/>
    <w:aliases w:val="Not Bold4,Spacing 0 pt8"/>
    <w:basedOn w:val="Bodytext"/>
    <w:uiPriority w:val="99"/>
    <w:rPr>
      <w:noProof/>
      <w:spacing w:val="0"/>
      <w:sz w:val="20"/>
      <w:szCs w:val="20"/>
    </w:rPr>
  </w:style>
  <w:style w:type="character" w:customStyle="1" w:styleId="BodytextItalic1">
    <w:name w:val="Body text + Italic1"/>
    <w:aliases w:val="Spacing 4 pt"/>
    <w:basedOn w:val="Bodytext"/>
    <w:uiPriority w:val="99"/>
    <w:rPr>
      <w:i/>
      <w:iCs/>
      <w:spacing w:val="87"/>
    </w:rPr>
  </w:style>
  <w:style w:type="character" w:customStyle="1" w:styleId="Tablecaption3">
    <w:name w:val="Table caption (3)_"/>
    <w:basedOn w:val="DefaultParagraphFont"/>
    <w:link w:val="Tablecaption30"/>
    <w:uiPriority w:val="99"/>
    <w:locked/>
    <w:rPr>
      <w:rFonts w:ascii="Arial" w:hAnsi="Arial" w:cs="Arial"/>
      <w:b/>
      <w:bCs/>
      <w:spacing w:val="-10"/>
      <w:sz w:val="14"/>
      <w:szCs w:val="14"/>
      <w:u w:val="none"/>
    </w:rPr>
  </w:style>
  <w:style w:type="character" w:customStyle="1" w:styleId="Tablecaption3Corbel">
    <w:name w:val="Table caption (3) + Corbel"/>
    <w:aliases w:val="7.5 pt,Not Bold3,Spacing 0 pt7"/>
    <w:basedOn w:val="Tablecaption3"/>
    <w:uiPriority w:val="99"/>
    <w:rPr>
      <w:rFonts w:ascii="Corbel" w:hAnsi="Corbel" w:cs="Corbel"/>
      <w:spacing w:val="-12"/>
      <w:sz w:val="15"/>
      <w:szCs w:val="15"/>
    </w:rPr>
  </w:style>
  <w:style w:type="character" w:customStyle="1" w:styleId="Tablecaption4">
    <w:name w:val="Table caption (4)_"/>
    <w:basedOn w:val="DefaultParagraphFont"/>
    <w:link w:val="Tablecaption40"/>
    <w:uiPriority w:val="99"/>
    <w:locked/>
    <w:rPr>
      <w:rFonts w:ascii="Arial" w:hAnsi="Arial" w:cs="Arial"/>
      <w:b/>
      <w:bCs/>
      <w:spacing w:val="-11"/>
      <w:sz w:val="17"/>
      <w:szCs w:val="17"/>
      <w:u w:val="none"/>
    </w:rPr>
  </w:style>
  <w:style w:type="character" w:customStyle="1" w:styleId="Bodytext16">
    <w:name w:val="Body text (16)_"/>
    <w:basedOn w:val="DefaultParagraphFont"/>
    <w:link w:val="Bodytext160"/>
    <w:uiPriority w:val="99"/>
    <w:locked/>
    <w:rPr>
      <w:rFonts w:ascii="Arial" w:hAnsi="Arial" w:cs="Arial"/>
      <w:spacing w:val="-31"/>
      <w:sz w:val="20"/>
      <w:szCs w:val="20"/>
      <w:u w:val="none"/>
    </w:rPr>
  </w:style>
  <w:style w:type="character" w:customStyle="1" w:styleId="Bodytext15">
    <w:name w:val="Body text (15)_"/>
    <w:basedOn w:val="DefaultParagraphFont"/>
    <w:link w:val="Bodytext150"/>
    <w:uiPriority w:val="99"/>
    <w:locked/>
    <w:rPr>
      <w:rFonts w:ascii="Arial" w:hAnsi="Arial" w:cs="Arial"/>
      <w:b/>
      <w:bCs/>
      <w:spacing w:val="-11"/>
      <w:sz w:val="17"/>
      <w:szCs w:val="17"/>
      <w:u w:val="none"/>
    </w:rPr>
  </w:style>
  <w:style w:type="character" w:customStyle="1" w:styleId="Bodytext17">
    <w:name w:val="Body text (17)_"/>
    <w:basedOn w:val="DefaultParagraphFont"/>
    <w:link w:val="Bodytext170"/>
    <w:uiPriority w:val="99"/>
    <w:locked/>
    <w:rPr>
      <w:rFonts w:ascii="Arial" w:hAnsi="Arial" w:cs="Arial"/>
      <w:b/>
      <w:bCs/>
      <w:spacing w:val="-12"/>
      <w:sz w:val="20"/>
      <w:szCs w:val="20"/>
      <w:u w:val="none"/>
    </w:rPr>
  </w:style>
  <w:style w:type="character" w:customStyle="1" w:styleId="Bodytext18">
    <w:name w:val="Body text (18)_"/>
    <w:basedOn w:val="DefaultParagraphFont"/>
    <w:link w:val="Bodytext180"/>
    <w:uiPriority w:val="99"/>
    <w:locked/>
    <w:rPr>
      <w:rFonts w:ascii="Arial" w:hAnsi="Arial" w:cs="Arial"/>
      <w:i/>
      <w:iCs/>
      <w:spacing w:val="-24"/>
      <w:sz w:val="16"/>
      <w:szCs w:val="16"/>
      <w:u w:val="none"/>
    </w:rPr>
  </w:style>
  <w:style w:type="character" w:customStyle="1" w:styleId="Bodytext19">
    <w:name w:val="Body text (19)_"/>
    <w:basedOn w:val="DefaultParagraphFont"/>
    <w:link w:val="Bodytext190"/>
    <w:uiPriority w:val="99"/>
    <w:locked/>
    <w:rPr>
      <w:rFonts w:ascii="Arial" w:hAnsi="Arial" w:cs="Arial"/>
      <w:spacing w:val="4"/>
      <w:sz w:val="8"/>
      <w:szCs w:val="8"/>
      <w:u w:val="none"/>
    </w:rPr>
  </w:style>
  <w:style w:type="character" w:customStyle="1" w:styleId="Bodytext85pt1">
    <w:name w:val="Body text + 8.5 pt1"/>
    <w:aliases w:val="Spacing 0 pt6"/>
    <w:basedOn w:val="Bodytext"/>
    <w:uiPriority w:val="99"/>
    <w:rPr>
      <w:spacing w:val="-11"/>
      <w:sz w:val="17"/>
      <w:szCs w:val="17"/>
    </w:rPr>
  </w:style>
  <w:style w:type="character" w:customStyle="1" w:styleId="BodytextCourierNew">
    <w:name w:val="Body text + Courier New"/>
    <w:aliases w:val="4 pt1,Italic2,Not Bold2,Spacing 0 pt5"/>
    <w:basedOn w:val="Bodytext"/>
    <w:uiPriority w:val="99"/>
    <w:rPr>
      <w:rFonts w:ascii="Courier New" w:hAnsi="Courier New" w:cs="Courier New"/>
      <w:i/>
      <w:iCs/>
      <w:noProof/>
      <w:spacing w:val="0"/>
      <w:sz w:val="8"/>
      <w:szCs w:val="8"/>
    </w:rPr>
  </w:style>
  <w:style w:type="character" w:customStyle="1" w:styleId="Bodytext22">
    <w:name w:val="Body text (22)_"/>
    <w:basedOn w:val="DefaultParagraphFont"/>
    <w:link w:val="Bodytext220"/>
    <w:uiPriority w:val="99"/>
    <w:locked/>
    <w:rPr>
      <w:rFonts w:ascii="Times New Roman" w:hAnsi="Times New Roman" w:cs="Times New Roman"/>
      <w:b/>
      <w:bCs/>
      <w:spacing w:val="-5"/>
      <w:sz w:val="20"/>
      <w:szCs w:val="20"/>
      <w:u w:val="none"/>
    </w:rPr>
  </w:style>
  <w:style w:type="character" w:customStyle="1" w:styleId="Bodytext23">
    <w:name w:val="Body text (23)_"/>
    <w:basedOn w:val="DefaultParagraphFont"/>
    <w:link w:val="Bodytext230"/>
    <w:uiPriority w:val="99"/>
    <w:locked/>
    <w:rPr>
      <w:rFonts w:ascii="Times New Roman" w:hAnsi="Times New Roman" w:cs="Times New Roman"/>
      <w:spacing w:val="-5"/>
      <w:sz w:val="14"/>
      <w:szCs w:val="14"/>
      <w:u w:val="none"/>
    </w:rPr>
  </w:style>
  <w:style w:type="character" w:customStyle="1" w:styleId="Bodytext24">
    <w:name w:val="Body text (24)_"/>
    <w:basedOn w:val="DefaultParagraphFont"/>
    <w:link w:val="Bodytext240"/>
    <w:uiPriority w:val="99"/>
    <w:locked/>
    <w:rPr>
      <w:rFonts w:ascii="Arial" w:hAnsi="Arial" w:cs="Arial"/>
      <w:b/>
      <w:bCs/>
      <w:spacing w:val="-10"/>
      <w:sz w:val="14"/>
      <w:szCs w:val="14"/>
      <w:u w:val="none"/>
    </w:rPr>
  </w:style>
  <w:style w:type="character" w:customStyle="1" w:styleId="Bodytext20">
    <w:name w:val="Body text (20)_"/>
    <w:basedOn w:val="DefaultParagraphFont"/>
    <w:link w:val="Bodytext200"/>
    <w:uiPriority w:val="99"/>
    <w:locked/>
    <w:rPr>
      <w:rFonts w:ascii="Georgia" w:hAnsi="Georgia" w:cs="Georgia"/>
      <w:noProof/>
      <w:sz w:val="14"/>
      <w:szCs w:val="14"/>
      <w:u w:val="none"/>
    </w:rPr>
  </w:style>
  <w:style w:type="character" w:customStyle="1" w:styleId="Bodytext21">
    <w:name w:val="Body text (21)_"/>
    <w:basedOn w:val="DefaultParagraphFont"/>
    <w:link w:val="Bodytext210"/>
    <w:uiPriority w:val="99"/>
    <w:locked/>
    <w:rPr>
      <w:rFonts w:ascii="Times New Roman" w:hAnsi="Times New Roman" w:cs="Times New Roman"/>
      <w:spacing w:val="-3"/>
      <w:sz w:val="14"/>
      <w:szCs w:val="14"/>
      <w:u w:val="none"/>
    </w:rPr>
  </w:style>
  <w:style w:type="character" w:customStyle="1" w:styleId="BodytextTimesNewRoman">
    <w:name w:val="Body text + Times New Roman"/>
    <w:aliases w:val="6 pt,Not Bold1,Scale 200%,Spacing 0 pt4"/>
    <w:basedOn w:val="Bodytext"/>
    <w:uiPriority w:val="99"/>
    <w:rPr>
      <w:rFonts w:ascii="Times New Roman" w:hAnsi="Times New Roman" w:cs="Times New Roman"/>
      <w:w w:val="200"/>
      <w:sz w:val="12"/>
      <w:szCs w:val="12"/>
    </w:rPr>
  </w:style>
  <w:style w:type="character" w:customStyle="1" w:styleId="Bodytext7pt1">
    <w:name w:val="Body text + 7 pt1"/>
    <w:aliases w:val="Spacing 0 pt3"/>
    <w:basedOn w:val="Bodytext"/>
    <w:uiPriority w:val="99"/>
    <w:rPr>
      <w:spacing w:val="-10"/>
      <w:sz w:val="14"/>
      <w:szCs w:val="14"/>
    </w:rPr>
  </w:style>
  <w:style w:type="character" w:customStyle="1" w:styleId="BodytextTimesNewRoman1">
    <w:name w:val="Body text + Times New Roman1"/>
    <w:aliases w:val="7.5 pt1,Italic1,Scale 70%,Spacing 0 pt2"/>
    <w:basedOn w:val="Bodytext"/>
    <w:uiPriority w:val="99"/>
    <w:rPr>
      <w:rFonts w:ascii="Times New Roman" w:hAnsi="Times New Roman" w:cs="Times New Roman"/>
      <w:i/>
      <w:iCs/>
      <w:spacing w:val="-6"/>
      <w:w w:val="70"/>
      <w:sz w:val="15"/>
      <w:szCs w:val="15"/>
    </w:rPr>
  </w:style>
  <w:style w:type="character" w:customStyle="1" w:styleId="Bodytext10pt1">
    <w:name w:val="Body text + 10 pt1"/>
    <w:aliases w:val="Spacing 0 pt1"/>
    <w:basedOn w:val="Bodytext"/>
    <w:uiPriority w:val="99"/>
    <w:rPr>
      <w:spacing w:val="-12"/>
      <w:sz w:val="20"/>
      <w:szCs w:val="20"/>
    </w:rPr>
  </w:style>
  <w:style w:type="paragraph" w:customStyle="1" w:styleId="Bodytext60">
    <w:name w:val="Body text (6)"/>
    <w:basedOn w:val="Normal"/>
    <w:link w:val="Bodytext6"/>
    <w:uiPriority w:val="99"/>
    <w:pPr>
      <w:shd w:val="clear" w:color="auto" w:fill="FFFFFF"/>
      <w:spacing w:line="240" w:lineRule="atLeast"/>
    </w:pPr>
    <w:rPr>
      <w:rFonts w:ascii="Arial" w:hAnsi="Arial" w:cs="Arial"/>
      <w:b/>
      <w:bCs/>
      <w:color w:val="auto"/>
      <w:spacing w:val="2"/>
      <w:sz w:val="39"/>
      <w:szCs w:val="39"/>
      <w:lang w:eastAsia="en-US"/>
    </w:rPr>
  </w:style>
  <w:style w:type="paragraph" w:customStyle="1" w:styleId="Bodytext25">
    <w:name w:val="Body text (2)"/>
    <w:basedOn w:val="Normal"/>
    <w:link w:val="Bodytext2"/>
    <w:uiPriority w:val="99"/>
    <w:pPr>
      <w:shd w:val="clear" w:color="auto" w:fill="FFFFFF"/>
      <w:spacing w:after="1800" w:line="240" w:lineRule="atLeast"/>
      <w:jc w:val="right"/>
    </w:pPr>
    <w:rPr>
      <w:rFonts w:ascii="Arial" w:hAnsi="Arial" w:cs="Arial"/>
      <w:b/>
      <w:bCs/>
      <w:color w:val="auto"/>
      <w:spacing w:val="3"/>
      <w:sz w:val="31"/>
      <w:szCs w:val="31"/>
      <w:lang w:eastAsia="en-US"/>
    </w:rPr>
  </w:style>
  <w:style w:type="paragraph" w:customStyle="1" w:styleId="Bodytext0">
    <w:name w:val="Body text"/>
    <w:basedOn w:val="Normal"/>
    <w:link w:val="Bodytext"/>
    <w:uiPriority w:val="99"/>
    <w:pPr>
      <w:shd w:val="clear" w:color="auto" w:fill="FFFFFF"/>
      <w:spacing w:before="360" w:after="2340" w:line="240" w:lineRule="atLeast"/>
      <w:jc w:val="center"/>
    </w:pPr>
    <w:rPr>
      <w:rFonts w:ascii="Arial" w:hAnsi="Arial" w:cs="Arial"/>
      <w:b/>
      <w:bCs/>
      <w:color w:val="auto"/>
      <w:spacing w:val="5"/>
      <w:sz w:val="16"/>
      <w:szCs w:val="16"/>
      <w:lang w:eastAsia="en-US"/>
    </w:rPr>
  </w:style>
  <w:style w:type="paragraph" w:customStyle="1" w:styleId="Bodytext30">
    <w:name w:val="Body text (3)"/>
    <w:basedOn w:val="Normal"/>
    <w:link w:val="Bodytext3"/>
    <w:uiPriority w:val="99"/>
    <w:pPr>
      <w:shd w:val="clear" w:color="auto" w:fill="FFFFFF"/>
      <w:spacing w:after="480" w:line="240" w:lineRule="atLeast"/>
    </w:pPr>
    <w:rPr>
      <w:rFonts w:ascii="Arial" w:hAnsi="Arial" w:cs="Arial"/>
      <w:noProof/>
      <w:color w:val="auto"/>
      <w:sz w:val="8"/>
      <w:szCs w:val="8"/>
      <w:lang w:eastAsia="en-US"/>
    </w:rPr>
  </w:style>
  <w:style w:type="paragraph" w:customStyle="1" w:styleId="Bodytext40">
    <w:name w:val="Body text (4)"/>
    <w:basedOn w:val="Normal"/>
    <w:link w:val="Bodytext4"/>
    <w:uiPriority w:val="99"/>
    <w:pPr>
      <w:shd w:val="clear" w:color="auto" w:fill="FFFFFF"/>
      <w:spacing w:before="480" w:after="4500" w:line="240" w:lineRule="atLeast"/>
      <w:jc w:val="center"/>
    </w:pPr>
    <w:rPr>
      <w:rFonts w:ascii="Arial" w:hAnsi="Arial" w:cs="Arial"/>
      <w:b/>
      <w:bCs/>
      <w:i/>
      <w:iCs/>
      <w:color w:val="auto"/>
      <w:spacing w:val="-1"/>
      <w:sz w:val="21"/>
      <w:szCs w:val="21"/>
      <w:lang w:eastAsia="en-US"/>
    </w:rPr>
  </w:style>
  <w:style w:type="paragraph" w:customStyle="1" w:styleId="Bodytext50">
    <w:name w:val="Body text (5)"/>
    <w:basedOn w:val="Normal"/>
    <w:link w:val="Bodytext5"/>
    <w:uiPriority w:val="99"/>
    <w:pPr>
      <w:shd w:val="clear" w:color="auto" w:fill="FFFFFF"/>
      <w:spacing w:before="4500" w:line="240" w:lineRule="atLeast"/>
      <w:jc w:val="center"/>
    </w:pPr>
    <w:rPr>
      <w:rFonts w:ascii="Arial" w:hAnsi="Arial" w:cs="Arial"/>
      <w:b/>
      <w:bCs/>
      <w:color w:val="auto"/>
      <w:spacing w:val="2"/>
      <w:sz w:val="20"/>
      <w:szCs w:val="20"/>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Arial" w:hAnsi="Arial" w:cs="Arial"/>
      <w:b/>
      <w:bCs/>
      <w:color w:val="auto"/>
      <w:spacing w:val="3"/>
      <w:sz w:val="20"/>
      <w:szCs w:val="20"/>
      <w:lang w:eastAsia="en-US"/>
    </w:rPr>
  </w:style>
  <w:style w:type="paragraph" w:customStyle="1" w:styleId="Heading30">
    <w:name w:val="Heading #3"/>
    <w:basedOn w:val="Normal"/>
    <w:link w:val="Heading3"/>
    <w:uiPriority w:val="99"/>
    <w:pPr>
      <w:shd w:val="clear" w:color="auto" w:fill="FFFFFF"/>
      <w:spacing w:after="780" w:line="240" w:lineRule="atLeast"/>
      <w:jc w:val="center"/>
      <w:outlineLvl w:val="2"/>
    </w:pPr>
    <w:rPr>
      <w:rFonts w:ascii="Arial" w:hAnsi="Arial" w:cs="Arial"/>
      <w:b/>
      <w:bCs/>
      <w:color w:val="auto"/>
      <w:spacing w:val="2"/>
      <w:sz w:val="20"/>
      <w:szCs w:val="20"/>
      <w:lang w:eastAsia="en-US"/>
    </w:rPr>
  </w:style>
  <w:style w:type="paragraph" w:styleId="TOC3">
    <w:name w:val="toc 3"/>
    <w:basedOn w:val="Normal"/>
    <w:next w:val="Normal"/>
    <w:link w:val="TOC3Char"/>
    <w:autoRedefine/>
    <w:uiPriority w:val="99"/>
    <w:semiHidden/>
    <w:pPr>
      <w:shd w:val="clear" w:color="auto" w:fill="FFFFFF"/>
      <w:spacing w:before="780" w:line="466" w:lineRule="exact"/>
      <w:jc w:val="both"/>
    </w:pPr>
    <w:rPr>
      <w:rFonts w:ascii="Arial" w:hAnsi="Arial" w:cs="Arial"/>
      <w:b/>
      <w:bCs/>
      <w:color w:val="auto"/>
      <w:spacing w:val="5"/>
      <w:sz w:val="16"/>
      <w:szCs w:val="16"/>
      <w:lang w:eastAsia="en-US"/>
    </w:rPr>
  </w:style>
  <w:style w:type="paragraph" w:customStyle="1" w:styleId="Headerorfooter20">
    <w:name w:val="Header or footer (2)"/>
    <w:basedOn w:val="Normal"/>
    <w:link w:val="Headerorfooter2"/>
    <w:uiPriority w:val="99"/>
    <w:pPr>
      <w:shd w:val="clear" w:color="auto" w:fill="FFFFFF"/>
      <w:spacing w:line="240" w:lineRule="atLeast"/>
      <w:jc w:val="right"/>
    </w:pPr>
    <w:rPr>
      <w:rFonts w:ascii="Arial" w:hAnsi="Arial" w:cs="Arial"/>
      <w:b/>
      <w:bCs/>
      <w:color w:val="auto"/>
      <w:spacing w:val="10"/>
      <w:sz w:val="16"/>
      <w:szCs w:val="16"/>
      <w:lang w:eastAsia="en-US"/>
    </w:rPr>
  </w:style>
  <w:style w:type="paragraph" w:customStyle="1" w:styleId="Heading10">
    <w:name w:val="Heading #1"/>
    <w:basedOn w:val="Normal"/>
    <w:link w:val="Heading1"/>
    <w:uiPriority w:val="99"/>
    <w:pPr>
      <w:shd w:val="clear" w:color="auto" w:fill="FFFFFF"/>
      <w:spacing w:after="360" w:line="240" w:lineRule="atLeast"/>
      <w:jc w:val="both"/>
      <w:outlineLvl w:val="0"/>
    </w:pPr>
    <w:rPr>
      <w:rFonts w:ascii="Arial" w:hAnsi="Arial" w:cs="Arial"/>
      <w:b/>
      <w:bCs/>
      <w:color w:val="auto"/>
      <w:spacing w:val="4"/>
      <w:sz w:val="27"/>
      <w:szCs w:val="27"/>
      <w:lang w:eastAsia="en-US"/>
    </w:rPr>
  </w:style>
  <w:style w:type="paragraph" w:customStyle="1" w:styleId="Bodytext70">
    <w:name w:val="Body text (7)"/>
    <w:basedOn w:val="Normal"/>
    <w:link w:val="Bodytext7"/>
    <w:uiPriority w:val="99"/>
    <w:pPr>
      <w:shd w:val="clear" w:color="auto" w:fill="FFFFFF"/>
      <w:spacing w:before="360" w:after="780" w:line="240" w:lineRule="atLeast"/>
      <w:jc w:val="both"/>
    </w:pPr>
    <w:rPr>
      <w:rFonts w:ascii="Arial" w:hAnsi="Arial" w:cs="Arial"/>
      <w:b/>
      <w:bCs/>
      <w:i/>
      <w:iCs/>
      <w:color w:val="auto"/>
      <w:spacing w:val="4"/>
      <w:sz w:val="16"/>
      <w:szCs w:val="16"/>
      <w:lang w:eastAsia="en-US"/>
    </w:rPr>
  </w:style>
  <w:style w:type="paragraph" w:customStyle="1" w:styleId="Bodytext80">
    <w:name w:val="Body text (8)"/>
    <w:basedOn w:val="Normal"/>
    <w:link w:val="Bodytext8"/>
    <w:uiPriority w:val="99"/>
    <w:pPr>
      <w:shd w:val="clear" w:color="auto" w:fill="FFFFFF"/>
      <w:spacing w:before="60" w:after="60" w:line="288" w:lineRule="exact"/>
      <w:jc w:val="both"/>
    </w:pPr>
    <w:rPr>
      <w:rFonts w:ascii="Arial" w:hAnsi="Arial" w:cs="Arial"/>
      <w:color w:val="auto"/>
      <w:spacing w:val="4"/>
      <w:sz w:val="14"/>
      <w:szCs w:val="14"/>
      <w:lang w:eastAsia="en-US"/>
    </w:rPr>
  </w:style>
  <w:style w:type="paragraph" w:customStyle="1" w:styleId="Bodytext90">
    <w:name w:val="Body text (9)"/>
    <w:basedOn w:val="Normal"/>
    <w:link w:val="Bodytext9"/>
    <w:uiPriority w:val="99"/>
    <w:pPr>
      <w:shd w:val="clear" w:color="auto" w:fill="FFFFFF"/>
      <w:spacing w:before="60" w:line="240" w:lineRule="atLeast"/>
      <w:jc w:val="both"/>
    </w:pPr>
    <w:rPr>
      <w:rFonts w:ascii="MingLiU" w:eastAsia="MingLiU" w:cs="MingLiU"/>
      <w:i/>
      <w:iCs/>
      <w:color w:val="auto"/>
      <w:sz w:val="10"/>
      <w:szCs w:val="10"/>
      <w:lang w:eastAsia="en-US"/>
    </w:rPr>
  </w:style>
  <w:style w:type="paragraph" w:customStyle="1" w:styleId="Bodytext110">
    <w:name w:val="Body text (11)"/>
    <w:basedOn w:val="Normal"/>
    <w:link w:val="Bodytext11"/>
    <w:uiPriority w:val="99"/>
    <w:pPr>
      <w:shd w:val="clear" w:color="auto" w:fill="FFFFFF"/>
      <w:spacing w:before="60" w:after="240" w:line="240" w:lineRule="atLeast"/>
      <w:jc w:val="both"/>
    </w:pPr>
    <w:rPr>
      <w:rFonts w:ascii="Arial" w:hAnsi="Arial" w:cs="Arial"/>
      <w:i/>
      <w:iCs/>
      <w:color w:val="auto"/>
      <w:sz w:val="16"/>
      <w:szCs w:val="16"/>
      <w:lang w:eastAsia="en-US"/>
    </w:rPr>
  </w:style>
  <w:style w:type="paragraph" w:customStyle="1" w:styleId="Bodytext101">
    <w:name w:val="Body text (10)1"/>
    <w:basedOn w:val="Normal"/>
    <w:link w:val="Bodytext10"/>
    <w:uiPriority w:val="99"/>
    <w:pPr>
      <w:shd w:val="clear" w:color="auto" w:fill="FFFFFF"/>
      <w:spacing w:before="240" w:after="60" w:line="240" w:lineRule="atLeast"/>
      <w:jc w:val="both"/>
    </w:pPr>
    <w:rPr>
      <w:rFonts w:ascii="Georgia" w:hAnsi="Georgia" w:cs="Georgia"/>
      <w:color w:val="auto"/>
      <w:spacing w:val="-2"/>
      <w:sz w:val="17"/>
      <w:szCs w:val="17"/>
      <w:lang w:eastAsia="en-US"/>
    </w:rPr>
  </w:style>
  <w:style w:type="paragraph" w:customStyle="1" w:styleId="Heading20">
    <w:name w:val="Heading #2"/>
    <w:basedOn w:val="Normal"/>
    <w:link w:val="Heading2"/>
    <w:uiPriority w:val="99"/>
    <w:pPr>
      <w:shd w:val="clear" w:color="auto" w:fill="FFFFFF"/>
      <w:spacing w:after="60" w:line="240" w:lineRule="atLeast"/>
      <w:outlineLvl w:val="1"/>
    </w:pPr>
    <w:rPr>
      <w:rFonts w:ascii="MS Gothic" w:eastAsia="MS Gothic" w:cs="MS Gothic"/>
      <w:color w:val="auto"/>
      <w:sz w:val="21"/>
      <w:szCs w:val="21"/>
      <w:lang w:eastAsia="en-US"/>
    </w:rPr>
  </w:style>
  <w:style w:type="paragraph" w:customStyle="1" w:styleId="Bodytext120">
    <w:name w:val="Body text (12)"/>
    <w:basedOn w:val="Normal"/>
    <w:link w:val="Bodytext12"/>
    <w:uiPriority w:val="99"/>
    <w:pPr>
      <w:shd w:val="clear" w:color="auto" w:fill="FFFFFF"/>
      <w:spacing w:before="60" w:line="149" w:lineRule="exact"/>
      <w:jc w:val="both"/>
    </w:pPr>
    <w:rPr>
      <w:rFonts w:ascii="Arial" w:hAnsi="Arial" w:cs="Arial"/>
      <w:color w:val="auto"/>
      <w:spacing w:val="-1"/>
      <w:sz w:val="16"/>
      <w:szCs w:val="16"/>
      <w:lang w:eastAsia="en-US"/>
    </w:rPr>
  </w:style>
  <w:style w:type="paragraph" w:customStyle="1" w:styleId="Bodytext130">
    <w:name w:val="Body text (13)"/>
    <w:basedOn w:val="Normal"/>
    <w:link w:val="Bodytext13"/>
    <w:uiPriority w:val="99"/>
    <w:pPr>
      <w:shd w:val="clear" w:color="auto" w:fill="FFFFFF"/>
      <w:spacing w:before="60" w:after="240" w:line="240" w:lineRule="atLeast"/>
    </w:pPr>
    <w:rPr>
      <w:rFonts w:ascii="Arial" w:hAnsi="Arial" w:cs="Arial"/>
      <w:color w:val="auto"/>
      <w:spacing w:val="3"/>
      <w:sz w:val="11"/>
      <w:szCs w:val="11"/>
      <w:lang w:eastAsia="en-US"/>
    </w:rPr>
  </w:style>
  <w:style w:type="paragraph" w:customStyle="1" w:styleId="Tablecaption20">
    <w:name w:val="Table caption (2)"/>
    <w:basedOn w:val="Normal"/>
    <w:link w:val="Tablecaption2"/>
    <w:uiPriority w:val="99"/>
    <w:pPr>
      <w:shd w:val="clear" w:color="auto" w:fill="FFFFFF"/>
      <w:spacing w:line="240" w:lineRule="atLeast"/>
    </w:pPr>
    <w:rPr>
      <w:rFonts w:ascii="Arial" w:hAnsi="Arial" w:cs="Arial"/>
      <w:b/>
      <w:bCs/>
      <w:color w:val="auto"/>
      <w:spacing w:val="5"/>
      <w:sz w:val="16"/>
      <w:szCs w:val="16"/>
      <w:lang w:eastAsia="en-US"/>
    </w:rPr>
  </w:style>
  <w:style w:type="paragraph" w:customStyle="1" w:styleId="Tablecaption0">
    <w:name w:val="Table caption"/>
    <w:basedOn w:val="Normal"/>
    <w:link w:val="Tablecaption"/>
    <w:uiPriority w:val="99"/>
    <w:pPr>
      <w:shd w:val="clear" w:color="auto" w:fill="FFFFFF"/>
      <w:spacing w:line="293" w:lineRule="exact"/>
      <w:jc w:val="both"/>
    </w:pPr>
    <w:rPr>
      <w:rFonts w:ascii="Arial" w:hAnsi="Arial" w:cs="Arial"/>
      <w:color w:val="auto"/>
      <w:spacing w:val="4"/>
      <w:sz w:val="14"/>
      <w:szCs w:val="14"/>
      <w:lang w:eastAsia="en-US"/>
    </w:rPr>
  </w:style>
  <w:style w:type="paragraph" w:customStyle="1" w:styleId="Bodytext140">
    <w:name w:val="Body text (14)"/>
    <w:basedOn w:val="Normal"/>
    <w:link w:val="Bodytext14"/>
    <w:uiPriority w:val="99"/>
    <w:pPr>
      <w:shd w:val="clear" w:color="auto" w:fill="FFFFFF"/>
      <w:spacing w:before="240" w:line="240" w:lineRule="atLeast"/>
      <w:jc w:val="both"/>
    </w:pPr>
    <w:rPr>
      <w:rFonts w:ascii="Times New Roman" w:hAnsi="Times New Roman" w:cs="Times New Roman"/>
      <w:color w:val="auto"/>
      <w:spacing w:val="-5"/>
      <w:sz w:val="11"/>
      <w:szCs w:val="11"/>
      <w:lang w:eastAsia="en-US"/>
    </w:rPr>
  </w:style>
  <w:style w:type="paragraph" w:customStyle="1" w:styleId="Heading320">
    <w:name w:val="Heading #3 (2)"/>
    <w:basedOn w:val="Normal"/>
    <w:link w:val="Heading32"/>
    <w:uiPriority w:val="99"/>
    <w:pPr>
      <w:shd w:val="clear" w:color="auto" w:fill="FFFFFF"/>
      <w:spacing w:before="240" w:line="240" w:lineRule="atLeast"/>
      <w:jc w:val="center"/>
      <w:outlineLvl w:val="2"/>
    </w:pPr>
    <w:rPr>
      <w:rFonts w:ascii="Batang" w:eastAsia="Batang" w:cs="Batang"/>
      <w:i/>
      <w:iCs/>
      <w:color w:val="auto"/>
      <w:spacing w:val="4"/>
      <w:sz w:val="25"/>
      <w:szCs w:val="25"/>
      <w:lang w:eastAsia="en-US"/>
    </w:rPr>
  </w:style>
  <w:style w:type="paragraph" w:customStyle="1" w:styleId="Heading40">
    <w:name w:val="Heading #4"/>
    <w:basedOn w:val="Normal"/>
    <w:link w:val="Heading4"/>
    <w:uiPriority w:val="99"/>
    <w:pPr>
      <w:shd w:val="clear" w:color="auto" w:fill="FFFFFF"/>
      <w:spacing w:after="180" w:line="499" w:lineRule="exact"/>
      <w:jc w:val="center"/>
      <w:outlineLvl w:val="3"/>
    </w:pPr>
    <w:rPr>
      <w:rFonts w:ascii="Arial" w:hAnsi="Arial" w:cs="Arial"/>
      <w:b/>
      <w:bCs/>
      <w:color w:val="auto"/>
      <w:spacing w:val="1"/>
      <w:sz w:val="20"/>
      <w:szCs w:val="20"/>
      <w:lang w:eastAsia="en-US"/>
    </w:rPr>
  </w:style>
  <w:style w:type="paragraph" w:customStyle="1" w:styleId="Tablecaption30">
    <w:name w:val="Table caption (3)"/>
    <w:basedOn w:val="Normal"/>
    <w:link w:val="Tablecaption3"/>
    <w:uiPriority w:val="99"/>
    <w:pPr>
      <w:shd w:val="clear" w:color="auto" w:fill="FFFFFF"/>
      <w:spacing w:line="240" w:lineRule="atLeast"/>
    </w:pPr>
    <w:rPr>
      <w:rFonts w:ascii="Arial" w:hAnsi="Arial" w:cs="Arial"/>
      <w:b/>
      <w:bCs/>
      <w:color w:val="auto"/>
      <w:spacing w:val="-10"/>
      <w:sz w:val="14"/>
      <w:szCs w:val="14"/>
      <w:lang w:eastAsia="en-US"/>
    </w:rPr>
  </w:style>
  <w:style w:type="paragraph" w:customStyle="1" w:styleId="Tablecaption40">
    <w:name w:val="Table caption (4)"/>
    <w:basedOn w:val="Normal"/>
    <w:link w:val="Tablecaption4"/>
    <w:uiPriority w:val="99"/>
    <w:pPr>
      <w:shd w:val="clear" w:color="auto" w:fill="FFFFFF"/>
      <w:spacing w:line="240" w:lineRule="atLeast"/>
    </w:pPr>
    <w:rPr>
      <w:rFonts w:ascii="Arial" w:hAnsi="Arial" w:cs="Arial"/>
      <w:b/>
      <w:bCs/>
      <w:color w:val="auto"/>
      <w:spacing w:val="-11"/>
      <w:sz w:val="17"/>
      <w:szCs w:val="17"/>
      <w:lang w:eastAsia="en-US"/>
    </w:rPr>
  </w:style>
  <w:style w:type="paragraph" w:customStyle="1" w:styleId="Bodytext160">
    <w:name w:val="Body text (16)"/>
    <w:basedOn w:val="Normal"/>
    <w:link w:val="Bodytext16"/>
    <w:uiPriority w:val="99"/>
    <w:pPr>
      <w:shd w:val="clear" w:color="auto" w:fill="FFFFFF"/>
      <w:spacing w:before="60" w:line="115" w:lineRule="exact"/>
    </w:pPr>
    <w:rPr>
      <w:rFonts w:ascii="Arial" w:hAnsi="Arial" w:cs="Arial"/>
      <w:color w:val="auto"/>
      <w:spacing w:val="-31"/>
      <w:sz w:val="20"/>
      <w:szCs w:val="20"/>
      <w:lang w:eastAsia="en-US"/>
    </w:rPr>
  </w:style>
  <w:style w:type="paragraph" w:customStyle="1" w:styleId="Bodytext150">
    <w:name w:val="Body text (15)"/>
    <w:basedOn w:val="Normal"/>
    <w:link w:val="Bodytext15"/>
    <w:uiPriority w:val="99"/>
    <w:pPr>
      <w:shd w:val="clear" w:color="auto" w:fill="FFFFFF"/>
      <w:spacing w:line="240" w:lineRule="atLeast"/>
    </w:pPr>
    <w:rPr>
      <w:rFonts w:ascii="Arial" w:hAnsi="Arial" w:cs="Arial"/>
      <w:b/>
      <w:bCs/>
      <w:color w:val="auto"/>
      <w:spacing w:val="-11"/>
      <w:sz w:val="17"/>
      <w:szCs w:val="17"/>
      <w:lang w:eastAsia="en-US"/>
    </w:rPr>
  </w:style>
  <w:style w:type="paragraph" w:customStyle="1" w:styleId="Bodytext170">
    <w:name w:val="Body text (17)"/>
    <w:basedOn w:val="Normal"/>
    <w:link w:val="Bodytext17"/>
    <w:uiPriority w:val="99"/>
    <w:pPr>
      <w:shd w:val="clear" w:color="auto" w:fill="FFFFFF"/>
      <w:spacing w:before="60" w:line="240" w:lineRule="atLeast"/>
    </w:pPr>
    <w:rPr>
      <w:rFonts w:ascii="Arial" w:hAnsi="Arial" w:cs="Arial"/>
      <w:b/>
      <w:bCs/>
      <w:color w:val="auto"/>
      <w:spacing w:val="-12"/>
      <w:sz w:val="20"/>
      <w:szCs w:val="20"/>
      <w:lang w:eastAsia="en-US"/>
    </w:rPr>
  </w:style>
  <w:style w:type="paragraph" w:customStyle="1" w:styleId="Bodytext180">
    <w:name w:val="Body text (18)"/>
    <w:basedOn w:val="Normal"/>
    <w:link w:val="Bodytext18"/>
    <w:uiPriority w:val="99"/>
    <w:pPr>
      <w:shd w:val="clear" w:color="auto" w:fill="FFFFFF"/>
      <w:spacing w:line="240" w:lineRule="atLeast"/>
      <w:jc w:val="center"/>
    </w:pPr>
    <w:rPr>
      <w:rFonts w:ascii="Arial" w:hAnsi="Arial" w:cs="Arial"/>
      <w:i/>
      <w:iCs/>
      <w:color w:val="auto"/>
      <w:spacing w:val="-24"/>
      <w:sz w:val="16"/>
      <w:szCs w:val="16"/>
      <w:lang w:eastAsia="en-US"/>
    </w:rPr>
  </w:style>
  <w:style w:type="paragraph" w:customStyle="1" w:styleId="Bodytext190">
    <w:name w:val="Body text (19)"/>
    <w:basedOn w:val="Normal"/>
    <w:link w:val="Bodytext19"/>
    <w:uiPriority w:val="99"/>
    <w:pPr>
      <w:shd w:val="clear" w:color="auto" w:fill="FFFFFF"/>
      <w:spacing w:line="110" w:lineRule="exact"/>
    </w:pPr>
    <w:rPr>
      <w:rFonts w:ascii="Arial" w:hAnsi="Arial" w:cs="Arial"/>
      <w:color w:val="auto"/>
      <w:spacing w:val="4"/>
      <w:sz w:val="8"/>
      <w:szCs w:val="8"/>
      <w:lang w:eastAsia="en-US"/>
    </w:rPr>
  </w:style>
  <w:style w:type="paragraph" w:customStyle="1" w:styleId="Bodytext220">
    <w:name w:val="Body text (22)"/>
    <w:basedOn w:val="Normal"/>
    <w:link w:val="Bodytext22"/>
    <w:uiPriority w:val="99"/>
    <w:pPr>
      <w:shd w:val="clear" w:color="auto" w:fill="FFFFFF"/>
      <w:spacing w:line="240" w:lineRule="atLeast"/>
      <w:jc w:val="both"/>
    </w:pPr>
    <w:rPr>
      <w:rFonts w:ascii="Times New Roman" w:hAnsi="Times New Roman" w:cs="Times New Roman"/>
      <w:b/>
      <w:bCs/>
      <w:color w:val="auto"/>
      <w:spacing w:val="-5"/>
      <w:sz w:val="20"/>
      <w:szCs w:val="20"/>
      <w:lang w:eastAsia="en-US"/>
    </w:rPr>
  </w:style>
  <w:style w:type="paragraph" w:customStyle="1" w:styleId="Bodytext230">
    <w:name w:val="Body text (23)"/>
    <w:basedOn w:val="Normal"/>
    <w:link w:val="Bodytext23"/>
    <w:uiPriority w:val="99"/>
    <w:pPr>
      <w:shd w:val="clear" w:color="auto" w:fill="FFFFFF"/>
      <w:spacing w:after="60" w:line="240" w:lineRule="atLeast"/>
      <w:jc w:val="both"/>
    </w:pPr>
    <w:rPr>
      <w:rFonts w:ascii="Times New Roman" w:hAnsi="Times New Roman" w:cs="Times New Roman"/>
      <w:color w:val="auto"/>
      <w:spacing w:val="-5"/>
      <w:sz w:val="14"/>
      <w:szCs w:val="14"/>
      <w:lang w:eastAsia="en-US"/>
    </w:rPr>
  </w:style>
  <w:style w:type="paragraph" w:customStyle="1" w:styleId="Bodytext240">
    <w:name w:val="Body text (24)"/>
    <w:basedOn w:val="Normal"/>
    <w:link w:val="Bodytext24"/>
    <w:uiPriority w:val="99"/>
    <w:pPr>
      <w:shd w:val="clear" w:color="auto" w:fill="FFFFFF"/>
      <w:spacing w:after="120" w:line="240" w:lineRule="atLeast"/>
    </w:pPr>
    <w:rPr>
      <w:rFonts w:ascii="Arial" w:hAnsi="Arial" w:cs="Arial"/>
      <w:b/>
      <w:bCs/>
      <w:color w:val="auto"/>
      <w:spacing w:val="-10"/>
      <w:sz w:val="14"/>
      <w:szCs w:val="14"/>
      <w:lang w:eastAsia="en-US"/>
    </w:rPr>
  </w:style>
  <w:style w:type="paragraph" w:customStyle="1" w:styleId="Bodytext200">
    <w:name w:val="Body text (20)"/>
    <w:basedOn w:val="Normal"/>
    <w:link w:val="Bodytext20"/>
    <w:uiPriority w:val="99"/>
    <w:pPr>
      <w:shd w:val="clear" w:color="auto" w:fill="FFFFFF"/>
      <w:spacing w:after="120" w:line="240" w:lineRule="atLeast"/>
    </w:pPr>
    <w:rPr>
      <w:rFonts w:ascii="Georgia" w:hAnsi="Georgia" w:cs="Georgia"/>
      <w:noProof/>
      <w:color w:val="auto"/>
      <w:sz w:val="14"/>
      <w:szCs w:val="14"/>
      <w:lang w:eastAsia="en-US"/>
    </w:rPr>
  </w:style>
  <w:style w:type="paragraph" w:customStyle="1" w:styleId="Bodytext210">
    <w:name w:val="Body text (21)"/>
    <w:basedOn w:val="Normal"/>
    <w:link w:val="Bodytext21"/>
    <w:uiPriority w:val="99"/>
    <w:pPr>
      <w:shd w:val="clear" w:color="auto" w:fill="FFFFFF"/>
      <w:spacing w:before="120" w:line="240" w:lineRule="atLeast"/>
    </w:pPr>
    <w:rPr>
      <w:rFonts w:ascii="Times New Roman" w:hAnsi="Times New Roman" w:cs="Times New Roman"/>
      <w:color w:val="auto"/>
      <w:spacing w:val="-3"/>
      <w:sz w:val="14"/>
      <w:szCs w:val="14"/>
      <w:lang w:eastAsia="en-US"/>
    </w:rPr>
  </w:style>
  <w:style w:type="table" w:styleId="TableGrid">
    <w:name w:val="Table Grid"/>
    <w:basedOn w:val="TableNormal"/>
    <w:rsid w:val="00D010F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2.bin" /><Relationship Id="rId12" Type="http://schemas.openxmlformats.org/officeDocument/2006/relationships/image" Target="media/image7.wmf" /><Relationship Id="rId13" Type="http://schemas.openxmlformats.org/officeDocument/2006/relationships/oleObject" Target="embeddings/oleObject3.bin" /><Relationship Id="rId14" Type="http://schemas.openxmlformats.org/officeDocument/2006/relationships/image" Target="media/image8.wmf" /><Relationship Id="rId15" Type="http://schemas.openxmlformats.org/officeDocument/2006/relationships/oleObject" Target="embeddings/oleObject4.bin" /><Relationship Id="rId16" Type="http://schemas.openxmlformats.org/officeDocument/2006/relationships/image" Target="media/image9.wmf" /><Relationship Id="rId17" Type="http://schemas.openxmlformats.org/officeDocument/2006/relationships/oleObject" Target="embeddings/oleObject5.bin"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wmf" /><Relationship Id="rId21" Type="http://schemas.openxmlformats.org/officeDocument/2006/relationships/oleObject" Target="embeddings/oleObject6.bin" /><Relationship Id="rId22" Type="http://schemas.openxmlformats.org/officeDocument/2006/relationships/image" Target="media/image13.wmf" /><Relationship Id="rId23" Type="http://schemas.openxmlformats.org/officeDocument/2006/relationships/oleObject" Target="embeddings/oleObject7.bin" /><Relationship Id="rId24" Type="http://schemas.openxmlformats.org/officeDocument/2006/relationships/image" Target="media/image14.png"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wmf" /><Relationship Id="rId9" Type="http://schemas.openxmlformats.org/officeDocument/2006/relationships/oleObject" Target="embeddings/oleObject1.bin" /></Relationships>
</file>

<file path=docProps/app.xml><?xml version="1.0" encoding="utf-8"?>
<Properties xmlns="http://schemas.openxmlformats.org/officeDocument/2006/extended-properties" xmlns:vt="http://schemas.openxmlformats.org/officeDocument/2006/docPropsVTypes">
  <Template>Normal</Template>
  <TotalTime>2</TotalTime>
  <Pages>37</Pages>
  <Words>17568</Words>
  <Characters>100143</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Microsoft Word - TCVN 9361 2012</vt:lpstr>
    </vt:vector>
  </TitlesOfParts>
  <Company>HOME</Company>
  <LinksUpToDate>false</LinksUpToDate>
  <CharactersWithSpaces>117477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TCVN 9361 2012</dc:title>
  <dc:creator>User</dc:creator>
  <cp:lastModifiedBy>User</cp:lastModifiedBy>
  <cp:revision>2</cp:revision>
  <dcterms:created xsi:type="dcterms:W3CDTF">2016-01-14T09:30:00Z</dcterms:created>
  <dcterms:modified xsi:type="dcterms:W3CDTF">2016-01-14T09:30:00Z</dcterms:modified>
</cp:coreProperties>
</file>