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</w:rPr>
      </w:pPr>
      <w:bookmarkStart w:id="0" w:name="loai_1"/>
      <w:r>
        <w:rPr>
          <w:rFonts w:ascii="Arial" w:hAnsi="Arial" w:cs="Arial"/>
          <w:b/>
          <w:bCs/>
          <w:color w:val="000000"/>
        </w:rPr>
        <w:t>TIÊU CHUẨN QUỐC GIA</w:t>
      </w:r>
      <w:bookmarkEnd w:id="0"/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</w:rPr>
      </w:pPr>
      <w:bookmarkStart w:id="1" w:name="loai_1_name"/>
      <w:r>
        <w:rPr>
          <w:rFonts w:ascii="Arial" w:hAnsi="Arial" w:cs="Arial"/>
          <w:b/>
          <w:bCs/>
          <w:color w:val="000000"/>
        </w:rPr>
        <w:t>TCVN 9262-1:2012</w:t>
      </w:r>
      <w:bookmarkEnd w:id="1"/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</w:rPr>
      </w:pPr>
      <w:bookmarkStart w:id="2" w:name="loai_1_name_name"/>
      <w:r>
        <w:rPr>
          <w:rFonts w:ascii="Arial" w:hAnsi="Arial" w:cs="Arial"/>
          <w:b/>
          <w:bCs/>
          <w:color w:val="000000"/>
        </w:rPr>
        <w:t>ISO 7976-1:1989</w:t>
      </w:r>
      <w:bookmarkEnd w:id="2"/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bookmarkStart w:id="3" w:name="loai_1_name_name_name"/>
      <w:r w:rsidRPr="000237A6" w:rsidR="000237A6">
        <w:rPr>
          <w:rFonts w:ascii="Arial" w:hAnsi="Arial" w:cs="Arial"/>
          <w:color w:val="000000"/>
          <w:sz w:val="20"/>
          <w:szCs w:val="20"/>
        </w:rPr>
        <w:t>DUNG SAI TRONG XÂY DỰNG CÔNG TRÌNH - PHƯƠNG PHÁP ĐO KIỂM CÔNG TRÌNH VÀ CẤU KIỆN CHẾ SẴN CỦA CÔNG TRÌNH - PHẦN 1: PHƯƠNG PHÁP VÀ DỤNG CỤ ĐO</w:t>
      </w:r>
      <w:bookmarkEnd w:id="3"/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Tolerances for building - Methods of measurement of buildings an</w:t>
      </w:r>
      <w:r>
        <w:rPr>
          <w:rFonts w:ascii="Arial" w:hAnsi="Arial" w:cs="Arial"/>
          <w:i/>
          <w:iCs/>
          <w:color w:val="000000"/>
          <w:sz w:val="20"/>
          <w:szCs w:val="20"/>
        </w:rPr>
        <w:t>d building products - Part 1: Methods and instruments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Lờ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nói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ầu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TCVN 9262</w:t>
      </w:r>
      <w:r w:rsidR="007F23E6"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vi-VN"/>
        </w:rPr>
        <w:t>1: 2012 hoàn toàn tương đương v</w:t>
      </w:r>
      <w:r>
        <w:rPr>
          <w:rFonts w:ascii="Arial" w:hAnsi="Arial" w:cs="Arial"/>
          <w:color w:val="000000"/>
          <w:sz w:val="20"/>
          <w:szCs w:val="20"/>
        </w:rPr>
        <w:t>ới ISO 7976-1 : 1989.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TCVN 9262-1: 2012 đư</w:t>
      </w:r>
      <w:r>
        <w:rPr>
          <w:rFonts w:ascii="Arial" w:hAnsi="Arial" w:cs="Arial"/>
          <w:color w:val="000000"/>
          <w:sz w:val="20"/>
          <w:szCs w:val="20"/>
        </w:rPr>
        <w:t>ợc chuyể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ổi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TCXD 193 : 1996 (ISO 7976-1 : 1989) theo quy đ</w:t>
      </w:r>
      <w:r>
        <w:rPr>
          <w:rFonts w:ascii="Arial" w:hAnsi="Arial" w:cs="Arial"/>
          <w:color w:val="000000"/>
          <w:sz w:val="20"/>
          <w:szCs w:val="20"/>
        </w:rPr>
        <w:t>ịnh tại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 1 Đi</w:t>
      </w:r>
      <w:r>
        <w:rPr>
          <w:rFonts w:ascii="Arial" w:hAnsi="Arial" w:cs="Arial"/>
          <w:color w:val="000000"/>
          <w:sz w:val="20"/>
          <w:szCs w:val="20"/>
        </w:rPr>
        <w:t>ều 69 của Luật Tiêu chuẩn và Quy chuẩn kỹ thuậ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và đi</w:t>
      </w:r>
      <w:r>
        <w:rPr>
          <w:rFonts w:ascii="Arial" w:hAnsi="Arial" w:cs="Arial"/>
          <w:color w:val="000000"/>
          <w:sz w:val="20"/>
          <w:szCs w:val="20"/>
        </w:rPr>
        <w:t>ểm a)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 1 Đi</w:t>
      </w:r>
      <w:r>
        <w:rPr>
          <w:rFonts w:ascii="Arial" w:hAnsi="Arial" w:cs="Arial"/>
          <w:color w:val="000000"/>
          <w:sz w:val="20"/>
          <w:szCs w:val="20"/>
        </w:rPr>
        <w:t>ều 7 Nghị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127/2007/NĐ-CP ngày 01/8/2007 c</w:t>
      </w:r>
      <w:r>
        <w:rPr>
          <w:rFonts w:ascii="Arial" w:hAnsi="Arial" w:cs="Arial"/>
          <w:color w:val="000000"/>
          <w:sz w:val="20"/>
          <w:szCs w:val="20"/>
        </w:rPr>
        <w:t>ủa Chính phủ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ịnh chi tiết thi hành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của Luật Tiêu chuẩn và Quy chuẩn kỹ thuật.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Bộ TCVN 9262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tiêu đ</w:t>
      </w:r>
      <w:r>
        <w:rPr>
          <w:rFonts w:ascii="Arial" w:hAnsi="Arial" w:cs="Arial"/>
          <w:color w:val="000000"/>
          <w:sz w:val="20"/>
          <w:szCs w:val="20"/>
        </w:rPr>
        <w:t>ề ch</w:t>
      </w:r>
      <w:r w:rsidR="007F23E6">
        <w:rPr>
          <w:rFonts w:ascii="Arial" w:hAnsi="Arial" w:cs="Arial"/>
          <w:color w:val="000000"/>
          <w:sz w:val="20"/>
          <w:szCs w:val="20"/>
        </w:rPr>
        <w:t>u</w:t>
      </w:r>
      <w:r>
        <w:rPr>
          <w:rFonts w:ascii="Arial" w:hAnsi="Arial" w:cs="Arial"/>
          <w:color w:val="000000"/>
          <w:sz w:val="20"/>
          <w:szCs w:val="20"/>
        </w:rPr>
        <w:t xml:space="preserve">ng 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“Dung sai trong xây dựng công trình - 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Phương pháp đo ki</w:t>
      </w:r>
      <w:r>
        <w:rPr>
          <w:rFonts w:ascii="Arial" w:hAnsi="Arial" w:cs="Arial"/>
          <w:i/>
          <w:iCs/>
          <w:color w:val="000000"/>
          <w:sz w:val="20"/>
          <w:szCs w:val="20"/>
        </w:rPr>
        <w:t>ểm công trình và các cấu kiện chế sẵn của công trình”</w:t>
      </w:r>
      <w:r>
        <w:rPr>
          <w:rFonts w:ascii="Arial" w:hAnsi="Arial" w:cs="Arial"/>
          <w:color w:val="000000"/>
          <w:sz w:val="20"/>
          <w:szCs w:val="20"/>
        </w:rPr>
        <w:t xml:space="preserve"> gồm có 2 phầ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TCVN 9262-1: 2012, </w:t>
      </w:r>
      <w:r>
        <w:rPr>
          <w:rFonts w:ascii="Arial" w:hAnsi="Arial" w:cs="Arial"/>
          <w:i/>
          <w:iCs/>
          <w:color w:val="000000"/>
          <w:sz w:val="20"/>
          <w:szCs w:val="20"/>
        </w:rPr>
        <w:t>Phầ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n 1: Phương pháp và d</w:t>
      </w:r>
      <w:r>
        <w:rPr>
          <w:rFonts w:ascii="Arial" w:hAnsi="Arial" w:cs="Arial"/>
          <w:i/>
          <w:iCs/>
          <w:color w:val="000000"/>
          <w:sz w:val="20"/>
          <w:szCs w:val="20"/>
        </w:rPr>
        <w:t>ụng cụ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 xml:space="preserve">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TCVN 9262-2: 2012, </w:t>
      </w:r>
      <w:r>
        <w:rPr>
          <w:rFonts w:ascii="Arial" w:hAnsi="Arial" w:cs="Arial"/>
          <w:i/>
          <w:iCs/>
          <w:color w:val="000000"/>
          <w:sz w:val="20"/>
          <w:szCs w:val="20"/>
        </w:rPr>
        <w:t>Phần 2: Vị trí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m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TCVN 9262-1 : 2012 do Viện Kiến trúc, Quy hoạ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Đô th</w:t>
      </w:r>
      <w:r>
        <w:rPr>
          <w:rFonts w:ascii="Arial" w:hAnsi="Arial" w:cs="Arial"/>
          <w:color w:val="000000"/>
          <w:sz w:val="20"/>
          <w:szCs w:val="20"/>
        </w:rPr>
        <w:t>ị và Nông thôn biên soạn, Bộ Xây dự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ề nghị, Tổng cục Tiêu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lư</w:t>
      </w:r>
      <w:r>
        <w:rPr>
          <w:rFonts w:ascii="Arial" w:hAnsi="Arial" w:cs="Arial"/>
          <w:color w:val="000000"/>
          <w:sz w:val="20"/>
          <w:szCs w:val="20"/>
        </w:rPr>
        <w:t xml:space="preserve">ờng Chất </w:t>
      </w:r>
      <w:r>
        <w:rPr>
          <w:rFonts w:ascii="Arial" w:hAnsi="Arial" w:cs="Arial"/>
          <w:color w:val="000000"/>
          <w:sz w:val="20"/>
          <w:szCs w:val="20"/>
          <w:lang w:val="vi-VN"/>
        </w:rPr>
        <w:t>lư</w:t>
      </w:r>
      <w:r>
        <w:rPr>
          <w:rFonts w:ascii="Arial" w:hAnsi="Arial" w:cs="Arial"/>
          <w:color w:val="000000"/>
          <w:sz w:val="20"/>
          <w:szCs w:val="20"/>
        </w:rPr>
        <w:t xml:space="preserve">ợng thẩm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ịnh, Bộ Khoa học và Công nghệ công bố.</w:t>
      </w:r>
    </w:p>
    <w:p w:rsidR="007F23E6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</w:p>
    <w:p w:rsidR="007F23E6" w:rsidRPr="007F23E6" w:rsidP="007F23E6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7F23E6">
        <w:rPr>
          <w:rFonts w:ascii="Arial" w:hAnsi="Arial" w:cs="Arial"/>
          <w:b/>
          <w:color w:val="000000"/>
          <w:sz w:val="20"/>
          <w:szCs w:val="20"/>
        </w:rPr>
        <w:t>DUNG SAI TRONG XÂY DỰNG CÔNG TRÌNH - PH</w:t>
      </w:r>
      <w:r w:rsidRPr="007F23E6">
        <w:rPr>
          <w:rFonts w:ascii="Arial" w:hAnsi="Arial" w:cs="Arial"/>
          <w:b/>
          <w:color w:val="000000"/>
          <w:sz w:val="20"/>
          <w:szCs w:val="20"/>
          <w:lang w:val="vi-VN"/>
        </w:rPr>
        <w:t>ƯƠNG PHÁP ĐO KI</w:t>
      </w:r>
      <w:r w:rsidRPr="007F23E6">
        <w:rPr>
          <w:rFonts w:ascii="Arial" w:hAnsi="Arial" w:cs="Arial"/>
          <w:b/>
          <w:color w:val="000000"/>
          <w:sz w:val="20"/>
          <w:szCs w:val="20"/>
        </w:rPr>
        <w:t>ỂM CÔNG TRÌNH VÀ CẤU KIỆN CHẾ SẴN CỦA CÔNG TRÌNH - PHẦ</w:t>
      </w:r>
      <w:r w:rsidRPr="007F23E6">
        <w:rPr>
          <w:rFonts w:ascii="Arial" w:hAnsi="Arial" w:cs="Arial"/>
          <w:b/>
          <w:color w:val="000000"/>
          <w:sz w:val="20"/>
          <w:szCs w:val="20"/>
          <w:lang w:val="vi-VN"/>
        </w:rPr>
        <w:t>N 1: PHƯƠNG PHÁP VÀ D</w:t>
      </w:r>
      <w:r w:rsidRPr="007F23E6">
        <w:rPr>
          <w:rFonts w:ascii="Arial" w:hAnsi="Arial" w:cs="Arial"/>
          <w:b/>
          <w:color w:val="000000"/>
          <w:sz w:val="20"/>
          <w:szCs w:val="20"/>
        </w:rPr>
        <w:t>ỤNG CỤ</w:t>
      </w:r>
      <w:r w:rsidRPr="007F23E6">
        <w:rPr>
          <w:rFonts w:ascii="Arial" w:hAnsi="Arial" w:cs="Arial"/>
          <w:b/>
          <w:color w:val="000000"/>
          <w:sz w:val="20"/>
          <w:szCs w:val="20"/>
          <w:lang w:val="vi-VN"/>
        </w:rPr>
        <w:t xml:space="preserve"> ĐO</w:t>
      </w:r>
    </w:p>
    <w:p w:rsidR="007F23E6" w:rsidRPr="007F23E6" w:rsidP="007F23E6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i/>
          <w:iCs/>
          <w:color w:val="000000"/>
          <w:sz w:val="20"/>
          <w:szCs w:val="20"/>
        </w:rPr>
      </w:pPr>
      <w:r w:rsidRPr="007F23E6">
        <w:rPr>
          <w:rFonts w:ascii="Arial" w:hAnsi="Arial" w:cs="Arial"/>
          <w:b/>
          <w:i/>
          <w:iCs/>
          <w:color w:val="000000"/>
          <w:sz w:val="20"/>
          <w:szCs w:val="20"/>
        </w:rPr>
        <w:t>Tolerances for building - Methods of measurement of buildings and building products - Part 1: Methods and instruments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4" w:name="dieu_1"/>
      <w:r>
        <w:rPr>
          <w:rFonts w:ascii="Arial" w:hAnsi="Arial" w:cs="Arial"/>
          <w:b/>
          <w:bCs/>
          <w:color w:val="000000"/>
          <w:sz w:val="20"/>
          <w:szCs w:val="20"/>
        </w:rPr>
        <w:t>1. Phạm vi áp dụng</w:t>
      </w:r>
      <w:bookmarkEnd w:id="4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1.1. </w:t>
      </w:r>
      <w:r>
        <w:rPr>
          <w:rFonts w:ascii="Arial" w:hAnsi="Arial" w:cs="Arial"/>
          <w:color w:val="000000"/>
          <w:sz w:val="20"/>
          <w:szCs w:val="20"/>
        </w:rPr>
        <w:t>Tiêu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này đưa ra m</w:t>
      </w:r>
      <w:r>
        <w:rPr>
          <w:rFonts w:ascii="Arial" w:hAnsi="Arial" w:cs="Arial"/>
          <w:color w:val="000000"/>
          <w:sz w:val="20"/>
          <w:szCs w:val="20"/>
        </w:rPr>
        <w:t>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phương pháp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hình dạ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ng, kích thư</w:t>
      </w:r>
      <w:r>
        <w:rPr>
          <w:rFonts w:ascii="Arial" w:hAnsi="Arial" w:cs="Arial"/>
          <w:color w:val="000000"/>
          <w:sz w:val="20"/>
          <w:szCs w:val="20"/>
        </w:rPr>
        <w:t>ớc và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kích thư</w:t>
      </w:r>
      <w:r>
        <w:rPr>
          <w:rFonts w:ascii="Arial" w:hAnsi="Arial" w:cs="Arial"/>
          <w:color w:val="000000"/>
          <w:sz w:val="20"/>
          <w:szCs w:val="20"/>
        </w:rPr>
        <w:t>ớc của công trình và cấu kiện chế sẵn cần lắp với nhau. Cũng có thể áp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phương pháp này khi d</w:t>
      </w:r>
      <w:r>
        <w:rPr>
          <w:rFonts w:ascii="Arial" w:hAnsi="Arial" w:cs="Arial"/>
          <w:color w:val="000000"/>
          <w:sz w:val="20"/>
          <w:szCs w:val="20"/>
        </w:rPr>
        <w:t>ữ liệu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chính xác đư</w:t>
      </w:r>
      <w:r>
        <w:rPr>
          <w:rFonts w:ascii="Arial" w:hAnsi="Arial" w:cs="Arial"/>
          <w:color w:val="000000"/>
          <w:sz w:val="20"/>
          <w:szCs w:val="20"/>
        </w:rPr>
        <w:t>ợc thu thập trong các nhà máy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trên công trư</w:t>
      </w:r>
      <w:r>
        <w:rPr>
          <w:rFonts w:ascii="Arial" w:hAnsi="Arial" w:cs="Arial"/>
          <w:color w:val="000000"/>
          <w:sz w:val="20"/>
          <w:szCs w:val="20"/>
        </w:rPr>
        <w:t>ờng.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Tiêu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này quy đ</w:t>
      </w:r>
      <w:r>
        <w:rPr>
          <w:rFonts w:ascii="Arial" w:hAnsi="Arial" w:cs="Arial"/>
          <w:color w:val="000000"/>
          <w:sz w:val="20"/>
          <w:szCs w:val="20"/>
        </w:rPr>
        <w:t>ịnh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sai lệch các bộ phận của công trình hay cấu kiện chế sẵ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bởi các thiết bị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1.2.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phương pháp đo ki</w:t>
      </w:r>
      <w:r>
        <w:rPr>
          <w:rFonts w:ascii="Arial" w:hAnsi="Arial" w:cs="Arial"/>
          <w:color w:val="000000"/>
          <w:sz w:val="20"/>
          <w:szCs w:val="20"/>
        </w:rPr>
        <w:t>ểm này chỉ áp dụng với các hạng mục có các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có mođun đàn h</w:t>
      </w:r>
      <w:r>
        <w:rPr>
          <w:rFonts w:ascii="Arial" w:hAnsi="Arial" w:cs="Arial"/>
          <w:color w:val="000000"/>
          <w:sz w:val="20"/>
          <w:szCs w:val="20"/>
        </w:rPr>
        <w:t>ồi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35 kPa, v</w:t>
      </w:r>
      <w:r>
        <w:rPr>
          <w:rFonts w:ascii="Arial" w:hAnsi="Arial" w:cs="Arial"/>
          <w:color w:val="000000"/>
          <w:sz w:val="20"/>
          <w:szCs w:val="20"/>
        </w:rPr>
        <w:t>í dụ: bêtông, gỗ, thép, chất dẻo cứng. Tiêu chuẩn này không áp dụng cho các hạng mục bằng sợi thủy tinh và vật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nêm tương t</w:t>
      </w:r>
      <w:r>
        <w:rPr>
          <w:rFonts w:ascii="Arial" w:hAnsi="Arial" w:cs="Arial"/>
          <w:color w:val="000000"/>
          <w:sz w:val="20"/>
          <w:szCs w:val="20"/>
        </w:rPr>
        <w:t>ự.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Tiêu chuẩn n</w:t>
      </w:r>
      <w:r>
        <w:rPr>
          <w:rFonts w:ascii="Arial" w:hAnsi="Arial" w:cs="Arial"/>
          <w:color w:val="000000"/>
          <w:sz w:val="20"/>
          <w:szCs w:val="20"/>
          <w:lang w:val="vi-VN"/>
        </w:rPr>
        <w:t>ày không quy đ</w:t>
      </w:r>
      <w:r>
        <w:rPr>
          <w:rFonts w:ascii="Arial" w:hAnsi="Arial" w:cs="Arial"/>
          <w:color w:val="000000"/>
          <w:sz w:val="20"/>
          <w:szCs w:val="20"/>
        </w:rPr>
        <w:t>ịnh các quy tắc kiểm tra chấ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lư</w:t>
      </w:r>
      <w:r>
        <w:rPr>
          <w:rFonts w:ascii="Arial" w:hAnsi="Arial" w:cs="Arial"/>
          <w:color w:val="000000"/>
          <w:sz w:val="20"/>
          <w:szCs w:val="20"/>
        </w:rPr>
        <w:t>ợng trong mọ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giai đo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đ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c như ki</w:t>
      </w:r>
      <w:r>
        <w:rPr>
          <w:rFonts w:ascii="Arial" w:hAnsi="Arial" w:cs="Arial"/>
          <w:color w:val="000000"/>
          <w:sz w:val="20"/>
          <w:szCs w:val="20"/>
        </w:rPr>
        <w:t>ểm tra tần số, vị trí, thời gian,...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1.3. </w:t>
      </w:r>
      <w:r>
        <w:rPr>
          <w:rFonts w:ascii="Arial" w:hAnsi="Arial" w:cs="Arial"/>
          <w:color w:val="000000"/>
          <w:sz w:val="20"/>
          <w:szCs w:val="20"/>
        </w:rPr>
        <w:t>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TCVN 9262-2 : 2012 đư</w:t>
      </w:r>
      <w:r>
        <w:rPr>
          <w:rFonts w:ascii="Arial" w:hAnsi="Arial" w:cs="Arial"/>
          <w:color w:val="000000"/>
          <w:sz w:val="20"/>
          <w:szCs w:val="20"/>
        </w:rPr>
        <w:t>ợc áp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theo phương pháp đo như đ</w:t>
      </w:r>
      <w:r>
        <w:rPr>
          <w:rFonts w:ascii="Arial" w:hAnsi="Arial" w:cs="Arial"/>
          <w:color w:val="000000"/>
          <w:sz w:val="20"/>
          <w:szCs w:val="20"/>
        </w:rPr>
        <w:t>ã nêu trong tiêu chuẩn này.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5" w:name="dieu_2"/>
      <w:r>
        <w:rPr>
          <w:rFonts w:ascii="Arial" w:hAnsi="Arial" w:cs="Arial"/>
          <w:b/>
          <w:bCs/>
          <w:color w:val="000000"/>
          <w:sz w:val="20"/>
          <w:szCs w:val="20"/>
        </w:rPr>
        <w:t>2. Tài liệu viện dẫn</w:t>
      </w:r>
      <w:bookmarkEnd w:id="5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Các tài liệu viện dẫn sau rất cần thiết khi áp dụng tiêu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này. Đ</w:t>
      </w:r>
      <w:r>
        <w:rPr>
          <w:rFonts w:ascii="Arial" w:hAnsi="Arial" w:cs="Arial"/>
          <w:color w:val="000000"/>
          <w:sz w:val="20"/>
          <w:szCs w:val="20"/>
        </w:rPr>
        <w:t>ối với các tài liệu viện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 có ghi năm công b</w:t>
      </w:r>
      <w:r>
        <w:rPr>
          <w:rFonts w:ascii="Arial" w:hAnsi="Arial" w:cs="Arial"/>
          <w:color w:val="000000"/>
          <w:sz w:val="20"/>
          <w:szCs w:val="20"/>
        </w:rPr>
        <w:t>ố thì áp dụng phiên bả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nêu. Đ</w:t>
      </w:r>
      <w:r>
        <w:rPr>
          <w:rFonts w:ascii="Arial" w:hAnsi="Arial" w:cs="Arial"/>
          <w:color w:val="000000"/>
          <w:sz w:val="20"/>
          <w:szCs w:val="20"/>
        </w:rPr>
        <w:t>ối với các tài liệu viện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 không ghi năm công b</w:t>
      </w:r>
      <w:r>
        <w:rPr>
          <w:rFonts w:ascii="Arial" w:hAnsi="Arial" w:cs="Arial"/>
          <w:color w:val="000000"/>
          <w:sz w:val="20"/>
          <w:szCs w:val="20"/>
        </w:rPr>
        <w:t>ố thì áp dụng phiên bản mới nhất, bao gồm cả các sử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ổi, bổ sung (nếu có).</w:t>
      </w:r>
    </w:p>
    <w:p w:rsidR="00F2159D" w:rsidRPr="00317C33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TCVN 9262-2 : 2012, 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Dung sai trong xây dựng công trình - 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Phương pháp đo ki</w:t>
      </w:r>
      <w:r>
        <w:rPr>
          <w:rFonts w:ascii="Arial" w:hAnsi="Arial" w:cs="Arial"/>
          <w:i/>
          <w:iCs/>
          <w:color w:val="000000"/>
          <w:sz w:val="20"/>
          <w:szCs w:val="20"/>
        </w:rPr>
        <w:t>ểm công trình và các cấu kiện chế sẵn của công trình - Phần 2: Vị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 xml:space="preserve"> trí các đi</w:t>
      </w:r>
      <w:r>
        <w:rPr>
          <w:rFonts w:ascii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m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 4464</w:t>
      </w:r>
      <w:r>
        <w:rPr>
          <w:rStyle w:val="FootnoteReference"/>
          <w:rFonts w:ascii="Arial" w:hAnsi="Arial" w:cs="Arial"/>
          <w:color w:val="000000"/>
          <w:sz w:val="20"/>
          <w:szCs w:val="20"/>
        </w:rPr>
        <w:footnoteReference w:customMarkFollows="1" w:id="2"/>
        <w:t>1)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i/>
          <w:iCs/>
          <w:color w:val="000000"/>
          <w:sz w:val="20"/>
          <w:szCs w:val="20"/>
        </w:rPr>
        <w:t>Tolerances For Building - Relationship Between The Different Types Of Deviations And Tolerances Used For Specification (Dung sai trong xây dựng công trình - Quan hệ giữa các loạ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i/>
          <w:iCs/>
          <w:color w:val="000000"/>
          <w:sz w:val="20"/>
          <w:szCs w:val="20"/>
        </w:rPr>
        <w:t>ộ sai lệ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ch và dung sai khác dùng trong quy đ</w:t>
      </w:r>
      <w:r>
        <w:rPr>
          <w:rFonts w:ascii="Arial" w:hAnsi="Arial" w:cs="Arial"/>
          <w:i/>
          <w:iCs/>
          <w:color w:val="000000"/>
          <w:sz w:val="20"/>
          <w:szCs w:val="20"/>
        </w:rPr>
        <w:t>ịnh).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 7078, </w:t>
      </w:r>
      <w:r>
        <w:rPr>
          <w:rFonts w:ascii="Arial" w:hAnsi="Arial" w:cs="Arial"/>
          <w:i/>
          <w:iCs/>
          <w:color w:val="000000"/>
          <w:sz w:val="20"/>
          <w:szCs w:val="20"/>
        </w:rPr>
        <w:t>Building construction - Procedures for setting out, measurement and surveying - Vocabulary and guidance notes (Xây dự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ng nhà - Phương pháp đ</w:t>
      </w:r>
      <w:r>
        <w:rPr>
          <w:rFonts w:ascii="Arial" w:hAnsi="Arial" w:cs="Arial"/>
          <w:i/>
          <w:iCs/>
          <w:color w:val="000000"/>
          <w:sz w:val="20"/>
          <w:szCs w:val="20"/>
        </w:rPr>
        <w:t>ịnh vị mặt bằ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ng, đo và tr</w:t>
      </w:r>
      <w:r>
        <w:rPr>
          <w:rFonts w:ascii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i/>
          <w:iCs/>
          <w:color w:val="000000"/>
          <w:sz w:val="20"/>
          <w:szCs w:val="20"/>
        </w:rPr>
        <w:t>ịa - Từ vựng và chỉ dẫn)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 8322</w:t>
      </w:r>
      <w:r>
        <w:rPr>
          <w:rStyle w:val="FootnoteReference"/>
          <w:rFonts w:ascii="Arial" w:hAnsi="Arial" w:cs="Arial"/>
          <w:color w:val="000000"/>
          <w:sz w:val="20"/>
          <w:szCs w:val="20"/>
        </w:rPr>
        <w:footnoteReference w:customMarkFollows="1" w:id="3"/>
        <w:t>2)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i/>
          <w:iCs/>
          <w:color w:val="000000"/>
          <w:sz w:val="20"/>
          <w:szCs w:val="20"/>
        </w:rPr>
        <w:t>Building construction - Measuring instruments - Procedures for determining accuracy in use (Xây dựng nhà - Dụng cụ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 xml:space="preserve"> đo - Phương pháp xác đ</w:t>
      </w:r>
      <w:r>
        <w:rPr>
          <w:rFonts w:ascii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hAnsi="Arial" w:cs="Arial"/>
          <w:i/>
          <w:i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i/>
          <w:iCs/>
          <w:color w:val="000000"/>
          <w:sz w:val="20"/>
          <w:szCs w:val="20"/>
        </w:rPr>
        <w:t>ộ chính xác trong sử dụng).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6" w:name="dieu_3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3. Quy định chung</w:t>
      </w:r>
      <w:bookmarkEnd w:id="6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3.1.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Các phương pháp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3.1.1.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phương pháp đo này áp d</w:t>
      </w:r>
      <w:r>
        <w:rPr>
          <w:rFonts w:ascii="Arial" w:hAnsi="Arial" w:cs="Arial"/>
          <w:color w:val="000000"/>
          <w:sz w:val="20"/>
          <w:szCs w:val="20"/>
        </w:rPr>
        <w:t>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các k</w:t>
      </w:r>
      <w:r>
        <w:rPr>
          <w:rFonts w:ascii="Arial" w:hAnsi="Arial" w:cs="Arial"/>
          <w:color w:val="000000"/>
          <w:sz w:val="20"/>
          <w:szCs w:val="20"/>
        </w:rPr>
        <w:t>í</w:t>
      </w:r>
      <w:r>
        <w:rPr>
          <w:rFonts w:ascii="Arial" w:hAnsi="Arial" w:cs="Arial"/>
          <w:color w:val="000000"/>
          <w:sz w:val="20"/>
          <w:szCs w:val="20"/>
          <w:lang w:val="vi-VN"/>
        </w:rPr>
        <w:t>ch thư</w:t>
      </w:r>
      <w:r>
        <w:rPr>
          <w:rFonts w:ascii="Arial" w:hAnsi="Arial" w:cs="Arial"/>
          <w:color w:val="000000"/>
          <w:sz w:val="20"/>
          <w:szCs w:val="20"/>
        </w:rPr>
        <w:t>ớc chính của cấu kiện xây dựng, khoảng cách giữa các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này và đ</w:t>
      </w:r>
      <w:r>
        <w:rPr>
          <w:rFonts w:ascii="Arial" w:hAnsi="Arial" w:cs="Arial"/>
          <w:color w:val="000000"/>
          <w:sz w:val="20"/>
          <w:szCs w:val="20"/>
        </w:rPr>
        <w:t>ộ sai lệch hình học của cấu kiện. Tuy nhiên, cũng có thể áp dụng cho các bộ phận và phần nhỏ của các cấu kiện xây dựng.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3.1.2. </w:t>
      </w:r>
      <w:r>
        <w:rPr>
          <w:rFonts w:ascii="Arial" w:hAnsi="Arial" w:cs="Arial"/>
          <w:color w:val="000000"/>
          <w:sz w:val="20"/>
          <w:szCs w:val="20"/>
        </w:rPr>
        <w:t>Các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lắp dự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như trong th</w:t>
      </w:r>
      <w:r>
        <w:rPr>
          <w:rFonts w:ascii="Arial" w:hAnsi="Arial" w:cs="Arial"/>
          <w:color w:val="000000"/>
          <w:sz w:val="20"/>
          <w:szCs w:val="20"/>
        </w:rPr>
        <w:t>ực tế sử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ng. Trư</w:t>
      </w:r>
      <w:r>
        <w:rPr>
          <w:rFonts w:ascii="Arial" w:hAnsi="Arial" w:cs="Arial"/>
          <w:color w:val="000000"/>
          <w:sz w:val="20"/>
          <w:szCs w:val="20"/>
        </w:rPr>
        <w:t>ờng hợp không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làm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như v</w:t>
      </w:r>
      <w:r>
        <w:rPr>
          <w:rFonts w:ascii="Arial" w:hAnsi="Arial" w:cs="Arial"/>
          <w:color w:val="000000"/>
          <w:sz w:val="20"/>
          <w:szCs w:val="20"/>
        </w:rPr>
        <w:t>ậy,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kiện lắp dựng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thỏa thuậ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trong sơ đ</w:t>
      </w:r>
      <w:r>
        <w:rPr>
          <w:rFonts w:ascii="Arial" w:hAnsi="Arial" w:cs="Arial"/>
          <w:color w:val="000000"/>
          <w:sz w:val="20"/>
          <w:szCs w:val="20"/>
        </w:rPr>
        <w:t>ồ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đo. N</w:t>
      </w:r>
      <w:r>
        <w:rPr>
          <w:rFonts w:ascii="Arial" w:hAnsi="Arial" w:cs="Arial"/>
          <w:color w:val="000000"/>
          <w:sz w:val="20"/>
          <w:szCs w:val="20"/>
        </w:rPr>
        <w:t>ếu bộ phậ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 đo trong lúc đang </w:t>
      </w:r>
      <w:r>
        <w:rPr>
          <w:rFonts w:ascii="Arial" w:hAnsi="Arial" w:cs="Arial"/>
          <w:color w:val="000000"/>
          <w:sz w:val="20"/>
          <w:szCs w:val="20"/>
        </w:rPr>
        <w:t>ở trong khuôn gá chế tạo thì phải ghi rõ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này. Các bộ phận dễ biến dạng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luôn luôn đư</w:t>
      </w:r>
      <w:r>
        <w:rPr>
          <w:rFonts w:ascii="Arial" w:hAnsi="Arial" w:cs="Arial"/>
          <w:color w:val="000000"/>
          <w:sz w:val="20"/>
          <w:szCs w:val="20"/>
        </w:rPr>
        <w:t>ợc lắp dựng hoàn toàn trên một mặt phẳng.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3.1.3.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 thực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đ</w:t>
      </w:r>
      <w:r>
        <w:rPr>
          <w:rFonts w:ascii="Arial" w:hAnsi="Arial" w:cs="Arial"/>
          <w:color w:val="000000"/>
          <w:sz w:val="20"/>
          <w:szCs w:val="20"/>
        </w:rPr>
        <w:t>ạc và thu thập dữ liệu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chính xác, các phương pháp đo ph</w:t>
      </w:r>
      <w:r>
        <w:rPr>
          <w:rFonts w:ascii="Arial" w:hAnsi="Arial" w:cs="Arial"/>
          <w:color w:val="000000"/>
          <w:sz w:val="20"/>
          <w:szCs w:val="20"/>
        </w:rPr>
        <w:t xml:space="preserve">ải chính xác </w:t>
      </w:r>
      <w:r>
        <w:rPr>
          <w:rFonts w:ascii="Arial" w:hAnsi="Arial" w:cs="Arial"/>
          <w:color w:val="000000"/>
          <w:sz w:val="20"/>
          <w:szCs w:val="20"/>
          <w:lang w:val="vi-VN"/>
        </w:rPr>
        <w:t>hơn nhi</w:t>
      </w:r>
      <w:r>
        <w:rPr>
          <w:rFonts w:ascii="Arial" w:hAnsi="Arial" w:cs="Arial"/>
          <w:color w:val="000000"/>
          <w:sz w:val="20"/>
          <w:szCs w:val="20"/>
        </w:rPr>
        <w:t>ều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 quy đ</w:t>
      </w:r>
      <w:r>
        <w:rPr>
          <w:rFonts w:ascii="Arial" w:hAnsi="Arial" w:cs="Arial"/>
          <w:color w:val="000000"/>
          <w:sz w:val="20"/>
          <w:szCs w:val="20"/>
        </w:rPr>
        <w:t>ịnh trong quy trình chế tạo hay xây dựng.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Nội dung chủ yế</w:t>
      </w:r>
      <w:r>
        <w:rPr>
          <w:rFonts w:ascii="Arial" w:hAnsi="Arial" w:cs="Arial"/>
          <w:color w:val="000000"/>
          <w:sz w:val="20"/>
          <w:szCs w:val="20"/>
          <w:lang w:val="vi-VN"/>
        </w:rPr>
        <w:t>u là đ</w:t>
      </w:r>
      <w:r>
        <w:rPr>
          <w:rFonts w:ascii="Arial" w:hAnsi="Arial" w:cs="Arial"/>
          <w:color w:val="000000"/>
          <w:sz w:val="20"/>
          <w:szCs w:val="20"/>
        </w:rPr>
        <w:t>ể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 xml:space="preserve">ộ chính xác của quy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đo</w:t>
      </w:r>
      <w:r>
        <w:rPr>
          <w:rFonts w:ascii="Arial" w:hAnsi="Arial" w:cs="Arial"/>
          <w:color w:val="000000"/>
          <w:sz w:val="20"/>
          <w:szCs w:val="20"/>
        </w:rPr>
        <w:t xml:space="preserve"> (xem ISO 8322).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Khi ghi kết quả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đo, c</w:t>
      </w:r>
      <w:r>
        <w:rPr>
          <w:rFonts w:ascii="Arial" w:hAnsi="Arial" w:cs="Arial"/>
          <w:color w:val="000000"/>
          <w:sz w:val="20"/>
          <w:szCs w:val="20"/>
        </w:rPr>
        <w:t>ần ghi lại cả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ều kiện và thông số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  <w:lang w:val="vi-VN"/>
        </w:rPr>
        <w:t>Tên ngư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i đo, d</w:t>
      </w:r>
      <w:r>
        <w:rPr>
          <w:rFonts w:ascii="Arial" w:hAnsi="Arial" w:cs="Arial"/>
          <w:color w:val="000000"/>
          <w:sz w:val="20"/>
          <w:szCs w:val="20"/>
        </w:rPr>
        <w:t>ụng cụ, thời gian;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Vị trí và hình dáng của hạng mụ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đ</w:t>
      </w:r>
      <w:r>
        <w:rPr>
          <w:rFonts w:ascii="Arial" w:hAnsi="Arial" w:cs="Arial"/>
          <w:color w:val="000000"/>
          <w:sz w:val="20"/>
          <w:szCs w:val="20"/>
        </w:rPr>
        <w:t>ộ ẩm của hạng mụ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Các vấ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khác liên quan đ</w:t>
      </w:r>
      <w:r>
        <w:rPr>
          <w:rFonts w:ascii="Arial" w:hAnsi="Arial" w:cs="Arial"/>
          <w:color w:val="000000"/>
          <w:sz w:val="20"/>
          <w:szCs w:val="20"/>
        </w:rPr>
        <w:t>ến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Thông thư</w:t>
      </w:r>
      <w:r>
        <w:rPr>
          <w:rFonts w:ascii="Arial" w:hAnsi="Arial" w:cs="Arial"/>
          <w:color w:val="000000"/>
          <w:sz w:val="20"/>
          <w:szCs w:val="20"/>
        </w:rPr>
        <w:t>ờng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tr</w:t>
      </w:r>
      <w:r>
        <w:rPr>
          <w:rFonts w:ascii="Arial" w:hAnsi="Arial" w:cs="Arial"/>
          <w:color w:val="000000"/>
          <w:sz w:val="20"/>
          <w:szCs w:val="20"/>
        </w:rPr>
        <w:t>ực tiếp phía trong bề mặt nhẵ</w:t>
      </w:r>
      <w:r>
        <w:rPr>
          <w:rFonts w:ascii="Arial" w:hAnsi="Arial" w:cs="Arial"/>
          <w:color w:val="000000"/>
          <w:sz w:val="20"/>
          <w:szCs w:val="20"/>
          <w:lang w:val="vi-VN"/>
        </w:rPr>
        <w:t>n giáp khuôn gá. Không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qua các khuy</w:t>
      </w:r>
      <w:r>
        <w:rPr>
          <w:rFonts w:ascii="Arial" w:hAnsi="Arial" w:cs="Arial"/>
          <w:color w:val="000000"/>
          <w:sz w:val="20"/>
          <w:szCs w:val="20"/>
        </w:rPr>
        <w:t>ết tật cục bộ nh</w:t>
      </w:r>
      <w:r>
        <w:rPr>
          <w:rFonts w:ascii="Arial" w:hAnsi="Arial" w:cs="Arial"/>
          <w:color w:val="000000"/>
          <w:sz w:val="20"/>
          <w:szCs w:val="20"/>
          <w:lang w:val="vi-VN"/>
        </w:rPr>
        <w:t>ư l</w:t>
      </w:r>
      <w:r>
        <w:rPr>
          <w:rFonts w:ascii="Arial" w:hAnsi="Arial" w:cs="Arial"/>
          <w:color w:val="000000"/>
          <w:sz w:val="20"/>
          <w:szCs w:val="20"/>
        </w:rPr>
        <w:t>ỗ rỗng, chỗ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cháy, bavia đúc và không đư</w:t>
      </w:r>
      <w:r>
        <w:rPr>
          <w:rFonts w:ascii="Arial" w:hAnsi="Arial" w:cs="Arial"/>
          <w:color w:val="000000"/>
          <w:sz w:val="20"/>
          <w:szCs w:val="20"/>
        </w:rPr>
        <w:t>ợc thể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ra như kích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không đúng nhưng ph</w:t>
      </w:r>
      <w:r>
        <w:rPr>
          <w:rFonts w:ascii="Arial" w:hAnsi="Arial" w:cs="Arial"/>
          <w:color w:val="000000"/>
          <w:sz w:val="20"/>
          <w:szCs w:val="20"/>
        </w:rPr>
        <w:t>ải ghi lại sự xuất hiện của các khuyết tậ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đó. Trư</w:t>
      </w:r>
      <w:r>
        <w:rPr>
          <w:rFonts w:ascii="Arial" w:hAnsi="Arial" w:cs="Arial"/>
          <w:color w:val="000000"/>
          <w:sz w:val="20"/>
          <w:szCs w:val="20"/>
        </w:rPr>
        <w:t>ờng hợp bề mặt gồ ghề nhiều so với sai lệch cho phép,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cách đo b</w:t>
      </w:r>
      <w:r>
        <w:rPr>
          <w:rFonts w:ascii="Arial" w:hAnsi="Arial" w:cs="Arial"/>
          <w:color w:val="000000"/>
          <w:sz w:val="20"/>
          <w:szCs w:val="20"/>
        </w:rPr>
        <w:t>ằng cách dùng thêm một miế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ủ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ặt vào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Phần cuối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4.1 đ</w:t>
      </w:r>
      <w:r>
        <w:rPr>
          <w:rFonts w:ascii="Arial" w:hAnsi="Arial" w:cs="Arial"/>
          <w:color w:val="000000"/>
          <w:sz w:val="20"/>
          <w:szCs w:val="20"/>
        </w:rPr>
        <w:t>ến 4.4, có một bả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quy đ</w:t>
      </w:r>
      <w:r>
        <w:rPr>
          <w:rFonts w:ascii="Arial" w:hAnsi="Arial" w:cs="Arial"/>
          <w:color w:val="000000"/>
          <w:sz w:val="20"/>
          <w:szCs w:val="20"/>
        </w:rPr>
        <w:t>ịnh các hạng mục cho mỗ</w:t>
      </w:r>
      <w:r>
        <w:rPr>
          <w:rFonts w:ascii="Arial" w:hAnsi="Arial" w:cs="Arial"/>
          <w:color w:val="000000"/>
          <w:sz w:val="20"/>
          <w:szCs w:val="20"/>
          <w:lang w:val="vi-VN"/>
        </w:rPr>
        <w:t>i thao tác đo, trong đó có ghi: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  <w:lang w:val="vi-VN"/>
        </w:rPr>
        <w:t>Thao tác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Giới hạ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chính xác đo, tùy thu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>c vào đ</w:t>
      </w:r>
      <w:r>
        <w:rPr>
          <w:rFonts w:ascii="Arial" w:hAnsi="Arial" w:cs="Arial"/>
          <w:color w:val="000000"/>
          <w:sz w:val="20"/>
          <w:szCs w:val="20"/>
        </w:rPr>
        <w:t>ộ sai lệch cho phép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Phạ</w:t>
      </w:r>
      <w:r>
        <w:rPr>
          <w:rFonts w:ascii="Arial" w:hAnsi="Arial" w:cs="Arial"/>
          <w:color w:val="000000"/>
          <w:sz w:val="20"/>
          <w:szCs w:val="20"/>
          <w:lang w:val="vi-VN"/>
        </w:rPr>
        <w:t>m vi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Thiết bị và dụng cụ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ợc chọn.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3.2. Ảnh 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ởng của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so vớ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b/>
          <w:bCs/>
          <w:color w:val="000000"/>
          <w:sz w:val="20"/>
          <w:szCs w:val="20"/>
        </w:rPr>
        <w:t>ều kiện chuẩn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Sự sai khác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đi</w:t>
      </w:r>
      <w:r>
        <w:rPr>
          <w:rFonts w:ascii="Arial" w:hAnsi="Arial" w:cs="Arial"/>
          <w:color w:val="000000"/>
          <w:sz w:val="20"/>
          <w:szCs w:val="20"/>
        </w:rPr>
        <w:t>ều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môi trư</w:t>
      </w:r>
      <w:r>
        <w:rPr>
          <w:rFonts w:ascii="Arial" w:hAnsi="Arial" w:cs="Arial"/>
          <w:color w:val="000000"/>
          <w:sz w:val="20"/>
          <w:szCs w:val="20"/>
        </w:rPr>
        <w:t>ờng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ều kiện chuẩn có thể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ến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trong kích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đư</w:t>
      </w:r>
      <w:r>
        <w:rPr>
          <w:rFonts w:ascii="Arial" w:hAnsi="Arial" w:cs="Arial"/>
          <w:color w:val="000000"/>
          <w:sz w:val="20"/>
          <w:szCs w:val="20"/>
        </w:rPr>
        <w:t>ợc.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>, đ</w:t>
      </w:r>
      <w:r>
        <w:rPr>
          <w:rFonts w:ascii="Arial" w:hAnsi="Arial" w:cs="Arial"/>
          <w:color w:val="000000"/>
          <w:sz w:val="20"/>
          <w:szCs w:val="20"/>
        </w:rPr>
        <w:t>ặc biệt là nắng trực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p, là đi</w:t>
      </w:r>
      <w:r>
        <w:rPr>
          <w:rFonts w:ascii="Arial" w:hAnsi="Arial" w:cs="Arial"/>
          <w:color w:val="000000"/>
          <w:sz w:val="20"/>
          <w:szCs w:val="20"/>
        </w:rPr>
        <w:t>ều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môi trư</w:t>
      </w:r>
      <w:r>
        <w:rPr>
          <w:rFonts w:ascii="Arial" w:hAnsi="Arial" w:cs="Arial"/>
          <w:color w:val="000000"/>
          <w:sz w:val="20"/>
          <w:szCs w:val="20"/>
        </w:rPr>
        <w:t>ờng có ả</w:t>
      </w:r>
      <w:r>
        <w:rPr>
          <w:rFonts w:ascii="Arial" w:hAnsi="Arial" w:cs="Arial"/>
          <w:color w:val="000000"/>
          <w:sz w:val="20"/>
          <w:szCs w:val="20"/>
          <w:lang w:val="vi-VN"/>
        </w:rPr>
        <w:t>nh hư</w:t>
      </w:r>
      <w:r>
        <w:rPr>
          <w:rFonts w:ascii="Arial" w:hAnsi="Arial" w:cs="Arial"/>
          <w:color w:val="000000"/>
          <w:sz w:val="20"/>
          <w:szCs w:val="20"/>
        </w:rPr>
        <w:t>ởng quan trọng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t. Các đi</w:t>
      </w:r>
      <w:r>
        <w:rPr>
          <w:rFonts w:ascii="Arial" w:hAnsi="Arial" w:cs="Arial"/>
          <w:color w:val="000000"/>
          <w:sz w:val="20"/>
          <w:szCs w:val="20"/>
        </w:rPr>
        <w:t>ều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khác như đ</w:t>
      </w:r>
      <w:r>
        <w:rPr>
          <w:rFonts w:ascii="Arial" w:hAnsi="Arial" w:cs="Arial"/>
          <w:color w:val="000000"/>
          <w:sz w:val="20"/>
          <w:szCs w:val="20"/>
        </w:rPr>
        <w:t>ộ ẩm của gỗ và tuổi của bêtông cũng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 lưu </w:t>
      </w:r>
      <w:r>
        <w:rPr>
          <w:rFonts w:ascii="Arial" w:hAnsi="Arial" w:cs="Arial"/>
          <w:color w:val="000000"/>
          <w:sz w:val="20"/>
          <w:szCs w:val="20"/>
        </w:rPr>
        <w:t>ý.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thực tế,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thực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hay d</w:t>
      </w:r>
      <w:r>
        <w:rPr>
          <w:rFonts w:ascii="Arial" w:hAnsi="Arial" w:cs="Arial"/>
          <w:color w:val="000000"/>
          <w:sz w:val="20"/>
          <w:szCs w:val="20"/>
        </w:rPr>
        <w:t>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r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khó xác đ</w:t>
      </w:r>
      <w:r>
        <w:rPr>
          <w:rFonts w:ascii="Arial" w:hAnsi="Arial" w:cs="Arial"/>
          <w:color w:val="000000"/>
          <w:sz w:val="20"/>
          <w:szCs w:val="20"/>
        </w:rPr>
        <w:t>ịnh vì chúng có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không đ</w:t>
      </w:r>
      <w:r>
        <w:rPr>
          <w:rFonts w:ascii="Arial" w:hAnsi="Arial" w:cs="Arial"/>
          <w:color w:val="000000"/>
          <w:sz w:val="20"/>
          <w:szCs w:val="20"/>
        </w:rPr>
        <w:t>ồ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ều và có sự sai lệch do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trong lòng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h</w:t>
      </w:r>
      <w:r>
        <w:rPr>
          <w:rFonts w:ascii="Arial" w:hAnsi="Arial" w:cs="Arial"/>
          <w:color w:val="000000"/>
          <w:sz w:val="20"/>
          <w:szCs w:val="20"/>
        </w:rPr>
        <w:t>ay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đo. Gi</w:t>
      </w:r>
      <w:r>
        <w:rPr>
          <w:rFonts w:ascii="Arial" w:hAnsi="Arial" w:cs="Arial"/>
          <w:color w:val="000000"/>
          <w:sz w:val="20"/>
          <w:szCs w:val="20"/>
        </w:rPr>
        <w:t>ải pháp thỏa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đáng nh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là đ</w:t>
      </w:r>
      <w:r>
        <w:rPr>
          <w:rFonts w:ascii="Arial" w:hAnsi="Arial" w:cs="Arial"/>
          <w:color w:val="000000"/>
          <w:sz w:val="20"/>
          <w:szCs w:val="20"/>
        </w:rPr>
        <w:t>ể cho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và d</w:t>
      </w:r>
      <w:r>
        <w:rPr>
          <w:rFonts w:ascii="Arial" w:hAnsi="Arial" w:cs="Arial"/>
          <w:color w:val="000000"/>
          <w:sz w:val="20"/>
          <w:szCs w:val="20"/>
        </w:rPr>
        <w:t>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kho</w:t>
      </w:r>
      <w:r>
        <w:rPr>
          <w:rFonts w:ascii="Arial" w:hAnsi="Arial" w:cs="Arial"/>
          <w:color w:val="000000"/>
          <w:sz w:val="20"/>
          <w:szCs w:val="20"/>
        </w:rPr>
        <w:t>ảng thờ</w:t>
      </w:r>
      <w:r>
        <w:rPr>
          <w:rFonts w:ascii="Arial" w:hAnsi="Arial" w:cs="Arial"/>
          <w:color w:val="000000"/>
          <w:sz w:val="20"/>
          <w:szCs w:val="20"/>
          <w:lang w:val="vi-VN"/>
        </w:rPr>
        <w:t>i gian đ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ợc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môi trư</w:t>
      </w:r>
      <w:r>
        <w:rPr>
          <w:rFonts w:ascii="Arial" w:hAnsi="Arial" w:cs="Arial"/>
          <w:color w:val="000000"/>
          <w:sz w:val="20"/>
          <w:szCs w:val="20"/>
        </w:rPr>
        <w:t>ờng ổ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ịnh.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này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và sẽ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xét đ</w:t>
      </w:r>
      <w:r>
        <w:rPr>
          <w:rFonts w:ascii="Arial" w:hAnsi="Arial" w:cs="Arial"/>
          <w:color w:val="000000"/>
          <w:sz w:val="20"/>
          <w:szCs w:val="20"/>
        </w:rPr>
        <w:t xml:space="preserve">ến khi có sai khác với nhiệt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 xml:space="preserve">ộ chuẩn </w:t>
      </w:r>
      <w:r>
        <w:rPr>
          <w:rFonts w:ascii="Arial" w:hAnsi="Arial" w:cs="Arial"/>
          <w:color w:val="000000"/>
          <w:sz w:val="20"/>
          <w:szCs w:val="20"/>
          <w:lang w:val="vi-VN"/>
        </w:rPr>
        <w:t>quy đ</w:t>
      </w:r>
      <w:r>
        <w:rPr>
          <w:rFonts w:ascii="Arial" w:hAnsi="Arial" w:cs="Arial"/>
          <w:color w:val="000000"/>
          <w:sz w:val="20"/>
          <w:szCs w:val="20"/>
        </w:rPr>
        <w:t>ịnh.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Nguồn nhiệt phổ biến nhất của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là do thao tác và do sai l</w:t>
      </w:r>
      <w:r>
        <w:rPr>
          <w:rFonts w:ascii="Arial" w:hAnsi="Arial" w:cs="Arial"/>
          <w:color w:val="000000"/>
          <w:sz w:val="20"/>
          <w:szCs w:val="20"/>
        </w:rPr>
        <w:t>ệch giữa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 xml:space="preserve">ộ </w:t>
      </w:r>
      <w:r>
        <w:rPr>
          <w:rFonts w:ascii="Arial" w:hAnsi="Arial" w:cs="Arial"/>
          <w:color w:val="000000"/>
          <w:sz w:val="20"/>
          <w:szCs w:val="20"/>
          <w:lang w:val="vi-VN"/>
        </w:rPr>
        <w:t>môi trư</w:t>
      </w:r>
      <w:r>
        <w:rPr>
          <w:rFonts w:ascii="Arial" w:hAnsi="Arial" w:cs="Arial"/>
          <w:color w:val="000000"/>
          <w:sz w:val="20"/>
          <w:szCs w:val="20"/>
        </w:rPr>
        <w:t xml:space="preserve">ờng và </w:t>
      </w: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ều kiện chuẩn</w:t>
      </w:r>
      <w:r w:rsidR="004F6F83">
        <w:rPr>
          <w:rFonts w:ascii="Arial" w:hAnsi="Arial" w:cs="Arial"/>
          <w:color w:val="000000"/>
          <w:sz w:val="20"/>
          <w:szCs w:val="20"/>
        </w:rPr>
        <w:t>. C</w:t>
      </w:r>
      <w:r>
        <w:rPr>
          <w:rFonts w:ascii="Arial" w:hAnsi="Arial" w:cs="Arial"/>
          <w:color w:val="000000"/>
          <w:sz w:val="20"/>
          <w:szCs w:val="20"/>
        </w:rPr>
        <w:t>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cũng b</w:t>
      </w:r>
      <w:r>
        <w:rPr>
          <w:rFonts w:ascii="Arial" w:hAnsi="Arial" w:cs="Arial"/>
          <w:color w:val="000000"/>
          <w:sz w:val="20"/>
          <w:szCs w:val="20"/>
        </w:rPr>
        <w:t>ị ả</w:t>
      </w:r>
      <w:r>
        <w:rPr>
          <w:rFonts w:ascii="Arial" w:hAnsi="Arial" w:cs="Arial"/>
          <w:color w:val="000000"/>
          <w:sz w:val="20"/>
          <w:szCs w:val="20"/>
          <w:lang w:val="vi-VN"/>
        </w:rPr>
        <w:t>nh hư</w:t>
      </w:r>
      <w:r>
        <w:rPr>
          <w:rFonts w:ascii="Arial" w:hAnsi="Arial" w:cs="Arial"/>
          <w:color w:val="000000"/>
          <w:sz w:val="20"/>
          <w:szCs w:val="20"/>
        </w:rPr>
        <w:t>ởng bởi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môi trư</w:t>
      </w:r>
      <w:r>
        <w:rPr>
          <w:rFonts w:ascii="Arial" w:hAnsi="Arial" w:cs="Arial"/>
          <w:color w:val="000000"/>
          <w:sz w:val="20"/>
          <w:szCs w:val="20"/>
        </w:rPr>
        <w:t>ờng và có thể bị nung nóng nhiều lần trong lúc chế tạo.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chuẩn trong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này đư</w:t>
      </w:r>
      <w:r>
        <w:rPr>
          <w:rFonts w:ascii="Arial" w:hAnsi="Arial" w:cs="Arial"/>
          <w:color w:val="000000"/>
          <w:sz w:val="20"/>
          <w:szCs w:val="20"/>
        </w:rPr>
        <w:t>ợc lấy là 20 °C. Các ký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như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là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đo, tính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 Celsius;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là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đo, t</w:t>
      </w:r>
      <w:r>
        <w:rPr>
          <w:rFonts w:ascii="Arial" w:hAnsi="Arial" w:cs="Arial"/>
          <w:color w:val="000000"/>
          <w:sz w:val="20"/>
          <w:szCs w:val="20"/>
        </w:rPr>
        <w:t>ính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 Celsius;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là hệ số giãn nở nhiệt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là hệ số giãn n</w:t>
      </w:r>
      <w:r w:rsidRPr="004F6F83" w:rsidR="004F6F83">
        <w:rPr>
          <w:rFonts w:ascii="Arial" w:hAnsi="Arial" w:cs="Arial"/>
          <w:color w:val="000000"/>
          <w:sz w:val="20"/>
          <w:szCs w:val="20"/>
        </w:rPr>
        <w:t>ở</w:t>
      </w:r>
      <w:r>
        <w:rPr>
          <w:rFonts w:ascii="Arial" w:hAnsi="Arial" w:cs="Arial"/>
          <w:color w:val="000000"/>
          <w:sz w:val="20"/>
          <w:szCs w:val="20"/>
        </w:rPr>
        <w:t xml:space="preserve"> nhiệt của thiết bị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 đ</w:t>
      </w:r>
      <w:r>
        <w:rPr>
          <w:rFonts w:ascii="Arial" w:hAnsi="Arial" w:cs="Arial"/>
          <w:color w:val="000000"/>
          <w:sz w:val="20"/>
          <w:szCs w:val="20"/>
        </w:rPr>
        <w:t>ộ chênh lệch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</w:t>
      </w:r>
      <w:r>
        <w:rPr>
          <w:rFonts w:ascii="Arial" w:hAnsi="Arial" w:cs="Arial"/>
          <w:color w:val="000000"/>
          <w:sz w:val="20"/>
          <w:szCs w:val="20"/>
        </w:rPr>
        <w:t xml:space="preserve"> ở 20 °C (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=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-20);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 đ</w:t>
      </w:r>
      <w:r>
        <w:rPr>
          <w:rFonts w:ascii="Arial" w:hAnsi="Arial" w:cs="Arial"/>
          <w:color w:val="000000"/>
          <w:sz w:val="20"/>
          <w:szCs w:val="20"/>
        </w:rPr>
        <w:t>ộ chênh lệch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 xml:space="preserve">ộ của thiết bị cần 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đo </w:t>
      </w:r>
      <w:r>
        <w:rPr>
          <w:rFonts w:ascii="Arial" w:hAnsi="Arial" w:cs="Arial"/>
          <w:color w:val="000000"/>
          <w:sz w:val="20"/>
          <w:szCs w:val="20"/>
        </w:rPr>
        <w:t>ở 20 °C (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=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-20);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L là chiều dài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đo, tính b</w:t>
      </w:r>
      <w:r>
        <w:rPr>
          <w:rFonts w:ascii="Arial" w:hAnsi="Arial" w:cs="Arial"/>
          <w:color w:val="000000"/>
          <w:sz w:val="20"/>
          <w:szCs w:val="20"/>
        </w:rPr>
        <w:t>ằng 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L gây bởi chênh lệch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 xml:space="preserve">ộ 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và 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L = L(a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-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Symbol" w:hAnsi="Symbol" w:cs="Symbol"/>
          <w:color w:val="000000"/>
          <w:sz w:val="20"/>
          <w:szCs w:val="20"/>
        </w:rPr>
        <w:sym w:font="Symbol" w:char="F044"/>
      </w:r>
      <w:r>
        <w:rPr>
          <w:rFonts w:ascii="Arial" w:hAnsi="Arial" w:cs="Arial"/>
          <w:color w:val="000000"/>
          <w:sz w:val="20"/>
          <w:szCs w:val="20"/>
        </w:rPr>
        <w:t>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) </w:t>
        <w:tab/>
        <w:tab/>
        <w:t>(</w:t>
      </w:r>
      <w:r>
        <w:rPr>
          <w:rFonts w:ascii="Arial" w:hAnsi="Arial" w:cs="Arial"/>
          <w:color w:val="000000"/>
          <w:sz w:val="20"/>
          <w:szCs w:val="20"/>
        </w:rPr>
        <w:t>1)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7" w:name="dieu_4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4. Các phương pháp đo sử dụng trong nhà máy</w:t>
      </w:r>
      <w:bookmarkEnd w:id="7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 Phần lớn các ví dụ về cấu kiện cũng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</w:t>
      </w:r>
      <w:r w:rsidR="0072280D">
        <w:rPr>
          <w:rFonts w:ascii="Arial" w:hAnsi="Arial" w:cs="Arial"/>
          <w:color w:val="000000"/>
          <w:sz w:val="20"/>
          <w:szCs w:val="20"/>
          <w:lang w:val="vi-VN"/>
        </w:rPr>
        <w:t>áp dụng</w:t>
      </w:r>
      <w:r>
        <w:rPr>
          <w:rFonts w:ascii="Arial" w:hAnsi="Arial" w:cs="Arial"/>
          <w:color w:val="000000"/>
          <w:sz w:val="20"/>
          <w:szCs w:val="20"/>
        </w:rPr>
        <w:t xml:space="preserve"> cho các bộ phậ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thi công trên công trư</w:t>
      </w:r>
      <w:r>
        <w:rPr>
          <w:rFonts w:ascii="Arial" w:hAnsi="Arial" w:cs="Arial"/>
          <w:color w:val="000000"/>
          <w:sz w:val="20"/>
          <w:szCs w:val="20"/>
        </w:rPr>
        <w:t>ờng.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8" w:name="khoan_1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4.1. Kích thước cấu kiện</w:t>
      </w:r>
      <w:bookmarkEnd w:id="8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4.1.1. </w:t>
      </w:r>
      <w:r>
        <w:rPr>
          <w:rFonts w:ascii="Arial" w:hAnsi="Arial" w:cs="Arial"/>
          <w:color w:val="000000"/>
          <w:sz w:val="20"/>
          <w:szCs w:val="20"/>
        </w:rPr>
        <w:t>Nội dung trong phần này nêu ví dụ về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phương pháp đo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</w:t>
      </w:r>
      <w:r w:rsidR="0072280D">
        <w:rPr>
          <w:rFonts w:ascii="Arial" w:hAnsi="Arial" w:cs="Arial"/>
          <w:color w:val="000000"/>
          <w:sz w:val="20"/>
          <w:szCs w:val="20"/>
          <w:lang w:val="vi-VN"/>
        </w:rPr>
        <w:t>xác đị</w:t>
      </w:r>
      <w:r w:rsidR="0072280D">
        <w:rPr>
          <w:rFonts w:ascii="Arial" w:hAnsi="Arial" w:cs="Arial"/>
          <w:color w:val="000000"/>
          <w:sz w:val="20"/>
          <w:szCs w:val="20"/>
          <w:lang w:val="vi-VN"/>
        </w:rPr>
        <w:t>nh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chi</w:t>
      </w:r>
      <w:r>
        <w:rPr>
          <w:rFonts w:ascii="Arial" w:hAnsi="Arial" w:cs="Arial"/>
          <w:color w:val="000000"/>
          <w:sz w:val="20"/>
          <w:szCs w:val="20"/>
        </w:rPr>
        <w:t>ều dài, chiều rộng và bề dày của cấu kiện.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dài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những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ều 6 (có hay không có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>), trong đ</w:t>
      </w:r>
      <w:r>
        <w:rPr>
          <w:rFonts w:ascii="Arial" w:hAnsi="Arial" w:cs="Arial"/>
          <w:color w:val="000000"/>
          <w:sz w:val="20"/>
          <w:szCs w:val="20"/>
        </w:rPr>
        <w:t>ó có chỉ dẫn về các sai số tiêu biể</w:t>
      </w:r>
      <w:r>
        <w:rPr>
          <w:rFonts w:ascii="Arial" w:hAnsi="Arial" w:cs="Arial"/>
          <w:color w:val="000000"/>
          <w:sz w:val="20"/>
          <w:szCs w:val="20"/>
          <w:lang w:val="vi-VN"/>
        </w:rPr>
        <w:t>u và các đi</w:t>
      </w:r>
      <w:r>
        <w:rPr>
          <w:rFonts w:ascii="Arial" w:hAnsi="Arial" w:cs="Arial"/>
          <w:color w:val="000000"/>
          <w:sz w:val="20"/>
          <w:szCs w:val="20"/>
        </w:rPr>
        <w:t>ều cần tránh</w:t>
      </w:r>
      <w:r w:rsidR="0072280D">
        <w:rPr>
          <w:rFonts w:ascii="Arial" w:hAnsi="Arial" w:cs="Arial"/>
          <w:color w:val="000000"/>
          <w:sz w:val="20"/>
          <w:szCs w:val="20"/>
        </w:rPr>
        <w:t>. C</w:t>
      </w:r>
      <w:r>
        <w:rPr>
          <w:rFonts w:ascii="Arial" w:hAnsi="Arial" w:cs="Arial"/>
          <w:color w:val="000000"/>
          <w:sz w:val="20"/>
          <w:szCs w:val="20"/>
        </w:rPr>
        <w:t>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ặc biệ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t lưu </w:t>
      </w:r>
      <w:r>
        <w:rPr>
          <w:rFonts w:ascii="Arial" w:hAnsi="Arial" w:cs="Arial"/>
          <w:color w:val="000000"/>
          <w:sz w:val="20"/>
          <w:szCs w:val="20"/>
        </w:rPr>
        <w:t>ý đến lực kéo và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khi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dây. Cần sử dụng một bộ că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 tạo lực căng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khi có quy đ</w:t>
      </w:r>
      <w:r>
        <w:rPr>
          <w:rFonts w:ascii="Arial" w:hAnsi="Arial" w:cs="Arial"/>
          <w:color w:val="000000"/>
          <w:sz w:val="20"/>
          <w:szCs w:val="20"/>
        </w:rPr>
        <w:t>ịnh hoặc khi chiều dài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vư</w:t>
      </w:r>
      <w:r>
        <w:rPr>
          <w:rFonts w:ascii="Arial" w:hAnsi="Arial" w:cs="Arial"/>
          <w:color w:val="000000"/>
          <w:sz w:val="20"/>
          <w:szCs w:val="20"/>
        </w:rPr>
        <w:t>ợt quá 10 m. Khuyến nghị rằng cần có vậ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ỡ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 giảm ảnh 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ởng của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(xem H</w:t>
      </w:r>
      <w:r>
        <w:rPr>
          <w:rFonts w:ascii="Arial" w:hAnsi="Arial" w:cs="Arial"/>
          <w:color w:val="000000"/>
          <w:sz w:val="20"/>
          <w:szCs w:val="20"/>
        </w:rPr>
        <w:t>ình 1). Khi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ớc tựa trên cấu kiện nhà hay trên sàn,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c</w:t>
      </w:r>
      <w:r>
        <w:rPr>
          <w:rFonts w:ascii="Arial" w:hAnsi="Arial" w:cs="Arial"/>
          <w:color w:val="000000"/>
          <w:sz w:val="20"/>
          <w:szCs w:val="20"/>
        </w:rPr>
        <w:t>ó thể khác với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của không khí xung quanh và gây nên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(xem 3.2). Sai s</w:t>
      </w:r>
      <w:r>
        <w:rPr>
          <w:rFonts w:ascii="Arial" w:hAnsi="Arial" w:cs="Arial"/>
          <w:color w:val="000000"/>
          <w:sz w:val="20"/>
          <w:szCs w:val="20"/>
        </w:rPr>
        <w:t>ố này có thể giả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ợc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</w:t>
      </w:r>
      <w:r>
        <w:rPr>
          <w:rFonts w:ascii="Arial" w:hAnsi="Arial" w:cs="Arial"/>
          <w:color w:val="000000"/>
          <w:sz w:val="20"/>
          <w:szCs w:val="20"/>
        </w:rPr>
        <w:t>ỡ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ớc.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đúng </w:t>
      </w:r>
      <w:r>
        <w:rPr>
          <w:rFonts w:ascii="Arial" w:hAnsi="Arial" w:cs="Arial"/>
          <w:color w:val="000000"/>
          <w:sz w:val="20"/>
          <w:szCs w:val="20"/>
        </w:rPr>
        <w:t>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b</w:t>
      </w:r>
      <w:r>
        <w:rPr>
          <w:rFonts w:ascii="Arial" w:hAnsi="Arial" w:cs="Arial"/>
          <w:color w:val="000000"/>
          <w:sz w:val="20"/>
          <w:szCs w:val="20"/>
        </w:rPr>
        <w:t>ằng nhiệt kế tiếp xúc.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3.5pt;width:355.45pt" stroked="f">
            <v:imagedata r:id="rId5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1 - Vật đỡ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giảm ả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ởng của nhiệt độ cấu</w:t>
      </w:r>
      <w:r w:rsidR="0072280D">
        <w:rPr>
          <w:rFonts w:ascii="Arial" w:hAnsi="Arial" w:cs="Arial"/>
          <w:b/>
          <w:bCs/>
          <w:color w:val="000000"/>
          <w:sz w:val="20"/>
          <w:szCs w:val="20"/>
        </w:rPr>
        <w:t xml:space="preserve"> ki</w:t>
      </w:r>
      <w:r w:rsidRPr="0072280D" w:rsidR="0072280D">
        <w:rPr>
          <w:rFonts w:ascii="Arial" w:hAnsi="Arial" w:cs="Arial"/>
          <w:b/>
          <w:bCs/>
          <w:color w:val="000000"/>
          <w:sz w:val="20"/>
          <w:szCs w:val="20"/>
        </w:rPr>
        <w:t>ện</w:t>
      </w:r>
      <w:r w:rsidR="0072280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cần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4.1.2. </w:t>
      </w:r>
      <w:r>
        <w:rPr>
          <w:rFonts w:ascii="Arial" w:hAnsi="Arial" w:cs="Arial"/>
          <w:color w:val="000000"/>
          <w:sz w:val="20"/>
          <w:szCs w:val="20"/>
        </w:rPr>
        <w:t>Chiều dài và chiều rộng: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Trên những cấu kiện không có cạnh góc rõ ràng, có thể dùng các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(xem Đi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6)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tăng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chính xác đo. Các t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giữ hay bắt chặt vào mặt của cầu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t</w:t>
      </w:r>
      <w:r>
        <w:rPr>
          <w:rFonts w:ascii="Arial" w:hAnsi="Arial" w:cs="Arial"/>
          <w:color w:val="000000"/>
          <w:sz w:val="20"/>
          <w:szCs w:val="20"/>
        </w:rPr>
        <w:t>ùy thờ</w:t>
      </w:r>
      <w:r>
        <w:rPr>
          <w:rFonts w:ascii="Arial" w:hAnsi="Arial" w:cs="Arial"/>
          <w:color w:val="000000"/>
          <w:sz w:val="20"/>
          <w:szCs w:val="20"/>
          <w:lang w:val="vi-VN"/>
        </w:rPr>
        <w:t>i gian đo, đ</w:t>
      </w:r>
      <w:r>
        <w:rPr>
          <w:rFonts w:ascii="Arial" w:hAnsi="Arial" w:cs="Arial"/>
          <w:color w:val="000000"/>
          <w:sz w:val="20"/>
          <w:szCs w:val="20"/>
        </w:rPr>
        <w:t>ể xác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ịnh chính xác cạnh. Một ví dụ sử dụng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góc đư</w:t>
      </w:r>
      <w:r>
        <w:rPr>
          <w:rFonts w:ascii="Arial" w:hAnsi="Arial" w:cs="Arial"/>
          <w:color w:val="000000"/>
          <w:sz w:val="20"/>
          <w:szCs w:val="20"/>
        </w:rPr>
        <w:t>ợc thể hiện trong Hình 2.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26" type="#_x0000_t75" style="height:129pt;width:366.75pt" stroked="f">
            <v:imagedata r:id="rId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2 - Sử dụng tấ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ịnh vị góc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27" type="#_x0000_t75" style="height:171pt;width:411.75pt" stroked="f">
            <v:imagedata r:id="rId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3 - Sử dụng tấ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ịnh vị góc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thể sử dụng kết quả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gi</w:t>
      </w:r>
      <w:r>
        <w:rPr>
          <w:rFonts w:ascii="Arial" w:hAnsi="Arial" w:cs="Arial"/>
          <w:color w:val="000000"/>
          <w:sz w:val="20"/>
          <w:szCs w:val="20"/>
        </w:rPr>
        <w:t>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hai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ối diện (không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là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góc) đ</w:t>
      </w:r>
      <w:r>
        <w:rPr>
          <w:rFonts w:ascii="Arial" w:hAnsi="Arial" w:cs="Arial"/>
          <w:color w:val="000000"/>
          <w:sz w:val="20"/>
          <w:szCs w:val="20"/>
        </w:rPr>
        <w:t>ể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sơ b</w:t>
      </w:r>
      <w:r>
        <w:rPr>
          <w:rFonts w:ascii="Arial" w:hAnsi="Arial" w:cs="Arial"/>
          <w:color w:val="000000"/>
          <w:sz w:val="20"/>
          <w:szCs w:val="20"/>
        </w:rPr>
        <w:t>ộ kết quả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thẳng (xem 4.3 và Hình 4).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535"/>
        <w:gridCol w:w="4331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4</w:t>
            </w:r>
            <w:r w:rsidR="00192E1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Sử dụng kết quả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 gi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ữ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a hai đi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ể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ối diện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28" type="#_x0000_t75" style="height:148.5pt;width:205.5pt" stroked="f">
                  <v:imagedata r:id="rId8" o:title=""/>
                </v:shape>
              </w:pic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Khi đo theo m</w:t>
      </w:r>
      <w:r>
        <w:rPr>
          <w:rFonts w:ascii="Arial" w:hAnsi="Arial" w:cs="Arial"/>
          <w:color w:val="000000"/>
          <w:sz w:val="20"/>
          <w:szCs w:val="20"/>
        </w:rPr>
        <w:t>ặt cong thì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 do đư</w:t>
      </w:r>
      <w:r>
        <w:rPr>
          <w:rFonts w:ascii="Arial" w:hAnsi="Arial" w:cs="Arial"/>
          <w:color w:val="000000"/>
          <w:sz w:val="20"/>
          <w:szCs w:val="20"/>
        </w:rPr>
        <w:t>ờng cong AB bao giờ cũng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dây cung AB. Yêu c</w:t>
      </w:r>
      <w:r>
        <w:rPr>
          <w:rFonts w:ascii="Arial" w:hAnsi="Arial" w:cs="Arial"/>
          <w:color w:val="000000"/>
          <w:sz w:val="20"/>
          <w:szCs w:val="20"/>
        </w:rPr>
        <w:t>ầ</w:t>
      </w:r>
      <w:r>
        <w:rPr>
          <w:rFonts w:ascii="Arial" w:hAnsi="Arial" w:cs="Arial"/>
          <w:color w:val="000000"/>
          <w:sz w:val="20"/>
          <w:szCs w:val="20"/>
          <w:lang w:val="vi-VN"/>
        </w:rPr>
        <w:t>u chính xác thông thư</w:t>
      </w:r>
      <w:r>
        <w:rPr>
          <w:rFonts w:ascii="Arial" w:hAnsi="Arial" w:cs="Arial"/>
          <w:color w:val="000000"/>
          <w:sz w:val="20"/>
          <w:szCs w:val="20"/>
        </w:rPr>
        <w:t>ờng cho phép lấy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là milimét gần nhất. Có nghĩa là trong thực tế có thể cho phép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lư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cong nào đó (Xem H</w:t>
      </w:r>
      <w:r>
        <w:rPr>
          <w:rFonts w:ascii="Arial" w:hAnsi="Arial" w:cs="Arial"/>
          <w:color w:val="000000"/>
          <w:sz w:val="20"/>
          <w:szCs w:val="20"/>
        </w:rPr>
        <w:t>ình 5).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29" type="#_x0000_t75" style="height:97.5pt;width:327.75pt" stroked="f">
            <v:imagedata r:id="rId9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5</w:t>
      </w:r>
      <w:r w:rsidR="0017468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cong tương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ối cho phép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Hình 6 cho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ồ thị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 hiệu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khi đo d</w:t>
      </w:r>
      <w:r>
        <w:rPr>
          <w:rFonts w:ascii="Arial" w:hAnsi="Arial" w:cs="Arial"/>
          <w:color w:val="000000"/>
          <w:sz w:val="20"/>
          <w:szCs w:val="20"/>
        </w:rPr>
        <w:t>ọc theo cấu kiện cong.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object>
          <v:shape id="_x0000_i1030" type="#_x0000_t75" style="height:31.95pt;width:59pt" o:oleicon="f" o:ole="" stroked="f">
            <v:imagedata r:id="rId10" o:title=""/>
          </v:shape>
          <o:OLEObject Type="Embed" ProgID="Equation.3" ShapeID="_x0000_i1030" DrawAspect="Content" ObjectID="_1476520196" r:id="rId11"/>
        </w:obje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31" type="#_x0000_t75" style="height:298.5pt;width:396pt" stroked="f">
            <v:imagedata r:id="rId1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6 - Đồ thị hiệu chỉnh khi đo dọc cấu kiện cong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4.1.3. </w:t>
      </w:r>
      <w:r>
        <w:rPr>
          <w:rFonts w:ascii="Arial" w:hAnsi="Arial" w:cs="Arial"/>
          <w:color w:val="000000"/>
          <w:sz w:val="20"/>
          <w:szCs w:val="20"/>
        </w:rPr>
        <w:t>Bề dày hay chiều cao: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Bề dày (hay chiều cao tiết diện) của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những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ều 6 và về nguyên tắ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ợc thực hiện theo mô tả tại 4.1.2.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Khi cần thiết, nên dùng tấm góc và/hoặc tấm cạnh.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Dụng cụ có mặt tiếp xúc lớ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</w:t>
      </w:r>
      <w:r w:rsidR="000B1197">
        <w:rPr>
          <w:rFonts w:ascii="Arial" w:hAnsi="Arial" w:cs="Arial"/>
          <w:color w:val="000000"/>
          <w:sz w:val="20"/>
          <w:szCs w:val="20"/>
          <w:lang w:val="vi-VN"/>
        </w:rPr>
        <w:t>được dùng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cho v</w:t>
      </w:r>
      <w:r>
        <w:rPr>
          <w:rFonts w:ascii="Arial" w:hAnsi="Arial" w:cs="Arial"/>
          <w:color w:val="000000"/>
          <w:sz w:val="20"/>
          <w:szCs w:val="20"/>
        </w:rPr>
        <w:t>ật liệu có bề mặt không phẳng.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Bề dày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vuông góc v</w:t>
      </w:r>
      <w:r>
        <w:rPr>
          <w:rFonts w:ascii="Arial" w:hAnsi="Arial" w:cs="Arial"/>
          <w:color w:val="000000"/>
          <w:sz w:val="20"/>
          <w:szCs w:val="20"/>
        </w:rPr>
        <w:t>ới ít nhất một trong các mặt của cấu kiện (Xem Hình 7).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32" type="#_x0000_t75" style="height:145.5pt;width:432.75pt" stroked="f">
            <v:imagedata r:id="rId1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</w:t>
      </w:r>
      <w:r w:rsidR="000B119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Các loạ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 đo b</w:t>
      </w:r>
      <w:r>
        <w:rPr>
          <w:rFonts w:ascii="Arial" w:hAnsi="Arial" w:cs="Arial"/>
          <w:b/>
          <w:bCs/>
          <w:color w:val="000000"/>
          <w:sz w:val="20"/>
          <w:szCs w:val="20"/>
        </w:rPr>
        <w:t>ề dày cấu kiện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4.1.4. </w:t>
      </w:r>
      <w:r>
        <w:rPr>
          <w:rFonts w:ascii="Arial" w:hAnsi="Arial" w:cs="Arial"/>
          <w:color w:val="000000"/>
          <w:sz w:val="20"/>
          <w:szCs w:val="20"/>
        </w:rPr>
        <w:t>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 các kích thư</w:t>
      </w:r>
      <w:r>
        <w:rPr>
          <w:rFonts w:ascii="Arial" w:hAnsi="Arial" w:cs="Arial"/>
          <w:color w:val="000000"/>
          <w:sz w:val="20"/>
          <w:szCs w:val="20"/>
        </w:rPr>
        <w:t>ớc của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1.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1- Sai lệch cho phép các kích th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của cấu kiện</w:t>
      </w:r>
    </w:p>
    <w:tbl>
      <w:tblPr>
        <w:tblStyle w:val="TableNormal"/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2118"/>
        <w:gridCol w:w="1728"/>
        <w:gridCol w:w="1728"/>
        <w:gridCol w:w="3072"/>
      </w:tblGrid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vi đo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Chiều dài và chiều rộng (4.1.2)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rút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10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12B66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Bề dày hay chiều cao (4.1.3)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0,5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cặp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0,1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0,5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cặp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0,5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2,0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</w:t>
            </w:r>
            <w:r w:rsidR="00C01C39">
              <w:rPr>
                <w:rFonts w:ascii="Arial" w:hAnsi="Arial" w:cs="Arial"/>
                <w:color w:val="000000"/>
                <w:sz w:val="20"/>
                <w:szCs w:val="20"/>
              </w:rPr>
              <w:t>ước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cặp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rút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1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0,5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05D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Thanh đo và hai thanh xương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9" w:name="khoan_2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4.2. Độ vuông góc của cấu kiện</w:t>
      </w:r>
      <w:bookmarkEnd w:id="9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4.2.1. </w:t>
      </w:r>
      <w:r>
        <w:rPr>
          <w:rFonts w:ascii="Arial" w:hAnsi="Arial" w:cs="Arial"/>
          <w:color w:val="000000"/>
          <w:sz w:val="20"/>
          <w:szCs w:val="20"/>
        </w:rPr>
        <w:t>Phần này mô tả ví dụ về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phương</w:t>
      </w:r>
      <w:r>
        <w:rPr>
          <w:rFonts w:ascii="Arial" w:hAnsi="Arial" w:cs="Arial"/>
          <w:color w:val="000000"/>
          <w:sz w:val="20"/>
          <w:szCs w:val="20"/>
        </w:rPr>
        <w:t xml:space="preserve"> pháp </w:t>
      </w:r>
      <w:r>
        <w:rPr>
          <w:rFonts w:ascii="Arial" w:hAnsi="Arial" w:cs="Arial"/>
          <w:color w:val="000000"/>
          <w:sz w:val="20"/>
          <w:szCs w:val="20"/>
          <w:lang w:val="vi-VN"/>
        </w:rPr>
        <w:t>đo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 xml:space="preserve">ể xác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ịnh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 xml:space="preserve">ộ vuông góc, </w:t>
      </w:r>
      <w:r>
        <w:rPr>
          <w:rFonts w:ascii="Arial" w:hAnsi="Arial" w:cs="Arial"/>
          <w:color w:val="000000"/>
          <w:sz w:val="20"/>
          <w:szCs w:val="20"/>
          <w:lang w:val="vi-VN"/>
        </w:rPr>
        <w:t>nhưng có th</w:t>
      </w:r>
      <w:r>
        <w:rPr>
          <w:rFonts w:ascii="Arial" w:hAnsi="Arial" w:cs="Arial"/>
          <w:color w:val="000000"/>
          <w:sz w:val="20"/>
          <w:szCs w:val="20"/>
        </w:rPr>
        <w:t>ể áp dụng về nguyên tắc cho góc bất kì.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Theo ISO 4464, sai lệch góc là sự khác nhau giữa góc thực tế và góc chuẩn 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tương </w:t>
      </w:r>
      <w:r>
        <w:rPr>
          <w:rFonts w:ascii="Arial" w:hAnsi="Arial" w:cs="Arial"/>
          <w:color w:val="000000"/>
          <w:sz w:val="20"/>
          <w:szCs w:val="20"/>
        </w:rPr>
        <w:t>ứng. Hình 8 cho thấy các sai lệch góc biểu thị bằng grad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ộ (Hình 8a) hay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</w:t>
      </w:r>
      <w:r>
        <w:rPr>
          <w:rFonts w:ascii="Arial" w:hAnsi="Arial" w:cs="Arial"/>
          <w:color w:val="000000"/>
          <w:sz w:val="20"/>
          <w:szCs w:val="20"/>
        </w:rPr>
        <w:t>ạn lệch (Hình 8b).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33" type="#_x0000_t75" style="height:209.25pt;width:177pt" stroked="f">
                  <v:imagedata r:id="rId14" o:title=""/>
                </v:shape>
              </w:pic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34" type="#_x0000_t75" style="height:228.75pt;width:168.75pt" stroked="f">
                  <v:imagedata r:id="rId15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a) Sai lệch góc biểu thị bằng grad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b) Sai lệch góc biểu thị bằ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ạn lệch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8</w:t>
      </w:r>
      <w:r w:rsidR="00D8702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góc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Nếu theo cách b) thì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góc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từ cạnh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c</w:t>
      </w:r>
      <w:r>
        <w:rPr>
          <w:rFonts w:ascii="Arial" w:hAnsi="Arial" w:cs="Arial"/>
          <w:color w:val="000000"/>
          <w:sz w:val="20"/>
          <w:szCs w:val="20"/>
        </w:rPr>
        <w:t>ủa góc và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vuông gó</w:t>
      </w:r>
      <w:r>
        <w:rPr>
          <w:rFonts w:ascii="Arial" w:hAnsi="Arial" w:cs="Arial"/>
          <w:color w:val="000000"/>
          <w:sz w:val="20"/>
          <w:szCs w:val="20"/>
        </w:rPr>
        <w:t>c với cạ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nh tương </w:t>
      </w:r>
      <w:r>
        <w:rPr>
          <w:rFonts w:ascii="Arial" w:hAnsi="Arial" w:cs="Arial"/>
          <w:color w:val="000000"/>
          <w:sz w:val="20"/>
          <w:szCs w:val="20"/>
        </w:rPr>
        <w:t>ứng của góc chuẩn.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Sai lệch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song song, một dạng khác của sai lệch góc sẽ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mô tả tại 4.2.3.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góc xác đ</w:t>
      </w:r>
      <w:r>
        <w:rPr>
          <w:rFonts w:ascii="Arial" w:hAnsi="Arial" w:cs="Arial"/>
          <w:color w:val="000000"/>
          <w:sz w:val="20"/>
          <w:szCs w:val="20"/>
        </w:rPr>
        <w:t>ịnh bằng những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ều 6 (có hay không có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Ba phương pháp đư</w:t>
      </w:r>
      <w:r>
        <w:rPr>
          <w:rFonts w:ascii="Arial" w:hAnsi="Arial" w:cs="Arial"/>
          <w:color w:val="000000"/>
          <w:sz w:val="20"/>
          <w:szCs w:val="20"/>
        </w:rPr>
        <w:t>ợc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góc vuông trong sản phẩm xây dựng (xem Hì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9). Phương pháp đư</w:t>
      </w:r>
      <w:r>
        <w:rPr>
          <w:rFonts w:ascii="Arial" w:hAnsi="Arial" w:cs="Arial"/>
          <w:color w:val="000000"/>
          <w:sz w:val="20"/>
          <w:szCs w:val="20"/>
        </w:rPr>
        <w:t>ợc chọn tùy thuộ</w:t>
      </w:r>
      <w:r>
        <w:rPr>
          <w:rFonts w:ascii="Arial" w:hAnsi="Arial" w:cs="Arial"/>
          <w:color w:val="000000"/>
          <w:sz w:val="20"/>
          <w:szCs w:val="20"/>
          <w:lang w:val="vi-VN"/>
        </w:rPr>
        <w:t>c kích thư</w:t>
      </w:r>
      <w:r>
        <w:rPr>
          <w:rFonts w:ascii="Arial" w:hAnsi="Arial" w:cs="Arial"/>
          <w:color w:val="000000"/>
          <w:sz w:val="20"/>
          <w:szCs w:val="20"/>
        </w:rPr>
        <w:t>ớc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Nếu b và c &lt;1 200 mm,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ke như mô t</w:t>
      </w:r>
      <w:r>
        <w:rPr>
          <w:rFonts w:ascii="Arial" w:hAnsi="Arial" w:cs="Arial"/>
          <w:color w:val="000000"/>
          <w:sz w:val="20"/>
          <w:szCs w:val="20"/>
        </w:rPr>
        <w:t>ả trong Hình 10. Nếu không dùng ống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(xem 4.2.3) ho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cách đo đư</w:t>
      </w:r>
      <w:r>
        <w:rPr>
          <w:rFonts w:ascii="Arial" w:hAnsi="Arial" w:cs="Arial"/>
          <w:color w:val="000000"/>
          <w:sz w:val="20"/>
          <w:szCs w:val="20"/>
        </w:rPr>
        <w:t>ờng chéo (xem 4.2.2)</w:t>
      </w:r>
      <w:r>
        <w:rPr>
          <w:rFonts w:ascii="Arial" w:hAnsi="Arial" w:cs="Arial"/>
          <w:color w:val="000000"/>
          <w:sz w:val="20"/>
          <w:szCs w:val="20"/>
          <w:lang w:val="vi-VN"/>
        </w:rPr>
        <w:t>. Tuy nhiên phương pháp đo c</w:t>
      </w:r>
      <w:r>
        <w:rPr>
          <w:rFonts w:ascii="Arial" w:hAnsi="Arial" w:cs="Arial"/>
          <w:color w:val="000000"/>
          <w:sz w:val="20"/>
          <w:szCs w:val="20"/>
        </w:rPr>
        <w:t>ạnh chỉ sử dụng khi sai lệch cho phép của góc vuông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5 mm/m.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35" type="#_x0000_t75" style="height:106.5pt;width:381.75pt" stroked="f">
            <v:imagedata r:id="rId1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9</w:t>
      </w:r>
      <w:r w:rsidR="00790956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Mô tả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góc vuông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Ba phương pháp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góc đư</w:t>
      </w:r>
      <w:r>
        <w:rPr>
          <w:rFonts w:ascii="Arial" w:hAnsi="Arial" w:cs="Arial"/>
          <w:color w:val="000000"/>
          <w:sz w:val="20"/>
          <w:szCs w:val="20"/>
        </w:rPr>
        <w:t>ợc minh họa bằng các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đây.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luôn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</w:t>
      </w:r>
      <w:r>
        <w:rPr>
          <w:rFonts w:ascii="Arial" w:hAnsi="Arial" w:cs="Arial"/>
          <w:color w:val="000000"/>
          <w:sz w:val="20"/>
          <w:szCs w:val="20"/>
        </w:rPr>
        <w:t xml:space="preserve"> trên cạnh ngắn của góc và kết quả cuối cùng sẽ là sự sai lệch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B hay đi</w:t>
      </w:r>
      <w:r>
        <w:rPr>
          <w:rFonts w:ascii="Arial" w:hAnsi="Arial" w:cs="Arial"/>
          <w:color w:val="000000"/>
          <w:sz w:val="20"/>
          <w:szCs w:val="20"/>
        </w:rPr>
        <w:t xml:space="preserve">ểm </w:t>
      </w:r>
      <w:r w:rsidR="00790956">
        <w:rPr>
          <w:rFonts w:ascii="Arial" w:hAnsi="Arial" w:cs="Arial"/>
          <w:color w:val="000000"/>
          <w:sz w:val="20"/>
          <w:szCs w:val="20"/>
        </w:rPr>
        <w:t>C</w:t>
      </w:r>
      <w:r>
        <w:rPr>
          <w:rFonts w:ascii="Arial" w:hAnsi="Arial" w:cs="Arial"/>
          <w:color w:val="000000"/>
          <w:sz w:val="20"/>
          <w:szCs w:val="20"/>
        </w:rPr>
        <w:t xml:space="preserve"> so với vị trí yêu cầu.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9, các góc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đo là các góc gi</w:t>
      </w:r>
      <w:r>
        <w:rPr>
          <w:rFonts w:ascii="Arial" w:hAnsi="Arial" w:cs="Arial"/>
          <w:color w:val="000000"/>
          <w:sz w:val="20"/>
          <w:szCs w:val="20"/>
        </w:rPr>
        <w:t>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đư</w:t>
      </w:r>
      <w:r>
        <w:rPr>
          <w:rFonts w:ascii="Arial" w:hAnsi="Arial" w:cs="Arial"/>
          <w:color w:val="000000"/>
          <w:sz w:val="20"/>
          <w:szCs w:val="20"/>
        </w:rPr>
        <w:t>ờng thẳng nố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đi</w:t>
      </w:r>
      <w:r>
        <w:rPr>
          <w:rFonts w:ascii="Arial" w:hAnsi="Arial" w:cs="Arial"/>
          <w:color w:val="000000"/>
          <w:sz w:val="20"/>
          <w:szCs w:val="20"/>
        </w:rPr>
        <w:t>ểm góc.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4.2.2.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 xml:space="preserve">ộ sai lệch </w:t>
      </w:r>
      <w:r>
        <w:rPr>
          <w:rFonts w:ascii="Arial" w:hAnsi="Arial" w:cs="Arial"/>
          <w:color w:val="000000"/>
          <w:sz w:val="20"/>
          <w:szCs w:val="20"/>
        </w:rPr>
        <w:t>góc: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4.2.2.1.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ke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10, một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 ke có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kích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ủ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cạnh dài dọc theo AB sao cho cạnh ngắn chạm vào B hoặc C</w:t>
      </w:r>
      <w:r>
        <w:rPr>
          <w:rFonts w:ascii="Arial" w:hAnsi="Arial" w:cs="Arial"/>
          <w:color w:val="000000"/>
          <w:sz w:val="20"/>
          <w:szCs w:val="20"/>
          <w:lang w:val="vi-VN"/>
        </w:rPr>
        <w:t>. Đ</w:t>
      </w:r>
      <w:r>
        <w:rPr>
          <w:rFonts w:ascii="Arial" w:hAnsi="Arial" w:cs="Arial"/>
          <w:color w:val="000000"/>
          <w:sz w:val="20"/>
          <w:szCs w:val="20"/>
        </w:rPr>
        <w:t>ộ sai lệch góc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B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như trong H</w:t>
      </w:r>
      <w:r>
        <w:rPr>
          <w:rFonts w:ascii="Arial" w:hAnsi="Arial" w:cs="Arial"/>
          <w:color w:val="000000"/>
          <w:sz w:val="20"/>
          <w:szCs w:val="20"/>
        </w:rPr>
        <w:t>ình 10.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36" type="#_x0000_t75" style="height:164.25pt;width:428.25pt" stroked="f">
            <v:imagedata r:id="rId1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10</w:t>
      </w:r>
      <w:r w:rsidR="002A2014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Xác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góc củ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ỉnh B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Trong Hình 11, mô tả</w:t>
      </w:r>
      <w:r>
        <w:rPr>
          <w:rFonts w:ascii="Arial" w:hAnsi="Arial" w:cs="Arial"/>
          <w:sz w:val="20"/>
          <w:szCs w:val="20"/>
          <w:lang w:val="vi-VN"/>
        </w:rPr>
        <w:t xml:space="preserve"> cách đ</w:t>
      </w:r>
      <w:r>
        <w:rPr>
          <w:rFonts w:ascii="Arial" w:hAnsi="Arial" w:cs="Arial"/>
          <w:sz w:val="20"/>
          <w:szCs w:val="20"/>
        </w:rPr>
        <w:t>ặ</w:t>
      </w:r>
      <w:r>
        <w:rPr>
          <w:rFonts w:ascii="Arial" w:hAnsi="Arial" w:cs="Arial"/>
          <w:sz w:val="20"/>
          <w:szCs w:val="20"/>
          <w:lang w:val="vi-VN"/>
        </w:rPr>
        <w:t>t thư</w:t>
      </w:r>
      <w:r>
        <w:rPr>
          <w:rFonts w:ascii="Arial" w:hAnsi="Arial" w:cs="Arial"/>
          <w:sz w:val="20"/>
          <w:szCs w:val="20"/>
        </w:rPr>
        <w:t>ớ</w:t>
      </w:r>
      <w:r>
        <w:rPr>
          <w:rFonts w:ascii="Arial" w:hAnsi="Arial" w:cs="Arial"/>
          <w:sz w:val="20"/>
          <w:szCs w:val="20"/>
          <w:lang w:val="vi-VN"/>
        </w:rPr>
        <w:t>c ke đ</w:t>
      </w:r>
      <w:r>
        <w:rPr>
          <w:rFonts w:ascii="Arial" w:hAnsi="Arial" w:cs="Arial"/>
          <w:sz w:val="20"/>
          <w:szCs w:val="20"/>
        </w:rPr>
        <w:t>ể</w:t>
      </w:r>
      <w:r>
        <w:rPr>
          <w:rFonts w:ascii="Arial" w:hAnsi="Arial" w:cs="Arial"/>
          <w:sz w:val="20"/>
          <w:szCs w:val="20"/>
          <w:lang w:val="vi-VN"/>
        </w:rPr>
        <w:t xml:space="preserve"> đo sai l</w:t>
      </w:r>
      <w:r>
        <w:rPr>
          <w:rFonts w:ascii="Arial" w:hAnsi="Arial" w:cs="Arial"/>
          <w:sz w:val="20"/>
          <w:szCs w:val="20"/>
        </w:rPr>
        <w:t>ệ</w:t>
      </w:r>
      <w:r>
        <w:rPr>
          <w:rFonts w:ascii="Arial" w:hAnsi="Arial" w:cs="Arial"/>
          <w:sz w:val="20"/>
          <w:szCs w:val="20"/>
          <w:lang w:val="vi-VN"/>
        </w:rPr>
        <w:t>ch góc. Thư</w:t>
      </w:r>
      <w:r>
        <w:rPr>
          <w:rFonts w:ascii="Arial" w:hAnsi="Arial" w:cs="Arial"/>
          <w:sz w:val="20"/>
          <w:szCs w:val="20"/>
        </w:rPr>
        <w:t>ớ</w:t>
      </w:r>
      <w:r>
        <w:rPr>
          <w:rFonts w:ascii="Arial" w:hAnsi="Arial" w:cs="Arial"/>
          <w:sz w:val="20"/>
          <w:szCs w:val="20"/>
          <w:lang w:val="vi-VN"/>
        </w:rPr>
        <w:t>c ke đư</w:t>
      </w:r>
      <w:r>
        <w:rPr>
          <w:rFonts w:ascii="Arial" w:hAnsi="Arial" w:cs="Arial"/>
          <w:sz w:val="20"/>
          <w:szCs w:val="20"/>
        </w:rPr>
        <w:t>ợc tự</w:t>
      </w:r>
      <w:r>
        <w:rPr>
          <w:rFonts w:ascii="Arial" w:hAnsi="Arial" w:cs="Arial"/>
          <w:sz w:val="20"/>
          <w:szCs w:val="20"/>
          <w:lang w:val="vi-VN"/>
        </w:rPr>
        <w:t>a lên các thanh đ</w:t>
      </w:r>
      <w:r>
        <w:rPr>
          <w:rFonts w:ascii="Arial" w:hAnsi="Arial" w:cs="Arial"/>
          <w:sz w:val="20"/>
          <w:szCs w:val="20"/>
        </w:rPr>
        <w:t>ỡ S</w:t>
      </w:r>
      <w:r>
        <w:rPr>
          <w:rFonts w:ascii="Arial" w:hAnsi="Arial" w:cs="Arial"/>
          <w:sz w:val="20"/>
          <w:szCs w:val="20"/>
          <w:lang w:val="vi-VN"/>
        </w:rPr>
        <w:t>. Đ</w:t>
      </w:r>
      <w:r>
        <w:rPr>
          <w:rFonts w:ascii="Arial" w:hAnsi="Arial" w:cs="Arial"/>
          <w:sz w:val="20"/>
          <w:szCs w:val="20"/>
        </w:rPr>
        <w:t>ể giảm ma sát, cạnh L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sz w:val="20"/>
          <w:szCs w:val="20"/>
        </w:rPr>
        <w:t>ợ</w:t>
      </w:r>
      <w:r>
        <w:rPr>
          <w:rFonts w:ascii="Arial" w:hAnsi="Arial" w:cs="Arial"/>
          <w:sz w:val="20"/>
          <w:szCs w:val="20"/>
          <w:lang w:val="vi-VN"/>
        </w:rPr>
        <w:t>c đ</w:t>
      </w:r>
      <w:r>
        <w:rPr>
          <w:rFonts w:ascii="Arial" w:hAnsi="Arial" w:cs="Arial"/>
          <w:sz w:val="20"/>
          <w:szCs w:val="20"/>
        </w:rPr>
        <w:t>ặt lên gố</w:t>
      </w:r>
      <w:r>
        <w:rPr>
          <w:rFonts w:ascii="Arial" w:hAnsi="Arial" w:cs="Arial"/>
          <w:sz w:val="20"/>
          <w:szCs w:val="20"/>
          <w:lang w:val="vi-VN"/>
        </w:rPr>
        <w:t>i con lăn R. Trong H</w:t>
      </w:r>
      <w:r>
        <w:rPr>
          <w:rFonts w:ascii="Arial" w:hAnsi="Arial" w:cs="Arial"/>
          <w:sz w:val="20"/>
          <w:szCs w:val="20"/>
        </w:rPr>
        <w:t>ình 12, cũng có thể</w:t>
      </w:r>
      <w:r>
        <w:rPr>
          <w:rFonts w:ascii="Arial" w:hAnsi="Arial" w:cs="Arial"/>
          <w:sz w:val="20"/>
          <w:szCs w:val="20"/>
          <w:lang w:val="vi-VN"/>
        </w:rPr>
        <w:t xml:space="preserve"> dùng phương pháp mô t</w:t>
      </w:r>
      <w:r>
        <w:rPr>
          <w:rFonts w:ascii="Arial" w:hAnsi="Arial" w:cs="Arial"/>
          <w:sz w:val="20"/>
          <w:szCs w:val="20"/>
        </w:rPr>
        <w:t>ả trong Hì</w:t>
      </w:r>
      <w:r>
        <w:rPr>
          <w:rFonts w:ascii="Arial" w:hAnsi="Arial" w:cs="Arial"/>
          <w:sz w:val="20"/>
          <w:szCs w:val="20"/>
          <w:lang w:val="vi-VN"/>
        </w:rPr>
        <w:t>nh 11 đ</w:t>
      </w:r>
      <w:r>
        <w:rPr>
          <w:rFonts w:ascii="Arial" w:hAnsi="Arial" w:cs="Arial"/>
          <w:sz w:val="20"/>
          <w:szCs w:val="20"/>
        </w:rPr>
        <w:t>ể</w:t>
      </w:r>
      <w:r>
        <w:rPr>
          <w:rFonts w:ascii="Arial" w:hAnsi="Arial" w:cs="Arial"/>
          <w:sz w:val="20"/>
          <w:szCs w:val="20"/>
          <w:lang w:val="vi-VN"/>
        </w:rPr>
        <w:t xml:space="preserve"> đo sai l</w:t>
      </w:r>
      <w:r>
        <w:rPr>
          <w:rFonts w:ascii="Arial" w:hAnsi="Arial" w:cs="Arial"/>
          <w:sz w:val="20"/>
          <w:szCs w:val="20"/>
        </w:rPr>
        <w:t>ệch góc của cột.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37" type="#_x0000_t75" style="height:199.5pt;width:387pt" stroked="f">
            <v:imagedata r:id="rId18" o:title=""/>
          </v:shape>
        </w:pic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Hình 11</w:t>
            </w:r>
            <w:r w:rsidR="002A20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- Cách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đ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ặ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t thư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ớ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c ke đo sai 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ệch góc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Hình 12</w:t>
            </w:r>
            <w:r w:rsidR="002A20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Đo sai 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ệch góc của cột (mặt bằng)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  <w:lang w:val="vi-VN"/>
        </w:rPr>
        <w:t>Khi dùng phương pháp</w:t>
      </w:r>
      <w:r>
        <w:rPr>
          <w:rFonts w:ascii="Arial" w:hAnsi="Arial" w:cs="Arial"/>
          <w:color w:val="000000"/>
          <w:sz w:val="20"/>
          <w:szCs w:val="20"/>
        </w:rPr>
        <w:t xml:space="preserve"> mô tả trong Hình 11 và Hình 12, bề dày các miếng cữ sẽ phải trừ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 b</w:t>
      </w:r>
      <w:r>
        <w:rPr>
          <w:rFonts w:ascii="Arial" w:hAnsi="Arial" w:cs="Arial"/>
          <w:color w:val="000000"/>
          <w:sz w:val="20"/>
          <w:szCs w:val="20"/>
        </w:rPr>
        <w:t>ớt so với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khi tính toán sai lệch góc.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Phương pháp mô t</w:t>
      </w:r>
      <w:r>
        <w:rPr>
          <w:rFonts w:ascii="Arial" w:hAnsi="Arial" w:cs="Arial"/>
          <w:color w:val="000000"/>
          <w:sz w:val="20"/>
          <w:szCs w:val="20"/>
        </w:rPr>
        <w:t>ả trong Hình 13, chỉ sử dụng khi không có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thẳng, vì nếu không thì chỉ thấ</w:t>
      </w:r>
      <w:r>
        <w:rPr>
          <w:rFonts w:ascii="Arial" w:hAnsi="Arial" w:cs="Arial"/>
          <w:color w:val="000000"/>
          <w:sz w:val="20"/>
          <w:szCs w:val="20"/>
          <w:lang w:val="vi-VN"/>
        </w:rPr>
        <w:t>y đư</w:t>
      </w:r>
      <w:r>
        <w:rPr>
          <w:rFonts w:ascii="Arial" w:hAnsi="Arial" w:cs="Arial"/>
          <w:color w:val="000000"/>
          <w:sz w:val="20"/>
          <w:szCs w:val="20"/>
        </w:rPr>
        <w:t>ợc sai lệch góc vuông giữa các phần của bề mặt chi tiết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đo, nghĩa là góc ABC ch</w:t>
      </w:r>
      <w:r>
        <w:rPr>
          <w:rFonts w:ascii="Arial" w:hAnsi="Arial" w:cs="Arial"/>
          <w:color w:val="000000"/>
          <w:sz w:val="20"/>
          <w:szCs w:val="20"/>
        </w:rPr>
        <w:t>ứ không phải góc ABD.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4.2.2.2.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đư</w:t>
      </w:r>
      <w:r>
        <w:rPr>
          <w:rFonts w:ascii="Arial" w:hAnsi="Arial" w:cs="Arial"/>
          <w:color w:val="000000"/>
          <w:sz w:val="20"/>
          <w:szCs w:val="20"/>
        </w:rPr>
        <w:t>ờng chéo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14, các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AB, BC và AC đư</w:t>
      </w:r>
      <w:r>
        <w:rPr>
          <w:rFonts w:ascii="Arial" w:hAnsi="Arial" w:cs="Arial"/>
          <w:color w:val="000000"/>
          <w:sz w:val="20"/>
          <w:szCs w:val="20"/>
        </w:rPr>
        <w:t>ợc xác định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dùng thư</w:t>
      </w:r>
      <w:r>
        <w:rPr>
          <w:rFonts w:ascii="Arial" w:hAnsi="Arial" w:cs="Arial"/>
          <w:color w:val="000000"/>
          <w:sz w:val="20"/>
          <w:szCs w:val="20"/>
        </w:rPr>
        <w:t>ớc cuộn và các tấm đỉnh góc.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38" type="#_x0000_t75" style="height:151.5pt;width:369.75pt" stroked="f">
            <v:imagedata r:id="rId19" o:title=""/>
          </v:shape>
        </w:pict>
      </w:r>
    </w:p>
    <w:tbl>
      <w:tblPr>
        <w:tblStyle w:val="TableNormal"/>
        <w:tblW w:w="8640" w:type="dxa"/>
        <w:tblCellMar>
          <w:left w:w="0" w:type="dxa"/>
          <w:right w:w="0" w:type="dxa"/>
        </w:tblCellMar>
        <w:tblLook w:val="0000"/>
      </w:tblPr>
      <w:tblGrid>
        <w:gridCol w:w="4320"/>
        <w:gridCol w:w="4320"/>
      </w:tblGrid>
      <w:tr>
        <w:tblPrEx>
          <w:tblW w:w="8640" w:type="dxa"/>
          <w:tblCellMar>
            <w:left w:w="0" w:type="dxa"/>
            <w:right w:w="0" w:type="dxa"/>
          </w:tblCellMar>
          <w:tblLook w:val="0000"/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13</w:t>
            </w:r>
            <w:r w:rsidR="002A20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Ph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ương pháp s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ử dụng khi không có sai lệ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ch đư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ờng thẳng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14</w:t>
            </w:r>
            <w:r w:rsidR="002A20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- Xác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ịnh các khoảng cách AB, BC, AC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Kích thư</w:t>
      </w:r>
      <w:r>
        <w:rPr>
          <w:rFonts w:ascii="Arial" w:hAnsi="Arial" w:cs="Arial"/>
          <w:color w:val="000000"/>
          <w:sz w:val="20"/>
          <w:szCs w:val="20"/>
        </w:rPr>
        <w:t>ớc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không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vư</w:t>
      </w:r>
      <w:r>
        <w:rPr>
          <w:rFonts w:ascii="Arial" w:hAnsi="Arial" w:cs="Arial"/>
          <w:color w:val="000000"/>
          <w:sz w:val="20"/>
          <w:szCs w:val="20"/>
        </w:rPr>
        <w:t>ợt quá chiều dài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ớc và tỉ số rộng/dài của vậ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không đư</w:t>
      </w:r>
      <w:r>
        <w:rPr>
          <w:rFonts w:ascii="Arial" w:hAnsi="Arial" w:cs="Arial"/>
          <w:color w:val="000000"/>
          <w:sz w:val="20"/>
          <w:szCs w:val="20"/>
        </w:rPr>
        <w:t>ợc nhỏ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1 : 2.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Góc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B có thể tí</w:t>
      </w:r>
      <w:r>
        <w:rPr>
          <w:rFonts w:ascii="Arial" w:hAnsi="Arial" w:cs="Arial"/>
          <w:color w:val="000000"/>
          <w:sz w:val="20"/>
          <w:szCs w:val="20"/>
          <w:lang w:val="vi-VN"/>
        </w:rPr>
        <w:t>nh toán như sau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F2159D" w:rsidP="00A42650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object>
          <v:shape id="_x0000_i1039" type="#_x0000_t75" style="height:29pt;width:119pt" o:oleicon="f" o:ole="" stroked="f">
            <v:imagedata r:id="rId20" o:title=""/>
          </v:shape>
          <o:OLEObject Type="Embed" ProgID="Equation.3" ShapeID="_x0000_i1039" DrawAspect="Content" ObjectID="_1476520195" r:id="rId21"/>
        </w:object>
      </w:r>
      <w:r>
        <w:rPr>
          <w:rFonts w:ascii="Arial" w:hAnsi="Arial" w:cs="Arial"/>
          <w:color w:val="000000"/>
          <w:sz w:val="20"/>
          <w:szCs w:val="20"/>
        </w:rPr>
        <w:tab/>
        <w:tab/>
        <w:tab/>
        <w:t>(2)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Qui trình này có thể lặp lạ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cho đi</w:t>
      </w:r>
      <w:r>
        <w:rPr>
          <w:rFonts w:ascii="Arial" w:hAnsi="Arial" w:cs="Arial"/>
          <w:color w:val="000000"/>
          <w:sz w:val="20"/>
          <w:szCs w:val="20"/>
        </w:rPr>
        <w:t>ểm A, B và 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Tổng các góc (</w:t>
      </w:r>
      <w:r>
        <w:rPr>
          <w:rFonts w:ascii="Symbol" w:hAnsi="Symbol" w:cs="Symbol"/>
          <w:color w:val="000000"/>
          <w:sz w:val="20"/>
          <w:szCs w:val="20"/>
        </w:rPr>
        <w:sym w:font="Symbol" w:char="F061"/>
      </w:r>
      <w:r>
        <w:rPr>
          <w:rFonts w:ascii="Arial" w:hAnsi="Arial" w:cs="Arial"/>
          <w:color w:val="000000"/>
          <w:sz w:val="20"/>
          <w:szCs w:val="20"/>
        </w:rPr>
        <w:t xml:space="preserve"> + </w:t>
      </w:r>
      <w:r>
        <w:rPr>
          <w:rFonts w:ascii="Symbol" w:hAnsi="Symbol" w:cs="Symbol"/>
          <w:color w:val="000000"/>
          <w:sz w:val="20"/>
          <w:szCs w:val="20"/>
        </w:rPr>
        <w:sym w:font="Symbol" w:char="F062"/>
      </w:r>
      <w:r>
        <w:rPr>
          <w:rFonts w:ascii="Arial" w:hAnsi="Arial" w:cs="Arial"/>
          <w:color w:val="000000"/>
          <w:sz w:val="20"/>
          <w:szCs w:val="20"/>
        </w:rPr>
        <w:t xml:space="preserve"> + y + </w:t>
      </w:r>
      <w:r>
        <w:rPr>
          <w:rFonts w:ascii="Symbol" w:hAnsi="Symbol" w:cs="Symbol"/>
          <w:color w:val="000000"/>
          <w:sz w:val="20"/>
          <w:szCs w:val="20"/>
        </w:rPr>
        <w:sym w:font="Symbol" w:char="F064"/>
      </w:r>
      <w:r>
        <w:rPr>
          <w:rFonts w:ascii="Arial" w:hAnsi="Arial" w:cs="Arial"/>
          <w:color w:val="000000"/>
          <w:sz w:val="20"/>
          <w:szCs w:val="20"/>
        </w:rPr>
        <w:t>) phải là 400 grad (gon) hay 360°. Nếu không khép kín thì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chia đ</w:t>
      </w:r>
      <w:r>
        <w:rPr>
          <w:rFonts w:ascii="Arial" w:hAnsi="Arial" w:cs="Arial"/>
          <w:color w:val="000000"/>
          <w:sz w:val="20"/>
          <w:szCs w:val="20"/>
        </w:rPr>
        <w:t>ều cho 4 góc, sai số khép kí</w:t>
      </w:r>
      <w:r>
        <w:rPr>
          <w:rFonts w:ascii="Arial" w:hAnsi="Arial" w:cs="Arial"/>
          <w:color w:val="000000"/>
          <w:sz w:val="20"/>
          <w:szCs w:val="20"/>
          <w:lang w:val="vi-VN"/>
        </w:rPr>
        <w:t>n góc không vư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t quá 0,12 grad (0,11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= 7 phút) đ</w:t>
      </w:r>
      <w:r>
        <w:rPr>
          <w:rFonts w:ascii="Arial" w:hAnsi="Arial" w:cs="Arial"/>
          <w:color w:val="000000"/>
          <w:sz w:val="20"/>
          <w:szCs w:val="20"/>
        </w:rPr>
        <w:t>ối với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kích thư</w:t>
      </w:r>
      <w:r>
        <w:rPr>
          <w:rFonts w:ascii="Arial" w:hAnsi="Arial" w:cs="Arial"/>
          <w:color w:val="000000"/>
          <w:sz w:val="20"/>
          <w:szCs w:val="20"/>
        </w:rPr>
        <w:t>ớc khoảng 1 200 mm x 3 000 mm. Nếu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khép kín góc vư</w:t>
      </w:r>
      <w:r>
        <w:rPr>
          <w:rFonts w:ascii="Arial" w:hAnsi="Arial" w:cs="Arial"/>
          <w:color w:val="000000"/>
          <w:sz w:val="20"/>
          <w:szCs w:val="20"/>
        </w:rPr>
        <w:t>ợt quá giá trị này thì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đo l</w:t>
      </w:r>
      <w:r>
        <w:rPr>
          <w:rFonts w:ascii="Arial" w:hAnsi="Arial" w:cs="Arial"/>
          <w:color w:val="000000"/>
          <w:sz w:val="20"/>
          <w:szCs w:val="20"/>
        </w:rPr>
        <w:t>ại.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góc tính như đo</w:t>
      </w:r>
      <w:r>
        <w:rPr>
          <w:rFonts w:ascii="Arial" w:hAnsi="Arial" w:cs="Arial"/>
          <w:color w:val="000000"/>
          <w:sz w:val="20"/>
          <w:szCs w:val="20"/>
        </w:rPr>
        <w:t>ạn lệch (CC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)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theo cạ</w:t>
      </w:r>
      <w:r>
        <w:rPr>
          <w:rFonts w:ascii="Arial" w:hAnsi="Arial" w:cs="Arial"/>
          <w:color w:val="000000"/>
          <w:sz w:val="20"/>
          <w:szCs w:val="20"/>
          <w:lang w:val="vi-VN"/>
        </w:rPr>
        <w:t>nh CB như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Symbol" w:hAnsi="Symbol" w:cs="Symbol"/>
          <w:color w:val="000000"/>
          <w:sz w:val="20"/>
          <w:szCs w:val="20"/>
        </w:rPr>
        <w:sym w:font="Symbol" w:char="F062"/>
      </w:r>
      <w:r>
        <w:rPr>
          <w:rFonts w:ascii="Arial" w:hAnsi="Arial" w:cs="Arial"/>
          <w:color w:val="000000"/>
          <w:sz w:val="20"/>
          <w:szCs w:val="20"/>
        </w:rPr>
        <w:t xml:space="preserve"> = 100 gr</w:t>
      </w:r>
      <w:r>
        <w:rPr>
          <w:rFonts w:ascii="Arial" w:hAnsi="Arial" w:cs="Arial"/>
          <w:color w:val="000000"/>
          <w:sz w:val="20"/>
          <w:szCs w:val="20"/>
        </w:rPr>
        <w:t xml:space="preserve">ad </w:t>
        <w:tab/>
      </w:r>
      <w:r>
        <w:rPr>
          <w:rFonts w:ascii="Calibri" w:hAnsi="Calibri" w:cs="Calibri"/>
          <w:position w:val="-24"/>
          <w:sz w:val="22"/>
          <w:szCs w:val="22"/>
        </w:rPr>
        <w:object>
          <v:shape id="_x0000_i1040" type="#_x0000_t75" style="height:33pt;width:220pt" o:oleicon="f" o:ole="" o:preferrelative="t" filled="f" stroked="f">
            <v:fill o:detectmouseclick="f"/>
            <v:imagedata r:id="rId22" o:title=""/>
            <o:lock v:ext="edit" aspectratio="t"/>
          </v:shape>
          <o:OLEObject Type="Embed" ProgID="Equation.3" ShapeID="_x0000_i1040" DrawAspect="Content" ObjectID="_1476551646" r:id="rId23"/>
        </w:object>
      </w:r>
      <w:r>
        <w:rPr>
          <w:rFonts w:ascii="Arial" w:hAnsi="Arial" w:cs="Arial"/>
          <w:color w:val="000000"/>
          <w:sz w:val="20"/>
          <w:szCs w:val="20"/>
        </w:rPr>
        <w:t xml:space="preserve"> </w:t>
        <w:tab/>
        <w:t>(3)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Hay: 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object>
          <v:shape id="_x0000_i1041" type="#_x0000_t75" style="height:29pt;width:112pt" o:oleicon="f" o:ole="" stroked="f">
            <v:imagedata r:id="rId24" o:title=""/>
          </v:shape>
          <o:OLEObject Type="Embed" ProgID="Equation.3" ShapeID="_x0000_i1041" DrawAspect="Content" ObjectID="_1476520193" r:id="rId25"/>
        </w:obje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4.2.2.3.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b</w:t>
      </w:r>
      <w:r>
        <w:rPr>
          <w:rFonts w:ascii="Arial" w:hAnsi="Arial" w:cs="Arial"/>
          <w:color w:val="000000"/>
          <w:sz w:val="20"/>
          <w:szCs w:val="20"/>
        </w:rPr>
        <w:t>ằng ống ngắm (Telescop)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Trong Hình 15, một ống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B và đư</w:t>
      </w:r>
      <w:r>
        <w:rPr>
          <w:rFonts w:ascii="Arial" w:hAnsi="Arial" w:cs="Arial"/>
          <w:color w:val="000000"/>
          <w:sz w:val="20"/>
          <w:szCs w:val="20"/>
        </w:rPr>
        <w:t>ợc vặn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0 khi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vào A. Sau đ</w:t>
      </w:r>
      <w:r>
        <w:rPr>
          <w:rFonts w:ascii="Arial" w:hAnsi="Arial" w:cs="Arial"/>
          <w:color w:val="000000"/>
          <w:sz w:val="20"/>
          <w:szCs w:val="20"/>
        </w:rPr>
        <w:t>ó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quay 100 grad (90°) và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lệch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C chẳng hạn bằng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milimét đ</w:t>
      </w:r>
      <w:r>
        <w:rPr>
          <w:rFonts w:ascii="Arial" w:hAnsi="Arial" w:cs="Arial"/>
          <w:color w:val="000000"/>
          <w:sz w:val="20"/>
          <w:szCs w:val="20"/>
        </w:rPr>
        <w:t>ặt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đó.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Hình 16 nêu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phương pháp xác đ</w:t>
      </w:r>
      <w:r>
        <w:rPr>
          <w:rFonts w:ascii="Arial" w:hAnsi="Arial" w:cs="Arial"/>
          <w:color w:val="000000"/>
          <w:sz w:val="20"/>
          <w:szCs w:val="20"/>
        </w:rPr>
        <w:t>ịnh sai lệch góc (tại B) bằng một máy kinh vĩ (T) có trục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song song với AB bằng cách quay máy sao cho các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thanh đo (P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và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) là bằng nhau.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42" type="#_x0000_t75" style="height:137.25pt;width:369.75pt" stroked="f">
            <v:imagedata r:id="rId26" o:title=""/>
          </v:shape>
        </w:pic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15</w:t>
            </w:r>
            <w:r w:rsidR="00A4265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Đo bằng ống ngắm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16</w:t>
            </w:r>
            <w:r w:rsidR="00A4265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Xác định sai lệch góc bằng máy kinh vĩ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Sau đó quay máy kinh vĩ 100 grad (90°) và đ</w:t>
      </w:r>
      <w:r>
        <w:rPr>
          <w:rFonts w:ascii="Arial" w:hAnsi="Arial" w:cs="Arial"/>
          <w:color w:val="000000"/>
          <w:sz w:val="20"/>
          <w:szCs w:val="20"/>
        </w:rPr>
        <w:t>ọc các khoảng cách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 xml:space="preserve"> và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trong ống ngắm, nhờ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thanh đo. Các kho</w:t>
      </w:r>
      <w:r>
        <w:rPr>
          <w:rFonts w:ascii="Arial" w:hAnsi="Arial" w:cs="Arial"/>
          <w:color w:val="000000"/>
          <w:sz w:val="20"/>
          <w:szCs w:val="20"/>
        </w:rPr>
        <w:t>ảng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ến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phải nằm trong phạ</w:t>
      </w:r>
      <w:r>
        <w:rPr>
          <w:rFonts w:ascii="Arial" w:hAnsi="Arial" w:cs="Arial"/>
          <w:color w:val="000000"/>
          <w:sz w:val="20"/>
          <w:szCs w:val="20"/>
          <w:lang w:val="vi-VN"/>
        </w:rPr>
        <w:t>m vi 500 mm đ</w:t>
      </w:r>
      <w:r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1 000 mm. Đi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đó có nghĩa l</w:t>
      </w:r>
      <w:r>
        <w:rPr>
          <w:rFonts w:ascii="Arial" w:hAnsi="Arial" w:cs="Arial"/>
          <w:color w:val="000000"/>
          <w:sz w:val="20"/>
          <w:szCs w:val="20"/>
        </w:rPr>
        <w:t>à trong phần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trư</w:t>
      </w:r>
      <w:r>
        <w:rPr>
          <w:rFonts w:ascii="Arial" w:hAnsi="Arial" w:cs="Arial"/>
          <w:color w:val="000000"/>
          <w:sz w:val="20"/>
          <w:szCs w:val="20"/>
        </w:rPr>
        <w:t>ờng hợp phải lắp thêm thấ</w:t>
      </w:r>
      <w:r>
        <w:rPr>
          <w:rFonts w:ascii="Arial" w:hAnsi="Arial" w:cs="Arial"/>
          <w:color w:val="000000"/>
          <w:sz w:val="20"/>
          <w:szCs w:val="20"/>
          <w:lang w:val="vi-VN"/>
        </w:rPr>
        <w:t>u kính vào máy kinh vĩ đ</w:t>
      </w:r>
      <w:r>
        <w:rPr>
          <w:rFonts w:ascii="Arial" w:hAnsi="Arial" w:cs="Arial"/>
          <w:color w:val="000000"/>
          <w:sz w:val="20"/>
          <w:szCs w:val="20"/>
        </w:rPr>
        <w:t>ể quan sát phạm vi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khi đ</w:t>
      </w:r>
      <w:r>
        <w:rPr>
          <w:rFonts w:ascii="Arial" w:hAnsi="Arial" w:cs="Arial"/>
          <w:color w:val="000000"/>
          <w:sz w:val="20"/>
          <w:szCs w:val="20"/>
        </w:rPr>
        <w:t>ọc các giá trị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và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góc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</w:t>
      </w:r>
      <w:r>
        <w:rPr>
          <w:rFonts w:ascii="Arial" w:hAnsi="Arial" w:cs="Arial"/>
          <w:color w:val="000000"/>
          <w:sz w:val="20"/>
          <w:szCs w:val="20"/>
        </w:rPr>
        <w:t>ạn thẳng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trong trư</w:t>
      </w:r>
      <w:r>
        <w:rPr>
          <w:rFonts w:ascii="Arial" w:hAnsi="Arial" w:cs="Arial"/>
          <w:color w:val="000000"/>
          <w:sz w:val="20"/>
          <w:szCs w:val="20"/>
        </w:rPr>
        <w:t>ờng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này là dương (P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 xml:space="preserve"> -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>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4.2.3.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song song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lệch không song song là một dạng sai lệch góc và là sự Khác nhau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phương c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đư</w:t>
      </w:r>
      <w:r>
        <w:rPr>
          <w:rFonts w:ascii="Arial" w:hAnsi="Arial" w:cs="Arial"/>
          <w:color w:val="000000"/>
          <w:sz w:val="20"/>
          <w:szCs w:val="20"/>
        </w:rPr>
        <w:t>ờng thẳng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 qua A và B và phương c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đư</w:t>
      </w:r>
      <w:r>
        <w:rPr>
          <w:rFonts w:ascii="Arial" w:hAnsi="Arial" w:cs="Arial"/>
          <w:color w:val="000000"/>
          <w:sz w:val="20"/>
          <w:szCs w:val="20"/>
        </w:rPr>
        <w:t>ờng thẳng chuẩn AB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 qua song song v</w:t>
      </w:r>
      <w:r>
        <w:rPr>
          <w:rFonts w:ascii="Arial" w:hAnsi="Arial" w:cs="Arial"/>
          <w:color w:val="000000"/>
          <w:sz w:val="20"/>
          <w:szCs w:val="20"/>
        </w:rPr>
        <w:t xml:space="preserve">ới DC (Xem Hình 17).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này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như là kho</w:t>
      </w:r>
      <w:r>
        <w:rPr>
          <w:rFonts w:ascii="Arial" w:hAnsi="Arial" w:cs="Arial"/>
          <w:color w:val="000000"/>
          <w:sz w:val="20"/>
          <w:szCs w:val="20"/>
        </w:rPr>
        <w:t>ảng cách giữa B và B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(Xem ISO 4464).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Trên Hình 17, các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AD và BC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l</w:t>
      </w:r>
      <w:r>
        <w:rPr>
          <w:rFonts w:ascii="Arial" w:hAnsi="Arial" w:cs="Arial"/>
          <w:color w:val="000000"/>
          <w:sz w:val="20"/>
          <w:szCs w:val="20"/>
        </w:rPr>
        <w:t>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lư</w:t>
      </w:r>
      <w:r>
        <w:rPr>
          <w:rFonts w:ascii="Arial" w:hAnsi="Arial" w:cs="Arial"/>
          <w:color w:val="000000"/>
          <w:sz w:val="20"/>
          <w:szCs w:val="20"/>
        </w:rPr>
        <w:t>ợt từ C và D vuông góc với chiều dài, trong thực tế là song song với cạnh BC và AD, bằng các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ều 6. Hiệu số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AD và BC là đ</w:t>
      </w:r>
      <w:r>
        <w:rPr>
          <w:rFonts w:ascii="Arial" w:hAnsi="Arial" w:cs="Arial"/>
          <w:color w:val="000000"/>
          <w:sz w:val="20"/>
          <w:szCs w:val="20"/>
        </w:rPr>
        <w:t>ộ sai lệch do không song</w:t>
      </w:r>
      <w:r w:rsidR="00C15AD1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song giữa AB và CD.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43" type="#_x0000_t75" style="height:123.75pt;width:3in" stroked="f">
            <v:imagedata r:id="rId2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1</w:t>
      </w:r>
      <w:r w:rsidR="00C15AD1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7-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không song song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4.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2.4.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ch góc và phương </w:t>
      </w:r>
      <w:r>
        <w:rPr>
          <w:rFonts w:ascii="Arial" w:hAnsi="Arial" w:cs="Arial"/>
          <w:color w:val="000000"/>
          <w:sz w:val="20"/>
          <w:szCs w:val="20"/>
        </w:rPr>
        <w:t>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2.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2</w:t>
      </w:r>
      <w:r w:rsidR="00C15AD1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-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ch góc và phương </w:t>
      </w:r>
      <w:r>
        <w:rPr>
          <w:rFonts w:ascii="Arial" w:hAnsi="Arial" w:cs="Arial"/>
          <w:b/>
          <w:bCs/>
          <w:color w:val="000000"/>
          <w:sz w:val="20"/>
          <w:szCs w:val="20"/>
        </w:rPr>
        <w:t>của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thẳng</w:t>
      </w:r>
    </w:p>
    <w:tbl>
      <w:tblPr>
        <w:tblStyle w:val="TableNormal"/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2416"/>
        <w:gridCol w:w="1712"/>
        <w:gridCol w:w="1713"/>
        <w:gridCol w:w="2805"/>
      </w:tblGrid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712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vi đo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 w:val="restart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Sai lệch góc (4.2.2)</w:t>
            </w:r>
          </w:p>
        </w:tc>
        <w:tc>
          <w:tcPr>
            <w:tcW w:w="1712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4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1,2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ke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2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30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2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7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30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5D3ED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Máy đo quang 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ọc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 w:val="restart"/>
            <w:shd w:val="clear" w:color="000000" w:fill="auto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song song (4.2.3)</w:t>
            </w:r>
          </w:p>
        </w:tc>
        <w:tc>
          <w:tcPr>
            <w:tcW w:w="1712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cặp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2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2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10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16" w:type="dxa"/>
            <w:vMerge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2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713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2805" w:type="dxa"/>
            <w:shd w:val="clear" w:color="000000" w:fill="auto"/>
            <w:vAlign w:val="center"/>
          </w:tcPr>
          <w:p w:rsidR="00B9527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Thanh đo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0" w:name="khoan_3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4.3. Độ thẳng và độ vồng của cấu kiện</w:t>
      </w:r>
      <w:bookmarkEnd w:id="10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Phần này mô tả ví dụ dùng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thẳng và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vồng thiết kế.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4.3.1.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thẳng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Theo ISO 4464,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mô tả là sự sai khác giữa hình dạng thực của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thẳng. Các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a và b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là kho</w:t>
      </w:r>
      <w:r>
        <w:rPr>
          <w:rFonts w:ascii="Arial" w:hAnsi="Arial" w:cs="Arial"/>
          <w:color w:val="000000"/>
          <w:sz w:val="20"/>
          <w:szCs w:val="20"/>
        </w:rPr>
        <w:t>ảng cách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ểm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đư</w:t>
      </w:r>
      <w:r>
        <w:rPr>
          <w:rFonts w:ascii="Arial" w:hAnsi="Arial" w:cs="Arial"/>
          <w:color w:val="000000"/>
          <w:sz w:val="20"/>
          <w:szCs w:val="20"/>
        </w:rPr>
        <w:t>ờng thự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ờng thẳng nố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ầ</w:t>
      </w:r>
      <w:r>
        <w:rPr>
          <w:rFonts w:ascii="Arial" w:hAnsi="Arial" w:cs="Arial"/>
          <w:color w:val="000000"/>
          <w:sz w:val="20"/>
          <w:szCs w:val="20"/>
          <w:lang w:val="vi-VN"/>
        </w:rPr>
        <w:t>u, đi</w:t>
      </w:r>
      <w:r>
        <w:rPr>
          <w:rFonts w:ascii="Arial" w:hAnsi="Arial" w:cs="Arial"/>
          <w:color w:val="000000"/>
          <w:sz w:val="20"/>
          <w:szCs w:val="20"/>
        </w:rPr>
        <w:t>ểm cuối A và B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đư</w:t>
      </w:r>
      <w:r>
        <w:rPr>
          <w:rFonts w:ascii="Arial" w:hAnsi="Arial" w:cs="Arial"/>
          <w:color w:val="000000"/>
          <w:sz w:val="20"/>
          <w:szCs w:val="20"/>
        </w:rPr>
        <w:t>ờng thực (Xem Hình 18).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44" type="#_x0000_t75" style="height:109.5pt;width:256.5pt" stroked="f">
            <v:imagedata r:id="rId28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18</w:t>
      </w:r>
      <w:r w:rsidR="0044705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thẳng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các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 xml:space="preserve">ịnh </w:t>
      </w:r>
      <w:r>
        <w:rPr>
          <w:rFonts w:ascii="Arial" w:hAnsi="Arial" w:cs="Arial"/>
          <w:color w:val="000000"/>
          <w:sz w:val="20"/>
          <w:szCs w:val="20"/>
          <w:lang w:val="vi-VN"/>
        </w:rPr>
        <w:t>trong Đi</w:t>
      </w:r>
      <w:r>
        <w:rPr>
          <w:rFonts w:ascii="Arial" w:hAnsi="Arial" w:cs="Arial"/>
          <w:color w:val="000000"/>
          <w:sz w:val="20"/>
          <w:szCs w:val="20"/>
        </w:rPr>
        <w:t>ều 6 (có hay không có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Hai đ</w:t>
      </w:r>
      <w:r>
        <w:rPr>
          <w:rFonts w:ascii="Arial" w:hAnsi="Arial" w:cs="Arial"/>
          <w:color w:val="000000"/>
          <w:sz w:val="20"/>
          <w:szCs w:val="20"/>
        </w:rPr>
        <w:t>ầu của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ng, thông thư</w:t>
      </w:r>
      <w:r>
        <w:rPr>
          <w:rFonts w:ascii="Arial" w:hAnsi="Arial" w:cs="Arial"/>
          <w:color w:val="000000"/>
          <w:sz w:val="20"/>
          <w:szCs w:val="20"/>
        </w:rPr>
        <w:t>ờng là một cạnh, mà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thẳng dọc theo nó,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nối nhau hoặc bằng một sợ</w:t>
      </w:r>
      <w:r>
        <w:rPr>
          <w:rFonts w:ascii="Arial" w:hAnsi="Arial" w:cs="Arial"/>
          <w:color w:val="000000"/>
          <w:sz w:val="20"/>
          <w:szCs w:val="20"/>
          <w:lang w:val="vi-VN"/>
        </w:rPr>
        <w:t>i dây căng gi</w:t>
      </w:r>
      <w:r>
        <w:rPr>
          <w:rFonts w:ascii="Arial" w:hAnsi="Arial" w:cs="Arial"/>
          <w:color w:val="000000"/>
          <w:sz w:val="20"/>
          <w:szCs w:val="20"/>
        </w:rPr>
        <w:t>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hai đi</w:t>
      </w:r>
      <w:r>
        <w:rPr>
          <w:rFonts w:ascii="Arial" w:hAnsi="Arial" w:cs="Arial"/>
          <w:color w:val="000000"/>
          <w:sz w:val="20"/>
          <w:szCs w:val="20"/>
        </w:rPr>
        <w:t>ểm nút A và B, hoặc bằng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thư</w:t>
      </w:r>
      <w:r>
        <w:rPr>
          <w:rFonts w:ascii="Arial" w:hAnsi="Arial" w:cs="Arial"/>
          <w:color w:val="000000"/>
          <w:sz w:val="20"/>
          <w:szCs w:val="20"/>
        </w:rPr>
        <w:t>ớc cạnh thẳng tự</w:t>
      </w:r>
      <w:r>
        <w:rPr>
          <w:rFonts w:ascii="Arial" w:hAnsi="Arial" w:cs="Arial"/>
          <w:color w:val="000000"/>
          <w:sz w:val="20"/>
          <w:szCs w:val="20"/>
          <w:lang w:val="vi-VN"/>
        </w:rPr>
        <w:t>a trên các t</w:t>
      </w:r>
      <w:r w:rsidRPr="0044705C" w:rsidR="0044705C">
        <w:rPr>
          <w:rFonts w:ascii="Arial" w:hAnsi="Arial" w:cs="Arial"/>
          <w:color w:val="000000"/>
          <w:sz w:val="20"/>
          <w:szCs w:val="20"/>
          <w:lang w:val="vi-VN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 hoặc là trục ngắm của một ống ngắm.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4.3.1.1.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cạnh thẳng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Chiều dài cạ</w:t>
      </w:r>
      <w:r>
        <w:rPr>
          <w:rFonts w:ascii="Arial" w:hAnsi="Arial" w:cs="Arial"/>
          <w:color w:val="000000"/>
          <w:sz w:val="20"/>
          <w:szCs w:val="20"/>
          <w:lang w:val="vi-VN"/>
        </w:rPr>
        <w:t>nh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không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vư</w:t>
      </w:r>
      <w:r>
        <w:rPr>
          <w:rFonts w:ascii="Arial" w:hAnsi="Arial" w:cs="Arial"/>
          <w:color w:val="000000"/>
          <w:sz w:val="20"/>
          <w:szCs w:val="20"/>
        </w:rPr>
        <w:t>ợt quá 3 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Hình 19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 xml:space="preserve">ớc cạnh thẳng và </w:t>
      </w:r>
      <w:r w:rsidR="00A03F6C">
        <w:rPr>
          <w:rFonts w:ascii="Arial" w:hAnsi="Arial" w:cs="Arial"/>
          <w:color w:val="000000"/>
          <w:sz w:val="20"/>
          <w:szCs w:val="20"/>
        </w:rPr>
        <w:t>c</w:t>
      </w:r>
      <w:r>
        <w:rPr>
          <w:rFonts w:ascii="Arial" w:hAnsi="Arial" w:cs="Arial"/>
          <w:color w:val="000000"/>
          <w:sz w:val="20"/>
          <w:szCs w:val="20"/>
        </w:rPr>
        <w:t>ác tấm góc dọc theo cạnh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righ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Kí</w:t>
      </w:r>
      <w:r>
        <w:rPr>
          <w:rFonts w:ascii="Arial" w:hAnsi="Arial" w:cs="Arial"/>
          <w:color w:val="000000"/>
          <w:sz w:val="20"/>
          <w:szCs w:val="20"/>
          <w:lang w:val="vi-VN"/>
        </w:rPr>
        <w:t>ch thư</w:t>
      </w:r>
      <w:r>
        <w:rPr>
          <w:rFonts w:ascii="Arial" w:hAnsi="Arial" w:cs="Arial"/>
          <w:color w:val="000000"/>
          <w:sz w:val="20"/>
          <w:szCs w:val="20"/>
        </w:rPr>
        <w:t>ớc tính bằng milimét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45" type="#_x0000_t75" style="height:129.75pt;width:325.5pt" stroked="f">
            <v:imagedata r:id="rId29" o:title=""/>
          </v:shape>
        </w:pict>
      </w:r>
    </w:p>
    <w:p w:rsidR="00F2159D" w:rsidP="00A03F6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DẪN e: chiều cao thanh kê; d: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thẳng.</w:t>
      </w:r>
    </w:p>
    <w:p w:rsidR="00F2159D" w:rsidP="00A03F6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VÍ DỤ: Độ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ợc tí</w:t>
      </w:r>
      <w:r>
        <w:rPr>
          <w:rFonts w:ascii="Arial" w:hAnsi="Arial" w:cs="Arial"/>
          <w:color w:val="000000"/>
          <w:sz w:val="20"/>
          <w:szCs w:val="20"/>
          <w:lang w:val="vi-VN"/>
        </w:rPr>
        <w:t>nh như sau: e = 25 mm. Đ</w:t>
      </w:r>
      <w:r>
        <w:rPr>
          <w:rFonts w:ascii="Arial" w:hAnsi="Arial" w:cs="Arial"/>
          <w:color w:val="000000"/>
          <w:sz w:val="20"/>
          <w:szCs w:val="20"/>
        </w:rPr>
        <w:t>ộ sai lệch d = e -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color w:val="000000"/>
          <w:sz w:val="20"/>
          <w:szCs w:val="20"/>
        </w:rPr>
        <w:t>ờng hợp 1:</w:t>
        <w:tab/>
        <w:t>d = 25</w:t>
      </w:r>
      <w:r w:rsidR="00A03F6C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-</w:t>
      </w:r>
      <w:r w:rsidR="00A03F6C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15;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</w:t>
        <w:tab/>
        <w:tab/>
        <w:t>Trư</w:t>
      </w:r>
      <w:r>
        <w:rPr>
          <w:rFonts w:ascii="Arial" w:hAnsi="Arial" w:cs="Arial"/>
          <w:color w:val="000000"/>
          <w:sz w:val="20"/>
          <w:szCs w:val="20"/>
        </w:rPr>
        <w:t>ờng hợp 2:  d = 25 - 32;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d = 10 mm (dương)</w:t>
      </w:r>
      <w:r>
        <w:rPr>
          <w:rFonts w:ascii="Arial" w:hAnsi="Arial" w:cs="Arial"/>
          <w:color w:val="000000"/>
          <w:sz w:val="20"/>
          <w:szCs w:val="20"/>
        </w:rPr>
        <w:tab/>
        <w:tab/>
        <w:tab/>
        <w:t>d = - 7 mm (âm)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19</w:t>
      </w:r>
      <w:r w:rsidR="00A03F6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Mô tả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cách đo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bằ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cạnh thẳng và các tấm góc dọc theo cạnh vậ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 đo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3424"/>
        <w:gridCol w:w="5442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4.3.1.2.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Đo b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dây căng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Phương pháp đo mô 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ả trong Hình 20 gồm có việc tạo mộ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chuẩn bằ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dây căng thép hay nilon, 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a hai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ầu bằng các tấm cữ và tấ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căng. Dây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ặt trong một rãnh cách cạnh là 50 mm.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c đích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của các tấm cữ và tấm că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là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ể giữ cho dây ở một khoả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cách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nh trư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so vớ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các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ỉnh góc của vật cầ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đo và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ảm bảo dây không chạm vào bề mặt.</w:t>
            </w:r>
          </w:p>
        </w:tc>
        <w:tc>
          <w:tcPr>
            <w:tcW w:w="5436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46" type="#_x0000_t75" style="height:224.25pt;width:261pt" stroked="f">
                  <v:imagedata r:id="rId30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36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nh 20</w:t>
            </w:r>
            <w:r w:rsidR="00A03F6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- Đo b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ằng dâ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y căng</w:t>
            </w:r>
          </w:p>
        </w:tc>
      </w:tr>
    </w:tbl>
    <w:p w:rsidR="00F2159D" w:rsidRPr="00A03F6C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4.3.1.3. </w:t>
      </w:r>
      <w:r w:rsidRPr="00A03F6C">
        <w:rPr>
          <w:rFonts w:ascii="Arial" w:hAnsi="Arial" w:cs="Arial"/>
          <w:bCs/>
          <w:color w:val="000000"/>
          <w:sz w:val="20"/>
          <w:szCs w:val="20"/>
          <w:lang w:val="vi-VN"/>
        </w:rPr>
        <w:t>Đo b</w:t>
      </w:r>
      <w:r w:rsidRPr="00A03F6C">
        <w:rPr>
          <w:rFonts w:ascii="Arial" w:hAnsi="Arial" w:cs="Arial"/>
          <w:bCs/>
          <w:color w:val="000000"/>
          <w:sz w:val="20"/>
          <w:szCs w:val="20"/>
        </w:rPr>
        <w:t>ằng ống ngắm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Phương pháp mô t</w:t>
      </w:r>
      <w:r>
        <w:rPr>
          <w:rFonts w:ascii="Arial" w:hAnsi="Arial" w:cs="Arial"/>
          <w:color w:val="000000"/>
          <w:sz w:val="20"/>
          <w:szCs w:val="20"/>
        </w:rPr>
        <w:t>ả tại 4.2.2.3 dùng ống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sai lệch góc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thẳng của cấu kiện.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4.3.2.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v</w:t>
      </w:r>
      <w:r w:rsidRPr="00A03F6C" w:rsidR="00A03F6C">
        <w:rPr>
          <w:rFonts w:ascii="Arial" w:hAnsi="Arial" w:cs="Arial"/>
          <w:b/>
          <w:bCs/>
          <w:color w:val="000000"/>
          <w:sz w:val="20"/>
          <w:szCs w:val="20"/>
        </w:rPr>
        <w:t>ồ</w:t>
      </w:r>
      <w:r>
        <w:rPr>
          <w:rFonts w:ascii="Arial" w:hAnsi="Arial" w:cs="Arial"/>
          <w:b/>
          <w:bCs/>
          <w:color w:val="000000"/>
          <w:sz w:val="20"/>
          <w:szCs w:val="20"/>
        </w:rPr>
        <w:t>ng thiết kế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Các </w:t>
      </w:r>
      <w:r>
        <w:rPr>
          <w:rFonts w:ascii="Arial" w:hAnsi="Arial" w:cs="Arial"/>
          <w:color w:val="000000"/>
          <w:sz w:val="20"/>
          <w:szCs w:val="20"/>
          <w:lang w:val="vi-VN"/>
        </w:rPr>
        <w:t>phương pháp mô t</w:t>
      </w:r>
      <w:r>
        <w:rPr>
          <w:rFonts w:ascii="Arial" w:hAnsi="Arial" w:cs="Arial"/>
          <w:color w:val="000000"/>
          <w:sz w:val="20"/>
          <w:szCs w:val="20"/>
        </w:rPr>
        <w:t>ả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4.3.1.1 đ</w:t>
      </w:r>
      <w:r>
        <w:rPr>
          <w:rFonts w:ascii="Arial" w:hAnsi="Arial" w:cs="Arial"/>
          <w:color w:val="000000"/>
          <w:sz w:val="20"/>
          <w:szCs w:val="20"/>
        </w:rPr>
        <w:t>ến 4.3.1.3 cũng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vồng thiết kế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4.3.3. </w:t>
      </w:r>
      <w:r>
        <w:rPr>
          <w:rFonts w:ascii="Arial" w:hAnsi="Arial" w:cs="Arial"/>
          <w:color w:val="000000"/>
          <w:sz w:val="20"/>
          <w:szCs w:val="20"/>
        </w:rPr>
        <w:t>Sai lệch cho phép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vồng thiết kế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ịnh trong Bảng 3.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3</w:t>
      </w:r>
      <w:r w:rsidR="00A03F6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về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vồng thiết kế</w:t>
      </w:r>
    </w:p>
    <w:tbl>
      <w:tblPr>
        <w:tblStyle w:val="TableNormal"/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2460"/>
        <w:gridCol w:w="1686"/>
        <w:gridCol w:w="1687"/>
        <w:gridCol w:w="2813"/>
      </w:tblGrid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68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vi đo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2813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 w:val="restart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khỏ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và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vồng thiết kế (4.3.1 và 4.3.2)</w:t>
            </w:r>
          </w:p>
        </w:tc>
        <w:tc>
          <w:tcPr>
            <w:tcW w:w="168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2813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Nêm đo (&lt;30 mm),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cạnh thẳng và các tấm góc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2813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c,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cạnh thẳng và các t</w:t>
            </w:r>
            <w:r w:rsidRPr="00A03F6C" w:rsidR="00A03F6C">
              <w:rPr>
                <w:rFonts w:ascii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 góc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 w:val="restart"/>
            <w:shd w:val="clear" w:color="000000" w:fill="auto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song song</w:t>
            </w:r>
          </w:p>
        </w:tc>
        <w:tc>
          <w:tcPr>
            <w:tcW w:w="1686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2</w:t>
            </w:r>
          </w:p>
        </w:tc>
        <w:tc>
          <w:tcPr>
            <w:tcW w:w="2813" w:type="dxa"/>
            <w:vMerge w:val="restart"/>
            <w:shd w:val="clear" w:color="000000" w:fill="auto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Nê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đo (30 mm) và dây th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ép hay dây nilon (&lt;10 m) và các tấm góc.</w:t>
            </w:r>
          </w:p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và dây thép hay dây nilon và các tấm góc.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4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</w:t>
            </w:r>
          </w:p>
        </w:tc>
        <w:tc>
          <w:tcPr>
            <w:tcW w:w="2813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8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5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10</w:t>
            </w:r>
          </w:p>
        </w:tc>
        <w:tc>
          <w:tcPr>
            <w:tcW w:w="2813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2</w:t>
            </w:r>
          </w:p>
        </w:tc>
        <w:tc>
          <w:tcPr>
            <w:tcW w:w="2813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687" w:type="dxa"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2813" w:type="dxa"/>
            <w:vMerge/>
            <w:shd w:val="clear" w:color="000000" w:fill="auto"/>
            <w:vAlign w:val="center"/>
          </w:tcPr>
          <w:p w:rsidR="004D2E77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1" w:name="khoan_4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4.4. Độ phẳng và độ vênh của cấu kiện</w:t>
      </w:r>
      <w:bookmarkEnd w:id="11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ều này mô tả các ví dụ về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>, phương pháp đo và m</w:t>
      </w:r>
      <w:r>
        <w:rPr>
          <w:rFonts w:ascii="Arial" w:hAnsi="Arial" w:cs="Arial"/>
          <w:color w:val="000000"/>
          <w:sz w:val="20"/>
          <w:szCs w:val="20"/>
        </w:rPr>
        <w:t>ặt phẳng chuẩn dùng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phẳng.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Theo ISO 4464, đ</w:t>
      </w:r>
      <w:r>
        <w:rPr>
          <w:rFonts w:ascii="Arial" w:hAnsi="Arial" w:cs="Arial"/>
          <w:color w:val="000000"/>
          <w:sz w:val="20"/>
          <w:szCs w:val="20"/>
        </w:rPr>
        <w:t>ộ sai lệch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mô tả là “sự sai khác giữa hình dạng thực của một mặt và một mặt phẳng”. Trong tr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ờng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ộ phẳng cục bộ, các mặt này lầ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lư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ợc thay thế bằng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và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ng. Khi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mặt phẳng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xác đ</w:t>
      </w:r>
      <w:r>
        <w:rPr>
          <w:rFonts w:ascii="Arial" w:hAnsi="Arial" w:cs="Arial"/>
          <w:color w:val="000000"/>
          <w:sz w:val="20"/>
          <w:szCs w:val="20"/>
        </w:rPr>
        <w:t>ịnh sử dụng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nào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sai lệch.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4.4.1. Nguyên tắ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Một mặt phẳng chuẩn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một trong các cách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Mặt phẳng trung bình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4 đi</w:t>
      </w:r>
      <w:r>
        <w:rPr>
          <w:rFonts w:ascii="Arial" w:hAnsi="Arial" w:cs="Arial"/>
          <w:color w:val="000000"/>
          <w:sz w:val="20"/>
          <w:szCs w:val="20"/>
        </w:rPr>
        <w:t>ểm góc;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xác đ</w:t>
      </w:r>
      <w:r>
        <w:rPr>
          <w:rFonts w:ascii="Arial" w:hAnsi="Arial" w:cs="Arial"/>
          <w:color w:val="000000"/>
          <w:sz w:val="20"/>
          <w:szCs w:val="20"/>
        </w:rPr>
        <w:t>ịnh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phương pháp b</w:t>
      </w:r>
      <w:r>
        <w:rPr>
          <w:rFonts w:ascii="Arial" w:hAnsi="Arial" w:cs="Arial"/>
          <w:color w:val="000000"/>
          <w:sz w:val="20"/>
          <w:szCs w:val="20"/>
        </w:rPr>
        <w:t>ình ph</w:t>
      </w:r>
      <w:r>
        <w:rPr>
          <w:rFonts w:ascii="Arial" w:hAnsi="Arial" w:cs="Arial"/>
          <w:color w:val="000000"/>
          <w:sz w:val="20"/>
          <w:szCs w:val="20"/>
          <w:lang w:val="vi-VN"/>
        </w:rPr>
        <w:t>ương t</w:t>
      </w:r>
      <w:r>
        <w:rPr>
          <w:rFonts w:ascii="Arial" w:hAnsi="Arial" w:cs="Arial"/>
          <w:color w:val="000000"/>
          <w:sz w:val="20"/>
          <w:szCs w:val="20"/>
        </w:rPr>
        <w:t>ối thiểu;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Qua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(đ</w:t>
      </w:r>
      <w:r>
        <w:rPr>
          <w:rFonts w:ascii="Arial" w:hAnsi="Arial" w:cs="Arial"/>
          <w:color w:val="000000"/>
          <w:sz w:val="20"/>
          <w:szCs w:val="20"/>
        </w:rPr>
        <w:t>ộ phẳng cục bộ);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Qua một hộp (nguyên tắc hộp);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3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góc (đ</w:t>
      </w:r>
      <w:r>
        <w:rPr>
          <w:rFonts w:ascii="Arial" w:hAnsi="Arial" w:cs="Arial"/>
          <w:color w:val="000000"/>
          <w:sz w:val="20"/>
          <w:szCs w:val="20"/>
        </w:rPr>
        <w:t>ộ vênh).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4.4.1.1. </w:t>
      </w:r>
      <w:r>
        <w:rPr>
          <w:rFonts w:ascii="Arial" w:hAnsi="Arial" w:cs="Arial"/>
          <w:color w:val="000000"/>
          <w:sz w:val="20"/>
          <w:szCs w:val="20"/>
        </w:rPr>
        <w:t>Mặt phẳng trung bình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lệch mặt phẳng trên một mặt chữ nhật, theo ISO 4464,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 xml:space="preserve">ịnh bằng một mặt phẳng trung bình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 xml:space="preserve">ối với 4 góc. Mặt phẳng trung bình này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ặt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S/4 bên trên hai góc đ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nhau qua đư</w:t>
      </w:r>
      <w:r>
        <w:rPr>
          <w:rFonts w:ascii="Arial" w:hAnsi="Arial" w:cs="Arial"/>
          <w:color w:val="000000"/>
          <w:sz w:val="20"/>
          <w:szCs w:val="20"/>
        </w:rPr>
        <w:t>ờng chéo và ở S/4 d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 xml:space="preserve">ới 2 góc kia (Xem Hình 21), trong 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đó </w:t>
      </w:r>
      <w:r>
        <w:rPr>
          <w:rFonts w:ascii="Arial" w:hAnsi="Arial" w:cs="Arial"/>
          <w:color w:val="000000"/>
          <w:sz w:val="20"/>
          <w:szCs w:val="20"/>
        </w:rPr>
        <w:t>S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vênh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như đ</w:t>
      </w:r>
      <w:r>
        <w:rPr>
          <w:rFonts w:ascii="Arial" w:hAnsi="Arial" w:cs="Arial"/>
          <w:color w:val="000000"/>
          <w:sz w:val="20"/>
          <w:szCs w:val="20"/>
        </w:rPr>
        <w:t>ã nói.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47" type="#_x0000_t75" style="height:142.5pt;width:410.25pt" stroked="f">
            <v:imagedata r:id="rId31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N: a, b, c,</w:t>
      </w:r>
      <w:r w:rsidR="00C64FB4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vi-VN"/>
        </w:rPr>
        <w:t>d: các sai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phẳng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21-</w:t>
      </w:r>
      <w:r w:rsidR="00724E9F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Đo sai </w:t>
      </w:r>
      <w:r>
        <w:rPr>
          <w:rFonts w:ascii="Arial" w:hAnsi="Arial" w:cs="Arial"/>
          <w:b/>
          <w:bCs/>
          <w:color w:val="000000"/>
          <w:sz w:val="20"/>
          <w:szCs w:val="20"/>
        </w:rPr>
        <w:t>lệch bằng mặt phẳng trung bình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Trên Hình 21, mặt phẳng chuẩn là mặt phẳng trung bì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nh đi qua A + S/4, B - S/4, </w:t>
      </w:r>
      <w:r>
        <w:rPr>
          <w:rFonts w:ascii="Arial" w:hAnsi="Arial" w:cs="Arial"/>
          <w:color w:val="000000"/>
          <w:sz w:val="20"/>
          <w:szCs w:val="20"/>
        </w:rPr>
        <w:t>C + S/4 và D - S/4. Các sai lệch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t</w:t>
      </w:r>
      <w:r>
        <w:rPr>
          <w:rFonts w:ascii="Arial" w:hAnsi="Arial" w:cs="Arial"/>
          <w:color w:val="000000"/>
          <w:sz w:val="20"/>
          <w:szCs w:val="20"/>
        </w:rPr>
        <w:t>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 xml:space="preserve">ểm trên toàn mặt chứ không chỉ ở các tiết diện; trong Hình 21, có vẽ các tiết diện là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cho đơn gi</w:t>
      </w:r>
      <w:r>
        <w:rPr>
          <w:rFonts w:ascii="Arial" w:hAnsi="Arial" w:cs="Arial"/>
          <w:color w:val="000000"/>
          <w:sz w:val="20"/>
          <w:szCs w:val="20"/>
        </w:rPr>
        <w:t>ản. Mặt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đư</w:t>
      </w:r>
      <w:r>
        <w:rPr>
          <w:rFonts w:ascii="Arial" w:hAnsi="Arial" w:cs="Arial"/>
          <w:color w:val="000000"/>
          <w:sz w:val="20"/>
          <w:szCs w:val="20"/>
        </w:rPr>
        <w:t>ợc quét so với mặt phẳng trung bì</w:t>
      </w:r>
      <w:r>
        <w:rPr>
          <w:rFonts w:ascii="Arial" w:hAnsi="Arial" w:cs="Arial"/>
          <w:color w:val="000000"/>
          <w:sz w:val="20"/>
          <w:szCs w:val="20"/>
          <w:lang w:val="vi-VN"/>
        </w:rPr>
        <w:t>nh. Đ</w:t>
      </w:r>
      <w:r>
        <w:rPr>
          <w:rFonts w:ascii="Arial" w:hAnsi="Arial" w:cs="Arial"/>
          <w:color w:val="000000"/>
          <w:sz w:val="20"/>
          <w:szCs w:val="20"/>
        </w:rPr>
        <w:t>ộ sai lệch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thể hiện bằng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dương hay âm theo kh</w:t>
      </w:r>
      <w:r>
        <w:rPr>
          <w:rFonts w:ascii="Arial" w:hAnsi="Arial" w:cs="Arial"/>
          <w:color w:val="000000"/>
          <w:sz w:val="20"/>
          <w:szCs w:val="20"/>
        </w:rPr>
        <w:t>oảng cách lớn nhất từ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đi</w:t>
      </w:r>
      <w:r>
        <w:rPr>
          <w:rFonts w:ascii="Arial" w:hAnsi="Arial" w:cs="Arial"/>
          <w:color w:val="000000"/>
          <w:sz w:val="20"/>
          <w:szCs w:val="20"/>
        </w:rPr>
        <w:t>ểm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bên trên và bên dư</w:t>
      </w:r>
      <w:r>
        <w:rPr>
          <w:rFonts w:ascii="Arial" w:hAnsi="Arial" w:cs="Arial"/>
          <w:color w:val="000000"/>
          <w:sz w:val="20"/>
          <w:szCs w:val="20"/>
        </w:rPr>
        <w:t>ới mặt phẳng này.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4.4.1.2. </w:t>
      </w:r>
      <w:r>
        <w:rPr>
          <w:rFonts w:ascii="Arial" w:hAnsi="Arial" w:cs="Arial"/>
          <w:color w:val="000000"/>
          <w:sz w:val="20"/>
          <w:szCs w:val="20"/>
          <w:lang w:val="vi-VN"/>
        </w:rPr>
        <w:t>Phương phá</w:t>
      </w:r>
      <w:r>
        <w:rPr>
          <w:rFonts w:ascii="Arial" w:hAnsi="Arial" w:cs="Arial"/>
          <w:color w:val="000000"/>
          <w:sz w:val="20"/>
          <w:szCs w:val="20"/>
          <w:lang w:val="vi-VN"/>
        </w:rPr>
        <w:t>p b</w:t>
      </w:r>
      <w:r>
        <w:rPr>
          <w:rFonts w:ascii="Arial" w:hAnsi="Arial" w:cs="Arial"/>
          <w:color w:val="000000"/>
          <w:sz w:val="20"/>
          <w:szCs w:val="20"/>
        </w:rPr>
        <w:t>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phương t</w:t>
      </w:r>
      <w:r>
        <w:rPr>
          <w:rFonts w:ascii="Arial" w:hAnsi="Arial" w:cs="Arial"/>
          <w:color w:val="000000"/>
          <w:sz w:val="20"/>
          <w:szCs w:val="20"/>
        </w:rPr>
        <w:t>ối thiểu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ịnh nghĩa tổ</w:t>
      </w:r>
      <w:r>
        <w:rPr>
          <w:rFonts w:ascii="Arial" w:hAnsi="Arial" w:cs="Arial"/>
          <w:color w:val="000000"/>
          <w:sz w:val="20"/>
          <w:szCs w:val="20"/>
          <w:lang w:val="vi-VN"/>
        </w:rPr>
        <w:t>ng quát hơn c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phẳng là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ợc tạo lập sao cho tổng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đ</w:t>
      </w:r>
      <w:r>
        <w:rPr>
          <w:rFonts w:ascii="Arial" w:hAnsi="Arial" w:cs="Arial"/>
          <w:color w:val="000000"/>
          <w:sz w:val="20"/>
          <w:szCs w:val="20"/>
        </w:rPr>
        <w:t>ộ sai lệch của bề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đo đ</w:t>
      </w:r>
      <w:r>
        <w:rPr>
          <w:rFonts w:ascii="Arial" w:hAnsi="Arial" w:cs="Arial"/>
          <w:color w:val="000000"/>
          <w:sz w:val="20"/>
          <w:szCs w:val="20"/>
        </w:rPr>
        <w:t>ối với mặt phẳng chuẩn là số không; nghĩa là tổ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dương b</w:t>
      </w:r>
      <w:r>
        <w:rPr>
          <w:rFonts w:ascii="Arial" w:hAnsi="Arial" w:cs="Arial"/>
          <w:color w:val="000000"/>
          <w:sz w:val="20"/>
          <w:szCs w:val="20"/>
        </w:rPr>
        <w:t>ằng tổ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 đ</w:t>
      </w:r>
      <w:r>
        <w:rPr>
          <w:rFonts w:ascii="Arial" w:hAnsi="Arial" w:cs="Arial"/>
          <w:color w:val="000000"/>
          <w:sz w:val="20"/>
          <w:szCs w:val="20"/>
        </w:rPr>
        <w:t xml:space="preserve">ộ sai lệch âm, và tổng </w:t>
      </w:r>
      <w:r>
        <w:rPr>
          <w:rFonts w:ascii="Arial" w:hAnsi="Arial" w:cs="Arial"/>
          <w:color w:val="000000"/>
          <w:sz w:val="20"/>
          <w:szCs w:val="20"/>
        </w:rPr>
        <w:t>bì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nh phương </w:t>
      </w:r>
      <w:r>
        <w:rPr>
          <w:rFonts w:ascii="Arial" w:hAnsi="Arial" w:cs="Arial"/>
          <w:color w:val="000000"/>
          <w:sz w:val="20"/>
          <w:szCs w:val="20"/>
        </w:rPr>
        <w:t>của các sai lệch này là nhỏ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(đó là nguyên t</w:t>
      </w:r>
      <w:r>
        <w:rPr>
          <w:rFonts w:ascii="Arial" w:hAnsi="Arial" w:cs="Arial"/>
          <w:color w:val="000000"/>
          <w:sz w:val="20"/>
          <w:szCs w:val="20"/>
        </w:rPr>
        <w:t>ắc của bì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phương t</w:t>
      </w:r>
      <w:r>
        <w:rPr>
          <w:rFonts w:ascii="Arial" w:hAnsi="Arial" w:cs="Arial"/>
          <w:color w:val="000000"/>
          <w:sz w:val="20"/>
          <w:szCs w:val="20"/>
        </w:rPr>
        <w:t>ối thiể</w:t>
      </w:r>
      <w:r>
        <w:rPr>
          <w:rFonts w:ascii="Arial" w:hAnsi="Arial" w:cs="Arial"/>
          <w:color w:val="000000"/>
          <w:sz w:val="20"/>
          <w:szCs w:val="20"/>
          <w:lang w:val="vi-VN"/>
        </w:rPr>
        <w:t>u). Đ</w:t>
      </w:r>
      <w:r>
        <w:rPr>
          <w:rFonts w:ascii="Arial" w:hAnsi="Arial" w:cs="Arial"/>
          <w:color w:val="000000"/>
          <w:sz w:val="20"/>
          <w:szCs w:val="20"/>
        </w:rPr>
        <w:t>ối với một mặt phẳng, cần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lư</w:t>
      </w:r>
      <w:r>
        <w:rPr>
          <w:rFonts w:ascii="Arial" w:hAnsi="Arial" w:cs="Arial"/>
          <w:color w:val="000000"/>
          <w:sz w:val="20"/>
          <w:szCs w:val="20"/>
        </w:rPr>
        <w:t>ợng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(kho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16 đi</w:t>
      </w:r>
      <w:r>
        <w:rPr>
          <w:rFonts w:ascii="Arial" w:hAnsi="Arial" w:cs="Arial"/>
          <w:color w:val="000000"/>
          <w:sz w:val="20"/>
          <w:szCs w:val="20"/>
        </w:rPr>
        <w:t>ểm cho một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kích thư</w:t>
      </w:r>
      <w:r>
        <w:rPr>
          <w:rFonts w:ascii="Arial" w:hAnsi="Arial" w:cs="Arial"/>
          <w:color w:val="000000"/>
          <w:sz w:val="20"/>
          <w:szCs w:val="20"/>
        </w:rPr>
        <w:t>ớc 4 000 mm x 6 000 mm), nên phải tính toán bằng máy tính.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Nên lưu </w:t>
      </w:r>
      <w:r>
        <w:rPr>
          <w:rFonts w:ascii="Arial" w:hAnsi="Arial" w:cs="Arial"/>
          <w:color w:val="000000"/>
          <w:sz w:val="20"/>
          <w:szCs w:val="20"/>
        </w:rPr>
        <w:t>ý là việc tính toán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phương pháp b</w:t>
      </w:r>
      <w:r>
        <w:rPr>
          <w:rFonts w:ascii="Arial" w:hAnsi="Arial" w:cs="Arial"/>
          <w:color w:val="000000"/>
          <w:sz w:val="20"/>
          <w:szCs w:val="20"/>
        </w:rPr>
        <w:t>ình ph</w:t>
      </w:r>
      <w:r>
        <w:rPr>
          <w:rFonts w:ascii="Arial" w:hAnsi="Arial" w:cs="Arial"/>
          <w:color w:val="000000"/>
          <w:sz w:val="20"/>
          <w:szCs w:val="20"/>
          <w:lang w:val="vi-VN"/>
        </w:rPr>
        <w:t>ương t</w:t>
      </w:r>
      <w:r>
        <w:rPr>
          <w:rFonts w:ascii="Arial" w:hAnsi="Arial" w:cs="Arial"/>
          <w:color w:val="000000"/>
          <w:sz w:val="20"/>
          <w:szCs w:val="20"/>
        </w:rPr>
        <w:t>ối thiểu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giao cho ngư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i có đ</w:t>
      </w:r>
      <w:r>
        <w:rPr>
          <w:rFonts w:ascii="Arial" w:hAnsi="Arial" w:cs="Arial"/>
          <w:color w:val="000000"/>
          <w:sz w:val="20"/>
          <w:szCs w:val="20"/>
        </w:rPr>
        <w:t xml:space="preserve">ủ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 Việc áp dụng nguyên tắc bình ph</w:t>
      </w:r>
      <w:r>
        <w:rPr>
          <w:rFonts w:ascii="Arial" w:hAnsi="Arial" w:cs="Arial"/>
          <w:color w:val="000000"/>
          <w:sz w:val="20"/>
          <w:szCs w:val="20"/>
          <w:lang w:val="vi-VN"/>
        </w:rPr>
        <w:t>ươ</w:t>
      </w:r>
      <w:r>
        <w:rPr>
          <w:rFonts w:ascii="Arial" w:hAnsi="Arial" w:cs="Arial"/>
          <w:color w:val="000000"/>
          <w:sz w:val="20"/>
          <w:szCs w:val="20"/>
        </w:rPr>
        <w:t xml:space="preserve">ng </w:t>
      </w:r>
      <w:r w:rsidR="00C64FB4">
        <w:rPr>
          <w:rFonts w:ascii="Arial" w:hAnsi="Arial" w:cs="Arial"/>
          <w:color w:val="000000"/>
          <w:sz w:val="20"/>
          <w:szCs w:val="20"/>
        </w:rPr>
        <w:t>tối thiểu</w:t>
      </w:r>
      <w:r>
        <w:rPr>
          <w:rFonts w:ascii="Arial" w:hAnsi="Arial" w:cs="Arial"/>
          <w:color w:val="000000"/>
          <w:sz w:val="20"/>
          <w:szCs w:val="20"/>
        </w:rPr>
        <w:t xml:space="preserve"> có nghĩa là kết quả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tính toán cho đư</w:t>
      </w:r>
      <w:r>
        <w:rPr>
          <w:rFonts w:ascii="Arial" w:hAnsi="Arial" w:cs="Arial"/>
          <w:color w:val="000000"/>
          <w:sz w:val="20"/>
          <w:szCs w:val="20"/>
        </w:rPr>
        <w:t>ợc vị trí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hai phương c</w:t>
      </w:r>
      <w:r>
        <w:rPr>
          <w:rFonts w:ascii="Arial" w:hAnsi="Arial" w:cs="Arial"/>
          <w:color w:val="000000"/>
          <w:sz w:val="20"/>
          <w:szCs w:val="20"/>
        </w:rPr>
        <w:t>ủa mặt phẳng chuẩn so với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đo. Ch</w:t>
      </w:r>
      <w:r>
        <w:rPr>
          <w:rFonts w:ascii="Arial" w:hAnsi="Arial" w:cs="Arial"/>
          <w:color w:val="000000"/>
          <w:sz w:val="20"/>
          <w:szCs w:val="20"/>
        </w:rPr>
        <w:t>ỉ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trong trư</w:t>
      </w:r>
      <w:r>
        <w:rPr>
          <w:rFonts w:ascii="Arial" w:hAnsi="Arial" w:cs="Arial"/>
          <w:color w:val="000000"/>
          <w:sz w:val="20"/>
          <w:szCs w:val="20"/>
        </w:rPr>
        <w:t>ờng hợp mà mặt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đ</w:t>
      </w:r>
      <w:r>
        <w:rPr>
          <w:rFonts w:ascii="Arial" w:hAnsi="Arial" w:cs="Arial"/>
          <w:color w:val="000000"/>
          <w:sz w:val="20"/>
          <w:szCs w:val="20"/>
        </w:rPr>
        <w:t>ã là bộ phận của công trì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ã dựng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hai phương pháp thư</w:t>
      </w:r>
      <w:r>
        <w:rPr>
          <w:rFonts w:ascii="Arial" w:hAnsi="Arial" w:cs="Arial"/>
          <w:color w:val="000000"/>
          <w:sz w:val="20"/>
          <w:szCs w:val="20"/>
        </w:rPr>
        <w:t>ờng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ảm bảo yêu cầu chính xác.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Hình 22 mô tả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ợc tính bằng nguyên tắc bì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phương t</w:t>
      </w:r>
      <w:r>
        <w:rPr>
          <w:rFonts w:ascii="Arial" w:hAnsi="Arial" w:cs="Arial"/>
          <w:color w:val="000000"/>
          <w:sz w:val="20"/>
          <w:szCs w:val="20"/>
        </w:rPr>
        <w:t>ối thiểu.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 làm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, lư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 đ</w:t>
      </w:r>
      <w:r>
        <w:rPr>
          <w:rFonts w:ascii="Arial" w:hAnsi="Arial" w:cs="Arial"/>
          <w:color w:val="000000"/>
          <w:sz w:val="20"/>
          <w:szCs w:val="20"/>
        </w:rPr>
        <w:t>ộ phẳng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như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|V dương</w:t>
      </w:r>
      <w:r>
        <w:rPr>
          <w:rFonts w:ascii="Arial" w:hAnsi="Arial" w:cs="Arial"/>
          <w:color w:val="000000"/>
          <w:sz w:val="20"/>
          <w:szCs w:val="20"/>
        </w:rPr>
        <w:t xml:space="preserve">| + |V âm| </w:t>
      </w:r>
      <w:r w:rsidR="00C64FB4">
        <w:rPr>
          <w:rFonts w:ascii="Arial" w:hAnsi="Arial" w:cs="Arial"/>
          <w:color w:val="000000"/>
          <w:sz w:val="20"/>
          <w:szCs w:val="20"/>
        </w:rPr>
        <w:t>≤</w:t>
      </w:r>
      <w:r>
        <w:rPr>
          <w:rFonts w:ascii="Arial" w:hAnsi="Arial" w:cs="Arial"/>
          <w:color w:val="000000"/>
          <w:sz w:val="20"/>
          <w:szCs w:val="20"/>
        </w:rPr>
        <w:t xml:space="preserve">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mm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Trong đó: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  <w:lang w:val="vi-VN"/>
        </w:rPr>
        <w:t>V dương -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dương l</w:t>
      </w:r>
      <w:r>
        <w:rPr>
          <w:rFonts w:ascii="Arial" w:hAnsi="Arial" w:cs="Arial"/>
          <w:color w:val="000000"/>
          <w:sz w:val="20"/>
          <w:szCs w:val="20"/>
        </w:rPr>
        <w:t>ớn nhất;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V âm</w:t>
      </w:r>
      <w:r w:rsidR="00C64FB4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- Sai lệch âm </w:t>
      </w:r>
      <w:r w:rsidR="00C64FB4">
        <w:rPr>
          <w:rFonts w:ascii="Arial" w:hAnsi="Arial" w:cs="Arial"/>
          <w:color w:val="000000"/>
          <w:sz w:val="20"/>
          <w:szCs w:val="20"/>
        </w:rPr>
        <w:t>lớn</w:t>
      </w:r>
      <w:r>
        <w:rPr>
          <w:rFonts w:ascii="Arial" w:hAnsi="Arial" w:cs="Arial"/>
          <w:color w:val="000000"/>
          <w:sz w:val="20"/>
          <w:szCs w:val="20"/>
        </w:rPr>
        <w:t xml:space="preserve"> nhất;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- dung sai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quy đ</w:t>
      </w:r>
      <w:r>
        <w:rPr>
          <w:rFonts w:ascii="Arial" w:hAnsi="Arial" w:cs="Arial"/>
          <w:color w:val="000000"/>
          <w:sz w:val="20"/>
          <w:szCs w:val="20"/>
        </w:rPr>
        <w:t>ịnh.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4.4.1.3.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phẳng cục bộ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sai l</w:t>
      </w:r>
      <w:r>
        <w:rPr>
          <w:rFonts w:ascii="Arial" w:hAnsi="Arial" w:cs="Arial"/>
          <w:color w:val="000000"/>
          <w:sz w:val="20"/>
          <w:szCs w:val="20"/>
        </w:rPr>
        <w:t>ệch phẳng cục bộ từ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ờng thẳng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theo các phươ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ịnh.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48" type="#_x0000_t75" style="height:119.25pt;width:379.5pt" stroked="f">
            <v:imagedata r:id="rId3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Điều kiện: </w:t>
      </w:r>
      <w:r>
        <w:rPr>
          <w:rFonts w:ascii="Calibri" w:hAnsi="Calibri" w:cs="Calibri"/>
          <w:position w:val="-28"/>
          <w:sz w:val="22"/>
          <w:szCs w:val="22"/>
        </w:rPr>
        <w:object>
          <v:shape id="_x0000_i1049" type="#_x0000_t75" style="height:27pt;width:46pt" o:oleicon="f" o:ole="" o:preferrelative="t" filled="f" stroked="f">
            <v:fill o:detectmouseclick="f"/>
            <v:imagedata r:id="rId33" o:title=""/>
            <o:lock v:ext="edit" aspectratio="t"/>
          </v:shape>
          <o:OLEObject Type="Embed" ProgID="Equation.3" ShapeID="_x0000_i1049" DrawAspect="Content" ObjectID="_1476545734" r:id="rId34"/>
        </w:objec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Calibri" w:hAnsi="Calibri" w:cs="Calibri"/>
          <w:position w:val="-28"/>
          <w:sz w:val="22"/>
          <w:szCs w:val="22"/>
        </w:rPr>
        <w:object>
          <v:shape id="_x0000_i1050" type="#_x0000_t75" style="height:27pt;width:63pt" o:oleicon="f" o:ole="" o:preferrelative="t" filled="f" stroked="f">
            <v:fill o:detectmouseclick="f"/>
            <v:imagedata r:id="rId35" o:title=""/>
            <o:lock v:ext="edit" aspectratio="t"/>
          </v:shape>
          <o:OLEObject Type="Embed" ProgID="Equation.3" ShapeID="_x0000_i1050" DrawAspect="Content" ObjectID="_1476545737" r:id="rId36"/>
        </w:obje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(i = 1,1; 1,2; 1,3... 4,4)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22</w:t>
      </w:r>
      <w:r w:rsidR="00C64FB4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Mặt phẳng chuẩ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ợc tính bằng nguyên tắc bì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phương t</w:t>
      </w:r>
      <w:r>
        <w:rPr>
          <w:rFonts w:ascii="Arial" w:hAnsi="Arial" w:cs="Arial"/>
          <w:b/>
          <w:bCs/>
          <w:color w:val="000000"/>
          <w:sz w:val="20"/>
          <w:szCs w:val="20"/>
        </w:rPr>
        <w:t>ối thiểu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Phương pháp này cho phép đo tr</w:t>
      </w:r>
      <w:r>
        <w:rPr>
          <w:rFonts w:ascii="Arial" w:hAnsi="Arial" w:cs="Arial"/>
          <w:color w:val="000000"/>
          <w:sz w:val="20"/>
          <w:szCs w:val="20"/>
        </w:rPr>
        <w:t>ực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ộ thẳng cục bộ và gián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 cho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ng. Đ</w:t>
      </w:r>
      <w:r>
        <w:rPr>
          <w:rFonts w:ascii="Arial" w:hAnsi="Arial" w:cs="Arial"/>
          <w:color w:val="000000"/>
          <w:sz w:val="20"/>
          <w:szCs w:val="20"/>
        </w:rPr>
        <w:t>ó là một ph</w:t>
      </w:r>
      <w:r>
        <w:rPr>
          <w:rFonts w:ascii="Arial" w:hAnsi="Arial" w:cs="Arial"/>
          <w:color w:val="000000"/>
          <w:sz w:val="20"/>
          <w:szCs w:val="20"/>
          <w:lang w:val="vi-VN"/>
        </w:rPr>
        <w:t>ươ</w:t>
      </w:r>
      <w:r>
        <w:rPr>
          <w:rFonts w:ascii="Arial" w:hAnsi="Arial" w:cs="Arial"/>
          <w:color w:val="000000"/>
          <w:sz w:val="20"/>
          <w:szCs w:val="20"/>
        </w:rPr>
        <w:t>ng pháp thực tiễ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 xml:space="preserve">ể kiểm tra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phẳng trong nhiều mụ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đích xây d</w:t>
      </w:r>
      <w:r>
        <w:rPr>
          <w:rFonts w:ascii="Arial" w:hAnsi="Arial" w:cs="Arial"/>
          <w:color w:val="000000"/>
          <w:sz w:val="20"/>
          <w:szCs w:val="20"/>
        </w:rPr>
        <w:t>ựng.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23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sai lệch phẳng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so với mặt phẳng chuẩn ABCD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ộ sai lệch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ờng thẳng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đi qua các đi</w:t>
      </w:r>
      <w:r>
        <w:rPr>
          <w:rFonts w:ascii="Arial" w:hAnsi="Arial" w:cs="Arial"/>
          <w:color w:val="000000"/>
          <w:sz w:val="20"/>
          <w:szCs w:val="20"/>
        </w:rPr>
        <w:t>ểm X và Y trên mặt cấu kiện.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1" type="#_x0000_t75" style="height:141pt;width:219pt" stroked="f">
            <v:imagedata r:id="rId3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23</w:t>
      </w:r>
      <w:r w:rsidR="00567A12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</w:t>
      </w:r>
      <w:r w:rsidR="00567A12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phẳng so với mặt phẳng chuẩ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 và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thẳng chuẩn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4.4.1.4. </w:t>
      </w:r>
      <w:r>
        <w:rPr>
          <w:rFonts w:ascii="Arial" w:hAnsi="Arial" w:cs="Arial"/>
          <w:color w:val="000000"/>
          <w:sz w:val="20"/>
          <w:szCs w:val="20"/>
        </w:rPr>
        <w:t>Nguyên tắc hộp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Nguyên tắc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lệch phẳng. Theo ISO 4464, nguyên tắc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đư</w:t>
      </w:r>
      <w:r>
        <w:rPr>
          <w:rFonts w:ascii="Arial" w:hAnsi="Arial" w:cs="Arial"/>
          <w:color w:val="000000"/>
          <w:sz w:val="20"/>
          <w:szCs w:val="20"/>
        </w:rPr>
        <w:t>ợc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như sau: “Th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tích đư</w:t>
      </w:r>
      <w:r>
        <w:rPr>
          <w:rFonts w:ascii="Arial" w:hAnsi="Arial" w:cs="Arial"/>
          <w:color w:val="000000"/>
          <w:sz w:val="20"/>
          <w:szCs w:val="20"/>
        </w:rPr>
        <w:t>ợc xét là thể tích của không gian nằm giữa hai hình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ồng dạng lý thuyết có chung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hư</w:t>
      </w:r>
      <w:r>
        <w:rPr>
          <w:rFonts w:ascii="Arial" w:hAnsi="Arial" w:cs="Arial"/>
          <w:color w:val="000000"/>
          <w:sz w:val="20"/>
          <w:szCs w:val="20"/>
        </w:rPr>
        <w:t>ớng, cái nọ nằm trong cái kia. Khoảng cách giữa các mặ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t tương </w:t>
      </w:r>
      <w:r>
        <w:rPr>
          <w:rFonts w:ascii="Arial" w:hAnsi="Arial" w:cs="Arial"/>
          <w:color w:val="000000"/>
          <w:sz w:val="20"/>
          <w:szCs w:val="20"/>
        </w:rPr>
        <w:t>ứng của các hình hộp này có thể có hoặc không phân bố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ều, tùy theo bề rộ</w:t>
      </w:r>
      <w:r>
        <w:rPr>
          <w:rFonts w:ascii="Arial" w:hAnsi="Arial" w:cs="Arial"/>
          <w:color w:val="000000"/>
          <w:sz w:val="20"/>
          <w:szCs w:val="20"/>
          <w:lang w:val="vi-VN"/>
        </w:rPr>
        <w:t>ng dung sai đ</w:t>
      </w:r>
      <w:r>
        <w:rPr>
          <w:rFonts w:ascii="Arial" w:hAnsi="Arial" w:cs="Arial"/>
          <w:color w:val="000000"/>
          <w:sz w:val="20"/>
          <w:szCs w:val="20"/>
        </w:rPr>
        <w:t>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nh. Không đi</w:t>
      </w:r>
      <w:r>
        <w:rPr>
          <w:rFonts w:ascii="Arial" w:hAnsi="Arial" w:cs="Arial"/>
          <w:color w:val="000000"/>
          <w:sz w:val="20"/>
          <w:szCs w:val="20"/>
        </w:rPr>
        <w:t>ểm nào trên bề mặt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vư</w:t>
      </w:r>
      <w:r>
        <w:rPr>
          <w:rFonts w:ascii="Arial" w:hAnsi="Arial" w:cs="Arial"/>
          <w:color w:val="000000"/>
          <w:sz w:val="20"/>
          <w:szCs w:val="20"/>
        </w:rPr>
        <w:t>ợt qua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tích đó</w:t>
      </w:r>
      <w:r>
        <w:rPr>
          <w:rFonts w:ascii="Arial" w:hAnsi="Arial" w:cs="Arial"/>
          <w:color w:val="000000"/>
          <w:sz w:val="20"/>
          <w:szCs w:val="20"/>
        </w:rPr>
        <w:t>”.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 Nguyên tắc này cũng áp dụng khi xét hai chiều k</w:t>
      </w:r>
      <w:r>
        <w:rPr>
          <w:rFonts w:ascii="Arial" w:hAnsi="Arial" w:cs="Arial"/>
          <w:color w:val="000000"/>
          <w:sz w:val="20"/>
          <w:szCs w:val="20"/>
          <w:lang w:val="vi-VN"/>
        </w:rPr>
        <w:t>hông gian. Đây là trư</w:t>
      </w:r>
      <w:r>
        <w:rPr>
          <w:rFonts w:ascii="Arial" w:hAnsi="Arial" w:cs="Arial"/>
          <w:color w:val="000000"/>
          <w:sz w:val="20"/>
          <w:szCs w:val="20"/>
        </w:rPr>
        <w:t>ờng hợp phổ biến nhất (Xem Hình 24).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24, đ</w:t>
      </w:r>
      <w:r>
        <w:rPr>
          <w:rFonts w:ascii="Arial" w:hAnsi="Arial" w:cs="Arial"/>
          <w:color w:val="000000"/>
          <w:sz w:val="20"/>
          <w:szCs w:val="20"/>
        </w:rPr>
        <w:t>ối với cấu kiện hai chiề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như thanh hay t</w:t>
      </w:r>
      <w:r>
        <w:rPr>
          <w:rFonts w:ascii="Arial" w:hAnsi="Arial" w:cs="Arial"/>
          <w:color w:val="000000"/>
          <w:sz w:val="20"/>
          <w:szCs w:val="20"/>
        </w:rPr>
        <w:t>ấm, có thể dùng nguyên tắc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đơn gi</w:t>
      </w:r>
      <w:r>
        <w:rPr>
          <w:rFonts w:ascii="Arial" w:hAnsi="Arial" w:cs="Arial"/>
          <w:color w:val="000000"/>
          <w:sz w:val="20"/>
          <w:szCs w:val="20"/>
        </w:rPr>
        <w:t>ản hóa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2" type="#_x0000_t75" style="height:128.25pt;width:172.5pt" stroked="f">
            <v:imagedata r:id="rId38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24</w:t>
      </w:r>
      <w:r w:rsidR="00567A12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Cấu kiện hai chiều dùng nguyên tắc hộp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Việc sử dụng tổng quát nguyên tắc hộp với hệ tọa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vuông góc ba chiề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òi hỏi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đo trong ba m</w:t>
      </w:r>
      <w:r>
        <w:rPr>
          <w:rFonts w:ascii="Arial" w:hAnsi="Arial" w:cs="Arial"/>
          <w:color w:val="000000"/>
          <w:sz w:val="20"/>
          <w:szCs w:val="20"/>
        </w:rPr>
        <w:t>ặt phẳng.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4.4.1.5.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vênh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Theo ISO 4464, đ</w:t>
      </w:r>
      <w:r>
        <w:rPr>
          <w:rFonts w:ascii="Arial" w:hAnsi="Arial" w:cs="Arial"/>
          <w:color w:val="000000"/>
          <w:sz w:val="20"/>
          <w:szCs w:val="20"/>
        </w:rPr>
        <w:t>ộ vênh là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trư</w:t>
      </w:r>
      <w:r>
        <w:rPr>
          <w:rFonts w:ascii="Arial" w:hAnsi="Arial" w:cs="Arial"/>
          <w:color w:val="000000"/>
          <w:sz w:val="20"/>
          <w:szCs w:val="20"/>
        </w:rPr>
        <w:t>ờng hợp riêng của sai lệch phẳng. Nghĩa là khi một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đi qua ba đi</w:t>
      </w:r>
      <w:r>
        <w:rPr>
          <w:rFonts w:ascii="Arial" w:hAnsi="Arial" w:cs="Arial"/>
          <w:color w:val="000000"/>
          <w:sz w:val="20"/>
          <w:szCs w:val="20"/>
        </w:rPr>
        <w:t>ểm góc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  <w:lang w:val="vi-VN"/>
        </w:rPr>
        <w:t>o (ho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đi</w:t>
      </w:r>
      <w:r>
        <w:rPr>
          <w:rFonts w:ascii="Arial" w:hAnsi="Arial" w:cs="Arial"/>
          <w:color w:val="000000"/>
          <w:sz w:val="20"/>
          <w:szCs w:val="20"/>
        </w:rPr>
        <w:t>ểm gần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góc) thì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 xml:space="preserve">ờng </w:t>
      </w:r>
      <w:r>
        <w:rPr>
          <w:rFonts w:ascii="Arial" w:hAnsi="Arial" w:cs="Arial"/>
          <w:color w:val="000000"/>
          <w:sz w:val="20"/>
          <w:szCs w:val="20"/>
          <w:lang w:val="vi-VN"/>
        </w:rPr>
        <w:t>khó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góc.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vênh đư</w:t>
      </w:r>
      <w:r>
        <w:rPr>
          <w:rFonts w:ascii="Arial" w:hAnsi="Arial" w:cs="Arial"/>
          <w:color w:val="000000"/>
          <w:sz w:val="20"/>
          <w:szCs w:val="20"/>
        </w:rPr>
        <w:t>ợc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như là giá tr</w:t>
      </w:r>
      <w:r>
        <w:rPr>
          <w:rFonts w:ascii="Arial" w:hAnsi="Arial" w:cs="Arial"/>
          <w:color w:val="000000"/>
          <w:sz w:val="20"/>
          <w:szCs w:val="20"/>
        </w:rPr>
        <w:t>ị tuyệ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ối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sai lệch góc thứ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tư so v</w:t>
      </w:r>
      <w:r>
        <w:rPr>
          <w:rFonts w:ascii="Arial" w:hAnsi="Arial" w:cs="Arial"/>
          <w:color w:val="000000"/>
          <w:sz w:val="20"/>
          <w:szCs w:val="20"/>
        </w:rPr>
        <w:t>ới mặt phẳng chuẩn. Các sai lệch tính từ mặt phẳng chuẩn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ểm khác của mặt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coi như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phẳng. Nhờ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có đ</w:t>
      </w:r>
      <w:r>
        <w:rPr>
          <w:rFonts w:ascii="Arial" w:hAnsi="Arial" w:cs="Arial"/>
          <w:color w:val="000000"/>
          <w:sz w:val="20"/>
          <w:szCs w:val="20"/>
        </w:rPr>
        <w:t>ộ vênh,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quan sát đư</w:t>
      </w:r>
      <w:r>
        <w:rPr>
          <w:rFonts w:ascii="Arial" w:hAnsi="Arial" w:cs="Arial"/>
          <w:color w:val="000000"/>
          <w:sz w:val="20"/>
          <w:szCs w:val="20"/>
        </w:rPr>
        <w:t>ợc các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lớn.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các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6, trong đ</w:t>
      </w:r>
      <w:r>
        <w:rPr>
          <w:rFonts w:ascii="Arial" w:hAnsi="Arial" w:cs="Arial"/>
          <w:color w:val="000000"/>
          <w:sz w:val="20"/>
          <w:szCs w:val="20"/>
        </w:rPr>
        <w:t>ó cũng chỉ ra các nguồn sai số tiêu biể</w:t>
      </w:r>
      <w:r>
        <w:rPr>
          <w:rFonts w:ascii="Arial" w:hAnsi="Arial" w:cs="Arial"/>
          <w:color w:val="000000"/>
          <w:sz w:val="20"/>
          <w:szCs w:val="20"/>
          <w:lang w:val="vi-VN"/>
        </w:rPr>
        <w:t>u và các đi</w:t>
      </w:r>
      <w:r>
        <w:rPr>
          <w:rFonts w:ascii="Arial" w:hAnsi="Arial" w:cs="Arial"/>
          <w:color w:val="000000"/>
          <w:sz w:val="20"/>
          <w:szCs w:val="20"/>
        </w:rPr>
        <w:t>ều phòng xa cần thiết.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Các phương pháp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 cho th</w:t>
      </w:r>
      <w:r>
        <w:rPr>
          <w:rFonts w:ascii="Arial" w:hAnsi="Arial" w:cs="Arial"/>
          <w:color w:val="000000"/>
          <w:sz w:val="20"/>
          <w:szCs w:val="20"/>
        </w:rPr>
        <w:t>ấy các khả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năng khác nhau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h</w:t>
      </w:r>
      <w:r>
        <w:rPr>
          <w:rFonts w:ascii="Arial" w:hAnsi="Arial" w:cs="Arial"/>
          <w:color w:val="000000"/>
          <w:sz w:val="20"/>
          <w:szCs w:val="20"/>
        </w:rPr>
        <w:t>ình dạng chung của mặt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n. Trư</w:t>
      </w:r>
      <w:r>
        <w:rPr>
          <w:rFonts w:ascii="Arial" w:hAnsi="Arial" w:cs="Arial"/>
          <w:color w:val="000000"/>
          <w:sz w:val="20"/>
          <w:szCs w:val="20"/>
        </w:rPr>
        <w:t>ớc hết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quy đ</w:t>
      </w:r>
      <w:r>
        <w:rPr>
          <w:rFonts w:ascii="Arial" w:hAnsi="Arial" w:cs="Arial"/>
          <w:color w:val="000000"/>
          <w:sz w:val="20"/>
          <w:szCs w:val="20"/>
        </w:rPr>
        <w:t>ịnh mặt phẳng chuẩn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dùng và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phép.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có liên quan đ</w:t>
      </w:r>
      <w:r>
        <w:rPr>
          <w:rFonts w:ascii="Arial" w:hAnsi="Arial" w:cs="Arial"/>
          <w:color w:val="000000"/>
          <w:sz w:val="20"/>
          <w:szCs w:val="20"/>
        </w:rPr>
        <w:t xml:space="preserve">ến một </w:t>
      </w:r>
      <w:r w:rsidR="00EA5533">
        <w:rPr>
          <w:rFonts w:ascii="Arial" w:hAnsi="Arial" w:cs="Arial"/>
          <w:color w:val="000000"/>
          <w:sz w:val="20"/>
          <w:szCs w:val="20"/>
        </w:rPr>
        <w:t>diện tích</w:t>
      </w:r>
      <w:r>
        <w:rPr>
          <w:rFonts w:ascii="Arial" w:hAnsi="Arial" w:cs="Arial"/>
          <w:color w:val="000000"/>
          <w:sz w:val="20"/>
          <w:szCs w:val="20"/>
        </w:rPr>
        <w:t xml:space="preserve"> riêng của một bề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ã hoàn thiệ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n, đ</w:t>
      </w:r>
      <w:r>
        <w:rPr>
          <w:rFonts w:ascii="Arial" w:hAnsi="Arial" w:cs="Arial"/>
          <w:color w:val="000000"/>
          <w:sz w:val="20"/>
          <w:szCs w:val="20"/>
        </w:rPr>
        <w:t>ến một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riêng, đ</w:t>
      </w:r>
      <w:r>
        <w:rPr>
          <w:rFonts w:ascii="Arial" w:hAnsi="Arial" w:cs="Arial"/>
          <w:color w:val="000000"/>
          <w:sz w:val="20"/>
          <w:szCs w:val="20"/>
        </w:rPr>
        <w:t>ến chỗ nối giữa hai cấu kiện hoặc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hai giai đo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 tạo nên một mặt “phẳng”. Các diện tích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sàn th</w:t>
      </w:r>
      <w:r>
        <w:rPr>
          <w:rFonts w:ascii="Arial" w:hAnsi="Arial" w:cs="Arial"/>
          <w:color w:val="000000"/>
          <w:sz w:val="20"/>
          <w:szCs w:val="20"/>
        </w:rPr>
        <w:t>ì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kiểm tra bằng sai số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cao và đôi khi v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vênh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lư</w:t>
      </w:r>
      <w:r>
        <w:rPr>
          <w:rFonts w:ascii="Arial" w:hAnsi="Arial" w:cs="Arial"/>
          <w:color w:val="000000"/>
          <w:sz w:val="20"/>
          <w:szCs w:val="20"/>
        </w:rPr>
        <w:t>ới (xem 5.2).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4.4.2.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phẳng tổng thể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4.4.2.1.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bằng ống ngắm (máy kinh vĩ)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b</w:t>
      </w:r>
      <w:r>
        <w:rPr>
          <w:rFonts w:ascii="Arial" w:hAnsi="Arial" w:cs="Arial"/>
          <w:color w:val="000000"/>
          <w:sz w:val="20"/>
          <w:szCs w:val="20"/>
        </w:rPr>
        <w:t>ằng các máy thủy bình hoặc máy kinh vĩ. Kết hợp với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b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dày, các phương pháp này cho m</w:t>
      </w:r>
      <w:r>
        <w:rPr>
          <w:rFonts w:ascii="Arial" w:hAnsi="Arial" w:cs="Arial"/>
          <w:color w:val="000000"/>
          <w:sz w:val="20"/>
          <w:szCs w:val="20"/>
        </w:rPr>
        <w:t>ột ví dụ về vật liệu áp dụng nguyên tắc hộp.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thực tế,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đư</w:t>
      </w:r>
      <w:r>
        <w:rPr>
          <w:rFonts w:ascii="Arial" w:hAnsi="Arial" w:cs="Arial"/>
          <w:color w:val="000000"/>
          <w:sz w:val="20"/>
          <w:szCs w:val="20"/>
        </w:rPr>
        <w:t>ợc thực hiện từ một mặt phẳng bên ngoài cấu kiện và song song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i hai phương chính </w:t>
      </w:r>
      <w:r>
        <w:rPr>
          <w:rFonts w:ascii="Arial" w:hAnsi="Arial" w:cs="Arial"/>
          <w:color w:val="000000"/>
          <w:sz w:val="20"/>
          <w:szCs w:val="20"/>
        </w:rPr>
        <w:t>của cấu kiện.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Khuyến nghị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này đư</w:t>
      </w:r>
      <w:r>
        <w:rPr>
          <w:rFonts w:ascii="Arial" w:hAnsi="Arial" w:cs="Arial"/>
          <w:color w:val="000000"/>
          <w:sz w:val="20"/>
          <w:szCs w:val="20"/>
        </w:rPr>
        <w:t>ợc thực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phương pháp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4.4.2.2. Đ</w:t>
      </w:r>
      <w:r>
        <w:rPr>
          <w:rFonts w:ascii="Arial" w:hAnsi="Arial" w:cs="Arial"/>
          <w:color w:val="000000"/>
          <w:sz w:val="20"/>
          <w:szCs w:val="20"/>
        </w:rPr>
        <w:t xml:space="preserve">ối với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phương pháp dùng máy th</w:t>
      </w:r>
      <w:r>
        <w:rPr>
          <w:rFonts w:ascii="Arial" w:hAnsi="Arial" w:cs="Arial"/>
          <w:color w:val="000000"/>
          <w:sz w:val="20"/>
          <w:szCs w:val="20"/>
        </w:rPr>
        <w:t>ủy bình hoặc máy kinh vĩ thì không thể thực hiện theo khuyến nghị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này. Trong trư</w:t>
      </w:r>
      <w:r>
        <w:rPr>
          <w:rFonts w:ascii="Arial" w:hAnsi="Arial" w:cs="Arial"/>
          <w:color w:val="000000"/>
          <w:sz w:val="20"/>
          <w:szCs w:val="20"/>
        </w:rPr>
        <w:t>ờng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đó, th</w:t>
      </w:r>
      <w:r>
        <w:rPr>
          <w:rFonts w:ascii="Arial" w:hAnsi="Arial" w:cs="Arial"/>
          <w:color w:val="000000"/>
          <w:sz w:val="20"/>
          <w:szCs w:val="20"/>
        </w:rPr>
        <w:t>ì khuyến nghị lấy thủy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thông thư</w:t>
      </w:r>
      <w:r>
        <w:rPr>
          <w:rFonts w:ascii="Arial" w:hAnsi="Arial" w:cs="Arial"/>
          <w:color w:val="000000"/>
          <w:sz w:val="20"/>
          <w:szCs w:val="20"/>
        </w:rPr>
        <w:t>ờng và các giá trị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tính chuyển so với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ã chọ</w:t>
      </w:r>
      <w:r>
        <w:rPr>
          <w:rFonts w:ascii="Arial" w:hAnsi="Arial" w:cs="Arial"/>
          <w:color w:val="000000"/>
          <w:sz w:val="20"/>
          <w:szCs w:val="20"/>
          <w:lang w:val="vi-VN"/>
        </w:rPr>
        <w:t>n. Đ</w:t>
      </w:r>
      <w:r>
        <w:rPr>
          <w:rFonts w:ascii="Arial" w:hAnsi="Arial" w:cs="Arial"/>
          <w:color w:val="000000"/>
          <w:sz w:val="20"/>
          <w:szCs w:val="20"/>
        </w:rPr>
        <w:t xml:space="preserve">ể dễ tính toán, có thể dùng các máy tính có lập trình dùng cho </w:t>
      </w: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ều kiện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trư</w:t>
      </w:r>
      <w:r>
        <w:rPr>
          <w:rFonts w:ascii="Arial" w:hAnsi="Arial" w:cs="Arial"/>
          <w:color w:val="000000"/>
          <w:sz w:val="20"/>
          <w:szCs w:val="20"/>
        </w:rPr>
        <w:t>ờng.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4.4.2.1.1. </w:t>
      </w:r>
      <w:r>
        <w:rPr>
          <w:rFonts w:ascii="Arial" w:hAnsi="Arial" w:cs="Arial"/>
          <w:color w:val="000000"/>
          <w:sz w:val="20"/>
          <w:szCs w:val="20"/>
        </w:rPr>
        <w:t>Cấu kiện ở vị trí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Một mặt phẳng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quét bởi một máy kinh vĩ, một máy thủy bình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lăng kính 100 grad (90°) hay m</w:t>
      </w:r>
      <w:r>
        <w:rPr>
          <w:rFonts w:ascii="Arial" w:hAnsi="Arial" w:cs="Arial"/>
          <w:color w:val="000000"/>
          <w:sz w:val="20"/>
          <w:szCs w:val="20"/>
        </w:rPr>
        <w:t>ột thiết bị rà bề mặt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kho</w:t>
      </w:r>
      <w:r>
        <w:rPr>
          <w:rFonts w:ascii="Arial" w:hAnsi="Arial" w:cs="Arial"/>
          <w:color w:val="000000"/>
          <w:sz w:val="20"/>
          <w:szCs w:val="20"/>
        </w:rPr>
        <w:t>ảng 300 mm. Khi có nắng trực tiếp thì khoảng cách này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tăng đ</w:t>
      </w:r>
      <w:r>
        <w:rPr>
          <w:rFonts w:ascii="Arial" w:hAnsi="Arial" w:cs="Arial"/>
          <w:color w:val="000000"/>
          <w:sz w:val="20"/>
          <w:szCs w:val="20"/>
        </w:rPr>
        <w:t>ến ít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là 500 mm đ</w:t>
      </w:r>
      <w:r>
        <w:rPr>
          <w:rFonts w:ascii="Arial" w:hAnsi="Arial" w:cs="Arial"/>
          <w:color w:val="000000"/>
          <w:sz w:val="20"/>
          <w:szCs w:val="20"/>
        </w:rPr>
        <w:t>ể tránh bị méo hình do khúc xạ.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Máy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căn ch</w:t>
      </w:r>
      <w:r>
        <w:rPr>
          <w:rFonts w:ascii="Arial" w:hAnsi="Arial" w:cs="Arial"/>
          <w:color w:val="000000"/>
          <w:sz w:val="20"/>
          <w:szCs w:val="20"/>
        </w:rPr>
        <w:t>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theo cách thông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ng. Thanh đo (mia) hay thư</w:t>
      </w:r>
      <w:r>
        <w:rPr>
          <w:rFonts w:ascii="Arial" w:hAnsi="Arial" w:cs="Arial"/>
          <w:color w:val="000000"/>
          <w:sz w:val="20"/>
          <w:szCs w:val="20"/>
        </w:rPr>
        <w:t>ớc ở ống thủy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gắn gầ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vuông góc v</w:t>
      </w:r>
      <w:r>
        <w:rPr>
          <w:rFonts w:ascii="Arial" w:hAnsi="Arial" w:cs="Arial"/>
          <w:color w:val="000000"/>
          <w:sz w:val="20"/>
          <w:szCs w:val="20"/>
        </w:rPr>
        <w:t>ới vật cần quan trắc.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25 mô tả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toàn thể.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Nếu dùng một máy kinh vĩ, phải thực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đo </w:t>
      </w:r>
      <w:r>
        <w:rPr>
          <w:rFonts w:ascii="Arial" w:hAnsi="Arial" w:cs="Arial"/>
          <w:color w:val="000000"/>
          <w:sz w:val="20"/>
          <w:szCs w:val="20"/>
        </w:rPr>
        <w:t>ở cả hai vị trí trái phải của 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kính. Đ</w:t>
      </w:r>
      <w:r>
        <w:rPr>
          <w:rFonts w:ascii="Arial" w:hAnsi="Arial" w:cs="Arial"/>
          <w:color w:val="000000"/>
          <w:sz w:val="20"/>
          <w:szCs w:val="20"/>
        </w:rPr>
        <w:t>ể tránh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tiêu, khoảng cách ngắm không nhỏ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10 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3" type="#_x0000_t75" style="height:171.75pt;width:429pt" stroked="f">
            <v:imagedata r:id="rId39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25</w:t>
      </w:r>
      <w:r w:rsidR="00B93094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Xác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phẳng toàn thể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4.4.2.1.2. </w:t>
      </w:r>
      <w:r>
        <w:rPr>
          <w:rFonts w:ascii="Arial" w:hAnsi="Arial" w:cs="Arial"/>
          <w:color w:val="000000"/>
          <w:sz w:val="20"/>
          <w:szCs w:val="20"/>
        </w:rPr>
        <w:t>Cấu kiện ở vị trí nằm ngang.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Khuyến nghị dùng một máy thủy bình. Một cách khác là dùng máy kinh vĩ có ống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ợc khóa cho nằm ngan</w:t>
      </w:r>
      <w:r>
        <w:rPr>
          <w:rFonts w:ascii="Arial" w:hAnsi="Arial" w:cs="Arial"/>
          <w:color w:val="000000"/>
          <w:sz w:val="20"/>
          <w:szCs w:val="20"/>
        </w:rPr>
        <w:t>g</w:t>
      </w:r>
      <w:r w:rsidR="00B93094">
        <w:rPr>
          <w:rFonts w:ascii="Arial" w:hAnsi="Arial" w:cs="Arial"/>
          <w:color w:val="000000"/>
          <w:sz w:val="20"/>
          <w:szCs w:val="20"/>
        </w:rPr>
        <w:t>. S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 xml:space="preserve">ợc lấy trên một mia thủy chuẩn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ặt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và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 th</w:t>
      </w:r>
      <w:r w:rsidRPr="00B93094" w:rsidR="00B93094">
        <w:rPr>
          <w:rFonts w:ascii="Arial" w:hAnsi="Arial" w:cs="Arial"/>
          <w:color w:val="000000"/>
          <w:sz w:val="20"/>
          <w:szCs w:val="20"/>
        </w:rPr>
        <w:t>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bằng ống thủy tròn.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26, dùng các mia thủy chuẩn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n (300 mm) đ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trên đ</w:t>
      </w:r>
      <w:r>
        <w:rPr>
          <w:rFonts w:ascii="Arial" w:hAnsi="Arial" w:cs="Arial"/>
          <w:color w:val="000000"/>
          <w:sz w:val="20"/>
          <w:szCs w:val="20"/>
        </w:rPr>
        <w:t>ế máy. Chúng có lợi là chỉ cần một thao tác viên. Bất lợi là khúc xạ có thể gây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</w:rPr>
        <w:t>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4" type="#_x0000_t75" style="height:96.75pt;width:277.5pt" stroked="f">
            <v:imagedata r:id="rId40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26 - Đo cấu kiện ở vị trí nằm ngang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4.4.2.2.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bằng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thiết kế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ặc biệt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27 và Hình 28 mô tả hai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phẳng bằng thiết bị tiêu cự ngắn không bù trừ. Với các dụng cụ này, dễ dàng làm theo khuyến nghị của ISO 4464 về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 là t</w:t>
      </w:r>
      <w:r>
        <w:rPr>
          <w:rFonts w:ascii="Arial" w:hAnsi="Arial" w:cs="Arial"/>
          <w:color w:val="000000"/>
          <w:sz w:val="20"/>
          <w:szCs w:val="20"/>
        </w:rPr>
        <w:t>ừ bên ngoài cấu kiện và song song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hai phương chính c</w:t>
      </w:r>
      <w:r>
        <w:rPr>
          <w:rFonts w:ascii="Arial" w:hAnsi="Arial" w:cs="Arial"/>
          <w:color w:val="000000"/>
          <w:sz w:val="20"/>
          <w:szCs w:val="20"/>
        </w:rPr>
        <w:t>ủa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là dùng hai máy th</w:t>
      </w:r>
      <w:r>
        <w:rPr>
          <w:rFonts w:ascii="Arial" w:hAnsi="Arial" w:cs="Arial"/>
          <w:color w:val="000000"/>
          <w:sz w:val="20"/>
          <w:szCs w:val="20"/>
        </w:rPr>
        <w:t>ủy bì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hay kinh vĩ đ</w:t>
      </w:r>
      <w:r>
        <w:rPr>
          <w:rFonts w:ascii="Arial" w:hAnsi="Arial" w:cs="Arial"/>
          <w:color w:val="000000"/>
          <w:sz w:val="20"/>
          <w:szCs w:val="20"/>
        </w:rPr>
        <w:t>ặt cách cấu kiện một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nào đó. D</w:t>
      </w:r>
      <w:r>
        <w:rPr>
          <w:rFonts w:ascii="Arial" w:hAnsi="Arial" w:cs="Arial"/>
          <w:color w:val="000000"/>
          <w:sz w:val="20"/>
          <w:szCs w:val="20"/>
        </w:rPr>
        <w:t>ụng cụ mô tả trong Hình 27 và Hình 28 có cái lợi là chúng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</w:t>
      </w:r>
      <w:r>
        <w:rPr>
          <w:rFonts w:ascii="Arial" w:hAnsi="Arial" w:cs="Arial"/>
          <w:color w:val="000000"/>
          <w:sz w:val="20"/>
          <w:szCs w:val="20"/>
        </w:rPr>
        <w:t>ấu kiện ở bất kỳ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tư th</w:t>
      </w:r>
      <w:r>
        <w:rPr>
          <w:rFonts w:ascii="Arial" w:hAnsi="Arial" w:cs="Arial"/>
          <w:color w:val="000000"/>
          <w:sz w:val="20"/>
          <w:szCs w:val="20"/>
        </w:rPr>
        <w:t>ế nào.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Các ví dụ mô tả trong Hình 27 và Hình 28 có một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ba góc c</w:t>
      </w:r>
      <w:r>
        <w:rPr>
          <w:rFonts w:ascii="Arial" w:hAnsi="Arial" w:cs="Arial"/>
          <w:color w:val="000000"/>
          <w:sz w:val="20"/>
          <w:szCs w:val="20"/>
        </w:rPr>
        <w:t>ủa cấu kiện là mặt phẳng chuẩn. Khi chọn mặt phẳng trung bình làm mặt phẳng chuẩn thì các giá trị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chuyển hoàn về mặt phẳng trung bình này.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27 mô tả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ối với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đi qua ba đi</w:t>
      </w:r>
      <w:r>
        <w:rPr>
          <w:rFonts w:ascii="Arial" w:hAnsi="Arial" w:cs="Arial"/>
          <w:color w:val="000000"/>
          <w:sz w:val="20"/>
          <w:szCs w:val="20"/>
        </w:rPr>
        <w:t>ểm góc (B, C, D). Trong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trư</w:t>
      </w:r>
      <w:r>
        <w:rPr>
          <w:rFonts w:ascii="Arial" w:hAnsi="Arial" w:cs="Arial"/>
          <w:color w:val="000000"/>
          <w:sz w:val="20"/>
          <w:szCs w:val="20"/>
        </w:rPr>
        <w:t>ờng hợp, dụng cụ ở C có góc vuông cố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nh, cho phép đ</w:t>
      </w:r>
      <w:r>
        <w:rPr>
          <w:rFonts w:ascii="Arial" w:hAnsi="Arial" w:cs="Arial"/>
          <w:color w:val="000000"/>
          <w:sz w:val="20"/>
          <w:szCs w:val="20"/>
        </w:rPr>
        <w:t>ọc trực tiếp sai lệch góc vuông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ỉnh B.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 Cần nhớ rằng các dụng cụ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kiểm tra xem có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quang không. Không đư</w:t>
      </w:r>
      <w:r>
        <w:rPr>
          <w:rFonts w:ascii="Arial" w:hAnsi="Arial" w:cs="Arial"/>
          <w:color w:val="000000"/>
          <w:sz w:val="20"/>
          <w:szCs w:val="20"/>
        </w:rPr>
        <w:t>ợc phép dùng dụng cụ có bù trừ vì ph</w:t>
      </w:r>
      <w:r>
        <w:rPr>
          <w:rFonts w:ascii="Arial" w:hAnsi="Arial" w:cs="Arial"/>
          <w:color w:val="000000"/>
          <w:sz w:val="20"/>
          <w:szCs w:val="20"/>
          <w:lang w:val="vi-VN"/>
        </w:rPr>
        <w:t>ương pháp này có th</w:t>
      </w:r>
      <w:r>
        <w:rPr>
          <w:rFonts w:ascii="Arial" w:hAnsi="Arial" w:cs="Arial"/>
          <w:color w:val="000000"/>
          <w:sz w:val="20"/>
          <w:szCs w:val="20"/>
        </w:rPr>
        <w:t>ể dùng trong mặt phẳng bất kỳ chứ không chỉ trong mặt phẳng nằm ngang.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Trục ngắm của ống ngắm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C (Xem Hì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27)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hư</w:t>
      </w:r>
      <w:r>
        <w:rPr>
          <w:rFonts w:ascii="Arial" w:hAnsi="Arial" w:cs="Arial"/>
          <w:color w:val="000000"/>
          <w:sz w:val="20"/>
          <w:szCs w:val="20"/>
        </w:rPr>
        <w:t>ớng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0 trên thang đo t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B và D.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m 0 này tương </w:t>
      </w:r>
      <w:r>
        <w:rPr>
          <w:rFonts w:ascii="Arial" w:hAnsi="Arial" w:cs="Arial"/>
          <w:color w:val="000000"/>
          <w:sz w:val="20"/>
          <w:szCs w:val="20"/>
        </w:rPr>
        <w:t>ứng với chiều cao của trục ngắm bên trên bề mặt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Sau đó đ</w:t>
      </w:r>
      <w:r>
        <w:rPr>
          <w:rFonts w:ascii="Arial" w:hAnsi="Arial" w:cs="Arial"/>
          <w:color w:val="000000"/>
          <w:sz w:val="20"/>
          <w:szCs w:val="20"/>
        </w:rPr>
        <w:t>ọc số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đích X, có th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ặt tại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đi</w:t>
      </w:r>
      <w:r>
        <w:rPr>
          <w:rFonts w:ascii="Arial" w:hAnsi="Arial" w:cs="Arial"/>
          <w:color w:val="000000"/>
          <w:sz w:val="20"/>
          <w:szCs w:val="20"/>
        </w:rPr>
        <w:t>ểm tùy ý trên bề mặt. (Số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A cho đ</w:t>
      </w:r>
      <w:r>
        <w:rPr>
          <w:rFonts w:ascii="Arial" w:hAnsi="Arial" w:cs="Arial"/>
          <w:color w:val="000000"/>
          <w:sz w:val="20"/>
          <w:szCs w:val="20"/>
        </w:rPr>
        <w:t>ộ vênh, xem 4.4.4). Cùng nguyên tắ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đó, có th</w:t>
      </w:r>
      <w:r>
        <w:rPr>
          <w:rFonts w:ascii="Arial" w:hAnsi="Arial" w:cs="Arial"/>
          <w:color w:val="000000"/>
          <w:sz w:val="20"/>
          <w:szCs w:val="20"/>
        </w:rPr>
        <w:t>ể áp dụng với dụng cụ mô tả trong Hình 28, dụng cụ này gồm dụng cụ rà mặt D và máy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M (kinh vĩ hay máy d</w:t>
      </w:r>
      <w:r>
        <w:rPr>
          <w:rFonts w:ascii="Arial" w:hAnsi="Arial" w:cs="Arial"/>
          <w:color w:val="000000"/>
          <w:sz w:val="20"/>
          <w:szCs w:val="20"/>
        </w:rPr>
        <w:t xml:space="preserve">ò) máy </w:t>
      </w:r>
      <w:r>
        <w:rPr>
          <w:rFonts w:ascii="Arial" w:hAnsi="Arial" w:cs="Arial"/>
          <w:color w:val="000000"/>
          <w:sz w:val="20"/>
          <w:szCs w:val="20"/>
          <w:lang w:val="vi-VN"/>
        </w:rPr>
        <w:t>này đ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đúng trên m</w:t>
      </w:r>
      <w:r>
        <w:rPr>
          <w:rFonts w:ascii="Arial" w:hAnsi="Arial" w:cs="Arial"/>
          <w:color w:val="000000"/>
          <w:sz w:val="20"/>
          <w:szCs w:val="20"/>
        </w:rPr>
        <w:t>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xác đ</w:t>
      </w:r>
      <w:r>
        <w:rPr>
          <w:rFonts w:ascii="Arial" w:hAnsi="Arial" w:cs="Arial"/>
          <w:color w:val="000000"/>
          <w:sz w:val="20"/>
          <w:szCs w:val="20"/>
        </w:rPr>
        <w:t>ịnh bởi dụng cụ D.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5" type="#_x0000_t75" style="height:145.5pt;width:312pt" stroked="f">
            <v:imagedata r:id="rId41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27</w:t>
      </w:r>
      <w:r w:rsidR="00BE733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Ví dụ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phẳng với mặt phẳng chuẩ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 đi qua ba đi</w:t>
      </w:r>
      <w:r>
        <w:rPr>
          <w:rFonts w:ascii="Arial" w:hAnsi="Arial" w:cs="Arial"/>
          <w:b/>
          <w:bCs/>
          <w:color w:val="000000"/>
          <w:sz w:val="20"/>
          <w:szCs w:val="20"/>
        </w:rPr>
        <w:t>ểm góc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6" type="#_x0000_t75" style="height:133.5pt;width:279.7pt" stroked="f">
            <v:imagedata r:id="rId4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28</w:t>
      </w:r>
      <w:r w:rsidR="00BE733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Ví dụ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phẳng bằng thiết bị tiêu cự ngắn không bù trừ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phẳng của các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ối nhau (với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ặt ở hai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trí, hư</w:t>
      </w:r>
      <w:r>
        <w:rPr>
          <w:rFonts w:ascii="Arial" w:hAnsi="Arial" w:cs="Arial"/>
          <w:color w:val="000000"/>
          <w:sz w:val="20"/>
          <w:szCs w:val="20"/>
        </w:rPr>
        <w:t>ớng lên trên và xuố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dư</w:t>
      </w:r>
      <w:r>
        <w:rPr>
          <w:rFonts w:ascii="Arial" w:hAnsi="Arial" w:cs="Arial"/>
          <w:color w:val="000000"/>
          <w:sz w:val="20"/>
          <w:szCs w:val="20"/>
        </w:rPr>
        <w:t>ới), kết hợp với bề dày là một ví dụ của áp dụng nguyên tắc hộp.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4.4.3.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phẳng cục bộ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Các phương pháp nêu trên không cho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từ một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nào đó mà ch</w:t>
      </w:r>
      <w:r>
        <w:rPr>
          <w:rFonts w:ascii="Arial" w:hAnsi="Arial" w:cs="Arial"/>
          <w:color w:val="000000"/>
          <w:sz w:val="20"/>
          <w:szCs w:val="20"/>
        </w:rPr>
        <w:t>ỉ cho sai lệch từ một hay nhiề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đư</w:t>
      </w:r>
      <w:r>
        <w:rPr>
          <w:rFonts w:ascii="Arial" w:hAnsi="Arial" w:cs="Arial"/>
          <w:color w:val="000000"/>
          <w:sz w:val="20"/>
          <w:szCs w:val="20"/>
        </w:rPr>
        <w:t>ờng thẳng chuẩn, mỗ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ít nh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hai đi</w:t>
      </w:r>
      <w:r>
        <w:rPr>
          <w:rFonts w:ascii="Arial" w:hAnsi="Arial" w:cs="Arial"/>
          <w:color w:val="000000"/>
          <w:sz w:val="20"/>
          <w:szCs w:val="20"/>
        </w:rPr>
        <w:t>ểm của bề mặt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đo. Đo như v</w:t>
      </w:r>
      <w:r>
        <w:rPr>
          <w:rFonts w:ascii="Arial" w:hAnsi="Arial" w:cs="Arial"/>
          <w:color w:val="000000"/>
          <w:sz w:val="20"/>
          <w:szCs w:val="20"/>
        </w:rPr>
        <w:t>ậy có nghĩa là phải dùng các tiết diện.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phương pháp đơn gi</w:t>
      </w:r>
      <w:r>
        <w:rPr>
          <w:rFonts w:ascii="Arial" w:hAnsi="Arial" w:cs="Arial"/>
          <w:color w:val="000000"/>
          <w:sz w:val="20"/>
          <w:szCs w:val="20"/>
        </w:rPr>
        <w:t>ản hóa này, phải ghi lại trong kế hoạch kiểm tra các vấ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ề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  <w:lang w:val="vi-VN"/>
        </w:rPr>
        <w:t>Theo phương p</w:t>
      </w:r>
      <w:r>
        <w:rPr>
          <w:rFonts w:ascii="Arial" w:hAnsi="Arial" w:cs="Arial"/>
          <w:color w:val="000000"/>
          <w:sz w:val="20"/>
          <w:szCs w:val="20"/>
        </w:rPr>
        <w:t>háp nào và tại phía nào của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mà đ</w:t>
      </w:r>
      <w:r>
        <w:rPr>
          <w:rFonts w:ascii="Arial" w:hAnsi="Arial" w:cs="Arial"/>
          <w:color w:val="000000"/>
          <w:sz w:val="20"/>
          <w:szCs w:val="20"/>
        </w:rPr>
        <w:t>ã chọn các tiết diện;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Có bao nhiêu tiết diện và tại mỗi tiết diện có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bao nhiêu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ợc ghi lại;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Các kết quả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ghi lạ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như th</w:t>
      </w:r>
      <w:r>
        <w:rPr>
          <w:rFonts w:ascii="Arial" w:hAnsi="Arial" w:cs="Arial"/>
          <w:color w:val="000000"/>
          <w:sz w:val="20"/>
          <w:szCs w:val="20"/>
        </w:rPr>
        <w:t>ế nào;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Mọi vấ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ề quan trọng khác.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Trong các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sau đây, ch</w:t>
      </w:r>
      <w:r>
        <w:rPr>
          <w:rFonts w:ascii="Arial" w:hAnsi="Arial" w:cs="Arial"/>
          <w:color w:val="000000"/>
          <w:sz w:val="20"/>
          <w:szCs w:val="20"/>
        </w:rPr>
        <w:t>ỉ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có ba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 xml:space="preserve">ợc dùng </w:t>
      </w:r>
      <w:r>
        <w:rPr>
          <w:rFonts w:ascii="Arial" w:hAnsi="Arial" w:cs="Arial"/>
          <w:color w:val="000000"/>
          <w:sz w:val="20"/>
          <w:szCs w:val="20"/>
          <w:lang w:val="vi-VN"/>
        </w:rPr>
        <w:t>- hai đi</w:t>
      </w:r>
      <w:r>
        <w:rPr>
          <w:rFonts w:ascii="Arial" w:hAnsi="Arial" w:cs="Arial"/>
          <w:color w:val="000000"/>
          <w:sz w:val="20"/>
          <w:szCs w:val="20"/>
        </w:rPr>
        <w:t>ểm chuẩn và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đi</w:t>
      </w:r>
      <w:r>
        <w:rPr>
          <w:rFonts w:ascii="Arial" w:hAnsi="Arial" w:cs="Arial"/>
          <w:color w:val="000000"/>
          <w:sz w:val="20"/>
          <w:szCs w:val="20"/>
        </w:rPr>
        <w:t>ểm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4.4.3.1.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 phẳng cục bộ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dây hay thư</w:t>
      </w:r>
      <w:r>
        <w:rPr>
          <w:rFonts w:ascii="Arial" w:hAnsi="Arial" w:cs="Arial"/>
          <w:color w:val="000000"/>
          <w:sz w:val="20"/>
          <w:szCs w:val="20"/>
        </w:rPr>
        <w:t>ớc cạnh thẳng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cạnh thẳng (có hay không có bọ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nư</w:t>
      </w:r>
      <w:r>
        <w:rPr>
          <w:rFonts w:ascii="Arial" w:hAnsi="Arial" w:cs="Arial"/>
          <w:color w:val="000000"/>
          <w:sz w:val="20"/>
          <w:szCs w:val="20"/>
        </w:rPr>
        <w:t>ớc) hoặc dây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color w:val="000000"/>
          <w:sz w:val="20"/>
          <w:szCs w:val="20"/>
        </w:rPr>
        <w:t>ấu kiện ở vị trí nằm ngang,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hoặc nghiêng (Xem Hình 29). Dùng ống thủy, có thể kết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đo v</w:t>
      </w:r>
      <w:r>
        <w:rPr>
          <w:rFonts w:ascii="Arial" w:hAnsi="Arial" w:cs="Arial"/>
          <w:color w:val="000000"/>
          <w:sz w:val="20"/>
          <w:szCs w:val="20"/>
        </w:rPr>
        <w:t>ới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ứng. Các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trên các miếng kê có bề dày Y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nhau đ</w:t>
      </w:r>
      <w:r>
        <w:rPr>
          <w:rFonts w:ascii="Arial" w:hAnsi="Arial" w:cs="Arial"/>
          <w:color w:val="000000"/>
          <w:sz w:val="20"/>
          <w:szCs w:val="20"/>
        </w:rPr>
        <w:t>ã biế</w:t>
      </w:r>
      <w:r>
        <w:rPr>
          <w:rFonts w:ascii="Arial" w:hAnsi="Arial" w:cs="Arial"/>
          <w:color w:val="000000"/>
          <w:sz w:val="20"/>
          <w:szCs w:val="20"/>
          <w:lang w:val="vi-VN"/>
        </w:rPr>
        <w:t>t trư</w:t>
      </w:r>
      <w:r>
        <w:rPr>
          <w:rFonts w:ascii="Arial" w:hAnsi="Arial" w:cs="Arial"/>
          <w:color w:val="000000"/>
          <w:sz w:val="20"/>
          <w:szCs w:val="20"/>
        </w:rPr>
        <w:t>ớc</w:t>
      </w:r>
      <w:r w:rsidR="004013D9">
        <w:rPr>
          <w:rFonts w:ascii="Arial" w:hAnsi="Arial" w:cs="Arial"/>
          <w:color w:val="000000"/>
          <w:sz w:val="20"/>
          <w:szCs w:val="20"/>
        </w:rPr>
        <w:t>. S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X gi</w:t>
      </w:r>
      <w:r>
        <w:rPr>
          <w:rFonts w:ascii="Arial" w:hAnsi="Arial" w:cs="Arial"/>
          <w:color w:val="000000"/>
          <w:sz w:val="20"/>
          <w:szCs w:val="20"/>
        </w:rPr>
        <w:t>ữa bề mặt và dâ</w:t>
      </w:r>
      <w:r>
        <w:rPr>
          <w:rFonts w:ascii="Arial" w:hAnsi="Arial" w:cs="Arial"/>
          <w:color w:val="000000"/>
          <w:sz w:val="20"/>
          <w:szCs w:val="20"/>
          <w:lang w:val="vi-VN"/>
        </w:rPr>
        <w:t>y hay thư</w:t>
      </w:r>
      <w:r>
        <w:rPr>
          <w:rFonts w:ascii="Arial" w:hAnsi="Arial" w:cs="Arial"/>
          <w:color w:val="000000"/>
          <w:sz w:val="20"/>
          <w:szCs w:val="20"/>
        </w:rPr>
        <w:t>ớc cạnh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 hay nêm đo. </w:t>
      </w:r>
      <w:r>
        <w:rPr>
          <w:rFonts w:ascii="Arial" w:hAnsi="Arial" w:cs="Arial"/>
          <w:color w:val="000000"/>
          <w:sz w:val="20"/>
          <w:szCs w:val="20"/>
        </w:rPr>
        <w:t>Cần cẩn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nêm đo không nâng dây lên.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thẳng l</w:t>
      </w:r>
      <w:r>
        <w:rPr>
          <w:rFonts w:ascii="Arial" w:hAnsi="Arial" w:cs="Arial"/>
          <w:color w:val="000000"/>
          <w:sz w:val="20"/>
          <w:szCs w:val="20"/>
          <w:lang w:val="vi-VN"/>
        </w:rPr>
        <w:t>à (X-Y), và đó là ch</w:t>
      </w:r>
      <w:r>
        <w:rPr>
          <w:rFonts w:ascii="Arial" w:hAnsi="Arial" w:cs="Arial"/>
          <w:color w:val="000000"/>
          <w:sz w:val="20"/>
          <w:szCs w:val="20"/>
        </w:rPr>
        <w:t>ỉ tiêu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phẳng thi công.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Dây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c</w:t>
      </w:r>
      <w:r w:rsidRPr="004013D9" w:rsidR="004013D9">
        <w:rPr>
          <w:rFonts w:ascii="Arial" w:hAnsi="Arial" w:cs="Arial"/>
          <w:color w:val="000000"/>
          <w:sz w:val="20"/>
          <w:szCs w:val="20"/>
        </w:rPr>
        <w:t>ă</w:t>
      </w:r>
      <w:r>
        <w:rPr>
          <w:rFonts w:ascii="Arial" w:hAnsi="Arial" w:cs="Arial"/>
          <w:color w:val="000000"/>
          <w:sz w:val="20"/>
          <w:szCs w:val="20"/>
        </w:rPr>
        <w:t>ng bởi lực 100 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 xml:space="preserve">ý là khi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ng dây căng </w:t>
      </w:r>
      <w:r>
        <w:rPr>
          <w:rFonts w:ascii="Arial" w:hAnsi="Arial" w:cs="Arial"/>
          <w:color w:val="000000"/>
          <w:sz w:val="20"/>
          <w:szCs w:val="20"/>
        </w:rPr>
        <w:t>ở vị trí nằm ngang, phạ</w:t>
      </w:r>
      <w:r>
        <w:rPr>
          <w:rFonts w:ascii="Arial" w:hAnsi="Arial" w:cs="Arial"/>
          <w:color w:val="000000"/>
          <w:sz w:val="20"/>
          <w:szCs w:val="20"/>
          <w:lang w:val="vi-VN"/>
        </w:rPr>
        <w:t>m vi đo b</w:t>
      </w:r>
      <w:r>
        <w:rPr>
          <w:rFonts w:ascii="Arial" w:hAnsi="Arial" w:cs="Arial"/>
          <w:color w:val="000000"/>
          <w:sz w:val="20"/>
          <w:szCs w:val="20"/>
        </w:rPr>
        <w:t>ị hạn chế trong khoảng 10 m. Nên dùng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dây thép cư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cao đư</w:t>
      </w:r>
      <w:r>
        <w:rPr>
          <w:rFonts w:ascii="Arial" w:hAnsi="Arial" w:cs="Arial"/>
          <w:color w:val="000000"/>
          <w:sz w:val="20"/>
          <w:szCs w:val="20"/>
        </w:rPr>
        <w:t>ờng kính 0,5 mm.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Cần tránh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dây khi có mưa gi</w:t>
      </w:r>
      <w:r>
        <w:rPr>
          <w:rFonts w:ascii="Arial" w:hAnsi="Arial" w:cs="Arial"/>
          <w:color w:val="000000"/>
          <w:sz w:val="20"/>
          <w:szCs w:val="20"/>
        </w:rPr>
        <w:t>ó mạnh.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7" type="#_x0000_t75" style="height:180pt;width:331.5pt" stroked="f">
            <v:imagedata r:id="rId4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29</w:t>
      </w:r>
      <w:r w:rsidR="004013D9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-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phẳng cục bộ bằng dây hoặ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cạnh thẳng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4.4.3.2.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 phẳng cục bộ bằng ống ngắm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4.4.3.2.1. </w:t>
      </w:r>
      <w:r>
        <w:rPr>
          <w:rFonts w:ascii="Arial" w:hAnsi="Arial" w:cs="Arial"/>
          <w:color w:val="000000"/>
          <w:sz w:val="20"/>
          <w:szCs w:val="20"/>
        </w:rPr>
        <w:t>Cấu kiện ở vị trí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Mặt phẳng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quét bởi một máy kinh vĩ, một máy thủy b</w:t>
      </w:r>
      <w:r w:rsidRPr="0052755C" w:rsidR="0052755C">
        <w:rPr>
          <w:rFonts w:ascii="Arial" w:hAnsi="Arial" w:cs="Arial"/>
          <w:color w:val="000000"/>
          <w:sz w:val="20"/>
          <w:szCs w:val="20"/>
        </w:rPr>
        <w:t>ì</w:t>
      </w:r>
      <w:r>
        <w:rPr>
          <w:rFonts w:ascii="Arial" w:hAnsi="Arial" w:cs="Arial"/>
          <w:color w:val="000000"/>
          <w:sz w:val="20"/>
          <w:szCs w:val="20"/>
        </w:rPr>
        <w:t>nh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lăng kính 100 grad (90 đ</w:t>
      </w:r>
      <w:r>
        <w:rPr>
          <w:rFonts w:ascii="Arial" w:hAnsi="Arial" w:cs="Arial"/>
          <w:color w:val="000000"/>
          <w:sz w:val="20"/>
          <w:szCs w:val="20"/>
        </w:rPr>
        <w:t>ộ) hay một thiết bị rà bề mặt (laze xây dựng). Mặt phẳng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cách bề mặt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300 mm. Khi có n</w:t>
      </w:r>
      <w:r>
        <w:rPr>
          <w:rFonts w:ascii="Arial" w:hAnsi="Arial" w:cs="Arial"/>
          <w:color w:val="000000"/>
          <w:sz w:val="20"/>
          <w:szCs w:val="20"/>
        </w:rPr>
        <w:t>ắng trực tiếp thì khoảng cách này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tăng lên không nh</w:t>
      </w:r>
      <w:r>
        <w:rPr>
          <w:rFonts w:ascii="Arial" w:hAnsi="Arial" w:cs="Arial"/>
          <w:color w:val="000000"/>
          <w:sz w:val="20"/>
          <w:szCs w:val="20"/>
        </w:rPr>
        <w:t>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500 mm đ</w:t>
      </w:r>
      <w:r>
        <w:rPr>
          <w:rFonts w:ascii="Arial" w:hAnsi="Arial" w:cs="Arial"/>
          <w:color w:val="000000"/>
          <w:sz w:val="20"/>
          <w:szCs w:val="20"/>
        </w:rPr>
        <w:t>ể tránh bị méo do khúc xạ.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cân chỉnh theo cách thông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ng, thanh đo hay thư</w:t>
      </w:r>
      <w:r>
        <w:rPr>
          <w:rFonts w:ascii="Arial" w:hAnsi="Arial" w:cs="Arial"/>
          <w:color w:val="000000"/>
          <w:sz w:val="20"/>
          <w:szCs w:val="20"/>
        </w:rPr>
        <w:t>ớc ống thủy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gầ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vuông góc v</w:t>
      </w:r>
      <w:r>
        <w:rPr>
          <w:rFonts w:ascii="Arial" w:hAnsi="Arial" w:cs="Arial"/>
          <w:color w:val="000000"/>
          <w:sz w:val="20"/>
          <w:szCs w:val="20"/>
        </w:rPr>
        <w:t>ới trục ngắm của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đ</w:t>
      </w:r>
      <w:r>
        <w:rPr>
          <w:rFonts w:ascii="Arial" w:hAnsi="Arial" w:cs="Arial"/>
          <w:color w:val="000000"/>
          <w:sz w:val="20"/>
          <w:szCs w:val="20"/>
        </w:rPr>
        <w:t>ặt gầ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vuông góc v</w:t>
      </w:r>
      <w:r>
        <w:rPr>
          <w:rFonts w:ascii="Arial" w:hAnsi="Arial" w:cs="Arial"/>
          <w:color w:val="000000"/>
          <w:sz w:val="20"/>
          <w:szCs w:val="20"/>
        </w:rPr>
        <w:t>ới vật cần quan sát.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30 mô tả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phẳng cục bộ.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cục bộ d là: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object>
          <v:shape id="_x0000_i1058" type="#_x0000_t75" style="height:26pt;width:76pt" o:oleicon="f" o:ole="" stroked="f">
            <v:imagedata r:id="rId44" o:title=""/>
          </v:shape>
          <o:OLEObject Type="Embed" ProgID="Equation.3" ShapeID="_x0000_i1058" DrawAspect="Content" ObjectID="_1476520190" r:id="rId45"/>
        </w:object>
      </w:r>
      <w:r>
        <w:rPr>
          <w:rFonts w:ascii="Arial" w:hAnsi="Arial" w:cs="Arial"/>
          <w:color w:val="000000"/>
          <w:sz w:val="20"/>
          <w:szCs w:val="20"/>
        </w:rPr>
        <w:tab/>
        <w:tab/>
        <w:t>(4)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Trong đó,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 xml:space="preserve"> là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trên mia thủy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ặt lầ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lư</w:t>
      </w:r>
      <w:r>
        <w:rPr>
          <w:rFonts w:ascii="Arial" w:hAnsi="Arial" w:cs="Arial"/>
          <w:color w:val="000000"/>
          <w:sz w:val="20"/>
          <w:szCs w:val="20"/>
        </w:rPr>
        <w:t>ợt ở các vị trí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>. Nếu cấu kiện không hoàn toàn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ứng, thì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i lưu </w:t>
      </w:r>
      <w:r>
        <w:rPr>
          <w:rFonts w:ascii="Arial" w:hAnsi="Arial" w:cs="Arial"/>
          <w:color w:val="000000"/>
          <w:sz w:val="20"/>
          <w:szCs w:val="20"/>
        </w:rPr>
        <w:t>ý điều này nếu các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 đo </w:t>
      </w:r>
      <w:r>
        <w:rPr>
          <w:rFonts w:ascii="Arial" w:hAnsi="Arial" w:cs="Arial"/>
          <w:color w:val="000000"/>
          <w:sz w:val="20"/>
          <w:szCs w:val="20"/>
        </w:rPr>
        <w:t>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ểm không phải là tâm.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59" type="#_x0000_t75" style="height:143.25pt;width:237pt" stroked="f">
            <v:imagedata r:id="rId4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30 - Đo độ phẳng cục bộ bằng ống ngắm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4.4.3.2.2. </w:t>
      </w:r>
      <w:r>
        <w:rPr>
          <w:rFonts w:ascii="Arial" w:hAnsi="Arial" w:cs="Arial"/>
          <w:color w:val="000000"/>
          <w:sz w:val="20"/>
          <w:szCs w:val="20"/>
        </w:rPr>
        <w:t>Cấu kiện ở vị trí nằm ngang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Khuyến nghị dùng một máy thủy bình hoặc máy kinh vĩ có ống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ợc khóa cho nằm ngang.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ợc lấy trên một mia thủy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ặt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và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 xml:space="preserve">ứng bằng ống thủy </w:t>
      </w:r>
      <w:r>
        <w:rPr>
          <w:rFonts w:ascii="Arial" w:hAnsi="Arial" w:cs="Arial"/>
          <w:color w:val="000000"/>
          <w:sz w:val="20"/>
          <w:szCs w:val="20"/>
        </w:rPr>
        <w:t>tròn.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60" type="#_x0000_t75" style="height:90pt;width:260.25pt" stroked="f">
            <v:imagedata r:id="rId4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31</w:t>
      </w:r>
      <w:r w:rsidR="0052755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phẳng cục bộ với cấu kiện nằm ngang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Trên Hình 31 mô tả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phẳng cục bộ.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cục bộ d là: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object>
          <v:shape id="_x0000_i1061" type="#_x0000_t75" style="height:15pt;width:8pt" o:oleicon="f" o:ole="" stroked="f">
            <v:imagedata r:id="rId48" o:title=""/>
          </v:shape>
          <o:OLEObject Type="Embed" ProgID="Equation.3" ShapeID="_x0000_i1061" DrawAspect="Content" ObjectID="_1476520189" r:id="rId49"/>
        </w:object>
      </w:r>
      <w:r>
        <w:rPr>
          <w:rFonts w:ascii="Calibri" w:hAnsi="Calibri" w:cs="Calibri"/>
          <w:sz w:val="22"/>
          <w:szCs w:val="22"/>
        </w:rPr>
        <w:object>
          <v:shape id="_x0000_i1062" type="#_x0000_t75" style="height:26pt;width:76pt" o:oleicon="f" o:ole="" stroked="f">
            <v:imagedata r:id="rId50" o:title=""/>
          </v:shape>
          <o:OLEObject Type="Embed" ProgID="Equation.3" ShapeID="_x0000_i1062" DrawAspect="Content" ObjectID="_1476520188" r:id="rId51"/>
        </w:object>
      </w:r>
      <w:r>
        <w:rPr>
          <w:rFonts w:ascii="Arial" w:hAnsi="Arial" w:cs="Arial"/>
          <w:color w:val="000000"/>
          <w:sz w:val="20"/>
          <w:szCs w:val="20"/>
        </w:rPr>
        <w:tab/>
        <w:tab/>
        <w:tab/>
        <w:t>(5)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Trong đ</w:t>
      </w:r>
      <w:r>
        <w:rPr>
          <w:rFonts w:ascii="Arial" w:hAnsi="Arial" w:cs="Arial"/>
          <w:color w:val="000000"/>
          <w:sz w:val="20"/>
          <w:szCs w:val="20"/>
        </w:rPr>
        <w:t>ó,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 xml:space="preserve"> là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trên thư</w:t>
      </w:r>
      <w:r>
        <w:rPr>
          <w:rFonts w:ascii="Arial" w:hAnsi="Arial" w:cs="Arial"/>
          <w:color w:val="000000"/>
          <w:sz w:val="20"/>
          <w:szCs w:val="20"/>
        </w:rPr>
        <w:t>ớc thủy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ặt lầ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lư</w:t>
      </w:r>
      <w:r>
        <w:rPr>
          <w:rFonts w:ascii="Arial" w:hAnsi="Arial" w:cs="Arial"/>
          <w:color w:val="000000"/>
          <w:sz w:val="20"/>
          <w:szCs w:val="20"/>
        </w:rPr>
        <w:t>ợt ở các vị trí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>. Nếu cấu kiện không hoàn toàn nằm ngang thì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i lưu </w:t>
      </w:r>
      <w:r>
        <w:rPr>
          <w:rFonts w:ascii="Arial" w:hAnsi="Arial" w:cs="Arial"/>
          <w:color w:val="000000"/>
          <w:sz w:val="20"/>
          <w:szCs w:val="20"/>
        </w:rPr>
        <w:t>ý điều này nếu các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 đo </w:t>
      </w:r>
      <w:r>
        <w:rPr>
          <w:rFonts w:ascii="Arial" w:hAnsi="Arial" w:cs="Arial"/>
          <w:color w:val="000000"/>
          <w:sz w:val="20"/>
          <w:szCs w:val="20"/>
        </w:rPr>
        <w:t>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ểm không phải là tâm.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4.4.4.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vênh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4.4.4.1.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 vênh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dây hay thư</w:t>
      </w:r>
      <w:r>
        <w:rPr>
          <w:rFonts w:ascii="Arial" w:hAnsi="Arial" w:cs="Arial"/>
          <w:color w:val="000000"/>
          <w:sz w:val="20"/>
          <w:szCs w:val="20"/>
        </w:rPr>
        <w:t>ớc cạnh thẳng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ặt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thư</w:t>
      </w:r>
      <w:r>
        <w:rPr>
          <w:rFonts w:ascii="Arial" w:hAnsi="Arial" w:cs="Arial"/>
          <w:color w:val="000000"/>
          <w:sz w:val="20"/>
          <w:szCs w:val="20"/>
        </w:rPr>
        <w:t>ớc cạnh thẳng hay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dây thép cư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 cao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hai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góc đ</w:t>
      </w:r>
      <w:r>
        <w:rPr>
          <w:rFonts w:ascii="Arial" w:hAnsi="Arial" w:cs="Arial"/>
          <w:color w:val="000000"/>
          <w:sz w:val="20"/>
          <w:szCs w:val="20"/>
        </w:rPr>
        <w:t>ối diệ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trên đư</w:t>
      </w:r>
      <w:r>
        <w:rPr>
          <w:rFonts w:ascii="Arial" w:hAnsi="Arial" w:cs="Arial"/>
          <w:color w:val="000000"/>
          <w:sz w:val="20"/>
          <w:szCs w:val="20"/>
        </w:rPr>
        <w:t>ờng chéo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đo. Kho</w:t>
      </w:r>
      <w:r>
        <w:rPr>
          <w:rFonts w:ascii="Arial" w:hAnsi="Arial" w:cs="Arial"/>
          <w:color w:val="000000"/>
          <w:sz w:val="20"/>
          <w:szCs w:val="20"/>
        </w:rPr>
        <w:t>ảng cách từ bề mặt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thư</w:t>
      </w:r>
      <w:r>
        <w:rPr>
          <w:rFonts w:ascii="Arial" w:hAnsi="Arial" w:cs="Arial"/>
          <w:color w:val="000000"/>
          <w:sz w:val="20"/>
          <w:szCs w:val="20"/>
        </w:rPr>
        <w:t>ớc hay dây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chéo thứ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ợc d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>, đư</w:t>
      </w:r>
      <w:r>
        <w:rPr>
          <w:rFonts w:ascii="Arial" w:hAnsi="Arial" w:cs="Arial"/>
          <w:color w:val="000000"/>
          <w:sz w:val="20"/>
          <w:szCs w:val="20"/>
        </w:rPr>
        <w:t>ờng chéo thứ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hai đư</w:t>
      </w:r>
      <w:r>
        <w:rPr>
          <w:rFonts w:ascii="Arial" w:hAnsi="Arial" w:cs="Arial"/>
          <w:color w:val="000000"/>
          <w:sz w:val="20"/>
          <w:szCs w:val="20"/>
        </w:rPr>
        <w:t>ợc d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  <w:lang w:val="vi-VN"/>
        </w:rPr>
        <w:t>; đo t</w:t>
      </w:r>
      <w:r>
        <w:rPr>
          <w:rFonts w:ascii="Arial" w:hAnsi="Arial" w:cs="Arial"/>
          <w:color w:val="000000"/>
          <w:sz w:val="20"/>
          <w:szCs w:val="20"/>
        </w:rPr>
        <w:t>ại tâm của bề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nghĩa là giao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hai đư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chéo. Đ</w:t>
      </w:r>
      <w:r>
        <w:rPr>
          <w:rFonts w:ascii="Arial" w:hAnsi="Arial" w:cs="Arial"/>
          <w:color w:val="000000"/>
          <w:sz w:val="20"/>
          <w:szCs w:val="20"/>
        </w:rPr>
        <w:t>ộ vênh của bề mặt a là: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 xml:space="preserve"> = 2(</w:t>
      </w:r>
      <w:r>
        <w:rPr>
          <w:rFonts w:ascii="Arial" w:hAnsi="Arial" w:cs="Arial"/>
          <w:i/>
          <w:iCs/>
          <w:color w:val="000000"/>
          <w:sz w:val="20"/>
          <w:szCs w:val="20"/>
        </w:rPr>
        <w:t>d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i/>
          <w:iCs/>
          <w:color w:val="000000"/>
          <w:sz w:val="20"/>
          <w:szCs w:val="20"/>
        </w:rPr>
        <w:t>d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) </w:t>
        <w:tab/>
        <w:tab/>
        <w:t>(6)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Trong Hình 32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đ</w:t>
      </w:r>
      <w:r>
        <w:rPr>
          <w:rFonts w:ascii="Arial" w:hAnsi="Arial" w:cs="Arial"/>
          <w:color w:val="000000"/>
          <w:sz w:val="20"/>
          <w:szCs w:val="20"/>
        </w:rPr>
        <w:t>ộ vênh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ng dây và nêm đo. </w:t>
      </w:r>
      <w:r>
        <w:rPr>
          <w:rFonts w:ascii="Arial" w:hAnsi="Arial" w:cs="Arial"/>
          <w:color w:val="000000"/>
          <w:sz w:val="20"/>
          <w:szCs w:val="20"/>
        </w:rPr>
        <w:t>Cần cẩn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nêm đo không nâng dây lên.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Dây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căng bởi lực 100 N. 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là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khi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ng dây căng </w:t>
      </w:r>
      <w:r>
        <w:rPr>
          <w:rFonts w:ascii="Arial" w:hAnsi="Arial" w:cs="Arial"/>
          <w:color w:val="000000"/>
          <w:sz w:val="20"/>
          <w:szCs w:val="20"/>
        </w:rPr>
        <w:t>ở vị trí nằm ngang phạ</w:t>
      </w:r>
      <w:r>
        <w:rPr>
          <w:rFonts w:ascii="Arial" w:hAnsi="Arial" w:cs="Arial"/>
          <w:color w:val="000000"/>
          <w:sz w:val="20"/>
          <w:szCs w:val="20"/>
          <w:lang w:val="vi-VN"/>
        </w:rPr>
        <w:t>m vi đo b</w:t>
      </w:r>
      <w:r>
        <w:rPr>
          <w:rFonts w:ascii="Arial" w:hAnsi="Arial" w:cs="Arial"/>
          <w:color w:val="000000"/>
          <w:sz w:val="20"/>
          <w:szCs w:val="20"/>
        </w:rPr>
        <w:t>ị hạn chế trong khoảng 10 m. Nên dùng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dây thép cư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cao đư</w:t>
      </w:r>
      <w:r>
        <w:rPr>
          <w:rFonts w:ascii="Arial" w:hAnsi="Arial" w:cs="Arial"/>
          <w:color w:val="000000"/>
          <w:sz w:val="20"/>
          <w:szCs w:val="20"/>
        </w:rPr>
        <w:t>ờng kính 0,5 mm.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tránh đo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thẳng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dây khi có mưa và gió m</w:t>
      </w:r>
      <w:r>
        <w:rPr>
          <w:rFonts w:ascii="Arial" w:hAnsi="Arial" w:cs="Arial"/>
          <w:color w:val="000000"/>
          <w:sz w:val="20"/>
          <w:szCs w:val="20"/>
        </w:rPr>
        <w:t>ạnh.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63" type="#_x0000_t75" style="height:213.8pt;width:374.95pt" stroked="f">
            <v:imagedata r:id="rId5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32</w:t>
      </w:r>
      <w:r w:rsidR="007C5DE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Cách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vênh bằ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dây và nêm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4.4.4.2.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 vênh bằng ống ngắm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Xem thêm 4.4.2.1 và 4.4.3.2.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Đo các kho</w:t>
      </w:r>
      <w:r>
        <w:rPr>
          <w:rFonts w:ascii="Arial" w:hAnsi="Arial" w:cs="Arial"/>
          <w:color w:val="000000"/>
          <w:sz w:val="20"/>
          <w:szCs w:val="20"/>
        </w:rPr>
        <w:t>ảng cách từ mặt phẳng của trục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ến bốn góc và tính toán một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ba đi</w:t>
      </w:r>
      <w:r>
        <w:rPr>
          <w:rFonts w:ascii="Arial" w:hAnsi="Arial" w:cs="Arial"/>
          <w:color w:val="000000"/>
          <w:sz w:val="20"/>
          <w:szCs w:val="20"/>
        </w:rPr>
        <w:t>ểm góc bất kỳ. Tính khoảng cách từ góc thứ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tư đ</w:t>
      </w:r>
      <w:r>
        <w:rPr>
          <w:rFonts w:ascii="Arial" w:hAnsi="Arial" w:cs="Arial"/>
          <w:color w:val="000000"/>
          <w:sz w:val="20"/>
          <w:szCs w:val="20"/>
        </w:rPr>
        <w:t>ến mặt phẳng này và có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ộ sai lệch vênh (Xem Hình 32). Có thể gắn thêm vào ống ngắm một micrômet bản song song nếu muố</w:t>
      </w:r>
      <w:r>
        <w:rPr>
          <w:rFonts w:ascii="Arial" w:hAnsi="Arial" w:cs="Arial"/>
          <w:color w:val="000000"/>
          <w:sz w:val="20"/>
          <w:szCs w:val="20"/>
          <w:lang w:val="vi-VN"/>
        </w:rPr>
        <w:t>n chính xác cao hơn. Đ</w:t>
      </w:r>
      <w:r>
        <w:rPr>
          <w:rFonts w:ascii="Arial" w:hAnsi="Arial" w:cs="Arial"/>
          <w:color w:val="000000"/>
          <w:sz w:val="20"/>
          <w:szCs w:val="20"/>
        </w:rPr>
        <w:t>ộ vênh d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tại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là: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= (</w:t>
      </w:r>
      <w:r>
        <w:rPr>
          <w:rFonts w:ascii="Arial" w:hAnsi="Arial" w:cs="Arial"/>
          <w:i/>
          <w:iCs/>
          <w:color w:val="000000"/>
          <w:sz w:val="20"/>
          <w:szCs w:val="20"/>
        </w:rPr>
        <w:t>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+ </w:t>
      </w:r>
      <w:r>
        <w:rPr>
          <w:rFonts w:ascii="Arial" w:hAnsi="Arial" w:cs="Arial"/>
          <w:i/>
          <w:iCs/>
          <w:color w:val="000000"/>
          <w:sz w:val="20"/>
          <w:szCs w:val="20"/>
        </w:rPr>
        <w:t>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>) - (</w:t>
      </w:r>
      <w:r>
        <w:rPr>
          <w:rFonts w:ascii="Arial" w:hAnsi="Arial" w:cs="Arial"/>
          <w:i/>
          <w:iCs/>
          <w:color w:val="000000"/>
          <w:sz w:val="20"/>
          <w:szCs w:val="20"/>
        </w:rPr>
        <w:t>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+ </w:t>
      </w:r>
      <w:r>
        <w:rPr>
          <w:rFonts w:ascii="Arial" w:hAnsi="Arial" w:cs="Arial"/>
          <w:i/>
          <w:iCs/>
          <w:color w:val="000000"/>
          <w:sz w:val="20"/>
          <w:szCs w:val="20"/>
        </w:rPr>
        <w:t>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>)</w:t>
        <w:tab/>
        <w:tab/>
        <w:tab/>
        <w:t>(7)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Trong đó,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là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trên thanh đo hay mia đ</w:t>
      </w:r>
      <w:r>
        <w:rPr>
          <w:rFonts w:ascii="Arial" w:hAnsi="Arial" w:cs="Arial"/>
          <w:color w:val="000000"/>
          <w:sz w:val="20"/>
          <w:szCs w:val="20"/>
        </w:rPr>
        <w:t>ặt lầ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lư</w:t>
      </w:r>
      <w:r>
        <w:rPr>
          <w:rFonts w:ascii="Arial" w:hAnsi="Arial" w:cs="Arial"/>
          <w:color w:val="000000"/>
          <w:sz w:val="20"/>
          <w:szCs w:val="20"/>
        </w:rPr>
        <w:t>ợt tại các vị trí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</w:rPr>
        <w:t>,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4.4.5.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Phương pháp và thi</w:t>
      </w:r>
      <w:r>
        <w:rPr>
          <w:rFonts w:ascii="Arial" w:hAnsi="Arial" w:cs="Arial"/>
          <w:b/>
          <w:bCs/>
          <w:color w:val="000000"/>
          <w:sz w:val="20"/>
          <w:szCs w:val="20"/>
        </w:rPr>
        <w:t>ết bị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b/>
          <w:bCs/>
          <w:color w:val="000000"/>
          <w:sz w:val="20"/>
          <w:szCs w:val="20"/>
        </w:rPr>
        <w:t>ấu kiện theo nguyên tắc hộp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thể thực 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theo ng</w:t>
      </w:r>
      <w:r>
        <w:rPr>
          <w:rFonts w:ascii="Arial" w:hAnsi="Arial" w:cs="Arial"/>
          <w:color w:val="000000"/>
          <w:sz w:val="20"/>
          <w:szCs w:val="20"/>
          <w:lang w:val="vi-VN"/>
        </w:rPr>
        <w:t>uyên t</w:t>
      </w:r>
      <w:r>
        <w:rPr>
          <w:rFonts w:ascii="Arial" w:hAnsi="Arial" w:cs="Arial"/>
          <w:color w:val="000000"/>
          <w:sz w:val="20"/>
          <w:szCs w:val="20"/>
        </w:rPr>
        <w:t>ắc hộp, bằng cách dùng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phương pháp thông thư</w:t>
      </w:r>
      <w:r>
        <w:rPr>
          <w:rFonts w:ascii="Arial" w:hAnsi="Arial" w:cs="Arial"/>
          <w:color w:val="000000"/>
          <w:sz w:val="20"/>
          <w:szCs w:val="20"/>
        </w:rPr>
        <w:t>ờng, nghĩa là dụng cụ trắ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c, thư</w:t>
      </w:r>
      <w:r>
        <w:rPr>
          <w:rFonts w:ascii="Arial" w:hAnsi="Arial" w:cs="Arial"/>
          <w:color w:val="000000"/>
          <w:sz w:val="20"/>
          <w:szCs w:val="20"/>
        </w:rPr>
        <w:t>ớc dây, ke lớn và dây că</w:t>
      </w:r>
      <w:r>
        <w:rPr>
          <w:rFonts w:ascii="Arial" w:hAnsi="Arial" w:cs="Arial"/>
          <w:color w:val="000000"/>
          <w:sz w:val="20"/>
          <w:szCs w:val="20"/>
          <w:lang w:val="vi-VN"/>
        </w:rPr>
        <w:t>ng; nhưng do c</w:t>
      </w:r>
      <w:r>
        <w:rPr>
          <w:rFonts w:ascii="Arial" w:hAnsi="Arial" w:cs="Arial"/>
          <w:color w:val="000000"/>
          <w:sz w:val="20"/>
          <w:szCs w:val="20"/>
        </w:rPr>
        <w:t>ần tính toán nhiề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ể kết hợp các sai lệch này vào trong tiêu chuẩn nghiệm thu của nguyên tắc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nên cách đo này ít đư</w:t>
      </w:r>
      <w:r>
        <w:rPr>
          <w:rFonts w:ascii="Arial" w:hAnsi="Arial" w:cs="Arial"/>
          <w:color w:val="000000"/>
          <w:sz w:val="20"/>
          <w:szCs w:val="20"/>
        </w:rPr>
        <w:t>ợc dùng. Tuy nhiên, nguyên tắc hộp bộ phận, trên 1, 2 hay 3 cạnh của một vật thì rấ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hay đư</w:t>
      </w:r>
      <w:r>
        <w:rPr>
          <w:rFonts w:ascii="Arial" w:hAnsi="Arial" w:cs="Arial"/>
          <w:color w:val="000000"/>
          <w:sz w:val="20"/>
          <w:szCs w:val="20"/>
        </w:rPr>
        <w:t>ợc dùng với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tiêu chu</w:t>
      </w:r>
      <w:r>
        <w:rPr>
          <w:rFonts w:ascii="Arial" w:hAnsi="Arial" w:cs="Arial"/>
          <w:color w:val="000000"/>
          <w:sz w:val="20"/>
          <w:szCs w:val="20"/>
        </w:rPr>
        <w:t>ẩn.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và tính toán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đơn gi</w:t>
      </w:r>
      <w:r>
        <w:rPr>
          <w:rFonts w:ascii="Arial" w:hAnsi="Arial" w:cs="Arial"/>
          <w:color w:val="000000"/>
          <w:sz w:val="20"/>
          <w:szCs w:val="20"/>
        </w:rPr>
        <w:t>ản hóa trong phần lớn các hệ thố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triể</w:t>
      </w:r>
      <w:r>
        <w:rPr>
          <w:rFonts w:ascii="Arial" w:hAnsi="Arial" w:cs="Arial"/>
          <w:color w:val="000000"/>
          <w:sz w:val="20"/>
          <w:szCs w:val="20"/>
          <w:lang w:val="vi-VN"/>
        </w:rPr>
        <w:t>n khai riêng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ki</w:t>
      </w:r>
      <w:r>
        <w:rPr>
          <w:rFonts w:ascii="Arial" w:hAnsi="Arial" w:cs="Arial"/>
          <w:color w:val="000000"/>
          <w:sz w:val="20"/>
          <w:szCs w:val="20"/>
        </w:rPr>
        <w:t>ểm cấu kiện bê tông (Xem Hình 33 và Hình 34). Các hệ thống này rất hiệu quả khi sử dụng với nguyên tắc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đơn gi</w:t>
      </w:r>
      <w:r>
        <w:rPr>
          <w:rFonts w:ascii="Arial" w:hAnsi="Arial" w:cs="Arial"/>
          <w:color w:val="000000"/>
          <w:sz w:val="20"/>
          <w:szCs w:val="20"/>
        </w:rPr>
        <w:t>ản hóa.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thể dùng bộ gá tĩnh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theo nguyên t</w:t>
      </w:r>
      <w:r>
        <w:rPr>
          <w:rFonts w:ascii="Arial" w:hAnsi="Arial" w:cs="Arial"/>
          <w:color w:val="000000"/>
          <w:sz w:val="20"/>
          <w:szCs w:val="20"/>
        </w:rPr>
        <w:t>ắc hộp, trực tiếp liên hệ với một dây chuyền sản xuất. Chúng gồm có một kết cấ</w:t>
      </w:r>
      <w:r>
        <w:rPr>
          <w:rFonts w:ascii="Arial" w:hAnsi="Arial" w:cs="Arial"/>
          <w:color w:val="000000"/>
          <w:sz w:val="20"/>
          <w:szCs w:val="20"/>
          <w:lang w:val="vi-VN"/>
        </w:rPr>
        <w:t>u thép trong đó c</w:t>
      </w:r>
      <w:r>
        <w:rPr>
          <w:rFonts w:ascii="Arial" w:hAnsi="Arial" w:cs="Arial"/>
          <w:color w:val="000000"/>
          <w:sz w:val="20"/>
          <w:szCs w:val="20"/>
        </w:rPr>
        <w:t>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t</w:t>
      </w:r>
      <w:r>
        <w:rPr>
          <w:rFonts w:ascii="Arial" w:hAnsi="Arial" w:cs="Arial"/>
          <w:color w:val="000000"/>
          <w:sz w:val="20"/>
          <w:szCs w:val="20"/>
        </w:rPr>
        <w:t>ự</w:t>
      </w:r>
      <w:r>
        <w:rPr>
          <w:rFonts w:ascii="Arial" w:hAnsi="Arial" w:cs="Arial"/>
          <w:color w:val="000000"/>
          <w:sz w:val="20"/>
          <w:szCs w:val="20"/>
          <w:lang w:val="vi-VN"/>
        </w:rPr>
        <w:t>a lên ba đi</w:t>
      </w:r>
      <w:r>
        <w:rPr>
          <w:rFonts w:ascii="Arial" w:hAnsi="Arial" w:cs="Arial"/>
          <w:color w:val="000000"/>
          <w:sz w:val="20"/>
          <w:szCs w:val="20"/>
        </w:rPr>
        <w:t>ểm. Nhiề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đư</w:t>
      </w:r>
      <w:r>
        <w:rPr>
          <w:rFonts w:ascii="Arial" w:hAnsi="Arial" w:cs="Arial"/>
          <w:color w:val="000000"/>
          <w:sz w:val="20"/>
          <w:szCs w:val="20"/>
        </w:rPr>
        <w:t>ợc lắp lên những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xác đ</w:t>
      </w:r>
      <w:r>
        <w:rPr>
          <w:rFonts w:ascii="Arial" w:hAnsi="Arial" w:cs="Arial"/>
          <w:color w:val="000000"/>
          <w:sz w:val="20"/>
          <w:szCs w:val="20"/>
        </w:rPr>
        <w:t>ịnh trên mọi phía của bộ gá trên bề mặt của một hình hộp giả t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ởng. Khoảng cách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đ</w:t>
      </w:r>
      <w:r>
        <w:rPr>
          <w:rFonts w:ascii="Arial" w:hAnsi="Arial" w:cs="Arial"/>
          <w:color w:val="000000"/>
          <w:sz w:val="20"/>
          <w:szCs w:val="20"/>
        </w:rPr>
        <w:t>ến bề mặt của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th</w:t>
      </w:r>
      <w:r>
        <w:rPr>
          <w:rFonts w:ascii="Arial" w:hAnsi="Arial" w:cs="Arial"/>
          <w:color w:val="000000"/>
          <w:sz w:val="20"/>
          <w:szCs w:val="20"/>
        </w:rPr>
        <w:t>ì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b</w:t>
      </w:r>
      <w:r>
        <w:rPr>
          <w:rFonts w:ascii="Arial" w:hAnsi="Arial" w:cs="Arial"/>
          <w:color w:val="000000"/>
          <w:sz w:val="20"/>
          <w:szCs w:val="20"/>
        </w:rPr>
        <w:t>ởi 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rút. Đo ki</w:t>
      </w:r>
      <w:r>
        <w:rPr>
          <w:rFonts w:ascii="Arial" w:hAnsi="Arial" w:cs="Arial"/>
          <w:color w:val="000000"/>
          <w:sz w:val="20"/>
          <w:szCs w:val="20"/>
        </w:rPr>
        <w:t>ểm tra với bộ gá thì rấ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nhanh nhưng đ</w:t>
      </w:r>
      <w:r>
        <w:rPr>
          <w:rFonts w:ascii="Arial" w:hAnsi="Arial" w:cs="Arial"/>
          <w:color w:val="000000"/>
          <w:sz w:val="20"/>
          <w:szCs w:val="20"/>
        </w:rPr>
        <w:t>ối với mọi bộ gá thì phạ</w:t>
      </w:r>
      <w:r>
        <w:rPr>
          <w:rFonts w:ascii="Arial" w:hAnsi="Arial" w:cs="Arial"/>
          <w:color w:val="000000"/>
          <w:sz w:val="20"/>
          <w:szCs w:val="20"/>
          <w:lang w:val="vi-VN"/>
        </w:rPr>
        <w:t>m vi kích thư</w:t>
      </w:r>
      <w:r>
        <w:rPr>
          <w:rFonts w:ascii="Arial" w:hAnsi="Arial" w:cs="Arial"/>
          <w:color w:val="000000"/>
          <w:sz w:val="20"/>
          <w:szCs w:val="20"/>
        </w:rPr>
        <w:t>ớc và loại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là b</w:t>
      </w:r>
      <w:r>
        <w:rPr>
          <w:rFonts w:ascii="Arial" w:hAnsi="Arial" w:cs="Arial"/>
          <w:color w:val="000000"/>
          <w:sz w:val="20"/>
          <w:szCs w:val="20"/>
        </w:rPr>
        <w:t>ị hạn chế.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64" type="#_x0000_t75" style="height:153pt;width:341.25pt" stroked="f">
            <v:imagedata r:id="rId5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33</w:t>
      </w:r>
      <w:r w:rsidR="00E7461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Ph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ương pháp đo c</w:t>
      </w:r>
      <w:r>
        <w:rPr>
          <w:rFonts w:ascii="Arial" w:hAnsi="Arial" w:cs="Arial"/>
          <w:b/>
          <w:bCs/>
          <w:color w:val="000000"/>
          <w:sz w:val="20"/>
          <w:szCs w:val="20"/>
        </w:rPr>
        <w:t>ấu kiện theo nguyên tắc hộp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Dụng cụ mô tả trong Hình 34 và Hình 35 là một ví dụ của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theo nguyên t</w:t>
      </w:r>
      <w:r>
        <w:rPr>
          <w:rFonts w:ascii="Arial" w:hAnsi="Arial" w:cs="Arial"/>
          <w:color w:val="000000"/>
          <w:sz w:val="20"/>
          <w:szCs w:val="20"/>
        </w:rPr>
        <w:t>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đo kích thư</w:t>
      </w:r>
      <w:r>
        <w:rPr>
          <w:rFonts w:ascii="Arial" w:hAnsi="Arial" w:cs="Arial"/>
          <w:color w:val="000000"/>
          <w:sz w:val="20"/>
          <w:szCs w:val="20"/>
        </w:rPr>
        <w:t>ớc tổng thể của cấu kiện.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65" type="#_x0000_t75" style="height:161.25pt;width:157.5pt" stroked="f">
                  <v:imagedata r:id="rId54" o:title=""/>
                </v:shape>
              </w:pic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66" type="#_x0000_t75" style="height:156.75pt;width:147pt" stroked="f">
                  <v:imagedata r:id="rId55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a) Giá đo: mặt đứng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b) Giá đo: mặt cắt ngang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CHÚ DẪN: 1) Khung di động; </w:t>
        <w:tab/>
        <w:t>2) Thanh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 hư</w:t>
      </w:r>
      <w:r>
        <w:rPr>
          <w:rFonts w:ascii="Arial" w:hAnsi="Arial" w:cs="Arial"/>
          <w:color w:val="000000"/>
          <w:sz w:val="20"/>
          <w:szCs w:val="20"/>
        </w:rPr>
        <w:t xml:space="preserve">ớng đứng có chia độ; </w:t>
        <w:tab/>
        <w:t>4) Thanh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  <w:tab/>
        <w:tab/>
        <w:tab/>
        <w:t>3) Thanh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 hư</w:t>
      </w:r>
      <w:r>
        <w:rPr>
          <w:rFonts w:ascii="Arial" w:hAnsi="Arial" w:cs="Arial"/>
          <w:color w:val="000000"/>
          <w:sz w:val="20"/>
          <w:szCs w:val="20"/>
        </w:rPr>
        <w:t>ớng ngang có chia độ;</w:t>
        <w:tab/>
        <w:t>5) Vật cần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34 - Thiết bị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theo nguyên t</w:t>
      </w:r>
      <w:r>
        <w:rPr>
          <w:rFonts w:ascii="Arial" w:hAnsi="Arial" w:cs="Arial"/>
          <w:b/>
          <w:bCs/>
          <w:color w:val="000000"/>
          <w:sz w:val="20"/>
          <w:szCs w:val="20"/>
        </w:rPr>
        <w:t>ắc hộp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67" type="#_x0000_t75" style="height:241.55pt;width:307.55pt" stroked="f">
            <v:imagedata r:id="rId5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DẪN</w:t>
      </w:r>
      <w:r w:rsidR="002F37C3">
        <w:rPr>
          <w:rFonts w:ascii="Arial" w:hAnsi="Arial" w:cs="Arial"/>
          <w:color w:val="000000"/>
          <w:sz w:val="20"/>
          <w:szCs w:val="20"/>
        </w:rPr>
        <w:t>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Tại F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theo phương X, Y và Z;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Tại F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theo </w:t>
      </w:r>
      <w:r>
        <w:rPr>
          <w:rFonts w:ascii="Arial" w:hAnsi="Arial" w:cs="Arial"/>
          <w:color w:val="000000"/>
          <w:sz w:val="20"/>
          <w:szCs w:val="20"/>
          <w:lang w:val="vi-VN"/>
        </w:rPr>
        <w:t>phương Y và Z;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- Tại F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theo phương Y.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35</w:t>
      </w:r>
      <w:r w:rsidR="005E5CE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Mô tả vị trí các thiết bị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theo nguyên t</w:t>
      </w:r>
      <w:r>
        <w:rPr>
          <w:rFonts w:ascii="Arial" w:hAnsi="Arial" w:cs="Arial"/>
          <w:b/>
          <w:bCs/>
          <w:color w:val="000000"/>
          <w:sz w:val="20"/>
          <w:szCs w:val="20"/>
        </w:rPr>
        <w:t>ắc hộp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4.4.6. </w:t>
      </w:r>
      <w:r>
        <w:rPr>
          <w:rFonts w:ascii="Arial" w:hAnsi="Arial" w:cs="Arial"/>
          <w:color w:val="000000"/>
          <w:sz w:val="20"/>
          <w:szCs w:val="20"/>
        </w:rPr>
        <w:t>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color w:val="000000"/>
          <w:sz w:val="20"/>
          <w:szCs w:val="20"/>
        </w:rPr>
        <w:t>ấu kiện theo nguyên tắc hộ</w:t>
      </w:r>
      <w:r>
        <w:rPr>
          <w:rFonts w:ascii="Arial" w:hAnsi="Arial" w:cs="Arial"/>
          <w:color w:val="000000"/>
          <w:sz w:val="20"/>
          <w:szCs w:val="20"/>
          <w:lang w:val="vi-VN"/>
        </w:rPr>
        <w:t>p quy đ</w:t>
      </w:r>
      <w:r>
        <w:rPr>
          <w:rFonts w:ascii="Arial" w:hAnsi="Arial" w:cs="Arial"/>
          <w:color w:val="000000"/>
          <w:sz w:val="20"/>
          <w:szCs w:val="20"/>
        </w:rPr>
        <w:t>ịnh trong Bảng 4.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4</w:t>
      </w:r>
      <w:r w:rsidR="00E16BD2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ch cho phép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b/>
          <w:bCs/>
          <w:color w:val="000000"/>
          <w:sz w:val="20"/>
          <w:szCs w:val="20"/>
        </w:rPr>
        <w:t>ấu kiện theo nguyên tắc hộp</w:t>
      </w:r>
    </w:p>
    <w:tbl>
      <w:tblPr>
        <w:tblStyle w:val="TableNormal"/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2447"/>
        <w:gridCol w:w="1478"/>
        <w:gridCol w:w="1478"/>
        <w:gridCol w:w="3243"/>
      </w:tblGrid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Thao tá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c đo</w:t>
            </w:r>
          </w:p>
        </w:tc>
        <w:tc>
          <w:tcPr>
            <w:tcW w:w="1478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478" w:type="dxa"/>
            <w:shd w:val="clear" w:color="000000" w:fill="auto"/>
            <w:vAlign w:val="center"/>
          </w:tcPr>
          <w:p w:rsidR="00E16BD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Phạm 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vi đo 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(Chiề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3243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 w:val="restart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Xác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nh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phẳng (4.4.2 và 4.4.3)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Nêm đo (&lt;30 mm),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cạnh thẳng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cạnh thẳng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2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Nêm đo (30 mm)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4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Nêm đo (30 mm)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dày (&lt;10 m)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 x 6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thủy bì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nh hay máy kinh vĩ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với tấm micromet tấm song song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4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 x 6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thủy bình hay máy kinh vĩ và mia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2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Dâ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y (&lt;10 m)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hoặ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rút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478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</w:t>
            </w:r>
          </w:p>
        </w:tc>
        <w:tc>
          <w:tcPr>
            <w:tcW w:w="3243" w:type="dxa"/>
            <w:shd w:val="clear" w:color="000000" w:fill="auto"/>
          </w:tcPr>
          <w:p w:rsidR="00607A1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Dây (&lt;10 m) và th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hoặ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ớc thép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rút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 w:val="restart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Xác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nh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vênh (4.4.4)</w:t>
            </w:r>
          </w:p>
        </w:tc>
        <w:tc>
          <w:tcPr>
            <w:tcW w:w="1478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4</w:t>
            </w:r>
          </w:p>
        </w:tc>
        <w:tc>
          <w:tcPr>
            <w:tcW w:w="1478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3m x 6m</w:t>
            </w:r>
          </w:p>
        </w:tc>
        <w:tc>
          <w:tcPr>
            <w:tcW w:w="3243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thủy bình hay máy kinh vĩ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8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478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 x 6</w:t>
            </w:r>
          </w:p>
        </w:tc>
        <w:tc>
          <w:tcPr>
            <w:tcW w:w="3243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Dây (&lt;1m) và nêm đo (3mm)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4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Nguyên tắc hộp (4.4.5)</w:t>
            </w:r>
          </w:p>
        </w:tc>
        <w:tc>
          <w:tcPr>
            <w:tcW w:w="1478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</w:t>
            </w:r>
          </w:p>
        </w:tc>
        <w:tc>
          <w:tcPr>
            <w:tcW w:w="1478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200 giữa các khung và cấu kiện</w:t>
            </w:r>
          </w:p>
        </w:tc>
        <w:tc>
          <w:tcPr>
            <w:tcW w:w="3243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Khung thép và dụng cụ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đo ho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2" w:name="dieu_5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 Các phương pháp đo thực hiện trên công trường</w:t>
      </w:r>
      <w:bookmarkEnd w:id="12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ều này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của kết cấu chế sẵn hoặc làm tại chỗ</w:t>
      </w:r>
      <w:r>
        <w:rPr>
          <w:rFonts w:ascii="Arial" w:hAnsi="Arial" w:cs="Arial"/>
          <w:color w:val="000000"/>
          <w:sz w:val="20"/>
          <w:szCs w:val="20"/>
          <w:lang w:val="vi-VN"/>
        </w:rPr>
        <w:t>. Các đ</w:t>
      </w:r>
      <w:r>
        <w:rPr>
          <w:rFonts w:ascii="Arial" w:hAnsi="Arial" w:cs="Arial"/>
          <w:color w:val="000000"/>
          <w:sz w:val="20"/>
          <w:szCs w:val="20"/>
        </w:rPr>
        <w:t>ộ sai lệch thông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liên quan đ</w:t>
      </w:r>
      <w:r>
        <w:rPr>
          <w:rFonts w:ascii="Arial" w:hAnsi="Arial" w:cs="Arial"/>
          <w:color w:val="000000"/>
          <w:sz w:val="20"/>
          <w:szCs w:val="20"/>
        </w:rPr>
        <w:t>ến các phần sau: (Xem H</w:t>
      </w:r>
      <w:r w:rsidRPr="00E16BD2" w:rsidR="00E16BD2">
        <w:rPr>
          <w:rFonts w:ascii="Arial" w:hAnsi="Arial" w:cs="Arial"/>
          <w:color w:val="000000"/>
          <w:sz w:val="20"/>
          <w:szCs w:val="20"/>
        </w:rPr>
        <w:t>ì</w:t>
      </w:r>
      <w:r>
        <w:rPr>
          <w:rFonts w:ascii="Arial" w:hAnsi="Arial" w:cs="Arial"/>
          <w:color w:val="000000"/>
          <w:sz w:val="20"/>
          <w:szCs w:val="20"/>
        </w:rPr>
        <w:t>nh 36).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3304"/>
        <w:gridCol w:w="5562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5.1: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trong mặt phẳng nằm ngang, ví dụ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a, b, c, d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ối với mặ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 hoặc e, f, g, h bên trong nhà;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5.2: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trong mặt phẳng thẳ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 (cao trình) (không thể hiện trong Hình 36);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5.3: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thẳ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ứng, ví dụ: k hoặc b - a hoặc d - c hoặc h - g hoặc f - e;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5.4: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lệch tâm, ví dụ c - b;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- 5.5: Sai lệch vị trí so với các cấu kiện khác, ví dụ m và n;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5.6: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phẳ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hay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thẳng F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(Xem Hình 75);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5.7: Các kích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quan trọng khác: chiều dài tựa (Xem Hình 76); bề rộng khe nối; bậc tại khe nối (Xem Hình 77).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68" type="#_x0000_t75" style="height:333.75pt;width:267pt" stroked="f">
                  <v:imagedata r:id="rId57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nh 36</w:t>
            </w:r>
            <w:r w:rsidR="008E44C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Một số sai lệ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ch thông thư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ờng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36 mô tả một số sai lệch.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: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(5.3)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ộ lệch tâm (5.4) có thể suy từ các sai lệch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đo t</w:t>
      </w:r>
      <w:r>
        <w:rPr>
          <w:rFonts w:ascii="Arial" w:hAnsi="Arial" w:cs="Arial"/>
          <w:color w:val="000000"/>
          <w:sz w:val="20"/>
          <w:szCs w:val="20"/>
        </w:rPr>
        <w:t>ừ các mặt phẳng chuẩn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các đư</w:t>
      </w:r>
      <w:r>
        <w:rPr>
          <w:rFonts w:ascii="Arial" w:hAnsi="Arial" w:cs="Arial"/>
          <w:color w:val="000000"/>
          <w:sz w:val="20"/>
          <w:szCs w:val="20"/>
        </w:rPr>
        <w:t>ờng phụ trợ, bên ngoài hoặc bên trong ngôi nhà.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Thực hiện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công tr</w:t>
      </w:r>
      <w:r>
        <w:rPr>
          <w:rFonts w:ascii="Arial" w:hAnsi="Arial" w:cs="Arial"/>
          <w:color w:val="000000"/>
          <w:sz w:val="20"/>
          <w:szCs w:val="20"/>
        </w:rPr>
        <w:t>ình bằng các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(có </w:t>
      </w:r>
      <w:r>
        <w:rPr>
          <w:rFonts w:ascii="Arial" w:hAnsi="Arial" w:cs="Arial"/>
          <w:color w:val="000000"/>
          <w:sz w:val="20"/>
          <w:szCs w:val="20"/>
        </w:rPr>
        <w:t>hay không có các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>) như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ều 6,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 cũng cho các ngu</w:t>
      </w:r>
      <w:r>
        <w:rPr>
          <w:rFonts w:ascii="Arial" w:hAnsi="Arial" w:cs="Arial"/>
          <w:color w:val="000000"/>
          <w:sz w:val="20"/>
          <w:szCs w:val="20"/>
        </w:rPr>
        <w:t>ồn sai số tiêu biểu và các biện pháp phòng xa nh</w:t>
      </w:r>
      <w:r>
        <w:rPr>
          <w:rFonts w:ascii="Arial" w:hAnsi="Arial" w:cs="Arial"/>
          <w:color w:val="000000"/>
          <w:sz w:val="20"/>
          <w:szCs w:val="20"/>
          <w:lang w:val="vi-VN"/>
        </w:rPr>
        <w:t>ư l</w:t>
      </w:r>
      <w:r>
        <w:rPr>
          <w:rFonts w:ascii="Arial" w:hAnsi="Arial" w:cs="Arial"/>
          <w:color w:val="000000"/>
          <w:sz w:val="20"/>
          <w:szCs w:val="20"/>
        </w:rPr>
        <w:t>ự</w:t>
      </w:r>
      <w:r>
        <w:rPr>
          <w:rFonts w:ascii="Arial" w:hAnsi="Arial" w:cs="Arial"/>
          <w:color w:val="000000"/>
          <w:sz w:val="20"/>
          <w:szCs w:val="20"/>
          <w:lang w:val="vi-VN"/>
        </w:rPr>
        <w:t>c căng và nhi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khi dùng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dây. Đ</w:t>
      </w:r>
      <w:r>
        <w:rPr>
          <w:rFonts w:ascii="Arial" w:hAnsi="Arial" w:cs="Arial"/>
          <w:color w:val="000000"/>
          <w:sz w:val="20"/>
          <w:szCs w:val="20"/>
        </w:rPr>
        <w:t>ể tránh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tiêu trong các ống ngắm, khoảng cách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không đư</w:t>
      </w:r>
      <w:r>
        <w:rPr>
          <w:rFonts w:ascii="Arial" w:hAnsi="Arial" w:cs="Arial"/>
          <w:color w:val="000000"/>
          <w:sz w:val="20"/>
          <w:szCs w:val="20"/>
        </w:rPr>
        <w:t>ợc nhỏ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10</w:t>
      </w:r>
      <w:r>
        <w:rPr>
          <w:rFonts w:ascii="Arial" w:hAnsi="Arial" w:cs="Arial"/>
          <w:color w:val="000000"/>
          <w:sz w:val="20"/>
          <w:szCs w:val="20"/>
        </w:rPr>
        <w:t xml:space="preserve"> m. Nếu không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thì kiểm tra lại ống ngắm về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tiêu. Không nên dùng đư</w:t>
      </w:r>
      <w:r>
        <w:rPr>
          <w:rFonts w:ascii="Arial" w:hAnsi="Arial" w:cs="Arial"/>
          <w:color w:val="000000"/>
          <w:sz w:val="20"/>
          <w:szCs w:val="20"/>
        </w:rPr>
        <w:t>ờng dây phấn. Bề dày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ờng phấn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thay đ</w:t>
      </w:r>
      <w:r>
        <w:rPr>
          <w:rFonts w:ascii="Arial" w:hAnsi="Arial" w:cs="Arial"/>
          <w:color w:val="000000"/>
          <w:sz w:val="20"/>
          <w:szCs w:val="20"/>
        </w:rPr>
        <w:t>ổi dọc chiều dài. Vì vậ</w:t>
      </w:r>
      <w:r>
        <w:rPr>
          <w:rFonts w:ascii="Arial" w:hAnsi="Arial" w:cs="Arial"/>
          <w:color w:val="000000"/>
          <w:sz w:val="20"/>
          <w:szCs w:val="20"/>
          <w:lang w:val="vi-VN"/>
        </w:rPr>
        <w:t>y, dùng đư</w:t>
      </w:r>
      <w:r>
        <w:rPr>
          <w:rFonts w:ascii="Arial" w:hAnsi="Arial" w:cs="Arial"/>
          <w:color w:val="000000"/>
          <w:sz w:val="20"/>
          <w:szCs w:val="20"/>
        </w:rPr>
        <w:t>ờng dây phấn chỉ giới hạn trong việc lắp ráp chứ không phù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ể thu thập dữ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đo đ</w:t>
      </w:r>
      <w:r>
        <w:rPr>
          <w:rFonts w:ascii="Arial" w:hAnsi="Arial" w:cs="Arial"/>
          <w:color w:val="000000"/>
          <w:sz w:val="20"/>
          <w:szCs w:val="20"/>
        </w:rPr>
        <w:t>ạc.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Các phương pháp mô t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 thư</w:t>
      </w:r>
      <w:r>
        <w:rPr>
          <w:rFonts w:ascii="Arial" w:hAnsi="Arial" w:cs="Arial"/>
          <w:color w:val="000000"/>
          <w:sz w:val="20"/>
          <w:szCs w:val="20"/>
        </w:rPr>
        <w:t>ờng áp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phương pháp tr</w:t>
      </w:r>
      <w:r>
        <w:rPr>
          <w:rFonts w:ascii="Arial" w:hAnsi="Arial" w:cs="Arial"/>
          <w:color w:val="000000"/>
          <w:sz w:val="20"/>
          <w:szCs w:val="20"/>
        </w:rPr>
        <w:t>ệch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phụ trợ.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các phương pháp tr</w:t>
      </w:r>
      <w:r>
        <w:rPr>
          <w:rFonts w:ascii="Arial" w:hAnsi="Arial" w:cs="Arial"/>
          <w:color w:val="000000"/>
          <w:sz w:val="20"/>
          <w:szCs w:val="20"/>
        </w:rPr>
        <w:t>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c khác nhưng ph</w:t>
      </w:r>
      <w:r>
        <w:rPr>
          <w:rFonts w:ascii="Arial" w:hAnsi="Arial" w:cs="Arial"/>
          <w:color w:val="000000"/>
          <w:sz w:val="20"/>
          <w:szCs w:val="20"/>
        </w:rPr>
        <w:t>ải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hành tính toán chính xác. Đ</w:t>
      </w:r>
      <w:r>
        <w:rPr>
          <w:rFonts w:ascii="Arial" w:hAnsi="Arial" w:cs="Arial"/>
          <w:color w:val="000000"/>
          <w:sz w:val="20"/>
          <w:szCs w:val="20"/>
        </w:rPr>
        <w:t>ể cả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l</w:t>
      </w:r>
      <w:r>
        <w:rPr>
          <w:rFonts w:ascii="Arial" w:hAnsi="Arial" w:cs="Arial"/>
          <w:color w:val="000000"/>
          <w:sz w:val="20"/>
          <w:szCs w:val="20"/>
        </w:rPr>
        <w:t>ẫn việc thu thập dữ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 xml:space="preserve">ộ chính xác, thì quy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nên chính xác hơn nhi</w:t>
      </w:r>
      <w:r>
        <w:rPr>
          <w:rFonts w:ascii="Arial" w:hAnsi="Arial" w:cs="Arial"/>
          <w:color w:val="000000"/>
          <w:sz w:val="20"/>
          <w:szCs w:val="20"/>
        </w:rPr>
        <w:t>ều so với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 đư</w:t>
      </w:r>
      <w:r>
        <w:rPr>
          <w:rFonts w:ascii="Arial" w:hAnsi="Arial" w:cs="Arial"/>
          <w:color w:val="000000"/>
          <w:sz w:val="20"/>
          <w:szCs w:val="20"/>
        </w:rPr>
        <w:t xml:space="preserve">ợc </w:t>
      </w:r>
      <w:r>
        <w:rPr>
          <w:rFonts w:ascii="Arial" w:hAnsi="Arial" w:cs="Arial"/>
          <w:color w:val="000000"/>
          <w:sz w:val="20"/>
          <w:szCs w:val="20"/>
          <w:lang w:val="vi-VN"/>
        </w:rPr>
        <w:t>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chính xác của quá trình chế tạo hay thi công. Tài liệu này giả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ịnh là có các vị trí chuẩn thích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p, theo như ISO 4464, trên công trư</w:t>
      </w:r>
      <w:r>
        <w:rPr>
          <w:rFonts w:ascii="Arial" w:hAnsi="Arial" w:cs="Arial"/>
          <w:color w:val="000000"/>
          <w:sz w:val="20"/>
          <w:szCs w:val="20"/>
        </w:rPr>
        <w:t>ờng dựng lắp hay trên chính kết cấu dựng lắp mà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đ</w:t>
      </w:r>
      <w:r>
        <w:rPr>
          <w:rFonts w:ascii="Arial" w:hAnsi="Arial" w:cs="Arial"/>
          <w:color w:val="000000"/>
          <w:sz w:val="20"/>
          <w:szCs w:val="20"/>
        </w:rPr>
        <w:t>ạc,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như các đư</w:t>
      </w:r>
      <w:r>
        <w:rPr>
          <w:rFonts w:ascii="Arial" w:hAnsi="Arial" w:cs="Arial"/>
          <w:color w:val="000000"/>
          <w:sz w:val="20"/>
          <w:szCs w:val="20"/>
        </w:rPr>
        <w:t>ờng phụ trợ hoặc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 hoặc mốc thủy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n. Đư</w:t>
      </w:r>
      <w:r>
        <w:rPr>
          <w:rFonts w:ascii="Arial" w:hAnsi="Arial" w:cs="Arial"/>
          <w:color w:val="000000"/>
          <w:sz w:val="20"/>
          <w:szCs w:val="20"/>
        </w:rPr>
        <w:t>ờng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 kết cấ</w:t>
      </w:r>
      <w:r>
        <w:rPr>
          <w:rFonts w:ascii="Arial" w:hAnsi="Arial" w:cs="Arial"/>
          <w:color w:val="000000"/>
          <w:sz w:val="20"/>
          <w:szCs w:val="20"/>
          <w:lang w:val="vi-VN"/>
        </w:rPr>
        <w:t>u, đư</w:t>
      </w:r>
      <w:r>
        <w:rPr>
          <w:rFonts w:ascii="Arial" w:hAnsi="Arial" w:cs="Arial"/>
          <w:color w:val="000000"/>
          <w:sz w:val="20"/>
          <w:szCs w:val="20"/>
        </w:rPr>
        <w:t>ờng tim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các đư</w:t>
      </w:r>
      <w:r>
        <w:rPr>
          <w:rFonts w:ascii="Arial" w:hAnsi="Arial" w:cs="Arial"/>
          <w:color w:val="000000"/>
          <w:sz w:val="20"/>
          <w:szCs w:val="20"/>
        </w:rPr>
        <w:t>ờng khác dùng trong thiết kế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thông thư</w:t>
      </w:r>
      <w:r>
        <w:rPr>
          <w:rFonts w:ascii="Arial" w:hAnsi="Arial" w:cs="Arial"/>
          <w:color w:val="000000"/>
          <w:sz w:val="20"/>
          <w:szCs w:val="20"/>
        </w:rPr>
        <w:t>ờng không phù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làm đư</w:t>
      </w:r>
      <w:r>
        <w:rPr>
          <w:rFonts w:ascii="Arial" w:hAnsi="Arial" w:cs="Arial"/>
          <w:color w:val="000000"/>
          <w:sz w:val="20"/>
          <w:szCs w:val="20"/>
        </w:rPr>
        <w:t>ờng chuẩn trực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đo,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</w:t>
      </w:r>
      <w:r>
        <w:rPr>
          <w:rFonts w:ascii="Arial" w:hAnsi="Arial" w:cs="Arial"/>
          <w:color w:val="000000"/>
          <w:sz w:val="20"/>
          <w:szCs w:val="20"/>
        </w:rPr>
        <w:t>ì chúng ít khi thấ</w:t>
      </w:r>
      <w:r>
        <w:rPr>
          <w:rFonts w:ascii="Arial" w:hAnsi="Arial" w:cs="Arial"/>
          <w:color w:val="000000"/>
          <w:sz w:val="20"/>
          <w:szCs w:val="20"/>
          <w:lang w:val="vi-VN"/>
        </w:rPr>
        <w:t>y đư</w:t>
      </w:r>
      <w:r>
        <w:rPr>
          <w:rFonts w:ascii="Arial" w:hAnsi="Arial" w:cs="Arial"/>
          <w:color w:val="000000"/>
          <w:sz w:val="20"/>
          <w:szCs w:val="20"/>
        </w:rPr>
        <w:t>ợc sau khi thi công bộ phận công trình (Xem Hình 37), ngoại trừ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v</w:t>
      </w:r>
      <w:r>
        <w:rPr>
          <w:rFonts w:ascii="Arial" w:hAnsi="Arial" w:cs="Arial"/>
          <w:color w:val="000000"/>
          <w:sz w:val="20"/>
          <w:szCs w:val="20"/>
        </w:rPr>
        <w:t>ị trí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bulông trư</w:t>
      </w:r>
      <w:r>
        <w:rPr>
          <w:rFonts w:ascii="Arial" w:hAnsi="Arial" w:cs="Arial"/>
          <w:color w:val="000000"/>
          <w:sz w:val="20"/>
          <w:szCs w:val="20"/>
        </w:rPr>
        <w:t>ớc khi dựng lắp cấu kiện.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37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dùng các đư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và các đư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cố ý đánh dấu song song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đư</w:t>
      </w:r>
      <w:r>
        <w:rPr>
          <w:rFonts w:ascii="Arial" w:hAnsi="Arial" w:cs="Arial"/>
          <w:color w:val="000000"/>
          <w:sz w:val="20"/>
          <w:szCs w:val="20"/>
        </w:rPr>
        <w:t>ờng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khung đ</w:t>
      </w:r>
      <w:r>
        <w:rPr>
          <w:rFonts w:ascii="Arial" w:hAnsi="Arial" w:cs="Arial"/>
          <w:color w:val="000000"/>
          <w:sz w:val="20"/>
          <w:szCs w:val="20"/>
        </w:rPr>
        <w:t>ịnh vị trắ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ịa công trình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nhà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là c</w:t>
      </w:r>
      <w:r>
        <w:rPr>
          <w:rFonts w:ascii="Arial" w:hAnsi="Arial" w:cs="Arial"/>
          <w:color w:val="000000"/>
          <w:sz w:val="20"/>
          <w:szCs w:val="20"/>
          <w:lang w:val="vi-VN"/>
        </w:rPr>
        <w:t>ác đư</w:t>
      </w:r>
      <w:r>
        <w:rPr>
          <w:rFonts w:ascii="Arial" w:hAnsi="Arial" w:cs="Arial"/>
          <w:color w:val="000000"/>
          <w:sz w:val="20"/>
          <w:szCs w:val="20"/>
        </w:rPr>
        <w:t>ờng phụ trợ</w:t>
      </w:r>
      <w:r>
        <w:rPr>
          <w:rFonts w:ascii="Arial" w:hAnsi="Arial" w:cs="Arial"/>
          <w:color w:val="000000"/>
          <w:sz w:val="20"/>
          <w:szCs w:val="20"/>
          <w:lang w:val="vi-VN"/>
        </w:rPr>
        <w:t>. Trư</w:t>
      </w:r>
      <w:r>
        <w:rPr>
          <w:rFonts w:ascii="Arial" w:hAnsi="Arial" w:cs="Arial"/>
          <w:color w:val="000000"/>
          <w:sz w:val="20"/>
          <w:szCs w:val="20"/>
        </w:rPr>
        <w:t>ớc khi thực hiện theo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trong các phương pháp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đây, ph</w:t>
      </w:r>
      <w:r>
        <w:rPr>
          <w:rFonts w:ascii="Arial" w:hAnsi="Arial" w:cs="Arial"/>
          <w:color w:val="000000"/>
          <w:sz w:val="20"/>
          <w:szCs w:val="20"/>
        </w:rPr>
        <w:t>ải biế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ợc hoặc khả</w:t>
      </w:r>
      <w:r>
        <w:rPr>
          <w:rFonts w:ascii="Arial" w:hAnsi="Arial" w:cs="Arial"/>
          <w:color w:val="000000"/>
          <w:sz w:val="20"/>
          <w:szCs w:val="20"/>
          <w:lang w:val="vi-VN"/>
        </w:rPr>
        <w:t>o sát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ộ chính xác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đư</w:t>
      </w:r>
      <w:r>
        <w:rPr>
          <w:rFonts w:ascii="Arial" w:hAnsi="Arial" w:cs="Arial"/>
          <w:color w:val="000000"/>
          <w:sz w:val="20"/>
          <w:szCs w:val="20"/>
        </w:rPr>
        <w:t>ờng phụ trợ.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69" type="#_x0000_t75" style="height:102.75pt;width:412.5pt" stroked="f">
            <v:imagedata r:id="rId58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37</w:t>
      </w:r>
      <w:r w:rsidR="00E61431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Mô tả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phương pháp đo tr</w:t>
      </w:r>
      <w:r>
        <w:rPr>
          <w:rFonts w:ascii="Arial" w:hAnsi="Arial" w:cs="Arial"/>
          <w:b/>
          <w:bCs/>
          <w:color w:val="000000"/>
          <w:sz w:val="20"/>
          <w:szCs w:val="20"/>
        </w:rPr>
        <w:t>ên hiệ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 trư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Trong Hình 38 mô tả vài ví dụ về chuyển hệ thống phụ trợ lên các tầ</w:t>
      </w:r>
      <w:r>
        <w:rPr>
          <w:rFonts w:ascii="Arial" w:hAnsi="Arial" w:cs="Arial"/>
          <w:color w:val="000000"/>
          <w:sz w:val="20"/>
          <w:szCs w:val="20"/>
          <w:lang w:val="vi-VN"/>
        </w:rPr>
        <w:t>ng cao hơn.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39 mô tả ví dụ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hai phương pháp chuy</w:t>
      </w:r>
      <w:r>
        <w:rPr>
          <w:rFonts w:ascii="Arial" w:hAnsi="Arial" w:cs="Arial"/>
          <w:color w:val="000000"/>
          <w:sz w:val="20"/>
          <w:szCs w:val="20"/>
        </w:rPr>
        <w:t>ển cao tr</w:t>
      </w:r>
      <w:r w:rsidR="007112F0">
        <w:rPr>
          <w:rFonts w:ascii="Arial" w:hAnsi="Arial" w:cs="Arial"/>
          <w:color w:val="000000"/>
          <w:sz w:val="20"/>
          <w:szCs w:val="20"/>
        </w:rPr>
        <w:t>ì</w:t>
      </w:r>
      <w:r>
        <w:rPr>
          <w:rFonts w:ascii="Arial" w:hAnsi="Arial" w:cs="Arial"/>
          <w:color w:val="000000"/>
          <w:sz w:val="20"/>
          <w:szCs w:val="20"/>
        </w:rPr>
        <w:t>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Cao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ợc chuyể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ến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sàn cao hơn luôn luôn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kiểm tra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đo</w:t>
      </w:r>
      <w:r>
        <w:rPr>
          <w:rFonts w:ascii="Arial" w:hAnsi="Arial" w:cs="Arial"/>
          <w:color w:val="000000"/>
          <w:sz w:val="20"/>
          <w:szCs w:val="20"/>
        </w:rPr>
        <w:t xml:space="preserve"> trở lại mốc thủy chuẩn gốc (về yêu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ộ chính xác, xem ISO 4464).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ạc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hành sao cho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đo đư</w:t>
      </w:r>
      <w:r>
        <w:rPr>
          <w:rFonts w:ascii="Arial" w:hAnsi="Arial" w:cs="Arial"/>
          <w:color w:val="000000"/>
          <w:sz w:val="20"/>
          <w:szCs w:val="20"/>
        </w:rPr>
        <w:t>ợc tại các sàn khác nhau có thể quy về một vị trí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n, như l</w:t>
      </w:r>
      <w:r>
        <w:rPr>
          <w:rFonts w:ascii="Arial" w:hAnsi="Arial" w:cs="Arial"/>
          <w:color w:val="000000"/>
          <w:sz w:val="20"/>
          <w:szCs w:val="20"/>
        </w:rPr>
        <w:t>à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đư</w:t>
      </w:r>
      <w:r>
        <w:rPr>
          <w:rFonts w:ascii="Arial" w:hAnsi="Arial" w:cs="Arial"/>
          <w:color w:val="000000"/>
          <w:sz w:val="20"/>
          <w:szCs w:val="20"/>
        </w:rPr>
        <w:t>ờng phụ và cao trình phụ.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3" w:name="khoan_5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5.1. Độ sai lệch trong mặt phẳng nằm ngang</w:t>
      </w:r>
      <w:bookmarkEnd w:id="13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Các quy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dư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đâ</w:t>
      </w:r>
      <w:r>
        <w:rPr>
          <w:rFonts w:ascii="Arial" w:hAnsi="Arial" w:cs="Arial"/>
          <w:color w:val="000000"/>
          <w:sz w:val="20"/>
          <w:szCs w:val="20"/>
          <w:lang w:val="vi-VN"/>
        </w:rPr>
        <w:t>y mô t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kho</w:t>
      </w:r>
      <w:r>
        <w:rPr>
          <w:rFonts w:ascii="Arial" w:hAnsi="Arial" w:cs="Arial"/>
          <w:color w:val="000000"/>
          <w:sz w:val="20"/>
          <w:szCs w:val="20"/>
        </w:rPr>
        <w:t>ảng cách nằ</w:t>
      </w:r>
      <w:r>
        <w:rPr>
          <w:rFonts w:ascii="Arial" w:hAnsi="Arial" w:cs="Arial"/>
          <w:color w:val="000000"/>
          <w:sz w:val="20"/>
          <w:szCs w:val="20"/>
          <w:lang w:val="vi-VN"/>
        </w:rPr>
        <w:t>m ngang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lệch vị trí và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tính toán đư</w:t>
      </w:r>
      <w:r>
        <w:rPr>
          <w:rFonts w:ascii="Arial" w:hAnsi="Arial" w:cs="Arial"/>
          <w:color w:val="000000"/>
          <w:sz w:val="20"/>
          <w:szCs w:val="20"/>
        </w:rPr>
        <w:t>ợc sai lệch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hư</w:t>
      </w:r>
      <w:r>
        <w:rPr>
          <w:rFonts w:ascii="Arial" w:hAnsi="Arial" w:cs="Arial"/>
          <w:color w:val="000000"/>
          <w:sz w:val="20"/>
          <w:szCs w:val="20"/>
        </w:rPr>
        <w:t>ớng, ví dụ sai lệch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0" type="#_x0000_t75" style="height:440.25pt;width:344.25pt" stroked="f">
            <v:imagedata r:id="rId59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DẪN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Dùng dọ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quang học;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b) </w:t>
      </w:r>
      <w:r>
        <w:rPr>
          <w:rFonts w:ascii="Arial" w:hAnsi="Arial" w:cs="Arial"/>
          <w:color w:val="000000"/>
          <w:sz w:val="20"/>
          <w:szCs w:val="20"/>
          <w:lang w:val="vi-VN"/>
        </w:rPr>
        <w:t>Dùng phương pháp tr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t</w:t>
      </w:r>
      <w:r>
        <w:rPr>
          <w:rFonts w:ascii="Arial" w:hAnsi="Arial" w:cs="Arial"/>
          <w:color w:val="000000"/>
          <w:sz w:val="20"/>
          <w:szCs w:val="20"/>
        </w:rPr>
        <w:t>ự do;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Dọi bằng máy kinh vĩ;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d) Dọi bằng máy kinh vĩ và chỉnh tâm bắt buộc.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38</w:t>
      </w:r>
      <w:r w:rsidR="008A6AC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Chuyển hệ thống phụ trợ lên các tầ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cao hơn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1" type="#_x0000_t75" style="height:114.75pt;width:388.5pt" stroked="f">
            <v:imagedata r:id="rId60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39</w:t>
      </w:r>
      <w:r w:rsidR="008A6AC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Hai ph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ương pháp chuy</w:t>
      </w:r>
      <w:r>
        <w:rPr>
          <w:rFonts w:ascii="Arial" w:hAnsi="Arial" w:cs="Arial"/>
          <w:b/>
          <w:bCs/>
          <w:color w:val="000000"/>
          <w:sz w:val="20"/>
          <w:szCs w:val="20"/>
        </w:rPr>
        <w:t>ển cao trình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5.1.1.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lệch so với hệ trục trắ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ịa công trình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Vị trí của bulông, nhóm bulông hay các thanh dẫn trong hốc cột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tr</w:t>
      </w:r>
      <w:r>
        <w:rPr>
          <w:rFonts w:ascii="Arial" w:hAnsi="Arial" w:cs="Arial"/>
          <w:color w:val="000000"/>
          <w:sz w:val="20"/>
          <w:szCs w:val="20"/>
        </w:rPr>
        <w:t>ực tiếp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tim đ</w:t>
      </w:r>
      <w:r>
        <w:rPr>
          <w:rFonts w:ascii="Arial" w:hAnsi="Arial" w:cs="Arial"/>
          <w:color w:val="000000"/>
          <w:sz w:val="20"/>
          <w:szCs w:val="20"/>
        </w:rPr>
        <w:t xml:space="preserve">ã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đánh d</w:t>
      </w:r>
      <w:r>
        <w:rPr>
          <w:rFonts w:ascii="Arial" w:hAnsi="Arial" w:cs="Arial"/>
          <w:color w:val="000000"/>
          <w:sz w:val="20"/>
          <w:szCs w:val="20"/>
        </w:rPr>
        <w:t>ấu t</w:t>
      </w:r>
      <w:r>
        <w:rPr>
          <w:rFonts w:ascii="Arial" w:hAnsi="Arial" w:cs="Arial"/>
          <w:color w:val="000000"/>
          <w:sz w:val="20"/>
          <w:szCs w:val="20"/>
          <w:lang w:val="vi-VN"/>
        </w:rPr>
        <w:t>rư</w:t>
      </w:r>
      <w:r>
        <w:rPr>
          <w:rFonts w:ascii="Arial" w:hAnsi="Arial" w:cs="Arial"/>
          <w:color w:val="000000"/>
          <w:sz w:val="20"/>
          <w:szCs w:val="20"/>
        </w:rPr>
        <w:t>ớc,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đư</w:t>
      </w:r>
      <w:r>
        <w:rPr>
          <w:rFonts w:ascii="Arial" w:hAnsi="Arial" w:cs="Arial"/>
          <w:color w:val="000000"/>
          <w:sz w:val="20"/>
          <w:szCs w:val="20"/>
        </w:rPr>
        <w:t>ờng phụ trợ song song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tim của các bộ phậ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nhà (dùng phương pháp tương t</w:t>
      </w:r>
      <w:r>
        <w:rPr>
          <w:rFonts w:ascii="Arial" w:hAnsi="Arial" w:cs="Arial"/>
          <w:color w:val="000000"/>
          <w:sz w:val="20"/>
          <w:szCs w:val="20"/>
        </w:rPr>
        <w:t>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như trong 5.1.2), ho</w:t>
      </w:r>
      <w:r>
        <w:rPr>
          <w:rFonts w:ascii="Arial" w:hAnsi="Arial" w:cs="Arial"/>
          <w:color w:val="000000"/>
          <w:sz w:val="20"/>
          <w:szCs w:val="20"/>
        </w:rPr>
        <w:t>ặc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phương pháp tr</w:t>
      </w:r>
      <w:r>
        <w:rPr>
          <w:rFonts w:ascii="Arial" w:hAnsi="Arial" w:cs="Arial"/>
          <w:color w:val="000000"/>
          <w:sz w:val="20"/>
          <w:szCs w:val="20"/>
        </w:rPr>
        <w:t>ạm tự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do và phương pháp tương t</w:t>
      </w:r>
      <w:r>
        <w:rPr>
          <w:rFonts w:ascii="Arial" w:hAnsi="Arial" w:cs="Arial"/>
          <w:color w:val="000000"/>
          <w:sz w:val="20"/>
          <w:szCs w:val="20"/>
        </w:rPr>
        <w:t xml:space="preserve">ự </w:t>
      </w:r>
      <w:r w:rsidR="000013A8">
        <w:rPr>
          <w:rFonts w:ascii="Arial" w:hAnsi="Arial" w:cs="Arial"/>
          <w:color w:val="000000"/>
          <w:sz w:val="20"/>
          <w:szCs w:val="20"/>
        </w:rPr>
        <w:t>tùy</w:t>
      </w:r>
      <w:r>
        <w:rPr>
          <w:rFonts w:ascii="Arial" w:hAnsi="Arial" w:cs="Arial"/>
          <w:color w:val="000000"/>
          <w:sz w:val="20"/>
          <w:szCs w:val="20"/>
        </w:rPr>
        <w:t xml:space="preserve"> theo tình hình thực tế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40 và Hình 41 mô tả một số khả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năng đo v</w:t>
      </w:r>
      <w:r>
        <w:rPr>
          <w:rFonts w:ascii="Arial" w:hAnsi="Arial" w:cs="Arial"/>
          <w:color w:val="000000"/>
          <w:sz w:val="20"/>
          <w:szCs w:val="20"/>
        </w:rPr>
        <w:t>ị trí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tim và các vị trí bên trong.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Không nên dùng một tấm kim loại hoặc vật liệu khác có khoan lỗ của vị trí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bulông đ</w:t>
      </w:r>
      <w:r>
        <w:rPr>
          <w:rFonts w:ascii="Arial" w:hAnsi="Arial" w:cs="Arial"/>
          <w:color w:val="000000"/>
          <w:sz w:val="20"/>
          <w:szCs w:val="20"/>
        </w:rPr>
        <w:t>ể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hành đo đ</w:t>
      </w:r>
      <w:r>
        <w:rPr>
          <w:rFonts w:ascii="Arial" w:hAnsi="Arial" w:cs="Arial"/>
          <w:color w:val="000000"/>
          <w:sz w:val="20"/>
          <w:szCs w:val="20"/>
        </w:rPr>
        <w:t>ạc hoặc thu thập dữ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ộ chính xác. Thiết bị này chỉ nên sử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riêng trong thi công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 xml:space="preserve">ặt bulông vào vị trí 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đúng </w:t>
      </w:r>
      <w:r>
        <w:rPr>
          <w:rFonts w:ascii="Arial" w:hAnsi="Arial" w:cs="Arial"/>
          <w:color w:val="000000"/>
          <w:sz w:val="20"/>
          <w:szCs w:val="20"/>
        </w:rPr>
        <w:t>của chúng.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40, vị trí của các bulông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tim hoặc vị trí trong của chúng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máy kinh vĩ và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dây, thanh đo ho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thư</w:t>
      </w:r>
      <w:r>
        <w:rPr>
          <w:rFonts w:ascii="Arial" w:hAnsi="Arial" w:cs="Arial"/>
          <w:color w:val="000000"/>
          <w:sz w:val="20"/>
          <w:szCs w:val="20"/>
        </w:rPr>
        <w:t>ớc thủy chuẩn.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L không đư</w:t>
      </w:r>
      <w:r>
        <w:rPr>
          <w:rFonts w:ascii="Arial" w:hAnsi="Arial" w:cs="Arial"/>
          <w:color w:val="000000"/>
          <w:sz w:val="20"/>
          <w:szCs w:val="20"/>
        </w:rPr>
        <w:t>ợc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30 m và trong m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trư</w:t>
      </w:r>
      <w:r>
        <w:rPr>
          <w:rFonts w:ascii="Arial" w:hAnsi="Arial" w:cs="Arial"/>
          <w:color w:val="000000"/>
          <w:sz w:val="20"/>
          <w:szCs w:val="20"/>
        </w:rPr>
        <w:t>ờng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không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vư</w:t>
      </w:r>
      <w:r>
        <w:rPr>
          <w:rFonts w:ascii="Arial" w:hAnsi="Arial" w:cs="Arial"/>
          <w:color w:val="000000"/>
          <w:sz w:val="20"/>
          <w:szCs w:val="20"/>
        </w:rPr>
        <w:t>ợt quá chiều dài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ớc cuộ</w:t>
      </w:r>
      <w:r>
        <w:rPr>
          <w:rFonts w:ascii="Arial" w:hAnsi="Arial" w:cs="Arial"/>
          <w:color w:val="000000"/>
          <w:sz w:val="20"/>
          <w:szCs w:val="20"/>
          <w:lang w:val="vi-VN"/>
        </w:rPr>
        <w:t>n, thanh đo ho</w:t>
      </w:r>
      <w:r>
        <w:rPr>
          <w:rFonts w:ascii="Arial" w:hAnsi="Arial" w:cs="Arial"/>
          <w:color w:val="000000"/>
          <w:sz w:val="20"/>
          <w:szCs w:val="20"/>
        </w:rPr>
        <w:t>ặc mia. Dùng mia có lợi là có thể giảm tổ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</w:t>
      </w:r>
      <w:r>
        <w:rPr>
          <w:rFonts w:ascii="Arial" w:hAnsi="Arial" w:cs="Arial"/>
          <w:color w:val="000000"/>
          <w:sz w:val="20"/>
          <w:szCs w:val="20"/>
        </w:rPr>
        <w:t>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ba ngư</w:t>
      </w:r>
      <w:r>
        <w:rPr>
          <w:rFonts w:ascii="Arial" w:hAnsi="Arial" w:cs="Arial"/>
          <w:color w:val="000000"/>
          <w:sz w:val="20"/>
          <w:szCs w:val="20"/>
        </w:rPr>
        <w:t>ời (Xem Hình 40) xuống còn hai ng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ời hay thậm chí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ngư</w:t>
      </w:r>
      <w:r>
        <w:rPr>
          <w:rFonts w:ascii="Arial" w:hAnsi="Arial" w:cs="Arial"/>
          <w:color w:val="000000"/>
          <w:sz w:val="20"/>
          <w:szCs w:val="20"/>
        </w:rPr>
        <w:t>ời, vì chỉ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mia vào đúng v</w:t>
      </w:r>
      <w:r>
        <w:rPr>
          <w:rFonts w:ascii="Arial" w:hAnsi="Arial" w:cs="Arial"/>
          <w:color w:val="000000"/>
          <w:sz w:val="20"/>
          <w:szCs w:val="20"/>
        </w:rPr>
        <w:t>ị trí chứ không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căng như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thư</w:t>
      </w:r>
      <w:r>
        <w:rPr>
          <w:rFonts w:ascii="Arial" w:hAnsi="Arial" w:cs="Arial"/>
          <w:color w:val="000000"/>
          <w:sz w:val="20"/>
          <w:szCs w:val="20"/>
        </w:rPr>
        <w:t>ớc cuộn.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lư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tớ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milimét trên thư</w:t>
      </w:r>
      <w:r>
        <w:rPr>
          <w:rFonts w:ascii="Arial" w:hAnsi="Arial" w:cs="Arial"/>
          <w:color w:val="000000"/>
          <w:sz w:val="20"/>
          <w:szCs w:val="20"/>
        </w:rPr>
        <w:t>ớc cuộ</w:t>
      </w:r>
      <w:r>
        <w:rPr>
          <w:rFonts w:ascii="Arial" w:hAnsi="Arial" w:cs="Arial"/>
          <w:color w:val="000000"/>
          <w:sz w:val="20"/>
          <w:szCs w:val="20"/>
          <w:lang w:val="vi-VN"/>
        </w:rPr>
        <w:t>n, thanh đo ho</w:t>
      </w:r>
      <w:r>
        <w:rPr>
          <w:rFonts w:ascii="Arial" w:hAnsi="Arial" w:cs="Arial"/>
          <w:color w:val="000000"/>
          <w:sz w:val="20"/>
          <w:szCs w:val="20"/>
        </w:rPr>
        <w:t>ặc mia,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D không đư</w:t>
      </w:r>
      <w:r>
        <w:rPr>
          <w:rFonts w:ascii="Arial" w:hAnsi="Arial" w:cs="Arial"/>
          <w:color w:val="000000"/>
          <w:sz w:val="20"/>
          <w:szCs w:val="20"/>
        </w:rPr>
        <w:t>ợc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40 m, c</w:t>
      </w:r>
      <w:r>
        <w:rPr>
          <w:rFonts w:ascii="Arial" w:hAnsi="Arial" w:cs="Arial"/>
          <w:color w:val="000000"/>
          <w:sz w:val="20"/>
          <w:szCs w:val="20"/>
        </w:rPr>
        <w:t>ần có các trạm dụng cụ trung gian hoặc các tiêu ngắm thích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- như 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trong Đi</w:t>
      </w:r>
      <w:r>
        <w:rPr>
          <w:rFonts w:ascii="Arial" w:hAnsi="Arial" w:cs="Arial"/>
          <w:color w:val="000000"/>
          <w:sz w:val="20"/>
          <w:szCs w:val="20"/>
        </w:rPr>
        <w:t>ều 6.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Quy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này cũng đúng khi đo t</w:t>
      </w:r>
      <w:r>
        <w:rPr>
          <w:rFonts w:ascii="Arial" w:hAnsi="Arial" w:cs="Arial"/>
          <w:color w:val="000000"/>
          <w:sz w:val="20"/>
          <w:szCs w:val="20"/>
        </w:rPr>
        <w:t>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đư</w:t>
      </w:r>
      <w:r>
        <w:rPr>
          <w:rFonts w:ascii="Arial" w:hAnsi="Arial" w:cs="Arial"/>
          <w:color w:val="000000"/>
          <w:sz w:val="20"/>
          <w:szCs w:val="20"/>
        </w:rPr>
        <w:t>ờng phụ trợ song song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tim.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 Có thể dùng dọi quang h</w:t>
      </w:r>
      <w:r w:rsidR="007A18E5"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</w:rPr>
        <w:t>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2" type="#_x0000_t75" style="height:181.5pt;width:303.75pt" stroked="f">
            <v:imagedata r:id="rId61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40</w:t>
      </w:r>
      <w:r w:rsidR="0028297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v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 trí so vớ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tim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41 mô tả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vị trí các miếng dẫ</w:t>
      </w:r>
      <w:r>
        <w:rPr>
          <w:rFonts w:ascii="Arial" w:hAnsi="Arial" w:cs="Arial"/>
          <w:color w:val="000000"/>
          <w:sz w:val="20"/>
          <w:szCs w:val="20"/>
          <w:lang w:val="vi-VN"/>
        </w:rPr>
        <w:t>n 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ối với cột.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3" type="#_x0000_t75" style="height:97.5pt;width:381.75pt" stroked="f">
            <v:imagedata r:id="rId6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41</w:t>
      </w:r>
      <w:r w:rsidR="0028297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Xác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ịnh vị trí các miếng dẫn 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ối với cột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5.1.2.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lệch so vớ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phụ trợ song song với công trình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ờng phụ trợ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nên đư</w:t>
      </w:r>
      <w:r>
        <w:rPr>
          <w:rFonts w:ascii="Arial" w:hAnsi="Arial" w:cs="Arial"/>
          <w:color w:val="000000"/>
          <w:sz w:val="20"/>
          <w:szCs w:val="20"/>
        </w:rPr>
        <w:t>ợc tạo lập bằng trục quang học của ống ngắm.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Trong Hình 42,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dương c</w:t>
      </w:r>
      <w:r>
        <w:rPr>
          <w:rFonts w:ascii="Arial" w:hAnsi="Arial" w:cs="Arial"/>
          <w:color w:val="000000"/>
          <w:sz w:val="20"/>
          <w:szCs w:val="20"/>
        </w:rPr>
        <w:t>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t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cao đ</w:t>
      </w:r>
      <w:r>
        <w:rPr>
          <w:rFonts w:ascii="Arial" w:hAnsi="Arial" w:cs="Arial"/>
          <w:color w:val="000000"/>
          <w:sz w:val="20"/>
          <w:szCs w:val="20"/>
        </w:rPr>
        <w:t>ộ sàn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đư</w:t>
      </w:r>
      <w:r>
        <w:rPr>
          <w:rFonts w:ascii="Arial" w:hAnsi="Arial" w:cs="Arial"/>
          <w:color w:val="000000"/>
          <w:sz w:val="20"/>
          <w:szCs w:val="20"/>
        </w:rPr>
        <w:t xml:space="preserve">ờng phụ trợ song song với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đư</w:t>
      </w:r>
      <w:r>
        <w:rPr>
          <w:rFonts w:ascii="Arial" w:hAnsi="Arial" w:cs="Arial"/>
          <w:color w:val="000000"/>
          <w:sz w:val="20"/>
          <w:szCs w:val="20"/>
        </w:rPr>
        <w:t>ờng kết cấu,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phương pháp tr</w:t>
      </w:r>
      <w:r>
        <w:rPr>
          <w:rFonts w:ascii="Arial" w:hAnsi="Arial" w:cs="Arial"/>
          <w:color w:val="000000"/>
          <w:sz w:val="20"/>
          <w:szCs w:val="20"/>
        </w:rPr>
        <w:t>ệch.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nên đo h</w:t>
      </w:r>
      <w:r>
        <w:rPr>
          <w:rFonts w:ascii="Arial" w:hAnsi="Arial" w:cs="Arial"/>
          <w:color w:val="000000"/>
          <w:sz w:val="20"/>
          <w:szCs w:val="20"/>
        </w:rPr>
        <w:t>ai lần, ở mặt trái và ở mặt phải.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Các vị trí cũng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bên trên cao đ</w:t>
      </w:r>
      <w:r>
        <w:rPr>
          <w:rFonts w:ascii="Arial" w:hAnsi="Arial" w:cs="Arial"/>
          <w:color w:val="000000"/>
          <w:sz w:val="20"/>
          <w:szCs w:val="20"/>
        </w:rPr>
        <w:t>ộ sàn hay nền. Phải dùng máy kinh vĩ cho loạ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i đo này. Máy kinh vĩ nên có </w:t>
      </w:r>
      <w:r>
        <w:rPr>
          <w:rFonts w:ascii="Arial" w:hAnsi="Arial" w:cs="Arial"/>
          <w:color w:val="000000"/>
          <w:sz w:val="20"/>
          <w:szCs w:val="20"/>
        </w:rPr>
        <w:t>ống thủy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nhạ</w:t>
      </w:r>
      <w:r>
        <w:rPr>
          <w:rFonts w:ascii="Arial" w:hAnsi="Arial" w:cs="Arial"/>
          <w:color w:val="000000"/>
          <w:sz w:val="20"/>
          <w:szCs w:val="20"/>
          <w:lang w:val="vi-VN"/>
        </w:rPr>
        <w:t>y cao hơn 60.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4" type="#_x0000_t75" style="height:202.5pt;width:322.5pt" stroked="f">
            <v:imagedata r:id="rId6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DẪN: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L: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</w:t>
      </w:r>
      <w:r>
        <w:rPr>
          <w:rFonts w:ascii="Arial" w:hAnsi="Arial" w:cs="Arial"/>
          <w:color w:val="000000"/>
          <w:sz w:val="20"/>
          <w:szCs w:val="20"/>
        </w:rPr>
        <w:t>ã biết;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ến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hAnsi="Arial" w:cs="Arial"/>
          <w:color w:val="000000"/>
          <w:sz w:val="20"/>
          <w:szCs w:val="20"/>
        </w:rPr>
        <w:t>: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trên đư</w:t>
      </w:r>
      <w:r>
        <w:rPr>
          <w:rFonts w:ascii="Arial" w:hAnsi="Arial" w:cs="Arial"/>
          <w:color w:val="000000"/>
          <w:sz w:val="20"/>
          <w:szCs w:val="20"/>
        </w:rPr>
        <w:t>ờng phụ trợ;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- P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=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hư</w:t>
      </w:r>
      <w:r>
        <w:rPr>
          <w:rFonts w:ascii="Arial" w:hAnsi="Arial" w:cs="Arial"/>
          <w:color w:val="000000"/>
          <w:sz w:val="20"/>
          <w:szCs w:val="20"/>
        </w:rPr>
        <w:t>ớng theo ISO 4464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42</w:t>
      </w:r>
      <w:r w:rsidR="004906C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-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lệch so với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phụ trợ song song với công trình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Máy kinh vĩ quét một mặt phẳng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ứng. Mặt phẳng này cách mặt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kho</w:t>
      </w:r>
      <w:r>
        <w:rPr>
          <w:rFonts w:ascii="Arial" w:hAnsi="Arial" w:cs="Arial"/>
          <w:color w:val="000000"/>
          <w:sz w:val="20"/>
          <w:szCs w:val="20"/>
        </w:rPr>
        <w:t>ảng 300 mm. Khi có nắng trực tiếp thì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tăng l</w:t>
      </w:r>
      <w:r>
        <w:rPr>
          <w:rFonts w:ascii="Arial" w:hAnsi="Arial" w:cs="Arial"/>
          <w:color w:val="000000"/>
          <w:sz w:val="20"/>
          <w:szCs w:val="20"/>
        </w:rPr>
        <w:t>ên ít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500 mm đ</w:t>
      </w:r>
      <w:r>
        <w:rPr>
          <w:rFonts w:ascii="Arial" w:hAnsi="Arial" w:cs="Arial"/>
          <w:color w:val="000000"/>
          <w:sz w:val="20"/>
          <w:szCs w:val="20"/>
        </w:rPr>
        <w:t>ể tránh méo hình do khúc xạ</w:t>
      </w:r>
      <w:r>
        <w:rPr>
          <w:rFonts w:ascii="Arial" w:hAnsi="Arial" w:cs="Arial"/>
          <w:color w:val="000000"/>
          <w:sz w:val="20"/>
          <w:szCs w:val="20"/>
          <w:lang w:val="vi-VN"/>
        </w:rPr>
        <w:t>. Nên tránh đo nhà cao ho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dài dư</w:t>
      </w:r>
      <w:r>
        <w:rPr>
          <w:rFonts w:ascii="Arial" w:hAnsi="Arial" w:cs="Arial"/>
          <w:color w:val="000000"/>
          <w:sz w:val="20"/>
          <w:szCs w:val="20"/>
        </w:rPr>
        <w:t>ới nắng trực tiếp.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Máy đư</w:t>
      </w:r>
      <w:r>
        <w:rPr>
          <w:rFonts w:ascii="Arial" w:hAnsi="Arial" w:cs="Arial"/>
          <w:color w:val="000000"/>
          <w:sz w:val="20"/>
          <w:szCs w:val="20"/>
        </w:rPr>
        <w:t>ợc cân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theo cách thông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ng. Thanh đo hay mia ph</w:t>
      </w:r>
      <w:r>
        <w:rPr>
          <w:rFonts w:ascii="Arial" w:hAnsi="Arial" w:cs="Arial"/>
          <w:color w:val="000000"/>
          <w:sz w:val="20"/>
          <w:szCs w:val="20"/>
        </w:rPr>
        <w:t>ải cố gắ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ặt gầ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vuông góc v</w:t>
      </w:r>
      <w:r>
        <w:rPr>
          <w:rFonts w:ascii="Arial" w:hAnsi="Arial" w:cs="Arial"/>
          <w:color w:val="000000"/>
          <w:sz w:val="20"/>
          <w:szCs w:val="20"/>
        </w:rPr>
        <w:t>ới trục ngắm của dụng cụ và gầ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như vuông góc v</w:t>
      </w:r>
      <w:r>
        <w:rPr>
          <w:rFonts w:ascii="Arial" w:hAnsi="Arial" w:cs="Arial"/>
          <w:color w:val="000000"/>
          <w:sz w:val="20"/>
          <w:szCs w:val="20"/>
        </w:rPr>
        <w:t>ới vật cần quan sát.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43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đ</w:t>
      </w:r>
      <w:r>
        <w:rPr>
          <w:rFonts w:ascii="Arial" w:hAnsi="Arial" w:cs="Arial"/>
          <w:color w:val="000000"/>
          <w:sz w:val="20"/>
          <w:szCs w:val="20"/>
        </w:rPr>
        <w:t xml:space="preserve">ộ sai lệch </w:t>
      </w:r>
      <w:r w:rsidR="004906CC">
        <w:rPr>
          <w:rFonts w:ascii="Arial" w:hAnsi="Arial" w:cs="Arial"/>
          <w:color w:val="000000"/>
          <w:sz w:val="20"/>
          <w:szCs w:val="20"/>
        </w:rPr>
        <w:t>vị trí</w:t>
      </w:r>
      <w:r>
        <w:rPr>
          <w:rFonts w:ascii="Arial" w:hAnsi="Arial" w:cs="Arial"/>
          <w:color w:val="000000"/>
          <w:sz w:val="20"/>
          <w:szCs w:val="20"/>
        </w:rPr>
        <w:t xml:space="preserve"> từ bên trong hay bên ngoài nhà tại các cao trình cao h</w:t>
      </w:r>
      <w:r>
        <w:rPr>
          <w:rFonts w:ascii="Arial" w:hAnsi="Arial" w:cs="Arial"/>
          <w:color w:val="000000"/>
          <w:sz w:val="20"/>
          <w:szCs w:val="20"/>
          <w:lang w:val="vi-VN"/>
        </w:rPr>
        <w:t>ơn. Quan tr</w:t>
      </w:r>
      <w:r>
        <w:rPr>
          <w:rFonts w:ascii="Arial" w:hAnsi="Arial" w:cs="Arial"/>
          <w:color w:val="000000"/>
          <w:sz w:val="20"/>
          <w:szCs w:val="20"/>
        </w:rPr>
        <w:t>ọng là kiểm tra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đo hai m</w:t>
      </w:r>
      <w:r>
        <w:rPr>
          <w:rFonts w:ascii="Arial" w:hAnsi="Arial" w:cs="Arial"/>
          <w:color w:val="000000"/>
          <w:sz w:val="20"/>
          <w:szCs w:val="20"/>
        </w:rPr>
        <w:t>ặt và vuông góc với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ứng.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THÍCH: Thanh đo cũng v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ke đ</w:t>
      </w:r>
      <w:r>
        <w:rPr>
          <w:rFonts w:ascii="Arial" w:hAnsi="Arial" w:cs="Arial"/>
          <w:color w:val="000000"/>
          <w:sz w:val="20"/>
          <w:szCs w:val="20"/>
        </w:rPr>
        <w:t>ể đảm bả</w:t>
      </w:r>
      <w:r>
        <w:rPr>
          <w:rFonts w:ascii="Arial" w:hAnsi="Arial" w:cs="Arial"/>
          <w:color w:val="000000"/>
          <w:sz w:val="20"/>
          <w:szCs w:val="20"/>
          <w:lang w:val="vi-VN"/>
        </w:rPr>
        <w:t>o thanh đo vuông góc v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ng</w:t>
      </w:r>
      <w:r w:rsidRPr="004906CC" w:rsidR="004906CC">
        <w:rPr>
          <w:rFonts w:ascii="Arial" w:hAnsi="Arial" w:cs="Arial"/>
          <w:color w:val="000000"/>
          <w:sz w:val="20"/>
          <w:szCs w:val="20"/>
        </w:rPr>
        <w:t>ắ</w:t>
      </w:r>
      <w:r>
        <w:rPr>
          <w:rFonts w:ascii="Arial" w:hAnsi="Arial" w:cs="Arial"/>
          <w:color w:val="000000"/>
          <w:sz w:val="20"/>
          <w:szCs w:val="20"/>
        </w:rPr>
        <w:t>m (tia ngắm, trục ngắm).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5" type="#_x0000_t75" style="height:229.5pt;width:279pt" stroked="f">
            <v:imagedata r:id="rId64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43</w:t>
      </w:r>
      <w:r w:rsidR="00310E4F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vị trí tại các cao trình cao 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ơn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5.1.3.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Xác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dự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a vào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phụ trợ vuông góc với công trình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44 mô tả nguyên tắ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vị trí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đư</w:t>
      </w:r>
      <w:r>
        <w:rPr>
          <w:rFonts w:ascii="Arial" w:hAnsi="Arial" w:cs="Arial"/>
          <w:color w:val="000000"/>
          <w:sz w:val="20"/>
          <w:szCs w:val="20"/>
        </w:rPr>
        <w:t>ờng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 kết cấu vuông góc với ngôi nhà. Có thể tiến hành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thép cuộn, bắ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ầu từ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chuẩn và kết thúc tại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khác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 theo đ</w:t>
      </w:r>
      <w:r>
        <w:rPr>
          <w:rFonts w:ascii="Arial" w:hAnsi="Arial" w:cs="Arial"/>
          <w:color w:val="000000"/>
          <w:sz w:val="20"/>
          <w:szCs w:val="20"/>
        </w:rPr>
        <w:t>ể kiểm nghiệm.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Khi đo đ</w:t>
      </w:r>
      <w:r>
        <w:rPr>
          <w:rFonts w:ascii="Arial" w:hAnsi="Arial" w:cs="Arial"/>
          <w:color w:val="000000"/>
          <w:sz w:val="20"/>
          <w:szCs w:val="20"/>
        </w:rPr>
        <w:t>ộ sai lệch vị trí của các cấu kiện so với hai cạ</w:t>
      </w:r>
      <w:r>
        <w:rPr>
          <w:rFonts w:ascii="Arial" w:hAnsi="Arial" w:cs="Arial"/>
          <w:color w:val="000000"/>
          <w:sz w:val="20"/>
          <w:szCs w:val="20"/>
          <w:lang w:val="vi-VN"/>
        </w:rPr>
        <w:t>nh khung đ</w:t>
      </w:r>
      <w:r>
        <w:rPr>
          <w:rFonts w:ascii="Arial" w:hAnsi="Arial" w:cs="Arial"/>
          <w:color w:val="000000"/>
          <w:sz w:val="20"/>
          <w:szCs w:val="20"/>
        </w:rPr>
        <w:t>ịnh vị thì bắ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ầu từ A và luôn luôn kết thúc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 đ</w:t>
      </w:r>
      <w:r>
        <w:rPr>
          <w:rFonts w:ascii="Arial" w:hAnsi="Arial" w:cs="Arial"/>
          <w:color w:val="000000"/>
          <w:sz w:val="20"/>
          <w:szCs w:val="20"/>
        </w:rPr>
        <w:t>ể kiểm tra (Xem Hình 44).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Kết quả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phép đo t</w:t>
      </w:r>
      <w:r>
        <w:rPr>
          <w:rFonts w:ascii="Arial" w:hAnsi="Arial" w:cs="Arial"/>
          <w:color w:val="000000"/>
          <w:sz w:val="20"/>
          <w:szCs w:val="20"/>
        </w:rPr>
        <w:t>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A đ</w:t>
      </w:r>
      <w:r>
        <w:rPr>
          <w:rFonts w:ascii="Arial" w:hAnsi="Arial" w:cs="Arial"/>
          <w:color w:val="000000"/>
          <w:sz w:val="20"/>
          <w:szCs w:val="20"/>
        </w:rPr>
        <w:t>ến B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kiểm tra bằng cách bắ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ầu từ B và kết thúc tại A.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thể có một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khi mặt bên của cấu kiện có cạ</w:t>
      </w:r>
      <w:r>
        <w:rPr>
          <w:rFonts w:ascii="Arial" w:hAnsi="Arial" w:cs="Arial"/>
          <w:color w:val="000000"/>
          <w:sz w:val="20"/>
          <w:szCs w:val="20"/>
          <w:lang w:val="vi-VN"/>
        </w:rPr>
        <w:t>nh vát nhô ra trên thư</w:t>
      </w:r>
      <w:r>
        <w:rPr>
          <w:rFonts w:ascii="Arial" w:hAnsi="Arial" w:cs="Arial"/>
          <w:color w:val="000000"/>
          <w:sz w:val="20"/>
          <w:szCs w:val="20"/>
        </w:rPr>
        <w:t>ớc thép cuộn (Xem Hình 45).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Khi khe nối quá hẹp không dùng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góc đư</w:t>
      </w:r>
      <w:r>
        <w:rPr>
          <w:rFonts w:ascii="Arial" w:hAnsi="Arial" w:cs="Arial"/>
          <w:color w:val="000000"/>
          <w:sz w:val="20"/>
          <w:szCs w:val="20"/>
        </w:rPr>
        <w:t>ợc, thì có thể tránh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</w:t>
      </w:r>
      <w:r>
        <w:rPr>
          <w:rFonts w:ascii="Arial" w:hAnsi="Arial" w:cs="Arial"/>
          <w:color w:val="000000"/>
          <w:sz w:val="20"/>
          <w:szCs w:val="20"/>
        </w:rPr>
        <w:t>ặt một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ớc hoặc mặt dẹt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ke sát vào đ</w:t>
      </w:r>
      <w:r>
        <w:rPr>
          <w:rFonts w:ascii="Arial" w:hAnsi="Arial" w:cs="Arial"/>
          <w:color w:val="000000"/>
          <w:sz w:val="20"/>
          <w:szCs w:val="20"/>
        </w:rPr>
        <w:t>ầu mút cấu kiện và vuông góc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thư</w:t>
      </w:r>
      <w:r>
        <w:rPr>
          <w:rFonts w:ascii="Arial" w:hAnsi="Arial" w:cs="Arial"/>
          <w:color w:val="000000"/>
          <w:sz w:val="20"/>
          <w:szCs w:val="20"/>
        </w:rPr>
        <w:t>ớc dây.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6" type="#_x0000_t75" style="height:161.25pt;width:365.25pt" stroked="f">
            <v:imagedata r:id="rId65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44</w:t>
      </w:r>
      <w:r w:rsidR="009153B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vị trí so vớ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các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mạ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ới kết cấu vuông góc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7" type="#_x0000_t75" style="height:91.5pt;width:343.5pt" stroked="f">
            <v:imagedata r:id="rId6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45</w:t>
      </w:r>
      <w:r w:rsidR="009153B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số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ọc có thể có khi cấu kiệ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 vát nhô ra trên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thép cuộn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46 mô tả cách dùng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các đư</w:t>
      </w:r>
      <w:r>
        <w:rPr>
          <w:rFonts w:ascii="Arial" w:hAnsi="Arial" w:cs="Arial"/>
          <w:color w:val="000000"/>
          <w:sz w:val="20"/>
          <w:szCs w:val="20"/>
        </w:rPr>
        <w:t>ờng phụ trợ trên cao trình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v</w:t>
      </w:r>
      <w:r>
        <w:rPr>
          <w:rFonts w:ascii="Arial" w:hAnsi="Arial" w:cs="Arial"/>
          <w:color w:val="000000"/>
          <w:sz w:val="20"/>
          <w:szCs w:val="20"/>
        </w:rPr>
        <w:t>ị trí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tư</w:t>
      </w:r>
      <w:r>
        <w:rPr>
          <w:rFonts w:ascii="Arial" w:hAnsi="Arial" w:cs="Arial"/>
          <w:color w:val="000000"/>
          <w:sz w:val="20"/>
          <w:szCs w:val="20"/>
        </w:rPr>
        <w:t>ờng.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8" type="#_x0000_t75" style="height:190.5pt;width:339pt" stroked="f">
            <v:imagedata r:id="rId6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46 - Đo vị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trí tư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5.1.4.</w:t>
      </w:r>
      <w:r>
        <w:rPr>
          <w:rFonts w:ascii="Arial" w:hAnsi="Arial" w:cs="Arial"/>
          <w:color w:val="000000"/>
          <w:sz w:val="20"/>
          <w:szCs w:val="20"/>
        </w:rPr>
        <w:t xml:space="preserve"> Sai lệch cho phép dự</w:t>
      </w:r>
      <w:r>
        <w:rPr>
          <w:rFonts w:ascii="Arial" w:hAnsi="Arial" w:cs="Arial"/>
          <w:color w:val="000000"/>
          <w:sz w:val="20"/>
          <w:szCs w:val="20"/>
          <w:lang w:val="vi-VN"/>
        </w:rPr>
        <w:t>a vào đư</w:t>
      </w:r>
      <w:r>
        <w:rPr>
          <w:rFonts w:ascii="Arial" w:hAnsi="Arial" w:cs="Arial"/>
          <w:color w:val="000000"/>
          <w:sz w:val="20"/>
          <w:szCs w:val="20"/>
        </w:rPr>
        <w:t xml:space="preserve">ờng phụ trợ vuông góc với công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5.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5</w:t>
      </w:r>
      <w:r w:rsidR="00953C7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dự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a vào đư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phụ trợ vuông góc với công trình</w:t>
      </w:r>
    </w:p>
    <w:tbl>
      <w:tblPr>
        <w:tblStyle w:val="TableNormal"/>
        <w:tblW w:w="892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2627"/>
        <w:gridCol w:w="1693"/>
        <w:gridCol w:w="1975"/>
        <w:gridCol w:w="2633"/>
      </w:tblGrid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53C7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m vi đo 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(Chi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26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vị trí trong mặt phẳng nằm ngang: dự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a vào các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ờng của mạng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lư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ới trắ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ịa công trình (5.1.1)</w:t>
            </w: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263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Máy kinh vĩ và thanh đo hay thư</w:t>
            </w:r>
            <w:r w:rsidRPr="00953C7B" w:rsidR="00953C7B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rút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56ED4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vị trí trong mặt phẳng nằm ngang: dự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a vào các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phụ trợ song song với công trình (5.1.2)</w:t>
            </w: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40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nếu &lt; 50 grad</w:t>
            </w:r>
          </w:p>
        </w:tc>
        <w:tc>
          <w:tcPr>
            <w:tcW w:w="26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Máy kinh vĩ và thanh đo (&lt;1 m)</w:t>
            </w: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vị trí trong mặt phẳng nằm ngang: dự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a vào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phụ trợ vuông góc với công trình (5.1.3)</w:t>
            </w: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263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Từ 30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263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 và ke</w:t>
            </w: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263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Máy kinh vĩ, thanh đo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28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2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9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263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F2DF1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4" w:name="khoan_6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5.2. Độ sai lệch trong mặt phẳng thẳng đứng</w:t>
      </w:r>
      <w:bookmarkEnd w:id="14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5.2.1. </w:t>
      </w:r>
      <w:r>
        <w:rPr>
          <w:rFonts w:ascii="Arial" w:hAnsi="Arial" w:cs="Arial"/>
          <w:color w:val="000000"/>
          <w:sz w:val="20"/>
          <w:szCs w:val="20"/>
        </w:rPr>
        <w:t>Sàn và trầ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cao đ</w:t>
      </w:r>
      <w:r>
        <w:rPr>
          <w:rFonts w:ascii="Arial" w:hAnsi="Arial" w:cs="Arial"/>
          <w:color w:val="000000"/>
          <w:sz w:val="20"/>
          <w:szCs w:val="20"/>
        </w:rPr>
        <w:t>ộ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đi</w:t>
      </w:r>
      <w:r>
        <w:rPr>
          <w:rFonts w:ascii="Arial" w:hAnsi="Arial" w:cs="Arial"/>
          <w:color w:val="000000"/>
          <w:sz w:val="20"/>
          <w:szCs w:val="20"/>
        </w:rPr>
        <w:t>ểm của một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i. Đ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cương ki</w:t>
      </w:r>
      <w:r>
        <w:rPr>
          <w:rFonts w:ascii="Arial" w:hAnsi="Arial" w:cs="Arial"/>
          <w:color w:val="000000"/>
          <w:sz w:val="20"/>
          <w:szCs w:val="20"/>
        </w:rPr>
        <w:t>ểm tra sẽ</w:t>
      </w:r>
      <w:r w:rsidR="002903C1">
        <w:rPr>
          <w:rFonts w:ascii="Arial" w:hAnsi="Arial" w:cs="Arial"/>
          <w:color w:val="000000"/>
          <w:sz w:val="20"/>
          <w:szCs w:val="20"/>
        </w:rPr>
        <w:t xml:space="preserve"> quy </w:t>
      </w:r>
      <w:r w:rsidRPr="002903C1" w:rsidR="002903C1">
        <w:rPr>
          <w:rFonts w:ascii="Arial" w:hAnsi="Arial" w:cs="Arial"/>
          <w:color w:val="000000"/>
          <w:sz w:val="20"/>
          <w:szCs w:val="20"/>
        </w:rPr>
        <w:t>định</w:t>
      </w:r>
      <w:r w:rsidR="002903C1">
        <w:rPr>
          <w:rFonts w:ascii="Arial" w:hAnsi="Arial" w:cs="Arial"/>
          <w:color w:val="000000"/>
          <w:sz w:val="20"/>
          <w:szCs w:val="20"/>
        </w:rPr>
        <w:t xml:space="preserve"> kh</w:t>
      </w:r>
      <w:r>
        <w:rPr>
          <w:rFonts w:ascii="Arial" w:hAnsi="Arial" w:cs="Arial"/>
          <w:color w:val="000000"/>
          <w:sz w:val="20"/>
          <w:szCs w:val="20"/>
        </w:rPr>
        <w:t>oảng cách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47 mô tả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cao đ</w:t>
      </w:r>
      <w:r>
        <w:rPr>
          <w:rFonts w:ascii="Arial" w:hAnsi="Arial" w:cs="Arial"/>
          <w:color w:val="000000"/>
          <w:sz w:val="20"/>
          <w:szCs w:val="20"/>
        </w:rPr>
        <w:t>ộ của sàn (B) và trần (C)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đi</w:t>
      </w:r>
      <w:r>
        <w:rPr>
          <w:rFonts w:ascii="Arial" w:hAnsi="Arial" w:cs="Arial"/>
          <w:color w:val="000000"/>
          <w:sz w:val="20"/>
          <w:szCs w:val="20"/>
        </w:rPr>
        <w:t>ểm của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ới. Khuyến nghị rằng nên có ít nhất hai mố</w:t>
      </w:r>
      <w:r>
        <w:rPr>
          <w:rFonts w:ascii="Arial" w:hAnsi="Arial" w:cs="Arial"/>
          <w:color w:val="000000"/>
          <w:sz w:val="20"/>
          <w:szCs w:val="20"/>
          <w:lang w:val="vi-VN"/>
        </w:rPr>
        <w:t>c cao đ</w:t>
      </w:r>
      <w:r>
        <w:rPr>
          <w:rFonts w:ascii="Arial" w:hAnsi="Arial" w:cs="Arial"/>
          <w:color w:val="000000"/>
          <w:sz w:val="20"/>
          <w:szCs w:val="20"/>
        </w:rPr>
        <w:t>ộ (A) tại mỗi sàn.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ờng lấy bằng milimét. Mia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nhờ một ống thủy tròn.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 ph</w:t>
      </w:r>
      <w:r>
        <w:rPr>
          <w:rFonts w:ascii="Arial" w:hAnsi="Arial" w:cs="Arial"/>
          <w:color w:val="000000"/>
          <w:sz w:val="20"/>
          <w:szCs w:val="20"/>
        </w:rPr>
        <w:t>ải sạch. Sau khi làm xong mọi sự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ạc, phải kiểm tra trục ngắm của máy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</w:t>
      </w:r>
      <w:r>
        <w:rPr>
          <w:rFonts w:ascii="Arial" w:hAnsi="Arial" w:cs="Arial"/>
          <w:color w:val="000000"/>
          <w:sz w:val="20"/>
          <w:szCs w:val="20"/>
        </w:rPr>
        <w:t>ọc lần thứ hai lên mốc chuẩn cao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ộ. Nếu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này khác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lầ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ầu tại mốc chuẩn, thì mọi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</w:t>
      </w:r>
      <w:r>
        <w:rPr>
          <w:rFonts w:ascii="Arial" w:hAnsi="Arial" w:cs="Arial"/>
          <w:color w:val="000000"/>
          <w:sz w:val="20"/>
          <w:szCs w:val="20"/>
        </w:rPr>
        <w:t>ừ trạm máy này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kiểm tra lại.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Khoảng cách giữa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mia không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vư</w:t>
      </w:r>
      <w:r>
        <w:rPr>
          <w:rFonts w:ascii="Arial" w:hAnsi="Arial" w:cs="Arial"/>
          <w:color w:val="000000"/>
          <w:sz w:val="20"/>
          <w:szCs w:val="20"/>
        </w:rPr>
        <w:t>ợt quá 40 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5.2.2. </w:t>
      </w:r>
      <w:r>
        <w:rPr>
          <w:rFonts w:ascii="Arial" w:hAnsi="Arial" w:cs="Arial"/>
          <w:color w:val="000000"/>
          <w:sz w:val="20"/>
          <w:szCs w:val="20"/>
        </w:rPr>
        <w:t>Kết quả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có th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cả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cao đ</w:t>
      </w:r>
      <w:r>
        <w:rPr>
          <w:rFonts w:ascii="Arial" w:hAnsi="Arial" w:cs="Arial"/>
          <w:color w:val="000000"/>
          <w:sz w:val="20"/>
          <w:szCs w:val="20"/>
        </w:rPr>
        <w:t>ộ và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phẳng của sàn và trần.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Vì các khoảng cách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thư</w:t>
      </w:r>
      <w:r>
        <w:rPr>
          <w:rFonts w:ascii="Arial" w:hAnsi="Arial" w:cs="Arial"/>
          <w:color w:val="000000"/>
          <w:sz w:val="20"/>
          <w:szCs w:val="20"/>
        </w:rPr>
        <w:t>ờng không bằng nhau nên máy thủy bình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kiểm tra về sai số trục ngắm;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Việc xử lý chi tiết quy trì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đo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phẳng của sàn khi sai lệch cho phép vô cùng nhỏ sẽ là nội dung của một tiêu chuẩn khác về việc chuyể</w:t>
      </w:r>
      <w:r>
        <w:rPr>
          <w:rFonts w:ascii="Arial" w:hAnsi="Arial" w:cs="Arial"/>
          <w:color w:val="000000"/>
          <w:sz w:val="20"/>
          <w:szCs w:val="20"/>
          <w:lang w:val="vi-VN"/>
        </w:rPr>
        <w:t>n cao đ</w:t>
      </w:r>
      <w:r>
        <w:rPr>
          <w:rFonts w:ascii="Arial" w:hAnsi="Arial" w:cs="Arial"/>
          <w:color w:val="000000"/>
          <w:sz w:val="20"/>
          <w:szCs w:val="20"/>
        </w:rPr>
        <w:t>ộ. (Xem Hình 39 và Hình 47)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pict>
          <v:shape id="_x0000_i1079" type="#_x0000_t75" style="height:221.25pt;width:355.5pt" stroked="f">
            <v:imagedata r:id="rId68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47 - Đo cao độ của sàn B và trần 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Trong Hình 48, cao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ỉnh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ợc kiểm tra bằng cách treo mia thủy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trên đó. Trư</w:t>
      </w:r>
      <w:r>
        <w:rPr>
          <w:rFonts w:ascii="Arial" w:hAnsi="Arial" w:cs="Arial"/>
          <w:color w:val="000000"/>
          <w:sz w:val="20"/>
          <w:szCs w:val="20"/>
        </w:rPr>
        <w:t>ớc tiên, kiểm tra sai lệch của mia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trư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khi đo cao đ</w:t>
      </w:r>
      <w:r>
        <w:rPr>
          <w:rFonts w:ascii="Arial" w:hAnsi="Arial" w:cs="Arial"/>
          <w:color w:val="000000"/>
          <w:sz w:val="20"/>
          <w:szCs w:val="20"/>
        </w:rPr>
        <w:t>ộ.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49,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cao đ</w:t>
      </w:r>
      <w:r>
        <w:rPr>
          <w:rFonts w:ascii="Arial" w:hAnsi="Arial" w:cs="Arial"/>
          <w:color w:val="000000"/>
          <w:sz w:val="20"/>
          <w:szCs w:val="20"/>
        </w:rPr>
        <w:t>ộ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ỉnh dầ</w:t>
      </w:r>
      <w:r>
        <w:rPr>
          <w:rFonts w:ascii="Arial" w:hAnsi="Arial" w:cs="Arial"/>
          <w:color w:val="000000"/>
          <w:sz w:val="20"/>
          <w:szCs w:val="20"/>
          <w:lang w:val="vi-VN"/>
        </w:rPr>
        <w:t>m, mũ tư</w:t>
      </w:r>
      <w:r>
        <w:rPr>
          <w:rFonts w:ascii="Arial" w:hAnsi="Arial" w:cs="Arial"/>
          <w:color w:val="000000"/>
          <w:sz w:val="20"/>
          <w:szCs w:val="20"/>
        </w:rPr>
        <w:t>ờng hay panen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bên dư</w:t>
      </w:r>
      <w:r>
        <w:rPr>
          <w:rFonts w:ascii="Arial" w:hAnsi="Arial" w:cs="Arial"/>
          <w:color w:val="000000"/>
          <w:sz w:val="20"/>
          <w:szCs w:val="20"/>
        </w:rPr>
        <w:t>ới, cần gắn vào chân mia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thanh đ</w:t>
      </w:r>
      <w:r>
        <w:rPr>
          <w:rFonts w:ascii="Arial" w:hAnsi="Arial" w:cs="Arial"/>
          <w:color w:val="000000"/>
          <w:sz w:val="20"/>
          <w:szCs w:val="20"/>
        </w:rPr>
        <w:t>ịnh vị.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pict>
                <v:shape id="_x0000_i1080" type="#_x0000_t75" style="height:168pt;width:194.25pt" stroked="f">
                  <v:imagedata r:id="rId69" o:title=""/>
                </v:shape>
              </w:pic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81" type="#_x0000_t75" style="height:159.75pt;width:183pt" stroked="f">
                  <v:imagedata r:id="rId70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48</w:t>
            </w:r>
            <w:r w:rsidR="00A612B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Đo cao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ộ cấu kiện bằng cách treo mia thủy chuẩ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 lên đó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49</w:t>
            </w:r>
            <w:r w:rsidR="00A612B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Gắ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 thanh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ịnh vị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khi đo cao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ộ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50, laze rà bề mặt cũng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cao đ</w:t>
      </w:r>
      <w:r>
        <w:rPr>
          <w:rFonts w:ascii="Arial" w:hAnsi="Arial" w:cs="Arial"/>
          <w:color w:val="000000"/>
          <w:sz w:val="20"/>
          <w:szCs w:val="20"/>
        </w:rPr>
        <w:t>ộ.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82" type="#_x0000_t75" style="height:222pt;width:273.75pt" stroked="f">
            <v:imagedata r:id="rId71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50</w:t>
      </w:r>
      <w:r w:rsidR="00A612B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cao d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dùng tia laze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5.2.3. </w:t>
      </w:r>
      <w:r>
        <w:rPr>
          <w:rFonts w:ascii="Arial" w:hAnsi="Arial" w:cs="Arial"/>
          <w:color w:val="000000"/>
          <w:sz w:val="20"/>
          <w:szCs w:val="20"/>
        </w:rPr>
        <w:t>Sai lệch cho phép trong mặt phẳng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6.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6</w:t>
      </w:r>
      <w:r w:rsidR="0007777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trong mặt phẳng thẳ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ứng</w:t>
      </w:r>
    </w:p>
    <w:tbl>
      <w:tblPr>
        <w:tblStyle w:val="TableNormal"/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2460"/>
        <w:gridCol w:w="1471"/>
        <w:gridCol w:w="1472"/>
        <w:gridCol w:w="3243"/>
      </w:tblGrid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77778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m vi đo 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(Ch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trong mặt phẳ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 và chiều cao (5.2)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30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thủy bình với micromet tấm song song và mia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4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30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thủy bình và mia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324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Laze rà bề mặt</w:t>
            </w: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3243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W w:w="864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46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4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nil" w:color="auto" w:fill="auto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324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02E1B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5" w:name="khoan_7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5.3. Độ thẳng đứng</w:t>
      </w:r>
      <w:bookmarkEnd w:id="15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các dụng cụ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Máy kinh vĩ;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Máy dọi quang học;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Quả dọi.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nói chung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từ hai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vuông góc nhau.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của cột nhà nhiều tầng và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nhà nên đư</w:t>
      </w:r>
      <w:r>
        <w:rPr>
          <w:rFonts w:ascii="Arial" w:hAnsi="Arial" w:cs="Arial"/>
          <w:color w:val="000000"/>
          <w:sz w:val="20"/>
          <w:szCs w:val="20"/>
        </w:rPr>
        <w:t>ợc kiểm tra bằng hai máy kinh vĩ (mặt trái và mặt phải) hoặc dụng cụ dọi quang học (hai vị trí). Máy kinh vĩ dùng cho loạ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đo ki</w:t>
      </w:r>
      <w:r>
        <w:rPr>
          <w:rFonts w:ascii="Arial" w:hAnsi="Arial" w:cs="Arial"/>
          <w:color w:val="000000"/>
          <w:sz w:val="20"/>
          <w:szCs w:val="20"/>
        </w:rPr>
        <w:t>ểm tra này phải có ống thủy với khoảng chia ống thủy dài r</w:t>
      </w:r>
      <w:r w:rsidR="00077778">
        <w:rPr>
          <w:rFonts w:ascii="Arial" w:hAnsi="Arial" w:cs="Arial"/>
          <w:color w:val="000000"/>
          <w:sz w:val="20"/>
          <w:szCs w:val="20"/>
        </w:rPr>
        <w:t xml:space="preserve"> ≤ </w:t>
      </w:r>
      <w:r>
        <w:rPr>
          <w:rFonts w:ascii="Arial" w:hAnsi="Arial" w:cs="Arial"/>
          <w:color w:val="000000"/>
          <w:sz w:val="20"/>
          <w:szCs w:val="20"/>
        </w:rPr>
        <w:t>66”/2mm.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5.3.1. Dùng máy kinh vĩ kết hợp máy dọi quang học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51 mô tả việc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tư</w:t>
      </w:r>
      <w:r>
        <w:rPr>
          <w:rFonts w:ascii="Arial" w:hAnsi="Arial" w:cs="Arial"/>
          <w:color w:val="000000"/>
          <w:sz w:val="20"/>
          <w:szCs w:val="20"/>
        </w:rPr>
        <w:t>ờng bằng máy kinh vĩ.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Khi góc nghiêng ống kính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50 grad (44°), vi</w:t>
      </w:r>
      <w:r>
        <w:rPr>
          <w:rFonts w:ascii="Arial" w:hAnsi="Arial" w:cs="Arial"/>
          <w:color w:val="000000"/>
          <w:sz w:val="20"/>
          <w:szCs w:val="20"/>
        </w:rPr>
        <w:t>ệc thả dọi n</w:t>
      </w:r>
      <w:r w:rsidRPr="00077778" w:rsidR="00077778">
        <w:rPr>
          <w:rFonts w:ascii="Arial" w:hAnsi="Arial" w:cs="Arial"/>
          <w:color w:val="000000"/>
          <w:sz w:val="20"/>
          <w:szCs w:val="20"/>
        </w:rPr>
        <w:t>ê</w:t>
      </w:r>
      <w:r>
        <w:rPr>
          <w:rFonts w:ascii="Arial" w:hAnsi="Arial" w:cs="Arial"/>
          <w:color w:val="000000"/>
          <w:sz w:val="20"/>
          <w:szCs w:val="20"/>
        </w:rPr>
        <w:t>n dùng máy dọ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quang học (Xem Hình 52).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83" type="#_x0000_t75" style="height:181.5pt;width:366pt" stroked="f">
            <v:imagedata r:id="rId7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51 - Kiểm tra độ thẳng đứng củ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a tư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bằng máy kinh vĩ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84" type="#_x0000_t75" style="height:254.25pt;width:422.25pt" stroked="f">
            <v:imagedata r:id="rId7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52</w:t>
      </w:r>
      <w:r w:rsidR="0007777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Máy kinh vĩ kết hợp máy dọi quang học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53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bằng máy dọi quang học.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Khi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 xml:space="preserve">ộ thẳng </w:t>
      </w:r>
      <w:r w:rsidRPr="00077778" w:rsidR="00077778">
        <w:rPr>
          <w:rFonts w:ascii="Arial" w:hAnsi="Arial" w:cs="Arial"/>
          <w:color w:val="000000"/>
          <w:sz w:val="20"/>
          <w:szCs w:val="20"/>
        </w:rPr>
        <w:t>đ</w:t>
      </w:r>
      <w:r>
        <w:rPr>
          <w:rFonts w:ascii="Arial" w:hAnsi="Arial" w:cs="Arial"/>
          <w:color w:val="000000"/>
          <w:sz w:val="20"/>
          <w:szCs w:val="20"/>
        </w:rPr>
        <w:t>ứng của cột thì kiểm tra cạnh cột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ờng tim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nó. Máy kinh vĩ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trên một t</w:t>
      </w:r>
      <w:r>
        <w:rPr>
          <w:rFonts w:ascii="Arial" w:hAnsi="Arial" w:cs="Arial"/>
          <w:color w:val="000000"/>
          <w:sz w:val="20"/>
          <w:szCs w:val="20"/>
          <w:lang w:val="vi-VN"/>
        </w:rPr>
        <w:t>rong hai đư</w:t>
      </w:r>
      <w:r>
        <w:rPr>
          <w:rFonts w:ascii="Arial" w:hAnsi="Arial" w:cs="Arial"/>
          <w:color w:val="000000"/>
          <w:sz w:val="20"/>
          <w:szCs w:val="20"/>
        </w:rPr>
        <w:t>ờng giao góc vuông với một góc của cột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  <w:lang w:val="vi-VN"/>
        </w:rPr>
        <w:t>. Nên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đư</w:t>
      </w:r>
      <w:r>
        <w:rPr>
          <w:rFonts w:ascii="Arial" w:hAnsi="Arial" w:cs="Arial"/>
          <w:color w:val="000000"/>
          <w:sz w:val="20"/>
          <w:szCs w:val="20"/>
        </w:rPr>
        <w:t>ờng này song song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các đư</w:t>
      </w:r>
      <w:r>
        <w:rPr>
          <w:rFonts w:ascii="Arial" w:hAnsi="Arial" w:cs="Arial"/>
          <w:color w:val="000000"/>
          <w:sz w:val="20"/>
          <w:szCs w:val="20"/>
        </w:rPr>
        <w:t>ờng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ế và trùng với các cạnh cộ</w:t>
      </w:r>
      <w:r>
        <w:rPr>
          <w:rFonts w:ascii="Arial" w:hAnsi="Arial" w:cs="Arial"/>
          <w:color w:val="000000"/>
          <w:sz w:val="20"/>
          <w:szCs w:val="20"/>
          <w:lang w:val="vi-VN"/>
        </w:rPr>
        <w:t>t. Máy kinh vĩ đư</w:t>
      </w:r>
      <w:r>
        <w:rPr>
          <w:rFonts w:ascii="Arial" w:hAnsi="Arial" w:cs="Arial"/>
          <w:color w:val="000000"/>
          <w:sz w:val="20"/>
          <w:szCs w:val="20"/>
        </w:rPr>
        <w:t>ợc ngắm sao cho ảnh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ỉnh mép cột vừ</w:t>
      </w:r>
      <w:r>
        <w:rPr>
          <w:rFonts w:ascii="Arial" w:hAnsi="Arial" w:cs="Arial"/>
          <w:color w:val="000000"/>
          <w:sz w:val="20"/>
          <w:szCs w:val="20"/>
          <w:lang w:val="vi-VN"/>
        </w:rPr>
        <w:t>a đúng ch</w:t>
      </w:r>
      <w:r>
        <w:rPr>
          <w:rFonts w:ascii="Arial" w:hAnsi="Arial" w:cs="Arial"/>
          <w:color w:val="000000"/>
          <w:sz w:val="20"/>
          <w:szCs w:val="20"/>
        </w:rPr>
        <w:t>ạm vào tâm dây chữ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p. Sau đó quay máy trong m</w:t>
      </w:r>
      <w:r>
        <w:rPr>
          <w:rFonts w:ascii="Arial" w:hAnsi="Arial" w:cs="Arial"/>
          <w:color w:val="000000"/>
          <w:sz w:val="20"/>
          <w:szCs w:val="20"/>
        </w:rPr>
        <w:t>ặt phẳng trong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ế cộ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và đo đ</w:t>
      </w:r>
      <w:r>
        <w:rPr>
          <w:rFonts w:ascii="Arial" w:hAnsi="Arial" w:cs="Arial"/>
          <w:color w:val="000000"/>
          <w:sz w:val="20"/>
          <w:szCs w:val="20"/>
        </w:rPr>
        <w:t>ộ lệch của cạnh cột xa khỏi dây chữ thập bằng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thanh đo. Sau đó, ch</w:t>
      </w:r>
      <w:r>
        <w:rPr>
          <w:rFonts w:ascii="Arial" w:hAnsi="Arial" w:cs="Arial"/>
          <w:color w:val="000000"/>
          <w:sz w:val="20"/>
          <w:szCs w:val="20"/>
        </w:rPr>
        <w:t>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máy kinh vĩ đ</w:t>
      </w:r>
      <w:r>
        <w:rPr>
          <w:rFonts w:ascii="Arial" w:hAnsi="Arial" w:cs="Arial"/>
          <w:color w:val="000000"/>
          <w:sz w:val="20"/>
          <w:szCs w:val="20"/>
        </w:rPr>
        <w:t>ến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khác và kiểm tra cộ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theo cách như v</w:t>
      </w:r>
      <w:r>
        <w:rPr>
          <w:rFonts w:ascii="Arial" w:hAnsi="Arial" w:cs="Arial"/>
          <w:color w:val="000000"/>
          <w:sz w:val="20"/>
          <w:szCs w:val="20"/>
        </w:rPr>
        <w:t>ậ</w:t>
      </w:r>
      <w:r>
        <w:rPr>
          <w:rFonts w:ascii="Arial" w:hAnsi="Arial" w:cs="Arial"/>
          <w:color w:val="000000"/>
          <w:sz w:val="20"/>
          <w:szCs w:val="20"/>
          <w:lang w:val="vi-VN"/>
        </w:rPr>
        <w:t>y. Đ</w:t>
      </w:r>
      <w:r>
        <w:rPr>
          <w:rFonts w:ascii="Arial" w:hAnsi="Arial" w:cs="Arial"/>
          <w:color w:val="000000"/>
          <w:sz w:val="20"/>
          <w:szCs w:val="20"/>
        </w:rPr>
        <w:t>ộ chính xác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phương pháp này b</w:t>
      </w:r>
      <w:r>
        <w:rPr>
          <w:rFonts w:ascii="Arial" w:hAnsi="Arial" w:cs="Arial"/>
          <w:color w:val="000000"/>
          <w:sz w:val="20"/>
          <w:szCs w:val="20"/>
        </w:rPr>
        <w:t>ị ả</w:t>
      </w:r>
      <w:r>
        <w:rPr>
          <w:rFonts w:ascii="Arial" w:hAnsi="Arial" w:cs="Arial"/>
          <w:color w:val="000000"/>
          <w:sz w:val="20"/>
          <w:szCs w:val="20"/>
          <w:lang w:val="vi-VN"/>
        </w:rPr>
        <w:t>nh hư</w:t>
      </w:r>
      <w:r>
        <w:rPr>
          <w:rFonts w:ascii="Arial" w:hAnsi="Arial" w:cs="Arial"/>
          <w:color w:val="000000"/>
          <w:sz w:val="20"/>
          <w:szCs w:val="20"/>
        </w:rPr>
        <w:t>ởng xấu bởi sự biế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ổi bề rộng cột và các cạnh vật.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54 mô tả cách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của các cạnh của cột nhiều tầng bằng máy kinh vĩ.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180649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85" type="#_x0000_t75" style="height:188.25pt;width:163.5pt" stroked="f">
                  <v:imagedata r:id="rId74" o:title=""/>
                </v:shape>
              </w:pic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 = khoả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cách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biết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F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khoả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cách đo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  <w:p w:rsidR="00F2159D" w:rsidP="009D720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sai lệch khỏ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 = OF</w:t>
              <w:br/>
              <w:t>- S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F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trên chiều cao L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86" type="#_x0000_t75" style="height:237.75pt;width:142.5pt" stroked="f">
                  <v:imagedata r:id="rId75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5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3</w:t>
            </w:r>
            <w:r w:rsidR="009D72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- Xác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ịnh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ộ sai lệch khỏ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i đư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ờng thẳ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ứng bằng máy dọi quang học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54</w:t>
            </w:r>
            <w:r w:rsidR="009D72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 Kiể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tra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ộ thẳ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ứng của các cạnh của cột nhiều tầng bằng máy kinh vĩ</w: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vMerge w:val="restart"/>
            <w:tcBorders>
              <w:top w:val="nil"/>
              <w:left w:val="nil"/>
              <w:right w:val="nil"/>
            </w:tcBorders>
          </w:tcPr>
          <w:p w:rsidR="008064D9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Phương pháp chính xác hơn là đánh 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u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tim của cột ở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</w:t>
            </w:r>
            <w:r w:rsidRPr="009D7201" w:rsidR="009D7201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nh và ở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đáy 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ại hai mặt kề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nhau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khi dựng lắp cột. Máy kinh vĩ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 trên hai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giao nhau theo góc vuông tại tâm của cột. Nếu có thể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c, các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này nên trùng vớ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ể có thể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ồng thời kiểm tra vị trí. Cộ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sao cho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tim của nó trùng với mặt phẳ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 của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máy kinh vĩ.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tim có thể là các mẫ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u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trên đó có in v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ch chia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ọ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ra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thẳ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ứng. Quan trọng là phải kiểm tra th</w:t>
            </w:r>
            <w:r w:rsidR="009D7201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 tác này bằ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cách đo theo c</w:t>
            </w:r>
            <w:r w:rsidRPr="009D7201" w:rsidR="009D7201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hai v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 trí trái phải ống ngắm của máy kinh vĩ.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8064D9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pict>
                <v:shape id="_x0000_i1087" type="#_x0000_t75" style="height:177pt;width:151.5pt" stroked="f">
                  <v:imagedata r:id="rId76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vMerge/>
            <w:tcBorders>
              <w:left w:val="nil"/>
              <w:bottom w:val="nil"/>
              <w:right w:val="nil"/>
            </w:tcBorders>
          </w:tcPr>
          <w:p w:rsidR="008064D9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8064D9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55- Kiể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tra 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ịnh vị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ờng tim thực của cột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55 mô tả cách kiểm tra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đư</w:t>
      </w:r>
      <w:r>
        <w:rPr>
          <w:rFonts w:ascii="Arial" w:hAnsi="Arial" w:cs="Arial"/>
          <w:color w:val="000000"/>
          <w:sz w:val="20"/>
          <w:szCs w:val="20"/>
        </w:rPr>
        <w:t>ờng tim thực của cột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đánh d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u đư</w:t>
      </w:r>
      <w:r>
        <w:rPr>
          <w:rFonts w:ascii="Arial" w:hAnsi="Arial" w:cs="Arial"/>
          <w:color w:val="000000"/>
          <w:sz w:val="20"/>
          <w:szCs w:val="20"/>
        </w:rPr>
        <w:t>ờng tim trên cột. Nếu tim cộ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đánh d</w:t>
      </w:r>
      <w:r>
        <w:rPr>
          <w:rFonts w:ascii="Arial" w:hAnsi="Arial" w:cs="Arial"/>
          <w:color w:val="000000"/>
          <w:sz w:val="20"/>
          <w:szCs w:val="20"/>
        </w:rPr>
        <w:t>ấu ở cả những chỗ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khác ngoài đ</w:t>
      </w:r>
      <w:r>
        <w:rPr>
          <w:rFonts w:ascii="Arial" w:hAnsi="Arial" w:cs="Arial"/>
          <w:color w:val="000000"/>
          <w:sz w:val="20"/>
          <w:szCs w:val="20"/>
        </w:rPr>
        <w:t>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và đáy th</w:t>
      </w:r>
      <w:r>
        <w:rPr>
          <w:rFonts w:ascii="Arial" w:hAnsi="Arial" w:cs="Arial"/>
          <w:color w:val="000000"/>
          <w:sz w:val="20"/>
          <w:szCs w:val="20"/>
        </w:rPr>
        <w:t>ì còn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thẳng.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5.3.2.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Dùng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nghiêng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 xml:space="preserve">ớc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nghiêng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sai l</w:t>
      </w:r>
      <w:r>
        <w:rPr>
          <w:rFonts w:ascii="Arial" w:hAnsi="Arial" w:cs="Arial"/>
          <w:color w:val="000000"/>
          <w:sz w:val="20"/>
          <w:szCs w:val="20"/>
        </w:rPr>
        <w:t>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trên các chiều cao nhỏ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hay b</w:t>
      </w:r>
      <w:r>
        <w:rPr>
          <w:rFonts w:ascii="Arial" w:hAnsi="Arial" w:cs="Arial"/>
          <w:color w:val="000000"/>
          <w:sz w:val="20"/>
          <w:szCs w:val="20"/>
        </w:rPr>
        <w:t>ằng chiều cao phòng bình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ờng (Xem Hình 56).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thư</w:t>
      </w:r>
      <w:r>
        <w:rPr>
          <w:rFonts w:ascii="Arial" w:hAnsi="Arial" w:cs="Arial"/>
          <w:color w:val="000000"/>
          <w:sz w:val="20"/>
          <w:szCs w:val="20"/>
        </w:rPr>
        <w:t>ớc loạ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này đ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ph</w:t>
      </w:r>
      <w:r w:rsidRPr="00EF64FE" w:rsidR="00EF64FE">
        <w:rPr>
          <w:rFonts w:ascii="Arial" w:hAnsi="Arial" w:cs="Arial"/>
          <w:color w:val="000000"/>
          <w:sz w:val="20"/>
          <w:szCs w:val="20"/>
          <w:lang w:val="vi-VN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cấu tạo sao cho có thể lậ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ngư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 loại bỏ sai số do hệ thống của ống thủy và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đư</w:t>
      </w:r>
      <w:r>
        <w:rPr>
          <w:rFonts w:ascii="Arial" w:hAnsi="Arial" w:cs="Arial"/>
          <w:color w:val="000000"/>
          <w:sz w:val="20"/>
          <w:szCs w:val="20"/>
        </w:rPr>
        <w:t>ợc ống thủ</w:t>
      </w:r>
      <w:r>
        <w:rPr>
          <w:rFonts w:ascii="Arial" w:hAnsi="Arial" w:cs="Arial"/>
          <w:color w:val="000000"/>
          <w:sz w:val="20"/>
          <w:szCs w:val="20"/>
          <w:lang w:val="vi-VN"/>
        </w:rPr>
        <w:t>y.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có thêm thanh kê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d</w:t>
      </w:r>
      <w:r>
        <w:rPr>
          <w:rFonts w:ascii="Arial" w:hAnsi="Arial" w:cs="Arial"/>
          <w:color w:val="000000"/>
          <w:sz w:val="20"/>
          <w:szCs w:val="20"/>
        </w:rPr>
        <w:t>ọc mặt cong (Xem Hình 57).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Nói chung, có hai phương pháp chính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theo phương th</w:t>
      </w:r>
      <w:r>
        <w:rPr>
          <w:rFonts w:ascii="Arial" w:hAnsi="Arial" w:cs="Arial"/>
          <w:color w:val="000000"/>
          <w:sz w:val="20"/>
          <w:szCs w:val="20"/>
        </w:rPr>
        <w:t>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Gián tiếp: tính chuyển số vạch chia của bọt </w:t>
      </w:r>
      <w:r>
        <w:rPr>
          <w:rFonts w:ascii="Arial" w:hAnsi="Arial" w:cs="Arial"/>
          <w:color w:val="000000"/>
          <w:sz w:val="20"/>
          <w:szCs w:val="20"/>
          <w:lang w:val="vi-VN"/>
        </w:rPr>
        <w:t>nư</w:t>
      </w:r>
      <w:r>
        <w:rPr>
          <w:rFonts w:ascii="Arial" w:hAnsi="Arial" w:cs="Arial"/>
          <w:color w:val="000000"/>
          <w:sz w:val="20"/>
          <w:szCs w:val="20"/>
        </w:rPr>
        <w:t xml:space="preserve">ớc ống thủy dịch khỏi vị trí trung tâm (Xem Hình 58) sang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góc đ</w:t>
      </w:r>
      <w:r>
        <w:rPr>
          <w:rFonts w:ascii="Arial" w:hAnsi="Arial" w:cs="Arial"/>
          <w:color w:val="000000"/>
          <w:sz w:val="20"/>
          <w:szCs w:val="20"/>
        </w:rPr>
        <w:t>ứng, thể hiện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đo</w:t>
      </w:r>
      <w:r>
        <w:rPr>
          <w:rFonts w:ascii="Arial" w:hAnsi="Arial" w:cs="Arial"/>
          <w:color w:val="000000"/>
          <w:sz w:val="20"/>
          <w:szCs w:val="20"/>
        </w:rPr>
        <w:t>ạn trệch milimét trên mét.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Trực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p: đ</w:t>
      </w:r>
      <w:r>
        <w:rPr>
          <w:rFonts w:ascii="Arial" w:hAnsi="Arial" w:cs="Arial"/>
          <w:color w:val="000000"/>
          <w:sz w:val="20"/>
          <w:szCs w:val="20"/>
        </w:rPr>
        <w:t>ọc sai lệch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trên một thang tỷ lệ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di đ</w:t>
      </w:r>
      <w:r>
        <w:rPr>
          <w:rFonts w:ascii="Arial" w:hAnsi="Arial" w:cs="Arial"/>
          <w:color w:val="000000"/>
          <w:sz w:val="20"/>
          <w:szCs w:val="20"/>
        </w:rPr>
        <w:t>ộng sau khi bọ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nư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 xml:space="preserve">ã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đưa v</w:t>
      </w:r>
      <w:r>
        <w:rPr>
          <w:rFonts w:ascii="Arial" w:hAnsi="Arial" w:cs="Arial"/>
          <w:color w:val="000000"/>
          <w:sz w:val="20"/>
          <w:szCs w:val="20"/>
        </w:rPr>
        <w:t>ề vị trí trung tâm. (Xem Hình 58)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646"/>
        <w:gridCol w:w="4220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641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88" type="#_x0000_t75" style="height:180.75pt;width:220.5pt" stroked="f">
                  <v:imagedata r:id="rId77" o:title=""/>
                </v:shape>
              </w:pic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089" type="#_x0000_t75" style="height:206.25pt;width:138.75pt" stroked="f">
                  <v:imagedata r:id="rId78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641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56 - Th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ớc đo độ nghiêng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57 - Thanh kê đo dọc mặt cong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0" type="#_x0000_t75" style="height:98.25pt;width:279pt" stroked="f">
            <v:imagedata r:id="rId79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58</w:t>
      </w:r>
      <w:r w:rsidR="00364D26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Vạch chia của bọ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 nư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ống thủy dịch khỏi vị trí trung tâm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chính xác của dụng cụ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là như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Ống thủy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có đ</w:t>
      </w:r>
      <w:r>
        <w:rPr>
          <w:rFonts w:ascii="Arial" w:hAnsi="Arial" w:cs="Arial"/>
          <w:color w:val="000000"/>
          <w:sz w:val="20"/>
          <w:szCs w:val="20"/>
        </w:rPr>
        <w:t>ộ nhạ</w:t>
      </w:r>
      <w:r>
        <w:rPr>
          <w:rFonts w:ascii="Arial" w:hAnsi="Arial" w:cs="Arial"/>
          <w:color w:val="000000"/>
          <w:sz w:val="20"/>
          <w:szCs w:val="20"/>
          <w:lang w:val="vi-VN"/>
        </w:rPr>
        <w:t>y cao hơn 3</w:t>
      </w:r>
      <w:r>
        <w:rPr>
          <w:rFonts w:ascii="Arial" w:hAnsi="Arial" w:cs="Arial"/>
          <w:color w:val="000000"/>
          <w:sz w:val="20"/>
          <w:szCs w:val="20"/>
        </w:rPr>
        <w:t>”;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Ống thủy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và đi</w:t>
      </w:r>
      <w:r>
        <w:rPr>
          <w:rFonts w:ascii="Arial" w:hAnsi="Arial" w:cs="Arial"/>
          <w:color w:val="000000"/>
          <w:sz w:val="20"/>
          <w:szCs w:val="20"/>
        </w:rPr>
        <w:t>ều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trư</w:t>
      </w:r>
      <w:r>
        <w:rPr>
          <w:rFonts w:ascii="Arial" w:hAnsi="Arial" w:cs="Arial"/>
          <w:color w:val="000000"/>
          <w:sz w:val="20"/>
          <w:szCs w:val="20"/>
        </w:rPr>
        <w:t>ớc khi sử dụng;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 phải kèm theo các mia;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Sau lầ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đ</w:t>
      </w:r>
      <w:r>
        <w:rPr>
          <w:rFonts w:ascii="Arial" w:hAnsi="Arial" w:cs="Arial"/>
          <w:color w:val="000000"/>
          <w:sz w:val="20"/>
          <w:szCs w:val="20"/>
        </w:rPr>
        <w:t>ầu tiên,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o ngư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nghiêng và đo l</w:t>
      </w:r>
      <w:r>
        <w:rPr>
          <w:rFonts w:ascii="Arial" w:hAnsi="Arial" w:cs="Arial"/>
          <w:color w:val="000000"/>
          <w:sz w:val="20"/>
          <w:szCs w:val="20"/>
        </w:rPr>
        <w:t>ại. Trung bình của hai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cho đ</w:t>
      </w:r>
      <w:r>
        <w:rPr>
          <w:rFonts w:ascii="Arial" w:hAnsi="Arial" w:cs="Arial"/>
          <w:color w:val="000000"/>
          <w:sz w:val="20"/>
          <w:szCs w:val="20"/>
        </w:rPr>
        <w:t>ộ sai lệch thực;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Mặt dẹt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 - nghĩa là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không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-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(Xem Hình 59). Thông th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ể làm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đó ch</w:t>
      </w:r>
      <w:r>
        <w:rPr>
          <w:rFonts w:ascii="Arial" w:hAnsi="Arial" w:cs="Arial"/>
          <w:color w:val="000000"/>
          <w:sz w:val="20"/>
          <w:szCs w:val="20"/>
        </w:rPr>
        <w:t>ỉ cần dùng ống thủy kém nhạ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y hơn </w:t>
      </w:r>
      <w:r>
        <w:rPr>
          <w:rFonts w:ascii="Arial" w:hAnsi="Arial" w:cs="Arial"/>
          <w:color w:val="000000"/>
          <w:sz w:val="20"/>
          <w:szCs w:val="20"/>
        </w:rPr>
        <w:t>ống thủy chính.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1) Các loại nivô thợ nề hoặc thợ mộc là không phù hợ</w:t>
      </w:r>
      <w:r>
        <w:rPr>
          <w:rFonts w:ascii="Arial" w:hAnsi="Arial" w:cs="Arial"/>
          <w:color w:val="000000"/>
          <w:sz w:val="20"/>
          <w:szCs w:val="20"/>
          <w:lang w:val="vi-VN"/>
        </w:rPr>
        <w:t>p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ạc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nên không đư</w:t>
      </w:r>
      <w:r>
        <w:rPr>
          <w:rFonts w:ascii="Arial" w:hAnsi="Arial" w:cs="Arial"/>
          <w:color w:val="000000"/>
          <w:sz w:val="20"/>
          <w:szCs w:val="20"/>
        </w:rPr>
        <w:t>ợc dùng;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2) Vì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nhạy của ống thủy có thể khác với giá trị cho bở</w:t>
      </w:r>
      <w:r>
        <w:rPr>
          <w:rFonts w:ascii="Arial" w:hAnsi="Arial" w:cs="Arial"/>
          <w:color w:val="000000"/>
          <w:sz w:val="20"/>
          <w:szCs w:val="20"/>
          <w:lang w:val="vi-VN"/>
        </w:rPr>
        <w:t>i ngư</w:t>
      </w:r>
      <w:r>
        <w:rPr>
          <w:rFonts w:ascii="Arial" w:hAnsi="Arial" w:cs="Arial"/>
          <w:color w:val="000000"/>
          <w:sz w:val="20"/>
          <w:szCs w:val="20"/>
        </w:rPr>
        <w:t>ời chế tạo, nên khuyến nghị là chọn ống th</w:t>
      </w:r>
      <w:r w:rsidRPr="00364D26" w:rsidR="00364D26"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</w:rPr>
        <w:t>y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nhạy bằng một nử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nhạy cần thiết.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ộ nhạy yêu cầu hay tính toán của ống thủy là 60”, thì dùng ống thủ</w:t>
      </w:r>
      <w:r>
        <w:rPr>
          <w:rFonts w:ascii="Arial" w:hAnsi="Arial" w:cs="Arial"/>
          <w:color w:val="000000"/>
          <w:sz w:val="20"/>
          <w:szCs w:val="20"/>
          <w:lang w:val="vi-VN"/>
        </w:rPr>
        <w:t>y có đ</w:t>
      </w:r>
      <w:r>
        <w:rPr>
          <w:rFonts w:ascii="Arial" w:hAnsi="Arial" w:cs="Arial"/>
          <w:color w:val="000000"/>
          <w:sz w:val="20"/>
          <w:szCs w:val="20"/>
        </w:rPr>
        <w:t>ộ nhạy theo chỉ dẫn là 30”.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1" type="#_x0000_t75" style="height:186.75pt;width:181.5pt" stroked="f">
            <v:imagedata r:id="rId80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59 - Vị trí đặ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đo độ nghiêng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5.3.3. Dùng dây </w:t>
      </w:r>
      <w:r w:rsidR="00364D26">
        <w:rPr>
          <w:rFonts w:ascii="Arial" w:hAnsi="Arial" w:cs="Arial"/>
          <w:b/>
          <w:bCs/>
          <w:color w:val="000000"/>
          <w:sz w:val="20"/>
          <w:szCs w:val="20"/>
        </w:rPr>
        <w:t>d</w:t>
      </w:r>
      <w:r>
        <w:rPr>
          <w:rFonts w:ascii="Arial" w:hAnsi="Arial" w:cs="Arial"/>
          <w:b/>
          <w:bCs/>
          <w:color w:val="000000"/>
          <w:sz w:val="20"/>
          <w:szCs w:val="20"/>
        </w:rPr>
        <w:t>ọi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Quả dọi có thể gây sai số lớn. Tuy nhiên,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tăng đ</w:t>
      </w:r>
      <w:r>
        <w:rPr>
          <w:rFonts w:ascii="Arial" w:hAnsi="Arial" w:cs="Arial"/>
          <w:color w:val="000000"/>
          <w:sz w:val="20"/>
          <w:szCs w:val="20"/>
        </w:rPr>
        <w:t>ộ chính xác nếu quả dọi có khố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lư</w:t>
      </w:r>
      <w:r>
        <w:rPr>
          <w:rFonts w:ascii="Arial" w:hAnsi="Arial" w:cs="Arial"/>
          <w:color w:val="000000"/>
          <w:sz w:val="20"/>
          <w:szCs w:val="20"/>
        </w:rPr>
        <w:t>ợng không nhỏ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1 kg và nhúng ch</w:t>
      </w:r>
      <w:r>
        <w:rPr>
          <w:rFonts w:ascii="Arial" w:hAnsi="Arial" w:cs="Arial"/>
          <w:color w:val="000000"/>
          <w:sz w:val="20"/>
          <w:szCs w:val="20"/>
        </w:rPr>
        <w:t>ìm trong thùng dầ</w:t>
      </w:r>
      <w:r>
        <w:rPr>
          <w:rFonts w:ascii="Arial" w:hAnsi="Arial" w:cs="Arial"/>
          <w:color w:val="000000"/>
          <w:sz w:val="20"/>
          <w:szCs w:val="20"/>
          <w:lang w:val="vi-VN"/>
        </w:rPr>
        <w:t>u (nư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không đ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 xml:space="preserve">ể hãm dao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ộng của quả dọi).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Trong Hình 60 </w:t>
      </w:r>
      <w:r w:rsidR="006C6A52">
        <w:rPr>
          <w:rFonts w:ascii="Arial" w:hAnsi="Arial" w:cs="Arial"/>
          <w:color w:val="000000"/>
          <w:sz w:val="20"/>
          <w:szCs w:val="20"/>
        </w:rPr>
        <w:t>mô tả</w:t>
      </w:r>
      <w:r>
        <w:rPr>
          <w:rFonts w:ascii="Arial" w:hAnsi="Arial" w:cs="Arial"/>
          <w:color w:val="000000"/>
          <w:sz w:val="20"/>
          <w:szCs w:val="20"/>
        </w:rPr>
        <w:t xml:space="preserve"> cách xác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(A-B) bằng quả dọi. Cần hết sức cẩn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tránh đ</w:t>
      </w:r>
      <w:r>
        <w:rPr>
          <w:rFonts w:ascii="Arial" w:hAnsi="Arial" w:cs="Arial"/>
          <w:color w:val="000000"/>
          <w:sz w:val="20"/>
          <w:szCs w:val="20"/>
        </w:rPr>
        <w:t>ổ dầu ra sàn nhà.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2" type="#_x0000_t75" style="height:179.25pt;width:245.25pt" stroked="f">
            <v:imagedata r:id="rId81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60</w:t>
      </w:r>
      <w:r w:rsidR="00364D26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Xác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thẳ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ứng bằng quả dọi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5.3.4. </w:t>
      </w:r>
      <w:r>
        <w:rPr>
          <w:rFonts w:ascii="Arial" w:hAnsi="Arial" w:cs="Arial"/>
          <w:color w:val="000000"/>
          <w:sz w:val="20"/>
          <w:szCs w:val="20"/>
        </w:rPr>
        <w:t>Sai lệch cho phép khi sử dụng quả dọ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7.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7</w:t>
      </w:r>
      <w:r w:rsidR="00364D26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khi sử dụng quả dọi</w:t>
      </w:r>
    </w:p>
    <w:tbl>
      <w:tblPr>
        <w:tblStyle w:val="TableNormal"/>
        <w:tblW w:w="88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2553"/>
        <w:gridCol w:w="1747"/>
        <w:gridCol w:w="1639"/>
        <w:gridCol w:w="2917"/>
      </w:tblGrid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74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</w:tc>
        <w:tc>
          <w:tcPr>
            <w:tcW w:w="1639" w:type="dxa"/>
            <w:shd w:val="clear" w:color="000000" w:fill="auto"/>
            <w:vAlign w:val="center"/>
          </w:tcPr>
          <w:p w:rsidR="00364D26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vi đo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(Chi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</w:tc>
        <w:tc>
          <w:tcPr>
            <w:tcW w:w="291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 w:val="restart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thẳ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ứng: máy kinh vĩ, máy dọi quang học (5.3.1)</w:t>
            </w: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0,5 mm/m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100 m</w:t>
            </w:r>
          </w:p>
        </w:tc>
        <w:tc>
          <w:tcPr>
            <w:tcW w:w="291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dọi quang học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0,8 mm/m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50 grad</w:t>
            </w:r>
          </w:p>
        </w:tc>
        <w:tc>
          <w:tcPr>
            <w:tcW w:w="2917" w:type="dxa"/>
            <w:vMerge w:val="restart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kinh vĩ và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đánh 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u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tim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1,2 mm/m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50grad - 70grad</w:t>
            </w:r>
          </w:p>
        </w:tc>
        <w:tc>
          <w:tcPr>
            <w:tcW w:w="2917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1,0 mm/m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50 grad</w:t>
            </w:r>
          </w:p>
        </w:tc>
        <w:tc>
          <w:tcPr>
            <w:tcW w:w="2917" w:type="dxa"/>
            <w:vMerge w:val="restart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Máy kinh vĩ và thanh đo ho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cuộn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1,2 mm/m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50 grad - 70 grad</w:t>
            </w:r>
          </w:p>
        </w:tc>
        <w:tc>
          <w:tcPr>
            <w:tcW w:w="2917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đo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nghiêng (5.3.2)</w:t>
            </w: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 mm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2 m</w:t>
            </w:r>
          </w:p>
        </w:tc>
        <w:tc>
          <w:tcPr>
            <w:tcW w:w="291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đo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nghiêng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 w:val="restart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Quả dọi (5.3.3)</w:t>
            </w: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 mm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m</w:t>
            </w:r>
          </w:p>
        </w:tc>
        <w:tc>
          <w:tcPr>
            <w:tcW w:w="2917" w:type="dxa"/>
            <w:vMerge w:val="restart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Quả dọ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hay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cuộn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53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3 mm</w:t>
            </w:r>
          </w:p>
        </w:tc>
        <w:tc>
          <w:tcPr>
            <w:tcW w:w="1639" w:type="dxa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 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6m</w:t>
            </w:r>
          </w:p>
        </w:tc>
        <w:tc>
          <w:tcPr>
            <w:tcW w:w="2917" w:type="dxa"/>
            <w:vMerge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8856" w:type="dxa"/>
            <w:gridSpan w:val="4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CHÚ THÍCH: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1) </w:t>
            </w: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= góc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ứng;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2) Khi chiều cao dọi hay chiề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u dài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ngắm củ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a máy kinh vĩ vư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ợt quá 40 m thì việ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đo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nên giao cho ngư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ời có trì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nh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cao.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6" w:name="khoan_8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5.4. Độ lệch tâm</w:t>
      </w:r>
      <w:bookmarkEnd w:id="16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5.4.1.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 xml:space="preserve">ộ lệch tâm là </w:t>
      </w:r>
      <w:r>
        <w:rPr>
          <w:rFonts w:ascii="Arial" w:hAnsi="Arial" w:cs="Arial"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color w:val="000000"/>
          <w:sz w:val="20"/>
          <w:szCs w:val="20"/>
        </w:rPr>
        <w:t xml:space="preserve">ờng hợp mà cấu kiện hay bộ phận nhà mang lực do không chú ý mà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ặt trong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khác với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bên trên hay bên dư</w:t>
      </w:r>
      <w:r>
        <w:rPr>
          <w:rFonts w:ascii="Arial" w:hAnsi="Arial" w:cs="Arial"/>
          <w:color w:val="000000"/>
          <w:sz w:val="20"/>
          <w:szCs w:val="20"/>
        </w:rPr>
        <w:t>ới nó, làm giảm ổ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ịnh.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61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lệch tâm giữa hai cấu kiện chịu lực.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5.4.2. </w:t>
      </w:r>
      <w:r>
        <w:rPr>
          <w:rFonts w:ascii="Arial" w:hAnsi="Arial" w:cs="Arial"/>
          <w:color w:val="000000"/>
          <w:sz w:val="20"/>
          <w:szCs w:val="20"/>
        </w:rPr>
        <w:t>Khái niệ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ộ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tâm cũng đư</w:t>
      </w:r>
      <w:r>
        <w:rPr>
          <w:rFonts w:ascii="Arial" w:hAnsi="Arial" w:cs="Arial"/>
          <w:color w:val="000000"/>
          <w:sz w:val="20"/>
          <w:szCs w:val="20"/>
        </w:rPr>
        <w:t>ợc dùng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 w:rsidRPr="004A1ABB" w:rsidR="004A1ABB">
        <w:rPr>
          <w:rFonts w:ascii="Arial" w:hAnsi="Arial" w:cs="Arial"/>
          <w:color w:val="000000"/>
          <w:sz w:val="20"/>
          <w:szCs w:val="20"/>
          <w:lang w:val="vi-VN"/>
        </w:rPr>
        <w:t>ể</w:t>
      </w:r>
      <w:r>
        <w:rPr>
          <w:rFonts w:ascii="Arial" w:hAnsi="Arial" w:cs="Arial"/>
          <w:color w:val="000000"/>
          <w:sz w:val="20"/>
          <w:szCs w:val="20"/>
        </w:rPr>
        <w:t xml:space="preserve"> chỉ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không đ</w:t>
      </w:r>
      <w:r>
        <w:rPr>
          <w:rFonts w:ascii="Arial" w:hAnsi="Arial" w:cs="Arial"/>
          <w:color w:val="000000"/>
          <w:sz w:val="20"/>
          <w:szCs w:val="20"/>
        </w:rPr>
        <w:t>ối xứng do không chú ý gây nên của cấu kiện so với hai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 trắ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ịa công trình.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62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lệch tâm so với hai mạ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ới trắ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ịa công trình.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và T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cho thấ</w:t>
      </w:r>
      <w:r>
        <w:rPr>
          <w:rFonts w:ascii="Arial" w:hAnsi="Arial" w:cs="Arial"/>
          <w:color w:val="000000"/>
          <w:sz w:val="20"/>
          <w:szCs w:val="20"/>
          <w:lang w:val="vi-VN"/>
        </w:rPr>
        <w:t>y đ</w:t>
      </w:r>
      <w:r>
        <w:rPr>
          <w:rFonts w:ascii="Arial" w:hAnsi="Arial" w:cs="Arial"/>
          <w:color w:val="000000"/>
          <w:sz w:val="20"/>
          <w:szCs w:val="20"/>
        </w:rPr>
        <w:t>ộ sai lệch vị trí.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3" type="#_x0000_t75" style="height:184.5pt;width:240pt" stroked="f">
            <v:imagedata r:id="rId8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61 - Độ lệch tâm giữa hai cấu kiện chịu lực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4" type="#_x0000_t75" style="height:201pt;width:314.25pt" stroked="f">
            <v:imagedata r:id="rId8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62</w:t>
      </w:r>
      <w:r w:rsidR="004A1AB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Cách xác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lệch tâm so với hai mạng l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ới trắ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ịa công trình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5.4.3. </w:t>
      </w:r>
      <w:r>
        <w:rPr>
          <w:rFonts w:ascii="Arial" w:hAnsi="Arial" w:cs="Arial"/>
          <w:color w:val="000000"/>
          <w:sz w:val="20"/>
          <w:szCs w:val="20"/>
        </w:rPr>
        <w:t>Sai lệch cho phép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tâm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8.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8</w:t>
      </w:r>
      <w:r w:rsidR="004A1AB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về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lệch tâm</w:t>
      </w:r>
    </w:p>
    <w:tbl>
      <w:tblPr>
        <w:tblStyle w:val="TableNormal"/>
        <w:tblW w:w="88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1273"/>
        <w:gridCol w:w="1355"/>
        <w:gridCol w:w="2552"/>
        <w:gridCol w:w="3676"/>
      </w:tblGrid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355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4A1ABB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vi đo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(Chiề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</w:tc>
        <w:tc>
          <w:tcPr>
            <w:tcW w:w="367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vMerge w:val="restart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lệch tâm (5.4)</w:t>
            </w:r>
          </w:p>
        </w:tc>
        <w:tc>
          <w:tcPr>
            <w:tcW w:w="1355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0,5 mm/m</w:t>
            </w:r>
          </w:p>
        </w:tc>
        <w:tc>
          <w:tcPr>
            <w:tcW w:w="2552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100 m</w:t>
            </w:r>
          </w:p>
        </w:tc>
        <w:tc>
          <w:tcPr>
            <w:tcW w:w="3676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dọi quang họ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và thanh đo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vMerge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0,8 mm/m</w:t>
            </w:r>
          </w:p>
        </w:tc>
        <w:tc>
          <w:tcPr>
            <w:tcW w:w="2552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50 grad</w:t>
            </w:r>
          </w:p>
        </w:tc>
        <w:tc>
          <w:tcPr>
            <w:tcW w:w="3676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Máy kinh vĩ và đánh 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u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tim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vMerge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1,2 mm/m</w:t>
            </w:r>
          </w:p>
        </w:tc>
        <w:tc>
          <w:tcPr>
            <w:tcW w:w="2552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= 50 grad - 70 grad</w:t>
            </w:r>
          </w:p>
        </w:tc>
        <w:tc>
          <w:tcPr>
            <w:tcW w:w="3676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thép cu</w:t>
            </w:r>
            <w:r w:rsidRPr="004A1ABB" w:rsidR="004A1ABB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 và ke</w:t>
            </w: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vMerge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 mm</w:t>
            </w:r>
          </w:p>
        </w:tc>
        <w:tc>
          <w:tcPr>
            <w:tcW w:w="2552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 m</w:t>
            </w:r>
          </w:p>
        </w:tc>
        <w:tc>
          <w:tcPr>
            <w:tcW w:w="3676" w:type="dxa"/>
            <w:vMerge w:val="restart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vMerge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 mm</w:t>
            </w:r>
          </w:p>
        </w:tc>
        <w:tc>
          <w:tcPr>
            <w:tcW w:w="2552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 m</w:t>
            </w:r>
          </w:p>
        </w:tc>
        <w:tc>
          <w:tcPr>
            <w:tcW w:w="3676" w:type="dxa"/>
            <w:vMerge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1273" w:type="dxa"/>
            <w:vMerge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55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 mm</w:t>
            </w:r>
          </w:p>
        </w:tc>
        <w:tc>
          <w:tcPr>
            <w:tcW w:w="2552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 m</w:t>
            </w:r>
          </w:p>
        </w:tc>
        <w:tc>
          <w:tcPr>
            <w:tcW w:w="3676" w:type="dxa"/>
            <w:shd w:val="clear" w:color="000000" w:fill="auto"/>
          </w:tcPr>
          <w:p w:rsidR="007616A5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856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8856" w:type="dxa"/>
            <w:gridSpan w:val="4"/>
            <w:shd w:val="clear" w:color="000000" w:fill="auto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CHÚ THÍCH: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="00FB453D"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31"/>
            </w:r>
            <w:r w:rsidR="00FB453D"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29"/>
            </w:r>
            <w:r w:rsidR="00FB453D"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20"/>
            </w:r>
            <w:r>
              <w:rPr>
                <w:rFonts w:ascii="Symbol" w:hAnsi="Symbol" w:cs="Symbol"/>
                <w:color w:val="000000"/>
                <w:sz w:val="20"/>
                <w:szCs w:val="20"/>
              </w:rPr>
              <w:sym w:font="Symbol" w:char="F061"/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= góc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ứng; (Xem Hình 54)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="00FB453D">
              <w:rPr>
                <w:rFonts w:ascii="Arial" w:hAnsi="Arial" w:cs="Arial"/>
                <w:color w:val="000000"/>
                <w:sz w:val="20"/>
                <w:szCs w:val="20"/>
              </w:rPr>
              <w:t xml:space="preserve">2)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Khi chiều cao dọi hay chiều dà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ờng ngắm của máy kinh vĩ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vư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ợt quá 40 m thì việ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đo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nên giao cho ngư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ời có trình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cao.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7" w:name="khoan_9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5.5. Sai lệch vị trí so với các cấu kiện khác (khoảng trống và khoảng cách)</w:t>
      </w:r>
      <w:bookmarkEnd w:id="17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5.5.1. </w:t>
      </w:r>
      <w:r>
        <w:rPr>
          <w:rFonts w:ascii="Arial" w:hAnsi="Arial" w:cs="Arial"/>
          <w:color w:val="000000"/>
          <w:sz w:val="20"/>
          <w:szCs w:val="20"/>
        </w:rPr>
        <w:t>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sai lệch vị trí so với các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khác - như sai l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kích thư</w:t>
      </w:r>
      <w:r>
        <w:rPr>
          <w:rFonts w:ascii="Arial" w:hAnsi="Arial" w:cs="Arial"/>
          <w:color w:val="000000"/>
          <w:sz w:val="20"/>
          <w:szCs w:val="20"/>
        </w:rPr>
        <w:t>ớc của phòng hoặc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kích thư</w:t>
      </w:r>
      <w:r>
        <w:rPr>
          <w:rFonts w:ascii="Arial" w:hAnsi="Arial" w:cs="Arial"/>
          <w:color w:val="000000"/>
          <w:sz w:val="20"/>
          <w:szCs w:val="20"/>
        </w:rPr>
        <w:t>ớc chính xác khác bên trong -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tính toán từ các giá trị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theo một hoặc nhiề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phươn</w:t>
      </w:r>
      <w:r>
        <w:rPr>
          <w:rFonts w:ascii="Arial" w:hAnsi="Arial" w:cs="Arial"/>
          <w:color w:val="000000"/>
          <w:sz w:val="20"/>
          <w:szCs w:val="20"/>
        </w:rPr>
        <w:t>g pháp trên.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Khoảng cách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tư</w:t>
      </w:r>
      <w:r>
        <w:rPr>
          <w:rFonts w:ascii="Arial" w:hAnsi="Arial" w:cs="Arial"/>
          <w:color w:val="000000"/>
          <w:sz w:val="20"/>
          <w:szCs w:val="20"/>
        </w:rPr>
        <w:t>ờng và giữa các cột c</w:t>
      </w:r>
      <w:r w:rsidRPr="006108BB" w:rsidR="006108BB">
        <w:rPr>
          <w:rFonts w:ascii="Arial" w:hAnsi="Arial" w:cs="Arial"/>
          <w:color w:val="000000"/>
          <w:sz w:val="20"/>
          <w:szCs w:val="20"/>
        </w:rPr>
        <w:t>ó</w:t>
      </w:r>
      <w:r>
        <w:rPr>
          <w:rFonts w:ascii="Arial" w:hAnsi="Arial" w:cs="Arial"/>
          <w:color w:val="000000"/>
          <w:sz w:val="20"/>
          <w:szCs w:val="20"/>
        </w:rPr>
        <w:t xml:space="preserve">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b</w:t>
      </w:r>
      <w:r>
        <w:rPr>
          <w:rFonts w:ascii="Arial" w:hAnsi="Arial" w:cs="Arial"/>
          <w:color w:val="000000"/>
          <w:sz w:val="20"/>
          <w:szCs w:val="20"/>
        </w:rPr>
        <w:t>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ng thanh đo </w:t>
      </w:r>
      <w:r>
        <w:rPr>
          <w:rFonts w:ascii="Arial" w:hAnsi="Arial" w:cs="Arial"/>
          <w:color w:val="000000"/>
          <w:sz w:val="20"/>
          <w:szCs w:val="20"/>
        </w:rPr>
        <w:t>ống rút. Cần thận trọ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khoảng cách vuông góc chứ không phải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ng cách xiên. Thanh đo </w:t>
      </w:r>
      <w:r>
        <w:rPr>
          <w:rFonts w:ascii="Arial" w:hAnsi="Arial" w:cs="Arial"/>
          <w:color w:val="000000"/>
          <w:sz w:val="20"/>
          <w:szCs w:val="20"/>
        </w:rPr>
        <w:t>ống rút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vuông góc (Xem Hình 63).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5" type="#_x0000_t75" style="height:147pt;width:366pt" stroked="f">
            <v:imagedata r:id="rId84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63</w:t>
      </w:r>
      <w:r w:rsidR="006108B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kho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ảng cách giữa các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tư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ờng và giữa các cột bằng thanh </w:t>
      </w:r>
      <w:r w:rsidRPr="006108BB" w:rsidR="006108BB">
        <w:rPr>
          <w:rFonts w:ascii="Arial" w:hAnsi="Arial" w:cs="Arial"/>
          <w:b/>
          <w:bCs/>
          <w:color w:val="000000"/>
          <w:sz w:val="20"/>
          <w:szCs w:val="20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o ống rút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Khi dùng thư</w:t>
      </w:r>
      <w:r>
        <w:rPr>
          <w:rFonts w:ascii="Arial" w:hAnsi="Arial" w:cs="Arial"/>
          <w:color w:val="000000"/>
          <w:sz w:val="20"/>
          <w:szCs w:val="20"/>
        </w:rPr>
        <w:t>ớc dây, khoảng cách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tư</w:t>
      </w:r>
      <w:r>
        <w:rPr>
          <w:rFonts w:ascii="Arial" w:hAnsi="Arial" w:cs="Arial"/>
          <w:color w:val="000000"/>
          <w:sz w:val="20"/>
          <w:szCs w:val="20"/>
        </w:rPr>
        <w:t>ờng trong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không gian kín thông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xác đ</w:t>
      </w:r>
      <w:r>
        <w:rPr>
          <w:rFonts w:ascii="Arial" w:hAnsi="Arial" w:cs="Arial"/>
          <w:color w:val="000000"/>
          <w:sz w:val="20"/>
          <w:szCs w:val="20"/>
        </w:rPr>
        <w:t>ịnh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đo t</w:t>
      </w:r>
      <w:r>
        <w:rPr>
          <w:rFonts w:ascii="Arial" w:hAnsi="Arial" w:cs="Arial"/>
          <w:color w:val="000000"/>
          <w:sz w:val="20"/>
          <w:szCs w:val="20"/>
        </w:rPr>
        <w:t>ại mức sàn với các mốc phụ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cách tư</w:t>
      </w:r>
      <w:r>
        <w:rPr>
          <w:rFonts w:ascii="Arial" w:hAnsi="Arial" w:cs="Arial"/>
          <w:color w:val="000000"/>
          <w:sz w:val="20"/>
          <w:szCs w:val="20"/>
        </w:rPr>
        <w:t>ờng một khoảng ngắn (Xem Hình 64).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6" type="#_x0000_t75" style="height:172.5pt;width:291.75pt" stroked="f">
            <v:imagedata r:id="rId85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64</w:t>
      </w:r>
      <w:r w:rsidR="006108BB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Đo khoảng cách giữa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các tư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ờng tại mức sàn có mốc phụ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Nên tránh đo tr</w:t>
      </w:r>
      <w:r>
        <w:rPr>
          <w:rFonts w:ascii="Arial" w:hAnsi="Arial" w:cs="Arial"/>
          <w:color w:val="000000"/>
          <w:sz w:val="20"/>
          <w:szCs w:val="20"/>
        </w:rPr>
        <w:t>ực tiếp khoảng cách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tư</w:t>
      </w:r>
      <w:r>
        <w:rPr>
          <w:rFonts w:ascii="Arial" w:hAnsi="Arial" w:cs="Arial"/>
          <w:color w:val="000000"/>
          <w:sz w:val="20"/>
          <w:szCs w:val="20"/>
        </w:rPr>
        <w:t>ờng tại mức tr</w:t>
      </w:r>
      <w:r w:rsidRPr="00111650" w:rsidR="00111650">
        <w:rPr>
          <w:rFonts w:ascii="Arial" w:hAnsi="Arial" w:cs="Arial"/>
          <w:color w:val="000000"/>
          <w:sz w:val="20"/>
          <w:szCs w:val="20"/>
        </w:rPr>
        <w:t>ầ</w:t>
      </w:r>
      <w:r>
        <w:rPr>
          <w:rFonts w:ascii="Arial" w:hAnsi="Arial" w:cs="Arial"/>
          <w:color w:val="000000"/>
          <w:sz w:val="20"/>
          <w:szCs w:val="20"/>
        </w:rPr>
        <w:t>n, khi chiều cao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3 m;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đo gián ti</w:t>
      </w:r>
      <w:r>
        <w:rPr>
          <w:rFonts w:ascii="Arial" w:hAnsi="Arial" w:cs="Arial"/>
          <w:color w:val="000000"/>
          <w:sz w:val="20"/>
          <w:szCs w:val="20"/>
        </w:rPr>
        <w:t>ếp, ví dụ dùng ống thủ</w:t>
      </w:r>
      <w:r>
        <w:rPr>
          <w:rFonts w:ascii="Arial" w:hAnsi="Arial" w:cs="Arial"/>
          <w:color w:val="000000"/>
          <w:sz w:val="20"/>
          <w:szCs w:val="20"/>
          <w:lang w:val="vi-VN"/>
        </w:rPr>
        <w:t>y,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nghiêng, máy dọi quang học hay máy kinh vĩ (Xem Hình 65).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66, Hình 67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b</w:t>
      </w:r>
      <w:r>
        <w:rPr>
          <w:rFonts w:ascii="Arial" w:hAnsi="Arial" w:cs="Arial"/>
          <w:color w:val="000000"/>
          <w:sz w:val="20"/>
          <w:szCs w:val="20"/>
        </w:rPr>
        <w:t>ề rộng sàn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thép cuộ</w:t>
      </w:r>
      <w:r>
        <w:rPr>
          <w:rFonts w:ascii="Arial" w:hAnsi="Arial" w:cs="Arial"/>
          <w:color w:val="000000"/>
          <w:sz w:val="20"/>
          <w:szCs w:val="20"/>
          <w:lang w:val="vi-VN"/>
        </w:rPr>
        <w:t>n và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ke, trong đó, v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tương đ</w:t>
      </w:r>
      <w:r>
        <w:rPr>
          <w:rFonts w:ascii="Arial" w:hAnsi="Arial" w:cs="Arial"/>
          <w:color w:val="000000"/>
          <w:sz w:val="20"/>
          <w:szCs w:val="20"/>
        </w:rPr>
        <w:t>ối của cột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nhờ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 thép cuộn và các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7" type="#_x0000_t75" style="height:138.75pt;width:225pt" stroked="f">
            <v:imagedata r:id="rId8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65 - Đo gián tiếp khi trầ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 hơn 3m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8" type="#_x0000_t75" style="height:2in;width:303.75pt" stroked="f">
            <v:imagedata r:id="rId87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66</w:t>
      </w:r>
      <w:r w:rsidR="0011165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Cách đo bề rộng sàn bằ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thép cuộn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099" type="#_x0000_t75" style="height:118.5pt;width:245.25pt" stroked="f">
            <v:imagedata r:id="rId88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67 - Cách đo bề rộng sàn bằ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ke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Đo chi</w:t>
      </w:r>
      <w:r>
        <w:rPr>
          <w:rFonts w:ascii="Arial" w:hAnsi="Arial" w:cs="Arial"/>
          <w:color w:val="000000"/>
          <w:sz w:val="20"/>
          <w:szCs w:val="20"/>
        </w:rPr>
        <w:t>ều cao có thể làm trực tiếp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bỏ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túi hay thanh đo </w:t>
      </w:r>
      <w:r>
        <w:rPr>
          <w:rFonts w:ascii="Arial" w:hAnsi="Arial" w:cs="Arial"/>
          <w:color w:val="000000"/>
          <w:sz w:val="20"/>
          <w:szCs w:val="20"/>
        </w:rPr>
        <w:t>ống rút (Xem Hình 68). Cần thận trọ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khoảng cách vuông góc chứ không phải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xiên. Đ</w:t>
      </w:r>
      <w:r>
        <w:rPr>
          <w:rFonts w:ascii="Arial" w:hAnsi="Arial" w:cs="Arial"/>
          <w:color w:val="000000"/>
          <w:sz w:val="20"/>
          <w:szCs w:val="20"/>
        </w:rPr>
        <w:t xml:space="preserve">ối với chiều cao phòng là 3 m,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lệch so với dây dọi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ớc thép cuộn hay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mia không đư</w:t>
      </w:r>
      <w:r>
        <w:rPr>
          <w:rFonts w:ascii="Arial" w:hAnsi="Arial" w:cs="Arial"/>
          <w:color w:val="000000"/>
          <w:sz w:val="20"/>
          <w:szCs w:val="20"/>
        </w:rPr>
        <w:t>ợc quá 5 mm.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0" type="#_x0000_t75" style="height:224.25pt;width:237pt" stroked="f">
            <v:imagedata r:id="rId89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68</w:t>
      </w:r>
      <w:r w:rsidR="00CF52D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</w:t>
      </w:r>
      <w:r w:rsidR="00CF52D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chi</w:t>
      </w:r>
      <w:r>
        <w:rPr>
          <w:rFonts w:ascii="Arial" w:hAnsi="Arial" w:cs="Arial"/>
          <w:b/>
          <w:bCs/>
          <w:color w:val="000000"/>
          <w:sz w:val="20"/>
          <w:szCs w:val="20"/>
        </w:rPr>
        <w:t>ều cao bằ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bỏ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túi hay thanh đo </w:t>
      </w:r>
      <w:r>
        <w:rPr>
          <w:rFonts w:ascii="Arial" w:hAnsi="Arial" w:cs="Arial"/>
          <w:b/>
          <w:bCs/>
          <w:color w:val="000000"/>
          <w:sz w:val="20"/>
          <w:szCs w:val="20"/>
        </w:rPr>
        <w:t>ống rút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69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gián ti</w:t>
      </w:r>
      <w:r>
        <w:rPr>
          <w:rFonts w:ascii="Arial" w:hAnsi="Arial" w:cs="Arial"/>
          <w:color w:val="000000"/>
          <w:sz w:val="20"/>
          <w:szCs w:val="20"/>
        </w:rPr>
        <w:t>ếp bằng máy thủy bình.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này có th</w:t>
      </w:r>
      <w:r>
        <w:rPr>
          <w:rFonts w:ascii="Arial" w:hAnsi="Arial" w:cs="Arial"/>
          <w:color w:val="000000"/>
          <w:sz w:val="20"/>
          <w:szCs w:val="20"/>
        </w:rPr>
        <w:t>ể kết hợp với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cao đ</w:t>
      </w:r>
      <w:r>
        <w:rPr>
          <w:rFonts w:ascii="Arial" w:hAnsi="Arial" w:cs="Arial"/>
          <w:color w:val="000000"/>
          <w:sz w:val="20"/>
          <w:szCs w:val="20"/>
        </w:rPr>
        <w:t>ộ của sàn và trần (Xem Hình 47).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1" type="#_x0000_t75" style="height:197.25pt;width:293.25pt" stroked="f">
            <v:imagedata r:id="rId90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VÍ DỤ: Chiều cao của phòng H =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phía sàn cộng với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phía trần (H =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+ r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0</w:t>
      </w:r>
      <w:r>
        <w:rPr>
          <w:rFonts w:ascii="Arial" w:hAnsi="Arial" w:cs="Arial"/>
          <w:color w:val="000000"/>
          <w:sz w:val="20"/>
          <w:szCs w:val="20"/>
        </w:rPr>
        <w:t>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69 - Đo gián tiếp bằng máy thủy bình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trên mia phải chỉnh sửa vì có thể có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không. Có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 xml:space="preserve">ểm không vì </w:t>
      </w: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ểm không của mia không trùng với mặt tựa của mia (Xem Hình 70).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Khi đo chi</w:t>
      </w:r>
      <w:r>
        <w:rPr>
          <w:rFonts w:ascii="Arial" w:hAnsi="Arial" w:cs="Arial"/>
          <w:color w:val="000000"/>
          <w:sz w:val="20"/>
          <w:szCs w:val="20"/>
        </w:rPr>
        <w:t>ều cao của khoảng trống hoặc khi truyề</w:t>
      </w:r>
      <w:r>
        <w:rPr>
          <w:rFonts w:ascii="Arial" w:hAnsi="Arial" w:cs="Arial"/>
          <w:color w:val="000000"/>
          <w:sz w:val="20"/>
          <w:szCs w:val="20"/>
          <w:lang w:val="vi-VN"/>
        </w:rPr>
        <w:t>n cao đ</w:t>
      </w:r>
      <w:r>
        <w:rPr>
          <w:rFonts w:ascii="Arial" w:hAnsi="Arial" w:cs="Arial"/>
          <w:color w:val="000000"/>
          <w:sz w:val="20"/>
          <w:szCs w:val="20"/>
        </w:rPr>
        <w:t>ộ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ớc thép cuộn, phải áp dụng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căng thư</w:t>
      </w:r>
      <w:r>
        <w:rPr>
          <w:rFonts w:ascii="Arial" w:hAnsi="Arial" w:cs="Arial"/>
          <w:color w:val="000000"/>
          <w:sz w:val="20"/>
          <w:szCs w:val="20"/>
        </w:rPr>
        <w:t>ớc theo lực chuẩn và hiệu chỉnh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do nhi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 khi chiề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cao vư</w:t>
      </w:r>
      <w:r>
        <w:rPr>
          <w:rFonts w:ascii="Arial" w:hAnsi="Arial" w:cs="Arial"/>
          <w:color w:val="000000"/>
          <w:sz w:val="20"/>
          <w:szCs w:val="20"/>
        </w:rPr>
        <w:t>ợt quá 10 m,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như đ</w:t>
      </w:r>
      <w:r>
        <w:rPr>
          <w:rFonts w:ascii="Arial" w:hAnsi="Arial" w:cs="Arial"/>
          <w:color w:val="000000"/>
          <w:sz w:val="20"/>
          <w:szCs w:val="20"/>
        </w:rPr>
        <w:t>ối với hố thang máy (Xem Hình 71).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2" type="#_x0000_t75" style="height:275.12pt;width:431.84pt" stroked="f">
            <v:imagedata r:id="rId91" o:title=""/>
          </v:shape>
        </w:pic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nh 71</w:t>
            </w:r>
            <w:r w:rsidR="003767B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- Trư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ờng hợp có sai số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ểm không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nh 72</w:t>
            </w:r>
            <w:r w:rsidR="003767B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- Đo chi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ều cao khoảng trống hố thang máy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ối với nhà cao tầng,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máy EDM (đo kho</w:t>
      </w:r>
      <w:r>
        <w:rPr>
          <w:rFonts w:ascii="Arial" w:hAnsi="Arial" w:cs="Arial"/>
          <w:color w:val="000000"/>
          <w:sz w:val="20"/>
          <w:szCs w:val="20"/>
        </w:rPr>
        <w:t>ảng cách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</w:t>
      </w:r>
      <w:r>
        <w:rPr>
          <w:rFonts w:ascii="Arial" w:hAnsi="Arial" w:cs="Arial"/>
          <w:color w:val="000000"/>
          <w:sz w:val="20"/>
          <w:szCs w:val="20"/>
        </w:rPr>
        <w:t>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quang) như sau: Đ</w:t>
      </w:r>
      <w:r>
        <w:rPr>
          <w:rFonts w:ascii="Arial" w:hAnsi="Arial" w:cs="Arial"/>
          <w:color w:val="000000"/>
          <w:sz w:val="20"/>
          <w:szCs w:val="20"/>
        </w:rPr>
        <w:t>ộ chênh cao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hoặc trực tiếp dọ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theo đư</w:t>
      </w:r>
      <w:r>
        <w:rPr>
          <w:rFonts w:ascii="Arial" w:hAnsi="Arial" w:cs="Arial"/>
          <w:color w:val="000000"/>
          <w:sz w:val="20"/>
          <w:szCs w:val="20"/>
        </w:rPr>
        <w:t>ờng dây dọi hoặc gián tiếp bằng cách giảm khoảng cách dố</w:t>
      </w:r>
      <w:r>
        <w:rPr>
          <w:rFonts w:ascii="Arial" w:hAnsi="Arial" w:cs="Arial"/>
          <w:color w:val="000000"/>
          <w:sz w:val="20"/>
          <w:szCs w:val="20"/>
          <w:lang w:val="vi-VN"/>
        </w:rPr>
        <w:t>c khi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góc đ</w:t>
      </w:r>
      <w:r>
        <w:rPr>
          <w:rFonts w:ascii="Arial" w:hAnsi="Arial" w:cs="Arial"/>
          <w:color w:val="000000"/>
          <w:sz w:val="20"/>
          <w:szCs w:val="20"/>
        </w:rPr>
        <w:t>ứng. Trong Hình 73 mô tả việc bố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trí máy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chênh cao giữa các mố</w:t>
      </w:r>
      <w:r>
        <w:rPr>
          <w:rFonts w:ascii="Arial" w:hAnsi="Arial" w:cs="Arial"/>
          <w:color w:val="000000"/>
          <w:sz w:val="20"/>
          <w:szCs w:val="20"/>
          <w:lang w:val="vi-VN"/>
        </w:rPr>
        <w:t>c cao đ</w:t>
      </w:r>
      <w:r>
        <w:rPr>
          <w:rFonts w:ascii="Arial" w:hAnsi="Arial" w:cs="Arial"/>
          <w:color w:val="000000"/>
          <w:sz w:val="20"/>
          <w:szCs w:val="20"/>
        </w:rPr>
        <w:t>ộ trong sàn nhà và các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làm thêm. Đ</w:t>
      </w:r>
      <w:r>
        <w:rPr>
          <w:rFonts w:ascii="Arial" w:hAnsi="Arial" w:cs="Arial"/>
          <w:color w:val="000000"/>
          <w:sz w:val="20"/>
          <w:szCs w:val="20"/>
        </w:rPr>
        <w:t>ộ chênh cao tổng cộng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các đi</w:t>
      </w:r>
      <w:r>
        <w:rPr>
          <w:rFonts w:ascii="Arial" w:hAnsi="Arial" w:cs="Arial"/>
          <w:color w:val="000000"/>
          <w:sz w:val="20"/>
          <w:szCs w:val="20"/>
        </w:rPr>
        <w:t>ểm là: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Δ</w:t>
      </w:r>
      <w:r>
        <w:rPr>
          <w:rFonts w:ascii="Arial" w:hAnsi="Arial" w:cs="Arial"/>
          <w:i/>
          <w:iCs/>
          <w:color w:val="000000"/>
          <w:sz w:val="20"/>
          <w:szCs w:val="20"/>
        </w:rPr>
        <w:t>H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color w:val="000000"/>
          <w:sz w:val="20"/>
          <w:szCs w:val="20"/>
        </w:rPr>
        <w:t>= A</w:t>
      </w:r>
      <w:r>
        <w:rPr>
          <w:rFonts w:ascii="Arial" w:hAnsi="Arial" w:cs="Arial"/>
          <w:i/>
          <w:iCs/>
          <w:color w:val="000000"/>
          <w:sz w:val="20"/>
          <w:szCs w:val="20"/>
          <w:vertAlign w:val="subscript"/>
        </w:rPr>
        <w:t>FU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- A</w:t>
      </w:r>
      <w:r>
        <w:rPr>
          <w:rFonts w:ascii="Arial" w:hAnsi="Arial" w:cs="Arial"/>
          <w:i/>
          <w:iCs/>
          <w:color w:val="000000"/>
          <w:sz w:val="20"/>
          <w:szCs w:val="20"/>
          <w:vertAlign w:val="subscript"/>
        </w:rPr>
        <w:t>FO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- A</w:t>
      </w:r>
      <w:r>
        <w:rPr>
          <w:rFonts w:ascii="Arial" w:hAnsi="Arial" w:cs="Arial"/>
          <w:i/>
          <w:iCs/>
          <w:color w:val="000000"/>
          <w:sz w:val="20"/>
          <w:szCs w:val="20"/>
          <w:vertAlign w:val="subscript"/>
        </w:rPr>
        <w:t>D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+ A</w:t>
      </w:r>
      <w:r>
        <w:rPr>
          <w:rFonts w:ascii="Arial" w:hAnsi="Arial" w:cs="Arial"/>
          <w:i/>
          <w:iCs/>
          <w:color w:val="000000"/>
          <w:sz w:val="20"/>
          <w:szCs w:val="20"/>
          <w:vertAlign w:val="subscript"/>
        </w:rPr>
        <w:t>K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+ L - K + K</w:t>
      </w:r>
      <w:r>
        <w:rPr>
          <w:rFonts w:ascii="Arial" w:hAnsi="Arial" w:cs="Arial"/>
          <w:i/>
          <w:iCs/>
          <w:color w:val="000000"/>
          <w:sz w:val="20"/>
          <w:szCs w:val="20"/>
          <w:vertAlign w:val="subscript"/>
        </w:rPr>
        <w:t>S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+ K</w:t>
      </w:r>
      <w:r>
        <w:rPr>
          <w:rFonts w:ascii="Arial" w:hAnsi="Arial" w:cs="Arial"/>
          <w:i/>
          <w:iCs/>
          <w:color w:val="000000"/>
          <w:sz w:val="20"/>
          <w:szCs w:val="20"/>
          <w:vertAlign w:val="subscript"/>
        </w:rPr>
        <w:t>BR</w:t>
      </w:r>
      <w:r>
        <w:rPr>
          <w:rFonts w:ascii="Arial" w:hAnsi="Arial" w:cs="Arial"/>
          <w:i/>
          <w:iCs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  <w:t>(8)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Trong đó: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, F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U</w:t>
      </w:r>
      <w:r>
        <w:rPr>
          <w:rFonts w:ascii="Arial" w:hAnsi="Arial" w:cs="Arial"/>
          <w:color w:val="000000"/>
          <w:sz w:val="20"/>
          <w:szCs w:val="20"/>
        </w:rPr>
        <w:t xml:space="preserve"> - các mố</w:t>
      </w:r>
      <w:r>
        <w:rPr>
          <w:rFonts w:ascii="Arial" w:hAnsi="Arial" w:cs="Arial"/>
          <w:color w:val="000000"/>
          <w:sz w:val="20"/>
          <w:szCs w:val="20"/>
          <w:lang w:val="vi-VN"/>
        </w:rPr>
        <w:t>c cao đ</w:t>
      </w:r>
      <w:r>
        <w:rPr>
          <w:rFonts w:ascii="Arial" w:hAnsi="Arial" w:cs="Arial"/>
          <w:color w:val="000000"/>
          <w:sz w:val="20"/>
          <w:szCs w:val="20"/>
        </w:rPr>
        <w:t>ộ;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ΔH - độ chênh cao giữa hai mố</w:t>
      </w:r>
      <w:r>
        <w:rPr>
          <w:rFonts w:ascii="Arial" w:hAnsi="Arial" w:cs="Arial"/>
          <w:color w:val="000000"/>
          <w:sz w:val="20"/>
          <w:szCs w:val="20"/>
          <w:lang w:val="vi-VN"/>
        </w:rPr>
        <w:t>c cao đ</w:t>
      </w:r>
      <w:r>
        <w:rPr>
          <w:rFonts w:ascii="Arial" w:hAnsi="Arial" w:cs="Arial"/>
          <w:color w:val="000000"/>
          <w:sz w:val="20"/>
          <w:szCs w:val="20"/>
        </w:rPr>
        <w:t>ộ;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 - khoảng cách lớn (MNQ);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 - khoảng cách nh</w:t>
      </w:r>
      <w:r w:rsidRPr="006C6A52" w:rsidR="006C6A52">
        <w:rPr>
          <w:rFonts w:ascii="Arial" w:hAnsi="Arial" w:cs="Arial"/>
          <w:color w:val="000000"/>
          <w:sz w:val="20"/>
          <w:szCs w:val="20"/>
        </w:rPr>
        <w:t>ỏ</w:t>
      </w:r>
      <w:r>
        <w:rPr>
          <w:rFonts w:ascii="Arial" w:hAnsi="Arial" w:cs="Arial"/>
          <w:color w:val="000000"/>
          <w:sz w:val="20"/>
          <w:szCs w:val="20"/>
        </w:rPr>
        <w:t xml:space="preserve"> (MN);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K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S</w:t>
      </w:r>
      <w:r>
        <w:rPr>
          <w:rFonts w:ascii="Arial" w:hAnsi="Arial" w:cs="Arial"/>
          <w:color w:val="000000"/>
          <w:sz w:val="20"/>
          <w:szCs w:val="20"/>
        </w:rPr>
        <w:t xml:space="preserve"> - hằng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cao của trục quay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gương bên trên giá ba chân;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BR</w:t>
      </w:r>
      <w:r>
        <w:rPr>
          <w:rFonts w:ascii="Arial" w:hAnsi="Arial" w:cs="Arial"/>
          <w:color w:val="000000"/>
          <w:sz w:val="20"/>
          <w:szCs w:val="20"/>
        </w:rPr>
        <w:t xml:space="preserve"> - hằng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cao của trục quay của kính phản chiếu;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FU</w:t>
      </w:r>
      <w:r>
        <w:rPr>
          <w:rFonts w:ascii="Arial" w:hAnsi="Arial" w:cs="Arial"/>
          <w:color w:val="000000"/>
          <w:sz w:val="20"/>
          <w:szCs w:val="20"/>
        </w:rPr>
        <w:t>,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FO</w:t>
      </w:r>
      <w:r>
        <w:rPr>
          <w:rFonts w:ascii="Arial" w:hAnsi="Arial" w:cs="Arial"/>
          <w:color w:val="000000"/>
          <w:sz w:val="20"/>
          <w:szCs w:val="20"/>
        </w:rPr>
        <w:t>,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D</w:t>
      </w:r>
      <w:r>
        <w:rPr>
          <w:rFonts w:ascii="Arial" w:hAnsi="Arial" w:cs="Arial"/>
          <w:color w:val="000000"/>
          <w:sz w:val="20"/>
          <w:szCs w:val="20"/>
        </w:rPr>
        <w:t>, A</w:t>
      </w:r>
      <w:r>
        <w:rPr>
          <w:rFonts w:ascii="Arial" w:hAnsi="Arial" w:cs="Arial"/>
          <w:color w:val="000000"/>
          <w:sz w:val="20"/>
          <w:szCs w:val="20"/>
          <w:vertAlign w:val="subscript"/>
        </w:rPr>
        <w:t>K</w:t>
      </w:r>
      <w:r>
        <w:rPr>
          <w:rFonts w:ascii="Arial" w:hAnsi="Arial" w:cs="Arial"/>
          <w:color w:val="000000"/>
          <w:sz w:val="20"/>
          <w:szCs w:val="20"/>
        </w:rPr>
        <w:t xml:space="preserve"> I- các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trên mia thủy chuẩn.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Phương pháp này cho phép kh</w:t>
      </w:r>
      <w:r>
        <w:rPr>
          <w:rFonts w:ascii="Arial" w:hAnsi="Arial" w:cs="Arial"/>
          <w:color w:val="000000"/>
          <w:sz w:val="20"/>
          <w:szCs w:val="20"/>
        </w:rPr>
        <w:t>ử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hằng số của dụng cụ. Trong Hình 73 mô tả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cách đo chi</w:t>
      </w:r>
      <w:r>
        <w:rPr>
          <w:rFonts w:ascii="Arial" w:hAnsi="Arial" w:cs="Arial"/>
          <w:color w:val="000000"/>
          <w:sz w:val="20"/>
          <w:szCs w:val="20"/>
        </w:rPr>
        <w:t>ều cao nhờ máy EDM.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CHÚ THÍCH: Việ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này l</w:t>
      </w:r>
      <w:r>
        <w:rPr>
          <w:rFonts w:ascii="Arial" w:hAnsi="Arial" w:cs="Arial"/>
          <w:color w:val="000000"/>
          <w:sz w:val="20"/>
          <w:szCs w:val="20"/>
        </w:rPr>
        <w:t>à phức tạp,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ợc thực hiện bở</w:t>
      </w:r>
      <w:r>
        <w:rPr>
          <w:rFonts w:ascii="Arial" w:hAnsi="Arial" w:cs="Arial"/>
          <w:color w:val="000000"/>
          <w:sz w:val="20"/>
          <w:szCs w:val="20"/>
          <w:lang w:val="vi-VN"/>
        </w:rPr>
        <w:t>i ngư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i có đ</w:t>
      </w:r>
      <w:r>
        <w:rPr>
          <w:rFonts w:ascii="Arial" w:hAnsi="Arial" w:cs="Arial"/>
          <w:color w:val="000000"/>
          <w:sz w:val="20"/>
          <w:szCs w:val="20"/>
        </w:rPr>
        <w:t>ủ trì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Trong Hình 73,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</w:t>
      </w:r>
      <w:r>
        <w:rPr>
          <w:rFonts w:ascii="Arial" w:hAnsi="Arial" w:cs="Arial"/>
          <w:color w:val="000000"/>
          <w:sz w:val="20"/>
          <w:szCs w:val="20"/>
        </w:rPr>
        <w:t>ứng Δ</w:t>
      </w:r>
      <w:r>
        <w:rPr>
          <w:rFonts w:ascii="Arial" w:hAnsi="Arial" w:cs="Arial"/>
          <w:color w:val="000000"/>
          <w:sz w:val="20"/>
          <w:szCs w:val="20"/>
          <w:lang w:val="vi-VN"/>
        </w:rPr>
        <w:t>H đư</w:t>
      </w:r>
      <w:r>
        <w:rPr>
          <w:rFonts w:ascii="Arial" w:hAnsi="Arial" w:cs="Arial"/>
          <w:color w:val="000000"/>
          <w:sz w:val="20"/>
          <w:szCs w:val="20"/>
        </w:rPr>
        <w:t>ợc suy từ hiệu số của hai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kho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(MNQ - MN). Phương pháp này lo</w:t>
      </w:r>
      <w:r>
        <w:rPr>
          <w:rFonts w:ascii="Arial" w:hAnsi="Arial" w:cs="Arial"/>
          <w:color w:val="000000"/>
          <w:sz w:val="20"/>
          <w:szCs w:val="20"/>
        </w:rPr>
        <w:t>ại trừ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máy EDM. Đ</w:t>
      </w:r>
      <w:r>
        <w:rPr>
          <w:rFonts w:ascii="Arial" w:hAnsi="Arial" w:cs="Arial"/>
          <w:color w:val="000000"/>
          <w:sz w:val="20"/>
          <w:szCs w:val="20"/>
        </w:rPr>
        <w:t>ối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phương pháp mô t</w:t>
      </w:r>
      <w:r>
        <w:rPr>
          <w:rFonts w:ascii="Arial" w:hAnsi="Arial" w:cs="Arial"/>
          <w:color w:val="000000"/>
          <w:sz w:val="20"/>
          <w:szCs w:val="20"/>
        </w:rPr>
        <w:t>ả trong Hình 75, chỉ cần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kho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nhưng lúc này ph</w:t>
      </w:r>
      <w:r>
        <w:rPr>
          <w:rFonts w:ascii="Arial" w:hAnsi="Arial" w:cs="Arial"/>
          <w:color w:val="000000"/>
          <w:sz w:val="20"/>
          <w:szCs w:val="20"/>
        </w:rPr>
        <w:t>ải biết hoặc phải xét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 (MO).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Trong Hình 74 </w:t>
      </w:r>
      <w:r w:rsidR="006C6A52">
        <w:rPr>
          <w:rFonts w:ascii="Arial" w:hAnsi="Arial" w:cs="Arial"/>
          <w:color w:val="000000"/>
          <w:sz w:val="20"/>
          <w:szCs w:val="20"/>
        </w:rPr>
        <w:t>mô tả</w:t>
      </w:r>
      <w:r>
        <w:rPr>
          <w:rFonts w:ascii="Arial" w:hAnsi="Arial" w:cs="Arial"/>
          <w:color w:val="000000"/>
          <w:sz w:val="20"/>
          <w:szCs w:val="20"/>
        </w:rPr>
        <w:t xml:space="preserve"> ph</w:t>
      </w:r>
      <w:r>
        <w:rPr>
          <w:rFonts w:ascii="Arial" w:hAnsi="Arial" w:cs="Arial"/>
          <w:color w:val="000000"/>
          <w:sz w:val="20"/>
          <w:szCs w:val="20"/>
          <w:lang w:val="vi-VN"/>
        </w:rPr>
        <w:t>ương pháp đo tr</w:t>
      </w:r>
      <w:r>
        <w:rPr>
          <w:rFonts w:ascii="Arial" w:hAnsi="Arial" w:cs="Arial"/>
          <w:color w:val="000000"/>
          <w:sz w:val="20"/>
          <w:szCs w:val="20"/>
        </w:rPr>
        <w:t>ực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p hơn.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3" type="#_x0000_t75" style="height:312pt;width:238.5pt" stroked="f">
            <v:imagedata r:id="rId9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73 - Đo chiều cao bằng máy EDM.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4" type="#_x0000_t75" style="height:300pt;width:242.25pt" stroked="f">
            <v:imagedata r:id="rId93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74</w:t>
      </w:r>
      <w:r w:rsidR="00C90BAA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Mô tả ph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ương pháp đo b</w:t>
      </w:r>
      <w:r>
        <w:rPr>
          <w:rFonts w:ascii="Arial" w:hAnsi="Arial" w:cs="Arial"/>
          <w:b/>
          <w:bCs/>
          <w:color w:val="000000"/>
          <w:sz w:val="20"/>
          <w:szCs w:val="20"/>
        </w:rPr>
        <w:t>ằng máy EDM.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5.5.2. </w:t>
      </w:r>
      <w:r>
        <w:rPr>
          <w:rFonts w:ascii="Arial" w:hAnsi="Arial" w:cs="Arial"/>
          <w:color w:val="000000"/>
          <w:sz w:val="20"/>
          <w:szCs w:val="20"/>
        </w:rPr>
        <w:t>Sai lệch cho phép về vị trí so với các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khác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9.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9</w:t>
      </w:r>
      <w:r w:rsidR="00C90BAA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về vị trí so với các cấu kiện khác</w:t>
      </w:r>
    </w:p>
    <w:tbl>
      <w:tblPr>
        <w:tblStyle w:val="TableNormal"/>
        <w:tblW w:w="8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2845"/>
        <w:gridCol w:w="1440"/>
        <w:gridCol w:w="1620"/>
        <w:gridCol w:w="3077"/>
      </w:tblGrid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440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C90BAA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m vi đo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(Chi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307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Sai lệch vị trí so với các cấu kiệ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khác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lắp dựng</w:t>
            </w:r>
          </w:p>
        </w:tc>
        <w:tc>
          <w:tcPr>
            <w:tcW w:w="1440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77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 w:val="restart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Ngang</w:t>
            </w:r>
          </w:p>
        </w:tc>
        <w:tc>
          <w:tcPr>
            <w:tcW w:w="144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r w:rsidR="00C90BA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77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Thanh đo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ống rút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3077" w:type="dxa"/>
            <w:vMerge w:val="restart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ớc thép cuộn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nh,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hay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rút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D111A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 w:val="restart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Ngang</w:t>
            </w:r>
          </w:p>
        </w:tc>
        <w:tc>
          <w:tcPr>
            <w:tcW w:w="144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&lt;10</w:t>
            </w:r>
          </w:p>
        </w:tc>
        <w:tc>
          <w:tcPr>
            <w:tcW w:w="3077" w:type="dxa"/>
            <w:vMerge w:val="restart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Thanh đo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rút và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3077" w:type="dxa"/>
            <w:vMerge w:val="restart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112DDF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r w:rsidR="00C90BA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77" w:type="dxa"/>
            <w:vMerge w:val="restart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3077" w:type="dxa"/>
            <w:vMerge w:val="restart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 và ke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2C37C0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 w:val="restart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-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ứng</w:t>
            </w: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5</w:t>
            </w:r>
          </w:p>
        </w:tc>
        <w:tc>
          <w:tcPr>
            <w:tcW w:w="3077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Thanh đo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ống rút hoặ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rút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5</w:t>
            </w:r>
          </w:p>
        </w:tc>
        <w:tc>
          <w:tcPr>
            <w:tcW w:w="3077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Máy thủy bình và mia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8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100</w:t>
            </w:r>
          </w:p>
        </w:tc>
        <w:tc>
          <w:tcPr>
            <w:tcW w:w="3077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EDM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 10</w:t>
            </w:r>
          </w:p>
        </w:tc>
        <w:tc>
          <w:tcPr>
            <w:tcW w:w="3077" w:type="dxa"/>
            <w:vMerge w:val="restart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ã kiể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m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ịnh</w:t>
            </w: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10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20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15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20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30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Tr="000237A6">
        <w:tblPrEx>
          <w:tblW w:w="8982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845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20</w:t>
            </w:r>
          </w:p>
        </w:tc>
        <w:tc>
          <w:tcPr>
            <w:tcW w:w="1620" w:type="dxa"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Từ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30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ến 50</w:t>
            </w:r>
          </w:p>
        </w:tc>
        <w:tc>
          <w:tcPr>
            <w:tcW w:w="3077" w:type="dxa"/>
            <w:vMerge/>
            <w:shd w:val="clear" w:color="000000" w:fill="auto"/>
            <w:vAlign w:val="center"/>
          </w:tcPr>
          <w:p w:rsidR="00E54D0E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8" w:name="khoan_10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5.6. Độ phẳng, độ thẳng, độ vồng thiết kế</w:t>
      </w:r>
      <w:bookmarkEnd w:id="18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5.6.1. </w:t>
      </w:r>
      <w:r>
        <w:rPr>
          <w:rFonts w:ascii="Arial" w:hAnsi="Arial" w:cs="Arial"/>
          <w:color w:val="000000"/>
          <w:sz w:val="20"/>
          <w:szCs w:val="20"/>
        </w:rPr>
        <w:t>Các giá trị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phương pháp đo nêu trong 4.3, 5.2 </w:t>
      </w:r>
      <w:r>
        <w:rPr>
          <w:rFonts w:ascii="Arial" w:hAnsi="Arial" w:cs="Arial"/>
          <w:color w:val="000000"/>
          <w:sz w:val="20"/>
          <w:szCs w:val="20"/>
        </w:rPr>
        <w:t>và 5.3 cũng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sai lệch thi công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ng,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đ</w:t>
      </w:r>
      <w:r>
        <w:rPr>
          <w:rFonts w:ascii="Arial" w:hAnsi="Arial" w:cs="Arial"/>
          <w:color w:val="000000"/>
          <w:sz w:val="20"/>
          <w:szCs w:val="20"/>
        </w:rPr>
        <w:t>ộ vồng thiết kế theo các nguyên tắc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4.3 và 4.4. Tuy nhiên, đ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i </w:t>
      </w:r>
      <w:r w:rsidR="009B1100">
        <w:rPr>
          <w:rFonts w:ascii="Arial" w:hAnsi="Arial" w:cs="Arial"/>
          <w:color w:val="000000"/>
          <w:sz w:val="20"/>
          <w:szCs w:val="20"/>
          <w:lang w:val="vi-VN"/>
        </w:rPr>
        <w:t>với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trư</w:t>
      </w:r>
      <w:r>
        <w:rPr>
          <w:rFonts w:ascii="Arial" w:hAnsi="Arial" w:cs="Arial"/>
          <w:color w:val="000000"/>
          <w:sz w:val="20"/>
          <w:szCs w:val="20"/>
        </w:rPr>
        <w:t>ờng hợp này cũng phải thống nhất lấy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nào đ</w:t>
      </w:r>
      <w:r>
        <w:rPr>
          <w:rFonts w:ascii="Arial" w:hAnsi="Arial" w:cs="Arial"/>
          <w:color w:val="000000"/>
          <w:sz w:val="20"/>
          <w:szCs w:val="20"/>
        </w:rPr>
        <w:t>ể tí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(Xem 4.4).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lệch phẳng (toàn thể hay cục bộ</w:t>
      </w:r>
      <w:r>
        <w:rPr>
          <w:rFonts w:ascii="Arial" w:hAnsi="Arial" w:cs="Arial"/>
          <w:color w:val="000000"/>
          <w:sz w:val="20"/>
          <w:szCs w:val="20"/>
          <w:lang w:val="vi-VN"/>
        </w:rPr>
        <w:t>)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so với một mặt phẳng chuẩ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ã thống nhất, chẳng hạn trong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đơn gi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n này th</w:t>
      </w:r>
      <w:r w:rsidRPr="009B1100" w:rsidR="009B1100">
        <w:rPr>
          <w:rFonts w:ascii="Arial" w:hAnsi="Arial" w:cs="Arial"/>
          <w:color w:val="000000"/>
          <w:sz w:val="20"/>
          <w:szCs w:val="20"/>
          <w:lang w:val="vi-VN"/>
        </w:rPr>
        <w:t>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đó là m</w:t>
      </w:r>
      <w:r>
        <w:rPr>
          <w:rFonts w:ascii="Arial" w:hAnsi="Arial" w:cs="Arial"/>
          <w:color w:val="000000"/>
          <w:sz w:val="20"/>
          <w:szCs w:val="20"/>
        </w:rPr>
        <w:t>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 qua các đi</w:t>
      </w:r>
      <w:r>
        <w:rPr>
          <w:rFonts w:ascii="Arial" w:hAnsi="Arial" w:cs="Arial"/>
          <w:color w:val="000000"/>
          <w:sz w:val="20"/>
          <w:szCs w:val="20"/>
        </w:rPr>
        <w:t>ểm của mặt chính tại mức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ất và mái (Xem Hình 75).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5.6.2. </w:t>
      </w:r>
      <w:r>
        <w:rPr>
          <w:rFonts w:ascii="Arial" w:hAnsi="Arial" w:cs="Arial"/>
          <w:color w:val="000000"/>
          <w:sz w:val="20"/>
          <w:szCs w:val="20"/>
        </w:rPr>
        <w:t>Bảng sai lệch cho phép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 có thông tin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chính xác của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phương pháp đo đ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c khi dùng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ng,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đ</w:t>
      </w:r>
      <w:r>
        <w:rPr>
          <w:rFonts w:ascii="Arial" w:hAnsi="Arial" w:cs="Arial"/>
          <w:color w:val="000000"/>
          <w:sz w:val="20"/>
          <w:szCs w:val="20"/>
        </w:rPr>
        <w:t>ộ vồng thiết kế, xin xem các bả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ộ sai lệch cho phép tại 4.3, 4.4, 5.1, 5.2 và 5.3.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433"/>
        <w:gridCol w:w="4433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CHÚ DẪN: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="009B1100">
              <w:rPr>
                <w:rFonts w:ascii="Arial" w:hAnsi="Arial" w:cs="Arial"/>
                <w:color w:val="000000"/>
                <w:sz w:val="20"/>
                <w:szCs w:val="20"/>
              </w:rPr>
              <w:t xml:space="preserve">a,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b, c là giá trị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đo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B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là chiều cao của công trình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là chiều cao của tầng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F là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ộ sai lệch mặt phẳng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object>
                <v:shape id="_x0000_i1105" type="#_x0000_t75" style="height:30pt;width:106pt" o:oleicon="f" o:ole="" stroked="f">
                  <v:imagedata r:id="rId94" o:title=""/>
                </v:shape>
                <o:OLEObject Type="Embed" ProgID="Equation.3" ShapeID="_x0000_i1105" DrawAspect="Content" ObjectID="_1476520187" r:id="rId95"/>
              </w:objec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106" type="#_x0000_t75" style="height:171.75pt;width:175.5pt" stroked="f">
                  <v:imagedata r:id="rId96" o:title=""/>
                </v:shape>
              </w:pic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75</w:t>
      </w:r>
      <w:r w:rsidR="009B110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Xác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sai lệch phẳng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bookmarkStart w:id="19" w:name="khoan_11"/>
      <w:r w:rsidRPr="000237A6" w:rsidR="000237A6">
        <w:rPr>
          <w:rFonts w:ascii="Arial" w:hAnsi="Arial" w:cs="Arial"/>
          <w:b/>
          <w:bCs/>
          <w:color w:val="000000"/>
          <w:sz w:val="20"/>
          <w:szCs w:val="20"/>
        </w:rPr>
        <w:t>5.7. Các sai lệch quan trọng khác</w:t>
      </w:r>
      <w:bookmarkEnd w:id="19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5.7.1. Chiều rộng của bề mặt gố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ỡ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Chiều rộng của bề mặt gố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 w:rsidRPr="009B1100" w:rsidR="009B1100">
        <w:rPr>
          <w:rFonts w:ascii="Arial" w:hAnsi="Arial" w:cs="Arial"/>
          <w:color w:val="000000"/>
          <w:sz w:val="20"/>
          <w:szCs w:val="20"/>
          <w:lang w:val="vi-VN"/>
        </w:rPr>
        <w:t>ỡ</w:t>
      </w:r>
      <w:r>
        <w:rPr>
          <w:rFonts w:ascii="Arial" w:hAnsi="Arial" w:cs="Arial"/>
          <w:color w:val="000000"/>
          <w:sz w:val="20"/>
          <w:szCs w:val="20"/>
        </w:rPr>
        <w:t xml:space="preserve"> (Xem Hình 76) của cấu kiện sàn thì phần lớn là khó kiểm tra sau khi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sàn đ</w:t>
      </w:r>
      <w:r>
        <w:rPr>
          <w:rFonts w:ascii="Arial" w:hAnsi="Arial" w:cs="Arial"/>
          <w:color w:val="000000"/>
          <w:sz w:val="20"/>
          <w:szCs w:val="20"/>
        </w:rPr>
        <w:t xml:space="preserve">ã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vào vị trí.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phương pháp đ</w:t>
      </w:r>
      <w:r>
        <w:rPr>
          <w:rFonts w:ascii="Arial" w:hAnsi="Arial" w:cs="Arial"/>
          <w:color w:val="000000"/>
          <w:sz w:val="20"/>
          <w:szCs w:val="20"/>
        </w:rPr>
        <w:t>ể tránh khó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khăn này l</w:t>
      </w:r>
      <w:r>
        <w:rPr>
          <w:rFonts w:ascii="Arial" w:hAnsi="Arial" w:cs="Arial"/>
          <w:color w:val="000000"/>
          <w:sz w:val="20"/>
          <w:szCs w:val="20"/>
        </w:rPr>
        <w:t>à tạo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song song với mép c</w:t>
      </w:r>
      <w:r w:rsidRPr="009B1100" w:rsidR="009B1100"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</w:rPr>
        <w:t>u kiện sàn tại một khoảng cách C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c khi </w:t>
      </w:r>
      <w:r w:rsidR="009B1100">
        <w:rPr>
          <w:rFonts w:ascii="Arial" w:hAnsi="Arial" w:cs="Arial"/>
          <w:color w:val="000000"/>
          <w:sz w:val="20"/>
          <w:szCs w:val="20"/>
        </w:rPr>
        <w:t>d</w:t>
      </w:r>
      <w:r>
        <w:rPr>
          <w:rFonts w:ascii="Arial" w:hAnsi="Arial" w:cs="Arial"/>
          <w:color w:val="000000"/>
          <w:sz w:val="20"/>
          <w:szCs w:val="20"/>
        </w:rPr>
        <w:t>ựng lắ</w:t>
      </w:r>
      <w:r>
        <w:rPr>
          <w:rFonts w:ascii="Arial" w:hAnsi="Arial" w:cs="Arial"/>
          <w:color w:val="000000"/>
          <w:sz w:val="20"/>
          <w:szCs w:val="20"/>
          <w:lang w:val="vi-VN"/>
        </w:rPr>
        <w:t>p, và đánh d</w:t>
      </w:r>
      <w:r>
        <w:rPr>
          <w:rFonts w:ascii="Arial" w:hAnsi="Arial" w:cs="Arial"/>
          <w:color w:val="000000"/>
          <w:sz w:val="20"/>
          <w:szCs w:val="20"/>
        </w:rPr>
        <w:t>ấ</w:t>
      </w:r>
      <w:r>
        <w:rPr>
          <w:rFonts w:ascii="Arial" w:hAnsi="Arial" w:cs="Arial"/>
          <w:color w:val="000000"/>
          <w:sz w:val="20"/>
          <w:szCs w:val="20"/>
          <w:lang w:val="vi-VN"/>
        </w:rPr>
        <w:t>u đư</w:t>
      </w:r>
      <w:r>
        <w:rPr>
          <w:rFonts w:ascii="Arial" w:hAnsi="Arial" w:cs="Arial"/>
          <w:color w:val="000000"/>
          <w:sz w:val="20"/>
          <w:szCs w:val="20"/>
        </w:rPr>
        <w:t>ờng này tại 2 hay nhiều chỗ, bằng một nét rạch sắc, và nế</w:t>
      </w:r>
      <w:r>
        <w:rPr>
          <w:rFonts w:ascii="Arial" w:hAnsi="Arial" w:cs="Arial"/>
          <w:color w:val="000000"/>
          <w:sz w:val="20"/>
          <w:szCs w:val="20"/>
          <w:lang w:val="vi-VN"/>
        </w:rPr>
        <w:t>u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phép, đá</w:t>
      </w:r>
      <w:r>
        <w:rPr>
          <w:rFonts w:ascii="Arial" w:hAnsi="Arial" w:cs="Arial"/>
          <w:color w:val="000000"/>
          <w:sz w:val="20"/>
          <w:szCs w:val="20"/>
        </w:rPr>
        <w:t xml:space="preserve">nh dấu </w:t>
      </w:r>
      <w:r w:rsidR="009B1100">
        <w:rPr>
          <w:rFonts w:ascii="Arial" w:hAnsi="Arial" w:cs="Arial"/>
          <w:color w:val="000000"/>
          <w:sz w:val="20"/>
          <w:szCs w:val="20"/>
        </w:rPr>
        <w:t>vị trí</w:t>
      </w:r>
      <w:r>
        <w:rPr>
          <w:rFonts w:ascii="Arial" w:hAnsi="Arial" w:cs="Arial"/>
          <w:color w:val="000000"/>
          <w:sz w:val="20"/>
          <w:szCs w:val="20"/>
        </w:rPr>
        <w:t xml:space="preserve"> nét rạch này bằng một vế</w:t>
      </w:r>
      <w:r>
        <w:rPr>
          <w:rFonts w:ascii="Arial" w:hAnsi="Arial" w:cs="Arial"/>
          <w:color w:val="000000"/>
          <w:sz w:val="20"/>
          <w:szCs w:val="20"/>
          <w:lang w:val="vi-VN"/>
        </w:rPr>
        <w:t>t sơn đ</w:t>
      </w:r>
      <w:r>
        <w:rPr>
          <w:rFonts w:ascii="Arial" w:hAnsi="Arial" w:cs="Arial"/>
          <w:color w:val="000000"/>
          <w:sz w:val="20"/>
          <w:szCs w:val="20"/>
        </w:rPr>
        <w:t>ể dễ nhận ra nó. Sau khi dựng lắp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kho</w:t>
      </w:r>
      <w:r>
        <w:rPr>
          <w:rFonts w:ascii="Arial" w:hAnsi="Arial" w:cs="Arial"/>
          <w:color w:val="000000"/>
          <w:sz w:val="20"/>
          <w:szCs w:val="20"/>
        </w:rPr>
        <w:t>ảng cách M giữa vạch dấu trên sàn và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ỡ.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6253"/>
        <w:gridCol w:w="2818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107" type="#_x0000_t75" style="height:153.75pt;width:138pt" stroked="f">
                  <v:imagedata r:id="rId97" o:title=""/>
                </v:shape>
              </w:pic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CHÚ DẪN: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 = chiều rộng của bề mặt gối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 xml:space="preserve">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ỡ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 = khoả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ng cách không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ổi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 = khoảng cá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ch đo đư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ợc</w: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8856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76</w:t>
            </w:r>
            <w:r w:rsidR="0004046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Đo chi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ều rộng mối nối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5.7.2. Chiều rộng của mối nối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chi</w:t>
      </w:r>
      <w:r>
        <w:rPr>
          <w:rFonts w:ascii="Arial" w:hAnsi="Arial" w:cs="Arial"/>
          <w:color w:val="000000"/>
          <w:sz w:val="20"/>
          <w:szCs w:val="20"/>
        </w:rPr>
        <w:t>ều rộng của mối nối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nêm đo,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calip đo ho</w:t>
      </w:r>
      <w:r>
        <w:rPr>
          <w:rFonts w:ascii="Arial" w:hAnsi="Arial" w:cs="Arial"/>
          <w:color w:val="000000"/>
          <w:sz w:val="20"/>
          <w:szCs w:val="20"/>
        </w:rPr>
        <w:t>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thư</w:t>
      </w:r>
      <w:r>
        <w:rPr>
          <w:rFonts w:ascii="Arial" w:hAnsi="Arial" w:cs="Arial"/>
          <w:color w:val="000000"/>
          <w:sz w:val="20"/>
          <w:szCs w:val="20"/>
        </w:rPr>
        <w:t>ớc khuế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ại. Cữ lọt/không lọ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là đ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nhưng không đ</w:t>
      </w:r>
      <w:r w:rsidRPr="00040467" w:rsidR="00040467">
        <w:rPr>
          <w:rFonts w:ascii="Arial" w:hAnsi="Arial" w:cs="Arial"/>
          <w:color w:val="000000"/>
          <w:sz w:val="20"/>
          <w:szCs w:val="20"/>
          <w:lang w:val="vi-VN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 thu thập dữ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ộ chính xác. Nếu khe nối có vát trên 10 mm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khó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 xml:space="preserve">ợc từ nêm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do sai s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c. Trong trư</w:t>
      </w:r>
      <w:r>
        <w:rPr>
          <w:rFonts w:ascii="Arial" w:hAnsi="Arial" w:cs="Arial"/>
          <w:color w:val="000000"/>
          <w:sz w:val="20"/>
          <w:szCs w:val="20"/>
        </w:rPr>
        <w:t>ờng hợp này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calip đo trong ho</w:t>
      </w:r>
      <w:r>
        <w:rPr>
          <w:rFonts w:ascii="Arial" w:hAnsi="Arial" w:cs="Arial"/>
          <w:color w:val="000000"/>
          <w:sz w:val="20"/>
          <w:szCs w:val="20"/>
        </w:rPr>
        <w:t>ặc cữ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khe.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5.7.3. Bậc tại khe nối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Bậc tại khe nối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trong lúc th</w:t>
      </w:r>
      <w:r>
        <w:rPr>
          <w:rFonts w:ascii="Arial" w:hAnsi="Arial" w:cs="Arial"/>
          <w:color w:val="000000"/>
          <w:sz w:val="20"/>
          <w:szCs w:val="20"/>
        </w:rPr>
        <w:t>ực hiện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thao tác đo đ</w:t>
      </w:r>
      <w:r>
        <w:rPr>
          <w:rFonts w:ascii="Arial" w:hAnsi="Arial" w:cs="Arial"/>
          <w:color w:val="000000"/>
          <w:sz w:val="20"/>
          <w:szCs w:val="20"/>
        </w:rPr>
        <w:t>ã nêu (Xem Hình 42 và Hình 48),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riêng b</w:t>
      </w:r>
      <w:r>
        <w:rPr>
          <w:rFonts w:ascii="Arial" w:hAnsi="Arial" w:cs="Arial"/>
          <w:color w:val="000000"/>
          <w:sz w:val="20"/>
          <w:szCs w:val="20"/>
        </w:rPr>
        <w:t>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ke hay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và thư</w:t>
      </w:r>
      <w:r>
        <w:rPr>
          <w:rFonts w:ascii="Arial" w:hAnsi="Arial" w:cs="Arial"/>
          <w:color w:val="000000"/>
          <w:sz w:val="20"/>
          <w:szCs w:val="20"/>
        </w:rPr>
        <w:t>ớc thép rút (Xem Hình 77).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8" type="#_x0000_t75" style="height:183.75pt;width:192pt" stroked="f">
            <v:imagedata r:id="rId98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77</w:t>
      </w:r>
      <w:r w:rsidR="0004046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 b</w:t>
      </w:r>
      <w:r>
        <w:rPr>
          <w:rFonts w:ascii="Arial" w:hAnsi="Arial" w:cs="Arial"/>
          <w:b/>
          <w:bCs/>
          <w:color w:val="000000"/>
          <w:sz w:val="20"/>
          <w:szCs w:val="20"/>
        </w:rPr>
        <w:t>ậc tại khe nối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5.7.4. </w:t>
      </w:r>
      <w:r>
        <w:rPr>
          <w:rFonts w:ascii="Arial" w:hAnsi="Arial" w:cs="Arial"/>
          <w:color w:val="000000"/>
          <w:sz w:val="20"/>
          <w:szCs w:val="20"/>
        </w:rPr>
        <w:t>Sai lệch cho phép của gố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ỡ và mối nố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10.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Bảng 10</w:t>
      </w:r>
      <w:r w:rsidR="00040467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Sai lệch cho phép củ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a g</w:t>
      </w:r>
      <w:r w:rsidRPr="00040467" w:rsidR="00040467"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ố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ỡ và mối nối</w:t>
      </w:r>
    </w:p>
    <w:tbl>
      <w:tblPr>
        <w:tblStyle w:val="TableNormal"/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/>
      </w:tblPr>
      <w:tblGrid>
        <w:gridCol w:w="2520"/>
        <w:gridCol w:w="1824"/>
        <w:gridCol w:w="1919"/>
        <w:gridCol w:w="2643"/>
      </w:tblGrid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Thao tác đo</w:t>
            </w:r>
          </w:p>
        </w:tc>
        <w:tc>
          <w:tcPr>
            <w:tcW w:w="1814" w:type="dxa"/>
            <w:shd w:val="clear" w:color="000000" w:fill="auto"/>
            <w:vAlign w:val="center"/>
          </w:tcPr>
          <w:p w:rsidR="0004046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Giá trị sai lệch cho phép</w:t>
            </w:r>
          </w:p>
          <w:p w:rsidR="00F2159D" w:rsidRPr="0004046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04046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mm</w:t>
            </w:r>
          </w:p>
        </w:tc>
        <w:tc>
          <w:tcPr>
            <w:tcW w:w="1908" w:type="dxa"/>
            <w:shd w:val="clear" w:color="000000" w:fill="auto"/>
            <w:vAlign w:val="center"/>
          </w:tcPr>
          <w:p w:rsidR="00040467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Phạ</w:t>
            </w:r>
            <w:r w:rsidR="00F215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m vi đo </w:t>
            </w:r>
          </w:p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(Chi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u dài đo)</w:t>
            </w:r>
          </w:p>
        </w:tc>
        <w:tc>
          <w:tcPr>
            <w:tcW w:w="2628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Dụng cụ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 xml:space="preserve"> đo</w:t>
            </w: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Chiều rộng của bề mặt gố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đ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ỡ</w:t>
            </w:r>
          </w:p>
        </w:tc>
        <w:tc>
          <w:tcPr>
            <w:tcW w:w="1814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6</w:t>
            </w:r>
          </w:p>
        </w:tc>
        <w:tc>
          <w:tcPr>
            <w:tcW w:w="1908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r w:rsidR="0004046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200 m</w:t>
            </w:r>
          </w:p>
        </w:tc>
        <w:tc>
          <w:tcPr>
            <w:tcW w:w="2628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cuộn</w:t>
            </w: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vMerge w:val="restart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Bề rộng của mối nối</w:t>
            </w:r>
          </w:p>
        </w:tc>
        <w:tc>
          <w:tcPr>
            <w:tcW w:w="1814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0,5</w:t>
            </w:r>
          </w:p>
        </w:tc>
        <w:tc>
          <w:tcPr>
            <w:tcW w:w="1908" w:type="dxa"/>
            <w:vMerge w:val="restart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Mọ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i kích 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 thông thư</w:t>
            </w:r>
            <w:r w:rsidRPr="00040467" w:rsidR="00040467"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ờ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ng</w:t>
            </w:r>
          </w:p>
        </w:tc>
        <w:tc>
          <w:tcPr>
            <w:tcW w:w="2628" w:type="dxa"/>
            <w:vMerge w:val="restart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Calip đo trong</w:t>
            </w: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vMerge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10</w:t>
            </w:r>
          </w:p>
        </w:tc>
        <w:tc>
          <w:tcPr>
            <w:tcW w:w="1908" w:type="dxa"/>
            <w:vMerge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28" w:type="dxa"/>
            <w:vMerge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vMerge w:val="restart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908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Khe nối &lt;30 mm</w:t>
            </w:r>
          </w:p>
        </w:tc>
        <w:tc>
          <w:tcPr>
            <w:tcW w:w="2628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Nêm đo</w:t>
            </w: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vMerge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2</w:t>
            </w:r>
          </w:p>
        </w:tc>
        <w:tc>
          <w:tcPr>
            <w:tcW w:w="1908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Khe nối &lt;30 mm</w:t>
            </w:r>
          </w:p>
        </w:tc>
        <w:tc>
          <w:tcPr>
            <w:tcW w:w="2628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Cữ lọt/kh</w:t>
            </w:r>
            <w:r w:rsidRPr="00040467" w:rsidR="00040467">
              <w:rPr>
                <w:rFonts w:ascii="Arial" w:hAnsi="Arial" w:cs="Arial"/>
                <w:color w:val="000000"/>
                <w:sz w:val="20"/>
                <w:szCs w:val="20"/>
              </w:rPr>
              <w:t>ô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ng lọt</w:t>
            </w: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vMerge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± 5</w:t>
            </w:r>
          </w:p>
        </w:tc>
        <w:tc>
          <w:tcPr>
            <w:tcW w:w="1908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Khe nối &lt;30 mm</w:t>
            </w:r>
          </w:p>
        </w:tc>
        <w:tc>
          <w:tcPr>
            <w:tcW w:w="2628" w:type="dxa"/>
            <w:shd w:val="clear" w:color="000000" w:fill="auto"/>
            <w:vAlign w:val="center"/>
          </w:tcPr>
          <w:p w:rsidR="008107A2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ớc thép cuộn</w:t>
            </w:r>
          </w:p>
        </w:tc>
      </w:tr>
      <w:tr>
        <w:tblPrEx>
          <w:tblW w:w="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000000" w:fill="auto"/>
          <w:tblCellMar>
            <w:left w:w="0" w:type="dxa"/>
            <w:right w:w="0" w:type="dxa"/>
          </w:tblCellMar>
          <w:tblLook w:val="0000"/>
        </w:tblPrEx>
        <w:tc>
          <w:tcPr>
            <w:tcW w:w="2506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 Bậc tại khe nối</w:t>
            </w:r>
          </w:p>
        </w:tc>
        <w:tc>
          <w:tcPr>
            <w:tcW w:w="1814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="00040467">
              <w:rPr>
                <w:rFonts w:ascii="Arial" w:hAnsi="Arial" w:cs="Arial"/>
                <w:color w:val="000000"/>
                <w:sz w:val="20"/>
                <w:szCs w:val="20"/>
              </w:rPr>
              <w:t>≥</w:t>
            </w:r>
            <w:r w:rsidR="00040467"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08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Khe nối &lt;30 mm</w:t>
            </w:r>
          </w:p>
        </w:tc>
        <w:tc>
          <w:tcPr>
            <w:tcW w:w="2628" w:type="dxa"/>
            <w:shd w:val="clear" w:color="000000" w:fill="auto"/>
            <w:vAlign w:val="center"/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Thanh đo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bookmarkStart w:id="20" w:name="dieu_6"/>
      <w:r>
        <w:rPr>
          <w:rFonts w:ascii="Arial" w:hAnsi="Arial" w:cs="Arial"/>
          <w:b/>
          <w:bCs/>
          <w:color w:val="000000"/>
          <w:sz w:val="20"/>
          <w:szCs w:val="20"/>
        </w:rPr>
        <w:t>6. Dụng cụ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</w:t>
      </w:r>
      <w:bookmarkEnd w:id="20"/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Quy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ịnh chung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ều này chỉ dẫn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phương pháp đo thích h</w:t>
      </w:r>
      <w:r>
        <w:rPr>
          <w:rFonts w:ascii="Arial" w:hAnsi="Arial" w:cs="Arial"/>
          <w:color w:val="000000"/>
          <w:sz w:val="20"/>
          <w:szCs w:val="20"/>
        </w:rPr>
        <w:t>ợp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công trư</w:t>
      </w:r>
      <w:r>
        <w:rPr>
          <w:rFonts w:ascii="Arial" w:hAnsi="Arial" w:cs="Arial"/>
          <w:color w:val="000000"/>
          <w:sz w:val="20"/>
          <w:szCs w:val="20"/>
        </w:rPr>
        <w:t>ờng xây dự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trong nhà máy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ạc công trình và cấu kiện chế sẵn của công trình.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Việc chọn dụng cụ phụ thuộc vào nhiệm vụ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và đ</w:t>
      </w:r>
      <w:r>
        <w:rPr>
          <w:rFonts w:ascii="Arial" w:hAnsi="Arial" w:cs="Arial"/>
          <w:color w:val="000000"/>
          <w:sz w:val="20"/>
          <w:szCs w:val="20"/>
        </w:rPr>
        <w:t>ộ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 quy đ</w:t>
      </w:r>
      <w:r>
        <w:rPr>
          <w:rFonts w:ascii="Arial" w:hAnsi="Arial" w:cs="Arial"/>
          <w:color w:val="000000"/>
          <w:sz w:val="20"/>
          <w:szCs w:val="20"/>
        </w:rPr>
        <w:t>ịnh (xem ISO 8322).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6.1.2. </w:t>
      </w:r>
      <w:r>
        <w:rPr>
          <w:rFonts w:ascii="Arial" w:hAnsi="Arial" w:cs="Arial"/>
          <w:color w:val="000000"/>
          <w:sz w:val="20"/>
          <w:szCs w:val="20"/>
        </w:rPr>
        <w:t>Cần ghi nhận rằ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 đi</w:t>
      </w:r>
      <w:r>
        <w:rPr>
          <w:rFonts w:ascii="Arial" w:hAnsi="Arial" w:cs="Arial"/>
          <w:color w:val="000000"/>
          <w:sz w:val="20"/>
          <w:szCs w:val="20"/>
        </w:rPr>
        <w:t xml:space="preserve">ều kiện </w:t>
      </w:r>
      <w:r>
        <w:rPr>
          <w:rFonts w:ascii="Arial" w:hAnsi="Arial" w:cs="Arial"/>
          <w:color w:val="000000"/>
          <w:sz w:val="20"/>
          <w:szCs w:val="20"/>
          <w:lang w:val="vi-VN"/>
        </w:rPr>
        <w:t>trên công trư</w:t>
      </w:r>
      <w:r>
        <w:rPr>
          <w:rFonts w:ascii="Arial" w:hAnsi="Arial" w:cs="Arial"/>
          <w:color w:val="000000"/>
          <w:sz w:val="20"/>
          <w:szCs w:val="20"/>
        </w:rPr>
        <w:t>ờng và trong nhà máy có thể gây rối loạn nghiêm trọ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công năng</w:t>
      </w:r>
      <w:r>
        <w:rPr>
          <w:rFonts w:ascii="Arial" w:hAnsi="Arial" w:cs="Arial"/>
          <w:color w:val="000000"/>
          <w:sz w:val="20"/>
          <w:szCs w:val="20"/>
        </w:rPr>
        <w:t xml:space="preserve"> của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đo. V</w:t>
      </w:r>
      <w:r>
        <w:rPr>
          <w:rFonts w:ascii="Arial" w:hAnsi="Arial" w:cs="Arial"/>
          <w:color w:val="000000"/>
          <w:sz w:val="20"/>
          <w:szCs w:val="20"/>
        </w:rPr>
        <w:t>ì vậy,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</w:t>
      </w:r>
      <w:r>
        <w:rPr>
          <w:rFonts w:ascii="Arial" w:hAnsi="Arial" w:cs="Arial"/>
          <w:color w:val="000000"/>
          <w:sz w:val="20"/>
          <w:szCs w:val="20"/>
        </w:rPr>
        <w:t xml:space="preserve"> phải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thư</w:t>
      </w:r>
      <w:r>
        <w:rPr>
          <w:rFonts w:ascii="Arial" w:hAnsi="Arial" w:cs="Arial"/>
          <w:color w:val="000000"/>
          <w:sz w:val="20"/>
          <w:szCs w:val="20"/>
        </w:rPr>
        <w:t>ờng xuyên kiểm tra và lau sạch ngay sau khi s</w:t>
      </w:r>
      <w:r w:rsidRPr="00EF64FE" w:rsidR="00EF64FE">
        <w:rPr>
          <w:rFonts w:ascii="Arial" w:hAnsi="Arial" w:cs="Arial"/>
          <w:color w:val="000000"/>
          <w:sz w:val="20"/>
          <w:szCs w:val="20"/>
        </w:rPr>
        <w:t>ử</w:t>
      </w:r>
      <w:r>
        <w:rPr>
          <w:rFonts w:ascii="Arial" w:hAnsi="Arial" w:cs="Arial"/>
          <w:color w:val="000000"/>
          <w:sz w:val="20"/>
          <w:szCs w:val="20"/>
        </w:rPr>
        <w:t xml:space="preserve"> dụng.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c</w:t>
      </w:r>
      <w:r w:rsidRPr="00040467" w:rsidR="00040467">
        <w:rPr>
          <w:rFonts w:ascii="Arial" w:hAnsi="Arial" w:cs="Arial"/>
          <w:color w:val="000000"/>
          <w:sz w:val="20"/>
          <w:szCs w:val="20"/>
          <w:lang w:val="vi-VN"/>
        </w:rPr>
        <w:t>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nên đư</w:t>
      </w:r>
      <w:r>
        <w:rPr>
          <w:rFonts w:ascii="Arial" w:hAnsi="Arial" w:cs="Arial"/>
          <w:color w:val="000000"/>
          <w:sz w:val="20"/>
          <w:szCs w:val="20"/>
        </w:rPr>
        <w:t>ợc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trư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khi đem dùng l</w:t>
      </w:r>
      <w:r>
        <w:rPr>
          <w:rFonts w:ascii="Arial" w:hAnsi="Arial" w:cs="Arial"/>
          <w:color w:val="000000"/>
          <w:sz w:val="20"/>
          <w:szCs w:val="20"/>
        </w:rPr>
        <w:t>ần thứ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và sau khi lưu kho và s</w:t>
      </w:r>
      <w:r>
        <w:rPr>
          <w:rFonts w:ascii="Arial" w:hAnsi="Arial" w:cs="Arial"/>
          <w:color w:val="000000"/>
          <w:sz w:val="20"/>
          <w:szCs w:val="20"/>
        </w:rPr>
        <w:t>ửa chữa.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6.1.3. </w:t>
      </w:r>
      <w:r>
        <w:rPr>
          <w:rFonts w:ascii="Arial" w:hAnsi="Arial" w:cs="Arial"/>
          <w:color w:val="000000"/>
          <w:sz w:val="20"/>
          <w:szCs w:val="20"/>
        </w:rPr>
        <w:t>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không ph</w:t>
      </w:r>
      <w:r>
        <w:rPr>
          <w:rFonts w:ascii="Arial" w:hAnsi="Arial" w:cs="Arial"/>
          <w:color w:val="000000"/>
          <w:sz w:val="20"/>
          <w:szCs w:val="20"/>
        </w:rPr>
        <w:t>ải là loại nêu trong tiêu chuẩn này - mà có thể có sẵn tại một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nư</w:t>
      </w:r>
      <w:r>
        <w:rPr>
          <w:rFonts w:ascii="Arial" w:hAnsi="Arial" w:cs="Arial"/>
          <w:color w:val="000000"/>
          <w:sz w:val="20"/>
          <w:szCs w:val="20"/>
        </w:rPr>
        <w:t>ớc -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sử dụng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ều kiện chúng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i đáp </w:t>
      </w:r>
      <w:r>
        <w:rPr>
          <w:rFonts w:ascii="Arial" w:hAnsi="Arial" w:cs="Arial"/>
          <w:color w:val="000000"/>
          <w:sz w:val="20"/>
          <w:szCs w:val="20"/>
        </w:rPr>
        <w:t>ứng các yêu cầu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 chính xác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phương pháp.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Giả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ịnh rằng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đư</w:t>
      </w:r>
      <w:r>
        <w:rPr>
          <w:rFonts w:ascii="Arial" w:hAnsi="Arial" w:cs="Arial"/>
          <w:color w:val="000000"/>
          <w:sz w:val="20"/>
          <w:szCs w:val="20"/>
        </w:rPr>
        <w:t>ợc hiệu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xuyên và ngư</w:t>
      </w:r>
      <w:r>
        <w:rPr>
          <w:rFonts w:ascii="Arial" w:hAnsi="Arial" w:cs="Arial"/>
          <w:color w:val="000000"/>
          <w:sz w:val="20"/>
          <w:szCs w:val="20"/>
        </w:rPr>
        <w:t>ời sử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 xml:space="preserve">ã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ợc huấn luyệ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ều khiển tốt công cụ.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6.1.4. </w:t>
      </w:r>
      <w:r>
        <w:rPr>
          <w:rFonts w:ascii="Arial" w:hAnsi="Arial" w:cs="Arial"/>
          <w:color w:val="000000"/>
          <w:sz w:val="20"/>
          <w:szCs w:val="20"/>
          <w:lang w:val="vi-VN"/>
        </w:rPr>
        <w:t>Sách hư</w:t>
      </w:r>
      <w:r>
        <w:rPr>
          <w:rFonts w:ascii="Arial" w:hAnsi="Arial" w:cs="Arial"/>
          <w:color w:val="000000"/>
          <w:sz w:val="20"/>
          <w:szCs w:val="20"/>
        </w:rPr>
        <w:t>ớng dẫn về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 các thao tác viên làm quen với dụng cụ.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6.2.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ớc cặp và cữ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ợt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cặp và cữ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kích thư</w:t>
      </w:r>
      <w:r>
        <w:rPr>
          <w:rFonts w:ascii="Arial" w:hAnsi="Arial" w:cs="Arial"/>
          <w:color w:val="000000"/>
          <w:sz w:val="20"/>
          <w:szCs w:val="20"/>
        </w:rPr>
        <w:t>ớc tới 1 000 mm. (Xem Hình 7)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Thực tế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hay dùng thư</w:t>
      </w:r>
      <w:r>
        <w:rPr>
          <w:rFonts w:ascii="Arial" w:hAnsi="Arial" w:cs="Arial"/>
          <w:color w:val="000000"/>
          <w:sz w:val="20"/>
          <w:szCs w:val="20"/>
        </w:rPr>
        <w:t>ớc cặp có các mặt chân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bên trong và bên ngoài. Khi các thư</w:t>
      </w:r>
      <w:r>
        <w:rPr>
          <w:rFonts w:ascii="Arial" w:hAnsi="Arial" w:cs="Arial"/>
          <w:color w:val="000000"/>
          <w:sz w:val="20"/>
          <w:szCs w:val="20"/>
        </w:rPr>
        <w:t>ớc nói trên có hai tỷ lệ, cần cẩn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tỷ lệ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đúng.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 xml:space="preserve">ộ mòn và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ép nhiều quá có thể gây khe hở và biến dạng của chân;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Có thể kiểm tra áp lực yêu cầu bằng các khối cữ;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Dùng quá nhiều trên sản phẩm bê tông có thể làm mòn mặt chân;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 xml:space="preserve">d)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kẹp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vuông góc với mặt của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e) Cần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khóa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lúc đ</w:t>
      </w:r>
      <w:r>
        <w:rPr>
          <w:rFonts w:ascii="Arial" w:hAnsi="Arial" w:cs="Arial"/>
          <w:color w:val="000000"/>
          <w:sz w:val="20"/>
          <w:szCs w:val="20"/>
        </w:rPr>
        <w:t>ặt không bị xộc xệch;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f) </w:t>
      </w:r>
      <w:r>
        <w:rPr>
          <w:rFonts w:ascii="Arial" w:hAnsi="Arial" w:cs="Arial"/>
          <w:color w:val="000000"/>
          <w:sz w:val="20"/>
          <w:szCs w:val="20"/>
          <w:lang w:val="vi-VN"/>
        </w:rPr>
        <w:t>Khi đo bên ngoài, đ</w:t>
      </w:r>
      <w:r>
        <w:rPr>
          <w:rFonts w:ascii="Arial" w:hAnsi="Arial" w:cs="Arial"/>
          <w:color w:val="000000"/>
          <w:sz w:val="20"/>
          <w:szCs w:val="20"/>
        </w:rPr>
        <w:t>ộ song song của các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không đ</w:t>
      </w:r>
      <w:r>
        <w:rPr>
          <w:rFonts w:ascii="Arial" w:hAnsi="Arial" w:cs="Arial"/>
          <w:color w:val="000000"/>
          <w:sz w:val="20"/>
          <w:szCs w:val="20"/>
        </w:rPr>
        <w:t>ể bị ảnh 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 xml:space="preserve">ởng bởi việc xiết các thanh </w:t>
      </w:r>
      <w:r>
        <w:rPr>
          <w:rFonts w:ascii="Arial" w:hAnsi="Arial" w:cs="Arial"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color w:val="000000"/>
          <w:sz w:val="20"/>
          <w:szCs w:val="20"/>
        </w:rPr>
        <w:t>ợt;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g) Cần cẩn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ọc thang tỷ lệ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đúng.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6.3.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Máy EDM (đo kho</w:t>
      </w:r>
      <w:r>
        <w:rPr>
          <w:rFonts w:ascii="Arial" w:hAnsi="Arial" w:cs="Arial"/>
          <w:b/>
          <w:bCs/>
          <w:color w:val="000000"/>
          <w:sz w:val="20"/>
          <w:szCs w:val="20"/>
        </w:rPr>
        <w:t>ảng cách bằ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ng đi</w:t>
      </w:r>
      <w:r>
        <w:rPr>
          <w:rFonts w:ascii="Arial" w:hAnsi="Arial" w:cs="Arial"/>
          <w:b/>
          <w:bCs/>
          <w:color w:val="000000"/>
          <w:sz w:val="20"/>
          <w:szCs w:val="20"/>
        </w:rPr>
        <w:t>ện quang)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Máy EDM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tr</w:t>
      </w:r>
      <w:r>
        <w:rPr>
          <w:rFonts w:ascii="Arial" w:hAnsi="Arial" w:cs="Arial"/>
          <w:color w:val="000000"/>
          <w:sz w:val="20"/>
          <w:szCs w:val="20"/>
        </w:rPr>
        <w:t>ực tiếp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ều kiện các khoảng cách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hơn 30 m. Đa s</w:t>
      </w:r>
      <w:r>
        <w:rPr>
          <w:rFonts w:ascii="Arial" w:hAnsi="Arial" w:cs="Arial"/>
          <w:color w:val="000000"/>
          <w:sz w:val="20"/>
          <w:szCs w:val="20"/>
        </w:rPr>
        <w:t>ố EDM lắp trên máy kinh vĩ, song cũng có một số máy có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xa và đo góc. Cũng có nh</w:t>
      </w:r>
      <w:r>
        <w:rPr>
          <w:rFonts w:ascii="Arial" w:hAnsi="Arial" w:cs="Arial"/>
          <w:color w:val="000000"/>
          <w:sz w:val="20"/>
          <w:szCs w:val="20"/>
        </w:rPr>
        <w:t>ững mẫu máy trực tiếp chuyể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ổi các giá trị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thành thông tin v</w:t>
      </w:r>
      <w:r>
        <w:rPr>
          <w:rFonts w:ascii="Arial" w:hAnsi="Arial" w:cs="Arial"/>
          <w:color w:val="000000"/>
          <w:sz w:val="20"/>
          <w:szCs w:val="20"/>
        </w:rPr>
        <w:t>ề khoảng cách nằm ngang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 đ</w:t>
      </w:r>
      <w:r>
        <w:rPr>
          <w:rFonts w:ascii="Arial" w:hAnsi="Arial" w:cs="Arial"/>
          <w:color w:val="000000"/>
          <w:sz w:val="20"/>
          <w:szCs w:val="20"/>
        </w:rPr>
        <w:t>ộ chênh cao. Chú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gọi là “trạm tổng hợp”. Thao tác các loại máy này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do ngư</w:t>
      </w:r>
      <w:r>
        <w:rPr>
          <w:rFonts w:ascii="Arial" w:hAnsi="Arial" w:cs="Arial"/>
          <w:color w:val="000000"/>
          <w:sz w:val="20"/>
          <w:szCs w:val="20"/>
        </w:rPr>
        <w:t xml:space="preserve">ời có trình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cao.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các đi</w:t>
      </w:r>
      <w:r>
        <w:rPr>
          <w:rFonts w:ascii="Arial" w:hAnsi="Arial" w:cs="Arial"/>
          <w:color w:val="000000"/>
          <w:sz w:val="20"/>
          <w:szCs w:val="20"/>
        </w:rPr>
        <w:t>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color w:val="000000"/>
          <w:sz w:val="20"/>
          <w:szCs w:val="20"/>
        </w:rPr>
        <w:t>ớc khi dùng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ọc sách chỉ dẫn về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đó. S</w:t>
      </w:r>
      <w:r>
        <w:rPr>
          <w:rFonts w:ascii="Arial" w:hAnsi="Arial" w:cs="Arial"/>
          <w:color w:val="000000"/>
          <w:sz w:val="20"/>
          <w:szCs w:val="20"/>
        </w:rPr>
        <w:t>ẽ xuất hiện thêm nhiều sai số do không quen thuộc với công cụ;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máy thư</w:t>
      </w:r>
      <w:r>
        <w:rPr>
          <w:rFonts w:ascii="Arial" w:hAnsi="Arial" w:cs="Arial"/>
          <w:color w:val="000000"/>
          <w:sz w:val="20"/>
          <w:szCs w:val="20"/>
        </w:rPr>
        <w:t>ờng xuyên với những khoản</w:t>
      </w:r>
      <w:r>
        <w:rPr>
          <w:rFonts w:ascii="Arial" w:hAnsi="Arial" w:cs="Arial"/>
          <w:color w:val="000000"/>
          <w:sz w:val="20"/>
          <w:szCs w:val="20"/>
          <w:lang w:val="vi-VN"/>
        </w:rPr>
        <w:t>g cách đ</w:t>
      </w:r>
      <w:r>
        <w:rPr>
          <w:rFonts w:ascii="Arial" w:hAnsi="Arial" w:cs="Arial"/>
          <w:color w:val="000000"/>
          <w:sz w:val="20"/>
          <w:szCs w:val="20"/>
        </w:rPr>
        <w:t>ã biết;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c) </w:t>
      </w:r>
      <w:r>
        <w:rPr>
          <w:rFonts w:ascii="Arial" w:hAnsi="Arial" w:cs="Arial"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khi đo, khuy</w:t>
      </w:r>
      <w:r>
        <w:rPr>
          <w:rFonts w:ascii="Arial" w:hAnsi="Arial" w:cs="Arial"/>
          <w:color w:val="000000"/>
          <w:sz w:val="20"/>
          <w:szCs w:val="20"/>
        </w:rPr>
        <w:t>ến nghị dừng vài phút sau khi bậ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máy đ</w:t>
      </w:r>
      <w:r>
        <w:rPr>
          <w:rFonts w:ascii="Arial" w:hAnsi="Arial" w:cs="Arial"/>
          <w:color w:val="000000"/>
          <w:sz w:val="20"/>
          <w:szCs w:val="20"/>
        </w:rPr>
        <w:t>ể máy nóng lên và ổ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ịnh thân nhiệt;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d) Ảnh 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ởng của khí quyển (áp suất và nhiệ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ộ) là nguồn gốc sai số;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e) Các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không, sai số vạ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chia đ</w:t>
      </w:r>
      <w:r>
        <w:rPr>
          <w:rFonts w:ascii="Arial" w:hAnsi="Arial" w:cs="Arial"/>
          <w:color w:val="000000"/>
          <w:sz w:val="20"/>
          <w:szCs w:val="20"/>
        </w:rPr>
        <w:t>ộ và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do thay đ</w:t>
      </w:r>
      <w:r>
        <w:rPr>
          <w:rFonts w:ascii="Arial" w:hAnsi="Arial" w:cs="Arial"/>
          <w:color w:val="000000"/>
          <w:sz w:val="20"/>
          <w:szCs w:val="20"/>
        </w:rPr>
        <w:t>ổi tần số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ịnh kì kiểm tra;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f) Cần phải xét tới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ịnh tâm máy và sai số ngắm.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6.4. Cữ lọt/không lọt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Cữ lọt/không lọ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d</w:t>
      </w:r>
      <w:r>
        <w:rPr>
          <w:rFonts w:ascii="Arial" w:hAnsi="Arial" w:cs="Arial"/>
          <w:color w:val="000000"/>
          <w:sz w:val="20"/>
          <w:szCs w:val="20"/>
        </w:rPr>
        <w:t>ải bề rộng khe hở mối nối có chấp nhậ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không. Nó đư</w:t>
      </w:r>
      <w:r>
        <w:rPr>
          <w:rFonts w:ascii="Arial" w:hAnsi="Arial" w:cs="Arial"/>
          <w:color w:val="000000"/>
          <w:sz w:val="20"/>
          <w:szCs w:val="20"/>
        </w:rPr>
        <w:t>ợc chế tạo bằng thép, gỗ cứng hoặc vật liệu cứng khác. (Xem Hình 78)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Nếu cữ nhỏ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đi vào đư</w:t>
      </w:r>
      <w:r>
        <w:rPr>
          <w:rFonts w:ascii="Arial" w:hAnsi="Arial" w:cs="Arial"/>
          <w:color w:val="000000"/>
          <w:sz w:val="20"/>
          <w:szCs w:val="20"/>
        </w:rPr>
        <w:t>ợc và cữ lớn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không vào đư</w:t>
      </w:r>
      <w:r>
        <w:rPr>
          <w:rFonts w:ascii="Arial" w:hAnsi="Arial" w:cs="Arial"/>
          <w:color w:val="000000"/>
          <w:sz w:val="20"/>
          <w:szCs w:val="20"/>
        </w:rPr>
        <w:t>ợc th</w:t>
      </w:r>
      <w:r w:rsidRPr="00CB61FD" w:rsidR="00CB61FD">
        <w:rPr>
          <w:rFonts w:ascii="Arial" w:hAnsi="Arial" w:cs="Arial"/>
          <w:color w:val="000000"/>
          <w:sz w:val="20"/>
          <w:szCs w:val="20"/>
        </w:rPr>
        <w:t>ì</w:t>
      </w:r>
      <w:r>
        <w:rPr>
          <w:rFonts w:ascii="Arial" w:hAnsi="Arial" w:cs="Arial"/>
          <w:color w:val="000000"/>
          <w:sz w:val="20"/>
          <w:szCs w:val="20"/>
        </w:rPr>
        <w:t xml:space="preserve"> khe hở mối nố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 xml:space="preserve">ợc chấp nhận. Cần 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lưu </w:t>
      </w:r>
      <w:r>
        <w:rPr>
          <w:rFonts w:ascii="Arial" w:hAnsi="Arial" w:cs="Arial"/>
          <w:color w:val="000000"/>
          <w:sz w:val="20"/>
          <w:szCs w:val="20"/>
        </w:rPr>
        <w:t>ý là phải cẩn thận khi dùng nhiều loại cữ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kích thư</w:t>
      </w:r>
      <w:r>
        <w:rPr>
          <w:rFonts w:ascii="Arial" w:hAnsi="Arial" w:cs="Arial"/>
          <w:color w:val="000000"/>
          <w:sz w:val="20"/>
          <w:szCs w:val="20"/>
        </w:rPr>
        <w:t>ớc khác nhau.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CHÚ THÍCH: Cữ lọt/không lọt khôn</w:t>
      </w:r>
      <w:r>
        <w:rPr>
          <w:rFonts w:ascii="Arial" w:hAnsi="Arial" w:cs="Arial"/>
          <w:color w:val="000000"/>
          <w:sz w:val="20"/>
          <w:szCs w:val="20"/>
          <w:lang w:val="vi-VN"/>
        </w:rPr>
        <w:t>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 thu thập dữ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chính xác khi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09" type="#_x0000_t75" style="height:126.75pt;width:285.75pt" stroked="f">
            <v:imagedata r:id="rId99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78</w:t>
      </w:r>
      <w:r w:rsidR="0061012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Cữ lọt/ không lọt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6.5. Th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ộ nghiêng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nghiêng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</w:t>
      </w:r>
      <w:r>
        <w:rPr>
          <w:rFonts w:ascii="Arial" w:hAnsi="Arial" w:cs="Arial"/>
          <w:color w:val="000000"/>
          <w:sz w:val="20"/>
          <w:szCs w:val="20"/>
        </w:rPr>
        <w:t>ộ sai lệch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(sai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đư</w:t>
      </w:r>
      <w:r>
        <w:rPr>
          <w:rFonts w:ascii="Arial" w:hAnsi="Arial" w:cs="Arial"/>
          <w:color w:val="000000"/>
          <w:sz w:val="20"/>
          <w:szCs w:val="20"/>
        </w:rPr>
        <w:t>ờng d</w:t>
      </w:r>
      <w:r w:rsidRPr="00610125" w:rsidR="00610125">
        <w:rPr>
          <w:rFonts w:ascii="Arial" w:hAnsi="Arial" w:cs="Arial"/>
          <w:color w:val="000000"/>
          <w:sz w:val="20"/>
          <w:szCs w:val="20"/>
        </w:rPr>
        <w:t>â</w:t>
      </w:r>
      <w:r>
        <w:rPr>
          <w:rFonts w:ascii="Arial" w:hAnsi="Arial" w:cs="Arial"/>
          <w:color w:val="000000"/>
          <w:sz w:val="20"/>
          <w:szCs w:val="20"/>
        </w:rPr>
        <w:t>y dọi), sai lệch nằm ngang hay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đ</w:t>
      </w:r>
      <w:r>
        <w:rPr>
          <w:rFonts w:ascii="Arial" w:hAnsi="Arial" w:cs="Arial"/>
          <w:color w:val="000000"/>
          <w:sz w:val="20"/>
          <w:szCs w:val="20"/>
        </w:rPr>
        <w:t>ộ dốc thiết kế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ối với chiều cao và chiều dài của một tầ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nhà thông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ng.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có th</w:t>
      </w:r>
      <w:r>
        <w:rPr>
          <w:rFonts w:ascii="Arial" w:hAnsi="Arial" w:cs="Arial"/>
          <w:color w:val="000000"/>
          <w:sz w:val="20"/>
          <w:szCs w:val="20"/>
        </w:rPr>
        <w:t>ể là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đơn gi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như </w:t>
      </w:r>
      <w:r>
        <w:rPr>
          <w:rFonts w:ascii="Arial" w:hAnsi="Arial" w:cs="Arial"/>
          <w:color w:val="000000"/>
          <w:sz w:val="20"/>
          <w:szCs w:val="20"/>
        </w:rPr>
        <w:t>ống thủ</w:t>
      </w:r>
      <w:r>
        <w:rPr>
          <w:rFonts w:ascii="Arial" w:hAnsi="Arial" w:cs="Arial"/>
          <w:color w:val="000000"/>
          <w:sz w:val="20"/>
          <w:szCs w:val="20"/>
          <w:lang w:val="vi-VN"/>
        </w:rPr>
        <w:t>y đ</w:t>
      </w:r>
      <w:r>
        <w:rPr>
          <w:rFonts w:ascii="Arial" w:hAnsi="Arial" w:cs="Arial"/>
          <w:color w:val="000000"/>
          <w:sz w:val="20"/>
          <w:szCs w:val="20"/>
        </w:rPr>
        <w:t>ặt trong một khung (ví dụ: ống thủy của thợ xây) hoặc phức tạp có ốc vi chỉnh micrômet.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Phải tiến hành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chính xác đ</w:t>
      </w:r>
      <w:r>
        <w:rPr>
          <w:rFonts w:ascii="Arial" w:hAnsi="Arial" w:cs="Arial"/>
          <w:color w:val="000000"/>
          <w:sz w:val="20"/>
          <w:szCs w:val="20"/>
        </w:rPr>
        <w:t>ể xem t</w:t>
      </w:r>
      <w:r>
        <w:rPr>
          <w:rFonts w:ascii="Arial" w:hAnsi="Arial" w:cs="Arial"/>
          <w:color w:val="000000"/>
          <w:sz w:val="20"/>
          <w:szCs w:val="20"/>
          <w:lang w:val="vi-VN"/>
        </w:rPr>
        <w:t>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nghiêng này có đ</w:t>
      </w:r>
      <w:r>
        <w:rPr>
          <w:rFonts w:ascii="Arial" w:hAnsi="Arial" w:cs="Arial"/>
          <w:color w:val="000000"/>
          <w:sz w:val="20"/>
          <w:szCs w:val="20"/>
        </w:rPr>
        <w:t>ạt yêu cầu không;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b) </w:t>
      </w:r>
      <w:r>
        <w:rPr>
          <w:rFonts w:ascii="Arial" w:hAnsi="Arial" w:cs="Arial"/>
          <w:color w:val="000000"/>
          <w:sz w:val="20"/>
          <w:szCs w:val="20"/>
          <w:lang w:val="vi-VN"/>
        </w:rPr>
        <w:t>Phương ti</w:t>
      </w:r>
      <w:r>
        <w:rPr>
          <w:rFonts w:ascii="Arial" w:hAnsi="Arial" w:cs="Arial"/>
          <w:color w:val="000000"/>
          <w:sz w:val="20"/>
          <w:szCs w:val="20"/>
        </w:rPr>
        <w:t>ện kiểm tra công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chế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o đ</w:t>
      </w:r>
      <w:r w:rsidRPr="00610125" w:rsidR="00610125">
        <w:rPr>
          <w:rFonts w:ascii="Arial" w:hAnsi="Arial" w:cs="Arial"/>
          <w:color w:val="000000"/>
          <w:sz w:val="20"/>
          <w:szCs w:val="20"/>
          <w:lang w:val="vi-VN"/>
        </w:rPr>
        <w:t>ể</w:t>
      </w:r>
      <w:r>
        <w:rPr>
          <w:rFonts w:ascii="Arial" w:hAnsi="Arial" w:cs="Arial"/>
          <w:color w:val="000000"/>
          <w:sz w:val="20"/>
          <w:szCs w:val="20"/>
        </w:rPr>
        <w:t xml:space="preserve"> có thể lậ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ngư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 khử sai số ống thủy;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c)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chính xác phụ thuộc nhiề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vào đ</w:t>
      </w:r>
      <w:r>
        <w:rPr>
          <w:rFonts w:ascii="Arial" w:hAnsi="Arial" w:cs="Arial"/>
          <w:color w:val="000000"/>
          <w:sz w:val="20"/>
          <w:szCs w:val="20"/>
        </w:rPr>
        <w:t>ộ nhạy của ống thủy (Xem ví dụ 5.3.2).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6.6. Dụng cụ laze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laze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chiều c</w:t>
      </w:r>
      <w:r>
        <w:rPr>
          <w:rFonts w:ascii="Arial" w:hAnsi="Arial" w:cs="Arial"/>
          <w:color w:val="000000"/>
          <w:sz w:val="20"/>
          <w:szCs w:val="20"/>
          <w:lang w:val="vi-VN"/>
        </w:rPr>
        <w:t>ao/đ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cao/đ</w:t>
      </w:r>
      <w:r>
        <w:rPr>
          <w:rFonts w:ascii="Arial" w:hAnsi="Arial" w:cs="Arial"/>
          <w:color w:val="000000"/>
          <w:sz w:val="20"/>
          <w:szCs w:val="20"/>
        </w:rPr>
        <w:t>ộ. Sai lệch vị trí hay sai lệch 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ớng laze chuẩn dùng trong xây dự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</w:t>
      </w:r>
      <w:r>
        <w:rPr>
          <w:rFonts w:ascii="Arial" w:hAnsi="Arial" w:cs="Arial"/>
          <w:color w:val="000000"/>
          <w:sz w:val="20"/>
          <w:szCs w:val="20"/>
        </w:rPr>
        <w:t>ợc gọi là laze yếu (khí Hêli - Neon).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Trư</w:t>
      </w:r>
      <w:r>
        <w:rPr>
          <w:rFonts w:ascii="Arial" w:hAnsi="Arial" w:cs="Arial"/>
          <w:color w:val="000000"/>
          <w:sz w:val="20"/>
          <w:szCs w:val="20"/>
        </w:rPr>
        <w:t>ớc khi dùng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ọc sách chỉ dẫn về thiết bị. Có thể xuất hiện nhiều sai số do không quen với dụng cụ;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Khi dùng laze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những dấu hiệu cảnh báo phù hợp với chỉ thị về an toàn của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a phương và c</w:t>
      </w:r>
      <w:r>
        <w:rPr>
          <w:rFonts w:ascii="Arial" w:hAnsi="Arial" w:cs="Arial"/>
          <w:color w:val="000000"/>
          <w:sz w:val="20"/>
          <w:szCs w:val="20"/>
        </w:rPr>
        <w:t>ủa quốc gia;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“Laze yếu” có nghĩa là không làm hại da và quần áo. C</w:t>
      </w:r>
      <w:r w:rsidR="000F4189">
        <w:rPr>
          <w:rFonts w:ascii="Arial" w:hAnsi="Arial" w:cs="Arial"/>
          <w:color w:val="000000"/>
          <w:sz w:val="20"/>
          <w:szCs w:val="20"/>
        </w:rPr>
        <w:t>o</w:t>
      </w:r>
      <w:r>
        <w:rPr>
          <w:rFonts w:ascii="Arial" w:hAnsi="Arial" w:cs="Arial"/>
          <w:color w:val="000000"/>
          <w:sz w:val="20"/>
          <w:szCs w:val="20"/>
        </w:rPr>
        <w:t>n ng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ời vẫn cần tránh nhìn thẳng vào tia laze;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d) Không bao giờ dùng ống nhòm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 tìm vị trí của tia;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e) Tia laze cũng bị ả</w:t>
      </w:r>
      <w:r>
        <w:rPr>
          <w:rFonts w:ascii="Arial" w:hAnsi="Arial" w:cs="Arial"/>
          <w:color w:val="000000"/>
          <w:sz w:val="20"/>
          <w:szCs w:val="20"/>
          <w:lang w:val="vi-VN"/>
        </w:rPr>
        <w:t>nh hư</w:t>
      </w:r>
      <w:r>
        <w:rPr>
          <w:rFonts w:ascii="Arial" w:hAnsi="Arial" w:cs="Arial"/>
          <w:color w:val="000000"/>
          <w:sz w:val="20"/>
          <w:szCs w:val="20"/>
        </w:rPr>
        <w:t>ởng giố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như m</w:t>
      </w:r>
      <w:r>
        <w:rPr>
          <w:rFonts w:ascii="Arial" w:hAnsi="Arial" w:cs="Arial"/>
          <w:color w:val="000000"/>
          <w:sz w:val="20"/>
          <w:szCs w:val="20"/>
        </w:rPr>
        <w:t>ọi tia sáng khác;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f)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ờng xuyên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hư</w:t>
      </w:r>
      <w:r>
        <w:rPr>
          <w:rFonts w:ascii="Arial" w:hAnsi="Arial" w:cs="Arial"/>
          <w:color w:val="000000"/>
          <w:sz w:val="20"/>
          <w:szCs w:val="20"/>
        </w:rPr>
        <w:t>ớng vào vị trí của laze và kiểm tra là chứ</w:t>
      </w:r>
      <w:r>
        <w:rPr>
          <w:rFonts w:ascii="Arial" w:hAnsi="Arial" w:cs="Arial"/>
          <w:color w:val="000000"/>
          <w:sz w:val="20"/>
          <w:szCs w:val="20"/>
          <w:lang w:val="vi-VN"/>
        </w:rPr>
        <w:t>c năng kh</w:t>
      </w:r>
      <w:r>
        <w:rPr>
          <w:rFonts w:ascii="Arial" w:hAnsi="Arial" w:cs="Arial"/>
          <w:color w:val="000000"/>
          <w:sz w:val="20"/>
          <w:szCs w:val="20"/>
        </w:rPr>
        <w:t>óa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ối với mặt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nghiêng khi quay laze theo phương n</w:t>
      </w:r>
      <w:r>
        <w:rPr>
          <w:rFonts w:ascii="Arial" w:hAnsi="Arial" w:cs="Arial"/>
          <w:color w:val="000000"/>
          <w:sz w:val="20"/>
          <w:szCs w:val="20"/>
        </w:rPr>
        <w:t>ằm ngang là vẫn hoạ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ộng;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g) Cần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ặn các bộ phậ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phát đi</w:t>
      </w:r>
      <w:r>
        <w:rPr>
          <w:rFonts w:ascii="Arial" w:hAnsi="Arial" w:cs="Arial"/>
          <w:color w:val="000000"/>
          <w:sz w:val="20"/>
          <w:szCs w:val="20"/>
        </w:rPr>
        <w:t>ện ví dụ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phát đi</w:t>
      </w:r>
      <w:r>
        <w:rPr>
          <w:rFonts w:ascii="Arial" w:hAnsi="Arial" w:cs="Arial"/>
          <w:color w:val="000000"/>
          <w:sz w:val="20"/>
          <w:szCs w:val="20"/>
        </w:rPr>
        <w:t>ện accu yếu;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h) Sau khi bật máy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 15 phút cho tia ổ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ịnh;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i) Chiề</w:t>
      </w:r>
      <w:r>
        <w:rPr>
          <w:rFonts w:ascii="Arial" w:hAnsi="Arial" w:cs="Arial"/>
          <w:color w:val="000000"/>
          <w:sz w:val="20"/>
          <w:szCs w:val="20"/>
          <w:lang w:val="vi-VN"/>
        </w:rPr>
        <w:t>u dài đo thông thư</w:t>
      </w:r>
      <w:r>
        <w:rPr>
          <w:rFonts w:ascii="Arial" w:hAnsi="Arial" w:cs="Arial"/>
          <w:color w:val="000000"/>
          <w:sz w:val="20"/>
          <w:szCs w:val="20"/>
        </w:rPr>
        <w:t>ờng hạn chế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</w:t>
      </w:r>
      <w:r>
        <w:rPr>
          <w:rFonts w:ascii="Arial" w:hAnsi="Arial" w:cs="Arial"/>
          <w:color w:val="000000"/>
          <w:sz w:val="20"/>
          <w:szCs w:val="20"/>
        </w:rPr>
        <w:t>ới 80 m.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6.7. Ống thủy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Ống thủy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 phát hiện những chênh lệch nhỏ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cao đ</w:t>
      </w:r>
      <w:r>
        <w:rPr>
          <w:rFonts w:ascii="Arial" w:hAnsi="Arial" w:cs="Arial"/>
          <w:color w:val="000000"/>
          <w:sz w:val="20"/>
          <w:szCs w:val="20"/>
        </w:rPr>
        <w:t xml:space="preserve">ộ trên khoảng cách ngắn (&lt; </w:t>
      </w:r>
      <w:r>
        <w:rPr>
          <w:rFonts w:ascii="Arial" w:hAnsi="Arial" w:cs="Arial"/>
          <w:color w:val="000000"/>
          <w:sz w:val="20"/>
          <w:szCs w:val="20"/>
          <w:lang w:val="vi-VN"/>
        </w:rPr>
        <w:t>2 m), kèm theo thư</w:t>
      </w:r>
      <w:r>
        <w:rPr>
          <w:rFonts w:ascii="Arial" w:hAnsi="Arial" w:cs="Arial"/>
          <w:color w:val="000000"/>
          <w:sz w:val="20"/>
          <w:szCs w:val="20"/>
        </w:rPr>
        <w:t>ớc thẳng (Xem Hình 79).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Phải quan sát hai lần: sau lần quan sát thứ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t, đ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o ngư</w:t>
      </w:r>
      <w:r>
        <w:rPr>
          <w:rFonts w:ascii="Arial" w:hAnsi="Arial" w:cs="Arial"/>
          <w:color w:val="000000"/>
          <w:sz w:val="20"/>
          <w:szCs w:val="20"/>
        </w:rPr>
        <w:t>ợc ống thủy lại;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Dùng ống thủy cho khoảng cách lớn thì không chính xác và tốn công;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c) Không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 thu thập dữ liệu độ chính xác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10" type="#_x0000_t75" style="height:2in;width:356.95pt" stroked="f">
            <v:imagedata r:id="rId100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79 - Ống thủy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6.8. Máy thủy tĩnh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Một số loại máy thủ</w:t>
      </w:r>
      <w:r>
        <w:rPr>
          <w:rFonts w:ascii="Arial" w:hAnsi="Arial" w:cs="Arial"/>
          <w:color w:val="000000"/>
          <w:sz w:val="20"/>
          <w:szCs w:val="20"/>
          <w:lang w:val="vi-VN"/>
        </w:rPr>
        <w:t>y tĩnh đơn gi</w:t>
      </w:r>
      <w:r>
        <w:rPr>
          <w:rFonts w:ascii="Arial" w:hAnsi="Arial" w:cs="Arial"/>
          <w:color w:val="000000"/>
          <w:sz w:val="20"/>
          <w:szCs w:val="20"/>
        </w:rPr>
        <w:t>ản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ợc dùng khi không sử dụn</w:t>
      </w:r>
      <w:r>
        <w:rPr>
          <w:rFonts w:ascii="Arial" w:hAnsi="Arial" w:cs="Arial"/>
          <w:color w:val="000000"/>
          <w:sz w:val="20"/>
          <w:szCs w:val="20"/>
          <w:lang w:val="vi-VN"/>
        </w:rPr>
        <w:t>g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các phương pháp khác, ví d</w:t>
      </w:r>
      <w:r>
        <w:rPr>
          <w:rFonts w:ascii="Arial" w:hAnsi="Arial" w:cs="Arial"/>
          <w:color w:val="000000"/>
          <w:sz w:val="20"/>
          <w:szCs w:val="20"/>
        </w:rPr>
        <w:t>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 quanh v</w:t>
      </w:r>
      <w:r>
        <w:rPr>
          <w:rFonts w:ascii="Arial" w:hAnsi="Arial" w:cs="Arial"/>
          <w:color w:val="000000"/>
          <w:sz w:val="20"/>
          <w:szCs w:val="20"/>
        </w:rPr>
        <w:t>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chư</w:t>
      </w:r>
      <w:r>
        <w:rPr>
          <w:rFonts w:ascii="Arial" w:hAnsi="Arial" w:cs="Arial"/>
          <w:color w:val="000000"/>
          <w:sz w:val="20"/>
          <w:szCs w:val="20"/>
        </w:rPr>
        <w:t>ớng ngại.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Bọt khí hay khe nứt có thể sinh ra trong ống nối hai bì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ọc số;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Có thể có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 trên thang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nhiều loạ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nivô nư</w:t>
      </w:r>
      <w:r>
        <w:rPr>
          <w:rFonts w:ascii="Arial" w:hAnsi="Arial" w:cs="Arial"/>
          <w:color w:val="000000"/>
          <w:sz w:val="20"/>
          <w:szCs w:val="20"/>
        </w:rPr>
        <w:t>ớc khác nhau (Xem Hình 80), ví dụ: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Loạ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thông thư</w:t>
      </w:r>
      <w:r>
        <w:rPr>
          <w:rFonts w:ascii="Arial" w:hAnsi="Arial" w:cs="Arial"/>
          <w:color w:val="000000"/>
          <w:sz w:val="20"/>
          <w:szCs w:val="20"/>
        </w:rPr>
        <w:t>ờng;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Máy thủy tĩnh mà chỉ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ọc mự</w:t>
      </w:r>
      <w:r>
        <w:rPr>
          <w:rFonts w:ascii="Arial" w:hAnsi="Arial" w:cs="Arial"/>
          <w:color w:val="000000"/>
          <w:sz w:val="20"/>
          <w:szCs w:val="20"/>
          <w:lang w:val="vi-VN"/>
        </w:rPr>
        <w:t>c nư</w:t>
      </w:r>
      <w:r>
        <w:rPr>
          <w:rFonts w:ascii="Arial" w:hAnsi="Arial" w:cs="Arial"/>
          <w:color w:val="000000"/>
          <w:sz w:val="20"/>
          <w:szCs w:val="20"/>
        </w:rPr>
        <w:t>ớc tại một trong các ống.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11" type="#_x0000_t75" style="height:168.75pt;width:291pt" stroked="f">
            <v:imagedata r:id="rId101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80</w:t>
      </w:r>
      <w:r w:rsidR="00503DC4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Một số loại máy thủy tĩnh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6.9. Máy thủy bình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Máy thủy bình là dụng cụ thông dụng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cao đ</w:t>
      </w:r>
      <w:r>
        <w:rPr>
          <w:rFonts w:ascii="Arial" w:hAnsi="Arial" w:cs="Arial"/>
          <w:color w:val="000000"/>
          <w:sz w:val="20"/>
          <w:szCs w:val="20"/>
        </w:rPr>
        <w:t>ộ của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đi</w:t>
      </w:r>
      <w:r>
        <w:rPr>
          <w:rFonts w:ascii="Arial" w:hAnsi="Arial" w:cs="Arial"/>
          <w:color w:val="000000"/>
          <w:sz w:val="20"/>
          <w:szCs w:val="20"/>
        </w:rPr>
        <w:t>ểm so với một mốc chuẩn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 xml:space="preserve">ộ sai lệch khỏi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ờng nằm ngang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mặt phẳng của sàn và cấu kiệ</w:t>
      </w:r>
      <w:r>
        <w:rPr>
          <w:rFonts w:ascii="Arial" w:hAnsi="Arial" w:cs="Arial"/>
          <w:color w:val="000000"/>
          <w:sz w:val="20"/>
          <w:szCs w:val="20"/>
          <w:lang w:val="vi-VN"/>
        </w:rPr>
        <w:t>n và đ</w:t>
      </w:r>
      <w:r>
        <w:rPr>
          <w:rFonts w:ascii="Arial" w:hAnsi="Arial" w:cs="Arial"/>
          <w:color w:val="000000"/>
          <w:sz w:val="20"/>
          <w:szCs w:val="20"/>
        </w:rPr>
        <w:t>ộ vênh.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 ba loại máy thủy bình chính: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Máy thủy bình ống kính cố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nh, trong đó </w:t>
      </w:r>
      <w:r>
        <w:rPr>
          <w:rFonts w:ascii="Arial" w:hAnsi="Arial" w:cs="Arial"/>
          <w:color w:val="000000"/>
          <w:sz w:val="20"/>
          <w:szCs w:val="20"/>
        </w:rPr>
        <w:t>ống ngắm và ống bọ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nư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ợc gắn trực tiếp vào bệ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giá đ</w:t>
      </w:r>
      <w:r>
        <w:rPr>
          <w:rFonts w:ascii="Arial" w:hAnsi="Arial" w:cs="Arial"/>
          <w:color w:val="000000"/>
          <w:sz w:val="20"/>
          <w:szCs w:val="20"/>
        </w:rPr>
        <w:t>ỡ;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Máy thủy bì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nh nghiêng, trong đó </w:t>
      </w:r>
      <w:r>
        <w:rPr>
          <w:rFonts w:ascii="Arial" w:hAnsi="Arial" w:cs="Arial"/>
          <w:color w:val="000000"/>
          <w:sz w:val="20"/>
          <w:szCs w:val="20"/>
        </w:rPr>
        <w:t>ống ngắm và ống bọ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nư</w:t>
      </w:r>
      <w:r>
        <w:rPr>
          <w:rFonts w:ascii="Arial" w:hAnsi="Arial" w:cs="Arial"/>
          <w:color w:val="000000"/>
          <w:sz w:val="20"/>
          <w:szCs w:val="20"/>
        </w:rPr>
        <w:t>ớc có thể dùng vít vặn nghiêng một góc so với bệ máy;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Máy thủy bình cân bằng tự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>ng, trong đó tr</w:t>
      </w:r>
      <w:r>
        <w:rPr>
          <w:rFonts w:ascii="Arial" w:hAnsi="Arial" w:cs="Arial"/>
          <w:color w:val="000000"/>
          <w:sz w:val="20"/>
          <w:szCs w:val="20"/>
        </w:rPr>
        <w:t>ục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ợc tự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đưa vào v</w:t>
      </w:r>
      <w:r>
        <w:rPr>
          <w:rFonts w:ascii="Arial" w:hAnsi="Arial" w:cs="Arial"/>
          <w:color w:val="000000"/>
          <w:sz w:val="20"/>
          <w:szCs w:val="20"/>
        </w:rPr>
        <w:t>ị trí nằm ngang sau khi ống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ặt gần nằm ngang.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Tia ngắm sau và tia ngắ</w:t>
      </w:r>
      <w:r>
        <w:rPr>
          <w:rFonts w:ascii="Arial" w:hAnsi="Arial" w:cs="Arial"/>
          <w:color w:val="000000"/>
          <w:sz w:val="20"/>
          <w:szCs w:val="20"/>
          <w:lang w:val="vi-VN"/>
        </w:rPr>
        <w:t>m trư</w:t>
      </w:r>
      <w:r>
        <w:rPr>
          <w:rFonts w:ascii="Arial" w:hAnsi="Arial" w:cs="Arial"/>
          <w:color w:val="000000"/>
          <w:sz w:val="20"/>
          <w:szCs w:val="20"/>
        </w:rPr>
        <w:t>ớc nên có các chiều dài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nhau và không vư</w:t>
      </w:r>
      <w:r>
        <w:rPr>
          <w:rFonts w:ascii="Arial" w:hAnsi="Arial" w:cs="Arial"/>
          <w:color w:val="000000"/>
          <w:sz w:val="20"/>
          <w:szCs w:val="20"/>
        </w:rPr>
        <w:t>ợt quá 40 m;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góc i là đ</w:t>
      </w:r>
      <w:r>
        <w:rPr>
          <w:rFonts w:ascii="Arial" w:hAnsi="Arial" w:cs="Arial"/>
          <w:color w:val="000000"/>
          <w:sz w:val="20"/>
          <w:szCs w:val="20"/>
        </w:rPr>
        <w:t>ặc biệt quan trọng khi chiều dài tia ngắm khác nhau nhiều;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Mia nên bằng thép inva, gỗ hoặc vật liệ</w:t>
      </w:r>
      <w:r>
        <w:rPr>
          <w:rFonts w:ascii="Arial" w:hAnsi="Arial" w:cs="Arial"/>
          <w:color w:val="000000"/>
          <w:sz w:val="20"/>
          <w:szCs w:val="20"/>
          <w:lang w:val="vi-VN"/>
        </w:rPr>
        <w:t>u khác có đ</w:t>
      </w:r>
      <w:r>
        <w:rPr>
          <w:rFonts w:ascii="Arial" w:hAnsi="Arial" w:cs="Arial"/>
          <w:color w:val="000000"/>
          <w:sz w:val="20"/>
          <w:szCs w:val="20"/>
        </w:rPr>
        <w:t>ộ giãn nở nhiệt nhỏ;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d)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 mia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nhờ một bọ</w:t>
      </w:r>
      <w:r>
        <w:rPr>
          <w:rFonts w:ascii="Arial" w:hAnsi="Arial" w:cs="Arial"/>
          <w:color w:val="000000"/>
          <w:sz w:val="20"/>
          <w:szCs w:val="20"/>
          <w:lang w:val="vi-VN"/>
        </w:rPr>
        <w:t>t nư</w:t>
      </w:r>
      <w:r>
        <w:rPr>
          <w:rFonts w:ascii="Arial" w:hAnsi="Arial" w:cs="Arial"/>
          <w:color w:val="000000"/>
          <w:sz w:val="20"/>
          <w:szCs w:val="20"/>
        </w:rPr>
        <w:t>ớc;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e) Kiểm tra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chiế</w:t>
      </w:r>
      <w:r>
        <w:rPr>
          <w:rFonts w:ascii="Arial" w:hAnsi="Arial" w:cs="Arial"/>
          <w:color w:val="000000"/>
          <w:sz w:val="20"/>
          <w:szCs w:val="20"/>
          <w:lang w:val="vi-VN"/>
        </w:rPr>
        <w:t>u sáng mia đ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ọc số chính xác;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f) Khi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mia luôn đ</w:t>
      </w:r>
      <w:r>
        <w:rPr>
          <w:rFonts w:ascii="Arial" w:hAnsi="Arial" w:cs="Arial"/>
          <w:color w:val="000000"/>
          <w:sz w:val="20"/>
          <w:szCs w:val="20"/>
        </w:rPr>
        <w:t>ặt trên bề mặt cứng;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g) Kiểm tra dụng cụ có thỏa mãn yêu cầu về khoảng cách ngắm tối thiểu hay không;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h) </w:t>
      </w:r>
      <w:r>
        <w:rPr>
          <w:rFonts w:ascii="Arial" w:hAnsi="Arial" w:cs="Arial"/>
          <w:color w:val="000000"/>
          <w:sz w:val="20"/>
          <w:szCs w:val="20"/>
          <w:lang w:val="vi-VN"/>
        </w:rPr>
        <w:t>Công tác đo cao đ</w:t>
      </w:r>
      <w:r>
        <w:rPr>
          <w:rFonts w:ascii="Arial" w:hAnsi="Arial" w:cs="Arial"/>
          <w:color w:val="000000"/>
          <w:sz w:val="20"/>
          <w:szCs w:val="20"/>
        </w:rPr>
        <w:t>ộ nên bắ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ầu và kết thúc tại nhữ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có cao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ã biế</w:t>
      </w:r>
      <w:r>
        <w:rPr>
          <w:rFonts w:ascii="Arial" w:hAnsi="Arial" w:cs="Arial"/>
          <w:color w:val="000000"/>
          <w:sz w:val="20"/>
          <w:szCs w:val="20"/>
          <w:lang w:val="vi-VN"/>
        </w:rPr>
        <w:t>t (đi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cao đ</w:t>
      </w:r>
      <w:r>
        <w:rPr>
          <w:rFonts w:ascii="Arial" w:hAnsi="Arial" w:cs="Arial"/>
          <w:color w:val="000000"/>
          <w:sz w:val="20"/>
          <w:szCs w:val="20"/>
        </w:rPr>
        <w:t>ộ gốc).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6.10.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Thanh đo có m</w:t>
      </w:r>
      <w:r>
        <w:rPr>
          <w:rFonts w:ascii="Arial" w:hAnsi="Arial" w:cs="Arial"/>
          <w:b/>
          <w:bCs/>
          <w:color w:val="000000"/>
          <w:sz w:val="20"/>
          <w:szCs w:val="20"/>
        </w:rPr>
        <w:t>icrrômet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Thanh đo có micrrômet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trong ph</w:t>
      </w:r>
      <w:r>
        <w:rPr>
          <w:rFonts w:ascii="Arial" w:hAnsi="Arial" w:cs="Arial"/>
          <w:color w:val="000000"/>
          <w:sz w:val="20"/>
          <w:szCs w:val="20"/>
        </w:rPr>
        <w:t>ạm vi tớ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1 500 mm,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các kích thư</w:t>
      </w:r>
      <w:r>
        <w:rPr>
          <w:rFonts w:ascii="Arial" w:hAnsi="Arial" w:cs="Arial"/>
          <w:color w:val="000000"/>
          <w:sz w:val="20"/>
          <w:szCs w:val="20"/>
        </w:rPr>
        <w:t>ớc bên trong, khi yêu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u đ</w:t>
      </w:r>
      <w:r>
        <w:rPr>
          <w:rFonts w:ascii="Arial" w:hAnsi="Arial" w:cs="Arial"/>
          <w:color w:val="000000"/>
          <w:sz w:val="20"/>
          <w:szCs w:val="20"/>
        </w:rPr>
        <w:t>ộ chính xác cao (Xem Hình 81).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Kiểm tra xem thanh có bị tay thao tác viên làm nóng lên không;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bôi trơn m</w:t>
      </w:r>
      <w:r>
        <w:rPr>
          <w:rFonts w:ascii="Arial" w:hAnsi="Arial" w:cs="Arial"/>
          <w:color w:val="000000"/>
          <w:sz w:val="20"/>
          <w:szCs w:val="20"/>
        </w:rPr>
        <w:t>ột chỗ (vít micrrômet) và chỉ dùng dầu nhẹ;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Nếu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>, dùng vít ma sát đ</w:t>
      </w:r>
      <w:r>
        <w:rPr>
          <w:rFonts w:ascii="Arial" w:hAnsi="Arial" w:cs="Arial"/>
          <w:color w:val="000000"/>
          <w:sz w:val="20"/>
          <w:szCs w:val="20"/>
        </w:rPr>
        <w:t>ể tránh lực ép không chuẩn.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12" type="#_x0000_t75" style="height:43.5pt;width:355.5pt" stroked="f">
            <v:imagedata r:id="rId102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nh 81</w:t>
      </w:r>
      <w:r w:rsidR="0056315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-Thanh đo micrrômet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6.11. Th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panme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panme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trong ph</w:t>
      </w:r>
      <w:r>
        <w:rPr>
          <w:rFonts w:ascii="Arial" w:hAnsi="Arial" w:cs="Arial"/>
          <w:color w:val="000000"/>
          <w:sz w:val="20"/>
          <w:szCs w:val="20"/>
        </w:rPr>
        <w:t>ạm vi tới 50 mm (Xem Hình 82).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ầu của vít micrômet phải là 1 mm;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ều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đư</w:t>
      </w:r>
      <w:r>
        <w:rPr>
          <w:rFonts w:ascii="Arial" w:hAnsi="Arial" w:cs="Arial"/>
          <w:color w:val="000000"/>
          <w:sz w:val="20"/>
          <w:szCs w:val="20"/>
        </w:rPr>
        <w:t>ợc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Trục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có ma sát đ</w:t>
      </w:r>
      <w:r>
        <w:rPr>
          <w:rFonts w:ascii="Arial" w:hAnsi="Arial" w:cs="Arial"/>
          <w:color w:val="000000"/>
          <w:sz w:val="20"/>
          <w:szCs w:val="20"/>
        </w:rPr>
        <w:t>ể tránh lực không chuẩn có thể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làm hư h</w:t>
      </w:r>
      <w:r>
        <w:rPr>
          <w:rFonts w:ascii="Arial" w:hAnsi="Arial" w:cs="Arial"/>
          <w:color w:val="000000"/>
          <w:sz w:val="20"/>
          <w:szCs w:val="20"/>
        </w:rPr>
        <w:t>ại khung;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d) Khung phải có cách nhiệt;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 xml:space="preserve">e)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panme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ặt vuông góc với vật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f) Vít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quay theo cùng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phương cho đ</w:t>
      </w:r>
      <w:r>
        <w:rPr>
          <w:rFonts w:ascii="Arial" w:hAnsi="Arial" w:cs="Arial"/>
          <w:color w:val="000000"/>
          <w:sz w:val="20"/>
          <w:szCs w:val="20"/>
        </w:rPr>
        <w:t>ến khi tiếp xúc;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g) Kiểm tra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theo các kích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ã biết;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h) Không bao giờ cất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 panme ở trạ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thái các đe đo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đóng kín.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6.12.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Kính đo phóng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ại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K</w:t>
      </w:r>
      <w:r w:rsidRPr="00563155" w:rsidR="00563155">
        <w:rPr>
          <w:rFonts w:ascii="Arial" w:hAnsi="Arial" w:cs="Arial"/>
          <w:color w:val="000000"/>
          <w:sz w:val="20"/>
          <w:szCs w:val="20"/>
          <w:lang w:val="vi-VN"/>
        </w:rPr>
        <w:t>í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đo ph</w:t>
      </w:r>
      <w:r>
        <w:rPr>
          <w:rFonts w:ascii="Arial" w:hAnsi="Arial" w:cs="Arial"/>
          <w:color w:val="000000"/>
          <w:sz w:val="20"/>
          <w:szCs w:val="20"/>
        </w:rPr>
        <w:t>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khe n</w:t>
      </w:r>
      <w:r>
        <w:rPr>
          <w:rFonts w:ascii="Arial" w:hAnsi="Arial" w:cs="Arial"/>
          <w:color w:val="000000"/>
          <w:sz w:val="20"/>
          <w:szCs w:val="20"/>
        </w:rPr>
        <w:t>ối h</w:t>
      </w:r>
      <w:r w:rsidRPr="00563155" w:rsidR="00563155">
        <w:rPr>
          <w:rFonts w:ascii="Arial" w:hAnsi="Arial" w:cs="Arial"/>
          <w:color w:val="000000"/>
          <w:sz w:val="20"/>
          <w:szCs w:val="20"/>
        </w:rPr>
        <w:t>ẹ</w:t>
      </w:r>
      <w:r>
        <w:rPr>
          <w:rFonts w:ascii="Arial" w:hAnsi="Arial" w:cs="Arial"/>
          <w:color w:val="000000"/>
          <w:sz w:val="20"/>
          <w:szCs w:val="20"/>
        </w:rPr>
        <w:t>p và vết nứt (Xem Hình 83).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Đi</w:t>
      </w:r>
      <w:r>
        <w:rPr>
          <w:rFonts w:ascii="Arial" w:hAnsi="Arial" w:cs="Arial"/>
          <w:color w:val="000000"/>
          <w:sz w:val="20"/>
          <w:szCs w:val="20"/>
        </w:rPr>
        <w:t>ều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ể khử thị sai;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Để mặt kính có khắc vạch áp vào gần vật cần đo.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000"/>
      </w:tblPr>
      <w:tblGrid>
        <w:gridCol w:w="4856"/>
        <w:gridCol w:w="4010"/>
      </w:tblGrid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113" type="#_x0000_t75" style="height:104.27pt;width:231.62pt" stroked="f">
                  <v:imagedata r:id="rId103" o:title=""/>
                </v:shape>
              </w:pic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pict>
                <v:shape id="_x0000_i1114" type="#_x0000_t75" style="height:108pt;width:119.25pt" stroked="f">
                  <v:imagedata r:id="rId104" o:title=""/>
                </v:shape>
              </w:pict>
            </w:r>
          </w:p>
        </w:tc>
      </w:tr>
      <w:tr>
        <w:tblPrEx>
          <w:tblW w:w="0" w:type="dxa"/>
          <w:tblCellMar>
            <w:left w:w="0" w:type="dxa"/>
            <w:right w:w="0" w:type="dxa"/>
          </w:tblCellMar>
          <w:tblLook w:val="0000"/>
        </w:tblPrEx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82 - Th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vi-VN"/>
              </w:rPr>
              <w:t>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ớc panme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</w:tcPr>
          <w:p w:rsidR="00F2159D" w:rsidP="00AB35A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Hình 83 - Kính đo phóng đại</w:t>
            </w:r>
          </w:p>
        </w:tc>
      </w:tr>
    </w:tbl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6.13.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Thanh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Thanh đo là nh</w:t>
      </w:r>
      <w:r>
        <w:rPr>
          <w:rFonts w:ascii="Arial" w:hAnsi="Arial" w:cs="Arial"/>
          <w:color w:val="000000"/>
          <w:sz w:val="20"/>
          <w:szCs w:val="20"/>
        </w:rPr>
        <w:t>ững thanh bằng thép hoặc vật liệu thích hợp khác, một cạ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đư</w:t>
      </w:r>
      <w:r>
        <w:rPr>
          <w:rFonts w:ascii="Arial" w:hAnsi="Arial" w:cs="Arial"/>
          <w:color w:val="000000"/>
          <w:sz w:val="20"/>
          <w:szCs w:val="20"/>
        </w:rPr>
        <w:t>ợc chia vạch tớ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1 milimet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trên b</w:t>
      </w:r>
      <w:r w:rsidR="009717C5">
        <w:rPr>
          <w:rFonts w:ascii="Arial" w:hAnsi="Arial" w:cs="Arial"/>
          <w:color w:val="000000"/>
          <w:sz w:val="20"/>
          <w:szCs w:val="20"/>
        </w:rPr>
        <w:t>ề mặt.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Tiết diện ngang của thanh phải cho thị sai là nhỏ nhất, nghĩa là tiết diện vát thì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hơn ti</w:t>
      </w:r>
      <w:r>
        <w:rPr>
          <w:rFonts w:ascii="Arial" w:hAnsi="Arial" w:cs="Arial"/>
          <w:color w:val="000000"/>
          <w:sz w:val="20"/>
          <w:szCs w:val="20"/>
        </w:rPr>
        <w:t>ết diện vuông;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Nế</w:t>
      </w:r>
      <w:r>
        <w:rPr>
          <w:rFonts w:ascii="Arial" w:hAnsi="Arial" w:cs="Arial"/>
          <w:color w:val="000000"/>
          <w:sz w:val="20"/>
          <w:szCs w:val="20"/>
          <w:lang w:val="vi-VN"/>
        </w:rPr>
        <w:t>u đi</w:t>
      </w:r>
      <w:r>
        <w:rPr>
          <w:rFonts w:ascii="Arial" w:hAnsi="Arial" w:cs="Arial"/>
          <w:color w:val="000000"/>
          <w:sz w:val="20"/>
          <w:szCs w:val="20"/>
        </w:rPr>
        <w:t>ểm không ở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ầu mút của thanh thì có thể có sai số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đi</w:t>
      </w:r>
      <w:r>
        <w:rPr>
          <w:rFonts w:ascii="Arial" w:hAnsi="Arial" w:cs="Arial"/>
          <w:color w:val="000000"/>
          <w:sz w:val="20"/>
          <w:szCs w:val="20"/>
        </w:rPr>
        <w:t>ểm không do mòn;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c) Nế</w:t>
      </w:r>
      <w:r>
        <w:rPr>
          <w:rFonts w:ascii="Arial" w:hAnsi="Arial" w:cs="Arial"/>
          <w:color w:val="000000"/>
          <w:sz w:val="20"/>
          <w:szCs w:val="20"/>
          <w:lang w:val="vi-VN"/>
        </w:rPr>
        <w:t>u thanh dài hơn 1 000 mm th</w:t>
      </w:r>
      <w:r>
        <w:rPr>
          <w:rFonts w:ascii="Arial" w:hAnsi="Arial" w:cs="Arial"/>
          <w:color w:val="000000"/>
          <w:sz w:val="20"/>
          <w:szCs w:val="20"/>
        </w:rPr>
        <w:t>ì phả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ợc tựa lên ít nhấ</w:t>
      </w:r>
      <w:r>
        <w:rPr>
          <w:rFonts w:ascii="Arial" w:hAnsi="Arial" w:cs="Arial"/>
          <w:color w:val="000000"/>
          <w:sz w:val="20"/>
          <w:szCs w:val="20"/>
          <w:lang w:val="vi-VN"/>
        </w:rPr>
        <w:t>t 3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trong lúc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d) Cần phải c</w:t>
      </w:r>
      <w:r w:rsidRPr="009717C5" w:rsidR="009717C5">
        <w:rPr>
          <w:rFonts w:ascii="Arial" w:hAnsi="Arial" w:cs="Arial"/>
          <w:color w:val="000000"/>
          <w:sz w:val="20"/>
          <w:szCs w:val="20"/>
        </w:rPr>
        <w:t>ẩ</w:t>
      </w:r>
      <w:r>
        <w:rPr>
          <w:rFonts w:ascii="Arial" w:hAnsi="Arial" w:cs="Arial"/>
          <w:color w:val="000000"/>
          <w:sz w:val="20"/>
          <w:szCs w:val="20"/>
        </w:rPr>
        <w:t>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ể thanh nằm ngang.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6.14.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 xml:space="preserve">Thanh đo </w:t>
      </w:r>
      <w:r>
        <w:rPr>
          <w:rFonts w:ascii="Arial" w:hAnsi="Arial" w:cs="Arial"/>
          <w:b/>
          <w:bCs/>
          <w:color w:val="000000"/>
          <w:sz w:val="20"/>
          <w:szCs w:val="20"/>
        </w:rPr>
        <w:t>ống rút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 xml:space="preserve">Thanh đo 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rút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n</w:t>
      </w:r>
      <w:r>
        <w:rPr>
          <w:rFonts w:ascii="Arial" w:hAnsi="Arial" w:cs="Arial"/>
          <w:color w:val="000000"/>
          <w:sz w:val="20"/>
          <w:szCs w:val="20"/>
        </w:rPr>
        <w:t xml:space="preserve">ằm ngang, thẳng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ứ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đư</w:t>
      </w:r>
      <w:r>
        <w:rPr>
          <w:rFonts w:ascii="Arial" w:hAnsi="Arial" w:cs="Arial"/>
          <w:color w:val="000000"/>
          <w:sz w:val="20"/>
          <w:szCs w:val="20"/>
        </w:rPr>
        <w:t>ờng chéo giữa các mặt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đi</w:t>
      </w:r>
      <w:r>
        <w:rPr>
          <w:rFonts w:ascii="Arial" w:hAnsi="Arial" w:cs="Arial"/>
          <w:color w:val="000000"/>
          <w:sz w:val="20"/>
          <w:szCs w:val="20"/>
        </w:rPr>
        <w:t>ểm cách nhau tới 5 m. Có nhiều loạ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thanh đo.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Khi đo đ</w:t>
      </w:r>
      <w:r>
        <w:rPr>
          <w:rFonts w:ascii="Arial" w:hAnsi="Arial" w:cs="Arial"/>
          <w:color w:val="000000"/>
          <w:sz w:val="20"/>
          <w:szCs w:val="20"/>
        </w:rPr>
        <w:t xml:space="preserve">ứng hay ngang, dùng thanh có gắn ống thủy tròn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ể thanh khỏi bị nghiêng hoặc chệch khỏ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dây dọi;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Sự mòn trên bề mặt tiếp xúc có thể làm không chính xác.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thư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ng xuyên thanh đo b</w:t>
      </w:r>
      <w:r>
        <w:rPr>
          <w:rFonts w:ascii="Arial" w:hAnsi="Arial" w:cs="Arial"/>
          <w:color w:val="000000"/>
          <w:sz w:val="20"/>
          <w:szCs w:val="20"/>
        </w:rPr>
        <w:t>ằng cách so với một khoả</w:t>
      </w:r>
      <w:r>
        <w:rPr>
          <w:rFonts w:ascii="Arial" w:hAnsi="Arial" w:cs="Arial"/>
          <w:color w:val="000000"/>
          <w:sz w:val="20"/>
          <w:szCs w:val="20"/>
          <w:lang w:val="vi-VN"/>
        </w:rPr>
        <w:t>ng cách đ</w:t>
      </w:r>
      <w:r>
        <w:rPr>
          <w:rFonts w:ascii="Arial" w:hAnsi="Arial" w:cs="Arial"/>
          <w:color w:val="000000"/>
          <w:sz w:val="20"/>
          <w:szCs w:val="20"/>
        </w:rPr>
        <w:t>ã biết.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6.15.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Nêm 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Nê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b</w:t>
      </w:r>
      <w:r>
        <w:rPr>
          <w:rFonts w:ascii="Arial" w:hAnsi="Arial" w:cs="Arial"/>
          <w:color w:val="000000"/>
          <w:sz w:val="20"/>
          <w:szCs w:val="20"/>
        </w:rPr>
        <w:t>ề rộng khe nối trên hoặc gần bề mặt (Xem Hình 84).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Cần thống nhất là sẽ tiế</w:t>
      </w:r>
      <w:r>
        <w:rPr>
          <w:rFonts w:ascii="Arial" w:hAnsi="Arial" w:cs="Arial"/>
          <w:color w:val="000000"/>
          <w:sz w:val="20"/>
          <w:szCs w:val="20"/>
          <w:lang w:val="vi-VN"/>
        </w:rPr>
        <w:t>n hành đo t</w:t>
      </w:r>
      <w:r>
        <w:rPr>
          <w:rFonts w:ascii="Arial" w:hAnsi="Arial" w:cs="Arial"/>
          <w:color w:val="000000"/>
          <w:sz w:val="20"/>
          <w:szCs w:val="20"/>
        </w:rPr>
        <w:t>ại chỗ nào dọc khe nối.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15" type="#_x0000_t75" style="height:161.25pt;width:313.5pt" stroked="f">
            <v:imagedata r:id="rId105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84</w:t>
      </w:r>
      <w:r w:rsidR="009717C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 Nêm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đo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6.16. Máy dọi quang học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Hiện tại có thể tì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ợc ba loại máy dọi quang học: Loại chỉ dọi từ trên xuống, loại chỉ dọi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</w:t>
      </w:r>
      <w:r>
        <w:rPr>
          <w:rFonts w:ascii="Arial" w:hAnsi="Arial" w:cs="Arial"/>
          <w:color w:val="000000"/>
          <w:sz w:val="20"/>
          <w:szCs w:val="20"/>
        </w:rPr>
        <w:t>ới lên và loại có thể dọi cả trên xuố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dư</w:t>
      </w:r>
      <w:r>
        <w:rPr>
          <w:rFonts w:ascii="Arial" w:hAnsi="Arial" w:cs="Arial"/>
          <w:color w:val="000000"/>
          <w:sz w:val="20"/>
          <w:szCs w:val="20"/>
        </w:rPr>
        <w:t>ới lên.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Nếu máy không có bộ phận cân bằng tự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ộng, cần chiếu theo bốn vị trí vuông góc với nhau;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Nếu máy có một bộ phận cân bằng tự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ộng, nên chiếu theo hai vị trí vuông góc nhau;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Nếu máy có hai bộ phận cân bằng tự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ộng, chỉ cần thực hiện việc chi</w:t>
      </w:r>
      <w:r w:rsidRPr="00A91A98" w:rsidR="00A91A98">
        <w:rPr>
          <w:rFonts w:ascii="Arial" w:hAnsi="Arial" w:cs="Arial"/>
          <w:color w:val="000000"/>
          <w:sz w:val="20"/>
          <w:szCs w:val="20"/>
        </w:rPr>
        <w:t>ế</w:t>
      </w:r>
      <w:r>
        <w:rPr>
          <w:rFonts w:ascii="Arial" w:hAnsi="Arial" w:cs="Arial"/>
          <w:color w:val="000000"/>
          <w:sz w:val="20"/>
          <w:szCs w:val="20"/>
        </w:rPr>
        <w:t>u một vị trí,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nhưng t</w:t>
      </w:r>
      <w:r>
        <w:rPr>
          <w:rFonts w:ascii="Arial" w:hAnsi="Arial" w:cs="Arial"/>
          <w:color w:val="000000"/>
          <w:sz w:val="20"/>
          <w:szCs w:val="20"/>
        </w:rPr>
        <w:t>ố</w:t>
      </w:r>
      <w:r>
        <w:rPr>
          <w:rFonts w:ascii="Arial" w:hAnsi="Arial" w:cs="Arial"/>
          <w:color w:val="000000"/>
          <w:sz w:val="20"/>
          <w:szCs w:val="20"/>
          <w:lang w:val="vi-VN"/>
        </w:rPr>
        <w:t>t hơn</w:t>
      </w:r>
      <w:r>
        <w:rPr>
          <w:rFonts w:ascii="Arial" w:hAnsi="Arial" w:cs="Arial"/>
          <w:color w:val="000000"/>
          <w:sz w:val="20"/>
          <w:szCs w:val="20"/>
        </w:rPr>
        <w:t xml:space="preserve"> nên thực hiện ở cả hai vị trí;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d) Dọi từ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dư</w:t>
      </w:r>
      <w:r>
        <w:rPr>
          <w:rFonts w:ascii="Arial" w:hAnsi="Arial" w:cs="Arial"/>
          <w:color w:val="000000"/>
          <w:sz w:val="20"/>
          <w:szCs w:val="20"/>
        </w:rPr>
        <w:t>ới lên cần hết sức cẩn thận về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phương di</w:t>
      </w:r>
      <w:r>
        <w:rPr>
          <w:rFonts w:ascii="Arial" w:hAnsi="Arial" w:cs="Arial"/>
          <w:color w:val="000000"/>
          <w:sz w:val="20"/>
          <w:szCs w:val="20"/>
        </w:rPr>
        <w:t>ện an toàn;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e) Máy dọi quang học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giao cho ngư</w:t>
      </w:r>
      <w:r>
        <w:rPr>
          <w:rFonts w:ascii="Arial" w:hAnsi="Arial" w:cs="Arial"/>
          <w:color w:val="000000"/>
          <w:sz w:val="20"/>
          <w:szCs w:val="20"/>
        </w:rPr>
        <w:t>ờ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 xml:space="preserve">ã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ợc huấn luyện sử dụng.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6.17. Quả dọi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Quả dọ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 chuẩn. Cần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Luồng không khí có thể gây sai số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n, đ</w:t>
      </w:r>
      <w:r>
        <w:rPr>
          <w:rFonts w:ascii="Arial" w:hAnsi="Arial" w:cs="Arial"/>
          <w:color w:val="000000"/>
          <w:sz w:val="20"/>
          <w:szCs w:val="20"/>
        </w:rPr>
        <w:t>ặc biệ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ối với dọ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ểm dài (&lt; 3 m);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Quả dọi phải có trọ</w:t>
      </w:r>
      <w:r>
        <w:rPr>
          <w:rFonts w:ascii="Arial" w:hAnsi="Arial" w:cs="Arial"/>
          <w:color w:val="000000"/>
          <w:sz w:val="20"/>
          <w:szCs w:val="20"/>
          <w:lang w:val="vi-VN"/>
        </w:rPr>
        <w:t>ng lư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ủ lớ</w:t>
      </w:r>
      <w:r>
        <w:rPr>
          <w:rFonts w:ascii="Arial" w:hAnsi="Arial" w:cs="Arial"/>
          <w:color w:val="000000"/>
          <w:sz w:val="20"/>
          <w:szCs w:val="20"/>
          <w:lang w:val="vi-VN"/>
        </w:rPr>
        <w:t>n (&gt;1 kg) đ</w:t>
      </w:r>
      <w:r>
        <w:rPr>
          <w:rFonts w:ascii="Arial" w:hAnsi="Arial" w:cs="Arial"/>
          <w:color w:val="000000"/>
          <w:sz w:val="20"/>
          <w:szCs w:val="20"/>
        </w:rPr>
        <w:t>ể giữ cho dây ổ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ịnh;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Nhúng chìm quả dọi trong dầu có thể giả</w:t>
      </w:r>
      <w:r>
        <w:rPr>
          <w:rFonts w:ascii="Arial" w:hAnsi="Arial" w:cs="Arial"/>
          <w:color w:val="000000"/>
          <w:sz w:val="20"/>
          <w:szCs w:val="20"/>
          <w:lang w:val="vi-VN"/>
        </w:rPr>
        <w:t>m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dao đ</w:t>
      </w:r>
      <w:r>
        <w:rPr>
          <w:rFonts w:ascii="Arial" w:hAnsi="Arial" w:cs="Arial"/>
          <w:color w:val="000000"/>
          <w:sz w:val="20"/>
          <w:szCs w:val="20"/>
        </w:rPr>
        <w:t>ộ</w:t>
      </w:r>
      <w:r>
        <w:rPr>
          <w:rFonts w:ascii="Arial" w:hAnsi="Arial" w:cs="Arial"/>
          <w:color w:val="000000"/>
          <w:sz w:val="20"/>
          <w:szCs w:val="20"/>
          <w:lang w:val="vi-VN"/>
        </w:rPr>
        <w:t>ng nhưng không kh</w:t>
      </w:r>
      <w:r>
        <w:rPr>
          <w:rFonts w:ascii="Arial" w:hAnsi="Arial" w:cs="Arial"/>
          <w:color w:val="000000"/>
          <w:sz w:val="20"/>
          <w:szCs w:val="20"/>
        </w:rPr>
        <w:t>ắc phụ</w:t>
      </w:r>
      <w:r>
        <w:rPr>
          <w:rFonts w:ascii="Arial" w:hAnsi="Arial" w:cs="Arial"/>
          <w:color w:val="000000"/>
          <w:sz w:val="20"/>
          <w:szCs w:val="20"/>
          <w:lang w:val="vi-VN"/>
        </w:rPr>
        <w:t>c đư</w:t>
      </w:r>
      <w:r>
        <w:rPr>
          <w:rFonts w:ascii="Arial" w:hAnsi="Arial" w:cs="Arial"/>
          <w:color w:val="000000"/>
          <w:sz w:val="20"/>
          <w:szCs w:val="20"/>
        </w:rPr>
        <w:t>ợc ảnh 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ởng của chuyể</w:t>
      </w:r>
      <w:r>
        <w:rPr>
          <w:rFonts w:ascii="Arial" w:hAnsi="Arial" w:cs="Arial"/>
          <w:color w:val="000000"/>
          <w:sz w:val="20"/>
          <w:szCs w:val="20"/>
          <w:lang w:val="vi-VN"/>
        </w:rPr>
        <w:t>n đ</w:t>
      </w:r>
      <w:r>
        <w:rPr>
          <w:rFonts w:ascii="Arial" w:hAnsi="Arial" w:cs="Arial"/>
          <w:color w:val="000000"/>
          <w:sz w:val="20"/>
          <w:szCs w:val="20"/>
        </w:rPr>
        <w:t>ộng không khí và gió. Cần hết sức cẩn thậ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không đ</w:t>
      </w:r>
      <w:r>
        <w:rPr>
          <w:rFonts w:ascii="Arial" w:hAnsi="Arial" w:cs="Arial"/>
          <w:color w:val="000000"/>
          <w:sz w:val="20"/>
          <w:szCs w:val="20"/>
        </w:rPr>
        <w:t>ể dầu tràn ra sàn nhà.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6.18. Tấ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ịnh vị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xác đ</w:t>
      </w:r>
      <w:r>
        <w:rPr>
          <w:rFonts w:ascii="Arial" w:hAnsi="Arial" w:cs="Arial"/>
          <w:color w:val="000000"/>
          <w:sz w:val="20"/>
          <w:szCs w:val="20"/>
        </w:rPr>
        <w:t>ịnh góc và cạnh của sản phẩ</w:t>
      </w:r>
      <w:r>
        <w:rPr>
          <w:rFonts w:ascii="Arial" w:hAnsi="Arial" w:cs="Arial"/>
          <w:color w:val="000000"/>
          <w:sz w:val="20"/>
          <w:szCs w:val="20"/>
          <w:lang w:val="vi-VN"/>
        </w:rPr>
        <w:t>m (như bêtông), t</w:t>
      </w:r>
      <w:r>
        <w:rPr>
          <w:rFonts w:ascii="Arial" w:hAnsi="Arial" w:cs="Arial"/>
          <w:color w:val="000000"/>
          <w:sz w:val="20"/>
          <w:szCs w:val="20"/>
        </w:rPr>
        <w:t>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ó cấu tạo bề mặt là rõ rệt hoặc tạ</w:t>
      </w:r>
      <w:r>
        <w:rPr>
          <w:rFonts w:ascii="Arial" w:hAnsi="Arial" w:cs="Arial"/>
          <w:color w:val="000000"/>
          <w:sz w:val="20"/>
          <w:szCs w:val="20"/>
          <w:lang w:val="vi-VN"/>
        </w:rPr>
        <w:t>i đó d</w:t>
      </w:r>
      <w:r>
        <w:rPr>
          <w:rFonts w:ascii="Arial" w:hAnsi="Arial" w:cs="Arial"/>
          <w:color w:val="000000"/>
          <w:sz w:val="20"/>
          <w:szCs w:val="20"/>
        </w:rPr>
        <w:t>ễ bị sứt góc và cạnh</w:t>
      </w:r>
      <w:r w:rsidR="00A91A98">
        <w:rPr>
          <w:rFonts w:ascii="Arial" w:hAnsi="Arial" w:cs="Arial"/>
          <w:color w:val="000000"/>
          <w:sz w:val="20"/>
          <w:szCs w:val="20"/>
        </w:rPr>
        <w:t>. C</w:t>
      </w:r>
      <w:r>
        <w:rPr>
          <w:rFonts w:ascii="Arial" w:hAnsi="Arial" w:cs="Arial"/>
          <w:color w:val="000000"/>
          <w:sz w:val="20"/>
          <w:szCs w:val="20"/>
        </w:rPr>
        <w:t>ó những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ặc biệ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dùng cho góc hư</w:t>
      </w:r>
      <w:r>
        <w:rPr>
          <w:rFonts w:ascii="Arial" w:hAnsi="Arial" w:cs="Arial"/>
          <w:color w:val="000000"/>
          <w:sz w:val="20"/>
          <w:szCs w:val="20"/>
        </w:rPr>
        <w:t>ớng vào trong (Xem Hình 85).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a)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ợc ép vào cấu kiện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đo sao cho không b</w:t>
      </w:r>
      <w:r>
        <w:rPr>
          <w:rFonts w:ascii="Arial" w:hAnsi="Arial" w:cs="Arial"/>
          <w:color w:val="000000"/>
          <w:sz w:val="20"/>
          <w:szCs w:val="20"/>
        </w:rPr>
        <w:t>ị xê dịch trong quá trì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đo;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b) Khi cần thiết dùng các chố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ể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thư</w:t>
      </w:r>
      <w:r>
        <w:rPr>
          <w:rFonts w:ascii="Arial" w:hAnsi="Arial" w:cs="Arial"/>
          <w:color w:val="000000"/>
          <w:sz w:val="20"/>
          <w:szCs w:val="20"/>
        </w:rPr>
        <w:t>ớc dây, dùng neo cho các sợi dây...;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c) Chú ý dùng các chốt, gố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ỡ và các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tương t</w:t>
      </w:r>
      <w:r>
        <w:rPr>
          <w:rFonts w:ascii="Arial" w:hAnsi="Arial" w:cs="Arial"/>
          <w:color w:val="000000"/>
          <w:sz w:val="20"/>
          <w:szCs w:val="20"/>
        </w:rPr>
        <w:t>ự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ồng thời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nhau có cùng kích thư</w:t>
      </w:r>
      <w:r>
        <w:rPr>
          <w:rFonts w:ascii="Arial" w:hAnsi="Arial" w:cs="Arial"/>
          <w:color w:val="000000"/>
          <w:sz w:val="20"/>
          <w:szCs w:val="20"/>
        </w:rPr>
        <w:t>ớc.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6.19.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Lăng kính v</w:t>
      </w:r>
      <w:r>
        <w:rPr>
          <w:rFonts w:ascii="Arial" w:hAnsi="Arial" w:cs="Arial"/>
          <w:b/>
          <w:bCs/>
          <w:color w:val="000000"/>
          <w:sz w:val="20"/>
          <w:szCs w:val="20"/>
        </w:rPr>
        <w:t>uông góc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Lăng k</w:t>
      </w:r>
      <w:r>
        <w:rPr>
          <w:rFonts w:ascii="Arial" w:hAnsi="Arial" w:cs="Arial"/>
          <w:color w:val="000000"/>
          <w:sz w:val="20"/>
          <w:szCs w:val="20"/>
        </w:rPr>
        <w:t>ính vuông góc là dụng cụ quang họ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ể chỉ</w:t>
      </w:r>
      <w:r>
        <w:rPr>
          <w:rFonts w:ascii="Arial" w:hAnsi="Arial" w:cs="Arial"/>
          <w:color w:val="000000"/>
          <w:sz w:val="20"/>
          <w:szCs w:val="20"/>
          <w:lang w:val="vi-VN"/>
        </w:rPr>
        <w:t>nh sơ b</w:t>
      </w:r>
      <w:r>
        <w:rPr>
          <w:rFonts w:ascii="Arial" w:hAnsi="Arial" w:cs="Arial"/>
          <w:color w:val="000000"/>
          <w:sz w:val="20"/>
          <w:szCs w:val="20"/>
        </w:rPr>
        <w:t>ộ hoặc kiểm tra góc vuông. Cầ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a) </w:t>
      </w:r>
      <w:r>
        <w:rPr>
          <w:rFonts w:ascii="Arial" w:hAnsi="Arial" w:cs="Arial"/>
          <w:color w:val="000000"/>
          <w:sz w:val="20"/>
          <w:szCs w:val="20"/>
          <w:lang w:val="vi-VN"/>
        </w:rPr>
        <w:t>Không có cách nào đi</w:t>
      </w:r>
      <w:r>
        <w:rPr>
          <w:rFonts w:ascii="Arial" w:hAnsi="Arial" w:cs="Arial"/>
          <w:color w:val="000000"/>
          <w:sz w:val="20"/>
          <w:szCs w:val="20"/>
        </w:rPr>
        <w:t>ều chỉnh công cụ này.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đ</w:t>
      </w:r>
      <w:r>
        <w:rPr>
          <w:rFonts w:ascii="Arial" w:hAnsi="Arial" w:cs="Arial"/>
          <w:color w:val="000000"/>
          <w:sz w:val="20"/>
          <w:szCs w:val="20"/>
        </w:rPr>
        <w:t>ộ chính xác bằng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góc vuông đ</w:t>
      </w:r>
      <w:r>
        <w:rPr>
          <w:rFonts w:ascii="Arial" w:hAnsi="Arial" w:cs="Arial"/>
          <w:color w:val="000000"/>
          <w:sz w:val="20"/>
          <w:szCs w:val="20"/>
        </w:rPr>
        <w:t>ã khẳ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ịnh;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 xml:space="preserve">b) </w:t>
      </w:r>
      <w:r>
        <w:rPr>
          <w:rFonts w:ascii="Arial" w:hAnsi="Arial" w:cs="Arial"/>
          <w:color w:val="000000"/>
          <w:sz w:val="20"/>
          <w:szCs w:val="20"/>
          <w:lang w:val="vi-VN"/>
        </w:rPr>
        <w:t>Không nên dùng gương góc.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>
          <v:shape id="_x0000_i1116" type="#_x0000_t75" style="height:366.75pt;width:405pt" stroked="f">
            <v:imagedata r:id="rId106" o:title=""/>
          </v:shape>
        </w:pic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Hình 85</w:t>
      </w:r>
      <w:r w:rsidR="00971028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- Sử dụng tấ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b/>
          <w:bCs/>
          <w:color w:val="000000"/>
          <w:sz w:val="20"/>
          <w:szCs w:val="20"/>
        </w:rPr>
        <w:t>ịnh vị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6.20. </w:t>
      </w:r>
      <w:r>
        <w:rPr>
          <w:rFonts w:ascii="Arial" w:hAnsi="Arial" w:cs="Arial"/>
          <w:b/>
          <w:bCs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b/>
          <w:bCs/>
          <w:color w:val="000000"/>
          <w:sz w:val="20"/>
          <w:szCs w:val="20"/>
        </w:rPr>
        <w:t>ớc ke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ke là dụng cụ hình chữ L, tốt nhất là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thép, dùng đ</w:t>
      </w:r>
      <w:r>
        <w:rPr>
          <w:rFonts w:ascii="Arial" w:hAnsi="Arial" w:cs="Arial"/>
          <w:color w:val="000000"/>
          <w:sz w:val="20"/>
          <w:szCs w:val="20"/>
        </w:rPr>
        <w:t>ể kiểm tra góc vuông</w:t>
      </w:r>
      <w:r w:rsidR="004B1CE9">
        <w:rPr>
          <w:rFonts w:ascii="Arial" w:hAnsi="Arial" w:cs="Arial"/>
          <w:color w:val="000000"/>
          <w:sz w:val="20"/>
          <w:szCs w:val="20"/>
        </w:rPr>
        <w:t>. C</w:t>
      </w:r>
      <w:r>
        <w:rPr>
          <w:rFonts w:ascii="Arial" w:hAnsi="Arial" w:cs="Arial"/>
          <w:color w:val="000000"/>
          <w:sz w:val="20"/>
          <w:szCs w:val="20"/>
        </w:rPr>
        <w:t>ầ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n lưu </w:t>
      </w:r>
      <w:r>
        <w:rPr>
          <w:rFonts w:ascii="Arial" w:hAnsi="Arial" w:cs="Arial"/>
          <w:color w:val="000000"/>
          <w:sz w:val="20"/>
          <w:szCs w:val="20"/>
        </w:rPr>
        <w:t>ý các điều sau: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a) Nếu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n, các đi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đo ph</w:t>
      </w:r>
      <w:r>
        <w:rPr>
          <w:rFonts w:ascii="Arial" w:hAnsi="Arial" w:cs="Arial"/>
          <w:color w:val="000000"/>
          <w:sz w:val="20"/>
          <w:szCs w:val="20"/>
        </w:rPr>
        <w:t>ả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xác đ</w:t>
      </w:r>
      <w:r>
        <w:rPr>
          <w:rFonts w:ascii="Arial" w:hAnsi="Arial" w:cs="Arial"/>
          <w:color w:val="000000"/>
          <w:sz w:val="20"/>
          <w:szCs w:val="20"/>
        </w:rPr>
        <w:t>ịnh bằng các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  <w:lang w:val="vi-VN"/>
        </w:rPr>
      </w:pPr>
      <w:r>
        <w:rPr>
          <w:rFonts w:ascii="Arial" w:hAnsi="Arial" w:cs="Arial"/>
          <w:color w:val="000000"/>
          <w:sz w:val="20"/>
          <w:szCs w:val="20"/>
        </w:rPr>
        <w:t>b) Cánh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ke không dài hơn 1 200 mm;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c) </w:t>
      </w:r>
      <w:r>
        <w:rPr>
          <w:rFonts w:ascii="Arial" w:hAnsi="Arial" w:cs="Arial"/>
          <w:color w:val="000000"/>
          <w:sz w:val="20"/>
          <w:szCs w:val="20"/>
          <w:lang w:val="vi-VN"/>
        </w:rPr>
        <w:t>Góc đ</w:t>
      </w:r>
      <w:r>
        <w:rPr>
          <w:rFonts w:ascii="Arial" w:hAnsi="Arial" w:cs="Arial"/>
          <w:color w:val="000000"/>
          <w:sz w:val="20"/>
          <w:szCs w:val="20"/>
        </w:rPr>
        <w:t xml:space="preserve">ã </w:t>
      </w:r>
      <w:r>
        <w:rPr>
          <w:rFonts w:ascii="Arial" w:hAnsi="Arial" w:cs="Arial"/>
          <w:color w:val="000000"/>
          <w:sz w:val="20"/>
          <w:szCs w:val="20"/>
          <w:lang w:val="vi-VN"/>
        </w:rPr>
        <w:t>đư</w:t>
      </w:r>
      <w:r>
        <w:rPr>
          <w:rFonts w:ascii="Arial" w:hAnsi="Arial" w:cs="Arial"/>
          <w:color w:val="000000"/>
          <w:sz w:val="20"/>
          <w:szCs w:val="20"/>
        </w:rPr>
        <w:t>ợc kiểm tra lần một cầ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đư</w:t>
      </w:r>
      <w:r>
        <w:rPr>
          <w:rFonts w:ascii="Arial" w:hAnsi="Arial" w:cs="Arial"/>
          <w:color w:val="000000"/>
          <w:sz w:val="20"/>
          <w:szCs w:val="20"/>
        </w:rPr>
        <w:t>ợc kiểm tra lại bằng cách lậ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ngư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thư</w:t>
      </w:r>
      <w:r>
        <w:rPr>
          <w:rFonts w:ascii="Arial" w:hAnsi="Arial" w:cs="Arial"/>
          <w:color w:val="000000"/>
          <w:sz w:val="20"/>
          <w:szCs w:val="20"/>
        </w:rPr>
        <w:t>ớc ke.</w:t>
      </w:r>
    </w:p>
    <w:p w:rsidR="00F2159D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phương pháp đ</w:t>
      </w:r>
      <w:r>
        <w:rPr>
          <w:rFonts w:ascii="Arial" w:hAnsi="Arial" w:cs="Arial"/>
          <w:color w:val="000000"/>
          <w:sz w:val="20"/>
          <w:szCs w:val="20"/>
        </w:rPr>
        <w:t>ể kiể</w:t>
      </w:r>
      <w:r>
        <w:rPr>
          <w:rFonts w:ascii="Arial" w:hAnsi="Arial" w:cs="Arial"/>
          <w:color w:val="000000"/>
          <w:sz w:val="20"/>
          <w:szCs w:val="20"/>
          <w:lang w:val="vi-VN"/>
        </w:rPr>
        <w:t>m tra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ke là đ</w:t>
      </w:r>
      <w:r>
        <w:rPr>
          <w:rFonts w:ascii="Arial" w:hAnsi="Arial" w:cs="Arial"/>
          <w:color w:val="000000"/>
          <w:sz w:val="20"/>
          <w:szCs w:val="20"/>
        </w:rPr>
        <w:t>ặt nó lên mặt một tấm và kẻ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mảnh lên mặ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ứng của một vậ</w:t>
      </w:r>
      <w:r>
        <w:rPr>
          <w:rFonts w:ascii="Arial" w:hAnsi="Arial" w:cs="Arial"/>
          <w:color w:val="000000"/>
          <w:sz w:val="20"/>
          <w:szCs w:val="20"/>
          <w:lang w:val="vi-VN"/>
        </w:rPr>
        <w:t>t đ</w:t>
      </w:r>
      <w:r>
        <w:rPr>
          <w:rFonts w:ascii="Arial" w:hAnsi="Arial" w:cs="Arial"/>
          <w:color w:val="000000"/>
          <w:sz w:val="20"/>
          <w:szCs w:val="20"/>
        </w:rPr>
        <w:t>ứng trên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đó. Sao đó quay ngư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đáy c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ớc ke từ trái sang phải hoặ</w:t>
      </w:r>
      <w:r>
        <w:rPr>
          <w:rFonts w:ascii="Arial" w:hAnsi="Arial" w:cs="Arial"/>
          <w:color w:val="000000"/>
          <w:sz w:val="20"/>
          <w:szCs w:val="20"/>
          <w:lang w:val="vi-VN"/>
        </w:rPr>
        <w:t>c ngư</w:t>
      </w:r>
      <w:r>
        <w:rPr>
          <w:rFonts w:ascii="Arial" w:hAnsi="Arial" w:cs="Arial"/>
          <w:color w:val="000000"/>
          <w:sz w:val="20"/>
          <w:szCs w:val="20"/>
        </w:rPr>
        <w:t>ợc lại và kẻ mộ</w:t>
      </w:r>
      <w:r>
        <w:rPr>
          <w:rFonts w:ascii="Arial" w:hAnsi="Arial" w:cs="Arial"/>
          <w:color w:val="000000"/>
          <w:sz w:val="20"/>
          <w:szCs w:val="20"/>
          <w:lang w:val="vi-VN"/>
        </w:rPr>
        <w:t>t đư</w:t>
      </w:r>
      <w:r>
        <w:rPr>
          <w:rFonts w:ascii="Arial" w:hAnsi="Arial" w:cs="Arial"/>
          <w:color w:val="000000"/>
          <w:sz w:val="20"/>
          <w:szCs w:val="20"/>
        </w:rPr>
        <w:t>ờng thứ hai gầ</w:t>
      </w:r>
      <w:r>
        <w:rPr>
          <w:rFonts w:ascii="Arial" w:hAnsi="Arial" w:cs="Arial"/>
          <w:color w:val="000000"/>
          <w:sz w:val="20"/>
          <w:szCs w:val="20"/>
          <w:lang w:val="vi-VN"/>
        </w:rPr>
        <w:t>n sát đư</w:t>
      </w:r>
      <w:r>
        <w:rPr>
          <w:rFonts w:ascii="Arial" w:hAnsi="Arial" w:cs="Arial"/>
          <w:color w:val="000000"/>
          <w:sz w:val="20"/>
          <w:szCs w:val="20"/>
        </w:rPr>
        <w:t>ờng thứ nhất. Nếu có sai số góc giữ</w:t>
      </w:r>
      <w:r>
        <w:rPr>
          <w:rFonts w:ascii="Arial" w:hAnsi="Arial" w:cs="Arial"/>
          <w:color w:val="000000"/>
          <w:sz w:val="20"/>
          <w:szCs w:val="20"/>
          <w:lang w:val="vi-VN"/>
        </w:rPr>
        <w:t>a cánh và đáy c</w:t>
      </w:r>
      <w:r>
        <w:rPr>
          <w:rFonts w:ascii="Arial" w:hAnsi="Arial" w:cs="Arial"/>
          <w:color w:val="000000"/>
          <w:sz w:val="20"/>
          <w:szCs w:val="20"/>
        </w:rPr>
        <w:t>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thư</w:t>
      </w:r>
      <w:r>
        <w:rPr>
          <w:rFonts w:ascii="Arial" w:hAnsi="Arial" w:cs="Arial"/>
          <w:color w:val="000000"/>
          <w:sz w:val="20"/>
          <w:szCs w:val="20"/>
        </w:rPr>
        <w:t>ớc thì nhậ</w:t>
      </w:r>
      <w:r>
        <w:rPr>
          <w:rFonts w:ascii="Arial" w:hAnsi="Arial" w:cs="Arial"/>
          <w:color w:val="000000"/>
          <w:sz w:val="20"/>
          <w:szCs w:val="20"/>
          <w:lang w:val="vi-VN"/>
        </w:rPr>
        <w:t>n ra ngay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khi quan sát hai đư</w:t>
      </w:r>
      <w:r>
        <w:rPr>
          <w:rFonts w:ascii="Arial" w:hAnsi="Arial" w:cs="Arial"/>
          <w:color w:val="000000"/>
          <w:sz w:val="20"/>
          <w:szCs w:val="20"/>
        </w:rPr>
        <w:t>ờng (Xem Hình 86).</w:t>
      </w:r>
    </w:p>
    <w:tbl>
      <w:tblPr>
        <w:tblStyle w:val="TableNormal"/>
        <w:tblW w:w="0" w:type="dxa"/>
        <w:tblCellMar>
          <w:left w:w="0" w:type="dxa"/>
          <w:right w:w="0" w:type="dxa"/>
        </w:tblCellMar>
        <w:tblLook w:val="01E0"/>
      </w:tblPr>
      <w:tblGrid>
        <w:gridCol w:w="4433"/>
        <w:gridCol w:w="4433"/>
      </w:tblGrid>
      <w:tr w:rsidTr="00716D3E">
        <w:tblPrEx>
          <w:tblW w:w="0" w:type="dxa"/>
          <w:tblCellMar>
            <w:left w:w="0" w:type="dxa"/>
            <w:right w:w="0" w:type="dxa"/>
          </w:tblCellMar>
          <w:tblLook w:val="01E0"/>
        </w:tblPrEx>
        <w:tc>
          <w:tcPr>
            <w:tcW w:w="4428" w:type="dxa"/>
            <w:vAlign w:val="center"/>
          </w:tcPr>
          <w:p w:rsidR="00952494" w:rsidRPr="00716D3E" w:rsidP="00716D3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16D3E">
              <w:rPr>
                <w:rFonts w:ascii="Arial" w:hAnsi="Arial" w:cs="Arial"/>
                <w:b/>
                <w:sz w:val="20"/>
              </w:rPr>
              <w:t>Hình 86</w:t>
            </w:r>
            <w:r w:rsidRPr="00716D3E" w:rsidR="004B1CE9">
              <w:rPr>
                <w:rFonts w:ascii="Arial" w:hAnsi="Arial" w:cs="Arial"/>
                <w:b/>
                <w:sz w:val="20"/>
              </w:rPr>
              <w:t xml:space="preserve"> - </w:t>
            </w:r>
            <w:r w:rsidRPr="00716D3E">
              <w:rPr>
                <w:rFonts w:ascii="Arial" w:hAnsi="Arial" w:cs="Arial"/>
                <w:b/>
                <w:sz w:val="20"/>
              </w:rPr>
              <w:t>Kiểm tra góc vuông bằng thước ke</w:t>
            </w:r>
          </w:p>
        </w:tc>
        <w:tc>
          <w:tcPr>
            <w:tcW w:w="4428" w:type="dxa"/>
          </w:tcPr>
          <w:p w:rsidR="00952494" w:rsidRPr="00716D3E" w:rsidP="00716D3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object>
                <v:shape id="_x0000_i1117" type="#_x0000_t75" style="height:177pt;width:182.25pt" o:oleicon="f" o:ole="" stroked="f">
                  <v:imagedata r:id="rId107" o:title=""/>
                </v:shape>
                <o:OLEObject Type="Embed" ProgID="PBrush" ShapeID="_x0000_i1117" DrawAspect="Content" ObjectID="_1476521155" r:id="rId108"/>
              </w:object>
            </w:r>
          </w:p>
        </w:tc>
      </w:tr>
    </w:tbl>
    <w:p w:rsidR="00514D8A" w:rsidRPr="008967EE" w:rsidP="00AB35A2">
      <w:pPr>
        <w:spacing w:before="120"/>
        <w:rPr>
          <w:rFonts w:ascii="Arial" w:hAnsi="Arial" w:cs="Arial"/>
          <w:b/>
          <w:sz w:val="20"/>
        </w:rPr>
      </w:pPr>
      <w:r w:rsidR="008967EE">
        <w:rPr>
          <w:rFonts w:ascii="Arial" w:hAnsi="Arial" w:cs="Arial"/>
          <w:b/>
          <w:sz w:val="20"/>
        </w:rPr>
        <w:t xml:space="preserve">6.21. </w:t>
      </w:r>
      <w:r w:rsidRPr="008967EE">
        <w:rPr>
          <w:rFonts w:ascii="Arial" w:hAnsi="Arial" w:cs="Arial"/>
          <w:b/>
          <w:sz w:val="20"/>
        </w:rPr>
        <w:t>Thước cạnh thẳng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Thước cạnh thẳng dùng để vạch một đường đo độ sai lệch thẳng</w:t>
      </w:r>
      <w:r w:rsidR="005C5CE0">
        <w:rPr>
          <w:rFonts w:ascii="Arial" w:hAnsi="Arial" w:cs="Arial"/>
          <w:sz w:val="20"/>
        </w:rPr>
        <w:t>.</w:t>
      </w:r>
      <w:r w:rsidRPr="00265F14">
        <w:rPr>
          <w:rFonts w:ascii="Arial" w:hAnsi="Arial" w:cs="Arial"/>
          <w:sz w:val="20"/>
        </w:rPr>
        <w:t xml:space="preserve"> </w:t>
      </w:r>
      <w:r w:rsidR="005C5CE0">
        <w:rPr>
          <w:rFonts w:ascii="Arial" w:hAnsi="Arial" w:cs="Arial"/>
          <w:sz w:val="20"/>
        </w:rPr>
        <w:t>C</w:t>
      </w:r>
      <w:r w:rsidRPr="00265F14">
        <w:rPr>
          <w:rFonts w:ascii="Arial" w:hAnsi="Arial" w:cs="Arial"/>
          <w:sz w:val="20"/>
        </w:rPr>
        <w:t>ần lưu ý các điều sau: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5C5CE0">
        <w:rPr>
          <w:rFonts w:ascii="Arial" w:hAnsi="Arial" w:cs="Arial"/>
          <w:sz w:val="20"/>
        </w:rPr>
        <w:t xml:space="preserve">a) </w:t>
      </w:r>
      <w:r w:rsidRPr="00265F14">
        <w:rPr>
          <w:rFonts w:ascii="Arial" w:hAnsi="Arial" w:cs="Arial"/>
          <w:sz w:val="20"/>
        </w:rPr>
        <w:t>Tại hai đầu của thước phải có các gối đỡ có cùng chiều dài;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5C5CE0">
        <w:rPr>
          <w:rFonts w:ascii="Arial" w:hAnsi="Arial" w:cs="Arial"/>
          <w:sz w:val="20"/>
        </w:rPr>
        <w:t xml:space="preserve">b) </w:t>
      </w:r>
      <w:r w:rsidRPr="00265F14">
        <w:rPr>
          <w:rFonts w:ascii="Arial" w:hAnsi="Arial" w:cs="Arial"/>
          <w:sz w:val="20"/>
        </w:rPr>
        <w:t>Cần kiểm tra thường xuyên độ thẳng c</w:t>
      </w:r>
      <w:r w:rsidR="005C5CE0">
        <w:rPr>
          <w:rFonts w:ascii="Arial" w:hAnsi="Arial" w:cs="Arial"/>
          <w:sz w:val="20"/>
        </w:rPr>
        <w:t>ủ</w:t>
      </w:r>
      <w:r w:rsidRPr="00265F14">
        <w:rPr>
          <w:rFonts w:ascii="Arial" w:hAnsi="Arial" w:cs="Arial"/>
          <w:sz w:val="20"/>
        </w:rPr>
        <w:t>a thước b</w:t>
      </w:r>
      <w:r w:rsidR="005C5CE0">
        <w:rPr>
          <w:rFonts w:ascii="Arial" w:hAnsi="Arial" w:cs="Arial"/>
          <w:sz w:val="20"/>
        </w:rPr>
        <w:t>ằ</w:t>
      </w:r>
      <w:r w:rsidRPr="00265F14">
        <w:rPr>
          <w:rFonts w:ascii="Arial" w:hAnsi="Arial" w:cs="Arial"/>
          <w:sz w:val="20"/>
        </w:rPr>
        <w:t>ng cách lật ngược hoặc căng dây kim loại hay sợi.</w:t>
      </w:r>
    </w:p>
    <w:p w:rsidR="00514D8A" w:rsidRPr="005C5CE0" w:rsidP="00AB35A2">
      <w:pPr>
        <w:spacing w:before="120"/>
        <w:rPr>
          <w:rFonts w:ascii="Arial" w:hAnsi="Arial" w:cs="Arial"/>
          <w:b/>
          <w:sz w:val="20"/>
        </w:rPr>
      </w:pPr>
      <w:r w:rsidR="005C5CE0">
        <w:rPr>
          <w:rFonts w:ascii="Arial" w:hAnsi="Arial" w:cs="Arial"/>
          <w:b/>
          <w:sz w:val="20"/>
        </w:rPr>
        <w:t>6.22. Thước thé</w:t>
      </w:r>
      <w:r w:rsidRPr="005C5CE0">
        <w:rPr>
          <w:rFonts w:ascii="Arial" w:hAnsi="Arial" w:cs="Arial"/>
          <w:b/>
          <w:sz w:val="20"/>
        </w:rPr>
        <w:t>p rút bỏ túi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Thước thép rút bỏ túi dùng để đo trực tiếp kích th</w:t>
      </w:r>
      <w:r w:rsidR="00B60EEC">
        <w:rPr>
          <w:rFonts w:ascii="Arial" w:hAnsi="Arial" w:cs="Arial"/>
          <w:sz w:val="20"/>
        </w:rPr>
        <w:t>ước vớ</w:t>
      </w:r>
      <w:r w:rsidRPr="00265F14">
        <w:rPr>
          <w:rFonts w:ascii="Arial" w:hAnsi="Arial" w:cs="Arial"/>
          <w:sz w:val="20"/>
        </w:rPr>
        <w:t xml:space="preserve">i khoảng cách tới 5 m và được chia vạch milimet suốt chiều dài. Loại thước này nằm trong một hộp kín. </w:t>
      </w:r>
      <w:r w:rsidR="003002FF">
        <w:rPr>
          <w:rFonts w:ascii="Arial" w:hAnsi="Arial" w:cs="Arial"/>
          <w:sz w:val="20"/>
        </w:rPr>
        <w:t>C</w:t>
      </w:r>
      <w:r w:rsidRPr="00265F14">
        <w:rPr>
          <w:rFonts w:ascii="Arial" w:hAnsi="Arial" w:cs="Arial"/>
          <w:sz w:val="20"/>
        </w:rPr>
        <w:t>ần lưu ý các điều sau: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3002FF">
        <w:rPr>
          <w:rFonts w:ascii="Arial" w:hAnsi="Arial" w:cs="Arial"/>
          <w:sz w:val="20"/>
        </w:rPr>
        <w:t>a) Cần kiểm tra chuyển động của mút hì</w:t>
      </w:r>
      <w:r w:rsidRPr="00265F14">
        <w:rPr>
          <w:rFonts w:ascii="Arial" w:hAnsi="Arial" w:cs="Arial"/>
          <w:sz w:val="20"/>
        </w:rPr>
        <w:t>nh L tại vạch không;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3002FF">
        <w:rPr>
          <w:rFonts w:ascii="Arial" w:hAnsi="Arial" w:cs="Arial"/>
          <w:sz w:val="20"/>
        </w:rPr>
        <w:t xml:space="preserve">b) </w:t>
      </w:r>
      <w:r w:rsidRPr="00265F14">
        <w:rPr>
          <w:rFonts w:ascii="Arial" w:hAnsi="Arial" w:cs="Arial"/>
          <w:sz w:val="20"/>
        </w:rPr>
        <w:t>Không được dùng để đo khoảng vượt quá chiều dài thước;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3002FF">
        <w:rPr>
          <w:rFonts w:ascii="Arial" w:hAnsi="Arial" w:cs="Arial"/>
          <w:sz w:val="20"/>
        </w:rPr>
        <w:t xml:space="preserve">c) </w:t>
      </w:r>
      <w:r w:rsidRPr="00265F14">
        <w:rPr>
          <w:rFonts w:ascii="Arial" w:hAnsi="Arial" w:cs="Arial"/>
          <w:sz w:val="20"/>
        </w:rPr>
        <w:t>Ph</w:t>
      </w:r>
      <w:r w:rsidR="003002FF">
        <w:rPr>
          <w:rFonts w:ascii="Arial" w:hAnsi="Arial" w:cs="Arial"/>
          <w:sz w:val="20"/>
        </w:rPr>
        <w:t>ả</w:t>
      </w:r>
      <w:r w:rsidRPr="00265F14">
        <w:rPr>
          <w:rFonts w:ascii="Arial" w:hAnsi="Arial" w:cs="Arial"/>
          <w:sz w:val="20"/>
        </w:rPr>
        <w:t>i lau chùi sạch và bôi dầu để l</w:t>
      </w:r>
      <w:r w:rsidR="003002FF">
        <w:rPr>
          <w:rFonts w:ascii="Arial" w:hAnsi="Arial" w:cs="Arial"/>
          <w:sz w:val="20"/>
        </w:rPr>
        <w:t>ò</w:t>
      </w:r>
      <w:r w:rsidRPr="00265F14">
        <w:rPr>
          <w:rFonts w:ascii="Arial" w:hAnsi="Arial" w:cs="Arial"/>
          <w:sz w:val="20"/>
        </w:rPr>
        <w:t xml:space="preserve"> xo rút khỏi bị kẹt.</w:t>
      </w:r>
    </w:p>
    <w:p w:rsidR="00514D8A" w:rsidRPr="003002FF" w:rsidP="00AB35A2">
      <w:pPr>
        <w:spacing w:before="120"/>
        <w:rPr>
          <w:rFonts w:ascii="Arial" w:hAnsi="Arial" w:cs="Arial"/>
          <w:b/>
          <w:sz w:val="20"/>
        </w:rPr>
      </w:pPr>
      <w:r w:rsidR="003002FF">
        <w:rPr>
          <w:rFonts w:ascii="Arial" w:hAnsi="Arial" w:cs="Arial"/>
          <w:b/>
          <w:sz w:val="20"/>
        </w:rPr>
        <w:t xml:space="preserve">6.23. </w:t>
      </w:r>
      <w:r w:rsidRPr="003002FF">
        <w:rPr>
          <w:rFonts w:ascii="Arial" w:hAnsi="Arial" w:cs="Arial"/>
          <w:b/>
          <w:sz w:val="20"/>
        </w:rPr>
        <w:t>Thước thép cuộn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Thước thép cuộn cần phù hợp với tiêu chu</w:t>
      </w:r>
      <w:r w:rsidR="003002FF">
        <w:rPr>
          <w:rFonts w:ascii="Arial" w:hAnsi="Arial" w:cs="Arial"/>
          <w:sz w:val="20"/>
        </w:rPr>
        <w:t>ẩ</w:t>
      </w:r>
      <w:r w:rsidRPr="00265F14">
        <w:rPr>
          <w:rFonts w:ascii="Arial" w:hAnsi="Arial" w:cs="Arial"/>
          <w:sz w:val="20"/>
        </w:rPr>
        <w:t>n quốc gia hoặc khuyến nghị của OIM</w:t>
      </w:r>
      <w:r w:rsidR="003002FF">
        <w:rPr>
          <w:rFonts w:ascii="Arial" w:hAnsi="Arial" w:cs="Arial"/>
          <w:sz w:val="20"/>
        </w:rPr>
        <w:t>L. Thước dùng để đo trực tiếp kí</w:t>
      </w:r>
      <w:r w:rsidRPr="00265F14">
        <w:rPr>
          <w:rFonts w:ascii="Arial" w:hAnsi="Arial" w:cs="Arial"/>
          <w:sz w:val="20"/>
        </w:rPr>
        <w:t>ch thước với khoảng cách tới 100 m nhưng tốt nhất là trong phạm vi 50 m. Có th</w:t>
      </w:r>
      <w:r w:rsidR="003002FF">
        <w:rPr>
          <w:rFonts w:ascii="Arial" w:hAnsi="Arial" w:cs="Arial"/>
          <w:sz w:val="20"/>
        </w:rPr>
        <w:t>ể</w:t>
      </w:r>
      <w:r w:rsidRPr="00265F14">
        <w:rPr>
          <w:rFonts w:ascii="Arial" w:hAnsi="Arial" w:cs="Arial"/>
          <w:sz w:val="20"/>
        </w:rPr>
        <w:t xml:space="preserve"> tăng độ chính xác bằng lực căng</w:t>
      </w:r>
      <w:r w:rsidR="003002FF">
        <w:rPr>
          <w:rFonts w:ascii="Arial" w:hAnsi="Arial" w:cs="Arial"/>
          <w:sz w:val="20"/>
        </w:rPr>
        <w:t xml:space="preserve"> đứng và hiệu chỉnh ảnh hưởng củ</w:t>
      </w:r>
      <w:r w:rsidRPr="00265F14">
        <w:rPr>
          <w:rFonts w:ascii="Arial" w:hAnsi="Arial" w:cs="Arial"/>
          <w:sz w:val="20"/>
        </w:rPr>
        <w:t>a độ dốc, độ võng và g</w:t>
      </w:r>
      <w:r w:rsidR="00093A4E">
        <w:rPr>
          <w:rFonts w:ascii="Arial" w:hAnsi="Arial" w:cs="Arial"/>
          <w:sz w:val="20"/>
        </w:rPr>
        <w:t>iãn nở</w:t>
      </w:r>
      <w:r w:rsidRPr="00265F14">
        <w:rPr>
          <w:rFonts w:ascii="Arial" w:hAnsi="Arial" w:cs="Arial"/>
          <w:sz w:val="20"/>
        </w:rPr>
        <w:t xml:space="preserve"> nhiệt (Xem Phụ lục A). </w:t>
      </w:r>
      <w:r w:rsidR="00093A4E">
        <w:rPr>
          <w:rFonts w:ascii="Arial" w:hAnsi="Arial" w:cs="Arial"/>
          <w:sz w:val="20"/>
        </w:rPr>
        <w:t>Cần</w:t>
      </w:r>
      <w:r w:rsidRPr="00265F14">
        <w:rPr>
          <w:rFonts w:ascii="Arial" w:hAnsi="Arial" w:cs="Arial"/>
          <w:sz w:val="20"/>
        </w:rPr>
        <w:t xml:space="preserve"> lưu ý các điều sau: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10459C">
        <w:rPr>
          <w:rFonts w:ascii="Arial" w:hAnsi="Arial" w:cs="Arial"/>
          <w:sz w:val="20"/>
        </w:rPr>
        <w:t>a) Dùng nhiều thì độ chí</w:t>
      </w:r>
      <w:r w:rsidRPr="00265F14">
        <w:rPr>
          <w:rFonts w:ascii="Arial" w:hAnsi="Arial" w:cs="Arial"/>
          <w:sz w:val="20"/>
        </w:rPr>
        <w:t>nh xác giảm đi nên thước c</w:t>
      </w:r>
      <w:r w:rsidR="0010459C">
        <w:rPr>
          <w:rFonts w:ascii="Arial" w:hAnsi="Arial" w:cs="Arial"/>
          <w:sz w:val="20"/>
        </w:rPr>
        <w:t>ần được kiể</w:t>
      </w:r>
      <w:r w:rsidRPr="00265F14">
        <w:rPr>
          <w:rFonts w:ascii="Arial" w:hAnsi="Arial" w:cs="Arial"/>
          <w:sz w:val="20"/>
        </w:rPr>
        <w:t>m tra thường xuy</w:t>
      </w:r>
      <w:r w:rsidR="0010459C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n so với một thước chu</w:t>
      </w:r>
      <w:r w:rsidR="0010459C">
        <w:rPr>
          <w:rFonts w:ascii="Arial" w:hAnsi="Arial" w:cs="Arial"/>
          <w:sz w:val="20"/>
        </w:rPr>
        <w:t>ẩn hoặc các mốc chuẩ</w:t>
      </w:r>
      <w:r w:rsidRPr="00265F14">
        <w:rPr>
          <w:rFonts w:ascii="Arial" w:hAnsi="Arial" w:cs="Arial"/>
          <w:sz w:val="20"/>
        </w:rPr>
        <w:t>n đã có. Đối với th</w:t>
      </w:r>
      <w:r w:rsidR="0010459C">
        <w:rPr>
          <w:rFonts w:ascii="Arial" w:hAnsi="Arial" w:cs="Arial"/>
          <w:sz w:val="20"/>
        </w:rPr>
        <w:t>ước thép cuộn dùng hàng ngày thì</w:t>
      </w:r>
      <w:r w:rsidRPr="00265F14">
        <w:rPr>
          <w:rFonts w:ascii="Arial" w:hAnsi="Arial" w:cs="Arial"/>
          <w:sz w:val="20"/>
        </w:rPr>
        <w:t xml:space="preserve"> kiểm tra </w:t>
      </w:r>
      <w:r w:rsidR="007866DD">
        <w:rPr>
          <w:rFonts w:ascii="Arial" w:hAnsi="Arial" w:cs="Arial"/>
          <w:sz w:val="20"/>
        </w:rPr>
        <w:t>í</w:t>
      </w:r>
      <w:r w:rsidRPr="00265F14">
        <w:rPr>
          <w:rFonts w:ascii="Arial" w:hAnsi="Arial" w:cs="Arial"/>
          <w:sz w:val="20"/>
        </w:rPr>
        <w:t>t nhất mỗi tháng một lần;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7866DD">
        <w:rPr>
          <w:rFonts w:ascii="Arial" w:hAnsi="Arial" w:cs="Arial"/>
          <w:sz w:val="20"/>
        </w:rPr>
        <w:t xml:space="preserve">b) </w:t>
      </w:r>
      <w:r w:rsidRPr="00265F14">
        <w:rPr>
          <w:rFonts w:ascii="Arial" w:hAnsi="Arial" w:cs="Arial"/>
          <w:sz w:val="20"/>
        </w:rPr>
        <w:t>Thước đã qua s</w:t>
      </w:r>
      <w:r w:rsidR="008D7611">
        <w:rPr>
          <w:rFonts w:ascii="Arial" w:hAnsi="Arial" w:cs="Arial"/>
          <w:sz w:val="20"/>
        </w:rPr>
        <w:t>ử</w:t>
      </w:r>
      <w:r w:rsidRPr="00265F14">
        <w:rPr>
          <w:rFonts w:ascii="Arial" w:hAnsi="Arial" w:cs="Arial"/>
          <w:sz w:val="20"/>
        </w:rPr>
        <w:t>a chữa th</w:t>
      </w:r>
      <w:r w:rsidR="008D7611">
        <w:rPr>
          <w:rFonts w:ascii="Arial" w:hAnsi="Arial" w:cs="Arial"/>
          <w:sz w:val="20"/>
        </w:rPr>
        <w:t>ì khô</w:t>
      </w:r>
      <w:r w:rsidRPr="00265F14">
        <w:rPr>
          <w:rFonts w:ascii="Arial" w:hAnsi="Arial" w:cs="Arial"/>
          <w:sz w:val="20"/>
        </w:rPr>
        <w:t>ng được dùng để đo ki</w:t>
      </w:r>
      <w:r w:rsidR="008D7611">
        <w:rPr>
          <w:rFonts w:ascii="Arial" w:hAnsi="Arial" w:cs="Arial"/>
          <w:sz w:val="20"/>
        </w:rPr>
        <w:t>ể</w:t>
      </w:r>
      <w:r w:rsidRPr="00265F14">
        <w:rPr>
          <w:rFonts w:ascii="Arial" w:hAnsi="Arial" w:cs="Arial"/>
          <w:sz w:val="20"/>
        </w:rPr>
        <w:t>m tra hay thu thập dữ liệu độ chính xác tr</w:t>
      </w:r>
      <w:r w:rsidR="008D7611">
        <w:rPr>
          <w:rFonts w:ascii="Arial" w:hAnsi="Arial" w:cs="Arial"/>
          <w:sz w:val="20"/>
        </w:rPr>
        <w:t>ừ</w:t>
      </w:r>
      <w:r w:rsidRPr="00265F14">
        <w:rPr>
          <w:rFonts w:ascii="Arial" w:hAnsi="Arial" w:cs="Arial"/>
          <w:sz w:val="20"/>
        </w:rPr>
        <w:t xml:space="preserve"> khi đã được kiểm định lại sau khi sửa;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D7611">
        <w:rPr>
          <w:rFonts w:ascii="Arial" w:hAnsi="Arial" w:cs="Arial"/>
          <w:sz w:val="20"/>
        </w:rPr>
        <w:t xml:space="preserve">c) </w:t>
      </w:r>
      <w:r w:rsidRPr="00265F14">
        <w:rPr>
          <w:rFonts w:ascii="Arial" w:hAnsi="Arial" w:cs="Arial"/>
          <w:sz w:val="20"/>
        </w:rPr>
        <w:t>Sau mỗi ngày sử dụng, thước phải được lau chùi và bôi dầu nhẹ đ</w:t>
      </w:r>
      <w:r w:rsidR="008D7611">
        <w:rPr>
          <w:rFonts w:ascii="Arial" w:hAnsi="Arial" w:cs="Arial"/>
          <w:sz w:val="20"/>
        </w:rPr>
        <w:t>ể</w:t>
      </w:r>
      <w:r w:rsidRPr="00265F14">
        <w:rPr>
          <w:rFonts w:ascii="Arial" w:hAnsi="Arial" w:cs="Arial"/>
          <w:sz w:val="20"/>
        </w:rPr>
        <w:t xml:space="preserve"> ph</w:t>
      </w:r>
      <w:r w:rsidR="008D7611">
        <w:rPr>
          <w:rFonts w:ascii="Arial" w:hAnsi="Arial" w:cs="Arial"/>
          <w:sz w:val="20"/>
        </w:rPr>
        <w:t>ò</w:t>
      </w:r>
      <w:r w:rsidRPr="00265F14">
        <w:rPr>
          <w:rFonts w:ascii="Arial" w:hAnsi="Arial" w:cs="Arial"/>
          <w:sz w:val="20"/>
        </w:rPr>
        <w:t>ng gỉ v</w:t>
      </w:r>
      <w:r w:rsidR="008D7611">
        <w:rPr>
          <w:rFonts w:ascii="Arial" w:hAnsi="Arial" w:cs="Arial"/>
          <w:sz w:val="20"/>
        </w:rPr>
        <w:t>à</w:t>
      </w:r>
      <w:r w:rsidRPr="00265F14">
        <w:rPr>
          <w:rFonts w:ascii="Arial" w:hAnsi="Arial" w:cs="Arial"/>
          <w:sz w:val="20"/>
        </w:rPr>
        <w:t xml:space="preserve"> đ</w:t>
      </w:r>
      <w:r w:rsidR="008D7611">
        <w:rPr>
          <w:rFonts w:ascii="Arial" w:hAnsi="Arial" w:cs="Arial"/>
          <w:sz w:val="20"/>
        </w:rPr>
        <w:t>ể</w:t>
      </w:r>
      <w:r w:rsidRPr="00265F14">
        <w:rPr>
          <w:rFonts w:ascii="Arial" w:hAnsi="Arial" w:cs="Arial"/>
          <w:sz w:val="20"/>
        </w:rPr>
        <w:t xml:space="preserve"> dễ đọc;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D7611">
        <w:rPr>
          <w:rFonts w:ascii="Arial" w:hAnsi="Arial" w:cs="Arial"/>
          <w:sz w:val="20"/>
        </w:rPr>
        <w:t xml:space="preserve">d) </w:t>
      </w:r>
      <w:r w:rsidRPr="00265F14">
        <w:rPr>
          <w:rFonts w:ascii="Arial" w:hAnsi="Arial" w:cs="Arial"/>
          <w:sz w:val="20"/>
        </w:rPr>
        <w:t xml:space="preserve">Vòng cố định tại mút của thước phải được kiểm tra để xác định vạch không của thang chia độ (khác nhau </w:t>
      </w:r>
      <w:r w:rsidR="000013A8">
        <w:rPr>
          <w:rFonts w:ascii="Arial" w:hAnsi="Arial" w:cs="Arial"/>
          <w:sz w:val="20"/>
        </w:rPr>
        <w:t>tùy</w:t>
      </w:r>
      <w:r w:rsidRPr="00265F14">
        <w:rPr>
          <w:rFonts w:ascii="Arial" w:hAnsi="Arial" w:cs="Arial"/>
          <w:sz w:val="20"/>
        </w:rPr>
        <w:t xml:space="preserve"> theo nhà chế tạo);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124D78">
        <w:rPr>
          <w:rFonts w:ascii="Arial" w:hAnsi="Arial" w:cs="Arial"/>
          <w:sz w:val="20"/>
        </w:rPr>
        <w:t>e) Cần cẩ</w:t>
      </w:r>
      <w:r w:rsidRPr="00265F14">
        <w:rPr>
          <w:rFonts w:ascii="Arial" w:hAnsi="Arial" w:cs="Arial"/>
          <w:sz w:val="20"/>
        </w:rPr>
        <w:t>n thận khi hiệu chỉnh;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124D78">
        <w:rPr>
          <w:rFonts w:ascii="Arial" w:hAnsi="Arial" w:cs="Arial"/>
          <w:sz w:val="20"/>
        </w:rPr>
        <w:t xml:space="preserve">f) </w:t>
      </w:r>
      <w:r w:rsidRPr="00265F14">
        <w:rPr>
          <w:rFonts w:ascii="Arial" w:hAnsi="Arial" w:cs="Arial"/>
          <w:sz w:val="20"/>
        </w:rPr>
        <w:t>Phải biết các đặc trưng của thước liên quan đến nhiệt độ và lực căng;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124D78">
        <w:rPr>
          <w:rFonts w:ascii="Arial" w:hAnsi="Arial" w:cs="Arial"/>
          <w:sz w:val="20"/>
        </w:rPr>
        <w:t xml:space="preserve">g) </w:t>
      </w:r>
      <w:r w:rsidRPr="00265F14">
        <w:rPr>
          <w:rFonts w:ascii="Arial" w:hAnsi="Arial" w:cs="Arial"/>
          <w:sz w:val="20"/>
        </w:rPr>
        <w:t>Phải chờ cho thước đạt được nhiệt độ môi trường. Nhiệt độ c</w:t>
      </w:r>
      <w:r w:rsidR="00124D78">
        <w:rPr>
          <w:rFonts w:ascii="Arial" w:hAnsi="Arial" w:cs="Arial"/>
          <w:sz w:val="20"/>
        </w:rPr>
        <w:t>ủ</w:t>
      </w:r>
      <w:r w:rsidRPr="00265F14">
        <w:rPr>
          <w:rFonts w:ascii="Arial" w:hAnsi="Arial" w:cs="Arial"/>
          <w:sz w:val="20"/>
        </w:rPr>
        <w:t>a thước cần được đo bằng nhiệt kế tiếp xúc;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124D78">
        <w:rPr>
          <w:rFonts w:ascii="Arial" w:hAnsi="Arial" w:cs="Arial"/>
          <w:sz w:val="20"/>
        </w:rPr>
        <w:t>h) Nhiệt độ củ</w:t>
      </w:r>
      <w:r w:rsidRPr="00265F14">
        <w:rPr>
          <w:rFonts w:ascii="Arial" w:hAnsi="Arial" w:cs="Arial"/>
          <w:sz w:val="20"/>
        </w:rPr>
        <w:t>a thước tr</w:t>
      </w:r>
      <w:r w:rsidR="000E1C67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n suốt chiều dài của nó phụ thuộc vào nhiệt độ của vật liệu đ</w:t>
      </w:r>
      <w:r w:rsidR="000E1C67">
        <w:rPr>
          <w:rFonts w:ascii="Arial" w:hAnsi="Arial" w:cs="Arial"/>
          <w:sz w:val="20"/>
        </w:rPr>
        <w:t>ỡ</w:t>
      </w:r>
      <w:r w:rsidRPr="00265F14">
        <w:rPr>
          <w:rFonts w:ascii="Arial" w:hAnsi="Arial" w:cs="Arial"/>
          <w:sz w:val="20"/>
        </w:rPr>
        <w:t xml:space="preserve"> nó;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0E1C67">
        <w:rPr>
          <w:rFonts w:ascii="Arial" w:hAnsi="Arial" w:cs="Arial"/>
          <w:sz w:val="20"/>
        </w:rPr>
        <w:t xml:space="preserve">i) </w:t>
      </w:r>
      <w:r w:rsidRPr="00265F14">
        <w:rPr>
          <w:rFonts w:ascii="Arial" w:hAnsi="Arial" w:cs="Arial"/>
          <w:sz w:val="20"/>
        </w:rPr>
        <w:t>Tránh không để thước chưa sử dụng chịu nắng gắt.</w:t>
      </w:r>
    </w:p>
    <w:p w:rsidR="00514D8A" w:rsidRPr="000E1C67" w:rsidP="00AB35A2">
      <w:pPr>
        <w:spacing w:before="120"/>
        <w:rPr>
          <w:rFonts w:ascii="Arial" w:hAnsi="Arial" w:cs="Arial"/>
          <w:b/>
          <w:sz w:val="20"/>
        </w:rPr>
      </w:pPr>
      <w:r w:rsidR="000E1C67">
        <w:rPr>
          <w:rFonts w:ascii="Arial" w:hAnsi="Arial" w:cs="Arial"/>
          <w:b/>
          <w:sz w:val="20"/>
        </w:rPr>
        <w:t xml:space="preserve">6.24. </w:t>
      </w:r>
      <w:r w:rsidRPr="000E1C67">
        <w:rPr>
          <w:rFonts w:ascii="Arial" w:hAnsi="Arial" w:cs="Arial"/>
          <w:b/>
          <w:sz w:val="20"/>
        </w:rPr>
        <w:t>Tiêu ngắm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Tiêu ngắm là những dụng cụ phụ để ch</w:t>
      </w:r>
      <w:r w:rsidR="00224BFF">
        <w:rPr>
          <w:rFonts w:ascii="Arial" w:hAnsi="Arial" w:cs="Arial"/>
          <w:sz w:val="20"/>
        </w:rPr>
        <w:t>ỉ</w:t>
      </w:r>
      <w:r w:rsidRPr="00265F14">
        <w:rPr>
          <w:rFonts w:ascii="Arial" w:hAnsi="Arial" w:cs="Arial"/>
          <w:sz w:val="20"/>
        </w:rPr>
        <w:t xml:space="preserve"> vị tr</w:t>
      </w:r>
      <w:r w:rsidR="00224BFF">
        <w:rPr>
          <w:rFonts w:ascii="Arial" w:hAnsi="Arial" w:cs="Arial"/>
          <w:sz w:val="20"/>
        </w:rPr>
        <w:t>í</w:t>
      </w:r>
      <w:r w:rsidRPr="00265F14">
        <w:rPr>
          <w:rFonts w:ascii="Arial" w:hAnsi="Arial" w:cs="Arial"/>
          <w:sz w:val="20"/>
        </w:rPr>
        <w:t xml:space="preserve"> các điểm cần quan sát (</w:t>
      </w:r>
      <w:r w:rsidR="00066C94">
        <w:rPr>
          <w:rFonts w:ascii="Arial" w:hAnsi="Arial" w:cs="Arial"/>
          <w:sz w:val="20"/>
        </w:rPr>
        <w:t>Xem Hình</w:t>
      </w:r>
      <w:r w:rsidRPr="00265F14">
        <w:rPr>
          <w:rFonts w:ascii="Arial" w:hAnsi="Arial" w:cs="Arial"/>
          <w:sz w:val="20"/>
        </w:rPr>
        <w:t xml:space="preserve"> 87). </w:t>
      </w:r>
      <w:r w:rsidR="00224BFF">
        <w:rPr>
          <w:rFonts w:ascii="Arial" w:hAnsi="Arial" w:cs="Arial"/>
          <w:sz w:val="20"/>
        </w:rPr>
        <w:t>C</w:t>
      </w:r>
      <w:r w:rsidRPr="00265F14">
        <w:rPr>
          <w:rFonts w:ascii="Arial" w:hAnsi="Arial" w:cs="Arial"/>
          <w:sz w:val="20"/>
        </w:rPr>
        <w:t>ần lưu ý các điều</w:t>
      </w:r>
      <w:r w:rsidR="00224BFF">
        <w:rPr>
          <w:rFonts w:ascii="Arial" w:hAnsi="Arial" w:cs="Arial"/>
          <w:sz w:val="20"/>
        </w:rPr>
        <w:t xml:space="preserve"> sau: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224BFF">
        <w:rPr>
          <w:rFonts w:ascii="Arial" w:hAnsi="Arial" w:cs="Arial"/>
          <w:sz w:val="20"/>
        </w:rPr>
        <w:t xml:space="preserve">a) </w:t>
      </w:r>
      <w:r w:rsidRPr="00265F14">
        <w:rPr>
          <w:rFonts w:ascii="Arial" w:hAnsi="Arial" w:cs="Arial"/>
          <w:sz w:val="20"/>
        </w:rPr>
        <w:t>Nên có tương phản rõ giữa tiêu ngắm và nền;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224BFF">
        <w:rPr>
          <w:rFonts w:ascii="Arial" w:hAnsi="Arial" w:cs="Arial"/>
          <w:sz w:val="20"/>
        </w:rPr>
        <w:t xml:space="preserve">b) </w:t>
      </w:r>
      <w:r w:rsidRPr="00265F14">
        <w:rPr>
          <w:rFonts w:ascii="Arial" w:hAnsi="Arial" w:cs="Arial"/>
          <w:sz w:val="20"/>
        </w:rPr>
        <w:t>Cần quan sát tiêu ngắm đúng và quan sát tại trục đối xứng của nó;</w:t>
      </w:r>
    </w:p>
    <w:p w:rsidR="00514D8A" w:rsidP="00AB35A2">
      <w:pPr>
        <w:spacing w:before="120"/>
        <w:rPr>
          <w:rFonts w:ascii="Arial" w:hAnsi="Arial" w:cs="Arial"/>
          <w:sz w:val="20"/>
        </w:rPr>
      </w:pPr>
      <w:r w:rsidR="00224BFF">
        <w:rPr>
          <w:rFonts w:ascii="Arial" w:hAnsi="Arial" w:cs="Arial"/>
          <w:sz w:val="20"/>
        </w:rPr>
        <w:t xml:space="preserve">c) </w:t>
      </w:r>
      <w:r w:rsidRPr="00265F14">
        <w:rPr>
          <w:rFonts w:ascii="Arial" w:hAnsi="Arial" w:cs="Arial"/>
          <w:sz w:val="20"/>
        </w:rPr>
        <w:t>Để đạt chính xác cao, đặt tiêu ngắm lên giá ba chân hoặc gắn chặt vào mốc cố định.</w:t>
      </w:r>
    </w:p>
    <w:p w:rsidR="00514D8A" w:rsidRPr="00265F14" w:rsidP="00AB35A2">
      <w:pPr>
        <w:spacing w:before="12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>
          <v:shape id="_x0000_i1118" type="#_x0000_t75" style="height:489.7pt;width:305.3pt" stroked="f">
            <v:imagedata r:id="rId109" o:title=""/>
          </v:shape>
        </w:pic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CHÚ DẪN: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E1398A">
        <w:rPr>
          <w:rFonts w:ascii="Arial" w:hAnsi="Arial" w:cs="Arial"/>
          <w:sz w:val="20"/>
        </w:rPr>
        <w:t xml:space="preserve">1) </w:t>
      </w:r>
      <w:r w:rsidRPr="00265F14">
        <w:rPr>
          <w:rFonts w:ascii="Arial" w:hAnsi="Arial" w:cs="Arial"/>
          <w:sz w:val="20"/>
        </w:rPr>
        <w:t>Bảng ngắm đặc biệt trên gi</w:t>
      </w:r>
      <w:r w:rsidRPr="00D574F0" w:rsidR="00D574F0">
        <w:rPr>
          <w:rFonts w:ascii="Arial" w:hAnsi="Arial" w:cs="Arial"/>
          <w:sz w:val="20"/>
        </w:rPr>
        <w:t>á</w:t>
      </w:r>
      <w:r w:rsidRPr="00265F14">
        <w:rPr>
          <w:rFonts w:ascii="Arial" w:hAnsi="Arial" w:cs="Arial"/>
          <w:sz w:val="20"/>
        </w:rPr>
        <w:t xml:space="preserve"> ba chân hoặc tr</w:t>
      </w:r>
      <w:r w:rsidR="008F2D9F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n mốc cố đ</w:t>
      </w:r>
      <w:r w:rsidR="008F2D9F">
        <w:rPr>
          <w:rFonts w:ascii="Arial" w:hAnsi="Arial" w:cs="Arial"/>
          <w:sz w:val="20"/>
        </w:rPr>
        <w:t>ị</w:t>
      </w:r>
      <w:r w:rsidRPr="00265F14">
        <w:rPr>
          <w:rFonts w:ascii="Arial" w:hAnsi="Arial" w:cs="Arial"/>
          <w:sz w:val="20"/>
        </w:rPr>
        <w:t>nh, cho khoảng cách từ 5 m đến 20 m khi y</w:t>
      </w:r>
      <w:r w:rsidR="008F2D9F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u cầu ch</w:t>
      </w:r>
      <w:r w:rsidR="008F2D9F">
        <w:rPr>
          <w:rFonts w:ascii="Arial" w:hAnsi="Arial" w:cs="Arial"/>
          <w:sz w:val="20"/>
        </w:rPr>
        <w:t>í</w:t>
      </w:r>
      <w:r w:rsidRPr="00265F14">
        <w:rPr>
          <w:rFonts w:ascii="Arial" w:hAnsi="Arial" w:cs="Arial"/>
          <w:sz w:val="20"/>
        </w:rPr>
        <w:t>nh xác cao;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F2D9F">
        <w:rPr>
          <w:rFonts w:ascii="Arial" w:hAnsi="Arial" w:cs="Arial"/>
          <w:sz w:val="20"/>
        </w:rPr>
        <w:t xml:space="preserve">2) </w:t>
      </w:r>
      <w:r w:rsidRPr="00265F14">
        <w:rPr>
          <w:rFonts w:ascii="Arial" w:hAnsi="Arial" w:cs="Arial"/>
          <w:sz w:val="20"/>
        </w:rPr>
        <w:t>Đinh nhỏ hoặc đầu bút ch</w:t>
      </w:r>
      <w:r w:rsidR="008F2D9F">
        <w:rPr>
          <w:rFonts w:ascii="Arial" w:hAnsi="Arial" w:cs="Arial"/>
          <w:sz w:val="20"/>
        </w:rPr>
        <w:t>ì</w:t>
      </w:r>
      <w:r w:rsidRPr="00265F14">
        <w:rPr>
          <w:rFonts w:ascii="Arial" w:hAnsi="Arial" w:cs="Arial"/>
          <w:sz w:val="20"/>
        </w:rPr>
        <w:t xml:space="preserve"> có thể dùng làm tiêu cho khoảng cách tới 30 m;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F2D9F">
        <w:rPr>
          <w:rFonts w:ascii="Arial" w:hAnsi="Arial" w:cs="Arial"/>
          <w:sz w:val="20"/>
        </w:rPr>
        <w:t xml:space="preserve">3) </w:t>
      </w:r>
      <w:r w:rsidRPr="00265F14">
        <w:rPr>
          <w:rFonts w:ascii="Arial" w:hAnsi="Arial" w:cs="Arial"/>
          <w:sz w:val="20"/>
        </w:rPr>
        <w:t>Bảng ng</w:t>
      </w:r>
      <w:r w:rsidR="008F2D9F">
        <w:rPr>
          <w:rFonts w:ascii="Arial" w:hAnsi="Arial" w:cs="Arial"/>
          <w:sz w:val="20"/>
        </w:rPr>
        <w:t>ắ</w:t>
      </w:r>
      <w:r w:rsidRPr="00265F14">
        <w:rPr>
          <w:rFonts w:ascii="Arial" w:hAnsi="Arial" w:cs="Arial"/>
          <w:sz w:val="20"/>
        </w:rPr>
        <w:t>m trên tường đối với khoảng cách từ 20 m đến 1 000 m;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F2D9F">
        <w:rPr>
          <w:rFonts w:ascii="Arial" w:hAnsi="Arial" w:cs="Arial"/>
          <w:sz w:val="20"/>
        </w:rPr>
        <w:t>4) Bả</w:t>
      </w:r>
      <w:r w:rsidRPr="00265F14">
        <w:rPr>
          <w:rFonts w:ascii="Arial" w:hAnsi="Arial" w:cs="Arial"/>
          <w:sz w:val="20"/>
        </w:rPr>
        <w:t>ng ng</w:t>
      </w:r>
      <w:r w:rsidR="008F2D9F">
        <w:rPr>
          <w:rFonts w:ascii="Arial" w:hAnsi="Arial" w:cs="Arial"/>
          <w:sz w:val="20"/>
        </w:rPr>
        <w:t>ắ</w:t>
      </w:r>
      <w:r w:rsidRPr="00265F14">
        <w:rPr>
          <w:rFonts w:ascii="Arial" w:hAnsi="Arial" w:cs="Arial"/>
          <w:sz w:val="20"/>
        </w:rPr>
        <w:t>m có ốc di đ</w:t>
      </w:r>
      <w:r w:rsidR="008F2D9F">
        <w:rPr>
          <w:rFonts w:ascii="Arial" w:hAnsi="Arial" w:cs="Arial"/>
          <w:sz w:val="20"/>
        </w:rPr>
        <w:t>ộ</w:t>
      </w:r>
      <w:r w:rsidRPr="00265F14">
        <w:rPr>
          <w:rFonts w:ascii="Arial" w:hAnsi="Arial" w:cs="Arial"/>
          <w:sz w:val="20"/>
        </w:rPr>
        <w:t xml:space="preserve">ng ngang </w:t>
      </w:r>
      <w:r w:rsidR="008F2D9F">
        <w:rPr>
          <w:rFonts w:ascii="Arial" w:hAnsi="Arial" w:cs="Arial"/>
          <w:sz w:val="20"/>
        </w:rPr>
        <w:t>dù</w:t>
      </w:r>
      <w:r w:rsidRPr="00265F14">
        <w:rPr>
          <w:rFonts w:ascii="Arial" w:hAnsi="Arial" w:cs="Arial"/>
          <w:sz w:val="20"/>
        </w:rPr>
        <w:t>ng cho khoảng cách t</w:t>
      </w:r>
      <w:r w:rsidRPr="00D574F0" w:rsidR="00D574F0">
        <w:rPr>
          <w:rFonts w:ascii="Arial" w:hAnsi="Arial" w:cs="Arial"/>
          <w:sz w:val="20"/>
        </w:rPr>
        <w:t>ừ</w:t>
      </w:r>
      <w:r w:rsidRPr="00265F14">
        <w:rPr>
          <w:rFonts w:ascii="Arial" w:hAnsi="Arial" w:cs="Arial"/>
          <w:sz w:val="20"/>
        </w:rPr>
        <w:t xml:space="preserve"> 20 m đến 500 m. Khi khoảng cách lớn hơn 500 m th</w:t>
      </w:r>
      <w:r w:rsidR="008B0A03">
        <w:rPr>
          <w:rFonts w:ascii="Arial" w:hAnsi="Arial" w:cs="Arial"/>
          <w:sz w:val="20"/>
        </w:rPr>
        <w:t>ì</w:t>
      </w:r>
      <w:r w:rsidRPr="00265F14">
        <w:rPr>
          <w:rFonts w:ascii="Arial" w:hAnsi="Arial" w:cs="Arial"/>
          <w:sz w:val="20"/>
        </w:rPr>
        <w:t xml:space="preserve"> th</w:t>
      </w:r>
      <w:r w:rsidR="008B0A03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m một t</w:t>
      </w:r>
      <w:r w:rsidR="008B0A03">
        <w:rPr>
          <w:rFonts w:ascii="Arial" w:hAnsi="Arial" w:cs="Arial"/>
          <w:sz w:val="20"/>
        </w:rPr>
        <w:t>ấ</w:t>
      </w:r>
      <w:r w:rsidRPr="00265F14">
        <w:rPr>
          <w:rFonts w:ascii="Arial" w:hAnsi="Arial" w:cs="Arial"/>
          <w:sz w:val="20"/>
        </w:rPr>
        <w:t>m ngắm nữa gắn vào đích;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B0A03">
        <w:rPr>
          <w:rFonts w:ascii="Arial" w:hAnsi="Arial" w:cs="Arial"/>
          <w:sz w:val="20"/>
        </w:rPr>
        <w:t xml:space="preserve">5) </w:t>
      </w:r>
      <w:r w:rsidRPr="00265F14">
        <w:rPr>
          <w:rFonts w:ascii="Arial" w:hAnsi="Arial" w:cs="Arial"/>
          <w:sz w:val="20"/>
        </w:rPr>
        <w:t>Sao ti</w:t>
      </w:r>
      <w:r w:rsidR="008B0A03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u dùng cho khoảng cách t</w:t>
      </w:r>
      <w:r w:rsidR="00AE0DD5">
        <w:rPr>
          <w:rFonts w:ascii="Arial" w:hAnsi="Arial" w:cs="Arial"/>
          <w:sz w:val="20"/>
        </w:rPr>
        <w:t>ừ</w:t>
      </w:r>
      <w:r w:rsidRPr="00265F14">
        <w:rPr>
          <w:rFonts w:ascii="Arial" w:hAnsi="Arial" w:cs="Arial"/>
          <w:sz w:val="20"/>
        </w:rPr>
        <w:t xml:space="preserve"> 200 m đến 1 000 m.</w:t>
      </w:r>
    </w:p>
    <w:p w:rsidR="00514D8A" w:rsidRPr="00AE0DD5" w:rsidP="00AB35A2">
      <w:pPr>
        <w:spacing w:before="120"/>
        <w:jc w:val="center"/>
        <w:rPr>
          <w:rFonts w:ascii="Arial" w:hAnsi="Arial" w:cs="Arial"/>
          <w:b/>
          <w:sz w:val="20"/>
        </w:rPr>
      </w:pPr>
      <w:r w:rsidRPr="00AE0DD5">
        <w:rPr>
          <w:rFonts w:ascii="Arial" w:hAnsi="Arial" w:cs="Arial"/>
          <w:b/>
          <w:sz w:val="20"/>
        </w:rPr>
        <w:t>Hình 87</w:t>
      </w:r>
      <w:r w:rsidR="00D574F0">
        <w:rPr>
          <w:rFonts w:ascii="Arial" w:hAnsi="Arial" w:cs="Arial"/>
          <w:b/>
          <w:sz w:val="20"/>
        </w:rPr>
        <w:t xml:space="preserve"> </w:t>
      </w:r>
      <w:r w:rsidRPr="00AE0DD5">
        <w:rPr>
          <w:rFonts w:ascii="Arial" w:hAnsi="Arial" w:cs="Arial"/>
          <w:b/>
          <w:sz w:val="20"/>
        </w:rPr>
        <w:t>- Các v</w:t>
      </w:r>
      <w:r w:rsidR="00AE0DD5">
        <w:rPr>
          <w:rFonts w:ascii="Arial" w:hAnsi="Arial" w:cs="Arial"/>
          <w:b/>
          <w:sz w:val="20"/>
        </w:rPr>
        <w:t>ị trí cần quan sát trên các loại tiê</w:t>
      </w:r>
      <w:r w:rsidRPr="00AE0DD5">
        <w:rPr>
          <w:rFonts w:ascii="Arial" w:hAnsi="Arial" w:cs="Arial"/>
          <w:b/>
          <w:sz w:val="20"/>
        </w:rPr>
        <w:t>u ngắm</w:t>
      </w:r>
    </w:p>
    <w:p w:rsidR="00514D8A" w:rsidRPr="008D2157" w:rsidP="00AB35A2">
      <w:pPr>
        <w:spacing w:before="120"/>
        <w:rPr>
          <w:rFonts w:ascii="Arial" w:hAnsi="Arial" w:cs="Arial"/>
          <w:b/>
          <w:sz w:val="20"/>
        </w:rPr>
      </w:pPr>
      <w:r w:rsidR="008D2157">
        <w:rPr>
          <w:rFonts w:ascii="Arial" w:hAnsi="Arial" w:cs="Arial"/>
          <w:b/>
          <w:sz w:val="20"/>
        </w:rPr>
        <w:t xml:space="preserve">6.25. </w:t>
      </w:r>
      <w:r w:rsidRPr="008D2157">
        <w:rPr>
          <w:rFonts w:ascii="Arial" w:hAnsi="Arial" w:cs="Arial"/>
          <w:b/>
          <w:sz w:val="20"/>
        </w:rPr>
        <w:t>Máy kinh vĩ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Máy kinh vĩ dùng để đo, lập và kiểm tra các góc, đường và mặt phẳng nằm ngang và mặt phẳng thẳng đứng. Máy c</w:t>
      </w:r>
      <w:r w:rsidR="00C136F7">
        <w:rPr>
          <w:rFonts w:ascii="Arial" w:hAnsi="Arial" w:cs="Arial"/>
          <w:sz w:val="20"/>
        </w:rPr>
        <w:t>ó</w:t>
      </w:r>
      <w:r w:rsidRPr="00265F14">
        <w:rPr>
          <w:rFonts w:ascii="Arial" w:hAnsi="Arial" w:cs="Arial"/>
          <w:sz w:val="20"/>
        </w:rPr>
        <w:t xml:space="preserve"> thể có thêm một kính mắt gẫy khúc để nhìn theo phương thẳng đứng hoặc gần như thẳng đứng</w:t>
      </w:r>
      <w:r w:rsidR="00D574F0">
        <w:rPr>
          <w:rFonts w:ascii="Arial" w:hAnsi="Arial" w:cs="Arial"/>
          <w:sz w:val="20"/>
        </w:rPr>
        <w:t>. C</w:t>
      </w:r>
      <w:r w:rsidRPr="00265F14">
        <w:rPr>
          <w:rFonts w:ascii="Arial" w:hAnsi="Arial" w:cs="Arial"/>
          <w:sz w:val="20"/>
        </w:rPr>
        <w:t xml:space="preserve">ần lưu </w:t>
      </w:r>
      <w:r w:rsidR="00C136F7">
        <w:rPr>
          <w:rFonts w:ascii="Arial" w:hAnsi="Arial" w:cs="Arial"/>
          <w:sz w:val="20"/>
        </w:rPr>
        <w:t>ý</w:t>
      </w:r>
      <w:r w:rsidRPr="00265F14">
        <w:rPr>
          <w:rFonts w:ascii="Arial" w:hAnsi="Arial" w:cs="Arial"/>
          <w:sz w:val="20"/>
        </w:rPr>
        <w:t xml:space="preserve"> các điều sau: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C136F7">
        <w:rPr>
          <w:rFonts w:ascii="Arial" w:hAnsi="Arial" w:cs="Arial"/>
          <w:sz w:val="20"/>
        </w:rPr>
        <w:t xml:space="preserve">a) </w:t>
      </w:r>
      <w:r w:rsidRPr="00265F14">
        <w:rPr>
          <w:rFonts w:ascii="Arial" w:hAnsi="Arial" w:cs="Arial"/>
          <w:sz w:val="20"/>
        </w:rPr>
        <w:t>Luôn dùng c</w:t>
      </w:r>
      <w:r w:rsidR="00C136F7">
        <w:rPr>
          <w:rFonts w:ascii="Arial" w:hAnsi="Arial" w:cs="Arial"/>
          <w:sz w:val="20"/>
        </w:rPr>
        <w:t>ả</w:t>
      </w:r>
      <w:r w:rsidRPr="00265F14">
        <w:rPr>
          <w:rFonts w:ascii="Arial" w:hAnsi="Arial" w:cs="Arial"/>
          <w:sz w:val="20"/>
        </w:rPr>
        <w:t xml:space="preserve"> hai vị trí trái, phải của ống kính nếu là một máy kinh </w:t>
      </w:r>
      <w:r w:rsidR="00C136F7">
        <w:rPr>
          <w:rFonts w:ascii="Arial" w:hAnsi="Arial" w:cs="Arial"/>
          <w:sz w:val="20"/>
        </w:rPr>
        <w:t>vĩ</w:t>
      </w:r>
      <w:r w:rsidRPr="00265F14">
        <w:rPr>
          <w:rFonts w:ascii="Arial" w:hAnsi="Arial" w:cs="Arial"/>
          <w:sz w:val="20"/>
        </w:rPr>
        <w:t xml:space="preserve"> truyền th</w:t>
      </w:r>
      <w:r w:rsidR="00C136F7">
        <w:rPr>
          <w:rFonts w:ascii="Arial" w:hAnsi="Arial" w:cs="Arial"/>
          <w:sz w:val="20"/>
        </w:rPr>
        <w:t>ố</w:t>
      </w:r>
      <w:r w:rsidRPr="00265F14">
        <w:rPr>
          <w:rFonts w:ascii="Arial" w:hAnsi="Arial" w:cs="Arial"/>
          <w:sz w:val="20"/>
        </w:rPr>
        <w:t>ng;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C136F7">
        <w:rPr>
          <w:rFonts w:ascii="Arial" w:hAnsi="Arial" w:cs="Arial"/>
          <w:sz w:val="20"/>
        </w:rPr>
        <w:t xml:space="preserve">b) </w:t>
      </w:r>
      <w:r w:rsidRPr="00265F14">
        <w:rPr>
          <w:rFonts w:ascii="Arial" w:hAnsi="Arial" w:cs="Arial"/>
          <w:sz w:val="20"/>
        </w:rPr>
        <w:t>Kiểm tra hoạt động c</w:t>
      </w:r>
      <w:r w:rsidR="00C136F7">
        <w:rPr>
          <w:rFonts w:ascii="Arial" w:hAnsi="Arial" w:cs="Arial"/>
          <w:sz w:val="20"/>
        </w:rPr>
        <w:t>ủ</w:t>
      </w:r>
      <w:r w:rsidRPr="00265F14">
        <w:rPr>
          <w:rFonts w:ascii="Arial" w:hAnsi="Arial" w:cs="Arial"/>
          <w:sz w:val="20"/>
        </w:rPr>
        <w:t>a bộ phận định tâm quang học;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DF7FFB">
        <w:rPr>
          <w:rFonts w:ascii="Arial" w:hAnsi="Arial" w:cs="Arial"/>
          <w:sz w:val="20"/>
        </w:rPr>
        <w:t xml:space="preserve">c) </w:t>
      </w:r>
      <w:r w:rsidRPr="00265F14">
        <w:rPr>
          <w:rFonts w:ascii="Arial" w:hAnsi="Arial" w:cs="Arial"/>
          <w:sz w:val="20"/>
        </w:rPr>
        <w:t>Kiểm tra sự ổn định của giá ba chân và che cho nó khỏi bị nắng khi đo;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DF7FFB">
        <w:rPr>
          <w:rFonts w:ascii="Arial" w:hAnsi="Arial" w:cs="Arial"/>
          <w:sz w:val="20"/>
        </w:rPr>
        <w:t xml:space="preserve">d) </w:t>
      </w:r>
      <w:r w:rsidRPr="00265F14">
        <w:rPr>
          <w:rFonts w:ascii="Arial" w:hAnsi="Arial" w:cs="Arial"/>
          <w:sz w:val="20"/>
        </w:rPr>
        <w:t>Không tạo đường dài bằng cách kéo dài thêm các đường ngắn;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DF7FFB">
        <w:rPr>
          <w:rFonts w:ascii="Arial" w:hAnsi="Arial" w:cs="Arial"/>
          <w:sz w:val="20"/>
        </w:rPr>
        <w:t xml:space="preserve">e) </w:t>
      </w:r>
      <w:r w:rsidRPr="00265F14">
        <w:rPr>
          <w:rFonts w:ascii="Arial" w:hAnsi="Arial" w:cs="Arial"/>
          <w:sz w:val="20"/>
        </w:rPr>
        <w:t>Thường kỳ kiểm tra sai số trục ngắm (2c) và các trạng thái quang học của máy;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0B1E6A">
        <w:rPr>
          <w:rFonts w:ascii="Arial" w:hAnsi="Arial" w:cs="Arial"/>
          <w:sz w:val="20"/>
        </w:rPr>
        <w:t xml:space="preserve">f) </w:t>
      </w:r>
      <w:r w:rsidRPr="00265F14">
        <w:rPr>
          <w:rFonts w:ascii="Arial" w:hAnsi="Arial" w:cs="Arial"/>
          <w:sz w:val="20"/>
        </w:rPr>
        <w:t xml:space="preserve">Khi đo bảo vệ </w:t>
      </w:r>
      <w:r w:rsidR="000B1E6A">
        <w:rPr>
          <w:rFonts w:ascii="Arial" w:hAnsi="Arial" w:cs="Arial"/>
          <w:sz w:val="20"/>
        </w:rPr>
        <w:t>ố</w:t>
      </w:r>
      <w:r w:rsidRPr="00265F14">
        <w:rPr>
          <w:rFonts w:ascii="Arial" w:hAnsi="Arial" w:cs="Arial"/>
          <w:sz w:val="20"/>
        </w:rPr>
        <w:t>ng bọt nước của máy kinh vĩ khỏi bị nắng;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0B1E6A">
        <w:rPr>
          <w:rFonts w:ascii="Arial" w:hAnsi="Arial" w:cs="Arial"/>
          <w:sz w:val="20"/>
        </w:rPr>
        <w:t xml:space="preserve">g) </w:t>
      </w:r>
      <w:r w:rsidRPr="00265F14">
        <w:rPr>
          <w:rFonts w:ascii="Arial" w:hAnsi="Arial" w:cs="Arial"/>
          <w:sz w:val="20"/>
        </w:rPr>
        <w:t>Mỗi khi chuyển từ tiêu ngắm xa sang tiêu ngắm gần (hoặc ngược lại) thì phải xem xét sai số do</w:t>
      </w:r>
      <w:r w:rsidR="000B1E6A">
        <w:rPr>
          <w:rFonts w:ascii="Arial" w:hAnsi="Arial" w:cs="Arial"/>
          <w:sz w:val="20"/>
        </w:rPr>
        <w:t xml:space="preserve"> </w:t>
      </w:r>
      <w:r w:rsidRPr="00265F14">
        <w:rPr>
          <w:rFonts w:ascii="Arial" w:hAnsi="Arial" w:cs="Arial"/>
          <w:sz w:val="20"/>
        </w:rPr>
        <w:t>ảnh h</w:t>
      </w:r>
      <w:r w:rsidR="000B1E6A">
        <w:rPr>
          <w:rFonts w:ascii="Arial" w:hAnsi="Arial" w:cs="Arial"/>
          <w:sz w:val="20"/>
        </w:rPr>
        <w:t>ưở</w:t>
      </w:r>
      <w:r w:rsidRPr="00265F14">
        <w:rPr>
          <w:rFonts w:ascii="Arial" w:hAnsi="Arial" w:cs="Arial"/>
          <w:sz w:val="20"/>
        </w:rPr>
        <w:t>ng điều quang. Nếu có thể được, giữ cho khoảng cách điều quang lớn hơn 10 m.</w:t>
      </w:r>
    </w:p>
    <w:p w:rsidR="00514D8A" w:rsidRPr="000B1E6A" w:rsidP="00AB35A2">
      <w:pPr>
        <w:spacing w:before="120"/>
        <w:rPr>
          <w:rFonts w:ascii="Arial" w:hAnsi="Arial" w:cs="Arial"/>
          <w:b/>
          <w:sz w:val="20"/>
        </w:rPr>
      </w:pPr>
      <w:r w:rsidR="000B1E6A">
        <w:rPr>
          <w:rFonts w:ascii="Arial" w:hAnsi="Arial" w:cs="Arial"/>
          <w:b/>
          <w:sz w:val="20"/>
        </w:rPr>
        <w:t xml:space="preserve">6.26. </w:t>
      </w:r>
      <w:r w:rsidRPr="000B1E6A">
        <w:rPr>
          <w:rFonts w:ascii="Arial" w:hAnsi="Arial" w:cs="Arial"/>
          <w:b/>
          <w:sz w:val="20"/>
        </w:rPr>
        <w:t>Giá ba chân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 xml:space="preserve">Giá ba chân dùng để </w:t>
      </w:r>
      <w:r w:rsidR="009E74ED">
        <w:rPr>
          <w:rFonts w:ascii="Arial" w:hAnsi="Arial" w:cs="Arial"/>
          <w:sz w:val="20"/>
        </w:rPr>
        <w:t>đỡ máy và tiêu ngắm.</w:t>
      </w:r>
      <w:r w:rsidRPr="00265F14">
        <w:rPr>
          <w:rFonts w:ascii="Arial" w:hAnsi="Arial" w:cs="Arial"/>
          <w:sz w:val="20"/>
        </w:rPr>
        <w:t xml:space="preserve"> </w:t>
      </w:r>
      <w:r w:rsidR="009E74ED">
        <w:rPr>
          <w:rFonts w:ascii="Arial" w:hAnsi="Arial" w:cs="Arial"/>
          <w:sz w:val="20"/>
        </w:rPr>
        <w:t>V</w:t>
      </w:r>
      <w:r w:rsidRPr="00265F14">
        <w:rPr>
          <w:rFonts w:ascii="Arial" w:hAnsi="Arial" w:cs="Arial"/>
          <w:sz w:val="20"/>
        </w:rPr>
        <w:t>ề cơ bản có hai loại, loại giá cứng và loại giá chân rút</w:t>
      </w:r>
      <w:r w:rsidR="00722C80">
        <w:rPr>
          <w:rFonts w:ascii="Arial" w:hAnsi="Arial" w:cs="Arial"/>
          <w:sz w:val="20"/>
        </w:rPr>
        <w:t xml:space="preserve"> </w:t>
      </w:r>
      <w:r w:rsidRPr="00265F14">
        <w:rPr>
          <w:rFonts w:ascii="Arial" w:hAnsi="Arial" w:cs="Arial"/>
          <w:sz w:val="20"/>
        </w:rPr>
        <w:t>(tức là chân giá có th</w:t>
      </w:r>
      <w:r w:rsidR="00722C80">
        <w:rPr>
          <w:rFonts w:ascii="Arial" w:hAnsi="Arial" w:cs="Arial"/>
          <w:sz w:val="20"/>
        </w:rPr>
        <w:t>ể</w:t>
      </w:r>
      <w:r w:rsidRPr="00265F14">
        <w:rPr>
          <w:rFonts w:ascii="Arial" w:hAnsi="Arial" w:cs="Arial"/>
          <w:sz w:val="20"/>
        </w:rPr>
        <w:t xml:space="preserve"> kéo dài v</w:t>
      </w:r>
      <w:r w:rsidR="00722C80">
        <w:rPr>
          <w:rFonts w:ascii="Arial" w:hAnsi="Arial" w:cs="Arial"/>
          <w:sz w:val="20"/>
        </w:rPr>
        <w:t>à</w:t>
      </w:r>
      <w:r w:rsidRPr="00265F14">
        <w:rPr>
          <w:rFonts w:ascii="Arial" w:hAnsi="Arial" w:cs="Arial"/>
          <w:sz w:val="20"/>
        </w:rPr>
        <w:t xml:space="preserve"> rút ngắn)</w:t>
      </w:r>
      <w:r w:rsidR="00722C80">
        <w:rPr>
          <w:rFonts w:ascii="Arial" w:hAnsi="Arial" w:cs="Arial"/>
          <w:sz w:val="20"/>
        </w:rPr>
        <w:t>.</w:t>
      </w:r>
      <w:r w:rsidRPr="00265F14">
        <w:rPr>
          <w:rFonts w:ascii="Arial" w:hAnsi="Arial" w:cs="Arial"/>
          <w:sz w:val="20"/>
        </w:rPr>
        <w:t xml:space="preserve"> </w:t>
      </w:r>
      <w:r w:rsidR="00722C80">
        <w:rPr>
          <w:rFonts w:ascii="Arial" w:hAnsi="Arial" w:cs="Arial"/>
          <w:sz w:val="20"/>
        </w:rPr>
        <w:t>C</w:t>
      </w:r>
      <w:r w:rsidRPr="00265F14">
        <w:rPr>
          <w:rFonts w:ascii="Arial" w:hAnsi="Arial" w:cs="Arial"/>
          <w:sz w:val="20"/>
        </w:rPr>
        <w:t xml:space="preserve">ần lưu </w:t>
      </w:r>
      <w:r w:rsidR="00722C80">
        <w:rPr>
          <w:rFonts w:ascii="Arial" w:hAnsi="Arial" w:cs="Arial"/>
          <w:sz w:val="20"/>
        </w:rPr>
        <w:t>ý</w:t>
      </w:r>
      <w:r w:rsidRPr="00265F14">
        <w:rPr>
          <w:rFonts w:ascii="Arial" w:hAnsi="Arial" w:cs="Arial"/>
          <w:sz w:val="20"/>
        </w:rPr>
        <w:t xml:space="preserve"> các điều sau: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722C80">
        <w:rPr>
          <w:rFonts w:ascii="Arial" w:hAnsi="Arial" w:cs="Arial"/>
          <w:sz w:val="20"/>
        </w:rPr>
        <w:t xml:space="preserve">a) </w:t>
      </w:r>
      <w:r w:rsidRPr="00265F14">
        <w:rPr>
          <w:rFonts w:ascii="Arial" w:hAnsi="Arial" w:cs="Arial"/>
          <w:sz w:val="20"/>
        </w:rPr>
        <w:t>Cần kiể</w:t>
      </w:r>
      <w:r w:rsidR="00722C80">
        <w:rPr>
          <w:rFonts w:ascii="Arial" w:hAnsi="Arial" w:cs="Arial"/>
          <w:sz w:val="20"/>
        </w:rPr>
        <w:t>m tra thường xuyên độ ổn định củ</w:t>
      </w:r>
      <w:r w:rsidRPr="00265F14">
        <w:rPr>
          <w:rFonts w:ascii="Arial" w:hAnsi="Arial" w:cs="Arial"/>
          <w:sz w:val="20"/>
        </w:rPr>
        <w:t>a giá. Kiểm tra li</w:t>
      </w:r>
      <w:r w:rsidR="00722C80">
        <w:rPr>
          <w:rFonts w:ascii="Arial" w:hAnsi="Arial" w:cs="Arial"/>
          <w:sz w:val="20"/>
        </w:rPr>
        <w:t>ê</w:t>
      </w:r>
      <w:r w:rsidRPr="00265F14">
        <w:rPr>
          <w:rFonts w:ascii="Arial" w:hAnsi="Arial" w:cs="Arial"/>
          <w:sz w:val="20"/>
        </w:rPr>
        <w:t>n kết chặt chẽ giữa đầu giá và các</w:t>
      </w:r>
      <w:r w:rsidR="00722C80">
        <w:rPr>
          <w:rFonts w:ascii="Arial" w:hAnsi="Arial" w:cs="Arial"/>
          <w:sz w:val="20"/>
        </w:rPr>
        <w:t xml:space="preserve"> </w:t>
      </w:r>
      <w:r w:rsidRPr="00265F14">
        <w:rPr>
          <w:rFonts w:ascii="Arial" w:hAnsi="Arial" w:cs="Arial"/>
          <w:sz w:val="20"/>
        </w:rPr>
        <w:t>ch</w:t>
      </w:r>
      <w:r w:rsidR="00722C80">
        <w:rPr>
          <w:rFonts w:ascii="Arial" w:hAnsi="Arial" w:cs="Arial"/>
          <w:sz w:val="20"/>
        </w:rPr>
        <w:t>â</w:t>
      </w:r>
      <w:r w:rsidRPr="00265F14">
        <w:rPr>
          <w:rFonts w:ascii="Arial" w:hAnsi="Arial" w:cs="Arial"/>
          <w:sz w:val="20"/>
        </w:rPr>
        <w:t>n rút ph</w:t>
      </w:r>
      <w:r w:rsidR="00722C80">
        <w:rPr>
          <w:rFonts w:ascii="Arial" w:hAnsi="Arial" w:cs="Arial"/>
          <w:sz w:val="20"/>
        </w:rPr>
        <w:t>ả</w:t>
      </w:r>
      <w:r w:rsidRPr="00265F14">
        <w:rPr>
          <w:rFonts w:ascii="Arial" w:hAnsi="Arial" w:cs="Arial"/>
          <w:sz w:val="20"/>
        </w:rPr>
        <w:t>i được xiết đ</w:t>
      </w:r>
      <w:r w:rsidR="00722C80">
        <w:rPr>
          <w:rFonts w:ascii="Arial" w:hAnsi="Arial" w:cs="Arial"/>
          <w:sz w:val="20"/>
        </w:rPr>
        <w:t>ủ</w:t>
      </w:r>
      <w:r w:rsidRPr="00265F14">
        <w:rPr>
          <w:rFonts w:ascii="Arial" w:hAnsi="Arial" w:cs="Arial"/>
          <w:sz w:val="20"/>
        </w:rPr>
        <w:t xml:space="preserve"> chặt khi đo và mũi kim loại </w:t>
      </w:r>
      <w:r w:rsidR="00722C80">
        <w:rPr>
          <w:rFonts w:ascii="Arial" w:hAnsi="Arial" w:cs="Arial"/>
          <w:sz w:val="20"/>
        </w:rPr>
        <w:t>ở</w:t>
      </w:r>
      <w:r w:rsidRPr="00265F14">
        <w:rPr>
          <w:rFonts w:ascii="Arial" w:hAnsi="Arial" w:cs="Arial"/>
          <w:sz w:val="20"/>
        </w:rPr>
        <w:t xml:space="preserve"> đầu chân không b</w:t>
      </w:r>
      <w:r w:rsidR="00722C80">
        <w:rPr>
          <w:rFonts w:ascii="Arial" w:hAnsi="Arial" w:cs="Arial"/>
          <w:sz w:val="20"/>
        </w:rPr>
        <w:t>ị</w:t>
      </w:r>
      <w:r w:rsidRPr="00265F14">
        <w:rPr>
          <w:rFonts w:ascii="Arial" w:hAnsi="Arial" w:cs="Arial"/>
          <w:sz w:val="20"/>
        </w:rPr>
        <w:t xml:space="preserve"> lỏng;</w:t>
      </w:r>
    </w:p>
    <w:p w:rsidR="00514D8A" w:rsidP="00AB35A2">
      <w:pPr>
        <w:spacing w:before="120"/>
        <w:rPr>
          <w:rFonts w:ascii="Arial" w:hAnsi="Arial" w:cs="Arial"/>
          <w:sz w:val="20"/>
        </w:rPr>
      </w:pPr>
      <w:r w:rsidR="00722C80">
        <w:rPr>
          <w:rFonts w:ascii="Arial" w:hAnsi="Arial" w:cs="Arial"/>
          <w:sz w:val="20"/>
        </w:rPr>
        <w:t xml:space="preserve">b) </w:t>
      </w:r>
      <w:r w:rsidRPr="00265F14">
        <w:rPr>
          <w:rFonts w:ascii="Arial" w:hAnsi="Arial" w:cs="Arial"/>
          <w:sz w:val="20"/>
        </w:rPr>
        <w:t>Giá b</w:t>
      </w:r>
      <w:r w:rsidR="00722C80">
        <w:rPr>
          <w:rFonts w:ascii="Arial" w:hAnsi="Arial" w:cs="Arial"/>
          <w:sz w:val="20"/>
        </w:rPr>
        <w:t>ị</w:t>
      </w:r>
      <w:r w:rsidRPr="00265F14">
        <w:rPr>
          <w:rFonts w:ascii="Arial" w:hAnsi="Arial" w:cs="Arial"/>
          <w:sz w:val="20"/>
        </w:rPr>
        <w:t xml:space="preserve"> biến dạng nhiệt lớn, đặc biệt một số giá kim loại nhẹ cần tránh không dùng dưới ánh nắng</w:t>
      </w:r>
      <w:r w:rsidR="00722C80">
        <w:rPr>
          <w:rFonts w:ascii="Arial" w:hAnsi="Arial" w:cs="Arial"/>
          <w:sz w:val="20"/>
        </w:rPr>
        <w:t xml:space="preserve"> </w:t>
      </w:r>
      <w:r w:rsidRPr="00265F14">
        <w:rPr>
          <w:rFonts w:ascii="Arial" w:hAnsi="Arial" w:cs="Arial"/>
          <w:sz w:val="20"/>
        </w:rPr>
        <w:t>trực tiếp.</w:t>
      </w:r>
    </w:p>
    <w:p w:rsidR="00D574F0" w:rsidP="00AB35A2">
      <w:pPr>
        <w:spacing w:before="120"/>
        <w:jc w:val="center"/>
        <w:rPr>
          <w:rFonts w:ascii="Arial" w:hAnsi="Arial" w:cs="Arial"/>
          <w:b/>
        </w:rPr>
      </w:pPr>
    </w:p>
    <w:p w:rsidR="00722C80" w:rsidRPr="00D574F0" w:rsidP="00AB35A2">
      <w:pPr>
        <w:spacing w:before="120"/>
        <w:jc w:val="center"/>
        <w:rPr>
          <w:rFonts w:ascii="Arial" w:hAnsi="Arial" w:cs="Arial"/>
          <w:b/>
          <w:sz w:val="20"/>
        </w:rPr>
      </w:pPr>
      <w:bookmarkStart w:id="21" w:name="chuong_phuluc_1"/>
      <w:r w:rsidRPr="00D574F0">
        <w:rPr>
          <w:rFonts w:ascii="Arial" w:hAnsi="Arial" w:cs="Arial"/>
          <w:b/>
          <w:sz w:val="20"/>
        </w:rPr>
        <w:t>P</w:t>
      </w:r>
      <w:r w:rsidR="00D574F0">
        <w:rPr>
          <w:rFonts w:ascii="Arial" w:hAnsi="Arial" w:cs="Arial"/>
          <w:b/>
          <w:sz w:val="20"/>
        </w:rPr>
        <w:t>hụ lục</w:t>
      </w:r>
      <w:r w:rsidRPr="00D574F0">
        <w:rPr>
          <w:rFonts w:ascii="Arial" w:hAnsi="Arial" w:cs="Arial"/>
          <w:b/>
          <w:sz w:val="20"/>
        </w:rPr>
        <w:t xml:space="preserve"> A</w:t>
      </w:r>
      <w:bookmarkEnd w:id="21"/>
    </w:p>
    <w:p w:rsidR="00514D8A" w:rsidRPr="00265F14" w:rsidP="00AB35A2">
      <w:pPr>
        <w:spacing w:before="120"/>
        <w:jc w:val="center"/>
        <w:rPr>
          <w:rFonts w:ascii="Arial" w:hAnsi="Arial" w:cs="Arial"/>
          <w:sz w:val="20"/>
        </w:rPr>
      </w:pPr>
      <w:bookmarkStart w:id="22" w:name="chuong_phuluc_1_name"/>
      <w:r w:rsidRPr="00265F14">
        <w:rPr>
          <w:rFonts w:ascii="Arial" w:hAnsi="Arial" w:cs="Arial"/>
          <w:sz w:val="20"/>
        </w:rPr>
        <w:t>(Quy định)</w:t>
      </w:r>
      <w:bookmarkEnd w:id="22"/>
    </w:p>
    <w:p w:rsidR="001A06B4" w:rsidRPr="001A06B4" w:rsidP="00AB35A2">
      <w:pPr>
        <w:spacing w:before="120"/>
        <w:jc w:val="center"/>
        <w:rPr>
          <w:rFonts w:ascii="Arial" w:hAnsi="Arial" w:cs="Arial"/>
          <w:b/>
          <w:sz w:val="20"/>
        </w:rPr>
      </w:pPr>
      <w:bookmarkStart w:id="23" w:name="chuong_phuluc_1_name_name"/>
      <w:r>
        <w:rPr>
          <w:rFonts w:ascii="Arial" w:hAnsi="Arial" w:cs="Arial"/>
          <w:b/>
          <w:sz w:val="20"/>
        </w:rPr>
        <w:t>H</w:t>
      </w:r>
      <w:r w:rsidR="00827BA1">
        <w:rPr>
          <w:rFonts w:ascii="Arial" w:hAnsi="Arial" w:cs="Arial"/>
          <w:b/>
          <w:sz w:val="20"/>
        </w:rPr>
        <w:t>iệu chỉnh đối với thước thép cuộn</w:t>
      </w:r>
      <w:bookmarkEnd w:id="23"/>
    </w:p>
    <w:p w:rsidR="00514D8A" w:rsidRPr="005A48FB" w:rsidP="00AB35A2">
      <w:pPr>
        <w:spacing w:before="120"/>
        <w:rPr>
          <w:rFonts w:ascii="Arial" w:hAnsi="Arial" w:cs="Arial"/>
          <w:b/>
          <w:sz w:val="20"/>
        </w:rPr>
      </w:pPr>
      <w:r w:rsidRPr="005A48FB">
        <w:rPr>
          <w:rFonts w:ascii="Arial" w:hAnsi="Arial" w:cs="Arial"/>
          <w:b/>
          <w:sz w:val="20"/>
        </w:rPr>
        <w:t>A.1</w:t>
      </w:r>
      <w:r w:rsidR="00A11E31">
        <w:rPr>
          <w:rFonts w:ascii="Arial" w:hAnsi="Arial" w:cs="Arial"/>
          <w:b/>
          <w:sz w:val="20"/>
        </w:rPr>
        <w:t>.</w:t>
      </w:r>
      <w:r w:rsidRPr="005A48FB">
        <w:rPr>
          <w:rFonts w:ascii="Arial" w:hAnsi="Arial" w:cs="Arial"/>
          <w:b/>
          <w:sz w:val="20"/>
        </w:rPr>
        <w:t xml:space="preserve"> Hiệu ch</w:t>
      </w:r>
      <w:r w:rsidR="00A11E31">
        <w:rPr>
          <w:rFonts w:ascii="Arial" w:hAnsi="Arial" w:cs="Arial"/>
          <w:b/>
          <w:sz w:val="20"/>
        </w:rPr>
        <w:t>ỉ</w:t>
      </w:r>
      <w:r w:rsidRPr="005A48FB">
        <w:rPr>
          <w:rFonts w:ascii="Arial" w:hAnsi="Arial" w:cs="Arial"/>
          <w:b/>
          <w:sz w:val="20"/>
        </w:rPr>
        <w:t>nh do độ võng thước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Khi một thước cuộn không được đ</w:t>
      </w:r>
      <w:r w:rsidR="00A11E31">
        <w:rPr>
          <w:rFonts w:ascii="Arial" w:hAnsi="Arial" w:cs="Arial"/>
          <w:sz w:val="20"/>
        </w:rPr>
        <w:t>ỡ, nó sẽ võng theo đường dây xí</w:t>
      </w:r>
      <w:r w:rsidRPr="00265F14">
        <w:rPr>
          <w:rFonts w:ascii="Arial" w:hAnsi="Arial" w:cs="Arial"/>
          <w:sz w:val="20"/>
        </w:rPr>
        <w:t xml:space="preserve">ch giữa hai đầu khiến cho khoảng cách đọc được lớn hơn khoảng cách giữa hai điểm nút. </w:t>
      </w:r>
      <w:r w:rsidR="00A11E31">
        <w:rPr>
          <w:rFonts w:ascii="Arial" w:hAnsi="Arial" w:cs="Arial"/>
          <w:sz w:val="20"/>
        </w:rPr>
        <w:t>Số</w:t>
      </w:r>
      <w:r w:rsidRPr="00265F14">
        <w:rPr>
          <w:rFonts w:ascii="Arial" w:hAnsi="Arial" w:cs="Arial"/>
          <w:sz w:val="20"/>
        </w:rPr>
        <w:t xml:space="preserve"> hiệu chỉnh độ võng C</w:t>
      </w:r>
      <w:r w:rsidRPr="00A11E31" w:rsidR="00A11E31">
        <w:rPr>
          <w:rFonts w:ascii="Arial" w:hAnsi="Arial" w:cs="Arial"/>
          <w:sz w:val="20"/>
          <w:vertAlign w:val="subscript"/>
        </w:rPr>
        <w:t>1</w:t>
      </w:r>
      <w:r w:rsidRPr="00265F14">
        <w:rPr>
          <w:rFonts w:ascii="Arial" w:hAnsi="Arial" w:cs="Arial"/>
          <w:sz w:val="20"/>
        </w:rPr>
        <w:t>, b</w:t>
      </w:r>
      <w:r w:rsidR="00A11E31">
        <w:rPr>
          <w:rFonts w:ascii="Arial" w:hAnsi="Arial" w:cs="Arial"/>
          <w:sz w:val="20"/>
        </w:rPr>
        <w:t>ằ</w:t>
      </w:r>
      <w:r w:rsidRPr="00265F14">
        <w:rPr>
          <w:rFonts w:ascii="Arial" w:hAnsi="Arial" w:cs="Arial"/>
          <w:sz w:val="20"/>
        </w:rPr>
        <w:t>ng mét, có thể tính như sau:</w:t>
      </w:r>
    </w:p>
    <w:p w:rsidR="00514D8A" w:rsidRPr="00265F14" w:rsidP="00AB35A2">
      <w:pPr>
        <w:spacing w:before="120"/>
        <w:jc w:val="center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C</w:t>
      </w:r>
      <w:r w:rsidRPr="00A11E31" w:rsidR="00A11E31">
        <w:rPr>
          <w:rFonts w:ascii="Arial" w:hAnsi="Arial" w:cs="Arial"/>
          <w:sz w:val="20"/>
          <w:vertAlign w:val="subscript"/>
        </w:rPr>
        <w:t>1</w:t>
      </w:r>
      <w:r w:rsidRPr="00265F14">
        <w:rPr>
          <w:rFonts w:ascii="Arial" w:hAnsi="Arial" w:cs="Arial"/>
          <w:sz w:val="20"/>
        </w:rPr>
        <w:t xml:space="preserve"> = (</w:t>
      </w:r>
      <w:r w:rsidR="00A11E31">
        <w:rPr>
          <w:rFonts w:ascii="Arial" w:hAnsi="Arial" w:cs="Arial"/>
          <w:sz w:val="20"/>
        </w:rPr>
        <w:t>L</w:t>
      </w:r>
      <w:r w:rsidRPr="00A11E31" w:rsidR="00A11E31">
        <w:rPr>
          <w:rFonts w:ascii="Arial" w:hAnsi="Arial" w:cs="Arial"/>
          <w:sz w:val="20"/>
          <w:vertAlign w:val="superscript"/>
        </w:rPr>
        <w:t>3</w:t>
      </w:r>
      <w:r w:rsidR="00A11E31">
        <w:rPr>
          <w:rFonts w:ascii="Arial" w:hAnsi="Arial" w:cs="Arial"/>
          <w:sz w:val="20"/>
        </w:rPr>
        <w:t>m</w:t>
      </w:r>
      <w:r w:rsidRPr="00A11E31" w:rsidR="00A11E31">
        <w:rPr>
          <w:rFonts w:ascii="Arial" w:hAnsi="Arial" w:cs="Arial"/>
          <w:sz w:val="20"/>
          <w:vertAlign w:val="superscript"/>
        </w:rPr>
        <w:t>2</w:t>
      </w:r>
      <w:r w:rsidRPr="00265F14">
        <w:rPr>
          <w:rFonts w:ascii="Arial" w:hAnsi="Arial" w:cs="Arial"/>
          <w:sz w:val="20"/>
        </w:rPr>
        <w:t>/24</w:t>
      </w:r>
      <w:r w:rsidR="00A11E31">
        <w:rPr>
          <w:rFonts w:ascii="Arial" w:hAnsi="Arial" w:cs="Arial"/>
          <w:sz w:val="20"/>
        </w:rPr>
        <w:t>t</w:t>
      </w:r>
      <w:r w:rsidRPr="00A11E31" w:rsidR="00A11E31">
        <w:rPr>
          <w:rFonts w:ascii="Arial" w:hAnsi="Arial" w:cs="Arial"/>
          <w:sz w:val="20"/>
          <w:vertAlign w:val="superscript"/>
        </w:rPr>
        <w:t>2</w:t>
      </w:r>
      <w:r w:rsidRPr="00265F14">
        <w:rPr>
          <w:rFonts w:ascii="Arial" w:hAnsi="Arial" w:cs="Arial"/>
          <w:sz w:val="20"/>
        </w:rPr>
        <w:t>)cos</w:t>
      </w:r>
      <w:r w:rsidRPr="00A11E31" w:rsidR="00A11E31">
        <w:rPr>
          <w:rFonts w:ascii="Arial" w:hAnsi="Arial" w:cs="Arial"/>
          <w:sz w:val="20"/>
          <w:vertAlign w:val="superscript"/>
        </w:rPr>
        <w:t>2</w:t>
      </w:r>
      <w:r w:rsidRPr="00265F14">
        <w:rPr>
          <w:rFonts w:ascii="Arial" w:hAnsi="Arial" w:cs="Arial"/>
          <w:sz w:val="20"/>
        </w:rPr>
        <w:t xml:space="preserve"> </w:t>
      </w:r>
      <w:r w:rsidR="00A11E31">
        <w:rPr>
          <w:rFonts w:ascii="Symbol" w:hAnsi="Symbol" w:cs="Arial"/>
          <w:sz w:val="20"/>
        </w:rPr>
        <w:sym w:font="Symbol" w:char="F061"/>
      </w:r>
      <w:r w:rsidR="0011137E">
        <w:rPr>
          <w:rFonts w:ascii="Arial" w:hAnsi="Arial" w:cs="Arial"/>
          <w:sz w:val="20"/>
        </w:rPr>
        <w:tab/>
        <w:tab/>
      </w:r>
      <w:r w:rsidRPr="00265F14">
        <w:rPr>
          <w:rFonts w:ascii="Arial" w:hAnsi="Arial" w:cs="Arial"/>
          <w:sz w:val="20"/>
        </w:rPr>
        <w:t>(A.1)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Trong đ</w:t>
      </w:r>
      <w:r w:rsidR="009725FE">
        <w:rPr>
          <w:rFonts w:ascii="Arial" w:hAnsi="Arial" w:cs="Arial"/>
          <w:sz w:val="20"/>
        </w:rPr>
        <w:t>ó</w:t>
      </w:r>
      <w:r w:rsidRPr="00265F14">
        <w:rPr>
          <w:rFonts w:ascii="Arial" w:hAnsi="Arial" w:cs="Arial"/>
          <w:sz w:val="20"/>
        </w:rPr>
        <w:t>:</w:t>
      </w:r>
    </w:p>
    <w:p w:rsidR="009725FE" w:rsidP="00AB35A2">
      <w:pPr>
        <w:spacing w:before="120"/>
        <w:rPr>
          <w:rFonts w:ascii="Arial" w:hAnsi="Arial" w:cs="Arial"/>
          <w:sz w:val="20"/>
        </w:rPr>
      </w:pPr>
      <w:r w:rsidRPr="00265F14" w:rsidR="00514D8A">
        <w:rPr>
          <w:rFonts w:ascii="Arial" w:hAnsi="Arial" w:cs="Arial"/>
          <w:sz w:val="20"/>
        </w:rPr>
        <w:t>L - chiều dài đo được (c</w:t>
      </w:r>
      <w:r>
        <w:rPr>
          <w:rFonts w:ascii="Arial" w:hAnsi="Arial" w:cs="Arial"/>
          <w:sz w:val="20"/>
        </w:rPr>
        <w:t>ủ</w:t>
      </w:r>
      <w:r w:rsidRPr="00265F14" w:rsidR="00514D8A">
        <w:rPr>
          <w:rFonts w:ascii="Arial" w:hAnsi="Arial" w:cs="Arial"/>
          <w:sz w:val="20"/>
        </w:rPr>
        <w:t>a thước dây x</w:t>
      </w:r>
      <w:r>
        <w:rPr>
          <w:rFonts w:ascii="Arial" w:hAnsi="Arial" w:cs="Arial"/>
          <w:sz w:val="20"/>
        </w:rPr>
        <w:t>í</w:t>
      </w:r>
      <w:r w:rsidRPr="00265F14" w:rsidR="00514D8A">
        <w:rPr>
          <w:rFonts w:ascii="Arial" w:hAnsi="Arial" w:cs="Arial"/>
          <w:sz w:val="20"/>
        </w:rPr>
        <w:t>ch), tính b</w:t>
      </w:r>
      <w:r>
        <w:rPr>
          <w:rFonts w:ascii="Arial" w:hAnsi="Arial" w:cs="Arial"/>
          <w:sz w:val="20"/>
        </w:rPr>
        <w:t>ằ</w:t>
      </w:r>
      <w:r w:rsidRPr="00265F14" w:rsidR="00514D8A">
        <w:rPr>
          <w:rFonts w:ascii="Arial" w:hAnsi="Arial" w:cs="Arial"/>
          <w:sz w:val="20"/>
        </w:rPr>
        <w:t>ng mét;</w:t>
      </w:r>
    </w:p>
    <w:p w:rsidR="009725FE" w:rsidP="00AB35A2">
      <w:pPr>
        <w:spacing w:before="120"/>
        <w:rPr>
          <w:rFonts w:ascii="Arial" w:hAnsi="Arial" w:cs="Arial"/>
          <w:sz w:val="20"/>
        </w:rPr>
      </w:pPr>
      <w:r w:rsidRPr="00265F14" w:rsidR="00514D8A">
        <w:rPr>
          <w:rFonts w:ascii="Arial" w:hAnsi="Arial" w:cs="Arial"/>
          <w:sz w:val="20"/>
        </w:rPr>
        <w:t>m - khối lượng c</w:t>
      </w:r>
      <w:r>
        <w:rPr>
          <w:rFonts w:ascii="Arial" w:hAnsi="Arial" w:cs="Arial"/>
          <w:sz w:val="20"/>
        </w:rPr>
        <w:t>ủa thước, tí</w:t>
      </w:r>
      <w:r w:rsidRPr="00265F14" w:rsidR="00514D8A">
        <w:rPr>
          <w:rFonts w:ascii="Arial" w:hAnsi="Arial" w:cs="Arial"/>
          <w:sz w:val="20"/>
        </w:rPr>
        <w:t>nh bằng kilogam;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 - lực căng thước, tính bằng Niutơn;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757E8C">
        <w:rPr>
          <w:rFonts w:ascii="Symbol" w:hAnsi="Symbol" w:cs="Arial"/>
          <w:sz w:val="20"/>
        </w:rPr>
        <w:sym w:font="Symbol" w:char="F061"/>
      </w:r>
      <w:r w:rsidRPr="00265F14">
        <w:rPr>
          <w:rFonts w:ascii="Arial" w:hAnsi="Arial" w:cs="Arial"/>
          <w:sz w:val="20"/>
        </w:rPr>
        <w:t xml:space="preserve"> - góc đứng giữa dây cung dốc nối hai đầu thước và đường nằm ngang, tính bằng độ (</w:t>
      </w:r>
      <w:r w:rsidRPr="00757E8C" w:rsidR="00757E8C">
        <w:rPr>
          <w:rFonts w:ascii="Arial" w:hAnsi="Arial" w:cs="Arial"/>
          <w:sz w:val="20"/>
          <w:vertAlign w:val="superscript"/>
        </w:rPr>
        <w:t>0</w:t>
      </w:r>
      <w:r w:rsidRPr="00265F14">
        <w:rPr>
          <w:rFonts w:ascii="Arial" w:hAnsi="Arial" w:cs="Arial"/>
          <w:sz w:val="20"/>
        </w:rPr>
        <w:t>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Phải căng bằng lực căng thích hợp. Làm bằng cách dùng bộ c</w:t>
      </w:r>
      <w:r w:rsidR="00024F0C">
        <w:rPr>
          <w:rFonts w:ascii="Arial" w:hAnsi="Arial" w:cs="Arial"/>
          <w:sz w:val="20"/>
        </w:rPr>
        <w:t>ă</w:t>
      </w:r>
      <w:r w:rsidRPr="00265F14">
        <w:rPr>
          <w:rFonts w:ascii="Arial" w:hAnsi="Arial" w:cs="Arial"/>
          <w:sz w:val="20"/>
        </w:rPr>
        <w:t>ng thước hoặc lực kế lò xo.</w:t>
      </w:r>
    </w:p>
    <w:p w:rsidR="00514D8A" w:rsidRPr="00024F0C" w:rsidP="00AB35A2">
      <w:pPr>
        <w:spacing w:before="120"/>
        <w:rPr>
          <w:rFonts w:ascii="Arial" w:hAnsi="Arial" w:cs="Arial"/>
          <w:b/>
          <w:sz w:val="20"/>
        </w:rPr>
      </w:pPr>
      <w:r w:rsidRPr="00024F0C">
        <w:rPr>
          <w:rFonts w:ascii="Arial" w:hAnsi="Arial" w:cs="Arial"/>
          <w:b/>
          <w:sz w:val="20"/>
        </w:rPr>
        <w:t>A.2</w:t>
      </w:r>
      <w:r w:rsidR="00024F0C">
        <w:rPr>
          <w:rFonts w:ascii="Arial" w:hAnsi="Arial" w:cs="Arial"/>
          <w:b/>
          <w:sz w:val="20"/>
        </w:rPr>
        <w:t>.</w:t>
      </w:r>
      <w:r w:rsidRPr="00024F0C">
        <w:rPr>
          <w:rFonts w:ascii="Arial" w:hAnsi="Arial" w:cs="Arial"/>
          <w:b/>
          <w:sz w:val="20"/>
        </w:rPr>
        <w:t xml:space="preserve"> Hiệu ch</w:t>
      </w:r>
      <w:r w:rsidR="00024F0C">
        <w:rPr>
          <w:rFonts w:ascii="Arial" w:hAnsi="Arial" w:cs="Arial"/>
          <w:b/>
          <w:sz w:val="20"/>
        </w:rPr>
        <w:t>ỉ</w:t>
      </w:r>
      <w:r w:rsidRPr="00024F0C">
        <w:rPr>
          <w:rFonts w:ascii="Arial" w:hAnsi="Arial" w:cs="Arial"/>
          <w:b/>
          <w:sz w:val="20"/>
        </w:rPr>
        <w:t>nh do nhiệt độ (để điều ch</w:t>
      </w:r>
      <w:r w:rsidR="00024F0C">
        <w:rPr>
          <w:rFonts w:ascii="Arial" w:hAnsi="Arial" w:cs="Arial"/>
          <w:b/>
          <w:sz w:val="20"/>
        </w:rPr>
        <w:t>ỉ</w:t>
      </w:r>
      <w:r w:rsidRPr="00024F0C">
        <w:rPr>
          <w:rFonts w:ascii="Arial" w:hAnsi="Arial" w:cs="Arial"/>
          <w:b/>
          <w:sz w:val="20"/>
        </w:rPr>
        <w:t>nh về giãn nở nhiệt của thước)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024F0C">
        <w:rPr>
          <w:rFonts w:ascii="Arial" w:hAnsi="Arial" w:cs="Arial"/>
          <w:sz w:val="20"/>
        </w:rPr>
        <w:t>Sự thay đổ</w:t>
      </w:r>
      <w:r w:rsidRPr="00265F14">
        <w:rPr>
          <w:rFonts w:ascii="Arial" w:hAnsi="Arial" w:cs="Arial"/>
          <w:sz w:val="20"/>
        </w:rPr>
        <w:t>i v</w:t>
      </w:r>
      <w:r w:rsidR="00024F0C">
        <w:rPr>
          <w:rFonts w:ascii="Arial" w:hAnsi="Arial" w:cs="Arial"/>
          <w:sz w:val="20"/>
        </w:rPr>
        <w:t>ề</w:t>
      </w:r>
      <w:r w:rsidRPr="00265F14">
        <w:rPr>
          <w:rFonts w:ascii="Arial" w:hAnsi="Arial" w:cs="Arial"/>
          <w:sz w:val="20"/>
        </w:rPr>
        <w:t xml:space="preserve"> chi</w:t>
      </w:r>
      <w:r w:rsidR="00024F0C">
        <w:rPr>
          <w:rFonts w:ascii="Arial" w:hAnsi="Arial" w:cs="Arial"/>
          <w:sz w:val="20"/>
        </w:rPr>
        <w:t>ề</w:t>
      </w:r>
      <w:r w:rsidRPr="00265F14">
        <w:rPr>
          <w:rFonts w:ascii="Arial" w:hAnsi="Arial" w:cs="Arial"/>
          <w:sz w:val="20"/>
        </w:rPr>
        <w:t>u dài của thước thép do nhiệt độ có thể g</w:t>
      </w:r>
      <w:r w:rsidR="00024F0C">
        <w:rPr>
          <w:rFonts w:ascii="Arial" w:hAnsi="Arial" w:cs="Arial"/>
          <w:sz w:val="20"/>
        </w:rPr>
        <w:t>â</w:t>
      </w:r>
      <w:r w:rsidRPr="00265F14">
        <w:rPr>
          <w:rFonts w:ascii="Arial" w:hAnsi="Arial" w:cs="Arial"/>
          <w:sz w:val="20"/>
        </w:rPr>
        <w:t>y sai số đáng kể khi nhiệt độ thước khác 5 °</w:t>
      </w:r>
      <w:r w:rsidR="003B2B18">
        <w:rPr>
          <w:rFonts w:ascii="Arial" w:hAnsi="Arial" w:cs="Arial"/>
          <w:sz w:val="20"/>
        </w:rPr>
        <w:t>C</w:t>
      </w:r>
      <w:r w:rsidRPr="00265F14">
        <w:rPr>
          <w:rFonts w:ascii="Arial" w:hAnsi="Arial" w:cs="Arial"/>
          <w:sz w:val="20"/>
        </w:rPr>
        <w:t xml:space="preserve"> so v</w:t>
      </w:r>
      <w:r w:rsidR="003B2B18">
        <w:rPr>
          <w:rFonts w:ascii="Arial" w:hAnsi="Arial" w:cs="Arial"/>
          <w:sz w:val="20"/>
        </w:rPr>
        <w:t>ớ</w:t>
      </w:r>
      <w:r w:rsidRPr="00265F14">
        <w:rPr>
          <w:rFonts w:ascii="Arial" w:hAnsi="Arial" w:cs="Arial"/>
          <w:sz w:val="20"/>
        </w:rPr>
        <w:t>i nhiệt độ tiêu chu</w:t>
      </w:r>
      <w:r w:rsidR="003B2B18">
        <w:rPr>
          <w:rFonts w:ascii="Arial" w:hAnsi="Arial" w:cs="Arial"/>
          <w:sz w:val="20"/>
        </w:rPr>
        <w:t>ẩn thường lấy là 20 °C</w:t>
      </w:r>
      <w:r w:rsidRPr="00265F14">
        <w:rPr>
          <w:rFonts w:ascii="Arial" w:hAnsi="Arial" w:cs="Arial"/>
          <w:sz w:val="20"/>
        </w:rPr>
        <w:t>.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Số hiệu chỉnh c</w:t>
      </w:r>
      <w:r w:rsidR="003B2B18">
        <w:rPr>
          <w:rFonts w:ascii="Arial" w:hAnsi="Arial" w:cs="Arial"/>
          <w:sz w:val="20"/>
        </w:rPr>
        <w:t>ủ</w:t>
      </w:r>
      <w:r w:rsidRPr="00265F14">
        <w:rPr>
          <w:rFonts w:ascii="Arial" w:hAnsi="Arial" w:cs="Arial"/>
          <w:sz w:val="20"/>
        </w:rPr>
        <w:t>a thước thép C</w:t>
      </w:r>
      <w:r w:rsidRPr="003B2B18">
        <w:rPr>
          <w:rFonts w:ascii="Arial" w:hAnsi="Arial" w:cs="Arial"/>
          <w:sz w:val="20"/>
          <w:vertAlign w:val="subscript"/>
        </w:rPr>
        <w:t>t</w:t>
      </w:r>
      <w:r w:rsidRPr="003B2B18" w:rsidR="003B2B18">
        <w:rPr>
          <w:rFonts w:ascii="Arial" w:hAnsi="Arial" w:cs="Arial"/>
          <w:sz w:val="20"/>
          <w:vertAlign w:val="subscript"/>
        </w:rPr>
        <w:t>e</w:t>
      </w:r>
      <w:r w:rsidRPr="003B2B18">
        <w:rPr>
          <w:rFonts w:ascii="Arial" w:hAnsi="Arial" w:cs="Arial"/>
          <w:sz w:val="20"/>
          <w:vertAlign w:val="subscript"/>
        </w:rPr>
        <w:t>mp</w:t>
      </w:r>
      <w:r w:rsidRPr="00265F14">
        <w:rPr>
          <w:rFonts w:ascii="Arial" w:hAnsi="Arial" w:cs="Arial"/>
          <w:sz w:val="20"/>
        </w:rPr>
        <w:t xml:space="preserve"> được tính như sau:</w:t>
      </w:r>
    </w:p>
    <w:p w:rsidR="00514D8A" w:rsidRPr="00265F14" w:rsidP="00AB35A2">
      <w:pPr>
        <w:spacing w:before="120"/>
        <w:jc w:val="center"/>
        <w:rPr>
          <w:rFonts w:ascii="Arial" w:hAnsi="Arial" w:cs="Arial"/>
          <w:sz w:val="20"/>
        </w:rPr>
      </w:pPr>
      <w:r w:rsidRPr="003B2B18">
        <w:rPr>
          <w:rFonts w:ascii="Arial" w:hAnsi="Arial" w:cs="Arial"/>
          <w:i/>
          <w:sz w:val="20"/>
        </w:rPr>
        <w:t>C</w:t>
      </w:r>
      <w:r w:rsidRPr="003B2B18" w:rsidR="003B2B18">
        <w:rPr>
          <w:rFonts w:ascii="Arial" w:hAnsi="Arial" w:cs="Arial"/>
          <w:i/>
          <w:sz w:val="20"/>
          <w:vertAlign w:val="subscript"/>
        </w:rPr>
        <w:t>ten</w:t>
      </w:r>
      <w:r w:rsidRPr="003B2B18">
        <w:rPr>
          <w:rFonts w:ascii="Arial" w:hAnsi="Arial" w:cs="Arial"/>
          <w:i/>
          <w:sz w:val="20"/>
          <w:vertAlign w:val="subscript"/>
        </w:rPr>
        <w:t>mp</w:t>
      </w:r>
      <w:r w:rsidR="003B2B18">
        <w:rPr>
          <w:rFonts w:ascii="Arial" w:hAnsi="Arial" w:cs="Arial"/>
          <w:sz w:val="20"/>
        </w:rPr>
        <w:t xml:space="preserve"> </w:t>
      </w:r>
      <w:r w:rsidRPr="00265F14">
        <w:rPr>
          <w:rFonts w:ascii="Arial" w:hAnsi="Arial" w:cs="Arial"/>
          <w:sz w:val="20"/>
        </w:rPr>
        <w:t>=</w:t>
      </w:r>
      <w:r w:rsidR="003B2B18">
        <w:rPr>
          <w:rFonts w:ascii="Arial" w:hAnsi="Arial" w:cs="Arial"/>
          <w:sz w:val="20"/>
        </w:rPr>
        <w:t xml:space="preserve"> </w:t>
      </w:r>
      <w:r w:rsidRPr="003B2B18" w:rsidR="003B2B18">
        <w:rPr>
          <w:rFonts w:ascii="Arial" w:hAnsi="Arial" w:cs="Arial"/>
          <w:i/>
          <w:sz w:val="20"/>
        </w:rPr>
        <w:t>La</w:t>
      </w:r>
      <w:r w:rsidR="003B2B18">
        <w:rPr>
          <w:rFonts w:ascii="Arial" w:hAnsi="Arial" w:cs="Arial"/>
          <w:sz w:val="20"/>
        </w:rPr>
        <w:t>Δ</w:t>
      </w:r>
      <w:r w:rsidRPr="003B2B18" w:rsidR="003B2B18">
        <w:rPr>
          <w:rFonts w:ascii="Arial" w:hAnsi="Arial" w:cs="Arial"/>
          <w:i/>
          <w:sz w:val="20"/>
        </w:rPr>
        <w:t>t</w:t>
      </w:r>
      <w:r w:rsidRPr="00265F14">
        <w:rPr>
          <w:rFonts w:ascii="Arial" w:hAnsi="Arial" w:cs="Arial"/>
          <w:sz w:val="20"/>
        </w:rPr>
        <w:t xml:space="preserve"> </w:t>
      </w:r>
      <w:r w:rsidR="00926EFB">
        <w:rPr>
          <w:rFonts w:ascii="Arial" w:hAnsi="Arial" w:cs="Arial"/>
          <w:sz w:val="20"/>
        </w:rPr>
        <w:tab/>
        <w:tab/>
        <w:tab/>
      </w:r>
      <w:r w:rsidRPr="00265F14">
        <w:rPr>
          <w:rFonts w:ascii="Arial" w:hAnsi="Arial" w:cs="Arial"/>
          <w:sz w:val="20"/>
        </w:rPr>
        <w:t>(A.2)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Trong đó: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 xml:space="preserve">L </w:t>
      </w:r>
      <w:r w:rsidR="00926EFB">
        <w:rPr>
          <w:rFonts w:ascii="Arial" w:hAnsi="Arial" w:cs="Arial"/>
          <w:sz w:val="20"/>
        </w:rPr>
        <w:t xml:space="preserve">- </w:t>
      </w:r>
      <w:r w:rsidRPr="00265F14">
        <w:rPr>
          <w:rFonts w:ascii="Arial" w:hAnsi="Arial" w:cs="Arial"/>
          <w:sz w:val="20"/>
        </w:rPr>
        <w:t>chi</w:t>
      </w:r>
      <w:r w:rsidR="00926EFB">
        <w:rPr>
          <w:rFonts w:ascii="Arial" w:hAnsi="Arial" w:cs="Arial"/>
          <w:sz w:val="20"/>
        </w:rPr>
        <w:t>ề</w:t>
      </w:r>
      <w:r w:rsidRPr="00265F14">
        <w:rPr>
          <w:rFonts w:ascii="Arial" w:hAnsi="Arial" w:cs="Arial"/>
          <w:sz w:val="20"/>
        </w:rPr>
        <w:t>u dài đo, tính bằng mét;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a - hệ số giãn n</w:t>
      </w:r>
      <w:r w:rsidR="00926EFB">
        <w:rPr>
          <w:rFonts w:ascii="Arial" w:hAnsi="Arial" w:cs="Arial"/>
          <w:sz w:val="20"/>
        </w:rPr>
        <w:t>ở</w:t>
      </w:r>
      <w:r w:rsidRPr="00265F14">
        <w:rPr>
          <w:rFonts w:ascii="Arial" w:hAnsi="Arial" w:cs="Arial"/>
          <w:sz w:val="20"/>
        </w:rPr>
        <w:t xml:space="preserve"> trên một độ </w:t>
      </w:r>
      <w:r w:rsidR="00926EFB">
        <w:rPr>
          <w:rFonts w:ascii="Arial" w:hAnsi="Arial" w:cs="Arial"/>
          <w:sz w:val="20"/>
        </w:rPr>
        <w:t>C</w:t>
      </w:r>
      <w:r w:rsidRPr="00265F14">
        <w:rPr>
          <w:rFonts w:ascii="Arial" w:hAnsi="Arial" w:cs="Arial"/>
          <w:sz w:val="20"/>
        </w:rPr>
        <w:t xml:space="preserve"> (0,000011 hay 11 </w:t>
      </w:r>
      <w:r w:rsidR="00926EFB">
        <w:rPr>
          <w:rFonts w:ascii="Arial" w:hAnsi="Arial" w:cs="Arial"/>
          <w:sz w:val="20"/>
        </w:rPr>
        <w:t>x</w:t>
      </w:r>
      <w:r w:rsidRPr="00265F14">
        <w:rPr>
          <w:rFonts w:ascii="Arial" w:hAnsi="Arial" w:cs="Arial"/>
          <w:sz w:val="20"/>
        </w:rPr>
        <w:t xml:space="preserve"> 10</w:t>
      </w:r>
      <w:r w:rsidRPr="00926EFB" w:rsidR="00926EFB">
        <w:rPr>
          <w:rFonts w:ascii="Arial" w:hAnsi="Arial" w:cs="Arial"/>
          <w:sz w:val="20"/>
          <w:vertAlign w:val="superscript"/>
        </w:rPr>
        <w:t>-6</w:t>
      </w:r>
      <w:r w:rsidRPr="00265F14">
        <w:rPr>
          <w:rFonts w:ascii="Arial" w:hAnsi="Arial" w:cs="Arial"/>
          <w:sz w:val="20"/>
        </w:rPr>
        <w:t xml:space="preserve"> đối với thước thép);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="00806790">
        <w:rPr>
          <w:rFonts w:ascii="Arial" w:hAnsi="Arial" w:cs="Arial"/>
          <w:sz w:val="20"/>
        </w:rPr>
        <w:t>Δ</w:t>
      </w:r>
      <w:r w:rsidRPr="00265F14">
        <w:rPr>
          <w:rFonts w:ascii="Arial" w:hAnsi="Arial" w:cs="Arial"/>
          <w:sz w:val="20"/>
        </w:rPr>
        <w:t xml:space="preserve">t - chênh so với nhiệt độ lúc kiểm định </w:t>
      </w:r>
      <w:r w:rsidR="00806790">
        <w:rPr>
          <w:rFonts w:ascii="Arial" w:hAnsi="Arial" w:cs="Arial"/>
          <w:sz w:val="20"/>
        </w:rPr>
        <w:t>Δ</w:t>
      </w:r>
      <w:r w:rsidRPr="00265F14">
        <w:rPr>
          <w:rFonts w:ascii="Arial" w:hAnsi="Arial" w:cs="Arial"/>
          <w:sz w:val="20"/>
        </w:rPr>
        <w:t>t = (</w:t>
      </w:r>
      <w:r w:rsidR="00806790">
        <w:rPr>
          <w:rFonts w:ascii="Arial" w:hAnsi="Arial" w:cs="Arial"/>
          <w:sz w:val="20"/>
        </w:rPr>
        <w:t>t</w:t>
      </w:r>
      <w:r w:rsidRPr="00806790" w:rsidR="00806790">
        <w:rPr>
          <w:rFonts w:ascii="Arial" w:hAnsi="Arial" w:cs="Arial"/>
          <w:sz w:val="20"/>
          <w:vertAlign w:val="superscript"/>
        </w:rPr>
        <w:t>m</w:t>
      </w:r>
      <w:r w:rsidRPr="00265F14">
        <w:rPr>
          <w:rFonts w:ascii="Arial" w:hAnsi="Arial" w:cs="Arial"/>
          <w:sz w:val="20"/>
        </w:rPr>
        <w:t xml:space="preserve"> - t</w:t>
      </w:r>
      <w:r w:rsidRPr="00806790" w:rsidR="00806790">
        <w:rPr>
          <w:rFonts w:ascii="Arial" w:hAnsi="Arial" w:cs="Arial"/>
          <w:sz w:val="20"/>
          <w:vertAlign w:val="subscript"/>
        </w:rPr>
        <w:t>c</w:t>
      </w:r>
      <w:r w:rsidRPr="00265F14">
        <w:rPr>
          <w:rFonts w:ascii="Arial" w:hAnsi="Arial" w:cs="Arial"/>
          <w:sz w:val="20"/>
        </w:rPr>
        <w:t>);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</w:t>
      </w:r>
      <w:r w:rsidRPr="00806790">
        <w:rPr>
          <w:rFonts w:ascii="Arial" w:hAnsi="Arial" w:cs="Arial"/>
          <w:sz w:val="20"/>
          <w:vertAlign w:val="subscript"/>
        </w:rPr>
        <w:t>m</w:t>
      </w:r>
      <w:r w:rsidRPr="00265F14">
        <w:rPr>
          <w:rFonts w:ascii="Arial" w:hAnsi="Arial" w:cs="Arial"/>
          <w:sz w:val="20"/>
        </w:rPr>
        <w:t xml:space="preserve"> - nhiệt độ lúc đo, t</w:t>
      </w:r>
      <w:r w:rsidR="00806790">
        <w:rPr>
          <w:rFonts w:ascii="Arial" w:hAnsi="Arial" w:cs="Arial"/>
          <w:sz w:val="20"/>
        </w:rPr>
        <w:t>í</w:t>
      </w:r>
      <w:r w:rsidRPr="00265F14">
        <w:rPr>
          <w:rFonts w:ascii="Arial" w:hAnsi="Arial" w:cs="Arial"/>
          <w:sz w:val="20"/>
        </w:rPr>
        <w:t>nh bằng °C;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</w:t>
      </w:r>
      <w:r w:rsidRPr="00806790">
        <w:rPr>
          <w:rFonts w:ascii="Arial" w:hAnsi="Arial" w:cs="Arial"/>
          <w:sz w:val="20"/>
          <w:vertAlign w:val="subscript"/>
        </w:rPr>
        <w:t>c</w:t>
      </w:r>
      <w:r w:rsidR="00806790">
        <w:rPr>
          <w:rFonts w:ascii="Arial" w:hAnsi="Arial" w:cs="Arial"/>
          <w:sz w:val="20"/>
        </w:rPr>
        <w:t xml:space="preserve"> - nhiệt độ kiểm đị</w:t>
      </w:r>
      <w:r w:rsidRPr="00265F14">
        <w:rPr>
          <w:rFonts w:ascii="Arial" w:hAnsi="Arial" w:cs="Arial"/>
          <w:sz w:val="20"/>
        </w:rPr>
        <w:t>nh, tính bằng °</w:t>
      </w:r>
      <w:r w:rsidR="00806790">
        <w:rPr>
          <w:rFonts w:ascii="Arial" w:hAnsi="Arial" w:cs="Arial"/>
          <w:sz w:val="20"/>
        </w:rPr>
        <w:t>C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Nhiệt độ của thước trong tuyến đo luôn gắn với nhiệt độ kh</w:t>
      </w:r>
      <w:r w:rsidR="00806790">
        <w:rPr>
          <w:rFonts w:ascii="Arial" w:hAnsi="Arial" w:cs="Arial"/>
          <w:sz w:val="20"/>
        </w:rPr>
        <w:t>ô</w:t>
      </w:r>
      <w:r w:rsidRPr="00265F14">
        <w:rPr>
          <w:rFonts w:ascii="Arial" w:hAnsi="Arial" w:cs="Arial"/>
          <w:sz w:val="20"/>
        </w:rPr>
        <w:t>ng khí. Khi thước được tựa trên vật đo suốt chiều dài thước thì nhiệt độ của nó phụ thuộc nhiều vào nhiệt độ vật liệu đỡ, có nghĩa là sẽ kh</w:t>
      </w:r>
      <w:r w:rsidR="006B20E4">
        <w:rPr>
          <w:rFonts w:ascii="Arial" w:hAnsi="Arial" w:cs="Arial"/>
          <w:sz w:val="20"/>
        </w:rPr>
        <w:t xml:space="preserve">ó </w:t>
      </w:r>
      <w:r w:rsidR="0072280D">
        <w:rPr>
          <w:rFonts w:ascii="Arial" w:hAnsi="Arial" w:cs="Arial"/>
          <w:sz w:val="20"/>
        </w:rPr>
        <w:t>xác định</w:t>
      </w:r>
      <w:r w:rsidR="006B20E4">
        <w:rPr>
          <w:rFonts w:ascii="Arial" w:hAnsi="Arial" w:cs="Arial"/>
          <w:sz w:val="20"/>
        </w:rPr>
        <w:t xml:space="preserve"> được nhiệt độ củ</w:t>
      </w:r>
      <w:r w:rsidRPr="00265F14">
        <w:rPr>
          <w:rFonts w:ascii="Arial" w:hAnsi="Arial" w:cs="Arial"/>
          <w:sz w:val="20"/>
        </w:rPr>
        <w:t>a thước.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Cần tránh đo và cất giữ thước chưa dùng dưới nắng gắt, v</w:t>
      </w:r>
      <w:r w:rsidR="006B20E4">
        <w:rPr>
          <w:rFonts w:ascii="Arial" w:hAnsi="Arial" w:cs="Arial"/>
          <w:sz w:val="20"/>
        </w:rPr>
        <w:t>ì</w:t>
      </w:r>
      <w:r w:rsidRPr="00265F14">
        <w:rPr>
          <w:rFonts w:ascii="Arial" w:hAnsi="Arial" w:cs="Arial"/>
          <w:sz w:val="20"/>
        </w:rPr>
        <w:t xml:space="preserve"> những lí do tương tự, nên đo nhiệt độ thực của thư</w:t>
      </w:r>
      <w:r w:rsidR="006B20E4">
        <w:rPr>
          <w:rFonts w:ascii="Arial" w:hAnsi="Arial" w:cs="Arial"/>
          <w:sz w:val="20"/>
        </w:rPr>
        <w:t>ớ</w:t>
      </w:r>
      <w:r w:rsidRPr="00265F14">
        <w:rPr>
          <w:rFonts w:ascii="Arial" w:hAnsi="Arial" w:cs="Arial"/>
          <w:sz w:val="20"/>
        </w:rPr>
        <w:t>c b</w:t>
      </w:r>
      <w:r w:rsidR="006B20E4">
        <w:rPr>
          <w:rFonts w:ascii="Arial" w:hAnsi="Arial" w:cs="Arial"/>
          <w:sz w:val="20"/>
        </w:rPr>
        <w:t>ằng một nhiệt kế</w:t>
      </w:r>
      <w:r w:rsidRPr="00265F14">
        <w:rPr>
          <w:rFonts w:ascii="Arial" w:hAnsi="Arial" w:cs="Arial"/>
          <w:sz w:val="20"/>
        </w:rPr>
        <w:t xml:space="preserve"> tiếp xúc.</w:t>
      </w:r>
    </w:p>
    <w:p w:rsidR="00514D8A" w:rsidRPr="006B20E4" w:rsidP="00AB35A2">
      <w:pPr>
        <w:spacing w:before="120"/>
        <w:rPr>
          <w:rFonts w:ascii="Arial" w:hAnsi="Arial" w:cs="Arial"/>
          <w:b/>
          <w:sz w:val="20"/>
        </w:rPr>
      </w:pPr>
      <w:r w:rsidRPr="006B20E4">
        <w:rPr>
          <w:rFonts w:ascii="Arial" w:hAnsi="Arial" w:cs="Arial"/>
          <w:b/>
          <w:sz w:val="20"/>
        </w:rPr>
        <w:t>A.3</w:t>
      </w:r>
      <w:r w:rsidR="006B20E4">
        <w:rPr>
          <w:rFonts w:ascii="Arial" w:hAnsi="Arial" w:cs="Arial"/>
          <w:b/>
          <w:sz w:val="20"/>
        </w:rPr>
        <w:t>.</w:t>
      </w:r>
      <w:r w:rsidRPr="006B20E4">
        <w:rPr>
          <w:rFonts w:ascii="Arial" w:hAnsi="Arial" w:cs="Arial"/>
          <w:b/>
          <w:sz w:val="20"/>
        </w:rPr>
        <w:t xml:space="preserve"> Hiệu ch</w:t>
      </w:r>
      <w:r w:rsidR="006B20E4">
        <w:rPr>
          <w:rFonts w:ascii="Arial" w:hAnsi="Arial" w:cs="Arial"/>
          <w:b/>
          <w:sz w:val="20"/>
        </w:rPr>
        <w:t>ỉ</w:t>
      </w:r>
      <w:r w:rsidRPr="006B20E4">
        <w:rPr>
          <w:rFonts w:ascii="Arial" w:hAnsi="Arial" w:cs="Arial"/>
          <w:b/>
          <w:sz w:val="20"/>
        </w:rPr>
        <w:t>nh ảnh h</w:t>
      </w:r>
      <w:r w:rsidR="006B20E4">
        <w:rPr>
          <w:rFonts w:ascii="Arial" w:hAnsi="Arial" w:cs="Arial"/>
          <w:b/>
          <w:sz w:val="20"/>
        </w:rPr>
        <w:t>ưở</w:t>
      </w:r>
      <w:r w:rsidRPr="006B20E4">
        <w:rPr>
          <w:rFonts w:ascii="Arial" w:hAnsi="Arial" w:cs="Arial"/>
          <w:b/>
          <w:sz w:val="20"/>
        </w:rPr>
        <w:t>ng độ dốc địa h</w:t>
      </w:r>
      <w:r w:rsidR="006B20E4">
        <w:rPr>
          <w:rFonts w:ascii="Arial" w:hAnsi="Arial" w:cs="Arial"/>
          <w:b/>
          <w:sz w:val="20"/>
        </w:rPr>
        <w:t>ì</w:t>
      </w:r>
      <w:r w:rsidRPr="006B20E4">
        <w:rPr>
          <w:rFonts w:ascii="Arial" w:hAnsi="Arial" w:cs="Arial"/>
          <w:b/>
          <w:sz w:val="20"/>
        </w:rPr>
        <w:t>nh (để có chiều dài nằm ngang)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Với độ dốc nh</w:t>
      </w:r>
      <w:r w:rsidR="006B20E4">
        <w:rPr>
          <w:rFonts w:ascii="Arial" w:hAnsi="Arial" w:cs="Arial"/>
          <w:sz w:val="20"/>
        </w:rPr>
        <w:t>ỏ</w:t>
      </w:r>
      <w:r w:rsidRPr="00265F14">
        <w:rPr>
          <w:rFonts w:ascii="Arial" w:hAnsi="Arial" w:cs="Arial"/>
          <w:sz w:val="20"/>
        </w:rPr>
        <w:t xml:space="preserve">, độ chênh cao giữa các điểm đo cũng có thể gây ra sai số đáng kể. </w:t>
      </w:r>
      <w:r w:rsidR="006B20E4">
        <w:rPr>
          <w:rFonts w:ascii="Arial" w:hAnsi="Arial" w:cs="Arial"/>
          <w:sz w:val="20"/>
        </w:rPr>
        <w:t>Trên khoảng cách ngắn, có thể sửa bằng cách giữ thước gần nằ</w:t>
      </w:r>
      <w:r w:rsidRPr="00265F14">
        <w:rPr>
          <w:rFonts w:ascii="Arial" w:hAnsi="Arial" w:cs="Arial"/>
          <w:sz w:val="20"/>
        </w:rPr>
        <w:t>m ngang. Tuy nhiên, trên khoảng cách lớn,</w:t>
      </w:r>
      <w:r w:rsidR="006B20E4">
        <w:rPr>
          <w:rFonts w:ascii="Arial" w:hAnsi="Arial" w:cs="Arial"/>
          <w:sz w:val="20"/>
        </w:rPr>
        <w:t xml:space="preserve"> có thể tăng độ chí</w:t>
      </w:r>
      <w:r w:rsidRPr="00265F14">
        <w:rPr>
          <w:rFonts w:ascii="Arial" w:hAnsi="Arial" w:cs="Arial"/>
          <w:sz w:val="20"/>
        </w:rPr>
        <w:t>nh xác bằng cách đo theo đ</w:t>
      </w:r>
      <w:r w:rsidR="006B20E4">
        <w:rPr>
          <w:rFonts w:ascii="Arial" w:hAnsi="Arial" w:cs="Arial"/>
          <w:sz w:val="20"/>
        </w:rPr>
        <w:t>ường dốc và hiệu chỉnh thí</w:t>
      </w:r>
      <w:r w:rsidRPr="00265F14">
        <w:rPr>
          <w:rFonts w:ascii="Arial" w:hAnsi="Arial" w:cs="Arial"/>
          <w:sz w:val="20"/>
        </w:rPr>
        <w:t>ch hợp.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 xml:space="preserve">Số hiệu </w:t>
      </w:r>
      <w:r w:rsidR="006B20E4">
        <w:rPr>
          <w:rFonts w:ascii="Arial" w:hAnsi="Arial" w:cs="Arial"/>
          <w:sz w:val="20"/>
        </w:rPr>
        <w:t>chỉ</w:t>
      </w:r>
      <w:r w:rsidRPr="00265F14">
        <w:rPr>
          <w:rFonts w:ascii="Arial" w:hAnsi="Arial" w:cs="Arial"/>
          <w:sz w:val="20"/>
        </w:rPr>
        <w:t xml:space="preserve">nh: </w:t>
      </w:r>
      <w:r w:rsidRPr="00FA4535" w:rsidR="006B20E4">
        <w:rPr>
          <w:rFonts w:ascii="Arial" w:hAnsi="Arial" w:cs="Arial"/>
          <w:i/>
          <w:sz w:val="20"/>
        </w:rPr>
        <w:t>C</w:t>
      </w:r>
      <w:r w:rsidRPr="00FA4535" w:rsidR="006B20E4">
        <w:rPr>
          <w:rFonts w:ascii="Arial" w:hAnsi="Arial" w:cs="Arial"/>
          <w:i/>
          <w:sz w:val="20"/>
          <w:vertAlign w:val="subscript"/>
        </w:rPr>
        <w:t>slope</w:t>
      </w:r>
      <w:r w:rsidRPr="00FA4535">
        <w:rPr>
          <w:rFonts w:ascii="Arial" w:hAnsi="Arial" w:cs="Arial"/>
          <w:i/>
          <w:sz w:val="20"/>
        </w:rPr>
        <w:t xml:space="preserve"> = -</w:t>
      </w:r>
      <w:r w:rsidR="00D1113C">
        <w:rPr>
          <w:rFonts w:ascii="Arial" w:hAnsi="Arial" w:cs="Arial"/>
          <w:i/>
          <w:sz w:val="20"/>
        </w:rPr>
        <w:t xml:space="preserve"> </w:t>
      </w:r>
      <w:r w:rsidRPr="00FA4535" w:rsidR="00FA4535">
        <w:rPr>
          <w:rFonts w:ascii="Arial" w:hAnsi="Arial" w:cs="Arial"/>
          <w:i/>
          <w:sz w:val="20"/>
        </w:rPr>
        <w:t>L</w:t>
      </w:r>
      <w:r w:rsidRPr="00FA4535">
        <w:rPr>
          <w:rFonts w:ascii="Arial" w:hAnsi="Arial" w:cs="Arial"/>
          <w:i/>
          <w:sz w:val="20"/>
        </w:rPr>
        <w:t>(1 -</w:t>
      </w:r>
      <w:r w:rsidR="00D1113C">
        <w:rPr>
          <w:rFonts w:ascii="Arial" w:hAnsi="Arial" w:cs="Arial"/>
          <w:i/>
          <w:sz w:val="20"/>
        </w:rPr>
        <w:t xml:space="preserve"> </w:t>
      </w:r>
      <w:r w:rsidRPr="00FA4535">
        <w:rPr>
          <w:rFonts w:ascii="Arial" w:hAnsi="Arial" w:cs="Arial"/>
          <w:i/>
          <w:sz w:val="20"/>
        </w:rPr>
        <w:t>cos</w:t>
      </w:r>
      <w:r w:rsidRPr="00FA4535" w:rsidR="00FA4535">
        <w:rPr>
          <w:rFonts w:ascii="Symbol" w:hAnsi="Symbol" w:cs="Arial"/>
          <w:i/>
          <w:sz w:val="20"/>
        </w:rPr>
        <w:sym w:font="Symbol" w:char="F061"/>
      </w:r>
      <w:r w:rsidRPr="00FA4535">
        <w:rPr>
          <w:rFonts w:ascii="Arial" w:hAnsi="Arial" w:cs="Arial"/>
          <w:i/>
          <w:sz w:val="20"/>
        </w:rPr>
        <w:t>)</w:t>
      </w:r>
      <w:r w:rsidRPr="00265F14">
        <w:rPr>
          <w:rFonts w:ascii="Arial" w:hAnsi="Arial" w:cs="Arial"/>
          <w:sz w:val="20"/>
        </w:rPr>
        <w:t xml:space="preserve"> </w:t>
      </w:r>
      <w:r w:rsidR="006C66F4">
        <w:rPr>
          <w:rFonts w:ascii="Arial" w:hAnsi="Arial" w:cs="Arial"/>
          <w:sz w:val="20"/>
        </w:rPr>
        <w:tab/>
        <w:tab/>
      </w:r>
      <w:r w:rsidRPr="00265F14">
        <w:rPr>
          <w:rFonts w:ascii="Arial" w:hAnsi="Arial" w:cs="Arial"/>
          <w:sz w:val="20"/>
        </w:rPr>
        <w:t>(A.3)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 xml:space="preserve">Hoặc khi độ chênh cao là nhỏ: </w:t>
      </w:r>
      <w:r w:rsidRPr="006C66F4">
        <w:rPr>
          <w:rFonts w:ascii="Arial" w:hAnsi="Arial" w:cs="Arial"/>
          <w:i/>
          <w:sz w:val="20"/>
        </w:rPr>
        <w:t>C</w:t>
      </w:r>
      <w:r w:rsidRPr="006C66F4" w:rsidR="006C66F4">
        <w:rPr>
          <w:rFonts w:ascii="Arial" w:hAnsi="Arial" w:cs="Arial"/>
          <w:i/>
          <w:sz w:val="20"/>
          <w:vertAlign w:val="subscript"/>
        </w:rPr>
        <w:t>slope</w:t>
      </w:r>
      <w:r w:rsidRPr="006C66F4">
        <w:rPr>
          <w:rFonts w:ascii="Arial" w:hAnsi="Arial" w:cs="Arial"/>
          <w:i/>
          <w:sz w:val="20"/>
        </w:rPr>
        <w:t xml:space="preserve"> = -h</w:t>
      </w:r>
      <w:r w:rsidRPr="006C66F4">
        <w:rPr>
          <w:rFonts w:ascii="Arial" w:hAnsi="Arial" w:cs="Arial"/>
          <w:i/>
          <w:sz w:val="20"/>
          <w:vertAlign w:val="superscript"/>
        </w:rPr>
        <w:t>2</w:t>
      </w:r>
      <w:r w:rsidRPr="006C66F4">
        <w:rPr>
          <w:rFonts w:ascii="Arial" w:hAnsi="Arial" w:cs="Arial"/>
          <w:i/>
          <w:sz w:val="20"/>
        </w:rPr>
        <w:t>/2L</w:t>
      </w:r>
      <w:r w:rsidRPr="00265F14">
        <w:rPr>
          <w:rFonts w:ascii="Arial" w:hAnsi="Arial" w:cs="Arial"/>
          <w:sz w:val="20"/>
        </w:rPr>
        <w:t xml:space="preserve"> </w:t>
      </w:r>
      <w:r w:rsidR="006C66F4">
        <w:rPr>
          <w:rFonts w:ascii="Arial" w:hAnsi="Arial" w:cs="Arial"/>
          <w:sz w:val="20"/>
        </w:rPr>
        <w:tab/>
      </w:r>
      <w:r w:rsidRPr="00265F14">
        <w:rPr>
          <w:rFonts w:ascii="Arial" w:hAnsi="Arial" w:cs="Arial"/>
          <w:sz w:val="20"/>
        </w:rPr>
        <w:t>(A.4)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Trong đ</w:t>
      </w:r>
      <w:r w:rsidR="00F17C28">
        <w:rPr>
          <w:rFonts w:ascii="Arial" w:hAnsi="Arial" w:cs="Arial"/>
          <w:sz w:val="20"/>
        </w:rPr>
        <w:t>ó</w:t>
      </w:r>
      <w:r w:rsidRPr="00265F14">
        <w:rPr>
          <w:rFonts w:ascii="Arial" w:hAnsi="Arial" w:cs="Arial"/>
          <w:sz w:val="20"/>
        </w:rPr>
        <w:t>: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L - chi</w:t>
      </w:r>
      <w:r w:rsidR="00F17C28">
        <w:rPr>
          <w:rFonts w:ascii="Arial" w:hAnsi="Arial" w:cs="Arial"/>
          <w:sz w:val="20"/>
        </w:rPr>
        <w:t>ều dài, đo bằ</w:t>
      </w:r>
      <w:r w:rsidRPr="00265F14">
        <w:rPr>
          <w:rFonts w:ascii="Arial" w:hAnsi="Arial" w:cs="Arial"/>
          <w:sz w:val="20"/>
        </w:rPr>
        <w:t>ng mét;</w:t>
      </w:r>
    </w:p>
    <w:p w:rsidR="005D1B8D" w:rsidP="00AB35A2">
      <w:pPr>
        <w:spacing w:before="120"/>
        <w:rPr>
          <w:rFonts w:ascii="Arial" w:hAnsi="Arial" w:cs="Arial"/>
          <w:sz w:val="20"/>
        </w:rPr>
      </w:pPr>
      <w:r>
        <w:rPr>
          <w:rFonts w:ascii="Symbol" w:hAnsi="Symbol" w:cs="Arial"/>
          <w:sz w:val="20"/>
        </w:rPr>
        <w:sym w:font="Symbol" w:char="F061"/>
      </w:r>
      <w:r w:rsidRPr="00265F14" w:rsidR="00514D8A">
        <w:rPr>
          <w:rFonts w:ascii="Arial" w:hAnsi="Arial" w:cs="Arial"/>
          <w:sz w:val="20"/>
        </w:rPr>
        <w:t xml:space="preserve"> - góc đứng giữa d</w:t>
      </w:r>
      <w:r>
        <w:rPr>
          <w:rFonts w:ascii="Arial" w:hAnsi="Arial" w:cs="Arial"/>
          <w:sz w:val="20"/>
        </w:rPr>
        <w:t>â</w:t>
      </w:r>
      <w:r w:rsidRPr="00265F14" w:rsidR="00514D8A">
        <w:rPr>
          <w:rFonts w:ascii="Arial" w:hAnsi="Arial" w:cs="Arial"/>
          <w:sz w:val="20"/>
        </w:rPr>
        <w:t>y cung dốc nối hai đầu của thước và đường nằm ngang, tính b</w:t>
      </w:r>
      <w:r>
        <w:rPr>
          <w:rFonts w:ascii="Arial" w:hAnsi="Arial" w:cs="Arial"/>
          <w:sz w:val="20"/>
        </w:rPr>
        <w:t>ằ</w:t>
      </w:r>
      <w:r w:rsidRPr="00265F14" w:rsidR="00514D8A">
        <w:rPr>
          <w:rFonts w:ascii="Arial" w:hAnsi="Arial" w:cs="Arial"/>
          <w:sz w:val="20"/>
        </w:rPr>
        <w:t>ng độ (°)</w:t>
      </w:r>
    </w:p>
    <w:p w:rsidR="00514D8A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>h - độ chênh cao giữa các đầu thước, đo bằng mét.</w:t>
      </w:r>
    </w:p>
    <w:p w:rsidR="00D1113C" w:rsidP="00AB35A2">
      <w:pPr>
        <w:spacing w:before="120"/>
        <w:jc w:val="center"/>
        <w:rPr>
          <w:rFonts w:ascii="Arial" w:hAnsi="Arial" w:cs="Arial"/>
          <w:b/>
        </w:rPr>
      </w:pPr>
    </w:p>
    <w:p w:rsidR="00514D8A" w:rsidRPr="00D1113C" w:rsidP="00D1113C">
      <w:pPr>
        <w:spacing w:before="120"/>
        <w:jc w:val="center"/>
        <w:rPr>
          <w:rFonts w:ascii="Arial" w:hAnsi="Arial" w:cs="Arial"/>
          <w:b/>
          <w:sz w:val="20"/>
        </w:rPr>
      </w:pPr>
      <w:r w:rsidR="00D1113C">
        <w:rPr>
          <w:rFonts w:ascii="Arial" w:hAnsi="Arial" w:cs="Arial"/>
          <w:b/>
          <w:sz w:val="20"/>
        </w:rPr>
        <w:t>THƯ MỤC TÀI LIỆU THAM KHẢO</w:t>
      </w:r>
    </w:p>
    <w:p w:rsidR="00514D8A" w:rsidRPr="00265F14" w:rsidP="00AB35A2">
      <w:pPr>
        <w:spacing w:before="120"/>
        <w:rPr>
          <w:rFonts w:ascii="Arial" w:hAnsi="Arial" w:cs="Arial"/>
          <w:sz w:val="20"/>
        </w:rPr>
      </w:pPr>
      <w:r w:rsidRPr="00265F14">
        <w:rPr>
          <w:rFonts w:ascii="Arial" w:hAnsi="Arial" w:cs="Arial"/>
          <w:sz w:val="20"/>
        </w:rPr>
        <w:t xml:space="preserve">ISO 17123, </w:t>
      </w:r>
      <w:r w:rsidRPr="004234C8">
        <w:rPr>
          <w:rFonts w:ascii="Arial" w:hAnsi="Arial" w:cs="Arial"/>
          <w:i/>
          <w:sz w:val="20"/>
        </w:rPr>
        <w:t>Optics and optical instruments - Field procedures for testing geodetic and surveying instruments;</w:t>
      </w:r>
    </w:p>
    <w:p w:rsidR="00F462F9" w:rsidP="00AB35A2">
      <w:pPr>
        <w:spacing w:before="120"/>
        <w:rPr>
          <w:rFonts w:ascii="Arial" w:hAnsi="Arial" w:cs="Arial"/>
          <w:i/>
          <w:sz w:val="20"/>
        </w:rPr>
      </w:pPr>
      <w:r w:rsidRPr="00265F14" w:rsidR="00514D8A">
        <w:rPr>
          <w:rFonts w:ascii="Arial" w:hAnsi="Arial" w:cs="Arial"/>
          <w:sz w:val="20"/>
        </w:rPr>
        <w:t xml:space="preserve">ISO 1803, </w:t>
      </w:r>
      <w:r w:rsidRPr="00587CD5" w:rsidR="00514D8A">
        <w:rPr>
          <w:rFonts w:ascii="Arial" w:hAnsi="Arial" w:cs="Arial"/>
          <w:i/>
          <w:sz w:val="20"/>
        </w:rPr>
        <w:t>Tolerances for building</w:t>
      </w:r>
      <w:r w:rsidR="00944BD6">
        <w:rPr>
          <w:rFonts w:ascii="Arial" w:hAnsi="Arial" w:cs="Arial"/>
          <w:i/>
          <w:sz w:val="20"/>
        </w:rPr>
        <w:t xml:space="preserve"> </w:t>
      </w:r>
      <w:r w:rsidRPr="00587CD5" w:rsidR="00514D8A">
        <w:rPr>
          <w:rFonts w:ascii="Arial" w:hAnsi="Arial" w:cs="Arial"/>
          <w:i/>
          <w:sz w:val="20"/>
        </w:rPr>
        <w:t>- Expression of dimensional accuracy - Principles and terminology.</w:t>
      </w:r>
    </w:p>
    <w:p w:rsidR="00AB35A2" w:rsidP="00AB35A2">
      <w:pPr>
        <w:spacing w:before="120"/>
        <w:rPr>
          <w:rFonts w:ascii="Arial" w:hAnsi="Arial" w:cs="Arial"/>
          <w:i/>
          <w:sz w:val="20"/>
        </w:rPr>
      </w:pPr>
    </w:p>
    <w:p w:rsidR="00AB35A2" w:rsidRPr="00AB35A2" w:rsidP="00AB35A2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bCs/>
          <w:color w:val="000000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>MỤC LỤC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Phạm vi áp dụng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Tài liệu viện dẫn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</w:t>
      </w:r>
      <w:r>
        <w:rPr>
          <w:rFonts w:ascii="Arial" w:hAnsi="Arial" w:cs="Arial"/>
          <w:color w:val="000000"/>
          <w:sz w:val="20"/>
          <w:szCs w:val="20"/>
          <w:lang w:val="vi-VN"/>
        </w:rPr>
        <w:t>Quy đ</w:t>
      </w:r>
      <w:r>
        <w:rPr>
          <w:rFonts w:ascii="Arial" w:hAnsi="Arial" w:cs="Arial"/>
          <w:color w:val="000000"/>
          <w:sz w:val="20"/>
          <w:szCs w:val="20"/>
        </w:rPr>
        <w:t>ịnh chung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3.1.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phương pháp đo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3.2. Ảnh h</w:t>
      </w:r>
      <w:r>
        <w:rPr>
          <w:rFonts w:ascii="Arial" w:hAnsi="Arial" w:cs="Arial"/>
          <w:color w:val="000000"/>
          <w:sz w:val="20"/>
          <w:szCs w:val="20"/>
          <w:lang w:val="vi-VN"/>
        </w:rPr>
        <w:t>ư</w:t>
      </w:r>
      <w:r>
        <w:rPr>
          <w:rFonts w:ascii="Arial" w:hAnsi="Arial" w:cs="Arial"/>
          <w:color w:val="000000"/>
          <w:sz w:val="20"/>
          <w:szCs w:val="20"/>
        </w:rPr>
        <w:t>ởng củ</w:t>
      </w:r>
      <w:r>
        <w:rPr>
          <w:rFonts w:ascii="Arial" w:hAnsi="Arial" w:cs="Arial"/>
          <w:color w:val="000000"/>
          <w:sz w:val="20"/>
          <w:szCs w:val="20"/>
          <w:lang w:val="vi-VN"/>
        </w:rPr>
        <w:t>a đ</w:t>
      </w:r>
      <w:r>
        <w:rPr>
          <w:rFonts w:ascii="Arial" w:hAnsi="Arial" w:cs="Arial"/>
          <w:color w:val="000000"/>
          <w:sz w:val="20"/>
          <w:szCs w:val="20"/>
        </w:rPr>
        <w:t>ộ sai lệch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đi</w:t>
      </w:r>
      <w:r>
        <w:rPr>
          <w:rFonts w:ascii="Arial" w:hAnsi="Arial" w:cs="Arial"/>
          <w:color w:val="000000"/>
          <w:sz w:val="20"/>
          <w:szCs w:val="20"/>
        </w:rPr>
        <w:t>ều kiện chuẩn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phương pháp đo s</w:t>
      </w:r>
      <w:r>
        <w:rPr>
          <w:rFonts w:ascii="Arial" w:hAnsi="Arial" w:cs="Arial"/>
          <w:color w:val="000000"/>
          <w:sz w:val="20"/>
          <w:szCs w:val="20"/>
        </w:rPr>
        <w:t>ử dụng trong nhà máy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4.1. Kí</w:t>
      </w:r>
      <w:r>
        <w:rPr>
          <w:rFonts w:ascii="Arial" w:hAnsi="Arial" w:cs="Arial"/>
          <w:color w:val="000000"/>
          <w:sz w:val="20"/>
          <w:szCs w:val="20"/>
          <w:lang w:val="vi-VN"/>
        </w:rPr>
        <w:t>ch thư</w:t>
      </w:r>
      <w:r>
        <w:rPr>
          <w:rFonts w:ascii="Arial" w:hAnsi="Arial" w:cs="Arial"/>
          <w:color w:val="000000"/>
          <w:sz w:val="20"/>
          <w:szCs w:val="20"/>
        </w:rPr>
        <w:t>ớc cấu kiện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vuông góc của cấu kiện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đ</w:t>
      </w:r>
      <w:r>
        <w:rPr>
          <w:rFonts w:ascii="Arial" w:hAnsi="Arial" w:cs="Arial"/>
          <w:color w:val="000000"/>
          <w:sz w:val="20"/>
          <w:szCs w:val="20"/>
        </w:rPr>
        <w:t>ộ vồng của cấu kiện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4.3.1.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thẳng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4.3.2.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vồng thiết kế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4.4.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và đ</w:t>
      </w:r>
      <w:r>
        <w:rPr>
          <w:rFonts w:ascii="Arial" w:hAnsi="Arial" w:cs="Arial"/>
          <w:color w:val="000000"/>
          <w:sz w:val="20"/>
          <w:szCs w:val="20"/>
        </w:rPr>
        <w:t>ộ vênh của cấu kiện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4.4.1. Nguyên tắ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4.4.2.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phẳng tổng thể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4.4.3.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phẳng cục bộ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4.4.4.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vênh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4.4.5. 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Phương </w:t>
      </w:r>
      <w:r>
        <w:rPr>
          <w:rFonts w:ascii="Arial" w:hAnsi="Arial" w:cs="Arial"/>
          <w:color w:val="000000"/>
          <w:sz w:val="20"/>
          <w:szCs w:val="20"/>
        </w:rPr>
        <w:t>pháp và thiết bị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color w:val="000000"/>
          <w:sz w:val="20"/>
          <w:szCs w:val="20"/>
        </w:rPr>
        <w:t>ấu kiện theo nguyên tắc hộp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4.4.6. Sai lệ</w:t>
      </w:r>
      <w:r>
        <w:rPr>
          <w:rFonts w:ascii="Arial" w:hAnsi="Arial" w:cs="Arial"/>
          <w:color w:val="000000"/>
          <w:sz w:val="20"/>
          <w:szCs w:val="20"/>
          <w:lang w:val="vi-VN"/>
        </w:rPr>
        <w:t>ch cho phép đ</w:t>
      </w:r>
      <w:r>
        <w:rPr>
          <w:rFonts w:ascii="Arial" w:hAnsi="Arial" w:cs="Arial"/>
          <w:color w:val="000000"/>
          <w:sz w:val="20"/>
          <w:szCs w:val="20"/>
        </w:rPr>
        <w:t>ể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 c</w:t>
      </w:r>
      <w:r>
        <w:rPr>
          <w:rFonts w:ascii="Arial" w:hAnsi="Arial" w:cs="Arial"/>
          <w:color w:val="000000"/>
          <w:sz w:val="20"/>
          <w:szCs w:val="20"/>
        </w:rPr>
        <w:t>ấu kiện theo nguyên tắc hộp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 </w:t>
      </w:r>
      <w:r>
        <w:rPr>
          <w:rFonts w:ascii="Arial" w:hAnsi="Arial" w:cs="Arial"/>
          <w:color w:val="000000"/>
          <w:sz w:val="20"/>
          <w:szCs w:val="20"/>
          <w:lang w:val="vi-VN"/>
        </w:rPr>
        <w:t>Các phương pháp đo th</w:t>
      </w:r>
      <w:r>
        <w:rPr>
          <w:rFonts w:ascii="Arial" w:hAnsi="Arial" w:cs="Arial"/>
          <w:color w:val="000000"/>
          <w:sz w:val="20"/>
          <w:szCs w:val="20"/>
        </w:rPr>
        <w:t>ực hiện trên cô</w:t>
      </w:r>
      <w:r>
        <w:rPr>
          <w:rFonts w:ascii="Arial" w:hAnsi="Arial" w:cs="Arial"/>
          <w:color w:val="000000"/>
          <w:sz w:val="20"/>
          <w:szCs w:val="20"/>
          <w:lang w:val="vi-VN"/>
        </w:rPr>
        <w:t>ng trư</w:t>
      </w:r>
      <w:r>
        <w:rPr>
          <w:rFonts w:ascii="Arial" w:hAnsi="Arial" w:cs="Arial"/>
          <w:color w:val="000000"/>
          <w:sz w:val="20"/>
          <w:szCs w:val="20"/>
        </w:rPr>
        <w:t>ờng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5.1. Độ sai lệch trong mặt phẳng nằm ngang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5.1.1.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 lệch so với hệ trục trắ</w:t>
      </w:r>
      <w:r>
        <w:rPr>
          <w:rFonts w:ascii="Arial" w:hAnsi="Arial" w:cs="Arial"/>
          <w:color w:val="000000"/>
          <w:sz w:val="20"/>
          <w:szCs w:val="20"/>
          <w:lang w:val="vi-VN"/>
        </w:rPr>
        <w:t>c đ</w:t>
      </w:r>
      <w:r>
        <w:rPr>
          <w:rFonts w:ascii="Arial" w:hAnsi="Arial" w:cs="Arial"/>
          <w:color w:val="000000"/>
          <w:sz w:val="20"/>
          <w:szCs w:val="20"/>
        </w:rPr>
        <w:t>ịa công trình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5.1.2.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Đo đ</w:t>
      </w:r>
      <w:r>
        <w:rPr>
          <w:rFonts w:ascii="Arial" w:hAnsi="Arial" w:cs="Arial"/>
          <w:color w:val="000000"/>
          <w:sz w:val="20"/>
          <w:szCs w:val="20"/>
        </w:rPr>
        <w:t>ộ lệch so vớ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ờng phụ trợ song song với công trình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5.1.3. </w:t>
      </w:r>
      <w:r>
        <w:rPr>
          <w:rFonts w:ascii="Arial" w:hAnsi="Arial" w:cs="Arial"/>
          <w:color w:val="000000"/>
          <w:sz w:val="20"/>
          <w:szCs w:val="20"/>
          <w:lang w:val="vi-VN"/>
        </w:rPr>
        <w:t>Xác đ</w:t>
      </w:r>
      <w:r>
        <w:rPr>
          <w:rFonts w:ascii="Arial" w:hAnsi="Arial" w:cs="Arial"/>
          <w:color w:val="000000"/>
          <w:sz w:val="20"/>
          <w:szCs w:val="20"/>
        </w:rPr>
        <w:t>ị</w:t>
      </w:r>
      <w:r>
        <w:rPr>
          <w:rFonts w:ascii="Arial" w:hAnsi="Arial" w:cs="Arial"/>
          <w:color w:val="000000"/>
          <w:sz w:val="20"/>
          <w:szCs w:val="20"/>
          <w:lang w:val="vi-VN"/>
        </w:rPr>
        <w:t>nh đ</w:t>
      </w:r>
      <w:r>
        <w:rPr>
          <w:rFonts w:ascii="Arial" w:hAnsi="Arial" w:cs="Arial"/>
          <w:color w:val="000000"/>
          <w:sz w:val="20"/>
          <w:szCs w:val="20"/>
        </w:rPr>
        <w:t>ộ sai lệch dựa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vào đư</w:t>
      </w:r>
      <w:r>
        <w:rPr>
          <w:rFonts w:ascii="Arial" w:hAnsi="Arial" w:cs="Arial"/>
          <w:color w:val="000000"/>
          <w:sz w:val="20"/>
          <w:szCs w:val="20"/>
        </w:rPr>
        <w:t>ờng phụ trợ vuông góc với công trình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5.1.4. Sai lệch cho phép dự</w:t>
      </w:r>
      <w:r>
        <w:rPr>
          <w:rFonts w:ascii="Arial" w:hAnsi="Arial" w:cs="Arial"/>
          <w:color w:val="000000"/>
          <w:sz w:val="20"/>
          <w:szCs w:val="20"/>
          <w:lang w:val="vi-VN"/>
        </w:rPr>
        <w:t>a vào đư</w:t>
      </w:r>
      <w:r>
        <w:rPr>
          <w:rFonts w:ascii="Arial" w:hAnsi="Arial" w:cs="Arial"/>
          <w:color w:val="000000"/>
          <w:sz w:val="20"/>
          <w:szCs w:val="20"/>
        </w:rPr>
        <w:t>ờng phụ trợ vuông góc với công trình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5.2.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sai lệch trong mặt phẳng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5.3.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</w:t>
      </w:r>
      <w:r>
        <w:rPr>
          <w:rFonts w:ascii="Arial" w:hAnsi="Arial" w:cs="Arial"/>
          <w:color w:val="000000"/>
          <w:sz w:val="20"/>
          <w:szCs w:val="20"/>
        </w:rPr>
        <w:t>ứng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5.3.1. Dùng máy kinh vĩ kết hợp máy dọi quang học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5.3.2. </w:t>
      </w:r>
      <w:r>
        <w:rPr>
          <w:rFonts w:ascii="Arial" w:hAnsi="Arial" w:cs="Arial"/>
          <w:color w:val="000000"/>
          <w:sz w:val="20"/>
          <w:szCs w:val="20"/>
          <w:lang w:val="vi-VN"/>
        </w:rPr>
        <w:t>Dùng 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5.3.3. Dùng dây dọi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5.4. Độ lệch tâm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5.5. Sai lệch vị trí so với các cấu kiện khác (khoảng trống và khoảng cách)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5.6. </w:t>
      </w:r>
      <w:r>
        <w:rPr>
          <w:rFonts w:ascii="Arial" w:hAnsi="Arial" w:cs="Arial"/>
          <w:color w:val="000000"/>
          <w:sz w:val="20"/>
          <w:szCs w:val="20"/>
          <w:lang w:val="vi-VN"/>
        </w:rPr>
        <w:t>Đ</w:t>
      </w:r>
      <w:r>
        <w:rPr>
          <w:rFonts w:ascii="Arial" w:hAnsi="Arial" w:cs="Arial"/>
          <w:color w:val="000000"/>
          <w:sz w:val="20"/>
          <w:szCs w:val="20"/>
        </w:rPr>
        <w:t>ộ phẳ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ng, đ</w:t>
      </w:r>
      <w:r>
        <w:rPr>
          <w:rFonts w:ascii="Arial" w:hAnsi="Arial" w:cs="Arial"/>
          <w:color w:val="000000"/>
          <w:sz w:val="20"/>
          <w:szCs w:val="20"/>
        </w:rPr>
        <w:t>ộ thẳ</w:t>
      </w:r>
      <w:r>
        <w:rPr>
          <w:rFonts w:ascii="Arial" w:hAnsi="Arial" w:cs="Arial"/>
          <w:color w:val="000000"/>
          <w:sz w:val="20"/>
          <w:szCs w:val="20"/>
          <w:lang w:val="vi-VN"/>
        </w:rPr>
        <w:t>ng, đ</w:t>
      </w:r>
      <w:r>
        <w:rPr>
          <w:rFonts w:ascii="Arial" w:hAnsi="Arial" w:cs="Arial"/>
          <w:color w:val="000000"/>
          <w:sz w:val="20"/>
          <w:szCs w:val="20"/>
        </w:rPr>
        <w:t>ộ vồng thiết kế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5.7. Các sai lệch quan trọng khác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5.7.1. Chiều rộng của bề mặt gố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ỡ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5.7.2. Chiều rộng của mối nối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5.7.3. Bậc tại khe nối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5.7.4. Sai lệch cho phép của gố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</w:t>
      </w:r>
      <w:r>
        <w:rPr>
          <w:rFonts w:ascii="Arial" w:hAnsi="Arial" w:cs="Arial"/>
          <w:color w:val="000000"/>
          <w:sz w:val="20"/>
          <w:szCs w:val="20"/>
        </w:rPr>
        <w:t>ỡ và mối nố</w:t>
      </w:r>
      <w:r>
        <w:rPr>
          <w:rFonts w:ascii="Arial" w:hAnsi="Arial" w:cs="Arial"/>
          <w:color w:val="000000"/>
          <w:sz w:val="20"/>
          <w:szCs w:val="20"/>
          <w:lang w:val="vi-VN"/>
        </w:rPr>
        <w:t>i đư</w:t>
      </w:r>
      <w:r>
        <w:rPr>
          <w:rFonts w:ascii="Arial" w:hAnsi="Arial" w:cs="Arial"/>
          <w:color w:val="000000"/>
          <w:sz w:val="20"/>
          <w:szCs w:val="20"/>
        </w:rPr>
        <w:t>ợ</w:t>
      </w:r>
      <w:r>
        <w:rPr>
          <w:rFonts w:ascii="Arial" w:hAnsi="Arial" w:cs="Arial"/>
          <w:color w:val="000000"/>
          <w:sz w:val="20"/>
          <w:szCs w:val="20"/>
          <w:lang w:val="vi-VN"/>
        </w:rPr>
        <w:t>c quy đ</w:t>
      </w:r>
      <w:r>
        <w:rPr>
          <w:rFonts w:ascii="Arial" w:hAnsi="Arial" w:cs="Arial"/>
          <w:color w:val="000000"/>
          <w:sz w:val="20"/>
          <w:szCs w:val="20"/>
        </w:rPr>
        <w:t>ịnh trong Bảng 10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 Dụng cụ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đo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6.1. </w:t>
      </w:r>
      <w:r>
        <w:rPr>
          <w:rFonts w:ascii="Arial" w:hAnsi="Arial" w:cs="Arial"/>
          <w:color w:val="000000"/>
          <w:sz w:val="20"/>
          <w:szCs w:val="20"/>
          <w:lang w:val="vi-VN"/>
        </w:rPr>
        <w:t>Quy đ</w:t>
      </w:r>
      <w:r>
        <w:rPr>
          <w:rFonts w:ascii="Arial" w:hAnsi="Arial" w:cs="Arial"/>
          <w:color w:val="000000"/>
          <w:sz w:val="20"/>
          <w:szCs w:val="20"/>
        </w:rPr>
        <w:t>ịnh chung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6.2.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cặp và cữ</w:t>
      </w:r>
      <w:r>
        <w:rPr>
          <w:rFonts w:ascii="Arial" w:hAnsi="Arial" w:cs="Arial"/>
          <w:color w:val="000000"/>
          <w:sz w:val="20"/>
          <w:szCs w:val="20"/>
          <w:lang w:val="vi-VN"/>
        </w:rPr>
        <w:t xml:space="preserve"> trư</w:t>
      </w:r>
      <w:r>
        <w:rPr>
          <w:rFonts w:ascii="Arial" w:hAnsi="Arial" w:cs="Arial"/>
          <w:color w:val="000000"/>
          <w:sz w:val="20"/>
          <w:szCs w:val="20"/>
        </w:rPr>
        <w:t>ợt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6.3. </w:t>
      </w:r>
      <w:r>
        <w:rPr>
          <w:rFonts w:ascii="Arial" w:hAnsi="Arial" w:cs="Arial"/>
          <w:color w:val="000000"/>
          <w:sz w:val="20"/>
          <w:szCs w:val="20"/>
          <w:lang w:val="vi-VN"/>
        </w:rPr>
        <w:t>Máy EDM (đo kho</w:t>
      </w:r>
      <w:r>
        <w:rPr>
          <w:rFonts w:ascii="Arial" w:hAnsi="Arial" w:cs="Arial"/>
          <w:color w:val="000000"/>
          <w:sz w:val="20"/>
          <w:szCs w:val="20"/>
        </w:rPr>
        <w:t>ảng cách bằ</w:t>
      </w:r>
      <w:r>
        <w:rPr>
          <w:rFonts w:ascii="Arial" w:hAnsi="Arial" w:cs="Arial"/>
          <w:color w:val="000000"/>
          <w:sz w:val="20"/>
          <w:szCs w:val="20"/>
          <w:lang w:val="vi-VN"/>
        </w:rPr>
        <w:t>ng đi</w:t>
      </w:r>
      <w:r>
        <w:rPr>
          <w:rFonts w:ascii="Arial" w:hAnsi="Arial" w:cs="Arial"/>
          <w:color w:val="000000"/>
          <w:sz w:val="20"/>
          <w:szCs w:val="20"/>
        </w:rPr>
        <w:t>ện quang)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6.4. Cữ lọt/không lọt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6.5.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</w:t>
      </w:r>
      <w:r>
        <w:rPr>
          <w:rFonts w:ascii="Arial" w:hAnsi="Arial" w:cs="Arial"/>
          <w:color w:val="000000"/>
          <w:sz w:val="20"/>
          <w:szCs w:val="20"/>
          <w:lang w:val="vi-VN"/>
        </w:rPr>
        <w:t>c đo đ</w:t>
      </w:r>
      <w:r>
        <w:rPr>
          <w:rFonts w:ascii="Arial" w:hAnsi="Arial" w:cs="Arial"/>
          <w:color w:val="000000"/>
          <w:sz w:val="20"/>
          <w:szCs w:val="20"/>
        </w:rPr>
        <w:t>ộ nghiêng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6.6. Dụng cụ laze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6.7. Ống thủy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6.8. Máy thủy tĩnh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6.9. Máy thủy bình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6.10. </w:t>
      </w:r>
      <w:r>
        <w:rPr>
          <w:rFonts w:ascii="Arial" w:hAnsi="Arial" w:cs="Arial"/>
          <w:color w:val="000000"/>
          <w:sz w:val="20"/>
          <w:szCs w:val="20"/>
          <w:lang w:val="vi-VN"/>
        </w:rPr>
        <w:t>Thanh đo có mic</w:t>
      </w:r>
      <w:r w:rsidR="00623DF1">
        <w:rPr>
          <w:rFonts w:ascii="Arial" w:hAnsi="Arial" w:cs="Arial"/>
          <w:color w:val="000000"/>
          <w:sz w:val="20"/>
          <w:szCs w:val="20"/>
        </w:rPr>
        <w:t>r</w:t>
      </w:r>
      <w:r>
        <w:rPr>
          <w:rFonts w:ascii="Arial" w:hAnsi="Arial" w:cs="Arial"/>
          <w:color w:val="000000"/>
          <w:sz w:val="20"/>
          <w:szCs w:val="20"/>
          <w:lang w:val="vi-VN"/>
        </w:rPr>
        <w:t>rômet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6.11.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panme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6.12. </w:t>
      </w:r>
      <w:r>
        <w:rPr>
          <w:rFonts w:ascii="Arial" w:hAnsi="Arial" w:cs="Arial"/>
          <w:color w:val="000000"/>
          <w:sz w:val="20"/>
          <w:szCs w:val="20"/>
          <w:lang w:val="vi-VN"/>
        </w:rPr>
        <w:t>Kính đo phóng đ</w:t>
      </w:r>
      <w:r>
        <w:rPr>
          <w:rFonts w:ascii="Arial" w:hAnsi="Arial" w:cs="Arial"/>
          <w:color w:val="000000"/>
          <w:sz w:val="20"/>
          <w:szCs w:val="20"/>
        </w:rPr>
        <w:t>ại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6.13. Thanh đo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6.14. Thanh đo ống rút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6.15. </w:t>
      </w:r>
      <w:r>
        <w:rPr>
          <w:rFonts w:ascii="Arial" w:hAnsi="Arial" w:cs="Arial"/>
          <w:color w:val="000000"/>
          <w:sz w:val="20"/>
          <w:szCs w:val="20"/>
          <w:lang w:val="vi-VN"/>
        </w:rPr>
        <w:t>Nêm đo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6.16. Máy dọi quang học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6.17. Quả dọi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6.18. Tấ</w:t>
      </w:r>
      <w:r>
        <w:rPr>
          <w:rFonts w:ascii="Arial" w:hAnsi="Arial" w:cs="Arial"/>
          <w:color w:val="000000"/>
          <w:sz w:val="20"/>
          <w:szCs w:val="20"/>
          <w:lang w:val="vi-VN"/>
        </w:rPr>
        <w:t>m đ</w:t>
      </w:r>
      <w:r>
        <w:rPr>
          <w:rFonts w:ascii="Arial" w:hAnsi="Arial" w:cs="Arial"/>
          <w:color w:val="000000"/>
          <w:sz w:val="20"/>
          <w:szCs w:val="20"/>
        </w:rPr>
        <w:t>ịnh vị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6.19. </w:t>
      </w:r>
      <w:r>
        <w:rPr>
          <w:rFonts w:ascii="Arial" w:hAnsi="Arial" w:cs="Arial"/>
          <w:color w:val="000000"/>
          <w:sz w:val="20"/>
          <w:szCs w:val="20"/>
          <w:lang w:val="vi-VN"/>
        </w:rPr>
        <w:t>Lăng kính vuông góc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6.20.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ke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6.21.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cạnh thẳng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6.22.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thép rút bỏ túi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6.23. </w:t>
      </w:r>
      <w:r>
        <w:rPr>
          <w:rFonts w:ascii="Arial" w:hAnsi="Arial" w:cs="Arial"/>
          <w:color w:val="000000"/>
          <w:sz w:val="20"/>
          <w:szCs w:val="20"/>
          <w:lang w:val="vi-VN"/>
        </w:rPr>
        <w:t>Thư</w:t>
      </w:r>
      <w:r>
        <w:rPr>
          <w:rFonts w:ascii="Arial" w:hAnsi="Arial" w:cs="Arial"/>
          <w:color w:val="000000"/>
          <w:sz w:val="20"/>
          <w:szCs w:val="20"/>
        </w:rPr>
        <w:t>ớc thép cuộn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6.24. Tiêu ngắm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6.25. Máy kinh vĩ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6.26. Giá ba chân</w:t>
      </w:r>
    </w:p>
    <w:p w:rsidR="00AB35A2" w:rsidP="00AB35A2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Phụ lục A</w:t>
      </w:r>
    </w:p>
    <w:sectPr w:rsidSect="000237A6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4355">
      <w:r>
        <w:separator/>
      </w:r>
    </w:p>
  </w:footnote>
  <w:footnote w:type="continuationSeparator" w:id="1">
    <w:p w:rsidR="00AC4355">
      <w:r>
        <w:continuationSeparator/>
      </w:r>
    </w:p>
  </w:footnote>
  <w:footnote w:id="2">
    <w:p w:rsidR="00317C33" w:rsidRPr="00317C33" w:rsidP="00317C33">
      <w:pPr>
        <w:pStyle w:val="FootnoteText"/>
        <w:spacing w:before="120"/>
        <w:ind w:right="43"/>
        <w:rPr>
          <w:rFonts w:ascii="Arial" w:hAnsi="Arial" w:cs="Arial"/>
        </w:rPr>
      </w:pPr>
      <w:r w:rsidRPr="00317C33">
        <w:rPr>
          <w:rStyle w:val="FootnoteReference"/>
          <w:rFonts w:ascii="Arial" w:hAnsi="Arial" w:cs="Arial"/>
        </w:rPr>
        <w:t>1)</w:t>
      </w:r>
      <w:r w:rsidRPr="00317C33">
        <w:rPr>
          <w:rFonts w:ascii="Arial" w:hAnsi="Arial" w:cs="Arial"/>
        </w:rPr>
        <w:t xml:space="preserve"> ISO 4464 đã được thay thế bởi ISO 1803</w:t>
      </w:r>
    </w:p>
  </w:footnote>
  <w:footnote w:id="3">
    <w:p w:rsidR="00317C33" w:rsidRPr="00317C33" w:rsidP="00317C33">
      <w:pPr>
        <w:pStyle w:val="FootnoteText"/>
        <w:spacing w:before="120"/>
        <w:ind w:right="43"/>
        <w:rPr>
          <w:rFonts w:ascii="Arial" w:hAnsi="Arial" w:cs="Arial"/>
        </w:rPr>
      </w:pPr>
      <w:r w:rsidRPr="00317C33">
        <w:rPr>
          <w:rStyle w:val="FootnoteReference"/>
          <w:rFonts w:ascii="Arial" w:hAnsi="Arial" w:cs="Arial"/>
        </w:rPr>
        <w:t>2)</w:t>
      </w:r>
      <w:r w:rsidRPr="00317C33">
        <w:rPr>
          <w:rFonts w:ascii="Arial" w:hAnsi="Arial" w:cs="Arial"/>
        </w:rPr>
        <w:t xml:space="preserve"> ISO 8322 đã được thay thế bởi ISO 17123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0"/>
    <w:lvl w:ilvl="0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20"/>
      <w:numFmt w:val="decimal"/>
      <w:lvlText w:val="6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2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3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4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5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6">
    <w:nsid w:val="0000000D"/>
    <w:multiLevelType w:val="multilevel"/>
    <w:tmpl w:val="0000000C"/>
    <w:lvl w:ilvl="0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1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2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3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4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5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6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7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8">
      <w:start w:val="1"/>
      <w:numFmt w:val="decimal"/>
      <w:lvlText w:val="%1)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</w:abstractNum>
  <w:abstractNum w:abstractNumId="7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8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lowerLetter"/>
      <w:lvlText w:val="%1)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20"/>
  <w:displayHorizontalDrawingGridEvery w:val="2"/>
  <w:characterSpacingControl w:val="doNotCompress"/>
  <w:footnotePr>
    <w:pos w:val="pageBottom"/>
    <w:numFmt w:val="decimal"/>
    <w:footnote w:id="0"/>
    <w:footnote w:id="1"/>
  </w:foot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514D8A"/>
    <w:rPr>
      <w:color w:val="0066CC"/>
      <w:u w:val="single"/>
    </w:rPr>
  </w:style>
  <w:style w:type="character" w:customStyle="1" w:styleId="Bodytext2">
    <w:name w:val="Body text (2)_"/>
    <w:basedOn w:val="DefaultParagraphFont"/>
    <w:link w:val="Bodytext20"/>
    <w:rsid w:val="00514D8A"/>
    <w:rPr>
      <w:rFonts w:ascii="Palatino Linotype" w:hAnsi="Palatino Linotype"/>
      <w:b/>
      <w:bCs/>
      <w:sz w:val="19"/>
      <w:szCs w:val="19"/>
      <w:lang w:bidi="ar-SA"/>
    </w:rPr>
  </w:style>
  <w:style w:type="character" w:customStyle="1" w:styleId="Headerorfooter">
    <w:name w:val="Header or footer_"/>
    <w:basedOn w:val="DefaultParagraphFont"/>
    <w:link w:val="Headerorfooter1"/>
    <w:rsid w:val="00514D8A"/>
    <w:rPr>
      <w:rFonts w:ascii="Arial" w:hAnsi="Arial"/>
      <w:b/>
      <w:bCs/>
      <w:sz w:val="21"/>
      <w:szCs w:val="21"/>
      <w:lang w:val="en-US" w:eastAsia="en-US" w:bidi="ar-SA"/>
    </w:rPr>
  </w:style>
  <w:style w:type="character" w:customStyle="1" w:styleId="Headerorfooter0">
    <w:name w:val="Header or footer"/>
    <w:basedOn w:val="Headerorfooter"/>
    <w:rsid w:val="00514D8A"/>
  </w:style>
  <w:style w:type="character" w:customStyle="1" w:styleId="Headerorfooter95pt">
    <w:name w:val="Header or footer + 9.5 pt"/>
    <w:aliases w:val="Not Bold"/>
    <w:basedOn w:val="Headerorfooter"/>
    <w:rsid w:val="00514D8A"/>
    <w:rPr>
      <w:noProof/>
      <w:sz w:val="19"/>
      <w:szCs w:val="19"/>
    </w:rPr>
  </w:style>
  <w:style w:type="character" w:customStyle="1" w:styleId="Bodytext">
    <w:name w:val="Body text_"/>
    <w:basedOn w:val="DefaultParagraphFont"/>
    <w:link w:val="Bodytext0"/>
    <w:rsid w:val="00514D8A"/>
    <w:rPr>
      <w:rFonts w:ascii="Arial" w:hAnsi="Arial"/>
      <w:sz w:val="19"/>
      <w:szCs w:val="19"/>
      <w:lang w:bidi="ar-SA"/>
    </w:rPr>
  </w:style>
  <w:style w:type="character" w:customStyle="1" w:styleId="Bodytext3">
    <w:name w:val="Body text (3)_"/>
    <w:basedOn w:val="DefaultParagraphFont"/>
    <w:link w:val="Bodytext30"/>
    <w:rsid w:val="00514D8A"/>
    <w:rPr>
      <w:rFonts w:ascii="Arial" w:hAnsi="Arial"/>
      <w:b/>
      <w:bCs/>
      <w:lang w:bidi="ar-SA"/>
    </w:rPr>
  </w:style>
  <w:style w:type="character" w:customStyle="1" w:styleId="BodytextItalic">
    <w:name w:val="Body text + Italic"/>
    <w:basedOn w:val="Bodytext"/>
    <w:rsid w:val="00514D8A"/>
    <w:rPr>
      <w:i/>
      <w:iCs/>
    </w:rPr>
  </w:style>
  <w:style w:type="character" w:customStyle="1" w:styleId="Bodytext9pt">
    <w:name w:val="Body text + 9 pt"/>
    <w:aliases w:val="Bold"/>
    <w:basedOn w:val="Bodytext"/>
    <w:rsid w:val="00514D8A"/>
    <w:rPr>
      <w:b/>
      <w:bCs/>
      <w:sz w:val="18"/>
      <w:szCs w:val="18"/>
    </w:rPr>
  </w:style>
  <w:style w:type="character" w:customStyle="1" w:styleId="Bodytext4">
    <w:name w:val="Body text (4)_"/>
    <w:basedOn w:val="DefaultParagraphFont"/>
    <w:link w:val="Bodytext40"/>
    <w:rsid w:val="00514D8A"/>
    <w:rPr>
      <w:rFonts w:ascii="Arial" w:hAnsi="Arial"/>
      <w:b/>
      <w:bCs/>
      <w:sz w:val="18"/>
      <w:szCs w:val="18"/>
      <w:lang w:bidi="ar-SA"/>
    </w:rPr>
  </w:style>
  <w:style w:type="character" w:customStyle="1" w:styleId="HeaderorfooterPalatinoLinotype">
    <w:name w:val="Header or footer + Palatino Linotype"/>
    <w:aliases w:val="6 pt,Not Bold1"/>
    <w:basedOn w:val="Headerorfooter"/>
    <w:rsid w:val="00514D8A"/>
    <w:rPr>
      <w:rFonts w:ascii="Palatino Linotype" w:hAnsi="Palatino Linotype" w:cs="Palatino Linotype"/>
      <w:sz w:val="12"/>
      <w:szCs w:val="12"/>
    </w:rPr>
  </w:style>
  <w:style w:type="character" w:customStyle="1" w:styleId="Bodytext5">
    <w:name w:val="Body text (5)_"/>
    <w:basedOn w:val="DefaultParagraphFont"/>
    <w:link w:val="Bodytext50"/>
    <w:rsid w:val="00514D8A"/>
    <w:rPr>
      <w:rFonts w:ascii="Arial" w:hAnsi="Arial"/>
      <w:b/>
      <w:bCs/>
      <w:sz w:val="15"/>
      <w:szCs w:val="15"/>
      <w:lang w:bidi="ar-SA"/>
    </w:rPr>
  </w:style>
  <w:style w:type="character" w:customStyle="1" w:styleId="Bodytext10pt">
    <w:name w:val="Body text + 10 pt"/>
    <w:aliases w:val="Bold3"/>
    <w:basedOn w:val="Bodytext"/>
    <w:rsid w:val="00514D8A"/>
    <w:rPr>
      <w:b/>
      <w:bCs/>
      <w:sz w:val="20"/>
      <w:szCs w:val="20"/>
    </w:rPr>
  </w:style>
  <w:style w:type="character" w:customStyle="1" w:styleId="Bodytext3Italic">
    <w:name w:val="Body text (3) + Italic"/>
    <w:basedOn w:val="Bodytext3"/>
    <w:rsid w:val="00514D8A"/>
    <w:rPr>
      <w:i/>
      <w:iCs/>
    </w:rPr>
  </w:style>
  <w:style w:type="character" w:customStyle="1" w:styleId="Bodytext10pt1">
    <w:name w:val="Body text + 10 pt1"/>
    <w:aliases w:val="Bold2"/>
    <w:basedOn w:val="Bodytext"/>
    <w:rsid w:val="00514D8A"/>
    <w:rPr>
      <w:b/>
      <w:bCs/>
      <w:sz w:val="20"/>
      <w:szCs w:val="20"/>
    </w:rPr>
  </w:style>
  <w:style w:type="character" w:customStyle="1" w:styleId="Heading1">
    <w:name w:val="Heading #1_"/>
    <w:basedOn w:val="DefaultParagraphFont"/>
    <w:link w:val="Heading10"/>
    <w:rsid w:val="00514D8A"/>
    <w:rPr>
      <w:rFonts w:ascii="Arial" w:hAnsi="Arial"/>
      <w:b/>
      <w:bCs/>
      <w:i/>
      <w:iCs/>
      <w:lang w:bidi="ar-SA"/>
    </w:rPr>
  </w:style>
  <w:style w:type="character" w:customStyle="1" w:styleId="Heading1NotItalic">
    <w:name w:val="Heading #1 + Not Italic"/>
    <w:basedOn w:val="Heading1"/>
    <w:rsid w:val="00514D8A"/>
  </w:style>
  <w:style w:type="character" w:customStyle="1" w:styleId="Bodytext410pt">
    <w:name w:val="Body text (4) + 10 pt"/>
    <w:basedOn w:val="Bodytext4"/>
    <w:rsid w:val="00514D8A"/>
    <w:rPr>
      <w:sz w:val="20"/>
      <w:szCs w:val="20"/>
    </w:rPr>
  </w:style>
  <w:style w:type="character" w:customStyle="1" w:styleId="Bodytext7pt">
    <w:name w:val="Body text + 7 pt"/>
    <w:aliases w:val="Bold1"/>
    <w:basedOn w:val="Bodytext"/>
    <w:rsid w:val="00514D8A"/>
    <w:rPr>
      <w:b/>
      <w:bCs/>
      <w:sz w:val="14"/>
      <w:szCs w:val="14"/>
    </w:rPr>
  </w:style>
  <w:style w:type="character" w:customStyle="1" w:styleId="Heading2">
    <w:name w:val="Heading #2_"/>
    <w:basedOn w:val="DefaultParagraphFont"/>
    <w:link w:val="Heading20"/>
    <w:rsid w:val="00514D8A"/>
    <w:rPr>
      <w:rFonts w:ascii="Arial" w:hAnsi="Arial"/>
      <w:b/>
      <w:bCs/>
      <w:lang w:bidi="ar-SA"/>
    </w:rPr>
  </w:style>
  <w:style w:type="character" w:customStyle="1" w:styleId="Bodytext6">
    <w:name w:val="Body text (6)_"/>
    <w:basedOn w:val="DefaultParagraphFont"/>
    <w:link w:val="Bodytext60"/>
    <w:rsid w:val="00514D8A"/>
    <w:rPr>
      <w:rFonts w:ascii="Arial" w:hAnsi="Arial"/>
      <w:i/>
      <w:iCs/>
      <w:sz w:val="19"/>
      <w:szCs w:val="19"/>
      <w:lang w:val="en-US" w:eastAsia="en-US" w:bidi="ar-SA"/>
    </w:rPr>
  </w:style>
  <w:style w:type="character" w:customStyle="1" w:styleId="Bodytext6NotItalic">
    <w:name w:val="Body text (6) + Not Italic"/>
    <w:basedOn w:val="Bodytext6"/>
    <w:rsid w:val="00514D8A"/>
  </w:style>
  <w:style w:type="paragraph" w:customStyle="1" w:styleId="Bodytext20">
    <w:name w:val="Body text (2)"/>
    <w:basedOn w:val="Normal"/>
    <w:link w:val="Bodytext2"/>
    <w:rsid w:val="00514D8A"/>
    <w:pPr>
      <w:widowControl w:val="0"/>
      <w:shd w:val="clear" w:color="auto" w:fill="FFFFFF"/>
      <w:spacing w:after="300" w:line="240" w:lineRule="atLeast"/>
      <w:jc w:val="both"/>
    </w:pPr>
    <w:rPr>
      <w:rFonts w:ascii="Palatino Linotype" w:hAnsi="Palatino Linotype"/>
      <w:b/>
      <w:bCs/>
      <w:sz w:val="19"/>
      <w:szCs w:val="19"/>
      <w:lang w:val="en-US" w:eastAsia="en-US"/>
    </w:rPr>
  </w:style>
  <w:style w:type="paragraph" w:customStyle="1" w:styleId="Headerorfooter1">
    <w:name w:val="Header or footer1"/>
    <w:basedOn w:val="Normal"/>
    <w:link w:val="Headerorfooter"/>
    <w:rsid w:val="00514D8A"/>
    <w:pPr>
      <w:widowControl w:val="0"/>
      <w:shd w:val="clear" w:color="auto" w:fill="FFFFFF"/>
      <w:spacing w:line="240" w:lineRule="atLeast"/>
    </w:pPr>
    <w:rPr>
      <w:rFonts w:ascii="Arial" w:hAnsi="Arial"/>
      <w:b/>
      <w:bCs/>
      <w:sz w:val="21"/>
      <w:szCs w:val="21"/>
    </w:rPr>
  </w:style>
  <w:style w:type="paragraph" w:customStyle="1" w:styleId="Bodytext0">
    <w:name w:val="Body text"/>
    <w:basedOn w:val="Normal"/>
    <w:link w:val="Bodytext"/>
    <w:rsid w:val="00514D8A"/>
    <w:pPr>
      <w:widowControl w:val="0"/>
      <w:shd w:val="clear" w:color="auto" w:fill="FFFFFF"/>
      <w:spacing w:before="300" w:after="600" w:line="240" w:lineRule="atLeast"/>
      <w:ind w:hanging="500"/>
      <w:jc w:val="both"/>
    </w:pPr>
    <w:rPr>
      <w:rFonts w:ascii="Arial" w:hAnsi="Arial"/>
      <w:sz w:val="19"/>
      <w:szCs w:val="19"/>
      <w:lang w:val="en-US" w:eastAsia="en-US"/>
    </w:rPr>
  </w:style>
  <w:style w:type="paragraph" w:customStyle="1" w:styleId="Bodytext30">
    <w:name w:val="Body text (3)"/>
    <w:basedOn w:val="Normal"/>
    <w:link w:val="Bodytext3"/>
    <w:rsid w:val="00514D8A"/>
    <w:pPr>
      <w:widowControl w:val="0"/>
      <w:shd w:val="clear" w:color="auto" w:fill="FFFFFF"/>
      <w:spacing w:before="1740" w:after="1380" w:line="240" w:lineRule="atLeast"/>
      <w:ind w:hanging="500"/>
    </w:pPr>
    <w:rPr>
      <w:rFonts w:ascii="Arial" w:hAnsi="Arial"/>
      <w:b/>
      <w:bCs/>
      <w:sz w:val="20"/>
      <w:szCs w:val="20"/>
      <w:lang w:val="en-US" w:eastAsia="en-US"/>
    </w:rPr>
  </w:style>
  <w:style w:type="paragraph" w:customStyle="1" w:styleId="Bodytext40">
    <w:name w:val="Body text (4)"/>
    <w:basedOn w:val="Normal"/>
    <w:link w:val="Bodytext4"/>
    <w:rsid w:val="00514D8A"/>
    <w:pPr>
      <w:widowControl w:val="0"/>
      <w:shd w:val="clear" w:color="auto" w:fill="FFFFFF"/>
      <w:spacing w:before="60" w:after="180" w:line="240" w:lineRule="atLeast"/>
      <w:ind w:hanging="500"/>
      <w:jc w:val="both"/>
    </w:pPr>
    <w:rPr>
      <w:rFonts w:ascii="Arial" w:hAnsi="Arial"/>
      <w:b/>
      <w:bCs/>
      <w:sz w:val="18"/>
      <w:szCs w:val="18"/>
      <w:lang w:val="en-US" w:eastAsia="en-US"/>
    </w:rPr>
  </w:style>
  <w:style w:type="paragraph" w:customStyle="1" w:styleId="Bodytext50">
    <w:name w:val="Body text (5)"/>
    <w:basedOn w:val="Normal"/>
    <w:link w:val="Bodytext5"/>
    <w:rsid w:val="00514D8A"/>
    <w:pPr>
      <w:widowControl w:val="0"/>
      <w:shd w:val="clear" w:color="auto" w:fill="FFFFFF"/>
      <w:spacing w:after="300" w:line="240" w:lineRule="atLeast"/>
      <w:jc w:val="both"/>
    </w:pPr>
    <w:rPr>
      <w:rFonts w:ascii="Arial" w:hAnsi="Arial"/>
      <w:b/>
      <w:bCs/>
      <w:sz w:val="15"/>
      <w:szCs w:val="15"/>
      <w:lang w:val="en-US" w:eastAsia="en-US"/>
    </w:rPr>
  </w:style>
  <w:style w:type="paragraph" w:customStyle="1" w:styleId="Heading10">
    <w:name w:val="Heading #1"/>
    <w:basedOn w:val="Normal"/>
    <w:link w:val="Heading1"/>
    <w:rsid w:val="00514D8A"/>
    <w:pPr>
      <w:widowControl w:val="0"/>
      <w:shd w:val="clear" w:color="auto" w:fill="FFFFFF"/>
      <w:spacing w:before="300" w:after="600" w:line="240" w:lineRule="atLeast"/>
      <w:jc w:val="both"/>
      <w:outlineLvl w:val="0"/>
    </w:pPr>
    <w:rPr>
      <w:rFonts w:ascii="Arial" w:hAnsi="Arial"/>
      <w:b/>
      <w:bCs/>
      <w:i/>
      <w:iCs/>
      <w:sz w:val="20"/>
      <w:szCs w:val="20"/>
      <w:lang w:val="en-US" w:eastAsia="en-US"/>
    </w:rPr>
  </w:style>
  <w:style w:type="paragraph" w:customStyle="1" w:styleId="Heading20">
    <w:name w:val="Heading #2"/>
    <w:basedOn w:val="Normal"/>
    <w:link w:val="Heading2"/>
    <w:rsid w:val="00514D8A"/>
    <w:pPr>
      <w:widowControl w:val="0"/>
      <w:shd w:val="clear" w:color="auto" w:fill="FFFFFF"/>
      <w:spacing w:after="840" w:line="240" w:lineRule="atLeast"/>
      <w:jc w:val="center"/>
      <w:outlineLvl w:val="1"/>
    </w:pPr>
    <w:rPr>
      <w:rFonts w:ascii="Arial" w:hAnsi="Arial"/>
      <w:b/>
      <w:bCs/>
      <w:sz w:val="20"/>
      <w:szCs w:val="20"/>
      <w:lang w:val="en-US" w:eastAsia="en-US"/>
    </w:rPr>
  </w:style>
  <w:style w:type="paragraph" w:customStyle="1" w:styleId="Bodytext60">
    <w:name w:val="Body text (6)"/>
    <w:basedOn w:val="Normal"/>
    <w:link w:val="Bodytext6"/>
    <w:rsid w:val="00514D8A"/>
    <w:pPr>
      <w:widowControl w:val="0"/>
      <w:shd w:val="clear" w:color="auto" w:fill="FFFFFF"/>
      <w:spacing w:before="840" w:after="180" w:line="331" w:lineRule="exact"/>
      <w:jc w:val="both"/>
    </w:pPr>
    <w:rPr>
      <w:rFonts w:ascii="Arial" w:hAnsi="Arial"/>
      <w:i/>
      <w:iCs/>
      <w:sz w:val="19"/>
      <w:szCs w:val="19"/>
    </w:rPr>
  </w:style>
  <w:style w:type="table" w:styleId="TableGrid">
    <w:name w:val="Table Grid"/>
    <w:basedOn w:val="TableNormal"/>
    <w:rsid w:val="00952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A2B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A2B8E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317C3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17C3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image" Target="media/image6.wmf" /><Relationship Id="rId100" Type="http://schemas.openxmlformats.org/officeDocument/2006/relationships/image" Target="media/image86.png" /><Relationship Id="rId101" Type="http://schemas.openxmlformats.org/officeDocument/2006/relationships/image" Target="media/image87.png" /><Relationship Id="rId102" Type="http://schemas.openxmlformats.org/officeDocument/2006/relationships/image" Target="media/image88.png" /><Relationship Id="rId103" Type="http://schemas.openxmlformats.org/officeDocument/2006/relationships/image" Target="media/image89.png" /><Relationship Id="rId104" Type="http://schemas.openxmlformats.org/officeDocument/2006/relationships/image" Target="media/image90.png" /><Relationship Id="rId105" Type="http://schemas.openxmlformats.org/officeDocument/2006/relationships/image" Target="media/image91.png" /><Relationship Id="rId106" Type="http://schemas.openxmlformats.org/officeDocument/2006/relationships/image" Target="media/image92.png" /><Relationship Id="rId107" Type="http://schemas.openxmlformats.org/officeDocument/2006/relationships/image" Target="media/image93.png" /><Relationship Id="rId108" Type="http://schemas.openxmlformats.org/officeDocument/2006/relationships/oleObject" Target="embeddings/oleObject11.bin" /><Relationship Id="rId109" Type="http://schemas.openxmlformats.org/officeDocument/2006/relationships/image" Target="media/image94.png" /><Relationship Id="rId11" Type="http://schemas.openxmlformats.org/officeDocument/2006/relationships/oleObject" Target="embeddings/oleObject1.bin" /><Relationship Id="rId110" Type="http://schemas.openxmlformats.org/officeDocument/2006/relationships/numbering" Target="numbering.xml" /><Relationship Id="rId111" Type="http://schemas.openxmlformats.org/officeDocument/2006/relationships/styles" Target="styles.xml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settings" Target="settings.xml" /><Relationship Id="rId20" Type="http://schemas.openxmlformats.org/officeDocument/2006/relationships/image" Target="media/image15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6.wmf" /><Relationship Id="rId23" Type="http://schemas.openxmlformats.org/officeDocument/2006/relationships/oleObject" Target="embeddings/oleObject3.bin" /><Relationship Id="rId24" Type="http://schemas.openxmlformats.org/officeDocument/2006/relationships/image" Target="media/image17.wmf" /><Relationship Id="rId25" Type="http://schemas.openxmlformats.org/officeDocument/2006/relationships/oleObject" Target="embeddings/oleObject4.bin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webSettings" Target="webSettings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wmf" /><Relationship Id="rId34" Type="http://schemas.openxmlformats.org/officeDocument/2006/relationships/oleObject" Target="embeddings/oleObject5.bin" /><Relationship Id="rId35" Type="http://schemas.openxmlformats.org/officeDocument/2006/relationships/image" Target="media/image26.wmf" /><Relationship Id="rId36" Type="http://schemas.openxmlformats.org/officeDocument/2006/relationships/oleObject" Target="embeddings/oleObject6.bin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png" /><Relationship Id="rId4" Type="http://schemas.openxmlformats.org/officeDocument/2006/relationships/fontTable" Target="fontTable.xml" /><Relationship Id="rId40" Type="http://schemas.openxmlformats.org/officeDocument/2006/relationships/image" Target="media/image30.png" /><Relationship Id="rId41" Type="http://schemas.openxmlformats.org/officeDocument/2006/relationships/image" Target="media/image31.png" /><Relationship Id="rId42" Type="http://schemas.openxmlformats.org/officeDocument/2006/relationships/image" Target="media/image32.png" /><Relationship Id="rId43" Type="http://schemas.openxmlformats.org/officeDocument/2006/relationships/image" Target="media/image33.png" /><Relationship Id="rId44" Type="http://schemas.openxmlformats.org/officeDocument/2006/relationships/image" Target="media/image34.wmf" /><Relationship Id="rId45" Type="http://schemas.openxmlformats.org/officeDocument/2006/relationships/oleObject" Target="embeddings/oleObject7.bin" /><Relationship Id="rId46" Type="http://schemas.openxmlformats.org/officeDocument/2006/relationships/image" Target="media/image35.png" /><Relationship Id="rId47" Type="http://schemas.openxmlformats.org/officeDocument/2006/relationships/image" Target="media/image36.png" /><Relationship Id="rId48" Type="http://schemas.openxmlformats.org/officeDocument/2006/relationships/image" Target="media/image37.wmf" /><Relationship Id="rId49" Type="http://schemas.openxmlformats.org/officeDocument/2006/relationships/oleObject" Target="embeddings/oleObject8.bin" /><Relationship Id="rId5" Type="http://schemas.openxmlformats.org/officeDocument/2006/relationships/image" Target="media/image1.png" /><Relationship Id="rId50" Type="http://schemas.openxmlformats.org/officeDocument/2006/relationships/image" Target="media/image38.wmf" /><Relationship Id="rId51" Type="http://schemas.openxmlformats.org/officeDocument/2006/relationships/oleObject" Target="embeddings/oleObject9.bin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image" Target="media/image41.png" /><Relationship Id="rId55" Type="http://schemas.openxmlformats.org/officeDocument/2006/relationships/image" Target="media/image42.png" /><Relationship Id="rId56" Type="http://schemas.openxmlformats.org/officeDocument/2006/relationships/image" Target="media/image43.png" /><Relationship Id="rId57" Type="http://schemas.openxmlformats.org/officeDocument/2006/relationships/image" Target="media/image44.png" /><Relationship Id="rId58" Type="http://schemas.openxmlformats.org/officeDocument/2006/relationships/image" Target="media/image45.png" /><Relationship Id="rId59" Type="http://schemas.openxmlformats.org/officeDocument/2006/relationships/image" Target="media/image46.png" /><Relationship Id="rId6" Type="http://schemas.openxmlformats.org/officeDocument/2006/relationships/image" Target="media/image2.png" /><Relationship Id="rId60" Type="http://schemas.openxmlformats.org/officeDocument/2006/relationships/image" Target="media/image47.png" /><Relationship Id="rId61" Type="http://schemas.openxmlformats.org/officeDocument/2006/relationships/image" Target="media/image48.png" /><Relationship Id="rId62" Type="http://schemas.openxmlformats.org/officeDocument/2006/relationships/image" Target="media/image49.png" /><Relationship Id="rId63" Type="http://schemas.openxmlformats.org/officeDocument/2006/relationships/image" Target="media/image50.png" /><Relationship Id="rId64" Type="http://schemas.openxmlformats.org/officeDocument/2006/relationships/image" Target="media/image51.png" /><Relationship Id="rId65" Type="http://schemas.openxmlformats.org/officeDocument/2006/relationships/image" Target="media/image52.png" /><Relationship Id="rId66" Type="http://schemas.openxmlformats.org/officeDocument/2006/relationships/image" Target="media/image53.png" /><Relationship Id="rId67" Type="http://schemas.openxmlformats.org/officeDocument/2006/relationships/image" Target="media/image54.png" /><Relationship Id="rId68" Type="http://schemas.openxmlformats.org/officeDocument/2006/relationships/image" Target="media/image55.png" /><Relationship Id="rId69" Type="http://schemas.openxmlformats.org/officeDocument/2006/relationships/image" Target="media/image56.png" /><Relationship Id="rId7" Type="http://schemas.openxmlformats.org/officeDocument/2006/relationships/image" Target="media/image3.png" /><Relationship Id="rId70" Type="http://schemas.openxmlformats.org/officeDocument/2006/relationships/image" Target="media/image57.png" /><Relationship Id="rId71" Type="http://schemas.openxmlformats.org/officeDocument/2006/relationships/image" Target="media/image58.png" /><Relationship Id="rId72" Type="http://schemas.openxmlformats.org/officeDocument/2006/relationships/image" Target="media/image59.png" /><Relationship Id="rId73" Type="http://schemas.openxmlformats.org/officeDocument/2006/relationships/image" Target="media/image60.png" /><Relationship Id="rId74" Type="http://schemas.openxmlformats.org/officeDocument/2006/relationships/image" Target="media/image61.png" /><Relationship Id="rId75" Type="http://schemas.openxmlformats.org/officeDocument/2006/relationships/image" Target="media/image62.png" /><Relationship Id="rId76" Type="http://schemas.openxmlformats.org/officeDocument/2006/relationships/image" Target="media/image63.png" /><Relationship Id="rId77" Type="http://schemas.openxmlformats.org/officeDocument/2006/relationships/image" Target="media/image64.png" /><Relationship Id="rId78" Type="http://schemas.openxmlformats.org/officeDocument/2006/relationships/image" Target="media/image65.png" /><Relationship Id="rId79" Type="http://schemas.openxmlformats.org/officeDocument/2006/relationships/image" Target="media/image66.png" /><Relationship Id="rId8" Type="http://schemas.openxmlformats.org/officeDocument/2006/relationships/image" Target="media/image4.png" /><Relationship Id="rId80" Type="http://schemas.openxmlformats.org/officeDocument/2006/relationships/image" Target="media/image67.png" /><Relationship Id="rId81" Type="http://schemas.openxmlformats.org/officeDocument/2006/relationships/image" Target="media/image68.png" /><Relationship Id="rId82" Type="http://schemas.openxmlformats.org/officeDocument/2006/relationships/image" Target="media/image69.png" /><Relationship Id="rId83" Type="http://schemas.openxmlformats.org/officeDocument/2006/relationships/image" Target="media/image70.png" /><Relationship Id="rId84" Type="http://schemas.openxmlformats.org/officeDocument/2006/relationships/image" Target="media/image71.png" /><Relationship Id="rId85" Type="http://schemas.openxmlformats.org/officeDocument/2006/relationships/image" Target="media/image72.png" /><Relationship Id="rId86" Type="http://schemas.openxmlformats.org/officeDocument/2006/relationships/image" Target="media/image73.png" /><Relationship Id="rId87" Type="http://schemas.openxmlformats.org/officeDocument/2006/relationships/image" Target="media/image74.png" /><Relationship Id="rId88" Type="http://schemas.openxmlformats.org/officeDocument/2006/relationships/image" Target="media/image75.png" /><Relationship Id="rId89" Type="http://schemas.openxmlformats.org/officeDocument/2006/relationships/image" Target="media/image76.png" /><Relationship Id="rId9" Type="http://schemas.openxmlformats.org/officeDocument/2006/relationships/image" Target="media/image5.png" /><Relationship Id="rId90" Type="http://schemas.openxmlformats.org/officeDocument/2006/relationships/image" Target="media/image77.png" /><Relationship Id="rId91" Type="http://schemas.openxmlformats.org/officeDocument/2006/relationships/image" Target="media/image78.png" /><Relationship Id="rId92" Type="http://schemas.openxmlformats.org/officeDocument/2006/relationships/image" Target="media/image79.png" /><Relationship Id="rId93" Type="http://schemas.openxmlformats.org/officeDocument/2006/relationships/image" Target="media/image80.png" /><Relationship Id="rId94" Type="http://schemas.openxmlformats.org/officeDocument/2006/relationships/image" Target="media/image81.wmf" /><Relationship Id="rId95" Type="http://schemas.openxmlformats.org/officeDocument/2006/relationships/oleObject" Target="embeddings/oleObject10.bin" /><Relationship Id="rId96" Type="http://schemas.openxmlformats.org/officeDocument/2006/relationships/image" Target="media/image82.png" /><Relationship Id="rId97" Type="http://schemas.openxmlformats.org/officeDocument/2006/relationships/image" Target="media/image83.png" /><Relationship Id="rId98" Type="http://schemas.openxmlformats.org/officeDocument/2006/relationships/image" Target="media/image84.png" /><Relationship Id="rId99" Type="http://schemas.openxmlformats.org/officeDocument/2006/relationships/image" Target="media/image85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48</Pages>
  <Words>11897</Words>
  <Characters>67814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TIÊU CHUẨN QUỐC GIA</vt:lpstr>
    </vt:vector>
  </TitlesOfParts>
  <Company>HOME</Company>
  <LinksUpToDate>false</LinksUpToDate>
  <CharactersWithSpaces>79552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TIÊU CHUẨN QUỐC GIA</dc:title>
  <dc:creator>User</dc:creator>
  <cp:lastModifiedBy>User</cp:lastModifiedBy>
  <cp:revision>2</cp:revision>
  <dcterms:created xsi:type="dcterms:W3CDTF">2016-01-19T04:31:00Z</dcterms:created>
  <dcterms:modified xsi:type="dcterms:W3CDTF">2016-01-19T04:31:00Z</dcterms:modified>
</cp:coreProperties>
</file>