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FB0901" w:rsidP="00FB0901">
      <w:pPr>
        <w:widowControl/>
        <w:spacing w:before="120"/>
        <w:jc w:val="center"/>
        <w:rPr>
          <w:rFonts w:ascii="Arial" w:hAnsi="Arial" w:cs="Arial"/>
          <w:b/>
        </w:rPr>
      </w:pPr>
      <w:bookmarkStart w:id="0" w:name="loai_1"/>
      <w:r>
        <w:rPr>
          <w:rFonts w:ascii="Arial" w:hAnsi="Arial" w:cs="Arial"/>
          <w:b/>
        </w:rPr>
        <w:t>TIÊU CHUẨN QUỐC GIA</w:t>
      </w:r>
      <w:bookmarkEnd w:id="0"/>
    </w:p>
    <w:p w:rsidR="00314607" w:rsidRPr="00FB0901" w:rsidP="00FB0901">
      <w:pPr>
        <w:widowControl/>
        <w:spacing w:before="120"/>
        <w:jc w:val="center"/>
        <w:rPr>
          <w:rFonts w:ascii="Arial" w:hAnsi="Arial" w:cs="Arial"/>
          <w:b/>
        </w:rPr>
      </w:pPr>
      <w:bookmarkStart w:id="1" w:name="loai_1_name"/>
      <w:r w:rsidR="00FB0901">
        <w:rPr>
          <w:rFonts w:ascii="Arial" w:hAnsi="Arial" w:cs="Arial"/>
          <w:b/>
        </w:rPr>
        <w:t>TCVN 9395:2012</w:t>
      </w:r>
      <w:bookmarkEnd w:id="1"/>
    </w:p>
    <w:p w:rsidR="00314607" w:rsidRPr="00FB0901" w:rsidP="00FB0901">
      <w:pPr>
        <w:widowControl/>
        <w:spacing w:before="120"/>
        <w:jc w:val="center"/>
        <w:rPr>
          <w:rFonts w:ascii="Arial" w:hAnsi="Arial" w:cs="Arial"/>
          <w:sz w:val="20"/>
        </w:rPr>
      </w:pPr>
      <w:bookmarkStart w:id="2" w:name="loai_1_name_name"/>
      <w:r w:rsidRPr="00FB0901" w:rsidR="00FB0901">
        <w:rPr>
          <w:rFonts w:ascii="Arial" w:hAnsi="Arial" w:cs="Arial"/>
          <w:sz w:val="20"/>
        </w:rPr>
        <w:t>CỌC KHOAN NHỒI - THI CÔNG VÀ NGHIỆM THU</w:t>
      </w:r>
      <w:bookmarkEnd w:id="2"/>
    </w:p>
    <w:p w:rsidR="00314607" w:rsidRPr="00FB0901" w:rsidP="00FB0901">
      <w:pPr>
        <w:widowControl/>
        <w:spacing w:before="120"/>
        <w:jc w:val="center"/>
        <w:rPr>
          <w:rFonts w:ascii="Arial" w:hAnsi="Arial" w:cs="Arial"/>
          <w:i/>
          <w:sz w:val="20"/>
        </w:rPr>
      </w:pPr>
      <w:r w:rsidRPr="00FB0901">
        <w:rPr>
          <w:rFonts w:ascii="Arial" w:hAnsi="Arial" w:cs="Arial"/>
          <w:i/>
          <w:sz w:val="20"/>
        </w:rPr>
        <w:t>Bored pile - Construction, check and acceptance</w:t>
      </w:r>
    </w:p>
    <w:p w:rsidR="00314607" w:rsidRPr="00FB0901" w:rsidP="00FB0901">
      <w:pPr>
        <w:widowControl/>
        <w:spacing w:before="120"/>
        <w:rPr>
          <w:rFonts w:ascii="Arial" w:hAnsi="Arial" w:cs="Arial"/>
          <w:b/>
          <w:sz w:val="20"/>
        </w:rPr>
      </w:pPr>
      <w:r w:rsidRPr="00FB0901">
        <w:rPr>
          <w:rFonts w:ascii="Arial" w:hAnsi="Arial" w:cs="Arial"/>
          <w:b/>
          <w:sz w:val="20"/>
        </w:rPr>
        <w:t>Lời nói đầu</w:t>
      </w:r>
    </w:p>
    <w:p w:rsidR="00314607" w:rsidRPr="00FB0901" w:rsidP="00FB0901">
      <w:pPr>
        <w:widowControl/>
        <w:spacing w:before="120"/>
        <w:rPr>
          <w:rFonts w:ascii="Arial" w:hAnsi="Arial" w:cs="Arial"/>
          <w:sz w:val="20"/>
        </w:rPr>
      </w:pPr>
      <w:r w:rsidRPr="00FB0901">
        <w:rPr>
          <w:rFonts w:ascii="Arial" w:hAnsi="Arial" w:cs="Arial"/>
          <w:sz w:val="20"/>
        </w:rPr>
        <w:t>TCVN 9395:2012 được chuyển đổi từ TCXDVN 326:2004 theo quy định tại khoản 1 Điều 69 của Luật Tiêu chuẩn và Quy chuẩn kỹ thuật và điểm a khoản 1 Điều 7 Nghị định số 127/2007/NĐ-CP ngày 01/8/2007 của Chính phủ quy định chi tiết thi hành một số điều của Luật Tiêu chuẩn và Quy chuẩn kỹ thuật.</w:t>
      </w:r>
    </w:p>
    <w:p w:rsidR="00314607" w:rsidRPr="00FB0901" w:rsidP="00FB0901">
      <w:pPr>
        <w:widowControl/>
        <w:spacing w:before="120"/>
        <w:rPr>
          <w:rFonts w:ascii="Arial" w:hAnsi="Arial" w:cs="Arial"/>
          <w:sz w:val="20"/>
        </w:rPr>
      </w:pPr>
      <w:r w:rsidRPr="00FB0901">
        <w:rPr>
          <w:rFonts w:ascii="Arial" w:hAnsi="Arial" w:cs="Arial"/>
          <w:sz w:val="20"/>
        </w:rPr>
        <w:t>TCVN 9395:2012 do Viện Khoa học Công nghệ Xây dựng - Bộ Xây dựng biên soạn, Bộ Xây dựng đề nghị, Tổng cục Tiêu chuẩn Đo lường Chất lượng thẩm định, Bộ Khoa học và Công nghệ công bố.</w:t>
      </w:r>
    </w:p>
    <w:p w:rsidR="00FB0901" w:rsidP="00FB0901">
      <w:pPr>
        <w:widowControl/>
        <w:spacing w:before="120"/>
        <w:rPr>
          <w:rFonts w:ascii="Arial" w:hAnsi="Arial" w:cs="Arial"/>
          <w:sz w:val="20"/>
          <w:lang w:val="en-US"/>
        </w:rPr>
      </w:pPr>
    </w:p>
    <w:p w:rsidR="00FB0901" w:rsidRPr="00FB0901" w:rsidP="00FB0901">
      <w:pPr>
        <w:widowControl/>
        <w:spacing w:before="120"/>
        <w:jc w:val="center"/>
        <w:rPr>
          <w:rFonts w:ascii="Arial" w:hAnsi="Arial" w:cs="Arial"/>
          <w:b/>
          <w:sz w:val="20"/>
        </w:rPr>
      </w:pPr>
      <w:r w:rsidRPr="00FB0901">
        <w:rPr>
          <w:rFonts w:ascii="Arial" w:hAnsi="Arial" w:cs="Arial"/>
          <w:b/>
          <w:sz w:val="20"/>
        </w:rPr>
        <w:t>CỌC KHOAN NHỒI - THI CÔNG VÀ NGHIỆM THU</w:t>
      </w:r>
    </w:p>
    <w:p w:rsidR="00FB0901" w:rsidRPr="00FB0901" w:rsidP="00FB0901">
      <w:pPr>
        <w:widowControl/>
        <w:spacing w:before="120"/>
        <w:jc w:val="center"/>
        <w:rPr>
          <w:rFonts w:ascii="Arial" w:hAnsi="Arial" w:cs="Arial"/>
          <w:b/>
          <w:i/>
          <w:sz w:val="20"/>
        </w:rPr>
      </w:pPr>
      <w:r w:rsidRPr="00FB0901">
        <w:rPr>
          <w:rFonts w:ascii="Arial" w:hAnsi="Arial" w:cs="Arial"/>
          <w:b/>
          <w:i/>
          <w:sz w:val="20"/>
        </w:rPr>
        <w:t>Bored pile - Construction, check and acceptance</w:t>
      </w:r>
    </w:p>
    <w:p w:rsidR="00314607" w:rsidRPr="00FB0901" w:rsidP="00FB0901">
      <w:pPr>
        <w:widowControl/>
        <w:spacing w:before="120"/>
        <w:rPr>
          <w:rFonts w:ascii="Arial" w:hAnsi="Arial" w:cs="Arial"/>
          <w:b/>
          <w:sz w:val="20"/>
        </w:rPr>
      </w:pPr>
      <w:bookmarkStart w:id="3" w:name="dieu_1"/>
      <w:r w:rsidRPr="00FB0901" w:rsidR="00FB0901">
        <w:rPr>
          <w:rFonts w:ascii="Arial" w:hAnsi="Arial" w:cs="Arial"/>
          <w:b/>
          <w:sz w:val="20"/>
        </w:rPr>
        <w:t xml:space="preserve">1 </w:t>
      </w:r>
      <w:r w:rsidRPr="00FB0901">
        <w:rPr>
          <w:rFonts w:ascii="Arial" w:hAnsi="Arial" w:cs="Arial"/>
          <w:b/>
          <w:sz w:val="20"/>
        </w:rPr>
        <w:t>Phạm vi áp dụng</w:t>
      </w:r>
      <w:bookmarkEnd w:id="3"/>
    </w:p>
    <w:p w:rsidR="00314607" w:rsidRPr="00FB0901" w:rsidP="00FB0901">
      <w:pPr>
        <w:widowControl/>
        <w:spacing w:before="120"/>
        <w:rPr>
          <w:rFonts w:ascii="Arial" w:hAnsi="Arial" w:cs="Arial"/>
          <w:sz w:val="20"/>
        </w:rPr>
      </w:pPr>
      <w:r w:rsidRPr="00FB0901">
        <w:rPr>
          <w:rFonts w:ascii="Arial" w:hAnsi="Arial" w:cs="Arial"/>
          <w:sz w:val="20"/>
        </w:rPr>
        <w:t>Tiêu chuẩn này áp dụng cho thi công và nghiệm thu cọc khoan nhồi bê tông cốt thép đường kính lớn hơn hoặc bằng 60 cm trừ những công trình có điều kiện địa chất đặc biệt như vùng có hang các-tơ, mái đá nghiêng.</w:t>
      </w:r>
    </w:p>
    <w:p w:rsidR="00314607" w:rsidRPr="00FB0901" w:rsidP="00FB0901">
      <w:pPr>
        <w:widowControl/>
        <w:spacing w:before="120"/>
        <w:rPr>
          <w:rFonts w:ascii="Arial" w:hAnsi="Arial" w:cs="Arial"/>
          <w:b/>
          <w:sz w:val="20"/>
        </w:rPr>
      </w:pPr>
      <w:bookmarkStart w:id="4" w:name="dieu_2"/>
      <w:r w:rsidRPr="00FB0901" w:rsidR="00FB0901">
        <w:rPr>
          <w:rFonts w:ascii="Arial" w:hAnsi="Arial" w:cs="Arial"/>
          <w:b/>
          <w:sz w:val="20"/>
        </w:rPr>
        <w:t xml:space="preserve">2 </w:t>
      </w:r>
      <w:r w:rsidRPr="00FB0901">
        <w:rPr>
          <w:rFonts w:ascii="Arial" w:hAnsi="Arial" w:cs="Arial"/>
          <w:b/>
          <w:sz w:val="20"/>
        </w:rPr>
        <w:t>Tài liệu viện d</w:t>
      </w:r>
      <w:r w:rsidRPr="00FB0901" w:rsidR="00FB0901">
        <w:rPr>
          <w:rFonts w:ascii="Arial" w:hAnsi="Arial" w:cs="Arial"/>
          <w:b/>
          <w:sz w:val="20"/>
        </w:rPr>
        <w:t>ẫ</w:t>
      </w:r>
      <w:r w:rsidRPr="00FB0901">
        <w:rPr>
          <w:rFonts w:ascii="Arial" w:hAnsi="Arial" w:cs="Arial"/>
          <w:b/>
          <w:sz w:val="20"/>
        </w:rPr>
        <w:t>n</w:t>
      </w:r>
      <w:bookmarkEnd w:id="4"/>
    </w:p>
    <w:p w:rsidR="00314607" w:rsidRPr="00FB0901" w:rsidP="00FB0901">
      <w:pPr>
        <w:widowControl/>
        <w:spacing w:before="120"/>
        <w:rPr>
          <w:rFonts w:ascii="Arial" w:hAnsi="Arial" w:cs="Arial"/>
          <w:sz w:val="20"/>
        </w:rPr>
      </w:pPr>
      <w:r w:rsidRPr="00FB0901">
        <w:rPr>
          <w:rFonts w:ascii="Arial" w:hAnsi="Arial" w:cs="Arial"/>
          <w:sz w:val="20"/>
        </w:rPr>
        <w:t>Các tài liệu viện dẫn sau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314607" w:rsidRPr="00FB0901" w:rsidP="00FB0901">
      <w:pPr>
        <w:widowControl/>
        <w:spacing w:before="120"/>
        <w:rPr>
          <w:rFonts w:ascii="Arial" w:hAnsi="Arial" w:cs="Arial"/>
          <w:sz w:val="20"/>
        </w:rPr>
      </w:pPr>
      <w:r w:rsidRPr="00FB0901">
        <w:rPr>
          <w:rFonts w:ascii="Arial" w:hAnsi="Arial" w:cs="Arial"/>
          <w:sz w:val="20"/>
        </w:rPr>
        <w:t>TCVN 5308:1991, Quy phạm kỹ</w:t>
      </w:r>
      <w:r w:rsidR="00FB0901">
        <w:rPr>
          <w:rFonts w:ascii="Arial" w:hAnsi="Arial" w:cs="Arial"/>
          <w:sz w:val="20"/>
          <w:lang w:val="en-US"/>
        </w:rPr>
        <w:t xml:space="preserve"> </w:t>
      </w:r>
      <w:r w:rsidRPr="00FB0901">
        <w:rPr>
          <w:rFonts w:ascii="Arial" w:hAnsi="Arial" w:cs="Arial"/>
          <w:sz w:val="20"/>
        </w:rPr>
        <w:t>thuật an toàn trong xây dựng.</w:t>
      </w:r>
    </w:p>
    <w:p w:rsidR="00314607" w:rsidRPr="00FB0901" w:rsidP="00FB0901">
      <w:pPr>
        <w:widowControl/>
        <w:spacing w:before="120"/>
        <w:rPr>
          <w:rFonts w:ascii="Arial" w:hAnsi="Arial" w:cs="Arial"/>
          <w:sz w:val="20"/>
        </w:rPr>
      </w:pPr>
      <w:r w:rsidRPr="00FB0901">
        <w:rPr>
          <w:rFonts w:ascii="Arial" w:hAnsi="Arial" w:cs="Arial"/>
          <w:sz w:val="20"/>
        </w:rPr>
        <w:t>TCVN 9393:2012, Cọc-Phương pháp thí nghiệm bằng tải trọng tĩnh ép dọc trục.</w:t>
      </w:r>
    </w:p>
    <w:p w:rsidR="00314607" w:rsidRPr="00FB0901" w:rsidP="00FB0901">
      <w:pPr>
        <w:widowControl/>
        <w:spacing w:before="120"/>
        <w:rPr>
          <w:rFonts w:ascii="Arial" w:hAnsi="Arial" w:cs="Arial"/>
          <w:sz w:val="20"/>
        </w:rPr>
      </w:pPr>
      <w:r w:rsidRPr="00FB0901">
        <w:rPr>
          <w:rFonts w:ascii="Arial" w:hAnsi="Arial" w:cs="Arial"/>
          <w:sz w:val="20"/>
        </w:rPr>
        <w:t>TCVN 9396:2012, Cọc khoan nhồi - Phương pháp xung siêu âm xác định tính đồng nhất của bê tông.</w:t>
      </w:r>
    </w:p>
    <w:p w:rsidR="00314607" w:rsidRPr="00FB0901" w:rsidP="00FB0901">
      <w:pPr>
        <w:widowControl/>
        <w:spacing w:before="120"/>
        <w:rPr>
          <w:rFonts w:ascii="Arial" w:hAnsi="Arial" w:cs="Arial"/>
          <w:sz w:val="20"/>
        </w:rPr>
      </w:pPr>
      <w:r w:rsidRPr="00FB0901">
        <w:rPr>
          <w:rFonts w:ascii="Arial" w:hAnsi="Arial" w:cs="Arial"/>
          <w:sz w:val="20"/>
        </w:rPr>
        <w:t>TCVN 9397:2012, Cọc - Thí nghiệm kiểm tra khuyết tật bằng phương pháp động biến dạng nhỏ.</w:t>
      </w:r>
    </w:p>
    <w:p w:rsidR="00314607" w:rsidRPr="00FB0901" w:rsidP="00FB0901">
      <w:pPr>
        <w:widowControl/>
        <w:spacing w:before="120"/>
        <w:rPr>
          <w:rFonts w:ascii="Arial" w:hAnsi="Arial" w:cs="Arial"/>
          <w:b/>
          <w:sz w:val="20"/>
        </w:rPr>
      </w:pPr>
      <w:bookmarkStart w:id="5" w:name="dieu_3"/>
      <w:r w:rsidRPr="00FB0901" w:rsidR="00FB0901">
        <w:rPr>
          <w:rFonts w:ascii="Arial" w:hAnsi="Arial" w:cs="Arial"/>
          <w:b/>
          <w:sz w:val="20"/>
        </w:rPr>
        <w:t xml:space="preserve">3 </w:t>
      </w:r>
      <w:r w:rsidRPr="00FB0901">
        <w:rPr>
          <w:rFonts w:ascii="Arial" w:hAnsi="Arial" w:cs="Arial"/>
          <w:b/>
          <w:sz w:val="20"/>
        </w:rPr>
        <w:t>Thuật ngữ và định nghĩa</w:t>
      </w:r>
      <w:bookmarkEnd w:id="5"/>
    </w:p>
    <w:p w:rsidR="00314607" w:rsidRPr="00FB0901" w:rsidP="00FB0901">
      <w:pPr>
        <w:widowControl/>
        <w:spacing w:before="120"/>
        <w:rPr>
          <w:rFonts w:ascii="Arial" w:hAnsi="Arial" w:cs="Arial"/>
          <w:sz w:val="20"/>
        </w:rPr>
      </w:pPr>
      <w:r w:rsidRPr="00FB0901">
        <w:rPr>
          <w:rFonts w:ascii="Arial" w:hAnsi="Arial" w:cs="Arial"/>
          <w:sz w:val="20"/>
        </w:rPr>
        <w:t>3.1</w:t>
      </w:r>
    </w:p>
    <w:p w:rsidR="00314607" w:rsidRPr="00FB0901" w:rsidP="00FB0901">
      <w:pPr>
        <w:widowControl/>
        <w:spacing w:before="120"/>
        <w:rPr>
          <w:rFonts w:ascii="Arial" w:hAnsi="Arial" w:cs="Arial"/>
          <w:sz w:val="20"/>
        </w:rPr>
      </w:pPr>
      <w:r w:rsidRPr="00FB0901">
        <w:rPr>
          <w:rFonts w:ascii="Arial" w:hAnsi="Arial" w:cs="Arial"/>
          <w:sz w:val="20"/>
        </w:rPr>
        <w:t>Cọc khoan nhồi (Bored pile)</w:t>
      </w:r>
    </w:p>
    <w:p w:rsidR="00314607" w:rsidRPr="00FB0901" w:rsidP="00FB0901">
      <w:pPr>
        <w:widowControl/>
        <w:spacing w:before="120"/>
        <w:rPr>
          <w:rFonts w:ascii="Arial" w:hAnsi="Arial" w:cs="Arial"/>
          <w:sz w:val="20"/>
        </w:rPr>
      </w:pPr>
      <w:r w:rsidRPr="00FB0901">
        <w:rPr>
          <w:rFonts w:ascii="Arial" w:hAnsi="Arial" w:cs="Arial"/>
          <w:sz w:val="20"/>
        </w:rPr>
        <w:t>Loại cọc tiết diện tròn được thi công bằng cách khoan tạo lỗ trong đất sau đó lấp đầy bằng bê tông cốt thép.</w:t>
      </w:r>
    </w:p>
    <w:p w:rsidR="00314607" w:rsidRPr="00FB0901" w:rsidP="00FB0901">
      <w:pPr>
        <w:widowControl/>
        <w:spacing w:before="120"/>
        <w:rPr>
          <w:rFonts w:ascii="Arial" w:hAnsi="Arial" w:cs="Arial"/>
          <w:sz w:val="20"/>
        </w:rPr>
      </w:pPr>
      <w:r w:rsidRPr="00FB0901">
        <w:rPr>
          <w:rFonts w:ascii="Arial" w:hAnsi="Arial" w:cs="Arial"/>
          <w:sz w:val="20"/>
        </w:rPr>
        <w:t>3.2</w:t>
      </w:r>
    </w:p>
    <w:p w:rsidR="00314607" w:rsidRPr="00FB0901" w:rsidP="00FB0901">
      <w:pPr>
        <w:widowControl/>
        <w:spacing w:before="120"/>
        <w:rPr>
          <w:rFonts w:ascii="Arial" w:hAnsi="Arial" w:cs="Arial"/>
          <w:sz w:val="20"/>
        </w:rPr>
      </w:pPr>
      <w:r w:rsidRPr="00FB0901">
        <w:rPr>
          <w:rFonts w:ascii="Arial" w:hAnsi="Arial" w:cs="Arial"/>
          <w:sz w:val="20"/>
        </w:rPr>
        <w:t>Dung dịch khoan (Stabilizing fluids)</w:t>
      </w:r>
    </w:p>
    <w:p w:rsidR="00314607" w:rsidRPr="00FB0901" w:rsidP="00FB0901">
      <w:pPr>
        <w:widowControl/>
        <w:spacing w:before="120"/>
        <w:rPr>
          <w:rFonts w:ascii="Arial" w:hAnsi="Arial" w:cs="Arial"/>
          <w:sz w:val="20"/>
        </w:rPr>
      </w:pPr>
      <w:r w:rsidRPr="00FB0901">
        <w:rPr>
          <w:rFonts w:ascii="Arial" w:hAnsi="Arial" w:cs="Arial"/>
          <w:sz w:val="20"/>
        </w:rPr>
        <w:t>Dung dịch gồm nước sạch và các hoá chất khác như bentonite, polime ... có khả năng tạo màng cách nước giữa thành hố khoan và đất xung quanh đồng thời giữ ổn định thành hố khoan.</w:t>
      </w:r>
    </w:p>
    <w:p w:rsidR="00314607" w:rsidRPr="00FB0901" w:rsidP="00FB0901">
      <w:pPr>
        <w:widowControl/>
        <w:spacing w:before="120"/>
        <w:rPr>
          <w:rFonts w:ascii="Arial" w:hAnsi="Arial" w:cs="Arial"/>
          <w:sz w:val="20"/>
        </w:rPr>
      </w:pPr>
      <w:r w:rsidRPr="00FB0901">
        <w:rPr>
          <w:rFonts w:ascii="Arial" w:hAnsi="Arial" w:cs="Arial"/>
          <w:sz w:val="20"/>
        </w:rPr>
        <w:t>3.3</w:t>
      </w:r>
    </w:p>
    <w:p w:rsidR="00314607" w:rsidRPr="00FB0901" w:rsidP="00FB0901">
      <w:pPr>
        <w:widowControl/>
        <w:spacing w:before="120"/>
        <w:rPr>
          <w:rFonts w:ascii="Arial" w:hAnsi="Arial" w:cs="Arial"/>
          <w:sz w:val="20"/>
        </w:rPr>
      </w:pPr>
      <w:r w:rsidRPr="00FB0901">
        <w:rPr>
          <w:rFonts w:ascii="Arial" w:hAnsi="Arial" w:cs="Arial"/>
          <w:sz w:val="20"/>
        </w:rPr>
        <w:t>Thép gia cường (Stiffening rings)</w:t>
      </w:r>
    </w:p>
    <w:p w:rsidR="00314607" w:rsidRPr="00FB0901" w:rsidP="00FB0901">
      <w:pPr>
        <w:widowControl/>
        <w:spacing w:before="120"/>
        <w:rPr>
          <w:rFonts w:ascii="Arial" w:hAnsi="Arial" w:cs="Arial"/>
          <w:sz w:val="20"/>
        </w:rPr>
      </w:pPr>
      <w:r w:rsidRPr="00FB0901">
        <w:rPr>
          <w:rFonts w:ascii="Arial" w:hAnsi="Arial" w:cs="Arial"/>
          <w:sz w:val="20"/>
        </w:rPr>
        <w:t>Vòng thép tròn đặt phía trong cốt thép chủ của lồng thép để tăng độ cứng của lồng khi vận chuyển và lắp dựng.</w:t>
      </w:r>
    </w:p>
    <w:p w:rsidR="00314607" w:rsidRPr="00FB0901" w:rsidP="00FB0901">
      <w:pPr>
        <w:widowControl/>
        <w:spacing w:before="120"/>
        <w:rPr>
          <w:rFonts w:ascii="Arial" w:hAnsi="Arial" w:cs="Arial"/>
          <w:sz w:val="20"/>
        </w:rPr>
      </w:pPr>
      <w:r w:rsidRPr="00FB0901">
        <w:rPr>
          <w:rFonts w:ascii="Arial" w:hAnsi="Arial" w:cs="Arial"/>
          <w:sz w:val="20"/>
        </w:rPr>
        <w:t>3.4</w:t>
      </w:r>
    </w:p>
    <w:p w:rsidR="00314607" w:rsidRPr="00FB0901" w:rsidP="00FB0901">
      <w:pPr>
        <w:widowControl/>
        <w:spacing w:before="120"/>
        <w:rPr>
          <w:rFonts w:ascii="Arial" w:hAnsi="Arial" w:cs="Arial"/>
          <w:sz w:val="20"/>
        </w:rPr>
      </w:pPr>
      <w:r w:rsidRPr="00FB0901">
        <w:rPr>
          <w:rFonts w:ascii="Arial" w:hAnsi="Arial" w:cs="Arial"/>
          <w:sz w:val="20"/>
        </w:rPr>
        <w:t>Con kê (Spacers)</w:t>
      </w:r>
    </w:p>
    <w:p w:rsidR="00314607" w:rsidRPr="00FB0901" w:rsidP="00FB0901">
      <w:pPr>
        <w:widowControl/>
        <w:spacing w:before="120"/>
        <w:rPr>
          <w:rFonts w:ascii="Arial" w:hAnsi="Arial" w:cs="Arial"/>
          <w:sz w:val="20"/>
        </w:rPr>
      </w:pPr>
      <w:r w:rsidRPr="00FB0901">
        <w:rPr>
          <w:rFonts w:ascii="Arial" w:hAnsi="Arial" w:cs="Arial"/>
          <w:sz w:val="20"/>
        </w:rPr>
        <w:t>Phụ kiện bằng thép bản hoặc xi măng-cát (hình tròn) dùng định vị lồng thép trong lỗ khoan.</w:t>
      </w:r>
    </w:p>
    <w:p w:rsidR="00314607" w:rsidRPr="00FB0901" w:rsidP="00FB0901">
      <w:pPr>
        <w:widowControl/>
        <w:spacing w:before="120"/>
        <w:rPr>
          <w:rFonts w:ascii="Arial" w:hAnsi="Arial" w:cs="Arial"/>
          <w:b/>
          <w:sz w:val="20"/>
        </w:rPr>
      </w:pPr>
      <w:bookmarkStart w:id="6" w:name="dieu_4"/>
      <w:r w:rsidRPr="00FB0901" w:rsidR="00FB0901">
        <w:rPr>
          <w:rFonts w:ascii="Arial" w:hAnsi="Arial" w:cs="Arial"/>
          <w:b/>
          <w:sz w:val="20"/>
        </w:rPr>
        <w:t xml:space="preserve">4 </w:t>
      </w:r>
      <w:r w:rsidRPr="00FB0901">
        <w:rPr>
          <w:rFonts w:ascii="Arial" w:hAnsi="Arial" w:cs="Arial"/>
          <w:b/>
          <w:sz w:val="20"/>
        </w:rPr>
        <w:t>Quy định chung</w:t>
      </w:r>
      <w:bookmarkEnd w:id="6"/>
    </w:p>
    <w:p w:rsidR="00314607" w:rsidRPr="00FB0901" w:rsidP="00FB0901">
      <w:pPr>
        <w:widowControl/>
        <w:spacing w:before="120"/>
        <w:rPr>
          <w:rFonts w:ascii="Arial" w:hAnsi="Arial" w:cs="Arial"/>
          <w:sz w:val="20"/>
        </w:rPr>
      </w:pPr>
      <w:r w:rsidRPr="00FB0901" w:rsidR="00FB0901">
        <w:rPr>
          <w:rFonts w:ascii="Arial" w:hAnsi="Arial" w:cs="Arial"/>
          <w:sz w:val="20"/>
        </w:rPr>
        <w:t xml:space="preserve">4.1 </w:t>
      </w:r>
      <w:r w:rsidRPr="00FB0901">
        <w:rPr>
          <w:rFonts w:ascii="Arial" w:hAnsi="Arial" w:cs="Arial"/>
          <w:sz w:val="20"/>
        </w:rPr>
        <w:t>Khi thi công gần các công trình hiện có phải có biện pháp quan trắc các công trình này và lựa chọn giải pháp thi công thích hợp để đảm bảo an toàn ổn định cho chúng. Nhà thầu được đưa các giải pháp đảm bảo an toàn công trình lân cận vào giá chào thầu.</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4.2 </w:t>
      </w:r>
      <w:r w:rsidRPr="00FB0901">
        <w:rPr>
          <w:rFonts w:ascii="Arial" w:hAnsi="Arial" w:cs="Arial"/>
          <w:sz w:val="20"/>
        </w:rPr>
        <w:t>Người chịu trách nhiệm thiết kế tổ chức thi công, chọn biện pháp, thiết bị phải có trình độ và kinh nghiệm thi công cọc nhồi qua ít nhất 1 công trình tương tự, cán bộ và công nhân tham gia thi công phải được huấn luyện và đào tạo tay nghề.</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4.3 </w:t>
      </w:r>
      <w:r w:rsidRPr="00FB0901">
        <w:rPr>
          <w:rFonts w:ascii="Arial" w:hAnsi="Arial" w:cs="Arial"/>
          <w:sz w:val="20"/>
        </w:rPr>
        <w:t>Nhà thầu cần lập biện pháp thi công đầy đủ bản vẽ và thuyết minh chi tiết trình chủ đầu tư phê duyệt trước khi tiến hành thi công. Trong khi thi công phải tiến hành kiểm tra từng công đoạn, khi đạt yêu cầu mới được thi công công đoạn tiếp theo.</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4.4 </w:t>
      </w:r>
      <w:r w:rsidRPr="00FB0901">
        <w:rPr>
          <w:rFonts w:ascii="Arial" w:hAnsi="Arial" w:cs="Arial"/>
          <w:sz w:val="20"/>
        </w:rPr>
        <w:t>Nghiệm thu móng cọc khoan nhồi dựa theo các quy định hiện hành.</w:t>
      </w:r>
    </w:p>
    <w:p w:rsidR="00314607" w:rsidRPr="005620E3" w:rsidP="00FB0901">
      <w:pPr>
        <w:widowControl/>
        <w:spacing w:before="120"/>
        <w:rPr>
          <w:rFonts w:ascii="Arial" w:hAnsi="Arial" w:cs="Arial"/>
          <w:b/>
          <w:sz w:val="20"/>
        </w:rPr>
      </w:pPr>
      <w:bookmarkStart w:id="7" w:name="dieu_5"/>
      <w:r w:rsidRPr="005620E3" w:rsidR="00FB0901">
        <w:rPr>
          <w:rFonts w:ascii="Arial" w:hAnsi="Arial" w:cs="Arial"/>
          <w:b/>
          <w:sz w:val="20"/>
        </w:rPr>
        <w:t xml:space="preserve">5 </w:t>
      </w:r>
      <w:r w:rsidRPr="005620E3">
        <w:rPr>
          <w:rFonts w:ascii="Arial" w:hAnsi="Arial" w:cs="Arial"/>
          <w:b/>
          <w:sz w:val="20"/>
        </w:rPr>
        <w:t>Công tác chuẩn bị</w:t>
      </w:r>
      <w:bookmarkEnd w:id="7"/>
    </w:p>
    <w:p w:rsidR="00314607" w:rsidRPr="00FB0901" w:rsidP="00FB0901">
      <w:pPr>
        <w:widowControl/>
        <w:spacing w:before="120"/>
        <w:rPr>
          <w:rFonts w:ascii="Arial" w:hAnsi="Arial" w:cs="Arial"/>
          <w:sz w:val="20"/>
        </w:rPr>
      </w:pPr>
      <w:r w:rsidRPr="00FB0901" w:rsidR="00FB0901">
        <w:rPr>
          <w:rFonts w:ascii="Arial" w:hAnsi="Arial" w:cs="Arial"/>
          <w:sz w:val="20"/>
        </w:rPr>
        <w:t xml:space="preserve">5.1 </w:t>
      </w:r>
      <w:r w:rsidRPr="00FB0901">
        <w:rPr>
          <w:rFonts w:ascii="Arial" w:hAnsi="Arial" w:cs="Arial"/>
          <w:sz w:val="20"/>
        </w:rPr>
        <w:t>Để có đầy đủ số liệu cho thi công cọc đại trà, nhất là trong điều kiện địa chất phức tạp, các công trình quan trọng, cọc chịu tải trọng lớn, thời gian lắp dựng cốt thép, ống siêu âm và đổ bê tông một cọc kéo dài, Nhà thầu phải tiến hành thí nghiệm việc giữ thành hố khoan, thi công các cọc thử và tiến hành thí nghiệm cọc bằng tải trọng tĩnh, kiểm tra độ toàn khối của bê tông cọc theo quy định của Thiết kế.</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5.2 </w:t>
      </w:r>
      <w:r w:rsidRPr="00FB0901">
        <w:rPr>
          <w:rFonts w:ascii="Arial" w:hAnsi="Arial" w:cs="Arial"/>
          <w:sz w:val="20"/>
        </w:rPr>
        <w:t>Trước khi thi công cọc cần tiến hành kiểm tra các công tác chuẩn bị để thi công cọc theo biện pháp thi công được duyệt, có thể gồm:</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a) </w:t>
      </w:r>
      <w:r w:rsidRPr="00FB0901">
        <w:rPr>
          <w:rFonts w:ascii="Arial" w:hAnsi="Arial" w:cs="Arial"/>
          <w:sz w:val="20"/>
        </w:rPr>
        <w:t>Hiểu biết rõ điều kiện địa chất công trình và địa chất thuỷ văn, chiều dày, thế nằm và đặc trưng cơ lý của các lớp đất, kết quả quan trắc mực nước ngầm; áp lực nước lỗ rỗng, tốc độ dòng chảy của nước trong đất, khí độc hoặc khí dễ gây cháy nổ ...;</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b) </w:t>
      </w:r>
      <w:r w:rsidRPr="00FB0901">
        <w:rPr>
          <w:rFonts w:ascii="Arial" w:hAnsi="Arial" w:cs="Arial"/>
          <w:sz w:val="20"/>
        </w:rPr>
        <w:t>Tìm hiểu khả năng có các chướng ngại dưới đất để có biện pháp loại bỏ chúng, đề xuất biện pháp</w:t>
      </w:r>
      <w:r w:rsidR="005620E3">
        <w:rPr>
          <w:rFonts w:ascii="Arial" w:hAnsi="Arial" w:cs="Arial"/>
          <w:sz w:val="20"/>
          <w:lang w:val="en-US"/>
        </w:rPr>
        <w:t xml:space="preserve"> </w:t>
      </w:r>
      <w:r w:rsidRPr="00FB0901">
        <w:rPr>
          <w:rFonts w:ascii="Arial" w:hAnsi="Arial" w:cs="Arial"/>
          <w:sz w:val="20"/>
        </w:rPr>
        <w:t xml:space="preserve">phòng ngừa </w:t>
      </w:r>
      <w:r w:rsidR="005620E3">
        <w:rPr>
          <w:rFonts w:ascii="Arial" w:hAnsi="Arial" w:cs="Arial"/>
          <w:sz w:val="20"/>
        </w:rPr>
        <w:t>ảnh hưởng</w:t>
      </w:r>
      <w:r w:rsidRPr="00FB0901">
        <w:rPr>
          <w:rFonts w:ascii="Arial" w:hAnsi="Arial" w:cs="Arial"/>
          <w:sz w:val="20"/>
        </w:rPr>
        <w:t xml:space="preserve"> xấu đến công trình lân cận và công trình ngầm; nếu chưa có hồ sơ hiện trạng các công trình lân cận và công trình ngầm, Nhà thầu phải yêu cầu Chủ đầu</w:t>
      </w:r>
      <w:r w:rsidR="005620E3">
        <w:rPr>
          <w:rFonts w:ascii="Arial" w:hAnsi="Arial" w:cs="Arial"/>
          <w:sz w:val="20"/>
        </w:rPr>
        <w:t xml:space="preserve"> </w:t>
      </w:r>
      <w:r w:rsidRPr="00FB0901">
        <w:rPr>
          <w:rFonts w:ascii="Arial" w:hAnsi="Arial" w:cs="Arial"/>
          <w:sz w:val="20"/>
        </w:rPr>
        <w:t>tư</w:t>
      </w:r>
      <w:r w:rsidR="005620E3">
        <w:rPr>
          <w:rFonts w:ascii="Arial" w:hAnsi="Arial" w:cs="Arial"/>
          <w:sz w:val="20"/>
        </w:rPr>
        <w:t xml:space="preserve"> </w:t>
      </w:r>
      <w:r w:rsidRPr="00FB0901">
        <w:rPr>
          <w:rFonts w:ascii="Arial" w:hAnsi="Arial" w:cs="Arial"/>
          <w:sz w:val="20"/>
        </w:rPr>
        <w:t>tiến hành</w:t>
      </w:r>
      <w:r w:rsidR="005620E3">
        <w:rPr>
          <w:rFonts w:ascii="Arial" w:hAnsi="Arial" w:cs="Arial"/>
          <w:sz w:val="20"/>
        </w:rPr>
        <w:t xml:space="preserve"> </w:t>
      </w:r>
      <w:r w:rsidRPr="00FB0901">
        <w:rPr>
          <w:rFonts w:ascii="Arial" w:hAnsi="Arial" w:cs="Arial"/>
          <w:sz w:val="20"/>
        </w:rPr>
        <w:t>công</w:t>
      </w:r>
      <w:r w:rsidR="005620E3">
        <w:rPr>
          <w:rFonts w:ascii="Arial" w:hAnsi="Arial" w:cs="Arial"/>
          <w:sz w:val="20"/>
        </w:rPr>
        <w:t xml:space="preserve"> </w:t>
      </w:r>
      <w:r w:rsidRPr="00FB0901">
        <w:rPr>
          <w:rFonts w:ascii="Arial" w:hAnsi="Arial" w:cs="Arial"/>
          <w:sz w:val="20"/>
        </w:rPr>
        <w:t>tác khảo</w:t>
      </w:r>
      <w:r w:rsidR="005620E3">
        <w:rPr>
          <w:rFonts w:ascii="Arial" w:hAnsi="Arial" w:cs="Arial"/>
          <w:sz w:val="20"/>
          <w:lang w:val="en-US"/>
        </w:rPr>
        <w:t xml:space="preserve"> </w:t>
      </w:r>
      <w:r w:rsidRPr="00FB0901">
        <w:rPr>
          <w:rFonts w:ascii="Arial" w:hAnsi="Arial" w:cs="Arial"/>
          <w:sz w:val="20"/>
        </w:rPr>
        <w:t xml:space="preserve">sát, đo vẽ lập hồ sơ; biên bản lập với các chủ </w:t>
      </w:r>
      <w:r w:rsidR="005620E3">
        <w:rPr>
          <w:rFonts w:ascii="Arial" w:hAnsi="Arial" w:cs="Arial"/>
          <w:sz w:val="20"/>
        </w:rPr>
        <w:t>sở hữu</w:t>
      </w:r>
      <w:r w:rsidRPr="00FB0901">
        <w:rPr>
          <w:rFonts w:ascii="Arial" w:hAnsi="Arial" w:cs="Arial"/>
          <w:sz w:val="20"/>
        </w:rPr>
        <w:t xml:space="preserve"> các công trình</w:t>
      </w:r>
      <w:r w:rsidR="005620E3">
        <w:rPr>
          <w:rFonts w:ascii="Arial" w:hAnsi="Arial" w:cs="Arial"/>
          <w:sz w:val="20"/>
        </w:rPr>
        <w:t xml:space="preserve"> </w:t>
      </w:r>
      <w:r w:rsidRPr="00FB0901">
        <w:rPr>
          <w:rFonts w:ascii="Arial" w:hAnsi="Arial" w:cs="Arial"/>
          <w:sz w:val="20"/>
        </w:rPr>
        <w:t>liền</w:t>
      </w:r>
      <w:r w:rsidR="005620E3">
        <w:rPr>
          <w:rFonts w:ascii="Arial" w:hAnsi="Arial" w:cs="Arial"/>
          <w:sz w:val="20"/>
        </w:rPr>
        <w:t xml:space="preserve"> </w:t>
      </w:r>
      <w:r w:rsidRPr="00FB0901">
        <w:rPr>
          <w:rFonts w:ascii="Arial" w:hAnsi="Arial" w:cs="Arial"/>
          <w:sz w:val="20"/>
        </w:rPr>
        <w:t>kề</w:t>
      </w:r>
      <w:r w:rsidR="005620E3">
        <w:rPr>
          <w:rFonts w:ascii="Arial" w:hAnsi="Arial" w:cs="Arial"/>
          <w:sz w:val="20"/>
        </w:rPr>
        <w:t xml:space="preserve"> </w:t>
      </w:r>
      <w:r w:rsidRPr="00FB0901">
        <w:rPr>
          <w:rFonts w:ascii="Arial" w:hAnsi="Arial" w:cs="Arial"/>
          <w:sz w:val="20"/>
        </w:rPr>
        <w:t>phải</w:t>
      </w:r>
      <w:r w:rsidR="005620E3">
        <w:rPr>
          <w:rFonts w:ascii="Arial" w:hAnsi="Arial" w:cs="Arial"/>
          <w:sz w:val="20"/>
        </w:rPr>
        <w:t xml:space="preserve"> </w:t>
      </w:r>
      <w:r w:rsidRPr="00FB0901">
        <w:rPr>
          <w:rFonts w:ascii="Arial" w:hAnsi="Arial" w:cs="Arial"/>
          <w:sz w:val="20"/>
        </w:rPr>
        <w:t>được cơ</w:t>
      </w:r>
      <w:r w:rsidR="005620E3">
        <w:rPr>
          <w:rFonts w:ascii="Arial" w:hAnsi="Arial" w:cs="Arial"/>
          <w:sz w:val="20"/>
        </w:rPr>
        <w:t xml:space="preserve"> </w:t>
      </w:r>
      <w:r w:rsidRPr="00FB0901">
        <w:rPr>
          <w:rFonts w:ascii="Arial" w:hAnsi="Arial" w:cs="Arial"/>
          <w:sz w:val="20"/>
        </w:rPr>
        <w:t>quan</w:t>
      </w:r>
      <w:r w:rsidR="005620E3">
        <w:rPr>
          <w:rFonts w:ascii="Arial" w:hAnsi="Arial" w:cs="Arial"/>
          <w:sz w:val="20"/>
        </w:rPr>
        <w:t xml:space="preserve"> </w:t>
      </w:r>
      <w:r w:rsidRPr="00FB0901">
        <w:rPr>
          <w:rFonts w:ascii="Arial" w:hAnsi="Arial" w:cs="Arial"/>
          <w:sz w:val="20"/>
        </w:rPr>
        <w:t>có</w:t>
      </w:r>
      <w:r w:rsidR="005620E3">
        <w:rPr>
          <w:rFonts w:ascii="Arial" w:hAnsi="Arial" w:cs="Arial"/>
          <w:sz w:val="20"/>
          <w:lang w:val="en-US"/>
        </w:rPr>
        <w:t xml:space="preserve"> </w:t>
      </w:r>
      <w:r w:rsidRPr="00FB0901">
        <w:rPr>
          <w:rFonts w:ascii="Arial" w:hAnsi="Arial" w:cs="Arial"/>
          <w:sz w:val="20"/>
        </w:rPr>
        <w:t>thẩm quyền bảo lãnh;</w:t>
      </w:r>
    </w:p>
    <w:p w:rsidR="00314607" w:rsidRPr="00FB0901" w:rsidP="00FB0901">
      <w:pPr>
        <w:widowControl/>
        <w:spacing w:before="120"/>
        <w:rPr>
          <w:rFonts w:ascii="Arial" w:hAnsi="Arial" w:cs="Arial"/>
          <w:sz w:val="20"/>
        </w:rPr>
      </w:pPr>
      <w:r w:rsidRPr="00FB0901">
        <w:rPr>
          <w:rFonts w:ascii="Arial" w:hAnsi="Arial" w:cs="Arial"/>
          <w:sz w:val="20"/>
        </w:rPr>
        <w:t>CHÚ THÍCH: Nhà thầu tham khảo hồ sơ do Chủ đầu tư cấp là chính, nếu còn thiếu thì bổ sung trong hồ sơ dự thầu.</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c) </w:t>
      </w:r>
      <w:r w:rsidRPr="00FB0901">
        <w:rPr>
          <w:rFonts w:ascii="Arial" w:hAnsi="Arial" w:cs="Arial"/>
          <w:sz w:val="20"/>
        </w:rPr>
        <w:t>Kiểm tra vật liệu chính (thép, xi măng, dung dịch khoan, phụ gia, cát, đá, nước</w:t>
      </w:r>
      <w:r w:rsidR="005620E3">
        <w:rPr>
          <w:rFonts w:ascii="Arial" w:hAnsi="Arial" w:cs="Arial"/>
          <w:sz w:val="20"/>
        </w:rPr>
        <w:t xml:space="preserve"> </w:t>
      </w:r>
      <w:r w:rsidRPr="00FB0901">
        <w:rPr>
          <w:rFonts w:ascii="Arial" w:hAnsi="Arial" w:cs="Arial"/>
          <w:sz w:val="20"/>
        </w:rPr>
        <w:t>sạch...),</w:t>
      </w:r>
      <w:r w:rsidR="005620E3">
        <w:rPr>
          <w:rFonts w:ascii="Arial" w:hAnsi="Arial" w:cs="Arial"/>
          <w:sz w:val="20"/>
        </w:rPr>
        <w:t xml:space="preserve"> </w:t>
      </w:r>
      <w:r w:rsidRPr="00FB0901">
        <w:rPr>
          <w:rFonts w:ascii="Arial" w:hAnsi="Arial" w:cs="Arial"/>
          <w:sz w:val="20"/>
        </w:rPr>
        <w:t>chứng</w:t>
      </w:r>
      <w:r w:rsidR="005620E3">
        <w:rPr>
          <w:rFonts w:ascii="Arial" w:hAnsi="Arial" w:cs="Arial"/>
          <w:sz w:val="20"/>
        </w:rPr>
        <w:t xml:space="preserve"> </w:t>
      </w:r>
      <w:r w:rsidRPr="00FB0901">
        <w:rPr>
          <w:rFonts w:ascii="Arial" w:hAnsi="Arial" w:cs="Arial"/>
          <w:sz w:val="20"/>
        </w:rPr>
        <w:t>chỉ</w:t>
      </w:r>
      <w:r w:rsidR="005620E3">
        <w:rPr>
          <w:rFonts w:ascii="Arial" w:hAnsi="Arial" w:cs="Arial"/>
          <w:sz w:val="20"/>
          <w:lang w:val="en-US"/>
        </w:rPr>
        <w:t xml:space="preserve"> </w:t>
      </w:r>
      <w:r w:rsidRPr="00FB0901">
        <w:rPr>
          <w:rFonts w:ascii="Arial" w:hAnsi="Arial" w:cs="Arial"/>
          <w:sz w:val="20"/>
        </w:rPr>
        <w:t>chất lượng của nhà sản xuất, và kết quả thí nghiệm kiểm định chất lượng;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d) </w:t>
      </w:r>
      <w:r w:rsidRPr="00FB0901">
        <w:rPr>
          <w:rFonts w:ascii="Arial" w:hAnsi="Arial" w:cs="Arial"/>
          <w:sz w:val="20"/>
        </w:rPr>
        <w:t>Thi công lưới trắc đạc định vị các trục móng và toạ độ các cọc cần t</w:t>
      </w:r>
      <w:r w:rsidRPr="00FB0901">
        <w:rPr>
          <w:rFonts w:ascii="Arial" w:hAnsi="Arial" w:cs="Arial"/>
          <w:sz w:val="20"/>
        </w:rPr>
        <w:t>hi công;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e) </w:t>
      </w:r>
      <w:r w:rsidRPr="00FB0901">
        <w:rPr>
          <w:rFonts w:ascii="Arial" w:hAnsi="Arial" w:cs="Arial"/>
          <w:sz w:val="20"/>
        </w:rPr>
        <w:t>Thi công các công trình phụ trợ, đường cấp điện, cấp thoát nước, hố rửa xe;</w:t>
      </w:r>
      <w:r w:rsidR="005620E3">
        <w:rPr>
          <w:rFonts w:ascii="Arial" w:hAnsi="Arial" w:cs="Arial"/>
          <w:sz w:val="20"/>
        </w:rPr>
        <w:t xml:space="preserve"> </w:t>
      </w:r>
      <w:r w:rsidRPr="00FB0901">
        <w:rPr>
          <w:rFonts w:ascii="Arial" w:hAnsi="Arial" w:cs="Arial"/>
          <w:sz w:val="20"/>
        </w:rPr>
        <w:t>hệ</w:t>
      </w:r>
      <w:r w:rsidR="005620E3">
        <w:rPr>
          <w:rFonts w:ascii="Arial" w:hAnsi="Arial" w:cs="Arial"/>
          <w:sz w:val="20"/>
        </w:rPr>
        <w:t xml:space="preserve"> </w:t>
      </w:r>
      <w:r w:rsidRPr="00FB0901">
        <w:rPr>
          <w:rFonts w:ascii="Arial" w:hAnsi="Arial" w:cs="Arial"/>
          <w:sz w:val="20"/>
        </w:rPr>
        <w:t>thống</w:t>
      </w:r>
      <w:r w:rsidR="005620E3">
        <w:rPr>
          <w:rFonts w:ascii="Arial" w:hAnsi="Arial" w:cs="Arial"/>
          <w:sz w:val="20"/>
        </w:rPr>
        <w:t xml:space="preserve"> </w:t>
      </w:r>
      <w:r w:rsidRPr="00FB0901">
        <w:rPr>
          <w:rFonts w:ascii="Arial" w:hAnsi="Arial" w:cs="Arial"/>
          <w:sz w:val="20"/>
        </w:rPr>
        <w:t>tuần</w:t>
      </w:r>
      <w:r w:rsidR="005620E3">
        <w:rPr>
          <w:rFonts w:ascii="Arial" w:hAnsi="Arial" w:cs="Arial"/>
          <w:sz w:val="20"/>
        </w:rPr>
        <w:t xml:space="preserve"> </w:t>
      </w:r>
      <w:r w:rsidRPr="00FB0901">
        <w:rPr>
          <w:rFonts w:ascii="Arial" w:hAnsi="Arial" w:cs="Arial"/>
          <w:sz w:val="20"/>
        </w:rPr>
        <w:t>hoàn</w:t>
      </w:r>
      <w:r w:rsidR="005620E3">
        <w:rPr>
          <w:rFonts w:ascii="Arial" w:hAnsi="Arial" w:cs="Arial"/>
          <w:sz w:val="20"/>
          <w:lang w:val="en-US"/>
        </w:rPr>
        <w:t xml:space="preserve"> </w:t>
      </w:r>
      <w:r w:rsidRPr="00FB0901">
        <w:rPr>
          <w:rFonts w:ascii="Arial" w:hAnsi="Arial" w:cs="Arial"/>
          <w:sz w:val="20"/>
        </w:rPr>
        <w:t>vữa sét (kho chứa, trạm trộn, bể lắng, đường ống, máy bơm, máy tách cát..);</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f) </w:t>
      </w:r>
      <w:r w:rsidRPr="00FB0901">
        <w:rPr>
          <w:rFonts w:ascii="Arial" w:hAnsi="Arial" w:cs="Arial"/>
          <w:sz w:val="20"/>
        </w:rPr>
        <w:t>San ủi mặt bằng và làm đường phục vụ thi công, đủ để chịu tải trọng của thiết bị thi công lớn nhất, lập phương án vận chuyển đất thải, tránh gây ô nhiễm môi trường;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g) </w:t>
      </w:r>
      <w:r w:rsidRPr="00FB0901">
        <w:rPr>
          <w:rFonts w:ascii="Arial" w:hAnsi="Arial" w:cs="Arial"/>
          <w:sz w:val="20"/>
        </w:rPr>
        <w:t>Tập kết vật tư kỹ thuật</w:t>
      </w:r>
      <w:r w:rsidR="005620E3">
        <w:rPr>
          <w:rFonts w:ascii="Arial" w:hAnsi="Arial" w:cs="Arial"/>
          <w:sz w:val="20"/>
          <w:lang w:val="en-US"/>
        </w:rPr>
        <w:t xml:space="preserve"> </w:t>
      </w:r>
      <w:r w:rsidRPr="00FB0901">
        <w:rPr>
          <w:rFonts w:ascii="Arial" w:hAnsi="Arial" w:cs="Arial"/>
          <w:sz w:val="20"/>
        </w:rPr>
        <w:t>và thiết bị, kiểm tra máy móc, thiết bị trong tình trạng sẵn sàng hoạt động tốt; dụng cụ và thiết bị kiểm tra chất lượng phải có kiểm chuẩn của cơ quan đủ thẩm quyền;</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h) </w:t>
      </w:r>
      <w:r w:rsidRPr="00FB0901">
        <w:rPr>
          <w:rFonts w:ascii="Arial" w:hAnsi="Arial" w:cs="Arial"/>
          <w:sz w:val="20"/>
        </w:rPr>
        <w:t>Chuẩn bị dung dịch khoan, cốt thép cọc, ống siêu âm, ống đặt sẵn để khoan lấy lõi bê tông (nếu cần), thùng chứa đất khoan, máy khoan và các thiết bị phụ trợ (cần cẩu, máy bơm, máy trộn dung dịch, máy lọc cát, máy nén khí, máy hàn, tổ hợp ống đổ, sàn công tác phục vụ đổ bê tông, xe ch</w:t>
      </w:r>
      <w:r w:rsidRPr="005620E3" w:rsidR="005620E3">
        <w:rPr>
          <w:rFonts w:ascii="Arial" w:hAnsi="Arial" w:cs="Arial"/>
          <w:sz w:val="20"/>
        </w:rPr>
        <w:t>ở</w:t>
      </w:r>
      <w:r w:rsidRPr="00FB0901">
        <w:rPr>
          <w:rFonts w:ascii="Arial" w:hAnsi="Arial" w:cs="Arial"/>
          <w:sz w:val="20"/>
        </w:rPr>
        <w:t xml:space="preserve"> đất khoan) cùng các thiết bị để kiểm tra dung dịch khoan, lỗ khoan, dụng cụ kiểm tra độ sụt bê tông, hộp lấy mẫu bê tông, dưỡng định vị lỗ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i) </w:t>
      </w:r>
      <w:r w:rsidRPr="00FB0901">
        <w:rPr>
          <w:rFonts w:ascii="Arial" w:hAnsi="Arial" w:cs="Arial"/>
          <w:sz w:val="20"/>
        </w:rPr>
        <w:t>Lập biểu kiểm tra và nghiệm thu các công đoạn thi công theo mẫu in sẵn (xem Phụ lục 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5.3 </w:t>
      </w:r>
      <w:r w:rsidRPr="00FB0901">
        <w:rPr>
          <w:rFonts w:ascii="Arial" w:hAnsi="Arial" w:cs="Arial"/>
          <w:sz w:val="20"/>
        </w:rPr>
        <w:t>Hệ thống mốc chuẩn và mốc định vị trục móng phải đáp ứng điều kiện độ chính xác về tọa độ và cao độ theo yêu cầu kỹ thuật của công trình. Nhà thầu có trách nhiệm nhận và bảo quản hệ thống mốc chuẩn trong suốt quá trình thi công cọc.</w:t>
      </w:r>
    </w:p>
    <w:p w:rsidR="00314607" w:rsidRPr="00FB0901" w:rsidP="00FB0901">
      <w:pPr>
        <w:widowControl/>
        <w:spacing w:before="120"/>
        <w:rPr>
          <w:rFonts w:ascii="Arial" w:hAnsi="Arial" w:cs="Arial"/>
          <w:sz w:val="20"/>
        </w:rPr>
      </w:pPr>
      <w:r w:rsidRPr="00FB0901">
        <w:rPr>
          <w:rFonts w:ascii="Arial" w:hAnsi="Arial" w:cs="Arial"/>
          <w:sz w:val="20"/>
        </w:rPr>
        <w:t>Lập biên bản nghiệm thu công tác chẩn bị trước khi thi công.</w:t>
      </w:r>
    </w:p>
    <w:p w:rsidR="00314607" w:rsidRPr="005620E3" w:rsidP="00FB0901">
      <w:pPr>
        <w:widowControl/>
        <w:spacing w:before="120"/>
        <w:rPr>
          <w:rFonts w:ascii="Arial" w:hAnsi="Arial" w:cs="Arial"/>
          <w:b/>
          <w:sz w:val="20"/>
        </w:rPr>
      </w:pPr>
      <w:bookmarkStart w:id="8" w:name="dieu_6"/>
      <w:r w:rsidRPr="005620E3" w:rsidR="00FB0901">
        <w:rPr>
          <w:rFonts w:ascii="Arial" w:hAnsi="Arial" w:cs="Arial"/>
          <w:b/>
          <w:sz w:val="20"/>
        </w:rPr>
        <w:t xml:space="preserve">6 </w:t>
      </w:r>
      <w:r w:rsidRPr="005620E3">
        <w:rPr>
          <w:rFonts w:ascii="Arial" w:hAnsi="Arial" w:cs="Arial"/>
          <w:b/>
          <w:sz w:val="20"/>
        </w:rPr>
        <w:t>Dung dịch khoan</w:t>
      </w:r>
      <w:bookmarkEnd w:id="8"/>
    </w:p>
    <w:p w:rsidR="00314607" w:rsidRPr="00FB0901" w:rsidP="00FB0901">
      <w:pPr>
        <w:widowControl/>
        <w:spacing w:before="120"/>
        <w:rPr>
          <w:rFonts w:ascii="Arial" w:hAnsi="Arial" w:cs="Arial"/>
          <w:sz w:val="20"/>
        </w:rPr>
      </w:pPr>
      <w:r w:rsidRPr="00FB0901" w:rsidR="00FB0901">
        <w:rPr>
          <w:rFonts w:ascii="Arial" w:hAnsi="Arial" w:cs="Arial"/>
          <w:sz w:val="20"/>
        </w:rPr>
        <w:t xml:space="preserve">6.1 </w:t>
      </w:r>
      <w:r w:rsidRPr="00FB0901">
        <w:rPr>
          <w:rFonts w:ascii="Arial" w:hAnsi="Arial" w:cs="Arial"/>
          <w:sz w:val="20"/>
        </w:rPr>
        <w:t>Tuỳ theo điều kiện địa chất, thuỷ văn, nước ngầm, thiết bị khoan để chọn phương pháp giữ thành hố khoan và dung dịch khoan thích hợp. Cao độ dung dịch khoan được chọn dựa trên tính toán theo nguyên lý cân bằng áp lực ngang giữa cột dung dịch trong hố khoan và áp lực của đất nền và nước quanh vách lỗ. Khi khoan trong địa tầng dễ sụt l</w:t>
      </w:r>
      <w:r w:rsidRPr="005620E3" w:rsidR="005620E3">
        <w:rPr>
          <w:rFonts w:ascii="Arial" w:hAnsi="Arial" w:cs="Arial"/>
          <w:sz w:val="20"/>
        </w:rPr>
        <w:t>ở</w:t>
      </w:r>
      <w:r w:rsidRPr="00FB0901">
        <w:rPr>
          <w:rFonts w:ascii="Arial" w:hAnsi="Arial" w:cs="Arial"/>
          <w:sz w:val="20"/>
        </w:rPr>
        <w:t>, áp lực cột dung dịch phải luôn lớn hơn áp lực ngang của đất và nước bên ngoài.</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6.2 </w:t>
      </w:r>
      <w:r w:rsidRPr="00FB0901">
        <w:rPr>
          <w:rFonts w:ascii="Arial" w:hAnsi="Arial" w:cs="Arial"/>
          <w:sz w:val="20"/>
        </w:rPr>
        <w:t xml:space="preserve">Khi áp lực ngang của đất và nước bên ngoài lỗ khoan lớn (do tải trọng của thiết bị thi công hay của các công trình lân cận sẵn có...) thì phải dùng ống vách để chống </w:t>
      </w:r>
      <w:r w:rsidR="005620E3">
        <w:rPr>
          <w:rFonts w:ascii="Arial" w:hAnsi="Arial" w:cs="Arial"/>
          <w:sz w:val="20"/>
        </w:rPr>
        <w:t>sụt lở</w:t>
      </w:r>
      <w:r w:rsidRPr="00FB0901">
        <w:rPr>
          <w:rFonts w:ascii="Arial" w:hAnsi="Arial" w:cs="Arial"/>
          <w:sz w:val="20"/>
        </w:rPr>
        <w:t>, chiều sâu ống vách tính theo nguyên lý cân bằng áp nêu trên. Khi khoan gần công trình hiện hữu nếu có nguy cơ sập thành lỗ khoan thì phải dùng ống chống suốt chiều sâu lỗ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6.3 </w:t>
      </w:r>
      <w:r w:rsidRPr="00FB0901">
        <w:rPr>
          <w:rFonts w:ascii="Arial" w:hAnsi="Arial" w:cs="Arial"/>
          <w:sz w:val="20"/>
        </w:rPr>
        <w:t xml:space="preserve">Dung dịch bentonite dùng giữ thành hố khoan nơi địa tầng dễ </w:t>
      </w:r>
      <w:r w:rsidR="005620E3">
        <w:rPr>
          <w:rFonts w:ascii="Arial" w:hAnsi="Arial" w:cs="Arial"/>
          <w:sz w:val="20"/>
        </w:rPr>
        <w:t>sụt lở</w:t>
      </w:r>
      <w:r w:rsidRPr="00FB0901">
        <w:rPr>
          <w:rFonts w:ascii="Arial" w:hAnsi="Arial" w:cs="Arial"/>
          <w:sz w:val="20"/>
        </w:rPr>
        <w:t xml:space="preserve"> cho mọi loại thiết bị khoan, giữ cho mùn khoan không lắng đọng dưới đáy hố khoan và đưa mùn khoan ra ngoài phải đảm bảo được yêu cầu giữ ổn định vách hố khoan trong suốt quá trình thi công cọc. Khi mực nước ngầm cao (lên đến mặt đất) cho phép tăng tỷ trọng dung dịch bằng các chất có tỷ trọng cao như barit, cát magnetic ...</w:t>
      </w:r>
    </w:p>
    <w:p w:rsidR="00314607" w:rsidRPr="00FB0901" w:rsidP="00FB0901">
      <w:pPr>
        <w:widowControl/>
        <w:spacing w:before="120"/>
        <w:rPr>
          <w:rFonts w:ascii="Arial" w:hAnsi="Arial" w:cs="Arial"/>
          <w:sz w:val="20"/>
        </w:rPr>
      </w:pPr>
      <w:r w:rsidRPr="00FB0901" w:rsidR="00FB0901">
        <w:rPr>
          <w:rFonts w:ascii="Arial" w:hAnsi="Arial" w:cs="Arial"/>
          <w:sz w:val="20"/>
        </w:rPr>
        <w:t>6</w:t>
      </w:r>
      <w:r w:rsidRPr="00FB0901" w:rsidR="00FB0901">
        <w:rPr>
          <w:rFonts w:ascii="Arial" w:hAnsi="Arial" w:cs="Arial"/>
          <w:sz w:val="20"/>
        </w:rPr>
        <w:t xml:space="preserve">.4 </w:t>
      </w:r>
      <w:r w:rsidRPr="00FB0901">
        <w:rPr>
          <w:rFonts w:ascii="Arial" w:hAnsi="Arial" w:cs="Arial"/>
          <w:sz w:val="20"/>
        </w:rPr>
        <w:t>Kiểm tra dung dịch bentonite từ khi chế bị cho tới khi kết thúc đổ bê tông từng cọc, kể cả việc điều chỉnh để đảm bảo độ nhớt và tỷ trọng thích hợp nhằm tránh lắng đáy cọc quá giới hạn cho phép cần tuân theo các quy định nêu trong Điều 12 và các yêu cầu đặc biệt (nếu có) của Thiết kế. Dung dịch có thể tái sử dụng trong thời gian thi công công trình nếu đảm bảo được các chỉ tiêu thích hợp, nhưng không quá 6 tháng.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6.5 </w:t>
      </w:r>
      <w:r w:rsidRPr="00FB0901">
        <w:rPr>
          <w:rFonts w:ascii="Arial" w:hAnsi="Arial" w:cs="Arial"/>
          <w:sz w:val="20"/>
        </w:rPr>
        <w:t xml:space="preserve">Khi dùng dung dịch polime hoặc các hoá phẩm khác ngoài các chức năng giữ ổn định thành hố khoan phải kiểm tra </w:t>
      </w:r>
      <w:r w:rsidR="005620E3">
        <w:rPr>
          <w:rFonts w:ascii="Arial" w:hAnsi="Arial" w:cs="Arial"/>
          <w:sz w:val="20"/>
        </w:rPr>
        <w:t>ảnh hưởng</w:t>
      </w:r>
      <w:r w:rsidRPr="00FB0901">
        <w:rPr>
          <w:rFonts w:ascii="Arial" w:hAnsi="Arial" w:cs="Arial"/>
          <w:sz w:val="20"/>
        </w:rPr>
        <w:t xml:space="preserve"> của nó đến môi trường đất-nước (tại khu vực công trình và nơi chôn lấp đất khoan).</w:t>
      </w:r>
    </w:p>
    <w:p w:rsidR="00314607" w:rsidRPr="005620E3" w:rsidP="00FB0901">
      <w:pPr>
        <w:widowControl/>
        <w:spacing w:before="120"/>
        <w:rPr>
          <w:rFonts w:ascii="Arial" w:hAnsi="Arial" w:cs="Arial"/>
          <w:b/>
          <w:sz w:val="20"/>
        </w:rPr>
      </w:pPr>
      <w:bookmarkStart w:id="9" w:name="dieu_7"/>
      <w:r w:rsidRPr="005620E3" w:rsidR="00FB0901">
        <w:rPr>
          <w:rFonts w:ascii="Arial" w:hAnsi="Arial" w:cs="Arial"/>
          <w:b/>
          <w:sz w:val="20"/>
        </w:rPr>
        <w:t xml:space="preserve">7 </w:t>
      </w:r>
      <w:r w:rsidRPr="005620E3">
        <w:rPr>
          <w:rFonts w:ascii="Arial" w:hAnsi="Arial" w:cs="Arial"/>
          <w:b/>
          <w:sz w:val="20"/>
        </w:rPr>
        <w:t>Công tác tạo lỗ khoan</w:t>
      </w:r>
      <w:bookmarkEnd w:id="9"/>
    </w:p>
    <w:p w:rsidR="00314607" w:rsidRPr="00FB0901" w:rsidP="00FB0901">
      <w:pPr>
        <w:widowControl/>
        <w:spacing w:before="120"/>
        <w:rPr>
          <w:rFonts w:ascii="Arial" w:hAnsi="Arial" w:cs="Arial"/>
          <w:sz w:val="20"/>
        </w:rPr>
      </w:pPr>
      <w:r w:rsidRPr="00FB0901" w:rsidR="00FB0901">
        <w:rPr>
          <w:rFonts w:ascii="Arial" w:hAnsi="Arial" w:cs="Arial"/>
          <w:sz w:val="20"/>
        </w:rPr>
        <w:t xml:space="preserve">7.1 </w:t>
      </w:r>
      <w:r w:rsidRPr="00FB0901">
        <w:rPr>
          <w:rFonts w:ascii="Arial" w:hAnsi="Arial" w:cs="Arial"/>
          <w:sz w:val="20"/>
        </w:rPr>
        <w:t>Khoan gần cọc mới đổ xong bê tông</w:t>
      </w:r>
    </w:p>
    <w:p w:rsidR="00314607" w:rsidRPr="00FB0901" w:rsidP="00FB0901">
      <w:pPr>
        <w:widowControl/>
        <w:spacing w:before="120"/>
        <w:rPr>
          <w:rFonts w:ascii="Arial" w:hAnsi="Arial" w:cs="Arial"/>
          <w:sz w:val="20"/>
        </w:rPr>
      </w:pPr>
      <w:r w:rsidRPr="00FB0901">
        <w:rPr>
          <w:rFonts w:ascii="Arial" w:hAnsi="Arial" w:cs="Arial"/>
          <w:sz w:val="20"/>
        </w:rPr>
        <w:t>Khoan trong đất no nước khi khoảng cách mép các lỗ khoan nhỏ hơn 1,5 m nên tiến</w:t>
      </w:r>
      <w:r w:rsidRPr="00FB0901">
        <w:rPr>
          <w:rFonts w:ascii="Arial" w:hAnsi="Arial" w:cs="Arial"/>
          <w:sz w:val="20"/>
        </w:rPr>
        <w:t xml:space="preserve"> hành cách quãng</w:t>
      </w:r>
      <w:r w:rsidR="005620E3">
        <w:rPr>
          <w:rFonts w:ascii="Arial" w:hAnsi="Arial" w:cs="Arial"/>
          <w:sz w:val="20"/>
          <w:lang w:val="en-US"/>
        </w:rPr>
        <w:t xml:space="preserve"> </w:t>
      </w:r>
      <w:r w:rsidRPr="00FB0901" w:rsidR="00FB0901">
        <w:rPr>
          <w:rFonts w:ascii="Arial" w:hAnsi="Arial" w:cs="Arial"/>
          <w:sz w:val="20"/>
        </w:rPr>
        <w:t xml:space="preserve">1 </w:t>
      </w:r>
      <w:r w:rsidRPr="00FB0901">
        <w:rPr>
          <w:rFonts w:ascii="Arial" w:hAnsi="Arial" w:cs="Arial"/>
          <w:sz w:val="20"/>
        </w:rPr>
        <w:t>lỗ, khoan các lỗ nằm giữa hai cọc đã đổ bê tông nên tiến hành sau ít nhất 24 h từ khi kết thúc đổ bê tông.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7.2 </w:t>
      </w:r>
      <w:r w:rsidRPr="00FB0901">
        <w:rPr>
          <w:rFonts w:ascii="Arial" w:hAnsi="Arial" w:cs="Arial"/>
          <w:sz w:val="20"/>
        </w:rPr>
        <w:t>Thiết bị khoan tạo lỗ</w:t>
      </w:r>
    </w:p>
    <w:p w:rsidR="00314607" w:rsidRPr="00FB0901" w:rsidP="00FB0901">
      <w:pPr>
        <w:widowControl/>
        <w:spacing w:before="120"/>
        <w:rPr>
          <w:rFonts w:ascii="Arial" w:hAnsi="Arial" w:cs="Arial"/>
          <w:sz w:val="20"/>
        </w:rPr>
      </w:pPr>
      <w:r w:rsidRPr="00FB0901">
        <w:rPr>
          <w:rFonts w:ascii="Arial" w:hAnsi="Arial" w:cs="Arial"/>
          <w:sz w:val="20"/>
        </w:rPr>
        <w:t>Có nhiều thiết bị khoan tương ứng với các kiểu lấy đất đá trong lòng lỗ khoan như sau: choòng đập đá; gàu ngoạm; gàu xoay, thổi rửa để hút bùn theo chu trình thuận, nghịch ...Tuỳ theo đặc điểm địa chất công trình, vị trí công trình với các công trình lân cận, khả năng của Nhà thầu, yêu cầu của thiết kế mà chọn lựa thiết bị khoan thích hợp.</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7.3 </w:t>
      </w:r>
      <w:r w:rsidRPr="00FB0901">
        <w:rPr>
          <w:rFonts w:ascii="Arial" w:hAnsi="Arial" w:cs="Arial"/>
          <w:sz w:val="20"/>
        </w:rPr>
        <w:t>Ống chống tạm</w:t>
      </w:r>
    </w:p>
    <w:p w:rsidR="00314607" w:rsidRPr="00FB0901" w:rsidP="00FB0901">
      <w:pPr>
        <w:widowControl/>
        <w:spacing w:before="120"/>
        <w:rPr>
          <w:rFonts w:ascii="Arial" w:hAnsi="Arial" w:cs="Arial"/>
          <w:sz w:val="20"/>
        </w:rPr>
      </w:pPr>
      <w:r w:rsidRPr="00FB0901">
        <w:rPr>
          <w:rFonts w:ascii="Arial" w:hAnsi="Arial" w:cs="Arial"/>
          <w:sz w:val="20"/>
        </w:rPr>
        <w:t xml:space="preserve">Ống chống tạm (casing) dùng bảo vệ thành lỗ khoan </w:t>
      </w:r>
      <w:r w:rsidRPr="005620E3" w:rsidR="005620E3">
        <w:rPr>
          <w:rFonts w:ascii="Arial" w:hAnsi="Arial" w:cs="Arial"/>
          <w:sz w:val="20"/>
        </w:rPr>
        <w:t>ở</w:t>
      </w:r>
      <w:r w:rsidRPr="00FB0901">
        <w:rPr>
          <w:rFonts w:ascii="Arial" w:hAnsi="Arial" w:cs="Arial"/>
          <w:sz w:val="20"/>
        </w:rPr>
        <w:t xml:space="preserve"> phần đầu cọc, tránh l</w:t>
      </w:r>
      <w:r w:rsidRPr="005620E3" w:rsidR="005620E3">
        <w:rPr>
          <w:rFonts w:ascii="Arial" w:hAnsi="Arial" w:cs="Arial"/>
          <w:sz w:val="20"/>
        </w:rPr>
        <w:t>ở</w:t>
      </w:r>
      <w:r w:rsidRPr="00FB0901">
        <w:rPr>
          <w:rFonts w:ascii="Arial" w:hAnsi="Arial" w:cs="Arial"/>
          <w:sz w:val="20"/>
        </w:rPr>
        <w:t xml:space="preserve"> đất bề mặt đồng thời là ống dẫn hướng cho suốt quá trình khoan tạo lỗ. Khi hạ ống nên có dưỡng định vị để đảm bảo sai số cho phép.</w:t>
      </w:r>
    </w:p>
    <w:p w:rsidR="00314607" w:rsidRPr="00FB0901" w:rsidP="00FB0901">
      <w:pPr>
        <w:widowControl/>
        <w:spacing w:before="120"/>
        <w:rPr>
          <w:rFonts w:ascii="Arial" w:hAnsi="Arial" w:cs="Arial"/>
          <w:sz w:val="20"/>
        </w:rPr>
      </w:pPr>
      <w:r w:rsidRPr="00FB0901">
        <w:rPr>
          <w:rFonts w:ascii="Arial" w:hAnsi="Arial" w:cs="Arial"/>
          <w:sz w:val="20"/>
        </w:rPr>
        <w:t>Ống chống tạm được chế tạo thường từ 6 m đến 10 m trong các xư</w:t>
      </w:r>
      <w:r w:rsidRPr="005620E3" w:rsidR="005620E3">
        <w:rPr>
          <w:rFonts w:ascii="Arial" w:hAnsi="Arial" w:cs="Arial"/>
          <w:sz w:val="20"/>
        </w:rPr>
        <w:t>ở</w:t>
      </w:r>
      <w:r w:rsidRPr="00FB0901">
        <w:rPr>
          <w:rFonts w:ascii="Arial" w:hAnsi="Arial" w:cs="Arial"/>
          <w:sz w:val="20"/>
        </w:rPr>
        <w:t>ng cơ khí chuyên dụng, chiều dày ống thường từ 6 mm đến 16 mm.</w:t>
      </w:r>
    </w:p>
    <w:p w:rsidR="00314607" w:rsidRPr="00FB0901" w:rsidP="00FB0901">
      <w:pPr>
        <w:widowControl/>
        <w:spacing w:before="120"/>
        <w:rPr>
          <w:rFonts w:ascii="Arial" w:hAnsi="Arial" w:cs="Arial"/>
          <w:sz w:val="20"/>
        </w:rPr>
      </w:pPr>
      <w:r w:rsidRPr="00FB0901">
        <w:rPr>
          <w:rFonts w:ascii="Arial" w:hAnsi="Arial" w:cs="Arial"/>
          <w:sz w:val="20"/>
        </w:rPr>
        <w:t>Cao độ đỉnh ống cao hơn mặt đất hoặc nước cao nhất tối thiểu 0,3 m. Cao độ chân ống đảm bảo sao cho áp lực cột dung dịch lớn hơn áp lực chủ động của đất nền và hoạt tải thi công ph</w:t>
      </w:r>
      <w:r w:rsidRPr="00FB0901">
        <w:rPr>
          <w:rFonts w:ascii="Arial" w:hAnsi="Arial" w:cs="Arial"/>
          <w:sz w:val="20"/>
        </w:rPr>
        <w:t>ía bên ngoài.</w:t>
      </w:r>
    </w:p>
    <w:p w:rsidR="00314607" w:rsidRPr="00FB0901" w:rsidP="00FB0901">
      <w:pPr>
        <w:widowControl/>
        <w:spacing w:before="120"/>
        <w:rPr>
          <w:rFonts w:ascii="Arial" w:hAnsi="Arial" w:cs="Arial"/>
          <w:sz w:val="20"/>
        </w:rPr>
      </w:pPr>
      <w:r w:rsidRPr="00FB0901">
        <w:rPr>
          <w:rFonts w:ascii="Arial" w:hAnsi="Arial" w:cs="Arial"/>
          <w:sz w:val="20"/>
        </w:rPr>
        <w:t>Ống chống tạm được hạ và rút chủ yếu bằng thiết bị thuỷ lực hoặc thiết bị rung kèm theo máy khoan, khi không có thiết bị này có thể dùng búa rung đóng kết hợp lấy đất bằng gầu hoặc hạ bằng kích ép thuỷ lực.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7.4 </w:t>
      </w:r>
      <w:r w:rsidRPr="00FB0901">
        <w:rPr>
          <w:rFonts w:ascii="Arial" w:hAnsi="Arial" w:cs="Arial"/>
          <w:sz w:val="20"/>
        </w:rPr>
        <w:t>Cao độ dung dịch khoan</w:t>
      </w:r>
    </w:p>
    <w:p w:rsidR="00314607" w:rsidRPr="00FB0901" w:rsidP="00FB0901">
      <w:pPr>
        <w:widowControl/>
        <w:spacing w:before="120"/>
        <w:rPr>
          <w:rFonts w:ascii="Arial" w:hAnsi="Arial" w:cs="Arial"/>
          <w:sz w:val="20"/>
        </w:rPr>
      </w:pPr>
      <w:r w:rsidRPr="00FB0901">
        <w:rPr>
          <w:rFonts w:ascii="Arial" w:hAnsi="Arial" w:cs="Arial"/>
          <w:sz w:val="20"/>
        </w:rPr>
        <w:t>Cao độ dung dịch khoan trong lỗ phải luôn giữ sao cho áp lực của dung dịch khoan luôn lớn hơn áp lực của đất và nước ngầm phía ngoài lỗ khoan để tránh hiện tượng sập thành trước khi đổ bê tông. Cao</w:t>
      </w:r>
      <w:r w:rsidR="005620E3">
        <w:rPr>
          <w:rFonts w:ascii="Arial" w:hAnsi="Arial" w:cs="Arial"/>
          <w:sz w:val="20"/>
          <w:lang w:val="en-US"/>
        </w:rPr>
        <w:t xml:space="preserve"> </w:t>
      </w:r>
      <w:r w:rsidRPr="00FB0901">
        <w:rPr>
          <w:rFonts w:ascii="Arial" w:hAnsi="Arial" w:cs="Arial"/>
          <w:sz w:val="20"/>
        </w:rPr>
        <w:t>độ dung dịch khoan nên cao hơn mực nước ngầm ít nhất là 1,5 m. Khi có hiện tượng thất thoát dung dịch trong hố khoan nhanh thì phải có biện pháp xử lý kịp thời.</w:t>
      </w:r>
    </w:p>
    <w:p w:rsidR="00314607" w:rsidRPr="00FB0901" w:rsidP="00FB0901">
      <w:pPr>
        <w:widowControl/>
        <w:spacing w:before="120"/>
        <w:rPr>
          <w:rFonts w:ascii="Arial" w:hAnsi="Arial" w:cs="Arial"/>
          <w:sz w:val="20"/>
        </w:rPr>
      </w:pPr>
      <w:r w:rsidRPr="00FB0901">
        <w:rPr>
          <w:rFonts w:ascii="Arial" w:hAnsi="Arial" w:cs="Arial"/>
          <w:sz w:val="20"/>
        </w:rPr>
        <w:t>7.5 Đo đạc trong khi khoan</w:t>
      </w:r>
    </w:p>
    <w:p w:rsidR="00314607" w:rsidRPr="00FB0901" w:rsidP="00FB0901">
      <w:pPr>
        <w:widowControl/>
        <w:spacing w:before="120"/>
        <w:rPr>
          <w:rFonts w:ascii="Arial" w:hAnsi="Arial" w:cs="Arial"/>
          <w:sz w:val="20"/>
        </w:rPr>
      </w:pPr>
      <w:r w:rsidRPr="00FB0901">
        <w:rPr>
          <w:rFonts w:ascii="Arial" w:hAnsi="Arial" w:cs="Arial"/>
          <w:sz w:val="20"/>
        </w:rPr>
        <w:t>Đo đạc trong khi khoan gồm kiểm tra tim cọc bằng máy kinh vĩ và đo đạc độ sâu các lớp đất qua mùn khoan lấy ra và độ sâu hố khoan theo thiết kế. Các lớp đất theo chiều sâu khoan phải được ghi chép trong nhật ký khoan và hồ sơ nghiệm thu cọc (xem Phụ lục C). Khoảng 2,0 m lấy mẫu một lần. Khi phát hiện địa tầng khác với hồ sơ khảo sát địa chất công trình cần báo ngay cho Chủ đầu tư để có biện pháp xử lý kịp thời. Khi khoan đến cao độ thiết kế, tiến hành đo độ lắng. Độ lắng được xác định bằng chênh lệch chiều sâu giữa hai lần đo lúc khoan xong và sau 30 min. Nếu độ lắng vượt quá quy định cần xử lý kịp thời.</w:t>
      </w:r>
    </w:p>
    <w:p w:rsidR="00314607" w:rsidRPr="005620E3" w:rsidP="00FB0901">
      <w:pPr>
        <w:widowControl/>
        <w:spacing w:before="120"/>
        <w:rPr>
          <w:rFonts w:ascii="Arial" w:hAnsi="Arial" w:cs="Arial"/>
          <w:b/>
          <w:sz w:val="20"/>
        </w:rPr>
      </w:pPr>
      <w:bookmarkStart w:id="10" w:name="dieu_8"/>
      <w:r w:rsidRPr="005620E3" w:rsidR="00FB0901">
        <w:rPr>
          <w:rFonts w:ascii="Arial" w:hAnsi="Arial" w:cs="Arial"/>
          <w:b/>
          <w:sz w:val="20"/>
        </w:rPr>
        <w:t xml:space="preserve">8 </w:t>
      </w:r>
      <w:r w:rsidRPr="005620E3">
        <w:rPr>
          <w:rFonts w:ascii="Arial" w:hAnsi="Arial" w:cs="Arial"/>
          <w:b/>
          <w:sz w:val="20"/>
        </w:rPr>
        <w:t>Công tác gia công và hạ cốt thép</w:t>
      </w:r>
      <w:bookmarkEnd w:id="10"/>
    </w:p>
    <w:p w:rsidR="00314607" w:rsidRPr="00FB0901" w:rsidP="00FB0901">
      <w:pPr>
        <w:widowControl/>
        <w:spacing w:before="120"/>
        <w:rPr>
          <w:rFonts w:ascii="Arial" w:hAnsi="Arial" w:cs="Arial"/>
          <w:sz w:val="20"/>
        </w:rPr>
      </w:pPr>
      <w:r w:rsidRPr="00FB0901" w:rsidR="00FB0901">
        <w:rPr>
          <w:rFonts w:ascii="Arial" w:hAnsi="Arial" w:cs="Arial"/>
          <w:sz w:val="20"/>
        </w:rPr>
        <w:t xml:space="preserve">8.1 </w:t>
      </w:r>
      <w:r w:rsidRPr="00FB0901">
        <w:rPr>
          <w:rFonts w:ascii="Arial" w:hAnsi="Arial" w:cs="Arial"/>
          <w:sz w:val="20"/>
        </w:rPr>
        <w:t>Cốt thép được gia công theo bản vẽ thiết kế thi công. Nhà thầu phải bố trí mặt bằng gia công, nắn cốt thép, đánh gỉ, uốn đai, cắt và buộc lồng thép theo đúng quy định.</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8.2 </w:t>
      </w:r>
      <w:r w:rsidRPr="00FB0901">
        <w:rPr>
          <w:rFonts w:ascii="Arial" w:hAnsi="Arial" w:cs="Arial"/>
          <w:sz w:val="20"/>
        </w:rPr>
        <w:t xml:space="preserve">Cốt thép được chế tạo sẵn trong </w:t>
      </w:r>
      <w:r w:rsidR="005620E3">
        <w:rPr>
          <w:rFonts w:ascii="Arial" w:hAnsi="Arial" w:cs="Arial"/>
          <w:sz w:val="20"/>
        </w:rPr>
        <w:t>xưởng</w:t>
      </w:r>
      <w:r w:rsidRPr="00FB0901">
        <w:rPr>
          <w:rFonts w:ascii="Arial" w:hAnsi="Arial" w:cs="Arial"/>
          <w:sz w:val="20"/>
        </w:rPr>
        <w:t xml:space="preserve"> hoặc tại công trường, chế tạo thành từng lồng, chiều dài lớn nhất của mỗi lồng phụ thuộc khả năng cẩu lắp và chiều dài xuất </w:t>
      </w:r>
      <w:r w:rsidR="005620E3">
        <w:rPr>
          <w:rFonts w:ascii="Arial" w:hAnsi="Arial" w:cs="Arial"/>
          <w:sz w:val="20"/>
        </w:rPr>
        <w:t>xưởng</w:t>
      </w:r>
      <w:r w:rsidRPr="00FB0901">
        <w:rPr>
          <w:rFonts w:ascii="Arial" w:hAnsi="Arial" w:cs="Arial"/>
          <w:sz w:val="20"/>
        </w:rPr>
        <w:t xml:space="preserve"> của cốt chủ. Lồng thép phải có thép gia cường ngoài cốt chủ và cốt đai theo tính toán để đảm bảo lồng thép không bị xoắn, méo. Lồng thép phải có móc treo bằng cốt thép chuyên dùng làm móc cẩu, số lượng móc treo phải tính toán đủ để treo cả lồng vào thành ống chống tạm mà không bị tuột xuống đáy hố khoan, hoặc cấu tạo guốc cho đoạn lồng dưới cùng tránh lồng thép bị lún nghiêng cũng như để đảm bảo chiều dày lớp bê tông bảo hộ dưới đáy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8.3 </w:t>
      </w:r>
      <w:r w:rsidRPr="00FB0901">
        <w:rPr>
          <w:rFonts w:ascii="Arial" w:hAnsi="Arial" w:cs="Arial"/>
          <w:sz w:val="20"/>
        </w:rPr>
        <w:t>Cốt gia cường thường dùng cùng đường kính với cốt chủ, uốn thành vòng đặt phía trong cốt chủ khoảng cách từ 2,5 m đến 3,0 m, liên kết với cốt chủ bằng hàn đính và dây buộc theo yêu cầu của thiết kế. Khi chuyên ch</w:t>
      </w:r>
      <w:r w:rsidRPr="005620E3" w:rsidR="005620E3">
        <w:rPr>
          <w:rFonts w:ascii="Arial" w:hAnsi="Arial" w:cs="Arial"/>
          <w:sz w:val="20"/>
        </w:rPr>
        <w:t>ở</w:t>
      </w:r>
      <w:r w:rsidRPr="00FB0901">
        <w:rPr>
          <w:rFonts w:ascii="Arial" w:hAnsi="Arial" w:cs="Arial"/>
          <w:sz w:val="20"/>
        </w:rPr>
        <w:t>, cẩu lắp có thể dùng cách chống tạm bên trong lồng thép để tránh hiện tượng biến hình.</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8.4 </w:t>
      </w:r>
      <w:r w:rsidRPr="00FB0901">
        <w:rPr>
          <w:rFonts w:ascii="Arial" w:hAnsi="Arial" w:cs="Arial"/>
          <w:sz w:val="20"/>
        </w:rPr>
        <w:t>Định tâm lồng thép bằng các con kê chế tạo từ thép trơn hàn vào cốt chủ đối xứng qua tâm cọc, hoặc bằng các viên tròn xi măng - cát, theo nguyên lý bánh xe trượt, cố định vào giữa 2 thanh cốt chủ bằng thanh thép trục. Chiều rộng hoặc bán kính con kê phụ thuộc vào chiều dày lớp bảo hộ, thông thường là 5 cm. Số lượng con kê phải đủ để hạ lồng thép chính tâm.</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8.5 </w:t>
      </w:r>
      <w:r w:rsidRPr="00FB0901">
        <w:rPr>
          <w:rFonts w:ascii="Arial" w:hAnsi="Arial" w:cs="Arial"/>
          <w:sz w:val="20"/>
        </w:rPr>
        <w:t>Nối các đoạn lồng thép chủ yếu bằng dây buộc, chiều dài mối nối theo quy định của thiết kế. Khi cọc có chiều dài lớn, Nhà thầu phải có thêm biện pháp gia cường mối nối để tránh tụt lồng thép khi lắp hạ.</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8.6 </w:t>
      </w:r>
      <w:r w:rsidRPr="00FB0901">
        <w:rPr>
          <w:rFonts w:ascii="Arial" w:hAnsi="Arial" w:cs="Arial"/>
          <w:sz w:val="20"/>
        </w:rPr>
        <w:t>Ống siêu âm (thường là ống thép đường kính 60 mm) cần được buộc chặt vào cốt thép chủ, đáy ống được bịt kín và hạ sát xuống đáy cọc, nối ống bằng hàn, có măng xông, đảm bảo kín, tránh rò rỉ nước xi măng làm tắc ống, khi lắp đặt cần đảm bảo đồng tâm. Chiều dài ống siêu âm theo chỉ định của</w:t>
      </w:r>
      <w:r w:rsidR="005620E3">
        <w:rPr>
          <w:rFonts w:ascii="Arial" w:hAnsi="Arial" w:cs="Arial"/>
          <w:sz w:val="20"/>
          <w:lang w:val="en-US"/>
        </w:rPr>
        <w:t xml:space="preserve"> </w:t>
      </w:r>
      <w:r w:rsidRPr="00FB0901">
        <w:rPr>
          <w:rFonts w:ascii="Arial" w:hAnsi="Arial" w:cs="Arial"/>
          <w:sz w:val="20"/>
        </w:rPr>
        <w:t>thiết kế, thông thường được đặt cao hơn mặt đất san lấp xung quanh cọc từ 10 cm đến 20 cm. Sau khi đổ bê tông các ống được đổ đầy nước sạch và bịt kín, tránh vật lạ rơi vào làm tắc ống.</w:t>
      </w:r>
    </w:p>
    <w:p w:rsidR="00314607" w:rsidRPr="00FB0901" w:rsidP="00FB0901">
      <w:pPr>
        <w:widowControl/>
        <w:spacing w:before="120"/>
        <w:rPr>
          <w:rFonts w:ascii="Arial" w:hAnsi="Arial" w:cs="Arial"/>
          <w:sz w:val="20"/>
        </w:rPr>
      </w:pPr>
      <w:r w:rsidRPr="00FB0901">
        <w:rPr>
          <w:rFonts w:ascii="Arial" w:hAnsi="Arial" w:cs="Arial"/>
          <w:sz w:val="20"/>
        </w:rPr>
        <w:t>CHÚ THÍCH: Số lượng ống siêu âm cho 1 cọc thường quy định như sau:</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2 ống cho cọc có đường kính 60 cm;</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3 ống cho cọc có đường kính từ 60 cm đến 100 cm</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4 ống cho cọc có đường kính lớn hơn 100 cm.</w:t>
      </w:r>
    </w:p>
    <w:p w:rsidR="00314607" w:rsidRPr="005620E3" w:rsidP="00FB0901">
      <w:pPr>
        <w:widowControl/>
        <w:spacing w:before="120"/>
        <w:rPr>
          <w:rFonts w:ascii="Arial" w:hAnsi="Arial" w:cs="Arial"/>
          <w:b/>
          <w:sz w:val="20"/>
        </w:rPr>
      </w:pPr>
      <w:bookmarkStart w:id="11" w:name="dieu_9"/>
      <w:r w:rsidRPr="005620E3" w:rsidR="00FB0901">
        <w:rPr>
          <w:rFonts w:ascii="Arial" w:hAnsi="Arial" w:cs="Arial"/>
          <w:b/>
          <w:sz w:val="20"/>
        </w:rPr>
        <w:t xml:space="preserve">9 </w:t>
      </w:r>
      <w:r w:rsidRPr="005620E3">
        <w:rPr>
          <w:rFonts w:ascii="Arial" w:hAnsi="Arial" w:cs="Arial"/>
          <w:b/>
          <w:sz w:val="20"/>
        </w:rPr>
        <w:t>Xử lý cặn lắng đáy lỗ khoan trước khi đổ bê tông</w:t>
      </w:r>
      <w:bookmarkEnd w:id="11"/>
    </w:p>
    <w:p w:rsidR="00314607" w:rsidRPr="00FB0901" w:rsidP="00FB0901">
      <w:pPr>
        <w:widowControl/>
        <w:spacing w:before="120"/>
        <w:rPr>
          <w:rFonts w:ascii="Arial" w:hAnsi="Arial" w:cs="Arial"/>
          <w:sz w:val="20"/>
        </w:rPr>
      </w:pPr>
      <w:r w:rsidRPr="00FB0901" w:rsidR="00FB0901">
        <w:rPr>
          <w:rFonts w:ascii="Arial" w:hAnsi="Arial" w:cs="Arial"/>
          <w:sz w:val="20"/>
        </w:rPr>
        <w:t xml:space="preserve">9.1 </w:t>
      </w:r>
      <w:r w:rsidRPr="00FB0901">
        <w:rPr>
          <w:rFonts w:ascii="Arial" w:hAnsi="Arial" w:cs="Arial"/>
          <w:sz w:val="20"/>
        </w:rPr>
        <w:t xml:space="preserve">Sau khi hạ cốt thép mà cặn lắng vẫn quá quy định phải dùng biện pháp khí nâng (air lift) hoặc bơm hút bằng máy bơm. Liên tục bổ sung dung dịch khoan để đảm bảo cao độ dung </w:t>
      </w:r>
      <w:r w:rsidR="005620E3">
        <w:rPr>
          <w:rFonts w:ascii="Arial" w:hAnsi="Arial" w:cs="Arial"/>
          <w:sz w:val="20"/>
          <w:lang w:val="en-US"/>
        </w:rPr>
        <w:t>d</w:t>
      </w:r>
      <w:r w:rsidRPr="005620E3" w:rsidR="005620E3">
        <w:rPr>
          <w:rFonts w:ascii="Arial" w:hAnsi="Arial" w:cs="Arial"/>
          <w:sz w:val="20"/>
          <w:lang w:val="en-US"/>
        </w:rPr>
        <w:t>ịch</w:t>
      </w:r>
      <w:r w:rsidRPr="00FB0901">
        <w:rPr>
          <w:rFonts w:ascii="Arial" w:hAnsi="Arial" w:cs="Arial"/>
          <w:sz w:val="20"/>
        </w:rPr>
        <w:t xml:space="preserve"> theo quy định, tránh gây sập thành lỗ khoan.</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9.2 </w:t>
      </w:r>
      <w:r w:rsidRPr="00FB0901">
        <w:rPr>
          <w:rFonts w:ascii="Arial" w:hAnsi="Arial" w:cs="Arial"/>
          <w:sz w:val="20"/>
        </w:rPr>
        <w:t>Công nghệ khí nâng được dùng để làm sạch hố khoan. Khí nén được đưa xuống gần đáy hố khoan qua ống thép đường kính khoảng 60 mm, dày từ 3 mm đến 4 mm, cách đáy khoảng từ 50 cm đến 60 cm. Khí nén trộn với bùn nặng tạo thành loại bùn nhẹ dâng lên theo ống đổ bê tông (ống tremi) ra ngoài; bùn nặng dưới đáy ống tremi lại được trộn với khí nén thành bùn nhẹ; dung dịch khoan tươi được bổ sung liên tục bù cho bùn nặng đã trào ra; quá trình thổi rửa tiến hành cho tới khi các chỉ tiêu của dung dịch khoan và độ lắng đạt yêu cầu quy định.</w:t>
      </w:r>
    </w:p>
    <w:p w:rsidR="00314607" w:rsidRPr="005620E3" w:rsidP="00FB0901">
      <w:pPr>
        <w:widowControl/>
        <w:spacing w:before="120"/>
        <w:rPr>
          <w:rFonts w:ascii="Arial" w:hAnsi="Arial" w:cs="Arial"/>
          <w:b/>
          <w:sz w:val="20"/>
        </w:rPr>
      </w:pPr>
      <w:bookmarkStart w:id="12" w:name="dieu_10"/>
      <w:r w:rsidRPr="005620E3" w:rsidR="00FB0901">
        <w:rPr>
          <w:rFonts w:ascii="Arial" w:hAnsi="Arial" w:cs="Arial"/>
          <w:b/>
          <w:sz w:val="20"/>
        </w:rPr>
        <w:t xml:space="preserve">10 </w:t>
      </w:r>
      <w:r w:rsidRPr="005620E3">
        <w:rPr>
          <w:rFonts w:ascii="Arial" w:hAnsi="Arial" w:cs="Arial"/>
          <w:b/>
          <w:sz w:val="20"/>
        </w:rPr>
        <w:t>Đổ bê tông</w:t>
      </w:r>
      <w:bookmarkEnd w:id="12"/>
    </w:p>
    <w:p w:rsidR="00314607" w:rsidRPr="00FB0901" w:rsidP="00FB0901">
      <w:pPr>
        <w:widowControl/>
        <w:spacing w:before="120"/>
        <w:rPr>
          <w:rFonts w:ascii="Arial" w:hAnsi="Arial" w:cs="Arial"/>
          <w:sz w:val="20"/>
        </w:rPr>
      </w:pPr>
      <w:r w:rsidRPr="00FB0901" w:rsidR="00FB0901">
        <w:rPr>
          <w:rFonts w:ascii="Arial" w:hAnsi="Arial" w:cs="Arial"/>
          <w:sz w:val="20"/>
        </w:rPr>
        <w:t xml:space="preserve">10.1 </w:t>
      </w:r>
      <w:r w:rsidRPr="00FB0901">
        <w:rPr>
          <w:rFonts w:ascii="Arial" w:hAnsi="Arial" w:cs="Arial"/>
          <w:sz w:val="20"/>
        </w:rPr>
        <w:t>Bê tông dùng thi công cọc khoan nhồi phải được thiết kế thành phần hỗn hợp và điều chỉnh bằng</w:t>
      </w:r>
      <w:r w:rsidR="005620E3">
        <w:rPr>
          <w:rFonts w:ascii="Arial" w:hAnsi="Arial" w:cs="Arial"/>
          <w:sz w:val="20"/>
          <w:lang w:val="en-US"/>
        </w:rPr>
        <w:t xml:space="preserve"> </w:t>
      </w:r>
      <w:r w:rsidRPr="00FB0901">
        <w:rPr>
          <w:rFonts w:ascii="Arial" w:hAnsi="Arial" w:cs="Arial"/>
          <w:sz w:val="20"/>
        </w:rPr>
        <w:t>thí nghiệm, các loại vật liệu cấu thành hỗn hợp bê</w:t>
      </w:r>
      <w:r w:rsidR="005620E3">
        <w:rPr>
          <w:rFonts w:ascii="Arial" w:hAnsi="Arial" w:cs="Arial"/>
          <w:sz w:val="20"/>
        </w:rPr>
        <w:t xml:space="preserve"> </w:t>
      </w:r>
      <w:r w:rsidRPr="00FB0901">
        <w:rPr>
          <w:rFonts w:ascii="Arial" w:hAnsi="Arial" w:cs="Arial"/>
          <w:sz w:val="20"/>
        </w:rPr>
        <w:t>tông</w:t>
      </w:r>
      <w:r w:rsidR="005620E3">
        <w:rPr>
          <w:rFonts w:ascii="Arial" w:hAnsi="Arial" w:cs="Arial"/>
          <w:sz w:val="20"/>
        </w:rPr>
        <w:t xml:space="preserve"> </w:t>
      </w:r>
      <w:r w:rsidRPr="00FB0901">
        <w:rPr>
          <w:rFonts w:ascii="Arial" w:hAnsi="Arial" w:cs="Arial"/>
          <w:sz w:val="20"/>
        </w:rPr>
        <w:t>phải</w:t>
      </w:r>
      <w:r w:rsidR="005620E3">
        <w:rPr>
          <w:rFonts w:ascii="Arial" w:hAnsi="Arial" w:cs="Arial"/>
          <w:sz w:val="20"/>
        </w:rPr>
        <w:t xml:space="preserve"> </w:t>
      </w:r>
      <w:r w:rsidRPr="00FB0901">
        <w:rPr>
          <w:rFonts w:ascii="Arial" w:hAnsi="Arial" w:cs="Arial"/>
          <w:sz w:val="20"/>
        </w:rPr>
        <w:t>được</w:t>
      </w:r>
      <w:r w:rsidR="005620E3">
        <w:rPr>
          <w:rFonts w:ascii="Arial" w:hAnsi="Arial" w:cs="Arial"/>
          <w:sz w:val="20"/>
        </w:rPr>
        <w:t xml:space="preserve"> </w:t>
      </w:r>
      <w:r w:rsidRPr="00FB0901">
        <w:rPr>
          <w:rFonts w:ascii="Arial" w:hAnsi="Arial" w:cs="Arial"/>
          <w:sz w:val="20"/>
        </w:rPr>
        <w:t>kiểm</w:t>
      </w:r>
      <w:r w:rsidR="005620E3">
        <w:rPr>
          <w:rFonts w:ascii="Arial" w:hAnsi="Arial" w:cs="Arial"/>
          <w:sz w:val="20"/>
        </w:rPr>
        <w:t xml:space="preserve"> </w:t>
      </w:r>
      <w:r w:rsidRPr="00FB0901">
        <w:rPr>
          <w:rFonts w:ascii="Arial" w:hAnsi="Arial" w:cs="Arial"/>
          <w:sz w:val="20"/>
        </w:rPr>
        <w:t>định chất</w:t>
      </w:r>
      <w:r w:rsidR="005620E3">
        <w:rPr>
          <w:rFonts w:ascii="Arial" w:hAnsi="Arial" w:cs="Arial"/>
          <w:sz w:val="20"/>
        </w:rPr>
        <w:t xml:space="preserve"> </w:t>
      </w:r>
      <w:r w:rsidRPr="00FB0901">
        <w:rPr>
          <w:rFonts w:ascii="Arial" w:hAnsi="Arial" w:cs="Arial"/>
          <w:sz w:val="20"/>
        </w:rPr>
        <w:t>lượng</w:t>
      </w:r>
      <w:r w:rsidR="005620E3">
        <w:rPr>
          <w:rFonts w:ascii="Arial" w:hAnsi="Arial" w:cs="Arial"/>
          <w:sz w:val="20"/>
        </w:rPr>
        <w:t xml:space="preserve"> </w:t>
      </w:r>
      <w:r w:rsidRPr="00FB0901">
        <w:rPr>
          <w:rFonts w:ascii="Arial" w:hAnsi="Arial" w:cs="Arial"/>
          <w:sz w:val="20"/>
        </w:rPr>
        <w:t>theo</w:t>
      </w:r>
      <w:r w:rsidR="005620E3">
        <w:rPr>
          <w:rFonts w:ascii="Arial" w:hAnsi="Arial" w:cs="Arial"/>
          <w:sz w:val="20"/>
        </w:rPr>
        <w:t xml:space="preserve"> </w:t>
      </w:r>
      <w:r w:rsidRPr="00FB0901">
        <w:rPr>
          <w:rFonts w:ascii="Arial" w:hAnsi="Arial" w:cs="Arial"/>
          <w:sz w:val="20"/>
        </w:rPr>
        <w:t>các tiêu</w:t>
      </w:r>
      <w:r w:rsidR="005620E3">
        <w:rPr>
          <w:rFonts w:ascii="Arial" w:hAnsi="Arial" w:cs="Arial"/>
          <w:sz w:val="20"/>
          <w:lang w:val="en-US"/>
        </w:rPr>
        <w:t xml:space="preserve"> </w:t>
      </w:r>
      <w:r w:rsidRPr="00FB0901">
        <w:rPr>
          <w:rFonts w:ascii="Arial" w:hAnsi="Arial" w:cs="Arial"/>
          <w:sz w:val="20"/>
        </w:rPr>
        <w:t>chuẩn Việt Nam hiện hành. Có thể dùng phụ gia</w:t>
      </w:r>
      <w:r w:rsidR="005620E3">
        <w:rPr>
          <w:rFonts w:ascii="Arial" w:hAnsi="Arial" w:cs="Arial"/>
          <w:sz w:val="20"/>
        </w:rPr>
        <w:t xml:space="preserve"> </w:t>
      </w:r>
      <w:r w:rsidRPr="00FB0901">
        <w:rPr>
          <w:rFonts w:ascii="Arial" w:hAnsi="Arial" w:cs="Arial"/>
          <w:sz w:val="20"/>
        </w:rPr>
        <w:t>bê</w:t>
      </w:r>
      <w:r w:rsidR="005620E3">
        <w:rPr>
          <w:rFonts w:ascii="Arial" w:hAnsi="Arial" w:cs="Arial"/>
          <w:sz w:val="20"/>
        </w:rPr>
        <w:t xml:space="preserve"> </w:t>
      </w:r>
      <w:r w:rsidRPr="00FB0901">
        <w:rPr>
          <w:rFonts w:ascii="Arial" w:hAnsi="Arial" w:cs="Arial"/>
          <w:sz w:val="20"/>
        </w:rPr>
        <w:t>tông</w:t>
      </w:r>
      <w:r w:rsidR="005620E3">
        <w:rPr>
          <w:rFonts w:ascii="Arial" w:hAnsi="Arial" w:cs="Arial"/>
          <w:sz w:val="20"/>
        </w:rPr>
        <w:t xml:space="preserve"> </w:t>
      </w:r>
      <w:r w:rsidRPr="00FB0901">
        <w:rPr>
          <w:rFonts w:ascii="Arial" w:hAnsi="Arial" w:cs="Arial"/>
          <w:sz w:val="20"/>
        </w:rPr>
        <w:t>để tăng</w:t>
      </w:r>
      <w:r w:rsidR="005620E3">
        <w:rPr>
          <w:rFonts w:ascii="Arial" w:hAnsi="Arial" w:cs="Arial"/>
          <w:sz w:val="20"/>
        </w:rPr>
        <w:t xml:space="preserve"> </w:t>
      </w:r>
      <w:r w:rsidRPr="00FB0901">
        <w:rPr>
          <w:rFonts w:ascii="Arial" w:hAnsi="Arial" w:cs="Arial"/>
          <w:sz w:val="20"/>
        </w:rPr>
        <w:t>độ</w:t>
      </w:r>
      <w:r w:rsidR="005620E3">
        <w:rPr>
          <w:rFonts w:ascii="Arial" w:hAnsi="Arial" w:cs="Arial"/>
          <w:sz w:val="20"/>
        </w:rPr>
        <w:t xml:space="preserve"> </w:t>
      </w:r>
      <w:r w:rsidRPr="00FB0901">
        <w:rPr>
          <w:rFonts w:ascii="Arial" w:hAnsi="Arial" w:cs="Arial"/>
          <w:sz w:val="20"/>
        </w:rPr>
        <w:t>sụt của</w:t>
      </w:r>
      <w:r w:rsidR="005620E3">
        <w:rPr>
          <w:rFonts w:ascii="Arial" w:hAnsi="Arial" w:cs="Arial"/>
          <w:sz w:val="20"/>
        </w:rPr>
        <w:t xml:space="preserve"> </w:t>
      </w:r>
      <w:r w:rsidRPr="00FB0901">
        <w:rPr>
          <w:rFonts w:ascii="Arial" w:hAnsi="Arial" w:cs="Arial"/>
          <w:sz w:val="20"/>
        </w:rPr>
        <w:t>bê tông</w:t>
      </w:r>
      <w:r w:rsidR="005620E3">
        <w:rPr>
          <w:rFonts w:ascii="Arial" w:hAnsi="Arial" w:cs="Arial"/>
          <w:sz w:val="20"/>
        </w:rPr>
        <w:t xml:space="preserve"> </w:t>
      </w:r>
      <w:r w:rsidRPr="00FB0901">
        <w:rPr>
          <w:rFonts w:ascii="Arial" w:hAnsi="Arial" w:cs="Arial"/>
          <w:sz w:val="20"/>
        </w:rPr>
        <w:t>và</w:t>
      </w:r>
      <w:r w:rsidR="005620E3">
        <w:rPr>
          <w:rFonts w:ascii="Arial" w:hAnsi="Arial" w:cs="Arial"/>
          <w:sz w:val="20"/>
        </w:rPr>
        <w:t xml:space="preserve"> </w:t>
      </w:r>
      <w:r w:rsidRPr="00FB0901">
        <w:rPr>
          <w:rFonts w:ascii="Arial" w:hAnsi="Arial" w:cs="Arial"/>
          <w:sz w:val="20"/>
        </w:rPr>
        <w:t>kéo</w:t>
      </w:r>
      <w:r w:rsidR="005620E3">
        <w:rPr>
          <w:rFonts w:ascii="Arial" w:hAnsi="Arial" w:cs="Arial"/>
          <w:sz w:val="20"/>
        </w:rPr>
        <w:t xml:space="preserve"> </w:t>
      </w:r>
      <w:r w:rsidRPr="00FB0901">
        <w:rPr>
          <w:rFonts w:ascii="Arial" w:hAnsi="Arial" w:cs="Arial"/>
          <w:sz w:val="20"/>
        </w:rPr>
        <w:t>dài thời</w:t>
      </w:r>
      <w:r w:rsidR="005620E3">
        <w:rPr>
          <w:rFonts w:ascii="Arial" w:hAnsi="Arial" w:cs="Arial"/>
          <w:sz w:val="20"/>
          <w:lang w:val="en-US"/>
        </w:rPr>
        <w:t xml:space="preserve"> </w:t>
      </w:r>
      <w:r w:rsidRPr="00FB0901">
        <w:rPr>
          <w:rFonts w:ascii="Arial" w:hAnsi="Arial" w:cs="Arial"/>
          <w:sz w:val="20"/>
        </w:rPr>
        <w:t>gian ninh kết của bê tông. Ngoài việc đảm bảo yêu cầu của thiết kế về cường độ, hỗn hợp bê tông có độ sụt từ 18 cm đến 20 cm.</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10.2 </w:t>
      </w:r>
      <w:r w:rsidRPr="00FB0901">
        <w:rPr>
          <w:rFonts w:ascii="Arial" w:hAnsi="Arial" w:cs="Arial"/>
          <w:sz w:val="20"/>
        </w:rPr>
        <w:t>Ống đổ bê tông được chế bị trong nhà máy thường có đường kính từ 219 mm đến 273 mm theo tổ hợp 0,5; 1,0; 2,0; 3,0 và 6,0 m, ống dưới cùng được tạo vát hai bên để làm cửa xả, nối ống bằng ren hình thang hoặc khớp nối dây rút đặc biệt, đảm bảo kín khít, không lọt dung dịch khoan vào trong. Đáy ống đổ bê tông phải luôn ngập trong bê tông không ít hơn 1,5 m.</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10.3 </w:t>
      </w:r>
      <w:r w:rsidRPr="00FB0901">
        <w:rPr>
          <w:rFonts w:ascii="Arial" w:hAnsi="Arial" w:cs="Arial"/>
          <w:sz w:val="20"/>
        </w:rPr>
        <w:t>Dùng nút dịch chuyển tạm thời (dùng phao bằng bọt biển hoặc nút cao su, nút nhựa có vát côn), đảm bảo cho mẻ vữa bê tông đầu tiên không tiếp xúc trực tiếp với dung dịch khoan trong ống đổ bê tông và loại trừ khoảng chân không khi đổ bê tông.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10.4 </w:t>
      </w:r>
      <w:r w:rsidRPr="00FB0901">
        <w:rPr>
          <w:rFonts w:ascii="Arial" w:hAnsi="Arial" w:cs="Arial"/>
          <w:sz w:val="20"/>
        </w:rPr>
        <w:t>Bê tông được đổ không gián đoạn trong thời gian dung dịch khoan có thể giữ thành hố khoan (thông thường là 4 h). Các xe bê tông đều được kiểm tra độ sụt đúng quy định để tránh tắc ống đổ do vữa bê tông quá khô. Dừng đổ bê tông khi cao độ bê tông cọc cao hơn cao độ cắt cọc khoảng 1 m (để loại trừ phần bê tông lẫn dung dịch khoan khi thi công đài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10.5 </w:t>
      </w:r>
      <w:r w:rsidRPr="00FB0901">
        <w:rPr>
          <w:rFonts w:ascii="Arial" w:hAnsi="Arial" w:cs="Arial"/>
          <w:sz w:val="20"/>
        </w:rPr>
        <w:t>Sau khi đổ xong mỗi xe, tiến hành đo độ dâng của bê tông trong lỗ cọc, ghi vào hồ sơ để vẽ đường đổ bê tông. Khối lượng bê tông thực tế so với kích thước lỗ cọc theo lý thuyết không được vượt quá 20 %. Khi tổn thất bê tông lớn phải kiểm tra lại biện pháp giữ thành lỗ khoan.</w:t>
      </w:r>
    </w:p>
    <w:p w:rsidR="00314607" w:rsidRPr="005620E3" w:rsidP="00FB0901">
      <w:pPr>
        <w:widowControl/>
        <w:spacing w:before="120"/>
        <w:rPr>
          <w:rFonts w:ascii="Arial" w:hAnsi="Arial" w:cs="Arial"/>
          <w:b/>
          <w:sz w:val="20"/>
        </w:rPr>
      </w:pPr>
      <w:bookmarkStart w:id="13" w:name="dieu_11"/>
      <w:r w:rsidRPr="005620E3" w:rsidR="00FB0901">
        <w:rPr>
          <w:rFonts w:ascii="Arial" w:hAnsi="Arial" w:cs="Arial"/>
          <w:b/>
          <w:sz w:val="20"/>
        </w:rPr>
        <w:t xml:space="preserve">11 </w:t>
      </w:r>
      <w:r w:rsidRPr="005620E3">
        <w:rPr>
          <w:rFonts w:ascii="Arial" w:hAnsi="Arial" w:cs="Arial"/>
          <w:b/>
          <w:sz w:val="20"/>
        </w:rPr>
        <w:t xml:space="preserve">Rút </w:t>
      </w:r>
      <w:r w:rsidRPr="005620E3" w:rsidR="005620E3">
        <w:rPr>
          <w:rFonts w:ascii="Arial" w:hAnsi="Arial" w:cs="Arial"/>
          <w:b/>
          <w:sz w:val="20"/>
        </w:rPr>
        <w:t>ố</w:t>
      </w:r>
      <w:r w:rsidRPr="005620E3">
        <w:rPr>
          <w:rFonts w:ascii="Arial" w:hAnsi="Arial" w:cs="Arial"/>
          <w:b/>
          <w:sz w:val="20"/>
        </w:rPr>
        <w:t>ng vách và vệ sinh đầu cọc</w:t>
      </w:r>
      <w:bookmarkEnd w:id="13"/>
    </w:p>
    <w:p w:rsidR="00314607" w:rsidRPr="00FB0901" w:rsidP="00FB0901">
      <w:pPr>
        <w:widowControl/>
        <w:spacing w:before="120"/>
        <w:rPr>
          <w:rFonts w:ascii="Arial" w:hAnsi="Arial" w:cs="Arial"/>
          <w:sz w:val="20"/>
        </w:rPr>
      </w:pPr>
      <w:r w:rsidRPr="00FB0901" w:rsidR="00FB0901">
        <w:rPr>
          <w:rFonts w:ascii="Arial" w:hAnsi="Arial" w:cs="Arial"/>
          <w:sz w:val="20"/>
        </w:rPr>
        <w:t xml:space="preserve">11.1 </w:t>
      </w:r>
      <w:r w:rsidRPr="00FB0901">
        <w:rPr>
          <w:rFonts w:ascii="Arial" w:hAnsi="Arial" w:cs="Arial"/>
          <w:sz w:val="20"/>
        </w:rPr>
        <w:t>Sau khi kết thúc đổ bê tông từ 15 min đến 20 min cần tiến hành rút ống chống tạm (casing) bằng hệ thống day (rút + xoay) của máy khoan hoặc đầu rung theo phương thẳng đứng, đảm bảo ổn định đầu cọc và độ chính xác tâm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11.2 </w:t>
      </w:r>
      <w:r w:rsidRPr="00FB0901">
        <w:rPr>
          <w:rFonts w:ascii="Arial" w:hAnsi="Arial" w:cs="Arial"/>
          <w:sz w:val="20"/>
        </w:rPr>
        <w:t>Sau khi rút ống vách từ 1 h đến 2 h cần tiến hành hoàn trả hố khoan bằng cách lấp đất hoặc cát, cắm biển báo cọc đã thi công cấm mọi phương tiện qua lại tránh hỏng đầu cọc và ống siêu âm.</w:t>
      </w:r>
    </w:p>
    <w:p w:rsidR="00314607" w:rsidRPr="005620E3" w:rsidP="00FB0901">
      <w:pPr>
        <w:widowControl/>
        <w:spacing w:before="120"/>
        <w:rPr>
          <w:rFonts w:ascii="Arial" w:hAnsi="Arial" w:cs="Arial"/>
          <w:b/>
          <w:sz w:val="20"/>
        </w:rPr>
      </w:pPr>
      <w:bookmarkStart w:id="14" w:name="dieu_12"/>
      <w:r w:rsidRPr="005620E3" w:rsidR="00FB0901">
        <w:rPr>
          <w:rFonts w:ascii="Arial" w:hAnsi="Arial" w:cs="Arial"/>
          <w:b/>
          <w:sz w:val="20"/>
        </w:rPr>
        <w:t>12</w:t>
      </w:r>
      <w:r w:rsidRPr="005620E3">
        <w:rPr>
          <w:rFonts w:ascii="Arial" w:hAnsi="Arial" w:cs="Arial"/>
          <w:b/>
          <w:sz w:val="20"/>
        </w:rPr>
        <w:t xml:space="preserve"> Kiểm tra và nghiệm thu</w:t>
      </w:r>
      <w:bookmarkEnd w:id="14"/>
    </w:p>
    <w:p w:rsidR="00314607" w:rsidRPr="00FB0901" w:rsidP="00FB0901">
      <w:pPr>
        <w:widowControl/>
        <w:spacing w:before="120"/>
        <w:rPr>
          <w:rFonts w:ascii="Arial" w:hAnsi="Arial" w:cs="Arial"/>
          <w:sz w:val="20"/>
        </w:rPr>
      </w:pPr>
      <w:r w:rsidRPr="00FB0901" w:rsidR="00FB0901">
        <w:rPr>
          <w:rFonts w:ascii="Arial" w:hAnsi="Arial" w:cs="Arial"/>
          <w:sz w:val="20"/>
        </w:rPr>
        <w:t xml:space="preserve">12.1 </w:t>
      </w:r>
      <w:r w:rsidRPr="00FB0901">
        <w:rPr>
          <w:rFonts w:ascii="Arial" w:hAnsi="Arial" w:cs="Arial"/>
          <w:sz w:val="20"/>
        </w:rPr>
        <w:t>Chất lượng cọc được kiểm tra trong tất cả các công đoạn thi công, ghi vào mẫu biên bản được thống nhất giữa các bên tham gia nghiệm thu, tham khảo Phụ lục 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12.2 </w:t>
      </w:r>
      <w:r w:rsidRPr="00FB0901">
        <w:rPr>
          <w:rFonts w:ascii="Arial" w:hAnsi="Arial" w:cs="Arial"/>
          <w:sz w:val="20"/>
        </w:rPr>
        <w:t>Kiểm tra dung dịch khoan</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12.2.1 </w:t>
      </w:r>
      <w:r w:rsidRPr="00FB0901">
        <w:rPr>
          <w:rFonts w:ascii="Arial" w:hAnsi="Arial" w:cs="Arial"/>
          <w:sz w:val="20"/>
        </w:rPr>
        <w:t>Dung dịch khoan phải được chuẩn bị trong các bồn chứa có dung tích đủ lớn, pha với nước sạch, cấp phối tuỳ theo chủng loại bentonite, điều kiện địa chất công trình và địa chất thuỷ văn của địa điểm xây dựng, đảm bảo</w:t>
      </w:r>
      <w:r w:rsidR="005620E3">
        <w:rPr>
          <w:rFonts w:ascii="Arial" w:hAnsi="Arial" w:cs="Arial"/>
          <w:sz w:val="20"/>
        </w:rPr>
        <w:t xml:space="preserve"> </w:t>
      </w:r>
      <w:r w:rsidRPr="00FB0901">
        <w:rPr>
          <w:rFonts w:ascii="Arial" w:hAnsi="Arial" w:cs="Arial"/>
          <w:sz w:val="20"/>
        </w:rPr>
        <w:t>giữ thành hố khoan trong</w:t>
      </w:r>
      <w:r w:rsidR="005620E3">
        <w:rPr>
          <w:rFonts w:ascii="Arial" w:hAnsi="Arial" w:cs="Arial"/>
          <w:sz w:val="20"/>
        </w:rPr>
        <w:t xml:space="preserve"> </w:t>
      </w:r>
      <w:r w:rsidRPr="00FB0901">
        <w:rPr>
          <w:rFonts w:ascii="Arial" w:hAnsi="Arial" w:cs="Arial"/>
          <w:sz w:val="20"/>
        </w:rPr>
        <w:t>suốt</w:t>
      </w:r>
      <w:r w:rsidR="005620E3">
        <w:rPr>
          <w:rFonts w:ascii="Arial" w:hAnsi="Arial" w:cs="Arial"/>
          <w:sz w:val="20"/>
        </w:rPr>
        <w:t xml:space="preserve"> </w:t>
      </w:r>
      <w:r w:rsidRPr="00FB0901">
        <w:rPr>
          <w:rFonts w:ascii="Arial" w:hAnsi="Arial" w:cs="Arial"/>
          <w:sz w:val="20"/>
        </w:rPr>
        <w:t>quá</w:t>
      </w:r>
      <w:r w:rsidR="005620E3">
        <w:rPr>
          <w:rFonts w:ascii="Arial" w:hAnsi="Arial" w:cs="Arial"/>
          <w:sz w:val="20"/>
        </w:rPr>
        <w:t xml:space="preserve"> </w:t>
      </w:r>
      <w:r w:rsidRPr="00FB0901">
        <w:rPr>
          <w:rFonts w:ascii="Arial" w:hAnsi="Arial" w:cs="Arial"/>
          <w:sz w:val="20"/>
        </w:rPr>
        <w:t>trình</w:t>
      </w:r>
      <w:r w:rsidR="005620E3">
        <w:rPr>
          <w:rFonts w:ascii="Arial" w:hAnsi="Arial" w:cs="Arial"/>
          <w:sz w:val="20"/>
        </w:rPr>
        <w:t xml:space="preserve"> </w:t>
      </w:r>
      <w:r w:rsidRPr="00FB0901">
        <w:rPr>
          <w:rFonts w:ascii="Arial" w:hAnsi="Arial" w:cs="Arial"/>
          <w:sz w:val="20"/>
        </w:rPr>
        <w:t>thi</w:t>
      </w:r>
      <w:r w:rsidR="005620E3">
        <w:rPr>
          <w:rFonts w:ascii="Arial" w:hAnsi="Arial" w:cs="Arial"/>
          <w:sz w:val="20"/>
        </w:rPr>
        <w:t xml:space="preserve"> </w:t>
      </w:r>
      <w:r w:rsidRPr="00FB0901">
        <w:rPr>
          <w:rFonts w:ascii="Arial" w:hAnsi="Arial" w:cs="Arial"/>
          <w:sz w:val="20"/>
        </w:rPr>
        <w:t>công</w:t>
      </w:r>
      <w:r w:rsidR="005620E3">
        <w:rPr>
          <w:rFonts w:ascii="Arial" w:hAnsi="Arial" w:cs="Arial"/>
          <w:sz w:val="20"/>
        </w:rPr>
        <w:t xml:space="preserve"> </w:t>
      </w:r>
      <w:r w:rsidRPr="00FB0901">
        <w:rPr>
          <w:rFonts w:ascii="Arial" w:hAnsi="Arial" w:cs="Arial"/>
          <w:sz w:val="20"/>
        </w:rPr>
        <w:t>khoan</w:t>
      </w:r>
      <w:r w:rsidR="005620E3">
        <w:rPr>
          <w:rFonts w:ascii="Arial" w:hAnsi="Arial" w:cs="Arial"/>
          <w:sz w:val="20"/>
        </w:rPr>
        <w:t xml:space="preserve"> </w:t>
      </w:r>
      <w:r w:rsidRPr="00FB0901">
        <w:rPr>
          <w:rFonts w:ascii="Arial" w:hAnsi="Arial" w:cs="Arial"/>
          <w:sz w:val="20"/>
        </w:rPr>
        <w:t>lỗ,</w:t>
      </w:r>
      <w:r w:rsidR="005620E3">
        <w:rPr>
          <w:rFonts w:ascii="Arial" w:hAnsi="Arial" w:cs="Arial"/>
          <w:sz w:val="20"/>
        </w:rPr>
        <w:t xml:space="preserve"> </w:t>
      </w:r>
      <w:r w:rsidRPr="00FB0901">
        <w:rPr>
          <w:rFonts w:ascii="Arial" w:hAnsi="Arial" w:cs="Arial"/>
          <w:sz w:val="20"/>
        </w:rPr>
        <w:t>lắp dựng cốt thép,</w:t>
      </w:r>
      <w:r w:rsidR="005620E3">
        <w:rPr>
          <w:rFonts w:ascii="Arial" w:hAnsi="Arial" w:cs="Arial"/>
          <w:sz w:val="20"/>
          <w:lang w:val="en-US"/>
        </w:rPr>
        <w:t xml:space="preserve"> </w:t>
      </w:r>
      <w:r w:rsidRPr="00FB0901">
        <w:rPr>
          <w:rFonts w:ascii="Arial" w:hAnsi="Arial" w:cs="Arial"/>
          <w:sz w:val="20"/>
        </w:rPr>
        <w:t>ống kiểm tra</w:t>
      </w:r>
      <w:r w:rsidR="005620E3">
        <w:rPr>
          <w:rFonts w:ascii="Arial" w:hAnsi="Arial" w:cs="Arial"/>
          <w:sz w:val="20"/>
        </w:rPr>
        <w:t xml:space="preserve"> </w:t>
      </w:r>
      <w:r w:rsidRPr="00FB0901">
        <w:rPr>
          <w:rFonts w:ascii="Arial" w:hAnsi="Arial" w:cs="Arial"/>
          <w:sz w:val="20"/>
        </w:rPr>
        <w:t>siêu âm,</w:t>
      </w:r>
      <w:r w:rsidR="005620E3">
        <w:rPr>
          <w:rFonts w:ascii="Arial" w:hAnsi="Arial" w:cs="Arial"/>
          <w:sz w:val="20"/>
        </w:rPr>
        <w:t xml:space="preserve"> </w:t>
      </w:r>
      <w:r w:rsidRPr="00FB0901">
        <w:rPr>
          <w:rFonts w:ascii="Arial" w:hAnsi="Arial" w:cs="Arial"/>
          <w:sz w:val="20"/>
        </w:rPr>
        <w:t>ống</w:t>
      </w:r>
      <w:r w:rsidR="005620E3">
        <w:rPr>
          <w:rFonts w:ascii="Arial" w:hAnsi="Arial" w:cs="Arial"/>
          <w:sz w:val="20"/>
        </w:rPr>
        <w:t xml:space="preserve"> </w:t>
      </w:r>
      <w:r w:rsidRPr="00FB0901">
        <w:rPr>
          <w:rFonts w:ascii="Arial" w:hAnsi="Arial" w:cs="Arial"/>
          <w:sz w:val="20"/>
        </w:rPr>
        <w:t>đặt sẵn để khoan lấy lõi đáy</w:t>
      </w:r>
      <w:r w:rsidR="005620E3">
        <w:rPr>
          <w:rFonts w:ascii="Arial" w:hAnsi="Arial" w:cs="Arial"/>
          <w:sz w:val="20"/>
        </w:rPr>
        <w:t xml:space="preserve"> </w:t>
      </w:r>
      <w:r w:rsidRPr="00FB0901">
        <w:rPr>
          <w:rFonts w:ascii="Arial" w:hAnsi="Arial" w:cs="Arial"/>
          <w:sz w:val="20"/>
        </w:rPr>
        <w:t>cọc</w:t>
      </w:r>
      <w:r w:rsidR="005620E3">
        <w:rPr>
          <w:rFonts w:ascii="Arial" w:hAnsi="Arial" w:cs="Arial"/>
          <w:sz w:val="20"/>
        </w:rPr>
        <w:t xml:space="preserve"> </w:t>
      </w:r>
      <w:r w:rsidRPr="00FB0901">
        <w:rPr>
          <w:rFonts w:ascii="Arial" w:hAnsi="Arial" w:cs="Arial"/>
          <w:sz w:val="20"/>
        </w:rPr>
        <w:t>(nếu</w:t>
      </w:r>
      <w:r w:rsidR="005620E3">
        <w:rPr>
          <w:rFonts w:ascii="Arial" w:hAnsi="Arial" w:cs="Arial"/>
          <w:sz w:val="20"/>
        </w:rPr>
        <w:t xml:space="preserve"> </w:t>
      </w:r>
      <w:r w:rsidRPr="00FB0901">
        <w:rPr>
          <w:rFonts w:ascii="Arial" w:hAnsi="Arial" w:cs="Arial"/>
          <w:sz w:val="20"/>
        </w:rPr>
        <w:t>có),</w:t>
      </w:r>
      <w:r w:rsidR="005620E3">
        <w:rPr>
          <w:rFonts w:ascii="Arial" w:hAnsi="Arial" w:cs="Arial"/>
          <w:sz w:val="20"/>
        </w:rPr>
        <w:t xml:space="preserve"> </w:t>
      </w:r>
      <w:r w:rsidRPr="00FB0901">
        <w:rPr>
          <w:rFonts w:ascii="Arial" w:hAnsi="Arial" w:cs="Arial"/>
          <w:sz w:val="20"/>
        </w:rPr>
        <w:t>cẩu</w:t>
      </w:r>
      <w:r w:rsidR="005620E3">
        <w:rPr>
          <w:rFonts w:ascii="Arial" w:hAnsi="Arial" w:cs="Arial"/>
          <w:sz w:val="20"/>
        </w:rPr>
        <w:t xml:space="preserve"> </w:t>
      </w:r>
      <w:r w:rsidRPr="00FB0901">
        <w:rPr>
          <w:rFonts w:ascii="Arial" w:hAnsi="Arial" w:cs="Arial"/>
          <w:sz w:val="20"/>
        </w:rPr>
        <w:t>lắp</w:t>
      </w:r>
      <w:r w:rsidR="005620E3">
        <w:rPr>
          <w:rFonts w:ascii="Arial" w:hAnsi="Arial" w:cs="Arial"/>
          <w:sz w:val="20"/>
        </w:rPr>
        <w:t xml:space="preserve"> </w:t>
      </w:r>
      <w:r w:rsidRPr="00FB0901">
        <w:rPr>
          <w:rFonts w:ascii="Arial" w:hAnsi="Arial" w:cs="Arial"/>
          <w:sz w:val="20"/>
        </w:rPr>
        <w:t>ống</w:t>
      </w:r>
      <w:r w:rsidR="005620E3">
        <w:rPr>
          <w:rFonts w:ascii="Arial" w:hAnsi="Arial" w:cs="Arial"/>
          <w:sz w:val="20"/>
        </w:rPr>
        <w:t xml:space="preserve"> </w:t>
      </w:r>
      <w:r w:rsidRPr="00FB0901">
        <w:rPr>
          <w:rFonts w:ascii="Arial" w:hAnsi="Arial" w:cs="Arial"/>
          <w:sz w:val="20"/>
        </w:rPr>
        <w:t>đổ</w:t>
      </w:r>
      <w:r w:rsidR="005620E3">
        <w:rPr>
          <w:rFonts w:ascii="Arial" w:hAnsi="Arial" w:cs="Arial"/>
          <w:sz w:val="20"/>
        </w:rPr>
        <w:t xml:space="preserve"> </w:t>
      </w:r>
      <w:r w:rsidRPr="00FB0901">
        <w:rPr>
          <w:rFonts w:ascii="Arial" w:hAnsi="Arial" w:cs="Arial"/>
          <w:sz w:val="20"/>
        </w:rPr>
        <w:t>bê tông</w:t>
      </w:r>
      <w:r w:rsidR="005620E3">
        <w:rPr>
          <w:rFonts w:ascii="Arial" w:hAnsi="Arial" w:cs="Arial"/>
          <w:sz w:val="20"/>
        </w:rPr>
        <w:t xml:space="preserve"> </w:t>
      </w:r>
      <w:r w:rsidRPr="00FB0901">
        <w:rPr>
          <w:rFonts w:ascii="Arial" w:hAnsi="Arial" w:cs="Arial"/>
          <w:sz w:val="20"/>
        </w:rPr>
        <w:t>và</w:t>
      </w:r>
      <w:r w:rsidR="005620E3">
        <w:rPr>
          <w:rFonts w:ascii="Arial" w:hAnsi="Arial" w:cs="Arial"/>
          <w:sz w:val="20"/>
        </w:rPr>
        <w:t xml:space="preserve"> </w:t>
      </w:r>
      <w:r w:rsidRPr="00FB0901">
        <w:rPr>
          <w:rFonts w:ascii="Arial" w:hAnsi="Arial" w:cs="Arial"/>
          <w:sz w:val="20"/>
        </w:rPr>
        <w:t>sàn</w:t>
      </w:r>
      <w:r w:rsidR="005620E3">
        <w:rPr>
          <w:rFonts w:ascii="Arial" w:hAnsi="Arial" w:cs="Arial"/>
          <w:sz w:val="20"/>
          <w:lang w:val="en-US"/>
        </w:rPr>
        <w:t xml:space="preserve"> </w:t>
      </w:r>
      <w:r w:rsidRPr="00FB0901">
        <w:rPr>
          <w:rFonts w:ascii="Arial" w:hAnsi="Arial" w:cs="Arial"/>
          <w:sz w:val="20"/>
        </w:rPr>
        <w:t>công tác...</w:t>
      </w:r>
      <w:r w:rsidR="005620E3">
        <w:rPr>
          <w:rFonts w:ascii="Arial" w:hAnsi="Arial" w:cs="Arial"/>
          <w:sz w:val="20"/>
          <w:lang w:val="en-US"/>
        </w:rPr>
        <w:t xml:space="preserve"> </w:t>
      </w:r>
      <w:r w:rsidRPr="00FB0901">
        <w:rPr>
          <w:rFonts w:ascii="Arial" w:hAnsi="Arial" w:cs="Arial"/>
          <w:sz w:val="20"/>
        </w:rPr>
        <w:t>Bề dày lớp cặn lắng đáy cọc không quá trị số sau:</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Cọc chống:</w:t>
      </w:r>
      <w:r w:rsidR="005620E3">
        <w:rPr>
          <w:rFonts w:ascii="Arial" w:hAnsi="Arial" w:cs="Arial"/>
          <w:sz w:val="20"/>
        </w:rPr>
        <w:t xml:space="preserve"> </w:t>
      </w:r>
      <w:r w:rsidRPr="00FB0901">
        <w:rPr>
          <w:rFonts w:ascii="Arial" w:hAnsi="Arial" w:cs="Arial"/>
          <w:sz w:val="20"/>
        </w:rPr>
        <w:t>không quá 5 cm;</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Cọc ma sát</w:t>
      </w:r>
      <w:r w:rsidR="005620E3">
        <w:rPr>
          <w:rFonts w:ascii="Arial" w:hAnsi="Arial" w:cs="Arial"/>
          <w:sz w:val="20"/>
        </w:rPr>
        <w:t xml:space="preserve"> </w:t>
      </w:r>
      <w:r w:rsidRPr="00FB0901">
        <w:rPr>
          <w:rFonts w:ascii="Arial" w:hAnsi="Arial" w:cs="Arial"/>
          <w:sz w:val="20"/>
        </w:rPr>
        <w:t>+ chống:</w:t>
      </w:r>
      <w:r w:rsidR="005620E3">
        <w:rPr>
          <w:rFonts w:ascii="Arial" w:hAnsi="Arial" w:cs="Arial"/>
          <w:sz w:val="20"/>
        </w:rPr>
        <w:t xml:space="preserve"> </w:t>
      </w:r>
      <w:r w:rsidRPr="00FB0901">
        <w:rPr>
          <w:rFonts w:ascii="Arial" w:hAnsi="Arial" w:cs="Arial"/>
          <w:sz w:val="20"/>
        </w:rPr>
        <w:t>không quá 10 cm.</w:t>
      </w:r>
    </w:p>
    <w:p w:rsidR="00314607" w:rsidRPr="00FB0901" w:rsidP="005620E3">
      <w:pPr>
        <w:widowControl/>
        <w:spacing w:before="120"/>
        <w:jc w:val="center"/>
        <w:rPr>
          <w:rFonts w:ascii="Arial" w:hAnsi="Arial" w:cs="Arial"/>
          <w:sz w:val="20"/>
        </w:rPr>
      </w:pPr>
      <w:r w:rsidRPr="00FB0901">
        <w:rPr>
          <w:rFonts w:ascii="Arial" w:hAnsi="Arial" w:cs="Arial"/>
          <w:sz w:val="20"/>
        </w:rPr>
        <w:t>Bảng 1- Chỉ tiêu tính năng ban đầu của dung dịch bentonite</w:t>
      </w:r>
    </w:p>
    <w:tbl>
      <w:tblPr>
        <w:tblStyle w:val="TableNormal"/>
        <w:tblW w:w="0" w:type="auto"/>
        <w:tblInd w:w="5" w:type="dxa"/>
        <w:tblCellMar>
          <w:left w:w="0" w:type="dxa"/>
          <w:right w:w="0" w:type="dxa"/>
        </w:tblCellMar>
        <w:tblLook w:val="0000"/>
      </w:tblPr>
      <w:tblGrid>
        <w:gridCol w:w="2076"/>
        <w:gridCol w:w="4110"/>
        <w:gridCol w:w="2890"/>
      </w:tblGrid>
      <w:tr>
        <w:tblPrEx>
          <w:tblW w:w="0" w:type="auto"/>
          <w:tblInd w:w="5" w:type="dxa"/>
          <w:tblCellMar>
            <w:left w:w="0" w:type="dxa"/>
            <w:right w:w="0" w:type="dxa"/>
          </w:tblCellMar>
          <w:tblLook w:val="0000"/>
        </w:tblPrEx>
        <w:tc>
          <w:tcPr>
            <w:tcW w:w="2213" w:type="dxa"/>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Tên chỉ tiêu</w:t>
            </w:r>
          </w:p>
        </w:tc>
        <w:tc>
          <w:tcPr>
            <w:tcW w:w="4411" w:type="dxa"/>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Chỉ tiêu tính năng</w:t>
            </w:r>
          </w:p>
        </w:tc>
        <w:tc>
          <w:tcPr>
            <w:tcW w:w="3091" w:type="dxa"/>
            <w:tcBorders>
              <w:top w:val="single" w:sz="4" w:space="0" w:color="auto"/>
              <w:left w:val="single" w:sz="4" w:space="0" w:color="auto"/>
              <w:bottom w:val="nil"/>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Phương pháp kiểm tra</w:t>
            </w:r>
          </w:p>
        </w:tc>
      </w:tr>
      <w:tr>
        <w:tblPrEx>
          <w:tblW w:w="0" w:type="auto"/>
          <w:tblInd w:w="5" w:type="dxa"/>
          <w:tblCellMar>
            <w:left w:w="0" w:type="dxa"/>
            <w:right w:w="0" w:type="dxa"/>
          </w:tblCellMar>
          <w:tblLook w:val="0000"/>
        </w:tblPrEx>
        <w:tc>
          <w:tcPr>
            <w:tcW w:w="2213"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1. Khối lượng riêng</w:t>
            </w:r>
          </w:p>
        </w:tc>
        <w:tc>
          <w:tcPr>
            <w:tcW w:w="4411"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Từ 1,05 g/</w:t>
            </w:r>
            <w:r w:rsidR="005620E3">
              <w:rPr>
                <w:rFonts w:ascii="Arial" w:hAnsi="Arial" w:cs="Arial"/>
                <w:sz w:val="20"/>
              </w:rPr>
              <w:t>cm³</w:t>
            </w:r>
            <w:r w:rsidRPr="00FB0901">
              <w:rPr>
                <w:rFonts w:ascii="Arial" w:hAnsi="Arial" w:cs="Arial"/>
                <w:sz w:val="20"/>
              </w:rPr>
              <w:t xml:space="preserve"> đến 1,15 g/</w:t>
            </w:r>
            <w:r w:rsidR="005620E3">
              <w:rPr>
                <w:rFonts w:ascii="Arial" w:hAnsi="Arial" w:cs="Arial"/>
                <w:sz w:val="20"/>
              </w:rPr>
              <w:t>cm³</w:t>
            </w:r>
          </w:p>
        </w:tc>
        <w:tc>
          <w:tcPr>
            <w:tcW w:w="3091"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Tỷ trọng kế hoặc Bomê kế</w:t>
            </w:r>
          </w:p>
        </w:tc>
      </w:tr>
      <w:tr>
        <w:tblPrEx>
          <w:tblW w:w="0" w:type="auto"/>
          <w:tblInd w:w="5" w:type="dxa"/>
          <w:tblCellMar>
            <w:left w:w="0" w:type="dxa"/>
            <w:right w:w="0" w:type="dxa"/>
          </w:tblCellMar>
          <w:tblLook w:val="0000"/>
        </w:tblPrEx>
        <w:tc>
          <w:tcPr>
            <w:tcW w:w="2213"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2. Độ nhớt</w:t>
            </w:r>
          </w:p>
        </w:tc>
        <w:tc>
          <w:tcPr>
            <w:tcW w:w="4411"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Từ 18 s đến 45 s</w:t>
            </w:r>
          </w:p>
        </w:tc>
        <w:tc>
          <w:tcPr>
            <w:tcW w:w="3091"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xml:space="preserve">Phễu 500/700 </w:t>
            </w:r>
            <w:r w:rsidR="005620E3">
              <w:rPr>
                <w:rFonts w:ascii="Arial" w:hAnsi="Arial" w:cs="Arial"/>
                <w:sz w:val="20"/>
              </w:rPr>
              <w:t>cm³</w:t>
            </w:r>
          </w:p>
        </w:tc>
      </w:tr>
      <w:tr>
        <w:tblPrEx>
          <w:tblW w:w="0" w:type="auto"/>
          <w:tblInd w:w="5" w:type="dxa"/>
          <w:tblCellMar>
            <w:left w:w="0" w:type="dxa"/>
            <w:right w:w="0" w:type="dxa"/>
          </w:tblCellMar>
          <w:tblLook w:val="0000"/>
        </w:tblPrEx>
        <w:tc>
          <w:tcPr>
            <w:tcW w:w="2213"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3. Hàm lượng cát</w:t>
            </w:r>
          </w:p>
        </w:tc>
        <w:tc>
          <w:tcPr>
            <w:tcW w:w="4411"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&lt; 6 %</w:t>
            </w:r>
          </w:p>
        </w:tc>
        <w:tc>
          <w:tcPr>
            <w:tcW w:w="3091"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2213"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4. Tỷ lệ chất keo</w:t>
            </w:r>
          </w:p>
        </w:tc>
        <w:tc>
          <w:tcPr>
            <w:tcW w:w="4411"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&gt; 95 %</w:t>
            </w:r>
          </w:p>
        </w:tc>
        <w:tc>
          <w:tcPr>
            <w:tcW w:w="3091"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Đong cốc</w:t>
            </w:r>
          </w:p>
        </w:tc>
      </w:tr>
      <w:tr>
        <w:tblPrEx>
          <w:tblW w:w="0" w:type="auto"/>
          <w:tblInd w:w="5" w:type="dxa"/>
          <w:tblCellMar>
            <w:left w:w="0" w:type="dxa"/>
            <w:right w:w="0" w:type="dxa"/>
          </w:tblCellMar>
          <w:tblLook w:val="0000"/>
        </w:tblPrEx>
        <w:tc>
          <w:tcPr>
            <w:tcW w:w="2213"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5. Lượng mất nước</w:t>
            </w:r>
          </w:p>
        </w:tc>
        <w:tc>
          <w:tcPr>
            <w:tcW w:w="4411"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&lt; 30 mL/30min</w:t>
            </w:r>
          </w:p>
        </w:tc>
        <w:tc>
          <w:tcPr>
            <w:tcW w:w="3091"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Dụng cụ đo lượng mất nước</w:t>
            </w:r>
          </w:p>
        </w:tc>
      </w:tr>
      <w:tr>
        <w:tblPrEx>
          <w:tblW w:w="0" w:type="auto"/>
          <w:tblInd w:w="5" w:type="dxa"/>
          <w:tblCellMar>
            <w:left w:w="0" w:type="dxa"/>
            <w:right w:w="0" w:type="dxa"/>
          </w:tblCellMar>
          <w:tblLook w:val="0000"/>
        </w:tblPrEx>
        <w:tc>
          <w:tcPr>
            <w:tcW w:w="2213"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6. Độ dày áo sét</w:t>
            </w:r>
          </w:p>
        </w:tc>
        <w:tc>
          <w:tcPr>
            <w:tcW w:w="4411"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Từ 1 mm đến 3 mm sau 30 min</w:t>
            </w:r>
          </w:p>
        </w:tc>
        <w:tc>
          <w:tcPr>
            <w:tcW w:w="3091"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Dụng cụ đo lượng mất nước</w:t>
            </w:r>
          </w:p>
        </w:tc>
      </w:tr>
      <w:tr>
        <w:tblPrEx>
          <w:tblW w:w="0" w:type="auto"/>
          <w:tblInd w:w="5" w:type="dxa"/>
          <w:tblCellMar>
            <w:left w:w="0" w:type="dxa"/>
            <w:right w:w="0" w:type="dxa"/>
          </w:tblCellMar>
          <w:tblLook w:val="0000"/>
        </w:tblPrEx>
        <w:tc>
          <w:tcPr>
            <w:tcW w:w="2213"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7. Lực cắt tĩnh</w:t>
            </w:r>
          </w:p>
        </w:tc>
        <w:tc>
          <w:tcPr>
            <w:tcW w:w="4411" w:type="dxa"/>
            <w:tcBorders>
              <w:top w:val="single" w:sz="4" w:space="0" w:color="auto"/>
              <w:left w:val="single" w:sz="4" w:space="0" w:color="auto"/>
              <w:bottom w:val="nil"/>
              <w:right w:val="nil"/>
            </w:tcBorders>
            <w:shd w:val="clear" w:color="auto" w:fill="FFFFFF"/>
          </w:tcPr>
          <w:p w:rsidR="005620E3" w:rsidP="00FB0901">
            <w:pPr>
              <w:widowControl/>
              <w:spacing w:before="120"/>
              <w:rPr>
                <w:rFonts w:ascii="Arial" w:hAnsi="Arial" w:cs="Arial"/>
                <w:sz w:val="20"/>
                <w:lang w:val="en-US"/>
              </w:rPr>
            </w:pPr>
            <w:r w:rsidRPr="00FB0901" w:rsidR="00314607">
              <w:rPr>
                <w:rFonts w:ascii="Arial" w:hAnsi="Arial" w:cs="Arial"/>
                <w:sz w:val="20"/>
              </w:rPr>
              <w:t>1 min: từ 20 mg/cm</w:t>
            </w:r>
            <w:r w:rsidRPr="005620E3" w:rsidR="00314607">
              <w:rPr>
                <w:rFonts w:ascii="Arial" w:hAnsi="Arial" w:cs="Arial"/>
                <w:sz w:val="20"/>
                <w:vertAlign w:val="superscript"/>
              </w:rPr>
              <w:t>2</w:t>
            </w:r>
            <w:r>
              <w:rPr>
                <w:rFonts w:ascii="Arial" w:hAnsi="Arial" w:cs="Arial"/>
                <w:sz w:val="20"/>
                <w:lang w:val="en-US"/>
              </w:rPr>
              <w:t xml:space="preserve"> </w:t>
            </w:r>
            <w:r w:rsidRPr="00FB0901" w:rsidR="00314607">
              <w:rPr>
                <w:rFonts w:ascii="Arial" w:hAnsi="Arial" w:cs="Arial"/>
                <w:sz w:val="20"/>
              </w:rPr>
              <w:t>đến 30 mg/cm</w:t>
            </w:r>
            <w:r w:rsidRPr="005620E3">
              <w:rPr>
                <w:rFonts w:ascii="Arial" w:hAnsi="Arial" w:cs="Arial"/>
                <w:sz w:val="20"/>
                <w:vertAlign w:val="superscript"/>
              </w:rPr>
              <w:t>2</w:t>
            </w:r>
            <w:r w:rsidRPr="00FB0901" w:rsidR="00314607">
              <w:rPr>
                <w:rFonts w:ascii="Arial" w:hAnsi="Arial" w:cs="Arial"/>
                <w:sz w:val="20"/>
              </w:rPr>
              <w:t xml:space="preserve"> </w:t>
            </w:r>
          </w:p>
          <w:p w:rsidR="00314607" w:rsidRPr="00FB0901" w:rsidP="00FB0901">
            <w:pPr>
              <w:widowControl/>
              <w:spacing w:before="120"/>
              <w:rPr>
                <w:rFonts w:ascii="Arial" w:hAnsi="Arial" w:cs="Arial"/>
                <w:sz w:val="20"/>
              </w:rPr>
            </w:pPr>
            <w:r w:rsidRPr="00FB0901">
              <w:rPr>
                <w:rFonts w:ascii="Arial" w:hAnsi="Arial" w:cs="Arial"/>
                <w:sz w:val="20"/>
              </w:rPr>
              <w:t>10 min: từ 50 mg/cm</w:t>
            </w:r>
            <w:r w:rsidRPr="005620E3" w:rsidR="005620E3">
              <w:rPr>
                <w:rFonts w:ascii="Arial" w:hAnsi="Arial" w:cs="Arial"/>
                <w:sz w:val="20"/>
                <w:vertAlign w:val="superscript"/>
              </w:rPr>
              <w:t>2</w:t>
            </w:r>
            <w:r w:rsidRPr="00FB0901">
              <w:rPr>
                <w:rFonts w:ascii="Arial" w:hAnsi="Arial" w:cs="Arial"/>
                <w:sz w:val="20"/>
              </w:rPr>
              <w:t xml:space="preserve"> đến 100 mg/cm</w:t>
            </w:r>
            <w:r w:rsidRPr="005620E3" w:rsidR="005620E3">
              <w:rPr>
                <w:rFonts w:ascii="Arial" w:hAnsi="Arial" w:cs="Arial"/>
                <w:sz w:val="20"/>
                <w:vertAlign w:val="superscript"/>
              </w:rPr>
              <w:t>2</w:t>
            </w:r>
          </w:p>
        </w:tc>
        <w:tc>
          <w:tcPr>
            <w:tcW w:w="3091"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Lực kế cắt tĩnh</w:t>
            </w:r>
          </w:p>
        </w:tc>
      </w:tr>
      <w:tr>
        <w:tblPrEx>
          <w:tblW w:w="0" w:type="auto"/>
          <w:tblInd w:w="5" w:type="dxa"/>
          <w:tblCellMar>
            <w:left w:w="0" w:type="dxa"/>
            <w:right w:w="0" w:type="dxa"/>
          </w:tblCellMar>
          <w:tblLook w:val="0000"/>
        </w:tblPrEx>
        <w:tc>
          <w:tcPr>
            <w:tcW w:w="2213"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8. Tính ổn định</w:t>
            </w:r>
          </w:p>
        </w:tc>
        <w:tc>
          <w:tcPr>
            <w:tcW w:w="4411"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&lt; 0,03 g/cm</w:t>
            </w:r>
            <w:r w:rsidRPr="005620E3" w:rsidR="005620E3">
              <w:rPr>
                <w:rFonts w:ascii="Arial" w:hAnsi="Arial" w:cs="Arial"/>
                <w:sz w:val="20"/>
                <w:vertAlign w:val="superscript"/>
              </w:rPr>
              <w:t>2</w:t>
            </w:r>
          </w:p>
        </w:tc>
        <w:tc>
          <w:tcPr>
            <w:tcW w:w="3091"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2213"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9. Độ pH</w:t>
            </w:r>
          </w:p>
        </w:tc>
        <w:tc>
          <w:tcPr>
            <w:tcW w:w="4411"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7 đến 9</w:t>
            </w:r>
          </w:p>
        </w:tc>
        <w:tc>
          <w:tcPr>
            <w:tcW w:w="3091" w:type="dxa"/>
            <w:tcBorders>
              <w:top w:val="single" w:sz="4" w:space="0" w:color="auto"/>
              <w:left w:val="single" w:sz="4" w:space="0" w:color="auto"/>
              <w:bottom w:val="single" w:sz="4" w:space="0" w:color="auto"/>
              <w:right w:val="single" w:sz="4" w:space="0" w:color="auto"/>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Giấy thử pH</w:t>
            </w:r>
          </w:p>
        </w:tc>
      </w:tr>
    </w:tbl>
    <w:p w:rsidR="00314607" w:rsidRPr="00FB0901" w:rsidP="00FB0901">
      <w:pPr>
        <w:widowControl/>
        <w:spacing w:before="120"/>
        <w:rPr>
          <w:rFonts w:ascii="Arial" w:hAnsi="Arial" w:cs="Arial"/>
          <w:sz w:val="20"/>
        </w:rPr>
      </w:pPr>
      <w:r w:rsidRPr="00FB0901" w:rsidR="00FB0901">
        <w:rPr>
          <w:rFonts w:ascii="Arial" w:hAnsi="Arial" w:cs="Arial"/>
          <w:sz w:val="20"/>
        </w:rPr>
        <w:t xml:space="preserve">12.2.2 </w:t>
      </w:r>
      <w:r w:rsidRPr="00FB0901">
        <w:rPr>
          <w:rFonts w:ascii="Arial" w:hAnsi="Arial" w:cs="Arial"/>
          <w:sz w:val="20"/>
        </w:rPr>
        <w:t>Kiểm tra dung dịch khoan bằng các thiết bị thích hợp. Dung trọng của dung dịch trộn mới được kiểm tra hàng ngày để biết chất lượng, việc đo lường dung trọng nên đạt tới độ chính xác 0,005 g/</w:t>
      </w:r>
      <w:r w:rsidR="005620E3">
        <w:rPr>
          <w:rFonts w:ascii="Arial" w:hAnsi="Arial" w:cs="Arial"/>
          <w:sz w:val="20"/>
        </w:rPr>
        <w:t>cm³</w:t>
      </w:r>
      <w:r w:rsidRPr="00FB0901">
        <w:rPr>
          <w:rFonts w:ascii="Arial" w:hAnsi="Arial" w:cs="Arial"/>
          <w:sz w:val="20"/>
        </w:rPr>
        <w:t xml:space="preserve">. Các thí nghiệm kiểm tra dung dịch bentonite tiến hành theo quy định tại Bảng 1 cho mỗi lô bentonite trộn mới. Việc kiểm tra, nghiệm thu dung trọng, độ nhớt, hàm lượng cát và độ pH phải được kiểm tra cho từng cọc. Trước khi đổ bê tông nếu kiểm tra mẫu dung dịch tại độ sâu khoảng 0,5 m từ đáy lên có </w:t>
      </w:r>
      <w:r w:rsidR="005620E3">
        <w:rPr>
          <w:rFonts w:ascii="Arial" w:hAnsi="Arial" w:cs="Arial"/>
          <w:sz w:val="20"/>
        </w:rPr>
        <w:t>khối</w:t>
      </w:r>
      <w:r w:rsidRPr="00FB0901">
        <w:rPr>
          <w:rFonts w:ascii="Arial" w:hAnsi="Arial" w:cs="Arial"/>
          <w:sz w:val="20"/>
        </w:rPr>
        <w:t xml:space="preserve"> lượng riêng vượt quá 1,25 g/</w:t>
      </w:r>
      <w:r w:rsidR="005620E3">
        <w:rPr>
          <w:rFonts w:ascii="Arial" w:hAnsi="Arial" w:cs="Arial"/>
          <w:sz w:val="20"/>
        </w:rPr>
        <w:t>cm³</w:t>
      </w:r>
      <w:r w:rsidRPr="00FB0901">
        <w:rPr>
          <w:rFonts w:ascii="Arial" w:hAnsi="Arial" w:cs="Arial"/>
          <w:sz w:val="20"/>
        </w:rPr>
        <w:t>, hàm lượng cát lớn hơn 8 %, độ nhớt quá 28 s thì phải có biện pháp thổi rửa đáy lỗ khoan để đảm bảo chất lượng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12.3 </w:t>
      </w:r>
      <w:r w:rsidRPr="00FB0901">
        <w:rPr>
          <w:rFonts w:ascii="Arial" w:hAnsi="Arial" w:cs="Arial"/>
          <w:sz w:val="20"/>
        </w:rPr>
        <w:t>Kiểm tra lỗ khoan</w:t>
      </w:r>
    </w:p>
    <w:p w:rsidR="00314607" w:rsidRPr="00FB0901" w:rsidP="00FB0901">
      <w:pPr>
        <w:widowControl/>
        <w:spacing w:before="120"/>
        <w:rPr>
          <w:rFonts w:ascii="Arial" w:hAnsi="Arial" w:cs="Arial"/>
          <w:sz w:val="20"/>
        </w:rPr>
      </w:pPr>
      <w:r w:rsidRPr="00FB0901">
        <w:rPr>
          <w:rFonts w:ascii="Arial" w:hAnsi="Arial" w:cs="Arial"/>
          <w:sz w:val="20"/>
        </w:rPr>
        <w:t xml:space="preserve">Kiểm tra tình trạng lỗ khoan theo các thông </w:t>
      </w:r>
      <w:r w:rsidR="005620E3">
        <w:rPr>
          <w:rFonts w:ascii="Arial" w:hAnsi="Arial" w:cs="Arial"/>
          <w:sz w:val="20"/>
        </w:rPr>
        <w:t>số</w:t>
      </w:r>
      <w:r w:rsidRPr="00FB0901">
        <w:rPr>
          <w:rFonts w:ascii="Arial" w:hAnsi="Arial" w:cs="Arial"/>
          <w:sz w:val="20"/>
        </w:rPr>
        <w:t xml:space="preserve"> trong Bảng 2, sai </w:t>
      </w:r>
      <w:r w:rsidR="005620E3">
        <w:rPr>
          <w:rFonts w:ascii="Arial" w:hAnsi="Arial" w:cs="Arial"/>
          <w:sz w:val="20"/>
        </w:rPr>
        <w:t>số</w:t>
      </w:r>
      <w:r w:rsidRPr="00FB0901">
        <w:rPr>
          <w:rFonts w:ascii="Arial" w:hAnsi="Arial" w:cs="Arial"/>
          <w:sz w:val="20"/>
        </w:rPr>
        <w:t xml:space="preserve"> cho phép của lỗ cọc do thiết kế quy định và tham khảo Bảng 3.</w:t>
      </w:r>
    </w:p>
    <w:p w:rsidR="00314607" w:rsidRPr="00FB0901" w:rsidP="005620E3">
      <w:pPr>
        <w:widowControl/>
        <w:spacing w:before="120"/>
        <w:jc w:val="center"/>
        <w:rPr>
          <w:rFonts w:ascii="Arial" w:hAnsi="Arial" w:cs="Arial"/>
          <w:sz w:val="20"/>
        </w:rPr>
      </w:pPr>
      <w:r w:rsidRPr="00FB0901">
        <w:rPr>
          <w:rFonts w:ascii="Arial" w:hAnsi="Arial" w:cs="Arial"/>
          <w:sz w:val="20"/>
        </w:rPr>
        <w:t>Bảng 2- Các thông số cần kiểm tra về lỗ cọc</w:t>
      </w:r>
    </w:p>
    <w:tbl>
      <w:tblPr>
        <w:tblStyle w:val="TableNormal"/>
        <w:tblW w:w="0" w:type="auto"/>
        <w:tblInd w:w="5" w:type="dxa"/>
        <w:tblCellMar>
          <w:left w:w="0" w:type="dxa"/>
          <w:right w:w="0" w:type="dxa"/>
        </w:tblCellMar>
        <w:tblLook w:val="0000"/>
      </w:tblPr>
      <w:tblGrid>
        <w:gridCol w:w="2625"/>
        <w:gridCol w:w="6451"/>
      </w:tblGrid>
      <w:tr>
        <w:tblPrEx>
          <w:tblW w:w="0" w:type="auto"/>
          <w:tblInd w:w="5" w:type="dxa"/>
          <w:tblCellMar>
            <w:left w:w="0" w:type="dxa"/>
            <w:right w:w="0" w:type="dxa"/>
          </w:tblCellMar>
          <w:tblLook w:val="0000"/>
        </w:tblPrEx>
        <w:tc>
          <w:tcPr>
            <w:tcW w:w="2794" w:type="dxa"/>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Thông số kiểm tra</w:t>
            </w:r>
          </w:p>
        </w:tc>
        <w:tc>
          <w:tcPr>
            <w:tcW w:w="6922" w:type="dxa"/>
            <w:tcBorders>
              <w:top w:val="single" w:sz="4" w:space="0" w:color="auto"/>
              <w:left w:val="single" w:sz="4" w:space="0" w:color="auto"/>
              <w:bottom w:val="nil"/>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Phương pháp kiểm tra</w:t>
            </w:r>
          </w:p>
        </w:tc>
      </w:tr>
      <w:tr>
        <w:tblPrEx>
          <w:tblW w:w="0" w:type="auto"/>
          <w:tblInd w:w="5" w:type="dxa"/>
          <w:tblCellMar>
            <w:left w:w="0" w:type="dxa"/>
            <w:right w:w="0" w:type="dxa"/>
          </w:tblCellMar>
          <w:tblLook w:val="0000"/>
        </w:tblPrEx>
        <w:tc>
          <w:tcPr>
            <w:tcW w:w="279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Tình trạng lỗ cọc</w:t>
            </w:r>
          </w:p>
        </w:tc>
        <w:tc>
          <w:tcPr>
            <w:tcW w:w="6922"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 xml:space="preserve">Kiểm tra bằng </w:t>
            </w:r>
            <w:r w:rsidR="005620E3">
              <w:rPr>
                <w:rFonts w:ascii="Arial" w:hAnsi="Arial" w:cs="Arial"/>
                <w:sz w:val="20"/>
              </w:rPr>
              <w:t>mặt</w:t>
            </w:r>
            <w:r w:rsidRPr="00FB0901">
              <w:rPr>
                <w:rFonts w:ascii="Arial" w:hAnsi="Arial" w:cs="Arial"/>
                <w:sz w:val="20"/>
              </w:rPr>
              <w:t xml:space="preserve"> có đèn rọi</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Dùng siêu âm hoặc camera ghi chụp hình lỗ cọc</w:t>
            </w:r>
          </w:p>
        </w:tc>
      </w:tr>
      <w:tr>
        <w:tblPrEx>
          <w:tblW w:w="0" w:type="auto"/>
          <w:tblInd w:w="5" w:type="dxa"/>
          <w:tblCellMar>
            <w:left w:w="0" w:type="dxa"/>
            <w:right w:w="0" w:type="dxa"/>
          </w:tblCellMar>
          <w:tblLook w:val="0000"/>
        </w:tblPrEx>
        <w:tc>
          <w:tcPr>
            <w:tcW w:w="279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Độ th</w:t>
            </w:r>
            <w:r w:rsidRPr="005620E3" w:rsidR="005620E3">
              <w:rPr>
                <w:rFonts w:ascii="Arial" w:hAnsi="Arial" w:cs="Arial"/>
                <w:sz w:val="20"/>
              </w:rPr>
              <w:t>ẳ</w:t>
            </w:r>
            <w:r w:rsidRPr="00FB0901">
              <w:rPr>
                <w:rFonts w:ascii="Arial" w:hAnsi="Arial" w:cs="Arial"/>
                <w:sz w:val="20"/>
              </w:rPr>
              <w:t>ng đứng và độ sâu</w:t>
            </w:r>
          </w:p>
        </w:tc>
        <w:tc>
          <w:tcPr>
            <w:tcW w:w="6922"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Theo chiều dài cần khoan và mũi khoan</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Thước dây</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Quả dọi</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Máy đo độ nghiêng</w:t>
            </w:r>
          </w:p>
        </w:tc>
      </w:tr>
      <w:tr>
        <w:tblPrEx>
          <w:tblW w:w="0" w:type="auto"/>
          <w:tblInd w:w="5" w:type="dxa"/>
          <w:tblCellMar>
            <w:left w:w="0" w:type="dxa"/>
            <w:right w:w="0" w:type="dxa"/>
          </w:tblCellMar>
          <w:tblLook w:val="0000"/>
        </w:tblPrEx>
        <w:tc>
          <w:tcPr>
            <w:tcW w:w="279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Kích thước lỗ</w:t>
            </w:r>
          </w:p>
        </w:tc>
        <w:tc>
          <w:tcPr>
            <w:tcW w:w="6922"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Calip, thước xếp m</w:t>
            </w:r>
            <w:r w:rsidRPr="005620E3" w:rsidR="005620E3">
              <w:rPr>
                <w:rFonts w:ascii="Arial" w:hAnsi="Arial" w:cs="Arial"/>
                <w:sz w:val="20"/>
              </w:rPr>
              <w:t>ở</w:t>
            </w:r>
            <w:r w:rsidRPr="00FB0901">
              <w:rPr>
                <w:rFonts w:ascii="Arial" w:hAnsi="Arial" w:cs="Arial"/>
                <w:sz w:val="20"/>
              </w:rPr>
              <w:t xml:space="preserve"> và tự ghi đường kính</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Thiết bị đo đường kính lỗ khoan (dạng cơ, siêu âm..)</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Theo độ m</w:t>
            </w:r>
            <w:r w:rsidRPr="005620E3" w:rsidR="005620E3">
              <w:rPr>
                <w:rFonts w:ascii="Arial" w:hAnsi="Arial" w:cs="Arial"/>
                <w:sz w:val="20"/>
              </w:rPr>
              <w:t>ở</w:t>
            </w:r>
            <w:r w:rsidRPr="00FB0901">
              <w:rPr>
                <w:rFonts w:ascii="Arial" w:hAnsi="Arial" w:cs="Arial"/>
                <w:sz w:val="20"/>
              </w:rPr>
              <w:t xml:space="preserve"> của cánh mũi khoan khi </w:t>
            </w:r>
            <w:r w:rsidR="005620E3">
              <w:rPr>
                <w:rFonts w:ascii="Arial" w:hAnsi="Arial" w:cs="Arial"/>
                <w:sz w:val="20"/>
              </w:rPr>
              <w:t>mở</w:t>
            </w:r>
            <w:r w:rsidRPr="00FB0901">
              <w:rPr>
                <w:rFonts w:ascii="Arial" w:hAnsi="Arial" w:cs="Arial"/>
                <w:sz w:val="20"/>
              </w:rPr>
              <w:t xml:space="preserve"> rộng đáy</w:t>
            </w:r>
          </w:p>
        </w:tc>
      </w:tr>
      <w:tr>
        <w:tblPrEx>
          <w:tblW w:w="0" w:type="auto"/>
          <w:tblInd w:w="5" w:type="dxa"/>
          <w:tblCellMar>
            <w:left w:w="0" w:type="dxa"/>
            <w:right w:w="0" w:type="dxa"/>
          </w:tblCellMar>
          <w:tblLook w:val="0000"/>
        </w:tblPrEx>
        <w:tc>
          <w:tcPr>
            <w:tcW w:w="279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005620E3">
              <w:rPr>
                <w:rFonts w:ascii="Arial" w:hAnsi="Arial" w:cs="Arial"/>
                <w:sz w:val="20"/>
              </w:rPr>
              <w:t>Độ l</w:t>
            </w:r>
            <w:r w:rsidRPr="005620E3" w:rsidR="005620E3">
              <w:rPr>
                <w:rFonts w:ascii="Arial" w:hAnsi="Arial" w:cs="Arial"/>
                <w:sz w:val="20"/>
              </w:rPr>
              <w:t>ắ</w:t>
            </w:r>
            <w:r w:rsidRPr="00FB0901">
              <w:rPr>
                <w:rFonts w:ascii="Arial" w:hAnsi="Arial" w:cs="Arial"/>
                <w:sz w:val="20"/>
              </w:rPr>
              <w:t>ng đáy lỗ</w:t>
            </w:r>
          </w:p>
        </w:tc>
        <w:tc>
          <w:tcPr>
            <w:tcW w:w="6922"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Thả chuỳ (hình chóp nặng 1 kg)</w:t>
            </w:r>
          </w:p>
          <w:p w:rsidR="00314607" w:rsidRPr="005620E3" w:rsidP="00FB0901">
            <w:pPr>
              <w:widowControl/>
              <w:spacing w:before="120"/>
              <w:rPr>
                <w:rFonts w:ascii="Arial" w:hAnsi="Arial" w:cs="Arial"/>
                <w:sz w:val="20"/>
              </w:rPr>
            </w:pPr>
            <w:r w:rsidRPr="00FB0901" w:rsidR="00FB0901">
              <w:rPr>
                <w:rFonts w:ascii="Arial" w:hAnsi="Arial" w:cs="Arial"/>
                <w:sz w:val="20"/>
              </w:rPr>
              <w:t xml:space="preserve">- </w:t>
            </w:r>
            <w:r w:rsidR="005620E3">
              <w:rPr>
                <w:rFonts w:ascii="Arial" w:hAnsi="Arial" w:cs="Arial"/>
                <w:sz w:val="20"/>
              </w:rPr>
              <w:t>Tỷ lệ điện tr</w:t>
            </w:r>
            <w:r w:rsidRPr="005620E3" w:rsidR="005620E3">
              <w:rPr>
                <w:rFonts w:ascii="Arial" w:hAnsi="Arial" w:cs="Arial"/>
                <w:sz w:val="20"/>
              </w:rPr>
              <w:t>ở</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Điện dung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 </w:t>
            </w:r>
            <w:r w:rsidRPr="00FB0901">
              <w:rPr>
                <w:rFonts w:ascii="Arial" w:hAnsi="Arial" w:cs="Arial"/>
                <w:sz w:val="20"/>
              </w:rPr>
              <w:t>So sánh độ sâu đo bằng thước dây trước và sau khi vét, thổi rửa</w:t>
            </w:r>
          </w:p>
        </w:tc>
      </w:tr>
      <w:tr>
        <w:tblPrEx>
          <w:tblW w:w="0" w:type="auto"/>
          <w:tblInd w:w="5" w:type="dxa"/>
          <w:tblCellMar>
            <w:left w:w="0" w:type="dxa"/>
            <w:right w:w="0" w:type="dxa"/>
          </w:tblCellMar>
          <w:tblLook w:val="0000"/>
        </w:tblPrEx>
        <w:tc>
          <w:tcPr>
            <w:tcW w:w="9716" w:type="dxa"/>
            <w:gridSpan w:val="2"/>
            <w:tcBorders>
              <w:top w:val="single" w:sz="4" w:space="0" w:color="auto"/>
              <w:left w:val="single" w:sz="4" w:space="0" w:color="auto"/>
              <w:bottom w:val="single" w:sz="4" w:space="0" w:color="auto"/>
              <w:right w:val="single" w:sz="4" w:space="0" w:color="auto"/>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CHÚ THÍCH: Kích thước lỗ khoan khuyến khích Nhà thầu tự kiểm tra để hoàn thiện công nghệ, hiện tại trong thực tế chưa b</w:t>
            </w:r>
            <w:r w:rsidRPr="005620E3" w:rsidR="005620E3">
              <w:rPr>
                <w:rFonts w:ascii="Arial" w:hAnsi="Arial" w:cs="Arial"/>
                <w:sz w:val="20"/>
              </w:rPr>
              <w:t>ắ</w:t>
            </w:r>
            <w:r w:rsidRPr="00FB0901">
              <w:rPr>
                <w:rFonts w:ascii="Arial" w:hAnsi="Arial" w:cs="Arial"/>
                <w:sz w:val="20"/>
              </w:rPr>
              <w:t>t buộc phải đo đường kính lỗ (chỉ kh</w:t>
            </w:r>
            <w:r w:rsidRPr="005620E3" w:rsidR="005620E3">
              <w:rPr>
                <w:rFonts w:ascii="Arial" w:hAnsi="Arial" w:cs="Arial"/>
                <w:sz w:val="20"/>
              </w:rPr>
              <w:t>ố</w:t>
            </w:r>
            <w:r w:rsidRPr="00FB0901">
              <w:rPr>
                <w:rFonts w:ascii="Arial" w:hAnsi="Arial" w:cs="Arial"/>
                <w:sz w:val="20"/>
              </w:rPr>
              <w:t xml:space="preserve">ng chế chiều sâu, độ </w:t>
            </w:r>
            <w:r w:rsidR="005620E3">
              <w:rPr>
                <w:rFonts w:ascii="Arial" w:hAnsi="Arial" w:cs="Arial"/>
                <w:sz w:val="20"/>
              </w:rPr>
              <w:t>lắng đáy</w:t>
            </w:r>
            <w:r w:rsidRPr="00FB0901">
              <w:rPr>
                <w:rFonts w:ascii="Arial" w:hAnsi="Arial" w:cs="Arial"/>
                <w:sz w:val="20"/>
              </w:rPr>
              <w:t xml:space="preserve"> và </w:t>
            </w:r>
            <w:r w:rsidR="005620E3">
              <w:rPr>
                <w:rFonts w:ascii="Arial" w:hAnsi="Arial" w:cs="Arial"/>
                <w:sz w:val="20"/>
              </w:rPr>
              <w:t>khối</w:t>
            </w:r>
            <w:r w:rsidRPr="00FB0901">
              <w:rPr>
                <w:rFonts w:ascii="Arial" w:hAnsi="Arial" w:cs="Arial"/>
                <w:sz w:val="20"/>
              </w:rPr>
              <w:t xml:space="preserve"> lượng bê tông).</w:t>
            </w:r>
          </w:p>
        </w:tc>
      </w:tr>
    </w:tbl>
    <w:p w:rsidR="00314607" w:rsidRPr="00FB0901" w:rsidP="005620E3">
      <w:pPr>
        <w:widowControl/>
        <w:spacing w:before="120"/>
        <w:jc w:val="center"/>
        <w:rPr>
          <w:rFonts w:ascii="Arial" w:hAnsi="Arial" w:cs="Arial"/>
          <w:sz w:val="20"/>
        </w:rPr>
      </w:pPr>
      <w:r w:rsidRPr="00FB0901">
        <w:rPr>
          <w:rFonts w:ascii="Arial" w:hAnsi="Arial" w:cs="Arial"/>
          <w:sz w:val="20"/>
        </w:rPr>
        <w:t>Bảng 3 - Sai số cho phép về lỗ khoan cọc</w:t>
      </w:r>
    </w:p>
    <w:tbl>
      <w:tblPr>
        <w:tblStyle w:val="TableNormal"/>
        <w:tblW w:w="0" w:type="auto"/>
        <w:tblInd w:w="5" w:type="dxa"/>
        <w:tblCellMar>
          <w:left w:w="0" w:type="dxa"/>
          <w:right w:w="0" w:type="dxa"/>
        </w:tblCellMar>
        <w:tblLook w:val="0000"/>
      </w:tblPr>
      <w:tblGrid>
        <w:gridCol w:w="1304"/>
        <w:gridCol w:w="1424"/>
        <w:gridCol w:w="1059"/>
        <w:gridCol w:w="1095"/>
        <w:gridCol w:w="2196"/>
        <w:gridCol w:w="1998"/>
      </w:tblGrid>
      <w:tr>
        <w:tblPrEx>
          <w:tblW w:w="0" w:type="auto"/>
          <w:tblInd w:w="5" w:type="dxa"/>
          <w:tblCellMar>
            <w:left w:w="0" w:type="dxa"/>
            <w:right w:w="0" w:type="dxa"/>
          </w:tblCellMar>
          <w:tblLook w:val="0000"/>
        </w:tblPrEx>
        <w:tc>
          <w:tcPr>
            <w:tcW w:w="2923" w:type="dxa"/>
            <w:gridSpan w:val="2"/>
            <w:vMerge w:val="restart"/>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Phương pháp tạo lỗ cọc</w:t>
            </w:r>
          </w:p>
        </w:tc>
        <w:tc>
          <w:tcPr>
            <w:tcW w:w="1109" w:type="dxa"/>
            <w:vMerge w:val="restart"/>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Sai số đường kính cọc,</w:t>
            </w:r>
          </w:p>
          <w:p w:rsidR="00314607" w:rsidRPr="00FB0901" w:rsidP="005620E3">
            <w:pPr>
              <w:widowControl/>
              <w:spacing w:before="120"/>
              <w:jc w:val="center"/>
              <w:rPr>
                <w:rFonts w:ascii="Arial" w:hAnsi="Arial" w:cs="Arial"/>
                <w:sz w:val="20"/>
              </w:rPr>
            </w:pPr>
            <w:r w:rsidRPr="00FB0901">
              <w:rPr>
                <w:rFonts w:ascii="Arial" w:hAnsi="Arial" w:cs="Arial"/>
                <w:sz w:val="20"/>
              </w:rPr>
              <w:t>cm</w:t>
            </w:r>
          </w:p>
        </w:tc>
        <w:tc>
          <w:tcPr>
            <w:tcW w:w="1157" w:type="dxa"/>
            <w:vMerge w:val="restart"/>
            <w:tcBorders>
              <w:top w:val="single" w:sz="4" w:space="0" w:color="auto"/>
              <w:left w:val="single" w:sz="4" w:space="0" w:color="auto"/>
              <w:bottom w:val="nil"/>
              <w:right w:val="nil"/>
            </w:tcBorders>
            <w:shd w:val="clear" w:color="auto" w:fill="FFFFFF"/>
          </w:tcPr>
          <w:p w:rsidR="00314607" w:rsidP="005620E3">
            <w:pPr>
              <w:widowControl/>
              <w:spacing w:before="120"/>
              <w:jc w:val="center"/>
              <w:rPr>
                <w:rFonts w:ascii="Arial" w:hAnsi="Arial" w:cs="Arial"/>
                <w:sz w:val="20"/>
                <w:lang w:val="en-US"/>
              </w:rPr>
            </w:pPr>
            <w:r w:rsidRPr="00FB0901">
              <w:rPr>
                <w:rFonts w:ascii="Arial" w:hAnsi="Arial" w:cs="Arial"/>
                <w:sz w:val="20"/>
              </w:rPr>
              <w:t>Sai số độ thẳng đứng,</w:t>
            </w:r>
          </w:p>
          <w:p w:rsidR="005620E3" w:rsidRPr="005620E3" w:rsidP="005620E3">
            <w:pPr>
              <w:widowControl/>
              <w:spacing w:before="120"/>
              <w:jc w:val="center"/>
              <w:rPr>
                <w:rFonts w:ascii="Arial" w:hAnsi="Arial" w:cs="Arial"/>
                <w:sz w:val="20"/>
                <w:lang w:val="en-US"/>
              </w:rPr>
            </w:pPr>
            <w:r>
              <w:rPr>
                <w:rFonts w:ascii="Arial" w:hAnsi="Arial" w:cs="Arial"/>
                <w:sz w:val="20"/>
                <w:lang w:val="en-US"/>
              </w:rPr>
              <w:t>%</w:t>
            </w:r>
          </w:p>
        </w:tc>
        <w:tc>
          <w:tcPr>
            <w:tcW w:w="4526" w:type="dxa"/>
            <w:gridSpan w:val="2"/>
            <w:tcBorders>
              <w:top w:val="single" w:sz="4" w:space="0" w:color="auto"/>
              <w:left w:val="single" w:sz="4" w:space="0" w:color="auto"/>
              <w:bottom w:val="nil"/>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Sai số vị trí cọc, cm</w:t>
            </w:r>
          </w:p>
        </w:tc>
      </w:tr>
      <w:tr>
        <w:tblPrEx>
          <w:tblW w:w="0" w:type="auto"/>
          <w:tblInd w:w="5" w:type="dxa"/>
          <w:tblCellMar>
            <w:left w:w="0" w:type="dxa"/>
            <w:right w:w="0" w:type="dxa"/>
          </w:tblCellMar>
          <w:tblLook w:val="0000"/>
        </w:tblPrEx>
        <w:tc>
          <w:tcPr>
            <w:tcW w:w="2923" w:type="dxa"/>
            <w:gridSpan w:val="2"/>
            <w:vMerge/>
            <w:tcBorders>
              <w:top w:val="nil"/>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09" w:type="dxa"/>
            <w:vMerge/>
            <w:tcBorders>
              <w:top w:val="nil"/>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p>
        </w:tc>
        <w:tc>
          <w:tcPr>
            <w:tcW w:w="1157" w:type="dxa"/>
            <w:vMerge/>
            <w:tcBorders>
              <w:top w:val="nil"/>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p>
        </w:tc>
        <w:tc>
          <w:tcPr>
            <w:tcW w:w="2371" w:type="dxa"/>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Cọc đơn, cọc dưới móng băng theo trục ngang, cọc biên trong nhóm cọc</w:t>
            </w:r>
          </w:p>
        </w:tc>
        <w:tc>
          <w:tcPr>
            <w:tcW w:w="2155" w:type="dxa"/>
            <w:tcBorders>
              <w:top w:val="single" w:sz="4" w:space="0" w:color="auto"/>
              <w:left w:val="single" w:sz="4" w:space="0" w:color="auto"/>
              <w:bottom w:val="nil"/>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Cọc dưới móng băng theo trục dọc, cọc phía trong nhóm cọc</w:t>
            </w:r>
          </w:p>
        </w:tc>
      </w:tr>
      <w:tr>
        <w:tblPrEx>
          <w:tblW w:w="0" w:type="auto"/>
          <w:tblInd w:w="5" w:type="dxa"/>
          <w:tblCellMar>
            <w:left w:w="0" w:type="dxa"/>
            <w:right w:w="0" w:type="dxa"/>
          </w:tblCellMar>
          <w:tblLook w:val="0000"/>
        </w:tblPrEx>
        <w:tc>
          <w:tcPr>
            <w:tcW w:w="1392" w:type="dxa"/>
            <w:vMerge w:val="restart"/>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Cọc giữ thành bằng dung dịch</w:t>
            </w:r>
          </w:p>
        </w:tc>
        <w:tc>
          <w:tcPr>
            <w:tcW w:w="1531"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D &lt;</w:t>
            </w:r>
            <w:r w:rsidR="005620E3">
              <w:rPr>
                <w:rFonts w:ascii="Arial" w:hAnsi="Arial" w:cs="Arial"/>
                <w:sz w:val="20"/>
                <w:lang w:val="en-US"/>
              </w:rPr>
              <w:t xml:space="preserve"> </w:t>
            </w:r>
            <w:r w:rsidRPr="00FB0901">
              <w:rPr>
                <w:rFonts w:ascii="Arial" w:hAnsi="Arial" w:cs="Arial"/>
                <w:sz w:val="20"/>
              </w:rPr>
              <w:t>100 cm</w:t>
            </w:r>
          </w:p>
        </w:tc>
        <w:tc>
          <w:tcPr>
            <w:tcW w:w="1109" w:type="dxa"/>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 xml:space="preserve">-0,1D và </w:t>
            </w:r>
            <w:r w:rsidR="005620E3">
              <w:rPr>
                <w:rFonts w:ascii="Arial" w:hAnsi="Arial" w:cs="Arial"/>
                <w:sz w:val="20"/>
                <w:lang w:val="en-US"/>
              </w:rPr>
              <w:t xml:space="preserve">≤ </w:t>
            </w:r>
            <w:r w:rsidRPr="00FB0901">
              <w:rPr>
                <w:rFonts w:ascii="Arial" w:hAnsi="Arial" w:cs="Arial"/>
                <w:sz w:val="20"/>
              </w:rPr>
              <w:t>-5</w:t>
            </w:r>
          </w:p>
        </w:tc>
        <w:tc>
          <w:tcPr>
            <w:tcW w:w="1157" w:type="dxa"/>
            <w:vMerge w:val="restart"/>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1</w:t>
            </w:r>
          </w:p>
        </w:tc>
        <w:tc>
          <w:tcPr>
            <w:tcW w:w="2371" w:type="dxa"/>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005620E3">
              <w:rPr>
                <w:rFonts w:ascii="Arial" w:hAnsi="Arial" w:cs="Arial"/>
                <w:sz w:val="20"/>
              </w:rPr>
              <w:t xml:space="preserve">D/6 nhưng </w:t>
            </w:r>
            <w:r w:rsidR="005620E3">
              <w:rPr>
                <w:rFonts w:ascii="Arial" w:hAnsi="Arial" w:cs="Arial"/>
                <w:sz w:val="20"/>
                <w:lang w:val="en-US"/>
              </w:rPr>
              <w:t>≤</w:t>
            </w:r>
            <w:r w:rsidRPr="00FB0901">
              <w:rPr>
                <w:rFonts w:ascii="Arial" w:hAnsi="Arial" w:cs="Arial"/>
                <w:sz w:val="20"/>
              </w:rPr>
              <w:t xml:space="preserve"> 10</w:t>
            </w:r>
          </w:p>
        </w:tc>
        <w:tc>
          <w:tcPr>
            <w:tcW w:w="2155" w:type="dxa"/>
            <w:tcBorders>
              <w:top w:val="single" w:sz="4" w:space="0" w:color="auto"/>
              <w:left w:val="single" w:sz="4" w:space="0" w:color="auto"/>
              <w:bottom w:val="nil"/>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 xml:space="preserve">D/4 nhưng </w:t>
            </w:r>
            <w:r w:rsidR="005620E3">
              <w:rPr>
                <w:rFonts w:ascii="Arial" w:hAnsi="Arial" w:cs="Arial"/>
                <w:sz w:val="20"/>
                <w:lang w:val="en-US"/>
              </w:rPr>
              <w:t>≤</w:t>
            </w:r>
            <w:r w:rsidRPr="00FB0901">
              <w:rPr>
                <w:rFonts w:ascii="Arial" w:hAnsi="Arial" w:cs="Arial"/>
                <w:sz w:val="20"/>
              </w:rPr>
              <w:t xml:space="preserve"> 15</w:t>
            </w:r>
          </w:p>
        </w:tc>
      </w:tr>
      <w:tr>
        <w:tblPrEx>
          <w:tblW w:w="0" w:type="auto"/>
          <w:tblInd w:w="5" w:type="dxa"/>
          <w:tblCellMar>
            <w:left w:w="0" w:type="dxa"/>
            <w:right w:w="0" w:type="dxa"/>
          </w:tblCellMar>
          <w:tblLook w:val="0000"/>
        </w:tblPrEx>
        <w:tc>
          <w:tcPr>
            <w:tcW w:w="1392" w:type="dxa"/>
            <w:vMerge/>
            <w:tcBorders>
              <w:top w:val="nil"/>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531"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D</w:t>
            </w:r>
            <w:r w:rsidR="005620E3">
              <w:rPr>
                <w:rFonts w:ascii="Arial" w:hAnsi="Arial" w:cs="Arial"/>
                <w:sz w:val="20"/>
                <w:lang w:val="en-US"/>
              </w:rPr>
              <w:t xml:space="preserve"> </w:t>
            </w:r>
            <w:r w:rsidRPr="00FB0901">
              <w:rPr>
                <w:rFonts w:ascii="Arial" w:hAnsi="Arial" w:cs="Arial"/>
                <w:sz w:val="20"/>
              </w:rPr>
              <w:t>&gt;100 cm</w:t>
            </w:r>
          </w:p>
        </w:tc>
        <w:tc>
          <w:tcPr>
            <w:tcW w:w="1109" w:type="dxa"/>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-5</w:t>
            </w:r>
          </w:p>
        </w:tc>
        <w:tc>
          <w:tcPr>
            <w:tcW w:w="1157" w:type="dxa"/>
            <w:vMerge/>
            <w:tcBorders>
              <w:top w:val="nil"/>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p>
        </w:tc>
        <w:tc>
          <w:tcPr>
            <w:tcW w:w="2371" w:type="dxa"/>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10 + 0,01 H</w:t>
            </w:r>
          </w:p>
        </w:tc>
        <w:tc>
          <w:tcPr>
            <w:tcW w:w="2155" w:type="dxa"/>
            <w:tcBorders>
              <w:top w:val="single" w:sz="4" w:space="0" w:color="auto"/>
              <w:left w:val="single" w:sz="4" w:space="0" w:color="auto"/>
              <w:bottom w:val="nil"/>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15 + 0,01 H</w:t>
            </w:r>
          </w:p>
        </w:tc>
      </w:tr>
      <w:tr>
        <w:tblPrEx>
          <w:tblW w:w="0" w:type="auto"/>
          <w:tblInd w:w="5" w:type="dxa"/>
          <w:tblCellMar>
            <w:left w:w="0" w:type="dxa"/>
            <w:right w:w="0" w:type="dxa"/>
          </w:tblCellMar>
          <w:tblLook w:val="0000"/>
        </w:tblPrEx>
        <w:tc>
          <w:tcPr>
            <w:tcW w:w="1392" w:type="dxa"/>
            <w:vMerge w:val="restart"/>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xml:space="preserve">Đóng hoặc rung </w:t>
            </w:r>
            <w:r w:rsidRPr="005620E3" w:rsidR="005620E3">
              <w:rPr>
                <w:rFonts w:ascii="Arial" w:hAnsi="Arial" w:cs="Arial"/>
                <w:sz w:val="20"/>
              </w:rPr>
              <w:t>ố</w:t>
            </w:r>
            <w:r w:rsidRPr="00FB0901">
              <w:rPr>
                <w:rFonts w:ascii="Arial" w:hAnsi="Arial" w:cs="Arial"/>
                <w:sz w:val="20"/>
              </w:rPr>
              <w:t>ng</w:t>
            </w:r>
          </w:p>
        </w:tc>
        <w:tc>
          <w:tcPr>
            <w:tcW w:w="1531"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xml:space="preserve">D </w:t>
            </w:r>
            <w:r w:rsidR="005620E3">
              <w:rPr>
                <w:rFonts w:ascii="Arial" w:hAnsi="Arial" w:cs="Arial"/>
                <w:sz w:val="20"/>
                <w:lang w:val="en-US"/>
              </w:rPr>
              <w:t>≤</w:t>
            </w:r>
            <w:r w:rsidRPr="00FB0901">
              <w:rPr>
                <w:rFonts w:ascii="Arial" w:hAnsi="Arial" w:cs="Arial"/>
                <w:sz w:val="20"/>
              </w:rPr>
              <w:t xml:space="preserve"> 50 cm</w:t>
            </w:r>
          </w:p>
        </w:tc>
        <w:tc>
          <w:tcPr>
            <w:tcW w:w="1109" w:type="dxa"/>
            <w:vMerge w:val="restart"/>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-2</w:t>
            </w:r>
          </w:p>
        </w:tc>
        <w:tc>
          <w:tcPr>
            <w:tcW w:w="1157" w:type="dxa"/>
            <w:vMerge w:val="restart"/>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1</w:t>
            </w:r>
          </w:p>
        </w:tc>
        <w:tc>
          <w:tcPr>
            <w:tcW w:w="2371" w:type="dxa"/>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7</w:t>
            </w:r>
          </w:p>
        </w:tc>
        <w:tc>
          <w:tcPr>
            <w:tcW w:w="2155" w:type="dxa"/>
            <w:tcBorders>
              <w:top w:val="single" w:sz="4" w:space="0" w:color="auto"/>
              <w:left w:val="single" w:sz="4" w:space="0" w:color="auto"/>
              <w:bottom w:val="nil"/>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15</w:t>
            </w:r>
          </w:p>
        </w:tc>
      </w:tr>
      <w:tr>
        <w:tblPrEx>
          <w:tblW w:w="0" w:type="auto"/>
          <w:tblInd w:w="5" w:type="dxa"/>
          <w:tblCellMar>
            <w:left w:w="0" w:type="dxa"/>
            <w:right w:w="0" w:type="dxa"/>
          </w:tblCellMar>
          <w:tblLook w:val="0000"/>
        </w:tblPrEx>
        <w:tc>
          <w:tcPr>
            <w:tcW w:w="1392" w:type="dxa"/>
            <w:vMerge/>
            <w:tcBorders>
              <w:top w:val="nil"/>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531"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D</w:t>
            </w:r>
            <w:r w:rsidR="005620E3">
              <w:rPr>
                <w:rFonts w:ascii="Arial" w:hAnsi="Arial" w:cs="Arial"/>
                <w:sz w:val="20"/>
                <w:lang w:val="en-US"/>
              </w:rPr>
              <w:t xml:space="preserve"> </w:t>
            </w:r>
            <w:r w:rsidRPr="00FB0901">
              <w:rPr>
                <w:rFonts w:ascii="Arial" w:hAnsi="Arial" w:cs="Arial"/>
                <w:sz w:val="20"/>
              </w:rPr>
              <w:t>&gt;</w:t>
            </w:r>
            <w:r w:rsidR="005620E3">
              <w:rPr>
                <w:rFonts w:ascii="Arial" w:hAnsi="Arial" w:cs="Arial"/>
                <w:sz w:val="20"/>
                <w:lang w:val="en-US"/>
              </w:rPr>
              <w:t xml:space="preserve"> </w:t>
            </w:r>
            <w:r w:rsidRPr="00FB0901">
              <w:rPr>
                <w:rFonts w:ascii="Arial" w:hAnsi="Arial" w:cs="Arial"/>
                <w:sz w:val="20"/>
              </w:rPr>
              <w:t>50 cm</w:t>
            </w:r>
          </w:p>
        </w:tc>
        <w:tc>
          <w:tcPr>
            <w:tcW w:w="1109" w:type="dxa"/>
            <w:vMerge/>
            <w:tcBorders>
              <w:top w:val="nil"/>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p>
        </w:tc>
        <w:tc>
          <w:tcPr>
            <w:tcW w:w="1157" w:type="dxa"/>
            <w:vMerge/>
            <w:tcBorders>
              <w:top w:val="nil"/>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p>
        </w:tc>
        <w:tc>
          <w:tcPr>
            <w:tcW w:w="2371" w:type="dxa"/>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10</w:t>
            </w:r>
          </w:p>
        </w:tc>
        <w:tc>
          <w:tcPr>
            <w:tcW w:w="2155" w:type="dxa"/>
            <w:tcBorders>
              <w:top w:val="single" w:sz="4" w:space="0" w:color="auto"/>
              <w:left w:val="single" w:sz="4" w:space="0" w:color="auto"/>
              <w:bottom w:val="nil"/>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15</w:t>
            </w:r>
          </w:p>
        </w:tc>
      </w:tr>
      <w:tr>
        <w:tblPrEx>
          <w:tblW w:w="0" w:type="auto"/>
          <w:tblInd w:w="5" w:type="dxa"/>
          <w:tblCellMar>
            <w:left w:w="0" w:type="dxa"/>
            <w:right w:w="0" w:type="dxa"/>
          </w:tblCellMar>
          <w:tblLook w:val="0000"/>
        </w:tblPrEx>
        <w:tc>
          <w:tcPr>
            <w:tcW w:w="9715" w:type="dxa"/>
            <w:gridSpan w:val="6"/>
            <w:tcBorders>
              <w:top w:val="single" w:sz="4" w:space="0" w:color="auto"/>
              <w:left w:val="single" w:sz="4" w:space="0" w:color="auto"/>
              <w:bottom w:val="single" w:sz="4" w:space="0" w:color="auto"/>
              <w:right w:val="single" w:sz="4" w:space="0" w:color="auto"/>
            </w:tcBorders>
            <w:shd w:val="clear" w:color="auto" w:fill="FFFFFF"/>
          </w:tcPr>
          <w:p w:rsidR="00314607" w:rsidRPr="00FB0901" w:rsidP="005620E3">
            <w:pPr>
              <w:widowControl/>
              <w:spacing w:before="120"/>
              <w:rPr>
                <w:rFonts w:ascii="Arial" w:hAnsi="Arial" w:cs="Arial"/>
                <w:sz w:val="20"/>
              </w:rPr>
            </w:pPr>
            <w:r w:rsidRPr="00FB0901">
              <w:rPr>
                <w:rFonts w:ascii="Arial" w:hAnsi="Arial" w:cs="Arial"/>
                <w:sz w:val="20"/>
              </w:rPr>
              <w:t xml:space="preserve">CHÚ THÍCH 1: Giá trị âm </w:t>
            </w:r>
            <w:r w:rsidRPr="005620E3" w:rsidR="005620E3">
              <w:rPr>
                <w:rFonts w:ascii="Arial" w:hAnsi="Arial" w:cs="Arial"/>
                <w:sz w:val="20"/>
              </w:rPr>
              <w:t>ở</w:t>
            </w:r>
            <w:r w:rsidRPr="00FB0901">
              <w:rPr>
                <w:rFonts w:ascii="Arial" w:hAnsi="Arial" w:cs="Arial"/>
                <w:sz w:val="20"/>
              </w:rPr>
              <w:t xml:space="preserve"> sai </w:t>
            </w:r>
            <w:r w:rsidR="005620E3">
              <w:rPr>
                <w:rFonts w:ascii="Arial" w:hAnsi="Arial" w:cs="Arial"/>
                <w:sz w:val="20"/>
              </w:rPr>
              <w:t>số</w:t>
            </w:r>
            <w:r w:rsidRPr="00FB0901">
              <w:rPr>
                <w:rFonts w:ascii="Arial" w:hAnsi="Arial" w:cs="Arial"/>
                <w:sz w:val="20"/>
              </w:rPr>
              <w:t xml:space="preserve"> cho phép về đường kính cọc chỉ </w:t>
            </w:r>
            <w:r w:rsidRPr="005620E3" w:rsidR="005620E3">
              <w:rPr>
                <w:rFonts w:ascii="Arial" w:hAnsi="Arial" w:cs="Arial"/>
                <w:sz w:val="20"/>
              </w:rPr>
              <w:t>ở</w:t>
            </w:r>
            <w:r w:rsidRPr="00FB0901">
              <w:rPr>
                <w:rFonts w:ascii="Arial" w:hAnsi="Arial" w:cs="Arial"/>
                <w:sz w:val="20"/>
              </w:rPr>
              <w:t xml:space="preserve"> tiết diện cọc cá biệt.</w:t>
            </w:r>
          </w:p>
          <w:p w:rsidR="00314607" w:rsidRPr="00FB0901" w:rsidP="005620E3">
            <w:pPr>
              <w:widowControl/>
              <w:spacing w:before="120"/>
              <w:rPr>
                <w:rFonts w:ascii="Arial" w:hAnsi="Arial" w:cs="Arial"/>
                <w:sz w:val="20"/>
              </w:rPr>
            </w:pPr>
            <w:r w:rsidRPr="00FB0901">
              <w:rPr>
                <w:rFonts w:ascii="Arial" w:hAnsi="Arial" w:cs="Arial"/>
                <w:sz w:val="20"/>
              </w:rPr>
              <w:t xml:space="preserve">CHÚ THÍCH 2: Sai </w:t>
            </w:r>
            <w:r w:rsidR="005620E3">
              <w:rPr>
                <w:rFonts w:ascii="Arial" w:hAnsi="Arial" w:cs="Arial"/>
                <w:sz w:val="20"/>
              </w:rPr>
              <w:t>số</w:t>
            </w:r>
            <w:r w:rsidRPr="00FB0901">
              <w:rPr>
                <w:rFonts w:ascii="Arial" w:hAnsi="Arial" w:cs="Arial"/>
                <w:sz w:val="20"/>
              </w:rPr>
              <w:t xml:space="preserve"> về độ nghiêng của cọc xiên không lớn hơn 15 % góc nghiêng của cọc.</w:t>
            </w:r>
          </w:p>
          <w:p w:rsidR="00314607" w:rsidRPr="00FB0901" w:rsidP="005620E3">
            <w:pPr>
              <w:widowControl/>
              <w:spacing w:before="120"/>
              <w:rPr>
                <w:rFonts w:ascii="Arial" w:hAnsi="Arial" w:cs="Arial"/>
                <w:sz w:val="20"/>
              </w:rPr>
            </w:pPr>
            <w:r w:rsidRPr="00FB0901">
              <w:rPr>
                <w:rFonts w:ascii="Arial" w:hAnsi="Arial" w:cs="Arial"/>
                <w:sz w:val="20"/>
              </w:rPr>
              <w:t xml:space="preserve">CHÚ THÍCH 3: Sai </w:t>
            </w:r>
            <w:r w:rsidR="005620E3">
              <w:rPr>
                <w:rFonts w:ascii="Arial" w:hAnsi="Arial" w:cs="Arial"/>
                <w:sz w:val="20"/>
              </w:rPr>
              <w:t>số</w:t>
            </w:r>
            <w:r w:rsidRPr="00FB0901">
              <w:rPr>
                <w:rFonts w:ascii="Arial" w:hAnsi="Arial" w:cs="Arial"/>
                <w:sz w:val="20"/>
              </w:rPr>
              <w:t xml:space="preserve"> cho phép về độ sâu </w:t>
            </w:r>
            <w:r w:rsidR="005620E3">
              <w:rPr>
                <w:rFonts w:ascii="Arial" w:hAnsi="Arial" w:cs="Arial"/>
                <w:sz w:val="20"/>
              </w:rPr>
              <w:t>hố khoan</w:t>
            </w:r>
            <w:r w:rsidRPr="00FB0901">
              <w:rPr>
                <w:rFonts w:ascii="Arial" w:hAnsi="Arial" w:cs="Arial"/>
                <w:sz w:val="20"/>
              </w:rPr>
              <w:t xml:space="preserve"> ± 10 cm.</w:t>
            </w:r>
          </w:p>
          <w:p w:rsidR="00314607" w:rsidRPr="00FB0901" w:rsidP="005620E3">
            <w:pPr>
              <w:widowControl/>
              <w:spacing w:before="120"/>
              <w:rPr>
                <w:rFonts w:ascii="Arial" w:hAnsi="Arial" w:cs="Arial"/>
                <w:sz w:val="20"/>
              </w:rPr>
            </w:pPr>
            <w:r w:rsidRPr="00FB0901">
              <w:rPr>
                <w:rFonts w:ascii="Arial" w:hAnsi="Arial" w:cs="Arial"/>
                <w:sz w:val="20"/>
              </w:rPr>
              <w:t>CHÚ THÍCH 4: D là đường kính thiết kế cọc, H là khoảng cách giữa cao độ mặt đất thực tế và cao độ căt cọc trong thiết kế.</w:t>
            </w:r>
          </w:p>
        </w:tc>
      </w:tr>
    </w:tbl>
    <w:p w:rsidR="00314607" w:rsidRPr="00FB0901" w:rsidP="00FB0901">
      <w:pPr>
        <w:widowControl/>
        <w:spacing w:before="120"/>
        <w:rPr>
          <w:rFonts w:ascii="Arial" w:hAnsi="Arial" w:cs="Arial"/>
          <w:sz w:val="20"/>
        </w:rPr>
      </w:pPr>
      <w:r w:rsidRPr="00FB0901" w:rsidR="00FB0901">
        <w:rPr>
          <w:rFonts w:ascii="Arial" w:hAnsi="Arial" w:cs="Arial"/>
          <w:sz w:val="20"/>
        </w:rPr>
        <w:t xml:space="preserve">12.4 </w:t>
      </w:r>
      <w:r w:rsidRPr="00FB0901">
        <w:rPr>
          <w:rFonts w:ascii="Arial" w:hAnsi="Arial" w:cs="Arial"/>
          <w:sz w:val="20"/>
        </w:rPr>
        <w:t>Kiểm tra cốt thép</w:t>
      </w:r>
    </w:p>
    <w:p w:rsidR="00314607" w:rsidRPr="00FB0901" w:rsidP="00FB0901">
      <w:pPr>
        <w:widowControl/>
        <w:spacing w:before="120"/>
        <w:rPr>
          <w:rFonts w:ascii="Arial" w:hAnsi="Arial" w:cs="Arial"/>
          <w:sz w:val="20"/>
        </w:rPr>
      </w:pPr>
      <w:r w:rsidRPr="00FB0901">
        <w:rPr>
          <w:rFonts w:ascii="Arial" w:hAnsi="Arial" w:cs="Arial"/>
          <w:sz w:val="20"/>
        </w:rPr>
        <w:t>Sai số cho phép về lồng cốt thép do thiết kế quy định và tham khảo Bảng 4.</w:t>
      </w:r>
    </w:p>
    <w:p w:rsidR="00314607" w:rsidRPr="00FB0901" w:rsidP="005620E3">
      <w:pPr>
        <w:widowControl/>
        <w:spacing w:before="120"/>
        <w:jc w:val="center"/>
        <w:rPr>
          <w:rFonts w:ascii="Arial" w:hAnsi="Arial" w:cs="Arial"/>
          <w:sz w:val="20"/>
        </w:rPr>
      </w:pPr>
      <w:r w:rsidRPr="00FB0901">
        <w:rPr>
          <w:rFonts w:ascii="Arial" w:hAnsi="Arial" w:cs="Arial"/>
          <w:sz w:val="20"/>
        </w:rPr>
        <w:t xml:space="preserve">Bảng 4- Sai </w:t>
      </w:r>
      <w:r w:rsidR="005620E3">
        <w:rPr>
          <w:rFonts w:ascii="Arial" w:hAnsi="Arial" w:cs="Arial"/>
          <w:sz w:val="20"/>
        </w:rPr>
        <w:t>số</w:t>
      </w:r>
      <w:r w:rsidRPr="00FB0901">
        <w:rPr>
          <w:rFonts w:ascii="Arial" w:hAnsi="Arial" w:cs="Arial"/>
          <w:sz w:val="20"/>
        </w:rPr>
        <w:t xml:space="preserve"> cho phép chế tạo lồng thép.</w:t>
      </w:r>
    </w:p>
    <w:tbl>
      <w:tblPr>
        <w:tblStyle w:val="TableNormal"/>
        <w:tblW w:w="0" w:type="auto"/>
        <w:tblInd w:w="5" w:type="dxa"/>
        <w:tblCellMar>
          <w:left w:w="0" w:type="dxa"/>
          <w:right w:w="0" w:type="dxa"/>
        </w:tblCellMar>
        <w:tblLook w:val="0000"/>
      </w:tblPr>
      <w:tblGrid>
        <w:gridCol w:w="4177"/>
        <w:gridCol w:w="4899"/>
      </w:tblGrid>
      <w:tr>
        <w:tblPrEx>
          <w:tblW w:w="0" w:type="auto"/>
          <w:tblInd w:w="5" w:type="dxa"/>
          <w:tblCellMar>
            <w:left w:w="0" w:type="dxa"/>
            <w:right w:w="0" w:type="dxa"/>
          </w:tblCellMar>
          <w:tblLook w:val="0000"/>
        </w:tblPrEx>
        <w:tc>
          <w:tcPr>
            <w:tcW w:w="4459" w:type="dxa"/>
            <w:tcBorders>
              <w:top w:val="single" w:sz="4" w:space="0" w:color="auto"/>
              <w:left w:val="single" w:sz="4" w:space="0" w:color="auto"/>
              <w:bottom w:val="nil"/>
              <w:right w:val="nil"/>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Hạng mục</w:t>
            </w:r>
          </w:p>
        </w:tc>
        <w:tc>
          <w:tcPr>
            <w:tcW w:w="5256" w:type="dxa"/>
            <w:tcBorders>
              <w:top w:val="single" w:sz="4" w:space="0" w:color="auto"/>
              <w:left w:val="single" w:sz="4" w:space="0" w:color="auto"/>
              <w:bottom w:val="nil"/>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 xml:space="preserve">Sai </w:t>
            </w:r>
            <w:r w:rsidR="005620E3">
              <w:rPr>
                <w:rFonts w:ascii="Arial" w:hAnsi="Arial" w:cs="Arial"/>
                <w:sz w:val="20"/>
              </w:rPr>
              <w:t>số</w:t>
            </w:r>
            <w:r w:rsidRPr="00FB0901">
              <w:rPr>
                <w:rFonts w:ascii="Arial" w:hAnsi="Arial" w:cs="Arial"/>
                <w:sz w:val="20"/>
              </w:rPr>
              <w:t xml:space="preserve"> cho phép, mm</w:t>
            </w:r>
          </w:p>
        </w:tc>
      </w:tr>
      <w:tr>
        <w:tblPrEx>
          <w:tblW w:w="0" w:type="auto"/>
          <w:tblInd w:w="5" w:type="dxa"/>
          <w:tblCellMar>
            <w:left w:w="0" w:type="dxa"/>
            <w:right w:w="0" w:type="dxa"/>
          </w:tblCellMar>
          <w:tblLook w:val="0000"/>
        </w:tblPrEx>
        <w:tc>
          <w:tcPr>
            <w:tcW w:w="445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1. Khoảng cách giữa các cốt chủ</w:t>
            </w:r>
          </w:p>
        </w:tc>
        <w:tc>
          <w:tcPr>
            <w:tcW w:w="5256" w:type="dxa"/>
            <w:tcBorders>
              <w:top w:val="single" w:sz="4" w:space="0" w:color="auto"/>
              <w:left w:val="single" w:sz="4" w:space="0" w:color="auto"/>
              <w:bottom w:val="nil"/>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 10</w:t>
            </w:r>
          </w:p>
        </w:tc>
      </w:tr>
      <w:tr>
        <w:tblPrEx>
          <w:tblW w:w="0" w:type="auto"/>
          <w:tblInd w:w="5" w:type="dxa"/>
          <w:tblCellMar>
            <w:left w:w="0" w:type="dxa"/>
            <w:right w:w="0" w:type="dxa"/>
          </w:tblCellMar>
          <w:tblLook w:val="0000"/>
        </w:tblPrEx>
        <w:tc>
          <w:tcPr>
            <w:tcW w:w="4459" w:type="dxa"/>
            <w:tcBorders>
              <w:top w:val="nil"/>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2. Khoảng cách cốt đai hoặc cốt lò so</w:t>
            </w:r>
          </w:p>
        </w:tc>
        <w:tc>
          <w:tcPr>
            <w:tcW w:w="5256" w:type="dxa"/>
            <w:tcBorders>
              <w:top w:val="nil"/>
              <w:left w:val="single" w:sz="4" w:space="0" w:color="auto"/>
              <w:bottom w:val="nil"/>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±20</w:t>
            </w:r>
          </w:p>
        </w:tc>
      </w:tr>
      <w:tr>
        <w:tblPrEx>
          <w:tblW w:w="0" w:type="auto"/>
          <w:tblInd w:w="5" w:type="dxa"/>
          <w:tblCellMar>
            <w:left w:w="0" w:type="dxa"/>
            <w:right w:w="0" w:type="dxa"/>
          </w:tblCellMar>
          <w:tblLook w:val="0000"/>
        </w:tblPrEx>
        <w:tc>
          <w:tcPr>
            <w:tcW w:w="4459" w:type="dxa"/>
            <w:tcBorders>
              <w:top w:val="nil"/>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3. Đường kính lồng thép</w:t>
            </w:r>
          </w:p>
        </w:tc>
        <w:tc>
          <w:tcPr>
            <w:tcW w:w="5256" w:type="dxa"/>
            <w:tcBorders>
              <w:top w:val="nil"/>
              <w:left w:val="single" w:sz="4" w:space="0" w:color="auto"/>
              <w:bottom w:val="nil"/>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 10</w:t>
            </w:r>
          </w:p>
        </w:tc>
      </w:tr>
      <w:tr>
        <w:tblPrEx>
          <w:tblW w:w="0" w:type="auto"/>
          <w:tblInd w:w="5" w:type="dxa"/>
          <w:tblCellMar>
            <w:left w:w="0" w:type="dxa"/>
            <w:right w:w="0" w:type="dxa"/>
          </w:tblCellMar>
          <w:tblLook w:val="0000"/>
        </w:tblPrEx>
        <w:tc>
          <w:tcPr>
            <w:tcW w:w="4459" w:type="dxa"/>
            <w:tcBorders>
              <w:top w:val="nil"/>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4. Độ dài lồng thép</w:t>
            </w:r>
          </w:p>
        </w:tc>
        <w:tc>
          <w:tcPr>
            <w:tcW w:w="5256" w:type="dxa"/>
            <w:tcBorders>
              <w:top w:val="nil"/>
              <w:left w:val="single" w:sz="4" w:space="0" w:color="auto"/>
              <w:bottom w:val="single" w:sz="4" w:space="0" w:color="auto"/>
              <w:right w:val="single" w:sz="4" w:space="0" w:color="auto"/>
            </w:tcBorders>
            <w:shd w:val="clear" w:color="auto" w:fill="FFFFFF"/>
          </w:tcPr>
          <w:p w:rsidR="00314607" w:rsidRPr="00FB0901" w:rsidP="005620E3">
            <w:pPr>
              <w:widowControl/>
              <w:spacing w:before="120"/>
              <w:jc w:val="center"/>
              <w:rPr>
                <w:rFonts w:ascii="Arial" w:hAnsi="Arial" w:cs="Arial"/>
                <w:sz w:val="20"/>
              </w:rPr>
            </w:pPr>
            <w:r w:rsidRPr="00FB0901">
              <w:rPr>
                <w:rFonts w:ascii="Arial" w:hAnsi="Arial" w:cs="Arial"/>
                <w:sz w:val="20"/>
              </w:rPr>
              <w:t>±50</w:t>
            </w:r>
          </w:p>
        </w:tc>
      </w:tr>
    </w:tbl>
    <w:p w:rsidR="00314607" w:rsidRPr="00FB0901" w:rsidP="00FB0901">
      <w:pPr>
        <w:widowControl/>
        <w:spacing w:before="120"/>
        <w:rPr>
          <w:rFonts w:ascii="Arial" w:hAnsi="Arial" w:cs="Arial"/>
          <w:sz w:val="20"/>
        </w:rPr>
      </w:pPr>
      <w:r w:rsidRPr="00FB0901">
        <w:rPr>
          <w:rFonts w:ascii="Arial" w:hAnsi="Arial" w:cs="Arial"/>
          <w:sz w:val="20"/>
        </w:rPr>
        <w:t>12.5 Kiểm tra chất lượng bê tông thân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12.5.1. </w:t>
      </w:r>
      <w:r w:rsidRPr="00FB0901">
        <w:rPr>
          <w:rFonts w:ascii="Arial" w:hAnsi="Arial" w:cs="Arial"/>
          <w:sz w:val="20"/>
        </w:rPr>
        <w:t>Bê tông trước khi đổ phải lấy mẫu, mỗi cọc 3 tổ mẫu lấy cho ba phần, đầu, giữa và mũi cọc, mỗi tổ 3 mẫu.</w:t>
      </w:r>
    </w:p>
    <w:p w:rsidR="00314607" w:rsidRPr="00FB0901" w:rsidP="00FB0901">
      <w:pPr>
        <w:widowControl/>
        <w:spacing w:before="120"/>
        <w:rPr>
          <w:rFonts w:ascii="Arial" w:hAnsi="Arial" w:cs="Arial"/>
          <w:sz w:val="20"/>
        </w:rPr>
      </w:pPr>
      <w:r w:rsidRPr="00FB0901">
        <w:rPr>
          <w:rFonts w:ascii="Arial" w:hAnsi="Arial" w:cs="Arial"/>
          <w:sz w:val="20"/>
        </w:rPr>
        <w:t>Cốt liệu, nước và xi măng được thử mẫu, kiểm tra theo quy định cho công tác bê tông. Kết quả ép mẫu kèm theo lý lịch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12.5.2. </w:t>
      </w:r>
      <w:r w:rsidRPr="00FB0901">
        <w:rPr>
          <w:rFonts w:ascii="Arial" w:hAnsi="Arial" w:cs="Arial"/>
          <w:sz w:val="20"/>
        </w:rPr>
        <w:t xml:space="preserve">Phương pháp siêu âm, tán xạ Gamma, phương pháp động biến dạng nhỏ...và các phương pháp thử không phá hoại khác được dùng để đánh giá chất lượng bê tông cọc đã thi công, tuỳ theo mức độ quan trọng của công trình, thiết kế chỉ định số lượng cọc cần kiểm tra. Đối với các công trình dân dụng và công nghiệp thông thường, khối lượng kiểm tra chất lượng bê tông cọc tối thiểu theo Bảng 5. Cần kết hợp từ 2 phương pháp khác nhau </w:t>
      </w:r>
      <w:r w:rsidR="008F3B65">
        <w:rPr>
          <w:rFonts w:ascii="Arial" w:hAnsi="Arial" w:cs="Arial"/>
          <w:sz w:val="20"/>
        </w:rPr>
        <w:t>trở lên</w:t>
      </w:r>
      <w:r w:rsidRPr="00FB0901">
        <w:rPr>
          <w:rFonts w:ascii="Arial" w:hAnsi="Arial" w:cs="Arial"/>
          <w:sz w:val="20"/>
        </w:rPr>
        <w:t xml:space="preserve"> để kiểm tra. Khi cọc có chiều sâu lớn hơn 30 lần đường kính (L/D &gt; 30) thì phương pháp kiểm tra qua ống đặt sẵn là chủ yếu. Nếu còn nghi ngờ khuyết tật cần kiểm tra bằng khoan lấy mẫu để khẳng định khả năng chịu tải lâu dài của cọc trước khi có quyết định sửa chữa hoặc thay thế. Quyết định cuối cùng do Thiết kế kiến nghị, Chủ đầu tư chấp thuận. Thí nghiệm siêu âm tiến hành theo TCVN 9396:2012. Thí nghiệm động biến dạng nhỏ tiến hành theo TCVN 9397:2012.</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12.5.3 </w:t>
      </w:r>
      <w:r w:rsidRPr="00FB0901">
        <w:rPr>
          <w:rFonts w:ascii="Arial" w:hAnsi="Arial" w:cs="Arial"/>
          <w:sz w:val="20"/>
        </w:rPr>
        <w:t xml:space="preserve">Phương pháp khoan kiểm tra tiếp xúc đáy cọc với đất tiến hành trong ống đặt sẵn, đường kính từ 102 mm đến 114 mm cao hơn mũi cọc từ 1 m đến 2 m, số lượng ống đặt sẵn để khoan lõi đáy cọc theo quy định của Thiết kế, tham khảo Bảng 5. Khi mũi cọc tựa vào cuội hòn lớn, có thể bị mất nước xi măng </w:t>
      </w:r>
      <w:r w:rsidRPr="008F3B65" w:rsidR="008F3B65">
        <w:rPr>
          <w:rFonts w:ascii="Arial" w:hAnsi="Arial" w:cs="Arial"/>
          <w:sz w:val="20"/>
        </w:rPr>
        <w:t>ở</w:t>
      </w:r>
      <w:r w:rsidRPr="00FB0901">
        <w:rPr>
          <w:rFonts w:ascii="Arial" w:hAnsi="Arial" w:cs="Arial"/>
          <w:sz w:val="20"/>
        </w:rPr>
        <w:t xml:space="preserve"> phần tiếp xúc đáy cọc - cuội sỏi, cần thận trọng khi đánh giá chất lượng bê tông cọc.</w:t>
      </w:r>
    </w:p>
    <w:p w:rsidR="00314607" w:rsidRPr="00FB0901" w:rsidP="008F3B65">
      <w:pPr>
        <w:widowControl/>
        <w:spacing w:before="120"/>
        <w:jc w:val="center"/>
        <w:rPr>
          <w:rFonts w:ascii="Arial" w:hAnsi="Arial" w:cs="Arial"/>
          <w:sz w:val="20"/>
        </w:rPr>
      </w:pPr>
      <w:r w:rsidRPr="00FB0901">
        <w:rPr>
          <w:rFonts w:ascii="Arial" w:hAnsi="Arial" w:cs="Arial"/>
          <w:sz w:val="20"/>
        </w:rPr>
        <w:t xml:space="preserve">Bảng 5- </w:t>
      </w:r>
      <w:r w:rsidR="005620E3">
        <w:rPr>
          <w:rFonts w:ascii="Arial" w:hAnsi="Arial" w:cs="Arial"/>
          <w:sz w:val="20"/>
        </w:rPr>
        <w:t>Khối</w:t>
      </w:r>
      <w:r w:rsidRPr="00FB0901">
        <w:rPr>
          <w:rFonts w:ascii="Arial" w:hAnsi="Arial" w:cs="Arial"/>
          <w:sz w:val="20"/>
        </w:rPr>
        <w:t xml:space="preserve"> lượng kiểm tra chất lượng bê tông cọc</w:t>
      </w:r>
    </w:p>
    <w:tbl>
      <w:tblPr>
        <w:tblStyle w:val="TableNormal"/>
        <w:tblW w:w="0" w:type="auto"/>
        <w:tblInd w:w="5" w:type="dxa"/>
        <w:tblCellMar>
          <w:left w:w="0" w:type="dxa"/>
          <w:right w:w="0" w:type="dxa"/>
        </w:tblCellMar>
        <w:tblLook w:val="0000"/>
      </w:tblPr>
      <w:tblGrid>
        <w:gridCol w:w="4884"/>
        <w:gridCol w:w="4192"/>
      </w:tblGrid>
      <w:tr>
        <w:tblPrEx>
          <w:tblW w:w="0" w:type="auto"/>
          <w:tblInd w:w="5" w:type="dxa"/>
          <w:tblCellMar>
            <w:left w:w="0" w:type="dxa"/>
            <w:right w:w="0" w:type="dxa"/>
          </w:tblCellMar>
          <w:tblLook w:val="0000"/>
        </w:tblPrEx>
        <w:tc>
          <w:tcPr>
            <w:tcW w:w="5222"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Phương pháp kiểm tra</w:t>
            </w:r>
          </w:p>
        </w:tc>
        <w:tc>
          <w:tcPr>
            <w:tcW w:w="449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 xml:space="preserve">Tỷ lệ kiểm tra </w:t>
            </w:r>
            <w:r w:rsidR="008F3B65">
              <w:rPr>
                <w:rFonts w:ascii="Arial" w:hAnsi="Arial" w:cs="Arial"/>
                <w:sz w:val="20"/>
              </w:rPr>
              <w:t>tối thiểu</w:t>
            </w:r>
            <w:r w:rsidRPr="00FB0901">
              <w:rPr>
                <w:rFonts w:ascii="Arial" w:hAnsi="Arial" w:cs="Arial"/>
                <w:sz w:val="20"/>
              </w:rPr>
              <w:t>, % số cọc</w:t>
            </w:r>
          </w:p>
        </w:tc>
      </w:tr>
      <w:tr>
        <w:tblPrEx>
          <w:tblW w:w="0" w:type="auto"/>
          <w:tblInd w:w="5" w:type="dxa"/>
          <w:tblCellMar>
            <w:left w:w="0" w:type="dxa"/>
            <w:right w:w="0" w:type="dxa"/>
          </w:tblCellMar>
          <w:tblLook w:val="0000"/>
        </w:tblPrEx>
        <w:tc>
          <w:tcPr>
            <w:tcW w:w="522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Siêu âm, tán xạ Gamma có đặt ống trước</w:t>
            </w:r>
          </w:p>
        </w:tc>
        <w:tc>
          <w:tcPr>
            <w:tcW w:w="449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10 đến 25</w:t>
            </w:r>
          </w:p>
        </w:tc>
      </w:tr>
      <w:tr>
        <w:tblPrEx>
          <w:tblW w:w="0" w:type="auto"/>
          <w:tblInd w:w="5" w:type="dxa"/>
          <w:tblCellMar>
            <w:left w:w="0" w:type="dxa"/>
            <w:right w:w="0" w:type="dxa"/>
          </w:tblCellMar>
          <w:tblLook w:val="0000"/>
        </w:tblPrEx>
        <w:tc>
          <w:tcPr>
            <w:tcW w:w="5222" w:type="dxa"/>
            <w:tcBorders>
              <w:top w:val="nil"/>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Phương pháp động biến dạng nhỏ</w:t>
            </w:r>
          </w:p>
        </w:tc>
        <w:tc>
          <w:tcPr>
            <w:tcW w:w="4493" w:type="dxa"/>
            <w:tcBorders>
              <w:top w:val="nil"/>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50</w:t>
            </w:r>
          </w:p>
        </w:tc>
      </w:tr>
      <w:tr>
        <w:tblPrEx>
          <w:tblW w:w="0" w:type="auto"/>
          <w:tblInd w:w="5" w:type="dxa"/>
          <w:tblCellMar>
            <w:left w:w="0" w:type="dxa"/>
            <w:right w:w="0" w:type="dxa"/>
          </w:tblCellMar>
          <w:tblLook w:val="0000"/>
        </w:tblPrEx>
        <w:tc>
          <w:tcPr>
            <w:tcW w:w="5222" w:type="dxa"/>
            <w:tcBorders>
              <w:top w:val="nil"/>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Khoan lấy lõi (nếu cần thiết)</w:t>
            </w:r>
          </w:p>
        </w:tc>
        <w:tc>
          <w:tcPr>
            <w:tcW w:w="4493" w:type="dxa"/>
            <w:tcBorders>
              <w:top w:val="nil"/>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 đến 2</w:t>
            </w:r>
          </w:p>
        </w:tc>
      </w:tr>
      <w:tr>
        <w:tblPrEx>
          <w:tblW w:w="0" w:type="auto"/>
          <w:tblInd w:w="5" w:type="dxa"/>
          <w:tblCellMar>
            <w:left w:w="0" w:type="dxa"/>
            <w:right w:w="0" w:type="dxa"/>
          </w:tblCellMar>
          <w:tblLook w:val="0000"/>
        </w:tblPrEx>
        <w:tc>
          <w:tcPr>
            <w:tcW w:w="5222" w:type="dxa"/>
            <w:tcBorders>
              <w:top w:val="nil"/>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Khoan kiểm tra tiếp xúc mũi cọc-đất</w:t>
            </w:r>
          </w:p>
        </w:tc>
        <w:tc>
          <w:tcPr>
            <w:tcW w:w="4493" w:type="dxa"/>
            <w:tcBorders>
              <w:top w:val="nil"/>
              <w:left w:val="single" w:sz="4" w:space="0" w:color="auto"/>
              <w:bottom w:val="single" w:sz="4" w:space="0" w:color="auto"/>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 đến 3</w:t>
            </w:r>
          </w:p>
        </w:tc>
      </w:tr>
    </w:tbl>
    <w:p w:rsidR="00314607" w:rsidRPr="00FB0901" w:rsidP="00FB0901">
      <w:pPr>
        <w:widowControl/>
        <w:spacing w:before="120"/>
        <w:rPr>
          <w:rFonts w:ascii="Arial" w:hAnsi="Arial" w:cs="Arial"/>
          <w:sz w:val="20"/>
        </w:rPr>
      </w:pPr>
      <w:r w:rsidRPr="00FB0901" w:rsidR="00FB0901">
        <w:rPr>
          <w:rFonts w:ascii="Arial" w:hAnsi="Arial" w:cs="Arial"/>
          <w:sz w:val="20"/>
        </w:rPr>
        <w:t xml:space="preserve">12.6 </w:t>
      </w:r>
      <w:r w:rsidRPr="00FB0901">
        <w:rPr>
          <w:rFonts w:ascii="Arial" w:hAnsi="Arial" w:cs="Arial"/>
          <w:sz w:val="20"/>
        </w:rPr>
        <w:t>Kiểm tra sức chịu tải của cọc đơn</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12.6.1 </w:t>
      </w:r>
      <w:r w:rsidRPr="00FB0901">
        <w:rPr>
          <w:rFonts w:ascii="Arial" w:hAnsi="Arial" w:cs="Arial"/>
          <w:sz w:val="20"/>
        </w:rPr>
        <w:t xml:space="preserve">Sức chịu tải của cọc đơn do thiết kế xác định. Tuỳ theo mức độ quan trọng của công trình và tính phức tạp của điều kiện địa chất công trình mà thiết kế quy định </w:t>
      </w:r>
      <w:r w:rsidRPr="00FB0901" w:rsidR="00FB0901">
        <w:rPr>
          <w:rFonts w:ascii="Arial" w:hAnsi="Arial" w:cs="Arial"/>
          <w:sz w:val="20"/>
        </w:rPr>
        <w:t>số lượng</w:t>
      </w:r>
      <w:r w:rsidRPr="00FB0901">
        <w:rPr>
          <w:rFonts w:ascii="Arial" w:hAnsi="Arial" w:cs="Arial"/>
          <w:sz w:val="20"/>
        </w:rPr>
        <w:t xml:space="preserve"> cọc cần kiểm tra sức chịu tải.</w:t>
      </w:r>
    </w:p>
    <w:p w:rsidR="008F3B65" w:rsidP="00FB0901">
      <w:pPr>
        <w:widowControl/>
        <w:spacing w:before="120"/>
        <w:rPr>
          <w:rFonts w:ascii="Arial" w:hAnsi="Arial" w:cs="Arial"/>
          <w:sz w:val="20"/>
          <w:lang w:val="en-US"/>
        </w:rPr>
      </w:pPr>
      <w:r w:rsidRPr="00FB0901" w:rsidR="00314607">
        <w:rPr>
          <w:rFonts w:ascii="Arial" w:hAnsi="Arial" w:cs="Arial"/>
          <w:sz w:val="20"/>
        </w:rPr>
        <w:t xml:space="preserve">CHÚ THÍCH 1: Thang điểm để chọn </w:t>
      </w:r>
      <w:r w:rsidRPr="00FB0901" w:rsidR="00FB0901">
        <w:rPr>
          <w:rFonts w:ascii="Arial" w:hAnsi="Arial" w:cs="Arial"/>
          <w:sz w:val="20"/>
        </w:rPr>
        <w:t>số lượng</w:t>
      </w:r>
      <w:r w:rsidRPr="00FB0901" w:rsidR="00314607">
        <w:rPr>
          <w:rFonts w:ascii="Arial" w:hAnsi="Arial" w:cs="Arial"/>
          <w:sz w:val="20"/>
        </w:rPr>
        <w:t xml:space="preserve"> cọc cần kiểm tra tính toàn </w:t>
      </w:r>
      <w:r w:rsidR="005620E3">
        <w:rPr>
          <w:rFonts w:ascii="Arial" w:hAnsi="Arial" w:cs="Arial"/>
          <w:sz w:val="20"/>
        </w:rPr>
        <w:t>khối</w:t>
      </w:r>
      <w:r w:rsidRPr="00FB0901" w:rsidR="00314607">
        <w:rPr>
          <w:rFonts w:ascii="Arial" w:hAnsi="Arial" w:cs="Arial"/>
          <w:sz w:val="20"/>
        </w:rPr>
        <w:t xml:space="preserve"> tham khảo Phụ lục A </w:t>
      </w:r>
    </w:p>
    <w:p w:rsidR="00314607" w:rsidRPr="00FB0901" w:rsidP="00FB0901">
      <w:pPr>
        <w:widowControl/>
        <w:spacing w:before="120"/>
        <w:rPr>
          <w:rFonts w:ascii="Arial" w:hAnsi="Arial" w:cs="Arial"/>
          <w:sz w:val="20"/>
        </w:rPr>
      </w:pPr>
      <w:r w:rsidRPr="00FB0901">
        <w:rPr>
          <w:rFonts w:ascii="Arial" w:hAnsi="Arial" w:cs="Arial"/>
          <w:sz w:val="20"/>
        </w:rPr>
        <w:t>CHÚ THÍCH 2: Đánh giá và xử lý cọc khoan nhồi có thể tham khảo Phụ lục B.</w:t>
      </w:r>
    </w:p>
    <w:p w:rsidR="00314607" w:rsidRPr="00FB0901" w:rsidP="00FB0901">
      <w:pPr>
        <w:widowControl/>
        <w:spacing w:before="120"/>
        <w:rPr>
          <w:rFonts w:ascii="Arial" w:hAnsi="Arial" w:cs="Arial"/>
          <w:sz w:val="20"/>
        </w:rPr>
      </w:pPr>
      <w:r w:rsidRPr="00FB0901" w:rsidR="00FB0901">
        <w:rPr>
          <w:rFonts w:ascii="Arial" w:hAnsi="Arial" w:cs="Arial"/>
          <w:sz w:val="20"/>
        </w:rPr>
        <w:t>12.6.2 Số lượng</w:t>
      </w:r>
      <w:r w:rsidRPr="00FB0901">
        <w:rPr>
          <w:rFonts w:ascii="Arial" w:hAnsi="Arial" w:cs="Arial"/>
          <w:sz w:val="20"/>
        </w:rPr>
        <w:t xml:space="preserve"> cọc cần kiểm tra sức chịu tải được quy định dựa trên mức độ hoàn thiện công nghệ của Nhà thầu, mức độ rủi ro khi thi công, tầm quan trọng của công trình, nhưng </w:t>
      </w:r>
      <w:r w:rsidR="008F3B65">
        <w:rPr>
          <w:rFonts w:ascii="Arial" w:hAnsi="Arial" w:cs="Arial"/>
          <w:sz w:val="20"/>
        </w:rPr>
        <w:t>tối thiểu</w:t>
      </w:r>
      <w:r w:rsidRPr="00FB0901">
        <w:rPr>
          <w:rFonts w:ascii="Arial" w:hAnsi="Arial" w:cs="Arial"/>
          <w:sz w:val="20"/>
        </w:rPr>
        <w:t xml:space="preserve"> là mỗi loại đường kính 1 cọc, </w:t>
      </w:r>
      <w:r w:rsidR="008F3B65">
        <w:rPr>
          <w:rFonts w:ascii="Arial" w:hAnsi="Arial" w:cs="Arial"/>
          <w:sz w:val="20"/>
        </w:rPr>
        <w:t>tối</w:t>
      </w:r>
      <w:r w:rsidRPr="00FB0901">
        <w:rPr>
          <w:rFonts w:ascii="Arial" w:hAnsi="Arial" w:cs="Arial"/>
          <w:sz w:val="20"/>
        </w:rPr>
        <w:t xml:space="preserve"> đa là 2 % tổng </w:t>
      </w:r>
      <w:r w:rsidR="005620E3">
        <w:rPr>
          <w:rFonts w:ascii="Arial" w:hAnsi="Arial" w:cs="Arial"/>
          <w:sz w:val="20"/>
        </w:rPr>
        <w:t>số</w:t>
      </w:r>
      <w:r w:rsidRPr="00FB0901">
        <w:rPr>
          <w:rFonts w:ascii="Arial" w:hAnsi="Arial" w:cs="Arial"/>
          <w:sz w:val="20"/>
        </w:rPr>
        <w:t xml:space="preserve"> cọc. Kết quả thí nghiệm là căn cứ pháp lý để nghiệm thu móng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12.6.3 </w:t>
      </w:r>
      <w:r w:rsidRPr="00FB0901">
        <w:rPr>
          <w:rFonts w:ascii="Arial" w:hAnsi="Arial" w:cs="Arial"/>
          <w:sz w:val="20"/>
        </w:rPr>
        <w:t>Phương pháp kiểm tra sức chịu tải của cọc đơn chủ yếu là thử tĩnh</w:t>
      </w:r>
      <w:r w:rsidR="008F3B65">
        <w:rPr>
          <w:rFonts w:ascii="Arial" w:hAnsi="Arial" w:cs="Arial"/>
          <w:sz w:val="20"/>
          <w:lang w:val="en-US"/>
        </w:rPr>
        <w:t xml:space="preserve"> </w:t>
      </w:r>
      <w:r w:rsidRPr="00FB0901">
        <w:rPr>
          <w:rFonts w:ascii="Arial" w:hAnsi="Arial" w:cs="Arial"/>
          <w:sz w:val="20"/>
        </w:rPr>
        <w:t xml:space="preserve">(nén tĩnh, nhổ tĩnh, nén ngang) theo tiêu chuẩn hiện hành. </w:t>
      </w:r>
      <w:r w:rsidR="008F3B65">
        <w:rPr>
          <w:rFonts w:ascii="Arial" w:hAnsi="Arial" w:cs="Arial"/>
          <w:sz w:val="20"/>
        </w:rPr>
        <w:t>Đối với</w:t>
      </w:r>
      <w:r w:rsidRPr="00FB0901">
        <w:rPr>
          <w:rFonts w:ascii="Arial" w:hAnsi="Arial" w:cs="Arial"/>
          <w:sz w:val="20"/>
        </w:rPr>
        <w:t xml:space="preserve"> các cọc không thể thử tĩnh được</w:t>
      </w:r>
      <w:r w:rsidR="008F3B65">
        <w:rPr>
          <w:rFonts w:ascii="Arial" w:hAnsi="Arial" w:cs="Arial"/>
          <w:sz w:val="20"/>
          <w:lang w:val="en-US"/>
        </w:rPr>
        <w:t xml:space="preserve"> </w:t>
      </w:r>
      <w:r w:rsidRPr="00FB0901">
        <w:rPr>
          <w:rFonts w:ascii="Arial" w:hAnsi="Arial" w:cs="Arial"/>
          <w:sz w:val="20"/>
        </w:rPr>
        <w:t>(cọc trên sông, biển...) thì dùng phương pháp thí nghiệm động biến dạng lớn (PDA), Osterberg, Statnamic ...</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12.6.4 </w:t>
      </w:r>
      <w:r w:rsidRPr="00FB0901">
        <w:rPr>
          <w:rFonts w:ascii="Arial" w:hAnsi="Arial" w:cs="Arial"/>
          <w:sz w:val="20"/>
        </w:rPr>
        <w:t xml:space="preserve">Tiến hành thử tĩnh cọc có thể trước hoặc sau khi thi công cọc đại trà. Để xác định phương án thiết kế có thể tiến hành thử tĩnh cọc ngoài móng công trình đến phá hoại trước khi thi công đại trà; để chấp nhận chất lượng thi công có thể tiến hành thí nghiệm khi thi công xong. Đầu cọc thí nghiệm phải cao hơn mặt đất xung quanh từ 20 cm đến 30 cm và có </w:t>
      </w:r>
      <w:r w:rsidR="008F3B65">
        <w:rPr>
          <w:rFonts w:ascii="Arial" w:hAnsi="Arial" w:cs="Arial"/>
          <w:sz w:val="20"/>
        </w:rPr>
        <w:t>ống thép</w:t>
      </w:r>
      <w:r w:rsidRPr="00FB0901">
        <w:rPr>
          <w:rFonts w:ascii="Arial" w:hAnsi="Arial" w:cs="Arial"/>
          <w:sz w:val="20"/>
        </w:rPr>
        <w:t xml:space="preserve"> dày từ 5 mm đến 6 mm, dài khoảng 1 m bao để đảm bảo không bị nứt khi thí nghiệm và phản ánh đúng chất lượng thi công. Thí nghiệm nén tĩnh tiến hành theo TCVN 9393:2012.</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12.7 </w:t>
      </w:r>
      <w:r w:rsidRPr="00FB0901">
        <w:rPr>
          <w:rFonts w:ascii="Arial" w:hAnsi="Arial" w:cs="Arial"/>
          <w:sz w:val="20"/>
        </w:rPr>
        <w:t>Nghiệm thu cọc khoan nhồi</w:t>
      </w:r>
    </w:p>
    <w:p w:rsidR="00314607" w:rsidRPr="00FB0901" w:rsidP="00FB0901">
      <w:pPr>
        <w:widowControl/>
        <w:spacing w:before="120"/>
        <w:rPr>
          <w:rFonts w:ascii="Arial" w:hAnsi="Arial" w:cs="Arial"/>
          <w:sz w:val="20"/>
        </w:rPr>
      </w:pPr>
      <w:r w:rsidRPr="00FB0901">
        <w:rPr>
          <w:rFonts w:ascii="Arial" w:hAnsi="Arial" w:cs="Arial"/>
          <w:sz w:val="20"/>
        </w:rPr>
        <w:t>Nghiệm thu công tác thi công cọc tiến hành dựa trên cơ sơ các hồ sơ sau:</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a) </w:t>
      </w:r>
      <w:r w:rsidRPr="00FB0901">
        <w:rPr>
          <w:rFonts w:ascii="Arial" w:hAnsi="Arial" w:cs="Arial"/>
          <w:sz w:val="20"/>
        </w:rPr>
        <w:t>Hồ sơ thiết kế dược duyệt;</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b) </w:t>
      </w:r>
      <w:r w:rsidRPr="00FB0901">
        <w:rPr>
          <w:rFonts w:ascii="Arial" w:hAnsi="Arial" w:cs="Arial"/>
          <w:sz w:val="20"/>
        </w:rPr>
        <w:t xml:space="preserve">Biên bản nghiệm thu </w:t>
      </w:r>
      <w:r w:rsidR="008F3B65">
        <w:rPr>
          <w:rFonts w:ascii="Arial" w:hAnsi="Arial" w:cs="Arial"/>
          <w:sz w:val="20"/>
        </w:rPr>
        <w:t>trắc</w:t>
      </w:r>
      <w:r w:rsidRPr="00FB0901">
        <w:rPr>
          <w:rFonts w:ascii="Arial" w:hAnsi="Arial" w:cs="Arial"/>
          <w:sz w:val="20"/>
        </w:rPr>
        <w:t xml:space="preserve"> đạc định vị trục móng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c) </w:t>
      </w:r>
      <w:r w:rsidRPr="00FB0901">
        <w:rPr>
          <w:rFonts w:ascii="Arial" w:hAnsi="Arial" w:cs="Arial"/>
          <w:sz w:val="20"/>
        </w:rPr>
        <w:t xml:space="preserve">Kết quả kiểm định chất lượng vật liệu, chứng chỉ xuất </w:t>
      </w:r>
      <w:r w:rsidR="005620E3">
        <w:rPr>
          <w:rFonts w:ascii="Arial" w:hAnsi="Arial" w:cs="Arial"/>
          <w:sz w:val="20"/>
        </w:rPr>
        <w:t>xưởng</w:t>
      </w:r>
      <w:r w:rsidRPr="00FB0901">
        <w:rPr>
          <w:rFonts w:ascii="Arial" w:hAnsi="Arial" w:cs="Arial"/>
          <w:sz w:val="20"/>
        </w:rPr>
        <w:t xml:space="preserve"> của </w:t>
      </w:r>
      <w:r w:rsidR="008F3B65">
        <w:rPr>
          <w:rFonts w:ascii="Arial" w:hAnsi="Arial" w:cs="Arial"/>
          <w:sz w:val="20"/>
        </w:rPr>
        <w:t>cốt</w:t>
      </w:r>
      <w:r w:rsidRPr="00FB0901">
        <w:rPr>
          <w:rFonts w:ascii="Arial" w:hAnsi="Arial" w:cs="Arial"/>
          <w:sz w:val="20"/>
        </w:rPr>
        <w:t xml:space="preserve"> thép và các loại vật liệu chế tạo trong nhà máy;</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d) </w:t>
      </w:r>
      <w:r w:rsidRPr="00FB0901">
        <w:rPr>
          <w:rFonts w:ascii="Arial" w:hAnsi="Arial" w:cs="Arial"/>
          <w:sz w:val="20"/>
        </w:rPr>
        <w:t>Kết quả thí nghiệm mẫu bê tông;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e) </w:t>
      </w:r>
      <w:r w:rsidRPr="00FB0901">
        <w:rPr>
          <w:rFonts w:ascii="Arial" w:hAnsi="Arial" w:cs="Arial"/>
          <w:sz w:val="20"/>
        </w:rPr>
        <w:t>Hồ sơ nghiệm thu từng cọc, tham khảo Phụ lục C; thành phần nghiệm thu theo quy định hiện hành;</w:t>
      </w:r>
    </w:p>
    <w:p w:rsidR="00314607" w:rsidRPr="00FB0901" w:rsidP="00FB0901">
      <w:pPr>
        <w:widowControl/>
        <w:spacing w:before="120"/>
        <w:rPr>
          <w:rFonts w:ascii="Arial" w:hAnsi="Arial" w:cs="Arial"/>
          <w:sz w:val="20"/>
        </w:rPr>
      </w:pPr>
      <w:r w:rsidRPr="00FB0901" w:rsidR="00FB0901">
        <w:rPr>
          <w:rFonts w:ascii="Arial" w:hAnsi="Arial" w:cs="Arial"/>
          <w:sz w:val="20"/>
        </w:rPr>
        <w:t>f</w:t>
      </w:r>
      <w:r w:rsidRPr="00FB0901">
        <w:rPr>
          <w:rFonts w:ascii="Arial" w:hAnsi="Arial" w:cs="Arial"/>
          <w:sz w:val="20"/>
        </w:rPr>
        <w:t>) Hồ sơ hoàn công cọc có thuyết minh sai lệch theo mặt bằng và chiều sâu cùng các cọc bổ sung và các thay đổi thiết kế đã được chấp thuận;</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h) </w:t>
      </w:r>
      <w:r w:rsidRPr="00FB0901">
        <w:rPr>
          <w:rFonts w:ascii="Arial" w:hAnsi="Arial" w:cs="Arial"/>
          <w:sz w:val="20"/>
        </w:rPr>
        <w:t xml:space="preserve">Các kết quả thí nghiệm kiểm tra độ toàn </w:t>
      </w:r>
      <w:r w:rsidR="005620E3">
        <w:rPr>
          <w:rFonts w:ascii="Arial" w:hAnsi="Arial" w:cs="Arial"/>
          <w:sz w:val="20"/>
        </w:rPr>
        <w:t>khối</w:t>
      </w:r>
      <w:r w:rsidRPr="00FB0901">
        <w:rPr>
          <w:rFonts w:ascii="Arial" w:hAnsi="Arial" w:cs="Arial"/>
          <w:sz w:val="20"/>
        </w:rPr>
        <w:t xml:space="preserve"> của cọc (siêu âm, thí nghiệm biến dạng nhỏ (PIT)...) theo quy định của Thiết kế;</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g) </w:t>
      </w:r>
      <w:r w:rsidRPr="00FB0901">
        <w:rPr>
          <w:rFonts w:ascii="Arial" w:hAnsi="Arial" w:cs="Arial"/>
          <w:sz w:val="20"/>
        </w:rPr>
        <w:t>Các kết quả thí nghiệm kiểm tra sức chịu tải của cọc.</w:t>
      </w:r>
    </w:p>
    <w:p w:rsidR="00314607" w:rsidRPr="008F3B65" w:rsidP="00FB0901">
      <w:pPr>
        <w:widowControl/>
        <w:spacing w:before="120"/>
        <w:rPr>
          <w:rFonts w:ascii="Arial" w:hAnsi="Arial" w:cs="Arial"/>
          <w:b/>
          <w:sz w:val="20"/>
        </w:rPr>
      </w:pPr>
      <w:bookmarkStart w:id="15" w:name="dieu_13"/>
      <w:r w:rsidRPr="008F3B65" w:rsidR="00FB0901">
        <w:rPr>
          <w:rFonts w:ascii="Arial" w:hAnsi="Arial" w:cs="Arial"/>
          <w:b/>
          <w:sz w:val="20"/>
        </w:rPr>
        <w:t xml:space="preserve">13 </w:t>
      </w:r>
      <w:r w:rsidRPr="008F3B65">
        <w:rPr>
          <w:rFonts w:ascii="Arial" w:hAnsi="Arial" w:cs="Arial"/>
          <w:b/>
          <w:sz w:val="20"/>
        </w:rPr>
        <w:t>Các biện pháp an toàn lao động</w:t>
      </w:r>
      <w:bookmarkEnd w:id="15"/>
    </w:p>
    <w:p w:rsidR="00314607" w:rsidRPr="00FB0901" w:rsidP="00FB0901">
      <w:pPr>
        <w:widowControl/>
        <w:spacing w:before="120"/>
        <w:rPr>
          <w:rFonts w:ascii="Arial" w:hAnsi="Arial" w:cs="Arial"/>
          <w:sz w:val="20"/>
        </w:rPr>
      </w:pPr>
      <w:r w:rsidRPr="00FB0901" w:rsidR="00FB0901">
        <w:rPr>
          <w:rFonts w:ascii="Arial" w:hAnsi="Arial" w:cs="Arial"/>
          <w:sz w:val="20"/>
        </w:rPr>
        <w:t xml:space="preserve">13.1 </w:t>
      </w:r>
      <w:r w:rsidRPr="00FB0901">
        <w:rPr>
          <w:rFonts w:ascii="Arial" w:hAnsi="Arial" w:cs="Arial"/>
          <w:sz w:val="20"/>
        </w:rPr>
        <w:t>Công tác an toàn lao động cần tuân theo</w:t>
      </w:r>
      <w:r w:rsidR="005620E3">
        <w:rPr>
          <w:rFonts w:ascii="Arial" w:hAnsi="Arial" w:cs="Arial"/>
          <w:sz w:val="20"/>
        </w:rPr>
        <w:t xml:space="preserve"> </w:t>
      </w:r>
      <w:r w:rsidRPr="00FB0901">
        <w:rPr>
          <w:rFonts w:ascii="Arial" w:hAnsi="Arial" w:cs="Arial"/>
          <w:sz w:val="20"/>
        </w:rPr>
        <w:t>TCVN 5308:1991</w:t>
      </w:r>
      <w:r w:rsidR="005620E3">
        <w:rPr>
          <w:rFonts w:ascii="Arial" w:hAnsi="Arial" w:cs="Arial"/>
          <w:sz w:val="20"/>
        </w:rPr>
        <w:t xml:space="preserve"> </w:t>
      </w:r>
      <w:r w:rsidRPr="00FB0901">
        <w:rPr>
          <w:rFonts w:ascii="Arial" w:hAnsi="Arial" w:cs="Arial"/>
          <w:sz w:val="20"/>
        </w:rPr>
        <w:t>và</w:t>
      </w:r>
      <w:r w:rsidR="005620E3">
        <w:rPr>
          <w:rFonts w:ascii="Arial" w:hAnsi="Arial" w:cs="Arial"/>
          <w:sz w:val="20"/>
        </w:rPr>
        <w:t xml:space="preserve"> </w:t>
      </w:r>
      <w:r w:rsidRPr="00FB0901">
        <w:rPr>
          <w:rFonts w:ascii="Arial" w:hAnsi="Arial" w:cs="Arial"/>
          <w:sz w:val="20"/>
        </w:rPr>
        <w:t>các quy</w:t>
      </w:r>
      <w:r w:rsidR="005620E3">
        <w:rPr>
          <w:rFonts w:ascii="Arial" w:hAnsi="Arial" w:cs="Arial"/>
          <w:sz w:val="20"/>
        </w:rPr>
        <w:t xml:space="preserve"> </w:t>
      </w:r>
      <w:r w:rsidRPr="00FB0901">
        <w:rPr>
          <w:rFonts w:ascii="Arial" w:hAnsi="Arial" w:cs="Arial"/>
          <w:sz w:val="20"/>
        </w:rPr>
        <w:t>định</w:t>
      </w:r>
      <w:r w:rsidR="005620E3">
        <w:rPr>
          <w:rFonts w:ascii="Arial" w:hAnsi="Arial" w:cs="Arial"/>
          <w:sz w:val="20"/>
        </w:rPr>
        <w:t xml:space="preserve"> </w:t>
      </w:r>
      <w:r w:rsidRPr="00FB0901">
        <w:rPr>
          <w:rFonts w:ascii="Arial" w:hAnsi="Arial" w:cs="Arial"/>
          <w:sz w:val="20"/>
        </w:rPr>
        <w:t>an</w:t>
      </w:r>
      <w:r w:rsidR="005620E3">
        <w:rPr>
          <w:rFonts w:ascii="Arial" w:hAnsi="Arial" w:cs="Arial"/>
          <w:sz w:val="20"/>
        </w:rPr>
        <w:t xml:space="preserve"> </w:t>
      </w:r>
      <w:r w:rsidRPr="00FB0901">
        <w:rPr>
          <w:rFonts w:ascii="Arial" w:hAnsi="Arial" w:cs="Arial"/>
          <w:sz w:val="20"/>
        </w:rPr>
        <w:t>toàn</w:t>
      </w:r>
      <w:r w:rsidR="005620E3">
        <w:rPr>
          <w:rFonts w:ascii="Arial" w:hAnsi="Arial" w:cs="Arial"/>
          <w:sz w:val="20"/>
        </w:rPr>
        <w:t xml:space="preserve"> </w:t>
      </w:r>
      <w:r w:rsidRPr="00FB0901">
        <w:rPr>
          <w:rFonts w:ascii="Arial" w:hAnsi="Arial" w:cs="Arial"/>
          <w:sz w:val="20"/>
        </w:rPr>
        <w:t>hiện</w:t>
      </w:r>
      <w:r w:rsidR="005620E3">
        <w:rPr>
          <w:rFonts w:ascii="Arial" w:hAnsi="Arial" w:cs="Arial"/>
          <w:sz w:val="20"/>
        </w:rPr>
        <w:t xml:space="preserve"> </w:t>
      </w:r>
      <w:r w:rsidRPr="00FB0901">
        <w:rPr>
          <w:rFonts w:ascii="Arial" w:hAnsi="Arial" w:cs="Arial"/>
          <w:sz w:val="20"/>
        </w:rPr>
        <w:t>hành</w:t>
      </w:r>
      <w:r w:rsidR="008F3B65">
        <w:rPr>
          <w:rFonts w:ascii="Arial" w:hAnsi="Arial" w:cs="Arial"/>
          <w:sz w:val="20"/>
          <w:lang w:val="en-US"/>
        </w:rPr>
        <w:t xml:space="preserve"> </w:t>
      </w:r>
      <w:r w:rsidRPr="00FB0901">
        <w:rPr>
          <w:rFonts w:ascii="Arial" w:hAnsi="Arial" w:cs="Arial"/>
          <w:sz w:val="20"/>
        </w:rPr>
        <w:t>liên quan.</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13.2 </w:t>
      </w:r>
      <w:r w:rsidRPr="00FB0901">
        <w:rPr>
          <w:rFonts w:ascii="Arial" w:hAnsi="Arial" w:cs="Arial"/>
          <w:sz w:val="20"/>
        </w:rPr>
        <w:t>Tất cả các loại máy móc, thiết bị vân hành</w:t>
      </w:r>
      <w:r w:rsidR="005620E3">
        <w:rPr>
          <w:rFonts w:ascii="Arial" w:hAnsi="Arial" w:cs="Arial"/>
          <w:sz w:val="20"/>
        </w:rPr>
        <w:t xml:space="preserve"> </w:t>
      </w:r>
      <w:r w:rsidRPr="00FB0901">
        <w:rPr>
          <w:rFonts w:ascii="Arial" w:hAnsi="Arial" w:cs="Arial"/>
          <w:sz w:val="20"/>
        </w:rPr>
        <w:t>phải tuyệt đối tuân</w:t>
      </w:r>
      <w:r w:rsidR="005620E3">
        <w:rPr>
          <w:rFonts w:ascii="Arial" w:hAnsi="Arial" w:cs="Arial"/>
          <w:sz w:val="20"/>
        </w:rPr>
        <w:t xml:space="preserve"> </w:t>
      </w:r>
      <w:r w:rsidRPr="00FB0901">
        <w:rPr>
          <w:rFonts w:ascii="Arial" w:hAnsi="Arial" w:cs="Arial"/>
          <w:sz w:val="20"/>
        </w:rPr>
        <w:t>theo quy trình</w:t>
      </w:r>
      <w:r w:rsidR="005620E3">
        <w:rPr>
          <w:rFonts w:ascii="Arial" w:hAnsi="Arial" w:cs="Arial"/>
          <w:sz w:val="20"/>
        </w:rPr>
        <w:t xml:space="preserve"> </w:t>
      </w:r>
      <w:r w:rsidRPr="00FB0901">
        <w:rPr>
          <w:rFonts w:ascii="Arial" w:hAnsi="Arial" w:cs="Arial"/>
          <w:sz w:val="20"/>
        </w:rPr>
        <w:t>thao</w:t>
      </w:r>
      <w:r w:rsidR="005620E3">
        <w:rPr>
          <w:rFonts w:ascii="Arial" w:hAnsi="Arial" w:cs="Arial"/>
          <w:sz w:val="20"/>
        </w:rPr>
        <w:t xml:space="preserve"> </w:t>
      </w:r>
      <w:r w:rsidRPr="00FB0901">
        <w:rPr>
          <w:rFonts w:ascii="Arial" w:hAnsi="Arial" w:cs="Arial"/>
          <w:sz w:val="20"/>
        </w:rPr>
        <w:t>tác và</w:t>
      </w:r>
      <w:r w:rsidR="005620E3">
        <w:rPr>
          <w:rFonts w:ascii="Arial" w:hAnsi="Arial" w:cs="Arial"/>
          <w:sz w:val="20"/>
        </w:rPr>
        <w:t xml:space="preserve"> </w:t>
      </w:r>
      <w:r w:rsidRPr="00FB0901">
        <w:rPr>
          <w:rFonts w:ascii="Arial" w:hAnsi="Arial" w:cs="Arial"/>
          <w:sz w:val="20"/>
        </w:rPr>
        <w:t>quy trình</w:t>
      </w:r>
      <w:r w:rsidR="008F3B65">
        <w:rPr>
          <w:rFonts w:ascii="Arial" w:hAnsi="Arial" w:cs="Arial"/>
          <w:sz w:val="20"/>
          <w:lang w:val="en-US"/>
        </w:rPr>
        <w:t xml:space="preserve"> </w:t>
      </w:r>
      <w:r w:rsidRPr="00FB0901">
        <w:rPr>
          <w:rFonts w:ascii="Arial" w:hAnsi="Arial" w:cs="Arial"/>
          <w:sz w:val="20"/>
        </w:rPr>
        <w:t>an toàn, đặc biệt là quy trình an toàn cho xe cẩu</w:t>
      </w:r>
      <w:r w:rsidR="005620E3">
        <w:rPr>
          <w:rFonts w:ascii="Arial" w:hAnsi="Arial" w:cs="Arial"/>
          <w:sz w:val="20"/>
        </w:rPr>
        <w:t xml:space="preserve"> </w:t>
      </w:r>
      <w:r w:rsidRPr="00FB0901">
        <w:rPr>
          <w:rFonts w:ascii="Arial" w:hAnsi="Arial" w:cs="Arial"/>
          <w:sz w:val="20"/>
        </w:rPr>
        <w:t>và máy khoan.</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13.3 </w:t>
      </w:r>
      <w:r w:rsidRPr="00FB0901">
        <w:rPr>
          <w:rFonts w:ascii="Arial" w:hAnsi="Arial" w:cs="Arial"/>
          <w:sz w:val="20"/>
        </w:rPr>
        <w:t xml:space="preserve">Lắp dựng hệ thống biển báo khu </w:t>
      </w:r>
      <w:r w:rsidR="008F3B65">
        <w:rPr>
          <w:rFonts w:ascii="Arial" w:hAnsi="Arial" w:cs="Arial"/>
          <w:sz w:val="20"/>
        </w:rPr>
        <w:t>vực</w:t>
      </w:r>
      <w:r w:rsidRPr="00FB0901">
        <w:rPr>
          <w:rFonts w:ascii="Arial" w:hAnsi="Arial" w:cs="Arial"/>
          <w:sz w:val="20"/>
        </w:rPr>
        <w:t xml:space="preserve"> nguy</w:t>
      </w:r>
      <w:r w:rsidR="005620E3">
        <w:rPr>
          <w:rFonts w:ascii="Arial" w:hAnsi="Arial" w:cs="Arial"/>
          <w:sz w:val="20"/>
        </w:rPr>
        <w:t xml:space="preserve"> </w:t>
      </w:r>
      <w:r w:rsidRPr="00FB0901">
        <w:rPr>
          <w:rFonts w:ascii="Arial" w:hAnsi="Arial" w:cs="Arial"/>
          <w:sz w:val="20"/>
        </w:rPr>
        <w:t>hiểm,</w:t>
      </w:r>
      <w:r w:rsidR="005620E3">
        <w:rPr>
          <w:rFonts w:ascii="Arial" w:hAnsi="Arial" w:cs="Arial"/>
          <w:sz w:val="20"/>
        </w:rPr>
        <w:t xml:space="preserve"> </w:t>
      </w:r>
      <w:r w:rsidRPr="00FB0901">
        <w:rPr>
          <w:rFonts w:ascii="Arial" w:hAnsi="Arial" w:cs="Arial"/>
          <w:sz w:val="20"/>
        </w:rPr>
        <w:t>khu</w:t>
      </w:r>
      <w:r w:rsidR="005620E3">
        <w:rPr>
          <w:rFonts w:ascii="Arial" w:hAnsi="Arial" w:cs="Arial"/>
          <w:sz w:val="20"/>
        </w:rPr>
        <w:t xml:space="preserve"> </w:t>
      </w:r>
      <w:r w:rsidRPr="00FB0901">
        <w:rPr>
          <w:rFonts w:ascii="Arial" w:hAnsi="Arial" w:cs="Arial"/>
          <w:sz w:val="20"/>
        </w:rPr>
        <w:t>vực</w:t>
      </w:r>
      <w:r w:rsidR="005620E3">
        <w:rPr>
          <w:rFonts w:ascii="Arial" w:hAnsi="Arial" w:cs="Arial"/>
          <w:sz w:val="20"/>
        </w:rPr>
        <w:t xml:space="preserve"> </w:t>
      </w:r>
      <w:r w:rsidRPr="00FB0901">
        <w:rPr>
          <w:rFonts w:ascii="Arial" w:hAnsi="Arial" w:cs="Arial"/>
          <w:sz w:val="20"/>
        </w:rPr>
        <w:t>cọc</w:t>
      </w:r>
      <w:r w:rsidR="005620E3">
        <w:rPr>
          <w:rFonts w:ascii="Arial" w:hAnsi="Arial" w:cs="Arial"/>
          <w:sz w:val="20"/>
        </w:rPr>
        <w:t xml:space="preserve"> </w:t>
      </w:r>
      <w:r w:rsidRPr="00FB0901">
        <w:rPr>
          <w:rFonts w:ascii="Arial" w:hAnsi="Arial" w:cs="Arial"/>
          <w:sz w:val="20"/>
        </w:rPr>
        <w:t>vừa</w:t>
      </w:r>
      <w:r w:rsidR="005620E3">
        <w:rPr>
          <w:rFonts w:ascii="Arial" w:hAnsi="Arial" w:cs="Arial"/>
          <w:sz w:val="20"/>
        </w:rPr>
        <w:t xml:space="preserve"> </w:t>
      </w:r>
      <w:r w:rsidRPr="00FB0901">
        <w:rPr>
          <w:rFonts w:ascii="Arial" w:hAnsi="Arial" w:cs="Arial"/>
          <w:sz w:val="20"/>
        </w:rPr>
        <w:t>mới đổ</w:t>
      </w:r>
      <w:r w:rsidR="005620E3">
        <w:rPr>
          <w:rFonts w:ascii="Arial" w:hAnsi="Arial" w:cs="Arial"/>
          <w:sz w:val="20"/>
        </w:rPr>
        <w:t xml:space="preserve"> </w:t>
      </w:r>
      <w:r w:rsidRPr="00FB0901">
        <w:rPr>
          <w:rFonts w:ascii="Arial" w:hAnsi="Arial" w:cs="Arial"/>
          <w:sz w:val="20"/>
        </w:rPr>
        <w:t>xong</w:t>
      </w:r>
      <w:r w:rsidR="005620E3">
        <w:rPr>
          <w:rFonts w:ascii="Arial" w:hAnsi="Arial" w:cs="Arial"/>
          <w:sz w:val="20"/>
        </w:rPr>
        <w:t xml:space="preserve"> </w:t>
      </w:r>
      <w:r w:rsidRPr="00FB0901">
        <w:rPr>
          <w:rFonts w:ascii="Arial" w:hAnsi="Arial" w:cs="Arial"/>
          <w:sz w:val="20"/>
        </w:rPr>
        <w:t>bê tông,</w:t>
      </w:r>
      <w:r w:rsidR="005620E3">
        <w:rPr>
          <w:rFonts w:ascii="Arial" w:hAnsi="Arial" w:cs="Arial"/>
          <w:sz w:val="20"/>
        </w:rPr>
        <w:t xml:space="preserve"> </w:t>
      </w:r>
      <w:r w:rsidRPr="00FB0901">
        <w:rPr>
          <w:rFonts w:ascii="Arial" w:hAnsi="Arial" w:cs="Arial"/>
          <w:sz w:val="20"/>
        </w:rPr>
        <w:t>cấm di</w:t>
      </w:r>
      <w:r w:rsidR="008F3B65">
        <w:rPr>
          <w:rFonts w:ascii="Arial" w:hAnsi="Arial" w:cs="Arial"/>
          <w:sz w:val="20"/>
          <w:lang w:val="en-US"/>
        </w:rPr>
        <w:t xml:space="preserve"> </w:t>
      </w:r>
      <w:r w:rsidRPr="00FB0901">
        <w:rPr>
          <w:rFonts w:ascii="Arial" w:hAnsi="Arial" w:cs="Arial"/>
          <w:sz w:val="20"/>
        </w:rPr>
        <w:t>chuyển qua các khu vực này.</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13.4 </w:t>
      </w:r>
      <w:r w:rsidRPr="00FB0901">
        <w:rPr>
          <w:rFonts w:ascii="Arial" w:hAnsi="Arial" w:cs="Arial"/>
          <w:sz w:val="20"/>
        </w:rPr>
        <w:t>Khi bị tắc ống đổ bê tông, Nhà thầu phải có</w:t>
      </w:r>
      <w:r w:rsidR="005620E3">
        <w:rPr>
          <w:rFonts w:ascii="Arial" w:hAnsi="Arial" w:cs="Arial"/>
          <w:sz w:val="20"/>
        </w:rPr>
        <w:t xml:space="preserve"> </w:t>
      </w:r>
      <w:r w:rsidRPr="00FB0901">
        <w:rPr>
          <w:rFonts w:ascii="Arial" w:hAnsi="Arial" w:cs="Arial"/>
          <w:sz w:val="20"/>
        </w:rPr>
        <w:t>phương</w:t>
      </w:r>
      <w:r w:rsidR="005620E3">
        <w:rPr>
          <w:rFonts w:ascii="Arial" w:hAnsi="Arial" w:cs="Arial"/>
          <w:sz w:val="20"/>
        </w:rPr>
        <w:t xml:space="preserve"> </w:t>
      </w:r>
      <w:r w:rsidRPr="00FB0901">
        <w:rPr>
          <w:rFonts w:ascii="Arial" w:hAnsi="Arial" w:cs="Arial"/>
          <w:sz w:val="20"/>
        </w:rPr>
        <w:t>án xử</w:t>
      </w:r>
      <w:r w:rsidR="005620E3">
        <w:rPr>
          <w:rFonts w:ascii="Arial" w:hAnsi="Arial" w:cs="Arial"/>
          <w:sz w:val="20"/>
        </w:rPr>
        <w:t xml:space="preserve"> </w:t>
      </w:r>
      <w:r w:rsidRPr="00FB0901">
        <w:rPr>
          <w:rFonts w:ascii="Arial" w:hAnsi="Arial" w:cs="Arial"/>
          <w:sz w:val="20"/>
        </w:rPr>
        <w:t>lý</w:t>
      </w:r>
      <w:r w:rsidR="005620E3">
        <w:rPr>
          <w:rFonts w:ascii="Arial" w:hAnsi="Arial" w:cs="Arial"/>
          <w:sz w:val="20"/>
        </w:rPr>
        <w:t xml:space="preserve"> </w:t>
      </w:r>
      <w:r w:rsidRPr="00FB0901">
        <w:rPr>
          <w:rFonts w:ascii="Arial" w:hAnsi="Arial" w:cs="Arial"/>
          <w:sz w:val="20"/>
        </w:rPr>
        <w:t>được</w:t>
      </w:r>
      <w:r w:rsidR="005620E3">
        <w:rPr>
          <w:rFonts w:ascii="Arial" w:hAnsi="Arial" w:cs="Arial"/>
          <w:sz w:val="20"/>
        </w:rPr>
        <w:t xml:space="preserve"> </w:t>
      </w:r>
      <w:r w:rsidRPr="00FB0901">
        <w:rPr>
          <w:rFonts w:ascii="Arial" w:hAnsi="Arial" w:cs="Arial"/>
          <w:sz w:val="20"/>
        </w:rPr>
        <w:t>thiết</w:t>
      </w:r>
      <w:r w:rsidR="005620E3">
        <w:rPr>
          <w:rFonts w:ascii="Arial" w:hAnsi="Arial" w:cs="Arial"/>
          <w:sz w:val="20"/>
        </w:rPr>
        <w:t xml:space="preserve"> </w:t>
      </w:r>
      <w:r w:rsidRPr="00FB0901">
        <w:rPr>
          <w:rFonts w:ascii="Arial" w:hAnsi="Arial" w:cs="Arial"/>
          <w:sz w:val="20"/>
        </w:rPr>
        <w:t>kế</w:t>
      </w:r>
      <w:r w:rsidR="005620E3">
        <w:rPr>
          <w:rFonts w:ascii="Arial" w:hAnsi="Arial" w:cs="Arial"/>
          <w:sz w:val="20"/>
        </w:rPr>
        <w:t xml:space="preserve"> </w:t>
      </w:r>
      <w:r w:rsidRPr="00FB0901">
        <w:rPr>
          <w:rFonts w:ascii="Arial" w:hAnsi="Arial" w:cs="Arial"/>
          <w:sz w:val="20"/>
        </w:rPr>
        <w:t>chấp thuận</w:t>
      </w:r>
      <w:r w:rsidR="005620E3">
        <w:rPr>
          <w:rFonts w:ascii="Arial" w:hAnsi="Arial" w:cs="Arial"/>
          <w:sz w:val="20"/>
        </w:rPr>
        <w:t xml:space="preserve"> </w:t>
      </w:r>
      <w:r w:rsidRPr="00FB0901">
        <w:rPr>
          <w:rFonts w:ascii="Arial" w:hAnsi="Arial" w:cs="Arial"/>
          <w:sz w:val="20"/>
        </w:rPr>
        <w:t>và</w:t>
      </w:r>
      <w:r w:rsidR="005620E3">
        <w:rPr>
          <w:rFonts w:ascii="Arial" w:hAnsi="Arial" w:cs="Arial"/>
          <w:sz w:val="20"/>
        </w:rPr>
        <w:t xml:space="preserve"> </w:t>
      </w:r>
      <w:r w:rsidRPr="00FB0901">
        <w:rPr>
          <w:rFonts w:ascii="Arial" w:hAnsi="Arial" w:cs="Arial"/>
          <w:sz w:val="20"/>
        </w:rPr>
        <w:t>chỉ</w:t>
      </w:r>
      <w:r w:rsidR="008F3B65">
        <w:rPr>
          <w:rFonts w:ascii="Arial" w:hAnsi="Arial" w:cs="Arial"/>
          <w:sz w:val="20"/>
          <w:lang w:val="en-US"/>
        </w:rPr>
        <w:t xml:space="preserve"> </w:t>
      </w:r>
      <w:r w:rsidRPr="00FB0901">
        <w:rPr>
          <w:rFonts w:ascii="Arial" w:hAnsi="Arial" w:cs="Arial"/>
          <w:sz w:val="20"/>
        </w:rPr>
        <w:t>được xử lý theo lệnh của người chỉ huy chung.</w:t>
      </w:r>
    </w:p>
    <w:p w:rsidR="008F3B65" w:rsidP="00FB0901">
      <w:pPr>
        <w:widowControl/>
        <w:spacing w:before="120"/>
        <w:rPr>
          <w:rFonts w:ascii="Arial" w:hAnsi="Arial" w:cs="Arial"/>
          <w:sz w:val="20"/>
          <w:lang w:val="en-US"/>
        </w:rPr>
      </w:pPr>
    </w:p>
    <w:p w:rsidR="00314607" w:rsidRPr="008F3B65" w:rsidP="008F3B65">
      <w:pPr>
        <w:widowControl/>
        <w:spacing w:before="120"/>
        <w:jc w:val="center"/>
        <w:rPr>
          <w:rFonts w:ascii="Arial" w:hAnsi="Arial" w:cs="Arial"/>
          <w:b/>
          <w:sz w:val="20"/>
        </w:rPr>
      </w:pPr>
      <w:bookmarkStart w:id="16" w:name="chuong_phuluc_1"/>
      <w:r w:rsidRPr="008F3B65">
        <w:rPr>
          <w:rFonts w:ascii="Arial" w:hAnsi="Arial" w:cs="Arial"/>
          <w:b/>
          <w:sz w:val="20"/>
        </w:rPr>
        <w:t>Phụ lục A</w:t>
      </w:r>
      <w:bookmarkEnd w:id="16"/>
    </w:p>
    <w:p w:rsidR="00314607" w:rsidRPr="00FB0901" w:rsidP="008F3B65">
      <w:pPr>
        <w:widowControl/>
        <w:spacing w:before="120"/>
        <w:jc w:val="center"/>
        <w:rPr>
          <w:rFonts w:ascii="Arial" w:hAnsi="Arial" w:cs="Arial"/>
          <w:sz w:val="20"/>
        </w:rPr>
      </w:pPr>
      <w:r w:rsidRPr="00FB0901">
        <w:rPr>
          <w:rFonts w:ascii="Arial" w:hAnsi="Arial" w:cs="Arial"/>
          <w:sz w:val="20"/>
        </w:rPr>
        <w:t>(Tham khảo)</w:t>
      </w:r>
    </w:p>
    <w:p w:rsidR="00314607" w:rsidRPr="008F3B65" w:rsidP="008F3B65">
      <w:pPr>
        <w:widowControl/>
        <w:spacing w:before="120"/>
        <w:jc w:val="center"/>
        <w:rPr>
          <w:rFonts w:ascii="Arial" w:hAnsi="Arial" w:cs="Arial"/>
          <w:b/>
          <w:sz w:val="20"/>
          <w:lang w:val="en-US"/>
        </w:rPr>
      </w:pPr>
      <w:bookmarkStart w:id="17" w:name="chuong_phuluc_1_name"/>
      <w:r w:rsidRPr="008F3B65">
        <w:rPr>
          <w:rFonts w:ascii="Arial" w:hAnsi="Arial" w:cs="Arial"/>
          <w:b/>
          <w:sz w:val="20"/>
        </w:rPr>
        <w:t xml:space="preserve">Thang điểm kiểm tra </w:t>
      </w:r>
      <w:r w:rsidR="008F3B65">
        <w:rPr>
          <w:rFonts w:ascii="Arial" w:hAnsi="Arial" w:cs="Arial"/>
          <w:b/>
          <w:sz w:val="20"/>
        </w:rPr>
        <w:t>tính toàn khối cọc khoan nhồi</w:t>
      </w:r>
      <w:bookmarkEnd w:id="17"/>
      <w:r w:rsidRPr="008F3B65" w:rsidR="008F3B65">
        <w:rPr>
          <w:rFonts w:ascii="Arial" w:hAnsi="Arial" w:cs="Arial"/>
          <w:b/>
          <w:sz w:val="20"/>
          <w:vertAlign w:val="superscript"/>
        </w:rPr>
        <w:t>(*</w:t>
      </w:r>
      <w:r w:rsidRPr="008F3B65" w:rsidR="008F3B65">
        <w:rPr>
          <w:rFonts w:ascii="Arial" w:hAnsi="Arial" w:cs="Arial"/>
          <w:b/>
          <w:sz w:val="20"/>
          <w:vertAlign w:val="superscript"/>
          <w:lang w:val="en-US"/>
        </w:rPr>
        <w:t>)</w:t>
      </w:r>
    </w:p>
    <w:tbl>
      <w:tblPr>
        <w:tblStyle w:val="TableNormal"/>
        <w:tblW w:w="0" w:type="auto"/>
        <w:tblInd w:w="5" w:type="dxa"/>
        <w:tblCellMar>
          <w:left w:w="0" w:type="dxa"/>
          <w:right w:w="0" w:type="dxa"/>
        </w:tblCellMar>
        <w:tblLook w:val="0000"/>
      </w:tblPr>
      <w:tblGrid>
        <w:gridCol w:w="797"/>
        <w:gridCol w:w="2487"/>
        <w:gridCol w:w="1547"/>
        <w:gridCol w:w="1572"/>
        <w:gridCol w:w="1710"/>
        <w:gridCol w:w="963"/>
      </w:tblGrid>
      <w:tr>
        <w:tblPrEx>
          <w:tblW w:w="0" w:type="auto"/>
          <w:tblInd w:w="5" w:type="dxa"/>
          <w:tblCellMar>
            <w:left w:w="0" w:type="dxa"/>
            <w:right w:w="0" w:type="dxa"/>
          </w:tblCellMar>
          <w:tblLook w:val="0000"/>
        </w:tblPrEx>
        <w:tc>
          <w:tcPr>
            <w:tcW w:w="845" w:type="dxa"/>
            <w:vMerge w:val="restart"/>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Mục</w:t>
            </w:r>
          </w:p>
        </w:tc>
        <w:tc>
          <w:tcPr>
            <w:tcW w:w="2688" w:type="dxa"/>
            <w:vMerge w:val="restart"/>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M</w:t>
            </w:r>
            <w:r w:rsidRPr="008F3B65" w:rsidR="008F3B65">
              <w:rPr>
                <w:rFonts w:ascii="Arial" w:hAnsi="Arial" w:cs="Arial"/>
                <w:sz w:val="20"/>
              </w:rPr>
              <w:t>ô</w:t>
            </w:r>
            <w:r w:rsidRPr="00FB0901">
              <w:rPr>
                <w:rFonts w:ascii="Arial" w:hAnsi="Arial" w:cs="Arial"/>
                <w:sz w:val="20"/>
              </w:rPr>
              <w:t xml:space="preserve"> tả hệ số</w:t>
            </w:r>
          </w:p>
        </w:tc>
        <w:tc>
          <w:tcPr>
            <w:tcW w:w="5169" w:type="dxa"/>
            <w:gridSpan w:val="3"/>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Đánh giá độ rủi ro</w:t>
            </w:r>
          </w:p>
        </w:tc>
        <w:tc>
          <w:tcPr>
            <w:tcW w:w="1013" w:type="dxa"/>
            <w:vMerge w:val="restart"/>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Trọng</w:t>
            </w:r>
            <w:r w:rsidR="008F3B65">
              <w:rPr>
                <w:rFonts w:ascii="Arial" w:hAnsi="Arial" w:cs="Arial"/>
                <w:sz w:val="20"/>
                <w:lang w:val="en-US"/>
              </w:rPr>
              <w:t xml:space="preserve"> </w:t>
            </w:r>
            <w:r w:rsidRPr="00FB0901">
              <w:rPr>
                <w:rFonts w:ascii="Arial" w:hAnsi="Arial" w:cs="Arial"/>
                <w:sz w:val="20"/>
              </w:rPr>
              <w:t>số</w:t>
            </w:r>
          </w:p>
        </w:tc>
      </w:tr>
      <w:tr>
        <w:tblPrEx>
          <w:tblW w:w="0" w:type="auto"/>
          <w:tblInd w:w="5" w:type="dxa"/>
          <w:tblCellMar>
            <w:left w:w="0" w:type="dxa"/>
            <w:right w:w="0" w:type="dxa"/>
          </w:tblCellMar>
          <w:tblLook w:val="0000"/>
        </w:tblPrEx>
        <w:tc>
          <w:tcPr>
            <w:tcW w:w="845" w:type="dxa"/>
            <w:vMerge/>
            <w:tcBorders>
              <w:top w:val="nil"/>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p>
        </w:tc>
        <w:tc>
          <w:tcPr>
            <w:tcW w:w="2688" w:type="dxa"/>
            <w:vMerge/>
            <w:tcBorders>
              <w:top w:val="nil"/>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661"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w:t>
            </w:r>
          </w:p>
        </w:tc>
        <w:tc>
          <w:tcPr>
            <w:tcW w:w="1670"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2</w:t>
            </w:r>
          </w:p>
        </w:tc>
        <w:tc>
          <w:tcPr>
            <w:tcW w:w="1838"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3</w:t>
            </w:r>
          </w:p>
        </w:tc>
        <w:tc>
          <w:tcPr>
            <w:tcW w:w="1013" w:type="dxa"/>
            <w:vMerge/>
            <w:tcBorders>
              <w:top w:val="nil"/>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w:t>
            </w:r>
          </w:p>
        </w:tc>
        <w:tc>
          <w:tcPr>
            <w:tcW w:w="2688"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xml:space="preserve">Giá trị </w:t>
            </w:r>
            <w:r w:rsidR="008F3B65">
              <w:rPr>
                <w:rFonts w:ascii="Arial" w:hAnsi="Arial" w:cs="Arial"/>
                <w:sz w:val="20"/>
              </w:rPr>
              <w:t>hợp đồng</w:t>
            </w:r>
            <w:r w:rsidRPr="00FB0901">
              <w:rPr>
                <w:rFonts w:ascii="Arial" w:hAnsi="Arial" w:cs="Arial"/>
                <w:sz w:val="20"/>
              </w:rPr>
              <w:t xml:space="preserve"> móng (10</w:t>
            </w:r>
            <w:r w:rsidRPr="008F3B65">
              <w:rPr>
                <w:rFonts w:ascii="Arial" w:hAnsi="Arial" w:cs="Arial"/>
                <w:sz w:val="20"/>
                <w:vertAlign w:val="superscript"/>
              </w:rPr>
              <w:t>6</w:t>
            </w:r>
            <w:r w:rsidRPr="00FB0901">
              <w:rPr>
                <w:rFonts w:ascii="Arial" w:hAnsi="Arial" w:cs="Arial"/>
                <w:sz w:val="20"/>
              </w:rPr>
              <w:t xml:space="preserve"> USD)</w:t>
            </w:r>
          </w:p>
        </w:tc>
        <w:tc>
          <w:tcPr>
            <w:tcW w:w="1661"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0,25</w:t>
            </w:r>
          </w:p>
        </w:tc>
        <w:tc>
          <w:tcPr>
            <w:tcW w:w="1670"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0,25 đến 1,0</w:t>
            </w:r>
          </w:p>
        </w:tc>
        <w:tc>
          <w:tcPr>
            <w:tcW w:w="1838"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1,0</w:t>
            </w:r>
          </w:p>
        </w:tc>
        <w:tc>
          <w:tcPr>
            <w:tcW w:w="101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1,0</w:t>
            </w: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2</w:t>
            </w:r>
          </w:p>
        </w:tc>
        <w:tc>
          <w:tcPr>
            <w:tcW w:w="2688"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Kinh nghiệm và thiết bị của Nhà thầu</w:t>
            </w:r>
          </w:p>
        </w:tc>
        <w:tc>
          <w:tcPr>
            <w:tcW w:w="1661"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Tốt</w:t>
            </w:r>
          </w:p>
        </w:tc>
        <w:tc>
          <w:tcPr>
            <w:tcW w:w="1670"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Trung bình</w:t>
            </w:r>
          </w:p>
        </w:tc>
        <w:tc>
          <w:tcPr>
            <w:tcW w:w="1838"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Yếu</w:t>
            </w:r>
          </w:p>
        </w:tc>
        <w:tc>
          <w:tcPr>
            <w:tcW w:w="101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1,5</w:t>
            </w: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3</w:t>
            </w:r>
          </w:p>
        </w:tc>
        <w:tc>
          <w:tcPr>
            <w:tcW w:w="2688"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Kinh nghiệm của đội ngũ kiểm sát chất l</w:t>
            </w:r>
            <w:r w:rsidR="008F3B65">
              <w:rPr>
                <w:rFonts w:ascii="Arial" w:hAnsi="Arial" w:cs="Arial"/>
                <w:sz w:val="20"/>
              </w:rPr>
              <w:t>ượ</w:t>
            </w:r>
            <w:r w:rsidRPr="00FB0901">
              <w:rPr>
                <w:rFonts w:ascii="Arial" w:hAnsi="Arial" w:cs="Arial"/>
                <w:sz w:val="20"/>
              </w:rPr>
              <w:t>ng</w:t>
            </w:r>
          </w:p>
        </w:tc>
        <w:tc>
          <w:tcPr>
            <w:tcW w:w="1661"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Cao</w:t>
            </w:r>
          </w:p>
        </w:tc>
        <w:tc>
          <w:tcPr>
            <w:tcW w:w="1670"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Trung bình</w:t>
            </w:r>
          </w:p>
        </w:tc>
        <w:tc>
          <w:tcPr>
            <w:tcW w:w="1838"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Thấp</w:t>
            </w:r>
          </w:p>
        </w:tc>
        <w:tc>
          <w:tcPr>
            <w:tcW w:w="101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1,5</w:t>
            </w: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4</w:t>
            </w:r>
          </w:p>
        </w:tc>
        <w:tc>
          <w:tcPr>
            <w:tcW w:w="2688"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Khó khăn và mức độ phức tạp của thi công</w:t>
            </w:r>
          </w:p>
        </w:tc>
        <w:tc>
          <w:tcPr>
            <w:tcW w:w="1661"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Thấp</w:t>
            </w:r>
          </w:p>
        </w:tc>
        <w:tc>
          <w:tcPr>
            <w:tcW w:w="1670"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Trung bình</w:t>
            </w:r>
          </w:p>
        </w:tc>
        <w:tc>
          <w:tcPr>
            <w:tcW w:w="1838"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Cao</w:t>
            </w:r>
          </w:p>
        </w:tc>
        <w:tc>
          <w:tcPr>
            <w:tcW w:w="101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1,5</w:t>
            </w: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5</w:t>
            </w:r>
          </w:p>
        </w:tc>
        <w:tc>
          <w:tcPr>
            <w:tcW w:w="2688"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xml:space="preserve">Độ </w:t>
            </w:r>
            <w:r w:rsidR="008F3B65">
              <w:rPr>
                <w:rFonts w:ascii="Arial" w:hAnsi="Arial" w:cs="Arial"/>
                <w:sz w:val="20"/>
              </w:rPr>
              <w:t>đồng nhất</w:t>
            </w:r>
            <w:r w:rsidRPr="00FB0901">
              <w:rPr>
                <w:rFonts w:ascii="Arial" w:hAnsi="Arial" w:cs="Arial"/>
                <w:sz w:val="20"/>
              </w:rPr>
              <w:t xml:space="preserve"> của điều kiện đất nền</w:t>
            </w:r>
          </w:p>
        </w:tc>
        <w:tc>
          <w:tcPr>
            <w:tcW w:w="1661"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Cao</w:t>
            </w:r>
          </w:p>
        </w:tc>
        <w:tc>
          <w:tcPr>
            <w:tcW w:w="1670"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Trung bình</w:t>
            </w:r>
          </w:p>
        </w:tc>
        <w:tc>
          <w:tcPr>
            <w:tcW w:w="1838"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Thấp</w:t>
            </w:r>
          </w:p>
        </w:tc>
        <w:tc>
          <w:tcPr>
            <w:tcW w:w="101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1,5</w:t>
            </w: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6</w:t>
            </w:r>
          </w:p>
        </w:tc>
        <w:tc>
          <w:tcPr>
            <w:tcW w:w="2688"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Điều kiện thiết kế</w:t>
            </w:r>
            <w:r w:rsidR="008F3B65">
              <w:rPr>
                <w:rFonts w:ascii="Arial" w:hAnsi="Arial" w:cs="Arial"/>
                <w:sz w:val="20"/>
                <w:lang w:val="en-US"/>
              </w:rPr>
              <w:t xml:space="preserve"> </w:t>
            </w:r>
            <w:r w:rsidRPr="00FB0901">
              <w:rPr>
                <w:rFonts w:ascii="Arial" w:hAnsi="Arial" w:cs="Arial"/>
                <w:sz w:val="20"/>
              </w:rPr>
              <w:t>(kể đến cơ chế làm việc của cọc)</w:t>
            </w:r>
          </w:p>
        </w:tc>
        <w:tc>
          <w:tcPr>
            <w:tcW w:w="1661"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Ma sát</w:t>
            </w:r>
          </w:p>
        </w:tc>
        <w:tc>
          <w:tcPr>
            <w:tcW w:w="1670"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Hỗn hợp</w:t>
            </w:r>
          </w:p>
        </w:tc>
        <w:tc>
          <w:tcPr>
            <w:tcW w:w="1838"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Cọc chống</w:t>
            </w:r>
          </w:p>
        </w:tc>
        <w:tc>
          <w:tcPr>
            <w:tcW w:w="101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1,0</w:t>
            </w: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7</w:t>
            </w:r>
          </w:p>
        </w:tc>
        <w:tc>
          <w:tcPr>
            <w:tcW w:w="2688"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Phương pháp thi công</w:t>
            </w:r>
          </w:p>
        </w:tc>
        <w:tc>
          <w:tcPr>
            <w:tcW w:w="1661"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Khô</w:t>
            </w:r>
          </w:p>
        </w:tc>
        <w:tc>
          <w:tcPr>
            <w:tcW w:w="1670"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Có ống vách (để lại)</w:t>
            </w:r>
          </w:p>
          <w:p w:rsidR="00314607" w:rsidRPr="00FB0901" w:rsidP="008F3B65">
            <w:pPr>
              <w:widowControl/>
              <w:spacing w:before="120"/>
              <w:jc w:val="center"/>
              <w:rPr>
                <w:rFonts w:ascii="Arial" w:hAnsi="Arial" w:cs="Arial"/>
                <w:sz w:val="20"/>
              </w:rPr>
            </w:pPr>
            <w:r w:rsidRPr="00FB0901">
              <w:rPr>
                <w:rFonts w:ascii="Arial" w:hAnsi="Arial" w:cs="Arial"/>
                <w:sz w:val="20"/>
              </w:rPr>
              <w:t>Có ống vách (rút lên)</w:t>
            </w:r>
          </w:p>
        </w:tc>
        <w:tc>
          <w:tcPr>
            <w:tcW w:w="1838" w:type="dxa"/>
            <w:tcBorders>
              <w:top w:val="single" w:sz="4" w:space="0" w:color="auto"/>
              <w:left w:val="single" w:sz="4" w:space="0" w:color="auto"/>
              <w:bottom w:val="nil"/>
              <w:right w:val="nil"/>
            </w:tcBorders>
            <w:shd w:val="clear" w:color="auto" w:fill="FFFFFF"/>
          </w:tcPr>
          <w:p w:rsidR="008F3B65" w:rsidP="008F3B65">
            <w:pPr>
              <w:widowControl/>
              <w:spacing w:before="120"/>
              <w:jc w:val="center"/>
              <w:rPr>
                <w:rFonts w:ascii="Arial" w:hAnsi="Arial" w:cs="Arial"/>
                <w:sz w:val="20"/>
                <w:lang w:val="en-US"/>
              </w:rPr>
            </w:pPr>
          </w:p>
          <w:p w:rsidR="008F3B65" w:rsidP="008F3B65">
            <w:pPr>
              <w:widowControl/>
              <w:spacing w:before="120"/>
              <w:jc w:val="center"/>
              <w:rPr>
                <w:rFonts w:ascii="Arial" w:hAnsi="Arial" w:cs="Arial"/>
                <w:sz w:val="20"/>
                <w:lang w:val="en-US"/>
              </w:rPr>
            </w:pPr>
          </w:p>
          <w:p w:rsidR="008F3B65" w:rsidP="008F3B65">
            <w:pPr>
              <w:widowControl/>
              <w:spacing w:before="120"/>
              <w:jc w:val="center"/>
              <w:rPr>
                <w:rFonts w:ascii="Arial" w:hAnsi="Arial" w:cs="Arial"/>
                <w:sz w:val="20"/>
                <w:lang w:val="en-US"/>
              </w:rPr>
            </w:pPr>
          </w:p>
          <w:p w:rsidR="008F3B65" w:rsidP="008F3B65">
            <w:pPr>
              <w:widowControl/>
              <w:spacing w:before="120"/>
              <w:jc w:val="center"/>
              <w:rPr>
                <w:rFonts w:ascii="Arial" w:hAnsi="Arial" w:cs="Arial"/>
                <w:sz w:val="20"/>
                <w:lang w:val="en-US"/>
              </w:rPr>
            </w:pPr>
            <w:r w:rsidRPr="00FB0901" w:rsidR="00314607">
              <w:rPr>
                <w:rFonts w:ascii="Arial" w:hAnsi="Arial" w:cs="Arial"/>
                <w:sz w:val="20"/>
              </w:rPr>
              <w:t xml:space="preserve">Dùng dung dịch, có ống vách tạm </w:t>
            </w:r>
          </w:p>
          <w:p w:rsidR="00314607" w:rsidRPr="00FB0901" w:rsidP="008F3B65">
            <w:pPr>
              <w:widowControl/>
              <w:spacing w:before="120"/>
              <w:jc w:val="center"/>
              <w:rPr>
                <w:rFonts w:ascii="Arial" w:hAnsi="Arial" w:cs="Arial"/>
                <w:sz w:val="20"/>
              </w:rPr>
            </w:pPr>
            <w:r w:rsidRPr="00FB0901">
              <w:rPr>
                <w:rFonts w:ascii="Arial" w:hAnsi="Arial" w:cs="Arial"/>
                <w:sz w:val="20"/>
              </w:rPr>
              <w:t>Dùng dung dịch, không có ống vách tạm</w:t>
            </w:r>
          </w:p>
        </w:tc>
        <w:tc>
          <w:tcPr>
            <w:tcW w:w="101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1,0</w:t>
            </w:r>
          </w:p>
          <w:p w:rsidR="00314607" w:rsidRPr="00FB0901" w:rsidP="008F3B65">
            <w:pPr>
              <w:widowControl/>
              <w:spacing w:before="120"/>
              <w:jc w:val="center"/>
              <w:rPr>
                <w:rFonts w:ascii="Arial" w:hAnsi="Arial" w:cs="Arial"/>
                <w:sz w:val="20"/>
              </w:rPr>
            </w:pPr>
            <w:r w:rsidRPr="00FB0901">
              <w:rPr>
                <w:rFonts w:ascii="Arial" w:hAnsi="Arial" w:cs="Arial"/>
                <w:sz w:val="20"/>
              </w:rPr>
              <w:t>0,5</w:t>
            </w:r>
          </w:p>
          <w:p w:rsidR="00314607" w:rsidRPr="00FB0901" w:rsidP="008F3B65">
            <w:pPr>
              <w:widowControl/>
              <w:spacing w:before="120"/>
              <w:jc w:val="center"/>
              <w:rPr>
                <w:rFonts w:ascii="Arial" w:hAnsi="Arial" w:cs="Arial"/>
                <w:sz w:val="20"/>
              </w:rPr>
            </w:pPr>
            <w:r w:rsidR="008F3B65">
              <w:rPr>
                <w:rFonts w:ascii="Arial" w:hAnsi="Arial" w:cs="Arial"/>
                <w:sz w:val="20"/>
              </w:rPr>
              <w:t>1</w:t>
            </w:r>
            <w:r w:rsidR="008F3B65">
              <w:rPr>
                <w:rFonts w:ascii="Arial" w:hAnsi="Arial" w:cs="Arial"/>
                <w:sz w:val="20"/>
                <w:lang w:val="en-US"/>
              </w:rPr>
              <w:t>,</w:t>
            </w:r>
            <w:r w:rsidRPr="00FB0901">
              <w:rPr>
                <w:rFonts w:ascii="Arial" w:hAnsi="Arial" w:cs="Arial"/>
                <w:sz w:val="20"/>
              </w:rPr>
              <w:t>5</w:t>
            </w:r>
          </w:p>
          <w:p w:rsidR="00314607" w:rsidRPr="00FB0901" w:rsidP="008F3B65">
            <w:pPr>
              <w:widowControl/>
              <w:spacing w:before="120"/>
              <w:jc w:val="center"/>
              <w:rPr>
                <w:rFonts w:ascii="Arial" w:hAnsi="Arial" w:cs="Arial"/>
                <w:sz w:val="20"/>
              </w:rPr>
            </w:pPr>
            <w:r w:rsidR="008F3B65">
              <w:rPr>
                <w:rFonts w:ascii="Arial" w:hAnsi="Arial" w:cs="Arial"/>
                <w:sz w:val="20"/>
              </w:rPr>
              <w:t>2</w:t>
            </w:r>
            <w:r w:rsidR="008F3B65">
              <w:rPr>
                <w:rFonts w:ascii="Arial" w:hAnsi="Arial" w:cs="Arial"/>
                <w:sz w:val="20"/>
                <w:lang w:val="en-US"/>
              </w:rPr>
              <w:t>,</w:t>
            </w:r>
            <w:r w:rsidRPr="00FB0901">
              <w:rPr>
                <w:rFonts w:ascii="Arial" w:hAnsi="Arial" w:cs="Arial"/>
                <w:sz w:val="20"/>
              </w:rPr>
              <w:t>5</w:t>
            </w:r>
          </w:p>
          <w:p w:rsidR="00314607" w:rsidRPr="00FB0901" w:rsidP="008F3B65">
            <w:pPr>
              <w:widowControl/>
              <w:spacing w:before="120"/>
              <w:jc w:val="center"/>
              <w:rPr>
                <w:rFonts w:ascii="Arial" w:hAnsi="Arial" w:cs="Arial"/>
                <w:sz w:val="20"/>
              </w:rPr>
            </w:pPr>
            <w:r w:rsidRPr="00FB0901">
              <w:rPr>
                <w:rFonts w:ascii="Arial" w:hAnsi="Arial" w:cs="Arial"/>
                <w:sz w:val="20"/>
              </w:rPr>
              <w:t>3,0</w:t>
            </w: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8</w:t>
            </w:r>
          </w:p>
        </w:tc>
        <w:tc>
          <w:tcPr>
            <w:tcW w:w="2688"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Loại tải trọng</w:t>
            </w:r>
          </w:p>
        </w:tc>
        <w:tc>
          <w:tcPr>
            <w:tcW w:w="1661"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Dọc trục</w:t>
            </w:r>
          </w:p>
        </w:tc>
        <w:tc>
          <w:tcPr>
            <w:tcW w:w="1670"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Dọc trục nghiêng</w:t>
            </w:r>
          </w:p>
        </w:tc>
        <w:tc>
          <w:tcPr>
            <w:tcW w:w="1838"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Ngang</w:t>
            </w:r>
          </w:p>
        </w:tc>
        <w:tc>
          <w:tcPr>
            <w:tcW w:w="101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1,0</w:t>
            </w: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9</w:t>
            </w:r>
          </w:p>
        </w:tc>
        <w:tc>
          <w:tcPr>
            <w:tcW w:w="2688"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Độ dài chất tải</w:t>
            </w:r>
          </w:p>
        </w:tc>
        <w:tc>
          <w:tcPr>
            <w:tcW w:w="1661"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Tải di động, ngắn hạn không va đập hoặc thấp</w:t>
            </w:r>
          </w:p>
        </w:tc>
        <w:tc>
          <w:tcPr>
            <w:tcW w:w="1670"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Va đập hoặc động</w:t>
            </w:r>
          </w:p>
        </w:tc>
        <w:tc>
          <w:tcPr>
            <w:tcW w:w="1838"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Thời hạn dài (tĩnh tải)</w:t>
            </w:r>
          </w:p>
        </w:tc>
        <w:tc>
          <w:tcPr>
            <w:tcW w:w="101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1,0</w:t>
            </w:r>
          </w:p>
          <w:p w:rsidR="00314607" w:rsidRPr="00FB0901" w:rsidP="008F3B65">
            <w:pPr>
              <w:widowControl/>
              <w:spacing w:before="120"/>
              <w:jc w:val="center"/>
              <w:rPr>
                <w:rFonts w:ascii="Arial" w:hAnsi="Arial" w:cs="Arial"/>
                <w:sz w:val="20"/>
              </w:rPr>
            </w:pPr>
            <w:r w:rsidRPr="00FB0901">
              <w:rPr>
                <w:rFonts w:ascii="Arial" w:hAnsi="Arial" w:cs="Arial"/>
                <w:sz w:val="20"/>
              </w:rPr>
              <w:t>2,0</w:t>
            </w: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10</w:t>
            </w:r>
          </w:p>
        </w:tc>
        <w:tc>
          <w:tcPr>
            <w:tcW w:w="2688"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Mức ứng suất theo tỷ lệ so với ứng suất lớn nhất cho phép</w:t>
            </w:r>
          </w:p>
        </w:tc>
        <w:tc>
          <w:tcPr>
            <w:tcW w:w="1661"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[0,33] x 1,2</w:t>
            </w:r>
          </w:p>
        </w:tc>
        <w:tc>
          <w:tcPr>
            <w:tcW w:w="1670"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[0,67] x 1,2</w:t>
            </w:r>
          </w:p>
        </w:tc>
        <w:tc>
          <w:tcPr>
            <w:tcW w:w="1838"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[1,0] x 1,2</w:t>
            </w:r>
          </w:p>
        </w:tc>
        <w:tc>
          <w:tcPr>
            <w:tcW w:w="101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84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11</w:t>
            </w:r>
          </w:p>
        </w:tc>
        <w:tc>
          <w:tcPr>
            <w:tcW w:w="2688"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Mức rủi ro cho đời sống hoặc thảm hoạ kinh tế nếu hư hỏng xảy ra trong thời hạn bảo trì kết cấu</w:t>
            </w:r>
          </w:p>
        </w:tc>
        <w:tc>
          <w:tcPr>
            <w:tcW w:w="1661"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Thấp</w:t>
            </w:r>
          </w:p>
        </w:tc>
        <w:tc>
          <w:tcPr>
            <w:tcW w:w="1670"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Trung bình</w:t>
            </w:r>
          </w:p>
        </w:tc>
        <w:tc>
          <w:tcPr>
            <w:tcW w:w="1838"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Cao</w:t>
            </w:r>
          </w:p>
        </w:tc>
        <w:tc>
          <w:tcPr>
            <w:tcW w:w="1013"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9715" w:type="dxa"/>
            <w:gridSpan w:val="6"/>
            <w:tcBorders>
              <w:top w:val="single" w:sz="4" w:space="0" w:color="auto"/>
              <w:left w:val="single" w:sz="4" w:space="0" w:color="auto"/>
              <w:bottom w:val="single" w:sz="4" w:space="0" w:color="auto"/>
              <w:right w:val="single" w:sz="4" w:space="0" w:color="auto"/>
            </w:tcBorders>
            <w:shd w:val="clear" w:color="auto" w:fill="FFFFFF"/>
          </w:tcPr>
          <w:p w:rsidR="00314607" w:rsidRPr="00FB0901" w:rsidP="008F3B65">
            <w:pPr>
              <w:widowControl/>
              <w:spacing w:before="120"/>
              <w:rPr>
                <w:rFonts w:ascii="Arial" w:hAnsi="Arial" w:cs="Arial"/>
                <w:sz w:val="20"/>
              </w:rPr>
            </w:pPr>
            <w:r w:rsidRPr="00FB0901">
              <w:rPr>
                <w:rFonts w:ascii="Arial" w:hAnsi="Arial" w:cs="Arial"/>
                <w:sz w:val="20"/>
              </w:rPr>
              <w:t>CHÚ THÍCH 1: Nhân với 1,2 (Phần 10) nếu ống vách rút lên</w:t>
            </w:r>
          </w:p>
          <w:p w:rsidR="00314607" w:rsidRPr="00FB0901" w:rsidP="008F3B65">
            <w:pPr>
              <w:widowControl/>
              <w:spacing w:before="120"/>
              <w:rPr>
                <w:rFonts w:ascii="Arial" w:hAnsi="Arial" w:cs="Arial"/>
                <w:sz w:val="20"/>
              </w:rPr>
            </w:pPr>
            <w:r w:rsidRPr="00FB0901">
              <w:rPr>
                <w:rFonts w:ascii="Arial" w:hAnsi="Arial" w:cs="Arial"/>
                <w:sz w:val="20"/>
              </w:rPr>
              <w:t>CHÚ THÍCH 2: Cách dùng thang điểm: Nhân độ rủi ro (1, 2 hoặc 3) với trọng số; lấy tổng từ mục 1 đến mục 9 các kết quả thu được; nhân tổng với các hệ số mục 10 và mục 11. Nếu tích số nhỏ hơn 42, độ rủi ro thấp chỉ cần kiểm tra giám sát; tích số từ 42 đến 60, độ rủi ro trung bình, cần chỉ định thí nghiệm không phá hoại; tích số quá 60, độ rủi ro cao, cần tăng cường giám sát và thí nghiệm không phá hoại tối đa (kể cả siêu âm qua ống đặt sẵn).</w:t>
            </w:r>
          </w:p>
          <w:p w:rsidR="00314607" w:rsidRPr="00FB0901" w:rsidP="008F3B65">
            <w:pPr>
              <w:widowControl/>
              <w:spacing w:before="120"/>
              <w:rPr>
                <w:rFonts w:ascii="Arial" w:hAnsi="Arial" w:cs="Arial"/>
                <w:sz w:val="20"/>
              </w:rPr>
            </w:pPr>
            <w:r w:rsidRPr="00FB0901">
              <w:rPr>
                <w:rFonts w:ascii="Arial" w:hAnsi="Arial" w:cs="Arial"/>
                <w:sz w:val="20"/>
              </w:rPr>
              <w:t>(*) Theo Cục đường bộ Liên bang Mỹ, 1993</w:t>
            </w:r>
          </w:p>
        </w:tc>
      </w:tr>
    </w:tbl>
    <w:p w:rsidR="008F3B65" w:rsidP="00FB0901">
      <w:pPr>
        <w:widowControl/>
        <w:spacing w:before="120"/>
        <w:rPr>
          <w:rFonts w:ascii="Arial" w:hAnsi="Arial" w:cs="Arial"/>
          <w:sz w:val="20"/>
          <w:lang w:val="en-US"/>
        </w:rPr>
      </w:pPr>
    </w:p>
    <w:p w:rsidR="00314607" w:rsidRPr="008F3B65" w:rsidP="008F3B65">
      <w:pPr>
        <w:widowControl/>
        <w:spacing w:before="120"/>
        <w:jc w:val="center"/>
        <w:rPr>
          <w:rFonts w:ascii="Arial" w:hAnsi="Arial" w:cs="Arial"/>
          <w:b/>
          <w:sz w:val="20"/>
        </w:rPr>
      </w:pPr>
      <w:bookmarkStart w:id="18" w:name="chuong_phuluc_2"/>
      <w:r w:rsidRPr="008F3B65">
        <w:rPr>
          <w:rFonts w:ascii="Arial" w:hAnsi="Arial" w:cs="Arial"/>
          <w:b/>
          <w:sz w:val="20"/>
        </w:rPr>
        <w:t>Phụ lục B</w:t>
      </w:r>
      <w:bookmarkEnd w:id="18"/>
    </w:p>
    <w:p w:rsidR="00314607" w:rsidRPr="00FB0901" w:rsidP="008F3B65">
      <w:pPr>
        <w:widowControl/>
        <w:spacing w:before="120"/>
        <w:jc w:val="center"/>
        <w:rPr>
          <w:rFonts w:ascii="Arial" w:hAnsi="Arial" w:cs="Arial"/>
          <w:sz w:val="20"/>
        </w:rPr>
      </w:pPr>
      <w:r w:rsidRPr="00FB0901">
        <w:rPr>
          <w:rFonts w:ascii="Arial" w:hAnsi="Arial" w:cs="Arial"/>
          <w:sz w:val="20"/>
        </w:rPr>
        <w:t>(Tham khảo)</w:t>
      </w:r>
    </w:p>
    <w:p w:rsidR="00314607" w:rsidRPr="008F3B65" w:rsidP="008F3B65">
      <w:pPr>
        <w:widowControl/>
        <w:spacing w:before="120"/>
        <w:jc w:val="center"/>
        <w:rPr>
          <w:rFonts w:ascii="Arial" w:hAnsi="Arial" w:cs="Arial"/>
          <w:b/>
          <w:sz w:val="20"/>
        </w:rPr>
      </w:pPr>
      <w:bookmarkStart w:id="19" w:name="chuong_phuluc_2_name"/>
      <w:r w:rsidRPr="008F3B65">
        <w:rPr>
          <w:rFonts w:ascii="Arial" w:hAnsi="Arial" w:cs="Arial"/>
          <w:b/>
          <w:sz w:val="20"/>
        </w:rPr>
        <w:t>Sơ đồ dùng để đánh giá và xử lý cọc khoan nhồi</w:t>
      </w:r>
      <w:bookmarkEnd w:id="19"/>
    </w:p>
    <w:p w:rsidR="00314607" w:rsidRPr="00FB0901" w:rsidP="00FB0901">
      <w:pPr>
        <w:widowControl/>
        <w:spacing w:before="120"/>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96.8pt;width:419.5pt" stroked="f">
            <v:imagedata r:id="rId4" o:title=""/>
          </v:shape>
        </w:pict>
      </w:r>
    </w:p>
    <w:p w:rsidR="00314607" w:rsidRPr="00FB0901" w:rsidP="00FB0901">
      <w:pPr>
        <w:widowControl/>
        <w:spacing w:before="120"/>
        <w:rPr>
          <w:rFonts w:ascii="Arial" w:hAnsi="Arial" w:cs="Arial"/>
          <w:sz w:val="20"/>
        </w:rPr>
      </w:pPr>
      <w:r w:rsidRPr="00FB0901">
        <w:rPr>
          <w:rFonts w:ascii="Arial" w:hAnsi="Arial" w:cs="Arial"/>
          <w:sz w:val="20"/>
        </w:rPr>
        <w:t>CHÚ THÍCH 1: NDT = Các phương pháp thử không phá hoại;</w:t>
      </w:r>
    </w:p>
    <w:p w:rsidR="00314607" w:rsidRPr="00FB0901" w:rsidP="00FB0901">
      <w:pPr>
        <w:widowControl/>
        <w:spacing w:before="120"/>
        <w:rPr>
          <w:rFonts w:ascii="Arial" w:hAnsi="Arial" w:cs="Arial"/>
          <w:sz w:val="20"/>
        </w:rPr>
      </w:pPr>
      <w:r w:rsidRPr="00FB0901">
        <w:rPr>
          <w:rFonts w:ascii="Arial" w:hAnsi="Arial" w:cs="Arial"/>
          <w:sz w:val="20"/>
        </w:rPr>
        <w:t>CHÚ THÍCH 2: Thử tải động = thử động biến dạng nhỏ (PIT) hay biến dạng lớn (PDA);</w:t>
      </w:r>
    </w:p>
    <w:p w:rsidR="00314607" w:rsidRPr="00FB0901" w:rsidP="00FB0901">
      <w:pPr>
        <w:widowControl/>
        <w:spacing w:before="120"/>
        <w:rPr>
          <w:rFonts w:ascii="Arial" w:hAnsi="Arial" w:cs="Arial"/>
          <w:sz w:val="20"/>
        </w:rPr>
      </w:pPr>
      <w:r w:rsidRPr="00FB0901">
        <w:rPr>
          <w:rFonts w:ascii="Arial" w:hAnsi="Arial" w:cs="Arial"/>
          <w:sz w:val="20"/>
        </w:rPr>
        <w:t>CHÚ THÍCH 3: KTCL = kiểm sát thông thường như theo dõi, ghi chép về khoan, dung dịch, bê tông, vét đáy, đo lăng...</w:t>
      </w:r>
    </w:p>
    <w:p w:rsidR="00314607" w:rsidRPr="00FB0901" w:rsidP="008F3B65">
      <w:pPr>
        <w:widowControl/>
        <w:spacing w:before="120"/>
        <w:jc w:val="center"/>
        <w:rPr>
          <w:rFonts w:ascii="Arial" w:hAnsi="Arial" w:cs="Arial"/>
          <w:sz w:val="20"/>
        </w:rPr>
      </w:pPr>
      <w:r w:rsidRPr="00FB0901">
        <w:rPr>
          <w:rFonts w:ascii="Arial" w:hAnsi="Arial" w:cs="Arial"/>
          <w:sz w:val="20"/>
        </w:rPr>
        <w:t>Hình B.1- Sơ đồ dùng để đánh giá và xử lý cọc khoan nhồi</w:t>
      </w:r>
    </w:p>
    <w:p w:rsidR="008F3B65" w:rsidP="00FB0901">
      <w:pPr>
        <w:widowControl/>
        <w:spacing w:before="120"/>
        <w:rPr>
          <w:rFonts w:ascii="Arial" w:hAnsi="Arial" w:cs="Arial"/>
          <w:sz w:val="20"/>
          <w:lang w:val="en-US"/>
        </w:rPr>
      </w:pPr>
    </w:p>
    <w:p w:rsidR="00314607" w:rsidRPr="008F3B65" w:rsidP="008F3B65">
      <w:pPr>
        <w:widowControl/>
        <w:spacing w:before="120"/>
        <w:jc w:val="center"/>
        <w:rPr>
          <w:rFonts w:ascii="Arial" w:hAnsi="Arial" w:cs="Arial"/>
          <w:b/>
          <w:sz w:val="20"/>
        </w:rPr>
      </w:pPr>
      <w:bookmarkStart w:id="20" w:name="chuong_phuluc_3"/>
      <w:r w:rsidRPr="008F3B65">
        <w:rPr>
          <w:rFonts w:ascii="Arial" w:hAnsi="Arial" w:cs="Arial"/>
          <w:b/>
          <w:sz w:val="20"/>
        </w:rPr>
        <w:t>Phụ lục C</w:t>
      </w:r>
      <w:bookmarkEnd w:id="20"/>
    </w:p>
    <w:p w:rsidR="00314607" w:rsidRPr="00FB0901" w:rsidP="008F3B65">
      <w:pPr>
        <w:widowControl/>
        <w:spacing w:before="120"/>
        <w:jc w:val="center"/>
        <w:rPr>
          <w:rFonts w:ascii="Arial" w:hAnsi="Arial" w:cs="Arial"/>
          <w:sz w:val="20"/>
        </w:rPr>
      </w:pPr>
      <w:r w:rsidRPr="00FB0901">
        <w:rPr>
          <w:rFonts w:ascii="Arial" w:hAnsi="Arial" w:cs="Arial"/>
          <w:sz w:val="20"/>
        </w:rPr>
        <w:t>(Tham khảo)</w:t>
      </w:r>
    </w:p>
    <w:p w:rsidR="00314607" w:rsidRPr="008F3B65" w:rsidP="008F3B65">
      <w:pPr>
        <w:widowControl/>
        <w:spacing w:before="120"/>
        <w:jc w:val="center"/>
        <w:rPr>
          <w:rFonts w:ascii="Arial" w:hAnsi="Arial" w:cs="Arial"/>
          <w:b/>
          <w:sz w:val="20"/>
        </w:rPr>
      </w:pPr>
      <w:bookmarkStart w:id="21" w:name="chuong_phuluc_3_name"/>
      <w:r w:rsidRPr="008F3B65">
        <w:rPr>
          <w:rFonts w:ascii="Arial" w:hAnsi="Arial" w:cs="Arial"/>
          <w:b/>
          <w:sz w:val="20"/>
        </w:rPr>
        <w:t>Báo cáo tổng hợp thi công cọc khoan nhồi</w:t>
      </w:r>
      <w:bookmarkEnd w:id="21"/>
    </w:p>
    <w:p w:rsidR="00314607" w:rsidRPr="00FB0901" w:rsidP="00FB0901">
      <w:pPr>
        <w:widowControl/>
        <w:spacing w:before="120"/>
        <w:rPr>
          <w:rFonts w:ascii="Arial" w:hAnsi="Arial" w:cs="Arial"/>
          <w:sz w:val="20"/>
        </w:rPr>
      </w:pPr>
      <w:r w:rsidRPr="00FB0901">
        <w:rPr>
          <w:rFonts w:ascii="Arial" w:hAnsi="Arial" w:cs="Arial"/>
          <w:sz w:val="20"/>
        </w:rPr>
        <w:t>Tên công trình:</w:t>
      </w:r>
    </w:p>
    <w:p w:rsidR="00314607" w:rsidRPr="00FB0901" w:rsidP="00FB0901">
      <w:pPr>
        <w:widowControl/>
        <w:spacing w:before="120"/>
        <w:rPr>
          <w:rFonts w:ascii="Arial" w:hAnsi="Arial" w:cs="Arial"/>
          <w:sz w:val="20"/>
        </w:rPr>
      </w:pPr>
      <w:r w:rsidRPr="00FB0901">
        <w:rPr>
          <w:rFonts w:ascii="Arial" w:hAnsi="Arial" w:cs="Arial"/>
          <w:sz w:val="20"/>
        </w:rPr>
        <w:t>Địa điểm:</w:t>
      </w:r>
    </w:p>
    <w:p w:rsidR="00314607" w:rsidRPr="00FB0901" w:rsidP="00FB0901">
      <w:pPr>
        <w:widowControl/>
        <w:spacing w:before="120"/>
        <w:rPr>
          <w:rFonts w:ascii="Arial" w:hAnsi="Arial" w:cs="Arial"/>
          <w:sz w:val="20"/>
        </w:rPr>
      </w:pPr>
      <w:r w:rsidRPr="00FB0901" w:rsidR="00FB0901">
        <w:rPr>
          <w:rFonts w:ascii="Arial" w:hAnsi="Arial" w:cs="Arial"/>
          <w:sz w:val="20"/>
        </w:rPr>
        <w:t>1. Số hiệu</w:t>
      </w:r>
      <w:r w:rsidRPr="00FB0901">
        <w:rPr>
          <w:rFonts w:ascii="Arial" w:hAnsi="Arial" w:cs="Arial"/>
          <w:sz w:val="20"/>
        </w:rPr>
        <w:t xml:space="preserve">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2. </w:t>
      </w:r>
      <w:r w:rsidRPr="00FB0901">
        <w:rPr>
          <w:rFonts w:ascii="Arial" w:hAnsi="Arial" w:cs="Arial"/>
          <w:sz w:val="20"/>
        </w:rPr>
        <w:t xml:space="preserve">Vị trí cọc </w:t>
      </w:r>
      <w:r w:rsidR="008F3B65">
        <w:rPr>
          <w:rFonts w:ascii="Arial" w:hAnsi="Arial" w:cs="Arial"/>
          <w:sz w:val="20"/>
          <w:lang w:val="en-US"/>
        </w:rPr>
        <w:t>X</w:t>
      </w:r>
      <w:r w:rsidRPr="00FB0901">
        <w:rPr>
          <w:rFonts w:ascii="Arial" w:hAnsi="Arial" w:cs="Arial"/>
          <w:sz w:val="20"/>
        </w:rPr>
        <w:t>=</w:t>
      </w:r>
      <w:r w:rsidR="008F3B65">
        <w:rPr>
          <w:rFonts w:ascii="Arial" w:hAnsi="Arial" w:cs="Arial"/>
          <w:sz w:val="20"/>
          <w:lang w:val="en-US"/>
        </w:rPr>
        <w:t>................</w:t>
      </w:r>
      <w:r w:rsidR="005620E3">
        <w:rPr>
          <w:rFonts w:ascii="Arial" w:hAnsi="Arial" w:cs="Arial"/>
          <w:sz w:val="20"/>
        </w:rPr>
        <w:t xml:space="preserve"> </w:t>
      </w:r>
      <w:r w:rsidRPr="00FB0901">
        <w:rPr>
          <w:rFonts w:ascii="Arial" w:hAnsi="Arial" w:cs="Arial"/>
          <w:sz w:val="20"/>
        </w:rPr>
        <w:t>;Y=</w:t>
      </w:r>
      <w:r w:rsidR="005620E3">
        <w:rPr>
          <w:rFonts w:ascii="Arial" w:hAnsi="Arial" w:cs="Arial"/>
          <w:sz w:val="20"/>
        </w:rPr>
        <w:t xml:space="preserve"> </w:t>
      </w:r>
      <w:r w:rsidR="008F3B65">
        <w:rPr>
          <w:rFonts w:ascii="Arial" w:hAnsi="Arial" w:cs="Arial"/>
          <w:sz w:val="20"/>
          <w:lang w:val="en-US"/>
        </w:rPr>
        <w:t xml:space="preserve">................ </w:t>
      </w:r>
      <w:r w:rsidRPr="00FB0901">
        <w:rPr>
          <w:rFonts w:ascii="Arial" w:hAnsi="Arial" w:cs="Arial"/>
          <w:sz w:val="20"/>
        </w:rPr>
        <w:t>Thời tiết:</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3. </w:t>
      </w:r>
      <w:r w:rsidRPr="00FB0901">
        <w:rPr>
          <w:rFonts w:ascii="Arial" w:hAnsi="Arial" w:cs="Arial"/>
          <w:sz w:val="20"/>
        </w:rPr>
        <w:t xml:space="preserve">Bản vẽ </w:t>
      </w:r>
      <w:r w:rsidR="005620E3">
        <w:rPr>
          <w:rFonts w:ascii="Arial" w:hAnsi="Arial" w:cs="Arial"/>
          <w:sz w:val="20"/>
        </w:rPr>
        <w:t>số</w:t>
      </w:r>
      <w:r w:rsidRPr="00FB0901">
        <w:rPr>
          <w:rFonts w:ascii="Arial" w:hAnsi="Arial" w:cs="Arial"/>
          <w:sz w:val="20"/>
        </w:rPr>
        <w:t>:</w:t>
      </w:r>
      <w:r w:rsidR="005620E3">
        <w:rPr>
          <w:rFonts w:ascii="Arial" w:hAnsi="Arial" w:cs="Arial"/>
          <w:sz w:val="20"/>
        </w:rPr>
        <w:t xml:space="preserve"> </w:t>
      </w:r>
      <w:r w:rsidR="008F3B65">
        <w:rPr>
          <w:rFonts w:ascii="Arial" w:hAnsi="Arial" w:cs="Arial"/>
          <w:sz w:val="20"/>
          <w:lang w:val="en-US"/>
        </w:rPr>
        <w:tab/>
        <w:tab/>
        <w:tab/>
      </w:r>
      <w:r w:rsidRPr="00FB0901">
        <w:rPr>
          <w:rFonts w:ascii="Arial" w:hAnsi="Arial" w:cs="Arial"/>
          <w:sz w:val="20"/>
        </w:rPr>
        <w:t>Ngày</w:t>
      </w:r>
      <w:r w:rsidR="005620E3">
        <w:rPr>
          <w:rFonts w:ascii="Arial" w:hAnsi="Arial" w:cs="Arial"/>
          <w:sz w:val="20"/>
        </w:rPr>
        <w:t xml:space="preserve"> </w:t>
      </w:r>
      <w:r w:rsidR="008F3B65">
        <w:rPr>
          <w:rFonts w:ascii="Arial" w:hAnsi="Arial" w:cs="Arial"/>
          <w:sz w:val="20"/>
        </w:rPr>
        <w:t>khởi công</w:t>
      </w:r>
      <w:r w:rsidRPr="00FB0901">
        <w:rPr>
          <w:rFonts w:ascii="Arial" w:hAnsi="Arial" w:cs="Arial"/>
          <w:sz w:val="20"/>
        </w:rPr>
        <w:t>:</w:t>
      </w:r>
      <w:r w:rsidR="005620E3">
        <w:rPr>
          <w:rFonts w:ascii="Arial" w:hAnsi="Arial" w:cs="Arial"/>
          <w:sz w:val="20"/>
        </w:rPr>
        <w:t xml:space="preserve"> </w:t>
      </w:r>
      <w:r w:rsidR="008F3B65">
        <w:rPr>
          <w:rFonts w:ascii="Arial" w:hAnsi="Arial" w:cs="Arial"/>
          <w:sz w:val="20"/>
          <w:lang w:val="en-US"/>
        </w:rPr>
        <w:tab/>
        <w:tab/>
      </w:r>
      <w:r w:rsidRPr="00FB0901">
        <w:rPr>
          <w:rFonts w:ascii="Arial" w:hAnsi="Arial" w:cs="Arial"/>
          <w:sz w:val="20"/>
        </w:rPr>
        <w:t>Ngày</w:t>
      </w:r>
      <w:r w:rsidR="005620E3">
        <w:rPr>
          <w:rFonts w:ascii="Arial" w:hAnsi="Arial" w:cs="Arial"/>
          <w:sz w:val="20"/>
        </w:rPr>
        <w:t xml:space="preserve"> </w:t>
      </w:r>
      <w:r w:rsidRPr="00FB0901">
        <w:rPr>
          <w:rFonts w:ascii="Arial" w:hAnsi="Arial" w:cs="Arial"/>
          <w:sz w:val="20"/>
        </w:rPr>
        <w:t>hoàn</w:t>
      </w:r>
      <w:r w:rsidR="005620E3">
        <w:rPr>
          <w:rFonts w:ascii="Arial" w:hAnsi="Arial" w:cs="Arial"/>
          <w:sz w:val="20"/>
        </w:rPr>
        <w:t xml:space="preserve"> </w:t>
      </w:r>
      <w:r w:rsidRPr="00FB0901">
        <w:rPr>
          <w:rFonts w:ascii="Arial" w:hAnsi="Arial" w:cs="Arial"/>
          <w:sz w:val="20"/>
        </w:rPr>
        <w:t>thành:</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4. </w:t>
      </w:r>
      <w:r w:rsidRPr="00FB0901">
        <w:rPr>
          <w:rFonts w:ascii="Arial" w:hAnsi="Arial" w:cs="Arial"/>
          <w:sz w:val="20"/>
        </w:rPr>
        <w:t>Thông tin chung</w:t>
      </w:r>
    </w:p>
    <w:tbl>
      <w:tblPr>
        <w:tblStyle w:val="TableNormal"/>
        <w:tblW w:w="0" w:type="auto"/>
        <w:tblInd w:w="5" w:type="dxa"/>
        <w:tblCellMar>
          <w:left w:w="0" w:type="dxa"/>
          <w:right w:w="0" w:type="dxa"/>
        </w:tblCellMar>
        <w:tblLook w:val="0000"/>
      </w:tblPr>
      <w:tblGrid>
        <w:gridCol w:w="1018"/>
        <w:gridCol w:w="4538"/>
        <w:gridCol w:w="1832"/>
        <w:gridCol w:w="1688"/>
      </w:tblGrid>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TT</w:t>
            </w:r>
          </w:p>
        </w:tc>
        <w:tc>
          <w:tcPr>
            <w:tcW w:w="4882"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Đặc điểm cọc</w:t>
            </w:r>
          </w:p>
        </w:tc>
        <w:tc>
          <w:tcPr>
            <w:tcW w:w="1954"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Thiết kế</w:t>
            </w: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Thực tế</w:t>
            </w: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Cao độ tự nhiên, m</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2</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Cao độ kết thúc đổ bê tông, m</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3</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Cao độ đáy cọc, m</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4</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Cao độ c</w:t>
            </w:r>
            <w:r w:rsidRPr="008F3B65" w:rsidR="008F3B65">
              <w:rPr>
                <w:rFonts w:ascii="Arial" w:hAnsi="Arial" w:cs="Arial"/>
                <w:sz w:val="20"/>
              </w:rPr>
              <w:t>ắ</w:t>
            </w:r>
            <w:r w:rsidRPr="00FB0901">
              <w:rPr>
                <w:rFonts w:ascii="Arial" w:hAnsi="Arial" w:cs="Arial"/>
                <w:sz w:val="20"/>
              </w:rPr>
              <w:t>t cọc, m</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5</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xml:space="preserve">Cao độ đỉnh </w:t>
            </w:r>
            <w:r w:rsidRPr="008F3B65" w:rsidR="008F3B65">
              <w:rPr>
                <w:rFonts w:ascii="Arial" w:hAnsi="Arial" w:cs="Arial"/>
                <w:sz w:val="20"/>
              </w:rPr>
              <w:t>ố</w:t>
            </w:r>
            <w:r w:rsidR="008F3B65">
              <w:rPr>
                <w:rFonts w:ascii="Arial" w:hAnsi="Arial" w:cs="Arial"/>
                <w:sz w:val="20"/>
              </w:rPr>
              <w:t>ng ch</w:t>
            </w:r>
            <w:r w:rsidRPr="008F3B65" w:rsidR="008F3B65">
              <w:rPr>
                <w:rFonts w:ascii="Arial" w:hAnsi="Arial" w:cs="Arial"/>
                <w:sz w:val="20"/>
              </w:rPr>
              <w:t>ố</w:t>
            </w:r>
            <w:r w:rsidRPr="00FB0901">
              <w:rPr>
                <w:rFonts w:ascii="Arial" w:hAnsi="Arial" w:cs="Arial"/>
                <w:sz w:val="20"/>
              </w:rPr>
              <w:t>ng, m</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6</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xml:space="preserve">Cao độ đỉnh </w:t>
            </w:r>
            <w:r w:rsidR="008F3B65">
              <w:rPr>
                <w:rFonts w:ascii="Arial" w:hAnsi="Arial" w:cs="Arial"/>
                <w:sz w:val="20"/>
              </w:rPr>
              <w:t>cốt</w:t>
            </w:r>
            <w:r w:rsidRPr="00FB0901">
              <w:rPr>
                <w:rFonts w:ascii="Arial" w:hAnsi="Arial" w:cs="Arial"/>
                <w:sz w:val="20"/>
              </w:rPr>
              <w:t xml:space="preserve"> thép, m</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7</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Chiều dài cọc, m</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8</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Đường kính cọc, m</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9</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Chiều sâu khoan, m</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10</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xml:space="preserve">Chiều dài </w:t>
            </w:r>
            <w:r w:rsidR="008F3B65">
              <w:rPr>
                <w:rFonts w:ascii="Arial" w:hAnsi="Arial" w:cs="Arial"/>
                <w:sz w:val="20"/>
              </w:rPr>
              <w:t>ống chống</w:t>
            </w:r>
            <w:r w:rsidRPr="00FB0901">
              <w:rPr>
                <w:rFonts w:ascii="Arial" w:hAnsi="Arial" w:cs="Arial"/>
                <w:sz w:val="20"/>
              </w:rPr>
              <w:t>, m</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11</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 xml:space="preserve">Chiều dài </w:t>
            </w:r>
            <w:r w:rsidR="008F3B65">
              <w:rPr>
                <w:rFonts w:ascii="Arial" w:hAnsi="Arial" w:cs="Arial"/>
                <w:sz w:val="20"/>
              </w:rPr>
              <w:t>cốt</w:t>
            </w:r>
            <w:r w:rsidRPr="00FB0901">
              <w:rPr>
                <w:rFonts w:ascii="Arial" w:hAnsi="Arial" w:cs="Arial"/>
                <w:sz w:val="20"/>
              </w:rPr>
              <w:t xml:space="preserve"> thép, m</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12</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Thể tích bê tông, m</w:t>
            </w:r>
            <w:r w:rsidRPr="008F3B65">
              <w:rPr>
                <w:rFonts w:ascii="Arial" w:hAnsi="Arial" w:cs="Arial"/>
                <w:sz w:val="20"/>
                <w:vertAlign w:val="superscript"/>
              </w:rPr>
              <w:t>3</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13</w:t>
            </w:r>
          </w:p>
        </w:tc>
        <w:tc>
          <w:tcPr>
            <w:tcW w:w="4882" w:type="dxa"/>
            <w:tcBorders>
              <w:top w:val="single" w:sz="4" w:space="0" w:color="auto"/>
              <w:left w:val="single" w:sz="4" w:space="0" w:color="auto"/>
              <w:bottom w:val="nil"/>
              <w:right w:val="nil"/>
            </w:tcBorders>
            <w:shd w:val="clear" w:color="auto" w:fill="FFFFFF"/>
          </w:tcPr>
          <w:p w:rsidR="00314607" w:rsidRPr="008F3B65" w:rsidP="00FB0901">
            <w:pPr>
              <w:widowControl/>
              <w:spacing w:before="120"/>
              <w:rPr>
                <w:rFonts w:ascii="Arial" w:hAnsi="Arial" w:cs="Arial"/>
                <w:sz w:val="20"/>
                <w:lang w:val="en-US"/>
              </w:rPr>
            </w:pPr>
            <w:r w:rsidR="008F3B65">
              <w:rPr>
                <w:rFonts w:ascii="Arial" w:hAnsi="Arial" w:cs="Arial"/>
                <w:sz w:val="20"/>
              </w:rPr>
              <w:t>Chênh lệch bê tông, m</w:t>
            </w:r>
            <w:r w:rsidRPr="008F3B65" w:rsidR="008F3B65">
              <w:rPr>
                <w:rFonts w:ascii="Arial" w:hAnsi="Arial" w:cs="Arial"/>
                <w:sz w:val="20"/>
                <w:vertAlign w:val="superscript"/>
              </w:rPr>
              <w:t>3</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14</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Thời gian khoan tạo lỗ, h</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15</w:t>
            </w:r>
          </w:p>
        </w:tc>
        <w:tc>
          <w:tcPr>
            <w:tcW w:w="488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Thời gian đổ bê tông, h</w:t>
            </w:r>
          </w:p>
        </w:tc>
        <w:tc>
          <w:tcPr>
            <w:tcW w:w="1954"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85" w:type="dxa"/>
            <w:tcBorders>
              <w:top w:val="single" w:sz="4" w:space="0" w:color="auto"/>
              <w:left w:val="single" w:sz="4" w:space="0" w:color="auto"/>
              <w:bottom w:val="single" w:sz="4" w:space="0" w:color="auto"/>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16</w:t>
            </w:r>
          </w:p>
        </w:tc>
        <w:tc>
          <w:tcPr>
            <w:tcW w:w="4882"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Tổng thời gian thi công, h</w:t>
            </w:r>
          </w:p>
        </w:tc>
        <w:tc>
          <w:tcPr>
            <w:tcW w:w="1954"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p>
        </w:tc>
        <w:tc>
          <w:tcPr>
            <w:tcW w:w="1795" w:type="dxa"/>
            <w:tcBorders>
              <w:top w:val="single" w:sz="4" w:space="0" w:color="auto"/>
              <w:left w:val="single" w:sz="4" w:space="0" w:color="auto"/>
              <w:bottom w:val="single" w:sz="4" w:space="0" w:color="auto"/>
              <w:right w:val="single" w:sz="4" w:space="0" w:color="auto"/>
            </w:tcBorders>
            <w:shd w:val="clear" w:color="auto" w:fill="FFFFFF"/>
          </w:tcPr>
          <w:p w:rsidR="00314607" w:rsidRPr="00FB0901" w:rsidP="00FB0901">
            <w:pPr>
              <w:widowControl/>
              <w:spacing w:before="120"/>
              <w:rPr>
                <w:rFonts w:ascii="Arial" w:hAnsi="Arial" w:cs="Arial"/>
                <w:sz w:val="20"/>
              </w:rPr>
            </w:pPr>
          </w:p>
        </w:tc>
      </w:tr>
    </w:tbl>
    <w:p w:rsidR="00314607" w:rsidRPr="00FB0901" w:rsidP="00FB0901">
      <w:pPr>
        <w:widowControl/>
        <w:spacing w:before="120"/>
        <w:rPr>
          <w:rFonts w:ascii="Arial" w:hAnsi="Arial" w:cs="Arial"/>
          <w:sz w:val="20"/>
        </w:rPr>
      </w:pPr>
      <w:r w:rsidRPr="00FB0901" w:rsidR="00FB0901">
        <w:rPr>
          <w:rFonts w:ascii="Arial" w:hAnsi="Arial" w:cs="Arial"/>
          <w:sz w:val="20"/>
        </w:rPr>
        <w:t xml:space="preserve">5. </w:t>
      </w:r>
      <w:r w:rsidRPr="00FB0901">
        <w:rPr>
          <w:rFonts w:ascii="Arial" w:hAnsi="Arial" w:cs="Arial"/>
          <w:sz w:val="20"/>
        </w:rPr>
        <w:t>Độ lệch tâm</w:t>
      </w:r>
      <w:r w:rsidR="005620E3">
        <w:rPr>
          <w:rFonts w:ascii="Arial" w:hAnsi="Arial" w:cs="Arial"/>
          <w:sz w:val="20"/>
        </w:rPr>
        <w:t xml:space="preserve"> </w:t>
      </w:r>
      <w:r w:rsidR="008F3B65">
        <w:rPr>
          <w:rFonts w:ascii="Symbol" w:hAnsi="Symbol" w:cs="Arial"/>
          <w:sz w:val="20"/>
        </w:rPr>
        <w:sym w:font="Symbol" w:char="F044"/>
      </w:r>
      <w:r w:rsidRPr="00FB0901">
        <w:rPr>
          <w:rFonts w:ascii="Arial" w:hAnsi="Arial" w:cs="Arial"/>
          <w:sz w:val="20"/>
        </w:rPr>
        <w:t>x=</w:t>
      </w:r>
      <w:r w:rsidR="005620E3">
        <w:rPr>
          <w:rFonts w:ascii="Arial" w:hAnsi="Arial" w:cs="Arial"/>
          <w:sz w:val="20"/>
        </w:rPr>
        <w:t xml:space="preserve"> </w:t>
      </w:r>
      <w:r w:rsidR="008F3B65">
        <w:rPr>
          <w:rFonts w:ascii="Arial" w:hAnsi="Arial" w:cs="Arial"/>
          <w:sz w:val="20"/>
          <w:lang w:val="en-US"/>
        </w:rPr>
        <w:tab/>
        <w:tab/>
        <w:tab/>
        <w:tab/>
      </w:r>
      <w:r w:rsidR="008F3B65">
        <w:rPr>
          <w:rFonts w:ascii="Symbol" w:hAnsi="Symbol" w:cs="Arial"/>
          <w:sz w:val="20"/>
        </w:rPr>
        <w:sym w:font="Symbol" w:char="F044"/>
      </w:r>
      <w:r w:rsidRPr="00FB0901">
        <w:rPr>
          <w:rFonts w:ascii="Arial" w:hAnsi="Arial" w:cs="Arial"/>
          <w:sz w:val="20"/>
        </w:rPr>
        <w:t>y=</w:t>
      </w:r>
    </w:p>
    <w:p w:rsidR="00314607" w:rsidP="00FB0901">
      <w:pPr>
        <w:widowControl/>
        <w:spacing w:before="120"/>
        <w:rPr>
          <w:rFonts w:ascii="Arial" w:hAnsi="Arial" w:cs="Arial"/>
          <w:sz w:val="20"/>
          <w:lang w:val="en-US"/>
        </w:rPr>
      </w:pPr>
      <w:r w:rsidR="008F3B65">
        <w:rPr>
          <w:rFonts w:ascii="Arial" w:hAnsi="Arial" w:cs="Arial"/>
          <w:sz w:val="20"/>
          <w:lang w:val="en-US"/>
        </w:rPr>
        <w:t xml:space="preserve">6. </w:t>
      </w:r>
      <w:r w:rsidRPr="00FB0901">
        <w:rPr>
          <w:rFonts w:ascii="Arial" w:hAnsi="Arial" w:cs="Arial"/>
          <w:sz w:val="20"/>
        </w:rPr>
        <w:t>Ghi</w:t>
      </w:r>
      <w:r w:rsidR="008F3B65">
        <w:rPr>
          <w:rFonts w:ascii="Arial" w:hAnsi="Arial" w:cs="Arial"/>
          <w:sz w:val="20"/>
          <w:lang w:val="en-US"/>
        </w:rPr>
        <w:t xml:space="preserve"> </w:t>
      </w:r>
      <w:r w:rsidRPr="00FB0901">
        <w:rPr>
          <w:rFonts w:ascii="Arial" w:hAnsi="Arial" w:cs="Arial"/>
          <w:sz w:val="20"/>
        </w:rPr>
        <w:t>chú</w:t>
      </w:r>
      <w:r w:rsidR="005620E3">
        <w:rPr>
          <w:rFonts w:ascii="Arial" w:hAnsi="Arial" w:cs="Arial"/>
          <w:sz w:val="20"/>
        </w:rPr>
        <w:t xml:space="preserve"> </w:t>
      </w:r>
    </w:p>
    <w:p w:rsidR="008F3B65" w:rsidP="00FB0901">
      <w:pPr>
        <w:widowControl/>
        <w:spacing w:before="120"/>
        <w:rPr>
          <w:rFonts w:ascii="Arial" w:hAnsi="Arial" w:cs="Arial"/>
          <w:sz w:val="20"/>
          <w:lang w:val="en-US"/>
        </w:rPr>
      </w:pPr>
    </w:p>
    <w:tbl>
      <w:tblPr>
        <w:tblStyle w:val="TableNormal"/>
        <w:tblW w:w="0" w:type="auto"/>
        <w:tblLook w:val="01E0"/>
      </w:tblPr>
      <w:tblGrid>
        <w:gridCol w:w="4428"/>
        <w:gridCol w:w="4428"/>
      </w:tblGrid>
      <w:tr w:rsidTr="0063381A">
        <w:tblPrEx>
          <w:tblW w:w="0" w:type="auto"/>
          <w:tblLook w:val="01E0"/>
        </w:tblPrEx>
        <w:tc>
          <w:tcPr>
            <w:tcW w:w="4428" w:type="dxa"/>
          </w:tcPr>
          <w:p w:rsidR="008F3B65" w:rsidRPr="0063381A" w:rsidP="0063381A">
            <w:pPr>
              <w:widowControl/>
              <w:spacing w:before="120"/>
              <w:jc w:val="center"/>
              <w:rPr>
                <w:rFonts w:ascii="Arial" w:hAnsi="Arial" w:cs="Arial"/>
                <w:sz w:val="20"/>
                <w:lang w:val="en-US"/>
              </w:rPr>
            </w:pPr>
            <w:r w:rsidRPr="0063381A">
              <w:rPr>
                <w:rFonts w:ascii="Arial" w:hAnsi="Arial" w:cs="Arial"/>
                <w:sz w:val="20"/>
              </w:rPr>
              <w:t>Kỹ thuật nhà thầu</w:t>
            </w:r>
          </w:p>
        </w:tc>
        <w:tc>
          <w:tcPr>
            <w:tcW w:w="4428" w:type="dxa"/>
          </w:tcPr>
          <w:p w:rsidR="008F3B65" w:rsidRPr="0063381A" w:rsidP="0063381A">
            <w:pPr>
              <w:widowControl/>
              <w:spacing w:before="120"/>
              <w:jc w:val="center"/>
              <w:rPr>
                <w:rFonts w:ascii="Arial" w:hAnsi="Arial" w:cs="Arial"/>
                <w:sz w:val="20"/>
                <w:lang w:val="en-US"/>
              </w:rPr>
            </w:pPr>
            <w:r w:rsidRPr="0063381A">
              <w:rPr>
                <w:rFonts w:ascii="Arial" w:hAnsi="Arial" w:cs="Arial"/>
                <w:sz w:val="20"/>
              </w:rPr>
              <w:t>Tư vấn giám sát</w:t>
            </w:r>
          </w:p>
        </w:tc>
      </w:tr>
    </w:tbl>
    <w:p w:rsidR="008F3B65" w:rsidRPr="008F3B65" w:rsidP="00FB0901">
      <w:pPr>
        <w:widowControl/>
        <w:spacing w:before="120"/>
        <w:rPr>
          <w:rFonts w:ascii="Arial" w:hAnsi="Arial" w:cs="Arial"/>
          <w:sz w:val="20"/>
          <w:lang w:val="en-US"/>
        </w:rPr>
      </w:pPr>
    </w:p>
    <w:p w:rsidR="00314607" w:rsidRPr="008F3B65" w:rsidP="008F3B65">
      <w:pPr>
        <w:widowControl/>
        <w:spacing w:before="120"/>
        <w:jc w:val="center"/>
        <w:rPr>
          <w:rFonts w:ascii="Arial" w:hAnsi="Arial" w:cs="Arial"/>
          <w:b/>
          <w:sz w:val="20"/>
        </w:rPr>
      </w:pPr>
      <w:r w:rsidRPr="008F3B65">
        <w:rPr>
          <w:rFonts w:ascii="Arial" w:hAnsi="Arial" w:cs="Arial"/>
          <w:b/>
          <w:sz w:val="20"/>
        </w:rPr>
        <w:t>Biên bản kiểm tra dung dịch khoan</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 </w:t>
      </w:r>
      <w:r w:rsidRPr="00FB0901">
        <w:rPr>
          <w:rFonts w:ascii="Arial" w:hAnsi="Arial" w:cs="Arial"/>
          <w:sz w:val="20"/>
        </w:rPr>
        <w:t>Chủng loại bentonite:</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2. </w:t>
      </w:r>
      <w:r w:rsidRPr="00FB0901">
        <w:rPr>
          <w:rFonts w:ascii="Arial" w:hAnsi="Arial" w:cs="Arial"/>
          <w:sz w:val="20"/>
        </w:rPr>
        <w:t>Kết quả thí nghiệm</w:t>
      </w:r>
    </w:p>
    <w:tbl>
      <w:tblPr>
        <w:tblStyle w:val="TableNormal"/>
        <w:tblW w:w="0" w:type="auto"/>
        <w:tblInd w:w="5" w:type="dxa"/>
        <w:tblCellMar>
          <w:left w:w="0" w:type="dxa"/>
          <w:right w:w="0" w:type="dxa"/>
        </w:tblCellMar>
        <w:tblLook w:val="0000"/>
      </w:tblPr>
      <w:tblGrid>
        <w:gridCol w:w="2712"/>
        <w:gridCol w:w="3229"/>
        <w:gridCol w:w="3135"/>
      </w:tblGrid>
      <w:tr>
        <w:tblPrEx>
          <w:tblW w:w="0" w:type="auto"/>
          <w:tblInd w:w="5" w:type="dxa"/>
          <w:tblCellMar>
            <w:left w:w="0" w:type="dxa"/>
            <w:right w:w="0" w:type="dxa"/>
          </w:tblCellMar>
          <w:tblLook w:val="0000"/>
        </w:tblPrEx>
        <w:tc>
          <w:tcPr>
            <w:tcW w:w="2899"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Đặc điểm</w:t>
            </w:r>
          </w:p>
        </w:tc>
        <w:tc>
          <w:tcPr>
            <w:tcW w:w="3442"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Phương pháp thí nghiệm</w:t>
            </w:r>
          </w:p>
        </w:tc>
        <w:tc>
          <w:tcPr>
            <w:tcW w:w="3374" w:type="dxa"/>
            <w:tcBorders>
              <w:top w:val="single" w:sz="4" w:space="0" w:color="auto"/>
              <w:left w:val="single" w:sz="4" w:space="0" w:color="auto"/>
              <w:bottom w:val="nil"/>
              <w:right w:val="single" w:sz="4" w:space="0" w:color="auto"/>
            </w:tcBorders>
            <w:shd w:val="clear" w:color="auto" w:fill="FFFFFF"/>
          </w:tcPr>
          <w:p w:rsidR="00314607" w:rsidRPr="008F3B65" w:rsidP="008F3B65">
            <w:pPr>
              <w:widowControl/>
              <w:spacing w:before="120"/>
              <w:jc w:val="center"/>
              <w:rPr>
                <w:rFonts w:ascii="Arial" w:hAnsi="Arial" w:cs="Arial"/>
                <w:sz w:val="20"/>
                <w:lang w:val="en-US"/>
              </w:rPr>
            </w:pPr>
            <w:r w:rsidR="008F3B65">
              <w:rPr>
                <w:rFonts w:ascii="Arial" w:hAnsi="Arial" w:cs="Arial"/>
                <w:sz w:val="20"/>
                <w:lang w:val="en-US"/>
              </w:rPr>
              <w:t>K</w:t>
            </w:r>
            <w:r w:rsidRPr="008F3B65" w:rsidR="008F3B65">
              <w:rPr>
                <w:rFonts w:ascii="Arial" w:hAnsi="Arial" w:cs="Arial"/>
                <w:sz w:val="20"/>
                <w:lang w:val="en-US"/>
              </w:rPr>
              <w:t>ế</w:t>
            </w:r>
            <w:r w:rsidR="008F3B65">
              <w:rPr>
                <w:rFonts w:ascii="Arial" w:hAnsi="Arial" w:cs="Arial"/>
                <w:sz w:val="20"/>
                <w:lang w:val="en-US"/>
              </w:rPr>
              <w:t>t qu</w:t>
            </w:r>
            <w:r w:rsidRPr="008F3B65" w:rsidR="008F3B65">
              <w:rPr>
                <w:rFonts w:ascii="Arial" w:hAnsi="Arial" w:cs="Arial"/>
                <w:sz w:val="20"/>
                <w:lang w:val="en-US"/>
              </w:rPr>
              <w:t>ả</w:t>
            </w:r>
          </w:p>
        </w:tc>
      </w:tr>
      <w:tr>
        <w:tblPrEx>
          <w:tblW w:w="0" w:type="auto"/>
          <w:tblInd w:w="5" w:type="dxa"/>
          <w:tblCellMar>
            <w:left w:w="0" w:type="dxa"/>
            <w:right w:w="0" w:type="dxa"/>
          </w:tblCellMar>
          <w:tblLook w:val="0000"/>
        </w:tblPrEx>
        <w:tc>
          <w:tcPr>
            <w:tcW w:w="28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Dung trọng</w:t>
            </w:r>
          </w:p>
        </w:tc>
        <w:tc>
          <w:tcPr>
            <w:tcW w:w="344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374"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28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Độ nhớt</w:t>
            </w:r>
          </w:p>
        </w:tc>
        <w:tc>
          <w:tcPr>
            <w:tcW w:w="344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374"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28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Độ pH</w:t>
            </w:r>
          </w:p>
        </w:tc>
        <w:tc>
          <w:tcPr>
            <w:tcW w:w="344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374"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2899"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Hàm lượng cát</w:t>
            </w:r>
          </w:p>
        </w:tc>
        <w:tc>
          <w:tcPr>
            <w:tcW w:w="3442"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p>
        </w:tc>
        <w:tc>
          <w:tcPr>
            <w:tcW w:w="3374" w:type="dxa"/>
            <w:tcBorders>
              <w:top w:val="single" w:sz="4" w:space="0" w:color="auto"/>
              <w:left w:val="single" w:sz="4" w:space="0" w:color="auto"/>
              <w:bottom w:val="single" w:sz="4" w:space="0" w:color="auto"/>
              <w:right w:val="single" w:sz="4" w:space="0" w:color="auto"/>
            </w:tcBorders>
            <w:shd w:val="clear" w:color="auto" w:fill="FFFFFF"/>
          </w:tcPr>
          <w:p w:rsidR="00314607" w:rsidRPr="00FB0901" w:rsidP="00FB0901">
            <w:pPr>
              <w:widowControl/>
              <w:spacing w:before="120"/>
              <w:rPr>
                <w:rFonts w:ascii="Arial" w:hAnsi="Arial" w:cs="Arial"/>
                <w:sz w:val="20"/>
              </w:rPr>
            </w:pPr>
          </w:p>
        </w:tc>
      </w:tr>
    </w:tbl>
    <w:p w:rsidR="00314607" w:rsidRPr="008F3B65" w:rsidP="008F3B65">
      <w:pPr>
        <w:widowControl/>
        <w:spacing w:before="120"/>
        <w:jc w:val="center"/>
        <w:rPr>
          <w:rFonts w:ascii="Arial" w:hAnsi="Arial" w:cs="Arial"/>
          <w:b/>
          <w:sz w:val="20"/>
        </w:rPr>
      </w:pPr>
      <w:r w:rsidRPr="008F3B65">
        <w:rPr>
          <w:rFonts w:ascii="Arial" w:hAnsi="Arial" w:cs="Arial"/>
          <w:b/>
          <w:sz w:val="20"/>
        </w:rPr>
        <w:t>Biên bản kiểm tra cốt thép</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 </w:t>
      </w:r>
      <w:r w:rsidRPr="00FB0901">
        <w:rPr>
          <w:rFonts w:ascii="Arial" w:hAnsi="Arial" w:cs="Arial"/>
          <w:sz w:val="20"/>
        </w:rPr>
        <w:t xml:space="preserve">Chiều dài </w:t>
      </w:r>
      <w:r w:rsidR="008F3B65">
        <w:rPr>
          <w:rFonts w:ascii="Arial" w:hAnsi="Arial" w:cs="Arial"/>
          <w:sz w:val="20"/>
        </w:rPr>
        <w:t>lồng thép</w:t>
      </w:r>
      <w:r w:rsidRPr="00FB0901">
        <w:rPr>
          <w:rFonts w:ascii="Arial" w:hAnsi="Arial" w:cs="Arial"/>
          <w:sz w:val="20"/>
        </w:rPr>
        <w:t>, m</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2. </w:t>
      </w:r>
      <w:r w:rsidRPr="00FB0901">
        <w:rPr>
          <w:rFonts w:ascii="Arial" w:hAnsi="Arial" w:cs="Arial"/>
          <w:sz w:val="20"/>
        </w:rPr>
        <w:t xml:space="preserve">Đường kính </w:t>
      </w:r>
      <w:r w:rsidR="008F3B65">
        <w:rPr>
          <w:rFonts w:ascii="Arial" w:hAnsi="Arial" w:cs="Arial"/>
          <w:sz w:val="20"/>
        </w:rPr>
        <w:t>lồng thép</w:t>
      </w:r>
      <w:r w:rsidRPr="00FB0901">
        <w:rPr>
          <w:rFonts w:ascii="Arial" w:hAnsi="Arial" w:cs="Arial"/>
          <w:sz w:val="20"/>
        </w:rPr>
        <w:t>, m</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3. </w:t>
      </w:r>
      <w:r w:rsidRPr="00FB0901">
        <w:rPr>
          <w:rFonts w:ascii="Arial" w:hAnsi="Arial" w:cs="Arial"/>
          <w:sz w:val="20"/>
        </w:rPr>
        <w:t>Phương pháp liên kết:</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4. </w:t>
      </w:r>
      <w:r w:rsidRPr="00FB0901">
        <w:rPr>
          <w:rFonts w:ascii="Arial" w:hAnsi="Arial" w:cs="Arial"/>
          <w:sz w:val="20"/>
        </w:rPr>
        <w:t>Thép chủ:</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5. </w:t>
      </w:r>
      <w:r w:rsidRPr="00FB0901">
        <w:rPr>
          <w:rFonts w:ascii="Arial" w:hAnsi="Arial" w:cs="Arial"/>
          <w:sz w:val="20"/>
        </w:rPr>
        <w:t>Thép đai:</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6. </w:t>
      </w:r>
      <w:r w:rsidRPr="00FB0901">
        <w:rPr>
          <w:rFonts w:ascii="Arial" w:hAnsi="Arial" w:cs="Arial"/>
          <w:sz w:val="20"/>
        </w:rPr>
        <w:t>Thép gia cường: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7. </w:t>
      </w:r>
      <w:r w:rsidRPr="00FB0901">
        <w:rPr>
          <w:rFonts w:ascii="Arial" w:hAnsi="Arial" w:cs="Arial"/>
          <w:sz w:val="20"/>
        </w:rPr>
        <w:t>Cao độ đỉnh cốt thép:</w:t>
      </w:r>
    </w:p>
    <w:p w:rsidR="00314607" w:rsidP="00FB0901">
      <w:pPr>
        <w:widowControl/>
        <w:spacing w:before="120"/>
        <w:rPr>
          <w:rFonts w:ascii="Arial" w:hAnsi="Arial" w:cs="Arial"/>
          <w:sz w:val="20"/>
          <w:lang w:val="en-US"/>
        </w:rPr>
      </w:pPr>
      <w:r w:rsidRPr="00FB0901" w:rsidR="00FB0901">
        <w:rPr>
          <w:rFonts w:ascii="Arial" w:hAnsi="Arial" w:cs="Arial"/>
          <w:sz w:val="20"/>
        </w:rPr>
        <w:t xml:space="preserve">8. </w:t>
      </w:r>
      <w:r w:rsidRPr="00FB0901">
        <w:rPr>
          <w:rFonts w:ascii="Arial" w:hAnsi="Arial" w:cs="Arial"/>
          <w:sz w:val="20"/>
        </w:rPr>
        <w:t>Ghi chú:</w:t>
      </w:r>
    </w:p>
    <w:p w:rsidR="008F3B65" w:rsidP="00FB0901">
      <w:pPr>
        <w:widowControl/>
        <w:spacing w:before="120"/>
        <w:rPr>
          <w:rFonts w:ascii="Arial" w:hAnsi="Arial" w:cs="Arial"/>
          <w:sz w:val="20"/>
          <w:lang w:val="en-US"/>
        </w:rPr>
      </w:pPr>
    </w:p>
    <w:tbl>
      <w:tblPr>
        <w:tblStyle w:val="TableNormal"/>
        <w:tblW w:w="0" w:type="auto"/>
        <w:tblLook w:val="01E0"/>
      </w:tblPr>
      <w:tblGrid>
        <w:gridCol w:w="4428"/>
        <w:gridCol w:w="4428"/>
      </w:tblGrid>
      <w:tr w:rsidTr="0063381A">
        <w:tblPrEx>
          <w:tblW w:w="0" w:type="auto"/>
          <w:tblLook w:val="01E0"/>
        </w:tblPrEx>
        <w:tc>
          <w:tcPr>
            <w:tcW w:w="4428" w:type="dxa"/>
          </w:tcPr>
          <w:p w:rsidR="008F3B65" w:rsidRPr="0063381A" w:rsidP="0063381A">
            <w:pPr>
              <w:widowControl/>
              <w:spacing w:before="120"/>
              <w:jc w:val="center"/>
              <w:rPr>
                <w:rFonts w:ascii="Arial" w:hAnsi="Arial" w:cs="Arial"/>
                <w:sz w:val="20"/>
                <w:lang w:val="en-US"/>
              </w:rPr>
            </w:pPr>
            <w:r w:rsidRPr="0063381A">
              <w:rPr>
                <w:rFonts w:ascii="Arial" w:hAnsi="Arial" w:cs="Arial"/>
                <w:sz w:val="20"/>
              </w:rPr>
              <w:t>Kỹ thuật nhà thầu</w:t>
            </w:r>
          </w:p>
        </w:tc>
        <w:tc>
          <w:tcPr>
            <w:tcW w:w="4428" w:type="dxa"/>
          </w:tcPr>
          <w:p w:rsidR="008F3B65" w:rsidRPr="0063381A" w:rsidP="0063381A">
            <w:pPr>
              <w:widowControl/>
              <w:spacing w:before="120"/>
              <w:jc w:val="center"/>
              <w:rPr>
                <w:rFonts w:ascii="Arial" w:hAnsi="Arial" w:cs="Arial"/>
                <w:sz w:val="20"/>
                <w:lang w:val="en-US"/>
              </w:rPr>
            </w:pPr>
            <w:r w:rsidRPr="0063381A">
              <w:rPr>
                <w:rFonts w:ascii="Arial" w:hAnsi="Arial" w:cs="Arial"/>
                <w:sz w:val="20"/>
              </w:rPr>
              <w:t>Tư vấn giám sát</w:t>
            </w:r>
          </w:p>
        </w:tc>
      </w:tr>
    </w:tbl>
    <w:p w:rsidR="008F3B65" w:rsidRPr="008F3B65" w:rsidP="00FB0901">
      <w:pPr>
        <w:widowControl/>
        <w:spacing w:before="120"/>
        <w:rPr>
          <w:rFonts w:ascii="Arial" w:hAnsi="Arial" w:cs="Arial"/>
          <w:sz w:val="20"/>
          <w:lang w:val="en-US"/>
        </w:rPr>
      </w:pPr>
    </w:p>
    <w:p w:rsidR="00314607" w:rsidRPr="008F3B65" w:rsidP="008F3B65">
      <w:pPr>
        <w:widowControl/>
        <w:spacing w:before="120"/>
        <w:jc w:val="center"/>
        <w:rPr>
          <w:rFonts w:ascii="Arial" w:hAnsi="Arial" w:cs="Arial"/>
          <w:b/>
          <w:sz w:val="20"/>
        </w:rPr>
      </w:pPr>
      <w:r w:rsidRPr="008F3B65">
        <w:rPr>
          <w:rFonts w:ascii="Arial" w:hAnsi="Arial" w:cs="Arial"/>
          <w:b/>
          <w:sz w:val="20"/>
        </w:rPr>
        <w:t>Biên bản kiểm tra khoan tạo lỗ</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 </w:t>
      </w:r>
      <w:r w:rsidRPr="00FB0901">
        <w:rPr>
          <w:rFonts w:ascii="Arial" w:hAnsi="Arial" w:cs="Arial"/>
          <w:sz w:val="20"/>
        </w:rPr>
        <w:t>Máy khoan:</w:t>
      </w:r>
    </w:p>
    <w:p w:rsidR="00314607" w:rsidRPr="008F3B65" w:rsidP="00FB0901">
      <w:pPr>
        <w:widowControl/>
        <w:spacing w:before="120"/>
        <w:rPr>
          <w:rFonts w:ascii="Arial" w:hAnsi="Arial" w:cs="Arial"/>
          <w:sz w:val="20"/>
          <w:lang w:val="en-US"/>
        </w:rPr>
      </w:pPr>
      <w:r w:rsidRPr="00FB0901" w:rsidR="00FB0901">
        <w:rPr>
          <w:rFonts w:ascii="Arial" w:hAnsi="Arial" w:cs="Arial"/>
          <w:sz w:val="20"/>
        </w:rPr>
        <w:t xml:space="preserve">2. </w:t>
      </w:r>
      <w:r w:rsidRPr="00FB0901">
        <w:rPr>
          <w:rFonts w:ascii="Arial" w:hAnsi="Arial" w:cs="Arial"/>
          <w:sz w:val="20"/>
        </w:rPr>
        <w:t>Ống chống: Đường kính,m</w:t>
      </w:r>
      <w:r w:rsidR="008F3B65">
        <w:rPr>
          <w:rFonts w:ascii="Arial" w:hAnsi="Arial" w:cs="Arial"/>
          <w:sz w:val="20"/>
          <w:lang w:val="en-US"/>
        </w:rPr>
        <w:t xml:space="preserve"> .................</w:t>
      </w:r>
      <w:r w:rsidR="005620E3">
        <w:rPr>
          <w:rFonts w:ascii="Arial" w:hAnsi="Arial" w:cs="Arial"/>
          <w:sz w:val="20"/>
        </w:rPr>
        <w:t xml:space="preserve"> </w:t>
      </w:r>
      <w:r w:rsidRPr="00FB0901">
        <w:rPr>
          <w:rFonts w:ascii="Arial" w:hAnsi="Arial" w:cs="Arial"/>
          <w:sz w:val="20"/>
        </w:rPr>
        <w:t>Cao độ đáy ống</w:t>
      </w:r>
      <w:r w:rsidR="008F3B65">
        <w:rPr>
          <w:rFonts w:ascii="Arial" w:hAnsi="Arial" w:cs="Arial"/>
          <w:sz w:val="20"/>
          <w:lang w:val="en-US"/>
        </w:rPr>
        <w:t>............</w:t>
      </w:r>
      <w:r w:rsidR="005620E3">
        <w:rPr>
          <w:rFonts w:ascii="Arial" w:hAnsi="Arial" w:cs="Arial"/>
          <w:sz w:val="20"/>
        </w:rPr>
        <w:t xml:space="preserve"> </w:t>
      </w:r>
      <w:r w:rsidRPr="00FB0901">
        <w:rPr>
          <w:rFonts w:ascii="Arial" w:hAnsi="Arial" w:cs="Arial"/>
          <w:sz w:val="20"/>
        </w:rPr>
        <w:t>Cao độ đỉnh ống</w:t>
      </w:r>
      <w:r w:rsidR="008F3B65">
        <w:rPr>
          <w:rFonts w:ascii="Arial" w:hAnsi="Arial" w:cs="Arial"/>
          <w:sz w:val="20"/>
          <w:lang w:val="en-US"/>
        </w:rPr>
        <w:t>................</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3. </w:t>
      </w:r>
      <w:r w:rsidRPr="00FB0901">
        <w:rPr>
          <w:rFonts w:ascii="Arial" w:hAnsi="Arial" w:cs="Arial"/>
          <w:sz w:val="20"/>
        </w:rPr>
        <w:t>Chiều dày cặn lắng: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4. </w:t>
      </w:r>
      <w:r w:rsidRPr="00FB0901">
        <w:rPr>
          <w:rFonts w:ascii="Arial" w:hAnsi="Arial" w:cs="Arial"/>
          <w:sz w:val="20"/>
        </w:rPr>
        <w:t>Mô tả đất khoan</w:t>
      </w:r>
    </w:p>
    <w:tbl>
      <w:tblPr>
        <w:tblStyle w:val="TableNormal"/>
        <w:tblW w:w="0" w:type="auto"/>
        <w:tblInd w:w="5" w:type="dxa"/>
        <w:tblCellMar>
          <w:left w:w="0" w:type="dxa"/>
          <w:right w:w="0" w:type="dxa"/>
        </w:tblCellMar>
        <w:tblLook w:val="0000"/>
      </w:tblPr>
      <w:tblGrid>
        <w:gridCol w:w="1049"/>
        <w:gridCol w:w="1087"/>
        <w:gridCol w:w="1095"/>
        <w:gridCol w:w="1085"/>
        <w:gridCol w:w="1248"/>
        <w:gridCol w:w="3512"/>
      </w:tblGrid>
      <w:tr>
        <w:tblPrEx>
          <w:tblW w:w="0" w:type="auto"/>
          <w:tblInd w:w="5" w:type="dxa"/>
          <w:tblCellMar>
            <w:left w:w="0" w:type="dxa"/>
            <w:right w:w="0" w:type="dxa"/>
          </w:tblCellMar>
          <w:tblLook w:val="0000"/>
        </w:tblPrEx>
        <w:tc>
          <w:tcPr>
            <w:tcW w:w="1099" w:type="dxa"/>
            <w:vMerge w:val="restart"/>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Ngày</w:t>
            </w:r>
            <w:r w:rsidR="008F3B65">
              <w:rPr>
                <w:rFonts w:ascii="Arial" w:hAnsi="Arial" w:cs="Arial"/>
                <w:sz w:val="20"/>
                <w:lang w:val="en-US"/>
              </w:rPr>
              <w:t xml:space="preserve"> </w:t>
            </w:r>
            <w:r w:rsidRPr="00FB0901">
              <w:rPr>
                <w:rFonts w:ascii="Arial" w:hAnsi="Arial" w:cs="Arial"/>
                <w:sz w:val="20"/>
              </w:rPr>
              <w:t>tháng</w:t>
            </w:r>
          </w:p>
        </w:tc>
        <w:tc>
          <w:tcPr>
            <w:tcW w:w="2319" w:type="dxa"/>
            <w:gridSpan w:val="2"/>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Thời gian</w:t>
            </w:r>
          </w:p>
        </w:tc>
        <w:tc>
          <w:tcPr>
            <w:tcW w:w="2482" w:type="dxa"/>
            <w:gridSpan w:val="2"/>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Độ sâu</w:t>
            </w:r>
          </w:p>
        </w:tc>
        <w:tc>
          <w:tcPr>
            <w:tcW w:w="3816" w:type="dxa"/>
            <w:vMerge w:val="restart"/>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M</w:t>
            </w:r>
            <w:r w:rsidRPr="008F3B65" w:rsidR="008F3B65">
              <w:rPr>
                <w:rFonts w:ascii="Arial" w:hAnsi="Arial" w:cs="Arial"/>
                <w:sz w:val="20"/>
              </w:rPr>
              <w:t>ô</w:t>
            </w:r>
            <w:r w:rsidRPr="00FB0901">
              <w:rPr>
                <w:rFonts w:ascii="Arial" w:hAnsi="Arial" w:cs="Arial"/>
                <w:sz w:val="20"/>
              </w:rPr>
              <w:t xml:space="preserve"> tả đất đá</w:t>
            </w:r>
          </w:p>
        </w:tc>
      </w:tr>
      <w:tr>
        <w:tblPrEx>
          <w:tblW w:w="0" w:type="auto"/>
          <w:tblInd w:w="5" w:type="dxa"/>
          <w:tblCellMar>
            <w:left w:w="0" w:type="dxa"/>
            <w:right w:w="0" w:type="dxa"/>
          </w:tblCellMar>
          <w:tblLook w:val="0000"/>
        </w:tblPrEx>
        <w:tc>
          <w:tcPr>
            <w:tcW w:w="1099" w:type="dxa"/>
            <w:vMerge/>
            <w:tcBorders>
              <w:top w:val="nil"/>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Bắt đầu</w:t>
            </w:r>
          </w:p>
        </w:tc>
        <w:tc>
          <w:tcPr>
            <w:tcW w:w="1162"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Kết thúc</w:t>
            </w:r>
          </w:p>
        </w:tc>
        <w:tc>
          <w:tcPr>
            <w:tcW w:w="1157"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Từ, m</w:t>
            </w:r>
          </w:p>
        </w:tc>
        <w:tc>
          <w:tcPr>
            <w:tcW w:w="132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Đến, m</w:t>
            </w:r>
          </w:p>
        </w:tc>
        <w:tc>
          <w:tcPr>
            <w:tcW w:w="3816" w:type="dxa"/>
            <w:vMerge/>
            <w:tcBorders>
              <w:top w:val="nil"/>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1099"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p>
        </w:tc>
        <w:tc>
          <w:tcPr>
            <w:tcW w:w="1162"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p>
        </w:tc>
        <w:tc>
          <w:tcPr>
            <w:tcW w:w="1157"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p>
        </w:tc>
        <w:tc>
          <w:tcPr>
            <w:tcW w:w="1325"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p>
        </w:tc>
        <w:tc>
          <w:tcPr>
            <w:tcW w:w="3816" w:type="dxa"/>
            <w:tcBorders>
              <w:top w:val="single" w:sz="4" w:space="0" w:color="auto"/>
              <w:left w:val="single" w:sz="4" w:space="0" w:color="auto"/>
              <w:bottom w:val="single" w:sz="4" w:space="0" w:color="auto"/>
              <w:right w:val="single" w:sz="4" w:space="0" w:color="auto"/>
            </w:tcBorders>
            <w:shd w:val="clear" w:color="auto" w:fill="FFFFFF"/>
          </w:tcPr>
          <w:p w:rsidR="00314607" w:rsidRPr="00FB0901" w:rsidP="00FB0901">
            <w:pPr>
              <w:widowControl/>
              <w:spacing w:before="120"/>
              <w:rPr>
                <w:rFonts w:ascii="Arial" w:hAnsi="Arial" w:cs="Arial"/>
                <w:sz w:val="20"/>
              </w:rPr>
            </w:pPr>
          </w:p>
        </w:tc>
      </w:tr>
    </w:tbl>
    <w:p w:rsidR="008F3B65" w:rsidP="00FB0901">
      <w:pPr>
        <w:widowControl/>
        <w:spacing w:before="120"/>
        <w:rPr>
          <w:rFonts w:ascii="Arial" w:hAnsi="Arial" w:cs="Arial"/>
          <w:sz w:val="20"/>
          <w:lang w:val="en-US"/>
        </w:rPr>
      </w:pPr>
    </w:p>
    <w:tbl>
      <w:tblPr>
        <w:tblStyle w:val="TableNormal"/>
        <w:tblW w:w="0" w:type="auto"/>
        <w:tblLook w:val="01E0"/>
      </w:tblPr>
      <w:tblGrid>
        <w:gridCol w:w="4428"/>
        <w:gridCol w:w="4428"/>
      </w:tblGrid>
      <w:tr w:rsidTr="0063381A">
        <w:tblPrEx>
          <w:tblW w:w="0" w:type="auto"/>
          <w:tblLook w:val="01E0"/>
        </w:tblPrEx>
        <w:tc>
          <w:tcPr>
            <w:tcW w:w="4428" w:type="dxa"/>
          </w:tcPr>
          <w:p w:rsidR="008F3B65" w:rsidRPr="0063381A" w:rsidP="0063381A">
            <w:pPr>
              <w:widowControl/>
              <w:spacing w:before="120"/>
              <w:jc w:val="center"/>
              <w:rPr>
                <w:rFonts w:ascii="Arial" w:hAnsi="Arial" w:cs="Arial"/>
                <w:sz w:val="20"/>
                <w:lang w:val="en-US"/>
              </w:rPr>
            </w:pPr>
            <w:r w:rsidRPr="0063381A">
              <w:rPr>
                <w:rFonts w:ascii="Arial" w:hAnsi="Arial" w:cs="Arial"/>
                <w:sz w:val="20"/>
              </w:rPr>
              <w:t>Kỹ thuật nhà thầu</w:t>
            </w:r>
          </w:p>
        </w:tc>
        <w:tc>
          <w:tcPr>
            <w:tcW w:w="4428" w:type="dxa"/>
          </w:tcPr>
          <w:p w:rsidR="008F3B65" w:rsidRPr="0063381A" w:rsidP="0063381A">
            <w:pPr>
              <w:widowControl/>
              <w:spacing w:before="120"/>
              <w:jc w:val="center"/>
              <w:rPr>
                <w:rFonts w:ascii="Arial" w:hAnsi="Arial" w:cs="Arial"/>
                <w:sz w:val="20"/>
                <w:lang w:val="en-US"/>
              </w:rPr>
            </w:pPr>
            <w:r w:rsidRPr="0063381A">
              <w:rPr>
                <w:rFonts w:ascii="Arial" w:hAnsi="Arial" w:cs="Arial"/>
                <w:sz w:val="20"/>
              </w:rPr>
              <w:t>Tư vấn giám sát</w:t>
            </w:r>
          </w:p>
        </w:tc>
      </w:tr>
    </w:tbl>
    <w:p w:rsidR="008F3B65" w:rsidP="00FB0901">
      <w:pPr>
        <w:widowControl/>
        <w:spacing w:before="120"/>
        <w:rPr>
          <w:rFonts w:ascii="Arial" w:hAnsi="Arial" w:cs="Arial"/>
          <w:sz w:val="20"/>
          <w:lang w:val="en-US"/>
        </w:rPr>
      </w:pPr>
    </w:p>
    <w:p w:rsidR="00314607" w:rsidRPr="008F3B65" w:rsidP="008F3B65">
      <w:pPr>
        <w:widowControl/>
        <w:spacing w:before="120"/>
        <w:jc w:val="center"/>
        <w:rPr>
          <w:rFonts w:ascii="Arial" w:hAnsi="Arial" w:cs="Arial"/>
          <w:b/>
          <w:sz w:val="20"/>
        </w:rPr>
      </w:pPr>
      <w:r w:rsidRPr="008F3B65">
        <w:rPr>
          <w:rFonts w:ascii="Arial" w:hAnsi="Arial" w:cs="Arial"/>
          <w:b/>
          <w:sz w:val="20"/>
        </w:rPr>
        <w:t>Biên bản kiểm tra đổ bê tông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 </w:t>
      </w:r>
      <w:r w:rsidRPr="00FB0901">
        <w:rPr>
          <w:rFonts w:ascii="Arial" w:hAnsi="Arial" w:cs="Arial"/>
          <w:sz w:val="20"/>
        </w:rPr>
        <w:t>Ngày đổ:</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2. </w:t>
      </w:r>
      <w:r w:rsidRPr="00FB0901">
        <w:rPr>
          <w:rFonts w:ascii="Arial" w:hAnsi="Arial" w:cs="Arial"/>
          <w:sz w:val="20"/>
        </w:rPr>
        <w:t>Thời gian đổ:</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3. </w:t>
      </w:r>
      <w:r w:rsidRPr="00FB0901">
        <w:rPr>
          <w:rFonts w:ascii="Arial" w:hAnsi="Arial" w:cs="Arial"/>
          <w:sz w:val="20"/>
        </w:rPr>
        <w:t>Chiều dài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4. </w:t>
      </w:r>
      <w:r w:rsidRPr="00FB0901">
        <w:rPr>
          <w:rFonts w:ascii="Arial" w:hAnsi="Arial" w:cs="Arial"/>
          <w:sz w:val="20"/>
        </w:rPr>
        <w:t>Loại bê tông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5. </w:t>
      </w:r>
      <w:r w:rsidRPr="00FB0901">
        <w:rPr>
          <w:rFonts w:ascii="Arial" w:hAnsi="Arial" w:cs="Arial"/>
          <w:sz w:val="20"/>
        </w:rPr>
        <w:t>Chi tiết kiểm tra tại hiện trường:</w:t>
      </w:r>
    </w:p>
    <w:tbl>
      <w:tblPr>
        <w:tblStyle w:val="TableNormal"/>
        <w:tblW w:w="0" w:type="auto"/>
        <w:tblInd w:w="5" w:type="dxa"/>
        <w:tblCellMar>
          <w:left w:w="0" w:type="dxa"/>
          <w:right w:w="0" w:type="dxa"/>
        </w:tblCellMar>
        <w:tblLook w:val="0000"/>
      </w:tblPr>
      <w:tblGrid>
        <w:gridCol w:w="2719"/>
        <w:gridCol w:w="3209"/>
        <w:gridCol w:w="3148"/>
      </w:tblGrid>
      <w:tr>
        <w:tblPrEx>
          <w:tblW w:w="0" w:type="auto"/>
          <w:tblInd w:w="5" w:type="dxa"/>
          <w:tblCellMar>
            <w:left w:w="0" w:type="dxa"/>
            <w:right w:w="0" w:type="dxa"/>
          </w:tblCellMar>
          <w:tblLook w:val="0000"/>
        </w:tblPrEx>
        <w:tc>
          <w:tcPr>
            <w:tcW w:w="2899"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Pr="00FB0901">
              <w:rPr>
                <w:rFonts w:ascii="Arial" w:hAnsi="Arial" w:cs="Arial"/>
                <w:sz w:val="20"/>
              </w:rPr>
              <w:t>Đặc điểm</w:t>
            </w:r>
          </w:p>
        </w:tc>
        <w:tc>
          <w:tcPr>
            <w:tcW w:w="3442" w:type="dxa"/>
            <w:tcBorders>
              <w:top w:val="single" w:sz="4" w:space="0" w:color="auto"/>
              <w:left w:val="single" w:sz="4" w:space="0" w:color="auto"/>
              <w:bottom w:val="nil"/>
              <w:right w:val="nil"/>
            </w:tcBorders>
            <w:shd w:val="clear" w:color="auto" w:fill="FFFFFF"/>
          </w:tcPr>
          <w:p w:rsidR="00314607" w:rsidRPr="00FB0901" w:rsidP="008F3B65">
            <w:pPr>
              <w:widowControl/>
              <w:spacing w:before="120"/>
              <w:jc w:val="center"/>
              <w:rPr>
                <w:rFonts w:ascii="Arial" w:hAnsi="Arial" w:cs="Arial"/>
                <w:sz w:val="20"/>
              </w:rPr>
            </w:pPr>
            <w:r w:rsidR="008F3B65">
              <w:rPr>
                <w:rFonts w:ascii="Arial" w:hAnsi="Arial" w:cs="Arial"/>
                <w:sz w:val="20"/>
              </w:rPr>
              <w:t>Thiết kế</w:t>
            </w:r>
          </w:p>
        </w:tc>
        <w:tc>
          <w:tcPr>
            <w:tcW w:w="3374" w:type="dxa"/>
            <w:tcBorders>
              <w:top w:val="single" w:sz="4" w:space="0" w:color="auto"/>
              <w:left w:val="single" w:sz="4" w:space="0" w:color="auto"/>
              <w:bottom w:val="nil"/>
              <w:right w:val="single" w:sz="4" w:space="0" w:color="auto"/>
            </w:tcBorders>
            <w:shd w:val="clear" w:color="auto" w:fill="FFFFFF"/>
          </w:tcPr>
          <w:p w:rsidR="00314607" w:rsidRPr="00FB0901" w:rsidP="008F3B65">
            <w:pPr>
              <w:widowControl/>
              <w:spacing w:before="120"/>
              <w:jc w:val="center"/>
              <w:rPr>
                <w:rFonts w:ascii="Arial" w:hAnsi="Arial" w:cs="Arial"/>
                <w:sz w:val="20"/>
              </w:rPr>
            </w:pPr>
            <w:r w:rsidR="008F3B65">
              <w:rPr>
                <w:rFonts w:ascii="Arial" w:hAnsi="Arial" w:cs="Arial"/>
                <w:sz w:val="20"/>
              </w:rPr>
              <w:t>Thực tế</w:t>
            </w:r>
          </w:p>
        </w:tc>
      </w:tr>
      <w:tr>
        <w:tblPrEx>
          <w:tblW w:w="0" w:type="auto"/>
          <w:tblInd w:w="5" w:type="dxa"/>
          <w:tblCellMar>
            <w:left w:w="0" w:type="dxa"/>
            <w:right w:w="0" w:type="dxa"/>
          </w:tblCellMar>
          <w:tblLook w:val="0000"/>
        </w:tblPrEx>
        <w:tc>
          <w:tcPr>
            <w:tcW w:w="28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Độ sụt, cm</w:t>
            </w:r>
          </w:p>
        </w:tc>
        <w:tc>
          <w:tcPr>
            <w:tcW w:w="344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374"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2899"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Khối lượng, m</w:t>
            </w:r>
            <w:r w:rsidRPr="008F3B65">
              <w:rPr>
                <w:rFonts w:ascii="Arial" w:hAnsi="Arial" w:cs="Arial"/>
                <w:sz w:val="20"/>
                <w:vertAlign w:val="superscript"/>
              </w:rPr>
              <w:t>3</w:t>
            </w:r>
          </w:p>
        </w:tc>
        <w:tc>
          <w:tcPr>
            <w:tcW w:w="3442" w:type="dxa"/>
            <w:tcBorders>
              <w:top w:val="single" w:sz="4" w:space="0" w:color="auto"/>
              <w:left w:val="single" w:sz="4" w:space="0" w:color="auto"/>
              <w:bottom w:val="nil"/>
              <w:right w:val="nil"/>
            </w:tcBorders>
            <w:shd w:val="clear" w:color="auto" w:fill="FFFFFF"/>
          </w:tcPr>
          <w:p w:rsidR="00314607" w:rsidRPr="00FB0901" w:rsidP="00FB0901">
            <w:pPr>
              <w:widowControl/>
              <w:spacing w:before="120"/>
              <w:rPr>
                <w:rFonts w:ascii="Arial" w:hAnsi="Arial" w:cs="Arial"/>
                <w:sz w:val="20"/>
              </w:rPr>
            </w:pPr>
          </w:p>
        </w:tc>
        <w:tc>
          <w:tcPr>
            <w:tcW w:w="3374" w:type="dxa"/>
            <w:tcBorders>
              <w:top w:val="single" w:sz="4" w:space="0" w:color="auto"/>
              <w:left w:val="single" w:sz="4" w:space="0" w:color="auto"/>
              <w:bottom w:val="nil"/>
              <w:right w:val="single" w:sz="4" w:space="0" w:color="auto"/>
            </w:tcBorders>
            <w:shd w:val="clear" w:color="auto" w:fill="FFFFFF"/>
          </w:tcPr>
          <w:p w:rsidR="00314607" w:rsidRPr="00FB0901" w:rsidP="00FB0901">
            <w:pPr>
              <w:widowControl/>
              <w:spacing w:before="120"/>
              <w:rPr>
                <w:rFonts w:ascii="Arial" w:hAnsi="Arial" w:cs="Arial"/>
                <w:sz w:val="20"/>
              </w:rPr>
            </w:pPr>
          </w:p>
        </w:tc>
      </w:tr>
      <w:tr>
        <w:tblPrEx>
          <w:tblW w:w="0" w:type="auto"/>
          <w:tblInd w:w="5" w:type="dxa"/>
          <w:tblCellMar>
            <w:left w:w="0" w:type="dxa"/>
            <w:right w:w="0" w:type="dxa"/>
          </w:tblCellMar>
          <w:tblLook w:val="0000"/>
        </w:tblPrEx>
        <w:tc>
          <w:tcPr>
            <w:tcW w:w="2899"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r w:rsidRPr="00FB0901">
              <w:rPr>
                <w:rFonts w:ascii="Arial" w:hAnsi="Arial" w:cs="Arial"/>
                <w:sz w:val="20"/>
              </w:rPr>
              <w:t>Chênh lệch, m</w:t>
            </w:r>
            <w:r w:rsidRPr="008F3B65" w:rsidR="008F3B65">
              <w:rPr>
                <w:rFonts w:ascii="Arial" w:hAnsi="Arial" w:cs="Arial"/>
                <w:sz w:val="20"/>
                <w:vertAlign w:val="superscript"/>
              </w:rPr>
              <w:t>3</w:t>
            </w:r>
          </w:p>
        </w:tc>
        <w:tc>
          <w:tcPr>
            <w:tcW w:w="3442" w:type="dxa"/>
            <w:tcBorders>
              <w:top w:val="single" w:sz="4" w:space="0" w:color="auto"/>
              <w:left w:val="single" w:sz="4" w:space="0" w:color="auto"/>
              <w:bottom w:val="single" w:sz="4" w:space="0" w:color="auto"/>
              <w:right w:val="nil"/>
            </w:tcBorders>
            <w:shd w:val="clear" w:color="auto" w:fill="FFFFFF"/>
          </w:tcPr>
          <w:p w:rsidR="00314607" w:rsidRPr="00FB0901" w:rsidP="00FB0901">
            <w:pPr>
              <w:widowControl/>
              <w:spacing w:before="120"/>
              <w:rPr>
                <w:rFonts w:ascii="Arial" w:hAnsi="Arial" w:cs="Arial"/>
                <w:sz w:val="20"/>
              </w:rPr>
            </w:pPr>
          </w:p>
        </w:tc>
        <w:tc>
          <w:tcPr>
            <w:tcW w:w="3374" w:type="dxa"/>
            <w:tcBorders>
              <w:top w:val="single" w:sz="4" w:space="0" w:color="auto"/>
              <w:left w:val="single" w:sz="4" w:space="0" w:color="auto"/>
              <w:bottom w:val="single" w:sz="4" w:space="0" w:color="auto"/>
              <w:right w:val="single" w:sz="4" w:space="0" w:color="auto"/>
            </w:tcBorders>
            <w:shd w:val="clear" w:color="auto" w:fill="FFFFFF"/>
          </w:tcPr>
          <w:p w:rsidR="00314607" w:rsidRPr="00FB0901" w:rsidP="00FB0901">
            <w:pPr>
              <w:widowControl/>
              <w:spacing w:before="120"/>
              <w:rPr>
                <w:rFonts w:ascii="Arial" w:hAnsi="Arial" w:cs="Arial"/>
                <w:sz w:val="20"/>
              </w:rPr>
            </w:pPr>
          </w:p>
        </w:tc>
      </w:tr>
    </w:tbl>
    <w:p w:rsidR="00314607" w:rsidRPr="00FB0901" w:rsidP="00FB0901">
      <w:pPr>
        <w:widowControl/>
        <w:spacing w:before="120"/>
        <w:rPr>
          <w:rFonts w:ascii="Arial" w:hAnsi="Arial" w:cs="Arial"/>
          <w:sz w:val="20"/>
        </w:rPr>
      </w:pPr>
      <w:r w:rsidRPr="00FB0901">
        <w:rPr>
          <w:rFonts w:ascii="Arial" w:hAnsi="Arial" w:cs="Arial"/>
          <w:sz w:val="20"/>
        </w:rPr>
        <w:t>6. Biểu đồ đổ bê tông</w:t>
      </w:r>
    </w:p>
    <w:p w:rsidR="00314607" w:rsidRPr="00FB0901" w:rsidP="00FB0901">
      <w:pPr>
        <w:widowControl/>
        <w:spacing w:before="120"/>
        <w:rPr>
          <w:rFonts w:ascii="Arial" w:hAnsi="Arial" w:cs="Arial"/>
          <w:sz w:val="20"/>
        </w:rPr>
      </w:pPr>
      <w:r>
        <w:rPr>
          <w:rFonts w:ascii="Arial" w:hAnsi="Arial" w:cs="Arial"/>
          <w:sz w:val="20"/>
        </w:rPr>
        <w:pict>
          <v:shape id="_x0000_i1026" type="#_x0000_t75" style="height:314.08pt;width:432.68pt" stroked="f">
            <v:imagedata r:id="rId5" o:title=""/>
          </v:shape>
        </w:pict>
      </w:r>
    </w:p>
    <w:p w:rsidR="00314607" w:rsidRPr="008F3B65" w:rsidP="00FB0901">
      <w:pPr>
        <w:widowControl/>
        <w:spacing w:before="120"/>
        <w:rPr>
          <w:rFonts w:ascii="Arial" w:hAnsi="Arial" w:cs="Arial"/>
          <w:sz w:val="20"/>
          <w:lang w:val="en-US"/>
        </w:rPr>
      </w:pPr>
      <w:r w:rsidR="008F3B65">
        <w:rPr>
          <w:rFonts w:ascii="Arial" w:hAnsi="Arial" w:cs="Arial"/>
          <w:sz w:val="20"/>
        </w:rPr>
        <w:t>Lý thuyết</w:t>
      </w:r>
      <w:r w:rsidR="008F3B65">
        <w:rPr>
          <w:rFonts w:ascii="Arial" w:hAnsi="Arial" w:cs="Arial"/>
          <w:sz w:val="20"/>
          <w:lang w:val="en-US"/>
        </w:rPr>
        <w:t xml:space="preserve"> ......................................................</w:t>
        <w:tab/>
      </w:r>
      <w:r w:rsidRPr="00FB0901">
        <w:rPr>
          <w:rFonts w:ascii="Arial" w:hAnsi="Arial" w:cs="Arial"/>
          <w:sz w:val="20"/>
        </w:rPr>
        <w:t>Thực tế</w:t>
      </w:r>
      <w:r w:rsidR="008F3B65">
        <w:rPr>
          <w:rFonts w:ascii="Arial" w:hAnsi="Arial" w:cs="Arial"/>
          <w:sz w:val="20"/>
          <w:lang w:val="en-US"/>
        </w:rPr>
        <w:t>...................................................</w:t>
      </w:r>
    </w:p>
    <w:p w:rsidR="008F3B65" w:rsidP="00FB0901">
      <w:pPr>
        <w:widowControl/>
        <w:spacing w:before="120"/>
        <w:rPr>
          <w:rFonts w:ascii="Arial" w:hAnsi="Arial" w:cs="Arial"/>
          <w:sz w:val="20"/>
          <w:lang w:val="en-US"/>
        </w:rPr>
      </w:pPr>
    </w:p>
    <w:tbl>
      <w:tblPr>
        <w:tblStyle w:val="TableNormal"/>
        <w:tblW w:w="0" w:type="auto"/>
        <w:tblLook w:val="01E0"/>
      </w:tblPr>
      <w:tblGrid>
        <w:gridCol w:w="4428"/>
        <w:gridCol w:w="4428"/>
      </w:tblGrid>
      <w:tr w:rsidTr="0063381A">
        <w:tblPrEx>
          <w:tblW w:w="0" w:type="auto"/>
          <w:tblLook w:val="01E0"/>
        </w:tblPrEx>
        <w:tc>
          <w:tcPr>
            <w:tcW w:w="4428" w:type="dxa"/>
          </w:tcPr>
          <w:p w:rsidR="008F3B65" w:rsidRPr="0063381A" w:rsidP="0063381A">
            <w:pPr>
              <w:widowControl/>
              <w:spacing w:before="120"/>
              <w:jc w:val="center"/>
              <w:rPr>
                <w:rFonts w:ascii="Arial" w:hAnsi="Arial" w:cs="Arial"/>
                <w:sz w:val="20"/>
                <w:lang w:val="en-US"/>
              </w:rPr>
            </w:pPr>
            <w:r w:rsidRPr="0063381A">
              <w:rPr>
                <w:rFonts w:ascii="Arial" w:hAnsi="Arial" w:cs="Arial"/>
                <w:sz w:val="20"/>
              </w:rPr>
              <w:t>Kỹ thuật nhà thầu</w:t>
            </w:r>
          </w:p>
        </w:tc>
        <w:tc>
          <w:tcPr>
            <w:tcW w:w="4428" w:type="dxa"/>
          </w:tcPr>
          <w:p w:rsidR="008F3B65" w:rsidRPr="0063381A" w:rsidP="0063381A">
            <w:pPr>
              <w:widowControl/>
              <w:spacing w:before="120"/>
              <w:jc w:val="center"/>
              <w:rPr>
                <w:rFonts w:ascii="Arial" w:hAnsi="Arial" w:cs="Arial"/>
                <w:sz w:val="20"/>
                <w:lang w:val="en-US"/>
              </w:rPr>
            </w:pPr>
            <w:r w:rsidRPr="0063381A">
              <w:rPr>
                <w:rFonts w:ascii="Arial" w:hAnsi="Arial" w:cs="Arial"/>
                <w:sz w:val="20"/>
              </w:rPr>
              <w:t>Tư vấn giám sát</w:t>
            </w:r>
          </w:p>
        </w:tc>
      </w:tr>
    </w:tbl>
    <w:p w:rsidR="008F3B65" w:rsidP="00FB0901">
      <w:pPr>
        <w:widowControl/>
        <w:spacing w:before="120"/>
        <w:rPr>
          <w:rFonts w:ascii="Arial" w:hAnsi="Arial" w:cs="Arial"/>
          <w:sz w:val="20"/>
          <w:lang w:val="en-US"/>
        </w:rPr>
      </w:pPr>
    </w:p>
    <w:p w:rsidR="00314607" w:rsidRPr="008F3B65" w:rsidP="008F3B65">
      <w:pPr>
        <w:widowControl/>
        <w:spacing w:before="120"/>
        <w:jc w:val="center"/>
        <w:rPr>
          <w:rFonts w:ascii="Arial" w:hAnsi="Arial" w:cs="Arial"/>
          <w:b/>
          <w:sz w:val="20"/>
        </w:rPr>
      </w:pPr>
      <w:r w:rsidRPr="008F3B65">
        <w:rPr>
          <w:rFonts w:ascii="Arial" w:hAnsi="Arial" w:cs="Arial"/>
          <w:b/>
          <w:sz w:val="20"/>
        </w:rPr>
        <w:t>Biên bản tổng hợp thời gian thi công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1. </w:t>
      </w:r>
      <w:r w:rsidRPr="00FB0901">
        <w:rPr>
          <w:rFonts w:ascii="Arial" w:hAnsi="Arial" w:cs="Arial"/>
          <w:sz w:val="20"/>
        </w:rPr>
        <w:t>Số hiệu cọc:</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2. </w:t>
      </w:r>
      <w:r w:rsidRPr="00FB0901">
        <w:rPr>
          <w:rFonts w:ascii="Arial" w:hAnsi="Arial" w:cs="Arial"/>
          <w:sz w:val="20"/>
        </w:rPr>
        <w:t xml:space="preserve">Ngày </w:t>
      </w:r>
      <w:r w:rsidR="008F3B65">
        <w:rPr>
          <w:rFonts w:ascii="Arial" w:hAnsi="Arial" w:cs="Arial"/>
          <w:sz w:val="20"/>
        </w:rPr>
        <w:t>khởi công</w:t>
      </w:r>
      <w:r w:rsidR="005620E3">
        <w:rPr>
          <w:rFonts w:ascii="Arial" w:hAnsi="Arial" w:cs="Arial"/>
          <w:sz w:val="20"/>
        </w:rPr>
        <w:t xml:space="preserve"> </w:t>
      </w:r>
      <w:r w:rsidR="008F3B65">
        <w:rPr>
          <w:rFonts w:ascii="Arial" w:hAnsi="Arial" w:cs="Arial"/>
          <w:sz w:val="20"/>
          <w:lang w:val="en-US"/>
        </w:rPr>
        <w:tab/>
        <w:tab/>
        <w:tab/>
        <w:tab/>
        <w:tab/>
      </w:r>
      <w:r w:rsidRPr="00FB0901">
        <w:rPr>
          <w:rFonts w:ascii="Arial" w:hAnsi="Arial" w:cs="Arial"/>
          <w:sz w:val="20"/>
        </w:rPr>
        <w:t>Ngày</w:t>
      </w:r>
      <w:r w:rsidR="005620E3">
        <w:rPr>
          <w:rFonts w:ascii="Arial" w:hAnsi="Arial" w:cs="Arial"/>
          <w:sz w:val="20"/>
        </w:rPr>
        <w:t xml:space="preserve"> </w:t>
      </w:r>
      <w:r w:rsidRPr="00FB0901">
        <w:rPr>
          <w:rFonts w:ascii="Arial" w:hAnsi="Arial" w:cs="Arial"/>
          <w:sz w:val="20"/>
        </w:rPr>
        <w:t>hoàn</w:t>
      </w:r>
      <w:r w:rsidR="005620E3">
        <w:rPr>
          <w:rFonts w:ascii="Arial" w:hAnsi="Arial" w:cs="Arial"/>
          <w:sz w:val="20"/>
        </w:rPr>
        <w:t xml:space="preserve"> </w:t>
      </w:r>
      <w:r w:rsidRPr="00FB0901">
        <w:rPr>
          <w:rFonts w:ascii="Arial" w:hAnsi="Arial" w:cs="Arial"/>
          <w:sz w:val="20"/>
        </w:rPr>
        <w:t>thành:</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3. </w:t>
      </w:r>
      <w:r w:rsidRPr="00FB0901">
        <w:rPr>
          <w:rFonts w:ascii="Arial" w:hAnsi="Arial" w:cs="Arial"/>
          <w:sz w:val="20"/>
        </w:rPr>
        <w:t>Thời gian thực hiện:</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4. </w:t>
      </w:r>
      <w:r w:rsidRPr="00FB0901">
        <w:rPr>
          <w:rFonts w:ascii="Arial" w:hAnsi="Arial" w:cs="Arial"/>
          <w:sz w:val="20"/>
        </w:rPr>
        <w:t>Thời gian chi tiết từng công đoạn:</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a. </w:t>
      </w:r>
      <w:r w:rsidRPr="00FB0901">
        <w:rPr>
          <w:rFonts w:ascii="Arial" w:hAnsi="Arial" w:cs="Arial"/>
          <w:sz w:val="20"/>
        </w:rPr>
        <w:t>Chuẩn bị:</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b. </w:t>
      </w:r>
      <w:r w:rsidRPr="00FB0901">
        <w:rPr>
          <w:rFonts w:ascii="Arial" w:hAnsi="Arial" w:cs="Arial"/>
          <w:sz w:val="20"/>
        </w:rPr>
        <w:t>Hạ ống chống:</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c. </w:t>
      </w:r>
      <w:r w:rsidRPr="00FB0901">
        <w:rPr>
          <w:rFonts w:ascii="Arial" w:hAnsi="Arial" w:cs="Arial"/>
          <w:sz w:val="20"/>
        </w:rPr>
        <w:t>Khoan tạo lỗ:</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d. </w:t>
      </w:r>
      <w:r w:rsidRPr="00FB0901">
        <w:rPr>
          <w:rFonts w:ascii="Arial" w:hAnsi="Arial" w:cs="Arial"/>
          <w:sz w:val="20"/>
        </w:rPr>
        <w:t>Làm sạch lần 1:</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e. </w:t>
      </w:r>
      <w:r w:rsidRPr="00FB0901">
        <w:rPr>
          <w:rFonts w:ascii="Arial" w:hAnsi="Arial" w:cs="Arial"/>
          <w:sz w:val="20"/>
        </w:rPr>
        <w:t xml:space="preserve">Hạ </w:t>
      </w:r>
      <w:r w:rsidR="008F3B65">
        <w:rPr>
          <w:rFonts w:ascii="Arial" w:hAnsi="Arial" w:cs="Arial"/>
          <w:sz w:val="20"/>
        </w:rPr>
        <w:t>lồng thép</w:t>
      </w:r>
      <w:r w:rsidRPr="00FB0901">
        <w:rPr>
          <w:rFonts w:ascii="Arial" w:hAnsi="Arial" w:cs="Arial"/>
          <w:sz w:val="20"/>
        </w:rPr>
        <w:t>:</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f. </w:t>
      </w:r>
      <w:r w:rsidRPr="00FB0901">
        <w:rPr>
          <w:rFonts w:ascii="Arial" w:hAnsi="Arial" w:cs="Arial"/>
          <w:sz w:val="20"/>
        </w:rPr>
        <w:t>Hạ ống đổ:</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g. </w:t>
      </w:r>
      <w:r w:rsidRPr="00FB0901">
        <w:rPr>
          <w:rFonts w:ascii="Arial" w:hAnsi="Arial" w:cs="Arial"/>
          <w:sz w:val="20"/>
        </w:rPr>
        <w:t>Làm sạch lần 2:</w:t>
      </w:r>
    </w:p>
    <w:p w:rsidR="00314607" w:rsidRPr="00FB0901" w:rsidP="00FB0901">
      <w:pPr>
        <w:widowControl/>
        <w:spacing w:before="120"/>
        <w:rPr>
          <w:rFonts w:ascii="Arial" w:hAnsi="Arial" w:cs="Arial"/>
          <w:sz w:val="20"/>
        </w:rPr>
      </w:pPr>
      <w:r w:rsidRPr="00FB0901" w:rsidR="00FB0901">
        <w:rPr>
          <w:rFonts w:ascii="Arial" w:hAnsi="Arial" w:cs="Arial"/>
          <w:sz w:val="20"/>
        </w:rPr>
        <w:t xml:space="preserve">h. </w:t>
      </w:r>
      <w:r w:rsidRPr="00FB0901">
        <w:rPr>
          <w:rFonts w:ascii="Arial" w:hAnsi="Arial" w:cs="Arial"/>
          <w:sz w:val="20"/>
        </w:rPr>
        <w:t>Đổ bê tông:</w:t>
      </w:r>
    </w:p>
    <w:p w:rsidR="00FB0901" w:rsidRPr="00FB0901" w:rsidP="00FB0901">
      <w:pPr>
        <w:widowControl/>
        <w:spacing w:before="120"/>
        <w:rPr>
          <w:rFonts w:ascii="Arial" w:hAnsi="Arial" w:cs="Arial"/>
          <w:sz w:val="20"/>
        </w:rPr>
      </w:pPr>
      <w:r w:rsidRPr="00FB0901">
        <w:rPr>
          <w:rFonts w:ascii="Arial" w:hAnsi="Arial" w:cs="Arial"/>
          <w:sz w:val="20"/>
        </w:rPr>
        <w:t>i.</w:t>
      </w:r>
      <w:r w:rsidRPr="00FB0901" w:rsidR="00314607">
        <w:rPr>
          <w:rFonts w:ascii="Arial" w:hAnsi="Arial" w:cs="Arial"/>
          <w:sz w:val="20"/>
        </w:rPr>
        <w:t xml:space="preserve"> Rút ống chống </w:t>
      </w:r>
    </w:p>
    <w:p w:rsidR="00314607" w:rsidRPr="00FB0901" w:rsidP="00FB0901">
      <w:pPr>
        <w:widowControl/>
        <w:spacing w:before="120"/>
        <w:rPr>
          <w:rFonts w:ascii="Arial" w:hAnsi="Arial" w:cs="Arial"/>
          <w:sz w:val="20"/>
        </w:rPr>
      </w:pPr>
      <w:r w:rsidRPr="00FB0901">
        <w:rPr>
          <w:rFonts w:ascii="Arial" w:hAnsi="Arial" w:cs="Arial"/>
          <w:sz w:val="20"/>
        </w:rPr>
        <w:t>j. Lấp đầu cọc</w:t>
      </w:r>
    </w:p>
    <w:p w:rsidR="00314607" w:rsidP="00FB0901">
      <w:pPr>
        <w:widowControl/>
        <w:spacing w:before="120"/>
        <w:rPr>
          <w:rFonts w:ascii="Arial" w:hAnsi="Arial" w:cs="Arial"/>
          <w:sz w:val="20"/>
          <w:lang w:val="en-US"/>
        </w:rPr>
      </w:pPr>
      <w:r w:rsidRPr="00FB0901">
        <w:rPr>
          <w:rFonts w:ascii="Arial" w:hAnsi="Arial" w:cs="Arial"/>
          <w:sz w:val="20"/>
        </w:rPr>
        <w:t>k. Các công việc khác:</w:t>
      </w:r>
    </w:p>
    <w:p w:rsidR="008F3B65" w:rsidRPr="008F3B65" w:rsidP="00FB0901">
      <w:pPr>
        <w:widowControl/>
        <w:spacing w:before="120"/>
        <w:rPr>
          <w:rFonts w:ascii="Arial" w:hAnsi="Arial" w:cs="Arial"/>
          <w:sz w:val="20"/>
          <w:lang w:val="en-US"/>
        </w:rPr>
      </w:pPr>
    </w:p>
    <w:tbl>
      <w:tblPr>
        <w:tblStyle w:val="TableNormal"/>
        <w:tblW w:w="0" w:type="auto"/>
        <w:tblLook w:val="01E0"/>
      </w:tblPr>
      <w:tblGrid>
        <w:gridCol w:w="4428"/>
        <w:gridCol w:w="4428"/>
      </w:tblGrid>
      <w:tr w:rsidTr="0063381A">
        <w:tblPrEx>
          <w:tblW w:w="0" w:type="auto"/>
          <w:tblLook w:val="01E0"/>
        </w:tblPrEx>
        <w:tc>
          <w:tcPr>
            <w:tcW w:w="4428" w:type="dxa"/>
          </w:tcPr>
          <w:p w:rsidR="008F3B65" w:rsidRPr="0063381A" w:rsidP="0063381A">
            <w:pPr>
              <w:widowControl/>
              <w:spacing w:before="120"/>
              <w:jc w:val="center"/>
              <w:rPr>
                <w:rFonts w:ascii="Arial" w:hAnsi="Arial" w:cs="Arial"/>
                <w:sz w:val="20"/>
                <w:lang w:val="en-US"/>
              </w:rPr>
            </w:pPr>
            <w:r w:rsidRPr="0063381A">
              <w:rPr>
                <w:rFonts w:ascii="Arial" w:hAnsi="Arial" w:cs="Arial"/>
                <w:sz w:val="20"/>
              </w:rPr>
              <w:t>Kỹ thuật nhà thầu</w:t>
            </w:r>
          </w:p>
        </w:tc>
        <w:tc>
          <w:tcPr>
            <w:tcW w:w="4428" w:type="dxa"/>
          </w:tcPr>
          <w:p w:rsidR="008F3B65" w:rsidRPr="0063381A" w:rsidP="0063381A">
            <w:pPr>
              <w:widowControl/>
              <w:spacing w:before="120"/>
              <w:jc w:val="center"/>
              <w:rPr>
                <w:rFonts w:ascii="Arial" w:hAnsi="Arial" w:cs="Arial"/>
                <w:sz w:val="20"/>
                <w:lang w:val="en-US"/>
              </w:rPr>
            </w:pPr>
            <w:r w:rsidRPr="0063381A">
              <w:rPr>
                <w:rFonts w:ascii="Arial" w:hAnsi="Arial" w:cs="Arial"/>
                <w:sz w:val="20"/>
              </w:rPr>
              <w:t>Tư vấn giám sát</w:t>
            </w:r>
          </w:p>
        </w:tc>
      </w:tr>
    </w:tbl>
    <w:p w:rsidR="00314607" w:rsidRPr="00FB0901" w:rsidP="00FB0901">
      <w:pPr>
        <w:widowControl/>
        <w:spacing w:before="120"/>
        <w:rPr>
          <w:rFonts w:ascii="Arial" w:hAnsi="Arial" w:cs="Arial"/>
          <w:sz w:val="20"/>
        </w:rPr>
      </w:pPr>
      <w:r w:rsidRPr="00FB0901">
        <w:rPr>
          <w:rFonts w:ascii="Arial" w:hAnsi="Arial" w:cs="Arial"/>
          <w:sz w:val="20"/>
        </w:rPr>
        <w:t xml:space="preserve">CHÚ THÍCH: Có thể vẽ </w:t>
      </w:r>
      <w:r w:rsidR="008F3B65">
        <w:rPr>
          <w:rFonts w:ascii="Arial" w:hAnsi="Arial" w:cs="Arial"/>
          <w:sz w:val="20"/>
        </w:rPr>
        <w:t>biểu đồ</w:t>
      </w:r>
      <w:r w:rsidRPr="00FB0901">
        <w:rPr>
          <w:rFonts w:ascii="Arial" w:hAnsi="Arial" w:cs="Arial"/>
          <w:sz w:val="20"/>
        </w:rPr>
        <w:t xml:space="preserve"> thời gian thực hiện theo độ sâu.</w:t>
      </w:r>
    </w:p>
    <w:p w:rsidR="00FB0901" w:rsidP="00FB0901">
      <w:pPr>
        <w:widowControl/>
        <w:spacing w:before="120"/>
        <w:rPr>
          <w:rFonts w:ascii="Arial" w:hAnsi="Arial" w:cs="Arial"/>
          <w:sz w:val="20"/>
          <w:lang w:val="en-US"/>
        </w:rPr>
      </w:pPr>
    </w:p>
    <w:p w:rsidR="00FB0901" w:rsidRPr="008F3B65" w:rsidP="008F3B65">
      <w:pPr>
        <w:widowControl/>
        <w:spacing w:before="120"/>
        <w:jc w:val="center"/>
        <w:rPr>
          <w:rFonts w:ascii="Arial" w:hAnsi="Arial" w:cs="Arial"/>
          <w:b/>
          <w:sz w:val="20"/>
        </w:rPr>
      </w:pPr>
      <w:r w:rsidR="008F3B65">
        <w:rPr>
          <w:rFonts w:ascii="Arial" w:hAnsi="Arial" w:cs="Arial"/>
          <w:b/>
          <w:sz w:val="20"/>
        </w:rPr>
        <w:t>MỤC LỤC</w:t>
      </w:r>
    </w:p>
    <w:p w:rsidR="00FB0901" w:rsidRPr="008F3B65" w:rsidP="00FB0901">
      <w:pPr>
        <w:widowControl/>
        <w:spacing w:before="120"/>
        <w:rPr>
          <w:rFonts w:ascii="Arial" w:hAnsi="Arial" w:cs="Arial"/>
          <w:sz w:val="20"/>
          <w:lang w:val="en-US"/>
        </w:rPr>
      </w:pPr>
      <w:r w:rsidRPr="00FB0901">
        <w:rPr>
          <w:rFonts w:ascii="Arial" w:hAnsi="Arial" w:cs="Arial"/>
          <w:sz w:val="20"/>
        </w:rPr>
        <w:t>Lời nói đầu</w:t>
      </w:r>
    </w:p>
    <w:p w:rsidR="00FB0901" w:rsidRPr="008F3B65" w:rsidP="00FB0901">
      <w:pPr>
        <w:widowControl/>
        <w:spacing w:before="120"/>
        <w:rPr>
          <w:rFonts w:ascii="Arial" w:hAnsi="Arial" w:cs="Arial"/>
          <w:sz w:val="20"/>
          <w:lang w:val="en-US"/>
        </w:rPr>
      </w:pPr>
      <w:r w:rsidRPr="00FB0901">
        <w:rPr>
          <w:rFonts w:ascii="Arial" w:hAnsi="Arial" w:cs="Arial"/>
          <w:sz w:val="20"/>
        </w:rPr>
        <w:t>1 Phạm vi áp dụng</w:t>
      </w:r>
    </w:p>
    <w:p w:rsidR="00FB0901" w:rsidRPr="008F3B65" w:rsidP="00FB0901">
      <w:pPr>
        <w:widowControl/>
        <w:spacing w:before="120"/>
        <w:rPr>
          <w:rFonts w:ascii="Arial" w:hAnsi="Arial" w:cs="Arial"/>
          <w:sz w:val="20"/>
          <w:lang w:val="en-US"/>
        </w:rPr>
      </w:pPr>
      <w:r w:rsidRPr="00FB0901">
        <w:rPr>
          <w:rFonts w:ascii="Arial" w:hAnsi="Arial" w:cs="Arial"/>
          <w:sz w:val="20"/>
        </w:rPr>
        <w:t>2 Tài liệu viện dẫn</w:t>
      </w:r>
    </w:p>
    <w:p w:rsidR="00FB0901" w:rsidRPr="008F3B65" w:rsidP="00FB0901">
      <w:pPr>
        <w:widowControl/>
        <w:spacing w:before="120"/>
        <w:rPr>
          <w:rFonts w:ascii="Arial" w:hAnsi="Arial" w:cs="Arial"/>
          <w:sz w:val="20"/>
          <w:lang w:val="en-US"/>
        </w:rPr>
      </w:pPr>
      <w:r w:rsidRPr="00FB0901">
        <w:rPr>
          <w:rFonts w:ascii="Arial" w:hAnsi="Arial" w:cs="Arial"/>
          <w:sz w:val="20"/>
        </w:rPr>
        <w:t>3 Quy định chung</w:t>
      </w:r>
    </w:p>
    <w:p w:rsidR="00FB0901" w:rsidRPr="008F3B65" w:rsidP="00FB0901">
      <w:pPr>
        <w:widowControl/>
        <w:spacing w:before="120"/>
        <w:rPr>
          <w:rFonts w:ascii="Arial" w:hAnsi="Arial" w:cs="Arial"/>
          <w:sz w:val="20"/>
          <w:lang w:val="en-US"/>
        </w:rPr>
      </w:pPr>
      <w:r w:rsidRPr="00FB0901">
        <w:rPr>
          <w:rFonts w:ascii="Arial" w:hAnsi="Arial" w:cs="Arial"/>
          <w:sz w:val="20"/>
        </w:rPr>
        <w:t>4 Công tác chuẩn bị</w:t>
      </w:r>
    </w:p>
    <w:p w:rsidR="00FB0901" w:rsidRPr="008F3B65" w:rsidP="00FB0901">
      <w:pPr>
        <w:widowControl/>
        <w:spacing w:before="120"/>
        <w:rPr>
          <w:rFonts w:ascii="Arial" w:hAnsi="Arial" w:cs="Arial"/>
          <w:sz w:val="20"/>
          <w:lang w:val="en-US"/>
        </w:rPr>
      </w:pPr>
      <w:r w:rsidRPr="00FB0901">
        <w:rPr>
          <w:rFonts w:ascii="Arial" w:hAnsi="Arial" w:cs="Arial"/>
          <w:sz w:val="20"/>
        </w:rPr>
        <w:t>5 Dung dịch khoan</w:t>
      </w:r>
    </w:p>
    <w:p w:rsidR="00FB0901" w:rsidRPr="008F3B65" w:rsidP="00FB0901">
      <w:pPr>
        <w:widowControl/>
        <w:spacing w:before="120"/>
        <w:rPr>
          <w:rFonts w:ascii="Arial" w:hAnsi="Arial" w:cs="Arial"/>
          <w:sz w:val="20"/>
          <w:lang w:val="en-US"/>
        </w:rPr>
      </w:pPr>
      <w:r w:rsidRPr="00FB0901">
        <w:rPr>
          <w:rFonts w:ascii="Arial" w:hAnsi="Arial" w:cs="Arial"/>
          <w:sz w:val="20"/>
        </w:rPr>
        <w:t>6 Công tác tạo lỗ khoan</w:t>
      </w:r>
    </w:p>
    <w:p w:rsidR="00FB0901" w:rsidRPr="008F3B65" w:rsidP="00FB0901">
      <w:pPr>
        <w:widowControl/>
        <w:spacing w:before="120"/>
        <w:rPr>
          <w:rFonts w:ascii="Arial" w:hAnsi="Arial" w:cs="Arial"/>
          <w:sz w:val="20"/>
          <w:lang w:val="en-US"/>
        </w:rPr>
      </w:pPr>
      <w:r w:rsidRPr="00FB0901">
        <w:rPr>
          <w:rFonts w:ascii="Arial" w:hAnsi="Arial" w:cs="Arial"/>
          <w:sz w:val="20"/>
        </w:rPr>
        <w:t>7 Công tác gia công và hạ cốt thép</w:t>
      </w:r>
    </w:p>
    <w:p w:rsidR="00FB0901" w:rsidRPr="008F3B65" w:rsidP="00FB0901">
      <w:pPr>
        <w:widowControl/>
        <w:spacing w:before="120"/>
        <w:rPr>
          <w:rFonts w:ascii="Arial" w:hAnsi="Arial" w:cs="Arial"/>
          <w:sz w:val="20"/>
          <w:lang w:val="en-US"/>
        </w:rPr>
      </w:pPr>
      <w:r w:rsidRPr="00FB0901">
        <w:rPr>
          <w:rFonts w:ascii="Arial" w:hAnsi="Arial" w:cs="Arial"/>
          <w:sz w:val="20"/>
        </w:rPr>
        <w:t>8 Xử lý cặn lắng đáy lỗ khoan trước khi đổ bê tông</w:t>
      </w:r>
    </w:p>
    <w:p w:rsidR="00FB0901" w:rsidRPr="008F3B65" w:rsidP="00FB0901">
      <w:pPr>
        <w:widowControl/>
        <w:spacing w:before="120"/>
        <w:rPr>
          <w:rFonts w:ascii="Arial" w:hAnsi="Arial" w:cs="Arial"/>
          <w:sz w:val="20"/>
          <w:lang w:val="en-US"/>
        </w:rPr>
      </w:pPr>
      <w:r w:rsidRPr="00FB0901">
        <w:rPr>
          <w:rFonts w:ascii="Arial" w:hAnsi="Arial" w:cs="Arial"/>
          <w:sz w:val="20"/>
        </w:rPr>
        <w:t>9 Đổ bê tông</w:t>
      </w:r>
    </w:p>
    <w:p w:rsidR="00FB0901" w:rsidRPr="008F3B65" w:rsidP="00FB0901">
      <w:pPr>
        <w:widowControl/>
        <w:spacing w:before="120"/>
        <w:rPr>
          <w:rFonts w:ascii="Arial" w:hAnsi="Arial" w:cs="Arial"/>
          <w:sz w:val="20"/>
          <w:lang w:val="en-US"/>
        </w:rPr>
      </w:pPr>
      <w:r w:rsidR="008F3B65">
        <w:rPr>
          <w:rFonts w:ascii="Arial" w:hAnsi="Arial" w:cs="Arial"/>
          <w:sz w:val="20"/>
          <w:lang w:val="en-US"/>
        </w:rPr>
        <w:t xml:space="preserve">10 </w:t>
      </w:r>
      <w:r w:rsidRPr="00FB0901">
        <w:rPr>
          <w:rFonts w:ascii="Arial" w:hAnsi="Arial" w:cs="Arial"/>
          <w:sz w:val="20"/>
        </w:rPr>
        <w:t>Rút ống vách và vệ sinh đầu cọc</w:t>
      </w:r>
      <w:r w:rsidR="005620E3">
        <w:rPr>
          <w:rFonts w:ascii="Arial" w:hAnsi="Arial" w:cs="Arial"/>
          <w:sz w:val="20"/>
        </w:rPr>
        <w:t xml:space="preserve"> </w:t>
      </w:r>
    </w:p>
    <w:p w:rsidR="00FB0901" w:rsidRPr="008F3B65" w:rsidP="00FB0901">
      <w:pPr>
        <w:widowControl/>
        <w:spacing w:before="120"/>
        <w:rPr>
          <w:rFonts w:ascii="Arial" w:hAnsi="Arial" w:cs="Arial"/>
          <w:sz w:val="20"/>
          <w:lang w:val="en-US"/>
        </w:rPr>
      </w:pPr>
      <w:r w:rsidR="008F3B65">
        <w:rPr>
          <w:rFonts w:ascii="Arial" w:hAnsi="Arial" w:cs="Arial"/>
          <w:sz w:val="20"/>
          <w:lang w:val="en-US"/>
        </w:rPr>
        <w:t xml:space="preserve">11 </w:t>
      </w:r>
      <w:r w:rsidRPr="00FB0901">
        <w:rPr>
          <w:rFonts w:ascii="Arial" w:hAnsi="Arial" w:cs="Arial"/>
          <w:sz w:val="20"/>
        </w:rPr>
        <w:t>Kiểm tra và nghiệm thu</w:t>
      </w:r>
    </w:p>
    <w:p w:rsidR="00FB0901" w:rsidRPr="008F3B65" w:rsidP="00FB0901">
      <w:pPr>
        <w:widowControl/>
        <w:spacing w:before="120"/>
        <w:rPr>
          <w:rFonts w:ascii="Arial" w:hAnsi="Arial" w:cs="Arial"/>
          <w:sz w:val="20"/>
          <w:lang w:val="en-US"/>
        </w:rPr>
      </w:pPr>
      <w:r w:rsidR="008F3B65">
        <w:rPr>
          <w:rFonts w:ascii="Arial" w:hAnsi="Arial" w:cs="Arial"/>
          <w:sz w:val="20"/>
          <w:lang w:val="en-US"/>
        </w:rPr>
        <w:t xml:space="preserve">12 </w:t>
      </w:r>
      <w:r w:rsidRPr="00FB0901">
        <w:rPr>
          <w:rFonts w:ascii="Arial" w:hAnsi="Arial" w:cs="Arial"/>
          <w:sz w:val="20"/>
        </w:rPr>
        <w:t>Các biện pháp an toàn lao động</w:t>
      </w:r>
      <w:r w:rsidR="005620E3">
        <w:rPr>
          <w:rFonts w:ascii="Arial" w:hAnsi="Arial" w:cs="Arial"/>
          <w:sz w:val="20"/>
        </w:rPr>
        <w:t xml:space="preserve"> </w:t>
      </w:r>
    </w:p>
    <w:p w:rsidR="00FB0901" w:rsidRPr="008F3B65" w:rsidP="00FB0901">
      <w:pPr>
        <w:widowControl/>
        <w:spacing w:before="120"/>
        <w:rPr>
          <w:rFonts w:ascii="Arial" w:hAnsi="Arial" w:cs="Arial"/>
          <w:sz w:val="20"/>
          <w:lang w:val="en-US"/>
        </w:rPr>
      </w:pPr>
      <w:r w:rsidR="008F3B65">
        <w:rPr>
          <w:rFonts w:ascii="Arial" w:hAnsi="Arial" w:cs="Arial"/>
          <w:sz w:val="20"/>
          <w:lang w:val="en-US"/>
        </w:rPr>
        <w:t xml:space="preserve">13 </w:t>
      </w:r>
      <w:r w:rsidRPr="00FB0901">
        <w:rPr>
          <w:rFonts w:ascii="Arial" w:hAnsi="Arial" w:cs="Arial"/>
          <w:sz w:val="20"/>
        </w:rPr>
        <w:t>Các biện pháp an toàn lao động</w:t>
      </w:r>
    </w:p>
    <w:p w:rsidR="00FB0901" w:rsidRPr="008F3B65" w:rsidP="00FB0901">
      <w:pPr>
        <w:widowControl/>
        <w:spacing w:before="120"/>
        <w:rPr>
          <w:rFonts w:ascii="Arial" w:hAnsi="Arial" w:cs="Arial"/>
          <w:sz w:val="20"/>
          <w:lang w:val="en-US"/>
        </w:rPr>
      </w:pPr>
      <w:r w:rsidRPr="00FB0901">
        <w:rPr>
          <w:rFonts w:ascii="Arial" w:hAnsi="Arial" w:cs="Arial"/>
          <w:sz w:val="20"/>
        </w:rPr>
        <w:t>Phụ lục A (Tham khảo) Thang điểm kiểm tra tính toàn khối</w:t>
      </w:r>
      <w:r w:rsidR="005620E3">
        <w:rPr>
          <w:rFonts w:ascii="Arial" w:hAnsi="Arial" w:cs="Arial"/>
          <w:sz w:val="20"/>
        </w:rPr>
        <w:t xml:space="preserve"> </w:t>
      </w:r>
      <w:r w:rsidRPr="00FB0901">
        <w:rPr>
          <w:rFonts w:ascii="Arial" w:hAnsi="Arial" w:cs="Arial"/>
          <w:sz w:val="20"/>
        </w:rPr>
        <w:t>cọc khoan nhồi</w:t>
      </w:r>
    </w:p>
    <w:p w:rsidR="00FB0901" w:rsidRPr="008F3B65" w:rsidP="00FB0901">
      <w:pPr>
        <w:widowControl/>
        <w:spacing w:before="120"/>
        <w:rPr>
          <w:rFonts w:ascii="Arial" w:hAnsi="Arial" w:cs="Arial"/>
          <w:sz w:val="20"/>
          <w:lang w:val="en-US"/>
        </w:rPr>
      </w:pPr>
      <w:r w:rsidRPr="00FB0901">
        <w:rPr>
          <w:rFonts w:ascii="Arial" w:hAnsi="Arial" w:cs="Arial"/>
          <w:sz w:val="20"/>
        </w:rPr>
        <w:t>Phụ lục B (Tham khảo) Sơ đồ đánh giá và xử lý cọc khoan</w:t>
      </w:r>
      <w:r w:rsidR="005620E3">
        <w:rPr>
          <w:rFonts w:ascii="Arial" w:hAnsi="Arial" w:cs="Arial"/>
          <w:sz w:val="20"/>
        </w:rPr>
        <w:t xml:space="preserve"> </w:t>
      </w:r>
      <w:r w:rsidRPr="00FB0901">
        <w:rPr>
          <w:rFonts w:ascii="Arial" w:hAnsi="Arial" w:cs="Arial"/>
          <w:sz w:val="20"/>
        </w:rPr>
        <w:t>nhồi</w:t>
      </w:r>
      <w:r w:rsidR="005620E3">
        <w:rPr>
          <w:rFonts w:ascii="Arial" w:hAnsi="Arial" w:cs="Arial"/>
          <w:sz w:val="20"/>
        </w:rPr>
        <w:t xml:space="preserve"> </w:t>
      </w:r>
    </w:p>
    <w:p w:rsidR="00FB0901" w:rsidRPr="00FB0901" w:rsidP="00FB0901">
      <w:pPr>
        <w:widowControl/>
        <w:spacing w:before="120"/>
        <w:rPr>
          <w:rFonts w:ascii="Arial" w:hAnsi="Arial" w:cs="Arial"/>
          <w:sz w:val="20"/>
          <w:lang w:val="en-US"/>
        </w:rPr>
      </w:pPr>
      <w:r w:rsidRPr="00FB0901">
        <w:rPr>
          <w:rFonts w:ascii="Arial" w:hAnsi="Arial" w:cs="Arial"/>
          <w:sz w:val="20"/>
        </w:rPr>
        <w:t>Phụ lục C (Tham khảo) Báo cáo tổng</w:t>
      </w:r>
      <w:r w:rsidR="005620E3">
        <w:rPr>
          <w:rFonts w:ascii="Arial" w:hAnsi="Arial" w:cs="Arial"/>
          <w:sz w:val="20"/>
        </w:rPr>
        <w:t xml:space="preserve"> </w:t>
      </w:r>
      <w:r w:rsidRPr="00FB0901">
        <w:rPr>
          <w:rFonts w:ascii="Arial" w:hAnsi="Arial" w:cs="Arial"/>
          <w:sz w:val="20"/>
        </w:rPr>
        <w:t>hợp thi công cọc khoan nhồi</w:t>
      </w:r>
    </w:p>
    <w:sectPr w:rsidSect="00287CA8">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0000000000000000000"/>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1">
    <w:nsid w:val="00000003"/>
    <w:multiLevelType w:val="multilevel"/>
    <w:tmpl w:val="00000002"/>
    <w:lvl w:ilvl="0">
      <w:start w:val="1"/>
      <w:numFmt w:val="decimal"/>
      <w:lvlText w:val="%1"/>
      <w:lvlJc w:val="left"/>
      <w:rPr>
        <w:rFonts w:ascii="Arial" w:hAnsi="Arial" w:cs="Arial"/>
        <w:b/>
        <w:bCs/>
        <w:i w:val="0"/>
        <w:iCs w:val="0"/>
        <w:smallCaps w:val="0"/>
        <w:strike w:val="0"/>
        <w:color w:val="000000"/>
        <w:spacing w:val="2"/>
        <w:w w:val="100"/>
        <w:position w:val="0"/>
        <w:sz w:val="20"/>
        <w:szCs w:val="20"/>
        <w:u w:val="none"/>
      </w:rPr>
    </w:lvl>
    <w:lvl w:ilvl="1">
      <w:start w:val="1"/>
      <w:numFmt w:val="decimal"/>
      <w:lvlText w:val="%1.%2"/>
      <w:lvlJc w:val="left"/>
      <w:rPr>
        <w:rFonts w:ascii="Arial" w:hAnsi="Arial" w:cs="Arial"/>
        <w:b w:val="0"/>
        <w:bCs w:val="0"/>
        <w:i w:val="0"/>
        <w:iCs w:val="0"/>
        <w:smallCaps w:val="0"/>
        <w:strike w:val="0"/>
        <w:color w:val="000000"/>
        <w:spacing w:val="4"/>
        <w:w w:val="100"/>
        <w:position w:val="0"/>
        <w:sz w:val="18"/>
        <w:szCs w:val="18"/>
        <w:u w:val="none"/>
      </w:rPr>
    </w:lvl>
    <w:lvl w:ilvl="2">
      <w:start w:val="1"/>
      <w:numFmt w:val="decimal"/>
      <w:lvlText w:val="%1.%2.%3"/>
      <w:lvlJc w:val="left"/>
      <w:rPr>
        <w:rFonts w:ascii="Arial" w:hAnsi="Arial" w:cs="Arial"/>
        <w:b w:val="0"/>
        <w:bCs w:val="0"/>
        <w:i w:val="0"/>
        <w:iCs w:val="0"/>
        <w:smallCaps w:val="0"/>
        <w:strike w:val="0"/>
        <w:color w:val="000000"/>
        <w:spacing w:val="4"/>
        <w:w w:val="100"/>
        <w:position w:val="0"/>
        <w:sz w:val="18"/>
        <w:szCs w:val="18"/>
        <w:u w:val="none"/>
      </w:rPr>
    </w:lvl>
    <w:lvl w:ilvl="3">
      <w:start w:val="1"/>
      <w:numFmt w:val="decimal"/>
      <w:lvlText w:val="%1.%2.%3"/>
      <w:lvlJc w:val="left"/>
      <w:rPr>
        <w:rFonts w:ascii="Arial" w:hAnsi="Arial" w:cs="Arial"/>
        <w:b w:val="0"/>
        <w:bCs w:val="0"/>
        <w:i w:val="0"/>
        <w:iCs w:val="0"/>
        <w:smallCaps w:val="0"/>
        <w:strike w:val="0"/>
        <w:color w:val="000000"/>
        <w:spacing w:val="4"/>
        <w:w w:val="100"/>
        <w:position w:val="0"/>
        <w:sz w:val="18"/>
        <w:szCs w:val="18"/>
        <w:u w:val="none"/>
      </w:rPr>
    </w:lvl>
    <w:lvl w:ilvl="4">
      <w:start w:val="1"/>
      <w:numFmt w:val="decimal"/>
      <w:lvlText w:val="%1.%2.%3"/>
      <w:lvlJc w:val="left"/>
      <w:rPr>
        <w:rFonts w:ascii="Arial" w:hAnsi="Arial" w:cs="Arial"/>
        <w:b w:val="0"/>
        <w:bCs w:val="0"/>
        <w:i w:val="0"/>
        <w:iCs w:val="0"/>
        <w:smallCaps w:val="0"/>
        <w:strike w:val="0"/>
        <w:color w:val="000000"/>
        <w:spacing w:val="4"/>
        <w:w w:val="100"/>
        <w:position w:val="0"/>
        <w:sz w:val="18"/>
        <w:szCs w:val="18"/>
        <w:u w:val="none"/>
      </w:rPr>
    </w:lvl>
    <w:lvl w:ilvl="5">
      <w:start w:val="1"/>
      <w:numFmt w:val="decimal"/>
      <w:lvlText w:val="%1.%2.%3"/>
      <w:lvlJc w:val="left"/>
      <w:rPr>
        <w:rFonts w:ascii="Arial" w:hAnsi="Arial" w:cs="Arial"/>
        <w:b w:val="0"/>
        <w:bCs w:val="0"/>
        <w:i w:val="0"/>
        <w:iCs w:val="0"/>
        <w:smallCaps w:val="0"/>
        <w:strike w:val="0"/>
        <w:color w:val="000000"/>
        <w:spacing w:val="4"/>
        <w:w w:val="100"/>
        <w:position w:val="0"/>
        <w:sz w:val="18"/>
        <w:szCs w:val="18"/>
        <w:u w:val="none"/>
      </w:rPr>
    </w:lvl>
    <w:lvl w:ilvl="6">
      <w:start w:val="1"/>
      <w:numFmt w:val="decimal"/>
      <w:lvlText w:val="%1.%2.%3"/>
      <w:lvlJc w:val="left"/>
      <w:rPr>
        <w:rFonts w:ascii="Arial" w:hAnsi="Arial" w:cs="Arial"/>
        <w:b w:val="0"/>
        <w:bCs w:val="0"/>
        <w:i w:val="0"/>
        <w:iCs w:val="0"/>
        <w:smallCaps w:val="0"/>
        <w:strike w:val="0"/>
        <w:color w:val="000000"/>
        <w:spacing w:val="4"/>
        <w:w w:val="100"/>
        <w:position w:val="0"/>
        <w:sz w:val="18"/>
        <w:szCs w:val="18"/>
        <w:u w:val="none"/>
      </w:rPr>
    </w:lvl>
    <w:lvl w:ilvl="7">
      <w:start w:val="1"/>
      <w:numFmt w:val="decimal"/>
      <w:lvlText w:val="%1.%2.%3"/>
      <w:lvlJc w:val="left"/>
      <w:rPr>
        <w:rFonts w:ascii="Arial" w:hAnsi="Arial" w:cs="Arial"/>
        <w:b w:val="0"/>
        <w:bCs w:val="0"/>
        <w:i w:val="0"/>
        <w:iCs w:val="0"/>
        <w:smallCaps w:val="0"/>
        <w:strike w:val="0"/>
        <w:color w:val="000000"/>
        <w:spacing w:val="4"/>
        <w:w w:val="100"/>
        <w:position w:val="0"/>
        <w:sz w:val="18"/>
        <w:szCs w:val="18"/>
        <w:u w:val="none"/>
      </w:rPr>
    </w:lvl>
    <w:lvl w:ilvl="8">
      <w:start w:val="1"/>
      <w:numFmt w:val="decimal"/>
      <w:lvlText w:val="%1.%2.%3"/>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2">
    <w:nsid w:val="00000005"/>
    <w:multiLevelType w:val="multilevel"/>
    <w:tmpl w:val="00000004"/>
    <w:lvl w:ilvl="0">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1">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2">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3">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4">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5">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6">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7">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8">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3">
    <w:nsid w:val="00000007"/>
    <w:multiLevelType w:val="multilevel"/>
    <w:tmpl w:val="00000006"/>
    <w:lvl w:ilvl="0">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4">
    <w:nsid w:val="00000009"/>
    <w:multiLevelType w:val="multilevel"/>
    <w:tmpl w:val="00000008"/>
    <w:lvl w:ilvl="0">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5">
    <w:nsid w:val="0000000B"/>
    <w:multiLevelType w:val="multilevel"/>
    <w:tmpl w:val="0000000A"/>
    <w:lvl w:ilvl="0">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6">
    <w:nsid w:val="0000000D"/>
    <w:multiLevelType w:val="multilevel"/>
    <w:tmpl w:val="0000000C"/>
    <w:lvl w:ilvl="0">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7">
    <w:nsid w:val="0000000F"/>
    <w:multiLevelType w:val="multilevel"/>
    <w:tmpl w:val="0000000E"/>
    <w:lvl w:ilvl="0">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8">
    <w:nsid w:val="00000011"/>
    <w:multiLevelType w:val="multilevel"/>
    <w:tmpl w:val="00000010"/>
    <w:lvl w:ilvl="0">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1">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2">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3">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4">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5">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6">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7">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lvl w:ilvl="8">
      <w:start w:val="1"/>
      <w:numFmt w:val="bullet"/>
      <w:lvlText w:val="-"/>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9">
    <w:nsid w:val="00000013"/>
    <w:multiLevelType w:val="multilevel"/>
    <w:tmpl w:val="00000012"/>
    <w:lvl w:ilvl="0">
      <w:start w:val="1"/>
      <w:numFmt w:val="decimal"/>
      <w:lvlText w:val="12.5.%1"/>
      <w:lvlJc w:val="left"/>
      <w:rPr>
        <w:rFonts w:ascii="Arial" w:hAnsi="Arial" w:cs="Arial"/>
        <w:b w:val="0"/>
        <w:bCs w:val="0"/>
        <w:i w:val="0"/>
        <w:iCs w:val="0"/>
        <w:smallCaps w:val="0"/>
        <w:strike w:val="0"/>
        <w:color w:val="000000"/>
        <w:spacing w:val="4"/>
        <w:w w:val="100"/>
        <w:position w:val="0"/>
        <w:sz w:val="18"/>
        <w:szCs w:val="18"/>
        <w:u w:val="none"/>
      </w:rPr>
    </w:lvl>
    <w:lvl w:ilvl="1">
      <w:start w:val="1"/>
      <w:numFmt w:val="decimal"/>
      <w:lvlText w:val="12.5.%1"/>
      <w:lvlJc w:val="left"/>
      <w:rPr>
        <w:rFonts w:ascii="Arial" w:hAnsi="Arial" w:cs="Arial"/>
        <w:b w:val="0"/>
        <w:bCs w:val="0"/>
        <w:i w:val="0"/>
        <w:iCs w:val="0"/>
        <w:smallCaps w:val="0"/>
        <w:strike w:val="0"/>
        <w:color w:val="000000"/>
        <w:spacing w:val="4"/>
        <w:w w:val="100"/>
        <w:position w:val="0"/>
        <w:sz w:val="18"/>
        <w:szCs w:val="18"/>
        <w:u w:val="none"/>
      </w:rPr>
    </w:lvl>
    <w:lvl w:ilvl="2">
      <w:start w:val="1"/>
      <w:numFmt w:val="decimal"/>
      <w:lvlText w:val="12.5.%1"/>
      <w:lvlJc w:val="left"/>
      <w:rPr>
        <w:rFonts w:ascii="Arial" w:hAnsi="Arial" w:cs="Arial"/>
        <w:b w:val="0"/>
        <w:bCs w:val="0"/>
        <w:i w:val="0"/>
        <w:iCs w:val="0"/>
        <w:smallCaps w:val="0"/>
        <w:strike w:val="0"/>
        <w:color w:val="000000"/>
        <w:spacing w:val="4"/>
        <w:w w:val="100"/>
        <w:position w:val="0"/>
        <w:sz w:val="18"/>
        <w:szCs w:val="18"/>
        <w:u w:val="none"/>
      </w:rPr>
    </w:lvl>
    <w:lvl w:ilvl="3">
      <w:start w:val="1"/>
      <w:numFmt w:val="decimal"/>
      <w:lvlText w:val="12.5.%1"/>
      <w:lvlJc w:val="left"/>
      <w:rPr>
        <w:rFonts w:ascii="Arial" w:hAnsi="Arial" w:cs="Arial"/>
        <w:b w:val="0"/>
        <w:bCs w:val="0"/>
        <w:i w:val="0"/>
        <w:iCs w:val="0"/>
        <w:smallCaps w:val="0"/>
        <w:strike w:val="0"/>
        <w:color w:val="000000"/>
        <w:spacing w:val="4"/>
        <w:w w:val="100"/>
        <w:position w:val="0"/>
        <w:sz w:val="18"/>
        <w:szCs w:val="18"/>
        <w:u w:val="none"/>
      </w:rPr>
    </w:lvl>
    <w:lvl w:ilvl="4">
      <w:start w:val="1"/>
      <w:numFmt w:val="decimal"/>
      <w:lvlText w:val="12.5.%1"/>
      <w:lvlJc w:val="left"/>
      <w:rPr>
        <w:rFonts w:ascii="Arial" w:hAnsi="Arial" w:cs="Arial"/>
        <w:b w:val="0"/>
        <w:bCs w:val="0"/>
        <w:i w:val="0"/>
        <w:iCs w:val="0"/>
        <w:smallCaps w:val="0"/>
        <w:strike w:val="0"/>
        <w:color w:val="000000"/>
        <w:spacing w:val="4"/>
        <w:w w:val="100"/>
        <w:position w:val="0"/>
        <w:sz w:val="18"/>
        <w:szCs w:val="18"/>
        <w:u w:val="none"/>
      </w:rPr>
    </w:lvl>
    <w:lvl w:ilvl="5">
      <w:start w:val="1"/>
      <w:numFmt w:val="decimal"/>
      <w:lvlText w:val="12.5.%1"/>
      <w:lvlJc w:val="left"/>
      <w:rPr>
        <w:rFonts w:ascii="Arial" w:hAnsi="Arial" w:cs="Arial"/>
        <w:b w:val="0"/>
        <w:bCs w:val="0"/>
        <w:i w:val="0"/>
        <w:iCs w:val="0"/>
        <w:smallCaps w:val="0"/>
        <w:strike w:val="0"/>
        <w:color w:val="000000"/>
        <w:spacing w:val="4"/>
        <w:w w:val="100"/>
        <w:position w:val="0"/>
        <w:sz w:val="18"/>
        <w:szCs w:val="18"/>
        <w:u w:val="none"/>
      </w:rPr>
    </w:lvl>
    <w:lvl w:ilvl="6">
      <w:start w:val="1"/>
      <w:numFmt w:val="decimal"/>
      <w:lvlText w:val="12.5.%1"/>
      <w:lvlJc w:val="left"/>
      <w:rPr>
        <w:rFonts w:ascii="Arial" w:hAnsi="Arial" w:cs="Arial"/>
        <w:b w:val="0"/>
        <w:bCs w:val="0"/>
        <w:i w:val="0"/>
        <w:iCs w:val="0"/>
        <w:smallCaps w:val="0"/>
        <w:strike w:val="0"/>
        <w:color w:val="000000"/>
        <w:spacing w:val="4"/>
        <w:w w:val="100"/>
        <w:position w:val="0"/>
        <w:sz w:val="18"/>
        <w:szCs w:val="18"/>
        <w:u w:val="none"/>
      </w:rPr>
    </w:lvl>
    <w:lvl w:ilvl="7">
      <w:start w:val="1"/>
      <w:numFmt w:val="decimal"/>
      <w:lvlText w:val="12.5.%1"/>
      <w:lvlJc w:val="left"/>
      <w:rPr>
        <w:rFonts w:ascii="Arial" w:hAnsi="Arial" w:cs="Arial"/>
        <w:b w:val="0"/>
        <w:bCs w:val="0"/>
        <w:i w:val="0"/>
        <w:iCs w:val="0"/>
        <w:smallCaps w:val="0"/>
        <w:strike w:val="0"/>
        <w:color w:val="000000"/>
        <w:spacing w:val="4"/>
        <w:w w:val="100"/>
        <w:position w:val="0"/>
        <w:sz w:val="18"/>
        <w:szCs w:val="18"/>
        <w:u w:val="none"/>
      </w:rPr>
    </w:lvl>
    <w:lvl w:ilvl="8">
      <w:start w:val="1"/>
      <w:numFmt w:val="decimal"/>
      <w:lvlText w:val="12.5.%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10">
    <w:nsid w:val="00000015"/>
    <w:multiLevelType w:val="multilevel"/>
    <w:tmpl w:val="00000014"/>
    <w:lvl w:ilvl="0">
      <w:start w:val="6"/>
      <w:numFmt w:val="decimal"/>
      <w:lvlText w:val="12.%1"/>
      <w:lvlJc w:val="left"/>
      <w:rPr>
        <w:rFonts w:ascii="Arial" w:hAnsi="Arial" w:cs="Arial"/>
        <w:b w:val="0"/>
        <w:bCs w:val="0"/>
        <w:i w:val="0"/>
        <w:iCs w:val="0"/>
        <w:smallCaps w:val="0"/>
        <w:strike w:val="0"/>
        <w:color w:val="000000"/>
        <w:spacing w:val="4"/>
        <w:w w:val="100"/>
        <w:position w:val="0"/>
        <w:sz w:val="18"/>
        <w:szCs w:val="18"/>
        <w:u w:val="none"/>
      </w:rPr>
    </w:lvl>
    <w:lvl w:ilvl="1">
      <w:start w:val="6"/>
      <w:numFmt w:val="decimal"/>
      <w:lvlText w:val="12.%1"/>
      <w:lvlJc w:val="left"/>
      <w:rPr>
        <w:rFonts w:ascii="Arial" w:hAnsi="Arial" w:cs="Arial"/>
        <w:b w:val="0"/>
        <w:bCs w:val="0"/>
        <w:i w:val="0"/>
        <w:iCs w:val="0"/>
        <w:smallCaps w:val="0"/>
        <w:strike w:val="0"/>
        <w:color w:val="000000"/>
        <w:spacing w:val="4"/>
        <w:w w:val="100"/>
        <w:position w:val="0"/>
        <w:sz w:val="18"/>
        <w:szCs w:val="18"/>
        <w:u w:val="none"/>
      </w:rPr>
    </w:lvl>
    <w:lvl w:ilvl="2">
      <w:start w:val="6"/>
      <w:numFmt w:val="decimal"/>
      <w:lvlText w:val="12.%1"/>
      <w:lvlJc w:val="left"/>
      <w:rPr>
        <w:rFonts w:ascii="Arial" w:hAnsi="Arial" w:cs="Arial"/>
        <w:b w:val="0"/>
        <w:bCs w:val="0"/>
        <w:i w:val="0"/>
        <w:iCs w:val="0"/>
        <w:smallCaps w:val="0"/>
        <w:strike w:val="0"/>
        <w:color w:val="000000"/>
        <w:spacing w:val="4"/>
        <w:w w:val="100"/>
        <w:position w:val="0"/>
        <w:sz w:val="18"/>
        <w:szCs w:val="18"/>
        <w:u w:val="none"/>
      </w:rPr>
    </w:lvl>
    <w:lvl w:ilvl="3">
      <w:start w:val="6"/>
      <w:numFmt w:val="decimal"/>
      <w:lvlText w:val="12.%1"/>
      <w:lvlJc w:val="left"/>
      <w:rPr>
        <w:rFonts w:ascii="Arial" w:hAnsi="Arial" w:cs="Arial"/>
        <w:b w:val="0"/>
        <w:bCs w:val="0"/>
        <w:i w:val="0"/>
        <w:iCs w:val="0"/>
        <w:smallCaps w:val="0"/>
        <w:strike w:val="0"/>
        <w:color w:val="000000"/>
        <w:spacing w:val="4"/>
        <w:w w:val="100"/>
        <w:position w:val="0"/>
        <w:sz w:val="18"/>
        <w:szCs w:val="18"/>
        <w:u w:val="none"/>
      </w:rPr>
    </w:lvl>
    <w:lvl w:ilvl="4">
      <w:start w:val="6"/>
      <w:numFmt w:val="decimal"/>
      <w:lvlText w:val="12.%1"/>
      <w:lvlJc w:val="left"/>
      <w:rPr>
        <w:rFonts w:ascii="Arial" w:hAnsi="Arial" w:cs="Arial"/>
        <w:b w:val="0"/>
        <w:bCs w:val="0"/>
        <w:i w:val="0"/>
        <w:iCs w:val="0"/>
        <w:smallCaps w:val="0"/>
        <w:strike w:val="0"/>
        <w:color w:val="000000"/>
        <w:spacing w:val="4"/>
        <w:w w:val="100"/>
        <w:position w:val="0"/>
        <w:sz w:val="18"/>
        <w:szCs w:val="18"/>
        <w:u w:val="none"/>
      </w:rPr>
    </w:lvl>
    <w:lvl w:ilvl="5">
      <w:start w:val="6"/>
      <w:numFmt w:val="decimal"/>
      <w:lvlText w:val="12.%1"/>
      <w:lvlJc w:val="left"/>
      <w:rPr>
        <w:rFonts w:ascii="Arial" w:hAnsi="Arial" w:cs="Arial"/>
        <w:b w:val="0"/>
        <w:bCs w:val="0"/>
        <w:i w:val="0"/>
        <w:iCs w:val="0"/>
        <w:smallCaps w:val="0"/>
        <w:strike w:val="0"/>
        <w:color w:val="000000"/>
        <w:spacing w:val="4"/>
        <w:w w:val="100"/>
        <w:position w:val="0"/>
        <w:sz w:val="18"/>
        <w:szCs w:val="18"/>
        <w:u w:val="none"/>
      </w:rPr>
    </w:lvl>
    <w:lvl w:ilvl="6">
      <w:start w:val="6"/>
      <w:numFmt w:val="decimal"/>
      <w:lvlText w:val="12.%1"/>
      <w:lvlJc w:val="left"/>
      <w:rPr>
        <w:rFonts w:ascii="Arial" w:hAnsi="Arial" w:cs="Arial"/>
        <w:b w:val="0"/>
        <w:bCs w:val="0"/>
        <w:i w:val="0"/>
        <w:iCs w:val="0"/>
        <w:smallCaps w:val="0"/>
        <w:strike w:val="0"/>
        <w:color w:val="000000"/>
        <w:spacing w:val="4"/>
        <w:w w:val="100"/>
        <w:position w:val="0"/>
        <w:sz w:val="18"/>
        <w:szCs w:val="18"/>
        <w:u w:val="none"/>
      </w:rPr>
    </w:lvl>
    <w:lvl w:ilvl="7">
      <w:start w:val="6"/>
      <w:numFmt w:val="decimal"/>
      <w:lvlText w:val="12.%1"/>
      <w:lvlJc w:val="left"/>
      <w:rPr>
        <w:rFonts w:ascii="Arial" w:hAnsi="Arial" w:cs="Arial"/>
        <w:b w:val="0"/>
        <w:bCs w:val="0"/>
        <w:i w:val="0"/>
        <w:iCs w:val="0"/>
        <w:smallCaps w:val="0"/>
        <w:strike w:val="0"/>
        <w:color w:val="000000"/>
        <w:spacing w:val="4"/>
        <w:w w:val="100"/>
        <w:position w:val="0"/>
        <w:sz w:val="18"/>
        <w:szCs w:val="18"/>
        <w:u w:val="none"/>
      </w:rPr>
    </w:lvl>
    <w:lvl w:ilvl="8">
      <w:start w:val="6"/>
      <w:numFmt w:val="decimal"/>
      <w:lvlText w:val="12.%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11">
    <w:nsid w:val="00000017"/>
    <w:multiLevelType w:val="multilevel"/>
    <w:tmpl w:val="00000016"/>
    <w:lvl w:ilvl="0">
      <w:start w:val="1"/>
      <w:numFmt w:val="decimal"/>
      <w:lvlText w:val="12.6.%1"/>
      <w:lvlJc w:val="left"/>
      <w:rPr>
        <w:rFonts w:ascii="Arial" w:hAnsi="Arial" w:cs="Arial"/>
        <w:b w:val="0"/>
        <w:bCs w:val="0"/>
        <w:i w:val="0"/>
        <w:iCs w:val="0"/>
        <w:smallCaps w:val="0"/>
        <w:strike w:val="0"/>
        <w:color w:val="000000"/>
        <w:spacing w:val="4"/>
        <w:w w:val="100"/>
        <w:position w:val="0"/>
        <w:sz w:val="18"/>
        <w:szCs w:val="18"/>
        <w:u w:val="none"/>
      </w:rPr>
    </w:lvl>
    <w:lvl w:ilvl="1">
      <w:start w:val="1"/>
      <w:numFmt w:val="decimal"/>
      <w:lvlText w:val="12.6.%1"/>
      <w:lvlJc w:val="left"/>
      <w:rPr>
        <w:rFonts w:ascii="Arial" w:hAnsi="Arial" w:cs="Arial"/>
        <w:b w:val="0"/>
        <w:bCs w:val="0"/>
        <w:i w:val="0"/>
        <w:iCs w:val="0"/>
        <w:smallCaps w:val="0"/>
        <w:strike w:val="0"/>
        <w:color w:val="000000"/>
        <w:spacing w:val="4"/>
        <w:w w:val="100"/>
        <w:position w:val="0"/>
        <w:sz w:val="18"/>
        <w:szCs w:val="18"/>
        <w:u w:val="none"/>
      </w:rPr>
    </w:lvl>
    <w:lvl w:ilvl="2">
      <w:start w:val="1"/>
      <w:numFmt w:val="decimal"/>
      <w:lvlText w:val="12.6.%1"/>
      <w:lvlJc w:val="left"/>
      <w:rPr>
        <w:rFonts w:ascii="Arial" w:hAnsi="Arial" w:cs="Arial"/>
        <w:b w:val="0"/>
        <w:bCs w:val="0"/>
        <w:i w:val="0"/>
        <w:iCs w:val="0"/>
        <w:smallCaps w:val="0"/>
        <w:strike w:val="0"/>
        <w:color w:val="000000"/>
        <w:spacing w:val="4"/>
        <w:w w:val="100"/>
        <w:position w:val="0"/>
        <w:sz w:val="18"/>
        <w:szCs w:val="18"/>
        <w:u w:val="none"/>
      </w:rPr>
    </w:lvl>
    <w:lvl w:ilvl="3">
      <w:start w:val="1"/>
      <w:numFmt w:val="decimal"/>
      <w:lvlText w:val="12.6.%1"/>
      <w:lvlJc w:val="left"/>
      <w:rPr>
        <w:rFonts w:ascii="Arial" w:hAnsi="Arial" w:cs="Arial"/>
        <w:b w:val="0"/>
        <w:bCs w:val="0"/>
        <w:i w:val="0"/>
        <w:iCs w:val="0"/>
        <w:smallCaps w:val="0"/>
        <w:strike w:val="0"/>
        <w:color w:val="000000"/>
        <w:spacing w:val="4"/>
        <w:w w:val="100"/>
        <w:position w:val="0"/>
        <w:sz w:val="18"/>
        <w:szCs w:val="18"/>
        <w:u w:val="none"/>
      </w:rPr>
    </w:lvl>
    <w:lvl w:ilvl="4">
      <w:start w:val="1"/>
      <w:numFmt w:val="decimal"/>
      <w:lvlText w:val="12.6.%1"/>
      <w:lvlJc w:val="left"/>
      <w:rPr>
        <w:rFonts w:ascii="Arial" w:hAnsi="Arial" w:cs="Arial"/>
        <w:b w:val="0"/>
        <w:bCs w:val="0"/>
        <w:i w:val="0"/>
        <w:iCs w:val="0"/>
        <w:smallCaps w:val="0"/>
        <w:strike w:val="0"/>
        <w:color w:val="000000"/>
        <w:spacing w:val="4"/>
        <w:w w:val="100"/>
        <w:position w:val="0"/>
        <w:sz w:val="18"/>
        <w:szCs w:val="18"/>
        <w:u w:val="none"/>
      </w:rPr>
    </w:lvl>
    <w:lvl w:ilvl="5">
      <w:start w:val="1"/>
      <w:numFmt w:val="decimal"/>
      <w:lvlText w:val="12.6.%1"/>
      <w:lvlJc w:val="left"/>
      <w:rPr>
        <w:rFonts w:ascii="Arial" w:hAnsi="Arial" w:cs="Arial"/>
        <w:b w:val="0"/>
        <w:bCs w:val="0"/>
        <w:i w:val="0"/>
        <w:iCs w:val="0"/>
        <w:smallCaps w:val="0"/>
        <w:strike w:val="0"/>
        <w:color w:val="000000"/>
        <w:spacing w:val="4"/>
        <w:w w:val="100"/>
        <w:position w:val="0"/>
        <w:sz w:val="18"/>
        <w:szCs w:val="18"/>
        <w:u w:val="none"/>
      </w:rPr>
    </w:lvl>
    <w:lvl w:ilvl="6">
      <w:start w:val="1"/>
      <w:numFmt w:val="decimal"/>
      <w:lvlText w:val="12.6.%1"/>
      <w:lvlJc w:val="left"/>
      <w:rPr>
        <w:rFonts w:ascii="Arial" w:hAnsi="Arial" w:cs="Arial"/>
        <w:b w:val="0"/>
        <w:bCs w:val="0"/>
        <w:i w:val="0"/>
        <w:iCs w:val="0"/>
        <w:smallCaps w:val="0"/>
        <w:strike w:val="0"/>
        <w:color w:val="000000"/>
        <w:spacing w:val="4"/>
        <w:w w:val="100"/>
        <w:position w:val="0"/>
        <w:sz w:val="18"/>
        <w:szCs w:val="18"/>
        <w:u w:val="none"/>
      </w:rPr>
    </w:lvl>
    <w:lvl w:ilvl="7">
      <w:start w:val="1"/>
      <w:numFmt w:val="decimal"/>
      <w:lvlText w:val="12.6.%1"/>
      <w:lvlJc w:val="left"/>
      <w:rPr>
        <w:rFonts w:ascii="Arial" w:hAnsi="Arial" w:cs="Arial"/>
        <w:b w:val="0"/>
        <w:bCs w:val="0"/>
        <w:i w:val="0"/>
        <w:iCs w:val="0"/>
        <w:smallCaps w:val="0"/>
        <w:strike w:val="0"/>
        <w:color w:val="000000"/>
        <w:spacing w:val="4"/>
        <w:w w:val="100"/>
        <w:position w:val="0"/>
        <w:sz w:val="18"/>
        <w:szCs w:val="18"/>
        <w:u w:val="none"/>
      </w:rPr>
    </w:lvl>
    <w:lvl w:ilvl="8">
      <w:start w:val="1"/>
      <w:numFmt w:val="decimal"/>
      <w:lvlText w:val="12.6.%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12">
    <w:nsid w:val="00000019"/>
    <w:multiLevelType w:val="multilevel"/>
    <w:tmpl w:val="00000018"/>
    <w:lvl w:ilvl="0">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1">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2">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3">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4">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5">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6">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7">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8">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13">
    <w:nsid w:val="0000001B"/>
    <w:multiLevelType w:val="multilevel"/>
    <w:tmpl w:val="0000001A"/>
    <w:lvl w:ilvl="0">
      <w:start w:val="8"/>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1">
      <w:start w:val="8"/>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2">
      <w:start w:val="8"/>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3">
      <w:start w:val="8"/>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4">
      <w:start w:val="8"/>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5">
      <w:start w:val="8"/>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6">
      <w:start w:val="8"/>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7">
      <w:start w:val="8"/>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8">
      <w:start w:val="8"/>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14">
    <w:nsid w:val="0000001D"/>
    <w:multiLevelType w:val="multilevel"/>
    <w:tmpl w:val="0000001C"/>
    <w:lvl w:ilvl="0">
      <w:start w:val="7"/>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1">
      <w:start w:val="7"/>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2">
      <w:start w:val="7"/>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3">
      <w:start w:val="7"/>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4">
      <w:start w:val="7"/>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5">
      <w:start w:val="7"/>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6">
      <w:start w:val="7"/>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7">
      <w:start w:val="7"/>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8">
      <w:start w:val="7"/>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15">
    <w:nsid w:val="0000001F"/>
    <w:multiLevelType w:val="multilevel"/>
    <w:tmpl w:val="0000001E"/>
    <w:lvl w:ilvl="0">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16">
    <w:nsid w:val="00000021"/>
    <w:multiLevelType w:val="multilevel"/>
    <w:tmpl w:val="00000020"/>
    <w:lvl w:ilvl="0">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17">
    <w:nsid w:val="00000023"/>
    <w:multiLevelType w:val="multilevel"/>
    <w:tmpl w:val="00000022"/>
    <w:lvl w:ilvl="0">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18">
    <w:nsid w:val="00000025"/>
    <w:multiLevelType w:val="multilevel"/>
    <w:tmpl w:val="00000024"/>
    <w:lvl w:ilvl="0">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19">
    <w:nsid w:val="00000027"/>
    <w:multiLevelType w:val="multilevel"/>
    <w:tmpl w:val="00000026"/>
    <w:lvl w:ilvl="0">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20">
    <w:nsid w:val="00000029"/>
    <w:multiLevelType w:val="multilevel"/>
    <w:tmpl w:val="00000028"/>
    <w:lvl w:ilvl="0">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1">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2">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3">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4">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5">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6">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7">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lvl w:ilvl="8">
      <w:start w:val="1"/>
      <w:numFmt w:val="decimal"/>
      <w:lvlText w:val="%1."/>
      <w:lvlJc w:val="left"/>
      <w:rPr>
        <w:rFonts w:ascii="Arial" w:hAnsi="Arial" w:cs="Arial"/>
        <w:b w:val="0"/>
        <w:bCs w:val="0"/>
        <w:i w:val="0"/>
        <w:iCs w:val="0"/>
        <w:smallCaps w:val="0"/>
        <w:strike w:val="0"/>
        <w:color w:val="000000"/>
        <w:spacing w:val="4"/>
        <w:w w:val="100"/>
        <w:position w:val="0"/>
        <w:sz w:val="18"/>
        <w:szCs w:val="18"/>
        <w:u w:val="none"/>
      </w:rPr>
    </w:lvl>
  </w:abstractNum>
  <w:abstractNum w:abstractNumId="21">
    <w:nsid w:val="0000002B"/>
    <w:multiLevelType w:val="multilevel"/>
    <w:tmpl w:val="0000002A"/>
    <w:lvl w:ilvl="0">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1">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2">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3">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4">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5">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6">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7">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lvl w:ilvl="8">
      <w:start w:val="1"/>
      <w:numFmt w:val="lowerLetter"/>
      <w:lvlText w:val="%1."/>
      <w:lvlJc w:val="left"/>
      <w:rPr>
        <w:rFonts w:ascii="Arial" w:hAnsi="Arial" w:cs="Arial"/>
        <w:b w:val="0"/>
        <w:bCs w:val="0"/>
        <w:i w:val="0"/>
        <w:iCs w:val="0"/>
        <w:smallCaps w:val="0"/>
        <w:strike w:val="0"/>
        <w:color w:val="000000"/>
        <w:spacing w:val="4"/>
        <w:w w:val="100"/>
        <w:position w:val="0"/>
        <w:sz w:val="18"/>
        <w:szCs w:val="18"/>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oNotHyphenateCaps/>
  <w:drawingGridHorizontalSpacing w:val="120"/>
  <w:drawingGridVerticalSpacing w:val="181"/>
  <w:displayHorizontalDrawingGridEvery w:val="2"/>
  <w:doNotShadeFormData/>
  <w:characterSpacingControl w:val="compressPunctuation"/>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eastAsia="Times New Roman"/>
      <w:color w:val="000000"/>
      <w:sz w:val="24"/>
      <w:szCs w:val="24"/>
      <w:lang w:val="vi-VN" w:eastAsia="vi-VN" w:bidi="ar-SA"/>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auto"/>
      <w:u w:val="single"/>
    </w:rPr>
  </w:style>
  <w:style w:type="character" w:customStyle="1" w:styleId="Bodytext3">
    <w:name w:val="Body text (3)_"/>
    <w:basedOn w:val="DefaultParagraphFont"/>
    <w:link w:val="Bodytext30"/>
    <w:uiPriority w:val="99"/>
    <w:locked/>
    <w:rPr>
      <w:rFonts w:ascii="Arial" w:hAnsi="Arial" w:cs="Arial"/>
      <w:b/>
      <w:bCs/>
      <w:spacing w:val="2"/>
      <w:sz w:val="40"/>
      <w:szCs w:val="40"/>
      <w:u w:val="none"/>
    </w:rPr>
  </w:style>
  <w:style w:type="character" w:customStyle="1" w:styleId="Bodytext2">
    <w:name w:val="Body text (2)_"/>
    <w:basedOn w:val="DefaultParagraphFont"/>
    <w:link w:val="Bodytext20"/>
    <w:uiPriority w:val="99"/>
    <w:locked/>
    <w:rPr>
      <w:rFonts w:ascii="Arial" w:hAnsi="Arial" w:cs="Arial"/>
      <w:b/>
      <w:bCs/>
      <w:spacing w:val="3"/>
      <w:sz w:val="31"/>
      <w:szCs w:val="31"/>
      <w:u w:val="none"/>
    </w:rPr>
  </w:style>
  <w:style w:type="character" w:customStyle="1" w:styleId="Bodytext2Spacing4pt">
    <w:name w:val="Body text (2) + Spacing 4 pt"/>
    <w:basedOn w:val="Bodytext2"/>
    <w:uiPriority w:val="99"/>
    <w:rPr>
      <w:spacing w:val="98"/>
    </w:rPr>
  </w:style>
  <w:style w:type="character" w:customStyle="1" w:styleId="Bodytext">
    <w:name w:val="Body text_"/>
    <w:basedOn w:val="DefaultParagraphFont"/>
    <w:link w:val="Bodytext1"/>
    <w:uiPriority w:val="99"/>
    <w:locked/>
    <w:rPr>
      <w:rFonts w:ascii="Arial" w:hAnsi="Arial" w:cs="Arial"/>
      <w:spacing w:val="4"/>
      <w:sz w:val="18"/>
      <w:szCs w:val="18"/>
      <w:u w:val="none"/>
    </w:rPr>
  </w:style>
  <w:style w:type="character" w:customStyle="1" w:styleId="Bodytext24pt">
    <w:name w:val="Body text (2) + 4 pt"/>
    <w:aliases w:val="Not Bold,Spacing 0 pt"/>
    <w:basedOn w:val="Bodytext2"/>
    <w:uiPriority w:val="99"/>
    <w:rPr>
      <w:noProof/>
      <w:spacing w:val="0"/>
      <w:sz w:val="8"/>
      <w:szCs w:val="8"/>
    </w:rPr>
  </w:style>
  <w:style w:type="character" w:customStyle="1" w:styleId="Bodytext4">
    <w:name w:val="Body text (4)_"/>
    <w:basedOn w:val="DefaultParagraphFont"/>
    <w:link w:val="Bodytext40"/>
    <w:uiPriority w:val="99"/>
    <w:locked/>
    <w:rPr>
      <w:rFonts w:ascii="Arial" w:hAnsi="Arial" w:cs="Arial"/>
      <w:noProof/>
      <w:sz w:val="8"/>
      <w:szCs w:val="8"/>
      <w:u w:val="none"/>
    </w:rPr>
  </w:style>
  <w:style w:type="character" w:customStyle="1" w:styleId="Bodytext5">
    <w:name w:val="Body text (5)_"/>
    <w:basedOn w:val="DefaultParagraphFont"/>
    <w:link w:val="Bodytext50"/>
    <w:uiPriority w:val="99"/>
    <w:locked/>
    <w:rPr>
      <w:rFonts w:ascii="Arial" w:hAnsi="Arial" w:cs="Arial"/>
      <w:b/>
      <w:bCs/>
      <w:i/>
      <w:iCs/>
      <w:sz w:val="20"/>
      <w:szCs w:val="20"/>
      <w:u w:val="none"/>
    </w:rPr>
  </w:style>
  <w:style w:type="character" w:customStyle="1" w:styleId="Bodytext6">
    <w:name w:val="Body text (6)_"/>
    <w:basedOn w:val="DefaultParagraphFont"/>
    <w:link w:val="Bodytext60"/>
    <w:uiPriority w:val="99"/>
    <w:locked/>
    <w:rPr>
      <w:rFonts w:ascii="Arial" w:hAnsi="Arial" w:cs="Arial"/>
      <w:b/>
      <w:bCs/>
      <w:spacing w:val="2"/>
      <w:sz w:val="20"/>
      <w:szCs w:val="20"/>
      <w:u w:val="none"/>
    </w:rPr>
  </w:style>
  <w:style w:type="character" w:customStyle="1" w:styleId="Headerorfooter">
    <w:name w:val="Header or footer_"/>
    <w:basedOn w:val="DefaultParagraphFont"/>
    <w:link w:val="Headerorfooter0"/>
    <w:uiPriority w:val="99"/>
    <w:locked/>
    <w:rPr>
      <w:rFonts w:ascii="Arial" w:hAnsi="Arial" w:cs="Arial"/>
      <w:b/>
      <w:bCs/>
      <w:spacing w:val="3"/>
      <w:sz w:val="20"/>
      <w:szCs w:val="20"/>
      <w:u w:val="none"/>
    </w:rPr>
  </w:style>
  <w:style w:type="character" w:customStyle="1" w:styleId="Heading2">
    <w:name w:val="Heading #2_"/>
    <w:basedOn w:val="DefaultParagraphFont"/>
    <w:link w:val="Heading20"/>
    <w:uiPriority w:val="99"/>
    <w:locked/>
    <w:rPr>
      <w:rFonts w:ascii="Arial" w:hAnsi="Arial" w:cs="Arial"/>
      <w:b/>
      <w:bCs/>
      <w:spacing w:val="2"/>
      <w:sz w:val="20"/>
      <w:szCs w:val="20"/>
      <w:u w:val="none"/>
    </w:rPr>
  </w:style>
  <w:style w:type="character" w:customStyle="1" w:styleId="TOC2Char">
    <w:name w:val="TOC 2 Char"/>
    <w:basedOn w:val="DefaultParagraphFont"/>
    <w:link w:val="TOC2"/>
    <w:uiPriority w:val="99"/>
    <w:locked/>
    <w:rPr>
      <w:rFonts w:ascii="Arial" w:hAnsi="Arial" w:cs="Arial"/>
      <w:spacing w:val="4"/>
      <w:sz w:val="18"/>
      <w:szCs w:val="18"/>
      <w:u w:val="none"/>
    </w:rPr>
  </w:style>
  <w:style w:type="character" w:customStyle="1" w:styleId="Headerorfooter2">
    <w:name w:val="Header or footer (2)_"/>
    <w:basedOn w:val="DefaultParagraphFont"/>
    <w:link w:val="Headerorfooter20"/>
    <w:uiPriority w:val="99"/>
    <w:locked/>
    <w:rPr>
      <w:rFonts w:ascii="Arial" w:hAnsi="Arial" w:cs="Arial"/>
      <w:b/>
      <w:bCs/>
      <w:spacing w:val="6"/>
      <w:sz w:val="18"/>
      <w:szCs w:val="18"/>
      <w:u w:val="none"/>
    </w:rPr>
  </w:style>
  <w:style w:type="character" w:customStyle="1" w:styleId="Headerorfooter3">
    <w:name w:val="Header or footer (3)_"/>
    <w:basedOn w:val="DefaultParagraphFont"/>
    <w:link w:val="Headerorfooter30"/>
    <w:uiPriority w:val="99"/>
    <w:locked/>
    <w:rPr>
      <w:rFonts w:ascii="Arial" w:hAnsi="Arial" w:cs="Arial"/>
      <w:b/>
      <w:bCs/>
      <w:spacing w:val="75"/>
      <w:u w:val="none"/>
    </w:rPr>
  </w:style>
  <w:style w:type="character" w:customStyle="1" w:styleId="Headerorfooter3Spacing0pt">
    <w:name w:val="Header or footer (3) + Spacing 0 pt"/>
    <w:basedOn w:val="Headerorfooter3"/>
    <w:uiPriority w:val="99"/>
    <w:rPr>
      <w:spacing w:val="2"/>
    </w:rPr>
  </w:style>
  <w:style w:type="character" w:customStyle="1" w:styleId="Heading1">
    <w:name w:val="Heading #1_"/>
    <w:basedOn w:val="DefaultParagraphFont"/>
    <w:link w:val="Heading10"/>
    <w:uiPriority w:val="99"/>
    <w:locked/>
    <w:rPr>
      <w:rFonts w:ascii="Arial" w:hAnsi="Arial" w:cs="Arial"/>
      <w:b/>
      <w:bCs/>
      <w:spacing w:val="5"/>
      <w:sz w:val="27"/>
      <w:szCs w:val="27"/>
      <w:u w:val="none"/>
    </w:rPr>
  </w:style>
  <w:style w:type="character" w:customStyle="1" w:styleId="Bodytext7">
    <w:name w:val="Body text (7)_"/>
    <w:basedOn w:val="DefaultParagraphFont"/>
    <w:link w:val="Bodytext70"/>
    <w:uiPriority w:val="99"/>
    <w:locked/>
    <w:rPr>
      <w:rFonts w:ascii="Arial" w:hAnsi="Arial" w:cs="Arial"/>
      <w:i/>
      <w:iCs/>
      <w:spacing w:val="1"/>
      <w:sz w:val="18"/>
      <w:szCs w:val="18"/>
      <w:u w:val="none"/>
    </w:rPr>
  </w:style>
  <w:style w:type="character" w:customStyle="1" w:styleId="Bodytext7NotItalic">
    <w:name w:val="Body text (7) + Not Italic"/>
    <w:aliases w:val="Spacing 0 pt1"/>
    <w:basedOn w:val="Bodytext7"/>
    <w:uiPriority w:val="99"/>
    <w:rPr>
      <w:spacing w:val="4"/>
    </w:rPr>
  </w:style>
  <w:style w:type="character" w:customStyle="1" w:styleId="Bodytext8">
    <w:name w:val="Body text (8)_"/>
    <w:basedOn w:val="DefaultParagraphFont"/>
    <w:link w:val="Bodytext80"/>
    <w:uiPriority w:val="99"/>
    <w:locked/>
    <w:rPr>
      <w:rFonts w:ascii="Arial" w:hAnsi="Arial" w:cs="Arial"/>
      <w:spacing w:val="4"/>
      <w:sz w:val="14"/>
      <w:szCs w:val="14"/>
      <w:u w:val="none"/>
    </w:rPr>
  </w:style>
  <w:style w:type="character" w:customStyle="1" w:styleId="Tablecaption">
    <w:name w:val="Table caption_"/>
    <w:basedOn w:val="DefaultParagraphFont"/>
    <w:link w:val="Tablecaption0"/>
    <w:uiPriority w:val="99"/>
    <w:locked/>
    <w:rPr>
      <w:rFonts w:ascii="Arial" w:hAnsi="Arial" w:cs="Arial"/>
      <w:spacing w:val="4"/>
      <w:sz w:val="18"/>
      <w:szCs w:val="18"/>
      <w:u w:val="none"/>
    </w:rPr>
  </w:style>
  <w:style w:type="character" w:customStyle="1" w:styleId="Bodytext0">
    <w:name w:val="Body text"/>
    <w:basedOn w:val="Bodytext"/>
    <w:uiPriority w:val="99"/>
  </w:style>
  <w:style w:type="character" w:customStyle="1" w:styleId="Bodytext7pt">
    <w:name w:val="Body text + 7 pt"/>
    <w:basedOn w:val="Bodytext"/>
    <w:uiPriority w:val="99"/>
    <w:rPr>
      <w:sz w:val="14"/>
      <w:szCs w:val="14"/>
    </w:rPr>
  </w:style>
  <w:style w:type="character" w:customStyle="1" w:styleId="Tablecaption2">
    <w:name w:val="Table caption (2)_"/>
    <w:basedOn w:val="DefaultParagraphFont"/>
    <w:link w:val="Tablecaption20"/>
    <w:uiPriority w:val="99"/>
    <w:locked/>
    <w:rPr>
      <w:rFonts w:ascii="Arial" w:hAnsi="Arial" w:cs="Arial"/>
      <w:b/>
      <w:bCs/>
      <w:spacing w:val="2"/>
      <w:sz w:val="20"/>
      <w:szCs w:val="20"/>
      <w:u w:val="none"/>
    </w:rPr>
  </w:style>
  <w:style w:type="character" w:customStyle="1" w:styleId="Picturecaption">
    <w:name w:val="Picture caption_"/>
    <w:basedOn w:val="DefaultParagraphFont"/>
    <w:link w:val="Picturecaption0"/>
    <w:uiPriority w:val="99"/>
    <w:locked/>
    <w:rPr>
      <w:rFonts w:ascii="Arial" w:hAnsi="Arial" w:cs="Arial"/>
      <w:spacing w:val="4"/>
      <w:sz w:val="18"/>
      <w:szCs w:val="18"/>
      <w:u w:val="none"/>
    </w:rPr>
  </w:style>
  <w:style w:type="paragraph" w:customStyle="1" w:styleId="Bodytext30">
    <w:name w:val="Body text (3)"/>
    <w:basedOn w:val="Normal"/>
    <w:link w:val="Bodytext3"/>
    <w:uiPriority w:val="99"/>
    <w:pPr>
      <w:shd w:val="clear" w:color="auto" w:fill="FFFFFF"/>
      <w:spacing w:line="240" w:lineRule="atLeast"/>
    </w:pPr>
    <w:rPr>
      <w:rFonts w:ascii="Arial" w:hAnsi="Arial" w:cs="Arial"/>
      <w:b/>
      <w:bCs/>
      <w:color w:val="auto"/>
      <w:spacing w:val="2"/>
      <w:sz w:val="40"/>
      <w:szCs w:val="40"/>
      <w:lang w:eastAsia="en-US"/>
    </w:rPr>
  </w:style>
  <w:style w:type="paragraph" w:customStyle="1" w:styleId="Bodytext20">
    <w:name w:val="Body text (2)"/>
    <w:basedOn w:val="Normal"/>
    <w:link w:val="Bodytext2"/>
    <w:uiPriority w:val="99"/>
    <w:pPr>
      <w:shd w:val="clear" w:color="auto" w:fill="FFFFFF"/>
      <w:spacing w:line="240" w:lineRule="atLeast"/>
      <w:ind w:hanging="340"/>
    </w:pPr>
    <w:rPr>
      <w:rFonts w:ascii="Arial" w:hAnsi="Arial" w:cs="Arial"/>
      <w:b/>
      <w:bCs/>
      <w:color w:val="auto"/>
      <w:spacing w:val="3"/>
      <w:sz w:val="31"/>
      <w:szCs w:val="31"/>
      <w:lang w:eastAsia="en-US"/>
    </w:rPr>
  </w:style>
  <w:style w:type="paragraph" w:customStyle="1" w:styleId="Bodytext1">
    <w:name w:val="Body text1"/>
    <w:basedOn w:val="Normal"/>
    <w:link w:val="Bodytext"/>
    <w:uiPriority w:val="99"/>
    <w:pPr>
      <w:shd w:val="clear" w:color="auto" w:fill="FFFFFF"/>
      <w:spacing w:before="420" w:after="1920" w:line="240" w:lineRule="atLeast"/>
      <w:jc w:val="center"/>
    </w:pPr>
    <w:rPr>
      <w:rFonts w:ascii="Arial" w:hAnsi="Arial" w:cs="Arial"/>
      <w:color w:val="auto"/>
      <w:spacing w:val="4"/>
      <w:sz w:val="18"/>
      <w:szCs w:val="18"/>
      <w:lang w:eastAsia="en-US"/>
    </w:rPr>
  </w:style>
  <w:style w:type="paragraph" w:customStyle="1" w:styleId="Bodytext40">
    <w:name w:val="Body text (4)"/>
    <w:basedOn w:val="Normal"/>
    <w:link w:val="Bodytext4"/>
    <w:uiPriority w:val="99"/>
    <w:pPr>
      <w:shd w:val="clear" w:color="auto" w:fill="FFFFFF"/>
      <w:spacing w:after="300" w:line="240" w:lineRule="atLeast"/>
    </w:pPr>
    <w:rPr>
      <w:rFonts w:ascii="Arial" w:hAnsi="Arial" w:cs="Arial"/>
      <w:noProof/>
      <w:color w:val="auto"/>
      <w:sz w:val="8"/>
      <w:szCs w:val="8"/>
      <w:lang w:eastAsia="en-US"/>
    </w:rPr>
  </w:style>
  <w:style w:type="paragraph" w:customStyle="1" w:styleId="Bodytext50">
    <w:name w:val="Body text (5)"/>
    <w:basedOn w:val="Normal"/>
    <w:link w:val="Bodytext5"/>
    <w:uiPriority w:val="99"/>
    <w:pPr>
      <w:shd w:val="clear" w:color="auto" w:fill="FFFFFF"/>
      <w:spacing w:before="300" w:after="3960" w:line="240" w:lineRule="atLeast"/>
      <w:jc w:val="center"/>
    </w:pPr>
    <w:rPr>
      <w:rFonts w:ascii="Arial" w:hAnsi="Arial" w:cs="Arial"/>
      <w:b/>
      <w:bCs/>
      <w:i/>
      <w:iCs/>
      <w:color w:val="auto"/>
      <w:sz w:val="20"/>
      <w:szCs w:val="20"/>
      <w:lang w:eastAsia="en-US"/>
    </w:rPr>
  </w:style>
  <w:style w:type="paragraph" w:customStyle="1" w:styleId="Bodytext60">
    <w:name w:val="Body text (6)"/>
    <w:basedOn w:val="Normal"/>
    <w:link w:val="Bodytext6"/>
    <w:uiPriority w:val="99"/>
    <w:pPr>
      <w:shd w:val="clear" w:color="auto" w:fill="FFFFFF"/>
      <w:spacing w:before="3960" w:line="240" w:lineRule="atLeast"/>
      <w:jc w:val="center"/>
    </w:pPr>
    <w:rPr>
      <w:rFonts w:ascii="Arial" w:hAnsi="Arial" w:cs="Arial"/>
      <w:b/>
      <w:bCs/>
      <w:color w:val="auto"/>
      <w:spacing w:val="2"/>
      <w:sz w:val="20"/>
      <w:szCs w:val="20"/>
      <w:lang w:eastAsia="en-US"/>
    </w:rPr>
  </w:style>
  <w:style w:type="paragraph" w:customStyle="1" w:styleId="Headerorfooter0">
    <w:name w:val="Header or footer"/>
    <w:basedOn w:val="Normal"/>
    <w:link w:val="Headerorfooter"/>
    <w:uiPriority w:val="99"/>
    <w:pPr>
      <w:shd w:val="clear" w:color="auto" w:fill="FFFFFF"/>
      <w:spacing w:line="240" w:lineRule="atLeast"/>
    </w:pPr>
    <w:rPr>
      <w:rFonts w:ascii="Arial" w:hAnsi="Arial" w:cs="Arial"/>
      <w:b/>
      <w:bCs/>
      <w:color w:val="auto"/>
      <w:spacing w:val="3"/>
      <w:sz w:val="20"/>
      <w:szCs w:val="20"/>
      <w:lang w:eastAsia="en-US"/>
    </w:rPr>
  </w:style>
  <w:style w:type="paragraph" w:customStyle="1" w:styleId="Heading20">
    <w:name w:val="Heading #2"/>
    <w:basedOn w:val="Normal"/>
    <w:link w:val="Heading2"/>
    <w:uiPriority w:val="99"/>
    <w:pPr>
      <w:shd w:val="clear" w:color="auto" w:fill="FFFFFF"/>
      <w:spacing w:after="780" w:line="240" w:lineRule="atLeast"/>
      <w:jc w:val="center"/>
      <w:outlineLvl w:val="1"/>
    </w:pPr>
    <w:rPr>
      <w:rFonts w:ascii="Arial" w:hAnsi="Arial" w:cs="Arial"/>
      <w:b/>
      <w:bCs/>
      <w:color w:val="auto"/>
      <w:spacing w:val="2"/>
      <w:sz w:val="20"/>
      <w:szCs w:val="20"/>
      <w:lang w:eastAsia="en-US"/>
    </w:rPr>
  </w:style>
  <w:style w:type="paragraph" w:styleId="TOC2">
    <w:name w:val="toc 2"/>
    <w:basedOn w:val="Normal"/>
    <w:next w:val="Normal"/>
    <w:link w:val="TOC2Char"/>
    <w:autoRedefine/>
    <w:uiPriority w:val="99"/>
    <w:semiHidden/>
    <w:pPr>
      <w:shd w:val="clear" w:color="auto" w:fill="FFFFFF"/>
      <w:spacing w:before="780" w:line="466" w:lineRule="exact"/>
      <w:jc w:val="both"/>
    </w:pPr>
    <w:rPr>
      <w:rFonts w:ascii="Arial" w:hAnsi="Arial" w:cs="Arial"/>
      <w:color w:val="auto"/>
      <w:spacing w:val="4"/>
      <w:sz w:val="18"/>
      <w:szCs w:val="18"/>
      <w:lang w:eastAsia="en-US"/>
    </w:rPr>
  </w:style>
  <w:style w:type="paragraph" w:customStyle="1" w:styleId="Headerorfooter20">
    <w:name w:val="Header or footer (2)"/>
    <w:basedOn w:val="Normal"/>
    <w:link w:val="Headerorfooter2"/>
    <w:uiPriority w:val="99"/>
    <w:pPr>
      <w:shd w:val="clear" w:color="auto" w:fill="FFFFFF"/>
      <w:spacing w:line="240" w:lineRule="atLeast"/>
    </w:pPr>
    <w:rPr>
      <w:rFonts w:ascii="Arial" w:hAnsi="Arial" w:cs="Arial"/>
      <w:b/>
      <w:bCs/>
      <w:color w:val="auto"/>
      <w:spacing w:val="6"/>
      <w:sz w:val="18"/>
      <w:szCs w:val="18"/>
      <w:lang w:eastAsia="en-US"/>
    </w:rPr>
  </w:style>
  <w:style w:type="paragraph" w:customStyle="1" w:styleId="Headerorfooter30">
    <w:name w:val="Header or footer (3)"/>
    <w:basedOn w:val="Normal"/>
    <w:link w:val="Headerorfooter3"/>
    <w:uiPriority w:val="99"/>
    <w:pPr>
      <w:shd w:val="clear" w:color="auto" w:fill="FFFFFF"/>
      <w:spacing w:line="240" w:lineRule="atLeast"/>
    </w:pPr>
    <w:rPr>
      <w:rFonts w:ascii="Arial" w:hAnsi="Arial" w:cs="Arial"/>
      <w:b/>
      <w:bCs/>
      <w:color w:val="auto"/>
      <w:spacing w:val="75"/>
      <w:lang w:eastAsia="en-US"/>
    </w:rPr>
  </w:style>
  <w:style w:type="paragraph" w:customStyle="1" w:styleId="Heading10">
    <w:name w:val="Heading #1"/>
    <w:basedOn w:val="Normal"/>
    <w:link w:val="Heading1"/>
    <w:uiPriority w:val="99"/>
    <w:pPr>
      <w:shd w:val="clear" w:color="auto" w:fill="FFFFFF"/>
      <w:spacing w:after="360" w:line="240" w:lineRule="atLeast"/>
      <w:jc w:val="both"/>
      <w:outlineLvl w:val="0"/>
    </w:pPr>
    <w:rPr>
      <w:rFonts w:ascii="Arial" w:hAnsi="Arial" w:cs="Arial"/>
      <w:b/>
      <w:bCs/>
      <w:color w:val="auto"/>
      <w:spacing w:val="5"/>
      <w:sz w:val="27"/>
      <w:szCs w:val="27"/>
      <w:lang w:eastAsia="en-US"/>
    </w:rPr>
  </w:style>
  <w:style w:type="paragraph" w:customStyle="1" w:styleId="Bodytext70">
    <w:name w:val="Body text (7)"/>
    <w:basedOn w:val="Normal"/>
    <w:link w:val="Bodytext7"/>
    <w:uiPriority w:val="99"/>
    <w:pPr>
      <w:shd w:val="clear" w:color="auto" w:fill="FFFFFF"/>
      <w:spacing w:before="360" w:after="780" w:line="240" w:lineRule="atLeast"/>
      <w:jc w:val="both"/>
    </w:pPr>
    <w:rPr>
      <w:rFonts w:ascii="Arial" w:hAnsi="Arial" w:cs="Arial"/>
      <w:i/>
      <w:iCs/>
      <w:color w:val="auto"/>
      <w:spacing w:val="1"/>
      <w:sz w:val="18"/>
      <w:szCs w:val="18"/>
      <w:lang w:eastAsia="en-US"/>
    </w:rPr>
  </w:style>
  <w:style w:type="paragraph" w:customStyle="1" w:styleId="Bodytext80">
    <w:name w:val="Body text (8)"/>
    <w:basedOn w:val="Normal"/>
    <w:link w:val="Bodytext8"/>
    <w:uiPriority w:val="99"/>
    <w:pPr>
      <w:shd w:val="clear" w:color="auto" w:fill="FFFFFF"/>
      <w:spacing w:before="60" w:line="240" w:lineRule="atLeast"/>
      <w:jc w:val="both"/>
    </w:pPr>
    <w:rPr>
      <w:rFonts w:ascii="Arial" w:hAnsi="Arial" w:cs="Arial"/>
      <w:color w:val="auto"/>
      <w:spacing w:val="4"/>
      <w:sz w:val="14"/>
      <w:szCs w:val="14"/>
      <w:lang w:eastAsia="en-US"/>
    </w:rPr>
  </w:style>
  <w:style w:type="paragraph" w:customStyle="1" w:styleId="Tablecaption0">
    <w:name w:val="Table caption"/>
    <w:basedOn w:val="Normal"/>
    <w:link w:val="Tablecaption"/>
    <w:uiPriority w:val="99"/>
    <w:pPr>
      <w:shd w:val="clear" w:color="auto" w:fill="FFFFFF"/>
      <w:spacing w:line="240" w:lineRule="atLeast"/>
    </w:pPr>
    <w:rPr>
      <w:rFonts w:ascii="Arial" w:hAnsi="Arial" w:cs="Arial"/>
      <w:color w:val="auto"/>
      <w:spacing w:val="4"/>
      <w:sz w:val="18"/>
      <w:szCs w:val="18"/>
      <w:lang w:eastAsia="en-US"/>
    </w:rPr>
  </w:style>
  <w:style w:type="paragraph" w:customStyle="1" w:styleId="Tablecaption20">
    <w:name w:val="Table caption (2)"/>
    <w:basedOn w:val="Normal"/>
    <w:link w:val="Tablecaption2"/>
    <w:uiPriority w:val="99"/>
    <w:pPr>
      <w:shd w:val="clear" w:color="auto" w:fill="FFFFFF"/>
      <w:spacing w:line="240" w:lineRule="atLeast"/>
    </w:pPr>
    <w:rPr>
      <w:rFonts w:ascii="Arial" w:hAnsi="Arial" w:cs="Arial"/>
      <w:b/>
      <w:bCs/>
      <w:color w:val="auto"/>
      <w:spacing w:val="2"/>
      <w:sz w:val="20"/>
      <w:szCs w:val="20"/>
      <w:lang w:eastAsia="en-US"/>
    </w:rPr>
  </w:style>
  <w:style w:type="paragraph" w:customStyle="1" w:styleId="Picturecaption0">
    <w:name w:val="Picture caption"/>
    <w:basedOn w:val="Normal"/>
    <w:link w:val="Picturecaption"/>
    <w:uiPriority w:val="99"/>
    <w:pPr>
      <w:shd w:val="clear" w:color="auto" w:fill="FFFFFF"/>
      <w:spacing w:line="240" w:lineRule="atLeast"/>
    </w:pPr>
    <w:rPr>
      <w:rFonts w:ascii="Arial" w:hAnsi="Arial" w:cs="Arial"/>
      <w:color w:val="auto"/>
      <w:spacing w:val="4"/>
      <w:sz w:val="18"/>
      <w:szCs w:val="18"/>
      <w:lang w:eastAsia="en-US"/>
    </w:rPr>
  </w:style>
  <w:style w:type="table" w:styleId="TableGrid">
    <w:name w:val="Table Grid"/>
    <w:basedOn w:val="TableNormal"/>
    <w:rsid w:val="008F3B6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numbering" Target="numbering.xml"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2</TotalTime>
  <Pages>13</Pages>
  <Words>4384</Words>
  <Characters>24995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Microsoft Word - TCVN 9395 2012</vt:lpstr>
    </vt:vector>
  </TitlesOfParts>
  <Company>HOME</Company>
  <LinksUpToDate>false</LinksUpToDate>
  <CharactersWithSpaces>29321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TCVN 9395 2012</dc:title>
  <dc:creator>User</dc:creator>
  <cp:lastModifiedBy>User</cp:lastModifiedBy>
  <cp:revision>2</cp:revision>
  <dcterms:created xsi:type="dcterms:W3CDTF">2016-01-21T03:24:00Z</dcterms:created>
  <dcterms:modified xsi:type="dcterms:W3CDTF">2016-01-21T03:24:00Z</dcterms:modified>
</cp:coreProperties>
</file>