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C50A89" w:rsidRPr="00275586" w:rsidP="00275586">
      <w:pPr>
        <w:spacing w:before="120"/>
        <w:jc w:val="center"/>
        <w:rPr>
          <w:rFonts w:ascii="Arial" w:hAnsi="Arial" w:cs="Arial"/>
          <w:b/>
        </w:rPr>
      </w:pPr>
      <w:bookmarkStart w:id="0" w:name="loai_1"/>
      <w:r w:rsidRPr="00275586" w:rsidR="008C0A10">
        <w:rPr>
          <w:rFonts w:ascii="Arial" w:hAnsi="Arial" w:cs="Arial"/>
          <w:b/>
        </w:rPr>
        <w:t>TIÊU CHUẨN VIỆT NAM</w:t>
      </w:r>
      <w:bookmarkEnd w:id="0"/>
    </w:p>
    <w:p w:rsidR="00C50A89" w:rsidRPr="00275586" w:rsidP="00275586">
      <w:pPr>
        <w:spacing w:before="120"/>
        <w:jc w:val="center"/>
        <w:rPr>
          <w:rFonts w:ascii="Arial" w:hAnsi="Arial" w:cs="Arial"/>
          <w:b/>
        </w:rPr>
      </w:pPr>
      <w:bookmarkStart w:id="1" w:name="loai_1_name"/>
      <w:r w:rsidRPr="00275586" w:rsidR="008C0A10">
        <w:rPr>
          <w:rFonts w:ascii="Arial" w:hAnsi="Arial" w:cs="Arial"/>
          <w:b/>
        </w:rPr>
        <w:t>TCVN 5724:1993</w:t>
      </w:r>
      <w:bookmarkEnd w:id="1"/>
    </w:p>
    <w:p w:rsidR="00C50A89" w:rsidRPr="00275586" w:rsidP="00275586">
      <w:pPr>
        <w:spacing w:before="120"/>
        <w:jc w:val="center"/>
        <w:rPr>
          <w:rFonts w:ascii="Arial" w:hAnsi="Arial" w:cs="Arial"/>
          <w:sz w:val="20"/>
        </w:rPr>
      </w:pPr>
      <w:bookmarkStart w:id="2" w:name="loai_1_name_name"/>
      <w:r w:rsidRPr="00EA4F21" w:rsidR="00EA4F21">
        <w:rPr>
          <w:rFonts w:ascii="Arial" w:hAnsi="Arial" w:cs="Arial"/>
          <w:sz w:val="20"/>
        </w:rPr>
        <w:t>KẾT CẤU BÊ TÔNG VÀ BÊ TÔNG CỐT THÉP - ĐIỀU KIỆN KỸ THUẬT TỐI THIỂU ĐỂ THI CÔNG VÀ NGHIỆM THU</w:t>
      </w:r>
      <w:bookmarkEnd w:id="2"/>
    </w:p>
    <w:p w:rsidR="00C50A89" w:rsidRPr="00275586" w:rsidP="00275586">
      <w:pPr>
        <w:spacing w:before="120"/>
        <w:jc w:val="center"/>
        <w:rPr>
          <w:rFonts w:ascii="Arial" w:hAnsi="Arial" w:cs="Arial"/>
          <w:i/>
          <w:sz w:val="20"/>
        </w:rPr>
      </w:pPr>
      <w:r w:rsidRPr="00275586">
        <w:rPr>
          <w:rFonts w:ascii="Arial" w:hAnsi="Arial" w:cs="Arial"/>
          <w:i/>
          <w:sz w:val="20"/>
        </w:rPr>
        <w:t>Concrete and r</w:t>
      </w:r>
      <w:r w:rsidRPr="00275586" w:rsidR="008C0A10">
        <w:rPr>
          <w:rFonts w:ascii="Arial" w:hAnsi="Arial" w:cs="Arial"/>
          <w:i/>
          <w:sz w:val="20"/>
          <w:lang w:val="en-US"/>
        </w:rPr>
        <w:t>e</w:t>
      </w:r>
      <w:r w:rsidRPr="00275586">
        <w:rPr>
          <w:rFonts w:ascii="Arial" w:hAnsi="Arial" w:cs="Arial"/>
          <w:i/>
          <w:sz w:val="20"/>
        </w:rPr>
        <w:t>in</w:t>
      </w:r>
      <w:r w:rsidRPr="00275586" w:rsidR="008C0A10">
        <w:rPr>
          <w:rFonts w:ascii="Arial" w:hAnsi="Arial" w:cs="Arial"/>
          <w:i/>
          <w:sz w:val="20"/>
          <w:lang w:val="en-US"/>
        </w:rPr>
        <w:t>f</w:t>
      </w:r>
      <w:r w:rsidRPr="00275586">
        <w:rPr>
          <w:rFonts w:ascii="Arial" w:hAnsi="Arial" w:cs="Arial"/>
          <w:i/>
          <w:sz w:val="20"/>
        </w:rPr>
        <w:t>orced concrete structures - Minimum technical conditions for execution and acceptance</w:t>
      </w:r>
    </w:p>
    <w:p w:rsidR="00C50A89" w:rsidRPr="00275586" w:rsidP="00275586">
      <w:pPr>
        <w:spacing w:before="120"/>
        <w:rPr>
          <w:rFonts w:ascii="Arial" w:hAnsi="Arial" w:cs="Arial"/>
          <w:b/>
          <w:sz w:val="20"/>
          <w:lang w:val="en-US"/>
        </w:rPr>
      </w:pPr>
      <w:r w:rsidRPr="00275586" w:rsidR="00EA163F">
        <w:rPr>
          <w:rFonts w:ascii="Arial" w:hAnsi="Arial" w:cs="Arial"/>
          <w:b/>
          <w:sz w:val="20"/>
          <w:lang w:val="en-US"/>
        </w:rPr>
        <w:t>L</w:t>
      </w:r>
      <w:r w:rsidRPr="00275586" w:rsidR="000B29C3">
        <w:rPr>
          <w:rFonts w:ascii="Arial" w:hAnsi="Arial" w:cs="Arial"/>
          <w:b/>
          <w:sz w:val="20"/>
          <w:lang w:val="en-US"/>
        </w:rPr>
        <w:t>ời nói đầu</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 xml:space="preserve">TCVN 5724 </w:t>
      </w:r>
      <w:r w:rsidRPr="00275586">
        <w:rPr>
          <w:rFonts w:ascii="Arial" w:hAnsi="Arial" w:cs="Arial"/>
          <w:sz w:val="20"/>
        </w:rPr>
        <w:t>- 1993 t</w:t>
      </w:r>
      <w:r w:rsidRPr="00275586" w:rsidR="00EC55BF">
        <w:rPr>
          <w:rFonts w:ascii="Arial" w:hAnsi="Arial" w:cs="Arial"/>
          <w:sz w:val="20"/>
        </w:rPr>
        <w:t>ươ</w:t>
      </w:r>
      <w:r w:rsidRPr="00275586">
        <w:rPr>
          <w:rFonts w:ascii="Arial" w:hAnsi="Arial" w:cs="Arial"/>
          <w:sz w:val="20"/>
        </w:rPr>
        <w:t>ng ứng với TÀI LIỆU K</w:t>
      </w:r>
      <w:r w:rsidRPr="00275586" w:rsidR="00CB5C2C">
        <w:rPr>
          <w:rFonts w:ascii="Arial" w:hAnsi="Arial" w:cs="Arial"/>
          <w:sz w:val="20"/>
          <w:lang w:val="en-US"/>
        </w:rPr>
        <w:t>Ỹ</w:t>
      </w:r>
      <w:r w:rsidRPr="00275586">
        <w:rPr>
          <w:rFonts w:ascii="Arial" w:hAnsi="Arial" w:cs="Arial"/>
          <w:sz w:val="20"/>
        </w:rPr>
        <w:t xml:space="preserve"> THUẬT TH</w:t>
      </w:r>
      <w:r w:rsidRPr="00275586" w:rsidR="00CB5C2C">
        <w:rPr>
          <w:rFonts w:ascii="Arial" w:hAnsi="Arial" w:cs="Arial"/>
          <w:sz w:val="20"/>
          <w:lang w:val="en-US"/>
        </w:rPr>
        <w:t>Ố</w:t>
      </w:r>
      <w:r w:rsidRPr="00275586">
        <w:rPr>
          <w:rFonts w:ascii="Arial" w:hAnsi="Arial" w:cs="Arial"/>
          <w:sz w:val="20"/>
        </w:rPr>
        <w:t>N</w:t>
      </w:r>
      <w:r w:rsidRPr="00275586" w:rsidR="00CB5C2C">
        <w:rPr>
          <w:rFonts w:ascii="Arial" w:hAnsi="Arial" w:cs="Arial"/>
          <w:sz w:val="20"/>
          <w:lang w:val="en-US"/>
        </w:rPr>
        <w:t>G</w:t>
      </w:r>
      <w:r w:rsidRPr="00275586">
        <w:rPr>
          <w:rFonts w:ascii="Arial" w:hAnsi="Arial" w:cs="Arial"/>
          <w:sz w:val="20"/>
        </w:rPr>
        <w:t xml:space="preserve"> NHẤT số</w:t>
      </w:r>
      <w:r w:rsidRPr="00275586" w:rsidR="00CB5C2C">
        <w:rPr>
          <w:rFonts w:ascii="Arial" w:hAnsi="Arial" w:cs="Arial"/>
          <w:sz w:val="20"/>
          <w:lang w:val="en-US"/>
        </w:rPr>
        <w:t xml:space="preserve"> </w:t>
      </w:r>
      <w:r w:rsidRPr="00275586">
        <w:rPr>
          <w:rFonts w:ascii="Arial" w:hAnsi="Arial" w:cs="Arial"/>
          <w:sz w:val="20"/>
        </w:rPr>
        <w:t>21 của nước Cộ</w:t>
      </w:r>
      <w:r w:rsidRPr="00275586" w:rsidR="00302656">
        <w:rPr>
          <w:rFonts w:ascii="Arial" w:hAnsi="Arial" w:cs="Arial"/>
          <w:sz w:val="20"/>
        </w:rPr>
        <w:t>ng h</w:t>
      </w:r>
      <w:r w:rsidRPr="00275586" w:rsidR="00302656">
        <w:rPr>
          <w:rFonts w:ascii="Arial" w:hAnsi="Arial" w:cs="Arial"/>
          <w:sz w:val="20"/>
          <w:lang w:val="en-US"/>
        </w:rPr>
        <w:t>òa</w:t>
      </w:r>
      <w:r w:rsidRPr="00275586">
        <w:rPr>
          <w:rFonts w:ascii="Arial" w:hAnsi="Arial" w:cs="Arial"/>
          <w:sz w:val="20"/>
        </w:rPr>
        <w:t xml:space="preserve"> Pháp: </w:t>
      </w:r>
      <w:r w:rsidRPr="00275586" w:rsidR="00BE3AAC">
        <w:rPr>
          <w:rFonts w:ascii="Arial" w:hAnsi="Arial" w:cs="Arial"/>
          <w:sz w:val="20"/>
          <w:lang w:val="en-US"/>
        </w:rPr>
        <w:t>Thi</w:t>
      </w:r>
      <w:r w:rsidRPr="00275586">
        <w:rPr>
          <w:rFonts w:ascii="Arial" w:hAnsi="Arial" w:cs="Arial"/>
          <w:sz w:val="20"/>
        </w:rPr>
        <w:t xml:space="preserve"> c</w:t>
      </w:r>
      <w:r w:rsidRPr="00275586" w:rsidR="00CB5C2C">
        <w:rPr>
          <w:rFonts w:ascii="Arial" w:hAnsi="Arial" w:cs="Arial"/>
          <w:sz w:val="20"/>
          <w:lang w:val="en-US"/>
        </w:rPr>
        <w:t>ô</w:t>
      </w:r>
      <w:r w:rsidRPr="00275586">
        <w:rPr>
          <w:rFonts w:ascii="Arial" w:hAnsi="Arial" w:cs="Arial"/>
          <w:sz w:val="20"/>
        </w:rPr>
        <w:t xml:space="preserve">ng các công </w:t>
      </w:r>
      <w:r w:rsidRPr="00275586" w:rsidR="00EC55BF">
        <w:rPr>
          <w:rFonts w:ascii="Arial" w:hAnsi="Arial" w:cs="Arial"/>
          <w:sz w:val="20"/>
        </w:rPr>
        <w:t>trình</w:t>
      </w:r>
      <w:r w:rsidRPr="00275586">
        <w:rPr>
          <w:rFonts w:ascii="Arial" w:hAnsi="Arial" w:cs="Arial"/>
          <w:sz w:val="20"/>
        </w:rPr>
        <w:t xml:space="preserve"> </w:t>
      </w:r>
      <w:r w:rsidRPr="00275586" w:rsidR="00CB5C2C">
        <w:rPr>
          <w:rFonts w:ascii="Arial" w:hAnsi="Arial" w:cs="Arial"/>
          <w:sz w:val="20"/>
          <w:lang w:val="en-US"/>
        </w:rPr>
        <w:t xml:space="preserve">bê </w:t>
      </w:r>
      <w:r w:rsidRPr="00275586">
        <w:rPr>
          <w:rFonts w:ascii="Arial" w:hAnsi="Arial" w:cs="Arial"/>
          <w:sz w:val="20"/>
        </w:rPr>
        <w:t xml:space="preserve">tông - Tập các </w:t>
      </w:r>
      <w:r w:rsidRPr="00275586" w:rsidR="00CB5C2C">
        <w:rPr>
          <w:rFonts w:ascii="Arial" w:hAnsi="Arial" w:cs="Arial"/>
          <w:sz w:val="20"/>
          <w:lang w:val="en-US"/>
        </w:rPr>
        <w:t>điều</w:t>
      </w:r>
      <w:r w:rsidRPr="00275586">
        <w:rPr>
          <w:rFonts w:ascii="Arial" w:hAnsi="Arial" w:cs="Arial"/>
          <w:sz w:val="20"/>
        </w:rPr>
        <w:t xml:space="preserve"> kho</w:t>
      </w:r>
      <w:r w:rsidRPr="00275586" w:rsidR="00CB5C2C">
        <w:rPr>
          <w:rFonts w:ascii="Arial" w:hAnsi="Arial" w:cs="Arial"/>
          <w:sz w:val="20"/>
          <w:lang w:val="en-US"/>
        </w:rPr>
        <w:t>ả</w:t>
      </w:r>
      <w:r w:rsidRPr="00275586">
        <w:rPr>
          <w:rFonts w:ascii="Arial" w:hAnsi="Arial" w:cs="Arial"/>
          <w:sz w:val="20"/>
        </w:rPr>
        <w:t xml:space="preserve">n kỹ </w:t>
      </w:r>
      <w:r w:rsidRPr="00275586" w:rsidR="00CB5C2C">
        <w:rPr>
          <w:rFonts w:ascii="Arial" w:hAnsi="Arial" w:cs="Arial"/>
          <w:sz w:val="20"/>
          <w:lang w:val="en-US"/>
        </w:rPr>
        <w:t>t</w:t>
      </w:r>
      <w:r w:rsidRPr="00275586">
        <w:rPr>
          <w:rFonts w:ascii="Arial" w:hAnsi="Arial" w:cs="Arial"/>
          <w:sz w:val="20"/>
        </w:rPr>
        <w:t>huật - 9/1984.</w:t>
      </w:r>
    </w:p>
    <w:p w:rsidR="00C50A89" w:rsidRPr="00275586" w:rsidP="00275586">
      <w:pPr>
        <w:spacing w:before="120"/>
        <w:rPr>
          <w:rFonts w:ascii="Arial" w:hAnsi="Arial" w:cs="Arial"/>
          <w:sz w:val="20"/>
          <w:lang w:val="en-US"/>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TCVN 5724 - 1993: Kết cấu b</w:t>
      </w:r>
      <w:r w:rsidRPr="00275586" w:rsidR="007B2BDA">
        <w:rPr>
          <w:rFonts w:ascii="Arial" w:hAnsi="Arial" w:cs="Arial"/>
          <w:sz w:val="20"/>
          <w:lang w:val="en-US"/>
        </w:rPr>
        <w:t>ê</w:t>
      </w:r>
      <w:r w:rsidRPr="00275586">
        <w:rPr>
          <w:rFonts w:ascii="Arial" w:hAnsi="Arial" w:cs="Arial"/>
          <w:sz w:val="20"/>
        </w:rPr>
        <w:t xml:space="preserve"> t</w:t>
      </w:r>
      <w:r w:rsidRPr="00275586" w:rsidR="007B2BDA">
        <w:rPr>
          <w:rFonts w:ascii="Arial" w:hAnsi="Arial" w:cs="Arial"/>
          <w:sz w:val="20"/>
          <w:lang w:val="en-US"/>
        </w:rPr>
        <w:t>ô</w:t>
      </w:r>
      <w:r w:rsidRPr="00275586">
        <w:rPr>
          <w:rFonts w:ascii="Arial" w:hAnsi="Arial" w:cs="Arial"/>
          <w:sz w:val="20"/>
        </w:rPr>
        <w:t xml:space="preserve">ng và bê tông cốt thép </w:t>
      </w:r>
      <w:r w:rsidRPr="00275586" w:rsidR="007B2BDA">
        <w:rPr>
          <w:rFonts w:ascii="Arial" w:hAnsi="Arial" w:cs="Arial"/>
          <w:sz w:val="20"/>
          <w:lang w:val="en-US"/>
        </w:rPr>
        <w:t>-</w:t>
      </w:r>
      <w:r w:rsidRPr="00275586">
        <w:rPr>
          <w:rFonts w:ascii="Arial" w:hAnsi="Arial" w:cs="Arial"/>
          <w:sz w:val="20"/>
        </w:rPr>
        <w:t xml:space="preserve"> Đi</w:t>
      </w:r>
      <w:r w:rsidRPr="00275586" w:rsidR="007B2BDA">
        <w:rPr>
          <w:rFonts w:ascii="Arial" w:hAnsi="Arial" w:cs="Arial"/>
          <w:sz w:val="20"/>
          <w:lang w:val="en-US"/>
        </w:rPr>
        <w:t>ề</w:t>
      </w:r>
      <w:r w:rsidRPr="00275586">
        <w:rPr>
          <w:rFonts w:ascii="Arial" w:hAnsi="Arial" w:cs="Arial"/>
          <w:sz w:val="20"/>
        </w:rPr>
        <w:t>u kiện kỹ thuậ</w:t>
      </w:r>
      <w:r w:rsidRPr="00275586" w:rsidR="007B2BDA">
        <w:rPr>
          <w:rFonts w:ascii="Arial" w:hAnsi="Arial" w:cs="Arial"/>
          <w:sz w:val="20"/>
          <w:lang w:val="en-US"/>
        </w:rPr>
        <w:t>t</w:t>
      </w:r>
      <w:r w:rsidRPr="00275586">
        <w:rPr>
          <w:rFonts w:ascii="Arial" w:hAnsi="Arial" w:cs="Arial"/>
          <w:sz w:val="20"/>
        </w:rPr>
        <w:t xml:space="preserve"> tối </w:t>
      </w:r>
      <w:r w:rsidRPr="00275586" w:rsidR="00BE3AAC">
        <w:rPr>
          <w:rFonts w:ascii="Arial" w:hAnsi="Arial" w:cs="Arial"/>
          <w:sz w:val="20"/>
          <w:lang w:val="en-US"/>
        </w:rPr>
        <w:t>thi</w:t>
      </w:r>
      <w:r w:rsidRPr="00275586" w:rsidR="007B2BDA">
        <w:rPr>
          <w:rFonts w:ascii="Arial" w:hAnsi="Arial" w:cs="Arial"/>
          <w:sz w:val="20"/>
          <w:lang w:val="en-US"/>
        </w:rPr>
        <w:t>ểu</w:t>
      </w:r>
      <w:r w:rsidRPr="00275586">
        <w:rPr>
          <w:rFonts w:ascii="Arial" w:hAnsi="Arial" w:cs="Arial"/>
          <w:sz w:val="20"/>
        </w:rPr>
        <w:t xml:space="preserve"> đ</w:t>
      </w:r>
      <w:r w:rsidRPr="00275586" w:rsidR="007B2BDA">
        <w:rPr>
          <w:rFonts w:ascii="Arial" w:hAnsi="Arial" w:cs="Arial"/>
          <w:sz w:val="20"/>
          <w:lang w:val="en-US"/>
        </w:rPr>
        <w:t>ể</w:t>
      </w:r>
      <w:r w:rsidRPr="00275586">
        <w:rPr>
          <w:rFonts w:ascii="Arial" w:hAnsi="Arial" w:cs="Arial"/>
          <w:sz w:val="20"/>
        </w:rPr>
        <w:t xml:space="preserve"> </w:t>
      </w:r>
      <w:r w:rsidRPr="00275586" w:rsidR="00BE3AAC">
        <w:rPr>
          <w:rFonts w:ascii="Arial" w:hAnsi="Arial" w:cs="Arial"/>
          <w:sz w:val="20"/>
        </w:rPr>
        <w:t>thi</w:t>
      </w:r>
      <w:r w:rsidRPr="00275586" w:rsidR="007B2BDA">
        <w:rPr>
          <w:rFonts w:ascii="Arial" w:hAnsi="Arial" w:cs="Arial"/>
          <w:sz w:val="20"/>
        </w:rPr>
        <w:t xml:space="preserve"> c</w:t>
      </w:r>
      <w:r w:rsidRPr="00275586" w:rsidR="007B2BDA">
        <w:rPr>
          <w:rFonts w:ascii="Arial" w:hAnsi="Arial" w:cs="Arial"/>
          <w:sz w:val="20"/>
          <w:lang w:val="en-US"/>
        </w:rPr>
        <w:t>ô</w:t>
      </w:r>
      <w:r w:rsidRPr="00275586">
        <w:rPr>
          <w:rFonts w:ascii="Arial" w:hAnsi="Arial" w:cs="Arial"/>
          <w:sz w:val="20"/>
        </w:rPr>
        <w:t xml:space="preserve">ng và </w:t>
      </w:r>
      <w:r w:rsidRPr="00275586" w:rsidR="00BE3AAC">
        <w:rPr>
          <w:rFonts w:ascii="Arial" w:hAnsi="Arial" w:cs="Arial"/>
          <w:sz w:val="20"/>
        </w:rPr>
        <w:t>ng</w:t>
      </w:r>
      <w:r w:rsidRPr="00275586" w:rsidR="00BE3AAC">
        <w:rPr>
          <w:rFonts w:ascii="Arial" w:hAnsi="Arial" w:cs="Arial"/>
          <w:sz w:val="20"/>
        </w:rPr>
        <w:t>hi</w:t>
      </w:r>
      <w:r w:rsidRPr="00275586">
        <w:rPr>
          <w:rFonts w:ascii="Arial" w:hAnsi="Arial" w:cs="Arial"/>
          <w:sz w:val="20"/>
        </w:rPr>
        <w:t xml:space="preserve">ệm thu </w:t>
      </w:r>
      <w:r w:rsidRPr="00275586" w:rsidR="007B2BDA">
        <w:rPr>
          <w:rFonts w:ascii="Arial" w:hAnsi="Arial" w:cs="Arial"/>
          <w:sz w:val="20"/>
          <w:lang w:val="en-US"/>
        </w:rPr>
        <w:t>d</w:t>
      </w:r>
      <w:r w:rsidRPr="00275586">
        <w:rPr>
          <w:rFonts w:ascii="Arial" w:hAnsi="Arial" w:cs="Arial"/>
          <w:sz w:val="20"/>
        </w:rPr>
        <w:t>o Vi</w:t>
      </w:r>
      <w:r w:rsidRPr="00275586" w:rsidR="007B2BDA">
        <w:rPr>
          <w:rFonts w:ascii="Arial" w:hAnsi="Arial" w:cs="Arial"/>
          <w:sz w:val="20"/>
          <w:lang w:val="en-US"/>
        </w:rPr>
        <w:t>ệ</w:t>
      </w:r>
      <w:r w:rsidRPr="00275586">
        <w:rPr>
          <w:rFonts w:ascii="Arial" w:hAnsi="Arial" w:cs="Arial"/>
          <w:sz w:val="20"/>
        </w:rPr>
        <w:t xml:space="preserve">n Xây dựng công </w:t>
      </w:r>
      <w:r w:rsidRPr="00275586" w:rsidR="00BE3AAC">
        <w:rPr>
          <w:rFonts w:ascii="Arial" w:hAnsi="Arial" w:cs="Arial"/>
          <w:sz w:val="20"/>
        </w:rPr>
        <w:t>nghi</w:t>
      </w:r>
      <w:r w:rsidRPr="00275586">
        <w:rPr>
          <w:rFonts w:ascii="Arial" w:hAnsi="Arial" w:cs="Arial"/>
          <w:sz w:val="20"/>
        </w:rPr>
        <w:t>ệp và c</w:t>
      </w:r>
      <w:r w:rsidRPr="00275586" w:rsidR="007B2BDA">
        <w:rPr>
          <w:rFonts w:ascii="Arial" w:hAnsi="Arial" w:cs="Arial"/>
          <w:sz w:val="20"/>
          <w:lang w:val="en-US"/>
        </w:rPr>
        <w:t>ô</w:t>
      </w:r>
      <w:r w:rsidRPr="00275586">
        <w:rPr>
          <w:rFonts w:ascii="Arial" w:hAnsi="Arial" w:cs="Arial"/>
          <w:sz w:val="20"/>
        </w:rPr>
        <w:t xml:space="preserve">ng trình </w:t>
      </w:r>
      <w:r w:rsidRPr="00275586" w:rsidR="007B2BDA">
        <w:rPr>
          <w:rFonts w:ascii="Arial" w:hAnsi="Arial" w:cs="Arial"/>
          <w:sz w:val="20"/>
          <w:lang w:val="en-US"/>
        </w:rPr>
        <w:t>đô</w:t>
      </w:r>
      <w:r w:rsidRPr="00275586">
        <w:rPr>
          <w:rFonts w:ascii="Arial" w:hAnsi="Arial" w:cs="Arial"/>
          <w:sz w:val="20"/>
        </w:rPr>
        <w:t xml:space="preserve"> </w:t>
      </w:r>
      <w:r w:rsidRPr="00275586" w:rsidR="007B2BDA">
        <w:rPr>
          <w:rFonts w:ascii="Arial" w:hAnsi="Arial" w:cs="Arial"/>
          <w:sz w:val="20"/>
          <w:lang w:val="en-US"/>
        </w:rPr>
        <w:t>t</w:t>
      </w:r>
      <w:r w:rsidRPr="00275586">
        <w:rPr>
          <w:rFonts w:ascii="Arial" w:hAnsi="Arial" w:cs="Arial"/>
          <w:sz w:val="20"/>
        </w:rPr>
        <w:t>hị - Bộ X</w:t>
      </w:r>
      <w:r w:rsidRPr="00275586" w:rsidR="007B2BDA">
        <w:rPr>
          <w:rFonts w:ascii="Arial" w:hAnsi="Arial" w:cs="Arial"/>
          <w:sz w:val="20"/>
          <w:lang w:val="en-US"/>
        </w:rPr>
        <w:t>â</w:t>
      </w:r>
      <w:r w:rsidRPr="00275586">
        <w:rPr>
          <w:rFonts w:ascii="Arial" w:hAnsi="Arial" w:cs="Arial"/>
          <w:sz w:val="20"/>
        </w:rPr>
        <w:t xml:space="preserve">y dựng </w:t>
      </w:r>
      <w:r w:rsidRPr="00275586" w:rsidR="00BE3AAC">
        <w:rPr>
          <w:rFonts w:ascii="Arial" w:hAnsi="Arial" w:cs="Arial"/>
          <w:sz w:val="20"/>
        </w:rPr>
        <w:t>biên</w:t>
      </w:r>
      <w:r w:rsidRPr="00275586">
        <w:rPr>
          <w:rFonts w:ascii="Arial" w:hAnsi="Arial" w:cs="Arial"/>
          <w:sz w:val="20"/>
        </w:rPr>
        <w:t xml:space="preserve"> soạn, Vụ Khoa học kỹ thuậ</w:t>
      </w:r>
      <w:r w:rsidRPr="00275586" w:rsidR="007B2BDA">
        <w:rPr>
          <w:rFonts w:ascii="Arial" w:hAnsi="Arial" w:cs="Arial"/>
          <w:sz w:val="20"/>
          <w:lang w:val="en-US"/>
        </w:rPr>
        <w:t>t</w:t>
      </w:r>
      <w:r w:rsidRPr="00275586">
        <w:rPr>
          <w:rFonts w:ascii="Arial" w:hAnsi="Arial" w:cs="Arial"/>
          <w:sz w:val="20"/>
        </w:rPr>
        <w:t xml:space="preserve"> -</w:t>
      </w:r>
      <w:r w:rsidRPr="00275586" w:rsidR="007B2BDA">
        <w:rPr>
          <w:rFonts w:ascii="Arial" w:hAnsi="Arial" w:cs="Arial"/>
          <w:sz w:val="20"/>
          <w:lang w:val="en-US"/>
        </w:rPr>
        <w:t xml:space="preserve"> Bộ</w:t>
      </w:r>
      <w:r w:rsidRPr="00275586" w:rsidR="007B2BDA">
        <w:rPr>
          <w:rFonts w:ascii="Arial" w:hAnsi="Arial" w:cs="Arial"/>
          <w:sz w:val="20"/>
        </w:rPr>
        <w:t xml:space="preserve"> X</w:t>
      </w:r>
      <w:r w:rsidRPr="00275586" w:rsidR="007B2BDA">
        <w:rPr>
          <w:rFonts w:ascii="Arial" w:hAnsi="Arial" w:cs="Arial"/>
          <w:sz w:val="20"/>
          <w:lang w:val="en-US"/>
        </w:rPr>
        <w:t>â</w:t>
      </w:r>
      <w:r w:rsidRPr="00275586">
        <w:rPr>
          <w:rFonts w:ascii="Arial" w:hAnsi="Arial" w:cs="Arial"/>
          <w:sz w:val="20"/>
        </w:rPr>
        <w:t xml:space="preserve">y dựng trình duyệt, </w:t>
      </w:r>
      <w:r w:rsidRPr="00275586" w:rsidR="007B2BDA">
        <w:rPr>
          <w:rFonts w:ascii="Arial" w:hAnsi="Arial" w:cs="Arial"/>
          <w:sz w:val="20"/>
          <w:lang w:val="en-US"/>
        </w:rPr>
        <w:t>B</w:t>
      </w:r>
      <w:r w:rsidRPr="00275586">
        <w:rPr>
          <w:rFonts w:ascii="Arial" w:hAnsi="Arial" w:cs="Arial"/>
          <w:sz w:val="20"/>
        </w:rPr>
        <w:t>ộ tr</w:t>
      </w:r>
      <w:r w:rsidRPr="00275586" w:rsidR="007B2BDA">
        <w:rPr>
          <w:rFonts w:ascii="Arial" w:hAnsi="Arial" w:cs="Arial"/>
          <w:sz w:val="20"/>
          <w:lang w:val="en-US"/>
        </w:rPr>
        <w:t>ưở</w:t>
      </w:r>
      <w:r w:rsidRPr="00275586">
        <w:rPr>
          <w:rFonts w:ascii="Arial" w:hAnsi="Arial" w:cs="Arial"/>
          <w:sz w:val="20"/>
        </w:rPr>
        <w:t>ng Bộ Xây dựng ký duyệ</w:t>
      </w:r>
      <w:r w:rsidRPr="00275586" w:rsidR="007B2BDA">
        <w:rPr>
          <w:rFonts w:ascii="Arial" w:hAnsi="Arial" w:cs="Arial"/>
          <w:sz w:val="20"/>
        </w:rPr>
        <w:t xml:space="preserve">t </w:t>
      </w:r>
      <w:r w:rsidRPr="00275586" w:rsidR="007B2BDA">
        <w:rPr>
          <w:rFonts w:ascii="Arial" w:hAnsi="Arial" w:cs="Arial"/>
          <w:sz w:val="20"/>
          <w:lang w:val="en-US"/>
        </w:rPr>
        <w:t>b</w:t>
      </w:r>
      <w:r w:rsidRPr="00275586">
        <w:rPr>
          <w:rFonts w:ascii="Arial" w:hAnsi="Arial" w:cs="Arial"/>
          <w:sz w:val="20"/>
        </w:rPr>
        <w:t xml:space="preserve">an hành theo </w:t>
      </w:r>
      <w:r w:rsidRPr="00275586" w:rsidR="000B29C3">
        <w:rPr>
          <w:rFonts w:ascii="Arial" w:hAnsi="Arial" w:cs="Arial"/>
          <w:sz w:val="20"/>
        </w:rPr>
        <w:t xml:space="preserve">Quyết </w:t>
      </w:r>
      <w:r w:rsidRPr="00275586">
        <w:rPr>
          <w:rFonts w:ascii="Arial" w:hAnsi="Arial" w:cs="Arial"/>
          <w:sz w:val="20"/>
        </w:rPr>
        <w:t>định s</w:t>
      </w:r>
      <w:r w:rsidRPr="00275586" w:rsidR="007B2BDA">
        <w:rPr>
          <w:rFonts w:ascii="Arial" w:hAnsi="Arial" w:cs="Arial"/>
          <w:sz w:val="20"/>
          <w:lang w:val="en-US"/>
        </w:rPr>
        <w:t>ố</w:t>
      </w:r>
      <w:r w:rsidRPr="00275586">
        <w:rPr>
          <w:rFonts w:ascii="Arial" w:hAnsi="Arial" w:cs="Arial"/>
          <w:sz w:val="20"/>
        </w:rPr>
        <w:t xml:space="preserve"> 194 BXD/KHKT ngày 23/7/1993.</w:t>
      </w:r>
    </w:p>
    <w:p w:rsidR="000B29C3" w:rsidRPr="00275586" w:rsidP="00275586">
      <w:pPr>
        <w:spacing w:before="120"/>
        <w:rPr>
          <w:rFonts w:ascii="Arial" w:hAnsi="Arial" w:cs="Arial"/>
          <w:sz w:val="20"/>
          <w:lang w:val="en-US"/>
        </w:rPr>
      </w:pPr>
    </w:p>
    <w:tbl>
      <w:tblPr>
        <w:tblStyle w:val="TableNormal"/>
        <w:tblW w:w="0" w:type="dxa"/>
        <w:tblCellMar>
          <w:left w:w="0" w:type="dxa"/>
          <w:right w:w="0" w:type="dxa"/>
        </w:tblCellMar>
        <w:tblLook w:val="01E0"/>
      </w:tblPr>
      <w:tblGrid>
        <w:gridCol w:w="2897"/>
        <w:gridCol w:w="700"/>
        <w:gridCol w:w="5474"/>
      </w:tblGrid>
      <w:tr w:rsidTr="000055F0">
        <w:tblPrEx>
          <w:tblW w:w="0" w:type="dxa"/>
          <w:tblCellMar>
            <w:left w:w="0" w:type="dxa"/>
            <w:right w:w="0" w:type="dxa"/>
          </w:tblCellMar>
          <w:tblLook w:val="01E0"/>
        </w:tblPrEx>
        <w:tc>
          <w:tcPr>
            <w:tcW w:w="3079" w:type="dxa"/>
            <w:vMerge w:val="restart"/>
          </w:tcPr>
          <w:p w:rsidR="003E6A14" w:rsidRPr="000055F0" w:rsidP="000055F0">
            <w:pPr>
              <w:spacing w:before="120"/>
              <w:rPr>
                <w:rFonts w:ascii="Arial" w:hAnsi="Arial" w:cs="Arial"/>
                <w:sz w:val="20"/>
                <w:lang w:val="en-US"/>
              </w:rPr>
            </w:pPr>
            <w:r w:rsidRPr="000055F0">
              <w:rPr>
                <w:rFonts w:ascii="Arial" w:hAnsi="Arial" w:cs="Arial"/>
                <w:sz w:val="20"/>
              </w:rPr>
              <w:t>Chương I</w:t>
            </w:r>
          </w:p>
          <w:p w:rsidR="003E6A14" w:rsidRPr="000055F0" w:rsidP="000055F0">
            <w:pPr>
              <w:spacing w:before="120"/>
              <w:rPr>
                <w:rFonts w:ascii="Arial" w:hAnsi="Arial" w:cs="Arial"/>
                <w:sz w:val="20"/>
              </w:rPr>
            </w:pPr>
            <w:r w:rsidRPr="000055F0">
              <w:rPr>
                <w:rFonts w:ascii="Arial" w:hAnsi="Arial" w:cs="Arial"/>
                <w:sz w:val="20"/>
              </w:rPr>
              <w:t xml:space="preserve">MỞ </w:t>
            </w:r>
            <w:r w:rsidRPr="000055F0">
              <w:rPr>
                <w:rFonts w:ascii="Arial" w:hAnsi="Arial" w:cs="Arial"/>
                <w:sz w:val="20"/>
                <w:lang w:val="en-US"/>
              </w:rPr>
              <w:t>ĐẦU</w:t>
            </w: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1.1</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Đối tượng</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1.2</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Phạm vi áp dụng</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rPr>
            </w:pPr>
          </w:p>
        </w:tc>
        <w:tc>
          <w:tcPr>
            <w:tcW w:w="737" w:type="dxa"/>
          </w:tcPr>
          <w:p w:rsidR="003E6A14" w:rsidRPr="000055F0" w:rsidP="000055F0">
            <w:pPr>
              <w:spacing w:before="120"/>
              <w:jc w:val="center"/>
              <w:rPr>
                <w:rFonts w:ascii="Arial" w:hAnsi="Arial" w:cs="Arial"/>
                <w:sz w:val="20"/>
                <w:lang w:val="en-US"/>
              </w:rPr>
            </w:pP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1.21 Các công trình thông dụng</w:t>
            </w:r>
          </w:p>
          <w:p w:rsidR="003E6A14" w:rsidRPr="000055F0" w:rsidP="000055F0">
            <w:pPr>
              <w:spacing w:before="120"/>
              <w:rPr>
                <w:rFonts w:ascii="Arial" w:hAnsi="Arial" w:cs="Arial"/>
                <w:sz w:val="20"/>
                <w:lang w:val="en-US"/>
              </w:rPr>
            </w:pPr>
            <w:r w:rsidRPr="000055F0">
              <w:rPr>
                <w:rFonts w:ascii="Arial" w:hAnsi="Arial" w:cs="Arial"/>
                <w:sz w:val="20"/>
                <w:lang w:val="en-US"/>
              </w:rPr>
              <w:t>1.22 Các công trình công nghiệp</w:t>
            </w:r>
          </w:p>
          <w:p w:rsidR="003E6A14" w:rsidRPr="000055F0" w:rsidP="000055F0">
            <w:pPr>
              <w:spacing w:before="120"/>
              <w:rPr>
                <w:rFonts w:ascii="Arial" w:hAnsi="Arial" w:cs="Arial"/>
                <w:sz w:val="20"/>
                <w:lang w:val="en-US"/>
              </w:rPr>
            </w:pPr>
            <w:r w:rsidRPr="000055F0">
              <w:rPr>
                <w:rFonts w:ascii="Arial" w:hAnsi="Arial" w:cs="Arial"/>
                <w:sz w:val="20"/>
                <w:lang w:val="en-US"/>
              </w:rPr>
              <w:t>1.23 Các công trình chuyên dùng</w:t>
            </w:r>
          </w:p>
        </w:tc>
      </w:tr>
      <w:tr w:rsidTr="000055F0">
        <w:tblPrEx>
          <w:tblW w:w="0" w:type="dxa"/>
          <w:tblCellMar>
            <w:left w:w="0" w:type="dxa"/>
            <w:right w:w="0" w:type="dxa"/>
          </w:tblCellMar>
          <w:tblLook w:val="01E0"/>
        </w:tblPrEx>
        <w:tc>
          <w:tcPr>
            <w:tcW w:w="3079" w:type="dxa"/>
          </w:tcPr>
          <w:p w:rsidR="003E6A14" w:rsidRPr="000055F0" w:rsidP="000055F0">
            <w:pPr>
              <w:spacing w:before="120"/>
              <w:rPr>
                <w:rFonts w:ascii="Arial" w:hAnsi="Arial" w:cs="Arial"/>
                <w:sz w:val="20"/>
                <w:lang w:val="en-US"/>
              </w:rPr>
            </w:pPr>
            <w:r w:rsidRPr="000055F0">
              <w:rPr>
                <w:rFonts w:ascii="Arial" w:hAnsi="Arial" w:cs="Arial"/>
                <w:sz w:val="20"/>
                <w:lang w:val="en-US"/>
              </w:rPr>
              <w:t>Chương II</w:t>
            </w:r>
          </w:p>
          <w:p w:rsidR="003E6A14" w:rsidRPr="000055F0" w:rsidP="000055F0">
            <w:pPr>
              <w:spacing w:before="120"/>
              <w:rPr>
                <w:rFonts w:ascii="Arial" w:hAnsi="Arial" w:cs="Arial"/>
                <w:sz w:val="20"/>
                <w:lang w:val="en-US"/>
              </w:rPr>
            </w:pPr>
            <w:r w:rsidRPr="000055F0">
              <w:rPr>
                <w:rFonts w:ascii="Arial" w:hAnsi="Arial" w:cs="Arial"/>
                <w:sz w:val="20"/>
                <w:lang w:val="en-US"/>
              </w:rPr>
              <w:t>QUY ĐỊNH CHUNG VỀ VẬT LIỆU SẢN XUẤT BÊ TÔNG</w:t>
            </w: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2.1</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2.2</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2.3</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2.4</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2.5</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2.6</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2.7</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2.8</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Xi măng</w:t>
            </w:r>
          </w:p>
          <w:p w:rsidR="003E6A14" w:rsidRPr="000055F0" w:rsidP="000055F0">
            <w:pPr>
              <w:spacing w:before="120"/>
              <w:rPr>
                <w:rFonts w:ascii="Arial" w:hAnsi="Arial" w:cs="Arial"/>
                <w:sz w:val="20"/>
                <w:lang w:val="en-US"/>
              </w:rPr>
            </w:pPr>
            <w:r w:rsidRPr="000055F0">
              <w:rPr>
                <w:rFonts w:ascii="Arial" w:hAnsi="Arial" w:cs="Arial"/>
                <w:sz w:val="20"/>
                <w:lang w:val="en-US"/>
              </w:rPr>
              <w:t>Cốt liệu</w:t>
            </w:r>
          </w:p>
          <w:p w:rsidR="003E6A14" w:rsidRPr="000055F0" w:rsidP="000055F0">
            <w:pPr>
              <w:spacing w:before="120"/>
              <w:rPr>
                <w:rFonts w:ascii="Arial" w:hAnsi="Arial" w:cs="Arial"/>
                <w:sz w:val="20"/>
                <w:lang w:val="en-US"/>
              </w:rPr>
            </w:pPr>
            <w:r w:rsidRPr="000055F0">
              <w:rPr>
                <w:rFonts w:ascii="Arial" w:hAnsi="Arial" w:cs="Arial"/>
                <w:sz w:val="20"/>
                <w:lang w:val="en-US"/>
              </w:rPr>
              <w:t>Cốt thép</w:t>
            </w:r>
          </w:p>
          <w:p w:rsidR="003E6A14" w:rsidRPr="000055F0" w:rsidP="000055F0">
            <w:pPr>
              <w:spacing w:before="120"/>
              <w:rPr>
                <w:rFonts w:ascii="Arial" w:hAnsi="Arial" w:cs="Arial"/>
                <w:sz w:val="20"/>
                <w:lang w:val="en-US"/>
              </w:rPr>
            </w:pPr>
            <w:r w:rsidRPr="000055F0">
              <w:rPr>
                <w:rFonts w:ascii="Arial" w:hAnsi="Arial" w:cs="Arial"/>
                <w:sz w:val="20"/>
                <w:lang w:val="en-US"/>
              </w:rPr>
              <w:t>Chất phụ gia</w:t>
            </w:r>
          </w:p>
          <w:p w:rsidR="003E6A14" w:rsidRPr="000055F0" w:rsidP="000055F0">
            <w:pPr>
              <w:spacing w:before="120"/>
              <w:rPr>
                <w:rFonts w:ascii="Arial" w:hAnsi="Arial" w:cs="Arial"/>
                <w:sz w:val="20"/>
                <w:lang w:val="en-US"/>
              </w:rPr>
            </w:pPr>
            <w:r w:rsidRPr="000055F0">
              <w:rPr>
                <w:rFonts w:ascii="Arial" w:hAnsi="Arial" w:cs="Arial"/>
                <w:sz w:val="20"/>
                <w:lang w:val="en-US"/>
              </w:rPr>
              <w:t>Vật liệu độn</w:t>
            </w:r>
          </w:p>
          <w:p w:rsidR="003E6A14" w:rsidRPr="000055F0" w:rsidP="000055F0">
            <w:pPr>
              <w:spacing w:before="120"/>
              <w:rPr>
                <w:rFonts w:ascii="Arial" w:hAnsi="Arial" w:cs="Arial"/>
                <w:sz w:val="20"/>
                <w:lang w:val="en-US"/>
              </w:rPr>
            </w:pPr>
            <w:r w:rsidRPr="000055F0">
              <w:rPr>
                <w:rFonts w:ascii="Arial" w:hAnsi="Arial" w:cs="Arial"/>
                <w:sz w:val="20"/>
                <w:lang w:val="en-US"/>
              </w:rPr>
              <w:t>Nước</w:t>
            </w:r>
          </w:p>
          <w:p w:rsidR="003E6A14" w:rsidRPr="000055F0" w:rsidP="000055F0">
            <w:pPr>
              <w:spacing w:before="120"/>
              <w:rPr>
                <w:rFonts w:ascii="Arial" w:hAnsi="Arial" w:cs="Arial"/>
                <w:sz w:val="20"/>
                <w:lang w:val="en-US"/>
              </w:rPr>
            </w:pPr>
            <w:r w:rsidRPr="000055F0">
              <w:rPr>
                <w:rFonts w:ascii="Arial" w:hAnsi="Arial" w:cs="Arial"/>
                <w:sz w:val="20"/>
                <w:lang w:val="en-US"/>
              </w:rPr>
              <w:t>Bê tông thương phẩm</w:t>
            </w:r>
          </w:p>
          <w:p w:rsidR="003E6A14" w:rsidRPr="000055F0" w:rsidP="000055F0">
            <w:pPr>
              <w:spacing w:before="120"/>
              <w:rPr>
                <w:rFonts w:ascii="Arial" w:hAnsi="Arial" w:cs="Arial"/>
                <w:sz w:val="20"/>
                <w:lang w:val="en-US"/>
              </w:rPr>
            </w:pPr>
            <w:r w:rsidRPr="000055F0">
              <w:rPr>
                <w:rFonts w:ascii="Arial" w:hAnsi="Arial" w:cs="Arial"/>
                <w:sz w:val="20"/>
                <w:lang w:val="en-US"/>
              </w:rPr>
              <w:t>Cấu kiện đúc sẵn bằng bê tông cốt thép</w:t>
            </w:r>
          </w:p>
        </w:tc>
      </w:tr>
      <w:tr w:rsidTr="000055F0">
        <w:tblPrEx>
          <w:tblW w:w="0" w:type="dxa"/>
          <w:tblCellMar>
            <w:left w:w="0" w:type="dxa"/>
            <w:right w:w="0" w:type="dxa"/>
          </w:tblCellMar>
          <w:tblLook w:val="01E0"/>
        </w:tblPrEx>
        <w:tc>
          <w:tcPr>
            <w:tcW w:w="3079" w:type="dxa"/>
            <w:vMerge w:val="restart"/>
          </w:tcPr>
          <w:p w:rsidR="003E6A14" w:rsidRPr="000055F0" w:rsidP="000055F0">
            <w:pPr>
              <w:spacing w:before="120"/>
              <w:rPr>
                <w:rFonts w:ascii="Arial" w:hAnsi="Arial" w:cs="Arial"/>
                <w:sz w:val="20"/>
                <w:lang w:val="en-US"/>
              </w:rPr>
            </w:pPr>
            <w:r w:rsidRPr="000055F0">
              <w:rPr>
                <w:rFonts w:ascii="Arial" w:hAnsi="Arial" w:cs="Arial"/>
                <w:sz w:val="20"/>
                <w:lang w:val="en-US"/>
              </w:rPr>
              <w:t>Chương III</w:t>
            </w:r>
          </w:p>
          <w:p w:rsidR="003E6A14" w:rsidRPr="000055F0" w:rsidP="000055F0">
            <w:pPr>
              <w:spacing w:before="120"/>
              <w:rPr>
                <w:rFonts w:ascii="Arial" w:hAnsi="Arial" w:cs="Arial"/>
                <w:sz w:val="20"/>
                <w:lang w:val="en-US"/>
              </w:rPr>
            </w:pPr>
            <w:r w:rsidRPr="000055F0">
              <w:rPr>
                <w:rFonts w:ascii="Arial" w:hAnsi="Arial" w:cs="Arial"/>
                <w:sz w:val="20"/>
                <w:lang w:val="en-US"/>
              </w:rPr>
              <w:t>QUY ĐỊNH CHUNG VỀ THI CÔNG KẾT CẤU BÊ TÔNG CỐT THÉP</w:t>
            </w: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3.1</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3.2</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Ván khuôn hệ thống dàn giáo</w:t>
            </w:r>
          </w:p>
          <w:p w:rsidR="003E6A14" w:rsidRPr="000055F0" w:rsidP="000055F0">
            <w:pPr>
              <w:spacing w:before="120"/>
              <w:rPr>
                <w:rFonts w:ascii="Arial" w:hAnsi="Arial" w:cs="Arial"/>
                <w:sz w:val="20"/>
                <w:lang w:val="en-US"/>
              </w:rPr>
            </w:pPr>
            <w:r w:rsidRPr="000055F0">
              <w:rPr>
                <w:rFonts w:ascii="Arial" w:hAnsi="Arial" w:cs="Arial"/>
                <w:sz w:val="20"/>
                <w:lang w:val="en-US"/>
              </w:rPr>
              <w:t>Cốt thép</w:t>
            </w:r>
          </w:p>
          <w:p w:rsidR="003E6A14" w:rsidRPr="000055F0" w:rsidP="000055F0">
            <w:pPr>
              <w:spacing w:before="120"/>
              <w:rPr>
                <w:rFonts w:ascii="Arial" w:hAnsi="Arial" w:cs="Arial"/>
                <w:sz w:val="20"/>
                <w:lang w:val="en-US"/>
              </w:rPr>
            </w:pPr>
            <w:r w:rsidRPr="000055F0">
              <w:rPr>
                <w:rFonts w:ascii="Arial" w:hAnsi="Arial" w:cs="Arial"/>
                <w:sz w:val="20"/>
                <w:lang w:val="en-US"/>
              </w:rPr>
              <w:t>3.21 Gia công cốt thép</w:t>
            </w:r>
          </w:p>
          <w:p w:rsidR="003E6A14" w:rsidRPr="000055F0" w:rsidP="000055F0">
            <w:pPr>
              <w:spacing w:before="120"/>
              <w:rPr>
                <w:rFonts w:ascii="Arial" w:hAnsi="Arial" w:cs="Arial"/>
                <w:sz w:val="20"/>
                <w:lang w:val="en-US"/>
              </w:rPr>
            </w:pPr>
            <w:r w:rsidRPr="000055F0">
              <w:rPr>
                <w:rFonts w:ascii="Arial" w:hAnsi="Arial" w:cs="Arial"/>
                <w:sz w:val="20"/>
                <w:lang w:val="en-US"/>
              </w:rPr>
              <w:t>3.22 Đặt và neo cốt thép</w:t>
            </w:r>
          </w:p>
          <w:p w:rsidR="003E6A14" w:rsidRPr="000055F0" w:rsidP="000055F0">
            <w:pPr>
              <w:spacing w:before="120"/>
              <w:rPr>
                <w:rFonts w:ascii="Arial" w:hAnsi="Arial" w:cs="Arial"/>
                <w:sz w:val="20"/>
                <w:lang w:val="en-US"/>
              </w:rPr>
            </w:pPr>
            <w:r w:rsidRPr="000055F0">
              <w:rPr>
                <w:rFonts w:ascii="Arial" w:hAnsi="Arial" w:cs="Arial"/>
                <w:sz w:val="20"/>
                <w:lang w:val="en-US"/>
              </w:rPr>
              <w:t>3.23 Hàn cốt thép</w:t>
            </w:r>
          </w:p>
          <w:p w:rsidR="003E6A14" w:rsidRPr="000055F0" w:rsidP="000055F0">
            <w:pPr>
              <w:spacing w:before="120"/>
              <w:rPr>
                <w:rFonts w:ascii="Arial" w:hAnsi="Arial" w:cs="Arial"/>
                <w:sz w:val="20"/>
                <w:lang w:val="en-US"/>
              </w:rPr>
            </w:pPr>
            <w:r w:rsidRPr="000055F0">
              <w:rPr>
                <w:rFonts w:ascii="Arial" w:hAnsi="Arial" w:cs="Arial"/>
                <w:sz w:val="20"/>
                <w:lang w:val="en-US"/>
              </w:rPr>
              <w:t>3.24 Cốt thép chờ</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3.3</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Bê tông</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3.31 Chế tạo bê tông</w:t>
            </w:r>
          </w:p>
          <w:p w:rsidR="003E6A14" w:rsidRPr="000055F0" w:rsidP="000055F0">
            <w:pPr>
              <w:spacing w:before="120"/>
              <w:rPr>
                <w:rFonts w:ascii="Arial" w:hAnsi="Arial" w:cs="Arial"/>
                <w:sz w:val="20"/>
                <w:lang w:val="en-US"/>
              </w:rPr>
            </w:pPr>
            <w:r w:rsidRPr="000055F0">
              <w:rPr>
                <w:rFonts w:ascii="Arial" w:hAnsi="Arial" w:cs="Arial"/>
                <w:sz w:val="20"/>
                <w:lang w:val="en-US"/>
              </w:rPr>
              <w:t>3.32 Vận chuyển bê tông</w:t>
            </w:r>
          </w:p>
          <w:p w:rsidR="003E6A14" w:rsidRPr="000055F0" w:rsidP="000055F0">
            <w:pPr>
              <w:spacing w:before="120"/>
              <w:rPr>
                <w:rFonts w:ascii="Arial" w:hAnsi="Arial" w:cs="Arial"/>
                <w:sz w:val="20"/>
                <w:lang w:val="en-US"/>
              </w:rPr>
            </w:pPr>
            <w:r w:rsidRPr="000055F0">
              <w:rPr>
                <w:rFonts w:ascii="Arial" w:hAnsi="Arial" w:cs="Arial"/>
                <w:sz w:val="20"/>
                <w:lang w:val="en-US"/>
              </w:rPr>
              <w:t>3.33 Đổ bê tông</w:t>
            </w:r>
          </w:p>
          <w:p w:rsidR="003E6A14" w:rsidRPr="000055F0" w:rsidP="000055F0">
            <w:pPr>
              <w:spacing w:before="120"/>
              <w:rPr>
                <w:rFonts w:ascii="Arial" w:hAnsi="Arial" w:cs="Arial"/>
                <w:sz w:val="20"/>
                <w:lang w:val="en-US"/>
              </w:rPr>
            </w:pPr>
            <w:r w:rsidRPr="000055F0">
              <w:rPr>
                <w:rFonts w:ascii="Arial" w:hAnsi="Arial" w:cs="Arial"/>
                <w:sz w:val="20"/>
                <w:lang w:val="en-US"/>
              </w:rPr>
              <w:t>3.34 Tác động của các điều kiện môi trường</w:t>
            </w:r>
          </w:p>
          <w:p w:rsidR="003E6A14" w:rsidRPr="000055F0" w:rsidP="000055F0">
            <w:pPr>
              <w:spacing w:before="120"/>
              <w:rPr>
                <w:rFonts w:ascii="Arial" w:hAnsi="Arial" w:cs="Arial"/>
                <w:sz w:val="20"/>
                <w:lang w:val="en-US"/>
              </w:rPr>
            </w:pPr>
            <w:r w:rsidRPr="000055F0">
              <w:rPr>
                <w:rFonts w:ascii="Arial" w:hAnsi="Arial" w:cs="Arial"/>
                <w:sz w:val="20"/>
                <w:lang w:val="en-US"/>
              </w:rPr>
              <w:t>3.35 Tháo dỡ ván khuôn</w:t>
            </w:r>
          </w:p>
          <w:p w:rsidR="003E6A14" w:rsidRPr="000055F0" w:rsidP="000055F0">
            <w:pPr>
              <w:spacing w:before="120"/>
              <w:rPr>
                <w:rFonts w:ascii="Arial" w:hAnsi="Arial" w:cs="Arial"/>
                <w:sz w:val="20"/>
                <w:lang w:val="en-US"/>
              </w:rPr>
            </w:pPr>
            <w:r w:rsidRPr="000055F0">
              <w:rPr>
                <w:rFonts w:ascii="Arial" w:hAnsi="Arial" w:cs="Arial"/>
                <w:sz w:val="20"/>
                <w:lang w:val="en-US"/>
              </w:rPr>
              <w:t>3.36 Bịt kín, sửa sang và hoàn thiện</w:t>
            </w:r>
          </w:p>
          <w:p w:rsidR="003E6A14" w:rsidRPr="000055F0" w:rsidP="000055F0">
            <w:pPr>
              <w:spacing w:before="120"/>
              <w:rPr>
                <w:rFonts w:ascii="Arial" w:hAnsi="Arial" w:cs="Arial"/>
                <w:sz w:val="20"/>
                <w:lang w:val="en-US"/>
              </w:rPr>
            </w:pPr>
            <w:r w:rsidRPr="000055F0">
              <w:rPr>
                <w:rFonts w:ascii="Arial" w:hAnsi="Arial" w:cs="Arial"/>
                <w:sz w:val="20"/>
                <w:lang w:val="en-US"/>
              </w:rPr>
              <w:t>3.37 Đục và hàn gắn</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3.4</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Cấu kiện đúc sẵn bê tông cốt thép</w:t>
            </w:r>
          </w:p>
        </w:tc>
      </w:tr>
      <w:tr w:rsidTr="000055F0">
        <w:tblPrEx>
          <w:tblW w:w="0" w:type="dxa"/>
          <w:tblCellMar>
            <w:left w:w="0" w:type="dxa"/>
            <w:right w:w="0" w:type="dxa"/>
          </w:tblCellMar>
          <w:tblLook w:val="01E0"/>
        </w:tblPrEx>
        <w:tc>
          <w:tcPr>
            <w:tcW w:w="3079" w:type="dxa"/>
          </w:tcPr>
          <w:p w:rsidR="003E6A14" w:rsidRPr="000055F0" w:rsidP="000055F0">
            <w:pPr>
              <w:spacing w:before="120"/>
              <w:rPr>
                <w:rFonts w:ascii="Arial" w:hAnsi="Arial" w:cs="Arial"/>
                <w:sz w:val="20"/>
                <w:lang w:val="en-US"/>
              </w:rPr>
            </w:pPr>
            <w:r w:rsidRPr="000055F0">
              <w:rPr>
                <w:rFonts w:ascii="Arial" w:hAnsi="Arial" w:cs="Arial"/>
                <w:sz w:val="20"/>
                <w:lang w:val="en-US"/>
              </w:rPr>
              <w:t>Chương IV</w:t>
            </w:r>
          </w:p>
          <w:p w:rsidR="003E6A14" w:rsidRPr="000055F0" w:rsidP="000055F0">
            <w:pPr>
              <w:spacing w:before="120"/>
              <w:rPr>
                <w:rFonts w:ascii="Arial" w:hAnsi="Arial" w:cs="Arial"/>
                <w:sz w:val="20"/>
                <w:lang w:val="en-US"/>
              </w:rPr>
            </w:pPr>
            <w:r w:rsidRPr="000055F0">
              <w:rPr>
                <w:rFonts w:ascii="Arial" w:hAnsi="Arial" w:cs="Arial"/>
                <w:sz w:val="20"/>
                <w:lang w:val="en-US"/>
              </w:rPr>
              <w:t>CÁC ĐẶC TRƯNG TỐI THIỂU CỦA BÊ TÔNG</w:t>
            </w: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4.1</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4.2</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4.3</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4.4</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4.5</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4.6</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Phân loại các công trường</w:t>
            </w:r>
          </w:p>
          <w:p w:rsidR="003E6A14" w:rsidRPr="000055F0" w:rsidP="000055F0">
            <w:pPr>
              <w:spacing w:before="120"/>
              <w:rPr>
                <w:rFonts w:ascii="Arial" w:hAnsi="Arial" w:cs="Arial"/>
                <w:sz w:val="20"/>
                <w:lang w:val="en-US"/>
              </w:rPr>
            </w:pPr>
            <w:r w:rsidRPr="000055F0">
              <w:rPr>
                <w:rFonts w:ascii="Arial" w:hAnsi="Arial" w:cs="Arial"/>
                <w:sz w:val="20"/>
                <w:lang w:val="en-US"/>
              </w:rPr>
              <w:t>Hồ sơ thí nghiệm bê tông</w:t>
            </w:r>
          </w:p>
          <w:p w:rsidR="003E6A14" w:rsidRPr="000055F0" w:rsidP="000055F0">
            <w:pPr>
              <w:spacing w:before="120"/>
              <w:rPr>
                <w:rFonts w:ascii="Arial" w:hAnsi="Arial" w:cs="Arial"/>
                <w:sz w:val="20"/>
                <w:lang w:val="en-US"/>
              </w:rPr>
            </w:pPr>
            <w:r w:rsidRPr="000055F0">
              <w:rPr>
                <w:rFonts w:ascii="Arial" w:hAnsi="Arial" w:cs="Arial"/>
                <w:sz w:val="20"/>
                <w:lang w:val="en-US"/>
              </w:rPr>
              <w:t>Liều lượng tối thiểu của bê tông</w:t>
            </w:r>
          </w:p>
          <w:p w:rsidR="003E6A14" w:rsidRPr="000055F0" w:rsidP="000055F0">
            <w:pPr>
              <w:spacing w:before="120"/>
              <w:rPr>
                <w:rFonts w:ascii="Arial" w:hAnsi="Arial" w:cs="Arial"/>
                <w:sz w:val="20"/>
                <w:lang w:val="en-US"/>
              </w:rPr>
            </w:pPr>
            <w:r w:rsidRPr="000055F0">
              <w:rPr>
                <w:rFonts w:ascii="Arial" w:hAnsi="Arial" w:cs="Arial"/>
                <w:sz w:val="20"/>
                <w:lang w:val="en-US"/>
              </w:rPr>
              <w:t>Mác bê tông</w:t>
            </w:r>
          </w:p>
          <w:p w:rsidR="003E6A14" w:rsidRPr="000055F0" w:rsidP="000055F0">
            <w:pPr>
              <w:spacing w:before="120"/>
              <w:rPr>
                <w:rFonts w:ascii="Arial" w:hAnsi="Arial" w:cs="Arial"/>
                <w:sz w:val="20"/>
                <w:lang w:val="en-US"/>
              </w:rPr>
            </w:pPr>
            <w:r w:rsidRPr="000055F0">
              <w:rPr>
                <w:rFonts w:ascii="Arial" w:hAnsi="Arial" w:cs="Arial"/>
                <w:sz w:val="20"/>
                <w:lang w:val="en-US"/>
              </w:rPr>
              <w:t>Độ linh động</w:t>
            </w:r>
          </w:p>
          <w:p w:rsidR="003E6A14" w:rsidRPr="000055F0" w:rsidP="000055F0">
            <w:pPr>
              <w:spacing w:before="120"/>
              <w:rPr>
                <w:rFonts w:ascii="Arial" w:hAnsi="Arial" w:cs="Arial"/>
                <w:sz w:val="20"/>
                <w:lang w:val="en-US"/>
              </w:rPr>
            </w:pPr>
            <w:r w:rsidRPr="000055F0">
              <w:rPr>
                <w:rFonts w:ascii="Arial" w:hAnsi="Arial" w:cs="Arial"/>
                <w:sz w:val="20"/>
                <w:lang w:val="en-US"/>
              </w:rPr>
              <w:t>Cường độ lớn nhất của mẫu thử bê tông</w:t>
            </w:r>
          </w:p>
        </w:tc>
      </w:tr>
      <w:tr w:rsidTr="000055F0">
        <w:tblPrEx>
          <w:tblW w:w="0" w:type="dxa"/>
          <w:tblCellMar>
            <w:left w:w="0" w:type="dxa"/>
            <w:right w:w="0" w:type="dxa"/>
          </w:tblCellMar>
          <w:tblLook w:val="01E0"/>
        </w:tblPrEx>
        <w:tc>
          <w:tcPr>
            <w:tcW w:w="3079" w:type="dxa"/>
          </w:tcPr>
          <w:p w:rsidR="003E6A14" w:rsidRPr="000055F0" w:rsidP="000055F0">
            <w:pPr>
              <w:spacing w:before="120"/>
              <w:rPr>
                <w:rFonts w:ascii="Arial" w:hAnsi="Arial" w:cs="Arial"/>
                <w:sz w:val="20"/>
                <w:lang w:val="en-US"/>
              </w:rPr>
            </w:pPr>
            <w:r w:rsidRPr="000055F0">
              <w:rPr>
                <w:rFonts w:ascii="Arial" w:hAnsi="Arial" w:cs="Arial"/>
                <w:sz w:val="20"/>
                <w:lang w:val="en-US"/>
              </w:rPr>
              <w:t>Chương V</w:t>
            </w:r>
          </w:p>
          <w:p w:rsidR="003E6A14" w:rsidRPr="000055F0" w:rsidP="000055F0">
            <w:pPr>
              <w:spacing w:before="120"/>
              <w:rPr>
                <w:rFonts w:ascii="Arial" w:hAnsi="Arial" w:cs="Arial"/>
                <w:sz w:val="20"/>
                <w:lang w:val="en-US"/>
              </w:rPr>
            </w:pPr>
            <w:r w:rsidRPr="000055F0">
              <w:rPr>
                <w:rFonts w:ascii="Arial" w:hAnsi="Arial" w:cs="Arial"/>
                <w:sz w:val="20"/>
                <w:lang w:val="en-US"/>
              </w:rPr>
              <w:t>KIỂM TRA</w:t>
            </w: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5.1</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5.2</w:t>
            </w:r>
          </w:p>
          <w:p w:rsidR="003E6A14" w:rsidRPr="000055F0" w:rsidP="000055F0">
            <w:pPr>
              <w:spacing w:before="120"/>
              <w:jc w:val="center"/>
              <w:rPr>
                <w:rFonts w:ascii="Arial" w:hAnsi="Arial" w:cs="Arial"/>
                <w:sz w:val="20"/>
                <w:lang w:val="en-US"/>
              </w:rPr>
            </w:pPr>
            <w:r w:rsidRPr="000055F0">
              <w:rPr>
                <w:rFonts w:ascii="Arial" w:hAnsi="Arial" w:cs="Arial"/>
                <w:sz w:val="20"/>
                <w:lang w:val="en-US"/>
              </w:rPr>
              <w:t>5.3</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rPr>
              <w:t>Kiểm tra ván khuôn</w:t>
            </w:r>
          </w:p>
          <w:p w:rsidR="003E6A14" w:rsidRPr="000055F0" w:rsidP="000055F0">
            <w:pPr>
              <w:spacing w:before="120"/>
              <w:rPr>
                <w:rFonts w:ascii="Arial" w:hAnsi="Arial" w:cs="Arial"/>
                <w:sz w:val="20"/>
                <w:lang w:val="en-US"/>
              </w:rPr>
            </w:pPr>
            <w:r w:rsidRPr="000055F0">
              <w:rPr>
                <w:rFonts w:ascii="Arial" w:hAnsi="Arial" w:cs="Arial"/>
                <w:sz w:val="20"/>
              </w:rPr>
              <w:t>Kiểm tra cốt thép</w:t>
            </w:r>
          </w:p>
          <w:p w:rsidR="003E6A14" w:rsidRPr="000055F0" w:rsidP="000055F0">
            <w:pPr>
              <w:spacing w:before="120"/>
              <w:rPr>
                <w:rFonts w:ascii="Arial" w:hAnsi="Arial" w:cs="Arial"/>
                <w:sz w:val="20"/>
                <w:lang w:val="en-US"/>
              </w:rPr>
            </w:pPr>
            <w:r w:rsidRPr="000055F0">
              <w:rPr>
                <w:rFonts w:ascii="Arial" w:hAnsi="Arial" w:cs="Arial"/>
                <w:sz w:val="20"/>
              </w:rPr>
              <w:t>Kiểm tra b</w:t>
            </w:r>
            <w:r w:rsidRPr="000055F0">
              <w:rPr>
                <w:rFonts w:ascii="Arial" w:hAnsi="Arial" w:cs="Arial"/>
                <w:sz w:val="20"/>
                <w:lang w:val="en-US"/>
              </w:rPr>
              <w:t>ê</w:t>
            </w:r>
            <w:r w:rsidRPr="000055F0">
              <w:rPr>
                <w:rFonts w:ascii="Arial" w:hAnsi="Arial" w:cs="Arial"/>
                <w:sz w:val="20"/>
              </w:rPr>
              <w:t xml:space="preserve"> t</w:t>
            </w:r>
            <w:r w:rsidRPr="000055F0">
              <w:rPr>
                <w:rFonts w:ascii="Arial" w:hAnsi="Arial" w:cs="Arial"/>
                <w:sz w:val="20"/>
                <w:lang w:val="en-US"/>
              </w:rPr>
              <w:t>ô</w:t>
            </w:r>
            <w:r w:rsidRPr="000055F0">
              <w:rPr>
                <w:rFonts w:ascii="Arial" w:hAnsi="Arial" w:cs="Arial"/>
                <w:sz w:val="20"/>
              </w:rPr>
              <w:t>ng</w:t>
            </w:r>
          </w:p>
          <w:p w:rsidR="003E6A14" w:rsidRPr="000055F0" w:rsidP="000055F0">
            <w:pPr>
              <w:spacing w:before="120"/>
              <w:rPr>
                <w:rFonts w:ascii="Arial" w:hAnsi="Arial" w:cs="Arial"/>
                <w:sz w:val="20"/>
                <w:lang w:val="en-US"/>
              </w:rPr>
            </w:pPr>
            <w:r w:rsidRPr="000055F0">
              <w:rPr>
                <w:rFonts w:ascii="Arial" w:hAnsi="Arial" w:cs="Arial"/>
                <w:sz w:val="20"/>
              </w:rPr>
              <w:t>5.31 Kiểm tra vật liệu</w:t>
            </w:r>
          </w:p>
          <w:p w:rsidR="003E6A14" w:rsidRPr="000055F0" w:rsidP="000055F0">
            <w:pPr>
              <w:spacing w:before="120"/>
              <w:rPr>
                <w:rFonts w:ascii="Arial" w:hAnsi="Arial" w:cs="Arial"/>
                <w:sz w:val="20"/>
                <w:lang w:val="en-US"/>
              </w:rPr>
            </w:pPr>
            <w:r w:rsidRPr="000055F0">
              <w:rPr>
                <w:rFonts w:ascii="Arial" w:hAnsi="Arial" w:cs="Arial"/>
                <w:sz w:val="20"/>
              </w:rPr>
              <w:t>5.32 Kiểm tra thiế</w:t>
            </w:r>
            <w:r w:rsidRPr="000055F0">
              <w:rPr>
                <w:rFonts w:ascii="Arial" w:hAnsi="Arial" w:cs="Arial"/>
                <w:sz w:val="20"/>
                <w:lang w:val="en-US"/>
              </w:rPr>
              <w:t>t</w:t>
            </w:r>
            <w:r w:rsidRPr="000055F0">
              <w:rPr>
                <w:rFonts w:ascii="Arial" w:hAnsi="Arial" w:cs="Arial"/>
                <w:sz w:val="20"/>
              </w:rPr>
              <w:t xml:space="preserve"> bị</w:t>
            </w:r>
          </w:p>
          <w:p w:rsidR="003E6A14" w:rsidRPr="000055F0" w:rsidP="000055F0">
            <w:pPr>
              <w:spacing w:before="120"/>
              <w:rPr>
                <w:rFonts w:ascii="Arial" w:hAnsi="Arial" w:cs="Arial"/>
                <w:sz w:val="20"/>
                <w:lang w:val="en-US"/>
              </w:rPr>
            </w:pPr>
            <w:r w:rsidRPr="000055F0">
              <w:rPr>
                <w:rFonts w:ascii="Arial" w:hAnsi="Arial" w:cs="Arial"/>
                <w:sz w:val="20"/>
              </w:rPr>
              <w:t>5.33 Kiểm tra b</w:t>
            </w:r>
            <w:r w:rsidRPr="000055F0">
              <w:rPr>
                <w:rFonts w:ascii="Arial" w:hAnsi="Arial" w:cs="Arial"/>
                <w:sz w:val="20"/>
                <w:lang w:val="en-US"/>
              </w:rPr>
              <w:t>ê</w:t>
            </w:r>
            <w:r w:rsidRPr="000055F0">
              <w:rPr>
                <w:rFonts w:ascii="Arial" w:hAnsi="Arial" w:cs="Arial"/>
                <w:sz w:val="20"/>
              </w:rPr>
              <w:t xml:space="preserve"> t</w:t>
            </w:r>
            <w:r w:rsidRPr="000055F0">
              <w:rPr>
                <w:rFonts w:ascii="Arial" w:hAnsi="Arial" w:cs="Arial"/>
                <w:sz w:val="20"/>
                <w:lang w:val="en-US"/>
              </w:rPr>
              <w:t>ô</w:t>
            </w:r>
            <w:r w:rsidRPr="000055F0">
              <w:rPr>
                <w:rFonts w:ascii="Arial" w:hAnsi="Arial" w:cs="Arial"/>
                <w:sz w:val="20"/>
              </w:rPr>
              <w:t>ng</w:t>
            </w:r>
          </w:p>
          <w:p w:rsidR="003E6A14" w:rsidRPr="000055F0" w:rsidP="000055F0">
            <w:pPr>
              <w:spacing w:before="120"/>
              <w:rPr>
                <w:rFonts w:ascii="Arial" w:hAnsi="Arial" w:cs="Arial"/>
                <w:sz w:val="20"/>
                <w:lang w:val="en-US"/>
              </w:rPr>
            </w:pPr>
            <w:r w:rsidRPr="000055F0">
              <w:rPr>
                <w:rFonts w:ascii="Arial" w:hAnsi="Arial" w:cs="Arial"/>
                <w:sz w:val="20"/>
              </w:rPr>
              <w:t>5.33</w:t>
            </w:r>
            <w:r w:rsidRPr="000055F0" w:rsidR="00725211">
              <w:rPr>
                <w:rFonts w:ascii="Arial" w:hAnsi="Arial" w:cs="Arial"/>
                <w:sz w:val="20"/>
                <w:lang w:val="en-US"/>
              </w:rPr>
              <w:t>1</w:t>
            </w:r>
            <w:r w:rsidRPr="000055F0">
              <w:rPr>
                <w:rFonts w:ascii="Arial" w:hAnsi="Arial" w:cs="Arial"/>
                <w:sz w:val="20"/>
              </w:rPr>
              <w:t xml:space="preserve"> Bê tông tươi</w:t>
            </w:r>
          </w:p>
          <w:p w:rsidR="003E6A14" w:rsidRPr="000055F0" w:rsidP="000055F0">
            <w:pPr>
              <w:spacing w:before="120"/>
              <w:rPr>
                <w:rFonts w:ascii="Arial" w:hAnsi="Arial" w:cs="Arial"/>
                <w:sz w:val="20"/>
              </w:rPr>
            </w:pPr>
            <w:r w:rsidRPr="000055F0">
              <w:rPr>
                <w:rFonts w:ascii="Arial" w:hAnsi="Arial" w:cs="Arial"/>
                <w:sz w:val="20"/>
              </w:rPr>
              <w:t>5.33</w:t>
            </w:r>
            <w:r w:rsidRPr="000055F0" w:rsidR="00725211">
              <w:rPr>
                <w:rFonts w:ascii="Arial" w:hAnsi="Arial" w:cs="Arial"/>
                <w:sz w:val="20"/>
                <w:lang w:val="en-US"/>
              </w:rPr>
              <w:t>2</w:t>
            </w:r>
            <w:r w:rsidRPr="000055F0">
              <w:rPr>
                <w:rFonts w:ascii="Arial" w:hAnsi="Arial" w:cs="Arial"/>
                <w:sz w:val="20"/>
              </w:rPr>
              <w:t xml:space="preserve"> B</w:t>
            </w:r>
            <w:r w:rsidRPr="000055F0">
              <w:rPr>
                <w:rFonts w:ascii="Arial" w:hAnsi="Arial" w:cs="Arial"/>
                <w:sz w:val="20"/>
                <w:lang w:val="en-US"/>
              </w:rPr>
              <w:t>ê</w:t>
            </w:r>
            <w:r w:rsidRPr="000055F0">
              <w:rPr>
                <w:rFonts w:ascii="Arial" w:hAnsi="Arial" w:cs="Arial"/>
                <w:sz w:val="20"/>
              </w:rPr>
              <w:t xml:space="preserve"> t</w:t>
            </w:r>
            <w:r w:rsidRPr="000055F0">
              <w:rPr>
                <w:rFonts w:ascii="Arial" w:hAnsi="Arial" w:cs="Arial"/>
                <w:sz w:val="20"/>
                <w:lang w:val="en-US"/>
              </w:rPr>
              <w:t>ô</w:t>
            </w:r>
            <w:r w:rsidRPr="000055F0">
              <w:rPr>
                <w:rFonts w:ascii="Arial" w:hAnsi="Arial" w:cs="Arial"/>
                <w:sz w:val="20"/>
              </w:rPr>
              <w:t xml:space="preserve">ng </w:t>
            </w:r>
            <w:r w:rsidRPr="000055F0">
              <w:rPr>
                <w:rFonts w:ascii="Arial" w:hAnsi="Arial" w:cs="Arial"/>
                <w:sz w:val="20"/>
                <w:lang w:val="en-US"/>
              </w:rPr>
              <w:t>đ</w:t>
            </w:r>
            <w:r w:rsidRPr="000055F0">
              <w:rPr>
                <w:rFonts w:ascii="Arial" w:hAnsi="Arial" w:cs="Arial"/>
                <w:sz w:val="20"/>
              </w:rPr>
              <w:t>ã cứng</w:t>
            </w:r>
          </w:p>
          <w:p w:rsidR="003E6A14" w:rsidRPr="000055F0" w:rsidP="000055F0">
            <w:pPr>
              <w:spacing w:before="120"/>
              <w:rPr>
                <w:rFonts w:ascii="Arial" w:hAnsi="Arial" w:cs="Arial"/>
                <w:sz w:val="20"/>
                <w:lang w:val="en-US"/>
              </w:rPr>
            </w:pPr>
            <w:r w:rsidRPr="000055F0">
              <w:rPr>
                <w:rFonts w:ascii="Arial" w:hAnsi="Arial" w:cs="Arial"/>
                <w:sz w:val="20"/>
              </w:rPr>
              <w:t>5.34 Ki</w:t>
            </w:r>
            <w:r w:rsidRPr="000055F0">
              <w:rPr>
                <w:rFonts w:ascii="Arial" w:hAnsi="Arial" w:cs="Arial"/>
                <w:sz w:val="20"/>
                <w:lang w:val="en-US"/>
              </w:rPr>
              <w:t>ể</w:t>
            </w:r>
            <w:r w:rsidRPr="000055F0">
              <w:rPr>
                <w:rFonts w:ascii="Arial" w:hAnsi="Arial" w:cs="Arial"/>
                <w:sz w:val="20"/>
              </w:rPr>
              <w:t xml:space="preserve">m </w:t>
            </w:r>
            <w:r w:rsidRPr="000055F0">
              <w:rPr>
                <w:rFonts w:ascii="Arial" w:hAnsi="Arial" w:cs="Arial"/>
                <w:sz w:val="20"/>
                <w:lang w:val="en-US"/>
              </w:rPr>
              <w:t>t</w:t>
            </w:r>
            <w:r w:rsidRPr="000055F0">
              <w:rPr>
                <w:rFonts w:ascii="Arial" w:hAnsi="Arial" w:cs="Arial"/>
                <w:sz w:val="20"/>
              </w:rPr>
              <w:t xml:space="preserve">ra theo các giai </w:t>
            </w:r>
            <w:r w:rsidRPr="000055F0">
              <w:rPr>
                <w:rFonts w:ascii="Arial" w:hAnsi="Arial" w:cs="Arial"/>
                <w:sz w:val="20"/>
                <w:lang w:val="en-US"/>
              </w:rPr>
              <w:t>đo</w:t>
            </w:r>
            <w:r w:rsidRPr="000055F0">
              <w:rPr>
                <w:rFonts w:ascii="Arial" w:hAnsi="Arial" w:cs="Arial"/>
                <w:sz w:val="20"/>
              </w:rPr>
              <w:t>ạn x</w:t>
            </w:r>
            <w:r w:rsidRPr="000055F0">
              <w:rPr>
                <w:rFonts w:ascii="Arial" w:hAnsi="Arial" w:cs="Arial"/>
                <w:sz w:val="20"/>
                <w:lang w:val="en-US"/>
              </w:rPr>
              <w:t>â</w:t>
            </w:r>
            <w:r w:rsidRPr="000055F0">
              <w:rPr>
                <w:rFonts w:ascii="Arial" w:hAnsi="Arial" w:cs="Arial"/>
                <w:sz w:val="20"/>
              </w:rPr>
              <w:t>y</w:t>
            </w:r>
            <w:r w:rsidRPr="000055F0">
              <w:rPr>
                <w:rFonts w:ascii="Arial" w:hAnsi="Arial" w:cs="Arial"/>
                <w:sz w:val="20"/>
                <w:lang w:val="en-US"/>
              </w:rPr>
              <w:t xml:space="preserve"> </w:t>
            </w:r>
            <w:r w:rsidRPr="000055F0">
              <w:rPr>
                <w:rFonts w:ascii="Arial" w:hAnsi="Arial" w:cs="Arial"/>
                <w:sz w:val="20"/>
              </w:rPr>
              <w:t>dựng</w:t>
            </w:r>
          </w:p>
        </w:tc>
      </w:tr>
      <w:tr w:rsidTr="000055F0">
        <w:tblPrEx>
          <w:tblW w:w="0" w:type="dxa"/>
          <w:tblCellMar>
            <w:left w:w="0" w:type="dxa"/>
            <w:right w:w="0" w:type="dxa"/>
          </w:tblCellMar>
          <w:tblLook w:val="01E0"/>
        </w:tblPrEx>
        <w:tc>
          <w:tcPr>
            <w:tcW w:w="3079" w:type="dxa"/>
            <w:vMerge w:val="restart"/>
          </w:tcPr>
          <w:p w:rsidR="003E6A14" w:rsidRPr="000055F0" w:rsidP="000055F0">
            <w:pPr>
              <w:spacing w:before="120"/>
              <w:rPr>
                <w:rFonts w:ascii="Arial" w:hAnsi="Arial" w:cs="Arial"/>
                <w:sz w:val="20"/>
                <w:lang w:val="en-US"/>
              </w:rPr>
            </w:pPr>
            <w:r w:rsidRPr="000055F0">
              <w:rPr>
                <w:rFonts w:ascii="Arial" w:hAnsi="Arial" w:cs="Arial"/>
                <w:sz w:val="20"/>
                <w:lang w:val="en-US"/>
              </w:rPr>
              <w:t>Chương VI</w:t>
            </w:r>
          </w:p>
          <w:p w:rsidR="003E6A14" w:rsidRPr="000055F0" w:rsidP="000055F0">
            <w:pPr>
              <w:spacing w:before="120"/>
              <w:rPr>
                <w:rFonts w:ascii="Arial" w:hAnsi="Arial" w:cs="Arial"/>
                <w:sz w:val="20"/>
                <w:lang w:val="en-US"/>
              </w:rPr>
            </w:pPr>
            <w:r w:rsidRPr="000055F0">
              <w:rPr>
                <w:rFonts w:ascii="Arial" w:hAnsi="Arial" w:cs="Arial"/>
                <w:sz w:val="20"/>
                <w:lang w:val="en-US"/>
              </w:rPr>
              <w:t>CÁC ĐẶC TRƯNG KÍCH THƯỚC CỦA CÔNG TRÌNH</w:t>
            </w: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6.1</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Sai số kích thước</w:t>
            </w:r>
          </w:p>
          <w:p w:rsidR="003E6A14" w:rsidRPr="000055F0" w:rsidP="000055F0">
            <w:pPr>
              <w:spacing w:before="120"/>
              <w:rPr>
                <w:rFonts w:ascii="Arial" w:hAnsi="Arial" w:cs="Arial"/>
                <w:sz w:val="20"/>
                <w:lang w:val="en-US"/>
              </w:rPr>
            </w:pPr>
            <w:r w:rsidRPr="000055F0">
              <w:rPr>
                <w:rFonts w:ascii="Arial" w:hAnsi="Arial" w:cs="Arial"/>
                <w:sz w:val="20"/>
                <w:lang w:val="en-US"/>
              </w:rPr>
              <w:t>6</w:t>
            </w:r>
            <w:r w:rsidRPr="000055F0">
              <w:rPr>
                <w:rFonts w:ascii="Arial" w:hAnsi="Arial" w:cs="Arial"/>
                <w:sz w:val="20"/>
                <w:lang w:val="en-US"/>
              </w:rPr>
              <w:t>.11 Công trình hoàn thành</w:t>
            </w:r>
          </w:p>
          <w:p w:rsidR="003E6A14" w:rsidRPr="000055F0" w:rsidP="000055F0">
            <w:pPr>
              <w:spacing w:before="120"/>
              <w:rPr>
                <w:rFonts w:ascii="Arial" w:hAnsi="Arial" w:cs="Arial"/>
                <w:sz w:val="20"/>
                <w:lang w:val="en-US"/>
              </w:rPr>
            </w:pPr>
            <w:r w:rsidRPr="000055F0">
              <w:rPr>
                <w:rFonts w:ascii="Arial" w:hAnsi="Arial" w:cs="Arial"/>
                <w:sz w:val="20"/>
                <w:lang w:val="en-US"/>
              </w:rPr>
              <w:t>6.12 Vị trí cốt thép</w:t>
            </w:r>
          </w:p>
          <w:p w:rsidR="003E6A14" w:rsidRPr="000055F0" w:rsidP="000055F0">
            <w:pPr>
              <w:spacing w:before="120"/>
              <w:rPr>
                <w:rFonts w:ascii="Arial" w:hAnsi="Arial" w:cs="Arial"/>
                <w:sz w:val="20"/>
                <w:lang w:val="en-US"/>
              </w:rPr>
            </w:pPr>
            <w:r w:rsidRPr="000055F0">
              <w:rPr>
                <w:rFonts w:ascii="Arial" w:hAnsi="Arial" w:cs="Arial"/>
                <w:sz w:val="20"/>
                <w:lang w:val="en-US"/>
              </w:rPr>
              <w:t>6.121 Lớp bảo vệ</w:t>
            </w:r>
          </w:p>
          <w:p w:rsidR="003E6A14" w:rsidRPr="000055F0" w:rsidP="000055F0">
            <w:pPr>
              <w:spacing w:before="120"/>
              <w:rPr>
                <w:rFonts w:ascii="Arial" w:hAnsi="Arial" w:cs="Arial"/>
                <w:sz w:val="20"/>
                <w:lang w:val="en-US"/>
              </w:rPr>
            </w:pPr>
            <w:r w:rsidRPr="000055F0">
              <w:rPr>
                <w:rFonts w:ascii="Arial" w:hAnsi="Arial" w:cs="Arial"/>
                <w:sz w:val="20"/>
                <w:lang w:val="en-US"/>
              </w:rPr>
              <w:t>6.122 Sai số</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6.2</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Trạng thái bề mặt</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6.21 Mặt ngoài các mặt bên và mặt dưới</w:t>
            </w:r>
          </w:p>
          <w:p w:rsidR="003E6A14" w:rsidRPr="000055F0" w:rsidP="000055F0">
            <w:pPr>
              <w:spacing w:before="120"/>
              <w:rPr>
                <w:rFonts w:ascii="Arial" w:hAnsi="Arial" w:cs="Arial"/>
                <w:sz w:val="20"/>
                <w:lang w:val="en-US"/>
              </w:rPr>
            </w:pPr>
            <w:r w:rsidRPr="000055F0">
              <w:rPr>
                <w:rFonts w:ascii="Arial" w:hAnsi="Arial" w:cs="Arial"/>
                <w:sz w:val="20"/>
                <w:lang w:val="en-US"/>
              </w:rPr>
              <w:t>6.22 Lớp mặt ngoài bề mặt các tấm đan và sàn</w:t>
            </w:r>
          </w:p>
        </w:tc>
      </w:tr>
      <w:tr w:rsidTr="000055F0">
        <w:tblPrEx>
          <w:tblW w:w="0" w:type="dxa"/>
          <w:tblCellMar>
            <w:left w:w="0" w:type="dxa"/>
            <w:right w:w="0" w:type="dxa"/>
          </w:tblCellMar>
          <w:tblLook w:val="01E0"/>
        </w:tblPrEx>
        <w:tc>
          <w:tcPr>
            <w:tcW w:w="3079" w:type="dxa"/>
            <w:vMerge w:val="restart"/>
          </w:tcPr>
          <w:p w:rsidR="003E6A14" w:rsidRPr="000055F0" w:rsidP="000055F0">
            <w:pPr>
              <w:spacing w:before="120"/>
              <w:rPr>
                <w:rFonts w:ascii="Arial" w:hAnsi="Arial" w:cs="Arial"/>
                <w:sz w:val="20"/>
                <w:lang w:val="en-US"/>
              </w:rPr>
            </w:pPr>
            <w:r w:rsidRPr="000055F0">
              <w:rPr>
                <w:rFonts w:ascii="Arial" w:hAnsi="Arial" w:cs="Arial"/>
                <w:sz w:val="20"/>
                <w:lang w:val="en-US"/>
              </w:rPr>
              <w:t>Chương VII</w:t>
            </w:r>
          </w:p>
          <w:p w:rsidR="003E6A14" w:rsidRPr="000055F0" w:rsidP="000055F0">
            <w:pPr>
              <w:spacing w:before="120"/>
              <w:rPr>
                <w:rFonts w:ascii="Arial" w:hAnsi="Arial" w:cs="Arial"/>
                <w:sz w:val="20"/>
                <w:lang w:val="en-US"/>
              </w:rPr>
            </w:pPr>
            <w:r w:rsidRPr="000055F0">
              <w:rPr>
                <w:rFonts w:ascii="Arial" w:hAnsi="Arial" w:cs="Arial"/>
                <w:sz w:val="20"/>
                <w:lang w:val="en-US"/>
              </w:rPr>
              <w:t>BẢN VẼ VÀ THUYẾT MINH TÍNH TOÁN</w:t>
            </w:r>
          </w:p>
          <w:p w:rsidR="003E6A14" w:rsidRPr="000055F0" w:rsidP="000055F0">
            <w:pPr>
              <w:spacing w:before="120"/>
              <w:rPr>
                <w:rFonts w:ascii="Arial" w:hAnsi="Arial" w:cs="Arial"/>
                <w:sz w:val="20"/>
                <w:lang w:val="en-US"/>
              </w:rPr>
            </w:pPr>
            <w:r w:rsidRPr="000055F0">
              <w:rPr>
                <w:rFonts w:ascii="Arial" w:hAnsi="Arial" w:cs="Arial"/>
                <w:sz w:val="20"/>
                <w:lang w:val="en-US"/>
              </w:rPr>
              <w:t>PHỤ LỤC</w:t>
            </w:r>
          </w:p>
        </w:tc>
        <w:tc>
          <w:tcPr>
            <w:tcW w:w="737" w:type="dxa"/>
          </w:tcPr>
          <w:p w:rsidR="003E6A14" w:rsidRPr="000055F0" w:rsidP="000055F0">
            <w:pPr>
              <w:spacing w:before="120"/>
              <w:jc w:val="center"/>
              <w:rPr>
                <w:rFonts w:ascii="Arial" w:hAnsi="Arial" w:cs="Arial"/>
                <w:sz w:val="20"/>
                <w:lang w:val="en-US"/>
              </w:rPr>
            </w:pPr>
          </w:p>
        </w:tc>
        <w:tc>
          <w:tcPr>
            <w:tcW w:w="5892" w:type="dxa"/>
          </w:tcPr>
          <w:p w:rsidR="003E6A14" w:rsidRPr="000055F0" w:rsidP="000055F0">
            <w:pPr>
              <w:spacing w:before="120"/>
              <w:rPr>
                <w:rFonts w:ascii="Arial" w:hAnsi="Arial" w:cs="Arial"/>
                <w:sz w:val="20"/>
                <w:lang w:val="en-US"/>
              </w:rPr>
            </w:pP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1</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Cường độ chịu nén mẫu thử bê tông</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2</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Sử dụng súng bật nẩy để xác định cường độ bê tông</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3</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Các chỉ tiêu kỹ thuật được sử dụng ở một số tiêu chuẩn nước ngoài hoặc quốc tế</w:t>
            </w:r>
          </w:p>
        </w:tc>
      </w:tr>
      <w:tr w:rsidTr="000055F0">
        <w:tblPrEx>
          <w:tblW w:w="0" w:type="dxa"/>
          <w:tblCellMar>
            <w:left w:w="0" w:type="dxa"/>
            <w:right w:w="0" w:type="dxa"/>
          </w:tblCellMar>
          <w:tblLook w:val="01E0"/>
        </w:tblPrEx>
        <w:tc>
          <w:tcPr>
            <w:tcW w:w="3079" w:type="dxa"/>
            <w:vMerge/>
          </w:tcPr>
          <w:p w:rsidR="003E6A14" w:rsidRPr="000055F0" w:rsidP="000055F0">
            <w:pPr>
              <w:spacing w:before="120"/>
              <w:rPr>
                <w:rFonts w:ascii="Arial" w:hAnsi="Arial" w:cs="Arial"/>
                <w:sz w:val="20"/>
                <w:lang w:val="en-US"/>
              </w:rPr>
            </w:pPr>
          </w:p>
        </w:tc>
        <w:tc>
          <w:tcPr>
            <w:tcW w:w="737" w:type="dxa"/>
          </w:tcPr>
          <w:p w:rsidR="003E6A14" w:rsidRPr="000055F0" w:rsidP="000055F0">
            <w:pPr>
              <w:spacing w:before="120"/>
              <w:jc w:val="center"/>
              <w:rPr>
                <w:rFonts w:ascii="Arial" w:hAnsi="Arial" w:cs="Arial"/>
                <w:sz w:val="20"/>
                <w:lang w:val="en-US"/>
              </w:rPr>
            </w:pPr>
            <w:r w:rsidRPr="000055F0">
              <w:rPr>
                <w:rFonts w:ascii="Arial" w:hAnsi="Arial" w:cs="Arial"/>
                <w:sz w:val="20"/>
                <w:lang w:val="en-US"/>
              </w:rPr>
              <w:t>4</w:t>
            </w:r>
          </w:p>
        </w:tc>
        <w:tc>
          <w:tcPr>
            <w:tcW w:w="5892" w:type="dxa"/>
          </w:tcPr>
          <w:p w:rsidR="003E6A14" w:rsidRPr="000055F0" w:rsidP="000055F0">
            <w:pPr>
              <w:spacing w:before="120"/>
              <w:rPr>
                <w:rFonts w:ascii="Arial" w:hAnsi="Arial" w:cs="Arial"/>
                <w:sz w:val="20"/>
                <w:lang w:val="en-US"/>
              </w:rPr>
            </w:pPr>
            <w:r w:rsidRPr="000055F0">
              <w:rPr>
                <w:rFonts w:ascii="Arial" w:hAnsi="Arial" w:cs="Arial"/>
                <w:sz w:val="20"/>
                <w:lang w:val="en-US"/>
              </w:rPr>
              <w:t>Các tiêu chuẩn đã trích dẫn có liên quan trong tài liệu kỹ thuật thống nhất "thi công bê tông và bê tông cố</w:t>
            </w:r>
            <w:r w:rsidRPr="000055F0" w:rsidR="00725211">
              <w:rPr>
                <w:rFonts w:ascii="Arial" w:hAnsi="Arial" w:cs="Arial"/>
                <w:sz w:val="20"/>
                <w:lang w:val="en-US"/>
              </w:rPr>
              <w:t>t thép"</w:t>
            </w:r>
          </w:p>
        </w:tc>
      </w:tr>
    </w:tbl>
    <w:p w:rsidR="00C50A89" w:rsidRPr="00275586" w:rsidP="00275586">
      <w:pPr>
        <w:spacing w:before="120"/>
        <w:rPr>
          <w:rFonts w:ascii="Arial" w:hAnsi="Arial" w:cs="Arial"/>
          <w:sz w:val="20"/>
          <w:lang w:val="en-US"/>
        </w:rPr>
      </w:pPr>
    </w:p>
    <w:p w:rsidR="007873A2" w:rsidRPr="00275586" w:rsidP="00275586">
      <w:pPr>
        <w:spacing w:before="120"/>
        <w:jc w:val="center"/>
        <w:rPr>
          <w:rFonts w:ascii="Arial" w:hAnsi="Arial" w:cs="Arial"/>
          <w:b/>
          <w:sz w:val="20"/>
          <w:lang w:val="en-US"/>
        </w:rPr>
      </w:pPr>
      <w:r w:rsidRPr="00275586" w:rsidR="00C50A89">
        <w:rPr>
          <w:rFonts w:ascii="Arial" w:hAnsi="Arial" w:cs="Arial"/>
          <w:b/>
          <w:sz w:val="20"/>
        </w:rPr>
        <w:t>Tài liệ</w:t>
      </w:r>
      <w:r w:rsidRPr="00275586">
        <w:rPr>
          <w:rFonts w:ascii="Arial" w:hAnsi="Arial" w:cs="Arial"/>
          <w:b/>
          <w:sz w:val="20"/>
        </w:rPr>
        <w:t>u k</w:t>
      </w:r>
      <w:r w:rsidRPr="00275586">
        <w:rPr>
          <w:rFonts w:ascii="Arial" w:hAnsi="Arial" w:cs="Arial"/>
          <w:b/>
          <w:sz w:val="20"/>
          <w:lang w:val="en-US"/>
        </w:rPr>
        <w:t>ỹ</w:t>
      </w:r>
      <w:r w:rsidRPr="00275586" w:rsidR="00C50A89">
        <w:rPr>
          <w:rFonts w:ascii="Arial" w:hAnsi="Arial" w:cs="Arial"/>
          <w:b/>
          <w:sz w:val="20"/>
        </w:rPr>
        <w:t xml:space="preserve"> thuật th</w:t>
      </w:r>
      <w:r w:rsidRPr="00275586">
        <w:rPr>
          <w:rFonts w:ascii="Arial" w:hAnsi="Arial" w:cs="Arial"/>
          <w:b/>
          <w:sz w:val="20"/>
          <w:lang w:val="en-US"/>
        </w:rPr>
        <w:t>ố</w:t>
      </w:r>
      <w:r w:rsidRPr="00275586" w:rsidR="00C50A89">
        <w:rPr>
          <w:rFonts w:ascii="Arial" w:hAnsi="Arial" w:cs="Arial"/>
          <w:b/>
          <w:sz w:val="20"/>
        </w:rPr>
        <w:t>ng nh</w:t>
      </w:r>
      <w:r w:rsidRPr="00275586">
        <w:rPr>
          <w:rFonts w:ascii="Arial" w:hAnsi="Arial" w:cs="Arial"/>
          <w:b/>
          <w:sz w:val="20"/>
          <w:lang w:val="en-US"/>
        </w:rPr>
        <w:t>ấ</w:t>
      </w:r>
      <w:r w:rsidRPr="00275586" w:rsidR="00C50A89">
        <w:rPr>
          <w:rFonts w:ascii="Arial" w:hAnsi="Arial" w:cs="Arial"/>
          <w:b/>
          <w:sz w:val="20"/>
        </w:rPr>
        <w:t>t</w:t>
      </w:r>
    </w:p>
    <w:p w:rsidR="00C50A89" w:rsidRPr="00275586" w:rsidP="00275586">
      <w:pPr>
        <w:spacing w:before="120"/>
        <w:jc w:val="center"/>
        <w:rPr>
          <w:rFonts w:ascii="Arial" w:hAnsi="Arial" w:cs="Arial"/>
          <w:b/>
          <w:sz w:val="20"/>
        </w:rPr>
      </w:pPr>
      <w:r w:rsidRPr="00275586" w:rsidR="007873A2">
        <w:rPr>
          <w:rFonts w:ascii="Arial" w:hAnsi="Arial" w:cs="Arial"/>
          <w:b/>
          <w:sz w:val="20"/>
        </w:rPr>
        <w:t xml:space="preserve">KẾT CẤU BÊ TÔNG VÀ BÊ TÔNG CỐT THÉP </w:t>
      </w:r>
      <w:r w:rsidRPr="00275586" w:rsidR="007673A9">
        <w:rPr>
          <w:rFonts w:ascii="Arial" w:hAnsi="Arial" w:cs="Arial"/>
          <w:b/>
          <w:sz w:val="20"/>
          <w:lang w:val="en-US"/>
        </w:rPr>
        <w:t xml:space="preserve">- </w:t>
      </w:r>
      <w:r w:rsidRPr="00275586" w:rsidR="007873A2">
        <w:rPr>
          <w:rFonts w:ascii="Arial" w:hAnsi="Arial" w:cs="Arial"/>
          <w:b/>
          <w:sz w:val="20"/>
        </w:rPr>
        <w:t xml:space="preserve">ĐIỀU KIỆN KỸ THUẬT TỐI </w:t>
      </w:r>
      <w:r w:rsidRPr="00275586" w:rsidR="00BE3AAC">
        <w:rPr>
          <w:rFonts w:ascii="Arial" w:hAnsi="Arial" w:cs="Arial"/>
          <w:b/>
          <w:sz w:val="20"/>
        </w:rPr>
        <w:t>THI</w:t>
      </w:r>
      <w:r w:rsidRPr="00275586" w:rsidR="007873A2">
        <w:rPr>
          <w:rFonts w:ascii="Arial" w:hAnsi="Arial" w:cs="Arial"/>
          <w:b/>
          <w:sz w:val="20"/>
        </w:rPr>
        <w:t xml:space="preserve">ỂU ĐỂ </w:t>
      </w:r>
      <w:r w:rsidRPr="00275586" w:rsidR="00BE3AAC">
        <w:rPr>
          <w:rFonts w:ascii="Arial" w:hAnsi="Arial" w:cs="Arial"/>
          <w:b/>
          <w:sz w:val="20"/>
        </w:rPr>
        <w:t>THI</w:t>
      </w:r>
      <w:r w:rsidRPr="00275586" w:rsidR="007873A2">
        <w:rPr>
          <w:rFonts w:ascii="Arial" w:hAnsi="Arial" w:cs="Arial"/>
          <w:b/>
          <w:sz w:val="20"/>
        </w:rPr>
        <w:t xml:space="preserve"> CÔNG VÀ </w:t>
      </w:r>
      <w:r w:rsidRPr="00275586" w:rsidR="00BE3AAC">
        <w:rPr>
          <w:rFonts w:ascii="Arial" w:hAnsi="Arial" w:cs="Arial"/>
          <w:b/>
          <w:sz w:val="20"/>
        </w:rPr>
        <w:t>NGHI</w:t>
      </w:r>
      <w:r w:rsidRPr="00275586" w:rsidR="007873A2">
        <w:rPr>
          <w:rFonts w:ascii="Arial" w:hAnsi="Arial" w:cs="Arial"/>
          <w:b/>
          <w:sz w:val="20"/>
        </w:rPr>
        <w:t>ỆM THU</w:t>
      </w:r>
    </w:p>
    <w:p w:rsidR="00C50A89" w:rsidRPr="00275586" w:rsidP="00275586">
      <w:pPr>
        <w:spacing w:before="120"/>
        <w:jc w:val="center"/>
        <w:rPr>
          <w:rFonts w:ascii="Arial" w:hAnsi="Arial" w:cs="Arial"/>
          <w:b/>
          <w:i/>
          <w:sz w:val="20"/>
          <w:lang w:val="en-US"/>
        </w:rPr>
      </w:pPr>
      <w:r w:rsidRPr="00275586" w:rsidR="007873A2">
        <w:rPr>
          <w:rFonts w:ascii="Arial" w:hAnsi="Arial" w:cs="Arial"/>
          <w:b/>
          <w:i/>
          <w:sz w:val="20"/>
          <w:lang w:val="en-US"/>
        </w:rPr>
        <w:t xml:space="preserve">Concrete and reinfoced concrete structures </w:t>
      </w:r>
      <w:r w:rsidRPr="00275586" w:rsidR="007673A9">
        <w:rPr>
          <w:rFonts w:ascii="Arial" w:hAnsi="Arial" w:cs="Arial"/>
          <w:b/>
          <w:i/>
          <w:sz w:val="20"/>
          <w:lang w:val="en-US"/>
        </w:rPr>
        <w:t xml:space="preserve">- </w:t>
      </w:r>
      <w:r w:rsidRPr="00275586" w:rsidR="007873A2">
        <w:rPr>
          <w:rFonts w:ascii="Arial" w:hAnsi="Arial" w:cs="Arial"/>
          <w:b/>
          <w:i/>
          <w:sz w:val="20"/>
          <w:lang w:val="en-US"/>
        </w:rPr>
        <w:t>Minimum technical conditions for excution and acceptance</w:t>
      </w:r>
    </w:p>
    <w:p w:rsidR="00EA4F21" w:rsidRPr="00EA4F21" w:rsidP="00EA4F21">
      <w:pPr>
        <w:tabs>
          <w:tab w:val="left" w:pos="4050"/>
        </w:tabs>
        <w:spacing w:before="120"/>
        <w:rPr>
          <w:rFonts w:ascii="Arial" w:hAnsi="Arial" w:cs="Arial"/>
          <w:b/>
          <w:sz w:val="20"/>
          <w:lang w:val="en-US"/>
        </w:rPr>
      </w:pPr>
      <w:r>
        <w:rPr>
          <w:rFonts w:ascii="Arial" w:hAnsi="Arial" w:cs="Arial"/>
          <w:b/>
          <w:sz w:val="20"/>
          <w:lang w:val="en-US"/>
        </w:rPr>
        <w:tab/>
      </w:r>
      <w:bookmarkStart w:id="3" w:name="chuong_1"/>
      <w:r w:rsidRPr="00EA4F21">
        <w:rPr>
          <w:rFonts w:ascii="Arial" w:hAnsi="Arial" w:cs="Arial"/>
          <w:b/>
          <w:sz w:val="20"/>
          <w:lang w:val="en-US"/>
        </w:rPr>
        <w:t>CHƯƠN</w:t>
      </w:r>
      <w:r w:rsidRPr="00EA4F21">
        <w:rPr>
          <w:rFonts w:ascii="Arial" w:hAnsi="Arial" w:cs="Arial"/>
          <w:b/>
          <w:sz w:val="20"/>
          <w:lang w:val="en-US"/>
        </w:rPr>
        <w:t>G I</w:t>
      </w:r>
      <w:bookmarkEnd w:id="3"/>
    </w:p>
    <w:p w:rsidR="00EA4F21" w:rsidP="00EA4F21">
      <w:pPr>
        <w:tabs>
          <w:tab w:val="left" w:pos="4050"/>
        </w:tabs>
        <w:spacing w:before="120"/>
        <w:jc w:val="center"/>
        <w:rPr>
          <w:rFonts w:ascii="Arial" w:hAnsi="Arial" w:cs="Arial"/>
          <w:b/>
          <w:sz w:val="20"/>
          <w:lang w:val="en-US"/>
        </w:rPr>
      </w:pPr>
      <w:bookmarkStart w:id="4" w:name="chuong_1_name"/>
      <w:r w:rsidRPr="00EA4F21">
        <w:rPr>
          <w:rFonts w:ascii="Arial" w:hAnsi="Arial" w:cs="Arial"/>
          <w:b/>
          <w:sz w:val="20"/>
          <w:lang w:val="en-US"/>
        </w:rPr>
        <w:t>MỞ ĐẦU</w:t>
      </w:r>
      <w:bookmarkEnd w:id="4"/>
    </w:p>
    <w:p w:rsidR="00EA4F21" w:rsidP="00275586">
      <w:pPr>
        <w:spacing w:before="120"/>
        <w:rPr>
          <w:rFonts w:ascii="Arial" w:hAnsi="Arial" w:cs="Arial"/>
          <w:b/>
          <w:sz w:val="20"/>
          <w:lang w:val="en-US"/>
        </w:rPr>
      </w:pPr>
      <w:bookmarkStart w:id="5" w:name="dieu_1"/>
      <w:r w:rsidRPr="00EA4F21">
        <w:rPr>
          <w:rFonts w:ascii="Arial" w:hAnsi="Arial" w:cs="Arial"/>
          <w:b/>
          <w:sz w:val="20"/>
          <w:lang w:val="en-US"/>
        </w:rPr>
        <w:t>1.1 - Đối tượng</w:t>
      </w:r>
      <w:bookmarkEnd w:id="5"/>
    </w:p>
    <w:p w:rsidR="00C50A89" w:rsidRPr="00275586" w:rsidP="00275586">
      <w:pPr>
        <w:spacing w:before="120"/>
        <w:rPr>
          <w:rFonts w:ascii="Arial" w:hAnsi="Arial" w:cs="Arial"/>
          <w:sz w:val="20"/>
        </w:rPr>
      </w:pPr>
      <w:r w:rsidRPr="00275586">
        <w:rPr>
          <w:rFonts w:ascii="Arial" w:hAnsi="Arial" w:cs="Arial"/>
          <w:sz w:val="20"/>
        </w:rPr>
        <w:t>Tài liệu kỹ thuật thống nhấ</w:t>
      </w:r>
      <w:r w:rsidRPr="00275586" w:rsidR="007873A2">
        <w:rPr>
          <w:rFonts w:ascii="Arial" w:hAnsi="Arial" w:cs="Arial"/>
          <w:sz w:val="20"/>
        </w:rPr>
        <w:t xml:space="preserve">t này </w:t>
      </w:r>
      <w:r w:rsidRPr="00275586" w:rsidR="007873A2">
        <w:rPr>
          <w:rFonts w:ascii="Arial" w:hAnsi="Arial" w:cs="Arial"/>
          <w:sz w:val="20"/>
          <w:lang w:val="en-US"/>
        </w:rPr>
        <w:t>b</w:t>
      </w:r>
      <w:r w:rsidRPr="00275586">
        <w:rPr>
          <w:rFonts w:ascii="Arial" w:hAnsi="Arial" w:cs="Arial"/>
          <w:sz w:val="20"/>
        </w:rPr>
        <w:t>ao gồ</w:t>
      </w:r>
      <w:r w:rsidRPr="00275586" w:rsidR="007873A2">
        <w:rPr>
          <w:rFonts w:ascii="Arial" w:hAnsi="Arial" w:cs="Arial"/>
          <w:sz w:val="20"/>
        </w:rPr>
        <w:t xml:space="preserve">m các quy </w:t>
      </w:r>
      <w:r w:rsidRPr="00275586" w:rsidR="007873A2">
        <w:rPr>
          <w:rFonts w:ascii="Arial" w:hAnsi="Arial" w:cs="Arial"/>
          <w:sz w:val="20"/>
          <w:lang w:val="en-US"/>
        </w:rPr>
        <w:t>đ</w:t>
      </w:r>
      <w:r w:rsidRPr="00275586">
        <w:rPr>
          <w:rFonts w:ascii="Arial" w:hAnsi="Arial" w:cs="Arial"/>
          <w:sz w:val="20"/>
        </w:rPr>
        <w:t xml:space="preserve">ịnh kỹ thuật tối </w:t>
      </w:r>
      <w:r w:rsidRPr="00275586" w:rsidR="00BE3AAC">
        <w:rPr>
          <w:rFonts w:ascii="Arial" w:hAnsi="Arial" w:cs="Arial"/>
          <w:sz w:val="20"/>
          <w:lang w:val="en-US"/>
        </w:rPr>
        <w:t>thi</w:t>
      </w:r>
      <w:r w:rsidRPr="00275586" w:rsidR="007873A2">
        <w:rPr>
          <w:rFonts w:ascii="Arial" w:hAnsi="Arial" w:cs="Arial"/>
          <w:sz w:val="20"/>
          <w:lang w:val="en-US"/>
        </w:rPr>
        <w:t>ểu</w:t>
      </w:r>
      <w:r w:rsidRPr="00275586">
        <w:rPr>
          <w:rFonts w:ascii="Arial" w:hAnsi="Arial" w:cs="Arial"/>
          <w:sz w:val="20"/>
        </w:rPr>
        <w:t xml:space="preserve"> xác định các đi</w:t>
      </w:r>
      <w:r w:rsidRPr="00275586" w:rsidR="007873A2">
        <w:rPr>
          <w:rFonts w:ascii="Arial" w:hAnsi="Arial" w:cs="Arial"/>
          <w:sz w:val="20"/>
          <w:lang w:val="en-US"/>
        </w:rPr>
        <w:t>ề</w:t>
      </w:r>
      <w:r w:rsidRPr="00275586">
        <w:rPr>
          <w:rFonts w:ascii="Arial" w:hAnsi="Arial" w:cs="Arial"/>
          <w:sz w:val="20"/>
        </w:rPr>
        <w:t>u ki</w:t>
      </w:r>
      <w:r w:rsidRPr="00275586" w:rsidR="007873A2">
        <w:rPr>
          <w:rFonts w:ascii="Arial" w:hAnsi="Arial" w:cs="Arial"/>
          <w:sz w:val="20"/>
          <w:lang w:val="en-US"/>
        </w:rPr>
        <w:t>ệ</w:t>
      </w:r>
      <w:r w:rsidRPr="00275586">
        <w:rPr>
          <w:rFonts w:ascii="Arial" w:hAnsi="Arial" w:cs="Arial"/>
          <w:sz w:val="20"/>
        </w:rPr>
        <w:t xml:space="preserve">n </w:t>
      </w:r>
      <w:r w:rsidRPr="00275586" w:rsidR="00BE3AAC">
        <w:rPr>
          <w:rFonts w:ascii="Arial" w:hAnsi="Arial" w:cs="Arial"/>
          <w:sz w:val="20"/>
          <w:lang w:val="en-US"/>
        </w:rPr>
        <w:t>thi</w:t>
      </w:r>
      <w:r w:rsidRPr="00275586">
        <w:rPr>
          <w:rFonts w:ascii="Arial" w:hAnsi="Arial" w:cs="Arial"/>
          <w:sz w:val="20"/>
        </w:rPr>
        <w:t xml:space="preserve"> c</w:t>
      </w:r>
      <w:r w:rsidRPr="00275586" w:rsidR="007873A2">
        <w:rPr>
          <w:rFonts w:ascii="Arial" w:hAnsi="Arial" w:cs="Arial"/>
          <w:sz w:val="20"/>
          <w:lang w:val="en-US"/>
        </w:rPr>
        <w:t>ô</w:t>
      </w:r>
      <w:r w:rsidRPr="00275586">
        <w:rPr>
          <w:rFonts w:ascii="Arial" w:hAnsi="Arial" w:cs="Arial"/>
          <w:sz w:val="20"/>
        </w:rPr>
        <w:t xml:space="preserve">ng và </w:t>
      </w:r>
      <w:r w:rsidRPr="00275586" w:rsidR="00BE3AAC">
        <w:rPr>
          <w:rFonts w:ascii="Arial" w:hAnsi="Arial" w:cs="Arial"/>
          <w:sz w:val="20"/>
        </w:rPr>
        <w:t>nghi</w:t>
      </w:r>
      <w:r w:rsidRPr="00275586">
        <w:rPr>
          <w:rFonts w:ascii="Arial" w:hAnsi="Arial" w:cs="Arial"/>
          <w:sz w:val="20"/>
        </w:rPr>
        <w:t>ệm thu cô</w:t>
      </w:r>
      <w:r w:rsidRPr="00275586" w:rsidR="007873A2">
        <w:rPr>
          <w:rFonts w:ascii="Arial" w:hAnsi="Arial" w:cs="Arial"/>
          <w:sz w:val="20"/>
          <w:lang w:val="en-US"/>
        </w:rPr>
        <w:t>ng</w:t>
      </w:r>
      <w:r w:rsidRPr="00275586">
        <w:rPr>
          <w:rFonts w:ascii="Arial" w:hAnsi="Arial" w:cs="Arial"/>
          <w:sz w:val="20"/>
        </w:rPr>
        <w:t xml:space="preserve"> trình b</w:t>
      </w:r>
      <w:r w:rsidRPr="00275586" w:rsidR="007873A2">
        <w:rPr>
          <w:rFonts w:ascii="Arial" w:hAnsi="Arial" w:cs="Arial"/>
          <w:sz w:val="20"/>
          <w:lang w:val="en-US"/>
        </w:rPr>
        <w:t>ằ</w:t>
      </w:r>
      <w:r w:rsidRPr="00275586">
        <w:rPr>
          <w:rFonts w:ascii="Arial" w:hAnsi="Arial" w:cs="Arial"/>
          <w:sz w:val="20"/>
        </w:rPr>
        <w:t>ng b</w:t>
      </w:r>
      <w:r w:rsidRPr="00275586" w:rsidR="007873A2">
        <w:rPr>
          <w:rFonts w:ascii="Arial" w:hAnsi="Arial" w:cs="Arial"/>
          <w:sz w:val="20"/>
          <w:lang w:val="en-US"/>
        </w:rPr>
        <w:t>ê</w:t>
      </w:r>
      <w:r w:rsidRPr="00275586">
        <w:rPr>
          <w:rFonts w:ascii="Arial" w:hAnsi="Arial" w:cs="Arial"/>
          <w:sz w:val="20"/>
        </w:rPr>
        <w:t xml:space="preserve"> t</w:t>
      </w:r>
      <w:r w:rsidRPr="00275586" w:rsidR="007873A2">
        <w:rPr>
          <w:rFonts w:ascii="Arial" w:hAnsi="Arial" w:cs="Arial"/>
          <w:sz w:val="20"/>
          <w:lang w:val="en-US"/>
        </w:rPr>
        <w:t>ô</w:t>
      </w:r>
      <w:r w:rsidRPr="00275586">
        <w:rPr>
          <w:rFonts w:ascii="Arial" w:hAnsi="Arial" w:cs="Arial"/>
          <w:sz w:val="20"/>
        </w:rPr>
        <w:t xml:space="preserve">ng và </w:t>
      </w:r>
      <w:r w:rsidRPr="00275586" w:rsidR="007873A2">
        <w:rPr>
          <w:rFonts w:ascii="Arial" w:hAnsi="Arial" w:cs="Arial"/>
          <w:sz w:val="20"/>
          <w:lang w:val="en-US"/>
        </w:rPr>
        <w:t>bê</w:t>
      </w:r>
      <w:r w:rsidRPr="00275586">
        <w:rPr>
          <w:rFonts w:ascii="Arial" w:hAnsi="Arial" w:cs="Arial"/>
          <w:sz w:val="20"/>
        </w:rPr>
        <w:t xml:space="preserve"> </w:t>
      </w:r>
      <w:r w:rsidRPr="00275586" w:rsidR="00EC55BF">
        <w:rPr>
          <w:rFonts w:ascii="Arial" w:hAnsi="Arial" w:cs="Arial"/>
          <w:sz w:val="20"/>
        </w:rPr>
        <w:t>t</w:t>
      </w:r>
      <w:r w:rsidRPr="00275586" w:rsidR="007873A2">
        <w:rPr>
          <w:rFonts w:ascii="Arial" w:hAnsi="Arial" w:cs="Arial"/>
          <w:sz w:val="20"/>
          <w:lang w:val="en-US"/>
        </w:rPr>
        <w:t>ô</w:t>
      </w:r>
      <w:r w:rsidRPr="00275586" w:rsidR="00EC55BF">
        <w:rPr>
          <w:rFonts w:ascii="Arial" w:hAnsi="Arial" w:cs="Arial"/>
          <w:sz w:val="20"/>
        </w:rPr>
        <w:t>ng</w:t>
      </w:r>
      <w:r w:rsidRPr="00275586">
        <w:rPr>
          <w:rFonts w:ascii="Arial" w:hAnsi="Arial" w:cs="Arial"/>
          <w:sz w:val="20"/>
        </w:rPr>
        <w:t xml:space="preserve"> cốt thép: Với cốt liệu th</w:t>
      </w:r>
      <w:r w:rsidRPr="00275586" w:rsidR="007873A2">
        <w:rPr>
          <w:rFonts w:ascii="Arial" w:hAnsi="Arial" w:cs="Arial"/>
          <w:sz w:val="20"/>
          <w:lang w:val="en-US"/>
        </w:rPr>
        <w:t>ô</w:t>
      </w:r>
      <w:r w:rsidRPr="00275586">
        <w:rPr>
          <w:rFonts w:ascii="Arial" w:hAnsi="Arial" w:cs="Arial"/>
          <w:sz w:val="20"/>
        </w:rPr>
        <w:t>ng dụng, phù hợp với các tiêu chu</w:t>
      </w:r>
      <w:r w:rsidRPr="00275586" w:rsidR="007873A2">
        <w:rPr>
          <w:rFonts w:ascii="Arial" w:hAnsi="Arial" w:cs="Arial"/>
          <w:sz w:val="20"/>
          <w:lang w:val="en-US"/>
        </w:rPr>
        <w:t>ẩ</w:t>
      </w:r>
      <w:r w:rsidRPr="00275586">
        <w:rPr>
          <w:rFonts w:ascii="Arial" w:hAnsi="Arial" w:cs="Arial"/>
          <w:sz w:val="20"/>
        </w:rPr>
        <w:t>n sau đây:</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Ti</w:t>
      </w:r>
      <w:r w:rsidRPr="00275586" w:rsidR="007873A2">
        <w:rPr>
          <w:rFonts w:ascii="Arial" w:hAnsi="Arial" w:cs="Arial"/>
          <w:sz w:val="20"/>
          <w:lang w:val="en-US"/>
        </w:rPr>
        <w:t>ê</w:t>
      </w:r>
      <w:r w:rsidRPr="00275586">
        <w:rPr>
          <w:rFonts w:ascii="Arial" w:hAnsi="Arial" w:cs="Arial"/>
          <w:sz w:val="20"/>
        </w:rPr>
        <w:t>u chu</w:t>
      </w:r>
      <w:r w:rsidRPr="00275586" w:rsidR="007873A2">
        <w:rPr>
          <w:rFonts w:ascii="Arial" w:hAnsi="Arial" w:cs="Arial"/>
          <w:sz w:val="20"/>
          <w:lang w:val="en-US"/>
        </w:rPr>
        <w:t>ẩ</w:t>
      </w:r>
      <w:r w:rsidRPr="00275586">
        <w:rPr>
          <w:rFonts w:ascii="Arial" w:hAnsi="Arial" w:cs="Arial"/>
          <w:sz w:val="20"/>
        </w:rPr>
        <w:t xml:space="preserve">n </w:t>
      </w:r>
      <w:r w:rsidRPr="00275586" w:rsidR="00BE3AAC">
        <w:rPr>
          <w:rFonts w:ascii="Arial" w:hAnsi="Arial" w:cs="Arial"/>
          <w:sz w:val="20"/>
        </w:rPr>
        <w:t>thi</w:t>
      </w:r>
      <w:r w:rsidRPr="00275586">
        <w:rPr>
          <w:rFonts w:ascii="Arial" w:hAnsi="Arial" w:cs="Arial"/>
          <w:sz w:val="20"/>
        </w:rPr>
        <w:t>ết kế kết cấu b</w:t>
      </w:r>
      <w:r w:rsidRPr="00275586" w:rsidR="007873A2">
        <w:rPr>
          <w:rFonts w:ascii="Arial" w:hAnsi="Arial" w:cs="Arial"/>
          <w:sz w:val="20"/>
          <w:lang w:val="en-US"/>
        </w:rPr>
        <w:t>ê</w:t>
      </w:r>
      <w:r w:rsidRPr="00275586">
        <w:rPr>
          <w:rFonts w:ascii="Arial" w:hAnsi="Arial" w:cs="Arial"/>
          <w:sz w:val="20"/>
        </w:rPr>
        <w:t xml:space="preserve"> t</w:t>
      </w:r>
      <w:r w:rsidRPr="00275586" w:rsidR="007873A2">
        <w:rPr>
          <w:rFonts w:ascii="Arial" w:hAnsi="Arial" w:cs="Arial"/>
          <w:sz w:val="20"/>
          <w:lang w:val="en-US"/>
        </w:rPr>
        <w:t>ô</w:t>
      </w:r>
      <w:r w:rsidRPr="00275586">
        <w:rPr>
          <w:rFonts w:ascii="Arial" w:hAnsi="Arial" w:cs="Arial"/>
          <w:sz w:val="20"/>
        </w:rPr>
        <w:t xml:space="preserve">ng </w:t>
      </w:r>
      <w:r w:rsidRPr="00275586" w:rsidR="007873A2">
        <w:rPr>
          <w:rFonts w:ascii="Arial" w:hAnsi="Arial" w:cs="Arial"/>
          <w:sz w:val="20"/>
          <w:lang w:val="en-US"/>
        </w:rPr>
        <w:t>cốt</w:t>
      </w:r>
      <w:r w:rsidRPr="00275586">
        <w:rPr>
          <w:rFonts w:ascii="Arial" w:hAnsi="Arial" w:cs="Arial"/>
          <w:sz w:val="20"/>
        </w:rPr>
        <w:t xml:space="preserve"> </w:t>
      </w:r>
      <w:r w:rsidRPr="00275586" w:rsidR="007873A2">
        <w:rPr>
          <w:rFonts w:ascii="Arial" w:hAnsi="Arial" w:cs="Arial"/>
          <w:sz w:val="20"/>
          <w:lang w:val="en-US"/>
        </w:rPr>
        <w:t>t</w:t>
      </w:r>
      <w:r w:rsidRPr="00275586">
        <w:rPr>
          <w:rFonts w:ascii="Arial" w:hAnsi="Arial" w:cs="Arial"/>
          <w:sz w:val="20"/>
        </w:rPr>
        <w:t>hép TCVN 5574 - 91</w:t>
      </w:r>
    </w:p>
    <w:p w:rsidR="007873A2" w:rsidRPr="00275586" w:rsidP="00275586">
      <w:pPr>
        <w:spacing w:before="120"/>
        <w:rPr>
          <w:rFonts w:ascii="Arial" w:hAnsi="Arial" w:cs="Arial"/>
          <w:sz w:val="20"/>
          <w:lang w:val="en-US"/>
        </w:rPr>
      </w:pPr>
      <w:r w:rsidRPr="00275586" w:rsidR="00F56F23">
        <w:rPr>
          <w:rFonts w:ascii="Arial" w:hAnsi="Arial" w:cs="Arial"/>
          <w:sz w:val="20"/>
        </w:rPr>
        <w:t>-</w:t>
      </w:r>
      <w:r w:rsidRPr="00275586" w:rsidR="00D85776">
        <w:rPr>
          <w:rFonts w:ascii="Arial" w:hAnsi="Arial" w:cs="Arial"/>
          <w:sz w:val="20"/>
        </w:rPr>
        <w:t xml:space="preserve"> </w:t>
      </w:r>
      <w:r w:rsidRPr="00275586" w:rsidR="00C50A89">
        <w:rPr>
          <w:rFonts w:ascii="Arial" w:hAnsi="Arial" w:cs="Arial"/>
          <w:sz w:val="20"/>
        </w:rPr>
        <w:t>Tiêu chu</w:t>
      </w:r>
      <w:r w:rsidRPr="00275586">
        <w:rPr>
          <w:rFonts w:ascii="Arial" w:hAnsi="Arial" w:cs="Arial"/>
          <w:sz w:val="20"/>
          <w:lang w:val="en-US"/>
        </w:rPr>
        <w:t>ẩ</w:t>
      </w:r>
      <w:r w:rsidRPr="00275586" w:rsidR="00C50A89">
        <w:rPr>
          <w:rFonts w:ascii="Arial" w:hAnsi="Arial" w:cs="Arial"/>
          <w:sz w:val="20"/>
        </w:rPr>
        <w:t xml:space="preserve">n </w:t>
      </w:r>
      <w:r w:rsidRPr="00275586" w:rsidR="00BE3AAC">
        <w:rPr>
          <w:rFonts w:ascii="Arial" w:hAnsi="Arial" w:cs="Arial"/>
          <w:sz w:val="20"/>
        </w:rPr>
        <w:t>thi</w:t>
      </w:r>
      <w:r w:rsidRPr="00275586" w:rsidR="00C50A89">
        <w:rPr>
          <w:rFonts w:ascii="Arial" w:hAnsi="Arial" w:cs="Arial"/>
          <w:sz w:val="20"/>
        </w:rPr>
        <w:t xml:space="preserve"> c</w:t>
      </w:r>
      <w:r w:rsidRPr="00275586">
        <w:rPr>
          <w:rFonts w:ascii="Arial" w:hAnsi="Arial" w:cs="Arial"/>
          <w:sz w:val="20"/>
          <w:lang w:val="en-US"/>
        </w:rPr>
        <w:t>ông</w:t>
      </w:r>
      <w:r w:rsidRPr="00275586" w:rsidR="00C50A89">
        <w:rPr>
          <w:rFonts w:ascii="Arial" w:hAnsi="Arial" w:cs="Arial"/>
          <w:sz w:val="20"/>
        </w:rPr>
        <w:t xml:space="preserve"> và </w:t>
      </w:r>
      <w:r w:rsidRPr="00275586" w:rsidR="00BE3AAC">
        <w:rPr>
          <w:rFonts w:ascii="Arial" w:hAnsi="Arial" w:cs="Arial"/>
          <w:sz w:val="20"/>
        </w:rPr>
        <w:t>nghi</w:t>
      </w:r>
      <w:r w:rsidRPr="00275586" w:rsidR="00C50A89">
        <w:rPr>
          <w:rFonts w:ascii="Arial" w:hAnsi="Arial" w:cs="Arial"/>
          <w:sz w:val="20"/>
        </w:rPr>
        <w:t xml:space="preserve">ệm thu kết cấu </w:t>
      </w:r>
      <w:r w:rsidRPr="00275586">
        <w:rPr>
          <w:rFonts w:ascii="Arial" w:hAnsi="Arial" w:cs="Arial"/>
          <w:sz w:val="20"/>
          <w:lang w:val="en-US"/>
        </w:rPr>
        <w:t>bê</w:t>
      </w:r>
      <w:r w:rsidRPr="00275586">
        <w:rPr>
          <w:rFonts w:ascii="Arial" w:hAnsi="Arial" w:cs="Arial"/>
          <w:sz w:val="20"/>
        </w:rPr>
        <w:t xml:space="preserve"> </w:t>
      </w:r>
      <w:r w:rsidRPr="00275586">
        <w:rPr>
          <w:rFonts w:ascii="Arial" w:hAnsi="Arial" w:cs="Arial"/>
          <w:sz w:val="20"/>
          <w:lang w:val="en-US"/>
        </w:rPr>
        <w:t>tô</w:t>
      </w:r>
      <w:r w:rsidRPr="00275586" w:rsidR="00C50A89">
        <w:rPr>
          <w:rFonts w:ascii="Arial" w:hAnsi="Arial" w:cs="Arial"/>
          <w:sz w:val="20"/>
        </w:rPr>
        <w:t>ng cố</w:t>
      </w:r>
      <w:r w:rsidRPr="00275586">
        <w:rPr>
          <w:rFonts w:ascii="Arial" w:hAnsi="Arial" w:cs="Arial"/>
          <w:sz w:val="20"/>
        </w:rPr>
        <w:t xml:space="preserve">t </w:t>
      </w:r>
      <w:r w:rsidRPr="00275586">
        <w:rPr>
          <w:rFonts w:ascii="Arial" w:hAnsi="Arial" w:cs="Arial"/>
          <w:sz w:val="20"/>
          <w:lang w:val="en-US"/>
        </w:rPr>
        <w:t>t</w:t>
      </w:r>
      <w:r w:rsidRPr="00275586" w:rsidR="00C50A89">
        <w:rPr>
          <w:rFonts w:ascii="Arial" w:hAnsi="Arial" w:cs="Arial"/>
          <w:sz w:val="20"/>
        </w:rPr>
        <w:t>hép toàn khối TCVN 4453 - 87</w:t>
      </w:r>
    </w:p>
    <w:p w:rsidR="00C50A89" w:rsidRPr="00275586" w:rsidP="00275586">
      <w:pPr>
        <w:spacing w:before="120"/>
        <w:rPr>
          <w:rFonts w:ascii="Arial" w:hAnsi="Arial" w:cs="Arial"/>
          <w:sz w:val="20"/>
        </w:rPr>
      </w:pPr>
      <w:r w:rsidRPr="00275586">
        <w:rPr>
          <w:rFonts w:ascii="Arial" w:hAnsi="Arial" w:cs="Arial"/>
          <w:sz w:val="20"/>
        </w:rPr>
        <w:t xml:space="preserve">Đối với các </w:t>
      </w:r>
      <w:r w:rsidRPr="00275586" w:rsidR="00EC55BF">
        <w:rPr>
          <w:rFonts w:ascii="Arial" w:hAnsi="Arial" w:cs="Arial"/>
          <w:sz w:val="20"/>
        </w:rPr>
        <w:t>điểm</w:t>
      </w:r>
      <w:r w:rsidRPr="00275586">
        <w:rPr>
          <w:rFonts w:ascii="Arial" w:hAnsi="Arial" w:cs="Arial"/>
          <w:sz w:val="20"/>
        </w:rPr>
        <w:t xml:space="preserve"> kh</w:t>
      </w:r>
      <w:r w:rsidRPr="00275586" w:rsidR="007873A2">
        <w:rPr>
          <w:rFonts w:ascii="Arial" w:hAnsi="Arial" w:cs="Arial"/>
          <w:sz w:val="20"/>
          <w:lang w:val="en-US"/>
        </w:rPr>
        <w:t>ô</w:t>
      </w:r>
      <w:r w:rsidRPr="00275586">
        <w:rPr>
          <w:rFonts w:ascii="Arial" w:hAnsi="Arial" w:cs="Arial"/>
          <w:sz w:val="20"/>
        </w:rPr>
        <w:t>ng thống nhất giữa tài liệu này và các tài liệu đã ban hành khác thì</w:t>
      </w:r>
      <w:r w:rsidRPr="00275586" w:rsidR="007873A2">
        <w:rPr>
          <w:rFonts w:ascii="Arial" w:hAnsi="Arial" w:cs="Arial"/>
          <w:sz w:val="20"/>
          <w:lang w:val="en-US"/>
        </w:rPr>
        <w:t xml:space="preserve"> </w:t>
      </w:r>
      <w:r w:rsidRPr="00275586">
        <w:rPr>
          <w:rFonts w:ascii="Arial" w:hAnsi="Arial" w:cs="Arial"/>
          <w:sz w:val="20"/>
        </w:rPr>
        <w:t>các b</w:t>
      </w:r>
      <w:r w:rsidRPr="00275586" w:rsidR="007873A2">
        <w:rPr>
          <w:rFonts w:ascii="Arial" w:hAnsi="Arial" w:cs="Arial"/>
          <w:sz w:val="20"/>
          <w:lang w:val="en-US"/>
        </w:rPr>
        <w:t>ê</w:t>
      </w:r>
      <w:r w:rsidRPr="00275586">
        <w:rPr>
          <w:rFonts w:ascii="Arial" w:hAnsi="Arial" w:cs="Arial"/>
          <w:sz w:val="20"/>
        </w:rPr>
        <w:t xml:space="preserve">n ký hợp </w:t>
      </w:r>
      <w:r w:rsidRPr="00275586" w:rsidR="007873A2">
        <w:rPr>
          <w:rFonts w:ascii="Arial" w:hAnsi="Arial" w:cs="Arial"/>
          <w:sz w:val="20"/>
          <w:lang w:val="en-US"/>
        </w:rPr>
        <w:t>đồ</w:t>
      </w:r>
      <w:r w:rsidRPr="00275586">
        <w:rPr>
          <w:rFonts w:ascii="Arial" w:hAnsi="Arial" w:cs="Arial"/>
          <w:sz w:val="20"/>
        </w:rPr>
        <w:t xml:space="preserve">ng có </w:t>
      </w:r>
      <w:r w:rsidRPr="00275586">
        <w:rPr>
          <w:rFonts w:ascii="Arial" w:hAnsi="Arial" w:cs="Arial"/>
          <w:sz w:val="20"/>
        </w:rPr>
        <w:t>th</w:t>
      </w:r>
      <w:r w:rsidRPr="00275586" w:rsidR="007873A2">
        <w:rPr>
          <w:rFonts w:ascii="Arial" w:hAnsi="Arial" w:cs="Arial"/>
          <w:sz w:val="20"/>
          <w:lang w:val="en-US"/>
        </w:rPr>
        <w:t>ể</w:t>
      </w:r>
      <w:r w:rsidRPr="00275586">
        <w:rPr>
          <w:rFonts w:ascii="Arial" w:hAnsi="Arial" w:cs="Arial"/>
          <w:sz w:val="20"/>
        </w:rPr>
        <w:t xml:space="preserve"> th</w:t>
      </w:r>
      <w:r w:rsidRPr="00275586" w:rsidR="007873A2">
        <w:rPr>
          <w:rFonts w:ascii="Arial" w:hAnsi="Arial" w:cs="Arial"/>
          <w:sz w:val="20"/>
          <w:lang w:val="en-US"/>
        </w:rPr>
        <w:t>ỏ</w:t>
      </w:r>
      <w:r w:rsidRPr="00275586">
        <w:rPr>
          <w:rFonts w:ascii="Arial" w:hAnsi="Arial" w:cs="Arial"/>
          <w:sz w:val="20"/>
        </w:rPr>
        <w:t xml:space="preserve">a thuận </w:t>
      </w:r>
      <w:r w:rsidRPr="00275586" w:rsidR="007873A2">
        <w:rPr>
          <w:rFonts w:ascii="Arial" w:hAnsi="Arial" w:cs="Arial"/>
          <w:sz w:val="20"/>
          <w:lang w:val="en-US"/>
        </w:rPr>
        <w:t>để</w:t>
      </w:r>
      <w:r w:rsidRPr="00275586">
        <w:rPr>
          <w:rFonts w:ascii="Arial" w:hAnsi="Arial" w:cs="Arial"/>
          <w:sz w:val="20"/>
        </w:rPr>
        <w:t xml:space="preserve"> thực hiện phù hợp vớ</w:t>
      </w:r>
      <w:r w:rsidRPr="00275586" w:rsidR="007873A2">
        <w:rPr>
          <w:rFonts w:ascii="Arial" w:hAnsi="Arial" w:cs="Arial"/>
          <w:sz w:val="20"/>
        </w:rPr>
        <w:t>i đi</w:t>
      </w:r>
      <w:r w:rsidRPr="00275586" w:rsidR="007873A2">
        <w:rPr>
          <w:rFonts w:ascii="Arial" w:hAnsi="Arial" w:cs="Arial"/>
          <w:sz w:val="20"/>
          <w:lang w:val="en-US"/>
        </w:rPr>
        <w:t>ề</w:t>
      </w:r>
      <w:r w:rsidRPr="00275586">
        <w:rPr>
          <w:rFonts w:ascii="Arial" w:hAnsi="Arial" w:cs="Arial"/>
          <w:sz w:val="20"/>
        </w:rPr>
        <w:t xml:space="preserve">u kiện </w:t>
      </w:r>
      <w:r w:rsidRPr="00275586" w:rsidR="00EC55BF">
        <w:rPr>
          <w:rFonts w:ascii="Arial" w:hAnsi="Arial" w:cs="Arial"/>
          <w:sz w:val="20"/>
        </w:rPr>
        <w:t>cụ thể</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Các công trình hoặc các cấu kiện bằ</w:t>
      </w:r>
      <w:r w:rsidRPr="00275586" w:rsidR="007873A2">
        <w:rPr>
          <w:rFonts w:ascii="Arial" w:hAnsi="Arial" w:cs="Arial"/>
          <w:sz w:val="20"/>
        </w:rPr>
        <w:t>n</w:t>
      </w:r>
      <w:r w:rsidRPr="00275586" w:rsidR="007873A2">
        <w:rPr>
          <w:rFonts w:ascii="Arial" w:hAnsi="Arial" w:cs="Arial"/>
          <w:sz w:val="20"/>
          <w:lang w:val="en-US"/>
        </w:rPr>
        <w:t>g</w:t>
      </w:r>
      <w:r w:rsidRPr="00275586">
        <w:rPr>
          <w:rFonts w:ascii="Arial" w:hAnsi="Arial" w:cs="Arial"/>
          <w:sz w:val="20"/>
        </w:rPr>
        <w:t xml:space="preserve"> b</w:t>
      </w:r>
      <w:r w:rsidRPr="00275586" w:rsidR="007873A2">
        <w:rPr>
          <w:rFonts w:ascii="Arial" w:hAnsi="Arial" w:cs="Arial"/>
          <w:sz w:val="20"/>
          <w:lang w:val="en-US"/>
        </w:rPr>
        <w:t>ê</w:t>
      </w:r>
      <w:r w:rsidRPr="00275586">
        <w:rPr>
          <w:rFonts w:ascii="Arial" w:hAnsi="Arial" w:cs="Arial"/>
          <w:sz w:val="20"/>
        </w:rPr>
        <w:t xml:space="preserve"> t</w:t>
      </w:r>
      <w:r w:rsidRPr="00275586" w:rsidR="007873A2">
        <w:rPr>
          <w:rFonts w:ascii="Arial" w:hAnsi="Arial" w:cs="Arial"/>
          <w:sz w:val="20"/>
          <w:lang w:val="en-US"/>
        </w:rPr>
        <w:t>ô</w:t>
      </w:r>
      <w:r w:rsidRPr="00275586">
        <w:rPr>
          <w:rFonts w:ascii="Arial" w:hAnsi="Arial" w:cs="Arial"/>
          <w:sz w:val="20"/>
        </w:rPr>
        <w:t>ng hoặ</w:t>
      </w:r>
      <w:r w:rsidRPr="00275586" w:rsidR="007873A2">
        <w:rPr>
          <w:rFonts w:ascii="Arial" w:hAnsi="Arial" w:cs="Arial"/>
          <w:sz w:val="20"/>
        </w:rPr>
        <w:t>c b</w:t>
      </w:r>
      <w:r w:rsidRPr="00275586" w:rsidR="007873A2">
        <w:rPr>
          <w:rFonts w:ascii="Arial" w:hAnsi="Arial" w:cs="Arial"/>
          <w:sz w:val="20"/>
          <w:lang w:val="en-US"/>
        </w:rPr>
        <w:t>ê</w:t>
      </w:r>
      <w:r w:rsidRPr="00275586">
        <w:rPr>
          <w:rFonts w:ascii="Arial" w:hAnsi="Arial" w:cs="Arial"/>
          <w:sz w:val="20"/>
        </w:rPr>
        <w:t xml:space="preserve"> </w:t>
      </w:r>
      <w:r w:rsidRPr="00275586" w:rsidR="007873A2">
        <w:rPr>
          <w:rFonts w:ascii="Arial" w:hAnsi="Arial" w:cs="Arial"/>
          <w:sz w:val="20"/>
          <w:lang w:val="en-US"/>
        </w:rPr>
        <w:t>tông</w:t>
      </w:r>
      <w:r w:rsidRPr="00275586">
        <w:rPr>
          <w:rFonts w:ascii="Arial" w:hAnsi="Arial" w:cs="Arial"/>
          <w:sz w:val="20"/>
        </w:rPr>
        <w:t xml:space="preserve"> cốt </w:t>
      </w:r>
      <w:r w:rsidRPr="00275586" w:rsidR="007873A2">
        <w:rPr>
          <w:rFonts w:ascii="Arial" w:hAnsi="Arial" w:cs="Arial"/>
          <w:sz w:val="20"/>
          <w:lang w:val="en-US"/>
        </w:rPr>
        <w:t>t</w:t>
      </w:r>
      <w:r w:rsidRPr="00275586">
        <w:rPr>
          <w:rFonts w:ascii="Arial" w:hAnsi="Arial" w:cs="Arial"/>
          <w:sz w:val="20"/>
        </w:rPr>
        <w:t xml:space="preserve">hép trong tài liệu này có thể đổ </w:t>
      </w:r>
      <w:r w:rsidRPr="00275586" w:rsidR="007873A2">
        <w:rPr>
          <w:rFonts w:ascii="Arial" w:hAnsi="Arial" w:cs="Arial"/>
          <w:sz w:val="20"/>
          <w:lang w:val="en-US"/>
        </w:rPr>
        <w:t>t</w:t>
      </w:r>
      <w:r w:rsidRPr="00275586">
        <w:rPr>
          <w:rFonts w:ascii="Arial" w:hAnsi="Arial" w:cs="Arial"/>
          <w:sz w:val="20"/>
        </w:rPr>
        <w:t>oàn khối hoặc đúc s</w:t>
      </w:r>
      <w:r w:rsidRPr="00275586" w:rsidR="007873A2">
        <w:rPr>
          <w:rFonts w:ascii="Arial" w:hAnsi="Arial" w:cs="Arial"/>
          <w:sz w:val="20"/>
          <w:lang w:val="en-US"/>
        </w:rPr>
        <w:t>ẵ</w:t>
      </w:r>
      <w:r w:rsidRPr="00275586">
        <w:rPr>
          <w:rFonts w:ascii="Arial" w:hAnsi="Arial" w:cs="Arial"/>
          <w:sz w:val="20"/>
        </w:rPr>
        <w:t>n tại c</w:t>
      </w:r>
      <w:r w:rsidRPr="00275586" w:rsidR="007873A2">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lang w:val="en-US"/>
        </w:rPr>
        <w:t>trường</w:t>
      </w:r>
      <w:r w:rsidRPr="00275586">
        <w:rPr>
          <w:rFonts w:ascii="Arial" w:hAnsi="Arial" w:cs="Arial"/>
          <w:sz w:val="20"/>
        </w:rPr>
        <w:t xml:space="preserve"> hoặc nhà máy</w:t>
      </w:r>
    </w:p>
    <w:p w:rsidR="00C50A89" w:rsidRPr="00275586" w:rsidP="00275586">
      <w:pPr>
        <w:spacing w:before="120"/>
        <w:rPr>
          <w:rFonts w:ascii="Arial" w:hAnsi="Arial" w:cs="Arial"/>
          <w:sz w:val="20"/>
        </w:rPr>
      </w:pPr>
      <w:r w:rsidRPr="00275586">
        <w:rPr>
          <w:rFonts w:ascii="Arial" w:hAnsi="Arial" w:cs="Arial"/>
          <w:b/>
          <w:sz w:val="20"/>
        </w:rPr>
        <w:t>Ghi ch</w:t>
      </w:r>
      <w:r w:rsidRPr="00275586" w:rsidR="007873A2">
        <w:rPr>
          <w:rFonts w:ascii="Arial" w:hAnsi="Arial" w:cs="Arial"/>
          <w:b/>
          <w:sz w:val="20"/>
          <w:lang w:val="en-US"/>
        </w:rPr>
        <w:t>ú</w:t>
      </w:r>
      <w:r w:rsidRPr="00275586">
        <w:rPr>
          <w:rFonts w:ascii="Arial" w:hAnsi="Arial" w:cs="Arial"/>
          <w:b/>
          <w:sz w:val="20"/>
        </w:rPr>
        <w:t>:</w:t>
      </w:r>
      <w:r w:rsidRPr="00275586" w:rsidR="00D85776">
        <w:rPr>
          <w:rFonts w:ascii="Arial" w:hAnsi="Arial" w:cs="Arial"/>
          <w:sz w:val="20"/>
        </w:rPr>
        <w:t xml:space="preserve"> </w:t>
      </w:r>
      <w:r w:rsidRPr="00275586">
        <w:rPr>
          <w:rFonts w:ascii="Arial" w:hAnsi="Arial" w:cs="Arial"/>
          <w:sz w:val="20"/>
        </w:rPr>
        <w:t>Tài</w:t>
      </w:r>
      <w:r w:rsidRPr="00275586" w:rsidR="00D85776">
        <w:rPr>
          <w:rFonts w:ascii="Arial" w:hAnsi="Arial" w:cs="Arial"/>
          <w:sz w:val="20"/>
        </w:rPr>
        <w:t xml:space="preserve"> </w:t>
      </w:r>
      <w:r w:rsidRPr="00275586">
        <w:rPr>
          <w:rFonts w:ascii="Arial" w:hAnsi="Arial" w:cs="Arial"/>
          <w:sz w:val="20"/>
        </w:rPr>
        <w:t>liệu k</w:t>
      </w:r>
      <w:r w:rsidRPr="00275586" w:rsidR="007873A2">
        <w:rPr>
          <w:rFonts w:ascii="Arial" w:hAnsi="Arial" w:cs="Arial"/>
          <w:sz w:val="20"/>
          <w:lang w:val="en-US"/>
        </w:rPr>
        <w:t>ỹ</w:t>
      </w:r>
      <w:r w:rsidRPr="00275586">
        <w:rPr>
          <w:rFonts w:ascii="Arial" w:hAnsi="Arial" w:cs="Arial"/>
          <w:sz w:val="20"/>
        </w:rPr>
        <w:t xml:space="preserve"> thuật thống nhấ</w:t>
      </w:r>
      <w:r w:rsidRPr="00275586" w:rsidR="007873A2">
        <w:rPr>
          <w:rFonts w:ascii="Arial" w:hAnsi="Arial" w:cs="Arial"/>
          <w:sz w:val="20"/>
        </w:rPr>
        <w:t>t này không d</w:t>
      </w:r>
      <w:r w:rsidRPr="00275586" w:rsidR="007873A2">
        <w:rPr>
          <w:rFonts w:ascii="Arial" w:hAnsi="Arial" w:cs="Arial"/>
          <w:sz w:val="20"/>
        </w:rPr>
        <w:t>ùng cho c</w:t>
      </w:r>
      <w:r w:rsidRPr="00275586" w:rsidR="007873A2">
        <w:rPr>
          <w:rFonts w:ascii="Arial" w:hAnsi="Arial" w:cs="Arial"/>
          <w:sz w:val="20"/>
          <w:lang w:val="en-US"/>
        </w:rPr>
        <w:t>á</w:t>
      </w:r>
      <w:r w:rsidRPr="00275586">
        <w:rPr>
          <w:rFonts w:ascii="Arial" w:hAnsi="Arial" w:cs="Arial"/>
          <w:sz w:val="20"/>
        </w:rPr>
        <w:t xml:space="preserve">c </w:t>
      </w:r>
      <w:r w:rsidRPr="00275586" w:rsidR="00BE3AAC">
        <w:rPr>
          <w:rFonts w:ascii="Arial" w:hAnsi="Arial" w:cs="Arial"/>
          <w:sz w:val="20"/>
        </w:rPr>
        <w:t>trường</w:t>
      </w:r>
      <w:r w:rsidRPr="00275586">
        <w:rPr>
          <w:rFonts w:ascii="Arial" w:hAnsi="Arial" w:cs="Arial"/>
          <w:sz w:val="20"/>
        </w:rPr>
        <w:t xml:space="preserve"> h</w:t>
      </w:r>
      <w:r w:rsidRPr="00275586" w:rsidR="007873A2">
        <w:rPr>
          <w:rFonts w:ascii="Arial" w:hAnsi="Arial" w:cs="Arial"/>
          <w:sz w:val="20"/>
          <w:lang w:val="en-US"/>
        </w:rPr>
        <w:t>ợ</w:t>
      </w:r>
      <w:r w:rsidRPr="00275586">
        <w:rPr>
          <w:rFonts w:ascii="Arial" w:hAnsi="Arial" w:cs="Arial"/>
          <w:sz w:val="20"/>
        </w:rPr>
        <w:t xml:space="preserve">p sau </w:t>
      </w:r>
      <w:r w:rsidRPr="00275586" w:rsidR="007873A2">
        <w:rPr>
          <w:rFonts w:ascii="Arial" w:hAnsi="Arial" w:cs="Arial"/>
          <w:sz w:val="20"/>
          <w:lang w:val="en-US"/>
        </w:rPr>
        <w:t>đây</w:t>
      </w:r>
      <w:r w:rsidRPr="00275586">
        <w:rPr>
          <w:rFonts w:ascii="Arial" w:hAnsi="Arial" w:cs="Arial"/>
          <w:sz w:val="20"/>
        </w:rPr>
        <w:t>:</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 xml:space="preserve">Các công </w:t>
      </w:r>
      <w:r w:rsidRPr="00275586" w:rsidR="007873A2">
        <w:rPr>
          <w:rFonts w:ascii="Arial" w:hAnsi="Arial" w:cs="Arial"/>
          <w:sz w:val="20"/>
          <w:lang w:val="en-US"/>
        </w:rPr>
        <w:t>t</w:t>
      </w:r>
      <w:r w:rsidRPr="00275586" w:rsidR="007873A2">
        <w:rPr>
          <w:rFonts w:ascii="Arial" w:hAnsi="Arial" w:cs="Arial"/>
          <w:sz w:val="20"/>
        </w:rPr>
        <w:t>rình làm b</w:t>
      </w:r>
      <w:r w:rsidRPr="00275586" w:rsidR="007873A2">
        <w:rPr>
          <w:rFonts w:ascii="Arial" w:hAnsi="Arial" w:cs="Arial"/>
          <w:sz w:val="20"/>
          <w:lang w:val="en-US"/>
        </w:rPr>
        <w:t>ằ</w:t>
      </w:r>
      <w:r w:rsidRPr="00275586">
        <w:rPr>
          <w:rFonts w:ascii="Arial" w:hAnsi="Arial" w:cs="Arial"/>
          <w:sz w:val="20"/>
        </w:rPr>
        <w:t>ng b</w:t>
      </w:r>
      <w:r w:rsidRPr="00275586" w:rsidR="007873A2">
        <w:rPr>
          <w:rFonts w:ascii="Arial" w:hAnsi="Arial" w:cs="Arial"/>
          <w:sz w:val="20"/>
          <w:lang w:val="en-US"/>
        </w:rPr>
        <w:t>ê</w:t>
      </w:r>
      <w:r w:rsidRPr="00275586">
        <w:rPr>
          <w:rFonts w:ascii="Arial" w:hAnsi="Arial" w:cs="Arial"/>
          <w:sz w:val="20"/>
        </w:rPr>
        <w:t xml:space="preserve"> tông cốt liệu siêu nặng hoặc cốt liệu nhẹ</w:t>
      </w:r>
      <w:r w:rsidRPr="00275586" w:rsidR="007873A2">
        <w:rPr>
          <w:rFonts w:ascii="Arial" w:hAnsi="Arial" w:cs="Arial"/>
          <w:sz w:val="20"/>
          <w:lang w:val="en-US"/>
        </w:rPr>
        <w:t xml:space="preserve">, </w:t>
      </w:r>
      <w:r w:rsidRPr="00275586">
        <w:rPr>
          <w:rFonts w:ascii="Arial" w:hAnsi="Arial" w:cs="Arial"/>
          <w:sz w:val="20"/>
        </w:rPr>
        <w:t>bê tông l</w:t>
      </w:r>
      <w:r w:rsidRPr="00275586" w:rsidR="007873A2">
        <w:rPr>
          <w:rFonts w:ascii="Arial" w:hAnsi="Arial" w:cs="Arial"/>
          <w:sz w:val="20"/>
          <w:lang w:val="en-US"/>
        </w:rPr>
        <w:t>ỗ</w:t>
      </w:r>
      <w:r w:rsidRPr="00275586">
        <w:rPr>
          <w:rFonts w:ascii="Arial" w:hAnsi="Arial" w:cs="Arial"/>
          <w:sz w:val="20"/>
        </w:rPr>
        <w:t xml:space="preserve"> r</w:t>
      </w:r>
      <w:r w:rsidRPr="00275586" w:rsidR="007873A2">
        <w:rPr>
          <w:rFonts w:ascii="Arial" w:hAnsi="Arial" w:cs="Arial"/>
          <w:sz w:val="20"/>
          <w:lang w:val="en-US"/>
        </w:rPr>
        <w:t>ỗ</w:t>
      </w:r>
      <w:r w:rsidRPr="00275586">
        <w:rPr>
          <w:rFonts w:ascii="Arial" w:hAnsi="Arial" w:cs="Arial"/>
          <w:sz w:val="20"/>
        </w:rPr>
        <w:t>ng hoặc xố</w:t>
      </w:r>
      <w:r w:rsidRPr="00275586" w:rsidR="007873A2">
        <w:rPr>
          <w:rFonts w:ascii="Arial" w:hAnsi="Arial" w:cs="Arial"/>
          <w:sz w:val="20"/>
        </w:rPr>
        <w:t>p và b</w:t>
      </w:r>
      <w:r w:rsidRPr="00275586" w:rsidR="007873A2">
        <w:rPr>
          <w:rFonts w:ascii="Arial" w:hAnsi="Arial" w:cs="Arial"/>
          <w:sz w:val="20"/>
          <w:lang w:val="en-US"/>
        </w:rPr>
        <w:t>ê</w:t>
      </w:r>
      <w:r w:rsidRPr="00275586">
        <w:rPr>
          <w:rFonts w:ascii="Arial" w:hAnsi="Arial" w:cs="Arial"/>
          <w:sz w:val="20"/>
        </w:rPr>
        <w:t xml:space="preserve"> t</w:t>
      </w:r>
      <w:r w:rsidRPr="00275586" w:rsidR="007873A2">
        <w:rPr>
          <w:rFonts w:ascii="Arial" w:hAnsi="Arial" w:cs="Arial"/>
          <w:sz w:val="20"/>
          <w:lang w:val="en-US"/>
        </w:rPr>
        <w:t>ô</w:t>
      </w:r>
      <w:r w:rsidRPr="00275586">
        <w:rPr>
          <w:rFonts w:ascii="Arial" w:hAnsi="Arial" w:cs="Arial"/>
          <w:sz w:val="20"/>
        </w:rPr>
        <w:t>ng khối lớn.</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Các c</w:t>
      </w:r>
      <w:r w:rsidRPr="00275586" w:rsidR="007873A2">
        <w:rPr>
          <w:rFonts w:ascii="Arial" w:hAnsi="Arial" w:cs="Arial"/>
          <w:sz w:val="20"/>
          <w:lang w:val="en-US"/>
        </w:rPr>
        <w:t>ô</w:t>
      </w:r>
      <w:r w:rsidRPr="00275586">
        <w:rPr>
          <w:rFonts w:ascii="Arial" w:hAnsi="Arial" w:cs="Arial"/>
          <w:sz w:val="20"/>
        </w:rPr>
        <w:t>ng trình đặc bi</w:t>
      </w:r>
      <w:r w:rsidRPr="00275586" w:rsidR="007873A2">
        <w:rPr>
          <w:rFonts w:ascii="Arial" w:hAnsi="Arial" w:cs="Arial"/>
          <w:sz w:val="20"/>
          <w:lang w:val="en-US"/>
        </w:rPr>
        <w:t>ệ</w:t>
      </w:r>
      <w:r w:rsidRPr="00275586">
        <w:rPr>
          <w:rFonts w:ascii="Arial" w:hAnsi="Arial" w:cs="Arial"/>
          <w:sz w:val="20"/>
        </w:rPr>
        <w:t>t phải có quy đị</w:t>
      </w:r>
      <w:r w:rsidRPr="00275586" w:rsidR="007873A2">
        <w:rPr>
          <w:rFonts w:ascii="Arial" w:hAnsi="Arial" w:cs="Arial"/>
          <w:sz w:val="20"/>
        </w:rPr>
        <w:t xml:space="preserve">nh riêng cho </w:t>
      </w:r>
      <w:r w:rsidRPr="00275586" w:rsidR="00BE3AAC">
        <w:rPr>
          <w:rFonts w:ascii="Arial" w:hAnsi="Arial" w:cs="Arial"/>
          <w:sz w:val="20"/>
        </w:rPr>
        <w:t>thi</w:t>
      </w:r>
      <w:r w:rsidRPr="00275586" w:rsidR="007873A2">
        <w:rPr>
          <w:rFonts w:ascii="Arial" w:hAnsi="Arial" w:cs="Arial"/>
          <w:sz w:val="20"/>
        </w:rPr>
        <w:t xml:space="preserve"> c</w:t>
      </w:r>
      <w:r w:rsidRPr="00275586" w:rsidR="007873A2">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Các cấu ki</w:t>
      </w:r>
      <w:r w:rsidRPr="00275586" w:rsidR="007873A2">
        <w:rPr>
          <w:rFonts w:ascii="Arial" w:hAnsi="Arial" w:cs="Arial"/>
          <w:sz w:val="20"/>
          <w:lang w:val="en-US"/>
        </w:rPr>
        <w:t>ệ</w:t>
      </w:r>
      <w:r w:rsidRPr="00275586">
        <w:rPr>
          <w:rFonts w:ascii="Arial" w:hAnsi="Arial" w:cs="Arial"/>
          <w:sz w:val="20"/>
        </w:rPr>
        <w:t>n đúc s</w:t>
      </w:r>
      <w:r w:rsidRPr="00275586" w:rsidR="007873A2">
        <w:rPr>
          <w:rFonts w:ascii="Arial" w:hAnsi="Arial" w:cs="Arial"/>
          <w:sz w:val="20"/>
          <w:lang w:val="en-US"/>
        </w:rPr>
        <w:t>ẵ</w:t>
      </w:r>
      <w:r w:rsidRPr="00275586">
        <w:rPr>
          <w:rFonts w:ascii="Arial" w:hAnsi="Arial" w:cs="Arial"/>
          <w:sz w:val="20"/>
        </w:rPr>
        <w:t>n được chế tạo bằng phương</w:t>
      </w:r>
      <w:r w:rsidRPr="00275586" w:rsidR="00D85776">
        <w:rPr>
          <w:rFonts w:ascii="Arial" w:hAnsi="Arial" w:cs="Arial"/>
          <w:sz w:val="20"/>
        </w:rPr>
        <w:t xml:space="preserve"> </w:t>
      </w:r>
      <w:r w:rsidRPr="00275586">
        <w:rPr>
          <w:rFonts w:ascii="Arial" w:hAnsi="Arial" w:cs="Arial"/>
          <w:sz w:val="20"/>
        </w:rPr>
        <w:t>pháp phi truy</w:t>
      </w:r>
      <w:r w:rsidRPr="00275586" w:rsidR="007873A2">
        <w:rPr>
          <w:rFonts w:ascii="Arial" w:hAnsi="Arial" w:cs="Arial"/>
          <w:sz w:val="20"/>
          <w:lang w:val="en-US"/>
        </w:rPr>
        <w:t>ề</w:t>
      </w:r>
      <w:r w:rsidRPr="00275586">
        <w:rPr>
          <w:rFonts w:ascii="Arial" w:hAnsi="Arial" w:cs="Arial"/>
          <w:sz w:val="20"/>
        </w:rPr>
        <w:t>n</w:t>
      </w:r>
      <w:r w:rsidRPr="00275586" w:rsidR="00D85776">
        <w:rPr>
          <w:rFonts w:ascii="Arial" w:hAnsi="Arial" w:cs="Arial"/>
          <w:sz w:val="20"/>
        </w:rPr>
        <w:t xml:space="preserve"> </w:t>
      </w:r>
      <w:r w:rsidRPr="00275586">
        <w:rPr>
          <w:rFonts w:ascii="Arial" w:hAnsi="Arial" w:cs="Arial"/>
          <w:sz w:val="20"/>
        </w:rPr>
        <w:t>thống.</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Các công trình b</w:t>
      </w:r>
      <w:r w:rsidRPr="00275586" w:rsidR="007873A2">
        <w:rPr>
          <w:rFonts w:ascii="Arial" w:hAnsi="Arial" w:cs="Arial"/>
          <w:sz w:val="20"/>
          <w:lang w:val="en-US"/>
        </w:rPr>
        <w:t>ằ</w:t>
      </w:r>
      <w:r w:rsidRPr="00275586">
        <w:rPr>
          <w:rFonts w:ascii="Arial" w:hAnsi="Arial" w:cs="Arial"/>
          <w:sz w:val="20"/>
        </w:rPr>
        <w:t>ng kết cấ</w:t>
      </w:r>
      <w:r w:rsidRPr="00275586" w:rsidR="007873A2">
        <w:rPr>
          <w:rFonts w:ascii="Arial" w:hAnsi="Arial" w:cs="Arial"/>
          <w:sz w:val="20"/>
        </w:rPr>
        <w:t>u bê t</w:t>
      </w:r>
      <w:r w:rsidRPr="00275586" w:rsidR="007873A2">
        <w:rPr>
          <w:rFonts w:ascii="Arial" w:hAnsi="Arial" w:cs="Arial"/>
          <w:sz w:val="20"/>
          <w:lang w:val="en-US"/>
        </w:rPr>
        <w:t>ô</w:t>
      </w:r>
      <w:r w:rsidRPr="00275586">
        <w:rPr>
          <w:rFonts w:ascii="Arial" w:hAnsi="Arial" w:cs="Arial"/>
          <w:sz w:val="20"/>
        </w:rPr>
        <w:t>ng ứng suất trước.</w:t>
      </w:r>
    </w:p>
    <w:p w:rsidR="00C50A89" w:rsidRPr="00275586" w:rsidP="00275586">
      <w:pPr>
        <w:spacing w:before="120"/>
        <w:rPr>
          <w:rFonts w:ascii="Arial" w:hAnsi="Arial" w:cs="Arial"/>
          <w:sz w:val="20"/>
        </w:rPr>
      </w:pPr>
      <w:r w:rsidRPr="00275586">
        <w:rPr>
          <w:rFonts w:ascii="Arial" w:hAnsi="Arial" w:cs="Arial"/>
          <w:sz w:val="20"/>
        </w:rPr>
        <w:t xml:space="preserve">Tài liệu này được áp dụng khi </w:t>
      </w:r>
      <w:r w:rsidRPr="00275586" w:rsidR="00BE3AAC">
        <w:rPr>
          <w:rFonts w:ascii="Arial" w:hAnsi="Arial" w:cs="Arial"/>
          <w:sz w:val="20"/>
        </w:rPr>
        <w:t>thi</w:t>
      </w:r>
      <w:r w:rsidRPr="00275586">
        <w:rPr>
          <w:rFonts w:ascii="Arial" w:hAnsi="Arial" w:cs="Arial"/>
          <w:sz w:val="20"/>
        </w:rPr>
        <w:t xml:space="preserve"> c</w:t>
      </w:r>
      <w:r w:rsidRPr="00275586" w:rsidR="007873A2">
        <w:rPr>
          <w:rFonts w:ascii="Arial" w:hAnsi="Arial" w:cs="Arial"/>
          <w:sz w:val="20"/>
          <w:lang w:val="en-US"/>
        </w:rPr>
        <w:t>ô</w:t>
      </w:r>
      <w:r w:rsidRPr="00275586" w:rsidR="007873A2">
        <w:rPr>
          <w:rFonts w:ascii="Arial" w:hAnsi="Arial" w:cs="Arial"/>
          <w:sz w:val="20"/>
        </w:rPr>
        <w:t>ng các c</w:t>
      </w:r>
      <w:r w:rsidRPr="00275586" w:rsidR="007873A2">
        <w:rPr>
          <w:rFonts w:ascii="Arial" w:hAnsi="Arial" w:cs="Arial"/>
          <w:sz w:val="20"/>
          <w:lang w:val="en-US"/>
        </w:rPr>
        <w:t>ô</w:t>
      </w:r>
      <w:r w:rsidRPr="00275586">
        <w:rPr>
          <w:rFonts w:ascii="Arial" w:hAnsi="Arial" w:cs="Arial"/>
          <w:sz w:val="20"/>
        </w:rPr>
        <w:t xml:space="preserve">ng trình, </w:t>
      </w:r>
      <w:r w:rsidRPr="00275586" w:rsidR="007873A2">
        <w:rPr>
          <w:rFonts w:ascii="Arial" w:hAnsi="Arial" w:cs="Arial"/>
          <w:sz w:val="20"/>
          <w:lang w:val="en-US"/>
        </w:rPr>
        <w:t>t</w:t>
      </w:r>
      <w:r w:rsidRPr="00275586">
        <w:rPr>
          <w:rFonts w:ascii="Arial" w:hAnsi="Arial" w:cs="Arial"/>
          <w:sz w:val="20"/>
        </w:rPr>
        <w:t>hực hiện trong các đi</w:t>
      </w:r>
      <w:r w:rsidRPr="00275586" w:rsidR="007873A2">
        <w:rPr>
          <w:rFonts w:ascii="Arial" w:hAnsi="Arial" w:cs="Arial"/>
          <w:sz w:val="20"/>
          <w:lang w:val="en-US"/>
        </w:rPr>
        <w:t>ề</w:t>
      </w:r>
      <w:r w:rsidRPr="00275586">
        <w:rPr>
          <w:rFonts w:ascii="Arial" w:hAnsi="Arial" w:cs="Arial"/>
          <w:sz w:val="20"/>
        </w:rPr>
        <w:t>u kiện khí hậu và làm việc th</w:t>
      </w:r>
      <w:r w:rsidRPr="00275586" w:rsidR="007873A2">
        <w:rPr>
          <w:rFonts w:ascii="Arial" w:hAnsi="Arial" w:cs="Arial"/>
          <w:sz w:val="20"/>
          <w:lang w:val="en-US"/>
        </w:rPr>
        <w:t>ô</w:t>
      </w:r>
      <w:r w:rsidRPr="00275586">
        <w:rPr>
          <w:rFonts w:ascii="Arial" w:hAnsi="Arial" w:cs="Arial"/>
          <w:sz w:val="20"/>
        </w:rPr>
        <w:t>ng thường; Các c</w:t>
      </w:r>
      <w:r w:rsidRPr="00275586" w:rsidR="007873A2">
        <w:rPr>
          <w:rFonts w:ascii="Arial" w:hAnsi="Arial" w:cs="Arial"/>
          <w:sz w:val="20"/>
          <w:lang w:val="en-US"/>
        </w:rPr>
        <w:t>ô</w:t>
      </w:r>
      <w:r w:rsidRPr="00275586">
        <w:rPr>
          <w:rFonts w:ascii="Arial" w:hAnsi="Arial" w:cs="Arial"/>
          <w:sz w:val="20"/>
        </w:rPr>
        <w:t xml:space="preserve">ng </w:t>
      </w:r>
      <w:r w:rsidRPr="00275586" w:rsidR="00EC55BF">
        <w:rPr>
          <w:rFonts w:ascii="Arial" w:hAnsi="Arial" w:cs="Arial"/>
          <w:sz w:val="20"/>
        </w:rPr>
        <w:t>trình</w:t>
      </w:r>
      <w:r w:rsidRPr="00275586">
        <w:rPr>
          <w:rFonts w:ascii="Arial" w:hAnsi="Arial" w:cs="Arial"/>
          <w:sz w:val="20"/>
        </w:rPr>
        <w:t xml:space="preserve"> chị</w:t>
      </w:r>
      <w:r w:rsidRPr="00275586" w:rsidR="007873A2">
        <w:rPr>
          <w:rFonts w:ascii="Arial" w:hAnsi="Arial" w:cs="Arial"/>
          <w:sz w:val="20"/>
        </w:rPr>
        <w:t xml:space="preserve">u </w:t>
      </w:r>
      <w:r w:rsidRPr="00275586" w:rsidR="007873A2">
        <w:rPr>
          <w:rFonts w:ascii="Arial" w:hAnsi="Arial" w:cs="Arial"/>
          <w:sz w:val="20"/>
          <w:lang w:val="en-US"/>
        </w:rPr>
        <w:t>t</w:t>
      </w:r>
      <w:r w:rsidRPr="00275586">
        <w:rPr>
          <w:rFonts w:ascii="Arial" w:hAnsi="Arial" w:cs="Arial"/>
          <w:sz w:val="20"/>
        </w:rPr>
        <w:t xml:space="preserve">ác động của các </w:t>
      </w:r>
      <w:r w:rsidRPr="00275586" w:rsidR="007873A2">
        <w:rPr>
          <w:rFonts w:ascii="Arial" w:hAnsi="Arial" w:cs="Arial"/>
          <w:sz w:val="20"/>
          <w:lang w:val="en-US"/>
        </w:rPr>
        <w:t>điều</w:t>
      </w:r>
      <w:r w:rsidRPr="00275586">
        <w:rPr>
          <w:rFonts w:ascii="Arial" w:hAnsi="Arial" w:cs="Arial"/>
          <w:sz w:val="20"/>
        </w:rPr>
        <w:t xml:space="preserve"> kiện khí hậu </w:t>
      </w:r>
      <w:r w:rsidRPr="00275586">
        <w:rPr>
          <w:rFonts w:ascii="Arial" w:hAnsi="Arial" w:cs="Arial"/>
          <w:sz w:val="20"/>
        </w:rPr>
        <w:t>ho</w:t>
      </w:r>
      <w:r w:rsidRPr="00275586" w:rsidR="007873A2">
        <w:rPr>
          <w:rFonts w:ascii="Arial" w:hAnsi="Arial" w:cs="Arial"/>
          <w:sz w:val="20"/>
          <w:lang w:val="en-US"/>
        </w:rPr>
        <w:t>ặc</w:t>
      </w:r>
      <w:r w:rsidRPr="00275586">
        <w:rPr>
          <w:rFonts w:ascii="Arial" w:hAnsi="Arial" w:cs="Arial"/>
          <w:sz w:val="20"/>
        </w:rPr>
        <w:t xml:space="preserve"> </w:t>
      </w:r>
      <w:r w:rsidRPr="00275586" w:rsidR="007873A2">
        <w:rPr>
          <w:rFonts w:ascii="Arial" w:hAnsi="Arial" w:cs="Arial"/>
          <w:sz w:val="20"/>
          <w:lang w:val="en-US"/>
        </w:rPr>
        <w:t>điều</w:t>
      </w:r>
      <w:r w:rsidRPr="00275586">
        <w:rPr>
          <w:rFonts w:ascii="Arial" w:hAnsi="Arial" w:cs="Arial"/>
          <w:sz w:val="20"/>
        </w:rPr>
        <w:t xml:space="preserve"> kiện làm việc đ</w:t>
      </w:r>
      <w:r w:rsidRPr="00275586" w:rsidR="007873A2">
        <w:rPr>
          <w:rFonts w:ascii="Arial" w:hAnsi="Arial" w:cs="Arial"/>
          <w:sz w:val="20"/>
          <w:lang w:val="en-US"/>
        </w:rPr>
        <w:t>ặ</w:t>
      </w:r>
      <w:r w:rsidRPr="00275586">
        <w:rPr>
          <w:rFonts w:ascii="Arial" w:hAnsi="Arial" w:cs="Arial"/>
          <w:sz w:val="20"/>
        </w:rPr>
        <w:t>c biệt thì ph</w:t>
      </w:r>
      <w:r w:rsidRPr="00275586" w:rsidR="007873A2">
        <w:rPr>
          <w:rFonts w:ascii="Arial" w:hAnsi="Arial" w:cs="Arial"/>
          <w:sz w:val="20"/>
          <w:lang w:val="en-US"/>
        </w:rPr>
        <w:t>ả</w:t>
      </w:r>
      <w:r w:rsidRPr="00275586">
        <w:rPr>
          <w:rFonts w:ascii="Arial" w:hAnsi="Arial" w:cs="Arial"/>
          <w:sz w:val="20"/>
        </w:rPr>
        <w:t xml:space="preserve">i có các quy định </w:t>
      </w:r>
      <w:r w:rsidRPr="00275586" w:rsidR="00EC55BF">
        <w:rPr>
          <w:rFonts w:ascii="Arial" w:hAnsi="Arial" w:cs="Arial"/>
          <w:sz w:val="20"/>
        </w:rPr>
        <w:t>bổ sung</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Tài</w:t>
      </w:r>
      <w:r w:rsidRPr="00275586" w:rsidR="00D85776">
        <w:rPr>
          <w:rFonts w:ascii="Arial" w:hAnsi="Arial" w:cs="Arial"/>
          <w:sz w:val="20"/>
        </w:rPr>
        <w:t xml:space="preserve"> </w:t>
      </w:r>
      <w:r w:rsidRPr="00275586">
        <w:rPr>
          <w:rFonts w:ascii="Arial" w:hAnsi="Arial" w:cs="Arial"/>
          <w:sz w:val="20"/>
        </w:rPr>
        <w:t>liệu này</w:t>
      </w:r>
      <w:r w:rsidRPr="00275586" w:rsidR="00D85776">
        <w:rPr>
          <w:rFonts w:ascii="Arial" w:hAnsi="Arial" w:cs="Arial"/>
          <w:sz w:val="20"/>
        </w:rPr>
        <w:t xml:space="preserve"> </w:t>
      </w:r>
      <w:r w:rsidRPr="00275586">
        <w:rPr>
          <w:rFonts w:ascii="Arial" w:hAnsi="Arial" w:cs="Arial"/>
          <w:sz w:val="20"/>
        </w:rPr>
        <w:t xml:space="preserve">xác </w:t>
      </w:r>
      <w:r w:rsidRPr="00275586" w:rsidR="007873A2">
        <w:rPr>
          <w:rFonts w:ascii="Arial" w:hAnsi="Arial" w:cs="Arial"/>
          <w:sz w:val="20"/>
          <w:lang w:val="en-US"/>
        </w:rPr>
        <w:t>định</w:t>
      </w:r>
      <w:r w:rsidRPr="00275586">
        <w:rPr>
          <w:rFonts w:ascii="Arial" w:hAnsi="Arial" w:cs="Arial"/>
          <w:sz w:val="20"/>
        </w:rPr>
        <w:t xml:space="preserve"> các c</w:t>
      </w:r>
      <w:r w:rsidRPr="00275586" w:rsidR="007873A2">
        <w:rPr>
          <w:rFonts w:ascii="Arial" w:hAnsi="Arial" w:cs="Arial"/>
          <w:sz w:val="20"/>
          <w:lang w:val="en-US"/>
        </w:rPr>
        <w:t>ô</w:t>
      </w:r>
      <w:r w:rsidRPr="00275586">
        <w:rPr>
          <w:rFonts w:ascii="Arial" w:hAnsi="Arial" w:cs="Arial"/>
          <w:sz w:val="20"/>
        </w:rPr>
        <w:t xml:space="preserve">ng việc kiểm tra kỹ thuật </w:t>
      </w:r>
      <w:r w:rsidRPr="00275586" w:rsidR="007873A2">
        <w:rPr>
          <w:rFonts w:ascii="Arial" w:hAnsi="Arial" w:cs="Arial"/>
          <w:sz w:val="20"/>
          <w:lang w:val="en-US"/>
        </w:rPr>
        <w:t>t</w:t>
      </w:r>
      <w:r w:rsidRPr="00275586">
        <w:rPr>
          <w:rFonts w:ascii="Arial" w:hAnsi="Arial" w:cs="Arial"/>
          <w:sz w:val="20"/>
        </w:rPr>
        <w:t xml:space="preserve">ối </w:t>
      </w:r>
      <w:r w:rsidRPr="00275586" w:rsidR="00BE3AAC">
        <w:rPr>
          <w:rFonts w:ascii="Arial" w:hAnsi="Arial" w:cs="Arial"/>
          <w:sz w:val="20"/>
        </w:rPr>
        <w:t>thi</w:t>
      </w:r>
      <w:r w:rsidRPr="00275586" w:rsidR="007873A2">
        <w:rPr>
          <w:rFonts w:ascii="Arial" w:hAnsi="Arial" w:cs="Arial"/>
          <w:sz w:val="20"/>
          <w:lang w:val="en-US"/>
        </w:rPr>
        <w:t>ể</w:t>
      </w:r>
      <w:r w:rsidRPr="00275586">
        <w:rPr>
          <w:rFonts w:ascii="Arial" w:hAnsi="Arial" w:cs="Arial"/>
          <w:sz w:val="20"/>
        </w:rPr>
        <w:t>u</w:t>
      </w:r>
      <w:r w:rsidRPr="00275586" w:rsidR="00D85776">
        <w:rPr>
          <w:rFonts w:ascii="Arial" w:hAnsi="Arial" w:cs="Arial"/>
          <w:sz w:val="20"/>
        </w:rPr>
        <w:t xml:space="preserve"> </w:t>
      </w:r>
      <w:r w:rsidRPr="00275586">
        <w:rPr>
          <w:rFonts w:ascii="Arial" w:hAnsi="Arial" w:cs="Arial"/>
          <w:sz w:val="20"/>
        </w:rPr>
        <w:t xml:space="preserve">thuộc trách nhiệm </w:t>
      </w:r>
      <w:r w:rsidRPr="00275586" w:rsidR="00EC55BF">
        <w:rPr>
          <w:rFonts w:ascii="Arial" w:hAnsi="Arial" w:cs="Arial"/>
          <w:sz w:val="20"/>
        </w:rPr>
        <w:t>của</w:t>
      </w:r>
      <w:r w:rsidRPr="00275586">
        <w:rPr>
          <w:rFonts w:ascii="Arial" w:hAnsi="Arial" w:cs="Arial"/>
          <w:sz w:val="20"/>
        </w:rPr>
        <w:t xml:space="preserve"> đơn</w:t>
      </w:r>
      <w:r w:rsidRPr="00275586" w:rsidR="007873A2">
        <w:rPr>
          <w:rFonts w:ascii="Arial" w:hAnsi="Arial" w:cs="Arial"/>
          <w:sz w:val="20"/>
          <w:lang w:val="en-US"/>
        </w:rPr>
        <w:t xml:space="preserve"> </w:t>
      </w:r>
      <w:r w:rsidRPr="00275586">
        <w:rPr>
          <w:rFonts w:ascii="Arial" w:hAnsi="Arial" w:cs="Arial"/>
          <w:sz w:val="20"/>
        </w:rPr>
        <w:t xml:space="preserve">vị </w:t>
      </w:r>
      <w:r w:rsidRPr="00275586" w:rsidR="00BE3AAC">
        <w:rPr>
          <w:rFonts w:ascii="Arial" w:hAnsi="Arial" w:cs="Arial"/>
          <w:sz w:val="20"/>
        </w:rPr>
        <w:t>thi</w:t>
      </w:r>
      <w:r w:rsidRPr="00275586">
        <w:rPr>
          <w:rFonts w:ascii="Arial" w:hAnsi="Arial" w:cs="Arial"/>
          <w:sz w:val="20"/>
        </w:rPr>
        <w:t xml:space="preserve"> c</w:t>
      </w:r>
      <w:r w:rsidRPr="00275586" w:rsidR="007873A2">
        <w:rPr>
          <w:rFonts w:ascii="Arial" w:hAnsi="Arial" w:cs="Arial"/>
          <w:sz w:val="20"/>
          <w:lang w:val="en-US"/>
        </w:rPr>
        <w:t>ô</w:t>
      </w:r>
      <w:r w:rsidRPr="00275586">
        <w:rPr>
          <w:rFonts w:ascii="Arial" w:hAnsi="Arial" w:cs="Arial"/>
          <w:sz w:val="20"/>
        </w:rPr>
        <w:t>ng.</w:t>
      </w:r>
    </w:p>
    <w:p w:rsidR="00EA4F21" w:rsidP="00275586">
      <w:pPr>
        <w:spacing w:before="120"/>
        <w:rPr>
          <w:rFonts w:ascii="Arial" w:hAnsi="Arial" w:cs="Arial"/>
          <w:b/>
          <w:sz w:val="20"/>
          <w:lang w:val="en-US"/>
        </w:rPr>
      </w:pPr>
      <w:bookmarkStart w:id="6" w:name="dieu_1_1"/>
      <w:r w:rsidRPr="00EA4F21">
        <w:rPr>
          <w:rFonts w:ascii="Arial" w:hAnsi="Arial" w:cs="Arial"/>
          <w:b/>
          <w:sz w:val="20"/>
          <w:lang w:val="en-US"/>
        </w:rPr>
        <w:t>1.2 - Phạm vi áp dụng:</w:t>
      </w:r>
      <w:bookmarkEnd w:id="6"/>
    </w:p>
    <w:p w:rsidR="00C50A89" w:rsidRPr="00275586" w:rsidP="00275586">
      <w:pPr>
        <w:spacing w:before="120"/>
        <w:rPr>
          <w:rFonts w:ascii="Arial" w:hAnsi="Arial" w:cs="Arial"/>
          <w:sz w:val="20"/>
        </w:rPr>
      </w:pPr>
      <w:r w:rsidRPr="00275586">
        <w:rPr>
          <w:rFonts w:ascii="Arial" w:hAnsi="Arial" w:cs="Arial"/>
          <w:sz w:val="20"/>
        </w:rPr>
        <w:t>Phạm vi áp dụng bao g</w:t>
      </w:r>
      <w:r w:rsidRPr="00275586" w:rsidR="007873A2">
        <w:rPr>
          <w:rFonts w:ascii="Arial" w:hAnsi="Arial" w:cs="Arial"/>
          <w:sz w:val="20"/>
          <w:lang w:val="en-US"/>
        </w:rPr>
        <w:t>ồ</w:t>
      </w:r>
      <w:r w:rsidRPr="00275586">
        <w:rPr>
          <w:rFonts w:ascii="Arial" w:hAnsi="Arial" w:cs="Arial"/>
          <w:sz w:val="20"/>
        </w:rPr>
        <w:t>m:</w:t>
      </w:r>
    </w:p>
    <w:p w:rsidR="00C50A89" w:rsidRPr="00275586" w:rsidP="00275586">
      <w:pPr>
        <w:spacing w:before="120"/>
        <w:rPr>
          <w:rFonts w:ascii="Arial" w:hAnsi="Arial" w:cs="Arial"/>
          <w:sz w:val="20"/>
        </w:rPr>
      </w:pPr>
      <w:r w:rsidRPr="00275586" w:rsidR="007873A2">
        <w:rPr>
          <w:rFonts w:ascii="Arial" w:hAnsi="Arial" w:cs="Arial"/>
          <w:sz w:val="20"/>
        </w:rPr>
        <w:t>1.21</w:t>
      </w:r>
      <w:r w:rsidR="00CC1B56">
        <w:rPr>
          <w:rFonts w:ascii="Arial" w:hAnsi="Arial" w:cs="Arial"/>
          <w:sz w:val="20"/>
          <w:lang w:val="en-US"/>
        </w:rPr>
        <w:t xml:space="preserve"> -</w:t>
      </w:r>
      <w:r w:rsidRPr="00275586" w:rsidR="007873A2">
        <w:rPr>
          <w:rFonts w:ascii="Arial" w:hAnsi="Arial" w:cs="Arial"/>
          <w:sz w:val="20"/>
        </w:rPr>
        <w:t xml:space="preserve"> Các c</w:t>
      </w:r>
      <w:r w:rsidRPr="00275586" w:rsidR="007873A2">
        <w:rPr>
          <w:rFonts w:ascii="Arial" w:hAnsi="Arial" w:cs="Arial"/>
          <w:sz w:val="20"/>
          <w:lang w:val="en-US"/>
        </w:rPr>
        <w:t>ô</w:t>
      </w:r>
      <w:r w:rsidRPr="00275586">
        <w:rPr>
          <w:rFonts w:ascii="Arial" w:hAnsi="Arial" w:cs="Arial"/>
          <w:sz w:val="20"/>
        </w:rPr>
        <w:t xml:space="preserve">ng </w:t>
      </w:r>
      <w:r w:rsidRPr="00275586" w:rsidR="007873A2">
        <w:rPr>
          <w:rFonts w:ascii="Arial" w:hAnsi="Arial" w:cs="Arial"/>
          <w:sz w:val="20"/>
          <w:lang w:val="en-US"/>
        </w:rPr>
        <w:t>trì</w:t>
      </w:r>
      <w:r w:rsidRPr="00275586">
        <w:rPr>
          <w:rFonts w:ascii="Arial" w:hAnsi="Arial" w:cs="Arial"/>
          <w:sz w:val="20"/>
        </w:rPr>
        <w:t>nh th</w:t>
      </w:r>
      <w:r w:rsidRPr="00275586" w:rsidR="007873A2">
        <w:rPr>
          <w:rFonts w:ascii="Arial" w:hAnsi="Arial" w:cs="Arial"/>
          <w:sz w:val="20"/>
          <w:lang w:val="en-US"/>
        </w:rPr>
        <w:t>ô</w:t>
      </w:r>
      <w:r w:rsidRPr="00275586" w:rsidR="007873A2">
        <w:rPr>
          <w:rFonts w:ascii="Arial" w:hAnsi="Arial" w:cs="Arial"/>
          <w:sz w:val="20"/>
        </w:rPr>
        <w:t>ng d</w:t>
      </w:r>
      <w:r w:rsidRPr="00275586" w:rsidR="007873A2">
        <w:rPr>
          <w:rFonts w:ascii="Arial" w:hAnsi="Arial" w:cs="Arial"/>
          <w:sz w:val="20"/>
          <w:lang w:val="en-US"/>
        </w:rPr>
        <w:t>ụ</w:t>
      </w:r>
      <w:r w:rsidRPr="00275586">
        <w:rPr>
          <w:rFonts w:ascii="Arial" w:hAnsi="Arial" w:cs="Arial"/>
          <w:sz w:val="20"/>
        </w:rPr>
        <w:t>ng</w:t>
      </w:r>
    </w:p>
    <w:p w:rsidR="00C50A89" w:rsidRPr="00275586" w:rsidP="00275586">
      <w:pPr>
        <w:spacing w:before="120"/>
        <w:rPr>
          <w:rFonts w:ascii="Arial" w:hAnsi="Arial" w:cs="Arial"/>
          <w:sz w:val="20"/>
        </w:rPr>
      </w:pPr>
      <w:r w:rsidRPr="00275586">
        <w:rPr>
          <w:rFonts w:ascii="Arial" w:hAnsi="Arial" w:cs="Arial"/>
          <w:sz w:val="20"/>
        </w:rPr>
        <w:t xml:space="preserve">Tài liệu này áp </w:t>
      </w:r>
      <w:r w:rsidRPr="00275586" w:rsidR="007873A2">
        <w:rPr>
          <w:rFonts w:ascii="Arial" w:hAnsi="Arial" w:cs="Arial"/>
          <w:sz w:val="20"/>
          <w:lang w:val="en-US"/>
        </w:rPr>
        <w:t>d</w:t>
      </w:r>
      <w:r w:rsidRPr="00275586">
        <w:rPr>
          <w:rFonts w:ascii="Arial" w:hAnsi="Arial" w:cs="Arial"/>
          <w:sz w:val="20"/>
        </w:rPr>
        <w:t xml:space="preserve">ụng cho các công trình thông dụng. Đó là các loại công trình có </w:t>
      </w:r>
      <w:r w:rsidRPr="00275586" w:rsidR="007873A2">
        <w:rPr>
          <w:rFonts w:ascii="Arial" w:hAnsi="Arial" w:cs="Arial"/>
          <w:sz w:val="20"/>
          <w:lang w:val="en-US"/>
        </w:rPr>
        <w:t>tả</w:t>
      </w:r>
      <w:r w:rsidRPr="00275586">
        <w:rPr>
          <w:rFonts w:ascii="Arial" w:hAnsi="Arial" w:cs="Arial"/>
          <w:sz w:val="20"/>
        </w:rPr>
        <w:t xml:space="preserve">i trọng tạm thời </w:t>
      </w:r>
      <w:r w:rsidRPr="00275586" w:rsidR="00BE3AAC">
        <w:rPr>
          <w:rFonts w:ascii="Arial" w:hAnsi="Arial" w:cs="Arial"/>
          <w:sz w:val="20"/>
        </w:rPr>
        <w:t>phân</w:t>
      </w:r>
      <w:r w:rsidRPr="00275586">
        <w:rPr>
          <w:rFonts w:ascii="Arial" w:hAnsi="Arial" w:cs="Arial"/>
          <w:sz w:val="20"/>
        </w:rPr>
        <w:t xml:space="preserve"> b</w:t>
      </w:r>
      <w:r w:rsidRPr="00275586" w:rsidR="007873A2">
        <w:rPr>
          <w:rFonts w:ascii="Arial" w:hAnsi="Arial" w:cs="Arial"/>
          <w:sz w:val="20"/>
          <w:lang w:val="en-US"/>
        </w:rPr>
        <w:t>ố</w:t>
      </w:r>
      <w:r w:rsidRPr="00275586">
        <w:rPr>
          <w:rFonts w:ascii="Arial" w:hAnsi="Arial" w:cs="Arial"/>
          <w:sz w:val="20"/>
        </w:rPr>
        <w:t xml:space="preserve"> </w:t>
      </w:r>
      <w:r w:rsidRPr="00275586" w:rsidR="00BE3AAC">
        <w:rPr>
          <w:rFonts w:ascii="Arial" w:hAnsi="Arial" w:cs="Arial"/>
          <w:sz w:val="20"/>
          <w:lang w:val="en-US"/>
        </w:rPr>
        <w:t>đề</w:t>
      </w:r>
      <w:r w:rsidRPr="00275586">
        <w:rPr>
          <w:rFonts w:ascii="Arial" w:hAnsi="Arial" w:cs="Arial"/>
          <w:sz w:val="20"/>
        </w:rPr>
        <w:t>u q tương đ</w:t>
      </w:r>
      <w:r w:rsidRPr="00275586" w:rsidR="007873A2">
        <w:rPr>
          <w:rFonts w:ascii="Arial" w:hAnsi="Arial" w:cs="Arial"/>
          <w:sz w:val="20"/>
          <w:lang w:val="en-US"/>
        </w:rPr>
        <w:t>ố</w:t>
      </w:r>
      <w:r w:rsidRPr="00275586">
        <w:rPr>
          <w:rFonts w:ascii="Arial" w:hAnsi="Arial" w:cs="Arial"/>
          <w:sz w:val="20"/>
        </w:rPr>
        <w:t>i nh</w:t>
      </w:r>
      <w:r w:rsidRPr="00275586" w:rsidR="007873A2">
        <w:rPr>
          <w:rFonts w:ascii="Arial" w:hAnsi="Arial" w:cs="Arial"/>
          <w:sz w:val="20"/>
          <w:lang w:val="en-US"/>
        </w:rPr>
        <w:t>ỏ</w:t>
      </w:r>
      <w:r w:rsidRPr="00275586">
        <w:rPr>
          <w:rFonts w:ascii="Arial" w:hAnsi="Arial" w:cs="Arial"/>
          <w:sz w:val="20"/>
        </w:rPr>
        <w:t xml:space="preserve"> so với </w:t>
      </w:r>
      <w:r w:rsidRPr="00275586" w:rsidR="007873A2">
        <w:rPr>
          <w:rFonts w:ascii="Arial" w:hAnsi="Arial" w:cs="Arial"/>
          <w:sz w:val="20"/>
          <w:lang w:val="en-US"/>
        </w:rPr>
        <w:t>t</w:t>
      </w:r>
      <w:r w:rsidRPr="00275586">
        <w:rPr>
          <w:rFonts w:ascii="Arial" w:hAnsi="Arial" w:cs="Arial"/>
          <w:sz w:val="20"/>
        </w:rPr>
        <w:t xml:space="preserve">ải </w:t>
      </w:r>
      <w:r w:rsidRPr="00275586" w:rsidR="007873A2">
        <w:rPr>
          <w:rFonts w:ascii="Arial" w:hAnsi="Arial" w:cs="Arial"/>
          <w:sz w:val="20"/>
          <w:lang w:val="en-US"/>
        </w:rPr>
        <w:t>t</w:t>
      </w:r>
      <w:r w:rsidRPr="00275586">
        <w:rPr>
          <w:rFonts w:ascii="Arial" w:hAnsi="Arial" w:cs="Arial"/>
          <w:sz w:val="20"/>
        </w:rPr>
        <w:t>r</w:t>
      </w:r>
      <w:r w:rsidRPr="00275586" w:rsidR="007873A2">
        <w:rPr>
          <w:rFonts w:ascii="Arial" w:hAnsi="Arial" w:cs="Arial"/>
          <w:sz w:val="20"/>
          <w:lang w:val="en-US"/>
        </w:rPr>
        <w:t>ọ</w:t>
      </w:r>
      <w:r w:rsidRPr="00275586">
        <w:rPr>
          <w:rFonts w:ascii="Arial" w:hAnsi="Arial" w:cs="Arial"/>
          <w:sz w:val="20"/>
        </w:rPr>
        <w:t>ng thường xuyên p:</w:t>
      </w:r>
    </w:p>
    <w:p w:rsidR="007873A2" w:rsidRPr="00275586" w:rsidP="00275586">
      <w:pPr>
        <w:spacing w:before="120"/>
        <w:jc w:val="center"/>
        <w:rPr>
          <w:rFonts w:ascii="Arial" w:hAnsi="Arial" w:cs="Arial"/>
          <w:sz w:val="20"/>
          <w:lang w:val="en-US"/>
        </w:rPr>
      </w:pPr>
      <w:r w:rsidRPr="00275586" w:rsidR="00C50A89">
        <w:rPr>
          <w:rFonts w:ascii="Arial" w:hAnsi="Arial" w:cs="Arial"/>
          <w:sz w:val="20"/>
        </w:rPr>
        <w:t>q &lt; 2p kg/</w:t>
      </w:r>
      <w:r w:rsidRPr="00275586">
        <w:rPr>
          <w:rFonts w:ascii="Arial" w:hAnsi="Arial" w:cs="Arial"/>
          <w:sz w:val="20"/>
          <w:lang w:val="en-US"/>
        </w:rPr>
        <w:t>m</w:t>
      </w:r>
      <w:r w:rsidRPr="00275586">
        <w:rPr>
          <w:rFonts w:ascii="Arial" w:hAnsi="Arial" w:cs="Arial"/>
          <w:sz w:val="20"/>
          <w:vertAlign w:val="superscript"/>
          <w:lang w:val="en-US"/>
        </w:rPr>
        <w:t>2</w:t>
      </w:r>
    </w:p>
    <w:p w:rsidR="00C50A89" w:rsidRPr="00275586" w:rsidP="00275586">
      <w:pPr>
        <w:spacing w:before="120"/>
        <w:jc w:val="center"/>
        <w:rPr>
          <w:rFonts w:ascii="Arial" w:hAnsi="Arial" w:cs="Arial"/>
          <w:sz w:val="20"/>
          <w:lang w:val="en-US"/>
        </w:rPr>
      </w:pPr>
      <w:r w:rsidRPr="00275586">
        <w:rPr>
          <w:rFonts w:ascii="Arial" w:hAnsi="Arial" w:cs="Arial"/>
          <w:sz w:val="20"/>
        </w:rPr>
        <w:t>ho</w:t>
      </w:r>
      <w:r w:rsidRPr="00275586" w:rsidR="00302656">
        <w:rPr>
          <w:rFonts w:ascii="Arial" w:hAnsi="Arial" w:cs="Arial"/>
          <w:sz w:val="20"/>
          <w:lang w:val="en-US"/>
        </w:rPr>
        <w:t>ặ</w:t>
      </w:r>
      <w:r w:rsidRPr="00275586">
        <w:rPr>
          <w:rFonts w:ascii="Arial" w:hAnsi="Arial" w:cs="Arial"/>
          <w:sz w:val="20"/>
        </w:rPr>
        <w:t xml:space="preserve">c q </w:t>
      </w:r>
      <w:r w:rsidRPr="00275586" w:rsidR="007873A2">
        <w:rPr>
          <w:rFonts w:ascii="Arial" w:hAnsi="Arial" w:cs="Arial"/>
          <w:sz w:val="20"/>
          <w:lang w:val="en-US"/>
        </w:rPr>
        <w:t>≤</w:t>
      </w:r>
      <w:r w:rsidRPr="00275586">
        <w:rPr>
          <w:rFonts w:ascii="Arial" w:hAnsi="Arial" w:cs="Arial"/>
          <w:sz w:val="20"/>
        </w:rPr>
        <w:t xml:space="preserve"> 500kg/</w:t>
      </w:r>
      <w:r w:rsidRPr="00275586" w:rsidR="007873A2">
        <w:rPr>
          <w:rFonts w:ascii="Arial" w:hAnsi="Arial" w:cs="Arial"/>
          <w:sz w:val="20"/>
          <w:lang w:val="en-US"/>
        </w:rPr>
        <w:t>cm</w:t>
      </w:r>
      <w:r w:rsidRPr="00275586" w:rsidR="007873A2">
        <w:rPr>
          <w:rFonts w:ascii="Arial" w:hAnsi="Arial" w:cs="Arial"/>
          <w:sz w:val="20"/>
          <w:vertAlign w:val="superscript"/>
          <w:lang w:val="en-US"/>
        </w:rPr>
        <w:t>2</w:t>
      </w:r>
    </w:p>
    <w:p w:rsidR="00C50A89" w:rsidRPr="00275586" w:rsidP="00275586">
      <w:pPr>
        <w:spacing w:before="120"/>
        <w:rPr>
          <w:rFonts w:ascii="Arial" w:hAnsi="Arial" w:cs="Arial"/>
          <w:sz w:val="20"/>
        </w:rPr>
      </w:pPr>
      <w:r w:rsidRPr="00275586">
        <w:rPr>
          <w:rFonts w:ascii="Arial" w:hAnsi="Arial" w:cs="Arial"/>
          <w:b/>
          <w:sz w:val="20"/>
        </w:rPr>
        <w:t>Chi chú:</w:t>
      </w:r>
      <w:r w:rsidRPr="00275586" w:rsidR="00D85776">
        <w:rPr>
          <w:rFonts w:ascii="Arial" w:hAnsi="Arial" w:cs="Arial"/>
          <w:sz w:val="20"/>
        </w:rPr>
        <w:t xml:space="preserve"> </w:t>
      </w:r>
      <w:r w:rsidRPr="00275586" w:rsidR="00373CC6">
        <w:rPr>
          <w:rFonts w:ascii="Arial" w:hAnsi="Arial" w:cs="Arial"/>
          <w:sz w:val="20"/>
          <w:lang w:val="en-US"/>
        </w:rPr>
        <w:t xml:space="preserve">- </w:t>
      </w:r>
      <w:r w:rsidRPr="00275586">
        <w:rPr>
          <w:rFonts w:ascii="Arial" w:hAnsi="Arial" w:cs="Arial"/>
          <w:sz w:val="20"/>
        </w:rPr>
        <w:t>T</w:t>
      </w:r>
      <w:r w:rsidRPr="00275586" w:rsidR="007873A2">
        <w:rPr>
          <w:rFonts w:ascii="Arial" w:hAnsi="Arial" w:cs="Arial"/>
          <w:sz w:val="20"/>
          <w:lang w:val="en-US"/>
        </w:rPr>
        <w:t>ả</w:t>
      </w:r>
      <w:r w:rsidRPr="00275586">
        <w:rPr>
          <w:rFonts w:ascii="Arial" w:hAnsi="Arial" w:cs="Arial"/>
          <w:sz w:val="20"/>
        </w:rPr>
        <w:t>i trọng tạm thời bao g</w:t>
      </w:r>
      <w:r w:rsidRPr="00275586" w:rsidR="007873A2">
        <w:rPr>
          <w:rFonts w:ascii="Arial" w:hAnsi="Arial" w:cs="Arial"/>
          <w:sz w:val="20"/>
          <w:lang w:val="en-US"/>
        </w:rPr>
        <w:t>ồm</w:t>
      </w:r>
      <w:r w:rsidRPr="00275586">
        <w:rPr>
          <w:rFonts w:ascii="Arial" w:hAnsi="Arial" w:cs="Arial"/>
          <w:sz w:val="20"/>
        </w:rPr>
        <w:t xml:space="preserve"> các giá trị </w:t>
      </w:r>
      <w:r w:rsidRPr="00275586" w:rsidR="00EC55BF">
        <w:rPr>
          <w:rFonts w:ascii="Arial" w:hAnsi="Arial" w:cs="Arial"/>
          <w:sz w:val="20"/>
        </w:rPr>
        <w:t>sử dụng</w:t>
      </w:r>
      <w:r w:rsidRPr="00275586">
        <w:rPr>
          <w:rFonts w:ascii="Arial" w:hAnsi="Arial" w:cs="Arial"/>
          <w:sz w:val="20"/>
        </w:rPr>
        <w:t>, v</w:t>
      </w:r>
      <w:r w:rsidRPr="00275586" w:rsidR="007873A2">
        <w:rPr>
          <w:rFonts w:ascii="Arial" w:hAnsi="Arial" w:cs="Arial"/>
          <w:sz w:val="20"/>
          <w:lang w:val="en-US"/>
        </w:rPr>
        <w:t>ề</w:t>
      </w:r>
      <w:r w:rsidRPr="00275586">
        <w:rPr>
          <w:rFonts w:ascii="Arial" w:hAnsi="Arial" w:cs="Arial"/>
          <w:sz w:val="20"/>
        </w:rPr>
        <w:t xml:space="preserve"> nguyên</w:t>
      </w:r>
      <w:r w:rsidRPr="00275586">
        <w:rPr>
          <w:rFonts w:ascii="Arial" w:hAnsi="Arial" w:cs="Arial"/>
          <w:sz w:val="20"/>
        </w:rPr>
        <w:t xml:space="preserve"> </w:t>
      </w:r>
      <w:r w:rsidRPr="00275586" w:rsidR="007873A2">
        <w:rPr>
          <w:rFonts w:ascii="Arial" w:hAnsi="Arial" w:cs="Arial"/>
          <w:sz w:val="20"/>
          <w:lang w:val="en-US"/>
        </w:rPr>
        <w:t>t</w:t>
      </w:r>
      <w:r w:rsidRPr="00275586">
        <w:rPr>
          <w:rFonts w:ascii="Arial" w:hAnsi="Arial" w:cs="Arial"/>
          <w:sz w:val="20"/>
        </w:rPr>
        <w:t>ắc đó là giá trị</w:t>
      </w:r>
      <w:r w:rsidRPr="00275586" w:rsidR="007873A2">
        <w:rPr>
          <w:rFonts w:ascii="Arial" w:hAnsi="Arial" w:cs="Arial"/>
          <w:sz w:val="20"/>
          <w:lang w:val="en-US"/>
        </w:rPr>
        <w:t xml:space="preserve"> </w:t>
      </w:r>
      <w:r w:rsidRPr="00275586">
        <w:rPr>
          <w:rFonts w:ascii="Arial" w:hAnsi="Arial" w:cs="Arial"/>
          <w:sz w:val="20"/>
        </w:rPr>
        <w:t>ti</w:t>
      </w:r>
      <w:r w:rsidRPr="00275586" w:rsidR="007873A2">
        <w:rPr>
          <w:rFonts w:ascii="Arial" w:hAnsi="Arial" w:cs="Arial"/>
          <w:sz w:val="20"/>
          <w:lang w:val="en-US"/>
        </w:rPr>
        <w:t>ê</w:t>
      </w:r>
      <w:r w:rsidRPr="00275586">
        <w:rPr>
          <w:rFonts w:ascii="Arial" w:hAnsi="Arial" w:cs="Arial"/>
          <w:sz w:val="20"/>
        </w:rPr>
        <w:t>u chuẩn (TCVN - 2737)</w:t>
      </w:r>
    </w:p>
    <w:p w:rsidR="00C50A89" w:rsidRPr="00275586" w:rsidP="00275586">
      <w:pPr>
        <w:spacing w:before="120"/>
        <w:rPr>
          <w:rFonts w:ascii="Arial" w:hAnsi="Arial" w:cs="Arial"/>
          <w:sz w:val="20"/>
        </w:rPr>
      </w:pPr>
      <w:r w:rsidRPr="00275586">
        <w:rPr>
          <w:rFonts w:ascii="Arial" w:hAnsi="Arial" w:cs="Arial"/>
          <w:sz w:val="20"/>
        </w:rPr>
        <w:t>-</w:t>
      </w:r>
      <w:r w:rsidRPr="00275586" w:rsidR="007873A2">
        <w:rPr>
          <w:rFonts w:ascii="Arial" w:hAnsi="Arial" w:cs="Arial"/>
          <w:sz w:val="20"/>
          <w:lang w:val="en-US"/>
        </w:rPr>
        <w:t xml:space="preserve"> L</w:t>
      </w:r>
      <w:r w:rsidRPr="00275586">
        <w:rPr>
          <w:rFonts w:ascii="Arial" w:hAnsi="Arial" w:cs="Arial"/>
          <w:sz w:val="20"/>
        </w:rPr>
        <w:t xml:space="preserve">oại </w:t>
      </w:r>
      <w:r w:rsidRPr="00275586" w:rsidR="00EC55BF">
        <w:rPr>
          <w:rFonts w:ascii="Arial" w:hAnsi="Arial" w:cs="Arial"/>
          <w:sz w:val="20"/>
        </w:rPr>
        <w:t>c</w:t>
      </w:r>
      <w:r w:rsidRPr="00275586" w:rsidR="007873A2">
        <w:rPr>
          <w:rFonts w:ascii="Arial" w:hAnsi="Arial" w:cs="Arial"/>
          <w:sz w:val="20"/>
          <w:lang w:val="en-US"/>
        </w:rPr>
        <w:t>ô</w:t>
      </w:r>
      <w:r w:rsidRPr="00275586">
        <w:rPr>
          <w:rFonts w:ascii="Arial" w:hAnsi="Arial" w:cs="Arial"/>
          <w:sz w:val="20"/>
        </w:rPr>
        <w:t xml:space="preserve">ng trình này </w:t>
      </w:r>
      <w:r w:rsidRPr="00275586" w:rsidR="007873A2">
        <w:rPr>
          <w:rFonts w:ascii="Arial" w:hAnsi="Arial" w:cs="Arial"/>
          <w:sz w:val="20"/>
          <w:lang w:val="en-US"/>
        </w:rPr>
        <w:t>t</w:t>
      </w:r>
      <w:r w:rsidRPr="00275586">
        <w:rPr>
          <w:rFonts w:ascii="Arial" w:hAnsi="Arial" w:cs="Arial"/>
          <w:sz w:val="20"/>
        </w:rPr>
        <w:t>hườ</w:t>
      </w:r>
      <w:r w:rsidRPr="00275586" w:rsidR="007873A2">
        <w:rPr>
          <w:rFonts w:ascii="Arial" w:hAnsi="Arial" w:cs="Arial"/>
          <w:sz w:val="20"/>
          <w:lang w:val="en-US"/>
        </w:rPr>
        <w:t>n</w:t>
      </w:r>
      <w:r w:rsidRPr="00275586">
        <w:rPr>
          <w:rFonts w:ascii="Arial" w:hAnsi="Arial" w:cs="Arial"/>
          <w:sz w:val="20"/>
        </w:rPr>
        <w:t>g bao gồm:</w:t>
      </w:r>
    </w:p>
    <w:p w:rsidR="00C50A89" w:rsidRPr="00275586" w:rsidP="00275586">
      <w:pPr>
        <w:spacing w:before="120"/>
        <w:rPr>
          <w:rFonts w:ascii="Arial" w:hAnsi="Arial" w:cs="Arial"/>
          <w:sz w:val="20"/>
        </w:rPr>
      </w:pPr>
      <w:r w:rsidRPr="00275586">
        <w:rPr>
          <w:rFonts w:ascii="Arial" w:hAnsi="Arial" w:cs="Arial"/>
          <w:sz w:val="20"/>
        </w:rPr>
        <w:t>. Các loại nhà ở và khách sạn.</w:t>
      </w:r>
    </w:p>
    <w:p w:rsidR="00C50A89" w:rsidRPr="00275586" w:rsidP="00275586">
      <w:pPr>
        <w:spacing w:before="120"/>
        <w:rPr>
          <w:rFonts w:ascii="Arial" w:hAnsi="Arial" w:cs="Arial"/>
          <w:sz w:val="20"/>
        </w:rPr>
      </w:pPr>
      <w:r w:rsidRPr="00275586">
        <w:rPr>
          <w:rFonts w:ascii="Arial" w:hAnsi="Arial" w:cs="Arial"/>
          <w:sz w:val="20"/>
        </w:rPr>
        <w:t>. Các nhà dùng làm văn phòng.</w:t>
      </w:r>
    </w:p>
    <w:p w:rsidR="00C50A89" w:rsidRPr="00275586" w:rsidP="00275586">
      <w:pPr>
        <w:spacing w:before="120"/>
        <w:rPr>
          <w:rFonts w:ascii="Arial" w:hAnsi="Arial" w:cs="Arial"/>
          <w:sz w:val="20"/>
        </w:rPr>
      </w:pPr>
      <w:r w:rsidRPr="00275586" w:rsidR="004D1298">
        <w:rPr>
          <w:rFonts w:ascii="Arial" w:hAnsi="Arial" w:cs="Arial"/>
          <w:sz w:val="20"/>
        </w:rPr>
        <w:t>. Các c</w:t>
      </w:r>
      <w:r w:rsidRPr="00275586" w:rsidR="004D1298">
        <w:rPr>
          <w:rFonts w:ascii="Arial" w:hAnsi="Arial" w:cs="Arial"/>
          <w:sz w:val="20"/>
          <w:lang w:val="en-US"/>
        </w:rPr>
        <w:t>ô</w:t>
      </w:r>
      <w:r w:rsidRPr="00275586">
        <w:rPr>
          <w:rFonts w:ascii="Arial" w:hAnsi="Arial" w:cs="Arial"/>
          <w:sz w:val="20"/>
        </w:rPr>
        <w:t xml:space="preserve">ng trình </w:t>
      </w:r>
      <w:r w:rsidRPr="00275586" w:rsidR="00BE3AAC">
        <w:rPr>
          <w:rFonts w:ascii="Arial" w:hAnsi="Arial" w:cs="Arial"/>
          <w:sz w:val="20"/>
        </w:rPr>
        <w:t>trường</w:t>
      </w:r>
      <w:r w:rsidRPr="00275586">
        <w:rPr>
          <w:rFonts w:ascii="Arial" w:hAnsi="Arial" w:cs="Arial"/>
          <w:sz w:val="20"/>
        </w:rPr>
        <w:t xml:space="preserve"> học.</w:t>
      </w:r>
    </w:p>
    <w:p w:rsidR="00C50A89" w:rsidRPr="00275586" w:rsidP="00275586">
      <w:pPr>
        <w:spacing w:before="120"/>
        <w:rPr>
          <w:rFonts w:ascii="Arial" w:hAnsi="Arial" w:cs="Arial"/>
          <w:sz w:val="20"/>
        </w:rPr>
      </w:pPr>
      <w:r w:rsidRPr="00275586">
        <w:rPr>
          <w:rFonts w:ascii="Arial" w:hAnsi="Arial" w:cs="Arial"/>
          <w:sz w:val="20"/>
        </w:rPr>
        <w:t>. Các c</w:t>
      </w:r>
      <w:r w:rsidRPr="00275586" w:rsidR="004D1298">
        <w:rPr>
          <w:rFonts w:ascii="Arial" w:hAnsi="Arial" w:cs="Arial"/>
          <w:sz w:val="20"/>
          <w:lang w:val="en-US"/>
        </w:rPr>
        <w:t>ô</w:t>
      </w:r>
      <w:r w:rsidRPr="00275586">
        <w:rPr>
          <w:rFonts w:ascii="Arial" w:hAnsi="Arial" w:cs="Arial"/>
          <w:sz w:val="20"/>
        </w:rPr>
        <w:t>ng trình bệnh viện.</w:t>
      </w:r>
    </w:p>
    <w:p w:rsidR="00C50A89" w:rsidRPr="00275586" w:rsidP="00275586">
      <w:pPr>
        <w:spacing w:before="120"/>
        <w:rPr>
          <w:rFonts w:ascii="Arial" w:hAnsi="Arial" w:cs="Arial"/>
          <w:sz w:val="20"/>
        </w:rPr>
      </w:pPr>
      <w:r w:rsidRPr="00275586" w:rsidR="004D1298">
        <w:rPr>
          <w:rFonts w:ascii="Arial" w:hAnsi="Arial" w:cs="Arial"/>
          <w:sz w:val="20"/>
        </w:rPr>
        <w:t>. Các c</w:t>
      </w:r>
      <w:r w:rsidRPr="00275586" w:rsidR="004D1298">
        <w:rPr>
          <w:rFonts w:ascii="Arial" w:hAnsi="Arial" w:cs="Arial"/>
          <w:sz w:val="20"/>
          <w:lang w:val="en-US"/>
        </w:rPr>
        <w:t>ô</w:t>
      </w:r>
      <w:r w:rsidRPr="00275586">
        <w:rPr>
          <w:rFonts w:ascii="Arial" w:hAnsi="Arial" w:cs="Arial"/>
          <w:sz w:val="20"/>
        </w:rPr>
        <w:t xml:space="preserve">ng trình dùng cho thương </w:t>
      </w:r>
      <w:r w:rsidRPr="00275586" w:rsidR="00BE3AAC">
        <w:rPr>
          <w:rFonts w:ascii="Arial" w:hAnsi="Arial" w:cs="Arial"/>
          <w:sz w:val="20"/>
        </w:rPr>
        <w:t>nghi</w:t>
      </w:r>
      <w:r w:rsidRPr="00275586">
        <w:rPr>
          <w:rFonts w:ascii="Arial" w:hAnsi="Arial" w:cs="Arial"/>
          <w:sz w:val="20"/>
        </w:rPr>
        <w:t xml:space="preserve">ệp (Các </w:t>
      </w:r>
      <w:r w:rsidRPr="00275586" w:rsidR="00EC55BF">
        <w:rPr>
          <w:rFonts w:ascii="Arial" w:hAnsi="Arial" w:cs="Arial"/>
          <w:sz w:val="20"/>
        </w:rPr>
        <w:t>c</w:t>
      </w:r>
      <w:r w:rsidR="004D0A91">
        <w:rPr>
          <w:rFonts w:ascii="Arial" w:hAnsi="Arial" w:cs="Arial"/>
          <w:sz w:val="20"/>
          <w:lang w:val="en-US"/>
        </w:rPr>
        <w:t>ử</w:t>
      </w:r>
      <w:r w:rsidRPr="00275586" w:rsidR="00EC55BF">
        <w:rPr>
          <w:rFonts w:ascii="Arial" w:hAnsi="Arial" w:cs="Arial"/>
          <w:sz w:val="20"/>
        </w:rPr>
        <w:t>a</w:t>
      </w:r>
      <w:r w:rsidRPr="00275586">
        <w:rPr>
          <w:rFonts w:ascii="Arial" w:hAnsi="Arial" w:cs="Arial"/>
          <w:sz w:val="20"/>
        </w:rPr>
        <w:t xml:space="preserve"> hàng) trừ các nhà</w:t>
      </w:r>
      <w:r w:rsidRPr="00275586" w:rsidR="004D1298">
        <w:rPr>
          <w:rFonts w:ascii="Arial" w:hAnsi="Arial" w:cs="Arial"/>
          <w:sz w:val="20"/>
          <w:lang w:val="en-US"/>
        </w:rPr>
        <w:t xml:space="preserve"> </w:t>
      </w:r>
      <w:r w:rsidRPr="00275586">
        <w:rPr>
          <w:rFonts w:ascii="Arial" w:hAnsi="Arial" w:cs="Arial"/>
          <w:sz w:val="20"/>
        </w:rPr>
        <w:t>kho.</w:t>
      </w:r>
    </w:p>
    <w:p w:rsidR="00C50A89" w:rsidRPr="00275586" w:rsidP="00275586">
      <w:pPr>
        <w:spacing w:before="120"/>
        <w:rPr>
          <w:rFonts w:ascii="Arial" w:hAnsi="Arial" w:cs="Arial"/>
          <w:sz w:val="20"/>
        </w:rPr>
      </w:pPr>
      <w:r w:rsidRPr="00275586">
        <w:rPr>
          <w:rFonts w:ascii="Arial" w:hAnsi="Arial" w:cs="Arial"/>
          <w:sz w:val="20"/>
        </w:rPr>
        <w:t>. Các phòn</w:t>
      </w:r>
      <w:r w:rsidRPr="00275586" w:rsidR="004D1298">
        <w:rPr>
          <w:rFonts w:ascii="Arial" w:hAnsi="Arial" w:cs="Arial"/>
          <w:sz w:val="20"/>
          <w:lang w:val="en-US"/>
        </w:rPr>
        <w:t>g</w:t>
      </w:r>
      <w:r w:rsidRPr="00275586">
        <w:rPr>
          <w:rFonts w:ascii="Arial" w:hAnsi="Arial" w:cs="Arial"/>
          <w:sz w:val="20"/>
        </w:rPr>
        <w:t xml:space="preserve"> bi</w:t>
      </w:r>
      <w:r w:rsidRPr="00275586" w:rsidR="004D1298">
        <w:rPr>
          <w:rFonts w:ascii="Arial" w:hAnsi="Arial" w:cs="Arial"/>
          <w:sz w:val="20"/>
          <w:lang w:val="en-US"/>
        </w:rPr>
        <w:t>ể</w:t>
      </w:r>
      <w:r w:rsidRPr="00275586">
        <w:rPr>
          <w:rFonts w:ascii="Arial" w:hAnsi="Arial" w:cs="Arial"/>
          <w:sz w:val="20"/>
        </w:rPr>
        <w:t>u di</w:t>
      </w:r>
      <w:r w:rsidRPr="00275586" w:rsidR="004D1298">
        <w:rPr>
          <w:rFonts w:ascii="Arial" w:hAnsi="Arial" w:cs="Arial"/>
          <w:sz w:val="20"/>
          <w:lang w:val="en-US"/>
        </w:rPr>
        <w:t>ễ</w:t>
      </w:r>
      <w:r w:rsidRPr="00275586">
        <w:rPr>
          <w:rFonts w:ascii="Arial" w:hAnsi="Arial" w:cs="Arial"/>
          <w:sz w:val="20"/>
        </w:rPr>
        <w:t>n.</w:t>
      </w:r>
    </w:p>
    <w:p w:rsidR="00C50A89" w:rsidRPr="00275586" w:rsidP="00275586">
      <w:pPr>
        <w:spacing w:before="120"/>
        <w:rPr>
          <w:rFonts w:ascii="Arial" w:hAnsi="Arial" w:cs="Arial"/>
          <w:sz w:val="20"/>
        </w:rPr>
      </w:pPr>
      <w:r w:rsidRPr="00275586">
        <w:rPr>
          <w:rFonts w:ascii="Arial" w:hAnsi="Arial" w:cs="Arial"/>
          <w:sz w:val="20"/>
        </w:rPr>
        <w:t>. Vân vân</w:t>
      </w:r>
    </w:p>
    <w:p w:rsidR="00C50A89" w:rsidRPr="00275586" w:rsidP="00275586">
      <w:pPr>
        <w:spacing w:before="120"/>
        <w:rPr>
          <w:rFonts w:ascii="Arial" w:hAnsi="Arial" w:cs="Arial"/>
          <w:sz w:val="20"/>
        </w:rPr>
      </w:pPr>
      <w:r w:rsidRPr="00275586">
        <w:rPr>
          <w:rFonts w:ascii="Arial" w:hAnsi="Arial" w:cs="Arial"/>
          <w:sz w:val="20"/>
        </w:rPr>
        <w:t xml:space="preserve">Một số </w:t>
      </w:r>
      <w:r w:rsidRPr="00275586" w:rsidR="00BE3AAC">
        <w:rPr>
          <w:rFonts w:ascii="Arial" w:hAnsi="Arial" w:cs="Arial"/>
          <w:sz w:val="20"/>
        </w:rPr>
        <w:t>trường</w:t>
      </w:r>
      <w:r w:rsidRPr="00275586">
        <w:rPr>
          <w:rFonts w:ascii="Arial" w:hAnsi="Arial" w:cs="Arial"/>
          <w:sz w:val="20"/>
        </w:rPr>
        <w:t xml:space="preserve"> hợp kh</w:t>
      </w:r>
      <w:r w:rsidRPr="00275586" w:rsidR="004D1298">
        <w:rPr>
          <w:rFonts w:ascii="Arial" w:hAnsi="Arial" w:cs="Arial"/>
          <w:sz w:val="20"/>
          <w:lang w:val="en-US"/>
        </w:rPr>
        <w:t>ô</w:t>
      </w:r>
      <w:r w:rsidRPr="00275586">
        <w:rPr>
          <w:rFonts w:ascii="Arial" w:hAnsi="Arial" w:cs="Arial"/>
          <w:sz w:val="20"/>
        </w:rPr>
        <w:t>ng thuộc loại này</w:t>
      </w:r>
      <w:r w:rsidRPr="00275586" w:rsidR="004D1298">
        <w:rPr>
          <w:rFonts w:ascii="Arial" w:hAnsi="Arial" w:cs="Arial"/>
          <w:sz w:val="20"/>
          <w:lang w:val="en-US"/>
        </w:rPr>
        <w:t>,</w:t>
      </w:r>
      <w:r w:rsidRPr="00275586">
        <w:rPr>
          <w:rFonts w:ascii="Arial" w:hAnsi="Arial" w:cs="Arial"/>
          <w:sz w:val="20"/>
        </w:rPr>
        <w:t xml:space="preserve"> như: Kế</w:t>
      </w:r>
      <w:r w:rsidRPr="00275586" w:rsidR="004D1298">
        <w:rPr>
          <w:rFonts w:ascii="Arial" w:hAnsi="Arial" w:cs="Arial"/>
          <w:sz w:val="20"/>
          <w:lang w:val="en-US"/>
        </w:rPr>
        <w:t>t</w:t>
      </w:r>
      <w:r w:rsidRPr="00275586">
        <w:rPr>
          <w:rFonts w:ascii="Arial" w:hAnsi="Arial" w:cs="Arial"/>
          <w:sz w:val="20"/>
        </w:rPr>
        <w:t xml:space="preserve"> cấ</w:t>
      </w:r>
      <w:r w:rsidRPr="00275586" w:rsidR="004D1298">
        <w:rPr>
          <w:rFonts w:ascii="Arial" w:hAnsi="Arial" w:cs="Arial"/>
          <w:sz w:val="20"/>
        </w:rPr>
        <w:t>u c</w:t>
      </w:r>
      <w:r w:rsidRPr="00275586" w:rsidR="004D1298">
        <w:rPr>
          <w:rFonts w:ascii="Arial" w:hAnsi="Arial" w:cs="Arial"/>
          <w:sz w:val="20"/>
          <w:lang w:val="en-US"/>
        </w:rPr>
        <w:t>ô</w:t>
      </w:r>
      <w:r w:rsidRPr="00275586">
        <w:rPr>
          <w:rFonts w:ascii="Arial" w:hAnsi="Arial" w:cs="Arial"/>
          <w:sz w:val="20"/>
        </w:rPr>
        <w:t>ng trình có các gối tựa nằm tr</w:t>
      </w:r>
      <w:r w:rsidRPr="00275586" w:rsidR="004D1298">
        <w:rPr>
          <w:rFonts w:ascii="Arial" w:hAnsi="Arial" w:cs="Arial"/>
          <w:sz w:val="20"/>
          <w:lang w:val="en-US"/>
        </w:rPr>
        <w:t>ê</w:t>
      </w:r>
      <w:r w:rsidRPr="00275586">
        <w:rPr>
          <w:rFonts w:ascii="Arial" w:hAnsi="Arial" w:cs="Arial"/>
          <w:sz w:val="20"/>
        </w:rPr>
        <w:t>n các cao độ khác nhau không gối ch</w:t>
      </w:r>
      <w:r w:rsidRPr="00275586" w:rsidR="004D1298">
        <w:rPr>
          <w:rFonts w:ascii="Arial" w:hAnsi="Arial" w:cs="Arial"/>
          <w:sz w:val="20"/>
          <w:lang w:val="en-US"/>
        </w:rPr>
        <w:t>ồ</w:t>
      </w:r>
      <w:r w:rsidRPr="00275586">
        <w:rPr>
          <w:rFonts w:ascii="Arial" w:hAnsi="Arial" w:cs="Arial"/>
          <w:sz w:val="20"/>
        </w:rPr>
        <w:t>ng l</w:t>
      </w:r>
      <w:r w:rsidRPr="00275586" w:rsidR="004D1298">
        <w:rPr>
          <w:rFonts w:ascii="Arial" w:hAnsi="Arial" w:cs="Arial"/>
          <w:sz w:val="20"/>
          <w:lang w:val="en-US"/>
        </w:rPr>
        <w:t>ên</w:t>
      </w:r>
      <w:r w:rsidRPr="00275586">
        <w:rPr>
          <w:rFonts w:ascii="Arial" w:hAnsi="Arial" w:cs="Arial"/>
          <w:sz w:val="20"/>
        </w:rPr>
        <w:t xml:space="preserve"> nhau.</w:t>
      </w:r>
    </w:p>
    <w:p w:rsidR="00C50A89" w:rsidRPr="00275586" w:rsidP="00275586">
      <w:pPr>
        <w:spacing w:before="120"/>
        <w:rPr>
          <w:rFonts w:ascii="Arial" w:hAnsi="Arial" w:cs="Arial"/>
          <w:sz w:val="20"/>
        </w:rPr>
      </w:pPr>
      <w:r w:rsidRPr="00275586">
        <w:rPr>
          <w:rFonts w:ascii="Arial" w:hAnsi="Arial" w:cs="Arial"/>
          <w:sz w:val="20"/>
        </w:rPr>
        <w:t>Các tả</w:t>
      </w:r>
      <w:r w:rsidRPr="00275586" w:rsidR="004D1298">
        <w:rPr>
          <w:rFonts w:ascii="Arial" w:hAnsi="Arial" w:cs="Arial"/>
          <w:sz w:val="20"/>
        </w:rPr>
        <w:t xml:space="preserve">i </w:t>
      </w:r>
      <w:r w:rsidRPr="00275586" w:rsidR="004D1298">
        <w:rPr>
          <w:rFonts w:ascii="Arial" w:hAnsi="Arial" w:cs="Arial"/>
          <w:sz w:val="20"/>
          <w:lang w:val="en-US"/>
        </w:rPr>
        <w:t>t</w:t>
      </w:r>
      <w:r w:rsidRPr="00275586">
        <w:rPr>
          <w:rFonts w:ascii="Arial" w:hAnsi="Arial" w:cs="Arial"/>
          <w:sz w:val="20"/>
        </w:rPr>
        <w:t>rọng tạm thời cục bộ tác động l</w:t>
      </w:r>
      <w:r w:rsidRPr="00275586" w:rsidR="004D1298">
        <w:rPr>
          <w:rFonts w:ascii="Arial" w:hAnsi="Arial" w:cs="Arial"/>
          <w:sz w:val="20"/>
          <w:lang w:val="en-US"/>
        </w:rPr>
        <w:t>ê</w:t>
      </w:r>
      <w:r w:rsidRPr="00275586">
        <w:rPr>
          <w:rFonts w:ascii="Arial" w:hAnsi="Arial" w:cs="Arial"/>
          <w:sz w:val="20"/>
        </w:rPr>
        <w:t xml:space="preserve">n một cấu kiện </w:t>
      </w:r>
      <w:r w:rsidRPr="00275586" w:rsidR="00EC55BF">
        <w:rPr>
          <w:rFonts w:ascii="Arial" w:hAnsi="Arial" w:cs="Arial"/>
          <w:sz w:val="20"/>
        </w:rPr>
        <w:t>của</w:t>
      </w:r>
      <w:r w:rsidRPr="00275586">
        <w:rPr>
          <w:rFonts w:ascii="Arial" w:hAnsi="Arial" w:cs="Arial"/>
          <w:sz w:val="20"/>
        </w:rPr>
        <w:t xml:space="preserve"> sàn (</w:t>
      </w:r>
      <w:r w:rsidRPr="00275586" w:rsidR="00BE3AAC">
        <w:rPr>
          <w:rFonts w:ascii="Arial" w:hAnsi="Arial" w:cs="Arial"/>
          <w:sz w:val="20"/>
        </w:rPr>
        <w:t>bàn</w:t>
      </w:r>
      <w:r w:rsidRPr="00275586">
        <w:rPr>
          <w:rFonts w:ascii="Arial" w:hAnsi="Arial" w:cs="Arial"/>
          <w:sz w:val="20"/>
        </w:rPr>
        <w:t xml:space="preserve"> sàn</w:t>
      </w:r>
      <w:r w:rsidRPr="00275586" w:rsidR="004D1298">
        <w:rPr>
          <w:rFonts w:ascii="Arial" w:hAnsi="Arial" w:cs="Arial"/>
          <w:sz w:val="20"/>
          <w:lang w:val="en-US"/>
        </w:rPr>
        <w:t>,</w:t>
      </w:r>
      <w:r w:rsidRPr="00275586">
        <w:rPr>
          <w:rFonts w:ascii="Arial" w:hAnsi="Arial" w:cs="Arial"/>
          <w:sz w:val="20"/>
        </w:rPr>
        <w:t xml:space="preserve"> d</w:t>
      </w:r>
      <w:r w:rsidRPr="00275586" w:rsidR="004D1298">
        <w:rPr>
          <w:rFonts w:ascii="Arial" w:hAnsi="Arial" w:cs="Arial"/>
          <w:sz w:val="20"/>
          <w:lang w:val="en-US"/>
        </w:rPr>
        <w:t>ầ</w:t>
      </w:r>
      <w:r w:rsidRPr="00275586">
        <w:rPr>
          <w:rFonts w:ascii="Arial" w:hAnsi="Arial" w:cs="Arial"/>
          <w:sz w:val="20"/>
        </w:rPr>
        <w:t xml:space="preserve">m phụ, dầm chính) và thường tác động theo các </w:t>
      </w:r>
      <w:r w:rsidRPr="00275586" w:rsidR="00EC55BF">
        <w:rPr>
          <w:rFonts w:ascii="Arial" w:hAnsi="Arial" w:cs="Arial"/>
          <w:sz w:val="20"/>
        </w:rPr>
        <w:t>điều kiện</w:t>
      </w:r>
      <w:r w:rsidRPr="00275586" w:rsidR="004D1298">
        <w:rPr>
          <w:rFonts w:ascii="Arial" w:hAnsi="Arial" w:cs="Arial"/>
          <w:sz w:val="20"/>
        </w:rPr>
        <w:t xml:space="preserve"> sau </w:t>
      </w:r>
      <w:r w:rsidRPr="00275586" w:rsidR="004D1298">
        <w:rPr>
          <w:rFonts w:ascii="Arial" w:hAnsi="Arial" w:cs="Arial"/>
          <w:sz w:val="20"/>
          <w:lang w:val="en-US"/>
        </w:rPr>
        <w:t>đ</w:t>
      </w:r>
      <w:r w:rsidRPr="00275586">
        <w:rPr>
          <w:rFonts w:ascii="Arial" w:hAnsi="Arial" w:cs="Arial"/>
          <w:sz w:val="20"/>
        </w:rPr>
        <w:t>ây:</w:t>
      </w:r>
    </w:p>
    <w:p w:rsidR="00C50A89" w:rsidRPr="00275586" w:rsidP="00275586">
      <w:pPr>
        <w:spacing w:before="120"/>
        <w:jc w:val="center"/>
        <w:rPr>
          <w:rFonts w:ascii="Arial" w:hAnsi="Arial" w:cs="Arial"/>
          <w:sz w:val="20"/>
        </w:rPr>
      </w:pPr>
      <w:r w:rsidRPr="00275586">
        <w:rPr>
          <w:rFonts w:ascii="Arial" w:hAnsi="Arial" w:cs="Arial"/>
          <w:sz w:val="20"/>
        </w:rPr>
        <w:t xml:space="preserve">Qn &lt; </w:t>
      </w:r>
      <w:r w:rsidRPr="00275586" w:rsidR="004D1298">
        <w:rPr>
          <w:rFonts w:ascii="Arial" w:hAnsi="Arial" w:cs="Arial"/>
          <w:sz w:val="20"/>
        </w:rPr>
        <w:t>max (200 kg ; Q/4</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 xml:space="preserve">Q - Tổng </w:t>
      </w:r>
      <w:r w:rsidRPr="00275586" w:rsidR="004D1298">
        <w:rPr>
          <w:rFonts w:ascii="Arial" w:hAnsi="Arial" w:cs="Arial"/>
          <w:sz w:val="20"/>
          <w:lang w:val="en-US"/>
        </w:rPr>
        <w:t>tải</w:t>
      </w:r>
      <w:r w:rsidRPr="00275586">
        <w:rPr>
          <w:rFonts w:ascii="Arial" w:hAnsi="Arial" w:cs="Arial"/>
          <w:sz w:val="20"/>
        </w:rPr>
        <w:t xml:space="preserve"> trọng tạm thời có th</w:t>
      </w:r>
      <w:r w:rsidRPr="00275586" w:rsidR="004D1298">
        <w:rPr>
          <w:rFonts w:ascii="Arial" w:hAnsi="Arial" w:cs="Arial"/>
          <w:sz w:val="20"/>
          <w:lang w:val="en-US"/>
        </w:rPr>
        <w:t>ể</w:t>
      </w:r>
      <w:r w:rsidRPr="00275586">
        <w:rPr>
          <w:rFonts w:ascii="Arial" w:hAnsi="Arial" w:cs="Arial"/>
          <w:sz w:val="20"/>
        </w:rPr>
        <w:t xml:space="preserve"> tác dụn</w:t>
      </w:r>
      <w:r w:rsidRPr="00275586" w:rsidR="004D1298">
        <w:rPr>
          <w:rFonts w:ascii="Arial" w:hAnsi="Arial" w:cs="Arial"/>
          <w:sz w:val="20"/>
          <w:lang w:val="en-US"/>
        </w:rPr>
        <w:t>g</w:t>
      </w:r>
      <w:r w:rsidRPr="00275586">
        <w:rPr>
          <w:rFonts w:ascii="Arial" w:hAnsi="Arial" w:cs="Arial"/>
          <w:sz w:val="20"/>
        </w:rPr>
        <w:t xml:space="preserve"> l</w:t>
      </w:r>
      <w:r w:rsidRPr="00275586" w:rsidR="004D1298">
        <w:rPr>
          <w:rFonts w:ascii="Arial" w:hAnsi="Arial" w:cs="Arial"/>
          <w:sz w:val="20"/>
          <w:lang w:val="en-US"/>
        </w:rPr>
        <w:t>ê</w:t>
      </w:r>
      <w:r w:rsidRPr="00275586">
        <w:rPr>
          <w:rFonts w:ascii="Arial" w:hAnsi="Arial" w:cs="Arial"/>
          <w:sz w:val="20"/>
        </w:rPr>
        <w:t>n cấu kiện đó.</w:t>
      </w:r>
    </w:p>
    <w:p w:rsidR="00C50A89" w:rsidRPr="00275586" w:rsidP="00275586">
      <w:pPr>
        <w:spacing w:before="120"/>
        <w:rPr>
          <w:rFonts w:ascii="Arial" w:hAnsi="Arial" w:cs="Arial"/>
          <w:sz w:val="20"/>
        </w:rPr>
      </w:pPr>
      <w:r w:rsidRPr="00275586" w:rsidR="004D1298">
        <w:rPr>
          <w:rFonts w:ascii="Arial" w:hAnsi="Arial" w:cs="Arial"/>
          <w:b/>
          <w:sz w:val="20"/>
          <w:lang w:val="en-US"/>
        </w:rPr>
        <w:t>G</w:t>
      </w:r>
      <w:r w:rsidRPr="00275586">
        <w:rPr>
          <w:rFonts w:ascii="Arial" w:hAnsi="Arial" w:cs="Arial"/>
          <w:b/>
          <w:sz w:val="20"/>
        </w:rPr>
        <w:t>hi chú:</w:t>
      </w:r>
      <w:r w:rsidRPr="00275586" w:rsidR="00D85776">
        <w:rPr>
          <w:rFonts w:ascii="Arial" w:hAnsi="Arial" w:cs="Arial"/>
          <w:sz w:val="20"/>
        </w:rPr>
        <w:t xml:space="preserve"> </w:t>
      </w:r>
      <w:r w:rsidRPr="00275586">
        <w:rPr>
          <w:rFonts w:ascii="Arial" w:hAnsi="Arial" w:cs="Arial"/>
          <w:sz w:val="20"/>
        </w:rPr>
        <w:t>Ví dụ</w:t>
      </w:r>
      <w:r w:rsidRPr="00275586" w:rsidR="004D1298">
        <w:rPr>
          <w:rFonts w:ascii="Arial" w:hAnsi="Arial" w:cs="Arial"/>
          <w:sz w:val="20"/>
        </w:rPr>
        <w:t>: Các t</w:t>
      </w:r>
      <w:r w:rsidRPr="00275586" w:rsidR="004D1298">
        <w:rPr>
          <w:rFonts w:ascii="Arial" w:hAnsi="Arial" w:cs="Arial"/>
          <w:sz w:val="20"/>
          <w:lang w:val="en-US"/>
        </w:rPr>
        <w:t>ả</w:t>
      </w:r>
      <w:r w:rsidRPr="00275586">
        <w:rPr>
          <w:rFonts w:ascii="Arial" w:hAnsi="Arial" w:cs="Arial"/>
          <w:sz w:val="20"/>
        </w:rPr>
        <w:t xml:space="preserve">i trọng di </w:t>
      </w:r>
      <w:r w:rsidRPr="00275586" w:rsidR="004D1298">
        <w:rPr>
          <w:rFonts w:ascii="Arial" w:hAnsi="Arial" w:cs="Arial"/>
          <w:sz w:val="20"/>
          <w:lang w:val="en-US"/>
        </w:rPr>
        <w:t>độ</w:t>
      </w:r>
      <w:r w:rsidRPr="00275586">
        <w:rPr>
          <w:rFonts w:ascii="Arial" w:hAnsi="Arial" w:cs="Arial"/>
          <w:sz w:val="20"/>
        </w:rPr>
        <w:t>ng nhẹ, tác độn</w:t>
      </w:r>
      <w:r w:rsidRPr="00275586" w:rsidR="004D1298">
        <w:rPr>
          <w:rFonts w:ascii="Arial" w:hAnsi="Arial" w:cs="Arial"/>
          <w:sz w:val="20"/>
          <w:lang w:val="en-US"/>
        </w:rPr>
        <w:t>g</w:t>
      </w:r>
      <w:r w:rsidRPr="00275586">
        <w:rPr>
          <w:rFonts w:ascii="Arial" w:hAnsi="Arial" w:cs="Arial"/>
          <w:sz w:val="20"/>
        </w:rPr>
        <w:t xml:space="preserve"> </w:t>
      </w:r>
      <w:r w:rsidRPr="00275586" w:rsidR="00EC55BF">
        <w:rPr>
          <w:rFonts w:ascii="Arial" w:hAnsi="Arial" w:cs="Arial"/>
          <w:sz w:val="20"/>
        </w:rPr>
        <w:t>của</w:t>
      </w:r>
      <w:r w:rsidRPr="00275586" w:rsidR="004D1298">
        <w:rPr>
          <w:rFonts w:ascii="Arial" w:hAnsi="Arial" w:cs="Arial"/>
          <w:sz w:val="20"/>
        </w:rPr>
        <w:t xml:space="preserve"> các kích, đ</w:t>
      </w:r>
      <w:r w:rsidRPr="00275586" w:rsidR="004D1298">
        <w:rPr>
          <w:rFonts w:ascii="Arial" w:hAnsi="Arial" w:cs="Arial"/>
          <w:sz w:val="20"/>
          <w:lang w:val="en-US"/>
        </w:rPr>
        <w:t>ồ</w:t>
      </w:r>
      <w:r w:rsidRPr="00275586">
        <w:rPr>
          <w:rFonts w:ascii="Arial" w:hAnsi="Arial" w:cs="Arial"/>
          <w:sz w:val="20"/>
        </w:rPr>
        <w:t xml:space="preserve"> dùng trong nhà,</w:t>
      </w:r>
      <w:r w:rsidRPr="00275586" w:rsidR="004D1298">
        <w:rPr>
          <w:rFonts w:ascii="Arial" w:hAnsi="Arial" w:cs="Arial"/>
          <w:sz w:val="20"/>
          <w:lang w:val="en-US"/>
        </w:rPr>
        <w:t xml:space="preserve"> </w:t>
      </w:r>
      <w:r w:rsidRPr="00275586">
        <w:rPr>
          <w:rFonts w:ascii="Arial" w:hAnsi="Arial" w:cs="Arial"/>
          <w:sz w:val="20"/>
        </w:rPr>
        <w:t xml:space="preserve">các vách ngăn và </w:t>
      </w:r>
      <w:r w:rsidRPr="00275586">
        <w:rPr>
          <w:rFonts w:ascii="Arial" w:hAnsi="Arial" w:cs="Arial"/>
          <w:sz w:val="20"/>
        </w:rPr>
        <w:t xml:space="preserve">các </w:t>
      </w:r>
      <w:r w:rsidRPr="00275586" w:rsidR="00BE3AAC">
        <w:rPr>
          <w:rFonts w:ascii="Arial" w:hAnsi="Arial" w:cs="Arial"/>
          <w:sz w:val="20"/>
        </w:rPr>
        <w:t>thi</w:t>
      </w:r>
      <w:r w:rsidRPr="00275586">
        <w:rPr>
          <w:rFonts w:ascii="Arial" w:hAnsi="Arial" w:cs="Arial"/>
          <w:sz w:val="20"/>
        </w:rPr>
        <w:t xml:space="preserve">ết bị có </w:t>
      </w:r>
      <w:r w:rsidRPr="00275586" w:rsidR="004D1298">
        <w:rPr>
          <w:rFonts w:ascii="Arial" w:hAnsi="Arial" w:cs="Arial"/>
          <w:sz w:val="20"/>
          <w:lang w:val="en-US"/>
        </w:rPr>
        <w:t>trọ</w:t>
      </w:r>
      <w:r w:rsidRPr="00275586">
        <w:rPr>
          <w:rFonts w:ascii="Arial" w:hAnsi="Arial" w:cs="Arial"/>
          <w:sz w:val="20"/>
        </w:rPr>
        <w:t>ng lượng nhẹ khác (</w:t>
      </w:r>
      <w:r w:rsidRPr="00275586" w:rsidR="00BE3AAC">
        <w:rPr>
          <w:rFonts w:ascii="Arial" w:hAnsi="Arial" w:cs="Arial"/>
          <w:sz w:val="20"/>
        </w:rPr>
        <w:t>thi</w:t>
      </w:r>
      <w:r w:rsidRPr="00275586">
        <w:rPr>
          <w:rFonts w:ascii="Arial" w:hAnsi="Arial" w:cs="Arial"/>
          <w:sz w:val="20"/>
        </w:rPr>
        <w:t>ết bị</w:t>
      </w:r>
      <w:r w:rsidRPr="00275586" w:rsidR="004D1298">
        <w:rPr>
          <w:rFonts w:ascii="Arial" w:hAnsi="Arial" w:cs="Arial"/>
          <w:sz w:val="20"/>
          <w:lang w:val="en-US"/>
        </w:rPr>
        <w:t>,</w:t>
      </w:r>
      <w:r w:rsidRPr="00275586">
        <w:rPr>
          <w:rFonts w:ascii="Arial" w:hAnsi="Arial" w:cs="Arial"/>
          <w:sz w:val="20"/>
        </w:rPr>
        <w:t xml:space="preserve"> </w:t>
      </w:r>
      <w:r w:rsidRPr="00275586" w:rsidR="004D1298">
        <w:rPr>
          <w:rFonts w:ascii="Arial" w:hAnsi="Arial" w:cs="Arial"/>
          <w:sz w:val="20"/>
          <w:lang w:val="en-US"/>
        </w:rPr>
        <w:t>đường</w:t>
      </w:r>
      <w:r w:rsidRPr="00275586">
        <w:rPr>
          <w:rFonts w:ascii="Arial" w:hAnsi="Arial" w:cs="Arial"/>
          <w:sz w:val="20"/>
        </w:rPr>
        <w:t xml:space="preserve"> ống).</w:t>
      </w:r>
    </w:p>
    <w:p w:rsidR="00C50A89" w:rsidRPr="00275586" w:rsidP="00275586">
      <w:pPr>
        <w:spacing w:before="120"/>
        <w:rPr>
          <w:rFonts w:ascii="Arial" w:hAnsi="Arial" w:cs="Arial"/>
          <w:sz w:val="20"/>
        </w:rPr>
      </w:pPr>
      <w:r w:rsidRPr="00275586">
        <w:rPr>
          <w:rFonts w:ascii="Arial" w:hAnsi="Arial" w:cs="Arial"/>
          <w:sz w:val="20"/>
        </w:rPr>
        <w:t>1.22</w:t>
      </w:r>
      <w:r w:rsidR="00CC1B56">
        <w:rPr>
          <w:rFonts w:ascii="Arial" w:hAnsi="Arial" w:cs="Arial"/>
          <w:sz w:val="20"/>
          <w:lang w:val="en-US"/>
        </w:rPr>
        <w:t xml:space="preserve"> -</w:t>
      </w:r>
      <w:r w:rsidRPr="00275586">
        <w:rPr>
          <w:rFonts w:ascii="Arial" w:hAnsi="Arial" w:cs="Arial"/>
          <w:sz w:val="20"/>
        </w:rPr>
        <w:t xml:space="preserve"> Các c</w:t>
      </w:r>
      <w:r w:rsidRPr="00275586" w:rsidR="004D1298">
        <w:rPr>
          <w:rFonts w:ascii="Arial" w:hAnsi="Arial" w:cs="Arial"/>
          <w:sz w:val="20"/>
          <w:lang w:val="en-US"/>
        </w:rPr>
        <w:t>ô</w:t>
      </w:r>
      <w:r w:rsidRPr="00275586">
        <w:rPr>
          <w:rFonts w:ascii="Arial" w:hAnsi="Arial" w:cs="Arial"/>
          <w:sz w:val="20"/>
        </w:rPr>
        <w:t>ng trình c</w:t>
      </w:r>
      <w:r w:rsidRPr="00275586" w:rsidR="004D1298">
        <w:rPr>
          <w:rFonts w:ascii="Arial" w:hAnsi="Arial" w:cs="Arial"/>
          <w:sz w:val="20"/>
          <w:lang w:val="en-US"/>
        </w:rPr>
        <w:t>ô</w:t>
      </w:r>
      <w:r w:rsidRPr="00275586" w:rsidR="004D1298">
        <w:rPr>
          <w:rFonts w:ascii="Arial" w:hAnsi="Arial" w:cs="Arial"/>
          <w:sz w:val="20"/>
        </w:rPr>
        <w:t xml:space="preserve">ng </w:t>
      </w:r>
      <w:r w:rsidRPr="00275586" w:rsidR="00BE3AAC">
        <w:rPr>
          <w:rFonts w:ascii="Arial" w:hAnsi="Arial" w:cs="Arial"/>
          <w:sz w:val="20"/>
        </w:rPr>
        <w:t>nghi</w:t>
      </w:r>
      <w:r w:rsidRPr="00275586" w:rsidR="004D1298">
        <w:rPr>
          <w:rFonts w:ascii="Arial" w:hAnsi="Arial" w:cs="Arial"/>
          <w:sz w:val="20"/>
          <w:lang w:val="en-US"/>
        </w:rPr>
        <w:t>ệ</w:t>
      </w:r>
      <w:r w:rsidRPr="00275586">
        <w:rPr>
          <w:rFonts w:ascii="Arial" w:hAnsi="Arial" w:cs="Arial"/>
          <w:sz w:val="20"/>
        </w:rPr>
        <w:t>p:</w:t>
      </w:r>
    </w:p>
    <w:p w:rsidR="00C50A89" w:rsidRPr="00275586" w:rsidP="00275586">
      <w:pPr>
        <w:spacing w:before="120"/>
        <w:rPr>
          <w:rFonts w:ascii="Arial" w:hAnsi="Arial" w:cs="Arial"/>
          <w:sz w:val="20"/>
        </w:rPr>
      </w:pPr>
      <w:r w:rsidRPr="00275586">
        <w:rPr>
          <w:rFonts w:ascii="Arial" w:hAnsi="Arial" w:cs="Arial"/>
          <w:sz w:val="20"/>
        </w:rPr>
        <w:t>Tài liệu này cũng áp dụ</w:t>
      </w:r>
      <w:r w:rsidRPr="00275586" w:rsidR="004A167A">
        <w:rPr>
          <w:rFonts w:ascii="Arial" w:hAnsi="Arial" w:cs="Arial"/>
          <w:sz w:val="20"/>
        </w:rPr>
        <w:t>ng cho các công trình c</w:t>
      </w:r>
      <w:r w:rsidRPr="00275586" w:rsidR="004A167A">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nghi</w:t>
      </w:r>
      <w:r w:rsidRPr="00275586">
        <w:rPr>
          <w:rFonts w:ascii="Arial" w:hAnsi="Arial" w:cs="Arial"/>
          <w:sz w:val="20"/>
        </w:rPr>
        <w:t xml:space="preserve">ệp. Đó là các loại </w:t>
      </w:r>
      <w:r w:rsidRPr="00275586" w:rsidR="004A167A">
        <w:rPr>
          <w:rFonts w:ascii="Arial" w:hAnsi="Arial" w:cs="Arial"/>
          <w:sz w:val="20"/>
        </w:rPr>
        <w:t>c</w:t>
      </w:r>
      <w:r w:rsidRPr="00275586" w:rsidR="004A167A">
        <w:rPr>
          <w:rFonts w:ascii="Arial" w:hAnsi="Arial" w:cs="Arial"/>
          <w:sz w:val="20"/>
          <w:lang w:val="en-US"/>
        </w:rPr>
        <w:t>ô</w:t>
      </w:r>
      <w:r w:rsidRPr="00275586">
        <w:rPr>
          <w:rFonts w:ascii="Arial" w:hAnsi="Arial" w:cs="Arial"/>
          <w:sz w:val="20"/>
        </w:rPr>
        <w:t>ng trì</w:t>
      </w:r>
      <w:r w:rsidRPr="00275586" w:rsidR="004A167A">
        <w:rPr>
          <w:rFonts w:ascii="Arial" w:hAnsi="Arial" w:cs="Arial"/>
          <w:sz w:val="20"/>
          <w:lang w:val="en-US"/>
        </w:rPr>
        <w:t>n</w:t>
      </w:r>
      <w:r w:rsidRPr="00275586">
        <w:rPr>
          <w:rFonts w:ascii="Arial" w:hAnsi="Arial" w:cs="Arial"/>
          <w:sz w:val="20"/>
        </w:rPr>
        <w:t xml:space="preserve">h có </w:t>
      </w:r>
      <w:r w:rsidRPr="00275586" w:rsidR="004A167A">
        <w:rPr>
          <w:rFonts w:ascii="Arial" w:hAnsi="Arial" w:cs="Arial"/>
          <w:sz w:val="20"/>
          <w:lang w:val="en-US"/>
        </w:rPr>
        <w:t>t</w:t>
      </w:r>
      <w:r w:rsidRPr="00275586">
        <w:rPr>
          <w:rFonts w:ascii="Arial" w:hAnsi="Arial" w:cs="Arial"/>
          <w:sz w:val="20"/>
        </w:rPr>
        <w:t>ải trọng tạm thờ</w:t>
      </w:r>
      <w:r w:rsidRPr="00275586" w:rsidR="004A167A">
        <w:rPr>
          <w:rFonts w:ascii="Arial" w:hAnsi="Arial" w:cs="Arial"/>
          <w:sz w:val="20"/>
        </w:rPr>
        <w:t xml:space="preserve">i </w:t>
      </w:r>
      <w:r w:rsidRPr="00275586" w:rsidR="00BE3AAC">
        <w:rPr>
          <w:rFonts w:ascii="Arial" w:hAnsi="Arial" w:cs="Arial"/>
          <w:sz w:val="20"/>
        </w:rPr>
        <w:t>phân</w:t>
      </w:r>
      <w:r w:rsidRPr="00275586">
        <w:rPr>
          <w:rFonts w:ascii="Arial" w:hAnsi="Arial" w:cs="Arial"/>
          <w:sz w:val="20"/>
        </w:rPr>
        <w:t xml:space="preserve"> b</w:t>
      </w:r>
      <w:r w:rsidRPr="00275586" w:rsidR="004A167A">
        <w:rPr>
          <w:rFonts w:ascii="Arial" w:hAnsi="Arial" w:cs="Arial"/>
          <w:sz w:val="20"/>
          <w:lang w:val="en-US"/>
        </w:rPr>
        <w:t>ố</w:t>
      </w:r>
      <w:r w:rsidRPr="00275586">
        <w:rPr>
          <w:rFonts w:ascii="Arial" w:hAnsi="Arial" w:cs="Arial"/>
          <w:sz w:val="20"/>
        </w:rPr>
        <w:t xml:space="preserve"> </w:t>
      </w:r>
      <w:r w:rsidRPr="00275586" w:rsidR="00BE3AAC">
        <w:rPr>
          <w:rFonts w:ascii="Arial" w:hAnsi="Arial" w:cs="Arial"/>
          <w:sz w:val="20"/>
        </w:rPr>
        <w:t>đề</w:t>
      </w:r>
      <w:r w:rsidRPr="00275586">
        <w:rPr>
          <w:rFonts w:ascii="Arial" w:hAnsi="Arial" w:cs="Arial"/>
          <w:sz w:val="20"/>
        </w:rPr>
        <w:t>u q tương đối lớn so vớ</w:t>
      </w:r>
      <w:r w:rsidRPr="00275586" w:rsidR="004A167A">
        <w:rPr>
          <w:rFonts w:ascii="Arial" w:hAnsi="Arial" w:cs="Arial"/>
          <w:sz w:val="20"/>
        </w:rPr>
        <w:t>i các t</w:t>
      </w:r>
      <w:r w:rsidRPr="00275586" w:rsidR="004A167A">
        <w:rPr>
          <w:rFonts w:ascii="Arial" w:hAnsi="Arial" w:cs="Arial"/>
          <w:sz w:val="20"/>
          <w:lang w:val="en-US"/>
        </w:rPr>
        <w:t>ả</w:t>
      </w:r>
      <w:r w:rsidRPr="00275586">
        <w:rPr>
          <w:rFonts w:ascii="Arial" w:hAnsi="Arial" w:cs="Arial"/>
          <w:sz w:val="20"/>
        </w:rPr>
        <w:t>i trọng thường</w:t>
      </w:r>
      <w:r w:rsidRPr="00275586">
        <w:rPr>
          <w:rFonts w:ascii="Arial" w:hAnsi="Arial" w:cs="Arial"/>
          <w:sz w:val="20"/>
        </w:rPr>
        <w:t xml:space="preserve"> xuyên p:</w:t>
      </w:r>
    </w:p>
    <w:p w:rsidR="004A167A" w:rsidRPr="00275586" w:rsidP="00275586">
      <w:pPr>
        <w:spacing w:before="120"/>
        <w:jc w:val="center"/>
        <w:rPr>
          <w:rFonts w:ascii="Arial" w:hAnsi="Arial" w:cs="Arial"/>
          <w:sz w:val="20"/>
          <w:lang w:val="en-US"/>
        </w:rPr>
      </w:pPr>
      <w:r w:rsidRPr="00275586" w:rsidR="00C50A89">
        <w:rPr>
          <w:rFonts w:ascii="Arial" w:hAnsi="Arial" w:cs="Arial"/>
          <w:sz w:val="20"/>
        </w:rPr>
        <w:t>q &lt; 2p kg/m</w:t>
      </w:r>
      <w:r w:rsidRPr="00275586">
        <w:rPr>
          <w:rFonts w:ascii="Arial" w:hAnsi="Arial" w:cs="Arial"/>
          <w:sz w:val="20"/>
          <w:vertAlign w:val="superscript"/>
          <w:lang w:val="en-US"/>
        </w:rPr>
        <w:t>2</w:t>
      </w:r>
    </w:p>
    <w:p w:rsidR="00C50A89" w:rsidRPr="00275586" w:rsidP="00275586">
      <w:pPr>
        <w:spacing w:before="120"/>
        <w:jc w:val="center"/>
        <w:rPr>
          <w:rFonts w:ascii="Arial" w:hAnsi="Arial" w:cs="Arial"/>
          <w:sz w:val="20"/>
          <w:lang w:val="en-US"/>
        </w:rPr>
      </w:pPr>
      <w:r w:rsidRPr="00275586">
        <w:rPr>
          <w:rFonts w:ascii="Arial" w:hAnsi="Arial" w:cs="Arial"/>
          <w:sz w:val="20"/>
        </w:rPr>
        <w:t>ho</w:t>
      </w:r>
      <w:r w:rsidRPr="00275586" w:rsidR="004A167A">
        <w:rPr>
          <w:rFonts w:ascii="Arial" w:hAnsi="Arial" w:cs="Arial"/>
          <w:sz w:val="20"/>
          <w:lang w:val="en-US"/>
        </w:rPr>
        <w:t>ặ</w:t>
      </w:r>
      <w:r w:rsidRPr="00275586" w:rsidR="004A167A">
        <w:rPr>
          <w:rFonts w:ascii="Arial" w:hAnsi="Arial" w:cs="Arial"/>
          <w:sz w:val="20"/>
        </w:rPr>
        <w:t>c q &gt; 500 kg/</w:t>
      </w:r>
      <w:r w:rsidRPr="00275586" w:rsidR="004A167A">
        <w:rPr>
          <w:rFonts w:ascii="Arial" w:hAnsi="Arial" w:cs="Arial"/>
          <w:sz w:val="20"/>
          <w:lang w:val="en-US"/>
        </w:rPr>
        <w:t>m</w:t>
      </w:r>
      <w:r w:rsidRPr="00275586" w:rsidR="004A167A">
        <w:rPr>
          <w:rFonts w:ascii="Arial" w:hAnsi="Arial" w:cs="Arial"/>
          <w:sz w:val="20"/>
          <w:vertAlign w:val="superscript"/>
          <w:lang w:val="en-US"/>
        </w:rPr>
        <w:t>2</w:t>
      </w:r>
    </w:p>
    <w:p w:rsidR="00C50A89" w:rsidRPr="00275586" w:rsidP="00275586">
      <w:pPr>
        <w:spacing w:before="120"/>
        <w:rPr>
          <w:rFonts w:ascii="Arial" w:hAnsi="Arial" w:cs="Arial"/>
          <w:sz w:val="20"/>
        </w:rPr>
      </w:pPr>
      <w:r w:rsidRPr="00275586" w:rsidR="004A167A">
        <w:rPr>
          <w:rFonts w:ascii="Arial" w:hAnsi="Arial" w:cs="Arial"/>
          <w:sz w:val="20"/>
          <w:lang w:val="en-US"/>
        </w:rPr>
        <w:t>Loại</w:t>
      </w:r>
      <w:r w:rsidRPr="00275586">
        <w:rPr>
          <w:rFonts w:ascii="Arial" w:hAnsi="Arial" w:cs="Arial"/>
          <w:sz w:val="20"/>
        </w:rPr>
        <w:t xml:space="preserve"> này thường bao gồm các loại tải trọng cục bộ lớ</w:t>
      </w:r>
      <w:r w:rsidRPr="00275586" w:rsidR="004A167A">
        <w:rPr>
          <w:rFonts w:ascii="Arial" w:hAnsi="Arial" w:cs="Arial"/>
          <w:sz w:val="20"/>
        </w:rPr>
        <w:t>n</w:t>
      </w:r>
      <w:r w:rsidRPr="00275586" w:rsidR="004A167A">
        <w:rPr>
          <w:rFonts w:ascii="Arial" w:hAnsi="Arial" w:cs="Arial"/>
          <w:sz w:val="20"/>
          <w:lang w:val="en-US"/>
        </w:rPr>
        <w:t>,</w:t>
      </w:r>
      <w:r w:rsidRPr="00275586">
        <w:rPr>
          <w:rFonts w:ascii="Arial" w:hAnsi="Arial" w:cs="Arial"/>
          <w:sz w:val="20"/>
        </w:rPr>
        <w:t xml:space="preserve"> có thể là tải trọng di động và có thể</w:t>
      </w:r>
      <w:r w:rsidRPr="00275586" w:rsidR="004A167A">
        <w:rPr>
          <w:rFonts w:ascii="Arial" w:hAnsi="Arial" w:cs="Arial"/>
          <w:sz w:val="20"/>
        </w:rPr>
        <w:t xml:space="preserve"> g</w:t>
      </w:r>
      <w:r w:rsidRPr="00275586" w:rsidR="004A167A">
        <w:rPr>
          <w:rFonts w:ascii="Arial" w:hAnsi="Arial" w:cs="Arial"/>
          <w:sz w:val="20"/>
          <w:lang w:val="en-US"/>
        </w:rPr>
        <w:t>â</w:t>
      </w:r>
      <w:r w:rsidRPr="00275586">
        <w:rPr>
          <w:rFonts w:ascii="Arial" w:hAnsi="Arial" w:cs="Arial"/>
          <w:sz w:val="20"/>
        </w:rPr>
        <w:t>y ra tác dụng động.</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Loại</w:t>
      </w:r>
      <w:r w:rsidRPr="00275586" w:rsidR="00D85776">
        <w:rPr>
          <w:rFonts w:ascii="Arial" w:hAnsi="Arial" w:cs="Arial"/>
          <w:sz w:val="20"/>
        </w:rPr>
        <w:t xml:space="preserve"> </w:t>
      </w:r>
      <w:r w:rsidRPr="00275586" w:rsidR="004A167A">
        <w:rPr>
          <w:rFonts w:ascii="Arial" w:hAnsi="Arial" w:cs="Arial"/>
          <w:sz w:val="20"/>
        </w:rPr>
        <w:t>c</w:t>
      </w:r>
      <w:r w:rsidRPr="00275586" w:rsidR="004A167A">
        <w:rPr>
          <w:rFonts w:ascii="Arial" w:hAnsi="Arial" w:cs="Arial"/>
          <w:sz w:val="20"/>
          <w:lang w:val="en-US"/>
        </w:rPr>
        <w:t>ô</w:t>
      </w:r>
      <w:r w:rsidRPr="00275586">
        <w:rPr>
          <w:rFonts w:ascii="Arial" w:hAnsi="Arial" w:cs="Arial"/>
          <w:sz w:val="20"/>
        </w:rPr>
        <w:t>ng trình này thường là:</w:t>
      </w:r>
    </w:p>
    <w:p w:rsidR="00C50A89" w:rsidRPr="00275586" w:rsidP="00275586">
      <w:pPr>
        <w:spacing w:before="120"/>
        <w:rPr>
          <w:rFonts w:ascii="Arial" w:hAnsi="Arial" w:cs="Arial"/>
          <w:sz w:val="20"/>
        </w:rPr>
      </w:pPr>
      <w:r w:rsidRPr="00275586" w:rsidR="004A167A">
        <w:rPr>
          <w:rFonts w:ascii="Arial" w:hAnsi="Arial" w:cs="Arial"/>
          <w:sz w:val="20"/>
          <w:lang w:val="en-US"/>
        </w:rPr>
        <w:t xml:space="preserve">- </w:t>
      </w:r>
      <w:r w:rsidRPr="00275586">
        <w:rPr>
          <w:rFonts w:ascii="Arial" w:hAnsi="Arial" w:cs="Arial"/>
          <w:sz w:val="20"/>
        </w:rPr>
        <w:t>Các nhà c</w:t>
      </w:r>
      <w:r w:rsidRPr="00275586" w:rsidR="004A167A">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nghi</w:t>
      </w:r>
      <w:r w:rsidRPr="00275586" w:rsidR="004A167A">
        <w:rPr>
          <w:rFonts w:ascii="Arial" w:hAnsi="Arial" w:cs="Arial"/>
          <w:sz w:val="20"/>
          <w:lang w:val="en-US"/>
        </w:rPr>
        <w:t>ệ</w:t>
      </w:r>
      <w:r w:rsidRPr="00275586">
        <w:rPr>
          <w:rFonts w:ascii="Arial" w:hAnsi="Arial" w:cs="Arial"/>
          <w:sz w:val="20"/>
        </w:rPr>
        <w:t>p.</w:t>
      </w:r>
    </w:p>
    <w:p w:rsidR="00C50A89" w:rsidRPr="00275586" w:rsidP="00275586">
      <w:pPr>
        <w:spacing w:before="120"/>
        <w:rPr>
          <w:rFonts w:ascii="Arial" w:hAnsi="Arial" w:cs="Arial"/>
          <w:sz w:val="20"/>
        </w:rPr>
      </w:pPr>
      <w:r w:rsidRPr="00275586" w:rsidR="004A167A">
        <w:rPr>
          <w:rFonts w:ascii="Arial" w:hAnsi="Arial" w:cs="Arial"/>
          <w:sz w:val="20"/>
        </w:rPr>
        <w:t>(</w:t>
      </w:r>
      <w:r w:rsidRPr="00275586">
        <w:rPr>
          <w:rFonts w:ascii="Arial" w:hAnsi="Arial" w:cs="Arial"/>
          <w:sz w:val="20"/>
        </w:rPr>
        <w:t xml:space="preserve">Các nhà máy, các </w:t>
      </w:r>
      <w:r w:rsidRPr="00275586" w:rsidR="00BE3AAC">
        <w:rPr>
          <w:rFonts w:ascii="Arial" w:hAnsi="Arial" w:cs="Arial"/>
          <w:sz w:val="20"/>
        </w:rPr>
        <w:t>phân</w:t>
      </w:r>
      <w:r w:rsidRPr="00275586">
        <w:rPr>
          <w:rFonts w:ascii="Arial" w:hAnsi="Arial" w:cs="Arial"/>
          <w:sz w:val="20"/>
        </w:rPr>
        <w:t xml:space="preserve"> xưởng)</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 xml:space="preserve">Các </w:t>
      </w:r>
      <w:r w:rsidRPr="00275586">
        <w:rPr>
          <w:rFonts w:ascii="Arial" w:hAnsi="Arial" w:cs="Arial"/>
          <w:sz w:val="20"/>
        </w:rPr>
        <w:t>nhà kho.</w:t>
      </w:r>
    </w:p>
    <w:p w:rsidR="00C50A89" w:rsidRPr="00275586" w:rsidP="00275586">
      <w:pPr>
        <w:spacing w:before="120"/>
        <w:rPr>
          <w:rFonts w:ascii="Arial" w:hAnsi="Arial" w:cs="Arial"/>
          <w:sz w:val="20"/>
        </w:rPr>
      </w:pPr>
      <w:r w:rsidRPr="00275586" w:rsidR="004A167A">
        <w:rPr>
          <w:rFonts w:ascii="Arial" w:hAnsi="Arial" w:cs="Arial"/>
          <w:sz w:val="20"/>
          <w:lang w:val="en-US"/>
        </w:rPr>
        <w:t>1.</w:t>
      </w:r>
      <w:r w:rsidRPr="00275586">
        <w:rPr>
          <w:rFonts w:ascii="Arial" w:hAnsi="Arial" w:cs="Arial"/>
          <w:sz w:val="20"/>
        </w:rPr>
        <w:t>23</w:t>
      </w:r>
      <w:r w:rsidR="00CC1B56">
        <w:rPr>
          <w:rFonts w:ascii="Arial" w:hAnsi="Arial" w:cs="Arial"/>
          <w:sz w:val="20"/>
          <w:lang w:val="en-US"/>
        </w:rPr>
        <w:t xml:space="preserve"> -</w:t>
      </w:r>
      <w:r w:rsidRPr="00275586">
        <w:rPr>
          <w:rFonts w:ascii="Arial" w:hAnsi="Arial" w:cs="Arial"/>
          <w:sz w:val="20"/>
        </w:rPr>
        <w:t xml:space="preserve"> Các c</w:t>
      </w:r>
      <w:r w:rsidRPr="00275586" w:rsidR="004A167A">
        <w:rPr>
          <w:rFonts w:ascii="Arial" w:hAnsi="Arial" w:cs="Arial"/>
          <w:sz w:val="20"/>
          <w:lang w:val="en-US"/>
        </w:rPr>
        <w:t>ô</w:t>
      </w:r>
      <w:r w:rsidRPr="00275586">
        <w:rPr>
          <w:rFonts w:ascii="Arial" w:hAnsi="Arial" w:cs="Arial"/>
          <w:sz w:val="20"/>
        </w:rPr>
        <w:t>ng trình c</w:t>
      </w:r>
      <w:r w:rsidRPr="00275586" w:rsidR="00BE3AAC">
        <w:rPr>
          <w:rFonts w:ascii="Arial" w:hAnsi="Arial" w:cs="Arial"/>
          <w:sz w:val="20"/>
        </w:rPr>
        <w:t>huyên</w:t>
      </w:r>
      <w:r w:rsidRPr="00275586">
        <w:rPr>
          <w:rFonts w:ascii="Arial" w:hAnsi="Arial" w:cs="Arial"/>
          <w:sz w:val="20"/>
        </w:rPr>
        <w:t xml:space="preserve"> dùng:</w:t>
      </w:r>
    </w:p>
    <w:p w:rsidR="00C50A89" w:rsidRPr="00275586" w:rsidP="00275586">
      <w:pPr>
        <w:spacing w:before="120"/>
        <w:rPr>
          <w:rFonts w:ascii="Arial" w:hAnsi="Arial" w:cs="Arial"/>
          <w:sz w:val="20"/>
        </w:rPr>
      </w:pPr>
      <w:r w:rsidRPr="00275586">
        <w:rPr>
          <w:rFonts w:ascii="Arial" w:hAnsi="Arial" w:cs="Arial"/>
          <w:sz w:val="20"/>
        </w:rPr>
        <w:t xml:space="preserve">Là các công trình có phạm vi áp dụng được giới hạn </w:t>
      </w:r>
      <w:r w:rsidRPr="00275586" w:rsidR="004A167A">
        <w:rPr>
          <w:rFonts w:ascii="Arial" w:hAnsi="Arial" w:cs="Arial"/>
          <w:sz w:val="20"/>
          <w:lang w:val="en-US"/>
        </w:rPr>
        <w:t>ở</w:t>
      </w:r>
      <w:r w:rsidRPr="00275586">
        <w:rPr>
          <w:rFonts w:ascii="Arial" w:hAnsi="Arial" w:cs="Arial"/>
          <w:sz w:val="20"/>
        </w:rPr>
        <w:t xml:space="preserve"> các bộ phận của các công trình </w:t>
      </w:r>
      <w:r w:rsidRPr="00275586" w:rsidR="004A167A">
        <w:rPr>
          <w:rFonts w:ascii="Arial" w:hAnsi="Arial" w:cs="Arial"/>
          <w:sz w:val="20"/>
          <w:lang w:val="en-US"/>
        </w:rPr>
        <w:t>thông</w:t>
      </w:r>
      <w:r w:rsidRPr="00275586">
        <w:rPr>
          <w:rFonts w:ascii="Arial" w:hAnsi="Arial" w:cs="Arial"/>
          <w:sz w:val="20"/>
        </w:rPr>
        <w:t xml:space="preserve"> dụng và c</w:t>
      </w:r>
      <w:r w:rsidRPr="00275586" w:rsidR="004A167A">
        <w:rPr>
          <w:rFonts w:ascii="Arial" w:hAnsi="Arial" w:cs="Arial"/>
          <w:sz w:val="20"/>
          <w:lang w:val="en-US"/>
        </w:rPr>
        <w:t>ô</w:t>
      </w:r>
      <w:r w:rsidRPr="00275586">
        <w:rPr>
          <w:rFonts w:ascii="Arial" w:hAnsi="Arial" w:cs="Arial"/>
          <w:sz w:val="20"/>
        </w:rPr>
        <w:t>ng trình c</w:t>
      </w:r>
      <w:r w:rsidRPr="00275586" w:rsidR="004A167A">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nghi</w:t>
      </w:r>
      <w:r w:rsidRPr="00275586">
        <w:rPr>
          <w:rFonts w:ascii="Arial" w:hAnsi="Arial" w:cs="Arial"/>
          <w:sz w:val="20"/>
        </w:rPr>
        <w:t>ệp.</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Ví</w:t>
      </w:r>
      <w:r w:rsidRPr="00275586" w:rsidR="00D85776">
        <w:rPr>
          <w:rFonts w:ascii="Arial" w:hAnsi="Arial" w:cs="Arial"/>
          <w:sz w:val="20"/>
        </w:rPr>
        <w:t xml:space="preserve"> </w:t>
      </w:r>
      <w:r w:rsidRPr="00275586">
        <w:rPr>
          <w:rFonts w:ascii="Arial" w:hAnsi="Arial" w:cs="Arial"/>
          <w:sz w:val="20"/>
        </w:rPr>
        <w:t xml:space="preserve">dụ: Một bãi xe con trong </w:t>
      </w:r>
      <w:r w:rsidRPr="00275586" w:rsidR="004A167A">
        <w:rPr>
          <w:rFonts w:ascii="Arial" w:hAnsi="Arial" w:cs="Arial"/>
          <w:sz w:val="20"/>
          <w:lang w:val="en-US"/>
        </w:rPr>
        <w:t>t</w:t>
      </w:r>
      <w:r w:rsidRPr="00275586">
        <w:rPr>
          <w:rFonts w:ascii="Arial" w:hAnsi="Arial" w:cs="Arial"/>
          <w:sz w:val="20"/>
        </w:rPr>
        <w:t>hành phố</w:t>
      </w:r>
      <w:r w:rsidRPr="00275586" w:rsidR="004A167A">
        <w:rPr>
          <w:rFonts w:ascii="Arial" w:hAnsi="Arial" w:cs="Arial"/>
          <w:sz w:val="20"/>
        </w:rPr>
        <w:t>, c</w:t>
      </w:r>
      <w:r w:rsidRPr="00275586" w:rsidR="004A167A">
        <w:rPr>
          <w:rFonts w:ascii="Arial" w:hAnsi="Arial" w:cs="Arial"/>
          <w:sz w:val="20"/>
          <w:lang w:val="en-US"/>
        </w:rPr>
        <w:t>ó</w:t>
      </w:r>
      <w:r w:rsidRPr="00275586">
        <w:rPr>
          <w:rFonts w:ascii="Arial" w:hAnsi="Arial" w:cs="Arial"/>
          <w:sz w:val="20"/>
        </w:rPr>
        <w:t xml:space="preserve"> ph</w:t>
      </w:r>
      <w:r w:rsidRPr="00275586" w:rsidR="004A167A">
        <w:rPr>
          <w:rFonts w:ascii="Arial" w:hAnsi="Arial" w:cs="Arial"/>
          <w:sz w:val="20"/>
          <w:lang w:val="en-US"/>
        </w:rPr>
        <w:t>ầ</w:t>
      </w:r>
      <w:r w:rsidRPr="00275586">
        <w:rPr>
          <w:rFonts w:ascii="Arial" w:hAnsi="Arial" w:cs="Arial"/>
          <w:sz w:val="20"/>
        </w:rPr>
        <w:t>n mái là mặ</w:t>
      </w:r>
      <w:r w:rsidRPr="00275586" w:rsidR="004A167A">
        <w:rPr>
          <w:rFonts w:ascii="Arial" w:hAnsi="Arial" w:cs="Arial"/>
          <w:sz w:val="20"/>
        </w:rPr>
        <w:t xml:space="preserve">t </w:t>
      </w:r>
      <w:r w:rsidRPr="00275586" w:rsidR="004A167A">
        <w:rPr>
          <w:rFonts w:ascii="Arial" w:hAnsi="Arial" w:cs="Arial"/>
          <w:sz w:val="20"/>
          <w:lang w:val="en-US"/>
        </w:rPr>
        <w:t>đ</w:t>
      </w:r>
      <w:r w:rsidRPr="00275586">
        <w:rPr>
          <w:rFonts w:ascii="Arial" w:hAnsi="Arial" w:cs="Arial"/>
          <w:sz w:val="20"/>
        </w:rPr>
        <w:t>ường c</w:t>
      </w:r>
      <w:r w:rsidRPr="00275586" w:rsidR="004A167A">
        <w:rPr>
          <w:rFonts w:ascii="Arial" w:hAnsi="Arial" w:cs="Arial"/>
          <w:sz w:val="20"/>
          <w:lang w:val="en-US"/>
        </w:rPr>
        <w:t>ô</w:t>
      </w:r>
      <w:r w:rsidRPr="00275586">
        <w:rPr>
          <w:rFonts w:ascii="Arial" w:hAnsi="Arial" w:cs="Arial"/>
          <w:sz w:val="20"/>
        </w:rPr>
        <w:t>ng cộng</w:t>
      </w:r>
      <w:r w:rsidRPr="00275586" w:rsidR="004A167A">
        <w:rPr>
          <w:rFonts w:ascii="Arial" w:hAnsi="Arial" w:cs="Arial"/>
          <w:sz w:val="20"/>
          <w:lang w:val="en-US"/>
        </w:rPr>
        <w:t xml:space="preserve"> </w:t>
      </w:r>
      <w:r w:rsidRPr="00275586">
        <w:rPr>
          <w:rFonts w:ascii="Arial" w:hAnsi="Arial" w:cs="Arial"/>
          <w:sz w:val="20"/>
        </w:rPr>
        <w:t>thì riê</w:t>
      </w:r>
      <w:r w:rsidRPr="00275586">
        <w:rPr>
          <w:rFonts w:ascii="Arial" w:hAnsi="Arial" w:cs="Arial"/>
          <w:sz w:val="20"/>
        </w:rPr>
        <w:t>ng ph</w:t>
      </w:r>
      <w:r w:rsidRPr="00275586" w:rsidR="004A167A">
        <w:rPr>
          <w:rFonts w:ascii="Arial" w:hAnsi="Arial" w:cs="Arial"/>
          <w:sz w:val="20"/>
          <w:lang w:val="en-US"/>
        </w:rPr>
        <w:t>ầ</w:t>
      </w:r>
      <w:r w:rsidRPr="00275586">
        <w:rPr>
          <w:rFonts w:ascii="Arial" w:hAnsi="Arial" w:cs="Arial"/>
          <w:sz w:val="20"/>
        </w:rPr>
        <w:t>n mái này phải tuân theo các quy định riêng.</w:t>
      </w:r>
    </w:p>
    <w:p w:rsidR="00C50A89" w:rsidP="00275586">
      <w:pPr>
        <w:spacing w:before="120"/>
        <w:jc w:val="center"/>
        <w:rPr>
          <w:rFonts w:ascii="Arial" w:hAnsi="Arial" w:cs="Arial"/>
          <w:b/>
          <w:sz w:val="20"/>
          <w:lang w:val="en-US"/>
        </w:rPr>
      </w:pPr>
      <w:bookmarkStart w:id="7" w:name="chuong_2"/>
      <w:r w:rsidRPr="00EA4F21" w:rsidR="00EA4F21">
        <w:rPr>
          <w:rFonts w:ascii="Arial" w:hAnsi="Arial" w:cs="Arial"/>
          <w:b/>
          <w:sz w:val="20"/>
          <w:lang w:val="en-US"/>
        </w:rPr>
        <w:t>CHƯƠNG II</w:t>
      </w:r>
      <w:bookmarkEnd w:id="7"/>
    </w:p>
    <w:p w:rsidR="00EA4F21" w:rsidRPr="00275586" w:rsidP="00275586">
      <w:pPr>
        <w:spacing w:before="120"/>
        <w:jc w:val="center"/>
        <w:rPr>
          <w:rFonts w:ascii="Arial" w:hAnsi="Arial" w:cs="Arial"/>
          <w:b/>
          <w:sz w:val="20"/>
          <w:lang w:val="en-US"/>
        </w:rPr>
      </w:pPr>
      <w:bookmarkStart w:id="8" w:name="chuong_2_name"/>
      <w:r w:rsidRPr="00EA4F21">
        <w:rPr>
          <w:rFonts w:ascii="Arial" w:hAnsi="Arial" w:cs="Arial"/>
          <w:b/>
          <w:sz w:val="20"/>
          <w:lang w:val="en-US"/>
        </w:rPr>
        <w:t>QUY ĐỊNH CHUNG VỀ VẬT LIỆU SẢN XUẤT BÊ TÔNG</w:t>
      </w:r>
      <w:bookmarkEnd w:id="8"/>
    </w:p>
    <w:p w:rsidR="00C50A89" w:rsidRPr="00275586" w:rsidP="00EA4F21">
      <w:pPr>
        <w:spacing w:before="120"/>
        <w:jc w:val="both"/>
        <w:rPr>
          <w:rFonts w:ascii="Arial" w:hAnsi="Arial" w:cs="Arial"/>
          <w:sz w:val="20"/>
        </w:rPr>
      </w:pPr>
      <w:r w:rsidRPr="00275586" w:rsidR="004A167A">
        <w:rPr>
          <w:rFonts w:ascii="Arial" w:hAnsi="Arial" w:cs="Arial"/>
          <w:sz w:val="20"/>
        </w:rPr>
        <w:t>Trong quá trình l</w:t>
      </w:r>
      <w:r w:rsidRPr="00275586" w:rsidR="004A167A">
        <w:rPr>
          <w:rFonts w:ascii="Arial" w:hAnsi="Arial" w:cs="Arial"/>
          <w:sz w:val="20"/>
          <w:lang w:val="en-US"/>
        </w:rPr>
        <w:t>ưu</w:t>
      </w:r>
      <w:r w:rsidRPr="00275586">
        <w:rPr>
          <w:rFonts w:ascii="Arial" w:hAnsi="Arial" w:cs="Arial"/>
          <w:sz w:val="20"/>
        </w:rPr>
        <w:t xml:space="preserve"> kho, gia công chế tạo</w:t>
      </w:r>
      <w:r w:rsidRPr="00275586" w:rsidR="004A167A">
        <w:rPr>
          <w:rFonts w:ascii="Arial" w:hAnsi="Arial" w:cs="Arial"/>
          <w:sz w:val="20"/>
          <w:lang w:val="en-US"/>
        </w:rPr>
        <w:t>,</w:t>
      </w:r>
      <w:r w:rsidRPr="00275586">
        <w:rPr>
          <w:rFonts w:ascii="Arial" w:hAnsi="Arial" w:cs="Arial"/>
          <w:sz w:val="20"/>
        </w:rPr>
        <w:t xml:space="preserve"> vậ</w:t>
      </w:r>
      <w:r w:rsidRPr="00275586" w:rsidR="004A167A">
        <w:rPr>
          <w:rFonts w:ascii="Arial" w:hAnsi="Arial" w:cs="Arial"/>
          <w:sz w:val="20"/>
        </w:rPr>
        <w:t>n chu</w:t>
      </w:r>
      <w:r w:rsidRPr="00275586" w:rsidR="004A167A">
        <w:rPr>
          <w:rFonts w:ascii="Arial" w:hAnsi="Arial" w:cs="Arial"/>
          <w:sz w:val="20"/>
          <w:lang w:val="en-US"/>
        </w:rPr>
        <w:t>y</w:t>
      </w:r>
      <w:r w:rsidRPr="00275586">
        <w:rPr>
          <w:rFonts w:ascii="Arial" w:hAnsi="Arial" w:cs="Arial"/>
          <w:sz w:val="20"/>
        </w:rPr>
        <w:t>ển và trộn bê t</w:t>
      </w:r>
      <w:r w:rsidRPr="00275586" w:rsidR="004A167A">
        <w:rPr>
          <w:rFonts w:ascii="Arial" w:hAnsi="Arial" w:cs="Arial"/>
          <w:sz w:val="20"/>
          <w:lang w:val="en-US"/>
        </w:rPr>
        <w:t>ô</w:t>
      </w:r>
      <w:r w:rsidRPr="00275586">
        <w:rPr>
          <w:rFonts w:ascii="Arial" w:hAnsi="Arial" w:cs="Arial"/>
          <w:sz w:val="20"/>
        </w:rPr>
        <w:t xml:space="preserve">ng tại hiện </w:t>
      </w:r>
      <w:r w:rsidRPr="00275586" w:rsidR="00BE3AAC">
        <w:rPr>
          <w:rFonts w:ascii="Arial" w:hAnsi="Arial" w:cs="Arial"/>
          <w:sz w:val="20"/>
        </w:rPr>
        <w:t>trường</w:t>
      </w:r>
      <w:r w:rsidRPr="00275586" w:rsidR="004A167A">
        <w:rPr>
          <w:rFonts w:ascii="Arial" w:hAnsi="Arial" w:cs="Arial"/>
          <w:sz w:val="20"/>
        </w:rPr>
        <w:t xml:space="preserve">, </w:t>
      </w:r>
      <w:r w:rsidRPr="00275586" w:rsidR="004A167A">
        <w:rPr>
          <w:rFonts w:ascii="Arial" w:hAnsi="Arial" w:cs="Arial"/>
          <w:sz w:val="20"/>
          <w:lang w:val="en-US"/>
        </w:rPr>
        <w:t>t</w:t>
      </w:r>
      <w:r w:rsidRPr="00275586">
        <w:rPr>
          <w:rFonts w:ascii="Arial" w:hAnsi="Arial" w:cs="Arial"/>
          <w:sz w:val="20"/>
        </w:rPr>
        <w:t>ất cả các loại vật liệu để</w:t>
      </w:r>
      <w:r w:rsidRPr="00275586" w:rsidR="004A167A">
        <w:rPr>
          <w:rFonts w:ascii="Arial" w:hAnsi="Arial" w:cs="Arial"/>
          <w:sz w:val="20"/>
        </w:rPr>
        <w:t xml:space="preserve"> s</w:t>
      </w:r>
      <w:r w:rsidRPr="00275586" w:rsidR="004A167A">
        <w:rPr>
          <w:rFonts w:ascii="Arial" w:hAnsi="Arial" w:cs="Arial"/>
          <w:sz w:val="20"/>
          <w:lang w:val="en-US"/>
        </w:rPr>
        <w:t>ả</w:t>
      </w:r>
      <w:r w:rsidRPr="00275586">
        <w:rPr>
          <w:rFonts w:ascii="Arial" w:hAnsi="Arial" w:cs="Arial"/>
          <w:sz w:val="20"/>
        </w:rPr>
        <w:t>n xu</w:t>
      </w:r>
      <w:r w:rsidRPr="00275586" w:rsidR="004A167A">
        <w:rPr>
          <w:rFonts w:ascii="Arial" w:hAnsi="Arial" w:cs="Arial"/>
          <w:sz w:val="20"/>
          <w:lang w:val="en-US"/>
        </w:rPr>
        <w:t>ấ</w:t>
      </w:r>
      <w:r w:rsidRPr="00275586">
        <w:rPr>
          <w:rFonts w:ascii="Arial" w:hAnsi="Arial" w:cs="Arial"/>
          <w:sz w:val="20"/>
        </w:rPr>
        <w:t>t b</w:t>
      </w:r>
      <w:r w:rsidRPr="00275586" w:rsidR="004A167A">
        <w:rPr>
          <w:rFonts w:ascii="Arial" w:hAnsi="Arial" w:cs="Arial"/>
          <w:sz w:val="20"/>
          <w:lang w:val="en-US"/>
        </w:rPr>
        <w:t>ê</w:t>
      </w:r>
      <w:r w:rsidRPr="00275586">
        <w:rPr>
          <w:rFonts w:ascii="Arial" w:hAnsi="Arial" w:cs="Arial"/>
          <w:sz w:val="20"/>
        </w:rPr>
        <w:t xml:space="preserve"> t</w:t>
      </w:r>
      <w:r w:rsidRPr="00275586" w:rsidR="004A167A">
        <w:rPr>
          <w:rFonts w:ascii="Arial" w:hAnsi="Arial" w:cs="Arial"/>
          <w:sz w:val="20"/>
          <w:lang w:val="en-US"/>
        </w:rPr>
        <w:t>ô</w:t>
      </w:r>
      <w:r w:rsidRPr="00275586">
        <w:rPr>
          <w:rFonts w:ascii="Arial" w:hAnsi="Arial" w:cs="Arial"/>
          <w:sz w:val="20"/>
        </w:rPr>
        <w:t>ng và b</w:t>
      </w:r>
      <w:r w:rsidRPr="00275586" w:rsidR="004A167A">
        <w:rPr>
          <w:rFonts w:ascii="Arial" w:hAnsi="Arial" w:cs="Arial"/>
          <w:sz w:val="20"/>
          <w:lang w:val="en-US"/>
        </w:rPr>
        <w:t>ê</w:t>
      </w:r>
      <w:r w:rsidRPr="00275586">
        <w:rPr>
          <w:rFonts w:ascii="Arial" w:hAnsi="Arial" w:cs="Arial"/>
          <w:sz w:val="20"/>
        </w:rPr>
        <w:t xml:space="preserve"> </w:t>
      </w:r>
      <w:r w:rsidRPr="00275586" w:rsidR="004A167A">
        <w:rPr>
          <w:rFonts w:ascii="Arial" w:hAnsi="Arial" w:cs="Arial"/>
          <w:sz w:val="20"/>
          <w:lang w:val="en-US"/>
        </w:rPr>
        <w:t>t</w:t>
      </w:r>
      <w:r w:rsidRPr="00275586">
        <w:rPr>
          <w:rFonts w:ascii="Arial" w:hAnsi="Arial" w:cs="Arial"/>
          <w:sz w:val="20"/>
        </w:rPr>
        <w:t>ông c</w:t>
      </w:r>
      <w:r w:rsidRPr="00275586" w:rsidR="004A167A">
        <w:rPr>
          <w:rFonts w:ascii="Arial" w:hAnsi="Arial" w:cs="Arial"/>
          <w:sz w:val="20"/>
          <w:lang w:val="en-US"/>
        </w:rPr>
        <w:t>ố</w:t>
      </w:r>
      <w:r w:rsidRPr="00275586">
        <w:rPr>
          <w:rFonts w:ascii="Arial" w:hAnsi="Arial" w:cs="Arial"/>
          <w:sz w:val="20"/>
        </w:rPr>
        <w:t>t thép phải đượ</w:t>
      </w:r>
      <w:r w:rsidRPr="00275586" w:rsidR="004A167A">
        <w:rPr>
          <w:rFonts w:ascii="Arial" w:hAnsi="Arial" w:cs="Arial"/>
          <w:sz w:val="20"/>
        </w:rPr>
        <w:t>c b</w:t>
      </w:r>
      <w:r w:rsidRPr="00275586" w:rsidR="004A167A">
        <w:rPr>
          <w:rFonts w:ascii="Arial" w:hAnsi="Arial" w:cs="Arial"/>
          <w:sz w:val="20"/>
          <w:lang w:val="en-US"/>
        </w:rPr>
        <w:t>ả</w:t>
      </w:r>
      <w:r w:rsidRPr="00275586">
        <w:rPr>
          <w:rFonts w:ascii="Arial" w:hAnsi="Arial" w:cs="Arial"/>
          <w:sz w:val="20"/>
        </w:rPr>
        <w:t>o vệ chu đáo, chống ả</w:t>
      </w:r>
      <w:r w:rsidRPr="00275586" w:rsidR="004A167A">
        <w:rPr>
          <w:rFonts w:ascii="Arial" w:hAnsi="Arial" w:cs="Arial"/>
          <w:sz w:val="20"/>
        </w:rPr>
        <w:t>nh h</w:t>
      </w:r>
      <w:r w:rsidRPr="00275586" w:rsidR="004A167A">
        <w:rPr>
          <w:rFonts w:ascii="Arial" w:hAnsi="Arial" w:cs="Arial"/>
          <w:sz w:val="20"/>
          <w:lang w:val="en-US"/>
        </w:rPr>
        <w:t>ưởn</w:t>
      </w:r>
      <w:r w:rsidRPr="00275586">
        <w:rPr>
          <w:rFonts w:ascii="Arial" w:hAnsi="Arial" w:cs="Arial"/>
          <w:sz w:val="20"/>
        </w:rPr>
        <w:t>g xấu của m</w:t>
      </w:r>
      <w:r w:rsidRPr="00275586" w:rsidR="004A167A">
        <w:rPr>
          <w:rFonts w:ascii="Arial" w:hAnsi="Arial" w:cs="Arial"/>
          <w:sz w:val="20"/>
          <w:lang w:val="en-US"/>
        </w:rPr>
        <w:t>ô</w:t>
      </w:r>
      <w:r w:rsidRPr="00275586">
        <w:rPr>
          <w:rFonts w:ascii="Arial" w:hAnsi="Arial" w:cs="Arial"/>
          <w:sz w:val="20"/>
        </w:rPr>
        <w:t xml:space="preserve">i </w:t>
      </w:r>
      <w:r w:rsidRPr="00275586" w:rsidR="00BE3AAC">
        <w:rPr>
          <w:rFonts w:ascii="Arial" w:hAnsi="Arial" w:cs="Arial"/>
          <w:sz w:val="20"/>
        </w:rPr>
        <w:t>trường</w:t>
      </w:r>
      <w:r w:rsidRPr="00275586">
        <w:rPr>
          <w:rFonts w:ascii="Arial" w:hAnsi="Arial" w:cs="Arial"/>
          <w:sz w:val="20"/>
        </w:rPr>
        <w:t xml:space="preserve"> khí hậu và tránh nhi</w:t>
      </w:r>
      <w:r w:rsidRPr="00275586" w:rsidR="00302656">
        <w:rPr>
          <w:rFonts w:ascii="Arial" w:hAnsi="Arial" w:cs="Arial"/>
          <w:sz w:val="20"/>
          <w:lang w:val="en-US"/>
        </w:rPr>
        <w:t>ễ</w:t>
      </w:r>
      <w:r w:rsidRPr="00275586">
        <w:rPr>
          <w:rFonts w:ascii="Arial" w:hAnsi="Arial" w:cs="Arial"/>
          <w:sz w:val="20"/>
        </w:rPr>
        <w:t>m bẩn; hoặc phải khắc ph</w:t>
      </w:r>
      <w:r w:rsidRPr="00275586" w:rsidR="004A167A">
        <w:rPr>
          <w:rFonts w:ascii="Arial" w:hAnsi="Arial" w:cs="Arial"/>
          <w:sz w:val="20"/>
          <w:lang w:val="en-US"/>
        </w:rPr>
        <w:t>ụ</w:t>
      </w:r>
      <w:r w:rsidRPr="00275586">
        <w:rPr>
          <w:rFonts w:ascii="Arial" w:hAnsi="Arial" w:cs="Arial"/>
          <w:sz w:val="20"/>
        </w:rPr>
        <w:t xml:space="preserve">c sai sót </w:t>
      </w:r>
      <w:r w:rsidRPr="00275586" w:rsidR="00BE3AAC">
        <w:rPr>
          <w:rFonts w:ascii="Arial" w:hAnsi="Arial" w:cs="Arial"/>
          <w:sz w:val="20"/>
        </w:rPr>
        <w:t>ngay</w:t>
      </w:r>
      <w:r w:rsidRPr="00275586">
        <w:rPr>
          <w:rFonts w:ascii="Arial" w:hAnsi="Arial" w:cs="Arial"/>
          <w:sz w:val="20"/>
        </w:rPr>
        <w:t xml:space="preserve"> nế</w:t>
      </w:r>
      <w:r w:rsidRPr="00275586" w:rsidR="004A167A">
        <w:rPr>
          <w:rFonts w:ascii="Arial" w:hAnsi="Arial" w:cs="Arial"/>
          <w:sz w:val="20"/>
        </w:rPr>
        <w:t>u c</w:t>
      </w:r>
      <w:r w:rsidRPr="00275586" w:rsidR="004A167A">
        <w:rPr>
          <w:rFonts w:ascii="Arial" w:hAnsi="Arial" w:cs="Arial"/>
          <w:sz w:val="20"/>
          <w:lang w:val="en-US"/>
        </w:rPr>
        <w:t>ầ</w:t>
      </w:r>
      <w:r w:rsidRPr="00275586">
        <w:rPr>
          <w:rFonts w:ascii="Arial" w:hAnsi="Arial" w:cs="Arial"/>
          <w:sz w:val="20"/>
        </w:rPr>
        <w:t xml:space="preserve">n </w:t>
      </w:r>
      <w:r w:rsidRPr="00275586" w:rsidR="004A167A">
        <w:rPr>
          <w:rFonts w:ascii="Arial" w:hAnsi="Arial" w:cs="Arial"/>
          <w:sz w:val="20"/>
          <w:lang w:val="en-US"/>
        </w:rPr>
        <w:t>để</w:t>
      </w:r>
      <w:r w:rsidRPr="00275586">
        <w:rPr>
          <w:rFonts w:ascii="Arial" w:hAnsi="Arial" w:cs="Arial"/>
          <w:sz w:val="20"/>
        </w:rPr>
        <w:t xml:space="preserve"> b</w:t>
      </w:r>
      <w:r w:rsidRPr="00275586" w:rsidR="004A167A">
        <w:rPr>
          <w:rFonts w:ascii="Arial" w:hAnsi="Arial" w:cs="Arial"/>
          <w:sz w:val="20"/>
          <w:lang w:val="en-US"/>
        </w:rPr>
        <w:t>ả</w:t>
      </w:r>
      <w:r w:rsidRPr="00275586">
        <w:rPr>
          <w:rFonts w:ascii="Arial" w:hAnsi="Arial" w:cs="Arial"/>
          <w:sz w:val="20"/>
        </w:rPr>
        <w:t>o đ</w:t>
      </w:r>
      <w:r w:rsidRPr="00275586" w:rsidR="004A167A">
        <w:rPr>
          <w:rFonts w:ascii="Arial" w:hAnsi="Arial" w:cs="Arial"/>
          <w:sz w:val="20"/>
          <w:lang w:val="en-US"/>
        </w:rPr>
        <w:t>ả</w:t>
      </w:r>
      <w:r w:rsidRPr="00275586">
        <w:rPr>
          <w:rFonts w:ascii="Arial" w:hAnsi="Arial" w:cs="Arial"/>
          <w:sz w:val="20"/>
        </w:rPr>
        <w:t>m chấ</w:t>
      </w:r>
      <w:r w:rsidRPr="00275586" w:rsidR="004A167A">
        <w:rPr>
          <w:rFonts w:ascii="Arial" w:hAnsi="Arial" w:cs="Arial"/>
          <w:sz w:val="20"/>
        </w:rPr>
        <w:t>t l</w:t>
      </w:r>
      <w:r w:rsidRPr="00275586" w:rsidR="004A167A">
        <w:rPr>
          <w:rFonts w:ascii="Arial" w:hAnsi="Arial" w:cs="Arial"/>
          <w:sz w:val="20"/>
          <w:lang w:val="en-US"/>
        </w:rPr>
        <w:t>ượ</w:t>
      </w:r>
      <w:r w:rsidRPr="00275586">
        <w:rPr>
          <w:rFonts w:ascii="Arial" w:hAnsi="Arial" w:cs="Arial"/>
          <w:sz w:val="20"/>
        </w:rPr>
        <w:t>ng của công trình.</w:t>
      </w:r>
    </w:p>
    <w:p w:rsidR="00C50A89" w:rsidRPr="00275586" w:rsidP="00275586">
      <w:pPr>
        <w:spacing w:before="120"/>
        <w:rPr>
          <w:rFonts w:ascii="Arial" w:hAnsi="Arial" w:cs="Arial"/>
          <w:sz w:val="20"/>
        </w:rPr>
      </w:pPr>
      <w:r w:rsidRPr="00275586">
        <w:rPr>
          <w:rFonts w:ascii="Arial" w:hAnsi="Arial" w:cs="Arial"/>
          <w:sz w:val="20"/>
        </w:rPr>
        <w:t>Các loại vật liệu không ch</w:t>
      </w:r>
      <w:r w:rsidRPr="00275586" w:rsidR="004A167A">
        <w:rPr>
          <w:rFonts w:ascii="Arial" w:hAnsi="Arial" w:cs="Arial"/>
          <w:sz w:val="20"/>
          <w:lang w:val="en-US"/>
        </w:rPr>
        <w:t>ỉ</w:t>
      </w:r>
      <w:r w:rsidRPr="00275586">
        <w:rPr>
          <w:rFonts w:ascii="Arial" w:hAnsi="Arial" w:cs="Arial"/>
          <w:sz w:val="20"/>
        </w:rPr>
        <w:t xml:space="preserve"> rõ trong tài liệu này</w:t>
      </w:r>
      <w:r w:rsidRPr="00275586" w:rsidR="004A167A">
        <w:rPr>
          <w:rFonts w:ascii="Arial" w:hAnsi="Arial" w:cs="Arial"/>
          <w:sz w:val="20"/>
          <w:lang w:val="en-US"/>
        </w:rPr>
        <w:t>,</w:t>
      </w:r>
      <w:r w:rsidRPr="00275586">
        <w:rPr>
          <w:rFonts w:ascii="Arial" w:hAnsi="Arial" w:cs="Arial"/>
          <w:sz w:val="20"/>
        </w:rPr>
        <w:t xml:space="preserve"> có th</w:t>
      </w:r>
      <w:r w:rsidRPr="00275586" w:rsidR="004A167A">
        <w:rPr>
          <w:rFonts w:ascii="Arial" w:hAnsi="Arial" w:cs="Arial"/>
          <w:sz w:val="20"/>
          <w:lang w:val="en-US"/>
        </w:rPr>
        <w:t>ể</w:t>
      </w:r>
      <w:r w:rsidRPr="00275586">
        <w:rPr>
          <w:rFonts w:ascii="Arial" w:hAnsi="Arial" w:cs="Arial"/>
          <w:sz w:val="20"/>
        </w:rPr>
        <w:t xml:space="preserve"> </w:t>
      </w:r>
      <w:r w:rsidRPr="00275586" w:rsidR="004A167A">
        <w:rPr>
          <w:rFonts w:ascii="Arial" w:hAnsi="Arial" w:cs="Arial"/>
          <w:sz w:val="20"/>
          <w:lang w:val="en-US"/>
        </w:rPr>
        <w:t>đ</w:t>
      </w:r>
      <w:r w:rsidRPr="00275586">
        <w:rPr>
          <w:rFonts w:ascii="Arial" w:hAnsi="Arial" w:cs="Arial"/>
          <w:sz w:val="20"/>
        </w:rPr>
        <w:t xml:space="preserve">ược sử dụng nếu như có thí </w:t>
      </w:r>
      <w:r w:rsidRPr="00275586" w:rsidR="00BE3AAC">
        <w:rPr>
          <w:rFonts w:ascii="Arial" w:hAnsi="Arial" w:cs="Arial"/>
          <w:sz w:val="20"/>
        </w:rPr>
        <w:t>n</w:t>
      </w:r>
      <w:r w:rsidRPr="00275586" w:rsidR="00BE3AAC">
        <w:rPr>
          <w:rFonts w:ascii="Arial" w:hAnsi="Arial" w:cs="Arial"/>
          <w:sz w:val="20"/>
        </w:rPr>
        <w:t>ghi</w:t>
      </w:r>
      <w:r w:rsidRPr="00275586">
        <w:rPr>
          <w:rFonts w:ascii="Arial" w:hAnsi="Arial" w:cs="Arial"/>
          <w:sz w:val="20"/>
        </w:rPr>
        <w:t>ệ</w:t>
      </w:r>
      <w:r w:rsidRPr="00275586" w:rsidR="004A167A">
        <w:rPr>
          <w:rFonts w:ascii="Arial" w:hAnsi="Arial" w:cs="Arial"/>
          <w:sz w:val="20"/>
        </w:rPr>
        <w:t>m ri</w:t>
      </w:r>
      <w:r w:rsidRPr="00275586" w:rsidR="004A167A">
        <w:rPr>
          <w:rFonts w:ascii="Arial" w:hAnsi="Arial" w:cs="Arial"/>
          <w:sz w:val="20"/>
          <w:lang w:val="en-US"/>
        </w:rPr>
        <w:t>ê</w:t>
      </w:r>
      <w:r w:rsidRPr="00275586">
        <w:rPr>
          <w:rFonts w:ascii="Arial" w:hAnsi="Arial" w:cs="Arial"/>
          <w:sz w:val="20"/>
        </w:rPr>
        <w:t>ng chứng tỏ sử dụ</w:t>
      </w:r>
      <w:r w:rsidRPr="00275586" w:rsidR="004A167A">
        <w:rPr>
          <w:rFonts w:ascii="Arial" w:hAnsi="Arial" w:cs="Arial"/>
          <w:sz w:val="20"/>
        </w:rPr>
        <w:t>n</w:t>
      </w:r>
      <w:r w:rsidRPr="00275586" w:rsidR="004A167A">
        <w:rPr>
          <w:rFonts w:ascii="Arial" w:hAnsi="Arial" w:cs="Arial"/>
          <w:sz w:val="20"/>
          <w:lang w:val="en-US"/>
        </w:rPr>
        <w:t>g</w:t>
      </w:r>
      <w:r w:rsidRPr="00275586">
        <w:rPr>
          <w:rFonts w:ascii="Arial" w:hAnsi="Arial" w:cs="Arial"/>
          <w:sz w:val="20"/>
        </w:rPr>
        <w:t xml:space="preserve"> </w:t>
      </w:r>
      <w:r w:rsidRPr="00275586" w:rsidR="004A167A">
        <w:rPr>
          <w:rFonts w:ascii="Arial" w:hAnsi="Arial" w:cs="Arial"/>
          <w:sz w:val="20"/>
          <w:lang w:val="en-US"/>
        </w:rPr>
        <w:t>đ</w:t>
      </w:r>
      <w:r w:rsidRPr="00275586">
        <w:rPr>
          <w:rFonts w:ascii="Arial" w:hAnsi="Arial" w:cs="Arial"/>
          <w:sz w:val="20"/>
        </w:rPr>
        <w:t xml:space="preserve">ược và phải </w:t>
      </w:r>
      <w:r w:rsidRPr="00275586" w:rsidR="00EC55BF">
        <w:rPr>
          <w:rFonts w:ascii="Arial" w:hAnsi="Arial" w:cs="Arial"/>
          <w:sz w:val="20"/>
        </w:rPr>
        <w:t>có</w:t>
      </w:r>
      <w:r w:rsidRPr="00275586">
        <w:rPr>
          <w:rFonts w:ascii="Arial" w:hAnsi="Arial" w:cs="Arial"/>
          <w:sz w:val="20"/>
        </w:rPr>
        <w:t xml:space="preserve"> sự </w:t>
      </w:r>
      <w:r w:rsidRPr="00275586" w:rsidR="004A167A">
        <w:rPr>
          <w:rFonts w:ascii="Arial" w:hAnsi="Arial" w:cs="Arial"/>
          <w:sz w:val="20"/>
          <w:lang w:val="en-US"/>
        </w:rPr>
        <w:t>đ</w:t>
      </w:r>
      <w:r w:rsidRPr="00275586">
        <w:rPr>
          <w:rFonts w:ascii="Arial" w:hAnsi="Arial" w:cs="Arial"/>
          <w:sz w:val="20"/>
        </w:rPr>
        <w:t xml:space="preserve">ồng ý của chủ </w:t>
      </w:r>
      <w:r w:rsidRPr="00275586" w:rsidR="004A167A">
        <w:rPr>
          <w:rFonts w:ascii="Arial" w:hAnsi="Arial" w:cs="Arial"/>
          <w:sz w:val="20"/>
          <w:lang w:val="en-US"/>
        </w:rPr>
        <w:t>đầu</w:t>
      </w:r>
      <w:r w:rsidRPr="00275586">
        <w:rPr>
          <w:rFonts w:ascii="Arial" w:hAnsi="Arial" w:cs="Arial"/>
          <w:sz w:val="20"/>
        </w:rPr>
        <w:t xml:space="preserve"> tư.</w:t>
      </w:r>
    </w:p>
    <w:p w:rsidR="00C50A89" w:rsidRPr="00275586" w:rsidP="00275586">
      <w:pPr>
        <w:spacing w:before="120"/>
        <w:rPr>
          <w:rFonts w:ascii="Arial" w:hAnsi="Arial" w:cs="Arial"/>
          <w:sz w:val="20"/>
        </w:rPr>
      </w:pPr>
      <w:r w:rsidRPr="00275586">
        <w:rPr>
          <w:rFonts w:ascii="Arial" w:hAnsi="Arial" w:cs="Arial"/>
          <w:sz w:val="20"/>
        </w:rPr>
        <w:t>Đối với các loại vật liệu đã có chứng ch</w:t>
      </w:r>
      <w:r w:rsidRPr="00275586" w:rsidR="004A167A">
        <w:rPr>
          <w:rFonts w:ascii="Arial" w:hAnsi="Arial" w:cs="Arial"/>
          <w:sz w:val="20"/>
          <w:lang w:val="en-US"/>
        </w:rPr>
        <w:t>ỉ</w:t>
      </w:r>
      <w:r w:rsidRPr="00275586">
        <w:rPr>
          <w:rFonts w:ascii="Arial" w:hAnsi="Arial" w:cs="Arial"/>
          <w:sz w:val="20"/>
        </w:rPr>
        <w:t xml:space="preserve"> Quốc gia hoặc Quốc tế</w:t>
      </w:r>
      <w:r w:rsidRPr="00275586" w:rsidR="004A167A">
        <w:rPr>
          <w:rFonts w:ascii="Arial" w:hAnsi="Arial" w:cs="Arial"/>
          <w:sz w:val="20"/>
        </w:rPr>
        <w:t xml:space="preserve"> thì có </w:t>
      </w:r>
      <w:r w:rsidRPr="00275586" w:rsidR="004A167A">
        <w:rPr>
          <w:rFonts w:ascii="Arial" w:hAnsi="Arial" w:cs="Arial"/>
          <w:sz w:val="20"/>
          <w:lang w:val="en-US"/>
        </w:rPr>
        <w:t>t</w:t>
      </w:r>
      <w:r w:rsidRPr="00275586">
        <w:rPr>
          <w:rFonts w:ascii="Arial" w:hAnsi="Arial" w:cs="Arial"/>
          <w:sz w:val="20"/>
        </w:rPr>
        <w:t>h</w:t>
      </w:r>
      <w:r w:rsidRPr="00275586" w:rsidR="004A167A">
        <w:rPr>
          <w:rFonts w:ascii="Arial" w:hAnsi="Arial" w:cs="Arial"/>
          <w:sz w:val="20"/>
          <w:lang w:val="en-US"/>
        </w:rPr>
        <w:t>ể</w:t>
      </w:r>
      <w:r w:rsidRPr="00275586">
        <w:rPr>
          <w:rFonts w:ascii="Arial" w:hAnsi="Arial" w:cs="Arial"/>
          <w:sz w:val="20"/>
        </w:rPr>
        <w:t xml:space="preserve"> kh</w:t>
      </w:r>
      <w:r w:rsidRPr="00275586" w:rsidR="004A167A">
        <w:rPr>
          <w:rFonts w:ascii="Arial" w:hAnsi="Arial" w:cs="Arial"/>
          <w:sz w:val="20"/>
          <w:lang w:val="en-US"/>
        </w:rPr>
        <w:t>ô</w:t>
      </w:r>
      <w:r w:rsidRPr="00275586">
        <w:rPr>
          <w:rFonts w:ascii="Arial" w:hAnsi="Arial" w:cs="Arial"/>
          <w:sz w:val="20"/>
        </w:rPr>
        <w:t>ng cần có mộ</w:t>
      </w:r>
      <w:r w:rsidRPr="00275586" w:rsidR="004A167A">
        <w:rPr>
          <w:rFonts w:ascii="Arial" w:hAnsi="Arial" w:cs="Arial"/>
          <w:sz w:val="20"/>
        </w:rPr>
        <w:t>t lu</w:t>
      </w:r>
      <w:r w:rsidRPr="00275586" w:rsidR="004A167A">
        <w:rPr>
          <w:rFonts w:ascii="Arial" w:hAnsi="Arial" w:cs="Arial"/>
          <w:sz w:val="20"/>
          <w:lang w:val="en-US"/>
        </w:rPr>
        <w:t>ậ</w:t>
      </w:r>
      <w:r w:rsidRPr="00275586">
        <w:rPr>
          <w:rFonts w:ascii="Arial" w:hAnsi="Arial" w:cs="Arial"/>
          <w:sz w:val="20"/>
        </w:rPr>
        <w:t>n cứ nào, nh</w:t>
      </w:r>
      <w:r w:rsidRPr="00275586" w:rsidR="004A167A">
        <w:rPr>
          <w:rFonts w:ascii="Arial" w:hAnsi="Arial" w:cs="Arial"/>
          <w:sz w:val="20"/>
          <w:lang w:val="en-US"/>
        </w:rPr>
        <w:t>ưng</w:t>
      </w:r>
      <w:r w:rsidRPr="00275586">
        <w:rPr>
          <w:rFonts w:ascii="Arial" w:hAnsi="Arial" w:cs="Arial"/>
          <w:sz w:val="20"/>
        </w:rPr>
        <w:t xml:space="preserve"> phải được sự đ</w:t>
      </w:r>
      <w:r w:rsidRPr="00275586" w:rsidR="004A167A">
        <w:rPr>
          <w:rFonts w:ascii="Arial" w:hAnsi="Arial" w:cs="Arial"/>
          <w:sz w:val="20"/>
          <w:lang w:val="en-US"/>
        </w:rPr>
        <w:t>ồ</w:t>
      </w:r>
      <w:r w:rsidRPr="00275586">
        <w:rPr>
          <w:rFonts w:ascii="Arial" w:hAnsi="Arial" w:cs="Arial"/>
          <w:sz w:val="20"/>
        </w:rPr>
        <w:t>ng ý của Chủ đ</w:t>
      </w:r>
      <w:r w:rsidRPr="00275586" w:rsidR="004A167A">
        <w:rPr>
          <w:rFonts w:ascii="Arial" w:hAnsi="Arial" w:cs="Arial"/>
          <w:sz w:val="20"/>
          <w:lang w:val="en-US"/>
        </w:rPr>
        <w:t>ầ</w:t>
      </w:r>
      <w:r w:rsidRPr="00275586">
        <w:rPr>
          <w:rFonts w:ascii="Arial" w:hAnsi="Arial" w:cs="Arial"/>
          <w:sz w:val="20"/>
        </w:rPr>
        <w:t>u tư thì m</w:t>
      </w:r>
      <w:r w:rsidRPr="00275586" w:rsidR="004A167A">
        <w:rPr>
          <w:rFonts w:ascii="Arial" w:hAnsi="Arial" w:cs="Arial"/>
          <w:sz w:val="20"/>
          <w:lang w:val="en-US"/>
        </w:rPr>
        <w:t>ớ</w:t>
      </w:r>
      <w:r w:rsidRPr="00275586">
        <w:rPr>
          <w:rFonts w:ascii="Arial" w:hAnsi="Arial" w:cs="Arial"/>
          <w:sz w:val="20"/>
        </w:rPr>
        <w:t xml:space="preserve">i </w:t>
      </w:r>
      <w:r w:rsidRPr="00275586" w:rsidR="004A167A">
        <w:rPr>
          <w:rFonts w:ascii="Arial" w:hAnsi="Arial" w:cs="Arial"/>
          <w:sz w:val="20"/>
          <w:lang w:val="en-US"/>
        </w:rPr>
        <w:t>đ</w:t>
      </w:r>
      <w:r w:rsidRPr="00275586">
        <w:rPr>
          <w:rFonts w:ascii="Arial" w:hAnsi="Arial" w:cs="Arial"/>
          <w:sz w:val="20"/>
        </w:rPr>
        <w:t xml:space="preserve">ược </w:t>
      </w:r>
      <w:r w:rsidRPr="00275586" w:rsidR="00EC55BF">
        <w:rPr>
          <w:rFonts w:ascii="Arial" w:hAnsi="Arial" w:cs="Arial"/>
          <w:sz w:val="20"/>
        </w:rPr>
        <w:t>sử dụng</w:t>
      </w:r>
      <w:r w:rsidRPr="00275586">
        <w:rPr>
          <w:rFonts w:ascii="Arial" w:hAnsi="Arial" w:cs="Arial"/>
          <w:sz w:val="20"/>
        </w:rPr>
        <w:t>.</w:t>
      </w:r>
    </w:p>
    <w:p w:rsidR="00832FBD" w:rsidP="00275586">
      <w:pPr>
        <w:spacing w:before="120"/>
        <w:rPr>
          <w:rFonts w:ascii="Arial" w:hAnsi="Arial" w:cs="Arial"/>
          <w:b/>
          <w:sz w:val="20"/>
          <w:lang w:val="en-US"/>
        </w:rPr>
      </w:pPr>
      <w:bookmarkStart w:id="9" w:name="dieu_2"/>
      <w:r w:rsidRPr="00832FBD">
        <w:rPr>
          <w:rFonts w:ascii="Arial" w:hAnsi="Arial" w:cs="Arial"/>
          <w:b/>
          <w:sz w:val="20"/>
          <w:lang w:val="en-US"/>
        </w:rPr>
        <w:t>2.1 - Xi măng</w:t>
      </w:r>
      <w:bookmarkEnd w:id="9"/>
      <w:r w:rsidRPr="00832FBD">
        <w:rPr>
          <w:rFonts w:ascii="Arial" w:hAnsi="Arial" w:cs="Arial"/>
          <w:b/>
          <w:sz w:val="20"/>
          <w:lang w:val="en-US"/>
        </w:rPr>
        <w:t>:</w:t>
      </w:r>
    </w:p>
    <w:p w:rsidR="00C50A89" w:rsidRPr="00275586" w:rsidP="00275586">
      <w:pPr>
        <w:spacing w:before="120"/>
        <w:rPr>
          <w:rFonts w:ascii="Arial" w:hAnsi="Arial" w:cs="Arial"/>
          <w:sz w:val="20"/>
        </w:rPr>
      </w:pPr>
      <w:r w:rsidRPr="00275586" w:rsidR="004A167A">
        <w:rPr>
          <w:rFonts w:ascii="Arial" w:hAnsi="Arial" w:cs="Arial"/>
          <w:sz w:val="20"/>
        </w:rPr>
        <w:t>Xi</w:t>
      </w:r>
      <w:r w:rsidRPr="00275586" w:rsidR="004A167A">
        <w:rPr>
          <w:rFonts w:ascii="Arial" w:hAnsi="Arial" w:cs="Arial"/>
          <w:sz w:val="20"/>
        </w:rPr>
        <w:t xml:space="preserve"> m</w:t>
      </w:r>
      <w:r w:rsidRPr="00275586" w:rsidR="004A167A">
        <w:rPr>
          <w:rFonts w:ascii="Arial" w:hAnsi="Arial" w:cs="Arial"/>
          <w:sz w:val="20"/>
          <w:lang w:val="en-US"/>
        </w:rPr>
        <w:t>ă</w:t>
      </w:r>
      <w:r w:rsidRPr="00275586">
        <w:rPr>
          <w:rFonts w:ascii="Arial" w:hAnsi="Arial" w:cs="Arial"/>
          <w:sz w:val="20"/>
        </w:rPr>
        <w:t>ng sử dụng phả</w:t>
      </w:r>
      <w:r w:rsidRPr="00275586" w:rsidR="004A167A">
        <w:rPr>
          <w:rFonts w:ascii="Arial" w:hAnsi="Arial" w:cs="Arial"/>
          <w:sz w:val="20"/>
        </w:rPr>
        <w:t xml:space="preserve">i </w:t>
      </w:r>
      <w:r w:rsidRPr="00275586" w:rsidR="004A167A">
        <w:rPr>
          <w:rFonts w:ascii="Arial" w:hAnsi="Arial" w:cs="Arial"/>
          <w:sz w:val="20"/>
          <w:lang w:val="en-US"/>
        </w:rPr>
        <w:t>đ</w:t>
      </w:r>
      <w:r w:rsidRPr="00275586">
        <w:rPr>
          <w:rFonts w:ascii="Arial" w:hAnsi="Arial" w:cs="Arial"/>
          <w:sz w:val="20"/>
        </w:rPr>
        <w:t xml:space="preserve">áp </w:t>
      </w:r>
      <w:r w:rsidRPr="00275586" w:rsidR="004A167A">
        <w:rPr>
          <w:rFonts w:ascii="Arial" w:hAnsi="Arial" w:cs="Arial"/>
          <w:sz w:val="20"/>
          <w:lang w:val="en-US"/>
        </w:rPr>
        <w:t>ứng</w:t>
      </w:r>
      <w:r w:rsidRPr="00275586">
        <w:rPr>
          <w:rFonts w:ascii="Arial" w:hAnsi="Arial" w:cs="Arial"/>
          <w:sz w:val="20"/>
        </w:rPr>
        <w:t xml:space="preserve"> quy định </w:t>
      </w:r>
      <w:r w:rsidRPr="00275586" w:rsidR="00EC55BF">
        <w:rPr>
          <w:rFonts w:ascii="Arial" w:hAnsi="Arial" w:cs="Arial"/>
          <w:sz w:val="20"/>
        </w:rPr>
        <w:t>của</w:t>
      </w:r>
      <w:r w:rsidRPr="00275586">
        <w:rPr>
          <w:rFonts w:ascii="Arial" w:hAnsi="Arial" w:cs="Arial"/>
          <w:sz w:val="20"/>
        </w:rPr>
        <w:t xml:space="preserve"> các Tiêu chuẩn sau:</w:t>
      </w:r>
    </w:p>
    <w:p w:rsidR="004A167A" w:rsidRPr="00275586" w:rsidP="00275586">
      <w:pPr>
        <w:spacing w:before="120"/>
        <w:rPr>
          <w:rFonts w:ascii="Arial" w:hAnsi="Arial" w:cs="Arial"/>
          <w:sz w:val="20"/>
          <w:lang w:val="en-US"/>
        </w:rPr>
      </w:pPr>
      <w:r w:rsidRPr="00275586" w:rsidR="00C50A89">
        <w:rPr>
          <w:rFonts w:ascii="Arial" w:hAnsi="Arial" w:cs="Arial"/>
          <w:sz w:val="20"/>
        </w:rPr>
        <w:t>Xi măng Poóc-l</w:t>
      </w:r>
      <w:r w:rsidRPr="00275586">
        <w:rPr>
          <w:rFonts w:ascii="Arial" w:hAnsi="Arial" w:cs="Arial"/>
          <w:sz w:val="20"/>
          <w:lang w:val="en-US"/>
        </w:rPr>
        <w:t>ă</w:t>
      </w:r>
      <w:r w:rsidRPr="00275586" w:rsidR="00C50A89">
        <w:rPr>
          <w:rFonts w:ascii="Arial" w:hAnsi="Arial" w:cs="Arial"/>
          <w:sz w:val="20"/>
        </w:rPr>
        <w:t>ng TCVN 2682 - 87</w:t>
      </w:r>
    </w:p>
    <w:p w:rsidR="004A167A" w:rsidRPr="00275586" w:rsidP="00275586">
      <w:pPr>
        <w:spacing w:before="120"/>
        <w:rPr>
          <w:rFonts w:ascii="Arial" w:hAnsi="Arial" w:cs="Arial"/>
          <w:sz w:val="20"/>
          <w:lang w:val="en-US"/>
        </w:rPr>
      </w:pPr>
      <w:r w:rsidRPr="00275586" w:rsidR="00C50A89">
        <w:rPr>
          <w:rFonts w:ascii="Arial" w:hAnsi="Arial" w:cs="Arial"/>
          <w:sz w:val="20"/>
        </w:rPr>
        <w:t>Xi m</w:t>
      </w:r>
      <w:r w:rsidRPr="00275586">
        <w:rPr>
          <w:rFonts w:ascii="Arial" w:hAnsi="Arial" w:cs="Arial"/>
          <w:sz w:val="20"/>
          <w:lang w:val="en-US"/>
        </w:rPr>
        <w:t>ă</w:t>
      </w:r>
      <w:r w:rsidRPr="00275586">
        <w:rPr>
          <w:rFonts w:ascii="Arial" w:hAnsi="Arial" w:cs="Arial"/>
          <w:sz w:val="20"/>
        </w:rPr>
        <w:t>ng Poóc-l</w:t>
      </w:r>
      <w:r w:rsidRPr="00275586">
        <w:rPr>
          <w:rFonts w:ascii="Arial" w:hAnsi="Arial" w:cs="Arial"/>
          <w:sz w:val="20"/>
          <w:lang w:val="en-US"/>
        </w:rPr>
        <w:t>ă</w:t>
      </w:r>
      <w:r w:rsidRPr="00275586" w:rsidR="00C50A89">
        <w:rPr>
          <w:rFonts w:ascii="Arial" w:hAnsi="Arial" w:cs="Arial"/>
          <w:sz w:val="20"/>
        </w:rPr>
        <w:t>ng Pudolan TCVN 4033 - 85</w:t>
      </w:r>
    </w:p>
    <w:p w:rsidR="00C50A89" w:rsidRPr="00275586" w:rsidP="00275586">
      <w:pPr>
        <w:spacing w:before="120"/>
        <w:rPr>
          <w:rFonts w:ascii="Arial" w:hAnsi="Arial" w:cs="Arial"/>
          <w:sz w:val="20"/>
        </w:rPr>
      </w:pPr>
      <w:r w:rsidRPr="00275586">
        <w:rPr>
          <w:rFonts w:ascii="Arial" w:hAnsi="Arial" w:cs="Arial"/>
          <w:sz w:val="20"/>
        </w:rPr>
        <w:t>Xi m</w:t>
      </w:r>
      <w:r w:rsidRPr="00275586" w:rsidR="004A167A">
        <w:rPr>
          <w:rFonts w:ascii="Arial" w:hAnsi="Arial" w:cs="Arial"/>
          <w:sz w:val="20"/>
          <w:lang w:val="en-US"/>
        </w:rPr>
        <w:t>ă</w:t>
      </w:r>
      <w:r w:rsidRPr="00275586" w:rsidR="004A167A">
        <w:rPr>
          <w:rFonts w:ascii="Arial" w:hAnsi="Arial" w:cs="Arial"/>
          <w:sz w:val="20"/>
        </w:rPr>
        <w:t>ng Poóc-l</w:t>
      </w:r>
      <w:r w:rsidRPr="00275586" w:rsidR="004A167A">
        <w:rPr>
          <w:rFonts w:ascii="Arial" w:hAnsi="Arial" w:cs="Arial"/>
          <w:sz w:val="20"/>
          <w:lang w:val="en-US"/>
        </w:rPr>
        <w:t>ă</w:t>
      </w:r>
      <w:r w:rsidRPr="00275586" w:rsidR="004A167A">
        <w:rPr>
          <w:rFonts w:ascii="Arial" w:hAnsi="Arial" w:cs="Arial"/>
          <w:sz w:val="20"/>
        </w:rPr>
        <w:t>ng x</w:t>
      </w:r>
      <w:r w:rsidRPr="00275586" w:rsidR="004A167A">
        <w:rPr>
          <w:rFonts w:ascii="Arial" w:hAnsi="Arial" w:cs="Arial"/>
          <w:sz w:val="20"/>
          <w:lang w:val="en-US"/>
        </w:rPr>
        <w:t>ỉ</w:t>
      </w:r>
      <w:r w:rsidRPr="00275586">
        <w:rPr>
          <w:rFonts w:ascii="Arial" w:hAnsi="Arial" w:cs="Arial"/>
          <w:sz w:val="20"/>
        </w:rPr>
        <w:t xml:space="preserve"> hạt lò cao TCVN 4316 </w:t>
      </w:r>
      <w:r w:rsidRPr="00275586" w:rsidR="008F3D6E">
        <w:rPr>
          <w:rFonts w:ascii="Arial" w:hAnsi="Arial" w:cs="Arial"/>
          <w:sz w:val="20"/>
          <w:lang w:val="en-US"/>
        </w:rPr>
        <w:t xml:space="preserve">- </w:t>
      </w:r>
      <w:r w:rsidRPr="00275586">
        <w:rPr>
          <w:rFonts w:ascii="Arial" w:hAnsi="Arial" w:cs="Arial"/>
          <w:sz w:val="20"/>
        </w:rPr>
        <w:t>86</w:t>
      </w:r>
    </w:p>
    <w:p w:rsidR="00C50A89" w:rsidRPr="00275586" w:rsidP="00275586">
      <w:pPr>
        <w:spacing w:before="120"/>
        <w:rPr>
          <w:rFonts w:ascii="Arial" w:hAnsi="Arial" w:cs="Arial"/>
          <w:sz w:val="20"/>
        </w:rPr>
      </w:pPr>
      <w:r w:rsidRPr="00275586">
        <w:rPr>
          <w:rFonts w:ascii="Arial" w:hAnsi="Arial" w:cs="Arial"/>
          <w:sz w:val="20"/>
        </w:rPr>
        <w:t>Chủng loại và mác xi m</w:t>
      </w:r>
      <w:r w:rsidRPr="00275586" w:rsidR="008F3D6E">
        <w:rPr>
          <w:rFonts w:ascii="Arial" w:hAnsi="Arial" w:cs="Arial"/>
          <w:sz w:val="20"/>
          <w:lang w:val="en-US"/>
        </w:rPr>
        <w:t>ă</w:t>
      </w:r>
      <w:r w:rsidRPr="00275586">
        <w:rPr>
          <w:rFonts w:ascii="Arial" w:hAnsi="Arial" w:cs="Arial"/>
          <w:sz w:val="20"/>
        </w:rPr>
        <w:t xml:space="preserve">ng </w:t>
      </w:r>
      <w:r w:rsidRPr="00275586" w:rsidR="00EC55BF">
        <w:rPr>
          <w:rFonts w:ascii="Arial" w:hAnsi="Arial" w:cs="Arial"/>
          <w:sz w:val="20"/>
        </w:rPr>
        <w:t>phải</w:t>
      </w:r>
      <w:r w:rsidRPr="00275586">
        <w:rPr>
          <w:rFonts w:ascii="Arial" w:hAnsi="Arial" w:cs="Arial"/>
          <w:sz w:val="20"/>
        </w:rPr>
        <w:t xml:space="preserve"> thích hợp với điều kiện sử dụng và </w:t>
      </w:r>
      <w:r w:rsidRPr="00275586" w:rsidR="008F3D6E">
        <w:rPr>
          <w:rFonts w:ascii="Arial" w:hAnsi="Arial" w:cs="Arial"/>
          <w:sz w:val="20"/>
          <w:lang w:val="en-US"/>
        </w:rPr>
        <w:t>đ</w:t>
      </w:r>
      <w:r w:rsidRPr="00275586">
        <w:rPr>
          <w:rFonts w:ascii="Arial" w:hAnsi="Arial" w:cs="Arial"/>
          <w:sz w:val="20"/>
        </w:rPr>
        <w:t xml:space="preserve">iều kiện làm việc </w:t>
      </w:r>
      <w:r w:rsidRPr="00275586" w:rsidR="00EC55BF">
        <w:rPr>
          <w:rFonts w:ascii="Arial" w:hAnsi="Arial" w:cs="Arial"/>
          <w:sz w:val="20"/>
        </w:rPr>
        <w:t>của</w:t>
      </w:r>
      <w:r w:rsidRPr="00275586">
        <w:rPr>
          <w:rFonts w:ascii="Arial" w:hAnsi="Arial" w:cs="Arial"/>
          <w:sz w:val="20"/>
        </w:rPr>
        <w:t xml:space="preserve"> b</w:t>
      </w:r>
      <w:r w:rsidRPr="00275586" w:rsidR="008F3D6E">
        <w:rPr>
          <w:rFonts w:ascii="Arial" w:hAnsi="Arial" w:cs="Arial"/>
          <w:sz w:val="20"/>
          <w:lang w:val="en-US"/>
        </w:rPr>
        <w:t>ê</w:t>
      </w:r>
      <w:r w:rsidRPr="00275586">
        <w:rPr>
          <w:rFonts w:ascii="Arial" w:hAnsi="Arial" w:cs="Arial"/>
          <w:sz w:val="20"/>
        </w:rPr>
        <w:t xml:space="preserve"> t</w:t>
      </w:r>
      <w:r w:rsidRPr="00275586" w:rsidR="008F3D6E">
        <w:rPr>
          <w:rFonts w:ascii="Arial" w:hAnsi="Arial" w:cs="Arial"/>
          <w:sz w:val="20"/>
          <w:lang w:val="en-US"/>
        </w:rPr>
        <w:t>ô</w:t>
      </w:r>
      <w:r w:rsidRPr="00275586">
        <w:rPr>
          <w:rFonts w:ascii="Arial" w:hAnsi="Arial" w:cs="Arial"/>
          <w:sz w:val="20"/>
        </w:rPr>
        <w:t>ng, tính ch</w:t>
      </w:r>
      <w:r w:rsidRPr="00275586" w:rsidR="008F3D6E">
        <w:rPr>
          <w:rFonts w:ascii="Arial" w:hAnsi="Arial" w:cs="Arial"/>
          <w:sz w:val="20"/>
          <w:lang w:val="en-US"/>
        </w:rPr>
        <w:t>ất</w:t>
      </w:r>
      <w:r w:rsidRPr="00275586">
        <w:rPr>
          <w:rFonts w:ascii="Arial" w:hAnsi="Arial" w:cs="Arial"/>
          <w:sz w:val="20"/>
        </w:rPr>
        <w:t xml:space="preserve"> và vị trí </w:t>
      </w:r>
      <w:r w:rsidRPr="00275586" w:rsidR="00EC55BF">
        <w:rPr>
          <w:rFonts w:ascii="Arial" w:hAnsi="Arial" w:cs="Arial"/>
          <w:sz w:val="20"/>
        </w:rPr>
        <w:t>của</w:t>
      </w:r>
      <w:r w:rsidRPr="00275586">
        <w:rPr>
          <w:rFonts w:ascii="Arial" w:hAnsi="Arial" w:cs="Arial"/>
          <w:sz w:val="20"/>
        </w:rPr>
        <w:t xml:space="preserve"> côn</w:t>
      </w:r>
      <w:r w:rsidRPr="00275586" w:rsidR="008F3D6E">
        <w:rPr>
          <w:rFonts w:ascii="Arial" w:hAnsi="Arial" w:cs="Arial"/>
          <w:sz w:val="20"/>
          <w:lang w:val="en-US"/>
        </w:rPr>
        <w:t>g</w:t>
      </w:r>
      <w:r w:rsidRPr="00275586">
        <w:rPr>
          <w:rFonts w:ascii="Arial" w:hAnsi="Arial" w:cs="Arial"/>
          <w:sz w:val="20"/>
        </w:rPr>
        <w:t xml:space="preserve"> trình xây dựng (như xi m</w:t>
      </w:r>
      <w:r w:rsidRPr="00275586" w:rsidR="008F3D6E">
        <w:rPr>
          <w:rFonts w:ascii="Arial" w:hAnsi="Arial" w:cs="Arial"/>
          <w:sz w:val="20"/>
          <w:lang w:val="en-US"/>
        </w:rPr>
        <w:t>ă</w:t>
      </w:r>
      <w:r w:rsidRPr="00275586">
        <w:rPr>
          <w:rFonts w:ascii="Arial" w:hAnsi="Arial" w:cs="Arial"/>
          <w:sz w:val="20"/>
        </w:rPr>
        <w:t xml:space="preserve">ng dùng trong vùng </w:t>
      </w:r>
      <w:r w:rsidRPr="00275586" w:rsidR="00BE3AAC">
        <w:rPr>
          <w:rFonts w:ascii="Arial" w:hAnsi="Arial" w:cs="Arial"/>
          <w:sz w:val="20"/>
        </w:rPr>
        <w:t>biển</w:t>
      </w:r>
      <w:r w:rsidRPr="00275586">
        <w:rPr>
          <w:rFonts w:ascii="Arial" w:hAnsi="Arial" w:cs="Arial"/>
          <w:sz w:val="20"/>
        </w:rPr>
        <w:t>, v.v) và phải thích hợp với chủng loại cốt liệu.</w:t>
      </w:r>
    </w:p>
    <w:p w:rsidR="00C50A89" w:rsidRPr="00275586" w:rsidP="00275586">
      <w:pPr>
        <w:spacing w:before="120"/>
        <w:rPr>
          <w:rFonts w:ascii="Arial" w:hAnsi="Arial" w:cs="Arial"/>
          <w:sz w:val="20"/>
        </w:rPr>
      </w:pPr>
      <w:r w:rsidRPr="00275586" w:rsidR="008F3D6E">
        <w:rPr>
          <w:rFonts w:ascii="Arial" w:hAnsi="Arial" w:cs="Arial"/>
          <w:sz w:val="20"/>
          <w:lang w:val="en-US"/>
        </w:rPr>
        <w:t>Đố</w:t>
      </w:r>
      <w:r w:rsidRPr="00275586">
        <w:rPr>
          <w:rFonts w:ascii="Arial" w:hAnsi="Arial" w:cs="Arial"/>
          <w:sz w:val="20"/>
        </w:rPr>
        <w:t xml:space="preserve">i với các </w:t>
      </w:r>
      <w:r w:rsidRPr="00275586" w:rsidR="00BE3AAC">
        <w:rPr>
          <w:rFonts w:ascii="Arial" w:hAnsi="Arial" w:cs="Arial"/>
          <w:sz w:val="20"/>
          <w:lang w:val="en-US"/>
        </w:rPr>
        <w:t>trường</w:t>
      </w:r>
      <w:r w:rsidRPr="00275586">
        <w:rPr>
          <w:rFonts w:ascii="Arial" w:hAnsi="Arial" w:cs="Arial"/>
          <w:sz w:val="20"/>
        </w:rPr>
        <w:t xml:space="preserve"> h</w:t>
      </w:r>
      <w:r w:rsidRPr="00275586" w:rsidR="008F3D6E">
        <w:rPr>
          <w:rFonts w:ascii="Arial" w:hAnsi="Arial" w:cs="Arial"/>
          <w:sz w:val="20"/>
          <w:lang w:val="en-US"/>
        </w:rPr>
        <w:t>ợ</w:t>
      </w:r>
      <w:r w:rsidRPr="00275586">
        <w:rPr>
          <w:rFonts w:ascii="Arial" w:hAnsi="Arial" w:cs="Arial"/>
          <w:sz w:val="20"/>
        </w:rPr>
        <w:t>p riêng hoặc đ</w:t>
      </w:r>
      <w:r w:rsidRPr="00275586" w:rsidR="008F3D6E">
        <w:rPr>
          <w:rFonts w:ascii="Arial" w:hAnsi="Arial" w:cs="Arial"/>
          <w:sz w:val="20"/>
          <w:lang w:val="en-US"/>
        </w:rPr>
        <w:t>ặ</w:t>
      </w:r>
      <w:r w:rsidRPr="00275586">
        <w:rPr>
          <w:rFonts w:ascii="Arial" w:hAnsi="Arial" w:cs="Arial"/>
          <w:sz w:val="20"/>
        </w:rPr>
        <w:t>c bi</w:t>
      </w:r>
      <w:r w:rsidRPr="00275586" w:rsidR="008F3D6E">
        <w:rPr>
          <w:rFonts w:ascii="Arial" w:hAnsi="Arial" w:cs="Arial"/>
          <w:sz w:val="20"/>
          <w:lang w:val="en-US"/>
        </w:rPr>
        <w:t>ệ</w:t>
      </w:r>
      <w:r w:rsidRPr="00275586" w:rsidR="008F3D6E">
        <w:rPr>
          <w:rFonts w:ascii="Arial" w:hAnsi="Arial" w:cs="Arial"/>
          <w:sz w:val="20"/>
        </w:rPr>
        <w:t>t</w:t>
      </w:r>
      <w:r w:rsidRPr="00275586" w:rsidR="008F3D6E">
        <w:rPr>
          <w:rFonts w:ascii="Arial" w:hAnsi="Arial" w:cs="Arial"/>
          <w:sz w:val="20"/>
          <w:lang w:val="en-US"/>
        </w:rPr>
        <w:t>,</w:t>
      </w:r>
      <w:r w:rsidRPr="00275586">
        <w:rPr>
          <w:rFonts w:ascii="Arial" w:hAnsi="Arial" w:cs="Arial"/>
          <w:sz w:val="20"/>
        </w:rPr>
        <w:t xml:space="preserve"> c</w:t>
      </w:r>
      <w:r w:rsidRPr="00275586" w:rsidR="008F3D6E">
        <w:rPr>
          <w:rFonts w:ascii="Arial" w:hAnsi="Arial" w:cs="Arial"/>
          <w:sz w:val="20"/>
          <w:lang w:val="en-US"/>
        </w:rPr>
        <w:t>á</w:t>
      </w:r>
      <w:r w:rsidRPr="00275586">
        <w:rPr>
          <w:rFonts w:ascii="Arial" w:hAnsi="Arial" w:cs="Arial"/>
          <w:sz w:val="20"/>
        </w:rPr>
        <w:t>c loạ</w:t>
      </w:r>
      <w:r w:rsidRPr="00275586" w:rsidR="008F3D6E">
        <w:rPr>
          <w:rFonts w:ascii="Arial" w:hAnsi="Arial" w:cs="Arial"/>
          <w:sz w:val="20"/>
        </w:rPr>
        <w:t>i xi m</w:t>
      </w:r>
      <w:r w:rsidRPr="00275586" w:rsidR="008F3D6E">
        <w:rPr>
          <w:rFonts w:ascii="Arial" w:hAnsi="Arial" w:cs="Arial"/>
          <w:sz w:val="20"/>
          <w:lang w:val="en-US"/>
        </w:rPr>
        <w:t>ă</w:t>
      </w:r>
      <w:r w:rsidRPr="00275586">
        <w:rPr>
          <w:rFonts w:ascii="Arial" w:hAnsi="Arial" w:cs="Arial"/>
          <w:sz w:val="20"/>
        </w:rPr>
        <w:t>ng khác có th</w:t>
      </w:r>
      <w:r w:rsidRPr="00275586" w:rsidR="008F3D6E">
        <w:rPr>
          <w:rFonts w:ascii="Arial" w:hAnsi="Arial" w:cs="Arial"/>
          <w:sz w:val="20"/>
          <w:lang w:val="en-US"/>
        </w:rPr>
        <w:t>ể</w:t>
      </w:r>
      <w:r w:rsidRPr="00275586">
        <w:rPr>
          <w:rFonts w:ascii="Arial" w:hAnsi="Arial" w:cs="Arial"/>
          <w:sz w:val="20"/>
        </w:rPr>
        <w:t xml:space="preserve"> </w:t>
      </w:r>
      <w:r w:rsidRPr="00275586" w:rsidR="008F3D6E">
        <w:rPr>
          <w:rFonts w:ascii="Arial" w:hAnsi="Arial" w:cs="Arial"/>
          <w:sz w:val="20"/>
          <w:lang w:val="en-US"/>
        </w:rPr>
        <w:t>đ</w:t>
      </w:r>
      <w:r w:rsidRPr="00275586">
        <w:rPr>
          <w:rFonts w:ascii="Arial" w:hAnsi="Arial" w:cs="Arial"/>
          <w:sz w:val="20"/>
        </w:rPr>
        <w:t>ược dùng tr</w:t>
      </w:r>
      <w:r w:rsidRPr="00275586" w:rsidR="008F3D6E">
        <w:rPr>
          <w:rFonts w:ascii="Arial" w:hAnsi="Arial" w:cs="Arial"/>
          <w:sz w:val="20"/>
          <w:lang w:val="en-US"/>
        </w:rPr>
        <w:t>o</w:t>
      </w:r>
      <w:r w:rsidRPr="00275586">
        <w:rPr>
          <w:rFonts w:ascii="Arial" w:hAnsi="Arial" w:cs="Arial"/>
          <w:sz w:val="20"/>
        </w:rPr>
        <w:t>ng phạ</w:t>
      </w:r>
      <w:r w:rsidRPr="00275586" w:rsidR="008F3D6E">
        <w:rPr>
          <w:rFonts w:ascii="Arial" w:hAnsi="Arial" w:cs="Arial"/>
          <w:sz w:val="20"/>
        </w:rPr>
        <w:t>m vi có ch</w:t>
      </w:r>
      <w:r w:rsidRPr="00275586" w:rsidR="008F3D6E">
        <w:rPr>
          <w:rFonts w:ascii="Arial" w:hAnsi="Arial" w:cs="Arial"/>
          <w:sz w:val="20"/>
          <w:lang w:val="en-US"/>
        </w:rPr>
        <w:t>ỉ</w:t>
      </w:r>
      <w:r w:rsidRPr="00275586">
        <w:rPr>
          <w:rFonts w:ascii="Arial" w:hAnsi="Arial" w:cs="Arial"/>
          <w:sz w:val="20"/>
        </w:rPr>
        <w:t xml:space="preserve"> dẫn sử dụng.</w:t>
      </w:r>
    </w:p>
    <w:p w:rsidR="00C50A89" w:rsidRPr="00275586" w:rsidP="00275586">
      <w:pPr>
        <w:spacing w:before="120"/>
        <w:rPr>
          <w:rFonts w:ascii="Arial" w:hAnsi="Arial" w:cs="Arial"/>
          <w:sz w:val="20"/>
        </w:rPr>
      </w:pPr>
      <w:r w:rsidRPr="00275586">
        <w:rPr>
          <w:rFonts w:ascii="Arial" w:hAnsi="Arial" w:cs="Arial"/>
          <w:sz w:val="20"/>
        </w:rPr>
        <w:t>Việ</w:t>
      </w:r>
      <w:r w:rsidRPr="00275586" w:rsidR="008F3D6E">
        <w:rPr>
          <w:rFonts w:ascii="Arial" w:hAnsi="Arial" w:cs="Arial"/>
          <w:sz w:val="20"/>
        </w:rPr>
        <w:t xml:space="preserve">c </w:t>
      </w:r>
      <w:r w:rsidRPr="00275586" w:rsidR="008F3D6E">
        <w:rPr>
          <w:rFonts w:ascii="Arial" w:hAnsi="Arial" w:cs="Arial"/>
          <w:sz w:val="20"/>
          <w:lang w:val="en-US"/>
        </w:rPr>
        <w:t>sử</w:t>
      </w:r>
      <w:r w:rsidRPr="00275586">
        <w:rPr>
          <w:rFonts w:ascii="Arial" w:hAnsi="Arial" w:cs="Arial"/>
          <w:sz w:val="20"/>
        </w:rPr>
        <w:t xml:space="preserve"> dụ</w:t>
      </w:r>
      <w:r w:rsidRPr="00275586" w:rsidR="008F3D6E">
        <w:rPr>
          <w:rFonts w:ascii="Arial" w:hAnsi="Arial" w:cs="Arial"/>
          <w:sz w:val="20"/>
        </w:rPr>
        <w:t>ng xi m</w:t>
      </w:r>
      <w:r w:rsidRPr="00275586" w:rsidR="008F3D6E">
        <w:rPr>
          <w:rFonts w:ascii="Arial" w:hAnsi="Arial" w:cs="Arial"/>
          <w:sz w:val="20"/>
          <w:lang w:val="en-US"/>
        </w:rPr>
        <w:t>ă</w:t>
      </w:r>
      <w:r w:rsidRPr="00275586">
        <w:rPr>
          <w:rFonts w:ascii="Arial" w:hAnsi="Arial" w:cs="Arial"/>
          <w:sz w:val="20"/>
        </w:rPr>
        <w:t>ng nhập khẩu phù hợp với tiêu chuẩn nướ</w:t>
      </w:r>
      <w:r w:rsidRPr="00275586" w:rsidR="008F3D6E">
        <w:rPr>
          <w:rFonts w:ascii="Arial" w:hAnsi="Arial" w:cs="Arial"/>
          <w:sz w:val="20"/>
        </w:rPr>
        <w:t>c s</w:t>
      </w:r>
      <w:r w:rsidRPr="00275586" w:rsidR="008F3D6E">
        <w:rPr>
          <w:rFonts w:ascii="Arial" w:hAnsi="Arial" w:cs="Arial"/>
          <w:sz w:val="20"/>
          <w:lang w:val="en-US"/>
        </w:rPr>
        <w:t>ả</w:t>
      </w:r>
      <w:r w:rsidRPr="00275586">
        <w:rPr>
          <w:rFonts w:ascii="Arial" w:hAnsi="Arial" w:cs="Arial"/>
          <w:sz w:val="20"/>
        </w:rPr>
        <w:t>n xuất, phụ thuộ</w:t>
      </w:r>
      <w:r w:rsidRPr="00275586" w:rsidR="008F3D6E">
        <w:rPr>
          <w:rFonts w:ascii="Arial" w:hAnsi="Arial" w:cs="Arial"/>
          <w:sz w:val="20"/>
        </w:rPr>
        <w:t>c vào các ch</w:t>
      </w:r>
      <w:r w:rsidRPr="00275586" w:rsidR="008F3D6E">
        <w:rPr>
          <w:rFonts w:ascii="Arial" w:hAnsi="Arial" w:cs="Arial"/>
          <w:sz w:val="20"/>
          <w:lang w:val="en-US"/>
        </w:rPr>
        <w:t>ỉ</w:t>
      </w:r>
      <w:r w:rsidRPr="00275586" w:rsidR="008F3D6E">
        <w:rPr>
          <w:rFonts w:ascii="Arial" w:hAnsi="Arial" w:cs="Arial"/>
          <w:sz w:val="20"/>
        </w:rPr>
        <w:t xml:space="preserve"> d</w:t>
      </w:r>
      <w:r w:rsidRPr="00275586" w:rsidR="008F3D6E">
        <w:rPr>
          <w:rFonts w:ascii="Arial" w:hAnsi="Arial" w:cs="Arial"/>
          <w:sz w:val="20"/>
          <w:lang w:val="en-US"/>
        </w:rPr>
        <w:t>ẫn</w:t>
      </w:r>
      <w:r w:rsidRPr="00275586">
        <w:rPr>
          <w:rFonts w:ascii="Arial" w:hAnsi="Arial" w:cs="Arial"/>
          <w:sz w:val="20"/>
        </w:rPr>
        <w:t xml:space="preserve"> </w:t>
      </w:r>
      <w:r w:rsidRPr="00275586" w:rsidR="00EC55BF">
        <w:rPr>
          <w:rFonts w:ascii="Arial" w:hAnsi="Arial" w:cs="Arial"/>
          <w:sz w:val="20"/>
        </w:rPr>
        <w:t>sử dụng</w:t>
      </w:r>
      <w:r w:rsidRPr="00275586">
        <w:rPr>
          <w:rFonts w:ascii="Arial" w:hAnsi="Arial" w:cs="Arial"/>
          <w:sz w:val="20"/>
        </w:rPr>
        <w:t xml:space="preserve"> loạ</w:t>
      </w:r>
      <w:r w:rsidRPr="00275586" w:rsidR="008F3D6E">
        <w:rPr>
          <w:rFonts w:ascii="Arial" w:hAnsi="Arial" w:cs="Arial"/>
          <w:sz w:val="20"/>
        </w:rPr>
        <w:t>i xi m</w:t>
      </w:r>
      <w:r w:rsidRPr="00275586" w:rsidR="008F3D6E">
        <w:rPr>
          <w:rFonts w:ascii="Arial" w:hAnsi="Arial" w:cs="Arial"/>
          <w:sz w:val="20"/>
          <w:lang w:val="en-US"/>
        </w:rPr>
        <w:t>ă</w:t>
      </w:r>
      <w:r w:rsidRPr="00275586">
        <w:rPr>
          <w:rFonts w:ascii="Arial" w:hAnsi="Arial" w:cs="Arial"/>
          <w:sz w:val="20"/>
        </w:rPr>
        <w:t>ng đó. Cườ</w:t>
      </w:r>
      <w:r w:rsidRPr="00275586" w:rsidR="008F3D6E">
        <w:rPr>
          <w:rFonts w:ascii="Arial" w:hAnsi="Arial" w:cs="Arial"/>
          <w:sz w:val="20"/>
        </w:rPr>
        <w:t xml:space="preserve">ng </w:t>
      </w:r>
      <w:r w:rsidRPr="00275586" w:rsidR="008F3D6E">
        <w:rPr>
          <w:rFonts w:ascii="Arial" w:hAnsi="Arial" w:cs="Arial"/>
          <w:sz w:val="20"/>
          <w:lang w:val="en-US"/>
        </w:rPr>
        <w:t>đ</w:t>
      </w:r>
      <w:r w:rsidRPr="00275586">
        <w:rPr>
          <w:rFonts w:ascii="Arial" w:hAnsi="Arial" w:cs="Arial"/>
          <w:sz w:val="20"/>
        </w:rPr>
        <w:t xml:space="preserve">ộ chịu nén </w:t>
      </w:r>
      <w:r w:rsidRPr="00275586" w:rsidR="00EC55BF">
        <w:rPr>
          <w:rFonts w:ascii="Arial" w:hAnsi="Arial" w:cs="Arial"/>
          <w:sz w:val="20"/>
        </w:rPr>
        <w:t>của</w:t>
      </w:r>
      <w:r w:rsidRPr="00275586">
        <w:rPr>
          <w:rFonts w:ascii="Arial" w:hAnsi="Arial" w:cs="Arial"/>
          <w:sz w:val="20"/>
        </w:rPr>
        <w:t xml:space="preserve"> một số loạ</w:t>
      </w:r>
      <w:r w:rsidRPr="00275586" w:rsidR="008F3D6E">
        <w:rPr>
          <w:rFonts w:ascii="Arial" w:hAnsi="Arial" w:cs="Arial"/>
          <w:sz w:val="20"/>
        </w:rPr>
        <w:t>i xi m</w:t>
      </w:r>
      <w:r w:rsidRPr="00275586" w:rsidR="008F3D6E">
        <w:rPr>
          <w:rFonts w:ascii="Arial" w:hAnsi="Arial" w:cs="Arial"/>
          <w:sz w:val="20"/>
          <w:lang w:val="en-US"/>
        </w:rPr>
        <w:t>ă</w:t>
      </w:r>
      <w:r w:rsidRPr="00275586">
        <w:rPr>
          <w:rFonts w:ascii="Arial" w:hAnsi="Arial" w:cs="Arial"/>
          <w:sz w:val="20"/>
        </w:rPr>
        <w:t>ng nướ</w:t>
      </w:r>
      <w:r w:rsidRPr="00275586" w:rsidR="008F3D6E">
        <w:rPr>
          <w:rFonts w:ascii="Arial" w:hAnsi="Arial" w:cs="Arial"/>
          <w:sz w:val="20"/>
        </w:rPr>
        <w:t xml:space="preserve">c ngoài </w:t>
      </w:r>
      <w:r w:rsidRPr="00275586" w:rsidR="008F3D6E">
        <w:rPr>
          <w:rFonts w:ascii="Arial" w:hAnsi="Arial" w:cs="Arial"/>
          <w:sz w:val="20"/>
          <w:lang w:val="en-US"/>
        </w:rPr>
        <w:t>đ</w:t>
      </w:r>
      <w:r w:rsidRPr="00275586">
        <w:rPr>
          <w:rFonts w:ascii="Arial" w:hAnsi="Arial" w:cs="Arial"/>
          <w:sz w:val="20"/>
        </w:rPr>
        <w:t>ượ</w:t>
      </w:r>
      <w:r w:rsidRPr="00275586" w:rsidR="008F3D6E">
        <w:rPr>
          <w:rFonts w:ascii="Arial" w:hAnsi="Arial" w:cs="Arial"/>
          <w:sz w:val="20"/>
        </w:rPr>
        <w:t xml:space="preserve">c ghi </w:t>
      </w:r>
      <w:r w:rsidRPr="00275586" w:rsidR="008F3D6E">
        <w:rPr>
          <w:rFonts w:ascii="Arial" w:hAnsi="Arial" w:cs="Arial"/>
          <w:sz w:val="20"/>
          <w:lang w:val="en-US"/>
        </w:rPr>
        <w:t>t</w:t>
      </w:r>
      <w:r w:rsidRPr="00275586">
        <w:rPr>
          <w:rFonts w:ascii="Arial" w:hAnsi="Arial" w:cs="Arial"/>
          <w:sz w:val="20"/>
        </w:rPr>
        <w:t>rong phụ</w:t>
      </w:r>
      <w:r w:rsidRPr="00275586" w:rsidR="008F3D6E">
        <w:rPr>
          <w:rFonts w:ascii="Arial" w:hAnsi="Arial" w:cs="Arial"/>
          <w:sz w:val="20"/>
        </w:rPr>
        <w:t xml:space="preserve"> </w:t>
      </w:r>
      <w:r w:rsidRPr="00275586" w:rsidR="008F3D6E">
        <w:rPr>
          <w:rFonts w:ascii="Arial" w:hAnsi="Arial" w:cs="Arial"/>
          <w:sz w:val="20"/>
          <w:lang w:val="en-US"/>
        </w:rPr>
        <w:t>l</w:t>
      </w:r>
      <w:r w:rsidRPr="00275586">
        <w:rPr>
          <w:rFonts w:ascii="Arial" w:hAnsi="Arial" w:cs="Arial"/>
          <w:sz w:val="20"/>
        </w:rPr>
        <w:t>ục 3. Các chứ</w:t>
      </w:r>
      <w:r w:rsidRPr="00275586" w:rsidR="008F3D6E">
        <w:rPr>
          <w:rFonts w:ascii="Arial" w:hAnsi="Arial" w:cs="Arial"/>
          <w:sz w:val="20"/>
        </w:rPr>
        <w:t>ng ch</w:t>
      </w:r>
      <w:r w:rsidRPr="00275586" w:rsidR="008F3D6E">
        <w:rPr>
          <w:rFonts w:ascii="Arial" w:hAnsi="Arial" w:cs="Arial"/>
          <w:sz w:val="20"/>
          <w:lang w:val="en-US"/>
        </w:rPr>
        <w:t>ỉ</w:t>
      </w:r>
      <w:r w:rsidRPr="00275586">
        <w:rPr>
          <w:rFonts w:ascii="Arial" w:hAnsi="Arial" w:cs="Arial"/>
          <w:sz w:val="20"/>
        </w:rPr>
        <w:t xml:space="preserve"> kỹ thuật c</w:t>
      </w:r>
      <w:r w:rsidRPr="00275586" w:rsidR="008F3D6E">
        <w:rPr>
          <w:rFonts w:ascii="Arial" w:hAnsi="Arial" w:cs="Arial"/>
          <w:sz w:val="20"/>
          <w:lang w:val="en-US"/>
        </w:rPr>
        <w:t>ầ</w:t>
      </w:r>
      <w:r w:rsidRPr="00275586">
        <w:rPr>
          <w:rFonts w:ascii="Arial" w:hAnsi="Arial" w:cs="Arial"/>
          <w:sz w:val="20"/>
        </w:rPr>
        <w:t>n phù hợp với sản phẩ</w:t>
      </w:r>
      <w:r w:rsidRPr="00275586">
        <w:rPr>
          <w:rFonts w:ascii="Arial" w:hAnsi="Arial" w:cs="Arial"/>
          <w:sz w:val="20"/>
        </w:rPr>
        <w:t>m. N</w:t>
      </w:r>
      <w:r w:rsidRPr="00275586" w:rsidR="008F3D6E">
        <w:rPr>
          <w:rFonts w:ascii="Arial" w:hAnsi="Arial" w:cs="Arial"/>
          <w:sz w:val="20"/>
          <w:lang w:val="en-US"/>
        </w:rPr>
        <w:t>ế</w:t>
      </w:r>
      <w:r w:rsidRPr="00275586">
        <w:rPr>
          <w:rFonts w:ascii="Arial" w:hAnsi="Arial" w:cs="Arial"/>
          <w:sz w:val="20"/>
        </w:rPr>
        <w:t>u không có các chứng chỉ k</w:t>
      </w:r>
      <w:r w:rsidRPr="00275586" w:rsidR="008F3D6E">
        <w:rPr>
          <w:rFonts w:ascii="Arial" w:hAnsi="Arial" w:cs="Arial"/>
          <w:sz w:val="20"/>
          <w:lang w:val="en-US"/>
        </w:rPr>
        <w:t>ỹ</w:t>
      </w:r>
      <w:r w:rsidRPr="00275586">
        <w:rPr>
          <w:rFonts w:ascii="Arial" w:hAnsi="Arial" w:cs="Arial"/>
          <w:sz w:val="20"/>
        </w:rPr>
        <w:t xml:space="preserve"> thuậ</w:t>
      </w:r>
      <w:r w:rsidRPr="00275586" w:rsidR="008F3D6E">
        <w:rPr>
          <w:rFonts w:ascii="Arial" w:hAnsi="Arial" w:cs="Arial"/>
          <w:sz w:val="20"/>
          <w:lang w:val="en-US"/>
        </w:rPr>
        <w:t>t</w:t>
      </w:r>
      <w:r w:rsidRPr="00275586">
        <w:rPr>
          <w:rFonts w:ascii="Arial" w:hAnsi="Arial" w:cs="Arial"/>
          <w:sz w:val="20"/>
        </w:rPr>
        <w:t xml:space="preserve"> cần tiến hành các thí </w:t>
      </w:r>
      <w:r w:rsidRPr="00275586" w:rsidR="00BE3AAC">
        <w:rPr>
          <w:rFonts w:ascii="Arial" w:hAnsi="Arial" w:cs="Arial"/>
          <w:sz w:val="20"/>
        </w:rPr>
        <w:t>nghi</w:t>
      </w:r>
      <w:r w:rsidRPr="00275586">
        <w:rPr>
          <w:rFonts w:ascii="Arial" w:hAnsi="Arial" w:cs="Arial"/>
          <w:sz w:val="20"/>
        </w:rPr>
        <w:t>ệm tương ứng theo tiêu chuẩn Việt Nam.</w:t>
      </w:r>
    </w:p>
    <w:p w:rsidR="00EA4F21" w:rsidRPr="00832FBD" w:rsidP="00275586">
      <w:pPr>
        <w:spacing w:before="120"/>
        <w:rPr>
          <w:rFonts w:ascii="Arial" w:hAnsi="Arial" w:cs="Arial"/>
          <w:b/>
          <w:sz w:val="20"/>
          <w:lang w:val="en-US"/>
        </w:rPr>
      </w:pPr>
      <w:bookmarkStart w:id="10" w:name="dieu_2_1"/>
      <w:r w:rsidRPr="00832FBD" w:rsidR="00832FBD">
        <w:rPr>
          <w:rFonts w:ascii="Arial" w:hAnsi="Arial" w:cs="Arial"/>
          <w:b/>
          <w:sz w:val="20"/>
          <w:lang w:val="en-US"/>
        </w:rPr>
        <w:t>2.2 - Cốt liệu.</w:t>
      </w:r>
      <w:bookmarkEnd w:id="10"/>
    </w:p>
    <w:p w:rsidR="00C50A89" w:rsidRPr="00275586" w:rsidP="00275586">
      <w:pPr>
        <w:spacing w:before="120"/>
        <w:rPr>
          <w:rFonts w:ascii="Arial" w:hAnsi="Arial" w:cs="Arial"/>
          <w:sz w:val="20"/>
        </w:rPr>
      </w:pPr>
      <w:r w:rsidRPr="00275586">
        <w:rPr>
          <w:rFonts w:ascii="Arial" w:hAnsi="Arial" w:cs="Arial"/>
          <w:sz w:val="20"/>
        </w:rPr>
        <w:t>Cố</w:t>
      </w:r>
      <w:r w:rsidRPr="00275586" w:rsidR="008F3D6E">
        <w:rPr>
          <w:rFonts w:ascii="Arial" w:hAnsi="Arial" w:cs="Arial"/>
          <w:sz w:val="20"/>
          <w:lang w:val="en-US"/>
        </w:rPr>
        <w:t>t</w:t>
      </w:r>
      <w:r w:rsidRPr="00275586">
        <w:rPr>
          <w:rFonts w:ascii="Arial" w:hAnsi="Arial" w:cs="Arial"/>
          <w:sz w:val="20"/>
        </w:rPr>
        <w:t xml:space="preserve"> liệu sử dụn</w:t>
      </w:r>
      <w:r w:rsidRPr="00275586" w:rsidR="008F3D6E">
        <w:rPr>
          <w:rFonts w:ascii="Arial" w:hAnsi="Arial" w:cs="Arial"/>
          <w:sz w:val="20"/>
          <w:lang w:val="en-US"/>
        </w:rPr>
        <w:t>g</w:t>
      </w:r>
      <w:r w:rsidRPr="00275586">
        <w:rPr>
          <w:rFonts w:ascii="Arial" w:hAnsi="Arial" w:cs="Arial"/>
          <w:sz w:val="20"/>
        </w:rPr>
        <w:t xml:space="preserve"> đáp ứng các quy định </w:t>
      </w:r>
      <w:r w:rsidRPr="00275586" w:rsidR="00EC55BF">
        <w:rPr>
          <w:rFonts w:ascii="Arial" w:hAnsi="Arial" w:cs="Arial"/>
          <w:sz w:val="20"/>
        </w:rPr>
        <w:t>của</w:t>
      </w:r>
      <w:r w:rsidRPr="00275586" w:rsidR="008F3D6E">
        <w:rPr>
          <w:rFonts w:ascii="Arial" w:hAnsi="Arial" w:cs="Arial"/>
          <w:sz w:val="20"/>
        </w:rPr>
        <w:t xml:space="preserve"> các ti</w:t>
      </w:r>
      <w:r w:rsidRPr="00275586" w:rsidR="008F3D6E">
        <w:rPr>
          <w:rFonts w:ascii="Arial" w:hAnsi="Arial" w:cs="Arial"/>
          <w:sz w:val="20"/>
          <w:lang w:val="en-US"/>
        </w:rPr>
        <w:t>ê</w:t>
      </w:r>
      <w:r w:rsidRPr="00275586">
        <w:rPr>
          <w:rFonts w:ascii="Arial" w:hAnsi="Arial" w:cs="Arial"/>
          <w:sz w:val="20"/>
        </w:rPr>
        <w:t>u chuẩn sau:</w:t>
      </w:r>
    </w:p>
    <w:p w:rsidR="00C50A89" w:rsidRPr="00275586" w:rsidP="00275586">
      <w:pPr>
        <w:spacing w:before="120"/>
        <w:rPr>
          <w:rFonts w:ascii="Arial" w:hAnsi="Arial" w:cs="Arial"/>
          <w:sz w:val="20"/>
        </w:rPr>
      </w:pPr>
      <w:r w:rsidRPr="00275586">
        <w:rPr>
          <w:rFonts w:ascii="Arial" w:hAnsi="Arial" w:cs="Arial"/>
          <w:sz w:val="20"/>
        </w:rPr>
        <w:t>Cát xây dựng - Yêu cầu kỹ thuật - TCVN 1770 - 86.</w:t>
      </w:r>
    </w:p>
    <w:p w:rsidR="008F3D6E" w:rsidRPr="00275586" w:rsidP="00275586">
      <w:pPr>
        <w:spacing w:before="120"/>
        <w:rPr>
          <w:rFonts w:ascii="Arial" w:hAnsi="Arial" w:cs="Arial"/>
          <w:sz w:val="20"/>
          <w:lang w:val="en-US"/>
        </w:rPr>
      </w:pPr>
      <w:r w:rsidRPr="00275586">
        <w:rPr>
          <w:rFonts w:ascii="Arial" w:hAnsi="Arial" w:cs="Arial"/>
          <w:sz w:val="20"/>
        </w:rPr>
        <w:t>Đá d</w:t>
      </w:r>
      <w:r w:rsidRPr="00275586">
        <w:rPr>
          <w:rFonts w:ascii="Arial" w:hAnsi="Arial" w:cs="Arial"/>
          <w:sz w:val="20"/>
          <w:lang w:val="en-US"/>
        </w:rPr>
        <w:t>ă</w:t>
      </w:r>
      <w:r w:rsidRPr="00275586">
        <w:rPr>
          <w:rFonts w:ascii="Arial" w:hAnsi="Arial" w:cs="Arial"/>
          <w:sz w:val="20"/>
        </w:rPr>
        <w:t>m</w:t>
      </w:r>
      <w:r w:rsidRPr="00275586">
        <w:rPr>
          <w:rFonts w:ascii="Arial" w:hAnsi="Arial" w:cs="Arial"/>
          <w:sz w:val="20"/>
          <w:lang w:val="en-US"/>
        </w:rPr>
        <w:t>,</w:t>
      </w:r>
      <w:r w:rsidRPr="00275586" w:rsidR="00C50A89">
        <w:rPr>
          <w:rFonts w:ascii="Arial" w:hAnsi="Arial" w:cs="Arial"/>
          <w:sz w:val="20"/>
        </w:rPr>
        <w:t xml:space="preserve"> s</w:t>
      </w:r>
      <w:r w:rsidRPr="00275586">
        <w:rPr>
          <w:rFonts w:ascii="Arial" w:hAnsi="Arial" w:cs="Arial"/>
          <w:sz w:val="20"/>
          <w:lang w:val="en-US"/>
        </w:rPr>
        <w:t>ỏ</w:t>
      </w:r>
      <w:r w:rsidRPr="00275586" w:rsidR="00C50A89">
        <w:rPr>
          <w:rFonts w:ascii="Arial" w:hAnsi="Arial" w:cs="Arial"/>
          <w:sz w:val="20"/>
        </w:rPr>
        <w:t>i, sỏi d</w:t>
      </w:r>
      <w:r w:rsidRPr="00275586">
        <w:rPr>
          <w:rFonts w:ascii="Arial" w:hAnsi="Arial" w:cs="Arial"/>
          <w:sz w:val="20"/>
          <w:lang w:val="en-US"/>
        </w:rPr>
        <w:t>ă</w:t>
      </w:r>
      <w:r w:rsidRPr="00275586" w:rsidR="00C50A89">
        <w:rPr>
          <w:rFonts w:ascii="Arial" w:hAnsi="Arial" w:cs="Arial"/>
          <w:sz w:val="20"/>
        </w:rPr>
        <w:t xml:space="preserve">m dùng trong xây dựng </w:t>
      </w:r>
      <w:r w:rsidRPr="00275586">
        <w:rPr>
          <w:rFonts w:ascii="Arial" w:hAnsi="Arial" w:cs="Arial"/>
          <w:sz w:val="20"/>
          <w:lang w:val="en-US"/>
        </w:rPr>
        <w:t xml:space="preserve">- </w:t>
      </w:r>
      <w:r w:rsidRPr="00275586" w:rsidR="00C50A89">
        <w:rPr>
          <w:rFonts w:ascii="Arial" w:hAnsi="Arial" w:cs="Arial"/>
          <w:sz w:val="20"/>
        </w:rPr>
        <w:t>Yêu cầu kỹ thuật - TCVN 1771 - 86</w:t>
      </w:r>
    </w:p>
    <w:p w:rsidR="00C50A89" w:rsidRPr="00275586" w:rsidP="00275586">
      <w:pPr>
        <w:spacing w:before="120"/>
        <w:rPr>
          <w:rFonts w:ascii="Arial" w:hAnsi="Arial" w:cs="Arial"/>
          <w:sz w:val="20"/>
        </w:rPr>
      </w:pPr>
      <w:r w:rsidRPr="00275586" w:rsidR="00BE3AAC">
        <w:rPr>
          <w:rFonts w:ascii="Arial" w:hAnsi="Arial" w:cs="Arial"/>
          <w:sz w:val="20"/>
        </w:rPr>
        <w:t>Trường</w:t>
      </w:r>
      <w:r w:rsidRPr="00275586" w:rsidR="008F3D6E">
        <w:rPr>
          <w:rFonts w:ascii="Arial" w:hAnsi="Arial" w:cs="Arial"/>
          <w:sz w:val="20"/>
        </w:rPr>
        <w:t xml:space="preserve"> </w:t>
      </w:r>
      <w:r w:rsidRPr="00275586" w:rsidR="008F3D6E">
        <w:rPr>
          <w:rFonts w:ascii="Arial" w:hAnsi="Arial" w:cs="Arial"/>
          <w:sz w:val="20"/>
          <w:lang w:val="en-US"/>
        </w:rPr>
        <w:t>h</w:t>
      </w:r>
      <w:r w:rsidRPr="00275586">
        <w:rPr>
          <w:rFonts w:ascii="Arial" w:hAnsi="Arial" w:cs="Arial"/>
          <w:sz w:val="20"/>
        </w:rPr>
        <w:t>ợp trong hợp đ</w:t>
      </w:r>
      <w:r w:rsidRPr="00275586" w:rsidR="008F3D6E">
        <w:rPr>
          <w:rFonts w:ascii="Arial" w:hAnsi="Arial" w:cs="Arial"/>
          <w:sz w:val="20"/>
          <w:lang w:val="en-US"/>
        </w:rPr>
        <w:t>ồ</w:t>
      </w:r>
      <w:r w:rsidRPr="00275586">
        <w:rPr>
          <w:rFonts w:ascii="Arial" w:hAnsi="Arial" w:cs="Arial"/>
          <w:sz w:val="20"/>
        </w:rPr>
        <w:t>ng theo quy định c</w:t>
      </w:r>
      <w:r w:rsidRPr="00275586" w:rsidR="008F3D6E">
        <w:rPr>
          <w:rFonts w:ascii="Arial" w:hAnsi="Arial" w:cs="Arial"/>
          <w:sz w:val="20"/>
          <w:lang w:val="en-US"/>
        </w:rPr>
        <w:t>ủ</w:t>
      </w:r>
      <w:r w:rsidRPr="00275586">
        <w:rPr>
          <w:rFonts w:ascii="Arial" w:hAnsi="Arial" w:cs="Arial"/>
          <w:sz w:val="20"/>
        </w:rPr>
        <w:t>a ch</w:t>
      </w:r>
      <w:r w:rsidRPr="00275586" w:rsidR="008F3D6E">
        <w:rPr>
          <w:rFonts w:ascii="Arial" w:hAnsi="Arial" w:cs="Arial"/>
          <w:sz w:val="20"/>
          <w:lang w:val="en-US"/>
        </w:rPr>
        <w:t>ủ</w:t>
      </w:r>
      <w:r w:rsidRPr="00275586">
        <w:rPr>
          <w:rFonts w:ascii="Arial" w:hAnsi="Arial" w:cs="Arial"/>
          <w:sz w:val="20"/>
        </w:rPr>
        <w:t xml:space="preserve"> đ</w:t>
      </w:r>
      <w:r w:rsidRPr="00275586" w:rsidR="008F3D6E">
        <w:rPr>
          <w:rFonts w:ascii="Arial" w:hAnsi="Arial" w:cs="Arial"/>
          <w:sz w:val="20"/>
          <w:lang w:val="en-US"/>
        </w:rPr>
        <w:t>ầ</w:t>
      </w:r>
      <w:r w:rsidRPr="00275586" w:rsidR="008F3D6E">
        <w:rPr>
          <w:rFonts w:ascii="Arial" w:hAnsi="Arial" w:cs="Arial"/>
          <w:sz w:val="20"/>
        </w:rPr>
        <w:t>u tư b</w:t>
      </w:r>
      <w:r w:rsidRPr="00275586" w:rsidR="008F3D6E">
        <w:rPr>
          <w:rFonts w:ascii="Arial" w:hAnsi="Arial" w:cs="Arial"/>
          <w:sz w:val="20"/>
          <w:lang w:val="en-US"/>
        </w:rPr>
        <w:t>ắ</w:t>
      </w:r>
      <w:r w:rsidRPr="00275586">
        <w:rPr>
          <w:rFonts w:ascii="Arial" w:hAnsi="Arial" w:cs="Arial"/>
          <w:sz w:val="20"/>
        </w:rPr>
        <w:t xml:space="preserve">t buộc </w:t>
      </w:r>
      <w:r w:rsidRPr="00275586" w:rsidR="00EC55BF">
        <w:rPr>
          <w:rFonts w:ascii="Arial" w:hAnsi="Arial" w:cs="Arial"/>
          <w:sz w:val="20"/>
        </w:rPr>
        <w:t>sử dụng</w:t>
      </w:r>
      <w:r w:rsidRPr="00275586">
        <w:rPr>
          <w:rFonts w:ascii="Arial" w:hAnsi="Arial" w:cs="Arial"/>
          <w:sz w:val="20"/>
        </w:rPr>
        <w:t xml:space="preserve"> các loại cốt liệu kh</w:t>
      </w:r>
      <w:r w:rsidRPr="00275586" w:rsidR="008F3D6E">
        <w:rPr>
          <w:rFonts w:ascii="Arial" w:hAnsi="Arial" w:cs="Arial"/>
          <w:sz w:val="20"/>
          <w:lang w:val="en-US"/>
        </w:rPr>
        <w:t>ô</w:t>
      </w:r>
      <w:r w:rsidRPr="00275586">
        <w:rPr>
          <w:rFonts w:ascii="Arial" w:hAnsi="Arial" w:cs="Arial"/>
          <w:sz w:val="20"/>
        </w:rPr>
        <w:t>ng phù hợp với tiêu chuẩn Việ</w:t>
      </w:r>
      <w:r w:rsidRPr="00275586" w:rsidR="008F3D6E">
        <w:rPr>
          <w:rFonts w:ascii="Arial" w:hAnsi="Arial" w:cs="Arial"/>
          <w:sz w:val="20"/>
        </w:rPr>
        <w:t xml:space="preserve">t Nam </w:t>
      </w:r>
      <w:r w:rsidRPr="00275586" w:rsidR="008F3D6E">
        <w:rPr>
          <w:rFonts w:ascii="Arial" w:hAnsi="Arial" w:cs="Arial"/>
          <w:sz w:val="20"/>
          <w:lang w:val="en-US"/>
        </w:rPr>
        <w:t>t</w:t>
      </w:r>
      <w:r w:rsidRPr="00275586">
        <w:rPr>
          <w:rFonts w:ascii="Arial" w:hAnsi="Arial" w:cs="Arial"/>
          <w:sz w:val="20"/>
        </w:rPr>
        <w:t>hì cần tiế</w:t>
      </w:r>
      <w:r w:rsidRPr="00275586" w:rsidR="008F3D6E">
        <w:rPr>
          <w:rFonts w:ascii="Arial" w:hAnsi="Arial" w:cs="Arial"/>
          <w:sz w:val="20"/>
        </w:rPr>
        <w:t xml:space="preserve">n hành các </w:t>
      </w:r>
      <w:r w:rsidRPr="00275586" w:rsidR="008F3D6E">
        <w:rPr>
          <w:rFonts w:ascii="Arial" w:hAnsi="Arial" w:cs="Arial"/>
          <w:sz w:val="20"/>
          <w:lang w:val="en-US"/>
        </w:rPr>
        <w:t>t</w:t>
      </w:r>
      <w:r w:rsidRPr="00275586">
        <w:rPr>
          <w:rFonts w:ascii="Arial" w:hAnsi="Arial" w:cs="Arial"/>
          <w:sz w:val="20"/>
        </w:rPr>
        <w:t xml:space="preserve">hí </w:t>
      </w:r>
      <w:r w:rsidRPr="00275586" w:rsidR="00BE3AAC">
        <w:rPr>
          <w:rFonts w:ascii="Arial" w:hAnsi="Arial" w:cs="Arial"/>
          <w:sz w:val="20"/>
        </w:rPr>
        <w:t>nghi</w:t>
      </w:r>
      <w:r w:rsidRPr="00275586">
        <w:rPr>
          <w:rFonts w:ascii="Arial" w:hAnsi="Arial" w:cs="Arial"/>
          <w:sz w:val="20"/>
        </w:rPr>
        <w:t xml:space="preserve">ệm chứng </w:t>
      </w:r>
      <w:r w:rsidRPr="00275586" w:rsidR="00BE3AAC">
        <w:rPr>
          <w:rFonts w:ascii="Arial" w:hAnsi="Arial" w:cs="Arial"/>
          <w:sz w:val="20"/>
        </w:rPr>
        <w:t>minh</w:t>
      </w:r>
      <w:r w:rsidRPr="00275586">
        <w:rPr>
          <w:rFonts w:ascii="Arial" w:hAnsi="Arial" w:cs="Arial"/>
          <w:sz w:val="20"/>
        </w:rPr>
        <w:t xml:space="preserve"> cốt liệu sử dụng:</w:t>
      </w:r>
    </w:p>
    <w:p w:rsidR="00C50A89" w:rsidRPr="00275586" w:rsidP="00275586">
      <w:pPr>
        <w:spacing w:before="120"/>
        <w:rPr>
          <w:rFonts w:ascii="Arial" w:hAnsi="Arial" w:cs="Arial"/>
          <w:sz w:val="20"/>
        </w:rPr>
      </w:pPr>
      <w:r w:rsidRPr="00275586" w:rsidR="008F3D6E">
        <w:rPr>
          <w:rFonts w:ascii="Arial" w:hAnsi="Arial" w:cs="Arial"/>
          <w:sz w:val="20"/>
          <w:lang w:val="en-US"/>
        </w:rPr>
        <w:t xml:space="preserve">- </w:t>
      </w:r>
      <w:r w:rsidRPr="00275586" w:rsidR="00BE3AAC">
        <w:rPr>
          <w:rFonts w:ascii="Arial" w:hAnsi="Arial" w:cs="Arial"/>
          <w:sz w:val="20"/>
        </w:rPr>
        <w:t>Đạt</w:t>
      </w:r>
      <w:r w:rsidRPr="00275586">
        <w:rPr>
          <w:rFonts w:ascii="Arial" w:hAnsi="Arial" w:cs="Arial"/>
          <w:sz w:val="20"/>
        </w:rPr>
        <w:t xml:space="preserve"> c</w:t>
      </w:r>
      <w:r w:rsidRPr="00275586" w:rsidR="008F3D6E">
        <w:rPr>
          <w:rFonts w:ascii="Arial" w:hAnsi="Arial" w:cs="Arial"/>
          <w:sz w:val="20"/>
          <w:lang w:val="en-US"/>
        </w:rPr>
        <w:t>ườ</w:t>
      </w:r>
      <w:r w:rsidRPr="00275586">
        <w:rPr>
          <w:rFonts w:ascii="Arial" w:hAnsi="Arial" w:cs="Arial"/>
          <w:sz w:val="20"/>
        </w:rPr>
        <w:t>ng độ c</w:t>
      </w:r>
      <w:r w:rsidRPr="00275586" w:rsidR="008F3D6E">
        <w:rPr>
          <w:rFonts w:ascii="Arial" w:hAnsi="Arial" w:cs="Arial"/>
          <w:sz w:val="20"/>
          <w:lang w:val="en-US"/>
        </w:rPr>
        <w:t>ầ</w:t>
      </w:r>
      <w:r w:rsidRPr="00275586">
        <w:rPr>
          <w:rFonts w:ascii="Arial" w:hAnsi="Arial" w:cs="Arial"/>
          <w:sz w:val="20"/>
        </w:rPr>
        <w:t xml:space="preserve">n </w:t>
      </w:r>
      <w:r w:rsidRPr="00275586" w:rsidR="00BE3AAC">
        <w:rPr>
          <w:rFonts w:ascii="Arial" w:hAnsi="Arial" w:cs="Arial"/>
          <w:sz w:val="20"/>
        </w:rPr>
        <w:t>thi</w:t>
      </w:r>
      <w:r w:rsidRPr="00275586">
        <w:rPr>
          <w:rFonts w:ascii="Arial" w:hAnsi="Arial" w:cs="Arial"/>
          <w:sz w:val="20"/>
        </w:rPr>
        <w:t xml:space="preserve">ết theo </w:t>
      </w:r>
      <w:r w:rsidRPr="00275586" w:rsidR="00BE3AAC">
        <w:rPr>
          <w:rFonts w:ascii="Arial" w:hAnsi="Arial" w:cs="Arial"/>
          <w:sz w:val="20"/>
        </w:rPr>
        <w:t>thi</w:t>
      </w:r>
      <w:r w:rsidRPr="00275586">
        <w:rPr>
          <w:rFonts w:ascii="Arial" w:hAnsi="Arial" w:cs="Arial"/>
          <w:sz w:val="20"/>
        </w:rPr>
        <w:t>ết kế.</w:t>
      </w:r>
    </w:p>
    <w:p w:rsidR="00C50A89" w:rsidRPr="00275586" w:rsidP="00275586">
      <w:pPr>
        <w:spacing w:before="120"/>
        <w:rPr>
          <w:rFonts w:ascii="Arial" w:hAnsi="Arial" w:cs="Arial"/>
          <w:sz w:val="20"/>
        </w:rPr>
      </w:pPr>
      <w:r w:rsidRPr="00275586" w:rsidR="008F3D6E">
        <w:rPr>
          <w:rFonts w:ascii="Arial" w:hAnsi="Arial" w:cs="Arial"/>
          <w:sz w:val="20"/>
          <w:lang w:val="en-US"/>
        </w:rPr>
        <w:t xml:space="preserve">- </w:t>
      </w:r>
      <w:r w:rsidRPr="00275586">
        <w:rPr>
          <w:rFonts w:ascii="Arial" w:hAnsi="Arial" w:cs="Arial"/>
          <w:sz w:val="20"/>
        </w:rPr>
        <w:t>Cùng vớ</w:t>
      </w:r>
      <w:r w:rsidRPr="00275586" w:rsidR="008F3D6E">
        <w:rPr>
          <w:rFonts w:ascii="Arial" w:hAnsi="Arial" w:cs="Arial"/>
          <w:sz w:val="20"/>
        </w:rPr>
        <w:t>i xi m</w:t>
      </w:r>
      <w:r w:rsidRPr="00275586" w:rsidR="008F3D6E">
        <w:rPr>
          <w:rFonts w:ascii="Arial" w:hAnsi="Arial" w:cs="Arial"/>
          <w:sz w:val="20"/>
          <w:lang w:val="en-US"/>
        </w:rPr>
        <w:t>ă</w:t>
      </w:r>
      <w:r w:rsidRPr="00275586">
        <w:rPr>
          <w:rFonts w:ascii="Arial" w:hAnsi="Arial" w:cs="Arial"/>
          <w:sz w:val="20"/>
        </w:rPr>
        <w:t>ng đã chọn tạo thành hỗn hợ</w:t>
      </w:r>
      <w:r w:rsidRPr="00275586" w:rsidR="008F3D6E">
        <w:rPr>
          <w:rFonts w:ascii="Arial" w:hAnsi="Arial" w:cs="Arial"/>
          <w:sz w:val="20"/>
        </w:rPr>
        <w:t xml:space="preserve">p </w:t>
      </w:r>
      <w:r w:rsidRPr="00275586" w:rsidR="008F3D6E">
        <w:rPr>
          <w:rFonts w:ascii="Arial" w:hAnsi="Arial" w:cs="Arial"/>
          <w:sz w:val="20"/>
          <w:lang w:val="en-US"/>
        </w:rPr>
        <w:t>b</w:t>
      </w:r>
      <w:r w:rsidRPr="00275586">
        <w:rPr>
          <w:rFonts w:ascii="Arial" w:hAnsi="Arial" w:cs="Arial"/>
          <w:sz w:val="20"/>
        </w:rPr>
        <w:t>ê tông có độ</w:t>
      </w:r>
      <w:r w:rsidRPr="00275586" w:rsidR="008F3D6E">
        <w:rPr>
          <w:rFonts w:ascii="Arial" w:hAnsi="Arial" w:cs="Arial"/>
          <w:sz w:val="20"/>
        </w:rPr>
        <w:t xml:space="preserve"> b</w:t>
      </w:r>
      <w:r w:rsidRPr="00275586" w:rsidR="008F3D6E">
        <w:rPr>
          <w:rFonts w:ascii="Arial" w:hAnsi="Arial" w:cs="Arial"/>
          <w:sz w:val="20"/>
          <w:lang w:val="en-US"/>
        </w:rPr>
        <w:t>ề</w:t>
      </w:r>
      <w:r w:rsidRPr="00275586">
        <w:rPr>
          <w:rFonts w:ascii="Arial" w:hAnsi="Arial" w:cs="Arial"/>
          <w:sz w:val="20"/>
        </w:rPr>
        <w:t>n lâu thích hợp. Việc này ph</w:t>
      </w:r>
      <w:r w:rsidRPr="00275586" w:rsidR="008F3D6E">
        <w:rPr>
          <w:rFonts w:ascii="Arial" w:hAnsi="Arial" w:cs="Arial"/>
          <w:sz w:val="20"/>
          <w:lang w:val="en-US"/>
        </w:rPr>
        <w:t>ả</w:t>
      </w:r>
      <w:r w:rsidRPr="00275586" w:rsidR="008F3D6E">
        <w:rPr>
          <w:rFonts w:ascii="Arial" w:hAnsi="Arial" w:cs="Arial"/>
          <w:sz w:val="20"/>
        </w:rPr>
        <w:t>i qua nh</w:t>
      </w:r>
      <w:r w:rsidRPr="00275586" w:rsidR="008F3D6E">
        <w:rPr>
          <w:rFonts w:ascii="Arial" w:hAnsi="Arial" w:cs="Arial"/>
          <w:sz w:val="20"/>
          <w:lang w:val="en-US"/>
        </w:rPr>
        <w:t>ữ</w:t>
      </w:r>
      <w:r w:rsidRPr="00275586">
        <w:rPr>
          <w:rFonts w:ascii="Arial" w:hAnsi="Arial" w:cs="Arial"/>
          <w:sz w:val="20"/>
        </w:rPr>
        <w:t xml:space="preserve">ng kinh </w:t>
      </w:r>
      <w:r w:rsidRPr="00275586" w:rsidR="00BE3AAC">
        <w:rPr>
          <w:rFonts w:ascii="Arial" w:hAnsi="Arial" w:cs="Arial"/>
          <w:sz w:val="20"/>
        </w:rPr>
        <w:t>nghi</w:t>
      </w:r>
      <w:r w:rsidRPr="00275586">
        <w:rPr>
          <w:rFonts w:ascii="Arial" w:hAnsi="Arial" w:cs="Arial"/>
          <w:sz w:val="20"/>
        </w:rPr>
        <w:t>ệm đã làm.</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sidR="00BE3AAC">
        <w:rPr>
          <w:rFonts w:ascii="Arial" w:hAnsi="Arial" w:cs="Arial"/>
          <w:sz w:val="20"/>
        </w:rPr>
        <w:t>Trường</w:t>
      </w:r>
      <w:r w:rsidRPr="00275586" w:rsidR="00D85776">
        <w:rPr>
          <w:rFonts w:ascii="Arial" w:hAnsi="Arial" w:cs="Arial"/>
          <w:sz w:val="20"/>
        </w:rPr>
        <w:t xml:space="preserve"> </w:t>
      </w:r>
      <w:r w:rsidRPr="00275586">
        <w:rPr>
          <w:rFonts w:ascii="Arial" w:hAnsi="Arial" w:cs="Arial"/>
          <w:sz w:val="20"/>
        </w:rPr>
        <w:t xml:space="preserve">hợp dùng cốt </w:t>
      </w:r>
      <w:r w:rsidRPr="00275586" w:rsidR="008F3D6E">
        <w:rPr>
          <w:rFonts w:ascii="Arial" w:hAnsi="Arial" w:cs="Arial"/>
          <w:sz w:val="20"/>
          <w:lang w:val="en-US"/>
        </w:rPr>
        <w:t>liệu</w:t>
      </w:r>
      <w:r w:rsidRPr="00275586">
        <w:rPr>
          <w:rFonts w:ascii="Arial" w:hAnsi="Arial" w:cs="Arial"/>
          <w:sz w:val="20"/>
        </w:rPr>
        <w:t xml:space="preserve"> đặc biệ</w:t>
      </w:r>
      <w:r w:rsidRPr="00275586" w:rsidR="008F3D6E">
        <w:rPr>
          <w:rFonts w:ascii="Arial" w:hAnsi="Arial" w:cs="Arial"/>
          <w:sz w:val="20"/>
        </w:rPr>
        <w:t>t, c</w:t>
      </w:r>
      <w:r w:rsidRPr="00275586" w:rsidR="008F3D6E">
        <w:rPr>
          <w:rFonts w:ascii="Arial" w:hAnsi="Arial" w:cs="Arial"/>
          <w:sz w:val="20"/>
          <w:lang w:val="en-US"/>
        </w:rPr>
        <w:t>ầ</w:t>
      </w:r>
      <w:r w:rsidRPr="00275586">
        <w:rPr>
          <w:rFonts w:ascii="Arial" w:hAnsi="Arial" w:cs="Arial"/>
          <w:sz w:val="20"/>
        </w:rPr>
        <w:t xml:space="preserve">n theo các quy </w:t>
      </w:r>
      <w:r w:rsidRPr="00275586" w:rsidR="008F3D6E">
        <w:rPr>
          <w:rFonts w:ascii="Arial" w:hAnsi="Arial" w:cs="Arial"/>
          <w:sz w:val="20"/>
          <w:lang w:val="en-US"/>
        </w:rPr>
        <w:t>đị</w:t>
      </w:r>
      <w:r w:rsidRPr="00275586">
        <w:rPr>
          <w:rFonts w:ascii="Arial" w:hAnsi="Arial" w:cs="Arial"/>
          <w:sz w:val="20"/>
        </w:rPr>
        <w:t>nh r</w:t>
      </w:r>
      <w:r w:rsidRPr="00275586" w:rsidR="008F3D6E">
        <w:rPr>
          <w:rFonts w:ascii="Arial" w:hAnsi="Arial" w:cs="Arial"/>
          <w:sz w:val="20"/>
          <w:lang w:val="en-US"/>
        </w:rPr>
        <w:t>iêng</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Kích thước lớn n</w:t>
      </w:r>
      <w:r w:rsidRPr="00275586" w:rsidR="008F3D6E">
        <w:rPr>
          <w:rFonts w:ascii="Arial" w:hAnsi="Arial" w:cs="Arial"/>
          <w:sz w:val="20"/>
          <w:lang w:val="en-US"/>
        </w:rPr>
        <w:t>hất</w:t>
      </w:r>
      <w:r w:rsidRPr="00275586">
        <w:rPr>
          <w:rFonts w:ascii="Arial" w:hAnsi="Arial" w:cs="Arial"/>
          <w:sz w:val="20"/>
        </w:rPr>
        <w:t xml:space="preserve"> của c</w:t>
      </w:r>
      <w:r w:rsidRPr="00275586" w:rsidR="00A81706">
        <w:rPr>
          <w:rFonts w:ascii="Arial" w:hAnsi="Arial" w:cs="Arial"/>
          <w:sz w:val="20"/>
          <w:lang w:val="en-US"/>
        </w:rPr>
        <w:t>ố</w:t>
      </w:r>
      <w:r w:rsidRPr="00275586">
        <w:rPr>
          <w:rFonts w:ascii="Arial" w:hAnsi="Arial" w:cs="Arial"/>
          <w:sz w:val="20"/>
        </w:rPr>
        <w:t>t liệu tương ứng với kích thước c</w:t>
      </w:r>
      <w:r w:rsidRPr="00275586" w:rsidR="007324B6">
        <w:rPr>
          <w:rFonts w:ascii="Arial" w:hAnsi="Arial" w:cs="Arial"/>
          <w:sz w:val="20"/>
          <w:lang w:val="en-US"/>
        </w:rPr>
        <w:t>ô</w:t>
      </w:r>
      <w:r w:rsidRPr="00275586">
        <w:rPr>
          <w:rFonts w:ascii="Arial" w:hAnsi="Arial" w:cs="Arial"/>
          <w:sz w:val="20"/>
        </w:rPr>
        <w:t>ng trình xây dựng và với k</w:t>
      </w:r>
      <w:r w:rsidRPr="00275586" w:rsidR="00EC55BF">
        <w:rPr>
          <w:rFonts w:ascii="Arial" w:hAnsi="Arial" w:cs="Arial"/>
          <w:sz w:val="20"/>
        </w:rPr>
        <w:t>ho</w:t>
      </w:r>
      <w:r w:rsidRPr="00275586" w:rsidR="007324B6">
        <w:rPr>
          <w:rFonts w:ascii="Arial" w:hAnsi="Arial" w:cs="Arial"/>
          <w:sz w:val="20"/>
          <w:lang w:val="en-US"/>
        </w:rPr>
        <w:t>ả</w:t>
      </w:r>
      <w:r w:rsidRPr="00275586" w:rsidR="00EC55BF">
        <w:rPr>
          <w:rFonts w:ascii="Arial" w:hAnsi="Arial" w:cs="Arial"/>
          <w:sz w:val="20"/>
        </w:rPr>
        <w:t>n</w:t>
      </w:r>
      <w:r w:rsidRPr="00275586">
        <w:rPr>
          <w:rFonts w:ascii="Arial" w:hAnsi="Arial" w:cs="Arial"/>
          <w:sz w:val="20"/>
        </w:rPr>
        <w:t>g cách giữa các cốt thép qu</w:t>
      </w:r>
      <w:r w:rsidRPr="00275586" w:rsidR="007324B6">
        <w:rPr>
          <w:rFonts w:ascii="Arial" w:hAnsi="Arial" w:cs="Arial"/>
          <w:sz w:val="20"/>
          <w:lang w:val="en-US"/>
        </w:rPr>
        <w:t>y</w:t>
      </w:r>
      <w:r w:rsidRPr="00275586">
        <w:rPr>
          <w:rFonts w:ascii="Arial" w:hAnsi="Arial" w:cs="Arial"/>
          <w:sz w:val="20"/>
        </w:rPr>
        <w:t xml:space="preserve"> định trong </w:t>
      </w:r>
      <w:r w:rsidRPr="00275586" w:rsidR="007324B6">
        <w:rPr>
          <w:rFonts w:ascii="Arial" w:hAnsi="Arial" w:cs="Arial"/>
          <w:sz w:val="20"/>
          <w:lang w:val="en-US"/>
        </w:rPr>
        <w:t>t</w:t>
      </w:r>
      <w:r w:rsidRPr="00275586">
        <w:rPr>
          <w:rFonts w:ascii="Arial" w:hAnsi="Arial" w:cs="Arial"/>
          <w:sz w:val="20"/>
        </w:rPr>
        <w:t xml:space="preserve">iêu chuẩn </w:t>
      </w:r>
      <w:r w:rsidRPr="00275586" w:rsidR="00BE3AAC">
        <w:rPr>
          <w:rFonts w:ascii="Arial" w:hAnsi="Arial" w:cs="Arial"/>
          <w:sz w:val="20"/>
        </w:rPr>
        <w:t>thi</w:t>
      </w:r>
      <w:r w:rsidRPr="00275586">
        <w:rPr>
          <w:rFonts w:ascii="Arial" w:hAnsi="Arial" w:cs="Arial"/>
          <w:sz w:val="20"/>
        </w:rPr>
        <w:t>ết kế hiện hành.</w:t>
      </w:r>
    </w:p>
    <w:p w:rsidR="00EA4F21" w:rsidRPr="00275586" w:rsidP="00EA4F21">
      <w:pPr>
        <w:spacing w:before="120"/>
        <w:rPr>
          <w:rFonts w:ascii="Arial" w:hAnsi="Arial" w:cs="Arial"/>
          <w:b/>
          <w:sz w:val="20"/>
        </w:rPr>
      </w:pPr>
      <w:bookmarkStart w:id="11" w:name="dieu_2_2"/>
      <w:r w:rsidRPr="00832FBD" w:rsidR="00832FBD">
        <w:rPr>
          <w:rFonts w:ascii="Arial" w:hAnsi="Arial" w:cs="Arial"/>
          <w:b/>
          <w:sz w:val="20"/>
        </w:rPr>
        <w:t>2.3 - Cốt thép:</w:t>
      </w:r>
      <w:bookmarkEnd w:id="11"/>
    </w:p>
    <w:p w:rsidR="00C50A89" w:rsidRPr="00275586" w:rsidP="00275586">
      <w:pPr>
        <w:spacing w:before="120"/>
        <w:rPr>
          <w:rFonts w:ascii="Arial" w:hAnsi="Arial" w:cs="Arial"/>
          <w:sz w:val="20"/>
        </w:rPr>
      </w:pPr>
      <w:r w:rsidRPr="00275586">
        <w:rPr>
          <w:rFonts w:ascii="Arial" w:hAnsi="Arial" w:cs="Arial"/>
          <w:sz w:val="20"/>
        </w:rPr>
        <w:t xml:space="preserve">Cốt thép </w:t>
      </w:r>
      <w:r w:rsidRPr="00275586" w:rsidR="007324B6">
        <w:rPr>
          <w:rFonts w:ascii="Arial" w:hAnsi="Arial" w:cs="Arial"/>
          <w:sz w:val="20"/>
          <w:lang w:val="en-US"/>
        </w:rPr>
        <w:t>sử</w:t>
      </w:r>
      <w:r w:rsidRPr="00275586">
        <w:rPr>
          <w:rFonts w:ascii="Arial" w:hAnsi="Arial" w:cs="Arial"/>
          <w:sz w:val="20"/>
        </w:rPr>
        <w:t xml:space="preserve"> dụng ph</w:t>
      </w:r>
      <w:r w:rsidRPr="00275586" w:rsidR="007324B6">
        <w:rPr>
          <w:rFonts w:ascii="Arial" w:hAnsi="Arial" w:cs="Arial"/>
          <w:sz w:val="20"/>
          <w:lang w:val="en-US"/>
        </w:rPr>
        <w:t>ả</w:t>
      </w:r>
      <w:r w:rsidRPr="00275586">
        <w:rPr>
          <w:rFonts w:ascii="Arial" w:hAnsi="Arial" w:cs="Arial"/>
          <w:sz w:val="20"/>
        </w:rPr>
        <w:t xml:space="preserve">i đáp ứng quy định </w:t>
      </w:r>
      <w:r w:rsidRPr="00275586" w:rsidR="00EC55BF">
        <w:rPr>
          <w:rFonts w:ascii="Arial" w:hAnsi="Arial" w:cs="Arial"/>
          <w:sz w:val="20"/>
        </w:rPr>
        <w:t>của</w:t>
      </w:r>
      <w:r w:rsidRPr="00275586" w:rsidR="007324B6">
        <w:rPr>
          <w:rFonts w:ascii="Arial" w:hAnsi="Arial" w:cs="Arial"/>
          <w:sz w:val="20"/>
        </w:rPr>
        <w:t xml:space="preserve"> các ti</w:t>
      </w:r>
      <w:r w:rsidRPr="00275586" w:rsidR="007324B6">
        <w:rPr>
          <w:rFonts w:ascii="Arial" w:hAnsi="Arial" w:cs="Arial"/>
          <w:sz w:val="20"/>
          <w:lang w:val="en-US"/>
        </w:rPr>
        <w:t>ê</w:t>
      </w:r>
      <w:r w:rsidRPr="00275586">
        <w:rPr>
          <w:rFonts w:ascii="Arial" w:hAnsi="Arial" w:cs="Arial"/>
          <w:sz w:val="20"/>
        </w:rPr>
        <w:t xml:space="preserve">u chuẩn sau </w:t>
      </w:r>
      <w:r w:rsidRPr="00275586" w:rsidR="007324B6">
        <w:rPr>
          <w:rFonts w:ascii="Arial" w:hAnsi="Arial" w:cs="Arial"/>
          <w:sz w:val="20"/>
          <w:lang w:val="en-US"/>
        </w:rPr>
        <w:t>đây</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TCVN *</w:t>
      </w:r>
      <w:r w:rsidRPr="00275586" w:rsidR="00D85776">
        <w:rPr>
          <w:rFonts w:ascii="Arial" w:hAnsi="Arial" w:cs="Arial"/>
          <w:sz w:val="20"/>
        </w:rPr>
        <w:t xml:space="preserve"> </w:t>
      </w:r>
      <w:r w:rsidRPr="00275586">
        <w:rPr>
          <w:rFonts w:ascii="Arial" w:hAnsi="Arial" w:cs="Arial"/>
          <w:sz w:val="20"/>
        </w:rPr>
        <w:t xml:space="preserve">- </w:t>
      </w:r>
      <w:r w:rsidRPr="00275586" w:rsidR="007324B6">
        <w:rPr>
          <w:rFonts w:ascii="Arial" w:hAnsi="Arial" w:cs="Arial"/>
          <w:sz w:val="20"/>
          <w:lang w:val="en-US"/>
        </w:rPr>
        <w:t>Th</w:t>
      </w:r>
      <w:r w:rsidRPr="00275586">
        <w:rPr>
          <w:rFonts w:ascii="Arial" w:hAnsi="Arial" w:cs="Arial"/>
          <w:sz w:val="20"/>
        </w:rPr>
        <w:t>ép xây dựng - Các y</w:t>
      </w:r>
      <w:r w:rsidRPr="00275586" w:rsidR="007324B6">
        <w:rPr>
          <w:rFonts w:ascii="Arial" w:hAnsi="Arial" w:cs="Arial"/>
          <w:sz w:val="20"/>
          <w:lang w:val="en-US"/>
        </w:rPr>
        <w:t>ê</w:t>
      </w:r>
      <w:r w:rsidRPr="00275586">
        <w:rPr>
          <w:rFonts w:ascii="Arial" w:hAnsi="Arial" w:cs="Arial"/>
          <w:sz w:val="20"/>
        </w:rPr>
        <w:t>u c</w:t>
      </w:r>
      <w:r w:rsidRPr="00275586" w:rsidR="007324B6">
        <w:rPr>
          <w:rFonts w:ascii="Arial" w:hAnsi="Arial" w:cs="Arial"/>
          <w:sz w:val="20"/>
          <w:lang w:val="en-US"/>
        </w:rPr>
        <w:t>ầ</w:t>
      </w:r>
      <w:r w:rsidRPr="00275586">
        <w:rPr>
          <w:rFonts w:ascii="Arial" w:hAnsi="Arial" w:cs="Arial"/>
          <w:sz w:val="20"/>
        </w:rPr>
        <w:t>u kỹ thuật.</w:t>
      </w:r>
    </w:p>
    <w:p w:rsidR="00C50A89" w:rsidRPr="00275586" w:rsidP="00275586">
      <w:pPr>
        <w:spacing w:before="120"/>
        <w:rPr>
          <w:rFonts w:ascii="Arial" w:hAnsi="Arial" w:cs="Arial"/>
          <w:sz w:val="20"/>
        </w:rPr>
      </w:pPr>
      <w:r w:rsidRPr="00275586">
        <w:rPr>
          <w:rFonts w:ascii="Arial" w:hAnsi="Arial" w:cs="Arial"/>
          <w:sz w:val="20"/>
        </w:rPr>
        <w:t>TCVN 5574 - 91</w:t>
      </w:r>
      <w:r w:rsidRPr="00275586" w:rsidR="00D85776">
        <w:rPr>
          <w:rFonts w:ascii="Arial" w:hAnsi="Arial" w:cs="Arial"/>
          <w:sz w:val="20"/>
        </w:rPr>
        <w:t xml:space="preserve"> </w:t>
      </w:r>
      <w:r w:rsidRPr="00275586">
        <w:rPr>
          <w:rFonts w:ascii="Arial" w:hAnsi="Arial" w:cs="Arial"/>
          <w:sz w:val="20"/>
        </w:rPr>
        <w:t>- Ti</w:t>
      </w:r>
      <w:r w:rsidRPr="00275586" w:rsidR="007324B6">
        <w:rPr>
          <w:rFonts w:ascii="Arial" w:hAnsi="Arial" w:cs="Arial"/>
          <w:sz w:val="20"/>
          <w:lang w:val="en-US"/>
        </w:rPr>
        <w:t>ê</w:t>
      </w:r>
      <w:r w:rsidRPr="00275586">
        <w:rPr>
          <w:rFonts w:ascii="Arial" w:hAnsi="Arial" w:cs="Arial"/>
          <w:sz w:val="20"/>
        </w:rPr>
        <w:t xml:space="preserve">u </w:t>
      </w:r>
      <w:r w:rsidRPr="00275586" w:rsidR="00EC55BF">
        <w:rPr>
          <w:rFonts w:ascii="Arial" w:hAnsi="Arial" w:cs="Arial"/>
          <w:sz w:val="20"/>
        </w:rPr>
        <w:t>chuẩn</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ết kế kết cấ</w:t>
      </w:r>
      <w:r w:rsidRPr="00275586" w:rsidR="007324B6">
        <w:rPr>
          <w:rFonts w:ascii="Arial" w:hAnsi="Arial" w:cs="Arial"/>
          <w:sz w:val="20"/>
        </w:rPr>
        <w:t>u b</w:t>
      </w:r>
      <w:r w:rsidRPr="00275586" w:rsidR="007324B6">
        <w:rPr>
          <w:rFonts w:ascii="Arial" w:hAnsi="Arial" w:cs="Arial"/>
          <w:sz w:val="20"/>
          <w:lang w:val="en-US"/>
        </w:rPr>
        <w:t>ê</w:t>
      </w:r>
      <w:r w:rsidRPr="00275586" w:rsidR="007324B6">
        <w:rPr>
          <w:rFonts w:ascii="Arial" w:hAnsi="Arial" w:cs="Arial"/>
          <w:sz w:val="20"/>
        </w:rPr>
        <w:t xml:space="preserve"> tông </w:t>
      </w:r>
      <w:r w:rsidRPr="00275586" w:rsidR="007324B6">
        <w:rPr>
          <w:rFonts w:ascii="Arial" w:hAnsi="Arial" w:cs="Arial"/>
          <w:sz w:val="20"/>
          <w:lang w:val="en-US"/>
        </w:rPr>
        <w:t>cốt</w:t>
      </w:r>
      <w:r w:rsidRPr="00275586">
        <w:rPr>
          <w:rFonts w:ascii="Arial" w:hAnsi="Arial" w:cs="Arial"/>
          <w:sz w:val="20"/>
        </w:rPr>
        <w:t xml:space="preserve"> thép</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w:t>
      </w:r>
      <w:r w:rsidRPr="00275586" w:rsidR="00D85776">
        <w:rPr>
          <w:rFonts w:ascii="Arial" w:hAnsi="Arial" w:cs="Arial"/>
          <w:sz w:val="20"/>
        </w:rPr>
        <w:t xml:space="preserve"> </w:t>
      </w:r>
      <w:r w:rsidRPr="00275586">
        <w:rPr>
          <w:rFonts w:ascii="Arial" w:hAnsi="Arial" w:cs="Arial"/>
          <w:sz w:val="20"/>
        </w:rPr>
        <w:t>Tiêu chuẩn: Thép xây dựng - Các yêu c</w:t>
      </w:r>
      <w:r w:rsidRPr="00275586" w:rsidR="007324B6">
        <w:rPr>
          <w:rFonts w:ascii="Arial" w:hAnsi="Arial" w:cs="Arial"/>
          <w:sz w:val="20"/>
          <w:lang w:val="en-US"/>
        </w:rPr>
        <w:t>ầ</w:t>
      </w:r>
      <w:r w:rsidRPr="00275586">
        <w:rPr>
          <w:rFonts w:ascii="Arial" w:hAnsi="Arial" w:cs="Arial"/>
          <w:sz w:val="20"/>
        </w:rPr>
        <w:t>u kỹ</w:t>
      </w:r>
      <w:r w:rsidRPr="00275586" w:rsidR="007324B6">
        <w:rPr>
          <w:rFonts w:ascii="Arial" w:hAnsi="Arial" w:cs="Arial"/>
          <w:sz w:val="20"/>
        </w:rPr>
        <w:t xml:space="preserve"> thu</w:t>
      </w:r>
      <w:r w:rsidRPr="00275586" w:rsidR="007324B6">
        <w:rPr>
          <w:rFonts w:ascii="Arial" w:hAnsi="Arial" w:cs="Arial"/>
          <w:sz w:val="20"/>
          <w:lang w:val="en-US"/>
        </w:rPr>
        <w:t>ậ</w:t>
      </w:r>
      <w:r w:rsidRPr="00275586" w:rsidR="007324B6">
        <w:rPr>
          <w:rFonts w:ascii="Arial" w:hAnsi="Arial" w:cs="Arial"/>
          <w:sz w:val="20"/>
        </w:rPr>
        <w:t>t đa</w:t>
      </w:r>
      <w:r w:rsidRPr="00275586">
        <w:rPr>
          <w:rFonts w:ascii="Arial" w:hAnsi="Arial" w:cs="Arial"/>
          <w:sz w:val="20"/>
        </w:rPr>
        <w:t>ng soạn thảo.</w:t>
      </w:r>
    </w:p>
    <w:p w:rsidR="00C50A89" w:rsidRPr="00275586" w:rsidP="00275586">
      <w:pPr>
        <w:spacing w:before="120"/>
        <w:rPr>
          <w:rFonts w:ascii="Arial" w:hAnsi="Arial" w:cs="Arial"/>
          <w:sz w:val="20"/>
        </w:rPr>
      </w:pPr>
      <w:r w:rsidRPr="00275586" w:rsidR="007324B6">
        <w:rPr>
          <w:rFonts w:ascii="Arial" w:hAnsi="Arial" w:cs="Arial"/>
          <w:sz w:val="20"/>
          <w:lang w:val="en-US"/>
        </w:rPr>
        <w:t>Đ</w:t>
      </w:r>
      <w:r w:rsidRPr="00275586">
        <w:rPr>
          <w:rFonts w:ascii="Arial" w:hAnsi="Arial" w:cs="Arial"/>
          <w:sz w:val="20"/>
        </w:rPr>
        <w:t>ể</w:t>
      </w:r>
      <w:r w:rsidRPr="00275586" w:rsidR="007324B6">
        <w:rPr>
          <w:rFonts w:ascii="Arial" w:hAnsi="Arial" w:cs="Arial"/>
          <w:sz w:val="20"/>
        </w:rPr>
        <w:t xml:space="preserve"> tránh nh</w:t>
      </w:r>
      <w:r w:rsidRPr="00275586" w:rsidR="00A81706">
        <w:rPr>
          <w:rFonts w:ascii="Arial" w:hAnsi="Arial" w:cs="Arial"/>
          <w:sz w:val="20"/>
          <w:lang w:val="en-US"/>
        </w:rPr>
        <w:t>ầ</w:t>
      </w:r>
      <w:r w:rsidRPr="00275586">
        <w:rPr>
          <w:rFonts w:ascii="Arial" w:hAnsi="Arial" w:cs="Arial"/>
          <w:sz w:val="20"/>
        </w:rPr>
        <w:t>m l</w:t>
      </w:r>
      <w:r w:rsidRPr="00275586" w:rsidR="00A81706">
        <w:rPr>
          <w:rFonts w:ascii="Arial" w:hAnsi="Arial" w:cs="Arial"/>
          <w:sz w:val="20"/>
          <w:lang w:val="en-US"/>
        </w:rPr>
        <w:t>ẫ</w:t>
      </w:r>
      <w:r w:rsidRPr="00275586">
        <w:rPr>
          <w:rFonts w:ascii="Arial" w:hAnsi="Arial" w:cs="Arial"/>
          <w:sz w:val="20"/>
        </w:rPr>
        <w:t>n tạ</w:t>
      </w:r>
      <w:r w:rsidRPr="00275586" w:rsidR="007324B6">
        <w:rPr>
          <w:rFonts w:ascii="Arial" w:hAnsi="Arial" w:cs="Arial"/>
          <w:sz w:val="20"/>
        </w:rPr>
        <w:t>i c</w:t>
      </w:r>
      <w:r w:rsidRPr="00275586" w:rsidR="007324B6">
        <w:rPr>
          <w:rFonts w:ascii="Arial" w:hAnsi="Arial" w:cs="Arial"/>
          <w:sz w:val="20"/>
          <w:lang w:val="en-US"/>
        </w:rPr>
        <w:t>ô</w:t>
      </w:r>
      <w:r w:rsidRPr="00275586" w:rsidR="007324B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 xml:space="preserve">, cấm sử dụng trong cùng một công trình những loại </w:t>
      </w:r>
      <w:r w:rsidRPr="00275586" w:rsidR="007324B6">
        <w:rPr>
          <w:rFonts w:ascii="Arial" w:hAnsi="Arial" w:cs="Arial"/>
          <w:sz w:val="20"/>
          <w:lang w:val="en-US"/>
        </w:rPr>
        <w:t>t</w:t>
      </w:r>
      <w:r w:rsidRPr="00275586">
        <w:rPr>
          <w:rFonts w:ascii="Arial" w:hAnsi="Arial" w:cs="Arial"/>
          <w:sz w:val="20"/>
        </w:rPr>
        <w:t>hép có cùng hình dạng hình họ</w:t>
      </w:r>
      <w:r w:rsidRPr="00275586" w:rsidR="007324B6">
        <w:rPr>
          <w:rFonts w:ascii="Arial" w:hAnsi="Arial" w:cs="Arial"/>
          <w:sz w:val="20"/>
        </w:rPr>
        <w:t>c n</w:t>
      </w:r>
      <w:r w:rsidRPr="00275586" w:rsidR="007324B6">
        <w:rPr>
          <w:rFonts w:ascii="Arial" w:hAnsi="Arial" w:cs="Arial"/>
          <w:sz w:val="20"/>
        </w:rPr>
        <w:t>h</w:t>
      </w:r>
      <w:r w:rsidRPr="00275586" w:rsidR="007324B6">
        <w:rPr>
          <w:rFonts w:ascii="Arial" w:hAnsi="Arial" w:cs="Arial"/>
          <w:sz w:val="20"/>
          <w:lang w:val="en-US"/>
        </w:rPr>
        <w:t>ư</w:t>
      </w:r>
      <w:r w:rsidRPr="00275586">
        <w:rPr>
          <w:rFonts w:ascii="Arial" w:hAnsi="Arial" w:cs="Arial"/>
          <w:sz w:val="20"/>
        </w:rPr>
        <w:t xml:space="preserve">ng có tính chất </w:t>
      </w:r>
      <w:r w:rsidRPr="00275586" w:rsidR="007324B6">
        <w:rPr>
          <w:rFonts w:ascii="Arial" w:hAnsi="Arial" w:cs="Arial"/>
          <w:sz w:val="20"/>
          <w:lang w:val="en-US"/>
        </w:rPr>
        <w:t>cơ</w:t>
      </w:r>
      <w:r w:rsidRPr="00275586">
        <w:rPr>
          <w:rFonts w:ascii="Arial" w:hAnsi="Arial" w:cs="Arial"/>
          <w:sz w:val="20"/>
        </w:rPr>
        <w:t xml:space="preserve"> lý hoặc chủng loại khác nhau.</w:t>
      </w:r>
    </w:p>
    <w:p w:rsidR="00C50A89" w:rsidRPr="00275586" w:rsidP="00275586">
      <w:pPr>
        <w:spacing w:before="120"/>
        <w:rPr>
          <w:rFonts w:ascii="Arial" w:hAnsi="Arial" w:cs="Arial"/>
          <w:sz w:val="20"/>
        </w:rPr>
      </w:pPr>
      <w:r w:rsidRPr="00275586">
        <w:rPr>
          <w:rFonts w:ascii="Arial" w:hAnsi="Arial" w:cs="Arial"/>
          <w:sz w:val="20"/>
        </w:rPr>
        <w:t xml:space="preserve">Có thể </w:t>
      </w:r>
      <w:r w:rsidRPr="00275586" w:rsidR="00EC55BF">
        <w:rPr>
          <w:rFonts w:ascii="Arial" w:hAnsi="Arial" w:cs="Arial"/>
          <w:sz w:val="20"/>
        </w:rPr>
        <w:t>sử dụng</w:t>
      </w:r>
      <w:r w:rsidRPr="00275586">
        <w:rPr>
          <w:rFonts w:ascii="Arial" w:hAnsi="Arial" w:cs="Arial"/>
          <w:sz w:val="20"/>
        </w:rPr>
        <w:t xml:space="preserve"> thép nhập </w:t>
      </w:r>
      <w:r w:rsidRPr="00275586" w:rsidR="007324B6">
        <w:rPr>
          <w:rFonts w:ascii="Arial" w:hAnsi="Arial" w:cs="Arial"/>
          <w:sz w:val="20"/>
        </w:rPr>
        <w:t>kh</w:t>
      </w:r>
      <w:r w:rsidRPr="00275586" w:rsidR="007324B6">
        <w:rPr>
          <w:rFonts w:ascii="Arial" w:hAnsi="Arial" w:cs="Arial"/>
          <w:sz w:val="20"/>
          <w:lang w:val="en-US"/>
        </w:rPr>
        <w:t>ẩ</w:t>
      </w:r>
      <w:r w:rsidRPr="00275586">
        <w:rPr>
          <w:rFonts w:ascii="Arial" w:hAnsi="Arial" w:cs="Arial"/>
          <w:sz w:val="20"/>
        </w:rPr>
        <w:t xml:space="preserve">u theo </w:t>
      </w:r>
      <w:r w:rsidRPr="00275586" w:rsidR="007324B6">
        <w:rPr>
          <w:rFonts w:ascii="Arial" w:hAnsi="Arial" w:cs="Arial"/>
          <w:sz w:val="20"/>
          <w:lang w:val="en-US"/>
        </w:rPr>
        <w:t>t</w:t>
      </w:r>
      <w:r w:rsidRPr="00275586">
        <w:rPr>
          <w:rFonts w:ascii="Arial" w:hAnsi="Arial" w:cs="Arial"/>
          <w:sz w:val="20"/>
        </w:rPr>
        <w:t>i</w:t>
      </w:r>
      <w:r w:rsidRPr="00275586" w:rsidR="007324B6">
        <w:rPr>
          <w:rFonts w:ascii="Arial" w:hAnsi="Arial" w:cs="Arial"/>
          <w:sz w:val="20"/>
          <w:lang w:val="en-US"/>
        </w:rPr>
        <w:t>ê</w:t>
      </w:r>
      <w:r w:rsidRPr="00275586">
        <w:rPr>
          <w:rFonts w:ascii="Arial" w:hAnsi="Arial" w:cs="Arial"/>
          <w:sz w:val="20"/>
        </w:rPr>
        <w:t>u chuẩn nước s</w:t>
      </w:r>
      <w:r w:rsidRPr="00275586" w:rsidR="007324B6">
        <w:rPr>
          <w:rFonts w:ascii="Arial" w:hAnsi="Arial" w:cs="Arial"/>
          <w:sz w:val="20"/>
          <w:lang w:val="en-US"/>
        </w:rPr>
        <w:t>ả</w:t>
      </w:r>
      <w:r w:rsidRPr="00275586">
        <w:rPr>
          <w:rFonts w:ascii="Arial" w:hAnsi="Arial" w:cs="Arial"/>
          <w:sz w:val="20"/>
        </w:rPr>
        <w:t>n xu</w:t>
      </w:r>
      <w:r w:rsidRPr="00275586" w:rsidR="007324B6">
        <w:rPr>
          <w:rFonts w:ascii="Arial" w:hAnsi="Arial" w:cs="Arial"/>
          <w:sz w:val="20"/>
          <w:lang w:val="en-US"/>
        </w:rPr>
        <w:t>ất</w:t>
      </w:r>
      <w:r w:rsidRPr="00275586">
        <w:rPr>
          <w:rFonts w:ascii="Arial" w:hAnsi="Arial" w:cs="Arial"/>
          <w:sz w:val="20"/>
        </w:rPr>
        <w:t>, nếu có các chứng ch</w:t>
      </w:r>
      <w:r w:rsidRPr="00275586" w:rsidR="007324B6">
        <w:rPr>
          <w:rFonts w:ascii="Arial" w:hAnsi="Arial" w:cs="Arial"/>
          <w:sz w:val="20"/>
          <w:lang w:val="en-US"/>
        </w:rPr>
        <w:t>ỉ</w:t>
      </w:r>
      <w:r w:rsidRPr="00275586">
        <w:rPr>
          <w:rFonts w:ascii="Arial" w:hAnsi="Arial" w:cs="Arial"/>
          <w:sz w:val="20"/>
        </w:rPr>
        <w:t xml:space="preserve"> kỹ thuậ</w:t>
      </w:r>
      <w:r w:rsidRPr="00275586" w:rsidR="007324B6">
        <w:rPr>
          <w:rFonts w:ascii="Arial" w:hAnsi="Arial" w:cs="Arial"/>
          <w:sz w:val="20"/>
        </w:rPr>
        <w:t>t b</w:t>
      </w:r>
      <w:r w:rsidRPr="00275586" w:rsidR="007324B6">
        <w:rPr>
          <w:rFonts w:ascii="Arial" w:hAnsi="Arial" w:cs="Arial"/>
          <w:sz w:val="20"/>
          <w:lang w:val="en-US"/>
        </w:rPr>
        <w:t>ả</w:t>
      </w:r>
      <w:r w:rsidRPr="00275586">
        <w:rPr>
          <w:rFonts w:ascii="Arial" w:hAnsi="Arial" w:cs="Arial"/>
          <w:sz w:val="20"/>
        </w:rPr>
        <w:t xml:space="preserve">o </w:t>
      </w:r>
      <w:r w:rsidRPr="00275586" w:rsidR="007324B6">
        <w:rPr>
          <w:rFonts w:ascii="Arial" w:hAnsi="Arial" w:cs="Arial"/>
          <w:sz w:val="20"/>
          <w:lang w:val="en-US"/>
        </w:rPr>
        <w:t>đảm</w:t>
      </w:r>
      <w:r w:rsidRPr="00275586" w:rsidR="007324B6">
        <w:rPr>
          <w:rFonts w:ascii="Arial" w:hAnsi="Arial" w:cs="Arial"/>
          <w:sz w:val="20"/>
        </w:rPr>
        <w:t xml:space="preserve"> các tính năn</w:t>
      </w:r>
      <w:r w:rsidRPr="00275586" w:rsidR="007324B6">
        <w:rPr>
          <w:rFonts w:ascii="Arial" w:hAnsi="Arial" w:cs="Arial"/>
          <w:sz w:val="20"/>
          <w:lang w:val="en-US"/>
        </w:rPr>
        <w:t>g</w:t>
      </w:r>
      <w:r w:rsidRPr="00275586" w:rsidR="007324B6">
        <w:rPr>
          <w:rFonts w:ascii="Arial" w:hAnsi="Arial" w:cs="Arial"/>
          <w:sz w:val="20"/>
        </w:rPr>
        <w:t xml:space="preserve"> tươ</w:t>
      </w:r>
      <w:r w:rsidRPr="00275586">
        <w:rPr>
          <w:rFonts w:ascii="Arial" w:hAnsi="Arial" w:cs="Arial"/>
          <w:sz w:val="20"/>
        </w:rPr>
        <w:t>ng ứng. Độ bền cơ học của một số loạ</w:t>
      </w:r>
      <w:r w:rsidRPr="00275586" w:rsidR="007324B6">
        <w:rPr>
          <w:rFonts w:ascii="Arial" w:hAnsi="Arial" w:cs="Arial"/>
          <w:sz w:val="20"/>
        </w:rPr>
        <w:t xml:space="preserve">i </w:t>
      </w:r>
      <w:r w:rsidRPr="00275586" w:rsidR="007324B6">
        <w:rPr>
          <w:rFonts w:ascii="Arial" w:hAnsi="Arial" w:cs="Arial"/>
          <w:sz w:val="20"/>
          <w:lang w:val="en-US"/>
        </w:rPr>
        <w:t>t</w:t>
      </w:r>
      <w:r w:rsidRPr="00275586">
        <w:rPr>
          <w:rFonts w:ascii="Arial" w:hAnsi="Arial" w:cs="Arial"/>
          <w:sz w:val="20"/>
        </w:rPr>
        <w:t>hép nước ngoài được ghi trong phụ lục 3. Nếu không</w:t>
      </w:r>
      <w:r w:rsidRPr="00275586">
        <w:rPr>
          <w:rFonts w:ascii="Arial" w:hAnsi="Arial" w:cs="Arial"/>
          <w:sz w:val="20"/>
        </w:rPr>
        <w:t xml:space="preserve"> có các ch</w:t>
      </w:r>
      <w:r w:rsidRPr="00275586" w:rsidR="00B34B92">
        <w:rPr>
          <w:rFonts w:ascii="Arial" w:hAnsi="Arial" w:cs="Arial"/>
          <w:sz w:val="20"/>
          <w:lang w:val="en-US"/>
        </w:rPr>
        <w:t>ứ</w:t>
      </w:r>
      <w:r w:rsidRPr="00275586">
        <w:rPr>
          <w:rFonts w:ascii="Arial" w:hAnsi="Arial" w:cs="Arial"/>
          <w:sz w:val="20"/>
        </w:rPr>
        <w:t>ng ch</w:t>
      </w:r>
      <w:r w:rsidRPr="00275586" w:rsidR="00B34B92">
        <w:rPr>
          <w:rFonts w:ascii="Arial" w:hAnsi="Arial" w:cs="Arial"/>
          <w:sz w:val="20"/>
          <w:lang w:val="en-US"/>
        </w:rPr>
        <w:t>ỉ</w:t>
      </w:r>
      <w:r w:rsidRPr="00275586">
        <w:rPr>
          <w:rFonts w:ascii="Arial" w:hAnsi="Arial" w:cs="Arial"/>
          <w:sz w:val="20"/>
        </w:rPr>
        <w:t xml:space="preserve"> kỹ thuật thì phải tiến hành các thí </w:t>
      </w:r>
      <w:r w:rsidRPr="00275586" w:rsidR="00BE3AAC">
        <w:rPr>
          <w:rFonts w:ascii="Arial" w:hAnsi="Arial" w:cs="Arial"/>
          <w:sz w:val="20"/>
        </w:rPr>
        <w:t>nghi</w:t>
      </w:r>
      <w:r w:rsidRPr="00275586">
        <w:rPr>
          <w:rFonts w:ascii="Arial" w:hAnsi="Arial" w:cs="Arial"/>
          <w:sz w:val="20"/>
        </w:rPr>
        <w:t>ệm tương ứng theo T</w:t>
      </w:r>
      <w:r w:rsidRPr="00275586" w:rsidR="00B34B92">
        <w:rPr>
          <w:rFonts w:ascii="Arial" w:hAnsi="Arial" w:cs="Arial"/>
          <w:sz w:val="20"/>
          <w:lang w:val="en-US"/>
        </w:rPr>
        <w:t>iê</w:t>
      </w:r>
      <w:r w:rsidRPr="00275586">
        <w:rPr>
          <w:rFonts w:ascii="Arial" w:hAnsi="Arial" w:cs="Arial"/>
          <w:sz w:val="20"/>
        </w:rPr>
        <w:t>u chuẩn Việt Nam.</w:t>
      </w:r>
    </w:p>
    <w:p w:rsidR="00EA4F21" w:rsidRPr="00275586" w:rsidP="00EA4F21">
      <w:pPr>
        <w:spacing w:before="120"/>
        <w:rPr>
          <w:rFonts w:ascii="Arial" w:hAnsi="Arial" w:cs="Arial"/>
          <w:b/>
          <w:sz w:val="20"/>
        </w:rPr>
      </w:pPr>
      <w:bookmarkStart w:id="12" w:name="dieu_2_3"/>
      <w:r w:rsidRPr="00832FBD" w:rsidR="00832FBD">
        <w:rPr>
          <w:rFonts w:ascii="Arial" w:hAnsi="Arial" w:cs="Arial"/>
          <w:b/>
          <w:sz w:val="20"/>
        </w:rPr>
        <w:t>2.4 - Chất phụ gia:</w:t>
      </w:r>
      <w:bookmarkEnd w:id="12"/>
    </w:p>
    <w:p w:rsidR="00C50A89" w:rsidRPr="00275586" w:rsidP="00275586">
      <w:pPr>
        <w:spacing w:before="120"/>
        <w:rPr>
          <w:rFonts w:ascii="Arial" w:hAnsi="Arial" w:cs="Arial"/>
          <w:sz w:val="20"/>
        </w:rPr>
      </w:pPr>
      <w:r w:rsidRPr="00275586">
        <w:rPr>
          <w:rFonts w:ascii="Arial" w:hAnsi="Arial" w:cs="Arial"/>
          <w:sz w:val="20"/>
        </w:rPr>
        <w:t xml:space="preserve">Các chất phụ gia </w:t>
      </w:r>
      <w:r w:rsidRPr="00275586" w:rsidR="00B34B92">
        <w:rPr>
          <w:rFonts w:ascii="Arial" w:hAnsi="Arial" w:cs="Arial"/>
          <w:sz w:val="20"/>
          <w:lang w:val="en-US"/>
        </w:rPr>
        <w:t>đ</w:t>
      </w:r>
      <w:r w:rsidRPr="00275586">
        <w:rPr>
          <w:rFonts w:ascii="Arial" w:hAnsi="Arial" w:cs="Arial"/>
          <w:sz w:val="20"/>
        </w:rPr>
        <w:t>ược sử dụng có các đ</w:t>
      </w:r>
      <w:r w:rsidRPr="00275586" w:rsidR="00B34B92">
        <w:rPr>
          <w:rFonts w:ascii="Arial" w:hAnsi="Arial" w:cs="Arial"/>
          <w:sz w:val="20"/>
          <w:lang w:val="en-US"/>
        </w:rPr>
        <w:t>ặ</w:t>
      </w:r>
      <w:r w:rsidRPr="00275586">
        <w:rPr>
          <w:rFonts w:ascii="Arial" w:hAnsi="Arial" w:cs="Arial"/>
          <w:sz w:val="20"/>
        </w:rPr>
        <w:t>c trưng kỹ</w:t>
      </w:r>
      <w:r w:rsidRPr="00275586" w:rsidR="00B34B92">
        <w:rPr>
          <w:rFonts w:ascii="Arial" w:hAnsi="Arial" w:cs="Arial"/>
          <w:sz w:val="20"/>
        </w:rPr>
        <w:t xml:space="preserve"> </w:t>
      </w:r>
      <w:r w:rsidRPr="00275586" w:rsidR="00B34B92">
        <w:rPr>
          <w:rFonts w:ascii="Arial" w:hAnsi="Arial" w:cs="Arial"/>
          <w:sz w:val="20"/>
          <w:lang w:val="en-US"/>
        </w:rPr>
        <w:t>t</w:t>
      </w:r>
      <w:r w:rsidRPr="00275586">
        <w:rPr>
          <w:rFonts w:ascii="Arial" w:hAnsi="Arial" w:cs="Arial"/>
          <w:sz w:val="20"/>
        </w:rPr>
        <w:t>huật đạ</w:t>
      </w:r>
      <w:r w:rsidRPr="00275586" w:rsidR="00F34359">
        <w:rPr>
          <w:rFonts w:ascii="Arial" w:hAnsi="Arial" w:cs="Arial"/>
          <w:sz w:val="20"/>
          <w:lang w:val="en-US"/>
        </w:rPr>
        <w:t>t</w:t>
      </w:r>
      <w:r w:rsidRPr="00275586">
        <w:rPr>
          <w:rFonts w:ascii="Arial" w:hAnsi="Arial" w:cs="Arial"/>
          <w:sz w:val="20"/>
        </w:rPr>
        <w:t xml:space="preserve"> Tiêu chuẩn hi</w:t>
      </w:r>
      <w:r w:rsidRPr="00275586" w:rsidR="00B34B92">
        <w:rPr>
          <w:rFonts w:ascii="Arial" w:hAnsi="Arial" w:cs="Arial"/>
          <w:sz w:val="20"/>
          <w:lang w:val="en-US"/>
        </w:rPr>
        <w:t>ệ</w:t>
      </w:r>
      <w:r w:rsidRPr="00275586">
        <w:rPr>
          <w:rFonts w:ascii="Arial" w:hAnsi="Arial" w:cs="Arial"/>
          <w:sz w:val="20"/>
        </w:rPr>
        <w:t>n hành. Việc sử dụng phải phù hợp với hướ</w:t>
      </w:r>
      <w:r w:rsidRPr="00275586" w:rsidR="00B34B92">
        <w:rPr>
          <w:rFonts w:ascii="Arial" w:hAnsi="Arial" w:cs="Arial"/>
          <w:sz w:val="20"/>
        </w:rPr>
        <w:t>ng d</w:t>
      </w:r>
      <w:r w:rsidRPr="00275586" w:rsidR="00B34B92">
        <w:rPr>
          <w:rFonts w:ascii="Arial" w:hAnsi="Arial" w:cs="Arial"/>
          <w:sz w:val="20"/>
          <w:lang w:val="en-US"/>
        </w:rPr>
        <w:t>ẫ</w:t>
      </w:r>
      <w:r w:rsidRPr="00275586">
        <w:rPr>
          <w:rFonts w:ascii="Arial" w:hAnsi="Arial" w:cs="Arial"/>
          <w:sz w:val="20"/>
        </w:rPr>
        <w:t xml:space="preserve">n </w:t>
      </w:r>
      <w:r w:rsidRPr="00275586" w:rsidR="00EC55BF">
        <w:rPr>
          <w:rFonts w:ascii="Arial" w:hAnsi="Arial" w:cs="Arial"/>
          <w:sz w:val="20"/>
        </w:rPr>
        <w:t>của</w:t>
      </w:r>
      <w:r w:rsidRPr="00275586">
        <w:rPr>
          <w:rFonts w:ascii="Arial" w:hAnsi="Arial" w:cs="Arial"/>
          <w:sz w:val="20"/>
        </w:rPr>
        <w:t xml:space="preserve"> đơn vị chế</w:t>
      </w:r>
      <w:r w:rsidRPr="00275586" w:rsidR="00B34B92">
        <w:rPr>
          <w:rFonts w:ascii="Arial" w:hAnsi="Arial" w:cs="Arial"/>
          <w:sz w:val="20"/>
        </w:rPr>
        <w:t xml:space="preserve"> </w:t>
      </w:r>
      <w:r w:rsidRPr="00275586" w:rsidR="00B34B92">
        <w:rPr>
          <w:rFonts w:ascii="Arial" w:hAnsi="Arial" w:cs="Arial"/>
          <w:sz w:val="20"/>
          <w:lang w:val="en-US"/>
        </w:rPr>
        <w:t>t</w:t>
      </w:r>
      <w:r w:rsidRPr="00275586">
        <w:rPr>
          <w:rFonts w:ascii="Arial" w:hAnsi="Arial" w:cs="Arial"/>
          <w:sz w:val="20"/>
        </w:rPr>
        <w:t>ạ</w:t>
      </w:r>
      <w:r w:rsidRPr="00275586">
        <w:rPr>
          <w:rFonts w:ascii="Arial" w:hAnsi="Arial" w:cs="Arial"/>
          <w:sz w:val="20"/>
        </w:rPr>
        <w:t>o. Ch</w:t>
      </w:r>
      <w:r w:rsidRPr="00275586" w:rsidR="00B34B92">
        <w:rPr>
          <w:rFonts w:ascii="Arial" w:hAnsi="Arial" w:cs="Arial"/>
          <w:sz w:val="20"/>
          <w:lang w:val="en-US"/>
        </w:rPr>
        <w:t>ủ</w:t>
      </w:r>
      <w:r w:rsidRPr="00275586">
        <w:rPr>
          <w:rFonts w:ascii="Arial" w:hAnsi="Arial" w:cs="Arial"/>
          <w:sz w:val="20"/>
        </w:rPr>
        <w:t>ng loại và phạm vi áp dụng phải được ph</w:t>
      </w:r>
      <w:r w:rsidRPr="00275586" w:rsidR="00B34B92">
        <w:rPr>
          <w:rFonts w:ascii="Arial" w:hAnsi="Arial" w:cs="Arial"/>
          <w:sz w:val="20"/>
          <w:lang w:val="en-US"/>
        </w:rPr>
        <w:t>ê</w:t>
      </w:r>
      <w:r w:rsidRPr="00275586">
        <w:rPr>
          <w:rFonts w:ascii="Arial" w:hAnsi="Arial" w:cs="Arial"/>
          <w:sz w:val="20"/>
        </w:rPr>
        <w:t xml:space="preserve"> duyệt</w:t>
      </w:r>
      <w:r w:rsidRPr="00275586" w:rsidR="00B34B92">
        <w:rPr>
          <w:rFonts w:ascii="Arial" w:hAnsi="Arial" w:cs="Arial"/>
          <w:sz w:val="20"/>
          <w:lang w:val="en-US"/>
        </w:rPr>
        <w:t>.</w:t>
      </w:r>
      <w:r w:rsidRPr="00275586">
        <w:rPr>
          <w:rFonts w:ascii="Arial" w:hAnsi="Arial" w:cs="Arial"/>
          <w:sz w:val="20"/>
        </w:rPr>
        <w:t xml:space="preserve"> Nếu kh</w:t>
      </w:r>
      <w:r w:rsidRPr="00275586" w:rsidR="00B34B92">
        <w:rPr>
          <w:rFonts w:ascii="Arial" w:hAnsi="Arial" w:cs="Arial"/>
          <w:sz w:val="20"/>
          <w:lang w:val="en-US"/>
        </w:rPr>
        <w:t>ô</w:t>
      </w:r>
      <w:r w:rsidRPr="00275586">
        <w:rPr>
          <w:rFonts w:ascii="Arial" w:hAnsi="Arial" w:cs="Arial"/>
          <w:sz w:val="20"/>
        </w:rPr>
        <w:t>ng có các chứng ch</w:t>
      </w:r>
      <w:r w:rsidRPr="00275586" w:rsidR="00B34B92">
        <w:rPr>
          <w:rFonts w:ascii="Arial" w:hAnsi="Arial" w:cs="Arial"/>
          <w:sz w:val="20"/>
          <w:lang w:val="en-US"/>
        </w:rPr>
        <w:t>ỉ</w:t>
      </w:r>
      <w:r w:rsidRPr="00275586">
        <w:rPr>
          <w:rFonts w:ascii="Arial" w:hAnsi="Arial" w:cs="Arial"/>
          <w:sz w:val="20"/>
        </w:rPr>
        <w:t xml:space="preserve"> kỹ thuật được phê duyệt thì chỉ được </w:t>
      </w:r>
      <w:r w:rsidRPr="00275586" w:rsidR="00EC55BF">
        <w:rPr>
          <w:rFonts w:ascii="Arial" w:hAnsi="Arial" w:cs="Arial"/>
          <w:sz w:val="20"/>
        </w:rPr>
        <w:t>sử dụng</w:t>
      </w:r>
      <w:r w:rsidRPr="00275586">
        <w:rPr>
          <w:rFonts w:ascii="Arial" w:hAnsi="Arial" w:cs="Arial"/>
          <w:sz w:val="20"/>
        </w:rPr>
        <w:t xml:space="preserve"> phụ gia sau khi đã tiến hành thí </w:t>
      </w:r>
      <w:r w:rsidRPr="00275586" w:rsidR="00BE3AAC">
        <w:rPr>
          <w:rFonts w:ascii="Arial" w:hAnsi="Arial" w:cs="Arial"/>
          <w:sz w:val="20"/>
        </w:rPr>
        <w:t>nghi</w:t>
      </w:r>
      <w:r w:rsidRPr="00275586">
        <w:rPr>
          <w:rFonts w:ascii="Arial" w:hAnsi="Arial" w:cs="Arial"/>
          <w:sz w:val="20"/>
        </w:rPr>
        <w:t xml:space="preserve">ệm trong phòng thí </w:t>
      </w:r>
      <w:r w:rsidRPr="00275586" w:rsidR="00BE3AAC">
        <w:rPr>
          <w:rFonts w:ascii="Arial" w:hAnsi="Arial" w:cs="Arial"/>
          <w:sz w:val="20"/>
        </w:rPr>
        <w:t>nghi</w:t>
      </w:r>
      <w:r w:rsidRPr="00275586">
        <w:rPr>
          <w:rFonts w:ascii="Arial" w:hAnsi="Arial" w:cs="Arial"/>
          <w:sz w:val="20"/>
        </w:rPr>
        <w:t>ệ</w:t>
      </w:r>
      <w:r w:rsidRPr="00275586" w:rsidR="00B34B92">
        <w:rPr>
          <w:rFonts w:ascii="Arial" w:hAnsi="Arial" w:cs="Arial"/>
          <w:sz w:val="20"/>
        </w:rPr>
        <w:t>m v</w:t>
      </w:r>
      <w:r w:rsidRPr="00275586" w:rsidR="00B34B92">
        <w:rPr>
          <w:rFonts w:ascii="Arial" w:hAnsi="Arial" w:cs="Arial"/>
          <w:sz w:val="20"/>
          <w:lang w:val="en-US"/>
        </w:rPr>
        <w:t>à</w:t>
      </w:r>
      <w:r w:rsidRPr="00275586">
        <w:rPr>
          <w:rFonts w:ascii="Arial" w:hAnsi="Arial" w:cs="Arial"/>
          <w:sz w:val="20"/>
        </w:rPr>
        <w:t xml:space="preserve"> được cơ quan thẩm quyền cấp giấy phép </w:t>
      </w:r>
      <w:r w:rsidRPr="00275586" w:rsidR="00EC55BF">
        <w:rPr>
          <w:rFonts w:ascii="Arial" w:hAnsi="Arial" w:cs="Arial"/>
          <w:sz w:val="20"/>
        </w:rPr>
        <w:t>sử dụng</w:t>
      </w:r>
      <w:r w:rsidRPr="00275586">
        <w:rPr>
          <w:rFonts w:ascii="Arial" w:hAnsi="Arial" w:cs="Arial"/>
          <w:sz w:val="20"/>
        </w:rPr>
        <w:t>.</w:t>
      </w:r>
    </w:p>
    <w:p w:rsidR="00C50A89" w:rsidRPr="00275586" w:rsidP="00275586">
      <w:pPr>
        <w:spacing w:before="120"/>
        <w:rPr>
          <w:rFonts w:ascii="Arial" w:hAnsi="Arial" w:cs="Arial"/>
          <w:sz w:val="20"/>
        </w:rPr>
      </w:pPr>
      <w:r w:rsidRPr="00275586" w:rsidR="00B34B92">
        <w:rPr>
          <w:rFonts w:ascii="Arial" w:hAnsi="Arial" w:cs="Arial"/>
          <w:sz w:val="20"/>
        </w:rPr>
        <w:t>Ch</w:t>
      </w:r>
      <w:r w:rsidRPr="00275586" w:rsidR="00B34B92">
        <w:rPr>
          <w:rFonts w:ascii="Arial" w:hAnsi="Arial" w:cs="Arial"/>
          <w:sz w:val="20"/>
          <w:lang w:val="en-US"/>
        </w:rPr>
        <w:t>ỉ</w:t>
      </w:r>
      <w:r w:rsidRPr="00275586">
        <w:rPr>
          <w:rFonts w:ascii="Arial" w:hAnsi="Arial" w:cs="Arial"/>
          <w:sz w:val="20"/>
        </w:rPr>
        <w:t xml:space="preserve"> được dùng Clo</w:t>
      </w:r>
      <w:r w:rsidRPr="00275586">
        <w:rPr>
          <w:rFonts w:ascii="Arial" w:hAnsi="Arial" w:cs="Arial"/>
          <w:sz w:val="20"/>
        </w:rPr>
        <w:t>ruacalciu</w:t>
      </w:r>
      <w:r w:rsidRPr="00275586" w:rsidR="00B34B92">
        <w:rPr>
          <w:rFonts w:ascii="Arial" w:hAnsi="Arial" w:cs="Arial"/>
          <w:sz w:val="20"/>
          <w:lang w:val="en-US"/>
        </w:rPr>
        <w:t>m</w:t>
      </w:r>
      <w:r w:rsidRPr="00275586">
        <w:rPr>
          <w:rFonts w:ascii="Arial" w:hAnsi="Arial" w:cs="Arial"/>
          <w:sz w:val="20"/>
        </w:rPr>
        <w:t xml:space="preserve"> và chất phụ gia có Clo trong một số</w:t>
      </w:r>
      <w:r w:rsidRPr="00275586" w:rsidR="00B34B92">
        <w:rPr>
          <w:rFonts w:ascii="Arial" w:hAnsi="Arial" w:cs="Arial"/>
          <w:sz w:val="20"/>
        </w:rPr>
        <w:t xml:space="preserve"> </w:t>
      </w:r>
      <w:r w:rsidRPr="00275586" w:rsidR="00BE3AAC">
        <w:rPr>
          <w:rFonts w:ascii="Arial" w:hAnsi="Arial" w:cs="Arial"/>
          <w:sz w:val="20"/>
          <w:lang w:val="en-US"/>
        </w:rPr>
        <w:t>trường</w:t>
      </w:r>
      <w:r w:rsidRPr="00275586">
        <w:rPr>
          <w:rFonts w:ascii="Arial" w:hAnsi="Arial" w:cs="Arial"/>
          <w:sz w:val="20"/>
        </w:rPr>
        <w:t xml:space="preserve"> h</w:t>
      </w:r>
      <w:r w:rsidRPr="00275586" w:rsidR="00B34B92">
        <w:rPr>
          <w:rFonts w:ascii="Arial" w:hAnsi="Arial" w:cs="Arial"/>
          <w:sz w:val="20"/>
          <w:lang w:val="en-US"/>
        </w:rPr>
        <w:t>ợ</w:t>
      </w:r>
      <w:r w:rsidRPr="00275586">
        <w:rPr>
          <w:rFonts w:ascii="Arial" w:hAnsi="Arial" w:cs="Arial"/>
          <w:sz w:val="20"/>
        </w:rPr>
        <w:t>p cho phép trong TCVN.</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Ti</w:t>
      </w:r>
      <w:r w:rsidRPr="00275586" w:rsidR="00B34B92">
        <w:rPr>
          <w:rFonts w:ascii="Arial" w:hAnsi="Arial" w:cs="Arial"/>
          <w:sz w:val="20"/>
          <w:lang w:val="en-US"/>
        </w:rPr>
        <w:t>ê</w:t>
      </w:r>
      <w:r w:rsidRPr="00275586">
        <w:rPr>
          <w:rFonts w:ascii="Arial" w:hAnsi="Arial" w:cs="Arial"/>
          <w:sz w:val="20"/>
        </w:rPr>
        <w:t>u chuẩn v</w:t>
      </w:r>
      <w:r w:rsidRPr="00275586" w:rsidR="00F34359">
        <w:rPr>
          <w:rFonts w:ascii="Arial" w:hAnsi="Arial" w:cs="Arial"/>
          <w:sz w:val="20"/>
          <w:lang w:val="en-US"/>
        </w:rPr>
        <w:t>ề</w:t>
      </w:r>
      <w:r w:rsidRPr="00275586">
        <w:rPr>
          <w:rFonts w:ascii="Arial" w:hAnsi="Arial" w:cs="Arial"/>
          <w:sz w:val="20"/>
        </w:rPr>
        <w:t xml:space="preserve"> các chất phụ gia sẽ được ban hành.</w:t>
      </w:r>
    </w:p>
    <w:p w:rsidR="00832FBD" w:rsidP="00275586">
      <w:pPr>
        <w:spacing w:before="120"/>
        <w:rPr>
          <w:rFonts w:ascii="Arial" w:hAnsi="Arial" w:cs="Arial"/>
          <w:b/>
          <w:sz w:val="20"/>
          <w:lang w:val="en-US"/>
        </w:rPr>
      </w:pPr>
      <w:bookmarkStart w:id="13" w:name="dieu_2_4"/>
      <w:r w:rsidRPr="00832FBD">
        <w:rPr>
          <w:rFonts w:ascii="Arial" w:hAnsi="Arial" w:cs="Arial"/>
          <w:b/>
          <w:sz w:val="20"/>
          <w:lang w:val="en-US"/>
        </w:rPr>
        <w:t>2.5 - Vật liệu độn:</w:t>
      </w:r>
      <w:bookmarkEnd w:id="13"/>
    </w:p>
    <w:p w:rsidR="00C50A89" w:rsidRPr="00275586" w:rsidP="00275586">
      <w:pPr>
        <w:spacing w:before="120"/>
        <w:rPr>
          <w:rFonts w:ascii="Arial" w:hAnsi="Arial" w:cs="Arial"/>
          <w:sz w:val="20"/>
        </w:rPr>
      </w:pPr>
      <w:r w:rsidRPr="00275586">
        <w:rPr>
          <w:rFonts w:ascii="Arial" w:hAnsi="Arial" w:cs="Arial"/>
          <w:sz w:val="20"/>
        </w:rPr>
        <w:t>Khi sử dụng các loại vậ</w:t>
      </w:r>
      <w:r w:rsidRPr="00275586" w:rsidR="00B34B92">
        <w:rPr>
          <w:rFonts w:ascii="Arial" w:hAnsi="Arial" w:cs="Arial"/>
          <w:sz w:val="20"/>
          <w:lang w:val="en-US"/>
        </w:rPr>
        <w:t>t</w:t>
      </w:r>
      <w:r w:rsidRPr="00275586">
        <w:rPr>
          <w:rFonts w:ascii="Arial" w:hAnsi="Arial" w:cs="Arial"/>
          <w:sz w:val="20"/>
        </w:rPr>
        <w:t xml:space="preserve"> liệu </w:t>
      </w:r>
      <w:r w:rsidRPr="00275586" w:rsidR="00B34B92">
        <w:rPr>
          <w:rFonts w:ascii="Arial" w:hAnsi="Arial" w:cs="Arial"/>
          <w:sz w:val="20"/>
          <w:lang w:val="en-US"/>
        </w:rPr>
        <w:t>đ</w:t>
      </w:r>
      <w:r w:rsidRPr="00275586">
        <w:rPr>
          <w:rFonts w:ascii="Arial" w:hAnsi="Arial" w:cs="Arial"/>
          <w:sz w:val="20"/>
        </w:rPr>
        <w:t xml:space="preserve">ộn cần tiến hành thí </w:t>
      </w:r>
      <w:r w:rsidRPr="00275586" w:rsidR="00BE3AAC">
        <w:rPr>
          <w:rFonts w:ascii="Arial" w:hAnsi="Arial" w:cs="Arial"/>
          <w:sz w:val="20"/>
        </w:rPr>
        <w:t>nghi</w:t>
      </w:r>
      <w:r w:rsidRPr="00275586">
        <w:rPr>
          <w:rFonts w:ascii="Arial" w:hAnsi="Arial" w:cs="Arial"/>
          <w:sz w:val="20"/>
        </w:rPr>
        <w:t>ệm đ</w:t>
      </w:r>
      <w:r w:rsidRPr="00275586" w:rsidR="00B34B92">
        <w:rPr>
          <w:rFonts w:ascii="Arial" w:hAnsi="Arial" w:cs="Arial"/>
          <w:sz w:val="20"/>
          <w:lang w:val="en-US"/>
        </w:rPr>
        <w:t>ể</w:t>
      </w:r>
      <w:r w:rsidRPr="00275586">
        <w:rPr>
          <w:rFonts w:ascii="Arial" w:hAnsi="Arial" w:cs="Arial"/>
          <w:sz w:val="20"/>
        </w:rPr>
        <w:t xml:space="preserve"> có các chứng ch</w:t>
      </w:r>
      <w:r w:rsidRPr="00275586" w:rsidR="00302656">
        <w:rPr>
          <w:rFonts w:ascii="Arial" w:hAnsi="Arial" w:cs="Arial"/>
          <w:sz w:val="20"/>
          <w:lang w:val="en-US"/>
        </w:rPr>
        <w:t>ỉ</w:t>
      </w:r>
      <w:r w:rsidRPr="00275586">
        <w:rPr>
          <w:rFonts w:ascii="Arial" w:hAnsi="Arial" w:cs="Arial"/>
          <w:sz w:val="20"/>
        </w:rPr>
        <w:t xml:space="preserve"> kỹ thuậ</w:t>
      </w:r>
      <w:r w:rsidRPr="00275586" w:rsidR="00B34B92">
        <w:rPr>
          <w:rFonts w:ascii="Arial" w:hAnsi="Arial" w:cs="Arial"/>
          <w:sz w:val="20"/>
          <w:lang w:val="en-US"/>
        </w:rPr>
        <w:t>t</w:t>
      </w:r>
      <w:r w:rsidRPr="00275586" w:rsidR="00B34B92">
        <w:rPr>
          <w:rFonts w:ascii="Arial" w:hAnsi="Arial" w:cs="Arial"/>
          <w:sz w:val="20"/>
        </w:rPr>
        <w:t xml:space="preserve"> và </w:t>
      </w:r>
      <w:r w:rsidRPr="00275586" w:rsidR="00B34B92">
        <w:rPr>
          <w:rFonts w:ascii="Arial" w:hAnsi="Arial" w:cs="Arial"/>
          <w:sz w:val="20"/>
          <w:lang w:val="en-US"/>
        </w:rPr>
        <w:t>đ</w:t>
      </w:r>
      <w:r w:rsidRPr="00275586">
        <w:rPr>
          <w:rFonts w:ascii="Arial" w:hAnsi="Arial" w:cs="Arial"/>
          <w:sz w:val="20"/>
        </w:rPr>
        <w:t>ược sự</w:t>
      </w:r>
      <w:r w:rsidRPr="00275586" w:rsidR="00B34B92">
        <w:rPr>
          <w:rFonts w:ascii="Arial" w:hAnsi="Arial" w:cs="Arial"/>
          <w:sz w:val="20"/>
        </w:rPr>
        <w:t xml:space="preserve"> </w:t>
      </w:r>
      <w:r w:rsidRPr="00275586" w:rsidR="00B34B92">
        <w:rPr>
          <w:rFonts w:ascii="Arial" w:hAnsi="Arial" w:cs="Arial"/>
          <w:sz w:val="20"/>
          <w:lang w:val="en-US"/>
        </w:rPr>
        <w:t>đ</w:t>
      </w:r>
      <w:r w:rsidRPr="00275586">
        <w:rPr>
          <w:rFonts w:ascii="Arial" w:hAnsi="Arial" w:cs="Arial"/>
          <w:sz w:val="20"/>
        </w:rPr>
        <w:t xml:space="preserve">ồng ý của cơ quan </w:t>
      </w:r>
      <w:r w:rsidRPr="00275586" w:rsidR="00BE3AAC">
        <w:rPr>
          <w:rFonts w:ascii="Arial" w:hAnsi="Arial" w:cs="Arial"/>
          <w:sz w:val="20"/>
        </w:rPr>
        <w:t>thi</w:t>
      </w:r>
      <w:r w:rsidRPr="00275586">
        <w:rPr>
          <w:rFonts w:ascii="Arial" w:hAnsi="Arial" w:cs="Arial"/>
          <w:sz w:val="20"/>
        </w:rPr>
        <w:t>ết kế.</w:t>
      </w:r>
    </w:p>
    <w:p w:rsidR="00AF1B0D" w:rsidP="00275586">
      <w:pPr>
        <w:spacing w:before="120"/>
        <w:rPr>
          <w:rFonts w:ascii="Arial" w:hAnsi="Arial" w:cs="Arial"/>
          <w:sz w:val="20"/>
          <w:lang w:val="en-US"/>
        </w:rPr>
      </w:pPr>
      <w:bookmarkStart w:id="14" w:name="dieu_2_5"/>
      <w:r w:rsidRPr="00EA4F21" w:rsidR="00EA4F21">
        <w:rPr>
          <w:rFonts w:ascii="Arial" w:hAnsi="Arial" w:cs="Arial"/>
          <w:b/>
          <w:sz w:val="20"/>
        </w:rPr>
        <w:t>2.6 - Nước:</w:t>
      </w:r>
      <w:bookmarkEnd w:id="14"/>
      <w:r w:rsidRPr="00275586" w:rsidR="00EA4F21">
        <w:rPr>
          <w:rFonts w:ascii="Arial" w:hAnsi="Arial" w:cs="Arial"/>
          <w:sz w:val="20"/>
        </w:rPr>
        <w:t xml:space="preserve"> </w:t>
      </w:r>
    </w:p>
    <w:p w:rsidR="00C50A89" w:rsidRPr="00275586" w:rsidP="00275586">
      <w:pPr>
        <w:spacing w:before="120"/>
        <w:rPr>
          <w:rFonts w:ascii="Arial" w:hAnsi="Arial" w:cs="Arial"/>
          <w:sz w:val="20"/>
        </w:rPr>
      </w:pPr>
      <w:r w:rsidRPr="00275586">
        <w:rPr>
          <w:rFonts w:ascii="Arial" w:hAnsi="Arial" w:cs="Arial"/>
          <w:sz w:val="20"/>
        </w:rPr>
        <w:t>Nước dùng tron</w:t>
      </w:r>
      <w:r w:rsidRPr="00275586" w:rsidR="00B34B92">
        <w:rPr>
          <w:rFonts w:ascii="Arial" w:hAnsi="Arial" w:cs="Arial"/>
          <w:sz w:val="20"/>
          <w:lang w:val="en-US"/>
        </w:rPr>
        <w:t xml:space="preserve">g </w:t>
      </w:r>
      <w:r w:rsidRPr="00275586">
        <w:rPr>
          <w:rFonts w:ascii="Arial" w:hAnsi="Arial" w:cs="Arial"/>
          <w:sz w:val="20"/>
        </w:rPr>
        <w:t>b</w:t>
      </w:r>
      <w:r w:rsidRPr="00275586" w:rsidR="00B34B92">
        <w:rPr>
          <w:rFonts w:ascii="Arial" w:hAnsi="Arial" w:cs="Arial"/>
          <w:sz w:val="20"/>
          <w:lang w:val="en-US"/>
        </w:rPr>
        <w:t>ê</w:t>
      </w:r>
      <w:r w:rsidRPr="00275586">
        <w:rPr>
          <w:rFonts w:ascii="Arial" w:hAnsi="Arial" w:cs="Arial"/>
          <w:sz w:val="20"/>
        </w:rPr>
        <w:t xml:space="preserve"> </w:t>
      </w:r>
      <w:r w:rsidRPr="00275586" w:rsidR="00B34B92">
        <w:rPr>
          <w:rFonts w:ascii="Arial" w:hAnsi="Arial" w:cs="Arial"/>
          <w:sz w:val="20"/>
          <w:lang w:val="en-US"/>
        </w:rPr>
        <w:t>t</w:t>
      </w:r>
      <w:r w:rsidRPr="00275586">
        <w:rPr>
          <w:rFonts w:ascii="Arial" w:hAnsi="Arial" w:cs="Arial"/>
          <w:sz w:val="20"/>
        </w:rPr>
        <w:t>ông là nước được cấp từ h</w:t>
      </w:r>
      <w:r w:rsidRPr="00275586" w:rsidR="00B34B92">
        <w:rPr>
          <w:rFonts w:ascii="Arial" w:hAnsi="Arial" w:cs="Arial"/>
          <w:sz w:val="20"/>
          <w:lang w:val="en-US"/>
        </w:rPr>
        <w:t>ệ</w:t>
      </w:r>
      <w:r w:rsidRPr="00275586">
        <w:rPr>
          <w:rFonts w:ascii="Arial" w:hAnsi="Arial" w:cs="Arial"/>
          <w:sz w:val="20"/>
        </w:rPr>
        <w:t xml:space="preserve"> thống c</w:t>
      </w:r>
      <w:r w:rsidRPr="00275586" w:rsidR="00B34B92">
        <w:rPr>
          <w:rFonts w:ascii="Arial" w:hAnsi="Arial" w:cs="Arial"/>
          <w:sz w:val="20"/>
          <w:lang w:val="en-US"/>
        </w:rPr>
        <w:t>ô</w:t>
      </w:r>
      <w:r w:rsidRPr="00275586">
        <w:rPr>
          <w:rFonts w:ascii="Arial" w:hAnsi="Arial" w:cs="Arial"/>
          <w:sz w:val="20"/>
        </w:rPr>
        <w:t xml:space="preserve">ng cộng, cũng như các nguồn nước sinh hoạt khác. Trong các </w:t>
      </w:r>
      <w:r w:rsidRPr="00275586" w:rsidR="00BE3AAC">
        <w:rPr>
          <w:rFonts w:ascii="Arial" w:hAnsi="Arial" w:cs="Arial"/>
          <w:sz w:val="20"/>
        </w:rPr>
        <w:t>trường</w:t>
      </w:r>
      <w:r w:rsidRPr="00275586" w:rsidR="00EC55BF">
        <w:rPr>
          <w:rFonts w:ascii="Arial" w:hAnsi="Arial" w:cs="Arial"/>
          <w:sz w:val="20"/>
        </w:rPr>
        <w:t xml:space="preserve"> hợp</w:t>
      </w:r>
      <w:r w:rsidRPr="00275586">
        <w:rPr>
          <w:rFonts w:ascii="Arial" w:hAnsi="Arial" w:cs="Arial"/>
          <w:sz w:val="20"/>
        </w:rPr>
        <w:t xml:space="preserve"> khác, nước trộn b</w:t>
      </w:r>
      <w:r w:rsidRPr="00275586" w:rsidR="00B34B92">
        <w:rPr>
          <w:rFonts w:ascii="Arial" w:hAnsi="Arial" w:cs="Arial"/>
          <w:sz w:val="20"/>
          <w:lang w:val="en-US"/>
        </w:rPr>
        <w:t>ê</w:t>
      </w:r>
      <w:r w:rsidRPr="00275586">
        <w:rPr>
          <w:rFonts w:ascii="Arial" w:hAnsi="Arial" w:cs="Arial"/>
          <w:sz w:val="20"/>
        </w:rPr>
        <w:t xml:space="preserve"> </w:t>
      </w:r>
      <w:r w:rsidRPr="00275586" w:rsidR="00B34B92">
        <w:rPr>
          <w:rFonts w:ascii="Arial" w:hAnsi="Arial" w:cs="Arial"/>
          <w:sz w:val="20"/>
          <w:lang w:val="en-US"/>
        </w:rPr>
        <w:t>t</w:t>
      </w:r>
      <w:r w:rsidRPr="00275586">
        <w:rPr>
          <w:rFonts w:ascii="Arial" w:hAnsi="Arial" w:cs="Arial"/>
          <w:sz w:val="20"/>
        </w:rPr>
        <w:t xml:space="preserve">ông cần được </w:t>
      </w:r>
      <w:r w:rsidRPr="00275586" w:rsidR="00BE3AAC">
        <w:rPr>
          <w:rFonts w:ascii="Arial" w:hAnsi="Arial" w:cs="Arial"/>
          <w:sz w:val="20"/>
        </w:rPr>
        <w:t>phân</w:t>
      </w:r>
      <w:r w:rsidRPr="00275586">
        <w:rPr>
          <w:rFonts w:ascii="Arial" w:hAnsi="Arial" w:cs="Arial"/>
          <w:sz w:val="20"/>
        </w:rPr>
        <w:t xml:space="preserve"> tích và phải phù hợp với các quy định </w:t>
      </w:r>
      <w:r w:rsidRPr="00275586" w:rsidR="00EC55BF">
        <w:rPr>
          <w:rFonts w:ascii="Arial" w:hAnsi="Arial" w:cs="Arial"/>
          <w:sz w:val="20"/>
        </w:rPr>
        <w:t>của</w:t>
      </w:r>
      <w:r w:rsidRPr="00275586" w:rsidR="00B34B92">
        <w:rPr>
          <w:rFonts w:ascii="Arial" w:hAnsi="Arial" w:cs="Arial"/>
          <w:sz w:val="20"/>
        </w:rPr>
        <w:t xml:space="preserve"> </w:t>
      </w:r>
      <w:r w:rsidRPr="00275586" w:rsidR="00B34B92">
        <w:rPr>
          <w:rFonts w:ascii="Arial" w:hAnsi="Arial" w:cs="Arial"/>
          <w:sz w:val="20"/>
          <w:lang w:val="en-US"/>
        </w:rPr>
        <w:t>t</w:t>
      </w:r>
      <w:r w:rsidRPr="00275586">
        <w:rPr>
          <w:rFonts w:ascii="Arial" w:hAnsi="Arial" w:cs="Arial"/>
          <w:sz w:val="20"/>
        </w:rPr>
        <w:t>iêu chuẩ</w:t>
      </w:r>
      <w:r w:rsidRPr="00275586">
        <w:rPr>
          <w:rFonts w:ascii="Arial" w:hAnsi="Arial" w:cs="Arial"/>
          <w:sz w:val="20"/>
        </w:rPr>
        <w:t>n:</w:t>
      </w:r>
    </w:p>
    <w:p w:rsidR="00C50A89" w:rsidRPr="00275586" w:rsidP="00275586">
      <w:pPr>
        <w:spacing w:before="120"/>
        <w:rPr>
          <w:rFonts w:ascii="Arial" w:hAnsi="Arial" w:cs="Arial"/>
          <w:sz w:val="20"/>
        </w:rPr>
      </w:pPr>
      <w:r w:rsidRPr="00275586">
        <w:rPr>
          <w:rFonts w:ascii="Arial" w:hAnsi="Arial" w:cs="Arial"/>
          <w:sz w:val="20"/>
        </w:rPr>
        <w:t>"Nước cho bê t</w:t>
      </w:r>
      <w:r w:rsidRPr="00275586" w:rsidR="00B34B92">
        <w:rPr>
          <w:rFonts w:ascii="Arial" w:hAnsi="Arial" w:cs="Arial"/>
          <w:sz w:val="20"/>
          <w:lang w:val="en-US"/>
        </w:rPr>
        <w:t>ô</w:t>
      </w:r>
      <w:r w:rsidRPr="00275586">
        <w:rPr>
          <w:rFonts w:ascii="Arial" w:hAnsi="Arial" w:cs="Arial"/>
          <w:sz w:val="20"/>
        </w:rPr>
        <w:t>ng và vữa - Yêu cầu kỹ thuật - TCVN 4506 - 87"</w:t>
      </w:r>
    </w:p>
    <w:p w:rsidR="00EA4F21" w:rsidP="00275586">
      <w:pPr>
        <w:spacing w:before="120"/>
        <w:rPr>
          <w:rFonts w:ascii="Arial" w:hAnsi="Arial" w:cs="Arial"/>
          <w:b/>
          <w:sz w:val="20"/>
          <w:lang w:val="en-US"/>
        </w:rPr>
      </w:pPr>
      <w:bookmarkStart w:id="15" w:name="dieu_2_6"/>
      <w:r w:rsidRPr="00EA4F21">
        <w:rPr>
          <w:rFonts w:ascii="Arial" w:hAnsi="Arial" w:cs="Arial"/>
          <w:b/>
          <w:sz w:val="20"/>
          <w:lang w:val="en-US"/>
        </w:rPr>
        <w:t>2.7 - Bê tông thương phẩm:</w:t>
      </w:r>
      <w:bookmarkEnd w:id="15"/>
    </w:p>
    <w:p w:rsidR="00C50A89" w:rsidRPr="00275586" w:rsidP="00275586">
      <w:pPr>
        <w:spacing w:before="120"/>
        <w:rPr>
          <w:rFonts w:ascii="Arial" w:hAnsi="Arial" w:cs="Arial"/>
          <w:sz w:val="20"/>
        </w:rPr>
      </w:pPr>
      <w:r w:rsidRPr="00275586">
        <w:rPr>
          <w:rFonts w:ascii="Arial" w:hAnsi="Arial" w:cs="Arial"/>
          <w:sz w:val="20"/>
        </w:rPr>
        <w:t>Việc sử dụng bê t</w:t>
      </w:r>
      <w:r w:rsidRPr="00275586" w:rsidR="00B34B92">
        <w:rPr>
          <w:rFonts w:ascii="Arial" w:hAnsi="Arial" w:cs="Arial"/>
          <w:sz w:val="20"/>
          <w:lang w:val="en-US"/>
        </w:rPr>
        <w:t>ô</w:t>
      </w:r>
      <w:r w:rsidRPr="00275586">
        <w:rPr>
          <w:rFonts w:ascii="Arial" w:hAnsi="Arial" w:cs="Arial"/>
          <w:sz w:val="20"/>
        </w:rPr>
        <w:t>ng thương phẩm phả</w:t>
      </w:r>
      <w:r w:rsidRPr="00275586" w:rsidR="00B34B92">
        <w:rPr>
          <w:rFonts w:ascii="Arial" w:hAnsi="Arial" w:cs="Arial"/>
          <w:sz w:val="20"/>
        </w:rPr>
        <w:t>i c</w:t>
      </w:r>
      <w:r w:rsidRPr="00275586" w:rsidR="00B34B92">
        <w:rPr>
          <w:rFonts w:ascii="Arial" w:hAnsi="Arial" w:cs="Arial"/>
          <w:sz w:val="20"/>
          <w:lang w:val="en-US"/>
        </w:rPr>
        <w:t>ă</w:t>
      </w:r>
      <w:r w:rsidRPr="00275586">
        <w:rPr>
          <w:rFonts w:ascii="Arial" w:hAnsi="Arial" w:cs="Arial"/>
          <w:sz w:val="20"/>
        </w:rPr>
        <w:t xml:space="preserve">n cứ theo các yêu cầu </w:t>
      </w:r>
      <w:r w:rsidRPr="00275586" w:rsidR="00EC55BF">
        <w:rPr>
          <w:rFonts w:ascii="Arial" w:hAnsi="Arial" w:cs="Arial"/>
          <w:sz w:val="20"/>
        </w:rPr>
        <w:t>của</w:t>
      </w:r>
      <w:r w:rsidRPr="00275586">
        <w:rPr>
          <w:rFonts w:ascii="Arial" w:hAnsi="Arial" w:cs="Arial"/>
          <w:sz w:val="20"/>
        </w:rPr>
        <w:t xml:space="preserve"> c</w:t>
      </w:r>
      <w:r w:rsidRPr="00275586" w:rsidR="00B34B92">
        <w:rPr>
          <w:rFonts w:ascii="Arial" w:hAnsi="Arial" w:cs="Arial"/>
          <w:sz w:val="20"/>
          <w:lang w:val="en-US"/>
        </w:rPr>
        <w:t>ô</w:t>
      </w:r>
      <w:r w:rsidRPr="00275586">
        <w:rPr>
          <w:rFonts w:ascii="Arial" w:hAnsi="Arial" w:cs="Arial"/>
          <w:sz w:val="20"/>
        </w:rPr>
        <w:t>ng trình (c</w:t>
      </w:r>
      <w:r w:rsidRPr="00275586" w:rsidR="00EC55BF">
        <w:rPr>
          <w:rFonts w:ascii="Arial" w:hAnsi="Arial" w:cs="Arial"/>
          <w:sz w:val="20"/>
        </w:rPr>
        <w:t>ườ</w:t>
      </w:r>
      <w:r w:rsidRPr="00275586">
        <w:rPr>
          <w:rFonts w:ascii="Arial" w:hAnsi="Arial" w:cs="Arial"/>
          <w:sz w:val="20"/>
        </w:rPr>
        <w:t>ng độ</w:t>
      </w:r>
      <w:r w:rsidRPr="00275586" w:rsidR="00B34B92">
        <w:rPr>
          <w:rFonts w:ascii="Arial" w:hAnsi="Arial" w:cs="Arial"/>
          <w:sz w:val="20"/>
        </w:rPr>
        <w:t xml:space="preserve">, </w:t>
      </w:r>
      <w:r w:rsidRPr="00275586" w:rsidR="00B34B92">
        <w:rPr>
          <w:rFonts w:ascii="Arial" w:hAnsi="Arial" w:cs="Arial"/>
          <w:sz w:val="20"/>
          <w:lang w:val="en-US"/>
        </w:rPr>
        <w:t>điều</w:t>
      </w:r>
      <w:r w:rsidRPr="00275586">
        <w:rPr>
          <w:rFonts w:ascii="Arial" w:hAnsi="Arial" w:cs="Arial"/>
          <w:sz w:val="20"/>
        </w:rPr>
        <w:t xml:space="preserve"> ki</w:t>
      </w:r>
      <w:r w:rsidRPr="00275586" w:rsidR="00B34B92">
        <w:rPr>
          <w:rFonts w:ascii="Arial" w:hAnsi="Arial" w:cs="Arial"/>
          <w:sz w:val="20"/>
          <w:lang w:val="en-US"/>
        </w:rPr>
        <w:t>ệ</w:t>
      </w:r>
      <w:r w:rsidRPr="00275586">
        <w:rPr>
          <w:rFonts w:ascii="Arial" w:hAnsi="Arial" w:cs="Arial"/>
          <w:sz w:val="20"/>
        </w:rPr>
        <w:t>n m</w:t>
      </w:r>
      <w:r w:rsidRPr="00275586" w:rsidR="00B34B92">
        <w:rPr>
          <w:rFonts w:ascii="Arial" w:hAnsi="Arial" w:cs="Arial"/>
          <w:sz w:val="20"/>
          <w:lang w:val="en-US"/>
        </w:rPr>
        <w:t>ô</w:t>
      </w:r>
      <w:r w:rsidRPr="00275586">
        <w:rPr>
          <w:rFonts w:ascii="Arial" w:hAnsi="Arial" w:cs="Arial"/>
          <w:sz w:val="20"/>
        </w:rPr>
        <w:t xml:space="preserve">i </w:t>
      </w:r>
      <w:r w:rsidRPr="00275586" w:rsidR="00BE3AAC">
        <w:rPr>
          <w:rFonts w:ascii="Arial" w:hAnsi="Arial" w:cs="Arial"/>
          <w:sz w:val="20"/>
        </w:rPr>
        <w:t>trường</w:t>
      </w:r>
      <w:r w:rsidRPr="00275586">
        <w:rPr>
          <w:rFonts w:ascii="Arial" w:hAnsi="Arial" w:cs="Arial"/>
          <w:sz w:val="20"/>
        </w:rPr>
        <w:t xml:space="preserve"> v.v) yêu cầu </w:t>
      </w:r>
      <w:r w:rsidRPr="00275586" w:rsidR="00BE3AAC">
        <w:rPr>
          <w:rFonts w:ascii="Arial" w:hAnsi="Arial" w:cs="Arial"/>
          <w:sz w:val="20"/>
        </w:rPr>
        <w:t>thi</w:t>
      </w:r>
      <w:r w:rsidRPr="00275586">
        <w:rPr>
          <w:rFonts w:ascii="Arial" w:hAnsi="Arial" w:cs="Arial"/>
          <w:sz w:val="20"/>
        </w:rPr>
        <w:t xml:space="preserve"> c</w:t>
      </w:r>
      <w:r w:rsidRPr="00275586" w:rsidR="00B34B92">
        <w:rPr>
          <w:rFonts w:ascii="Arial" w:hAnsi="Arial" w:cs="Arial"/>
          <w:sz w:val="20"/>
          <w:lang w:val="en-US"/>
        </w:rPr>
        <w:t>ô</w:t>
      </w:r>
      <w:r w:rsidRPr="00275586">
        <w:rPr>
          <w:rFonts w:ascii="Arial" w:hAnsi="Arial" w:cs="Arial"/>
          <w:sz w:val="20"/>
        </w:rPr>
        <w:t>ng và đi</w:t>
      </w:r>
      <w:r w:rsidRPr="00275586" w:rsidR="00B34B92">
        <w:rPr>
          <w:rFonts w:ascii="Arial" w:hAnsi="Arial" w:cs="Arial"/>
          <w:sz w:val="20"/>
          <w:lang w:val="en-US"/>
        </w:rPr>
        <w:t>ề</w:t>
      </w:r>
      <w:r w:rsidRPr="00275586">
        <w:rPr>
          <w:rFonts w:ascii="Arial" w:hAnsi="Arial" w:cs="Arial"/>
          <w:sz w:val="20"/>
        </w:rPr>
        <w:t xml:space="preserve">u kiện khí hậu. Nếu không có đặc trưng kỹ thuật đã chuẩn </w:t>
      </w:r>
      <w:r w:rsidRPr="00275586" w:rsidR="00EC55BF">
        <w:rPr>
          <w:rFonts w:ascii="Arial" w:hAnsi="Arial" w:cs="Arial"/>
          <w:sz w:val="20"/>
        </w:rPr>
        <w:t>hóa</w:t>
      </w:r>
      <w:r w:rsidRPr="00275586" w:rsidR="00B34B92">
        <w:rPr>
          <w:rFonts w:ascii="Arial" w:hAnsi="Arial" w:cs="Arial"/>
          <w:sz w:val="20"/>
        </w:rPr>
        <w:t xml:space="preserve"> và không có b</w:t>
      </w:r>
      <w:r w:rsidRPr="00275586" w:rsidR="00B34B92">
        <w:rPr>
          <w:rFonts w:ascii="Arial" w:hAnsi="Arial" w:cs="Arial"/>
          <w:sz w:val="20"/>
          <w:lang w:val="en-US"/>
        </w:rPr>
        <w:t>ả</w:t>
      </w:r>
      <w:r w:rsidRPr="00275586" w:rsidR="00B34B92">
        <w:rPr>
          <w:rFonts w:ascii="Arial" w:hAnsi="Arial" w:cs="Arial"/>
          <w:sz w:val="20"/>
        </w:rPr>
        <w:t>o hành, thì b</w:t>
      </w:r>
      <w:r w:rsidRPr="00275586" w:rsidR="00B34B92">
        <w:rPr>
          <w:rFonts w:ascii="Arial" w:hAnsi="Arial" w:cs="Arial"/>
          <w:sz w:val="20"/>
          <w:lang w:val="en-US"/>
        </w:rPr>
        <w:t>ê</w:t>
      </w:r>
      <w:r w:rsidRPr="00275586">
        <w:rPr>
          <w:rFonts w:ascii="Arial" w:hAnsi="Arial" w:cs="Arial"/>
          <w:sz w:val="20"/>
        </w:rPr>
        <w:t xml:space="preserve"> t</w:t>
      </w:r>
      <w:r w:rsidRPr="00275586" w:rsidR="00B34B92">
        <w:rPr>
          <w:rFonts w:ascii="Arial" w:hAnsi="Arial" w:cs="Arial"/>
          <w:sz w:val="20"/>
          <w:lang w:val="en-US"/>
        </w:rPr>
        <w:t>ô</w:t>
      </w:r>
      <w:r w:rsidRPr="00275586">
        <w:rPr>
          <w:rFonts w:ascii="Arial" w:hAnsi="Arial" w:cs="Arial"/>
          <w:sz w:val="20"/>
        </w:rPr>
        <w:t>ng thương phẩ</w:t>
      </w:r>
      <w:r w:rsidRPr="00275586" w:rsidR="00B34B92">
        <w:rPr>
          <w:rFonts w:ascii="Arial" w:hAnsi="Arial" w:cs="Arial"/>
          <w:sz w:val="20"/>
        </w:rPr>
        <w:t xml:space="preserve">m </w:t>
      </w:r>
      <w:r w:rsidRPr="00275586" w:rsidR="00B34B92">
        <w:rPr>
          <w:rFonts w:ascii="Arial" w:hAnsi="Arial" w:cs="Arial"/>
          <w:sz w:val="20"/>
          <w:lang w:val="en-US"/>
        </w:rPr>
        <w:t>đ</w:t>
      </w:r>
      <w:r w:rsidRPr="00275586">
        <w:rPr>
          <w:rFonts w:ascii="Arial" w:hAnsi="Arial" w:cs="Arial"/>
          <w:sz w:val="20"/>
        </w:rPr>
        <w:t>ược kiểm tra như b</w:t>
      </w:r>
      <w:r w:rsidRPr="00275586" w:rsidR="00B34B92">
        <w:rPr>
          <w:rFonts w:ascii="Arial" w:hAnsi="Arial" w:cs="Arial"/>
          <w:sz w:val="20"/>
          <w:lang w:val="en-US"/>
        </w:rPr>
        <w:t>ê</w:t>
      </w:r>
      <w:r w:rsidRPr="00275586" w:rsidR="00B34B92">
        <w:rPr>
          <w:rFonts w:ascii="Arial" w:hAnsi="Arial" w:cs="Arial"/>
          <w:sz w:val="20"/>
        </w:rPr>
        <w:t xml:space="preserve"> </w:t>
      </w:r>
      <w:r w:rsidRPr="00275586" w:rsidR="00B34B92">
        <w:rPr>
          <w:rFonts w:ascii="Arial" w:hAnsi="Arial" w:cs="Arial"/>
          <w:sz w:val="20"/>
          <w:lang w:val="en-US"/>
        </w:rPr>
        <w:t>t</w:t>
      </w:r>
      <w:r w:rsidRPr="00275586" w:rsidR="00B34B92">
        <w:rPr>
          <w:rFonts w:ascii="Arial" w:hAnsi="Arial" w:cs="Arial"/>
          <w:sz w:val="20"/>
        </w:rPr>
        <w:t xml:space="preserve">ông </w:t>
      </w:r>
      <w:r w:rsidRPr="00275586" w:rsidR="00B34B92">
        <w:rPr>
          <w:rFonts w:ascii="Arial" w:hAnsi="Arial" w:cs="Arial"/>
          <w:sz w:val="20"/>
          <w:lang w:val="en-US"/>
        </w:rPr>
        <w:t>t</w:t>
      </w:r>
      <w:r w:rsidRPr="00275586">
        <w:rPr>
          <w:rFonts w:ascii="Arial" w:hAnsi="Arial" w:cs="Arial"/>
          <w:sz w:val="20"/>
        </w:rPr>
        <w:t>h</w:t>
      </w:r>
      <w:r w:rsidRPr="00275586" w:rsidR="00B34B92">
        <w:rPr>
          <w:rFonts w:ascii="Arial" w:hAnsi="Arial" w:cs="Arial"/>
          <w:sz w:val="20"/>
          <w:lang w:val="en-US"/>
        </w:rPr>
        <w:t>ô</w:t>
      </w:r>
      <w:r w:rsidRPr="00275586">
        <w:rPr>
          <w:rFonts w:ascii="Arial" w:hAnsi="Arial" w:cs="Arial"/>
          <w:sz w:val="20"/>
        </w:rPr>
        <w:t>ng thường tại các c</w:t>
      </w:r>
      <w:r w:rsidRPr="00275586" w:rsidR="00B34B92">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w:t>
      </w:r>
    </w:p>
    <w:p w:rsidR="00EA4F21" w:rsidP="00275586">
      <w:pPr>
        <w:spacing w:before="120"/>
        <w:rPr>
          <w:rFonts w:ascii="Arial" w:hAnsi="Arial" w:cs="Arial"/>
          <w:b/>
          <w:sz w:val="20"/>
          <w:lang w:val="en-US"/>
        </w:rPr>
      </w:pPr>
      <w:bookmarkStart w:id="16" w:name="dieu_2_7"/>
      <w:r w:rsidRPr="00EA4F21">
        <w:rPr>
          <w:rFonts w:ascii="Arial" w:hAnsi="Arial" w:cs="Arial"/>
          <w:b/>
          <w:sz w:val="20"/>
          <w:lang w:val="en-US"/>
        </w:rPr>
        <w:t>2.8 - Cấu kiện đúc sẵn bằng bê tông cốt thép:</w:t>
      </w:r>
      <w:bookmarkEnd w:id="16"/>
    </w:p>
    <w:p w:rsidR="00C50A89" w:rsidRPr="00275586" w:rsidP="00275586">
      <w:pPr>
        <w:spacing w:before="120"/>
        <w:rPr>
          <w:rFonts w:ascii="Arial" w:hAnsi="Arial" w:cs="Arial"/>
          <w:sz w:val="20"/>
        </w:rPr>
      </w:pPr>
      <w:r w:rsidRPr="00275586">
        <w:rPr>
          <w:rFonts w:ascii="Arial" w:hAnsi="Arial" w:cs="Arial"/>
          <w:sz w:val="20"/>
        </w:rPr>
        <w:t xml:space="preserve">Sau khi đã sửa chữa các hư hỏng nhỏ có thể xảy ra trong các giai </w:t>
      </w:r>
      <w:r w:rsidRPr="00275586" w:rsidR="00BE3AAC">
        <w:rPr>
          <w:rFonts w:ascii="Arial" w:hAnsi="Arial" w:cs="Arial"/>
          <w:sz w:val="20"/>
        </w:rPr>
        <w:t>đo</w:t>
      </w:r>
      <w:r w:rsidRPr="00275586">
        <w:rPr>
          <w:rFonts w:ascii="Arial" w:hAnsi="Arial" w:cs="Arial"/>
          <w:sz w:val="20"/>
        </w:rPr>
        <w:t>ạn chế tạo, chứa kho</w:t>
      </w:r>
      <w:r w:rsidRPr="00275586" w:rsidR="00B34B92">
        <w:rPr>
          <w:rFonts w:ascii="Arial" w:hAnsi="Arial" w:cs="Arial"/>
          <w:sz w:val="20"/>
          <w:lang w:val="en-US"/>
        </w:rPr>
        <w:t>,</w:t>
      </w:r>
      <w:r w:rsidRPr="00275586">
        <w:rPr>
          <w:rFonts w:ascii="Arial" w:hAnsi="Arial" w:cs="Arial"/>
          <w:sz w:val="20"/>
        </w:rPr>
        <w:t xml:space="preserve"> giao nhận và vận chuyển, </w:t>
      </w:r>
      <w:r w:rsidRPr="00275586" w:rsidR="00B34B92">
        <w:rPr>
          <w:rFonts w:ascii="Arial" w:hAnsi="Arial" w:cs="Arial"/>
          <w:sz w:val="20"/>
          <w:lang w:val="en-US"/>
        </w:rPr>
        <w:t>mỗi</w:t>
      </w:r>
      <w:r w:rsidRPr="00275586">
        <w:rPr>
          <w:rFonts w:ascii="Arial" w:hAnsi="Arial" w:cs="Arial"/>
          <w:sz w:val="20"/>
        </w:rPr>
        <w:t xml:space="preserve"> cấu kiện đúc sẵn và c</w:t>
      </w:r>
      <w:r w:rsidRPr="00275586" w:rsidR="00B34B92">
        <w:rPr>
          <w:rFonts w:ascii="Arial" w:hAnsi="Arial" w:cs="Arial"/>
          <w:sz w:val="20"/>
          <w:lang w:val="en-US"/>
        </w:rPr>
        <w:t>ô</w:t>
      </w:r>
      <w:r w:rsidRPr="00275586">
        <w:rPr>
          <w:rFonts w:ascii="Arial" w:hAnsi="Arial" w:cs="Arial"/>
          <w:sz w:val="20"/>
        </w:rPr>
        <w:t xml:space="preserve">ng trình hoàn thành </w:t>
      </w:r>
      <w:r w:rsidRPr="00275586" w:rsidR="00EC55BF">
        <w:rPr>
          <w:rFonts w:ascii="Arial" w:hAnsi="Arial" w:cs="Arial"/>
          <w:sz w:val="20"/>
        </w:rPr>
        <w:t>phải</w:t>
      </w:r>
      <w:r w:rsidRPr="00275586">
        <w:rPr>
          <w:rFonts w:ascii="Arial" w:hAnsi="Arial" w:cs="Arial"/>
          <w:sz w:val="20"/>
        </w:rPr>
        <w:t xml:space="preserve"> </w:t>
      </w:r>
      <w:r w:rsidRPr="00275586" w:rsidR="00B34B92">
        <w:rPr>
          <w:rFonts w:ascii="Arial" w:hAnsi="Arial" w:cs="Arial"/>
          <w:sz w:val="20"/>
          <w:lang w:val="en-US"/>
        </w:rPr>
        <w:t>b</w:t>
      </w:r>
      <w:r w:rsidRPr="00275586">
        <w:rPr>
          <w:rFonts w:ascii="Arial" w:hAnsi="Arial" w:cs="Arial"/>
          <w:sz w:val="20"/>
        </w:rPr>
        <w:t xml:space="preserve">ảo </w:t>
      </w:r>
      <w:r w:rsidRPr="00275586" w:rsidR="00B34B92">
        <w:rPr>
          <w:rFonts w:ascii="Arial" w:hAnsi="Arial" w:cs="Arial"/>
          <w:sz w:val="20"/>
          <w:lang w:val="en-US"/>
        </w:rPr>
        <w:t>đ</w:t>
      </w:r>
      <w:r w:rsidRPr="00275586">
        <w:rPr>
          <w:rFonts w:ascii="Arial" w:hAnsi="Arial" w:cs="Arial"/>
          <w:sz w:val="20"/>
        </w:rPr>
        <w:t xml:space="preserve">ảm </w:t>
      </w:r>
      <w:r w:rsidRPr="00275586" w:rsidR="00BE3AAC">
        <w:rPr>
          <w:rFonts w:ascii="Arial" w:hAnsi="Arial" w:cs="Arial"/>
          <w:sz w:val="20"/>
          <w:lang w:val="en-US"/>
        </w:rPr>
        <w:t>đạt</w:t>
      </w:r>
      <w:r w:rsidRPr="00275586" w:rsidR="00B34B92">
        <w:rPr>
          <w:rFonts w:ascii="Arial" w:hAnsi="Arial" w:cs="Arial"/>
          <w:sz w:val="20"/>
          <w:lang w:val="en-US"/>
        </w:rPr>
        <w:t xml:space="preserve"> chất </w:t>
      </w:r>
      <w:r w:rsidRPr="00275586">
        <w:rPr>
          <w:rFonts w:ascii="Arial" w:hAnsi="Arial" w:cs="Arial"/>
          <w:sz w:val="20"/>
        </w:rPr>
        <w:t>lượng c</w:t>
      </w:r>
      <w:r w:rsidRPr="00275586" w:rsidR="00B34B92">
        <w:rPr>
          <w:rFonts w:ascii="Arial" w:hAnsi="Arial" w:cs="Arial"/>
          <w:sz w:val="20"/>
          <w:lang w:val="en-US"/>
        </w:rPr>
        <w:t>ầ</w:t>
      </w:r>
      <w:r w:rsidRPr="00275586">
        <w:rPr>
          <w:rFonts w:ascii="Arial" w:hAnsi="Arial" w:cs="Arial"/>
          <w:sz w:val="20"/>
        </w:rPr>
        <w:t xml:space="preserve">n </w:t>
      </w:r>
      <w:r w:rsidRPr="00275586" w:rsidR="00BE3AAC">
        <w:rPr>
          <w:rFonts w:ascii="Arial" w:hAnsi="Arial" w:cs="Arial"/>
          <w:sz w:val="20"/>
        </w:rPr>
        <w:t>thi</w:t>
      </w:r>
      <w:r w:rsidRPr="00275586">
        <w:rPr>
          <w:rFonts w:ascii="Arial" w:hAnsi="Arial" w:cs="Arial"/>
          <w:sz w:val="20"/>
        </w:rPr>
        <w:t>ết.</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 xml:space="preserve">Cấu kiện đúc sẵn </w:t>
      </w:r>
      <w:r w:rsidRPr="00275586" w:rsidR="00BE3AAC">
        <w:rPr>
          <w:rFonts w:ascii="Arial" w:hAnsi="Arial" w:cs="Arial"/>
          <w:sz w:val="20"/>
        </w:rPr>
        <w:t>nêu</w:t>
      </w:r>
      <w:r w:rsidRPr="00275586">
        <w:rPr>
          <w:rFonts w:ascii="Arial" w:hAnsi="Arial" w:cs="Arial"/>
          <w:sz w:val="20"/>
        </w:rPr>
        <w:t xml:space="preserve"> tr</w:t>
      </w:r>
      <w:r w:rsidRPr="00275586" w:rsidR="00B34B92">
        <w:rPr>
          <w:rFonts w:ascii="Arial" w:hAnsi="Arial" w:cs="Arial"/>
          <w:sz w:val="20"/>
          <w:lang w:val="en-US"/>
        </w:rPr>
        <w:t>ê</w:t>
      </w:r>
      <w:r w:rsidRPr="00275586" w:rsidR="00B34B92">
        <w:rPr>
          <w:rFonts w:ascii="Arial" w:hAnsi="Arial" w:cs="Arial"/>
          <w:sz w:val="20"/>
        </w:rPr>
        <w:t>n l</w:t>
      </w:r>
      <w:r w:rsidRPr="00275586" w:rsidR="00B34B92">
        <w:rPr>
          <w:rFonts w:ascii="Arial" w:hAnsi="Arial" w:cs="Arial"/>
          <w:sz w:val="20"/>
          <w:lang w:val="en-US"/>
        </w:rPr>
        <w:t>à</w:t>
      </w:r>
      <w:r w:rsidRPr="00275586">
        <w:rPr>
          <w:rFonts w:ascii="Arial" w:hAnsi="Arial" w:cs="Arial"/>
          <w:sz w:val="20"/>
        </w:rPr>
        <w:t xml:space="preserve"> các cấu kiện đượ</w:t>
      </w:r>
      <w:r w:rsidRPr="00275586" w:rsidR="00B34B92">
        <w:rPr>
          <w:rFonts w:ascii="Arial" w:hAnsi="Arial" w:cs="Arial"/>
          <w:sz w:val="20"/>
        </w:rPr>
        <w:t xml:space="preserve">c </w:t>
      </w:r>
      <w:r w:rsidRPr="00275586" w:rsidR="00B34B92">
        <w:rPr>
          <w:rFonts w:ascii="Arial" w:hAnsi="Arial" w:cs="Arial"/>
          <w:sz w:val="20"/>
          <w:lang w:val="en-US"/>
        </w:rPr>
        <w:t>đ</w:t>
      </w:r>
      <w:r w:rsidRPr="00275586">
        <w:rPr>
          <w:rFonts w:ascii="Arial" w:hAnsi="Arial" w:cs="Arial"/>
          <w:sz w:val="20"/>
        </w:rPr>
        <w:t>úc theo phương pháp truyền</w:t>
      </w:r>
      <w:r w:rsidRPr="00275586" w:rsidR="00B34B92">
        <w:rPr>
          <w:rFonts w:ascii="Arial" w:hAnsi="Arial" w:cs="Arial"/>
          <w:sz w:val="20"/>
          <w:lang w:val="en-US"/>
        </w:rPr>
        <w:t xml:space="preserve"> </w:t>
      </w:r>
      <w:r w:rsidRPr="00275586">
        <w:rPr>
          <w:rFonts w:ascii="Arial" w:hAnsi="Arial" w:cs="Arial"/>
          <w:sz w:val="20"/>
        </w:rPr>
        <w:t>thống tại nhà máy ho</w:t>
      </w:r>
      <w:r w:rsidRPr="00275586" w:rsidR="00BE2BA1">
        <w:rPr>
          <w:rFonts w:ascii="Arial" w:hAnsi="Arial" w:cs="Arial"/>
          <w:sz w:val="20"/>
          <w:lang w:val="en-US"/>
        </w:rPr>
        <w:t>ặ</w:t>
      </w:r>
      <w:r w:rsidRPr="00275586">
        <w:rPr>
          <w:rFonts w:ascii="Arial" w:hAnsi="Arial" w:cs="Arial"/>
          <w:sz w:val="20"/>
        </w:rPr>
        <w:t xml:space="preserve">c trên </w:t>
      </w:r>
      <w:r w:rsidRPr="00275586" w:rsidR="00BE2BA1">
        <w:rPr>
          <w:rFonts w:ascii="Arial" w:hAnsi="Arial" w:cs="Arial"/>
          <w:sz w:val="20"/>
          <w:lang w:val="en-US"/>
        </w:rPr>
        <w:t>cô</w:t>
      </w:r>
      <w:r w:rsidRPr="00275586">
        <w:rPr>
          <w:rFonts w:ascii="Arial" w:hAnsi="Arial" w:cs="Arial"/>
          <w:sz w:val="20"/>
        </w:rPr>
        <w:t xml:space="preserve">ng </w:t>
      </w:r>
      <w:r w:rsidRPr="00275586" w:rsidR="00BE3AAC">
        <w:rPr>
          <w:rFonts w:ascii="Arial" w:hAnsi="Arial" w:cs="Arial"/>
          <w:sz w:val="20"/>
          <w:lang w:val="en-US"/>
        </w:rPr>
        <w:t>trường</w:t>
      </w:r>
      <w:r w:rsidRPr="00275586">
        <w:rPr>
          <w:rFonts w:ascii="Arial" w:hAnsi="Arial" w:cs="Arial"/>
          <w:sz w:val="20"/>
        </w:rPr>
        <w:t xml:space="preserve">, </w:t>
      </w:r>
      <w:r w:rsidRPr="00275586" w:rsidR="00BE2BA1">
        <w:rPr>
          <w:rFonts w:ascii="Arial" w:hAnsi="Arial" w:cs="Arial"/>
          <w:sz w:val="20"/>
          <w:lang w:val="en-US"/>
        </w:rPr>
        <w:t>đ</w:t>
      </w:r>
      <w:r w:rsidRPr="00275586">
        <w:rPr>
          <w:rFonts w:ascii="Arial" w:hAnsi="Arial" w:cs="Arial"/>
          <w:sz w:val="20"/>
        </w:rPr>
        <w:t xml:space="preserve">ược áp dụng </w:t>
      </w:r>
      <w:r w:rsidRPr="00275586" w:rsidR="00BE2BA1">
        <w:rPr>
          <w:rFonts w:ascii="Arial" w:hAnsi="Arial" w:cs="Arial"/>
          <w:sz w:val="20"/>
          <w:lang w:val="en-US"/>
        </w:rPr>
        <w:t>đầy</w:t>
      </w:r>
      <w:r w:rsidRPr="00275586">
        <w:rPr>
          <w:rFonts w:ascii="Arial" w:hAnsi="Arial" w:cs="Arial"/>
          <w:sz w:val="20"/>
        </w:rPr>
        <w:t xml:space="preserve"> </w:t>
      </w:r>
      <w:r w:rsidRPr="00275586" w:rsidR="00BE2BA1">
        <w:rPr>
          <w:rFonts w:ascii="Arial" w:hAnsi="Arial" w:cs="Arial"/>
          <w:sz w:val="20"/>
          <w:lang w:val="en-US"/>
        </w:rPr>
        <w:t>đủ</w:t>
      </w:r>
      <w:r w:rsidRPr="00275586">
        <w:rPr>
          <w:rFonts w:ascii="Arial" w:hAnsi="Arial" w:cs="Arial"/>
          <w:sz w:val="20"/>
        </w:rPr>
        <w:t xml:space="preserve"> các </w:t>
      </w:r>
      <w:r w:rsidRPr="00275586" w:rsidR="00BE2BA1">
        <w:rPr>
          <w:rFonts w:ascii="Arial" w:hAnsi="Arial" w:cs="Arial"/>
          <w:sz w:val="20"/>
          <w:lang w:val="en-US"/>
        </w:rPr>
        <w:t>điều</w:t>
      </w:r>
      <w:r w:rsidRPr="00275586">
        <w:rPr>
          <w:rFonts w:ascii="Arial" w:hAnsi="Arial" w:cs="Arial"/>
          <w:sz w:val="20"/>
        </w:rPr>
        <w:t xml:space="preserve"> kho</w:t>
      </w:r>
      <w:r w:rsidRPr="00275586" w:rsidR="00BE2BA1">
        <w:rPr>
          <w:rFonts w:ascii="Arial" w:hAnsi="Arial" w:cs="Arial"/>
          <w:sz w:val="20"/>
          <w:lang w:val="en-US"/>
        </w:rPr>
        <w:t>ả</w:t>
      </w:r>
      <w:r w:rsidRPr="00275586">
        <w:rPr>
          <w:rFonts w:ascii="Arial" w:hAnsi="Arial" w:cs="Arial"/>
          <w:sz w:val="20"/>
        </w:rPr>
        <w:t>n của tài liệu này.</w:t>
      </w:r>
    </w:p>
    <w:p w:rsidR="00EA4F21" w:rsidP="00275586">
      <w:pPr>
        <w:spacing w:before="120"/>
        <w:jc w:val="center"/>
        <w:rPr>
          <w:rFonts w:ascii="Arial" w:hAnsi="Arial" w:cs="Arial"/>
          <w:b/>
          <w:sz w:val="20"/>
          <w:lang w:val="en-US"/>
        </w:rPr>
      </w:pPr>
      <w:bookmarkStart w:id="17" w:name="chuong_3"/>
      <w:r w:rsidRPr="00EA4F21">
        <w:rPr>
          <w:rFonts w:ascii="Arial" w:hAnsi="Arial" w:cs="Arial"/>
          <w:b/>
          <w:sz w:val="20"/>
          <w:lang w:val="en-US"/>
        </w:rPr>
        <w:t>CHƯƠNG III</w:t>
      </w:r>
      <w:bookmarkEnd w:id="17"/>
    </w:p>
    <w:p w:rsidR="00AF1B0D" w:rsidP="00AF1B0D">
      <w:pPr>
        <w:tabs>
          <w:tab w:val="left" w:pos="1950"/>
        </w:tabs>
        <w:spacing w:before="120"/>
        <w:jc w:val="center"/>
        <w:rPr>
          <w:rFonts w:ascii="Arial" w:hAnsi="Arial" w:cs="Arial"/>
          <w:b/>
          <w:sz w:val="20"/>
          <w:lang w:val="en-US"/>
        </w:rPr>
      </w:pPr>
      <w:bookmarkStart w:id="18" w:name="chuong_3_name"/>
      <w:r w:rsidRPr="00AF1B0D">
        <w:rPr>
          <w:rFonts w:ascii="Arial" w:hAnsi="Arial" w:cs="Arial"/>
          <w:b/>
          <w:sz w:val="20"/>
          <w:lang w:val="en-US"/>
        </w:rPr>
        <w:t>QUY ĐỊNH CHUNG VỀ THI CÔNG KẾT CẤU BÊ TÔNG CỐT THÉP</w:t>
      </w:r>
      <w:bookmarkEnd w:id="18"/>
    </w:p>
    <w:p w:rsidR="00AF1B0D" w:rsidP="00275586">
      <w:pPr>
        <w:spacing w:before="120"/>
        <w:rPr>
          <w:rFonts w:ascii="Arial" w:hAnsi="Arial" w:cs="Arial"/>
          <w:b/>
          <w:sz w:val="20"/>
          <w:lang w:val="en-US"/>
        </w:rPr>
      </w:pPr>
      <w:bookmarkStart w:id="19" w:name="dieu_3"/>
      <w:r w:rsidRPr="00AF1B0D">
        <w:rPr>
          <w:rFonts w:ascii="Arial" w:hAnsi="Arial" w:cs="Arial"/>
          <w:b/>
          <w:sz w:val="20"/>
          <w:lang w:val="en-US"/>
        </w:rPr>
        <w:t>3.1 - Ván khuôn - Hệ thống dà giáo:</w:t>
      </w:r>
      <w:bookmarkEnd w:id="19"/>
    </w:p>
    <w:p w:rsidR="00C50A89" w:rsidRPr="00275586" w:rsidP="00275586">
      <w:pPr>
        <w:spacing w:before="120"/>
        <w:rPr>
          <w:rFonts w:ascii="Arial" w:hAnsi="Arial" w:cs="Arial"/>
          <w:sz w:val="20"/>
        </w:rPr>
      </w:pPr>
      <w:r w:rsidRPr="00275586">
        <w:rPr>
          <w:rFonts w:ascii="Arial" w:hAnsi="Arial" w:cs="Arial"/>
          <w:sz w:val="20"/>
        </w:rPr>
        <w:t xml:space="preserve">Ván khuôn và hệ thống </w:t>
      </w:r>
      <w:r w:rsidRPr="00275586" w:rsidR="00DB4B8C">
        <w:rPr>
          <w:rFonts w:ascii="Arial" w:hAnsi="Arial" w:cs="Arial"/>
          <w:sz w:val="20"/>
        </w:rPr>
        <w:t>dà giáo</w:t>
      </w:r>
      <w:r w:rsidRPr="00275586">
        <w:rPr>
          <w:rFonts w:ascii="Arial" w:hAnsi="Arial" w:cs="Arial"/>
          <w:sz w:val="20"/>
        </w:rPr>
        <w:t xml:space="preserve"> c</w:t>
      </w:r>
      <w:r w:rsidRPr="00275586" w:rsidR="00BE2BA1">
        <w:rPr>
          <w:rFonts w:ascii="Arial" w:hAnsi="Arial" w:cs="Arial"/>
          <w:sz w:val="20"/>
          <w:lang w:val="en-US"/>
        </w:rPr>
        <w:t>ầ</w:t>
      </w:r>
      <w:r w:rsidRPr="00275586" w:rsidR="00BE2BA1">
        <w:rPr>
          <w:rFonts w:ascii="Arial" w:hAnsi="Arial" w:cs="Arial"/>
          <w:sz w:val="20"/>
        </w:rPr>
        <w:t>n có đ</w:t>
      </w:r>
      <w:r w:rsidRPr="00275586" w:rsidR="00BE2BA1">
        <w:rPr>
          <w:rFonts w:ascii="Arial" w:hAnsi="Arial" w:cs="Arial"/>
          <w:sz w:val="20"/>
          <w:lang w:val="en-US"/>
        </w:rPr>
        <w:t>ủ</w:t>
      </w:r>
      <w:r w:rsidRPr="00275586">
        <w:rPr>
          <w:rFonts w:ascii="Arial" w:hAnsi="Arial" w:cs="Arial"/>
          <w:sz w:val="20"/>
        </w:rPr>
        <w:t xml:space="preserve"> độ cứng để tránh g</w:t>
      </w:r>
      <w:r w:rsidRPr="00275586" w:rsidR="00BE2BA1">
        <w:rPr>
          <w:rFonts w:ascii="Arial" w:hAnsi="Arial" w:cs="Arial"/>
          <w:sz w:val="20"/>
          <w:lang w:val="en-US"/>
        </w:rPr>
        <w:t>â</w:t>
      </w:r>
      <w:r w:rsidRPr="00275586">
        <w:rPr>
          <w:rFonts w:ascii="Arial" w:hAnsi="Arial" w:cs="Arial"/>
          <w:sz w:val="20"/>
        </w:rPr>
        <w:t>y ra lún và biến dạng có hạ</w:t>
      </w:r>
      <w:r w:rsidRPr="00275586" w:rsidR="00BE2BA1">
        <w:rPr>
          <w:rFonts w:ascii="Arial" w:hAnsi="Arial" w:cs="Arial"/>
          <w:sz w:val="20"/>
        </w:rPr>
        <w:t>i do nh</w:t>
      </w:r>
      <w:r w:rsidRPr="00275586" w:rsidR="00BE2BA1">
        <w:rPr>
          <w:rFonts w:ascii="Arial" w:hAnsi="Arial" w:cs="Arial"/>
          <w:sz w:val="20"/>
          <w:lang w:val="en-US"/>
        </w:rPr>
        <w:t>ữ</w:t>
      </w:r>
      <w:r w:rsidRPr="00275586">
        <w:rPr>
          <w:rFonts w:ascii="Arial" w:hAnsi="Arial" w:cs="Arial"/>
          <w:sz w:val="20"/>
        </w:rPr>
        <w:t xml:space="preserve">ng </w:t>
      </w:r>
      <w:r w:rsidRPr="00275586" w:rsidR="00BE2BA1">
        <w:rPr>
          <w:rFonts w:ascii="Arial" w:hAnsi="Arial" w:cs="Arial"/>
          <w:sz w:val="20"/>
          <w:lang w:val="en-US"/>
        </w:rPr>
        <w:t>t</w:t>
      </w:r>
      <w:r w:rsidRPr="00275586">
        <w:rPr>
          <w:rFonts w:ascii="Arial" w:hAnsi="Arial" w:cs="Arial"/>
          <w:sz w:val="20"/>
        </w:rPr>
        <w:t xml:space="preserve">ác động </w:t>
      </w:r>
      <w:r w:rsidRPr="00275586" w:rsidR="00EC55BF">
        <w:rPr>
          <w:rFonts w:ascii="Arial" w:hAnsi="Arial" w:cs="Arial"/>
          <w:sz w:val="20"/>
        </w:rPr>
        <w:t>của</w:t>
      </w:r>
      <w:r w:rsidRPr="00275586">
        <w:rPr>
          <w:rFonts w:ascii="Arial" w:hAnsi="Arial" w:cs="Arial"/>
          <w:sz w:val="20"/>
        </w:rPr>
        <w:t xml:space="preserve"> t</w:t>
      </w:r>
      <w:r w:rsidRPr="00275586" w:rsidR="00BE2BA1">
        <w:rPr>
          <w:rFonts w:ascii="Arial" w:hAnsi="Arial" w:cs="Arial"/>
          <w:sz w:val="20"/>
          <w:lang w:val="en-US"/>
        </w:rPr>
        <w:t>ả</w:t>
      </w:r>
      <w:r w:rsidRPr="00275586">
        <w:rPr>
          <w:rFonts w:ascii="Arial" w:hAnsi="Arial" w:cs="Arial"/>
          <w:sz w:val="20"/>
        </w:rPr>
        <w:t xml:space="preserve">i trọng </w:t>
      </w:r>
      <w:r w:rsidRPr="00275586" w:rsidR="00BE2BA1">
        <w:rPr>
          <w:rFonts w:ascii="Arial" w:hAnsi="Arial" w:cs="Arial"/>
          <w:sz w:val="20"/>
        </w:rPr>
        <w:t xml:space="preserve">phát sinh trong quá trình </w:t>
      </w:r>
      <w:r w:rsidRPr="00275586" w:rsidR="00BE3AAC">
        <w:rPr>
          <w:rFonts w:ascii="Arial" w:hAnsi="Arial" w:cs="Arial"/>
          <w:sz w:val="20"/>
        </w:rPr>
        <w:t>thi</w:t>
      </w:r>
      <w:r w:rsidRPr="00275586" w:rsidR="00BE2BA1">
        <w:rPr>
          <w:rFonts w:ascii="Arial" w:hAnsi="Arial" w:cs="Arial"/>
          <w:sz w:val="20"/>
        </w:rPr>
        <w:t xml:space="preserve"> c</w:t>
      </w:r>
      <w:r w:rsidRPr="00275586" w:rsidR="00BE2BA1">
        <w:rPr>
          <w:rFonts w:ascii="Arial" w:hAnsi="Arial" w:cs="Arial"/>
          <w:sz w:val="20"/>
          <w:lang w:val="en-US"/>
        </w:rPr>
        <w:t>ô</w:t>
      </w:r>
      <w:r w:rsidRPr="00275586">
        <w:rPr>
          <w:rFonts w:ascii="Arial" w:hAnsi="Arial" w:cs="Arial"/>
          <w:sz w:val="20"/>
        </w:rPr>
        <w:t>ng và ch</w:t>
      </w:r>
      <w:r w:rsidRPr="00275586" w:rsidR="00BE2BA1">
        <w:rPr>
          <w:rFonts w:ascii="Arial" w:hAnsi="Arial" w:cs="Arial"/>
          <w:sz w:val="20"/>
          <w:lang w:val="en-US"/>
        </w:rPr>
        <w:t>ủ</w:t>
      </w:r>
      <w:r w:rsidRPr="00275586">
        <w:rPr>
          <w:rFonts w:ascii="Arial" w:hAnsi="Arial" w:cs="Arial"/>
          <w:sz w:val="20"/>
        </w:rPr>
        <w:t xml:space="preserve"> yếu là do dầm b</w:t>
      </w:r>
      <w:r w:rsidRPr="00275586" w:rsidR="00BE2BA1">
        <w:rPr>
          <w:rFonts w:ascii="Arial" w:hAnsi="Arial" w:cs="Arial"/>
          <w:sz w:val="20"/>
          <w:lang w:val="en-US"/>
        </w:rPr>
        <w:t>ê</w:t>
      </w:r>
      <w:r w:rsidRPr="00275586" w:rsidR="00BE2BA1">
        <w:rPr>
          <w:rFonts w:ascii="Arial" w:hAnsi="Arial" w:cs="Arial"/>
          <w:sz w:val="20"/>
        </w:rPr>
        <w:t xml:space="preserve"> </w:t>
      </w:r>
      <w:r w:rsidRPr="00275586" w:rsidR="00BE2BA1">
        <w:rPr>
          <w:rFonts w:ascii="Arial" w:hAnsi="Arial" w:cs="Arial"/>
          <w:sz w:val="20"/>
          <w:lang w:val="en-US"/>
        </w:rPr>
        <w:t>t</w:t>
      </w:r>
      <w:r w:rsidRPr="00275586">
        <w:rPr>
          <w:rFonts w:ascii="Arial" w:hAnsi="Arial" w:cs="Arial"/>
          <w:sz w:val="20"/>
        </w:rPr>
        <w:t>ông.</w:t>
      </w:r>
    </w:p>
    <w:p w:rsidR="00C50A89" w:rsidRPr="00275586" w:rsidP="00275586">
      <w:pPr>
        <w:spacing w:before="120"/>
        <w:rPr>
          <w:rFonts w:ascii="Arial" w:hAnsi="Arial" w:cs="Arial"/>
          <w:sz w:val="20"/>
        </w:rPr>
      </w:pPr>
      <w:r w:rsidRPr="00275586">
        <w:rPr>
          <w:rFonts w:ascii="Arial" w:hAnsi="Arial" w:cs="Arial"/>
          <w:sz w:val="20"/>
        </w:rPr>
        <w:t>Ván khuôn</w:t>
      </w:r>
      <w:r w:rsidRPr="00275586" w:rsidR="00D85776">
        <w:rPr>
          <w:rFonts w:ascii="Arial" w:hAnsi="Arial" w:cs="Arial"/>
          <w:sz w:val="20"/>
        </w:rPr>
        <w:t xml:space="preserve"> </w:t>
      </w:r>
      <w:r w:rsidRPr="00275586" w:rsidR="00BE2BA1">
        <w:rPr>
          <w:rFonts w:ascii="Arial" w:hAnsi="Arial" w:cs="Arial"/>
          <w:sz w:val="20"/>
        </w:rPr>
        <w:t>đ</w:t>
      </w:r>
      <w:r w:rsidRPr="00275586" w:rsidR="00BE2BA1">
        <w:rPr>
          <w:rFonts w:ascii="Arial" w:hAnsi="Arial" w:cs="Arial"/>
          <w:sz w:val="20"/>
          <w:lang w:val="en-US"/>
        </w:rPr>
        <w:t>ủ</w:t>
      </w:r>
      <w:r w:rsidRPr="00275586">
        <w:rPr>
          <w:rFonts w:ascii="Arial" w:hAnsi="Arial" w:cs="Arial"/>
          <w:sz w:val="20"/>
        </w:rPr>
        <w:t xml:space="preserve"> kín </w:t>
      </w:r>
      <w:r w:rsidRPr="00275586" w:rsidR="00BE2BA1">
        <w:rPr>
          <w:rFonts w:ascii="Arial" w:hAnsi="Arial" w:cs="Arial"/>
          <w:sz w:val="20"/>
          <w:lang w:val="en-US"/>
        </w:rPr>
        <w:t>đ</w:t>
      </w:r>
      <w:r w:rsidRPr="00275586">
        <w:rPr>
          <w:rFonts w:ascii="Arial" w:hAnsi="Arial" w:cs="Arial"/>
          <w:sz w:val="20"/>
        </w:rPr>
        <w:t>ể</w:t>
      </w:r>
      <w:r w:rsidRPr="00275586" w:rsidR="00BE2BA1">
        <w:rPr>
          <w:rFonts w:ascii="Arial" w:hAnsi="Arial" w:cs="Arial"/>
          <w:sz w:val="20"/>
        </w:rPr>
        <w:t xml:space="preserve"> tránh l</w:t>
      </w:r>
      <w:r w:rsidRPr="00275586" w:rsidR="00BE2BA1">
        <w:rPr>
          <w:rFonts w:ascii="Arial" w:hAnsi="Arial" w:cs="Arial"/>
          <w:sz w:val="20"/>
          <w:lang w:val="en-US"/>
        </w:rPr>
        <w:t>à</w:t>
      </w:r>
      <w:r w:rsidRPr="00275586">
        <w:rPr>
          <w:rFonts w:ascii="Arial" w:hAnsi="Arial" w:cs="Arial"/>
          <w:sz w:val="20"/>
        </w:rPr>
        <w:t>m mất nướ</w:t>
      </w:r>
      <w:r w:rsidRPr="00275586" w:rsidR="00BE2BA1">
        <w:rPr>
          <w:rFonts w:ascii="Arial" w:hAnsi="Arial" w:cs="Arial"/>
          <w:sz w:val="20"/>
        </w:rPr>
        <w:t>c xi m</w:t>
      </w:r>
      <w:r w:rsidRPr="00275586" w:rsidR="00BE2BA1">
        <w:rPr>
          <w:rFonts w:ascii="Arial" w:hAnsi="Arial" w:cs="Arial"/>
          <w:sz w:val="20"/>
          <w:lang w:val="en-US"/>
        </w:rPr>
        <w:t>ă</w:t>
      </w:r>
      <w:r w:rsidRPr="00275586" w:rsidR="00BE2BA1">
        <w:rPr>
          <w:rFonts w:ascii="Arial" w:hAnsi="Arial" w:cs="Arial"/>
          <w:sz w:val="20"/>
        </w:rPr>
        <w:t>ng trong lúc d</w:t>
      </w:r>
      <w:r w:rsidRPr="00275586" w:rsidR="00BE2BA1">
        <w:rPr>
          <w:rFonts w:ascii="Arial" w:hAnsi="Arial" w:cs="Arial"/>
          <w:sz w:val="20"/>
          <w:lang w:val="en-US"/>
        </w:rPr>
        <w:t>ầ</w:t>
      </w:r>
      <w:r w:rsidRPr="00275586" w:rsidR="00BE2BA1">
        <w:rPr>
          <w:rFonts w:ascii="Arial" w:hAnsi="Arial" w:cs="Arial"/>
          <w:sz w:val="20"/>
        </w:rPr>
        <w:t>m rung b</w:t>
      </w:r>
      <w:r w:rsidRPr="00275586" w:rsidR="00BE2BA1">
        <w:rPr>
          <w:rFonts w:ascii="Arial" w:hAnsi="Arial" w:cs="Arial"/>
          <w:sz w:val="20"/>
          <w:lang w:val="en-US"/>
        </w:rPr>
        <w:t>ê</w:t>
      </w:r>
      <w:r w:rsidRPr="00275586">
        <w:rPr>
          <w:rFonts w:ascii="Arial" w:hAnsi="Arial" w:cs="Arial"/>
          <w:sz w:val="20"/>
        </w:rPr>
        <w:t xml:space="preserve"> </w:t>
      </w:r>
      <w:r w:rsidRPr="00275586" w:rsidR="00BE2BA1">
        <w:rPr>
          <w:rFonts w:ascii="Arial" w:hAnsi="Arial" w:cs="Arial"/>
          <w:sz w:val="20"/>
          <w:lang w:val="en-US"/>
        </w:rPr>
        <w:t>tô</w:t>
      </w:r>
      <w:r w:rsidRPr="00275586">
        <w:rPr>
          <w:rFonts w:ascii="Arial" w:hAnsi="Arial" w:cs="Arial"/>
          <w:sz w:val="20"/>
        </w:rPr>
        <w:t>ng.</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sidR="00BE2BA1">
        <w:rPr>
          <w:rFonts w:ascii="Arial" w:hAnsi="Arial" w:cs="Arial"/>
          <w:sz w:val="20"/>
        </w:rPr>
        <w:t xml:space="preserve">Ván khuôn </w:t>
      </w:r>
      <w:r w:rsidRPr="00275586" w:rsidR="00BE2BA1">
        <w:rPr>
          <w:rFonts w:ascii="Arial" w:hAnsi="Arial" w:cs="Arial"/>
          <w:sz w:val="20"/>
          <w:lang w:val="en-US"/>
        </w:rPr>
        <w:t>đủ</w:t>
      </w:r>
      <w:r w:rsidRPr="00275586">
        <w:rPr>
          <w:rFonts w:ascii="Arial" w:hAnsi="Arial" w:cs="Arial"/>
          <w:sz w:val="20"/>
        </w:rPr>
        <w:t xml:space="preserve"> kín s</w:t>
      </w:r>
      <w:r w:rsidRPr="00275586" w:rsidR="00BE2BA1">
        <w:rPr>
          <w:rFonts w:ascii="Arial" w:hAnsi="Arial" w:cs="Arial"/>
          <w:sz w:val="20"/>
          <w:lang w:val="en-US"/>
        </w:rPr>
        <w:t>ẽ</w:t>
      </w:r>
      <w:r w:rsidRPr="00275586">
        <w:rPr>
          <w:rFonts w:ascii="Arial" w:hAnsi="Arial" w:cs="Arial"/>
          <w:sz w:val="20"/>
        </w:rPr>
        <w:t xml:space="preserve"> có </w:t>
      </w:r>
      <w:r w:rsidRPr="00275586" w:rsidR="00BE2BA1">
        <w:rPr>
          <w:rFonts w:ascii="Arial" w:hAnsi="Arial" w:cs="Arial"/>
          <w:sz w:val="20"/>
          <w:lang w:val="en-US"/>
        </w:rPr>
        <w:t>t</w:t>
      </w:r>
      <w:r w:rsidRPr="00275586">
        <w:rPr>
          <w:rFonts w:ascii="Arial" w:hAnsi="Arial" w:cs="Arial"/>
          <w:sz w:val="20"/>
        </w:rPr>
        <w:t>ác dụ</w:t>
      </w:r>
      <w:r w:rsidRPr="00275586" w:rsidR="00BE2BA1">
        <w:rPr>
          <w:rFonts w:ascii="Arial" w:hAnsi="Arial" w:cs="Arial"/>
          <w:sz w:val="20"/>
        </w:rPr>
        <w:t>ng b</w:t>
      </w:r>
      <w:r w:rsidRPr="00275586" w:rsidR="00BE2BA1">
        <w:rPr>
          <w:rFonts w:ascii="Arial" w:hAnsi="Arial" w:cs="Arial"/>
          <w:sz w:val="20"/>
          <w:lang w:val="en-US"/>
        </w:rPr>
        <w:t>ả</w:t>
      </w:r>
      <w:r w:rsidRPr="00275586">
        <w:rPr>
          <w:rFonts w:ascii="Arial" w:hAnsi="Arial" w:cs="Arial"/>
          <w:sz w:val="20"/>
        </w:rPr>
        <w:t>o v</w:t>
      </w:r>
      <w:r w:rsidRPr="00275586" w:rsidR="00BE2BA1">
        <w:rPr>
          <w:rFonts w:ascii="Arial" w:hAnsi="Arial" w:cs="Arial"/>
          <w:sz w:val="20"/>
          <w:lang w:val="en-US"/>
        </w:rPr>
        <w:t>ệ</w:t>
      </w:r>
      <w:r w:rsidRPr="00275586">
        <w:rPr>
          <w:rFonts w:ascii="Arial" w:hAnsi="Arial" w:cs="Arial"/>
          <w:sz w:val="20"/>
        </w:rPr>
        <w:t xml:space="preserve"> tốt b</w:t>
      </w:r>
      <w:r w:rsidRPr="00275586" w:rsidR="00BE2BA1">
        <w:rPr>
          <w:rFonts w:ascii="Arial" w:hAnsi="Arial" w:cs="Arial"/>
          <w:sz w:val="20"/>
          <w:lang w:val="en-US"/>
        </w:rPr>
        <w:t>ê</w:t>
      </w:r>
      <w:r w:rsidRPr="00275586">
        <w:rPr>
          <w:rFonts w:ascii="Arial" w:hAnsi="Arial" w:cs="Arial"/>
          <w:sz w:val="20"/>
        </w:rPr>
        <w:t xml:space="preserve"> t</w:t>
      </w:r>
      <w:r w:rsidRPr="00275586" w:rsidR="00BE2BA1">
        <w:rPr>
          <w:rFonts w:ascii="Arial" w:hAnsi="Arial" w:cs="Arial"/>
          <w:sz w:val="20"/>
          <w:lang w:val="en-US"/>
        </w:rPr>
        <w:t>ô</w:t>
      </w:r>
      <w:r w:rsidRPr="00275586">
        <w:rPr>
          <w:rFonts w:ascii="Arial" w:hAnsi="Arial" w:cs="Arial"/>
          <w:sz w:val="20"/>
        </w:rPr>
        <w:t>ng khỏi bị khô và cũng có độ</w:t>
      </w:r>
      <w:r w:rsidRPr="00275586" w:rsidR="00BE2BA1">
        <w:rPr>
          <w:rFonts w:ascii="Arial" w:hAnsi="Arial" w:cs="Arial"/>
          <w:sz w:val="20"/>
          <w:lang w:val="en-US"/>
        </w:rPr>
        <w:t xml:space="preserve"> </w:t>
      </w:r>
      <w:r w:rsidRPr="00275586">
        <w:rPr>
          <w:rFonts w:ascii="Arial" w:hAnsi="Arial" w:cs="Arial"/>
          <w:sz w:val="20"/>
        </w:rPr>
        <w:t>bền ch</w:t>
      </w:r>
      <w:r w:rsidRPr="00275586" w:rsidR="00BE2BA1">
        <w:rPr>
          <w:rFonts w:ascii="Arial" w:hAnsi="Arial" w:cs="Arial"/>
          <w:sz w:val="20"/>
          <w:lang w:val="en-US"/>
        </w:rPr>
        <w:t>ố</w:t>
      </w:r>
      <w:r w:rsidRPr="00275586">
        <w:rPr>
          <w:rFonts w:ascii="Arial" w:hAnsi="Arial" w:cs="Arial"/>
          <w:sz w:val="20"/>
        </w:rPr>
        <w:t>ng nhi</w:t>
      </w:r>
      <w:r w:rsidRPr="00275586" w:rsidR="00BE2BA1">
        <w:rPr>
          <w:rFonts w:ascii="Arial" w:hAnsi="Arial" w:cs="Arial"/>
          <w:sz w:val="20"/>
          <w:lang w:val="en-US"/>
        </w:rPr>
        <w:t>ệ</w:t>
      </w:r>
      <w:r w:rsidRPr="00275586">
        <w:rPr>
          <w:rFonts w:ascii="Arial" w:hAnsi="Arial" w:cs="Arial"/>
          <w:sz w:val="20"/>
        </w:rPr>
        <w:t xml:space="preserve">t </w:t>
      </w:r>
      <w:r w:rsidRPr="00275586" w:rsidR="00BE2BA1">
        <w:rPr>
          <w:rFonts w:ascii="Arial" w:hAnsi="Arial" w:cs="Arial"/>
          <w:sz w:val="20"/>
          <w:lang w:val="en-US"/>
        </w:rPr>
        <w:t>để</w:t>
      </w:r>
      <w:r w:rsidRPr="00275586">
        <w:rPr>
          <w:rFonts w:ascii="Arial" w:hAnsi="Arial" w:cs="Arial"/>
          <w:sz w:val="20"/>
        </w:rPr>
        <w:t xml:space="preserve"> tránh phá</w:t>
      </w:r>
      <w:r w:rsidRPr="00275586" w:rsidR="00BE2BA1">
        <w:rPr>
          <w:rFonts w:ascii="Arial" w:hAnsi="Arial" w:cs="Arial"/>
          <w:sz w:val="20"/>
          <w:lang w:val="en-US"/>
        </w:rPr>
        <w:t>t</w:t>
      </w:r>
      <w:r w:rsidRPr="00275586">
        <w:rPr>
          <w:rFonts w:ascii="Arial" w:hAnsi="Arial" w:cs="Arial"/>
          <w:sz w:val="20"/>
        </w:rPr>
        <w:t xml:space="preserve"> sinh các vết nứt tr</w:t>
      </w:r>
      <w:r w:rsidRPr="00275586" w:rsidR="00BE2BA1">
        <w:rPr>
          <w:rFonts w:ascii="Arial" w:hAnsi="Arial" w:cs="Arial"/>
          <w:sz w:val="20"/>
          <w:lang w:val="en-US"/>
        </w:rPr>
        <w:t>ê</w:t>
      </w:r>
      <w:r w:rsidRPr="00275586">
        <w:rPr>
          <w:rFonts w:ascii="Arial" w:hAnsi="Arial" w:cs="Arial"/>
          <w:sz w:val="20"/>
        </w:rPr>
        <w:t>n b</w:t>
      </w:r>
      <w:r w:rsidRPr="00275586" w:rsidR="00BE2BA1">
        <w:rPr>
          <w:rFonts w:ascii="Arial" w:hAnsi="Arial" w:cs="Arial"/>
          <w:sz w:val="20"/>
          <w:lang w:val="en-US"/>
        </w:rPr>
        <w:t>ề</w:t>
      </w:r>
      <w:r w:rsidRPr="00275586">
        <w:rPr>
          <w:rFonts w:ascii="Arial" w:hAnsi="Arial" w:cs="Arial"/>
          <w:sz w:val="20"/>
        </w:rPr>
        <w:t xml:space="preserve"> m</w:t>
      </w:r>
      <w:r w:rsidRPr="00275586" w:rsidR="00BE2BA1">
        <w:rPr>
          <w:rFonts w:ascii="Arial" w:hAnsi="Arial" w:cs="Arial"/>
          <w:sz w:val="20"/>
          <w:lang w:val="en-US"/>
        </w:rPr>
        <w:t>ặ</w:t>
      </w:r>
      <w:r w:rsidRPr="00275586">
        <w:rPr>
          <w:rFonts w:ascii="Arial" w:hAnsi="Arial" w:cs="Arial"/>
          <w:sz w:val="20"/>
        </w:rPr>
        <w:t>t b</w:t>
      </w:r>
      <w:r w:rsidRPr="00275586" w:rsidR="00BE2BA1">
        <w:rPr>
          <w:rFonts w:ascii="Arial" w:hAnsi="Arial" w:cs="Arial"/>
          <w:sz w:val="20"/>
          <w:lang w:val="en-US"/>
        </w:rPr>
        <w:t>ê</w:t>
      </w:r>
      <w:r w:rsidRPr="00275586">
        <w:rPr>
          <w:rFonts w:ascii="Arial" w:hAnsi="Arial" w:cs="Arial"/>
          <w:sz w:val="20"/>
        </w:rPr>
        <w:t xml:space="preserve"> t</w:t>
      </w:r>
      <w:r w:rsidRPr="00275586" w:rsidR="00BE2BA1">
        <w:rPr>
          <w:rFonts w:ascii="Arial" w:hAnsi="Arial" w:cs="Arial"/>
          <w:sz w:val="20"/>
          <w:lang w:val="en-US"/>
        </w:rPr>
        <w:t>ô</w:t>
      </w:r>
      <w:r w:rsidRPr="00275586">
        <w:rPr>
          <w:rFonts w:ascii="Arial" w:hAnsi="Arial" w:cs="Arial"/>
          <w:sz w:val="20"/>
        </w:rPr>
        <w:t>ng.</w:t>
      </w:r>
    </w:p>
    <w:p w:rsidR="00AF1B0D" w:rsidP="00275586">
      <w:pPr>
        <w:spacing w:before="120"/>
        <w:rPr>
          <w:rFonts w:ascii="Arial" w:hAnsi="Arial" w:cs="Arial"/>
          <w:b/>
          <w:sz w:val="20"/>
          <w:lang w:val="en-US"/>
        </w:rPr>
      </w:pPr>
      <w:bookmarkStart w:id="20" w:name="dieu_3_1"/>
      <w:r w:rsidRPr="00AF1B0D">
        <w:rPr>
          <w:rFonts w:ascii="Arial" w:hAnsi="Arial" w:cs="Arial"/>
          <w:b/>
          <w:sz w:val="20"/>
          <w:lang w:val="en-US"/>
        </w:rPr>
        <w:t>3.2 - Cốt thép:</w:t>
      </w:r>
      <w:bookmarkEnd w:id="20"/>
    </w:p>
    <w:p w:rsidR="00C50A89" w:rsidRPr="00275586" w:rsidP="00275586">
      <w:pPr>
        <w:spacing w:before="120"/>
        <w:rPr>
          <w:rFonts w:ascii="Arial" w:hAnsi="Arial" w:cs="Arial"/>
          <w:sz w:val="20"/>
        </w:rPr>
      </w:pPr>
      <w:r w:rsidRPr="00275586">
        <w:rPr>
          <w:rFonts w:ascii="Arial" w:hAnsi="Arial" w:cs="Arial"/>
          <w:sz w:val="20"/>
        </w:rPr>
        <w:t>3.21 - Gia công cốt th</w:t>
      </w:r>
      <w:r w:rsidRPr="00275586" w:rsidR="00BE2BA1">
        <w:rPr>
          <w:rFonts w:ascii="Arial" w:hAnsi="Arial" w:cs="Arial"/>
          <w:sz w:val="20"/>
          <w:lang w:val="en-US"/>
        </w:rPr>
        <w:t>é</w:t>
      </w:r>
      <w:r w:rsidRPr="00275586">
        <w:rPr>
          <w:rFonts w:ascii="Arial" w:hAnsi="Arial" w:cs="Arial"/>
          <w:sz w:val="20"/>
        </w:rPr>
        <w:t>p:</w:t>
      </w:r>
    </w:p>
    <w:p w:rsidR="00C50A89" w:rsidRPr="00275586" w:rsidP="00275586">
      <w:pPr>
        <w:spacing w:before="120"/>
        <w:rPr>
          <w:rFonts w:ascii="Arial" w:hAnsi="Arial" w:cs="Arial"/>
          <w:sz w:val="20"/>
        </w:rPr>
      </w:pPr>
      <w:r w:rsidRPr="00275586">
        <w:rPr>
          <w:rFonts w:ascii="Arial" w:hAnsi="Arial" w:cs="Arial"/>
          <w:sz w:val="20"/>
        </w:rPr>
        <w:t>Cắt c</w:t>
      </w:r>
      <w:r w:rsidRPr="00275586" w:rsidR="00BE2BA1">
        <w:rPr>
          <w:rFonts w:ascii="Arial" w:hAnsi="Arial" w:cs="Arial"/>
          <w:sz w:val="20"/>
          <w:lang w:val="en-US"/>
        </w:rPr>
        <w:t>ốt</w:t>
      </w:r>
      <w:r w:rsidRPr="00275586">
        <w:rPr>
          <w:rFonts w:ascii="Arial" w:hAnsi="Arial" w:cs="Arial"/>
          <w:sz w:val="20"/>
        </w:rPr>
        <w:t xml:space="preserve"> thép b</w:t>
      </w:r>
      <w:r w:rsidRPr="00275586" w:rsidR="00BE2BA1">
        <w:rPr>
          <w:rFonts w:ascii="Arial" w:hAnsi="Arial" w:cs="Arial"/>
          <w:sz w:val="20"/>
          <w:lang w:val="en-US"/>
        </w:rPr>
        <w:t>ằ</w:t>
      </w:r>
      <w:r w:rsidRPr="00275586">
        <w:rPr>
          <w:rFonts w:ascii="Arial" w:hAnsi="Arial" w:cs="Arial"/>
          <w:sz w:val="20"/>
        </w:rPr>
        <w:t>ng phương pháp cơ học và kh</w:t>
      </w:r>
      <w:r w:rsidRPr="00275586" w:rsidR="00BE2BA1">
        <w:rPr>
          <w:rFonts w:ascii="Arial" w:hAnsi="Arial" w:cs="Arial"/>
          <w:sz w:val="20"/>
          <w:lang w:val="en-US"/>
        </w:rPr>
        <w:t>ô</w:t>
      </w:r>
      <w:r w:rsidRPr="00275586">
        <w:rPr>
          <w:rFonts w:ascii="Arial" w:hAnsi="Arial" w:cs="Arial"/>
          <w:sz w:val="20"/>
        </w:rPr>
        <w:t xml:space="preserve">ng </w:t>
      </w:r>
      <w:r w:rsidRPr="00275586" w:rsidR="00BE2BA1">
        <w:rPr>
          <w:rFonts w:ascii="Arial" w:hAnsi="Arial" w:cs="Arial"/>
          <w:sz w:val="20"/>
          <w:lang w:val="en-US"/>
        </w:rPr>
        <w:t>đ</w:t>
      </w:r>
      <w:r w:rsidRPr="00275586">
        <w:rPr>
          <w:rFonts w:ascii="Arial" w:hAnsi="Arial" w:cs="Arial"/>
          <w:sz w:val="20"/>
        </w:rPr>
        <w:t>ược cắt b</w:t>
      </w:r>
      <w:r w:rsidRPr="00275586" w:rsidR="00BE2BA1">
        <w:rPr>
          <w:rFonts w:ascii="Arial" w:hAnsi="Arial" w:cs="Arial"/>
          <w:sz w:val="20"/>
          <w:lang w:val="en-US"/>
        </w:rPr>
        <w:t>ằ</w:t>
      </w:r>
      <w:r w:rsidRPr="00275586">
        <w:rPr>
          <w:rFonts w:ascii="Arial" w:hAnsi="Arial" w:cs="Arial"/>
          <w:sz w:val="20"/>
        </w:rPr>
        <w:t xml:space="preserve">ng các phương pháp nhiệt, trừ </w:t>
      </w:r>
      <w:r w:rsidRPr="00275586" w:rsidR="00BE3AAC">
        <w:rPr>
          <w:rFonts w:ascii="Arial" w:hAnsi="Arial" w:cs="Arial"/>
          <w:sz w:val="20"/>
        </w:rPr>
        <w:t>trường</w:t>
      </w:r>
      <w:r w:rsidRPr="00275586">
        <w:rPr>
          <w:rFonts w:ascii="Arial" w:hAnsi="Arial" w:cs="Arial"/>
          <w:sz w:val="20"/>
        </w:rPr>
        <w:t xml:space="preserve"> hợp đối với loại thép tròn có giới hạn đàn h</w:t>
      </w:r>
      <w:r w:rsidRPr="00275586" w:rsidR="00BE2BA1">
        <w:rPr>
          <w:rFonts w:ascii="Arial" w:hAnsi="Arial" w:cs="Arial"/>
          <w:sz w:val="20"/>
          <w:lang w:val="en-US"/>
        </w:rPr>
        <w:t>ồ</w:t>
      </w:r>
      <w:r w:rsidRPr="00275586">
        <w:rPr>
          <w:rFonts w:ascii="Arial" w:hAnsi="Arial" w:cs="Arial"/>
          <w:sz w:val="20"/>
        </w:rPr>
        <w:t>i nhỏ hơn hoặc b</w:t>
      </w:r>
      <w:r w:rsidRPr="00275586" w:rsidR="00BE2BA1">
        <w:rPr>
          <w:rFonts w:ascii="Arial" w:hAnsi="Arial" w:cs="Arial"/>
          <w:sz w:val="20"/>
          <w:lang w:val="en-US"/>
        </w:rPr>
        <w:t>ằ</w:t>
      </w:r>
      <w:r w:rsidRPr="00275586">
        <w:rPr>
          <w:rFonts w:ascii="Arial" w:hAnsi="Arial" w:cs="Arial"/>
          <w:sz w:val="20"/>
        </w:rPr>
        <w:t>ng 240</w:t>
      </w:r>
      <w:r w:rsidRPr="00275586">
        <w:rPr>
          <w:rFonts w:ascii="Arial" w:hAnsi="Arial" w:cs="Arial"/>
          <w:sz w:val="20"/>
        </w:rPr>
        <w:t xml:space="preserve"> MPa.</w:t>
      </w:r>
    </w:p>
    <w:p w:rsidR="00C50A89" w:rsidRPr="00275586" w:rsidP="00275586">
      <w:pPr>
        <w:spacing w:before="120"/>
        <w:rPr>
          <w:rFonts w:ascii="Arial" w:hAnsi="Arial" w:cs="Arial"/>
          <w:sz w:val="20"/>
        </w:rPr>
      </w:pPr>
      <w:r w:rsidRPr="00275586">
        <w:rPr>
          <w:rFonts w:ascii="Arial" w:hAnsi="Arial" w:cs="Arial"/>
          <w:sz w:val="20"/>
        </w:rPr>
        <w:t>Uốn cốt thép tiến hành từ từ v</w:t>
      </w:r>
      <w:r w:rsidRPr="00275586" w:rsidR="00BE2BA1">
        <w:rPr>
          <w:rFonts w:ascii="Arial" w:hAnsi="Arial" w:cs="Arial"/>
          <w:sz w:val="20"/>
          <w:lang w:val="en-US"/>
        </w:rPr>
        <w:t>ớ</w:t>
      </w:r>
      <w:r w:rsidRPr="00275586">
        <w:rPr>
          <w:rFonts w:ascii="Arial" w:hAnsi="Arial" w:cs="Arial"/>
          <w:sz w:val="20"/>
        </w:rPr>
        <w:t>i tốc độ chậm, bằng phương pháp cơ học, như dùng mâm cặp hoặc các phương pháp khác cho phép uốn đ</w:t>
      </w:r>
      <w:r w:rsidRPr="00275586" w:rsidR="00BE2BA1">
        <w:rPr>
          <w:rFonts w:ascii="Arial" w:hAnsi="Arial" w:cs="Arial"/>
          <w:sz w:val="20"/>
          <w:lang w:val="en-US"/>
        </w:rPr>
        <w:t>ượ</w:t>
      </w:r>
      <w:r w:rsidRPr="00275586">
        <w:rPr>
          <w:rFonts w:ascii="Arial" w:hAnsi="Arial" w:cs="Arial"/>
          <w:sz w:val="20"/>
        </w:rPr>
        <w:t xml:space="preserve">c các bán kính cong tối </w:t>
      </w:r>
      <w:r w:rsidRPr="00275586" w:rsidR="00BE3AAC">
        <w:rPr>
          <w:rFonts w:ascii="Arial" w:hAnsi="Arial" w:cs="Arial"/>
          <w:sz w:val="20"/>
          <w:lang w:val="en-US"/>
        </w:rPr>
        <w:t>thi</w:t>
      </w:r>
      <w:r w:rsidRPr="00275586" w:rsidR="00BE2BA1">
        <w:rPr>
          <w:rFonts w:ascii="Arial" w:hAnsi="Arial" w:cs="Arial"/>
          <w:sz w:val="20"/>
          <w:lang w:val="en-US"/>
        </w:rPr>
        <w:t>ểu</w:t>
      </w:r>
      <w:r w:rsidRPr="00275586">
        <w:rPr>
          <w:rFonts w:ascii="Arial" w:hAnsi="Arial" w:cs="Arial"/>
          <w:sz w:val="20"/>
        </w:rPr>
        <w:t xml:space="preserve"> theo quy định (cấm đốt nóng).</w:t>
      </w:r>
    </w:p>
    <w:p w:rsidR="00C50A89" w:rsidRPr="00275586" w:rsidP="00275586">
      <w:pPr>
        <w:spacing w:before="120"/>
        <w:rPr>
          <w:rFonts w:ascii="Arial" w:hAnsi="Arial" w:cs="Arial"/>
          <w:sz w:val="20"/>
        </w:rPr>
      </w:pPr>
      <w:r w:rsidRPr="00275586">
        <w:rPr>
          <w:rFonts w:ascii="Arial" w:hAnsi="Arial" w:cs="Arial"/>
          <w:sz w:val="20"/>
        </w:rPr>
        <w:t>Đối với các loạ</w:t>
      </w:r>
      <w:r w:rsidRPr="00275586" w:rsidR="00BE2BA1">
        <w:rPr>
          <w:rFonts w:ascii="Arial" w:hAnsi="Arial" w:cs="Arial"/>
          <w:sz w:val="20"/>
        </w:rPr>
        <w:t>i thép có gi</w:t>
      </w:r>
      <w:r w:rsidRPr="00275586" w:rsidR="00BE2BA1">
        <w:rPr>
          <w:rFonts w:ascii="Arial" w:hAnsi="Arial" w:cs="Arial"/>
          <w:sz w:val="20"/>
          <w:lang w:val="en-US"/>
        </w:rPr>
        <w:t>ớ</w:t>
      </w:r>
      <w:r w:rsidRPr="00275586">
        <w:rPr>
          <w:rFonts w:ascii="Arial" w:hAnsi="Arial" w:cs="Arial"/>
          <w:sz w:val="20"/>
        </w:rPr>
        <w:t>i hạn đàn h</w:t>
      </w:r>
      <w:r w:rsidRPr="00275586" w:rsidR="00BE2BA1">
        <w:rPr>
          <w:rFonts w:ascii="Arial" w:hAnsi="Arial" w:cs="Arial"/>
          <w:sz w:val="20"/>
          <w:lang w:val="en-US"/>
        </w:rPr>
        <w:t>ồ</w:t>
      </w:r>
      <w:r w:rsidRPr="00275586">
        <w:rPr>
          <w:rFonts w:ascii="Arial" w:hAnsi="Arial" w:cs="Arial"/>
          <w:sz w:val="20"/>
        </w:rPr>
        <w:t>i lớn hoặc b</w:t>
      </w:r>
      <w:r w:rsidRPr="00275586" w:rsidR="00BE2BA1">
        <w:rPr>
          <w:rFonts w:ascii="Arial" w:hAnsi="Arial" w:cs="Arial"/>
          <w:sz w:val="20"/>
          <w:lang w:val="en-US"/>
        </w:rPr>
        <w:t>ằ</w:t>
      </w:r>
      <w:r w:rsidRPr="00275586">
        <w:rPr>
          <w:rFonts w:ascii="Arial" w:hAnsi="Arial" w:cs="Arial"/>
          <w:sz w:val="20"/>
        </w:rPr>
        <w:t xml:space="preserve">ng 400 </w:t>
      </w:r>
      <w:r w:rsidRPr="00275586">
        <w:rPr>
          <w:rFonts w:ascii="Arial" w:hAnsi="Arial" w:cs="Arial"/>
          <w:sz w:val="20"/>
        </w:rPr>
        <w:t>MPa, có th</w:t>
      </w:r>
      <w:r w:rsidRPr="00275586" w:rsidR="00BE2BA1">
        <w:rPr>
          <w:rFonts w:ascii="Arial" w:hAnsi="Arial" w:cs="Arial"/>
          <w:sz w:val="20"/>
          <w:lang w:val="en-US"/>
        </w:rPr>
        <w:t>ể</w:t>
      </w:r>
      <w:r w:rsidRPr="00275586">
        <w:rPr>
          <w:rFonts w:ascii="Arial" w:hAnsi="Arial" w:cs="Arial"/>
          <w:sz w:val="20"/>
        </w:rPr>
        <w:t xml:space="preserve"> uốn nóng </w:t>
      </w:r>
      <w:r w:rsidRPr="00275586" w:rsidR="00BE2BA1">
        <w:rPr>
          <w:rFonts w:ascii="Arial" w:hAnsi="Arial" w:cs="Arial"/>
          <w:sz w:val="20"/>
          <w:lang w:val="en-US"/>
        </w:rPr>
        <w:t>ở</w:t>
      </w:r>
      <w:r w:rsidRPr="00275586">
        <w:rPr>
          <w:rFonts w:ascii="Arial" w:hAnsi="Arial" w:cs="Arial"/>
          <w:sz w:val="20"/>
        </w:rPr>
        <w:t xml:space="preserve"> nhiệ</w:t>
      </w:r>
      <w:r w:rsidRPr="00275586" w:rsidR="00BE2BA1">
        <w:rPr>
          <w:rFonts w:ascii="Arial" w:hAnsi="Arial" w:cs="Arial"/>
          <w:sz w:val="20"/>
          <w:lang w:val="en-US"/>
        </w:rPr>
        <w:t>t</w:t>
      </w:r>
      <w:r w:rsidRPr="00275586">
        <w:rPr>
          <w:rFonts w:ascii="Arial" w:hAnsi="Arial" w:cs="Arial"/>
          <w:sz w:val="20"/>
        </w:rPr>
        <w:t xml:space="preserve"> độ môi </w:t>
      </w:r>
      <w:r w:rsidRPr="00275586" w:rsidR="00BE3AAC">
        <w:rPr>
          <w:rFonts w:ascii="Arial" w:hAnsi="Arial" w:cs="Arial"/>
          <w:sz w:val="20"/>
        </w:rPr>
        <w:t>trường</w:t>
      </w:r>
      <w:r w:rsidRPr="00275586">
        <w:rPr>
          <w:rFonts w:ascii="Arial" w:hAnsi="Arial" w:cs="Arial"/>
          <w:sz w:val="20"/>
        </w:rPr>
        <w:t xml:space="preserve">. Cấm duỗi </w:t>
      </w:r>
      <w:r w:rsidRPr="00275586" w:rsidR="00BE2BA1">
        <w:rPr>
          <w:rFonts w:ascii="Arial" w:hAnsi="Arial" w:cs="Arial"/>
          <w:sz w:val="20"/>
        </w:rPr>
        <w:t>th</w:t>
      </w:r>
      <w:r w:rsidRPr="00275586" w:rsidR="00BE2BA1">
        <w:rPr>
          <w:rFonts w:ascii="Arial" w:hAnsi="Arial" w:cs="Arial"/>
          <w:sz w:val="20"/>
          <w:lang w:val="en-US"/>
        </w:rPr>
        <w:t>ẳ</w:t>
      </w:r>
      <w:r w:rsidRPr="00275586" w:rsidR="00EC55BF">
        <w:rPr>
          <w:rFonts w:ascii="Arial" w:hAnsi="Arial" w:cs="Arial"/>
          <w:sz w:val="20"/>
        </w:rPr>
        <w:t>ng</w:t>
      </w:r>
      <w:r w:rsidRPr="00275586">
        <w:rPr>
          <w:rFonts w:ascii="Arial" w:hAnsi="Arial" w:cs="Arial"/>
          <w:sz w:val="20"/>
        </w:rPr>
        <w:t xml:space="preserve"> các thép cán nguội hoặc có độ cứng cao.</w:t>
      </w:r>
    </w:p>
    <w:p w:rsidR="00C50A89" w:rsidRPr="00275586" w:rsidP="00275586">
      <w:pPr>
        <w:spacing w:before="120"/>
        <w:rPr>
          <w:rFonts w:ascii="Arial" w:hAnsi="Arial" w:cs="Arial"/>
          <w:sz w:val="20"/>
        </w:rPr>
      </w:pPr>
      <w:r w:rsidRPr="00275586" w:rsidR="00F56F23">
        <w:rPr>
          <w:rFonts w:ascii="Arial" w:hAnsi="Arial" w:cs="Arial"/>
          <w:sz w:val="20"/>
        </w:rPr>
        <w:t>3.22</w:t>
      </w:r>
      <w:r w:rsidRPr="00275586" w:rsidR="00D85776">
        <w:rPr>
          <w:rFonts w:ascii="Arial" w:hAnsi="Arial" w:cs="Arial"/>
          <w:sz w:val="20"/>
        </w:rPr>
        <w:t xml:space="preserve"> </w:t>
      </w:r>
      <w:r w:rsidRPr="00275586">
        <w:rPr>
          <w:rFonts w:ascii="Arial" w:hAnsi="Arial" w:cs="Arial"/>
          <w:sz w:val="20"/>
        </w:rPr>
        <w:t>- Đ</w:t>
      </w:r>
      <w:r w:rsidRPr="00275586" w:rsidR="00BE2BA1">
        <w:rPr>
          <w:rFonts w:ascii="Arial" w:hAnsi="Arial" w:cs="Arial"/>
          <w:sz w:val="20"/>
          <w:lang w:val="en-US"/>
        </w:rPr>
        <w:t>ặ</w:t>
      </w:r>
      <w:r w:rsidRPr="00275586">
        <w:rPr>
          <w:rFonts w:ascii="Arial" w:hAnsi="Arial" w:cs="Arial"/>
          <w:sz w:val="20"/>
        </w:rPr>
        <w:t>t và neo cốt thép:</w:t>
      </w:r>
    </w:p>
    <w:p w:rsidR="00C50A89" w:rsidRPr="00275586" w:rsidP="00275586">
      <w:pPr>
        <w:spacing w:before="120"/>
        <w:rPr>
          <w:rFonts w:ascii="Arial" w:hAnsi="Arial" w:cs="Arial"/>
          <w:sz w:val="20"/>
        </w:rPr>
      </w:pPr>
      <w:r w:rsidRPr="00275586">
        <w:rPr>
          <w:rFonts w:ascii="Arial" w:hAnsi="Arial" w:cs="Arial"/>
          <w:sz w:val="20"/>
        </w:rPr>
        <w:t>Trong lúc đổ b</w:t>
      </w:r>
      <w:r w:rsidRPr="00275586" w:rsidR="00BE2BA1">
        <w:rPr>
          <w:rFonts w:ascii="Arial" w:hAnsi="Arial" w:cs="Arial"/>
          <w:sz w:val="20"/>
          <w:lang w:val="en-US"/>
        </w:rPr>
        <w:t>ê</w:t>
      </w:r>
      <w:r w:rsidRPr="00275586">
        <w:rPr>
          <w:rFonts w:ascii="Arial" w:hAnsi="Arial" w:cs="Arial"/>
          <w:sz w:val="20"/>
        </w:rPr>
        <w:t xml:space="preserve"> tông, </w:t>
      </w:r>
      <w:r w:rsidRPr="00275586" w:rsidR="00BE2BA1">
        <w:rPr>
          <w:rFonts w:ascii="Arial" w:hAnsi="Arial" w:cs="Arial"/>
          <w:sz w:val="20"/>
          <w:lang w:val="en-US"/>
        </w:rPr>
        <w:t>cốt</w:t>
      </w:r>
      <w:r w:rsidRPr="00275586">
        <w:rPr>
          <w:rFonts w:ascii="Arial" w:hAnsi="Arial" w:cs="Arial"/>
          <w:sz w:val="20"/>
        </w:rPr>
        <w:t xml:space="preserve"> thép kh</w:t>
      </w:r>
      <w:r w:rsidRPr="00275586" w:rsidR="00BE2BA1">
        <w:rPr>
          <w:rFonts w:ascii="Arial" w:hAnsi="Arial" w:cs="Arial"/>
          <w:sz w:val="20"/>
          <w:lang w:val="en-US"/>
        </w:rPr>
        <w:t>ô</w:t>
      </w:r>
      <w:r w:rsidRPr="00275586">
        <w:rPr>
          <w:rFonts w:ascii="Arial" w:hAnsi="Arial" w:cs="Arial"/>
          <w:sz w:val="20"/>
        </w:rPr>
        <w:t xml:space="preserve">ng </w:t>
      </w:r>
      <w:r w:rsidRPr="00275586" w:rsidR="00BE2BA1">
        <w:rPr>
          <w:rFonts w:ascii="Arial" w:hAnsi="Arial" w:cs="Arial"/>
          <w:sz w:val="20"/>
          <w:lang w:val="en-US"/>
        </w:rPr>
        <w:t>đ</w:t>
      </w:r>
      <w:r w:rsidRPr="00275586">
        <w:rPr>
          <w:rFonts w:ascii="Arial" w:hAnsi="Arial" w:cs="Arial"/>
          <w:sz w:val="20"/>
        </w:rPr>
        <w:t>ược bám dính vẩ</w:t>
      </w:r>
      <w:r w:rsidRPr="00275586" w:rsidR="00BE2BA1">
        <w:rPr>
          <w:rFonts w:ascii="Arial" w:hAnsi="Arial" w:cs="Arial"/>
          <w:sz w:val="20"/>
        </w:rPr>
        <w:t>y s</w:t>
      </w:r>
      <w:r w:rsidRPr="00275586" w:rsidR="00BE2BA1">
        <w:rPr>
          <w:rFonts w:ascii="Arial" w:hAnsi="Arial" w:cs="Arial"/>
          <w:sz w:val="20"/>
          <w:lang w:val="en-US"/>
        </w:rPr>
        <w:t>ắ</w:t>
      </w:r>
      <w:r w:rsidRPr="00275586" w:rsidR="00BE2BA1">
        <w:rPr>
          <w:rFonts w:ascii="Arial" w:hAnsi="Arial" w:cs="Arial"/>
          <w:sz w:val="20"/>
        </w:rPr>
        <w:t>t</w:t>
      </w:r>
      <w:r w:rsidRPr="00275586" w:rsidR="00BE2BA1">
        <w:rPr>
          <w:rFonts w:ascii="Arial" w:hAnsi="Arial" w:cs="Arial"/>
          <w:sz w:val="20"/>
          <w:lang w:val="en-US"/>
        </w:rPr>
        <w:t>,</w:t>
      </w:r>
      <w:r w:rsidRPr="00275586">
        <w:rPr>
          <w:rFonts w:ascii="Arial" w:hAnsi="Arial" w:cs="Arial"/>
          <w:sz w:val="20"/>
        </w:rPr>
        <w:t xml:space="preserve"> muội than và không dính đất, dầu</w:t>
      </w:r>
      <w:r w:rsidRPr="00275586" w:rsidR="00BE2BA1">
        <w:rPr>
          <w:rFonts w:ascii="Arial" w:hAnsi="Arial" w:cs="Arial"/>
          <w:sz w:val="20"/>
          <w:lang w:val="en-US"/>
        </w:rPr>
        <w:t>,</w:t>
      </w:r>
      <w:r w:rsidRPr="00275586">
        <w:rPr>
          <w:rFonts w:ascii="Arial" w:hAnsi="Arial" w:cs="Arial"/>
          <w:sz w:val="20"/>
        </w:rPr>
        <w:t xml:space="preserve"> m</w:t>
      </w:r>
      <w:r w:rsidRPr="00275586" w:rsidR="00BE2BA1">
        <w:rPr>
          <w:rFonts w:ascii="Arial" w:hAnsi="Arial" w:cs="Arial"/>
          <w:sz w:val="20"/>
          <w:lang w:val="en-US"/>
        </w:rPr>
        <w:t>ỡ</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Cố</w:t>
      </w:r>
      <w:r w:rsidRPr="00275586" w:rsidR="00BE2BA1">
        <w:rPr>
          <w:rFonts w:ascii="Arial" w:hAnsi="Arial" w:cs="Arial"/>
          <w:sz w:val="20"/>
        </w:rPr>
        <w:t>t th</w:t>
      </w:r>
      <w:r w:rsidRPr="00275586" w:rsidR="00BE2BA1">
        <w:rPr>
          <w:rFonts w:ascii="Arial" w:hAnsi="Arial" w:cs="Arial"/>
          <w:sz w:val="20"/>
          <w:lang w:val="en-US"/>
        </w:rPr>
        <w:t>é</w:t>
      </w:r>
      <w:r w:rsidRPr="00275586">
        <w:rPr>
          <w:rFonts w:ascii="Arial" w:hAnsi="Arial" w:cs="Arial"/>
          <w:sz w:val="20"/>
        </w:rPr>
        <w:t xml:space="preserve">p </w:t>
      </w:r>
      <w:r w:rsidRPr="00275586" w:rsidR="00BE2BA1">
        <w:rPr>
          <w:rFonts w:ascii="Arial" w:hAnsi="Arial" w:cs="Arial"/>
          <w:sz w:val="20"/>
          <w:lang w:val="en-US"/>
        </w:rPr>
        <w:t>đ</w:t>
      </w:r>
      <w:r w:rsidRPr="00275586">
        <w:rPr>
          <w:rFonts w:ascii="Arial" w:hAnsi="Arial" w:cs="Arial"/>
          <w:sz w:val="20"/>
        </w:rPr>
        <w:t>ượ</w:t>
      </w:r>
      <w:r w:rsidRPr="00275586" w:rsidR="00BE2BA1">
        <w:rPr>
          <w:rFonts w:ascii="Arial" w:hAnsi="Arial" w:cs="Arial"/>
          <w:sz w:val="20"/>
        </w:rPr>
        <w:t xml:space="preserve">c </w:t>
      </w:r>
      <w:r w:rsidRPr="00275586" w:rsidR="00BE2BA1">
        <w:rPr>
          <w:rFonts w:ascii="Arial" w:hAnsi="Arial" w:cs="Arial"/>
          <w:sz w:val="20"/>
          <w:lang w:val="en-US"/>
        </w:rPr>
        <w:t>đặt</w:t>
      </w:r>
      <w:r w:rsidRPr="00275586" w:rsidR="00BE2BA1">
        <w:rPr>
          <w:rFonts w:ascii="Arial" w:hAnsi="Arial" w:cs="Arial"/>
          <w:sz w:val="20"/>
        </w:rPr>
        <w:t xml:space="preserve"> </w:t>
      </w:r>
      <w:r w:rsidRPr="00275586" w:rsidR="00BE3AAC">
        <w:rPr>
          <w:rFonts w:ascii="Arial" w:hAnsi="Arial" w:cs="Arial"/>
          <w:sz w:val="20"/>
        </w:rPr>
        <w:t>đúng</w:t>
      </w:r>
      <w:r w:rsidRPr="00275586" w:rsidR="00BE2BA1">
        <w:rPr>
          <w:rFonts w:ascii="Arial" w:hAnsi="Arial" w:cs="Arial"/>
          <w:sz w:val="20"/>
        </w:rPr>
        <w:t xml:space="preserve"> theo </w:t>
      </w:r>
      <w:r w:rsidRPr="00275586" w:rsidR="00BE3AAC">
        <w:rPr>
          <w:rFonts w:ascii="Arial" w:hAnsi="Arial" w:cs="Arial"/>
          <w:sz w:val="20"/>
        </w:rPr>
        <w:t>đún</w:t>
      </w:r>
      <w:r w:rsidRPr="00275586" w:rsidR="00BE3AAC">
        <w:rPr>
          <w:rFonts w:ascii="Arial" w:hAnsi="Arial" w:cs="Arial"/>
          <w:sz w:val="20"/>
        </w:rPr>
        <w:t>g</w:t>
      </w:r>
      <w:r w:rsidRPr="00275586" w:rsidR="00BE2BA1">
        <w:rPr>
          <w:rFonts w:ascii="Arial" w:hAnsi="Arial" w:cs="Arial"/>
          <w:sz w:val="20"/>
        </w:rPr>
        <w:t xml:space="preserve"> các b</w:t>
      </w:r>
      <w:r w:rsidRPr="00275586" w:rsidR="00BE2BA1">
        <w:rPr>
          <w:rFonts w:ascii="Arial" w:hAnsi="Arial" w:cs="Arial"/>
          <w:sz w:val="20"/>
          <w:lang w:val="en-US"/>
        </w:rPr>
        <w:t>ả</w:t>
      </w:r>
      <w:r w:rsidRPr="00275586">
        <w:rPr>
          <w:rFonts w:ascii="Arial" w:hAnsi="Arial" w:cs="Arial"/>
          <w:sz w:val="20"/>
        </w:rPr>
        <w:t xml:space="preserve">n vẽ </w:t>
      </w:r>
      <w:r w:rsidRPr="00275586" w:rsidR="00BE3AAC">
        <w:rPr>
          <w:rFonts w:ascii="Arial" w:hAnsi="Arial" w:cs="Arial"/>
          <w:sz w:val="20"/>
        </w:rPr>
        <w:t>thi</w:t>
      </w:r>
      <w:r w:rsidRPr="00275586">
        <w:rPr>
          <w:rFonts w:ascii="Arial" w:hAnsi="Arial" w:cs="Arial"/>
          <w:sz w:val="20"/>
        </w:rPr>
        <w:t>ết kế, phù hợp vớ</w:t>
      </w:r>
      <w:r w:rsidRPr="00275586" w:rsidR="00BE2BA1">
        <w:rPr>
          <w:rFonts w:ascii="Arial" w:hAnsi="Arial" w:cs="Arial"/>
          <w:sz w:val="20"/>
        </w:rPr>
        <w:t xml:space="preserve">i quy </w:t>
      </w:r>
      <w:r w:rsidRPr="00275586" w:rsidR="00BE2BA1">
        <w:rPr>
          <w:rFonts w:ascii="Arial" w:hAnsi="Arial" w:cs="Arial"/>
          <w:sz w:val="20"/>
          <w:lang w:val="en-US"/>
        </w:rPr>
        <w:t>đị</w:t>
      </w:r>
      <w:r w:rsidRPr="00275586">
        <w:rPr>
          <w:rFonts w:ascii="Arial" w:hAnsi="Arial" w:cs="Arial"/>
          <w:sz w:val="20"/>
        </w:rPr>
        <w:t>nh tại đi</w:t>
      </w:r>
      <w:r w:rsidRPr="00275586" w:rsidR="00BE2BA1">
        <w:rPr>
          <w:rFonts w:ascii="Arial" w:hAnsi="Arial" w:cs="Arial"/>
          <w:sz w:val="20"/>
          <w:lang w:val="en-US"/>
        </w:rPr>
        <w:t>ề</w:t>
      </w:r>
      <w:r w:rsidRPr="00275586">
        <w:rPr>
          <w:rFonts w:ascii="Arial" w:hAnsi="Arial" w:cs="Arial"/>
          <w:sz w:val="20"/>
        </w:rPr>
        <w:t>u 6.12 và chương VII.</w:t>
      </w:r>
    </w:p>
    <w:p w:rsidR="00C50A89" w:rsidRPr="00275586" w:rsidP="00275586">
      <w:pPr>
        <w:spacing w:before="120"/>
        <w:rPr>
          <w:rFonts w:ascii="Arial" w:hAnsi="Arial" w:cs="Arial"/>
          <w:sz w:val="20"/>
        </w:rPr>
      </w:pPr>
      <w:r w:rsidRPr="00275586">
        <w:rPr>
          <w:rFonts w:ascii="Arial" w:hAnsi="Arial" w:cs="Arial"/>
          <w:sz w:val="20"/>
        </w:rPr>
        <w:t>Các cốt thép đượ</w:t>
      </w:r>
      <w:r w:rsidRPr="00275586" w:rsidR="00BE2BA1">
        <w:rPr>
          <w:rFonts w:ascii="Arial" w:hAnsi="Arial" w:cs="Arial"/>
          <w:sz w:val="20"/>
        </w:rPr>
        <w:t>c n</w:t>
      </w:r>
      <w:r w:rsidRPr="00275586" w:rsidR="00BE2BA1">
        <w:rPr>
          <w:rFonts w:ascii="Arial" w:hAnsi="Arial" w:cs="Arial"/>
          <w:sz w:val="20"/>
          <w:lang w:val="en-US"/>
        </w:rPr>
        <w:t>e</w:t>
      </w:r>
      <w:r w:rsidRPr="00275586">
        <w:rPr>
          <w:rFonts w:ascii="Arial" w:hAnsi="Arial" w:cs="Arial"/>
          <w:sz w:val="20"/>
        </w:rPr>
        <w:t>o buộ</w:t>
      </w:r>
      <w:r w:rsidRPr="00275586" w:rsidR="00BE2BA1">
        <w:rPr>
          <w:rFonts w:ascii="Arial" w:hAnsi="Arial" w:cs="Arial"/>
          <w:sz w:val="20"/>
        </w:rPr>
        <w:t>c và k</w:t>
      </w:r>
      <w:r w:rsidRPr="00275586" w:rsidR="00BE2BA1">
        <w:rPr>
          <w:rFonts w:ascii="Arial" w:hAnsi="Arial" w:cs="Arial"/>
          <w:sz w:val="20"/>
          <w:lang w:val="en-US"/>
        </w:rPr>
        <w:t>ê</w:t>
      </w:r>
      <w:r w:rsidRPr="00275586">
        <w:rPr>
          <w:rFonts w:ascii="Arial" w:hAnsi="Arial" w:cs="Arial"/>
          <w:sz w:val="20"/>
        </w:rPr>
        <w:t xml:space="preserve"> cao tr</w:t>
      </w:r>
      <w:r w:rsidRPr="00275586" w:rsidR="00BE2BA1">
        <w:rPr>
          <w:rFonts w:ascii="Arial" w:hAnsi="Arial" w:cs="Arial"/>
          <w:sz w:val="20"/>
          <w:lang w:val="en-US"/>
        </w:rPr>
        <w:t>ê</w:t>
      </w:r>
      <w:r w:rsidRPr="00275586">
        <w:rPr>
          <w:rFonts w:ascii="Arial" w:hAnsi="Arial" w:cs="Arial"/>
          <w:sz w:val="20"/>
        </w:rPr>
        <w:t>n mặt ván khuôn, sao cho các cố</w:t>
      </w:r>
      <w:r w:rsidRPr="00275586" w:rsidR="00BE2BA1">
        <w:rPr>
          <w:rFonts w:ascii="Arial" w:hAnsi="Arial" w:cs="Arial"/>
          <w:sz w:val="20"/>
        </w:rPr>
        <w:t>t th</w:t>
      </w:r>
      <w:r w:rsidRPr="00275586" w:rsidR="00BE2BA1">
        <w:rPr>
          <w:rFonts w:ascii="Arial" w:hAnsi="Arial" w:cs="Arial"/>
          <w:sz w:val="20"/>
          <w:lang w:val="en-US"/>
        </w:rPr>
        <w:t>é</w:t>
      </w:r>
      <w:r w:rsidRPr="00275586">
        <w:rPr>
          <w:rFonts w:ascii="Arial" w:hAnsi="Arial" w:cs="Arial"/>
          <w:sz w:val="20"/>
        </w:rPr>
        <w:t>p này kh</w:t>
      </w:r>
      <w:r w:rsidRPr="00275586" w:rsidR="00BE2BA1">
        <w:rPr>
          <w:rFonts w:ascii="Arial" w:hAnsi="Arial" w:cs="Arial"/>
          <w:sz w:val="20"/>
          <w:lang w:val="en-US"/>
        </w:rPr>
        <w:t>ô</w:t>
      </w:r>
      <w:r w:rsidRPr="00275586">
        <w:rPr>
          <w:rFonts w:ascii="Arial" w:hAnsi="Arial" w:cs="Arial"/>
          <w:sz w:val="20"/>
        </w:rPr>
        <w:t>ng bị x</w:t>
      </w:r>
      <w:r w:rsidRPr="00275586" w:rsidR="00000064">
        <w:rPr>
          <w:rFonts w:ascii="Arial" w:hAnsi="Arial" w:cs="Arial"/>
          <w:sz w:val="20"/>
          <w:lang w:val="en-US"/>
        </w:rPr>
        <w:t>ê</w:t>
      </w:r>
      <w:r w:rsidRPr="00275586">
        <w:rPr>
          <w:rFonts w:ascii="Arial" w:hAnsi="Arial" w:cs="Arial"/>
          <w:sz w:val="20"/>
        </w:rPr>
        <w:t xml:space="preserve"> dịch hoặc biến dạng quá mứ</w:t>
      </w:r>
      <w:r w:rsidRPr="00275586" w:rsidR="00BE2BA1">
        <w:rPr>
          <w:rFonts w:ascii="Arial" w:hAnsi="Arial" w:cs="Arial"/>
          <w:sz w:val="20"/>
        </w:rPr>
        <w:t xml:space="preserve">c trong lúc </w:t>
      </w:r>
      <w:r w:rsidRPr="00275586" w:rsidR="00BE2BA1">
        <w:rPr>
          <w:rFonts w:ascii="Arial" w:hAnsi="Arial" w:cs="Arial"/>
          <w:sz w:val="20"/>
          <w:lang w:val="en-US"/>
        </w:rPr>
        <w:t>đổ</w:t>
      </w:r>
      <w:r w:rsidRPr="00275586">
        <w:rPr>
          <w:rFonts w:ascii="Arial" w:hAnsi="Arial" w:cs="Arial"/>
          <w:sz w:val="20"/>
        </w:rPr>
        <w:t xml:space="preserve"> b</w:t>
      </w:r>
      <w:r w:rsidRPr="00275586" w:rsidR="00BE2BA1">
        <w:rPr>
          <w:rFonts w:ascii="Arial" w:hAnsi="Arial" w:cs="Arial"/>
          <w:sz w:val="20"/>
          <w:lang w:val="en-US"/>
        </w:rPr>
        <w:t>ê</w:t>
      </w:r>
      <w:r w:rsidRPr="00275586">
        <w:rPr>
          <w:rFonts w:ascii="Arial" w:hAnsi="Arial" w:cs="Arial"/>
          <w:sz w:val="20"/>
        </w:rPr>
        <w:t xml:space="preserve"> t</w:t>
      </w:r>
      <w:r w:rsidRPr="00275586" w:rsidR="00BE2BA1">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Pr>
          <w:rFonts w:ascii="Arial" w:hAnsi="Arial" w:cs="Arial"/>
          <w:sz w:val="20"/>
        </w:rPr>
        <w:t>Vị trí và loại miếng k</w:t>
      </w:r>
      <w:r w:rsidRPr="00275586" w:rsidR="00BE2BA1">
        <w:rPr>
          <w:rFonts w:ascii="Arial" w:hAnsi="Arial" w:cs="Arial"/>
          <w:sz w:val="20"/>
          <w:lang w:val="en-US"/>
        </w:rPr>
        <w:t>ê</w:t>
      </w:r>
      <w:r w:rsidRPr="00275586">
        <w:rPr>
          <w:rFonts w:ascii="Arial" w:hAnsi="Arial" w:cs="Arial"/>
          <w:sz w:val="20"/>
        </w:rPr>
        <w:t xml:space="preserve"> trong bê </w:t>
      </w:r>
      <w:r w:rsidRPr="00275586" w:rsidR="00EC55BF">
        <w:rPr>
          <w:rFonts w:ascii="Arial" w:hAnsi="Arial" w:cs="Arial"/>
          <w:sz w:val="20"/>
        </w:rPr>
        <w:t>t</w:t>
      </w:r>
      <w:r w:rsidRPr="00275586" w:rsidR="00BE2BA1">
        <w:rPr>
          <w:rFonts w:ascii="Arial" w:hAnsi="Arial" w:cs="Arial"/>
          <w:sz w:val="20"/>
          <w:lang w:val="en-US"/>
        </w:rPr>
        <w:t>ô</w:t>
      </w:r>
      <w:r w:rsidRPr="00275586" w:rsidR="00EC55BF">
        <w:rPr>
          <w:rFonts w:ascii="Arial" w:hAnsi="Arial" w:cs="Arial"/>
          <w:sz w:val="20"/>
        </w:rPr>
        <w:t>ng</w:t>
      </w:r>
      <w:r w:rsidRPr="00275586">
        <w:rPr>
          <w:rFonts w:ascii="Arial" w:hAnsi="Arial" w:cs="Arial"/>
          <w:sz w:val="20"/>
        </w:rPr>
        <w:t xml:space="preserve"> cần phù hợp với </w:t>
      </w:r>
      <w:r w:rsidRPr="00275586" w:rsidR="00BE2BA1">
        <w:rPr>
          <w:rFonts w:ascii="Arial" w:hAnsi="Arial" w:cs="Arial"/>
          <w:sz w:val="20"/>
          <w:lang w:val="en-US"/>
        </w:rPr>
        <w:t>t</w:t>
      </w:r>
      <w:r w:rsidRPr="00275586">
        <w:rPr>
          <w:rFonts w:ascii="Arial" w:hAnsi="Arial" w:cs="Arial"/>
          <w:sz w:val="20"/>
        </w:rPr>
        <w:t>ính chất chịu lực sau này của c</w:t>
      </w:r>
      <w:r w:rsidRPr="00275586" w:rsidR="00BE2BA1">
        <w:rPr>
          <w:rFonts w:ascii="Arial" w:hAnsi="Arial" w:cs="Arial"/>
          <w:sz w:val="20"/>
          <w:lang w:val="en-US"/>
        </w:rPr>
        <w:t>ô</w:t>
      </w:r>
      <w:r w:rsidRPr="00275586">
        <w:rPr>
          <w:rFonts w:ascii="Arial" w:hAnsi="Arial" w:cs="Arial"/>
          <w:sz w:val="20"/>
        </w:rPr>
        <w:t>ng trình, nhất là bảo vệ c</w:t>
      </w:r>
      <w:r w:rsidRPr="00275586" w:rsidR="00BE2BA1">
        <w:rPr>
          <w:rFonts w:ascii="Arial" w:hAnsi="Arial" w:cs="Arial"/>
          <w:sz w:val="20"/>
          <w:lang w:val="en-US"/>
        </w:rPr>
        <w:t>ố</w:t>
      </w:r>
      <w:r w:rsidRPr="00275586">
        <w:rPr>
          <w:rFonts w:ascii="Arial" w:hAnsi="Arial" w:cs="Arial"/>
          <w:sz w:val="20"/>
        </w:rPr>
        <w:t>t thép ch</w:t>
      </w:r>
      <w:r w:rsidRPr="00275586" w:rsidR="00BE2BA1">
        <w:rPr>
          <w:rFonts w:ascii="Arial" w:hAnsi="Arial" w:cs="Arial"/>
          <w:sz w:val="20"/>
          <w:lang w:val="en-US"/>
        </w:rPr>
        <w:t>ố</w:t>
      </w:r>
      <w:r w:rsidRPr="00275586">
        <w:rPr>
          <w:rFonts w:ascii="Arial" w:hAnsi="Arial" w:cs="Arial"/>
          <w:sz w:val="20"/>
        </w:rPr>
        <w:t xml:space="preserve">ng </w:t>
      </w:r>
      <w:r w:rsidRPr="00275586" w:rsidR="00000064">
        <w:rPr>
          <w:rFonts w:ascii="Arial" w:hAnsi="Arial" w:cs="Arial"/>
          <w:sz w:val="20"/>
          <w:lang w:val="en-US"/>
        </w:rPr>
        <w:t>ă</w:t>
      </w:r>
      <w:r w:rsidRPr="00275586">
        <w:rPr>
          <w:rFonts w:ascii="Arial" w:hAnsi="Arial" w:cs="Arial"/>
          <w:sz w:val="20"/>
        </w:rPr>
        <w:t>n mòn và chống cháy.</w:t>
      </w:r>
    </w:p>
    <w:p w:rsidR="00C50A89" w:rsidRPr="00275586" w:rsidP="00275586">
      <w:pPr>
        <w:spacing w:before="120"/>
        <w:rPr>
          <w:rFonts w:ascii="Arial" w:hAnsi="Arial" w:cs="Arial"/>
          <w:b/>
          <w:sz w:val="20"/>
        </w:rPr>
      </w:pPr>
      <w:r w:rsidRPr="00275586" w:rsidR="00F56F23">
        <w:rPr>
          <w:rFonts w:ascii="Arial" w:hAnsi="Arial" w:cs="Arial"/>
          <w:b/>
          <w:sz w:val="20"/>
        </w:rPr>
        <w:t>3.23</w:t>
      </w:r>
      <w:r w:rsidRPr="00275586" w:rsidR="00D85776">
        <w:rPr>
          <w:rFonts w:ascii="Arial" w:hAnsi="Arial" w:cs="Arial"/>
          <w:b/>
          <w:sz w:val="20"/>
        </w:rPr>
        <w:t xml:space="preserve"> </w:t>
      </w:r>
      <w:r w:rsidRPr="00275586">
        <w:rPr>
          <w:rFonts w:ascii="Arial" w:hAnsi="Arial" w:cs="Arial"/>
          <w:b/>
          <w:sz w:val="20"/>
        </w:rPr>
        <w:t>- Hàn cốt thép:</w:t>
      </w:r>
    </w:p>
    <w:p w:rsidR="00C50A89" w:rsidRPr="00275586" w:rsidP="00275586">
      <w:pPr>
        <w:spacing w:before="120"/>
        <w:rPr>
          <w:rFonts w:ascii="Arial" w:hAnsi="Arial" w:cs="Arial"/>
          <w:sz w:val="20"/>
        </w:rPr>
      </w:pPr>
      <w:r w:rsidRPr="00275586">
        <w:rPr>
          <w:rFonts w:ascii="Arial" w:hAnsi="Arial" w:cs="Arial"/>
          <w:sz w:val="20"/>
        </w:rPr>
        <w:t>Việc hàn cốt thép phải được tiến hành phù hợp với các quy đị</w:t>
      </w:r>
      <w:r w:rsidRPr="00275586" w:rsidR="00BE2BA1">
        <w:rPr>
          <w:rFonts w:ascii="Arial" w:hAnsi="Arial" w:cs="Arial"/>
          <w:sz w:val="20"/>
        </w:rPr>
        <w:t>nh trong tiêu chu</w:t>
      </w:r>
      <w:r w:rsidRPr="00275586" w:rsidR="00BE2BA1">
        <w:rPr>
          <w:rFonts w:ascii="Arial" w:hAnsi="Arial" w:cs="Arial"/>
          <w:sz w:val="20"/>
          <w:lang w:val="en-US"/>
        </w:rPr>
        <w:t>ẩ</w:t>
      </w:r>
      <w:r w:rsidRPr="00275586">
        <w:rPr>
          <w:rFonts w:ascii="Arial" w:hAnsi="Arial" w:cs="Arial"/>
          <w:sz w:val="20"/>
        </w:rPr>
        <w:t>n và phiếu chứng nhậ</w:t>
      </w:r>
      <w:r w:rsidRPr="00275586" w:rsidR="00BE2BA1">
        <w:rPr>
          <w:rFonts w:ascii="Arial" w:hAnsi="Arial" w:cs="Arial"/>
          <w:sz w:val="20"/>
        </w:rPr>
        <w:t xml:space="preserve">n </w:t>
      </w:r>
      <w:r w:rsidRPr="00275586" w:rsidR="0069466F">
        <w:rPr>
          <w:rFonts w:ascii="Arial" w:hAnsi="Arial" w:cs="Arial"/>
          <w:sz w:val="20"/>
          <w:lang w:val="en-US"/>
        </w:rPr>
        <w:t>c</w:t>
      </w:r>
      <w:r w:rsidRPr="00275586" w:rsidR="00BE2BA1">
        <w:rPr>
          <w:rFonts w:ascii="Arial" w:hAnsi="Arial" w:cs="Arial"/>
          <w:sz w:val="20"/>
        </w:rPr>
        <w:t>h</w:t>
      </w:r>
      <w:r w:rsidRPr="00275586" w:rsidR="00BE2BA1">
        <w:rPr>
          <w:rFonts w:ascii="Arial" w:hAnsi="Arial" w:cs="Arial"/>
          <w:sz w:val="20"/>
          <w:lang w:val="en-US"/>
        </w:rPr>
        <w:t>ấ</w:t>
      </w:r>
      <w:r w:rsidRPr="00275586">
        <w:rPr>
          <w:rFonts w:ascii="Arial" w:hAnsi="Arial" w:cs="Arial"/>
          <w:sz w:val="20"/>
        </w:rPr>
        <w:t>t lượng thép, kể cả khi hàn giữ</w:t>
      </w:r>
      <w:r w:rsidRPr="00275586" w:rsidR="00BE2BA1">
        <w:rPr>
          <w:rFonts w:ascii="Arial" w:hAnsi="Arial" w:cs="Arial"/>
          <w:sz w:val="20"/>
        </w:rPr>
        <w:t xml:space="preserve"> </w:t>
      </w:r>
      <w:r w:rsidRPr="00275586" w:rsidR="00BE2BA1">
        <w:rPr>
          <w:rFonts w:ascii="Arial" w:hAnsi="Arial" w:cs="Arial"/>
          <w:sz w:val="20"/>
          <w:lang w:val="en-US"/>
        </w:rPr>
        <w:t>cốt</w:t>
      </w:r>
      <w:r w:rsidRPr="00275586">
        <w:rPr>
          <w:rFonts w:ascii="Arial" w:hAnsi="Arial" w:cs="Arial"/>
          <w:sz w:val="20"/>
        </w:rPr>
        <w:t xml:space="preserve"> thép.</w:t>
      </w:r>
    </w:p>
    <w:p w:rsidR="00C50A89" w:rsidRPr="00275586" w:rsidP="00275586">
      <w:pPr>
        <w:spacing w:before="120"/>
        <w:rPr>
          <w:rFonts w:ascii="Arial" w:hAnsi="Arial" w:cs="Arial"/>
          <w:sz w:val="20"/>
        </w:rPr>
      </w:pPr>
      <w:r w:rsidRPr="00275586">
        <w:rPr>
          <w:rFonts w:ascii="Arial" w:hAnsi="Arial" w:cs="Arial"/>
          <w:sz w:val="20"/>
        </w:rPr>
        <w:t>Việc hàn cốt thép phải được tiến hành tron</w:t>
      </w:r>
      <w:r w:rsidRPr="00275586" w:rsidR="00BE2BA1">
        <w:rPr>
          <w:rFonts w:ascii="Arial" w:hAnsi="Arial" w:cs="Arial"/>
          <w:sz w:val="20"/>
          <w:lang w:val="en-US"/>
        </w:rPr>
        <w:t>g</w:t>
      </w:r>
      <w:r w:rsidRPr="00275586">
        <w:rPr>
          <w:rFonts w:ascii="Arial" w:hAnsi="Arial" w:cs="Arial"/>
          <w:sz w:val="20"/>
        </w:rPr>
        <w:t xml:space="preserve"> các đi</w:t>
      </w:r>
      <w:r w:rsidRPr="00275586" w:rsidR="00BE2BA1">
        <w:rPr>
          <w:rFonts w:ascii="Arial" w:hAnsi="Arial" w:cs="Arial"/>
          <w:sz w:val="20"/>
          <w:lang w:val="en-US"/>
        </w:rPr>
        <w:t>ề</w:t>
      </w:r>
      <w:r w:rsidRPr="00275586">
        <w:rPr>
          <w:rFonts w:ascii="Arial" w:hAnsi="Arial" w:cs="Arial"/>
          <w:sz w:val="20"/>
        </w:rPr>
        <w:t xml:space="preserve">u kiện tốt nhất </w:t>
      </w:r>
      <w:r w:rsidRPr="00275586" w:rsidR="00BE2BA1">
        <w:rPr>
          <w:rFonts w:ascii="Arial" w:hAnsi="Arial" w:cs="Arial"/>
          <w:sz w:val="20"/>
          <w:lang w:val="en-US"/>
        </w:rPr>
        <w:t>đ</w:t>
      </w:r>
      <w:r w:rsidRPr="00275586">
        <w:rPr>
          <w:rFonts w:ascii="Arial" w:hAnsi="Arial" w:cs="Arial"/>
          <w:sz w:val="20"/>
        </w:rPr>
        <w:t xml:space="preserve">ể </w:t>
      </w:r>
      <w:r w:rsidRPr="00275586" w:rsidR="00EC55BF">
        <w:rPr>
          <w:rFonts w:ascii="Arial" w:hAnsi="Arial" w:cs="Arial"/>
          <w:sz w:val="20"/>
        </w:rPr>
        <w:t>đảm bảo</w:t>
      </w:r>
      <w:r w:rsidRPr="00275586">
        <w:rPr>
          <w:rFonts w:ascii="Arial" w:hAnsi="Arial" w:cs="Arial"/>
          <w:sz w:val="20"/>
        </w:rPr>
        <w:t xml:space="preserve"> chất lượng mối hàn.</w:t>
      </w:r>
    </w:p>
    <w:p w:rsidR="00C50A89" w:rsidRPr="00275586" w:rsidP="00275586">
      <w:pPr>
        <w:spacing w:before="120"/>
        <w:rPr>
          <w:rFonts w:ascii="Arial" w:hAnsi="Arial" w:cs="Arial"/>
          <w:sz w:val="20"/>
        </w:rPr>
      </w:pPr>
      <w:r w:rsidRPr="00275586" w:rsidR="00F56F23">
        <w:rPr>
          <w:rFonts w:ascii="Arial" w:hAnsi="Arial" w:cs="Arial"/>
          <w:sz w:val="20"/>
        </w:rPr>
        <w:t>3.24</w:t>
      </w:r>
      <w:r w:rsidRPr="00275586" w:rsidR="00D85776">
        <w:rPr>
          <w:rFonts w:ascii="Arial" w:hAnsi="Arial" w:cs="Arial"/>
          <w:sz w:val="20"/>
        </w:rPr>
        <w:t xml:space="preserve"> </w:t>
      </w:r>
      <w:r w:rsidRPr="00275586">
        <w:rPr>
          <w:rFonts w:ascii="Arial" w:hAnsi="Arial" w:cs="Arial"/>
          <w:sz w:val="20"/>
        </w:rPr>
        <w:t xml:space="preserve">- </w:t>
      </w:r>
      <w:r w:rsidRPr="00275586" w:rsidR="00BE2BA1">
        <w:rPr>
          <w:rFonts w:ascii="Arial" w:hAnsi="Arial" w:cs="Arial"/>
          <w:sz w:val="20"/>
          <w:lang w:val="en-US"/>
        </w:rPr>
        <w:t>Cốt</w:t>
      </w:r>
      <w:r w:rsidRPr="00275586">
        <w:rPr>
          <w:rFonts w:ascii="Arial" w:hAnsi="Arial" w:cs="Arial"/>
          <w:sz w:val="20"/>
        </w:rPr>
        <w:t xml:space="preserve"> thép chờ:</w:t>
      </w:r>
    </w:p>
    <w:p w:rsidR="00C50A89" w:rsidRPr="00275586" w:rsidP="00275586">
      <w:pPr>
        <w:spacing w:before="120"/>
        <w:rPr>
          <w:rFonts w:ascii="Arial" w:hAnsi="Arial" w:cs="Arial"/>
          <w:sz w:val="20"/>
        </w:rPr>
      </w:pPr>
      <w:r w:rsidRPr="00275586">
        <w:rPr>
          <w:rFonts w:ascii="Arial" w:hAnsi="Arial" w:cs="Arial"/>
          <w:sz w:val="20"/>
        </w:rPr>
        <w:t xml:space="preserve">Nên có những quy định </w:t>
      </w:r>
      <w:r w:rsidRPr="00275586" w:rsidR="0069466F">
        <w:rPr>
          <w:rFonts w:ascii="Arial" w:hAnsi="Arial" w:cs="Arial"/>
          <w:sz w:val="20"/>
          <w:lang w:val="en-US"/>
        </w:rPr>
        <w:t>đ</w:t>
      </w:r>
      <w:r w:rsidRPr="00275586">
        <w:rPr>
          <w:rFonts w:ascii="Arial" w:hAnsi="Arial" w:cs="Arial"/>
          <w:sz w:val="20"/>
        </w:rPr>
        <w:t>ể cốt thép chờ không bị</w:t>
      </w:r>
      <w:r w:rsidRPr="00275586" w:rsidR="00BE2BA1">
        <w:rPr>
          <w:rFonts w:ascii="Arial" w:hAnsi="Arial" w:cs="Arial"/>
          <w:sz w:val="20"/>
        </w:rPr>
        <w:t xml:space="preserve"> h</w:t>
      </w:r>
      <w:r w:rsidRPr="00275586" w:rsidR="00BE2BA1">
        <w:rPr>
          <w:rFonts w:ascii="Arial" w:hAnsi="Arial" w:cs="Arial"/>
          <w:sz w:val="20"/>
          <w:lang w:val="en-US"/>
        </w:rPr>
        <w:t>ư</w:t>
      </w:r>
      <w:r w:rsidRPr="00275586">
        <w:rPr>
          <w:rFonts w:ascii="Arial" w:hAnsi="Arial" w:cs="Arial"/>
          <w:sz w:val="20"/>
        </w:rPr>
        <w:t xml:space="preserve"> hại (duỗ</w:t>
      </w:r>
      <w:r w:rsidRPr="00275586" w:rsidR="00BE2BA1">
        <w:rPr>
          <w:rFonts w:ascii="Arial" w:hAnsi="Arial" w:cs="Arial"/>
          <w:sz w:val="20"/>
        </w:rPr>
        <w:t>i, c</w:t>
      </w:r>
      <w:r w:rsidRPr="00275586" w:rsidR="0069466F">
        <w:rPr>
          <w:rFonts w:ascii="Arial" w:hAnsi="Arial" w:cs="Arial"/>
          <w:sz w:val="20"/>
          <w:lang w:val="en-US"/>
        </w:rPr>
        <w:t>ắ</w:t>
      </w:r>
      <w:r w:rsidRPr="00275586" w:rsidR="00BE2BA1">
        <w:rPr>
          <w:rFonts w:ascii="Arial" w:hAnsi="Arial" w:cs="Arial"/>
          <w:sz w:val="20"/>
        </w:rPr>
        <w:t>t, v.v</w:t>
      </w:r>
      <w:r w:rsidRPr="00275586">
        <w:rPr>
          <w:rFonts w:ascii="Arial" w:hAnsi="Arial" w:cs="Arial"/>
          <w:sz w:val="20"/>
        </w:rPr>
        <w:t>) và không g</w:t>
      </w:r>
      <w:r w:rsidRPr="00275586" w:rsidR="00BE2BA1">
        <w:rPr>
          <w:rFonts w:ascii="Arial" w:hAnsi="Arial" w:cs="Arial"/>
          <w:sz w:val="20"/>
          <w:lang w:val="en-US"/>
        </w:rPr>
        <w:t>â</w:t>
      </w:r>
      <w:r w:rsidRPr="00275586">
        <w:rPr>
          <w:rFonts w:ascii="Arial" w:hAnsi="Arial" w:cs="Arial"/>
          <w:sz w:val="20"/>
        </w:rPr>
        <w:t>y t</w:t>
      </w:r>
      <w:r w:rsidRPr="00275586" w:rsidR="00BE2BA1">
        <w:rPr>
          <w:rFonts w:ascii="Arial" w:hAnsi="Arial" w:cs="Arial"/>
          <w:sz w:val="20"/>
          <w:lang w:val="en-US"/>
        </w:rPr>
        <w:t>hươ</w:t>
      </w:r>
      <w:r w:rsidRPr="00275586">
        <w:rPr>
          <w:rFonts w:ascii="Arial" w:hAnsi="Arial" w:cs="Arial"/>
          <w:sz w:val="20"/>
        </w:rPr>
        <w:t xml:space="preserve">ng tích hoặc </w:t>
      </w:r>
      <w:r w:rsidRPr="00275586" w:rsidR="00BE3AAC">
        <w:rPr>
          <w:rFonts w:ascii="Arial" w:hAnsi="Arial" w:cs="Arial"/>
          <w:sz w:val="20"/>
        </w:rPr>
        <w:t>tai</w:t>
      </w:r>
      <w:r w:rsidRPr="00275586">
        <w:rPr>
          <w:rFonts w:ascii="Arial" w:hAnsi="Arial" w:cs="Arial"/>
          <w:sz w:val="20"/>
        </w:rPr>
        <w:t xml:space="preserve"> nạn cho mọi người tr</w:t>
      </w:r>
      <w:r w:rsidRPr="00275586" w:rsidR="00BE2BA1">
        <w:rPr>
          <w:rFonts w:ascii="Arial" w:hAnsi="Arial" w:cs="Arial"/>
          <w:sz w:val="20"/>
          <w:lang w:val="en-US"/>
        </w:rPr>
        <w:t>ê</w:t>
      </w:r>
      <w:r w:rsidRPr="00275586">
        <w:rPr>
          <w:rFonts w:ascii="Arial" w:hAnsi="Arial" w:cs="Arial"/>
          <w:sz w:val="20"/>
        </w:rPr>
        <w:t>n c</w:t>
      </w:r>
      <w:r w:rsidRPr="00275586" w:rsidR="00BE2BA1">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lang w:val="en-US"/>
        </w:rPr>
        <w:t>trường</w:t>
      </w:r>
      <w:r w:rsidRPr="00275586">
        <w:rPr>
          <w:rFonts w:ascii="Arial" w:hAnsi="Arial" w:cs="Arial"/>
          <w:sz w:val="20"/>
        </w:rPr>
        <w:t>.</w:t>
      </w:r>
    </w:p>
    <w:p w:rsidR="00AF1B0D" w:rsidP="00275586">
      <w:pPr>
        <w:spacing w:before="120"/>
        <w:rPr>
          <w:rFonts w:ascii="Arial" w:hAnsi="Arial" w:cs="Arial"/>
          <w:b/>
          <w:sz w:val="20"/>
          <w:lang w:val="en-US"/>
        </w:rPr>
      </w:pPr>
      <w:bookmarkStart w:id="21" w:name="dieu_3_2"/>
      <w:r w:rsidRPr="00AF1B0D">
        <w:rPr>
          <w:rFonts w:ascii="Arial" w:hAnsi="Arial" w:cs="Arial"/>
          <w:b/>
          <w:sz w:val="20"/>
          <w:lang w:val="en-US"/>
        </w:rPr>
        <w:t>3.3 - Bê tông:</w:t>
      </w:r>
      <w:bookmarkEnd w:id="21"/>
    </w:p>
    <w:p w:rsidR="00C50A89" w:rsidRPr="00275586" w:rsidP="00275586">
      <w:pPr>
        <w:spacing w:before="120"/>
        <w:rPr>
          <w:rFonts w:ascii="Arial" w:hAnsi="Arial" w:cs="Arial"/>
          <w:sz w:val="20"/>
        </w:rPr>
      </w:pPr>
      <w:r w:rsidRPr="00275586">
        <w:rPr>
          <w:rFonts w:ascii="Arial" w:hAnsi="Arial" w:cs="Arial"/>
          <w:sz w:val="20"/>
        </w:rPr>
        <w:t>Lựa chọn thành ph</w:t>
      </w:r>
      <w:r w:rsidRPr="00275586" w:rsidR="00BE2BA1">
        <w:rPr>
          <w:rFonts w:ascii="Arial" w:hAnsi="Arial" w:cs="Arial"/>
          <w:sz w:val="20"/>
          <w:lang w:val="en-US"/>
        </w:rPr>
        <w:t>ần</w:t>
      </w:r>
      <w:r w:rsidRPr="00275586">
        <w:rPr>
          <w:rFonts w:ascii="Arial" w:hAnsi="Arial" w:cs="Arial"/>
          <w:sz w:val="20"/>
        </w:rPr>
        <w:t xml:space="preserve"> b</w:t>
      </w:r>
      <w:r w:rsidRPr="00275586" w:rsidR="00BE2BA1">
        <w:rPr>
          <w:rFonts w:ascii="Arial" w:hAnsi="Arial" w:cs="Arial"/>
          <w:sz w:val="20"/>
          <w:lang w:val="en-US"/>
        </w:rPr>
        <w:t>ê</w:t>
      </w:r>
      <w:r w:rsidRPr="00275586">
        <w:rPr>
          <w:rFonts w:ascii="Arial" w:hAnsi="Arial" w:cs="Arial"/>
          <w:sz w:val="20"/>
        </w:rPr>
        <w:t xml:space="preserve"> tông ph</w:t>
      </w:r>
      <w:r w:rsidRPr="00275586" w:rsidR="00BE2BA1">
        <w:rPr>
          <w:rFonts w:ascii="Arial" w:hAnsi="Arial" w:cs="Arial"/>
          <w:sz w:val="20"/>
          <w:lang w:val="en-US"/>
        </w:rPr>
        <w:t>ả</w:t>
      </w:r>
      <w:r w:rsidRPr="00275586">
        <w:rPr>
          <w:rFonts w:ascii="Arial" w:hAnsi="Arial" w:cs="Arial"/>
          <w:sz w:val="20"/>
        </w:rPr>
        <w:t>i c</w:t>
      </w:r>
      <w:r w:rsidRPr="00275586" w:rsidR="00BE2BA1">
        <w:rPr>
          <w:rFonts w:ascii="Arial" w:hAnsi="Arial" w:cs="Arial"/>
          <w:sz w:val="20"/>
          <w:lang w:val="en-US"/>
        </w:rPr>
        <w:t>ă</w:t>
      </w:r>
      <w:r w:rsidRPr="00275586">
        <w:rPr>
          <w:rFonts w:ascii="Arial" w:hAnsi="Arial" w:cs="Arial"/>
          <w:sz w:val="20"/>
        </w:rPr>
        <w:t>n cứ vào các yêu c</w:t>
      </w:r>
      <w:r w:rsidRPr="00275586" w:rsidR="00BE2BA1">
        <w:rPr>
          <w:rFonts w:ascii="Arial" w:hAnsi="Arial" w:cs="Arial"/>
          <w:sz w:val="20"/>
          <w:lang w:val="en-US"/>
        </w:rPr>
        <w:t>ầ</w:t>
      </w:r>
      <w:r w:rsidRPr="00275586">
        <w:rPr>
          <w:rFonts w:ascii="Arial" w:hAnsi="Arial" w:cs="Arial"/>
          <w:sz w:val="20"/>
        </w:rPr>
        <w:t>u của c</w:t>
      </w:r>
      <w:r w:rsidRPr="00275586" w:rsidR="00BE2BA1">
        <w:rPr>
          <w:rFonts w:ascii="Arial" w:hAnsi="Arial" w:cs="Arial"/>
          <w:sz w:val="20"/>
          <w:lang w:val="en-US"/>
        </w:rPr>
        <w:t>ô</w:t>
      </w:r>
      <w:r w:rsidRPr="00275586">
        <w:rPr>
          <w:rFonts w:ascii="Arial" w:hAnsi="Arial" w:cs="Arial"/>
          <w:sz w:val="20"/>
        </w:rPr>
        <w:t>ng trình xây dựng (khả năn</w:t>
      </w:r>
      <w:r w:rsidRPr="00275586" w:rsidR="00BE2BA1">
        <w:rPr>
          <w:rFonts w:ascii="Arial" w:hAnsi="Arial" w:cs="Arial"/>
          <w:sz w:val="20"/>
          <w:lang w:val="en-US"/>
        </w:rPr>
        <w:t>g</w:t>
      </w:r>
      <w:r w:rsidRPr="00275586">
        <w:rPr>
          <w:rFonts w:ascii="Arial" w:hAnsi="Arial" w:cs="Arial"/>
          <w:sz w:val="20"/>
        </w:rPr>
        <w:t xml:space="preserve"> chịu l</w:t>
      </w:r>
      <w:r w:rsidRPr="00275586" w:rsidR="00BE2BA1">
        <w:rPr>
          <w:rFonts w:ascii="Arial" w:hAnsi="Arial" w:cs="Arial"/>
          <w:sz w:val="20"/>
          <w:lang w:val="en-US"/>
        </w:rPr>
        <w:t>ực,</w:t>
      </w:r>
      <w:r w:rsidRPr="00275586">
        <w:rPr>
          <w:rFonts w:ascii="Arial" w:hAnsi="Arial" w:cs="Arial"/>
          <w:sz w:val="20"/>
        </w:rPr>
        <w:t xml:space="preserve"> </w:t>
      </w:r>
      <w:r w:rsidRPr="00275586" w:rsidR="00BE2BA1">
        <w:rPr>
          <w:rFonts w:ascii="Arial" w:hAnsi="Arial" w:cs="Arial"/>
          <w:sz w:val="20"/>
          <w:lang w:val="en-US"/>
        </w:rPr>
        <w:t>điều</w:t>
      </w:r>
      <w:r w:rsidRPr="00275586">
        <w:rPr>
          <w:rFonts w:ascii="Arial" w:hAnsi="Arial" w:cs="Arial"/>
          <w:sz w:val="20"/>
        </w:rPr>
        <w:t xml:space="preserve"> kiện m</w:t>
      </w:r>
      <w:r w:rsidRPr="00275586" w:rsidR="00BE2BA1">
        <w:rPr>
          <w:rFonts w:ascii="Arial" w:hAnsi="Arial" w:cs="Arial"/>
          <w:sz w:val="20"/>
          <w:lang w:val="en-US"/>
        </w:rPr>
        <w:t>ô</w:t>
      </w:r>
      <w:r w:rsidRPr="00275586">
        <w:rPr>
          <w:rFonts w:ascii="Arial" w:hAnsi="Arial" w:cs="Arial"/>
          <w:sz w:val="20"/>
        </w:rPr>
        <w:t xml:space="preserve">i </w:t>
      </w:r>
      <w:r w:rsidRPr="00275586" w:rsidR="00BE3AAC">
        <w:rPr>
          <w:rFonts w:ascii="Arial" w:hAnsi="Arial" w:cs="Arial"/>
          <w:sz w:val="20"/>
        </w:rPr>
        <w:t>trường</w:t>
      </w:r>
      <w:r w:rsidRPr="00275586" w:rsidR="00BE2BA1">
        <w:rPr>
          <w:rFonts w:ascii="Arial" w:hAnsi="Arial" w:cs="Arial"/>
          <w:sz w:val="20"/>
        </w:rPr>
        <w:t>, v.v</w:t>
      </w:r>
      <w:r w:rsidRPr="00275586">
        <w:rPr>
          <w:rFonts w:ascii="Arial" w:hAnsi="Arial" w:cs="Arial"/>
          <w:sz w:val="20"/>
        </w:rPr>
        <w:t>, x</w:t>
      </w:r>
      <w:r w:rsidRPr="00275586" w:rsidR="00BE2BA1">
        <w:rPr>
          <w:rFonts w:ascii="Arial" w:hAnsi="Arial" w:cs="Arial"/>
          <w:sz w:val="20"/>
          <w:lang w:val="en-US"/>
        </w:rPr>
        <w:t>e</w:t>
      </w:r>
      <w:r w:rsidRPr="00275586">
        <w:rPr>
          <w:rFonts w:ascii="Arial" w:hAnsi="Arial" w:cs="Arial"/>
          <w:sz w:val="20"/>
        </w:rPr>
        <w:t>m chương IV) và các yêu c</w:t>
      </w:r>
      <w:r w:rsidRPr="00275586" w:rsidR="00BE2BA1">
        <w:rPr>
          <w:rFonts w:ascii="Arial" w:hAnsi="Arial" w:cs="Arial"/>
          <w:sz w:val="20"/>
          <w:lang w:val="en-US"/>
        </w:rPr>
        <w:t>ầ</w:t>
      </w:r>
      <w:r w:rsidRPr="00275586">
        <w:rPr>
          <w:rFonts w:ascii="Arial" w:hAnsi="Arial" w:cs="Arial"/>
          <w:sz w:val="20"/>
        </w:rPr>
        <w:t xml:space="preserve">u </w:t>
      </w:r>
      <w:r w:rsidRPr="00275586" w:rsidR="00BE3AAC">
        <w:rPr>
          <w:rFonts w:ascii="Arial" w:hAnsi="Arial" w:cs="Arial"/>
          <w:sz w:val="20"/>
          <w:lang w:val="en-US"/>
        </w:rPr>
        <w:t>thi</w:t>
      </w:r>
      <w:r w:rsidRPr="00275586">
        <w:rPr>
          <w:rFonts w:ascii="Arial" w:hAnsi="Arial" w:cs="Arial"/>
          <w:sz w:val="20"/>
        </w:rPr>
        <w:t xml:space="preserve"> công và các đi</w:t>
      </w:r>
      <w:r w:rsidRPr="00275586" w:rsidR="00BE2BA1">
        <w:rPr>
          <w:rFonts w:ascii="Arial" w:hAnsi="Arial" w:cs="Arial"/>
          <w:sz w:val="20"/>
          <w:lang w:val="en-US"/>
        </w:rPr>
        <w:t>ề</w:t>
      </w:r>
      <w:r w:rsidRPr="00275586">
        <w:rPr>
          <w:rFonts w:ascii="Arial" w:hAnsi="Arial" w:cs="Arial"/>
          <w:sz w:val="20"/>
        </w:rPr>
        <w:t>u kiện khí hậu.</w:t>
      </w:r>
    </w:p>
    <w:p w:rsidR="00C50A89" w:rsidRPr="00275586" w:rsidP="00275586">
      <w:pPr>
        <w:spacing w:before="120"/>
        <w:rPr>
          <w:rFonts w:ascii="Arial" w:hAnsi="Arial" w:cs="Arial"/>
          <w:sz w:val="20"/>
        </w:rPr>
      </w:pPr>
      <w:r w:rsidRPr="00275586">
        <w:rPr>
          <w:rFonts w:ascii="Arial" w:hAnsi="Arial" w:cs="Arial"/>
          <w:sz w:val="20"/>
        </w:rPr>
        <w:t>3.3</w:t>
      </w:r>
      <w:r w:rsidRPr="00275586" w:rsidR="00182277">
        <w:rPr>
          <w:rFonts w:ascii="Arial" w:hAnsi="Arial" w:cs="Arial"/>
          <w:sz w:val="20"/>
          <w:lang w:val="en-US"/>
        </w:rPr>
        <w:t>1</w:t>
      </w:r>
      <w:r w:rsidRPr="00275586">
        <w:rPr>
          <w:rFonts w:ascii="Arial" w:hAnsi="Arial" w:cs="Arial"/>
          <w:sz w:val="20"/>
        </w:rPr>
        <w:t xml:space="preserve"> - Chế </w:t>
      </w:r>
      <w:r w:rsidRPr="00275586" w:rsidR="00182277">
        <w:rPr>
          <w:rFonts w:ascii="Arial" w:hAnsi="Arial" w:cs="Arial"/>
          <w:sz w:val="20"/>
          <w:lang w:val="en-US"/>
        </w:rPr>
        <w:t>tạo</w:t>
      </w:r>
      <w:r w:rsidRPr="00275586">
        <w:rPr>
          <w:rFonts w:ascii="Arial" w:hAnsi="Arial" w:cs="Arial"/>
          <w:sz w:val="20"/>
        </w:rPr>
        <w:t xml:space="preserve"> b</w:t>
      </w:r>
      <w:r w:rsidRPr="00275586" w:rsidR="00182277">
        <w:rPr>
          <w:rFonts w:ascii="Arial" w:hAnsi="Arial" w:cs="Arial"/>
          <w:sz w:val="20"/>
          <w:lang w:val="en-US"/>
        </w:rPr>
        <w:t>ê</w:t>
      </w:r>
      <w:r w:rsidRPr="00275586">
        <w:rPr>
          <w:rFonts w:ascii="Arial" w:hAnsi="Arial" w:cs="Arial"/>
          <w:sz w:val="20"/>
        </w:rPr>
        <w:t xml:space="preserve"> </w:t>
      </w:r>
      <w:r w:rsidRPr="00275586" w:rsidR="00EC55BF">
        <w:rPr>
          <w:rFonts w:ascii="Arial" w:hAnsi="Arial" w:cs="Arial"/>
          <w:sz w:val="20"/>
        </w:rPr>
        <w:t>t</w:t>
      </w:r>
      <w:r w:rsidRPr="00275586" w:rsidR="00182277">
        <w:rPr>
          <w:rFonts w:ascii="Arial" w:hAnsi="Arial" w:cs="Arial"/>
          <w:sz w:val="20"/>
          <w:lang w:val="en-US"/>
        </w:rPr>
        <w:t>ô</w:t>
      </w:r>
      <w:r w:rsidRPr="00275586" w:rsidR="00EC55BF">
        <w:rPr>
          <w:rFonts w:ascii="Arial" w:hAnsi="Arial" w:cs="Arial"/>
          <w:sz w:val="20"/>
        </w:rPr>
        <w:t>ng</w:t>
      </w:r>
      <w:r w:rsidRPr="00275586">
        <w:rPr>
          <w:rFonts w:ascii="Arial" w:hAnsi="Arial" w:cs="Arial"/>
          <w:sz w:val="20"/>
        </w:rPr>
        <w:t>:</w:t>
      </w:r>
    </w:p>
    <w:p w:rsidR="00C50A89" w:rsidRPr="00275586" w:rsidP="00275586">
      <w:pPr>
        <w:spacing w:before="120"/>
        <w:rPr>
          <w:rFonts w:ascii="Arial" w:hAnsi="Arial" w:cs="Arial"/>
          <w:sz w:val="20"/>
        </w:rPr>
      </w:pPr>
      <w:r w:rsidRPr="00275586" w:rsidR="00182277">
        <w:rPr>
          <w:rFonts w:ascii="Arial" w:hAnsi="Arial" w:cs="Arial"/>
          <w:sz w:val="20"/>
        </w:rPr>
        <w:t>L</w:t>
      </w:r>
      <w:r w:rsidRPr="00275586" w:rsidR="00182277">
        <w:rPr>
          <w:rFonts w:ascii="Arial" w:hAnsi="Arial" w:cs="Arial"/>
          <w:sz w:val="20"/>
        </w:rPr>
        <w:t>i</w:t>
      </w:r>
      <w:r w:rsidRPr="00275586" w:rsidR="00182277">
        <w:rPr>
          <w:rFonts w:ascii="Arial" w:hAnsi="Arial" w:cs="Arial"/>
          <w:sz w:val="20"/>
          <w:lang w:val="en-US"/>
        </w:rPr>
        <w:t>ề</w:t>
      </w:r>
      <w:r w:rsidRPr="00275586">
        <w:rPr>
          <w:rFonts w:ascii="Arial" w:hAnsi="Arial" w:cs="Arial"/>
          <w:sz w:val="20"/>
        </w:rPr>
        <w:t>u lượng các vật liệu sản xuất b</w:t>
      </w:r>
      <w:r w:rsidRPr="00275586" w:rsidR="00182277">
        <w:rPr>
          <w:rFonts w:ascii="Arial" w:hAnsi="Arial" w:cs="Arial"/>
          <w:sz w:val="20"/>
          <w:lang w:val="en-US"/>
        </w:rPr>
        <w:t>ê</w:t>
      </w:r>
      <w:r w:rsidRPr="00275586">
        <w:rPr>
          <w:rFonts w:ascii="Arial" w:hAnsi="Arial" w:cs="Arial"/>
          <w:sz w:val="20"/>
        </w:rPr>
        <w:t xml:space="preserve"> t</w:t>
      </w:r>
      <w:r w:rsidRPr="00275586" w:rsidR="00182277">
        <w:rPr>
          <w:rFonts w:ascii="Arial" w:hAnsi="Arial" w:cs="Arial"/>
          <w:sz w:val="20"/>
          <w:lang w:val="en-US"/>
        </w:rPr>
        <w:t>ô</w:t>
      </w:r>
      <w:r w:rsidRPr="00275586">
        <w:rPr>
          <w:rFonts w:ascii="Arial" w:hAnsi="Arial" w:cs="Arial"/>
          <w:sz w:val="20"/>
        </w:rPr>
        <w:t xml:space="preserve">ng được cân </w:t>
      </w:r>
      <w:r w:rsidRPr="00275586" w:rsidR="00BE3AAC">
        <w:rPr>
          <w:rFonts w:ascii="Arial" w:hAnsi="Arial" w:cs="Arial"/>
          <w:sz w:val="20"/>
        </w:rPr>
        <w:t>đo</w:t>
      </w:r>
      <w:r w:rsidRPr="00275586">
        <w:rPr>
          <w:rFonts w:ascii="Arial" w:hAnsi="Arial" w:cs="Arial"/>
          <w:sz w:val="20"/>
        </w:rPr>
        <w:t>ng theo trọng lượng hoặc th</w:t>
      </w:r>
      <w:r w:rsidRPr="00275586" w:rsidR="00182277">
        <w:rPr>
          <w:rFonts w:ascii="Arial" w:hAnsi="Arial" w:cs="Arial"/>
          <w:sz w:val="20"/>
          <w:lang w:val="en-US"/>
        </w:rPr>
        <w:t>ể</w:t>
      </w:r>
      <w:r w:rsidRPr="00275586">
        <w:rPr>
          <w:rFonts w:ascii="Arial" w:hAnsi="Arial" w:cs="Arial"/>
          <w:sz w:val="20"/>
        </w:rPr>
        <w:t xml:space="preserve"> tích bằng các dụng cụ </w:t>
      </w:r>
      <w:r w:rsidRPr="00275586" w:rsidR="00BE3AAC">
        <w:rPr>
          <w:rFonts w:ascii="Arial" w:hAnsi="Arial" w:cs="Arial"/>
          <w:sz w:val="20"/>
        </w:rPr>
        <w:t>đo</w:t>
      </w:r>
      <w:r w:rsidRPr="00275586">
        <w:rPr>
          <w:rFonts w:ascii="Arial" w:hAnsi="Arial" w:cs="Arial"/>
          <w:sz w:val="20"/>
        </w:rPr>
        <w:t xml:space="preserve"> b</w:t>
      </w:r>
      <w:r w:rsidRPr="00275586" w:rsidR="00182277">
        <w:rPr>
          <w:rFonts w:ascii="Arial" w:hAnsi="Arial" w:cs="Arial"/>
          <w:sz w:val="20"/>
          <w:lang w:val="en-US"/>
        </w:rPr>
        <w:t>ả</w:t>
      </w:r>
      <w:r w:rsidRPr="00275586">
        <w:rPr>
          <w:rFonts w:ascii="Arial" w:hAnsi="Arial" w:cs="Arial"/>
          <w:sz w:val="20"/>
        </w:rPr>
        <w:t>o đảm kh</w:t>
      </w:r>
      <w:r w:rsidRPr="00275586" w:rsidR="00182277">
        <w:rPr>
          <w:rFonts w:ascii="Arial" w:hAnsi="Arial" w:cs="Arial"/>
          <w:sz w:val="20"/>
          <w:lang w:val="en-US"/>
        </w:rPr>
        <w:t>ố</w:t>
      </w:r>
      <w:r w:rsidRPr="00275586">
        <w:rPr>
          <w:rFonts w:ascii="Arial" w:hAnsi="Arial" w:cs="Arial"/>
          <w:sz w:val="20"/>
        </w:rPr>
        <w:t xml:space="preserve">i lượng trong </w:t>
      </w:r>
      <w:r w:rsidRPr="00275586" w:rsidR="00BE3AAC">
        <w:rPr>
          <w:rFonts w:ascii="Arial" w:hAnsi="Arial" w:cs="Arial"/>
          <w:sz w:val="20"/>
        </w:rPr>
        <w:t>thi</w:t>
      </w:r>
      <w:r w:rsidRPr="00275586">
        <w:rPr>
          <w:rFonts w:ascii="Arial" w:hAnsi="Arial" w:cs="Arial"/>
          <w:sz w:val="20"/>
        </w:rPr>
        <w:t xml:space="preserve"> công.</w:t>
      </w:r>
    </w:p>
    <w:p w:rsidR="00C50A89" w:rsidRPr="00275586" w:rsidP="00275586">
      <w:pPr>
        <w:spacing w:before="120"/>
        <w:rPr>
          <w:rFonts w:ascii="Arial" w:hAnsi="Arial" w:cs="Arial"/>
          <w:sz w:val="20"/>
        </w:rPr>
      </w:pPr>
      <w:r w:rsidRPr="00275586">
        <w:rPr>
          <w:rFonts w:ascii="Arial" w:hAnsi="Arial" w:cs="Arial"/>
          <w:sz w:val="20"/>
        </w:rPr>
        <w:t>Các sai số</w:t>
      </w:r>
      <w:r w:rsidRPr="00275586" w:rsidR="00182277">
        <w:rPr>
          <w:rFonts w:ascii="Arial" w:hAnsi="Arial" w:cs="Arial"/>
          <w:sz w:val="20"/>
        </w:rPr>
        <w:t xml:space="preserve"> cho ph</w:t>
      </w:r>
      <w:r w:rsidRPr="00275586" w:rsidR="00182277">
        <w:rPr>
          <w:rFonts w:ascii="Arial" w:hAnsi="Arial" w:cs="Arial"/>
          <w:sz w:val="20"/>
          <w:lang w:val="en-US"/>
        </w:rPr>
        <w:t>é</w:t>
      </w:r>
      <w:r w:rsidRPr="00275586" w:rsidR="00182277">
        <w:rPr>
          <w:rFonts w:ascii="Arial" w:hAnsi="Arial" w:cs="Arial"/>
          <w:sz w:val="20"/>
        </w:rPr>
        <w:t xml:space="preserve">p trong cân </w:t>
      </w:r>
      <w:r w:rsidRPr="00275586" w:rsidR="00BE3AAC">
        <w:rPr>
          <w:rFonts w:ascii="Arial" w:hAnsi="Arial" w:cs="Arial"/>
          <w:sz w:val="20"/>
        </w:rPr>
        <w:t>đo</w:t>
      </w:r>
      <w:r w:rsidRPr="00275586" w:rsidR="00182277">
        <w:rPr>
          <w:rFonts w:ascii="Arial" w:hAnsi="Arial" w:cs="Arial"/>
          <w:sz w:val="20"/>
        </w:rPr>
        <w:t>ng th</w:t>
      </w:r>
      <w:r w:rsidRPr="00275586" w:rsidR="00182277">
        <w:rPr>
          <w:rFonts w:ascii="Arial" w:hAnsi="Arial" w:cs="Arial"/>
          <w:sz w:val="20"/>
          <w:lang w:val="en-US"/>
        </w:rPr>
        <w:t>ô</w:t>
      </w:r>
      <w:r w:rsidRPr="00275586">
        <w:rPr>
          <w:rFonts w:ascii="Arial" w:hAnsi="Arial" w:cs="Arial"/>
          <w:sz w:val="20"/>
        </w:rPr>
        <w:t>ng th</w:t>
      </w:r>
      <w:r w:rsidRPr="00275586" w:rsidR="00182277">
        <w:rPr>
          <w:rFonts w:ascii="Arial" w:hAnsi="Arial" w:cs="Arial"/>
          <w:sz w:val="20"/>
          <w:lang w:val="en-US"/>
        </w:rPr>
        <w:t>ườ</w:t>
      </w:r>
      <w:r w:rsidRPr="00275586">
        <w:rPr>
          <w:rFonts w:ascii="Arial" w:hAnsi="Arial" w:cs="Arial"/>
          <w:sz w:val="20"/>
        </w:rPr>
        <w:t xml:space="preserve">ng có thể áp dụng theo bảng 3.1. Khi hồ sơ thí </w:t>
      </w:r>
      <w:r w:rsidRPr="00275586" w:rsidR="00BE3AAC">
        <w:rPr>
          <w:rFonts w:ascii="Arial" w:hAnsi="Arial" w:cs="Arial"/>
          <w:sz w:val="20"/>
        </w:rPr>
        <w:t>nghi</w:t>
      </w:r>
      <w:r w:rsidRPr="00275586" w:rsidR="00182277">
        <w:rPr>
          <w:rFonts w:ascii="Arial" w:hAnsi="Arial" w:cs="Arial"/>
          <w:sz w:val="20"/>
          <w:lang w:val="en-US"/>
        </w:rPr>
        <w:t>ệm</w:t>
      </w:r>
      <w:r w:rsidRPr="00275586">
        <w:rPr>
          <w:rFonts w:ascii="Arial" w:hAnsi="Arial" w:cs="Arial"/>
          <w:sz w:val="20"/>
        </w:rPr>
        <w:t xml:space="preserve"> b</w:t>
      </w:r>
      <w:r w:rsidRPr="00275586" w:rsidR="00182277">
        <w:rPr>
          <w:rFonts w:ascii="Arial" w:hAnsi="Arial" w:cs="Arial"/>
          <w:sz w:val="20"/>
          <w:lang w:val="en-US"/>
        </w:rPr>
        <w:t>ê</w:t>
      </w:r>
      <w:r w:rsidRPr="00275586">
        <w:rPr>
          <w:rFonts w:ascii="Arial" w:hAnsi="Arial" w:cs="Arial"/>
          <w:sz w:val="20"/>
        </w:rPr>
        <w:t xml:space="preserve"> tông (ghi ở đi</w:t>
      </w:r>
      <w:r w:rsidRPr="00275586" w:rsidR="00182277">
        <w:rPr>
          <w:rFonts w:ascii="Arial" w:hAnsi="Arial" w:cs="Arial"/>
          <w:sz w:val="20"/>
          <w:lang w:val="en-US"/>
        </w:rPr>
        <w:t>ề</w:t>
      </w:r>
      <w:r w:rsidRPr="00275586">
        <w:rPr>
          <w:rFonts w:ascii="Arial" w:hAnsi="Arial" w:cs="Arial"/>
          <w:sz w:val="20"/>
        </w:rPr>
        <w:t>u 4 - 2) có yêu cầu chặ</w:t>
      </w:r>
      <w:r w:rsidRPr="00275586" w:rsidR="00182277">
        <w:rPr>
          <w:rFonts w:ascii="Arial" w:hAnsi="Arial" w:cs="Arial"/>
          <w:sz w:val="20"/>
        </w:rPr>
        <w:t>t ch</w:t>
      </w:r>
      <w:r w:rsidRPr="00275586" w:rsidR="00182277">
        <w:rPr>
          <w:rFonts w:ascii="Arial" w:hAnsi="Arial" w:cs="Arial"/>
          <w:sz w:val="20"/>
          <w:lang w:val="en-US"/>
        </w:rPr>
        <w:t>ẽ</w:t>
      </w:r>
      <w:r w:rsidRPr="00275586">
        <w:rPr>
          <w:rFonts w:ascii="Arial" w:hAnsi="Arial" w:cs="Arial"/>
          <w:sz w:val="20"/>
        </w:rPr>
        <w:t xml:space="preserve"> thì phải xác định cụ thể đ</w:t>
      </w:r>
      <w:r w:rsidRPr="00275586" w:rsidR="00182277">
        <w:rPr>
          <w:rFonts w:ascii="Arial" w:hAnsi="Arial" w:cs="Arial"/>
          <w:sz w:val="20"/>
          <w:lang w:val="en-US"/>
        </w:rPr>
        <w:t>ể</w:t>
      </w:r>
      <w:r w:rsidRPr="00275586">
        <w:rPr>
          <w:rFonts w:ascii="Arial" w:hAnsi="Arial" w:cs="Arial"/>
          <w:sz w:val="20"/>
        </w:rPr>
        <w:t xml:space="preserve"> </w:t>
      </w:r>
      <w:r w:rsidRPr="00275586" w:rsidR="00182277">
        <w:rPr>
          <w:rFonts w:ascii="Arial" w:hAnsi="Arial" w:cs="Arial"/>
          <w:sz w:val="20"/>
          <w:lang w:val="en-US"/>
        </w:rPr>
        <w:t>đả</w:t>
      </w:r>
      <w:r w:rsidRPr="00275586" w:rsidR="00182277">
        <w:rPr>
          <w:rFonts w:ascii="Arial" w:hAnsi="Arial" w:cs="Arial"/>
          <w:sz w:val="20"/>
        </w:rPr>
        <w:t>m b</w:t>
      </w:r>
      <w:r w:rsidRPr="00275586" w:rsidR="00182277">
        <w:rPr>
          <w:rFonts w:ascii="Arial" w:hAnsi="Arial" w:cs="Arial"/>
          <w:sz w:val="20"/>
          <w:lang w:val="en-US"/>
        </w:rPr>
        <w:t>ả</w:t>
      </w:r>
      <w:r w:rsidRPr="00275586">
        <w:rPr>
          <w:rFonts w:ascii="Arial" w:hAnsi="Arial" w:cs="Arial"/>
          <w:sz w:val="20"/>
        </w:rPr>
        <w:t>o cường độ</w:t>
      </w:r>
      <w:r w:rsidRPr="00275586" w:rsidR="00182277">
        <w:rPr>
          <w:rFonts w:ascii="Arial" w:hAnsi="Arial" w:cs="Arial"/>
          <w:sz w:val="20"/>
        </w:rPr>
        <w:t xml:space="preserve"> b</w:t>
      </w:r>
      <w:r w:rsidRPr="00275586" w:rsidR="00182277">
        <w:rPr>
          <w:rFonts w:ascii="Arial" w:hAnsi="Arial" w:cs="Arial"/>
          <w:sz w:val="20"/>
          <w:lang w:val="en-US"/>
        </w:rPr>
        <w:t>ê</w:t>
      </w:r>
      <w:r w:rsidRPr="00275586">
        <w:rPr>
          <w:rFonts w:ascii="Arial" w:hAnsi="Arial" w:cs="Arial"/>
          <w:sz w:val="20"/>
        </w:rPr>
        <w:t xml:space="preserve"> t</w:t>
      </w:r>
      <w:r w:rsidRPr="00275586" w:rsidR="00182277">
        <w:rPr>
          <w:rFonts w:ascii="Arial" w:hAnsi="Arial" w:cs="Arial"/>
          <w:sz w:val="20"/>
          <w:lang w:val="en-US"/>
        </w:rPr>
        <w:t>ô</w:t>
      </w:r>
      <w:r w:rsidRPr="00275586">
        <w:rPr>
          <w:rFonts w:ascii="Arial" w:hAnsi="Arial" w:cs="Arial"/>
          <w:sz w:val="20"/>
        </w:rPr>
        <w:t>ng.</w:t>
      </w:r>
    </w:p>
    <w:p w:rsidR="00C50A89" w:rsidRPr="00275586" w:rsidP="00275586">
      <w:pPr>
        <w:spacing w:before="120"/>
        <w:jc w:val="right"/>
        <w:rPr>
          <w:rFonts w:ascii="Arial" w:hAnsi="Arial" w:cs="Arial"/>
          <w:b/>
          <w:sz w:val="20"/>
        </w:rPr>
      </w:pPr>
      <w:r w:rsidRPr="00275586">
        <w:rPr>
          <w:rFonts w:ascii="Arial" w:hAnsi="Arial" w:cs="Arial"/>
          <w:b/>
          <w:sz w:val="20"/>
        </w:rPr>
        <w:t>Bảng 3 -1</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344"/>
        <w:gridCol w:w="3007"/>
        <w:gridCol w:w="1711"/>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vMerge w:val="restart"/>
            <w:shd w:val="clear" w:color="auto" w:fill="auto"/>
            <w:vAlign w:val="center"/>
          </w:tcPr>
          <w:p w:rsidR="00182277" w:rsidRPr="00275586" w:rsidP="00275586">
            <w:pPr>
              <w:spacing w:before="120"/>
              <w:jc w:val="center"/>
              <w:rPr>
                <w:rFonts w:ascii="Arial" w:hAnsi="Arial" w:cs="Arial"/>
                <w:b/>
                <w:sz w:val="20"/>
              </w:rPr>
            </w:pPr>
            <w:r w:rsidRPr="00275586">
              <w:rPr>
                <w:rFonts w:ascii="Arial" w:hAnsi="Arial" w:cs="Arial"/>
                <w:b/>
                <w:sz w:val="20"/>
              </w:rPr>
              <w:t>Thành phần</w:t>
            </w:r>
          </w:p>
        </w:tc>
        <w:tc>
          <w:tcPr>
            <w:tcW w:w="6082" w:type="dxa"/>
            <w:shd w:val="clear" w:color="auto" w:fill="auto"/>
            <w:vAlign w:val="center"/>
          </w:tcPr>
          <w:p w:rsidR="00182277" w:rsidRPr="00275586" w:rsidP="00275586">
            <w:pPr>
              <w:spacing w:before="120"/>
              <w:jc w:val="center"/>
              <w:rPr>
                <w:rFonts w:ascii="Arial" w:hAnsi="Arial" w:cs="Arial"/>
                <w:b/>
                <w:sz w:val="20"/>
              </w:rPr>
            </w:pPr>
            <w:r w:rsidRPr="00275586">
              <w:rPr>
                <w:rFonts w:ascii="Arial" w:hAnsi="Arial" w:cs="Arial"/>
                <w:b/>
                <w:sz w:val="20"/>
              </w:rPr>
              <w:t>Sai số cho phép theo trọng lượng hoặc th</w:t>
            </w:r>
            <w:r w:rsidRPr="00275586">
              <w:rPr>
                <w:rFonts w:ascii="Arial" w:hAnsi="Arial" w:cs="Arial"/>
                <w:b/>
                <w:sz w:val="20"/>
                <w:lang w:val="en-US"/>
              </w:rPr>
              <w:t>ể</w:t>
            </w:r>
            <w:r w:rsidRPr="00275586">
              <w:rPr>
                <w:rFonts w:ascii="Arial" w:hAnsi="Arial" w:cs="Arial"/>
                <w:b/>
                <w:sz w:val="20"/>
              </w:rPr>
              <w:t xml:space="preserve"> tích (%)</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vMerge/>
            <w:shd w:val="clear" w:color="auto" w:fill="auto"/>
            <w:vAlign w:val="center"/>
          </w:tcPr>
          <w:p w:rsidR="00182277" w:rsidRPr="00275586" w:rsidP="00275586">
            <w:pPr>
              <w:spacing w:before="120"/>
              <w:rPr>
                <w:rFonts w:ascii="Arial" w:hAnsi="Arial" w:cs="Arial"/>
                <w:b/>
                <w:sz w:val="20"/>
              </w:rPr>
            </w:pPr>
          </w:p>
        </w:tc>
        <w:tc>
          <w:tcPr>
            <w:tcW w:w="3013" w:type="dxa"/>
            <w:shd w:val="clear" w:color="auto" w:fill="auto"/>
            <w:vAlign w:val="center"/>
          </w:tcPr>
          <w:p w:rsidR="00182277" w:rsidRPr="00275586" w:rsidP="00275586">
            <w:pPr>
              <w:spacing w:before="120"/>
              <w:jc w:val="center"/>
              <w:rPr>
                <w:rFonts w:ascii="Arial" w:hAnsi="Arial" w:cs="Arial"/>
                <w:b/>
                <w:sz w:val="20"/>
              </w:rPr>
            </w:pPr>
            <w:r w:rsidRPr="00275586">
              <w:rPr>
                <w:rFonts w:ascii="Arial" w:hAnsi="Arial" w:cs="Arial"/>
                <w:b/>
                <w:sz w:val="20"/>
              </w:rPr>
              <w:t>Cường độ b</w:t>
            </w:r>
            <w:r w:rsidRPr="00275586">
              <w:rPr>
                <w:rFonts w:ascii="Arial" w:hAnsi="Arial" w:cs="Arial"/>
                <w:b/>
                <w:sz w:val="20"/>
                <w:lang w:val="en-US"/>
              </w:rPr>
              <w:t>ê</w:t>
            </w:r>
            <w:r w:rsidRPr="00275586">
              <w:rPr>
                <w:rFonts w:ascii="Arial" w:hAnsi="Arial" w:cs="Arial"/>
                <w:b/>
                <w:sz w:val="20"/>
              </w:rPr>
              <w:t xml:space="preserve"> t</w:t>
            </w:r>
            <w:r w:rsidRPr="00275586">
              <w:rPr>
                <w:rFonts w:ascii="Arial" w:hAnsi="Arial" w:cs="Arial"/>
                <w:b/>
                <w:sz w:val="20"/>
                <w:lang w:val="en-US"/>
              </w:rPr>
              <w:t>ô</w:t>
            </w:r>
            <w:r w:rsidRPr="00275586">
              <w:rPr>
                <w:rFonts w:ascii="Arial" w:hAnsi="Arial" w:cs="Arial"/>
                <w:b/>
                <w:sz w:val="20"/>
              </w:rPr>
              <w:t>ng</w:t>
            </w:r>
            <w:r w:rsidRPr="00275586">
              <w:rPr>
                <w:rFonts w:ascii="Arial" w:hAnsi="Arial" w:cs="Arial"/>
                <w:b/>
                <w:sz w:val="20"/>
                <w:lang w:val="en-US"/>
              </w:rPr>
              <w:br/>
            </w:r>
            <w:r w:rsidRPr="00275586">
              <w:rPr>
                <w:rFonts w:ascii="Arial" w:hAnsi="Arial" w:cs="Arial"/>
                <w:b/>
                <w:sz w:val="20"/>
              </w:rPr>
              <w:t>&lt; 25/30 MPa (</w:t>
            </w:r>
            <w:r w:rsidRPr="00275586">
              <w:rPr>
                <w:rFonts w:ascii="Arial" w:hAnsi="Arial" w:cs="Arial"/>
                <w:b/>
                <w:sz w:val="20"/>
                <w:lang w:val="en-US"/>
              </w:rPr>
              <w:t>1</w:t>
            </w:r>
            <w:r w:rsidRPr="00275586">
              <w:rPr>
                <w:rFonts w:ascii="Arial" w:hAnsi="Arial" w:cs="Arial"/>
                <w:b/>
                <w:sz w:val="20"/>
              </w:rPr>
              <w:t>)</w:t>
            </w:r>
          </w:p>
        </w:tc>
        <w:tc>
          <w:tcPr>
            <w:tcW w:w="3069" w:type="dxa"/>
            <w:shd w:val="clear" w:color="auto" w:fill="auto"/>
            <w:vAlign w:val="center"/>
          </w:tcPr>
          <w:p w:rsidR="00182277" w:rsidRPr="00275586" w:rsidP="00275586">
            <w:pPr>
              <w:spacing w:before="120"/>
              <w:jc w:val="center"/>
              <w:rPr>
                <w:rFonts w:ascii="Arial" w:hAnsi="Arial" w:cs="Arial"/>
                <w:b/>
                <w:sz w:val="20"/>
              </w:rPr>
            </w:pPr>
            <w:r w:rsidRPr="00275586">
              <w:rPr>
                <w:rFonts w:ascii="Arial" w:hAnsi="Arial" w:cs="Arial"/>
                <w:b/>
                <w:sz w:val="20"/>
              </w:rPr>
              <w:t xml:space="preserve">Cường </w:t>
            </w:r>
            <w:r w:rsidRPr="00275586">
              <w:rPr>
                <w:rFonts w:ascii="Arial" w:hAnsi="Arial" w:cs="Arial"/>
                <w:b/>
                <w:sz w:val="20"/>
                <w:lang w:val="en-US"/>
              </w:rPr>
              <w:t>đ</w:t>
            </w:r>
            <w:r w:rsidRPr="00275586">
              <w:rPr>
                <w:rFonts w:ascii="Arial" w:hAnsi="Arial" w:cs="Arial"/>
                <w:b/>
                <w:sz w:val="20"/>
              </w:rPr>
              <w:t>ộ bê t</w:t>
            </w:r>
            <w:r w:rsidRPr="00275586">
              <w:rPr>
                <w:rFonts w:ascii="Arial" w:hAnsi="Arial" w:cs="Arial"/>
                <w:b/>
                <w:sz w:val="20"/>
                <w:lang w:val="en-US"/>
              </w:rPr>
              <w:t>ô</w:t>
            </w:r>
            <w:r w:rsidRPr="00275586">
              <w:rPr>
                <w:rFonts w:ascii="Arial" w:hAnsi="Arial" w:cs="Arial"/>
                <w:b/>
                <w:sz w:val="20"/>
              </w:rPr>
              <w:t>ng</w:t>
            </w:r>
            <w:r w:rsidRPr="00275586">
              <w:rPr>
                <w:rFonts w:ascii="Arial" w:hAnsi="Arial" w:cs="Arial"/>
                <w:b/>
                <w:sz w:val="20"/>
                <w:lang w:val="en-US"/>
              </w:rPr>
              <w:br/>
              <w:t>≥</w:t>
            </w:r>
            <w:r w:rsidRPr="00275586">
              <w:rPr>
                <w:rFonts w:ascii="Arial" w:hAnsi="Arial" w:cs="Arial"/>
                <w:b/>
                <w:sz w:val="20"/>
              </w:rPr>
              <w:t xml:space="preserve"> 25/30 MPa (1)</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Xi măng</w:t>
            </w:r>
          </w:p>
        </w:tc>
        <w:tc>
          <w:tcPr>
            <w:tcW w:w="3013"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+ 5 ; -3</w:t>
            </w:r>
          </w:p>
        </w:tc>
        <w:tc>
          <w:tcPr>
            <w:tcW w:w="3069"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+3</w:t>
            </w:r>
            <w:r w:rsidRPr="00275586" w:rsidR="00182277">
              <w:rPr>
                <w:rFonts w:ascii="Arial" w:hAnsi="Arial" w:cs="Arial"/>
                <w:sz w:val="20"/>
                <w:lang w:val="en-US"/>
              </w:rPr>
              <w:t xml:space="preserve"> </w:t>
            </w:r>
            <w:r w:rsidRPr="00275586">
              <w:rPr>
                <w:rFonts w:ascii="Arial" w:hAnsi="Arial" w:cs="Arial"/>
                <w:sz w:val="20"/>
              </w:rPr>
              <w:t>; -2</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Nước</w:t>
            </w:r>
          </w:p>
        </w:tc>
        <w:tc>
          <w:tcPr>
            <w:tcW w:w="3013"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±4</w:t>
            </w:r>
          </w:p>
        </w:tc>
        <w:tc>
          <w:tcPr>
            <w:tcW w:w="3069"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±3</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Cát</w:t>
            </w:r>
          </w:p>
        </w:tc>
        <w:tc>
          <w:tcPr>
            <w:tcW w:w="3013"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±4</w:t>
            </w:r>
          </w:p>
        </w:tc>
        <w:tc>
          <w:tcPr>
            <w:tcW w:w="3069"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±3</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 xml:space="preserve">Đá sỏi </w:t>
            </w:r>
          </w:p>
        </w:tc>
        <w:tc>
          <w:tcPr>
            <w:tcW w:w="3013"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±4</w:t>
            </w:r>
          </w:p>
        </w:tc>
        <w:tc>
          <w:tcPr>
            <w:tcW w:w="3069"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±3</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shd w:val="clear" w:color="auto" w:fill="auto"/>
            <w:vAlign w:val="center"/>
          </w:tcPr>
          <w:p w:rsidR="00C50A89" w:rsidRPr="00275586" w:rsidP="00275586">
            <w:pPr>
              <w:spacing w:before="120"/>
              <w:rPr>
                <w:rFonts w:ascii="Arial" w:hAnsi="Arial" w:cs="Arial"/>
                <w:sz w:val="20"/>
                <w:lang w:val="en-US"/>
              </w:rPr>
            </w:pPr>
            <w:r w:rsidRPr="00275586" w:rsidR="00182277">
              <w:rPr>
                <w:rFonts w:ascii="Arial" w:hAnsi="Arial" w:cs="Arial"/>
                <w:sz w:val="20"/>
                <w:lang w:val="en-US"/>
              </w:rPr>
              <w:t>Vật liệu độn</w:t>
            </w:r>
          </w:p>
        </w:tc>
        <w:tc>
          <w:tcPr>
            <w:tcW w:w="3013"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±4</w:t>
            </w:r>
          </w:p>
        </w:tc>
        <w:tc>
          <w:tcPr>
            <w:tcW w:w="3069"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 3</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64" w:type="dxa"/>
            <w:shd w:val="clear" w:color="auto" w:fill="auto"/>
            <w:vAlign w:val="center"/>
          </w:tcPr>
          <w:p w:rsidR="00C50A89" w:rsidRPr="00275586" w:rsidP="00275586">
            <w:pPr>
              <w:spacing w:before="120"/>
              <w:rPr>
                <w:rFonts w:ascii="Arial" w:hAnsi="Arial" w:cs="Arial"/>
                <w:sz w:val="20"/>
              </w:rPr>
            </w:pPr>
            <w:r w:rsidRPr="00275586" w:rsidR="00182277">
              <w:rPr>
                <w:rFonts w:ascii="Arial" w:hAnsi="Arial" w:cs="Arial"/>
                <w:sz w:val="20"/>
              </w:rPr>
              <w:t>Phụ gia</w:t>
            </w:r>
          </w:p>
        </w:tc>
        <w:tc>
          <w:tcPr>
            <w:tcW w:w="3013"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±5</w:t>
            </w:r>
          </w:p>
        </w:tc>
        <w:tc>
          <w:tcPr>
            <w:tcW w:w="3069" w:type="dxa"/>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±5</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46" w:type="dxa"/>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(1) Cườ</w:t>
            </w:r>
            <w:r w:rsidRPr="00275586" w:rsidR="00386C13">
              <w:rPr>
                <w:rFonts w:ascii="Arial" w:hAnsi="Arial" w:cs="Arial"/>
                <w:sz w:val="20"/>
              </w:rPr>
              <w:t xml:space="preserve">ng </w:t>
            </w:r>
            <w:r w:rsidRPr="00275586" w:rsidR="00386C13">
              <w:rPr>
                <w:rFonts w:ascii="Arial" w:hAnsi="Arial" w:cs="Arial"/>
                <w:sz w:val="20"/>
                <w:lang w:val="en-US"/>
              </w:rPr>
              <w:t>đ</w:t>
            </w:r>
            <w:r w:rsidRPr="00275586">
              <w:rPr>
                <w:rFonts w:ascii="Arial" w:hAnsi="Arial" w:cs="Arial"/>
                <w:sz w:val="20"/>
              </w:rPr>
              <w:t>ộ b</w:t>
            </w:r>
            <w:r w:rsidRPr="00275586" w:rsidR="00386C13">
              <w:rPr>
                <w:rFonts w:ascii="Arial" w:hAnsi="Arial" w:cs="Arial"/>
                <w:sz w:val="20"/>
                <w:lang w:val="en-US"/>
              </w:rPr>
              <w:t>ê</w:t>
            </w:r>
            <w:r w:rsidRPr="00275586">
              <w:rPr>
                <w:rFonts w:ascii="Arial" w:hAnsi="Arial" w:cs="Arial"/>
                <w:sz w:val="20"/>
              </w:rPr>
              <w:t xml:space="preserve"> </w:t>
            </w:r>
            <w:r w:rsidRPr="00275586" w:rsidR="00EC55BF">
              <w:rPr>
                <w:rFonts w:ascii="Arial" w:hAnsi="Arial" w:cs="Arial"/>
                <w:sz w:val="20"/>
              </w:rPr>
              <w:t>t</w:t>
            </w:r>
            <w:r w:rsidRPr="00275586" w:rsidR="00386C13">
              <w:rPr>
                <w:rFonts w:ascii="Arial" w:hAnsi="Arial" w:cs="Arial"/>
                <w:sz w:val="20"/>
                <w:lang w:val="en-US"/>
              </w:rPr>
              <w:t>ô</w:t>
            </w:r>
            <w:r w:rsidRPr="00275586" w:rsidR="00EC55BF">
              <w:rPr>
                <w:rFonts w:ascii="Arial" w:hAnsi="Arial" w:cs="Arial"/>
                <w:sz w:val="20"/>
              </w:rPr>
              <w:t>ng</w:t>
            </w:r>
            <w:r w:rsidRPr="00275586">
              <w:rPr>
                <w:rFonts w:ascii="Arial" w:hAnsi="Arial" w:cs="Arial"/>
                <w:sz w:val="20"/>
              </w:rPr>
              <w:t xml:space="preserve"> do tr</w:t>
            </w:r>
            <w:r w:rsidRPr="00275586" w:rsidR="00386C13">
              <w:rPr>
                <w:rFonts w:ascii="Arial" w:hAnsi="Arial" w:cs="Arial"/>
                <w:sz w:val="20"/>
                <w:lang w:val="en-US"/>
              </w:rPr>
              <w:t>ê</w:t>
            </w:r>
            <w:r w:rsidRPr="00275586" w:rsidR="00386C13">
              <w:rPr>
                <w:rFonts w:ascii="Arial" w:hAnsi="Arial" w:cs="Arial"/>
                <w:sz w:val="20"/>
              </w:rPr>
              <w:t>n m</w:t>
            </w:r>
            <w:r w:rsidRPr="00275586" w:rsidR="00386C13">
              <w:rPr>
                <w:rFonts w:ascii="Arial" w:hAnsi="Arial" w:cs="Arial"/>
                <w:sz w:val="20"/>
                <w:lang w:val="en-US"/>
              </w:rPr>
              <w:t>ẫ</w:t>
            </w:r>
            <w:r w:rsidRPr="00275586">
              <w:rPr>
                <w:rFonts w:ascii="Arial" w:hAnsi="Arial" w:cs="Arial"/>
                <w:sz w:val="20"/>
              </w:rPr>
              <w:t xml:space="preserve">u trụ hoặc mẫu lập phương </w:t>
            </w:r>
            <w:r w:rsidRPr="00275586" w:rsidR="00386C13">
              <w:rPr>
                <w:rFonts w:ascii="Arial" w:hAnsi="Arial" w:cs="Arial"/>
                <w:sz w:val="20"/>
                <w:lang w:val="en-US"/>
              </w:rPr>
              <w:t>ở</w:t>
            </w:r>
            <w:r w:rsidRPr="00275586">
              <w:rPr>
                <w:rFonts w:ascii="Arial" w:hAnsi="Arial" w:cs="Arial"/>
                <w:sz w:val="20"/>
              </w:rPr>
              <w:t xml:space="preserve"> đ</w:t>
            </w:r>
            <w:r w:rsidRPr="00275586" w:rsidR="00386C13">
              <w:rPr>
                <w:rFonts w:ascii="Arial" w:hAnsi="Arial" w:cs="Arial"/>
                <w:sz w:val="20"/>
                <w:lang w:val="en-US"/>
              </w:rPr>
              <w:t>ộ</w:t>
            </w:r>
            <w:r w:rsidRPr="00275586">
              <w:rPr>
                <w:rFonts w:ascii="Arial" w:hAnsi="Arial" w:cs="Arial"/>
                <w:sz w:val="20"/>
              </w:rPr>
              <w:t xml:space="preserve"> tuổi 28 ngày, xem 4- 4</w:t>
            </w:r>
          </w:p>
        </w:tc>
      </w:tr>
    </w:tbl>
    <w:p w:rsidR="00C50A89" w:rsidRPr="00275586" w:rsidP="00275586">
      <w:pPr>
        <w:spacing w:before="120"/>
        <w:rPr>
          <w:rFonts w:ascii="Arial" w:hAnsi="Arial" w:cs="Arial"/>
          <w:sz w:val="20"/>
        </w:rPr>
      </w:pPr>
      <w:r w:rsidRPr="00275586">
        <w:rPr>
          <w:rFonts w:ascii="Arial" w:hAnsi="Arial" w:cs="Arial"/>
          <w:sz w:val="20"/>
        </w:rPr>
        <w:t>Chế tạo b</w:t>
      </w:r>
      <w:r w:rsidRPr="00275586" w:rsidR="00A515FF">
        <w:rPr>
          <w:rFonts w:ascii="Arial" w:hAnsi="Arial" w:cs="Arial"/>
          <w:sz w:val="20"/>
          <w:lang w:val="en-US"/>
        </w:rPr>
        <w:t>ê</w:t>
      </w:r>
      <w:r w:rsidRPr="00275586">
        <w:rPr>
          <w:rFonts w:ascii="Arial" w:hAnsi="Arial" w:cs="Arial"/>
          <w:sz w:val="20"/>
        </w:rPr>
        <w:t xml:space="preserve"> t</w:t>
      </w:r>
      <w:r w:rsidRPr="00275586" w:rsidR="00A515FF">
        <w:rPr>
          <w:rFonts w:ascii="Arial" w:hAnsi="Arial" w:cs="Arial"/>
          <w:sz w:val="20"/>
          <w:lang w:val="en-US"/>
        </w:rPr>
        <w:t>ô</w:t>
      </w:r>
      <w:r w:rsidRPr="00275586">
        <w:rPr>
          <w:rFonts w:ascii="Arial" w:hAnsi="Arial" w:cs="Arial"/>
          <w:sz w:val="20"/>
        </w:rPr>
        <w:t>ng bằng những phương tiện nh</w:t>
      </w:r>
      <w:r w:rsidRPr="00275586" w:rsidR="00A515FF">
        <w:rPr>
          <w:rFonts w:ascii="Arial" w:hAnsi="Arial" w:cs="Arial"/>
          <w:sz w:val="20"/>
          <w:lang w:val="en-US"/>
        </w:rPr>
        <w:t>ằ</w:t>
      </w:r>
      <w:r w:rsidRPr="00275586">
        <w:rPr>
          <w:rFonts w:ascii="Arial" w:hAnsi="Arial" w:cs="Arial"/>
          <w:sz w:val="20"/>
        </w:rPr>
        <w:t xml:space="preserve">m bảo </w:t>
      </w:r>
      <w:r w:rsidRPr="00275586" w:rsidR="00A515FF">
        <w:rPr>
          <w:rFonts w:ascii="Arial" w:hAnsi="Arial" w:cs="Arial"/>
          <w:sz w:val="20"/>
          <w:lang w:val="en-US"/>
        </w:rPr>
        <w:t>đ</w:t>
      </w:r>
      <w:r w:rsidRPr="00275586">
        <w:rPr>
          <w:rFonts w:ascii="Arial" w:hAnsi="Arial" w:cs="Arial"/>
          <w:sz w:val="20"/>
        </w:rPr>
        <w:t>ảm hỗn hợ</w:t>
      </w:r>
      <w:r w:rsidRPr="00275586" w:rsidR="00A515FF">
        <w:rPr>
          <w:rFonts w:ascii="Arial" w:hAnsi="Arial" w:cs="Arial"/>
          <w:sz w:val="20"/>
        </w:rPr>
        <w:t>p b</w:t>
      </w:r>
      <w:r w:rsidRPr="00275586" w:rsidR="00A515FF">
        <w:rPr>
          <w:rFonts w:ascii="Arial" w:hAnsi="Arial" w:cs="Arial"/>
          <w:sz w:val="20"/>
          <w:lang w:val="en-US"/>
        </w:rPr>
        <w:t>ê</w:t>
      </w:r>
      <w:r w:rsidRPr="00275586">
        <w:rPr>
          <w:rFonts w:ascii="Arial" w:hAnsi="Arial" w:cs="Arial"/>
          <w:sz w:val="20"/>
        </w:rPr>
        <w:t xml:space="preserve"> t</w:t>
      </w:r>
      <w:r w:rsidRPr="00275586" w:rsidR="00A515FF">
        <w:rPr>
          <w:rFonts w:ascii="Arial" w:hAnsi="Arial" w:cs="Arial"/>
          <w:sz w:val="20"/>
          <w:lang w:val="en-US"/>
        </w:rPr>
        <w:t>ô</w:t>
      </w:r>
      <w:r w:rsidRPr="00275586">
        <w:rPr>
          <w:rFonts w:ascii="Arial" w:hAnsi="Arial" w:cs="Arial"/>
          <w:sz w:val="20"/>
        </w:rPr>
        <w:t>ng đ</w:t>
      </w:r>
      <w:r w:rsidRPr="00275586" w:rsidR="00A515FF">
        <w:rPr>
          <w:rFonts w:ascii="Arial" w:hAnsi="Arial" w:cs="Arial"/>
          <w:sz w:val="20"/>
          <w:lang w:val="en-US"/>
        </w:rPr>
        <w:t>ồ</w:t>
      </w:r>
      <w:r w:rsidRPr="00275586">
        <w:rPr>
          <w:rFonts w:ascii="Arial" w:hAnsi="Arial" w:cs="Arial"/>
          <w:sz w:val="20"/>
        </w:rPr>
        <w:t xml:space="preserve">ng nhất và các cốt liệu </w:t>
      </w:r>
      <w:r w:rsidRPr="00275586" w:rsidR="00A515FF">
        <w:rPr>
          <w:rFonts w:ascii="Arial" w:hAnsi="Arial" w:cs="Arial"/>
          <w:sz w:val="20"/>
          <w:lang w:val="en-US"/>
        </w:rPr>
        <w:t>đ</w:t>
      </w:r>
      <w:r w:rsidRPr="00275586">
        <w:rPr>
          <w:rFonts w:ascii="Arial" w:hAnsi="Arial" w:cs="Arial"/>
          <w:sz w:val="20"/>
        </w:rPr>
        <w:t>ược bọc kín trong vữa xi măng.</w:t>
      </w:r>
    </w:p>
    <w:p w:rsidR="00C50A89" w:rsidRPr="00275586" w:rsidP="00275586">
      <w:pPr>
        <w:spacing w:before="120"/>
        <w:rPr>
          <w:rFonts w:ascii="Arial" w:hAnsi="Arial" w:cs="Arial"/>
          <w:sz w:val="20"/>
        </w:rPr>
      </w:pPr>
      <w:r w:rsidRPr="00275586">
        <w:rPr>
          <w:rFonts w:ascii="Arial" w:hAnsi="Arial" w:cs="Arial"/>
          <w:sz w:val="20"/>
        </w:rPr>
        <w:t>3.32</w:t>
      </w:r>
      <w:r w:rsidRPr="00275586" w:rsidR="00DB4B8C">
        <w:rPr>
          <w:rFonts w:ascii="Arial" w:hAnsi="Arial" w:cs="Arial"/>
          <w:sz w:val="20"/>
          <w:lang w:val="en-US"/>
        </w:rPr>
        <w:t xml:space="preserve"> </w:t>
      </w:r>
      <w:r w:rsidRPr="00275586">
        <w:rPr>
          <w:rFonts w:ascii="Arial" w:hAnsi="Arial" w:cs="Arial"/>
          <w:sz w:val="20"/>
        </w:rPr>
        <w:t>- V</w:t>
      </w:r>
      <w:r w:rsidRPr="00275586" w:rsidR="00A515FF">
        <w:rPr>
          <w:rFonts w:ascii="Arial" w:hAnsi="Arial" w:cs="Arial"/>
          <w:sz w:val="20"/>
          <w:lang w:val="en-US"/>
        </w:rPr>
        <w:t>ậ</w:t>
      </w:r>
      <w:r w:rsidRPr="00275586">
        <w:rPr>
          <w:rFonts w:ascii="Arial" w:hAnsi="Arial" w:cs="Arial"/>
          <w:sz w:val="20"/>
        </w:rPr>
        <w:t>n chuy</w:t>
      </w:r>
      <w:r w:rsidRPr="00275586" w:rsidR="00A515FF">
        <w:rPr>
          <w:rFonts w:ascii="Arial" w:hAnsi="Arial" w:cs="Arial"/>
          <w:sz w:val="20"/>
          <w:lang w:val="en-US"/>
        </w:rPr>
        <w:t>ể</w:t>
      </w:r>
      <w:r w:rsidRPr="00275586">
        <w:rPr>
          <w:rFonts w:ascii="Arial" w:hAnsi="Arial" w:cs="Arial"/>
          <w:sz w:val="20"/>
        </w:rPr>
        <w:t xml:space="preserve">n bê </w:t>
      </w:r>
      <w:r w:rsidRPr="00275586" w:rsidR="00EC55BF">
        <w:rPr>
          <w:rFonts w:ascii="Arial" w:hAnsi="Arial" w:cs="Arial"/>
          <w:sz w:val="20"/>
        </w:rPr>
        <w:t>t</w:t>
      </w:r>
      <w:r w:rsidRPr="00275586" w:rsidR="00A515FF">
        <w:rPr>
          <w:rFonts w:ascii="Arial" w:hAnsi="Arial" w:cs="Arial"/>
          <w:sz w:val="20"/>
          <w:lang w:val="en-US"/>
        </w:rPr>
        <w:t>ô</w:t>
      </w:r>
      <w:r w:rsidRPr="00275586" w:rsidR="00EC55BF">
        <w:rPr>
          <w:rFonts w:ascii="Arial" w:hAnsi="Arial" w:cs="Arial"/>
          <w:sz w:val="20"/>
        </w:rPr>
        <w:t>ng</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Vi</w:t>
      </w:r>
      <w:r w:rsidRPr="00275586" w:rsidR="00A515FF">
        <w:rPr>
          <w:rFonts w:ascii="Arial" w:hAnsi="Arial" w:cs="Arial"/>
          <w:sz w:val="20"/>
          <w:lang w:val="en-US"/>
        </w:rPr>
        <w:t>ệ</w:t>
      </w:r>
      <w:r w:rsidRPr="00275586">
        <w:rPr>
          <w:rFonts w:ascii="Arial" w:hAnsi="Arial" w:cs="Arial"/>
          <w:sz w:val="20"/>
        </w:rPr>
        <w:t>c vận chuy</w:t>
      </w:r>
      <w:r w:rsidRPr="00275586" w:rsidR="00A515FF">
        <w:rPr>
          <w:rFonts w:ascii="Arial" w:hAnsi="Arial" w:cs="Arial"/>
          <w:sz w:val="20"/>
          <w:lang w:val="en-US"/>
        </w:rPr>
        <w:t>ể</w:t>
      </w:r>
      <w:r w:rsidRPr="00275586">
        <w:rPr>
          <w:rFonts w:ascii="Arial" w:hAnsi="Arial" w:cs="Arial"/>
          <w:sz w:val="20"/>
        </w:rPr>
        <w:t>n từ nơi chế tạo đến nơi sử dụng, trước khi đổ b</w:t>
      </w:r>
      <w:r w:rsidRPr="00275586" w:rsidR="00A515FF">
        <w:rPr>
          <w:rFonts w:ascii="Arial" w:hAnsi="Arial" w:cs="Arial"/>
          <w:sz w:val="20"/>
          <w:lang w:val="en-US"/>
        </w:rPr>
        <w:t>ê</w:t>
      </w:r>
      <w:r w:rsidRPr="00275586">
        <w:rPr>
          <w:rFonts w:ascii="Arial" w:hAnsi="Arial" w:cs="Arial"/>
          <w:sz w:val="20"/>
        </w:rPr>
        <w:t xml:space="preserve"> </w:t>
      </w:r>
      <w:r w:rsidRPr="00275586" w:rsidR="00EC55BF">
        <w:rPr>
          <w:rFonts w:ascii="Arial" w:hAnsi="Arial" w:cs="Arial"/>
          <w:sz w:val="20"/>
        </w:rPr>
        <w:t>t</w:t>
      </w:r>
      <w:r w:rsidRPr="00275586" w:rsidR="00302656">
        <w:rPr>
          <w:rFonts w:ascii="Arial" w:hAnsi="Arial" w:cs="Arial"/>
          <w:sz w:val="20"/>
          <w:lang w:val="en-US"/>
        </w:rPr>
        <w:t>ô</w:t>
      </w:r>
      <w:r w:rsidRPr="00275586" w:rsidR="00EC55BF">
        <w:rPr>
          <w:rFonts w:ascii="Arial" w:hAnsi="Arial" w:cs="Arial"/>
          <w:sz w:val="20"/>
        </w:rPr>
        <w:t>ng</w:t>
      </w:r>
      <w:r w:rsidRPr="00275586">
        <w:rPr>
          <w:rFonts w:ascii="Arial" w:hAnsi="Arial" w:cs="Arial"/>
          <w:sz w:val="20"/>
        </w:rPr>
        <w:t xml:space="preserve"> phải bảo đảm chất lượ</w:t>
      </w:r>
      <w:r w:rsidRPr="00275586" w:rsidR="00A515FF">
        <w:rPr>
          <w:rFonts w:ascii="Arial" w:hAnsi="Arial" w:cs="Arial"/>
          <w:sz w:val="20"/>
        </w:rPr>
        <w:t>ng c</w:t>
      </w:r>
      <w:r w:rsidRPr="00275586" w:rsidR="00A515FF">
        <w:rPr>
          <w:rFonts w:ascii="Arial" w:hAnsi="Arial" w:cs="Arial"/>
          <w:sz w:val="20"/>
          <w:lang w:val="en-US"/>
        </w:rPr>
        <w:t>ầ</w:t>
      </w:r>
      <w:r w:rsidRPr="00275586">
        <w:rPr>
          <w:rFonts w:ascii="Arial" w:hAnsi="Arial" w:cs="Arial"/>
          <w:sz w:val="20"/>
        </w:rPr>
        <w:t xml:space="preserve">n </w:t>
      </w:r>
      <w:r w:rsidRPr="00275586" w:rsidR="00BE3AAC">
        <w:rPr>
          <w:rFonts w:ascii="Arial" w:hAnsi="Arial" w:cs="Arial"/>
          <w:sz w:val="20"/>
          <w:lang w:val="en-US"/>
        </w:rPr>
        <w:t>thi</w:t>
      </w:r>
      <w:r w:rsidRPr="00275586" w:rsidR="00A515FF">
        <w:rPr>
          <w:rFonts w:ascii="Arial" w:hAnsi="Arial" w:cs="Arial"/>
          <w:sz w:val="20"/>
          <w:lang w:val="en-US"/>
        </w:rPr>
        <w:t>ết,</w:t>
      </w:r>
      <w:r w:rsidRPr="00275586">
        <w:rPr>
          <w:rFonts w:ascii="Arial" w:hAnsi="Arial" w:cs="Arial"/>
          <w:sz w:val="20"/>
        </w:rPr>
        <w:t xml:space="preserve"> đặc biệt tránh cho bê tông kh</w:t>
      </w:r>
      <w:r w:rsidRPr="00275586" w:rsidR="00A515FF">
        <w:rPr>
          <w:rFonts w:ascii="Arial" w:hAnsi="Arial" w:cs="Arial"/>
          <w:sz w:val="20"/>
          <w:lang w:val="en-US"/>
        </w:rPr>
        <w:t>ỏ</w:t>
      </w:r>
      <w:r w:rsidRPr="00275586">
        <w:rPr>
          <w:rFonts w:ascii="Arial" w:hAnsi="Arial" w:cs="Arial"/>
          <w:sz w:val="20"/>
        </w:rPr>
        <w:t xml:space="preserve">i </w:t>
      </w:r>
      <w:r w:rsidRPr="00275586" w:rsidR="00BE3AAC">
        <w:rPr>
          <w:rFonts w:ascii="Arial" w:hAnsi="Arial" w:cs="Arial"/>
          <w:sz w:val="20"/>
        </w:rPr>
        <w:t>phân</w:t>
      </w:r>
      <w:r w:rsidRPr="00275586">
        <w:rPr>
          <w:rFonts w:ascii="Arial" w:hAnsi="Arial" w:cs="Arial"/>
          <w:sz w:val="20"/>
        </w:rPr>
        <w:t xml:space="preserve"> tầng.</w:t>
      </w:r>
    </w:p>
    <w:p w:rsidR="00C50A89" w:rsidRPr="00275586" w:rsidP="00275586">
      <w:pPr>
        <w:spacing w:before="120"/>
        <w:rPr>
          <w:rFonts w:ascii="Arial" w:hAnsi="Arial" w:cs="Arial"/>
          <w:sz w:val="20"/>
        </w:rPr>
      </w:pPr>
      <w:r w:rsidRPr="00275586">
        <w:rPr>
          <w:rFonts w:ascii="Arial" w:hAnsi="Arial" w:cs="Arial"/>
          <w:sz w:val="20"/>
        </w:rPr>
        <w:t>Nếu kh</w:t>
      </w:r>
      <w:r w:rsidRPr="00275586" w:rsidR="00A515FF">
        <w:rPr>
          <w:rFonts w:ascii="Arial" w:hAnsi="Arial" w:cs="Arial"/>
          <w:sz w:val="20"/>
          <w:lang w:val="en-US"/>
        </w:rPr>
        <w:t>ông</w:t>
      </w:r>
      <w:r w:rsidRPr="00275586">
        <w:rPr>
          <w:rFonts w:ascii="Arial" w:hAnsi="Arial" w:cs="Arial"/>
          <w:sz w:val="20"/>
        </w:rPr>
        <w:t xml:space="preserve"> có lý do đặc biệt cấm cho thêm nước vào b</w:t>
      </w:r>
      <w:r w:rsidRPr="00275586" w:rsidR="00A515FF">
        <w:rPr>
          <w:rFonts w:ascii="Arial" w:hAnsi="Arial" w:cs="Arial"/>
          <w:sz w:val="20"/>
          <w:lang w:val="en-US"/>
        </w:rPr>
        <w:t>ê</w:t>
      </w:r>
      <w:r w:rsidRPr="00275586">
        <w:rPr>
          <w:rFonts w:ascii="Arial" w:hAnsi="Arial" w:cs="Arial"/>
          <w:sz w:val="20"/>
        </w:rPr>
        <w:t xml:space="preserve"> </w:t>
      </w:r>
      <w:r w:rsidRPr="00275586" w:rsidR="00A515FF">
        <w:rPr>
          <w:rFonts w:ascii="Arial" w:hAnsi="Arial" w:cs="Arial"/>
          <w:sz w:val="20"/>
          <w:lang w:val="en-US"/>
        </w:rPr>
        <w:t>tô</w:t>
      </w:r>
      <w:r w:rsidRPr="00275586">
        <w:rPr>
          <w:rFonts w:ascii="Arial" w:hAnsi="Arial" w:cs="Arial"/>
          <w:sz w:val="20"/>
        </w:rPr>
        <w:t>ng sau khi vận chuy</w:t>
      </w:r>
      <w:r w:rsidRPr="00275586" w:rsidR="00A515FF">
        <w:rPr>
          <w:rFonts w:ascii="Arial" w:hAnsi="Arial" w:cs="Arial"/>
          <w:sz w:val="20"/>
          <w:lang w:val="en-US"/>
        </w:rPr>
        <w:t>ể</w:t>
      </w:r>
      <w:r w:rsidRPr="00275586">
        <w:rPr>
          <w:rFonts w:ascii="Arial" w:hAnsi="Arial" w:cs="Arial"/>
          <w:sz w:val="20"/>
        </w:rPr>
        <w:t>n đến chân c</w:t>
      </w:r>
      <w:r w:rsidRPr="00275586" w:rsidR="00A515FF">
        <w:rPr>
          <w:rFonts w:ascii="Arial" w:hAnsi="Arial" w:cs="Arial"/>
          <w:sz w:val="20"/>
          <w:lang w:val="en-US"/>
        </w:rPr>
        <w:t>ô</w:t>
      </w:r>
      <w:r w:rsidRPr="00275586">
        <w:rPr>
          <w:rFonts w:ascii="Arial" w:hAnsi="Arial" w:cs="Arial"/>
          <w:sz w:val="20"/>
        </w:rPr>
        <w:t>ng trình và trước khi đ</w:t>
      </w:r>
      <w:r w:rsidRPr="00275586" w:rsidR="00A515FF">
        <w:rPr>
          <w:rFonts w:ascii="Arial" w:hAnsi="Arial" w:cs="Arial"/>
          <w:sz w:val="20"/>
          <w:lang w:val="en-US"/>
        </w:rPr>
        <w:t>ổ</w:t>
      </w:r>
      <w:r w:rsidRPr="00275586">
        <w:rPr>
          <w:rFonts w:ascii="Arial" w:hAnsi="Arial" w:cs="Arial"/>
          <w:sz w:val="20"/>
        </w:rPr>
        <w:t xml:space="preserve"> b</w:t>
      </w:r>
      <w:r w:rsidRPr="00275586" w:rsidR="00A515FF">
        <w:rPr>
          <w:rFonts w:ascii="Arial" w:hAnsi="Arial" w:cs="Arial"/>
          <w:sz w:val="20"/>
          <w:lang w:val="en-US"/>
        </w:rPr>
        <w:t>ê</w:t>
      </w:r>
      <w:r w:rsidRPr="00275586">
        <w:rPr>
          <w:rFonts w:ascii="Arial" w:hAnsi="Arial" w:cs="Arial"/>
          <w:sz w:val="20"/>
        </w:rPr>
        <w:t xml:space="preserve"> tông.</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N</w:t>
      </w:r>
      <w:r w:rsidRPr="00275586" w:rsidR="00A515FF">
        <w:rPr>
          <w:rFonts w:ascii="Arial" w:hAnsi="Arial" w:cs="Arial"/>
          <w:sz w:val="20"/>
          <w:lang w:val="en-US"/>
        </w:rPr>
        <w:t>ên</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ết kế h</w:t>
      </w:r>
      <w:r w:rsidRPr="00275586" w:rsidR="00A515FF">
        <w:rPr>
          <w:rFonts w:ascii="Arial" w:hAnsi="Arial" w:cs="Arial"/>
          <w:sz w:val="20"/>
          <w:lang w:val="en-US"/>
        </w:rPr>
        <w:t>ỗ</w:t>
      </w:r>
      <w:r w:rsidRPr="00275586">
        <w:rPr>
          <w:rFonts w:ascii="Arial" w:hAnsi="Arial" w:cs="Arial"/>
          <w:sz w:val="20"/>
        </w:rPr>
        <w:t>n h</w:t>
      </w:r>
      <w:r w:rsidRPr="00275586" w:rsidR="00A515FF">
        <w:rPr>
          <w:rFonts w:ascii="Arial" w:hAnsi="Arial" w:cs="Arial"/>
          <w:sz w:val="20"/>
          <w:lang w:val="en-US"/>
        </w:rPr>
        <w:t>ợ</w:t>
      </w:r>
      <w:r w:rsidRPr="00275586">
        <w:rPr>
          <w:rFonts w:ascii="Arial" w:hAnsi="Arial" w:cs="Arial"/>
          <w:sz w:val="20"/>
        </w:rPr>
        <w:t>p b</w:t>
      </w:r>
      <w:r w:rsidRPr="00275586" w:rsidR="00A515FF">
        <w:rPr>
          <w:rFonts w:ascii="Arial" w:hAnsi="Arial" w:cs="Arial"/>
          <w:sz w:val="20"/>
          <w:lang w:val="en-US"/>
        </w:rPr>
        <w:t>ê</w:t>
      </w:r>
      <w:r w:rsidRPr="00275586">
        <w:rPr>
          <w:rFonts w:ascii="Arial" w:hAnsi="Arial" w:cs="Arial"/>
          <w:sz w:val="20"/>
        </w:rPr>
        <w:t xml:space="preserve"> </w:t>
      </w:r>
      <w:r w:rsidRPr="00275586" w:rsidR="00A515FF">
        <w:rPr>
          <w:rFonts w:ascii="Arial" w:hAnsi="Arial" w:cs="Arial"/>
          <w:sz w:val="20"/>
          <w:lang w:val="en-US"/>
        </w:rPr>
        <w:t>t</w:t>
      </w:r>
      <w:r w:rsidRPr="00275586">
        <w:rPr>
          <w:rFonts w:ascii="Arial" w:hAnsi="Arial" w:cs="Arial"/>
          <w:sz w:val="20"/>
        </w:rPr>
        <w:t>ông theo các phươn</w:t>
      </w:r>
      <w:r w:rsidRPr="00275586" w:rsidR="00A515FF">
        <w:rPr>
          <w:rFonts w:ascii="Arial" w:hAnsi="Arial" w:cs="Arial"/>
          <w:sz w:val="20"/>
          <w:lang w:val="en-US"/>
        </w:rPr>
        <w:t>g</w:t>
      </w:r>
      <w:r w:rsidRPr="00275586">
        <w:rPr>
          <w:rFonts w:ascii="Arial" w:hAnsi="Arial" w:cs="Arial"/>
          <w:sz w:val="20"/>
        </w:rPr>
        <w:t xml:space="preserve"> </w:t>
      </w:r>
      <w:r w:rsidRPr="00275586" w:rsidR="00A515FF">
        <w:rPr>
          <w:rFonts w:ascii="Arial" w:hAnsi="Arial" w:cs="Arial"/>
          <w:sz w:val="20"/>
          <w:lang w:val="en-US"/>
        </w:rPr>
        <w:t>t</w:t>
      </w:r>
      <w:r w:rsidRPr="00275586">
        <w:rPr>
          <w:rFonts w:ascii="Arial" w:hAnsi="Arial" w:cs="Arial"/>
          <w:sz w:val="20"/>
        </w:rPr>
        <w:t>iện vận chuyển (k</w:t>
      </w:r>
      <w:r w:rsidRPr="00275586" w:rsidR="00EC55BF">
        <w:rPr>
          <w:rFonts w:ascii="Arial" w:hAnsi="Arial" w:cs="Arial"/>
          <w:sz w:val="20"/>
        </w:rPr>
        <w:t>ho</w:t>
      </w:r>
      <w:r w:rsidRPr="00275586" w:rsidR="00A515FF">
        <w:rPr>
          <w:rFonts w:ascii="Arial" w:hAnsi="Arial" w:cs="Arial"/>
          <w:sz w:val="20"/>
          <w:lang w:val="en-US"/>
        </w:rPr>
        <w:t>ả</w:t>
      </w:r>
      <w:r w:rsidRPr="00275586" w:rsidR="00EC55BF">
        <w:rPr>
          <w:rFonts w:ascii="Arial" w:hAnsi="Arial" w:cs="Arial"/>
          <w:sz w:val="20"/>
        </w:rPr>
        <w:t>n</w:t>
      </w:r>
      <w:r w:rsidRPr="00275586">
        <w:rPr>
          <w:rFonts w:ascii="Arial" w:hAnsi="Arial" w:cs="Arial"/>
          <w:sz w:val="20"/>
        </w:rPr>
        <w:t>g cách</w:t>
      </w:r>
      <w:r w:rsidRPr="00275586" w:rsidR="00A515FF">
        <w:rPr>
          <w:rFonts w:ascii="Arial" w:hAnsi="Arial" w:cs="Arial"/>
          <w:sz w:val="20"/>
          <w:lang w:val="en-US"/>
        </w:rPr>
        <w:t xml:space="preserve"> </w:t>
      </w:r>
      <w:r w:rsidRPr="00275586">
        <w:rPr>
          <w:rFonts w:ascii="Arial" w:hAnsi="Arial" w:cs="Arial"/>
          <w:sz w:val="20"/>
        </w:rPr>
        <w:t xml:space="preserve">vận chuyển - </w:t>
      </w:r>
      <w:r w:rsidRPr="00275586" w:rsidR="00BE3AAC">
        <w:rPr>
          <w:rFonts w:ascii="Arial" w:hAnsi="Arial" w:cs="Arial"/>
          <w:sz w:val="20"/>
        </w:rPr>
        <w:t>thi</w:t>
      </w:r>
      <w:r w:rsidRPr="00275586">
        <w:rPr>
          <w:rFonts w:ascii="Arial" w:hAnsi="Arial" w:cs="Arial"/>
          <w:sz w:val="20"/>
        </w:rPr>
        <w:t xml:space="preserve"> c</w:t>
      </w:r>
      <w:r w:rsidRPr="00275586" w:rsidR="00A515FF">
        <w:rPr>
          <w:rFonts w:ascii="Arial" w:hAnsi="Arial" w:cs="Arial"/>
          <w:sz w:val="20"/>
          <w:lang w:val="en-US"/>
        </w:rPr>
        <w:t>ô</w:t>
      </w:r>
      <w:r w:rsidRPr="00275586">
        <w:rPr>
          <w:rFonts w:ascii="Arial" w:hAnsi="Arial" w:cs="Arial"/>
          <w:sz w:val="20"/>
        </w:rPr>
        <w:t xml:space="preserve">ng bằng bơm vữa </w:t>
      </w:r>
      <w:r w:rsidRPr="00275586" w:rsidR="00BE3AAC">
        <w:rPr>
          <w:rFonts w:ascii="Arial" w:hAnsi="Arial" w:cs="Arial"/>
          <w:sz w:val="20"/>
        </w:rPr>
        <w:t>vv</w:t>
      </w:r>
      <w:r w:rsidRPr="00275586">
        <w:rPr>
          <w:rFonts w:ascii="Arial" w:hAnsi="Arial" w:cs="Arial"/>
          <w:sz w:val="20"/>
        </w:rPr>
        <w:t xml:space="preserve">) và </w:t>
      </w:r>
      <w:r w:rsidRPr="00275586" w:rsidR="00A515FF">
        <w:rPr>
          <w:rFonts w:ascii="Arial" w:hAnsi="Arial" w:cs="Arial"/>
          <w:sz w:val="20"/>
          <w:lang w:val="en-US"/>
        </w:rPr>
        <w:t>t</w:t>
      </w:r>
      <w:r w:rsidRPr="00275586">
        <w:rPr>
          <w:rFonts w:ascii="Arial" w:hAnsi="Arial" w:cs="Arial"/>
          <w:sz w:val="20"/>
        </w:rPr>
        <w:t>heo điều kiện thời tiết (đặc biệt là nhi</w:t>
      </w:r>
      <w:r w:rsidRPr="00275586" w:rsidR="00A515FF">
        <w:rPr>
          <w:rFonts w:ascii="Arial" w:hAnsi="Arial" w:cs="Arial"/>
          <w:sz w:val="20"/>
          <w:lang w:val="en-US"/>
        </w:rPr>
        <w:t>ệ</w:t>
      </w:r>
      <w:r w:rsidRPr="00275586">
        <w:rPr>
          <w:rFonts w:ascii="Arial" w:hAnsi="Arial" w:cs="Arial"/>
          <w:sz w:val="20"/>
        </w:rPr>
        <w:t xml:space="preserve">t </w:t>
      </w:r>
      <w:r w:rsidRPr="00275586" w:rsidR="00A515FF">
        <w:rPr>
          <w:rFonts w:ascii="Arial" w:hAnsi="Arial" w:cs="Arial"/>
          <w:sz w:val="20"/>
          <w:lang w:val="en-US"/>
        </w:rPr>
        <w:t>đ</w:t>
      </w:r>
      <w:r w:rsidRPr="00275586">
        <w:rPr>
          <w:rFonts w:ascii="Arial" w:hAnsi="Arial" w:cs="Arial"/>
          <w:sz w:val="20"/>
        </w:rPr>
        <w:t>ộ)</w:t>
      </w:r>
    </w:p>
    <w:p w:rsidR="00C50A89" w:rsidRPr="00275586" w:rsidP="00275586">
      <w:pPr>
        <w:spacing w:before="120"/>
        <w:rPr>
          <w:rFonts w:ascii="Arial" w:hAnsi="Arial" w:cs="Arial"/>
          <w:sz w:val="20"/>
        </w:rPr>
      </w:pPr>
      <w:r w:rsidRPr="00275586" w:rsidR="00F56F23">
        <w:rPr>
          <w:rFonts w:ascii="Arial" w:hAnsi="Arial" w:cs="Arial"/>
          <w:sz w:val="20"/>
        </w:rPr>
        <w:t>3.33</w:t>
      </w:r>
      <w:r w:rsidRPr="00275586" w:rsidR="00D85776">
        <w:rPr>
          <w:rFonts w:ascii="Arial" w:hAnsi="Arial" w:cs="Arial"/>
          <w:sz w:val="20"/>
        </w:rPr>
        <w:t xml:space="preserve"> </w:t>
      </w:r>
      <w:r w:rsidRPr="00275586">
        <w:rPr>
          <w:rFonts w:ascii="Arial" w:hAnsi="Arial" w:cs="Arial"/>
          <w:sz w:val="20"/>
        </w:rPr>
        <w:t>- Đổ</w:t>
      </w:r>
      <w:r w:rsidRPr="00275586" w:rsidR="00A515FF">
        <w:rPr>
          <w:rFonts w:ascii="Arial" w:hAnsi="Arial" w:cs="Arial"/>
          <w:sz w:val="20"/>
        </w:rPr>
        <w:t xml:space="preserve"> b</w:t>
      </w:r>
      <w:r w:rsidRPr="00275586" w:rsidR="00A515FF">
        <w:rPr>
          <w:rFonts w:ascii="Arial" w:hAnsi="Arial" w:cs="Arial"/>
          <w:sz w:val="20"/>
          <w:lang w:val="en-US"/>
        </w:rPr>
        <w:t>ê</w:t>
      </w:r>
      <w:r w:rsidRPr="00275586">
        <w:rPr>
          <w:rFonts w:ascii="Arial" w:hAnsi="Arial" w:cs="Arial"/>
          <w:sz w:val="20"/>
        </w:rPr>
        <w:t xml:space="preserve"> t</w:t>
      </w:r>
      <w:r w:rsidRPr="00275586" w:rsidR="00A515FF">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Pr>
          <w:rFonts w:ascii="Arial" w:hAnsi="Arial" w:cs="Arial"/>
          <w:sz w:val="20"/>
        </w:rPr>
        <w:t>Khi đổ</w:t>
      </w:r>
      <w:r w:rsidRPr="00275586" w:rsidR="00A515FF">
        <w:rPr>
          <w:rFonts w:ascii="Arial" w:hAnsi="Arial" w:cs="Arial"/>
          <w:sz w:val="20"/>
        </w:rPr>
        <w:t xml:space="preserve"> b</w:t>
      </w:r>
      <w:r w:rsidRPr="00275586" w:rsidR="00A515FF">
        <w:rPr>
          <w:rFonts w:ascii="Arial" w:hAnsi="Arial" w:cs="Arial"/>
          <w:sz w:val="20"/>
          <w:lang w:val="en-US"/>
        </w:rPr>
        <w:t>ê</w:t>
      </w:r>
      <w:r w:rsidRPr="00275586">
        <w:rPr>
          <w:rFonts w:ascii="Arial" w:hAnsi="Arial" w:cs="Arial"/>
          <w:sz w:val="20"/>
        </w:rPr>
        <w:t xml:space="preserve"> t</w:t>
      </w:r>
      <w:r w:rsidRPr="00275586" w:rsidR="00A515FF">
        <w:rPr>
          <w:rFonts w:ascii="Arial" w:hAnsi="Arial" w:cs="Arial"/>
          <w:sz w:val="20"/>
          <w:lang w:val="en-US"/>
        </w:rPr>
        <w:t>ô</w:t>
      </w:r>
      <w:r w:rsidRPr="00275586">
        <w:rPr>
          <w:rFonts w:ascii="Arial" w:hAnsi="Arial" w:cs="Arial"/>
          <w:sz w:val="20"/>
        </w:rPr>
        <w:t>ng c</w:t>
      </w:r>
      <w:r w:rsidRPr="00275586" w:rsidR="00A515FF">
        <w:rPr>
          <w:rFonts w:ascii="Arial" w:hAnsi="Arial" w:cs="Arial"/>
          <w:sz w:val="20"/>
          <w:lang w:val="en-US"/>
        </w:rPr>
        <w:t>ầ</w:t>
      </w:r>
      <w:r w:rsidRPr="00275586">
        <w:rPr>
          <w:rFonts w:ascii="Arial" w:hAnsi="Arial" w:cs="Arial"/>
          <w:sz w:val="20"/>
        </w:rPr>
        <w:t xml:space="preserve">n bảo </w:t>
      </w:r>
      <w:r w:rsidRPr="00275586" w:rsidR="00A515FF">
        <w:rPr>
          <w:rFonts w:ascii="Arial" w:hAnsi="Arial" w:cs="Arial"/>
          <w:sz w:val="20"/>
          <w:lang w:val="en-US"/>
        </w:rPr>
        <w:t>đả</w:t>
      </w:r>
      <w:r w:rsidRPr="00275586">
        <w:rPr>
          <w:rFonts w:ascii="Arial" w:hAnsi="Arial" w:cs="Arial"/>
          <w:sz w:val="20"/>
        </w:rPr>
        <w:t>m cho b</w:t>
      </w:r>
      <w:r w:rsidRPr="00275586" w:rsidR="00A515FF">
        <w:rPr>
          <w:rFonts w:ascii="Arial" w:hAnsi="Arial" w:cs="Arial"/>
          <w:sz w:val="20"/>
          <w:lang w:val="en-US"/>
        </w:rPr>
        <w:t>ê</w:t>
      </w:r>
      <w:r w:rsidRPr="00275586">
        <w:rPr>
          <w:rFonts w:ascii="Arial" w:hAnsi="Arial" w:cs="Arial"/>
          <w:sz w:val="20"/>
        </w:rPr>
        <w:t xml:space="preserve"> t</w:t>
      </w:r>
      <w:r w:rsidRPr="00275586" w:rsidR="00A515FF">
        <w:rPr>
          <w:rFonts w:ascii="Arial" w:hAnsi="Arial" w:cs="Arial"/>
          <w:sz w:val="20"/>
          <w:lang w:val="en-US"/>
        </w:rPr>
        <w:t>ô</w:t>
      </w:r>
      <w:r w:rsidRPr="00275586">
        <w:rPr>
          <w:rFonts w:ascii="Arial" w:hAnsi="Arial" w:cs="Arial"/>
          <w:sz w:val="20"/>
        </w:rPr>
        <w:t>ng tiế</w:t>
      </w:r>
      <w:r w:rsidRPr="00275586" w:rsidR="00A515FF">
        <w:rPr>
          <w:rFonts w:ascii="Arial" w:hAnsi="Arial" w:cs="Arial"/>
          <w:sz w:val="20"/>
        </w:rPr>
        <w:t xml:space="preserve">p xúc </w:t>
      </w:r>
      <w:r w:rsidRPr="00275586" w:rsidR="00BE3AAC">
        <w:rPr>
          <w:rFonts w:ascii="Arial" w:hAnsi="Arial" w:cs="Arial"/>
          <w:sz w:val="20"/>
        </w:rPr>
        <w:t>đề</w:t>
      </w:r>
      <w:r w:rsidRPr="00275586">
        <w:rPr>
          <w:rFonts w:ascii="Arial" w:hAnsi="Arial" w:cs="Arial"/>
          <w:sz w:val="20"/>
        </w:rPr>
        <w:t>u với các m</w:t>
      </w:r>
      <w:r w:rsidRPr="00275586" w:rsidR="00A515FF">
        <w:rPr>
          <w:rFonts w:ascii="Arial" w:hAnsi="Arial" w:cs="Arial"/>
          <w:sz w:val="20"/>
          <w:lang w:val="en-US"/>
        </w:rPr>
        <w:t>ặ</w:t>
      </w:r>
      <w:r w:rsidRPr="00275586">
        <w:rPr>
          <w:rFonts w:ascii="Arial" w:hAnsi="Arial" w:cs="Arial"/>
          <w:sz w:val="20"/>
        </w:rPr>
        <w:t>t ván khu</w:t>
      </w:r>
      <w:r w:rsidRPr="00275586" w:rsidR="00A515FF">
        <w:rPr>
          <w:rFonts w:ascii="Arial" w:hAnsi="Arial" w:cs="Arial"/>
          <w:sz w:val="20"/>
          <w:lang w:val="en-US"/>
        </w:rPr>
        <w:t>ô</w:t>
      </w:r>
      <w:r w:rsidRPr="00275586">
        <w:rPr>
          <w:rFonts w:ascii="Arial" w:hAnsi="Arial" w:cs="Arial"/>
          <w:sz w:val="20"/>
        </w:rPr>
        <w:t>n và dọn sạch các vậ</w:t>
      </w:r>
      <w:r w:rsidRPr="00275586" w:rsidR="00A515FF">
        <w:rPr>
          <w:rFonts w:ascii="Arial" w:hAnsi="Arial" w:cs="Arial"/>
          <w:sz w:val="20"/>
        </w:rPr>
        <w:t>t th</w:t>
      </w:r>
      <w:r w:rsidRPr="00275586" w:rsidR="00A515FF">
        <w:rPr>
          <w:rFonts w:ascii="Arial" w:hAnsi="Arial" w:cs="Arial"/>
          <w:sz w:val="20"/>
          <w:lang w:val="en-US"/>
        </w:rPr>
        <w:t>ừ</w:t>
      </w:r>
      <w:r w:rsidRPr="00275586">
        <w:rPr>
          <w:rFonts w:ascii="Arial" w:hAnsi="Arial" w:cs="Arial"/>
          <w:sz w:val="20"/>
        </w:rPr>
        <w:t>a b</w:t>
      </w:r>
      <w:r w:rsidRPr="00275586" w:rsidR="00A515FF">
        <w:rPr>
          <w:rFonts w:ascii="Arial" w:hAnsi="Arial" w:cs="Arial"/>
          <w:sz w:val="20"/>
          <w:lang w:val="en-US"/>
        </w:rPr>
        <w:t>ê</w:t>
      </w:r>
      <w:r w:rsidRPr="00275586">
        <w:rPr>
          <w:rFonts w:ascii="Arial" w:hAnsi="Arial" w:cs="Arial"/>
          <w:sz w:val="20"/>
        </w:rPr>
        <w:t>n trong ván khuôn.</w:t>
      </w:r>
    </w:p>
    <w:p w:rsidR="00C50A89" w:rsidRPr="00275586" w:rsidP="00275586">
      <w:pPr>
        <w:spacing w:before="120"/>
        <w:rPr>
          <w:rFonts w:ascii="Arial" w:hAnsi="Arial" w:cs="Arial"/>
          <w:sz w:val="20"/>
        </w:rPr>
      </w:pPr>
      <w:r w:rsidRPr="00275586">
        <w:rPr>
          <w:rFonts w:ascii="Arial" w:hAnsi="Arial" w:cs="Arial"/>
          <w:sz w:val="20"/>
        </w:rPr>
        <w:t>Đối với ván khuôn có khả năng hút nước hoặc làm bay hơi nước thì c</w:t>
      </w:r>
      <w:r w:rsidRPr="00275586" w:rsidR="00A515FF">
        <w:rPr>
          <w:rFonts w:ascii="Arial" w:hAnsi="Arial" w:cs="Arial"/>
          <w:sz w:val="20"/>
          <w:lang w:val="en-US"/>
        </w:rPr>
        <w:t>ầ</w:t>
      </w:r>
      <w:r w:rsidRPr="00275586">
        <w:rPr>
          <w:rFonts w:ascii="Arial" w:hAnsi="Arial" w:cs="Arial"/>
          <w:sz w:val="20"/>
        </w:rPr>
        <w:t xml:space="preserve">n tạo cho ván khuôn có độ </w:t>
      </w:r>
      <w:r w:rsidRPr="00275586" w:rsidR="00A515FF">
        <w:rPr>
          <w:rFonts w:ascii="Arial" w:hAnsi="Arial" w:cs="Arial"/>
          <w:sz w:val="20"/>
          <w:lang w:val="en-US"/>
        </w:rPr>
        <w:t>ẩ</w:t>
      </w:r>
      <w:r w:rsidRPr="00275586">
        <w:rPr>
          <w:rFonts w:ascii="Arial" w:hAnsi="Arial" w:cs="Arial"/>
          <w:sz w:val="20"/>
        </w:rPr>
        <w:t>m thích hợ</w:t>
      </w:r>
      <w:r w:rsidRPr="00275586" w:rsidR="00A515FF">
        <w:rPr>
          <w:rFonts w:ascii="Arial" w:hAnsi="Arial" w:cs="Arial"/>
          <w:sz w:val="20"/>
        </w:rPr>
        <w:t>p</w:t>
      </w:r>
      <w:r w:rsidRPr="00275586" w:rsidR="00A515FF">
        <w:rPr>
          <w:rFonts w:ascii="Arial" w:hAnsi="Arial" w:cs="Arial"/>
          <w:sz w:val="20"/>
          <w:lang w:val="en-US"/>
        </w:rPr>
        <w:t xml:space="preserve">, </w:t>
      </w:r>
      <w:r w:rsidRPr="00275586" w:rsidR="00A515FF">
        <w:rPr>
          <w:rFonts w:ascii="Arial" w:hAnsi="Arial" w:cs="Arial"/>
          <w:sz w:val="20"/>
        </w:rPr>
        <w:t xml:space="preserve">nhưng không </w:t>
      </w:r>
      <w:r w:rsidRPr="00275586" w:rsidR="00A515FF">
        <w:rPr>
          <w:rFonts w:ascii="Arial" w:hAnsi="Arial" w:cs="Arial"/>
          <w:sz w:val="20"/>
          <w:lang w:val="en-US"/>
        </w:rPr>
        <w:t>đ</w:t>
      </w:r>
      <w:r w:rsidRPr="00275586">
        <w:rPr>
          <w:rFonts w:ascii="Arial" w:hAnsi="Arial" w:cs="Arial"/>
          <w:sz w:val="20"/>
        </w:rPr>
        <w:t>ược có lượng nước dư thừa.</w:t>
      </w:r>
    </w:p>
    <w:p w:rsidR="00C50A89" w:rsidRPr="00275586" w:rsidP="00275586">
      <w:pPr>
        <w:spacing w:before="120"/>
        <w:rPr>
          <w:rFonts w:ascii="Arial" w:hAnsi="Arial" w:cs="Arial"/>
          <w:sz w:val="20"/>
        </w:rPr>
      </w:pPr>
      <w:r w:rsidRPr="00275586">
        <w:rPr>
          <w:rFonts w:ascii="Arial" w:hAnsi="Arial" w:cs="Arial"/>
          <w:sz w:val="20"/>
        </w:rPr>
        <w:t>Trướ</w:t>
      </w:r>
      <w:r w:rsidRPr="00275586" w:rsidR="00A515FF">
        <w:rPr>
          <w:rFonts w:ascii="Arial" w:hAnsi="Arial" w:cs="Arial"/>
          <w:sz w:val="20"/>
        </w:rPr>
        <w:t xml:space="preserve">c khi </w:t>
      </w:r>
      <w:r w:rsidRPr="00275586" w:rsidR="00A515FF">
        <w:rPr>
          <w:rFonts w:ascii="Arial" w:hAnsi="Arial" w:cs="Arial"/>
          <w:sz w:val="20"/>
          <w:lang w:val="en-US"/>
        </w:rPr>
        <w:t xml:space="preserve">bê </w:t>
      </w:r>
      <w:r w:rsidRPr="00275586">
        <w:rPr>
          <w:rFonts w:ascii="Arial" w:hAnsi="Arial" w:cs="Arial"/>
          <w:sz w:val="20"/>
        </w:rPr>
        <w:t>t</w:t>
      </w:r>
      <w:r w:rsidRPr="00275586" w:rsidR="00A515FF">
        <w:rPr>
          <w:rFonts w:ascii="Arial" w:hAnsi="Arial" w:cs="Arial"/>
          <w:sz w:val="20"/>
          <w:lang w:val="en-US"/>
        </w:rPr>
        <w:t>ô</w:t>
      </w:r>
      <w:r w:rsidRPr="00275586">
        <w:rPr>
          <w:rFonts w:ascii="Arial" w:hAnsi="Arial" w:cs="Arial"/>
          <w:sz w:val="20"/>
        </w:rPr>
        <w:t>ng b</w:t>
      </w:r>
      <w:r w:rsidRPr="00275586" w:rsidR="00A515FF">
        <w:rPr>
          <w:rFonts w:ascii="Arial" w:hAnsi="Arial" w:cs="Arial"/>
          <w:sz w:val="20"/>
          <w:lang w:val="en-US"/>
        </w:rPr>
        <w:t>ắ</w:t>
      </w:r>
      <w:r w:rsidRPr="00275586">
        <w:rPr>
          <w:rFonts w:ascii="Arial" w:hAnsi="Arial" w:cs="Arial"/>
          <w:sz w:val="20"/>
        </w:rPr>
        <w:t>t đ</w:t>
      </w:r>
      <w:r w:rsidRPr="00275586" w:rsidR="00A515FF">
        <w:rPr>
          <w:rFonts w:ascii="Arial" w:hAnsi="Arial" w:cs="Arial"/>
          <w:sz w:val="20"/>
          <w:lang w:val="en-US"/>
        </w:rPr>
        <w:t>ầ</w:t>
      </w:r>
      <w:r w:rsidRPr="00275586">
        <w:rPr>
          <w:rFonts w:ascii="Arial" w:hAnsi="Arial" w:cs="Arial"/>
          <w:sz w:val="20"/>
        </w:rPr>
        <w:t>u ninh kết, ph</w:t>
      </w:r>
      <w:r w:rsidRPr="00275586" w:rsidR="00A515FF">
        <w:rPr>
          <w:rFonts w:ascii="Arial" w:hAnsi="Arial" w:cs="Arial"/>
          <w:sz w:val="20"/>
          <w:lang w:val="en-US"/>
        </w:rPr>
        <w:t>ả</w:t>
      </w:r>
      <w:r w:rsidRPr="00275586">
        <w:rPr>
          <w:rFonts w:ascii="Arial" w:hAnsi="Arial" w:cs="Arial"/>
          <w:sz w:val="20"/>
        </w:rPr>
        <w:t xml:space="preserve">i có các biện pháp </w:t>
      </w:r>
      <w:r w:rsidRPr="00275586" w:rsidR="00BE3AAC">
        <w:rPr>
          <w:rFonts w:ascii="Arial" w:hAnsi="Arial" w:cs="Arial"/>
          <w:sz w:val="20"/>
        </w:rPr>
        <w:t>thi</w:t>
      </w:r>
      <w:r w:rsidRPr="00275586">
        <w:rPr>
          <w:rFonts w:ascii="Arial" w:hAnsi="Arial" w:cs="Arial"/>
          <w:sz w:val="20"/>
        </w:rPr>
        <w:t xml:space="preserve"> c</w:t>
      </w:r>
      <w:r w:rsidRPr="00275586" w:rsidR="00A515FF">
        <w:rPr>
          <w:rFonts w:ascii="Arial" w:hAnsi="Arial" w:cs="Arial"/>
          <w:sz w:val="20"/>
          <w:lang w:val="en-US"/>
        </w:rPr>
        <w:t>ô</w:t>
      </w:r>
      <w:r w:rsidRPr="00275586">
        <w:rPr>
          <w:rFonts w:ascii="Arial" w:hAnsi="Arial" w:cs="Arial"/>
          <w:sz w:val="20"/>
        </w:rPr>
        <w:t xml:space="preserve">ng </w:t>
      </w:r>
      <w:r w:rsidRPr="00275586" w:rsidR="00A515FF">
        <w:rPr>
          <w:rFonts w:ascii="Arial" w:hAnsi="Arial" w:cs="Arial"/>
          <w:sz w:val="20"/>
          <w:lang w:val="en-US"/>
        </w:rPr>
        <w:t>để</w:t>
      </w:r>
      <w:r w:rsidRPr="00275586">
        <w:rPr>
          <w:rFonts w:ascii="Arial" w:hAnsi="Arial" w:cs="Arial"/>
          <w:sz w:val="20"/>
        </w:rPr>
        <w:t xml:space="preserve"> b</w:t>
      </w:r>
      <w:r w:rsidRPr="00275586" w:rsidR="00A515FF">
        <w:rPr>
          <w:rFonts w:ascii="Arial" w:hAnsi="Arial" w:cs="Arial"/>
          <w:sz w:val="20"/>
          <w:lang w:val="en-US"/>
        </w:rPr>
        <w:t>ả</w:t>
      </w:r>
      <w:r w:rsidRPr="00275586">
        <w:rPr>
          <w:rFonts w:ascii="Arial" w:hAnsi="Arial" w:cs="Arial"/>
          <w:sz w:val="20"/>
        </w:rPr>
        <w:t>o đảm tính đ</w:t>
      </w:r>
      <w:r w:rsidRPr="00275586" w:rsidR="00A515FF">
        <w:rPr>
          <w:rFonts w:ascii="Arial" w:hAnsi="Arial" w:cs="Arial"/>
          <w:sz w:val="20"/>
          <w:lang w:val="en-US"/>
        </w:rPr>
        <w:t>ồn</w:t>
      </w:r>
      <w:r w:rsidRPr="00275586">
        <w:rPr>
          <w:rFonts w:ascii="Arial" w:hAnsi="Arial" w:cs="Arial"/>
          <w:sz w:val="20"/>
        </w:rPr>
        <w:t>g nhất.</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Phả</w:t>
      </w:r>
      <w:r w:rsidRPr="00275586" w:rsidR="00DE48D8">
        <w:rPr>
          <w:rFonts w:ascii="Arial" w:hAnsi="Arial" w:cs="Arial"/>
          <w:sz w:val="20"/>
        </w:rPr>
        <w:t xml:space="preserve">i </w:t>
      </w:r>
      <w:r w:rsidRPr="00275586" w:rsidR="00DE48D8">
        <w:rPr>
          <w:rFonts w:ascii="Arial" w:hAnsi="Arial" w:cs="Arial"/>
          <w:sz w:val="20"/>
          <w:lang w:val="en-US"/>
        </w:rPr>
        <w:t>đ</w:t>
      </w:r>
      <w:r w:rsidRPr="00275586">
        <w:rPr>
          <w:rFonts w:ascii="Arial" w:hAnsi="Arial" w:cs="Arial"/>
          <w:sz w:val="20"/>
        </w:rPr>
        <w:t>ặc biệt ch</w:t>
      </w:r>
      <w:r w:rsidRPr="00275586" w:rsidR="00DE48D8">
        <w:rPr>
          <w:rFonts w:ascii="Arial" w:hAnsi="Arial" w:cs="Arial"/>
          <w:sz w:val="20"/>
          <w:lang w:val="en-US"/>
        </w:rPr>
        <w:t>ú</w:t>
      </w:r>
      <w:r w:rsidRPr="00275586">
        <w:rPr>
          <w:rFonts w:ascii="Arial" w:hAnsi="Arial" w:cs="Arial"/>
          <w:sz w:val="20"/>
        </w:rPr>
        <w:t xml:space="preserve"> ý đ</w:t>
      </w:r>
      <w:r w:rsidRPr="00275586" w:rsidR="00DE48D8">
        <w:rPr>
          <w:rFonts w:ascii="Arial" w:hAnsi="Arial" w:cs="Arial"/>
          <w:sz w:val="20"/>
          <w:lang w:val="en-US"/>
        </w:rPr>
        <w:t>ế</w:t>
      </w:r>
      <w:r w:rsidRPr="00275586">
        <w:rPr>
          <w:rFonts w:ascii="Arial" w:hAnsi="Arial" w:cs="Arial"/>
          <w:sz w:val="20"/>
        </w:rPr>
        <w:t>n chiều cao rơi tự do của b</w:t>
      </w:r>
      <w:r w:rsidRPr="00275586" w:rsidR="00DE48D8">
        <w:rPr>
          <w:rFonts w:ascii="Arial" w:hAnsi="Arial" w:cs="Arial"/>
          <w:sz w:val="20"/>
          <w:lang w:val="en-US"/>
        </w:rPr>
        <w:t>ê</w:t>
      </w:r>
      <w:r w:rsidRPr="00275586">
        <w:rPr>
          <w:rFonts w:ascii="Arial" w:hAnsi="Arial" w:cs="Arial"/>
          <w:sz w:val="20"/>
        </w:rPr>
        <w:t xml:space="preserve"> t</w:t>
      </w:r>
      <w:r w:rsidRPr="00275586" w:rsidR="00DE48D8">
        <w:rPr>
          <w:rFonts w:ascii="Arial" w:hAnsi="Arial" w:cs="Arial"/>
          <w:sz w:val="20"/>
          <w:lang w:val="en-US"/>
        </w:rPr>
        <w:t>ô</w:t>
      </w:r>
      <w:r w:rsidRPr="00275586">
        <w:rPr>
          <w:rFonts w:ascii="Arial" w:hAnsi="Arial" w:cs="Arial"/>
          <w:sz w:val="20"/>
        </w:rPr>
        <w:t>ng để kh</w:t>
      </w:r>
      <w:r w:rsidRPr="00275586" w:rsidR="00DE48D8">
        <w:rPr>
          <w:rFonts w:ascii="Arial" w:hAnsi="Arial" w:cs="Arial"/>
          <w:sz w:val="20"/>
          <w:lang w:val="en-US"/>
        </w:rPr>
        <w:t>ô</w:t>
      </w:r>
      <w:r w:rsidRPr="00275586" w:rsidR="00DE48D8">
        <w:rPr>
          <w:rFonts w:ascii="Arial" w:hAnsi="Arial" w:cs="Arial"/>
          <w:sz w:val="20"/>
        </w:rPr>
        <w:t>ng g</w:t>
      </w:r>
      <w:r w:rsidRPr="00275586" w:rsidR="00DE48D8">
        <w:rPr>
          <w:rFonts w:ascii="Arial" w:hAnsi="Arial" w:cs="Arial"/>
          <w:sz w:val="20"/>
          <w:lang w:val="en-US"/>
        </w:rPr>
        <w:t>â</w:t>
      </w:r>
      <w:r w:rsidRPr="00275586">
        <w:rPr>
          <w:rFonts w:ascii="Arial" w:hAnsi="Arial" w:cs="Arial"/>
          <w:sz w:val="20"/>
        </w:rPr>
        <w:t>y ra sự</w:t>
      </w:r>
      <w:r w:rsidRPr="00275586" w:rsidR="00DE48D8">
        <w:rPr>
          <w:rFonts w:ascii="Arial" w:hAnsi="Arial" w:cs="Arial"/>
          <w:sz w:val="20"/>
          <w:lang w:val="en-US"/>
        </w:rPr>
        <w:t xml:space="preserve"> </w:t>
      </w:r>
      <w:r w:rsidRPr="00275586" w:rsidR="00BE3AAC">
        <w:rPr>
          <w:rFonts w:ascii="Arial" w:hAnsi="Arial" w:cs="Arial"/>
          <w:sz w:val="20"/>
        </w:rPr>
        <w:t>phân</w:t>
      </w:r>
      <w:r w:rsidRPr="00275586" w:rsidR="00DE48D8">
        <w:rPr>
          <w:rFonts w:ascii="Arial" w:hAnsi="Arial" w:cs="Arial"/>
          <w:sz w:val="20"/>
        </w:rPr>
        <w:t xml:space="preserve"> </w:t>
      </w:r>
      <w:r w:rsidRPr="00275586" w:rsidR="00BE3AAC">
        <w:rPr>
          <w:rFonts w:ascii="Arial" w:hAnsi="Arial" w:cs="Arial"/>
          <w:sz w:val="20"/>
        </w:rPr>
        <w:t>t</w:t>
      </w:r>
      <w:r w:rsidRPr="00275586" w:rsidR="00DB4B8C">
        <w:rPr>
          <w:rFonts w:ascii="Arial" w:hAnsi="Arial" w:cs="Arial"/>
          <w:sz w:val="20"/>
          <w:lang w:val="en-US"/>
        </w:rPr>
        <w:t>ầ</w:t>
      </w:r>
      <w:r w:rsidRPr="00275586" w:rsidR="00BE3AAC">
        <w:rPr>
          <w:rFonts w:ascii="Arial" w:hAnsi="Arial" w:cs="Arial"/>
          <w:sz w:val="20"/>
        </w:rPr>
        <w:t>ng</w:t>
      </w:r>
      <w:r w:rsidRPr="00275586" w:rsidR="00DE48D8">
        <w:rPr>
          <w:rFonts w:ascii="Arial" w:hAnsi="Arial" w:cs="Arial"/>
          <w:sz w:val="20"/>
        </w:rPr>
        <w:t xml:space="preserve"> (chi</w:t>
      </w:r>
      <w:r w:rsidRPr="00275586" w:rsidR="00DE48D8">
        <w:rPr>
          <w:rFonts w:ascii="Arial" w:hAnsi="Arial" w:cs="Arial"/>
          <w:sz w:val="20"/>
          <w:lang w:val="en-US"/>
        </w:rPr>
        <w:t>ề</w:t>
      </w:r>
      <w:r w:rsidRPr="00275586">
        <w:rPr>
          <w:rFonts w:ascii="Arial" w:hAnsi="Arial" w:cs="Arial"/>
          <w:sz w:val="20"/>
        </w:rPr>
        <w:t xml:space="preserve">u cao </w:t>
      </w:r>
      <w:r w:rsidRPr="00275586" w:rsidR="00DE48D8">
        <w:rPr>
          <w:rFonts w:ascii="Arial" w:hAnsi="Arial" w:cs="Arial"/>
          <w:sz w:val="20"/>
          <w:lang w:val="en-US"/>
        </w:rPr>
        <w:t>giới</w:t>
      </w:r>
      <w:r w:rsidRPr="00275586">
        <w:rPr>
          <w:rFonts w:ascii="Arial" w:hAnsi="Arial" w:cs="Arial"/>
          <w:sz w:val="20"/>
        </w:rPr>
        <w:t xml:space="preserve"> hạn hoặc quy định đặc biệt).</w:t>
      </w:r>
    </w:p>
    <w:p w:rsidR="00C50A89" w:rsidRPr="00275586" w:rsidP="00275586">
      <w:pPr>
        <w:spacing w:before="120"/>
        <w:rPr>
          <w:rFonts w:ascii="Arial" w:hAnsi="Arial" w:cs="Arial"/>
          <w:sz w:val="20"/>
        </w:rPr>
      </w:pPr>
      <w:r w:rsidRPr="00275586" w:rsidR="00DE48D8">
        <w:rPr>
          <w:rFonts w:ascii="Arial" w:hAnsi="Arial" w:cs="Arial"/>
          <w:sz w:val="20"/>
          <w:lang w:val="en-US"/>
        </w:rPr>
        <w:t>Bê</w:t>
      </w:r>
      <w:r w:rsidRPr="00275586">
        <w:rPr>
          <w:rFonts w:ascii="Arial" w:hAnsi="Arial" w:cs="Arial"/>
          <w:sz w:val="20"/>
        </w:rPr>
        <w:t xml:space="preserve"> tông c</w:t>
      </w:r>
      <w:r w:rsidRPr="00275586" w:rsidR="00DE48D8">
        <w:rPr>
          <w:rFonts w:ascii="Arial" w:hAnsi="Arial" w:cs="Arial"/>
          <w:sz w:val="20"/>
          <w:lang w:val="en-US"/>
        </w:rPr>
        <w:t>ầ</w:t>
      </w:r>
      <w:r w:rsidRPr="00275586">
        <w:rPr>
          <w:rFonts w:ascii="Arial" w:hAnsi="Arial" w:cs="Arial"/>
          <w:sz w:val="20"/>
        </w:rPr>
        <w:t>n</w:t>
      </w:r>
      <w:r w:rsidRPr="00275586">
        <w:rPr>
          <w:rFonts w:ascii="Arial" w:hAnsi="Arial" w:cs="Arial"/>
          <w:sz w:val="20"/>
        </w:rPr>
        <w:t xml:space="preserve"> </w:t>
      </w:r>
      <w:r w:rsidRPr="00275586" w:rsidR="00DE48D8">
        <w:rPr>
          <w:rFonts w:ascii="Arial" w:hAnsi="Arial" w:cs="Arial"/>
          <w:sz w:val="20"/>
          <w:lang w:val="en-US"/>
        </w:rPr>
        <w:t>đ</w:t>
      </w:r>
      <w:r w:rsidRPr="00275586">
        <w:rPr>
          <w:rFonts w:ascii="Arial" w:hAnsi="Arial" w:cs="Arial"/>
          <w:sz w:val="20"/>
        </w:rPr>
        <w:t>ược dầm chặt bằng d</w:t>
      </w:r>
      <w:r w:rsidRPr="00275586" w:rsidR="00DE48D8">
        <w:rPr>
          <w:rFonts w:ascii="Arial" w:hAnsi="Arial" w:cs="Arial"/>
          <w:sz w:val="20"/>
          <w:lang w:val="en-US"/>
        </w:rPr>
        <w:t>ầ</w:t>
      </w:r>
      <w:r w:rsidRPr="00275586">
        <w:rPr>
          <w:rFonts w:ascii="Arial" w:hAnsi="Arial" w:cs="Arial"/>
          <w:sz w:val="20"/>
        </w:rPr>
        <w:t>m nén, d</w:t>
      </w:r>
      <w:r w:rsidRPr="00275586" w:rsidR="00DE48D8">
        <w:rPr>
          <w:rFonts w:ascii="Arial" w:hAnsi="Arial" w:cs="Arial"/>
          <w:sz w:val="20"/>
          <w:lang w:val="en-US"/>
        </w:rPr>
        <w:t>ầ</w:t>
      </w:r>
      <w:r w:rsidRPr="00275586">
        <w:rPr>
          <w:rFonts w:ascii="Arial" w:hAnsi="Arial" w:cs="Arial"/>
          <w:sz w:val="20"/>
        </w:rPr>
        <w:t>m rung hoặc rung từng l</w:t>
      </w:r>
      <w:r w:rsidRPr="00275586" w:rsidR="00DE48D8">
        <w:rPr>
          <w:rFonts w:ascii="Arial" w:hAnsi="Arial" w:cs="Arial"/>
          <w:sz w:val="20"/>
          <w:lang w:val="en-US"/>
        </w:rPr>
        <w:t>ớ</w:t>
      </w:r>
      <w:r w:rsidRPr="00275586">
        <w:rPr>
          <w:rFonts w:ascii="Arial" w:hAnsi="Arial" w:cs="Arial"/>
          <w:sz w:val="20"/>
        </w:rPr>
        <w:t xml:space="preserve">p </w:t>
      </w:r>
      <w:r w:rsidRPr="00275586" w:rsidR="00EC55BF">
        <w:rPr>
          <w:rFonts w:ascii="Arial" w:hAnsi="Arial" w:cs="Arial"/>
          <w:sz w:val="20"/>
        </w:rPr>
        <w:t>với</w:t>
      </w:r>
      <w:r w:rsidRPr="00275586">
        <w:rPr>
          <w:rFonts w:ascii="Arial" w:hAnsi="Arial" w:cs="Arial"/>
          <w:sz w:val="20"/>
        </w:rPr>
        <w:t xml:space="preserve"> b</w:t>
      </w:r>
      <w:r w:rsidRPr="00275586" w:rsidR="00DE48D8">
        <w:rPr>
          <w:rFonts w:ascii="Arial" w:hAnsi="Arial" w:cs="Arial"/>
          <w:sz w:val="20"/>
          <w:lang w:val="en-US"/>
        </w:rPr>
        <w:t>ề</w:t>
      </w:r>
      <w:r w:rsidRPr="00275586">
        <w:rPr>
          <w:rFonts w:ascii="Arial" w:hAnsi="Arial" w:cs="Arial"/>
          <w:sz w:val="20"/>
        </w:rPr>
        <w:t xml:space="preserve"> dày thích hợp.</w:t>
      </w:r>
    </w:p>
    <w:p w:rsidR="00C50A89" w:rsidRPr="00275586" w:rsidP="00275586">
      <w:pPr>
        <w:spacing w:before="120"/>
        <w:rPr>
          <w:rFonts w:ascii="Arial" w:hAnsi="Arial" w:cs="Arial"/>
          <w:sz w:val="20"/>
        </w:rPr>
      </w:pPr>
      <w:r w:rsidRPr="00275586">
        <w:rPr>
          <w:rFonts w:ascii="Arial" w:hAnsi="Arial" w:cs="Arial"/>
          <w:sz w:val="20"/>
        </w:rPr>
        <w:t>Sử dụng các loại phụ gia thích hợp trong b</w:t>
      </w:r>
      <w:r w:rsidRPr="00275586" w:rsidR="00DE48D8">
        <w:rPr>
          <w:rFonts w:ascii="Arial" w:hAnsi="Arial" w:cs="Arial"/>
          <w:sz w:val="20"/>
          <w:lang w:val="en-US"/>
        </w:rPr>
        <w:t>ê</w:t>
      </w:r>
      <w:r w:rsidRPr="00275586">
        <w:rPr>
          <w:rFonts w:ascii="Arial" w:hAnsi="Arial" w:cs="Arial"/>
          <w:sz w:val="20"/>
        </w:rPr>
        <w:t xml:space="preserve"> tông có th</w:t>
      </w:r>
      <w:r w:rsidRPr="00275586" w:rsidR="00DE48D8">
        <w:rPr>
          <w:rFonts w:ascii="Arial" w:hAnsi="Arial" w:cs="Arial"/>
          <w:sz w:val="20"/>
          <w:lang w:val="en-US"/>
        </w:rPr>
        <w:t>ể</w:t>
      </w:r>
      <w:r w:rsidRPr="00275586" w:rsidR="00DE48D8">
        <w:rPr>
          <w:rFonts w:ascii="Arial" w:hAnsi="Arial" w:cs="Arial"/>
          <w:sz w:val="20"/>
        </w:rPr>
        <w:t xml:space="preserve"> d</w:t>
      </w:r>
      <w:r w:rsidRPr="00275586" w:rsidR="00DE48D8">
        <w:rPr>
          <w:rFonts w:ascii="Arial" w:hAnsi="Arial" w:cs="Arial"/>
          <w:sz w:val="20"/>
          <w:lang w:val="en-US"/>
        </w:rPr>
        <w:t>ầ</w:t>
      </w:r>
      <w:r w:rsidRPr="00275586">
        <w:rPr>
          <w:rFonts w:ascii="Arial" w:hAnsi="Arial" w:cs="Arial"/>
          <w:sz w:val="20"/>
        </w:rPr>
        <w:t>m b</w:t>
      </w:r>
      <w:r w:rsidRPr="00275586" w:rsidR="00DE48D8">
        <w:rPr>
          <w:rFonts w:ascii="Arial" w:hAnsi="Arial" w:cs="Arial"/>
          <w:sz w:val="20"/>
          <w:lang w:val="en-US"/>
        </w:rPr>
        <w:t>ê</w:t>
      </w:r>
      <w:r w:rsidRPr="00275586">
        <w:rPr>
          <w:rFonts w:ascii="Arial" w:hAnsi="Arial" w:cs="Arial"/>
          <w:sz w:val="20"/>
        </w:rPr>
        <w:t xml:space="preserve"> </w:t>
      </w:r>
      <w:r w:rsidRPr="00275586" w:rsidR="00DE48D8">
        <w:rPr>
          <w:rFonts w:ascii="Arial" w:hAnsi="Arial" w:cs="Arial"/>
          <w:sz w:val="20"/>
          <w:lang w:val="en-US"/>
        </w:rPr>
        <w:t>tô</w:t>
      </w:r>
      <w:r w:rsidRPr="00275586">
        <w:rPr>
          <w:rFonts w:ascii="Arial" w:hAnsi="Arial" w:cs="Arial"/>
          <w:sz w:val="20"/>
        </w:rPr>
        <w:t xml:space="preserve">ng </w:t>
      </w:r>
      <w:r w:rsidRPr="00275586" w:rsidR="00DE48D8">
        <w:rPr>
          <w:rFonts w:ascii="Arial" w:hAnsi="Arial" w:cs="Arial"/>
          <w:sz w:val="20"/>
          <w:lang w:val="en-US"/>
        </w:rPr>
        <w:t>đ</w:t>
      </w:r>
      <w:r w:rsidRPr="00275586">
        <w:rPr>
          <w:rFonts w:ascii="Arial" w:hAnsi="Arial" w:cs="Arial"/>
          <w:sz w:val="20"/>
        </w:rPr>
        <w:t>ược d</w:t>
      </w:r>
      <w:r w:rsidRPr="00275586" w:rsidR="00DE48D8">
        <w:rPr>
          <w:rFonts w:ascii="Arial" w:hAnsi="Arial" w:cs="Arial"/>
          <w:sz w:val="20"/>
          <w:lang w:val="en-US"/>
        </w:rPr>
        <w:t>ễ</w:t>
      </w:r>
      <w:r w:rsidRPr="00275586">
        <w:rPr>
          <w:rFonts w:ascii="Arial" w:hAnsi="Arial" w:cs="Arial"/>
          <w:sz w:val="20"/>
        </w:rPr>
        <w:t xml:space="preserve"> dàng.</w:t>
      </w:r>
    </w:p>
    <w:p w:rsidR="00C50A89" w:rsidRPr="00275586" w:rsidP="00275586">
      <w:pPr>
        <w:spacing w:before="120"/>
        <w:rPr>
          <w:rFonts w:ascii="Arial" w:hAnsi="Arial" w:cs="Arial"/>
          <w:sz w:val="20"/>
        </w:rPr>
      </w:pPr>
      <w:r w:rsidRPr="00275586">
        <w:rPr>
          <w:rFonts w:ascii="Arial" w:hAnsi="Arial" w:cs="Arial"/>
          <w:sz w:val="20"/>
        </w:rPr>
        <w:t xml:space="preserve">Khi </w:t>
      </w:r>
      <w:r w:rsidRPr="00275586" w:rsidR="00DE48D8">
        <w:rPr>
          <w:rFonts w:ascii="Arial" w:hAnsi="Arial" w:cs="Arial"/>
          <w:sz w:val="20"/>
        </w:rPr>
        <w:t xml:space="preserve">đổ </w:t>
      </w:r>
      <w:r w:rsidRPr="00275586">
        <w:rPr>
          <w:rFonts w:ascii="Arial" w:hAnsi="Arial" w:cs="Arial"/>
          <w:sz w:val="20"/>
        </w:rPr>
        <w:t>b</w:t>
      </w:r>
      <w:r w:rsidRPr="00275586" w:rsidR="00DE48D8">
        <w:rPr>
          <w:rFonts w:ascii="Arial" w:hAnsi="Arial" w:cs="Arial"/>
          <w:sz w:val="20"/>
          <w:lang w:val="en-US"/>
        </w:rPr>
        <w:t>ê</w:t>
      </w:r>
      <w:r w:rsidRPr="00275586">
        <w:rPr>
          <w:rFonts w:ascii="Arial" w:hAnsi="Arial" w:cs="Arial"/>
          <w:sz w:val="20"/>
        </w:rPr>
        <w:t xml:space="preserve"> t</w:t>
      </w:r>
      <w:r w:rsidRPr="00275586" w:rsidR="00DE48D8">
        <w:rPr>
          <w:rFonts w:ascii="Arial" w:hAnsi="Arial" w:cs="Arial"/>
          <w:sz w:val="20"/>
          <w:lang w:val="en-US"/>
        </w:rPr>
        <w:t>ô</w:t>
      </w:r>
      <w:r w:rsidRPr="00275586">
        <w:rPr>
          <w:rFonts w:ascii="Arial" w:hAnsi="Arial" w:cs="Arial"/>
          <w:sz w:val="20"/>
        </w:rPr>
        <w:t xml:space="preserve">ng công trình theo từng giai </w:t>
      </w:r>
      <w:r w:rsidRPr="00275586" w:rsidR="00BE3AAC">
        <w:rPr>
          <w:rFonts w:ascii="Arial" w:hAnsi="Arial" w:cs="Arial"/>
          <w:sz w:val="20"/>
        </w:rPr>
        <w:t>đo</w:t>
      </w:r>
      <w:r w:rsidRPr="00275586">
        <w:rPr>
          <w:rFonts w:ascii="Arial" w:hAnsi="Arial" w:cs="Arial"/>
          <w:sz w:val="20"/>
        </w:rPr>
        <w:t>ạn liên tiếp, phải lậ</w:t>
      </w:r>
      <w:r w:rsidRPr="00275586" w:rsidR="00DE48D8">
        <w:rPr>
          <w:rFonts w:ascii="Arial" w:hAnsi="Arial" w:cs="Arial"/>
          <w:sz w:val="20"/>
        </w:rPr>
        <w:t>p b</w:t>
      </w:r>
      <w:r w:rsidRPr="00275586" w:rsidR="00DE48D8">
        <w:rPr>
          <w:rFonts w:ascii="Arial" w:hAnsi="Arial" w:cs="Arial"/>
          <w:sz w:val="20"/>
          <w:lang w:val="en-US"/>
        </w:rPr>
        <w:t>ả</w:t>
      </w:r>
      <w:r w:rsidRPr="00275586">
        <w:rPr>
          <w:rFonts w:ascii="Arial" w:hAnsi="Arial" w:cs="Arial"/>
          <w:sz w:val="20"/>
        </w:rPr>
        <w:t>n v</w:t>
      </w:r>
      <w:r w:rsidRPr="00275586" w:rsidR="00DE48D8">
        <w:rPr>
          <w:rFonts w:ascii="Arial" w:hAnsi="Arial" w:cs="Arial"/>
          <w:sz w:val="20"/>
          <w:lang w:val="en-US"/>
        </w:rPr>
        <w:t>ẽ</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 xml:space="preserve"> công hoặc các chỉ</w:t>
      </w:r>
      <w:r w:rsidRPr="00275586" w:rsidR="00DE48D8">
        <w:rPr>
          <w:rFonts w:ascii="Arial" w:hAnsi="Arial" w:cs="Arial"/>
          <w:sz w:val="20"/>
        </w:rPr>
        <w:t xml:space="preserve"> </w:t>
      </w:r>
      <w:r w:rsidRPr="00275586" w:rsidR="00DE48D8">
        <w:rPr>
          <w:rFonts w:ascii="Arial" w:hAnsi="Arial" w:cs="Arial"/>
          <w:sz w:val="20"/>
          <w:lang w:val="en-US"/>
        </w:rPr>
        <w:t>dẫ</w:t>
      </w:r>
      <w:r w:rsidRPr="00275586">
        <w:rPr>
          <w:rFonts w:ascii="Arial" w:hAnsi="Arial" w:cs="Arial"/>
          <w:sz w:val="20"/>
        </w:rPr>
        <w:t>n đ</w:t>
      </w:r>
      <w:r w:rsidRPr="00275586" w:rsidR="00DE48D8">
        <w:rPr>
          <w:rFonts w:ascii="Arial" w:hAnsi="Arial" w:cs="Arial"/>
          <w:sz w:val="20"/>
          <w:lang w:val="en-US"/>
        </w:rPr>
        <w:t>ể</w:t>
      </w:r>
      <w:r w:rsidRPr="00275586">
        <w:rPr>
          <w:rFonts w:ascii="Arial" w:hAnsi="Arial" w:cs="Arial"/>
          <w:sz w:val="20"/>
        </w:rPr>
        <w:t xml:space="preserve"> xác định các mạch ngừ</w:t>
      </w:r>
      <w:r w:rsidRPr="00275586" w:rsidR="00DE48D8">
        <w:rPr>
          <w:rFonts w:ascii="Arial" w:hAnsi="Arial" w:cs="Arial"/>
          <w:sz w:val="20"/>
        </w:rPr>
        <w:t xml:space="preserve">ng </w:t>
      </w:r>
      <w:r w:rsidRPr="00275586" w:rsidR="00DE48D8">
        <w:rPr>
          <w:rFonts w:ascii="Arial" w:hAnsi="Arial" w:cs="Arial"/>
          <w:sz w:val="20"/>
          <w:lang w:val="en-US"/>
        </w:rPr>
        <w:t>đ</w:t>
      </w:r>
      <w:r w:rsidRPr="00275586">
        <w:rPr>
          <w:rFonts w:ascii="Arial" w:hAnsi="Arial" w:cs="Arial"/>
          <w:sz w:val="20"/>
        </w:rPr>
        <w:t>ổ b</w:t>
      </w:r>
      <w:r w:rsidRPr="00275586" w:rsidR="00DE48D8">
        <w:rPr>
          <w:rFonts w:ascii="Arial" w:hAnsi="Arial" w:cs="Arial"/>
          <w:sz w:val="20"/>
          <w:lang w:val="en-US"/>
        </w:rPr>
        <w:t>ê</w:t>
      </w:r>
      <w:r w:rsidRPr="00275586">
        <w:rPr>
          <w:rFonts w:ascii="Arial" w:hAnsi="Arial" w:cs="Arial"/>
          <w:sz w:val="20"/>
        </w:rPr>
        <w:t xml:space="preserve"> tông, các chi tiế</w:t>
      </w:r>
      <w:r w:rsidRPr="00275586" w:rsidR="00DE48D8">
        <w:rPr>
          <w:rFonts w:ascii="Arial" w:hAnsi="Arial" w:cs="Arial"/>
          <w:sz w:val="20"/>
          <w:lang w:val="en-US"/>
        </w:rPr>
        <w:t>t</w:t>
      </w:r>
      <w:r w:rsidRPr="00275586">
        <w:rPr>
          <w:rFonts w:ascii="Arial" w:hAnsi="Arial" w:cs="Arial"/>
          <w:sz w:val="20"/>
        </w:rPr>
        <w:t xml:space="preserve"> liên kết và tiến độ </w:t>
      </w:r>
      <w:r w:rsidRPr="00275586" w:rsidR="00BE3AAC">
        <w:rPr>
          <w:rFonts w:ascii="Arial" w:hAnsi="Arial" w:cs="Arial"/>
          <w:sz w:val="20"/>
        </w:rPr>
        <w:t>thi</w:t>
      </w:r>
      <w:r w:rsidRPr="00275586">
        <w:rPr>
          <w:rFonts w:ascii="Arial" w:hAnsi="Arial" w:cs="Arial"/>
          <w:sz w:val="20"/>
        </w:rPr>
        <w:t xml:space="preserve"> công các khố</w:t>
      </w:r>
      <w:r w:rsidRPr="00275586" w:rsidR="00DE48D8">
        <w:rPr>
          <w:rFonts w:ascii="Arial" w:hAnsi="Arial" w:cs="Arial"/>
          <w:sz w:val="20"/>
        </w:rPr>
        <w:t xml:space="preserve">i </w:t>
      </w:r>
      <w:r w:rsidRPr="00275586" w:rsidR="00DE48D8">
        <w:rPr>
          <w:rFonts w:ascii="Arial" w:hAnsi="Arial" w:cs="Arial"/>
          <w:sz w:val="20"/>
          <w:lang w:val="en-US"/>
        </w:rPr>
        <w:t>đ</w:t>
      </w:r>
      <w:r w:rsidRPr="00275586">
        <w:rPr>
          <w:rFonts w:ascii="Arial" w:hAnsi="Arial" w:cs="Arial"/>
          <w:sz w:val="20"/>
        </w:rPr>
        <w:t>ổ, nh</w:t>
      </w:r>
      <w:r w:rsidRPr="00275586" w:rsidR="00DE48D8">
        <w:rPr>
          <w:rFonts w:ascii="Arial" w:hAnsi="Arial" w:cs="Arial"/>
          <w:sz w:val="20"/>
          <w:lang w:val="en-US"/>
        </w:rPr>
        <w:t>ằ</w:t>
      </w:r>
      <w:r w:rsidRPr="00275586">
        <w:rPr>
          <w:rFonts w:ascii="Arial" w:hAnsi="Arial" w:cs="Arial"/>
          <w:sz w:val="20"/>
        </w:rPr>
        <w:t>m tránh sự chờ đợi và tránh sự cố có thể xả</w:t>
      </w:r>
      <w:r w:rsidRPr="00275586" w:rsidR="00DE48D8">
        <w:rPr>
          <w:rFonts w:ascii="Arial" w:hAnsi="Arial" w:cs="Arial"/>
          <w:sz w:val="20"/>
        </w:rPr>
        <w:t>y ra làm gi</w:t>
      </w:r>
      <w:r w:rsidRPr="00275586" w:rsidR="00DE48D8">
        <w:rPr>
          <w:rFonts w:ascii="Arial" w:hAnsi="Arial" w:cs="Arial"/>
          <w:sz w:val="20"/>
          <w:lang w:val="en-US"/>
        </w:rPr>
        <w:t>ả</w:t>
      </w:r>
      <w:r w:rsidRPr="00275586">
        <w:rPr>
          <w:rFonts w:ascii="Arial" w:hAnsi="Arial" w:cs="Arial"/>
          <w:sz w:val="20"/>
        </w:rPr>
        <w:t>m chất lượng b</w:t>
      </w:r>
      <w:r w:rsidRPr="00275586" w:rsidR="00DE48D8">
        <w:rPr>
          <w:rFonts w:ascii="Arial" w:hAnsi="Arial" w:cs="Arial"/>
          <w:sz w:val="20"/>
          <w:lang w:val="en-US"/>
        </w:rPr>
        <w:t>ê</w:t>
      </w:r>
      <w:r w:rsidRPr="00275586">
        <w:rPr>
          <w:rFonts w:ascii="Arial" w:hAnsi="Arial" w:cs="Arial"/>
          <w:sz w:val="20"/>
        </w:rPr>
        <w:t xml:space="preserve"> t</w:t>
      </w:r>
      <w:r w:rsidRPr="00275586" w:rsidR="00DE48D8">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sidR="00DE48D8">
        <w:rPr>
          <w:rFonts w:ascii="Arial" w:hAnsi="Arial" w:cs="Arial"/>
          <w:sz w:val="20"/>
        </w:rPr>
        <w:t>C</w:t>
      </w:r>
      <w:r w:rsidRPr="00275586">
        <w:rPr>
          <w:rFonts w:ascii="Arial" w:hAnsi="Arial" w:cs="Arial"/>
          <w:sz w:val="20"/>
        </w:rPr>
        <w:t>ác b</w:t>
      </w:r>
      <w:r w:rsidRPr="00275586" w:rsidR="00DE48D8">
        <w:rPr>
          <w:rFonts w:ascii="Arial" w:hAnsi="Arial" w:cs="Arial"/>
          <w:sz w:val="20"/>
          <w:lang w:val="en-US"/>
        </w:rPr>
        <w:t>ề</w:t>
      </w:r>
      <w:r w:rsidRPr="00275586">
        <w:rPr>
          <w:rFonts w:ascii="Arial" w:hAnsi="Arial" w:cs="Arial"/>
          <w:sz w:val="20"/>
        </w:rPr>
        <w:t xml:space="preserve"> m</w:t>
      </w:r>
      <w:r w:rsidRPr="00275586" w:rsidR="00DE48D8">
        <w:rPr>
          <w:rFonts w:ascii="Arial" w:hAnsi="Arial" w:cs="Arial"/>
          <w:sz w:val="20"/>
          <w:lang w:val="en-US"/>
        </w:rPr>
        <w:t>ặ</w:t>
      </w:r>
      <w:r w:rsidRPr="00275586">
        <w:rPr>
          <w:rFonts w:ascii="Arial" w:hAnsi="Arial" w:cs="Arial"/>
          <w:sz w:val="20"/>
        </w:rPr>
        <w:t>t tiếp giáp của bê tông y</w:t>
      </w:r>
      <w:r w:rsidRPr="00275586" w:rsidR="00DE48D8">
        <w:rPr>
          <w:rFonts w:ascii="Arial" w:hAnsi="Arial" w:cs="Arial"/>
          <w:sz w:val="20"/>
          <w:lang w:val="en-US"/>
        </w:rPr>
        <w:t>ê</w:t>
      </w:r>
      <w:r w:rsidRPr="00275586">
        <w:rPr>
          <w:rFonts w:ascii="Arial" w:hAnsi="Arial" w:cs="Arial"/>
          <w:sz w:val="20"/>
        </w:rPr>
        <w:t>u cầu sạch sẽ, g</w:t>
      </w:r>
      <w:r w:rsidRPr="00275586" w:rsidR="00DE48D8">
        <w:rPr>
          <w:rFonts w:ascii="Arial" w:hAnsi="Arial" w:cs="Arial"/>
          <w:sz w:val="20"/>
          <w:lang w:val="en-US"/>
        </w:rPr>
        <w:t>ồ</w:t>
      </w:r>
      <w:r w:rsidRPr="00275586">
        <w:rPr>
          <w:rFonts w:ascii="Arial" w:hAnsi="Arial" w:cs="Arial"/>
          <w:sz w:val="20"/>
        </w:rPr>
        <w:t xml:space="preserve"> ghề, có độ ẩm thích hợp và được xử lý để dính kết tố</w:t>
      </w:r>
      <w:r w:rsidRPr="00275586" w:rsidR="00DE48D8">
        <w:rPr>
          <w:rFonts w:ascii="Arial" w:hAnsi="Arial" w:cs="Arial"/>
          <w:sz w:val="20"/>
        </w:rPr>
        <w:t>t b</w:t>
      </w:r>
      <w:r w:rsidRPr="00275586" w:rsidR="00DE48D8">
        <w:rPr>
          <w:rFonts w:ascii="Arial" w:hAnsi="Arial" w:cs="Arial"/>
          <w:sz w:val="20"/>
          <w:lang w:val="en-US"/>
        </w:rPr>
        <w:t>ê</w:t>
      </w:r>
      <w:r w:rsidRPr="00275586">
        <w:rPr>
          <w:rFonts w:ascii="Arial" w:hAnsi="Arial" w:cs="Arial"/>
          <w:sz w:val="20"/>
        </w:rPr>
        <w:t xml:space="preserve"> tông với nhau.</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 xml:space="preserve">Các mặt ngừng </w:t>
      </w:r>
      <w:r w:rsidRPr="00275586" w:rsidR="00EC55BF">
        <w:rPr>
          <w:rFonts w:ascii="Arial" w:hAnsi="Arial" w:cs="Arial"/>
          <w:sz w:val="20"/>
        </w:rPr>
        <w:t>của</w:t>
      </w:r>
      <w:r w:rsidRPr="00275586">
        <w:rPr>
          <w:rFonts w:ascii="Arial" w:hAnsi="Arial" w:cs="Arial"/>
          <w:sz w:val="20"/>
        </w:rPr>
        <w:t xml:space="preserve"> </w:t>
      </w:r>
      <w:r w:rsidRPr="00275586" w:rsidR="00DE48D8">
        <w:rPr>
          <w:rFonts w:ascii="Arial" w:hAnsi="Arial" w:cs="Arial"/>
          <w:sz w:val="20"/>
          <w:lang w:val="en-US"/>
        </w:rPr>
        <w:t>bê</w:t>
      </w:r>
      <w:r w:rsidRPr="00275586">
        <w:rPr>
          <w:rFonts w:ascii="Arial" w:hAnsi="Arial" w:cs="Arial"/>
          <w:sz w:val="20"/>
        </w:rPr>
        <w:t xml:space="preserve"> </w:t>
      </w:r>
      <w:r w:rsidRPr="00275586" w:rsidR="00DE48D8">
        <w:rPr>
          <w:rFonts w:ascii="Arial" w:hAnsi="Arial" w:cs="Arial"/>
          <w:sz w:val="20"/>
          <w:lang w:val="en-US"/>
        </w:rPr>
        <w:t>tô</w:t>
      </w:r>
      <w:r w:rsidRPr="00275586">
        <w:rPr>
          <w:rFonts w:ascii="Arial" w:hAnsi="Arial" w:cs="Arial"/>
          <w:sz w:val="20"/>
        </w:rPr>
        <w:t xml:space="preserve">ng </w:t>
      </w:r>
      <w:r w:rsidRPr="00275586" w:rsidR="00BE3AAC">
        <w:rPr>
          <w:rFonts w:ascii="Arial" w:hAnsi="Arial" w:cs="Arial"/>
          <w:sz w:val="20"/>
        </w:rPr>
        <w:t>thi</w:t>
      </w:r>
      <w:r w:rsidRPr="00275586">
        <w:rPr>
          <w:rFonts w:ascii="Arial" w:hAnsi="Arial" w:cs="Arial"/>
          <w:sz w:val="20"/>
        </w:rPr>
        <w:t xml:space="preserve"> c</w:t>
      </w:r>
      <w:r w:rsidRPr="00275586" w:rsidR="00DE48D8">
        <w:rPr>
          <w:rFonts w:ascii="Arial" w:hAnsi="Arial" w:cs="Arial"/>
          <w:sz w:val="20"/>
          <w:lang w:val="en-US"/>
        </w:rPr>
        <w:t>ô</w:t>
      </w:r>
      <w:r w:rsidRPr="00275586">
        <w:rPr>
          <w:rFonts w:ascii="Arial" w:hAnsi="Arial" w:cs="Arial"/>
          <w:sz w:val="20"/>
        </w:rPr>
        <w:t xml:space="preserve">ng </w:t>
      </w:r>
      <w:r w:rsidRPr="00275586" w:rsidR="00DE48D8">
        <w:rPr>
          <w:rFonts w:ascii="Arial" w:hAnsi="Arial" w:cs="Arial"/>
          <w:sz w:val="20"/>
          <w:lang w:val="en-US"/>
        </w:rPr>
        <w:t>t</w:t>
      </w:r>
      <w:r w:rsidRPr="00275586">
        <w:rPr>
          <w:rFonts w:ascii="Arial" w:hAnsi="Arial" w:cs="Arial"/>
          <w:sz w:val="20"/>
        </w:rPr>
        <w:t>heo chi</w:t>
      </w:r>
      <w:r w:rsidRPr="00275586" w:rsidR="00DE48D8">
        <w:rPr>
          <w:rFonts w:ascii="Arial" w:hAnsi="Arial" w:cs="Arial"/>
          <w:sz w:val="20"/>
          <w:lang w:val="en-US"/>
        </w:rPr>
        <w:t>ề</w:t>
      </w:r>
      <w:r w:rsidRPr="00275586">
        <w:rPr>
          <w:rFonts w:ascii="Arial" w:hAnsi="Arial" w:cs="Arial"/>
          <w:sz w:val="20"/>
        </w:rPr>
        <w:t xml:space="preserve">u </w:t>
      </w:r>
      <w:r w:rsidRPr="00275586" w:rsidR="00DE48D8">
        <w:rPr>
          <w:rFonts w:ascii="Arial" w:hAnsi="Arial" w:cs="Arial"/>
          <w:sz w:val="20"/>
          <w:lang w:val="en-US"/>
        </w:rPr>
        <w:t>đ</w:t>
      </w:r>
      <w:r w:rsidRPr="00275586">
        <w:rPr>
          <w:rFonts w:ascii="Arial" w:hAnsi="Arial" w:cs="Arial"/>
          <w:sz w:val="20"/>
        </w:rPr>
        <w:t>ứng và chi</w:t>
      </w:r>
      <w:r w:rsidRPr="00275586" w:rsidR="00DE48D8">
        <w:rPr>
          <w:rFonts w:ascii="Arial" w:hAnsi="Arial" w:cs="Arial"/>
          <w:sz w:val="20"/>
          <w:lang w:val="en-US"/>
        </w:rPr>
        <w:t>ề</w:t>
      </w:r>
      <w:r w:rsidRPr="00275586" w:rsidR="00DE48D8">
        <w:rPr>
          <w:rFonts w:ascii="Arial" w:hAnsi="Arial" w:cs="Arial"/>
          <w:sz w:val="20"/>
        </w:rPr>
        <w:t xml:space="preserve">u ngang </w:t>
      </w:r>
      <w:r w:rsidRPr="00275586" w:rsidR="00DE48D8">
        <w:rPr>
          <w:rFonts w:ascii="Arial" w:hAnsi="Arial" w:cs="Arial"/>
          <w:sz w:val="20"/>
          <w:lang w:val="en-US"/>
        </w:rPr>
        <w:t>đ</w:t>
      </w:r>
      <w:r w:rsidRPr="00275586">
        <w:rPr>
          <w:rFonts w:ascii="Arial" w:hAnsi="Arial" w:cs="Arial"/>
          <w:sz w:val="20"/>
        </w:rPr>
        <w:t>ược giữ</w:t>
      </w:r>
      <w:r w:rsidRPr="00275586" w:rsidR="00DE48D8">
        <w:rPr>
          <w:rFonts w:ascii="Arial" w:hAnsi="Arial" w:cs="Arial"/>
          <w:sz w:val="20"/>
          <w:lang w:val="en-US"/>
        </w:rPr>
        <w:t xml:space="preserve"> </w:t>
      </w:r>
      <w:r w:rsidRPr="00275586">
        <w:rPr>
          <w:rFonts w:ascii="Arial" w:hAnsi="Arial" w:cs="Arial"/>
          <w:sz w:val="20"/>
        </w:rPr>
        <w:t>ẩm thường xuyên cho tới khi tháo ván khuôn củ</w:t>
      </w:r>
      <w:r w:rsidRPr="00275586" w:rsidR="00702029">
        <w:rPr>
          <w:rFonts w:ascii="Arial" w:hAnsi="Arial" w:cs="Arial"/>
          <w:sz w:val="20"/>
        </w:rPr>
        <w:t>a các ph</w:t>
      </w:r>
      <w:r w:rsidRPr="00275586" w:rsidR="00702029">
        <w:rPr>
          <w:rFonts w:ascii="Arial" w:hAnsi="Arial" w:cs="Arial"/>
          <w:sz w:val="20"/>
          <w:lang w:val="en-US"/>
        </w:rPr>
        <w:t>ầ</w:t>
      </w:r>
      <w:r w:rsidRPr="00275586">
        <w:rPr>
          <w:rFonts w:ascii="Arial" w:hAnsi="Arial" w:cs="Arial"/>
          <w:sz w:val="20"/>
        </w:rPr>
        <w:t>n khác.</w:t>
      </w:r>
    </w:p>
    <w:p w:rsidR="00C50A89" w:rsidRPr="00275586" w:rsidP="00275586">
      <w:pPr>
        <w:spacing w:before="120"/>
        <w:rPr>
          <w:rFonts w:ascii="Arial" w:hAnsi="Arial" w:cs="Arial"/>
          <w:sz w:val="20"/>
        </w:rPr>
      </w:pPr>
      <w:r w:rsidRPr="00275586">
        <w:rPr>
          <w:rFonts w:ascii="Arial" w:hAnsi="Arial" w:cs="Arial"/>
          <w:sz w:val="20"/>
        </w:rPr>
        <w:t>Các mạch ngừng củ</w:t>
      </w:r>
      <w:r w:rsidRPr="00275586" w:rsidR="00702029">
        <w:rPr>
          <w:rFonts w:ascii="Arial" w:hAnsi="Arial" w:cs="Arial"/>
          <w:sz w:val="20"/>
        </w:rPr>
        <w:t xml:space="preserve">a </w:t>
      </w:r>
      <w:r w:rsidRPr="00275586" w:rsidR="00702029">
        <w:rPr>
          <w:rFonts w:ascii="Arial" w:hAnsi="Arial" w:cs="Arial"/>
          <w:sz w:val="20"/>
          <w:lang w:val="en-US"/>
        </w:rPr>
        <w:t>b</w:t>
      </w:r>
      <w:r w:rsidRPr="00275586" w:rsidR="00702029">
        <w:rPr>
          <w:rFonts w:ascii="Arial" w:hAnsi="Arial" w:cs="Arial"/>
          <w:sz w:val="20"/>
        </w:rPr>
        <w:t xml:space="preserve">ê tông </w:t>
      </w:r>
      <w:r w:rsidRPr="00275586" w:rsidR="00BE3AAC">
        <w:rPr>
          <w:rFonts w:ascii="Arial" w:hAnsi="Arial" w:cs="Arial"/>
          <w:sz w:val="20"/>
        </w:rPr>
        <w:t>thi</w:t>
      </w:r>
      <w:r w:rsidRPr="00275586" w:rsidR="00702029">
        <w:rPr>
          <w:rFonts w:ascii="Arial" w:hAnsi="Arial" w:cs="Arial"/>
          <w:sz w:val="20"/>
        </w:rPr>
        <w:t xml:space="preserve"> c</w:t>
      </w:r>
      <w:r w:rsidRPr="00275586" w:rsidR="00702029">
        <w:rPr>
          <w:rFonts w:ascii="Arial" w:hAnsi="Arial" w:cs="Arial"/>
          <w:sz w:val="20"/>
          <w:lang w:val="en-US"/>
        </w:rPr>
        <w:t>ô</w:t>
      </w:r>
      <w:r w:rsidRPr="00275586">
        <w:rPr>
          <w:rFonts w:ascii="Arial" w:hAnsi="Arial" w:cs="Arial"/>
          <w:sz w:val="20"/>
        </w:rPr>
        <w:t xml:space="preserve">ng </w:t>
      </w:r>
      <w:r w:rsidRPr="00275586" w:rsidR="00702029">
        <w:rPr>
          <w:rFonts w:ascii="Arial" w:hAnsi="Arial" w:cs="Arial"/>
          <w:sz w:val="20"/>
          <w:lang w:val="en-US"/>
        </w:rPr>
        <w:t>t</w:t>
      </w:r>
      <w:r w:rsidRPr="00275586">
        <w:rPr>
          <w:rFonts w:ascii="Arial" w:hAnsi="Arial" w:cs="Arial"/>
          <w:sz w:val="20"/>
        </w:rPr>
        <w:t>h</w:t>
      </w:r>
      <w:r w:rsidRPr="00275586" w:rsidR="00702029">
        <w:rPr>
          <w:rFonts w:ascii="Arial" w:hAnsi="Arial" w:cs="Arial"/>
          <w:sz w:val="20"/>
          <w:lang w:val="en-US"/>
        </w:rPr>
        <w:t>e</w:t>
      </w:r>
      <w:r w:rsidRPr="00275586">
        <w:rPr>
          <w:rFonts w:ascii="Arial" w:hAnsi="Arial" w:cs="Arial"/>
          <w:sz w:val="20"/>
        </w:rPr>
        <w:t>o chiều ngang được rửa sạch và tưới ẩ</w:t>
      </w:r>
      <w:r w:rsidRPr="00275586" w:rsidR="00702029">
        <w:rPr>
          <w:rFonts w:ascii="Arial" w:hAnsi="Arial" w:cs="Arial"/>
          <w:sz w:val="20"/>
        </w:rPr>
        <w:t>m kh</w:t>
      </w:r>
      <w:r w:rsidRPr="00275586" w:rsidR="00702029">
        <w:rPr>
          <w:rFonts w:ascii="Arial" w:hAnsi="Arial" w:cs="Arial"/>
          <w:sz w:val="20"/>
          <w:lang w:val="en-US"/>
        </w:rPr>
        <w:t>ô</w:t>
      </w:r>
      <w:r w:rsidRPr="00275586">
        <w:rPr>
          <w:rFonts w:ascii="Arial" w:hAnsi="Arial" w:cs="Arial"/>
          <w:sz w:val="20"/>
        </w:rPr>
        <w:t xml:space="preserve">ng </w:t>
      </w:r>
      <w:r w:rsidRPr="00275586" w:rsidR="00702029">
        <w:rPr>
          <w:rFonts w:ascii="Arial" w:hAnsi="Arial" w:cs="Arial"/>
          <w:sz w:val="20"/>
          <w:lang w:val="en-US"/>
        </w:rPr>
        <w:t>đ</w:t>
      </w:r>
      <w:r w:rsidRPr="00275586">
        <w:rPr>
          <w:rFonts w:ascii="Arial" w:hAnsi="Arial" w:cs="Arial"/>
          <w:sz w:val="20"/>
        </w:rPr>
        <w:t>ọng nước tr</w:t>
      </w:r>
      <w:r w:rsidRPr="00275586" w:rsidR="00702029">
        <w:rPr>
          <w:rFonts w:ascii="Arial" w:hAnsi="Arial" w:cs="Arial"/>
          <w:sz w:val="20"/>
          <w:lang w:val="en-US"/>
        </w:rPr>
        <w:t>ê</w:t>
      </w:r>
      <w:r w:rsidRPr="00275586">
        <w:rPr>
          <w:rFonts w:ascii="Arial" w:hAnsi="Arial" w:cs="Arial"/>
          <w:sz w:val="20"/>
        </w:rPr>
        <w:t>n mặt, trước khi đổ b</w:t>
      </w:r>
      <w:r w:rsidRPr="00275586" w:rsidR="00702029">
        <w:rPr>
          <w:rFonts w:ascii="Arial" w:hAnsi="Arial" w:cs="Arial"/>
          <w:sz w:val="20"/>
          <w:lang w:val="en-US"/>
        </w:rPr>
        <w:t>ê</w:t>
      </w:r>
      <w:r w:rsidRPr="00275586" w:rsidR="00702029">
        <w:rPr>
          <w:rFonts w:ascii="Arial" w:hAnsi="Arial" w:cs="Arial"/>
          <w:sz w:val="20"/>
        </w:rPr>
        <w:t xml:space="preserve"> tông ph</w:t>
      </w:r>
      <w:r w:rsidRPr="00275586" w:rsidR="00702029">
        <w:rPr>
          <w:rFonts w:ascii="Arial" w:hAnsi="Arial" w:cs="Arial"/>
          <w:sz w:val="20"/>
          <w:lang w:val="en-US"/>
        </w:rPr>
        <w:t>ầ</w:t>
      </w:r>
      <w:r w:rsidRPr="00275586">
        <w:rPr>
          <w:rFonts w:ascii="Arial" w:hAnsi="Arial" w:cs="Arial"/>
          <w:sz w:val="20"/>
        </w:rPr>
        <w:t>n tiếp theo.</w:t>
      </w:r>
    </w:p>
    <w:p w:rsidR="00C50A89" w:rsidRPr="00275586" w:rsidP="00275586">
      <w:pPr>
        <w:spacing w:before="120"/>
        <w:rPr>
          <w:rFonts w:ascii="Arial" w:hAnsi="Arial" w:cs="Arial"/>
          <w:sz w:val="20"/>
        </w:rPr>
      </w:pPr>
      <w:r w:rsidRPr="00275586">
        <w:rPr>
          <w:rFonts w:ascii="Arial" w:hAnsi="Arial" w:cs="Arial"/>
          <w:sz w:val="20"/>
        </w:rPr>
        <w:t>Có th</w:t>
      </w:r>
      <w:r w:rsidRPr="00275586" w:rsidR="00702029">
        <w:rPr>
          <w:rFonts w:ascii="Arial" w:hAnsi="Arial" w:cs="Arial"/>
          <w:sz w:val="20"/>
          <w:lang w:val="en-US"/>
        </w:rPr>
        <w:t>ể</w:t>
      </w:r>
      <w:r w:rsidRPr="00275586">
        <w:rPr>
          <w:rFonts w:ascii="Arial" w:hAnsi="Arial" w:cs="Arial"/>
          <w:sz w:val="20"/>
        </w:rPr>
        <w:t xml:space="preserve"> rửa bằng các tia nước hoặc khí nén đ</w:t>
      </w:r>
      <w:r w:rsidRPr="00275586" w:rsidR="00702029">
        <w:rPr>
          <w:rFonts w:ascii="Arial" w:hAnsi="Arial" w:cs="Arial"/>
          <w:sz w:val="20"/>
          <w:lang w:val="en-US"/>
        </w:rPr>
        <w:t>ể</w:t>
      </w:r>
      <w:r w:rsidRPr="00275586">
        <w:rPr>
          <w:rFonts w:ascii="Arial" w:hAnsi="Arial" w:cs="Arial"/>
          <w:sz w:val="20"/>
        </w:rPr>
        <w:t xml:space="preserve"> làm trơ các cốt liệu trên b</w:t>
      </w:r>
      <w:r w:rsidRPr="00275586" w:rsidR="00702029">
        <w:rPr>
          <w:rFonts w:ascii="Arial" w:hAnsi="Arial" w:cs="Arial"/>
          <w:sz w:val="20"/>
          <w:lang w:val="en-US"/>
        </w:rPr>
        <w:t>ề</w:t>
      </w:r>
      <w:r w:rsidRPr="00275586">
        <w:rPr>
          <w:rFonts w:ascii="Arial" w:hAnsi="Arial" w:cs="Arial"/>
          <w:sz w:val="20"/>
        </w:rPr>
        <w:t xml:space="preserve"> mặt. Nếu kh</w:t>
      </w:r>
      <w:r w:rsidRPr="00275586" w:rsidR="00702029">
        <w:rPr>
          <w:rFonts w:ascii="Arial" w:hAnsi="Arial" w:cs="Arial"/>
          <w:sz w:val="20"/>
          <w:lang w:val="en-US"/>
        </w:rPr>
        <w:t>ô</w:t>
      </w:r>
      <w:r w:rsidRPr="00275586">
        <w:rPr>
          <w:rFonts w:ascii="Arial" w:hAnsi="Arial" w:cs="Arial"/>
          <w:sz w:val="20"/>
        </w:rPr>
        <w:t>ng đượ</w:t>
      </w:r>
      <w:r w:rsidRPr="00275586" w:rsidR="00702029">
        <w:rPr>
          <w:rFonts w:ascii="Arial" w:hAnsi="Arial" w:cs="Arial"/>
          <w:sz w:val="20"/>
        </w:rPr>
        <w:t xml:space="preserve">c </w:t>
      </w:r>
      <w:r w:rsidRPr="00275586" w:rsidR="00702029">
        <w:rPr>
          <w:rFonts w:ascii="Arial" w:hAnsi="Arial" w:cs="Arial"/>
          <w:sz w:val="20"/>
          <w:lang w:val="en-US"/>
        </w:rPr>
        <w:t>t</w:t>
      </w:r>
      <w:r w:rsidRPr="00275586">
        <w:rPr>
          <w:rFonts w:ascii="Arial" w:hAnsi="Arial" w:cs="Arial"/>
          <w:sz w:val="20"/>
        </w:rPr>
        <w:t>hì có th</w:t>
      </w:r>
      <w:r w:rsidRPr="00275586" w:rsidR="00702029">
        <w:rPr>
          <w:rFonts w:ascii="Arial" w:hAnsi="Arial" w:cs="Arial"/>
          <w:sz w:val="20"/>
          <w:lang w:val="en-US"/>
        </w:rPr>
        <w:t>ể</w:t>
      </w:r>
      <w:r w:rsidRPr="00275586">
        <w:rPr>
          <w:rFonts w:ascii="Arial" w:hAnsi="Arial" w:cs="Arial"/>
          <w:sz w:val="20"/>
        </w:rPr>
        <w:t xml:space="preserve"> xử lý bằng cơ khí, bằng </w:t>
      </w:r>
      <w:r w:rsidRPr="00275586" w:rsidR="00EC55BF">
        <w:rPr>
          <w:rFonts w:ascii="Arial" w:hAnsi="Arial" w:cs="Arial"/>
          <w:sz w:val="20"/>
        </w:rPr>
        <w:t>hóa</w:t>
      </w:r>
      <w:r w:rsidRPr="00275586">
        <w:rPr>
          <w:rFonts w:ascii="Arial" w:hAnsi="Arial" w:cs="Arial"/>
          <w:sz w:val="20"/>
        </w:rPr>
        <w:t xml:space="preserve"> chất đ</w:t>
      </w:r>
      <w:r w:rsidRPr="00275586" w:rsidR="00702029">
        <w:rPr>
          <w:rFonts w:ascii="Arial" w:hAnsi="Arial" w:cs="Arial"/>
          <w:sz w:val="20"/>
        </w:rPr>
        <w:t>ể dễ</w:t>
      </w:r>
      <w:r w:rsidRPr="00275586">
        <w:rPr>
          <w:rFonts w:ascii="Arial" w:hAnsi="Arial" w:cs="Arial"/>
          <w:sz w:val="20"/>
        </w:rPr>
        <w:t xml:space="preserve"> dính kết giữa các mặt b</w:t>
      </w:r>
      <w:r w:rsidRPr="00275586" w:rsidR="00702029">
        <w:rPr>
          <w:rFonts w:ascii="Arial" w:hAnsi="Arial" w:cs="Arial"/>
          <w:sz w:val="20"/>
          <w:lang w:val="en-US"/>
        </w:rPr>
        <w:t>ê</w:t>
      </w:r>
      <w:r w:rsidRPr="00275586" w:rsidR="00702029">
        <w:rPr>
          <w:rFonts w:ascii="Arial" w:hAnsi="Arial" w:cs="Arial"/>
          <w:sz w:val="20"/>
        </w:rPr>
        <w:t xml:space="preserve"> </w:t>
      </w:r>
      <w:r w:rsidRPr="00275586" w:rsidR="00702029">
        <w:rPr>
          <w:rFonts w:ascii="Arial" w:hAnsi="Arial" w:cs="Arial"/>
          <w:sz w:val="20"/>
          <w:lang w:val="en-US"/>
        </w:rPr>
        <w:t>tô</w:t>
      </w:r>
      <w:r w:rsidRPr="00275586">
        <w:rPr>
          <w:rFonts w:ascii="Arial" w:hAnsi="Arial" w:cs="Arial"/>
          <w:sz w:val="20"/>
        </w:rPr>
        <w:t>ng đổ tiếp với bê t</w:t>
      </w:r>
      <w:r w:rsidRPr="00275586" w:rsidR="00702029">
        <w:rPr>
          <w:rFonts w:ascii="Arial" w:hAnsi="Arial" w:cs="Arial"/>
          <w:sz w:val="20"/>
          <w:lang w:val="en-US"/>
        </w:rPr>
        <w:t>ô</w:t>
      </w:r>
      <w:r w:rsidRPr="00275586">
        <w:rPr>
          <w:rFonts w:ascii="Arial" w:hAnsi="Arial" w:cs="Arial"/>
          <w:sz w:val="20"/>
        </w:rPr>
        <w:t xml:space="preserve">ng đã </w:t>
      </w:r>
      <w:r w:rsidRPr="00275586" w:rsidR="00BE3AAC">
        <w:rPr>
          <w:rFonts w:ascii="Arial" w:hAnsi="Arial" w:cs="Arial"/>
          <w:sz w:val="20"/>
        </w:rPr>
        <w:t>đông</w:t>
      </w:r>
      <w:r w:rsidRPr="00275586">
        <w:rPr>
          <w:rFonts w:ascii="Arial" w:hAnsi="Arial" w:cs="Arial"/>
          <w:sz w:val="20"/>
        </w:rPr>
        <w:t xml:space="preserve"> cứng.</w:t>
      </w:r>
    </w:p>
    <w:p w:rsidR="00C50A89" w:rsidRPr="00275586" w:rsidP="00275586">
      <w:pPr>
        <w:spacing w:before="120"/>
        <w:rPr>
          <w:rFonts w:ascii="Arial" w:hAnsi="Arial" w:cs="Arial"/>
          <w:sz w:val="20"/>
        </w:rPr>
      </w:pPr>
      <w:r w:rsidRPr="00275586">
        <w:rPr>
          <w:rFonts w:ascii="Arial" w:hAnsi="Arial" w:cs="Arial"/>
          <w:sz w:val="20"/>
        </w:rPr>
        <w:t xml:space="preserve">Mạch ngừng </w:t>
      </w:r>
      <w:r w:rsidRPr="00275586" w:rsidR="00EC55BF">
        <w:rPr>
          <w:rFonts w:ascii="Arial" w:hAnsi="Arial" w:cs="Arial"/>
          <w:sz w:val="20"/>
        </w:rPr>
        <w:t>của</w:t>
      </w:r>
      <w:r w:rsidRPr="00275586">
        <w:rPr>
          <w:rFonts w:ascii="Arial" w:hAnsi="Arial" w:cs="Arial"/>
          <w:sz w:val="20"/>
        </w:rPr>
        <w:t xml:space="preserve"> b</w:t>
      </w:r>
      <w:r w:rsidRPr="00275586" w:rsidR="00702029">
        <w:rPr>
          <w:rFonts w:ascii="Arial" w:hAnsi="Arial" w:cs="Arial"/>
          <w:sz w:val="20"/>
          <w:lang w:val="en-US"/>
        </w:rPr>
        <w:t>ê</w:t>
      </w:r>
      <w:r w:rsidRPr="00275586">
        <w:rPr>
          <w:rFonts w:ascii="Arial" w:hAnsi="Arial" w:cs="Arial"/>
          <w:sz w:val="20"/>
        </w:rPr>
        <w:t xml:space="preserve"> t</w:t>
      </w:r>
      <w:r w:rsidRPr="00275586" w:rsidR="00702029">
        <w:rPr>
          <w:rFonts w:ascii="Arial" w:hAnsi="Arial" w:cs="Arial"/>
          <w:sz w:val="20"/>
          <w:lang w:val="en-US"/>
        </w:rPr>
        <w:t>ông</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 xml:space="preserve"> c</w:t>
      </w:r>
      <w:r w:rsidRPr="00275586" w:rsidR="00702029">
        <w:rPr>
          <w:rFonts w:ascii="Arial" w:hAnsi="Arial" w:cs="Arial"/>
          <w:sz w:val="20"/>
          <w:lang w:val="en-US"/>
        </w:rPr>
        <w:t>ô</w:t>
      </w:r>
      <w:r w:rsidRPr="00275586">
        <w:rPr>
          <w:rFonts w:ascii="Arial" w:hAnsi="Arial" w:cs="Arial"/>
          <w:sz w:val="20"/>
        </w:rPr>
        <w:t>ng theo chiề</w:t>
      </w:r>
      <w:r w:rsidRPr="00275586" w:rsidR="00702029">
        <w:rPr>
          <w:rFonts w:ascii="Arial" w:hAnsi="Arial" w:cs="Arial"/>
          <w:sz w:val="20"/>
        </w:rPr>
        <w:t xml:space="preserve">u </w:t>
      </w:r>
      <w:r w:rsidRPr="00275586" w:rsidR="00702029">
        <w:rPr>
          <w:rFonts w:ascii="Arial" w:hAnsi="Arial" w:cs="Arial"/>
          <w:sz w:val="20"/>
          <w:lang w:val="en-US"/>
        </w:rPr>
        <w:t>đ</w:t>
      </w:r>
      <w:r w:rsidRPr="00275586">
        <w:rPr>
          <w:rFonts w:ascii="Arial" w:hAnsi="Arial" w:cs="Arial"/>
          <w:sz w:val="20"/>
        </w:rPr>
        <w:t xml:space="preserve">ứng hoặc chiều </w:t>
      </w:r>
      <w:r w:rsidRPr="00275586" w:rsidR="00BE3AAC">
        <w:rPr>
          <w:rFonts w:ascii="Arial" w:hAnsi="Arial" w:cs="Arial"/>
          <w:sz w:val="20"/>
        </w:rPr>
        <w:t>nghi</w:t>
      </w:r>
      <w:r w:rsidRPr="00275586" w:rsidR="00702029">
        <w:rPr>
          <w:rFonts w:ascii="Arial" w:hAnsi="Arial" w:cs="Arial"/>
          <w:sz w:val="20"/>
          <w:lang w:val="en-US"/>
        </w:rPr>
        <w:t>ê</w:t>
      </w:r>
      <w:r w:rsidRPr="00275586">
        <w:rPr>
          <w:rFonts w:ascii="Arial" w:hAnsi="Arial" w:cs="Arial"/>
          <w:sz w:val="20"/>
        </w:rPr>
        <w:t xml:space="preserve">ng </w:t>
      </w:r>
      <w:r w:rsidRPr="00275586" w:rsidR="00702029">
        <w:rPr>
          <w:rFonts w:ascii="Arial" w:hAnsi="Arial" w:cs="Arial"/>
          <w:sz w:val="20"/>
          <w:lang w:val="en-US"/>
        </w:rPr>
        <w:t>đ</w:t>
      </w:r>
      <w:r w:rsidRPr="00275586">
        <w:rPr>
          <w:rFonts w:ascii="Arial" w:hAnsi="Arial" w:cs="Arial"/>
          <w:sz w:val="20"/>
        </w:rPr>
        <w:t>ã có ván khu</w:t>
      </w:r>
      <w:r w:rsidRPr="00275586" w:rsidR="00702029">
        <w:rPr>
          <w:rFonts w:ascii="Arial" w:hAnsi="Arial" w:cs="Arial"/>
          <w:sz w:val="20"/>
          <w:lang w:val="en-US"/>
        </w:rPr>
        <w:t>ô</w:t>
      </w:r>
      <w:r w:rsidRPr="00275586">
        <w:rPr>
          <w:rFonts w:ascii="Arial" w:hAnsi="Arial" w:cs="Arial"/>
          <w:sz w:val="20"/>
        </w:rPr>
        <w:t xml:space="preserve">n hoặc </w:t>
      </w:r>
      <w:r w:rsidRPr="00275586" w:rsidR="00BE3AAC">
        <w:rPr>
          <w:rFonts w:ascii="Arial" w:hAnsi="Arial" w:cs="Arial"/>
          <w:sz w:val="20"/>
        </w:rPr>
        <w:t>đ</w:t>
      </w:r>
      <w:r w:rsidRPr="00275586" w:rsidR="006B197A">
        <w:rPr>
          <w:rFonts w:ascii="Arial" w:hAnsi="Arial" w:cs="Arial"/>
          <w:sz w:val="20"/>
          <w:lang w:val="en-US"/>
        </w:rPr>
        <w:t>ặ</w:t>
      </w:r>
      <w:r w:rsidRPr="00275586" w:rsidR="00BE3AAC">
        <w:rPr>
          <w:rFonts w:ascii="Arial" w:hAnsi="Arial" w:cs="Arial"/>
          <w:sz w:val="20"/>
        </w:rPr>
        <w:t>t</w:t>
      </w:r>
      <w:r w:rsidRPr="00275586">
        <w:rPr>
          <w:rFonts w:ascii="Arial" w:hAnsi="Arial" w:cs="Arial"/>
          <w:sz w:val="20"/>
        </w:rPr>
        <w:t xml:space="preserve"> lưới thép cũng cần được rửa sạch và tưới ẩm trước khi đổ b</w:t>
      </w:r>
      <w:r w:rsidRPr="00275586" w:rsidR="00702029">
        <w:rPr>
          <w:rFonts w:ascii="Arial" w:hAnsi="Arial" w:cs="Arial"/>
          <w:sz w:val="20"/>
          <w:lang w:val="en-US"/>
        </w:rPr>
        <w:t>ê</w:t>
      </w:r>
      <w:r w:rsidRPr="00275586">
        <w:rPr>
          <w:rFonts w:ascii="Arial" w:hAnsi="Arial" w:cs="Arial"/>
          <w:sz w:val="20"/>
        </w:rPr>
        <w:t xml:space="preserve"> t</w:t>
      </w:r>
      <w:r w:rsidRPr="00275586" w:rsidR="00702029">
        <w:rPr>
          <w:rFonts w:ascii="Arial" w:hAnsi="Arial" w:cs="Arial"/>
          <w:sz w:val="20"/>
          <w:lang w:val="en-US"/>
        </w:rPr>
        <w:t>ô</w:t>
      </w:r>
      <w:r w:rsidRPr="00275586">
        <w:rPr>
          <w:rFonts w:ascii="Arial" w:hAnsi="Arial" w:cs="Arial"/>
          <w:sz w:val="20"/>
        </w:rPr>
        <w:t>ng ph</w:t>
      </w:r>
      <w:r w:rsidRPr="00275586" w:rsidR="00702029">
        <w:rPr>
          <w:rFonts w:ascii="Arial" w:hAnsi="Arial" w:cs="Arial"/>
          <w:sz w:val="20"/>
          <w:lang w:val="en-US"/>
        </w:rPr>
        <w:t>ầ</w:t>
      </w:r>
      <w:r w:rsidRPr="00275586">
        <w:rPr>
          <w:rFonts w:ascii="Arial" w:hAnsi="Arial" w:cs="Arial"/>
          <w:sz w:val="20"/>
        </w:rPr>
        <w:t>n tiếp theo.</w:t>
      </w:r>
    </w:p>
    <w:p w:rsidR="00C50A89" w:rsidRPr="00275586" w:rsidP="00275586">
      <w:pPr>
        <w:spacing w:before="120"/>
        <w:rPr>
          <w:rFonts w:ascii="Arial" w:hAnsi="Arial" w:cs="Arial"/>
          <w:sz w:val="20"/>
        </w:rPr>
      </w:pPr>
      <w:r w:rsidRPr="00275586">
        <w:rPr>
          <w:rFonts w:ascii="Arial" w:hAnsi="Arial" w:cs="Arial"/>
          <w:sz w:val="20"/>
        </w:rPr>
        <w:t>3.34 - Tác đ</w:t>
      </w:r>
      <w:r w:rsidRPr="00275586" w:rsidR="00702029">
        <w:rPr>
          <w:rFonts w:ascii="Arial" w:hAnsi="Arial" w:cs="Arial"/>
          <w:sz w:val="20"/>
          <w:lang w:val="en-US"/>
        </w:rPr>
        <w:t>ộ</w:t>
      </w:r>
      <w:r w:rsidRPr="00275586">
        <w:rPr>
          <w:rFonts w:ascii="Arial" w:hAnsi="Arial" w:cs="Arial"/>
          <w:sz w:val="20"/>
        </w:rPr>
        <w:t xml:space="preserve">ng </w:t>
      </w:r>
      <w:r w:rsidRPr="00275586" w:rsidR="00EC55BF">
        <w:rPr>
          <w:rFonts w:ascii="Arial" w:hAnsi="Arial" w:cs="Arial"/>
          <w:sz w:val="20"/>
        </w:rPr>
        <w:t>của</w:t>
      </w:r>
      <w:r w:rsidRPr="00275586">
        <w:rPr>
          <w:rFonts w:ascii="Arial" w:hAnsi="Arial" w:cs="Arial"/>
          <w:sz w:val="20"/>
        </w:rPr>
        <w:t xml:space="preserve"> các </w:t>
      </w:r>
      <w:r w:rsidRPr="00275586" w:rsidR="00702029">
        <w:rPr>
          <w:rFonts w:ascii="Arial" w:hAnsi="Arial" w:cs="Arial"/>
          <w:sz w:val="20"/>
          <w:lang w:val="en-US"/>
        </w:rPr>
        <w:t>điều</w:t>
      </w:r>
      <w:r w:rsidRPr="00275586">
        <w:rPr>
          <w:rFonts w:ascii="Arial" w:hAnsi="Arial" w:cs="Arial"/>
          <w:sz w:val="20"/>
        </w:rPr>
        <w:t xml:space="preserve"> ki</w:t>
      </w:r>
      <w:r w:rsidRPr="00275586" w:rsidR="00702029">
        <w:rPr>
          <w:rFonts w:ascii="Arial" w:hAnsi="Arial" w:cs="Arial"/>
          <w:sz w:val="20"/>
          <w:lang w:val="en-US"/>
        </w:rPr>
        <w:t>ệ</w:t>
      </w:r>
      <w:r w:rsidRPr="00275586">
        <w:rPr>
          <w:rFonts w:ascii="Arial" w:hAnsi="Arial" w:cs="Arial"/>
          <w:sz w:val="20"/>
        </w:rPr>
        <w:t>n m</w:t>
      </w:r>
      <w:r w:rsidRPr="00275586" w:rsidR="00702029">
        <w:rPr>
          <w:rFonts w:ascii="Arial" w:hAnsi="Arial" w:cs="Arial"/>
          <w:sz w:val="20"/>
          <w:lang w:val="en-US"/>
        </w:rPr>
        <w:t>ô</w:t>
      </w:r>
      <w:r w:rsidRPr="00275586">
        <w:rPr>
          <w:rFonts w:ascii="Arial" w:hAnsi="Arial" w:cs="Arial"/>
          <w:sz w:val="20"/>
        </w:rPr>
        <w:t xml:space="preserve">i </w:t>
      </w:r>
      <w:r w:rsidRPr="00275586" w:rsidR="00BE3AAC">
        <w:rPr>
          <w:rFonts w:ascii="Arial" w:hAnsi="Arial" w:cs="Arial"/>
          <w:sz w:val="20"/>
        </w:rPr>
        <w:t>trường</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Các quy</w:t>
      </w:r>
      <w:r w:rsidRPr="00275586">
        <w:rPr>
          <w:rFonts w:ascii="Arial" w:hAnsi="Arial" w:cs="Arial"/>
          <w:sz w:val="20"/>
        </w:rPr>
        <w:t xml:space="preserve"> </w:t>
      </w:r>
      <w:r w:rsidRPr="00275586" w:rsidR="00702029">
        <w:rPr>
          <w:rFonts w:ascii="Arial" w:hAnsi="Arial" w:cs="Arial"/>
          <w:sz w:val="20"/>
          <w:lang w:val="en-US"/>
        </w:rPr>
        <w:t>đ</w:t>
      </w:r>
      <w:r w:rsidRPr="00275586">
        <w:rPr>
          <w:rFonts w:ascii="Arial" w:hAnsi="Arial" w:cs="Arial"/>
          <w:sz w:val="20"/>
        </w:rPr>
        <w:t>ịnh v</w:t>
      </w:r>
      <w:r w:rsidRPr="00275586" w:rsidR="00702029">
        <w:rPr>
          <w:rFonts w:ascii="Arial" w:hAnsi="Arial" w:cs="Arial"/>
          <w:sz w:val="20"/>
          <w:lang w:val="en-US"/>
        </w:rPr>
        <w:t>ề</w:t>
      </w:r>
      <w:r w:rsidRPr="00275586">
        <w:rPr>
          <w:rFonts w:ascii="Arial" w:hAnsi="Arial" w:cs="Arial"/>
          <w:sz w:val="20"/>
        </w:rPr>
        <w:t xml:space="preserve"> chế tạo và </w:t>
      </w:r>
      <w:r w:rsidRPr="00275586" w:rsidR="00BE3AAC">
        <w:rPr>
          <w:rFonts w:ascii="Arial" w:hAnsi="Arial" w:cs="Arial"/>
          <w:sz w:val="20"/>
        </w:rPr>
        <w:t>thi</w:t>
      </w:r>
      <w:r w:rsidRPr="00275586">
        <w:rPr>
          <w:rFonts w:ascii="Arial" w:hAnsi="Arial" w:cs="Arial"/>
          <w:sz w:val="20"/>
        </w:rPr>
        <w:t xml:space="preserve"> công bê t</w:t>
      </w:r>
      <w:r w:rsidRPr="00275586" w:rsidR="00702029">
        <w:rPr>
          <w:rFonts w:ascii="Arial" w:hAnsi="Arial" w:cs="Arial"/>
          <w:sz w:val="20"/>
          <w:lang w:val="en-US"/>
        </w:rPr>
        <w:t>ô</w:t>
      </w:r>
      <w:r w:rsidRPr="00275586">
        <w:rPr>
          <w:rFonts w:ascii="Arial" w:hAnsi="Arial" w:cs="Arial"/>
          <w:sz w:val="20"/>
        </w:rPr>
        <w:t xml:space="preserve">ng </w:t>
      </w:r>
      <w:r w:rsidRPr="00275586" w:rsidR="00702029">
        <w:rPr>
          <w:rFonts w:ascii="Arial" w:hAnsi="Arial" w:cs="Arial"/>
          <w:sz w:val="20"/>
          <w:lang w:val="en-US"/>
        </w:rPr>
        <w:t>được</w:t>
      </w:r>
      <w:r w:rsidRPr="00275586">
        <w:rPr>
          <w:rFonts w:ascii="Arial" w:hAnsi="Arial" w:cs="Arial"/>
          <w:sz w:val="20"/>
        </w:rPr>
        <w:t xml:space="preserve"> dự kiến cho nhữ</w:t>
      </w:r>
      <w:r w:rsidRPr="00275586" w:rsidR="00702029">
        <w:rPr>
          <w:rFonts w:ascii="Arial" w:hAnsi="Arial" w:cs="Arial"/>
          <w:sz w:val="20"/>
        </w:rPr>
        <w:t xml:space="preserve">ng </w:t>
      </w:r>
      <w:r w:rsidRPr="00275586" w:rsidR="00702029">
        <w:rPr>
          <w:rFonts w:ascii="Arial" w:hAnsi="Arial" w:cs="Arial"/>
          <w:sz w:val="20"/>
          <w:lang w:val="en-US"/>
        </w:rPr>
        <w:t>đ</w:t>
      </w:r>
      <w:r w:rsidRPr="00275586">
        <w:rPr>
          <w:rFonts w:ascii="Arial" w:hAnsi="Arial" w:cs="Arial"/>
          <w:sz w:val="20"/>
        </w:rPr>
        <w:t>iều kiệ</w:t>
      </w:r>
      <w:r w:rsidRPr="00275586" w:rsidR="00702029">
        <w:rPr>
          <w:rFonts w:ascii="Arial" w:hAnsi="Arial" w:cs="Arial"/>
          <w:sz w:val="20"/>
        </w:rPr>
        <w:t>n m</w:t>
      </w:r>
      <w:r w:rsidRPr="00275586" w:rsidR="00702029">
        <w:rPr>
          <w:rFonts w:ascii="Arial" w:hAnsi="Arial" w:cs="Arial"/>
          <w:sz w:val="20"/>
          <w:lang w:val="en-US"/>
        </w:rPr>
        <w:t>ô</w:t>
      </w:r>
      <w:r w:rsidRPr="00275586">
        <w:rPr>
          <w:rFonts w:ascii="Arial" w:hAnsi="Arial" w:cs="Arial"/>
          <w:sz w:val="20"/>
        </w:rPr>
        <w:t xml:space="preserve">i </w:t>
      </w:r>
      <w:r w:rsidRPr="00275586" w:rsidR="00BE3AAC">
        <w:rPr>
          <w:rFonts w:ascii="Arial" w:hAnsi="Arial" w:cs="Arial"/>
          <w:sz w:val="20"/>
        </w:rPr>
        <w:t>trường</w:t>
      </w:r>
      <w:r w:rsidRPr="00275586">
        <w:rPr>
          <w:rFonts w:ascii="Arial" w:hAnsi="Arial" w:cs="Arial"/>
          <w:sz w:val="20"/>
        </w:rPr>
        <w:t xml:space="preserve"> thông thường.</w:t>
      </w:r>
    </w:p>
    <w:p w:rsidR="00C50A89" w:rsidRPr="00275586" w:rsidP="00275586">
      <w:pPr>
        <w:spacing w:before="120"/>
        <w:rPr>
          <w:rFonts w:ascii="Arial" w:hAnsi="Arial" w:cs="Arial"/>
          <w:sz w:val="20"/>
        </w:rPr>
      </w:pPr>
      <w:r w:rsidRPr="00275586">
        <w:rPr>
          <w:rFonts w:ascii="Arial" w:hAnsi="Arial" w:cs="Arial"/>
          <w:sz w:val="20"/>
        </w:rPr>
        <w:t xml:space="preserve">Khi các điều kiện môi </w:t>
      </w:r>
      <w:r w:rsidRPr="00275586" w:rsidR="00BE3AAC">
        <w:rPr>
          <w:rFonts w:ascii="Arial" w:hAnsi="Arial" w:cs="Arial"/>
          <w:sz w:val="20"/>
        </w:rPr>
        <w:t>trường</w:t>
      </w:r>
      <w:r w:rsidRPr="00275586">
        <w:rPr>
          <w:rFonts w:ascii="Arial" w:hAnsi="Arial" w:cs="Arial"/>
          <w:sz w:val="20"/>
        </w:rPr>
        <w:t xml:space="preserve"> (như nhiệt độ, độ</w:t>
      </w:r>
      <w:r w:rsidRPr="00275586" w:rsidR="00702029">
        <w:rPr>
          <w:rFonts w:ascii="Arial" w:hAnsi="Arial" w:cs="Arial"/>
          <w:sz w:val="20"/>
        </w:rPr>
        <w:t xml:space="preserve"> </w:t>
      </w:r>
      <w:r w:rsidRPr="00275586" w:rsidR="00702029">
        <w:rPr>
          <w:rFonts w:ascii="Arial" w:hAnsi="Arial" w:cs="Arial"/>
          <w:sz w:val="20"/>
          <w:lang w:val="en-US"/>
        </w:rPr>
        <w:t>ẩ</w:t>
      </w:r>
      <w:r w:rsidRPr="00275586" w:rsidR="00702029">
        <w:rPr>
          <w:rFonts w:ascii="Arial" w:hAnsi="Arial" w:cs="Arial"/>
          <w:sz w:val="20"/>
        </w:rPr>
        <w:t>m, gió</w:t>
      </w:r>
      <w:r w:rsidRPr="00275586">
        <w:rPr>
          <w:rFonts w:ascii="Arial" w:hAnsi="Arial" w:cs="Arial"/>
          <w:sz w:val="20"/>
        </w:rPr>
        <w:t xml:space="preserve">) có thể dẫn tới </w:t>
      </w:r>
      <w:r w:rsidRPr="00275586" w:rsidR="00BE3AAC">
        <w:rPr>
          <w:rFonts w:ascii="Arial" w:hAnsi="Arial" w:cs="Arial"/>
          <w:sz w:val="20"/>
        </w:rPr>
        <w:t>tình</w:t>
      </w:r>
      <w:r w:rsidRPr="00275586">
        <w:rPr>
          <w:rFonts w:ascii="Arial" w:hAnsi="Arial" w:cs="Arial"/>
          <w:sz w:val="20"/>
        </w:rPr>
        <w:t xml:space="preserve"> trạng làm khô m</w:t>
      </w:r>
      <w:r w:rsidRPr="00275586" w:rsidR="00702029">
        <w:rPr>
          <w:rFonts w:ascii="Arial" w:hAnsi="Arial" w:cs="Arial"/>
          <w:sz w:val="20"/>
          <w:lang w:val="en-US"/>
        </w:rPr>
        <w:t>ặ</w:t>
      </w:r>
      <w:r w:rsidRPr="00275586" w:rsidR="00702029">
        <w:rPr>
          <w:rFonts w:ascii="Arial" w:hAnsi="Arial" w:cs="Arial"/>
          <w:sz w:val="20"/>
        </w:rPr>
        <w:t>t b</w:t>
      </w:r>
      <w:r w:rsidRPr="00275586" w:rsidR="00702029">
        <w:rPr>
          <w:rFonts w:ascii="Arial" w:hAnsi="Arial" w:cs="Arial"/>
          <w:sz w:val="20"/>
          <w:lang w:val="en-US"/>
        </w:rPr>
        <w:t>ê</w:t>
      </w:r>
      <w:r w:rsidRPr="00275586">
        <w:rPr>
          <w:rFonts w:ascii="Arial" w:hAnsi="Arial" w:cs="Arial"/>
          <w:sz w:val="20"/>
        </w:rPr>
        <w:t xml:space="preserve"> t</w:t>
      </w:r>
      <w:r w:rsidRPr="00275586" w:rsidR="00702029">
        <w:rPr>
          <w:rFonts w:ascii="Arial" w:hAnsi="Arial" w:cs="Arial"/>
          <w:sz w:val="20"/>
          <w:lang w:val="en-US"/>
        </w:rPr>
        <w:t>ông</w:t>
      </w:r>
      <w:r w:rsidRPr="00275586">
        <w:rPr>
          <w:rFonts w:ascii="Arial" w:hAnsi="Arial" w:cs="Arial"/>
          <w:sz w:val="20"/>
        </w:rPr>
        <w:t xml:space="preserve"> kh</w:t>
      </w:r>
      <w:r w:rsidRPr="00275586" w:rsidR="00702029">
        <w:rPr>
          <w:rFonts w:ascii="Arial" w:hAnsi="Arial" w:cs="Arial"/>
          <w:sz w:val="20"/>
          <w:lang w:val="en-US"/>
        </w:rPr>
        <w:t>ô</w:t>
      </w:r>
      <w:r w:rsidRPr="00275586">
        <w:rPr>
          <w:rFonts w:ascii="Arial" w:hAnsi="Arial" w:cs="Arial"/>
          <w:sz w:val="20"/>
        </w:rPr>
        <w:t>ng bình th</w:t>
      </w:r>
      <w:r w:rsidRPr="00275586" w:rsidR="00702029">
        <w:rPr>
          <w:rFonts w:ascii="Arial" w:hAnsi="Arial" w:cs="Arial"/>
          <w:sz w:val="20"/>
          <w:lang w:val="en-US"/>
        </w:rPr>
        <w:t>ườ</w:t>
      </w:r>
      <w:r w:rsidRPr="00275586">
        <w:rPr>
          <w:rFonts w:ascii="Arial" w:hAnsi="Arial" w:cs="Arial"/>
          <w:sz w:val="20"/>
        </w:rPr>
        <w:t>ng thì sử dụng các biệ</w:t>
      </w:r>
      <w:r w:rsidRPr="00275586" w:rsidR="00702029">
        <w:rPr>
          <w:rFonts w:ascii="Arial" w:hAnsi="Arial" w:cs="Arial"/>
          <w:sz w:val="20"/>
        </w:rPr>
        <w:t>n pháp b</w:t>
      </w:r>
      <w:r w:rsidRPr="00275586" w:rsidR="00702029">
        <w:rPr>
          <w:rFonts w:ascii="Arial" w:hAnsi="Arial" w:cs="Arial"/>
          <w:sz w:val="20"/>
          <w:lang w:val="en-US"/>
        </w:rPr>
        <w:t>ả</w:t>
      </w:r>
      <w:r w:rsidRPr="00275586">
        <w:rPr>
          <w:rFonts w:ascii="Arial" w:hAnsi="Arial" w:cs="Arial"/>
          <w:sz w:val="20"/>
        </w:rPr>
        <w:t>o qu</w:t>
      </w:r>
      <w:r w:rsidRPr="00275586" w:rsidR="00702029">
        <w:rPr>
          <w:rFonts w:ascii="Arial" w:hAnsi="Arial" w:cs="Arial"/>
          <w:sz w:val="20"/>
          <w:lang w:val="en-US"/>
        </w:rPr>
        <w:t>ả</w:t>
      </w:r>
      <w:r w:rsidRPr="00275586">
        <w:rPr>
          <w:rFonts w:ascii="Arial" w:hAnsi="Arial" w:cs="Arial"/>
          <w:sz w:val="20"/>
        </w:rPr>
        <w:t>n và bảo dưỡng.</w:t>
      </w:r>
    </w:p>
    <w:p w:rsidR="00C50A89" w:rsidRPr="00275586" w:rsidP="00275586">
      <w:pPr>
        <w:spacing w:before="120"/>
        <w:rPr>
          <w:rFonts w:ascii="Arial" w:hAnsi="Arial" w:cs="Arial"/>
          <w:sz w:val="20"/>
        </w:rPr>
      </w:pPr>
      <w:r w:rsidRPr="00275586" w:rsidR="00702029">
        <w:rPr>
          <w:rFonts w:ascii="Arial" w:hAnsi="Arial" w:cs="Arial"/>
          <w:b/>
          <w:sz w:val="20"/>
          <w:lang w:val="en-US"/>
        </w:rPr>
        <w:t>G</w:t>
      </w:r>
      <w:r w:rsidRPr="00275586">
        <w:rPr>
          <w:rFonts w:ascii="Arial" w:hAnsi="Arial" w:cs="Arial"/>
          <w:b/>
          <w:sz w:val="20"/>
        </w:rPr>
        <w:t>hi chú:</w:t>
      </w:r>
      <w:r w:rsidRPr="00275586" w:rsidR="00D85776">
        <w:rPr>
          <w:rFonts w:ascii="Arial" w:hAnsi="Arial" w:cs="Arial"/>
          <w:sz w:val="20"/>
        </w:rPr>
        <w:t xml:space="preserve"> </w:t>
      </w:r>
      <w:r w:rsidRPr="00275586">
        <w:rPr>
          <w:rFonts w:ascii="Arial" w:hAnsi="Arial" w:cs="Arial"/>
          <w:sz w:val="20"/>
        </w:rPr>
        <w:t>Phải đ</w:t>
      </w:r>
      <w:r w:rsidRPr="00275586" w:rsidR="00702029">
        <w:rPr>
          <w:rFonts w:ascii="Arial" w:hAnsi="Arial" w:cs="Arial"/>
          <w:sz w:val="20"/>
          <w:lang w:val="en-US"/>
        </w:rPr>
        <w:t>ặ</w:t>
      </w:r>
      <w:r w:rsidRPr="00275586">
        <w:rPr>
          <w:rFonts w:ascii="Arial" w:hAnsi="Arial" w:cs="Arial"/>
          <w:sz w:val="20"/>
        </w:rPr>
        <w:t>c biệ</w:t>
      </w:r>
      <w:r w:rsidRPr="00275586" w:rsidR="00702029">
        <w:rPr>
          <w:rFonts w:ascii="Arial" w:hAnsi="Arial" w:cs="Arial"/>
          <w:sz w:val="20"/>
        </w:rPr>
        <w:t>t tuân th</w:t>
      </w:r>
      <w:r w:rsidRPr="00275586" w:rsidR="00702029">
        <w:rPr>
          <w:rFonts w:ascii="Arial" w:hAnsi="Arial" w:cs="Arial"/>
          <w:sz w:val="20"/>
          <w:lang w:val="en-US"/>
        </w:rPr>
        <w:t>ủ</w:t>
      </w:r>
      <w:r w:rsidRPr="00275586">
        <w:rPr>
          <w:rFonts w:ascii="Arial" w:hAnsi="Arial" w:cs="Arial"/>
          <w:sz w:val="20"/>
        </w:rPr>
        <w:t xml:space="preserve"> các quy định trong Tiêu chuẩ</w:t>
      </w:r>
      <w:r w:rsidRPr="00275586" w:rsidR="00702029">
        <w:rPr>
          <w:rFonts w:ascii="Arial" w:hAnsi="Arial" w:cs="Arial"/>
          <w:sz w:val="20"/>
        </w:rPr>
        <w:t>n: B</w:t>
      </w:r>
      <w:r w:rsidRPr="00275586" w:rsidR="00702029">
        <w:rPr>
          <w:rFonts w:ascii="Arial" w:hAnsi="Arial" w:cs="Arial"/>
          <w:sz w:val="20"/>
          <w:lang w:val="en-US"/>
        </w:rPr>
        <w:t>ê</w:t>
      </w:r>
      <w:r w:rsidRPr="00275586">
        <w:rPr>
          <w:rFonts w:ascii="Arial" w:hAnsi="Arial" w:cs="Arial"/>
          <w:sz w:val="20"/>
        </w:rPr>
        <w:t xml:space="preserve"> tông nặng - Yêu cầu</w:t>
      </w:r>
      <w:r w:rsidRPr="00275586" w:rsidR="00702029">
        <w:rPr>
          <w:rFonts w:ascii="Arial" w:hAnsi="Arial" w:cs="Arial"/>
          <w:sz w:val="20"/>
          <w:lang w:val="en-US"/>
        </w:rPr>
        <w:t xml:space="preserve"> </w:t>
      </w:r>
      <w:r w:rsidRPr="00275586">
        <w:rPr>
          <w:rFonts w:ascii="Arial" w:hAnsi="Arial" w:cs="Arial"/>
          <w:sz w:val="20"/>
        </w:rPr>
        <w:t>bảo dưỡng ẩm tự nhiên TCVN 5592 -</w:t>
      </w:r>
      <w:r w:rsidRPr="00275586" w:rsidR="006B197A">
        <w:rPr>
          <w:rFonts w:ascii="Arial" w:hAnsi="Arial" w:cs="Arial"/>
          <w:sz w:val="20"/>
          <w:lang w:val="en-US"/>
        </w:rPr>
        <w:t xml:space="preserve"> </w:t>
      </w:r>
      <w:r w:rsidRPr="00275586">
        <w:rPr>
          <w:rFonts w:ascii="Arial" w:hAnsi="Arial" w:cs="Arial"/>
          <w:sz w:val="20"/>
        </w:rPr>
        <w:t>91.</w:t>
      </w:r>
    </w:p>
    <w:p w:rsidR="00C50A89" w:rsidRPr="00275586" w:rsidP="00275586">
      <w:pPr>
        <w:spacing w:before="120"/>
        <w:rPr>
          <w:rFonts w:ascii="Arial" w:hAnsi="Arial" w:cs="Arial"/>
          <w:sz w:val="20"/>
        </w:rPr>
      </w:pPr>
      <w:r w:rsidRPr="00275586">
        <w:rPr>
          <w:rFonts w:ascii="Arial" w:hAnsi="Arial" w:cs="Arial"/>
          <w:sz w:val="20"/>
        </w:rPr>
        <w:t>Nế</w:t>
      </w:r>
      <w:r w:rsidRPr="00275586" w:rsidR="00702029">
        <w:rPr>
          <w:rFonts w:ascii="Arial" w:hAnsi="Arial" w:cs="Arial"/>
          <w:sz w:val="20"/>
        </w:rPr>
        <w:t>u nhi</w:t>
      </w:r>
      <w:r w:rsidRPr="00275586" w:rsidR="00702029">
        <w:rPr>
          <w:rFonts w:ascii="Arial" w:hAnsi="Arial" w:cs="Arial"/>
          <w:sz w:val="20"/>
          <w:lang w:val="en-US"/>
        </w:rPr>
        <w:t>ệ</w:t>
      </w:r>
      <w:r w:rsidRPr="00275586">
        <w:rPr>
          <w:rFonts w:ascii="Arial" w:hAnsi="Arial" w:cs="Arial"/>
          <w:sz w:val="20"/>
        </w:rPr>
        <w:t xml:space="preserve">t </w:t>
      </w:r>
      <w:r w:rsidRPr="00275586" w:rsidR="00702029">
        <w:rPr>
          <w:rFonts w:ascii="Arial" w:hAnsi="Arial" w:cs="Arial"/>
          <w:sz w:val="20"/>
          <w:lang w:val="en-US"/>
        </w:rPr>
        <w:t>đ</w:t>
      </w:r>
      <w:r w:rsidRPr="00275586">
        <w:rPr>
          <w:rFonts w:ascii="Arial" w:hAnsi="Arial" w:cs="Arial"/>
          <w:sz w:val="20"/>
        </w:rPr>
        <w:t>ộ củ</w:t>
      </w:r>
      <w:r w:rsidRPr="00275586" w:rsidR="00702029">
        <w:rPr>
          <w:rFonts w:ascii="Arial" w:hAnsi="Arial" w:cs="Arial"/>
          <w:sz w:val="20"/>
        </w:rPr>
        <w:t>a b</w:t>
      </w:r>
      <w:r w:rsidRPr="00275586" w:rsidR="00702029">
        <w:rPr>
          <w:rFonts w:ascii="Arial" w:hAnsi="Arial" w:cs="Arial"/>
          <w:sz w:val="20"/>
          <w:lang w:val="en-US"/>
        </w:rPr>
        <w:t>ê</w:t>
      </w:r>
      <w:r w:rsidRPr="00275586">
        <w:rPr>
          <w:rFonts w:ascii="Arial" w:hAnsi="Arial" w:cs="Arial"/>
          <w:sz w:val="20"/>
        </w:rPr>
        <w:t xml:space="preserve"> </w:t>
      </w:r>
      <w:r w:rsidRPr="00275586" w:rsidR="00702029">
        <w:rPr>
          <w:rFonts w:ascii="Arial" w:hAnsi="Arial" w:cs="Arial"/>
          <w:sz w:val="20"/>
          <w:lang w:val="en-US"/>
        </w:rPr>
        <w:t>tô</w:t>
      </w:r>
      <w:r w:rsidRPr="00275586">
        <w:rPr>
          <w:rFonts w:ascii="Arial" w:hAnsi="Arial" w:cs="Arial"/>
          <w:sz w:val="20"/>
        </w:rPr>
        <w:t xml:space="preserve">ng tươi trong lúc </w:t>
      </w:r>
      <w:r w:rsidRPr="00275586" w:rsidR="00702029">
        <w:rPr>
          <w:rFonts w:ascii="Arial" w:hAnsi="Arial" w:cs="Arial"/>
          <w:sz w:val="20"/>
          <w:lang w:val="en-US"/>
        </w:rPr>
        <w:t>đ</w:t>
      </w:r>
      <w:r w:rsidRPr="00275586">
        <w:rPr>
          <w:rFonts w:ascii="Arial" w:hAnsi="Arial" w:cs="Arial"/>
          <w:sz w:val="20"/>
        </w:rPr>
        <w:t>ổ v</w:t>
      </w:r>
      <w:r w:rsidRPr="00275586" w:rsidR="00702029">
        <w:rPr>
          <w:rFonts w:ascii="Arial" w:hAnsi="Arial" w:cs="Arial"/>
          <w:sz w:val="20"/>
          <w:lang w:val="en-US"/>
        </w:rPr>
        <w:t xml:space="preserve">ượt </w:t>
      </w:r>
      <w:r w:rsidRPr="00275586">
        <w:rPr>
          <w:rFonts w:ascii="Arial" w:hAnsi="Arial" w:cs="Arial"/>
          <w:sz w:val="20"/>
        </w:rPr>
        <w:t>quá 3</w:t>
      </w:r>
      <w:r w:rsidRPr="00275586" w:rsidR="00702029">
        <w:rPr>
          <w:rFonts w:ascii="Arial" w:hAnsi="Arial" w:cs="Arial"/>
          <w:sz w:val="20"/>
          <w:lang w:val="en-US"/>
        </w:rPr>
        <w:t>0</w:t>
      </w:r>
      <w:r w:rsidRPr="00275586" w:rsidR="00702029">
        <w:rPr>
          <w:rFonts w:ascii="Arial" w:hAnsi="Arial" w:cs="Arial"/>
          <w:sz w:val="20"/>
          <w:vertAlign w:val="superscript"/>
          <w:lang w:val="en-US"/>
        </w:rPr>
        <w:t>o</w:t>
      </w:r>
      <w:r w:rsidRPr="00275586" w:rsidR="00702029">
        <w:rPr>
          <w:rFonts w:ascii="Arial" w:hAnsi="Arial" w:cs="Arial"/>
          <w:sz w:val="20"/>
          <w:lang w:val="en-US"/>
        </w:rPr>
        <w:t xml:space="preserve"> C</w:t>
      </w:r>
      <w:r w:rsidRPr="00275586">
        <w:rPr>
          <w:rFonts w:ascii="Arial" w:hAnsi="Arial" w:cs="Arial"/>
          <w:sz w:val="20"/>
        </w:rPr>
        <w:t xml:space="preserve"> thì phải có các quy định </w:t>
      </w:r>
      <w:r w:rsidRPr="00275586" w:rsidR="00EC55BF">
        <w:rPr>
          <w:rFonts w:ascii="Arial" w:hAnsi="Arial" w:cs="Arial"/>
          <w:sz w:val="20"/>
        </w:rPr>
        <w:t>bổ sung</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Phải</w:t>
      </w:r>
      <w:r w:rsidRPr="00275586" w:rsidR="00D85776">
        <w:rPr>
          <w:rFonts w:ascii="Arial" w:hAnsi="Arial" w:cs="Arial"/>
          <w:sz w:val="20"/>
        </w:rPr>
        <w:t xml:space="preserve"> </w:t>
      </w:r>
      <w:r w:rsidRPr="00275586">
        <w:rPr>
          <w:rFonts w:ascii="Arial" w:hAnsi="Arial" w:cs="Arial"/>
          <w:sz w:val="20"/>
        </w:rPr>
        <w:t>tuân</w:t>
      </w:r>
      <w:r w:rsidRPr="00275586" w:rsidR="00D85776">
        <w:rPr>
          <w:rFonts w:ascii="Arial" w:hAnsi="Arial" w:cs="Arial"/>
          <w:sz w:val="20"/>
        </w:rPr>
        <w:t xml:space="preserve"> </w:t>
      </w:r>
      <w:r w:rsidRPr="00275586">
        <w:rPr>
          <w:rFonts w:ascii="Arial" w:hAnsi="Arial" w:cs="Arial"/>
          <w:sz w:val="20"/>
        </w:rPr>
        <w:t xml:space="preserve">theo các </w:t>
      </w:r>
      <w:r w:rsidRPr="00275586" w:rsidR="00EC55BF">
        <w:rPr>
          <w:rFonts w:ascii="Arial" w:hAnsi="Arial" w:cs="Arial"/>
          <w:sz w:val="20"/>
        </w:rPr>
        <w:t>quy định</w:t>
      </w:r>
      <w:r w:rsidRPr="00275586">
        <w:rPr>
          <w:rFonts w:ascii="Arial" w:hAnsi="Arial" w:cs="Arial"/>
          <w:sz w:val="20"/>
        </w:rPr>
        <w:t xml:space="preserve"> trong Tiêu chuẩn: TCVN 4453 - 87.</w:t>
      </w:r>
    </w:p>
    <w:p w:rsidR="00C50A89" w:rsidRPr="00275586" w:rsidP="00275586">
      <w:pPr>
        <w:spacing w:before="120"/>
        <w:rPr>
          <w:rFonts w:ascii="Arial" w:hAnsi="Arial" w:cs="Arial"/>
          <w:sz w:val="20"/>
        </w:rPr>
      </w:pPr>
      <w:r w:rsidRPr="00275586" w:rsidR="00F56F23">
        <w:rPr>
          <w:rFonts w:ascii="Arial" w:hAnsi="Arial" w:cs="Arial"/>
          <w:sz w:val="20"/>
        </w:rPr>
        <w:t>3.35</w:t>
      </w:r>
      <w:r w:rsidRPr="00275586" w:rsidR="00D85776">
        <w:rPr>
          <w:rFonts w:ascii="Arial" w:hAnsi="Arial" w:cs="Arial"/>
          <w:sz w:val="20"/>
        </w:rPr>
        <w:t xml:space="preserve"> </w:t>
      </w:r>
      <w:r w:rsidRPr="00275586">
        <w:rPr>
          <w:rFonts w:ascii="Arial" w:hAnsi="Arial" w:cs="Arial"/>
          <w:sz w:val="20"/>
        </w:rPr>
        <w:t>- Tháo d</w:t>
      </w:r>
      <w:r w:rsidRPr="00275586" w:rsidR="00702029">
        <w:rPr>
          <w:rFonts w:ascii="Arial" w:hAnsi="Arial" w:cs="Arial"/>
          <w:sz w:val="20"/>
          <w:lang w:val="en-US"/>
        </w:rPr>
        <w:t>ỡ</w:t>
      </w:r>
      <w:r w:rsidRPr="00275586">
        <w:rPr>
          <w:rFonts w:ascii="Arial" w:hAnsi="Arial" w:cs="Arial"/>
          <w:sz w:val="20"/>
        </w:rPr>
        <w:t xml:space="preserve"> ván khuôn:</w:t>
      </w:r>
    </w:p>
    <w:p w:rsidR="00C50A89" w:rsidRPr="00275586" w:rsidP="00275586">
      <w:pPr>
        <w:spacing w:before="120"/>
        <w:rPr>
          <w:rFonts w:ascii="Arial" w:hAnsi="Arial" w:cs="Arial"/>
          <w:sz w:val="20"/>
        </w:rPr>
      </w:pPr>
      <w:r w:rsidRPr="00275586">
        <w:rPr>
          <w:rFonts w:ascii="Arial" w:hAnsi="Arial" w:cs="Arial"/>
          <w:sz w:val="20"/>
        </w:rPr>
        <w:t xml:space="preserve">Việc tháo dỡ ván khuôn </w:t>
      </w:r>
      <w:r w:rsidRPr="00275586" w:rsidR="00702029">
        <w:rPr>
          <w:rFonts w:ascii="Arial" w:hAnsi="Arial" w:cs="Arial"/>
          <w:sz w:val="20"/>
          <w:lang w:val="en-US"/>
        </w:rPr>
        <w:t xml:space="preserve">và </w:t>
      </w:r>
      <w:r w:rsidRPr="00275586">
        <w:rPr>
          <w:rFonts w:ascii="Arial" w:hAnsi="Arial" w:cs="Arial"/>
          <w:sz w:val="20"/>
        </w:rPr>
        <w:t>h</w:t>
      </w:r>
      <w:r w:rsidRPr="00275586" w:rsidR="00702029">
        <w:rPr>
          <w:rFonts w:ascii="Arial" w:hAnsi="Arial" w:cs="Arial"/>
          <w:sz w:val="20"/>
          <w:lang w:val="en-US"/>
        </w:rPr>
        <w:t>ệ</w:t>
      </w:r>
      <w:r w:rsidRPr="00275586">
        <w:rPr>
          <w:rFonts w:ascii="Arial" w:hAnsi="Arial" w:cs="Arial"/>
          <w:sz w:val="20"/>
        </w:rPr>
        <w:t xml:space="preserve"> thống </w:t>
      </w:r>
      <w:r w:rsidRPr="00275586" w:rsidR="00DB4B8C">
        <w:rPr>
          <w:rFonts w:ascii="Arial" w:hAnsi="Arial" w:cs="Arial"/>
          <w:sz w:val="20"/>
        </w:rPr>
        <w:t>dà giáo</w:t>
      </w:r>
      <w:r w:rsidRPr="00275586">
        <w:rPr>
          <w:rFonts w:ascii="Arial" w:hAnsi="Arial" w:cs="Arial"/>
          <w:sz w:val="20"/>
        </w:rPr>
        <w:t xml:space="preserve"> ch</w:t>
      </w:r>
      <w:r w:rsidRPr="00275586" w:rsidR="00702029">
        <w:rPr>
          <w:rFonts w:ascii="Arial" w:hAnsi="Arial" w:cs="Arial"/>
          <w:sz w:val="20"/>
          <w:lang w:val="en-US"/>
        </w:rPr>
        <w:t>ỉ</w:t>
      </w:r>
      <w:r w:rsidRPr="00275586">
        <w:rPr>
          <w:rFonts w:ascii="Arial" w:hAnsi="Arial" w:cs="Arial"/>
          <w:sz w:val="20"/>
        </w:rPr>
        <w:t xml:space="preserve"> được thực hiện khi:</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sidR="00BE3AAC">
        <w:rPr>
          <w:rFonts w:ascii="Arial" w:hAnsi="Arial" w:cs="Arial"/>
          <w:sz w:val="20"/>
        </w:rPr>
        <w:t>Đạt</w:t>
      </w:r>
      <w:r w:rsidRPr="00275586">
        <w:rPr>
          <w:rFonts w:ascii="Arial" w:hAnsi="Arial" w:cs="Arial"/>
          <w:sz w:val="20"/>
        </w:rPr>
        <w:t xml:space="preserve"> cường độ </w:t>
      </w:r>
      <w:r w:rsidRPr="00275586" w:rsidR="00702029">
        <w:rPr>
          <w:rFonts w:ascii="Arial" w:hAnsi="Arial" w:cs="Arial"/>
          <w:sz w:val="20"/>
          <w:lang w:val="en-US"/>
        </w:rPr>
        <w:t>bê tông</w:t>
      </w:r>
      <w:r w:rsidRPr="00275586">
        <w:rPr>
          <w:rFonts w:ascii="Arial" w:hAnsi="Arial" w:cs="Arial"/>
          <w:sz w:val="20"/>
        </w:rPr>
        <w:t xml:space="preserve"> có xét đến nội lực công trình </w:t>
      </w:r>
      <w:r w:rsidRPr="00275586" w:rsidR="00702029">
        <w:rPr>
          <w:rFonts w:ascii="Arial" w:hAnsi="Arial" w:cs="Arial"/>
          <w:sz w:val="20"/>
          <w:lang w:val="en-US"/>
        </w:rPr>
        <w:t>để</w:t>
      </w:r>
      <w:r w:rsidRPr="00275586">
        <w:rPr>
          <w:rFonts w:ascii="Arial" w:hAnsi="Arial" w:cs="Arial"/>
          <w:sz w:val="20"/>
        </w:rPr>
        <w:t xml:space="preserve"> tránh các biến dạng quá mức.</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Ván khuôn không còn tác dụng bảo vệ b</w:t>
      </w:r>
      <w:r w:rsidRPr="00275586" w:rsidR="00702029">
        <w:rPr>
          <w:rFonts w:ascii="Arial" w:hAnsi="Arial" w:cs="Arial"/>
          <w:sz w:val="20"/>
          <w:lang w:val="en-US"/>
        </w:rPr>
        <w:t>ê</w:t>
      </w:r>
      <w:r w:rsidRPr="00275586">
        <w:rPr>
          <w:rFonts w:ascii="Arial" w:hAnsi="Arial" w:cs="Arial"/>
          <w:sz w:val="20"/>
        </w:rPr>
        <w:t xml:space="preserve"> t</w:t>
      </w:r>
      <w:r w:rsidRPr="00275586" w:rsidR="00702029">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Pr>
          <w:rFonts w:ascii="Arial" w:hAnsi="Arial" w:cs="Arial"/>
          <w:sz w:val="20"/>
        </w:rPr>
        <w:t>Các quá trình tháo d</w:t>
      </w:r>
      <w:r w:rsidRPr="00275586" w:rsidR="00702029">
        <w:rPr>
          <w:rFonts w:ascii="Arial" w:hAnsi="Arial" w:cs="Arial"/>
          <w:sz w:val="20"/>
          <w:lang w:val="en-US"/>
        </w:rPr>
        <w:t>ỡ</w:t>
      </w:r>
      <w:r w:rsidRPr="00275586">
        <w:rPr>
          <w:rFonts w:ascii="Arial" w:hAnsi="Arial" w:cs="Arial"/>
          <w:sz w:val="20"/>
        </w:rPr>
        <w:t xml:space="preserve"> ván khuôn được thực hiện từng bước đ</w:t>
      </w:r>
      <w:r w:rsidRPr="00275586" w:rsidR="00702029">
        <w:rPr>
          <w:rFonts w:ascii="Arial" w:hAnsi="Arial" w:cs="Arial"/>
          <w:sz w:val="20"/>
          <w:lang w:val="en-US"/>
        </w:rPr>
        <w:t>ể</w:t>
      </w:r>
      <w:r w:rsidRPr="00275586">
        <w:rPr>
          <w:rFonts w:ascii="Arial" w:hAnsi="Arial" w:cs="Arial"/>
          <w:sz w:val="20"/>
        </w:rPr>
        <w:t xml:space="preserve"> kh</w:t>
      </w:r>
      <w:r w:rsidRPr="00275586" w:rsidR="00702029">
        <w:rPr>
          <w:rFonts w:ascii="Arial" w:hAnsi="Arial" w:cs="Arial"/>
          <w:sz w:val="20"/>
          <w:lang w:val="en-US"/>
        </w:rPr>
        <w:t>ô</w:t>
      </w:r>
      <w:r w:rsidRPr="00275586">
        <w:rPr>
          <w:rFonts w:ascii="Arial" w:hAnsi="Arial" w:cs="Arial"/>
          <w:sz w:val="20"/>
        </w:rPr>
        <w:t>ng g</w:t>
      </w:r>
      <w:r w:rsidRPr="00275586" w:rsidR="00702029">
        <w:rPr>
          <w:rFonts w:ascii="Arial" w:hAnsi="Arial" w:cs="Arial"/>
          <w:sz w:val="20"/>
          <w:lang w:val="en-US"/>
        </w:rPr>
        <w:t>â</w:t>
      </w:r>
      <w:r w:rsidRPr="00275586">
        <w:rPr>
          <w:rFonts w:ascii="Arial" w:hAnsi="Arial" w:cs="Arial"/>
          <w:sz w:val="20"/>
        </w:rPr>
        <w:t>y ra ứng xuấ</w:t>
      </w:r>
      <w:r w:rsidRPr="00275586" w:rsidR="00702029">
        <w:rPr>
          <w:rFonts w:ascii="Arial" w:hAnsi="Arial" w:cs="Arial"/>
          <w:sz w:val="20"/>
        </w:rPr>
        <w:t xml:space="preserve">t </w:t>
      </w:r>
      <w:r w:rsidRPr="00275586" w:rsidR="00702029">
        <w:rPr>
          <w:rFonts w:ascii="Arial" w:hAnsi="Arial" w:cs="Arial"/>
          <w:sz w:val="20"/>
          <w:lang w:val="en-US"/>
        </w:rPr>
        <w:t>đ</w:t>
      </w:r>
      <w:r w:rsidRPr="00275586">
        <w:rPr>
          <w:rFonts w:ascii="Arial" w:hAnsi="Arial" w:cs="Arial"/>
          <w:sz w:val="20"/>
        </w:rPr>
        <w:t>ột ngột trong kết cấu.</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sidR="00702029">
        <w:rPr>
          <w:rFonts w:ascii="Arial" w:hAnsi="Arial" w:cs="Arial"/>
          <w:sz w:val="20"/>
          <w:lang w:val="en-US"/>
        </w:rPr>
        <w:t>Đ</w:t>
      </w:r>
      <w:r w:rsidRPr="00275586">
        <w:rPr>
          <w:rFonts w:ascii="Arial" w:hAnsi="Arial" w:cs="Arial"/>
          <w:sz w:val="20"/>
        </w:rPr>
        <w:t>ặc</w:t>
      </w:r>
      <w:r w:rsidRPr="00275586" w:rsidR="00D85776">
        <w:rPr>
          <w:rFonts w:ascii="Arial" w:hAnsi="Arial" w:cs="Arial"/>
          <w:sz w:val="20"/>
        </w:rPr>
        <w:t xml:space="preserve"> </w:t>
      </w:r>
      <w:r w:rsidRPr="00275586">
        <w:rPr>
          <w:rFonts w:ascii="Arial" w:hAnsi="Arial" w:cs="Arial"/>
          <w:sz w:val="20"/>
        </w:rPr>
        <w:t>bi</w:t>
      </w:r>
      <w:r w:rsidRPr="00275586" w:rsidR="00702029">
        <w:rPr>
          <w:rFonts w:ascii="Arial" w:hAnsi="Arial" w:cs="Arial"/>
          <w:sz w:val="20"/>
          <w:lang w:val="en-US"/>
        </w:rPr>
        <w:t>ệ</w:t>
      </w:r>
      <w:r w:rsidRPr="00275586">
        <w:rPr>
          <w:rFonts w:ascii="Arial" w:hAnsi="Arial" w:cs="Arial"/>
          <w:sz w:val="20"/>
        </w:rPr>
        <w:t>t</w:t>
      </w:r>
      <w:r w:rsidRPr="00275586" w:rsidR="00702029">
        <w:rPr>
          <w:rFonts w:ascii="Arial" w:hAnsi="Arial" w:cs="Arial"/>
          <w:sz w:val="20"/>
          <w:lang w:val="en-US"/>
        </w:rPr>
        <w:t>,</w:t>
      </w:r>
      <w:r w:rsidRPr="00275586" w:rsidR="00D85776">
        <w:rPr>
          <w:rFonts w:ascii="Arial" w:hAnsi="Arial" w:cs="Arial"/>
          <w:sz w:val="20"/>
        </w:rPr>
        <w:t xml:space="preserve"> </w:t>
      </w:r>
      <w:r w:rsidRPr="00275586">
        <w:rPr>
          <w:rFonts w:ascii="Arial" w:hAnsi="Arial" w:cs="Arial"/>
          <w:sz w:val="20"/>
        </w:rPr>
        <w:t>c</w:t>
      </w:r>
      <w:r w:rsidRPr="00275586" w:rsidR="00702029">
        <w:rPr>
          <w:rFonts w:ascii="Arial" w:hAnsi="Arial" w:cs="Arial"/>
          <w:sz w:val="20"/>
          <w:lang w:val="en-US"/>
        </w:rPr>
        <w:t>ó</w:t>
      </w:r>
      <w:r w:rsidRPr="00275586" w:rsidR="00D85776">
        <w:rPr>
          <w:rFonts w:ascii="Arial" w:hAnsi="Arial" w:cs="Arial"/>
          <w:sz w:val="20"/>
        </w:rPr>
        <w:t xml:space="preserve"> </w:t>
      </w:r>
      <w:r w:rsidRPr="00275586" w:rsidR="00702029">
        <w:rPr>
          <w:rFonts w:ascii="Arial" w:hAnsi="Arial" w:cs="Arial"/>
          <w:sz w:val="20"/>
          <w:lang w:val="en-US"/>
        </w:rPr>
        <w:t>thể</w:t>
      </w:r>
      <w:r w:rsidRPr="00275586">
        <w:rPr>
          <w:rFonts w:ascii="Arial" w:hAnsi="Arial" w:cs="Arial"/>
          <w:sz w:val="20"/>
        </w:rPr>
        <w:t xml:space="preserve"> giảm thời hạ</w:t>
      </w:r>
      <w:r w:rsidRPr="00275586" w:rsidR="00702029">
        <w:rPr>
          <w:rFonts w:ascii="Arial" w:hAnsi="Arial" w:cs="Arial"/>
          <w:sz w:val="20"/>
        </w:rPr>
        <w:t>n tháo d</w:t>
      </w:r>
      <w:r w:rsidRPr="00275586" w:rsidR="00702029">
        <w:rPr>
          <w:rFonts w:ascii="Arial" w:hAnsi="Arial" w:cs="Arial"/>
          <w:sz w:val="20"/>
          <w:lang w:val="en-US"/>
        </w:rPr>
        <w:t>ỡ</w:t>
      </w:r>
      <w:r w:rsidRPr="00275586">
        <w:rPr>
          <w:rFonts w:ascii="Arial" w:hAnsi="Arial" w:cs="Arial"/>
          <w:sz w:val="20"/>
        </w:rPr>
        <w:t xml:space="preserve"> ván khu</w:t>
      </w:r>
      <w:r w:rsidRPr="00275586" w:rsidR="00702029">
        <w:rPr>
          <w:rFonts w:ascii="Arial" w:hAnsi="Arial" w:cs="Arial"/>
          <w:sz w:val="20"/>
          <w:lang w:val="en-US"/>
        </w:rPr>
        <w:t>ô</w:t>
      </w:r>
      <w:r w:rsidRPr="00275586">
        <w:rPr>
          <w:rFonts w:ascii="Arial" w:hAnsi="Arial" w:cs="Arial"/>
          <w:sz w:val="20"/>
        </w:rPr>
        <w:t xml:space="preserve">n nếu giữ </w:t>
      </w:r>
      <w:r w:rsidRPr="00275586" w:rsidR="00BE3AAC">
        <w:rPr>
          <w:rFonts w:ascii="Arial" w:hAnsi="Arial" w:cs="Arial"/>
          <w:sz w:val="20"/>
        </w:rPr>
        <w:t>lại</w:t>
      </w:r>
      <w:r w:rsidRPr="00275586">
        <w:rPr>
          <w:rFonts w:ascii="Arial" w:hAnsi="Arial" w:cs="Arial"/>
          <w:sz w:val="20"/>
        </w:rPr>
        <w:t xml:space="preserve"> một hệ thống</w:t>
      </w:r>
      <w:r w:rsidRPr="00275586" w:rsidR="00702029">
        <w:rPr>
          <w:rFonts w:ascii="Arial" w:hAnsi="Arial" w:cs="Arial"/>
          <w:sz w:val="20"/>
          <w:lang w:val="en-US"/>
        </w:rPr>
        <w:t xml:space="preserve"> </w:t>
      </w:r>
      <w:r w:rsidRPr="00275586">
        <w:rPr>
          <w:rFonts w:ascii="Arial" w:hAnsi="Arial" w:cs="Arial"/>
          <w:sz w:val="20"/>
        </w:rPr>
        <w:t>giằng chống thích hợp trong thời gian xác định.</w:t>
      </w:r>
    </w:p>
    <w:p w:rsidR="00C50A89" w:rsidRPr="00275586" w:rsidP="00275586">
      <w:pPr>
        <w:spacing w:before="120"/>
        <w:rPr>
          <w:rFonts w:ascii="Arial" w:hAnsi="Arial" w:cs="Arial"/>
          <w:b/>
          <w:sz w:val="20"/>
        </w:rPr>
      </w:pPr>
      <w:r w:rsidRPr="00275586" w:rsidR="00F56F23">
        <w:rPr>
          <w:rFonts w:ascii="Arial" w:hAnsi="Arial" w:cs="Arial"/>
          <w:b/>
          <w:sz w:val="20"/>
        </w:rPr>
        <w:t>3.36</w:t>
      </w:r>
      <w:r w:rsidRPr="00275586" w:rsidR="00D85776">
        <w:rPr>
          <w:rFonts w:ascii="Arial" w:hAnsi="Arial" w:cs="Arial"/>
          <w:b/>
          <w:sz w:val="20"/>
        </w:rPr>
        <w:t xml:space="preserve"> </w:t>
      </w:r>
      <w:r w:rsidRPr="00275586" w:rsidR="00702029">
        <w:rPr>
          <w:rFonts w:ascii="Arial" w:hAnsi="Arial" w:cs="Arial"/>
          <w:b/>
          <w:sz w:val="20"/>
          <w:lang w:val="en-US"/>
        </w:rPr>
        <w:t xml:space="preserve">- </w:t>
      </w:r>
      <w:r w:rsidRPr="00275586">
        <w:rPr>
          <w:rFonts w:ascii="Arial" w:hAnsi="Arial" w:cs="Arial"/>
          <w:b/>
          <w:sz w:val="20"/>
        </w:rPr>
        <w:t>B</w:t>
      </w:r>
      <w:r w:rsidRPr="00275586" w:rsidR="00702029">
        <w:rPr>
          <w:rFonts w:ascii="Arial" w:hAnsi="Arial" w:cs="Arial"/>
          <w:b/>
          <w:sz w:val="20"/>
          <w:lang w:val="en-US"/>
        </w:rPr>
        <w:t>ịt</w:t>
      </w:r>
      <w:r w:rsidRPr="00275586" w:rsidR="00702029">
        <w:rPr>
          <w:rFonts w:ascii="Arial" w:hAnsi="Arial" w:cs="Arial"/>
          <w:b/>
          <w:sz w:val="20"/>
        </w:rPr>
        <w:t xml:space="preserve"> </w:t>
      </w:r>
      <w:r w:rsidRPr="00275586" w:rsidR="00702029">
        <w:rPr>
          <w:rFonts w:ascii="Arial" w:hAnsi="Arial" w:cs="Arial"/>
          <w:b/>
          <w:sz w:val="20"/>
        </w:rPr>
        <w:t>k</w:t>
      </w:r>
      <w:r w:rsidRPr="00275586" w:rsidR="00702029">
        <w:rPr>
          <w:rFonts w:ascii="Arial" w:hAnsi="Arial" w:cs="Arial"/>
          <w:b/>
          <w:sz w:val="20"/>
          <w:lang w:val="en-US"/>
        </w:rPr>
        <w:t>í</w:t>
      </w:r>
      <w:r w:rsidRPr="00275586">
        <w:rPr>
          <w:rFonts w:ascii="Arial" w:hAnsi="Arial" w:cs="Arial"/>
          <w:b/>
          <w:sz w:val="20"/>
        </w:rPr>
        <w:t>n, s</w:t>
      </w:r>
      <w:r w:rsidRPr="00275586" w:rsidR="00702029">
        <w:rPr>
          <w:rFonts w:ascii="Arial" w:hAnsi="Arial" w:cs="Arial"/>
          <w:b/>
          <w:sz w:val="20"/>
          <w:lang w:val="en-US"/>
        </w:rPr>
        <w:t>ử</w:t>
      </w:r>
      <w:r w:rsidRPr="00275586" w:rsidR="00702029">
        <w:rPr>
          <w:rFonts w:ascii="Arial" w:hAnsi="Arial" w:cs="Arial"/>
          <w:b/>
          <w:sz w:val="20"/>
        </w:rPr>
        <w:t xml:space="preserve">a sang và hoàn </w:t>
      </w:r>
      <w:r w:rsidRPr="00275586" w:rsidR="00BE3AAC">
        <w:rPr>
          <w:rFonts w:ascii="Arial" w:hAnsi="Arial" w:cs="Arial"/>
          <w:b/>
          <w:sz w:val="20"/>
        </w:rPr>
        <w:t>thi</w:t>
      </w:r>
      <w:r w:rsidRPr="00275586" w:rsidR="00702029">
        <w:rPr>
          <w:rFonts w:ascii="Arial" w:hAnsi="Arial" w:cs="Arial"/>
          <w:b/>
          <w:sz w:val="20"/>
          <w:lang w:val="en-US"/>
        </w:rPr>
        <w:t>ệ</w:t>
      </w:r>
      <w:r w:rsidRPr="00275586">
        <w:rPr>
          <w:rFonts w:ascii="Arial" w:hAnsi="Arial" w:cs="Arial"/>
          <w:b/>
          <w:sz w:val="20"/>
        </w:rPr>
        <w:t>n:</w:t>
      </w:r>
    </w:p>
    <w:p w:rsidR="00C50A89" w:rsidRPr="00275586" w:rsidP="00275586">
      <w:pPr>
        <w:spacing w:before="120"/>
        <w:rPr>
          <w:rFonts w:ascii="Arial" w:hAnsi="Arial" w:cs="Arial"/>
          <w:sz w:val="20"/>
        </w:rPr>
      </w:pPr>
      <w:r w:rsidRPr="00275586">
        <w:rPr>
          <w:rFonts w:ascii="Arial" w:hAnsi="Arial" w:cs="Arial"/>
          <w:sz w:val="20"/>
        </w:rPr>
        <w:t xml:space="preserve">Các lỗ chừa dùng </w:t>
      </w:r>
      <w:r w:rsidRPr="00275586" w:rsidR="00702029">
        <w:rPr>
          <w:rFonts w:ascii="Arial" w:hAnsi="Arial" w:cs="Arial"/>
          <w:sz w:val="20"/>
          <w:lang w:val="en-US"/>
        </w:rPr>
        <w:t>để</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 xml:space="preserve"> c</w:t>
      </w:r>
      <w:r w:rsidRPr="00275586" w:rsidR="00702029">
        <w:rPr>
          <w:rFonts w:ascii="Arial" w:hAnsi="Arial" w:cs="Arial"/>
          <w:sz w:val="20"/>
          <w:lang w:val="en-US"/>
        </w:rPr>
        <w:t>ô</w:t>
      </w:r>
      <w:r w:rsidRPr="00275586">
        <w:rPr>
          <w:rFonts w:ascii="Arial" w:hAnsi="Arial" w:cs="Arial"/>
          <w:sz w:val="20"/>
        </w:rPr>
        <w:t xml:space="preserve">ng công trình có thể được giữ tới giai </w:t>
      </w:r>
      <w:r w:rsidRPr="00275586" w:rsidR="00BE3AAC">
        <w:rPr>
          <w:rFonts w:ascii="Arial" w:hAnsi="Arial" w:cs="Arial"/>
          <w:sz w:val="20"/>
        </w:rPr>
        <w:t>đo</w:t>
      </w:r>
      <w:r w:rsidRPr="00275586">
        <w:rPr>
          <w:rFonts w:ascii="Arial" w:hAnsi="Arial" w:cs="Arial"/>
          <w:sz w:val="20"/>
        </w:rPr>
        <w:t>ạn cuối và được xử</w:t>
      </w:r>
      <w:r w:rsidRPr="00275586" w:rsidR="00702029">
        <w:rPr>
          <w:rFonts w:ascii="Arial" w:hAnsi="Arial" w:cs="Arial"/>
          <w:sz w:val="20"/>
        </w:rPr>
        <w:t xml:space="preserve"> lý t</w:t>
      </w:r>
      <w:r w:rsidRPr="00275586" w:rsidR="00702029">
        <w:rPr>
          <w:rFonts w:ascii="Arial" w:hAnsi="Arial" w:cs="Arial"/>
          <w:sz w:val="20"/>
          <w:lang w:val="en-US"/>
        </w:rPr>
        <w:t>h</w:t>
      </w:r>
      <w:r w:rsidRPr="00275586">
        <w:rPr>
          <w:rFonts w:ascii="Arial" w:hAnsi="Arial" w:cs="Arial"/>
          <w:sz w:val="20"/>
        </w:rPr>
        <w:t>ích đáng để b</w:t>
      </w:r>
      <w:r w:rsidRPr="00275586" w:rsidR="00702029">
        <w:rPr>
          <w:rFonts w:ascii="Arial" w:hAnsi="Arial" w:cs="Arial"/>
          <w:sz w:val="20"/>
          <w:lang w:val="en-US"/>
        </w:rPr>
        <w:t>ả</w:t>
      </w:r>
      <w:r w:rsidRPr="00275586">
        <w:rPr>
          <w:rFonts w:ascii="Arial" w:hAnsi="Arial" w:cs="Arial"/>
          <w:sz w:val="20"/>
        </w:rPr>
        <w:t>o đ</w:t>
      </w:r>
      <w:r w:rsidRPr="00275586" w:rsidR="00702029">
        <w:rPr>
          <w:rFonts w:ascii="Arial" w:hAnsi="Arial" w:cs="Arial"/>
          <w:sz w:val="20"/>
          <w:lang w:val="en-US"/>
        </w:rPr>
        <w:t>ả</w:t>
      </w:r>
      <w:r w:rsidRPr="00275586">
        <w:rPr>
          <w:rFonts w:ascii="Arial" w:hAnsi="Arial" w:cs="Arial"/>
          <w:sz w:val="20"/>
        </w:rPr>
        <w:t>m chấ</w:t>
      </w:r>
      <w:r w:rsidRPr="00275586" w:rsidR="00702029">
        <w:rPr>
          <w:rFonts w:ascii="Arial" w:hAnsi="Arial" w:cs="Arial"/>
          <w:sz w:val="20"/>
          <w:lang w:val="en-US"/>
        </w:rPr>
        <w:t>t</w:t>
      </w:r>
      <w:r w:rsidRPr="00275586">
        <w:rPr>
          <w:rFonts w:ascii="Arial" w:hAnsi="Arial" w:cs="Arial"/>
          <w:sz w:val="20"/>
        </w:rPr>
        <w:t xml:space="preserve"> lượng cần </w:t>
      </w:r>
      <w:r w:rsidRPr="00275586" w:rsidR="00BE3AAC">
        <w:rPr>
          <w:rFonts w:ascii="Arial" w:hAnsi="Arial" w:cs="Arial"/>
          <w:sz w:val="20"/>
        </w:rPr>
        <w:t>thi</w:t>
      </w:r>
      <w:r w:rsidRPr="00275586">
        <w:rPr>
          <w:rFonts w:ascii="Arial" w:hAnsi="Arial" w:cs="Arial"/>
          <w:sz w:val="20"/>
        </w:rPr>
        <w:t>ết khi c</w:t>
      </w:r>
      <w:r w:rsidRPr="00275586" w:rsidR="00702029">
        <w:rPr>
          <w:rFonts w:ascii="Arial" w:hAnsi="Arial" w:cs="Arial"/>
          <w:sz w:val="20"/>
          <w:lang w:val="en-US"/>
        </w:rPr>
        <w:t>ô</w:t>
      </w:r>
      <w:r w:rsidRPr="00275586">
        <w:rPr>
          <w:rFonts w:ascii="Arial" w:hAnsi="Arial" w:cs="Arial"/>
          <w:sz w:val="20"/>
        </w:rPr>
        <w:t>ng trình hoàn thành. Nếu c</w:t>
      </w:r>
      <w:r w:rsidRPr="00275586" w:rsidR="00702029">
        <w:rPr>
          <w:rFonts w:ascii="Arial" w:hAnsi="Arial" w:cs="Arial"/>
          <w:sz w:val="20"/>
          <w:lang w:val="en-US"/>
        </w:rPr>
        <w:t>ô</w:t>
      </w:r>
      <w:r w:rsidRPr="00275586" w:rsidR="00702029">
        <w:rPr>
          <w:rFonts w:ascii="Arial" w:hAnsi="Arial" w:cs="Arial"/>
          <w:sz w:val="20"/>
        </w:rPr>
        <w:t xml:space="preserve">ng trình có </w:t>
      </w:r>
      <w:r w:rsidRPr="00275586" w:rsidR="00702029">
        <w:rPr>
          <w:rFonts w:ascii="Arial" w:hAnsi="Arial" w:cs="Arial"/>
          <w:sz w:val="20"/>
          <w:lang w:val="en-US"/>
        </w:rPr>
        <w:t>m</w:t>
      </w:r>
      <w:r w:rsidRPr="00275586">
        <w:rPr>
          <w:rFonts w:ascii="Arial" w:hAnsi="Arial" w:cs="Arial"/>
          <w:sz w:val="20"/>
        </w:rPr>
        <w:t>ột số khuy</w:t>
      </w:r>
      <w:r w:rsidRPr="00275586" w:rsidR="00702029">
        <w:rPr>
          <w:rFonts w:ascii="Arial" w:hAnsi="Arial" w:cs="Arial"/>
          <w:sz w:val="20"/>
          <w:lang w:val="en-US"/>
        </w:rPr>
        <w:t>ế</w:t>
      </w:r>
      <w:r w:rsidRPr="00275586">
        <w:rPr>
          <w:rFonts w:ascii="Arial" w:hAnsi="Arial" w:cs="Arial"/>
          <w:sz w:val="20"/>
        </w:rPr>
        <w:t>t tật cục bộ (như cốt th</w:t>
      </w:r>
      <w:r w:rsidRPr="00275586" w:rsidR="00702029">
        <w:rPr>
          <w:rFonts w:ascii="Arial" w:hAnsi="Arial" w:cs="Arial"/>
          <w:sz w:val="20"/>
          <w:lang w:val="en-US"/>
        </w:rPr>
        <w:t>é</w:t>
      </w:r>
      <w:r w:rsidRPr="00275586">
        <w:rPr>
          <w:rFonts w:ascii="Arial" w:hAnsi="Arial" w:cs="Arial"/>
          <w:sz w:val="20"/>
        </w:rPr>
        <w:t>p không được bao bọc kỹ, b</w:t>
      </w:r>
      <w:r w:rsidRPr="00275586" w:rsidR="00702029">
        <w:rPr>
          <w:rFonts w:ascii="Arial" w:hAnsi="Arial" w:cs="Arial"/>
          <w:sz w:val="20"/>
          <w:lang w:val="en-US"/>
        </w:rPr>
        <w:t>ê</w:t>
      </w:r>
      <w:r w:rsidRPr="00275586">
        <w:rPr>
          <w:rFonts w:ascii="Arial" w:hAnsi="Arial" w:cs="Arial"/>
          <w:sz w:val="20"/>
        </w:rPr>
        <w:t xml:space="preserve"> tông bị r</w:t>
      </w:r>
      <w:r w:rsidRPr="00275586" w:rsidR="00702029">
        <w:rPr>
          <w:rFonts w:ascii="Arial" w:hAnsi="Arial" w:cs="Arial"/>
          <w:sz w:val="20"/>
          <w:lang w:val="en-US"/>
        </w:rPr>
        <w:t>ỗ,</w:t>
      </w:r>
      <w:r w:rsidRPr="00275586">
        <w:rPr>
          <w:rFonts w:ascii="Arial" w:hAnsi="Arial" w:cs="Arial"/>
          <w:sz w:val="20"/>
        </w:rPr>
        <w:t xml:space="preserve"> v.v ) thì trước khi</w:t>
      </w:r>
      <w:r w:rsidRPr="00275586" w:rsidR="00702029">
        <w:rPr>
          <w:rFonts w:ascii="Arial" w:hAnsi="Arial" w:cs="Arial"/>
          <w:sz w:val="20"/>
          <w:lang w:val="en-US"/>
        </w:rPr>
        <w:t xml:space="preserve"> </w:t>
      </w:r>
      <w:r w:rsidRPr="00275586">
        <w:rPr>
          <w:rFonts w:ascii="Arial" w:hAnsi="Arial" w:cs="Arial"/>
          <w:sz w:val="20"/>
        </w:rPr>
        <w:t>s</w:t>
      </w:r>
      <w:r w:rsidRPr="00275586" w:rsidR="00702029">
        <w:rPr>
          <w:rFonts w:ascii="Arial" w:hAnsi="Arial" w:cs="Arial"/>
          <w:sz w:val="20"/>
          <w:lang w:val="en-US"/>
        </w:rPr>
        <w:t>ử</w:t>
      </w:r>
      <w:r w:rsidRPr="00275586">
        <w:rPr>
          <w:rFonts w:ascii="Arial" w:hAnsi="Arial" w:cs="Arial"/>
          <w:sz w:val="20"/>
        </w:rPr>
        <w:t xml:space="preserve">a chữa </w:t>
      </w:r>
      <w:r w:rsidRPr="00275586" w:rsidR="00EC55BF">
        <w:rPr>
          <w:rFonts w:ascii="Arial" w:hAnsi="Arial" w:cs="Arial"/>
          <w:sz w:val="20"/>
        </w:rPr>
        <w:t>phải</w:t>
      </w:r>
      <w:r w:rsidRPr="00275586">
        <w:rPr>
          <w:rFonts w:ascii="Arial" w:hAnsi="Arial" w:cs="Arial"/>
          <w:sz w:val="20"/>
        </w:rPr>
        <w:t xml:space="preserve"> x</w:t>
      </w:r>
      <w:r w:rsidRPr="00275586" w:rsidR="00702029">
        <w:rPr>
          <w:rFonts w:ascii="Arial" w:hAnsi="Arial" w:cs="Arial"/>
          <w:sz w:val="20"/>
          <w:lang w:val="en-US"/>
        </w:rPr>
        <w:t>e</w:t>
      </w:r>
      <w:r w:rsidRPr="00275586">
        <w:rPr>
          <w:rFonts w:ascii="Arial" w:hAnsi="Arial" w:cs="Arial"/>
          <w:sz w:val="20"/>
        </w:rPr>
        <w:t>m x</w:t>
      </w:r>
      <w:r w:rsidRPr="00275586" w:rsidR="00702029">
        <w:rPr>
          <w:rFonts w:ascii="Arial" w:hAnsi="Arial" w:cs="Arial"/>
          <w:sz w:val="20"/>
          <w:lang w:val="en-US"/>
        </w:rPr>
        <w:t>é</w:t>
      </w:r>
      <w:r w:rsidRPr="00275586">
        <w:rPr>
          <w:rFonts w:ascii="Arial" w:hAnsi="Arial" w:cs="Arial"/>
          <w:sz w:val="20"/>
        </w:rPr>
        <w:t xml:space="preserve">t </w:t>
      </w:r>
      <w:r w:rsidRPr="00275586" w:rsidR="00702029">
        <w:rPr>
          <w:rFonts w:ascii="Arial" w:hAnsi="Arial" w:cs="Arial"/>
          <w:sz w:val="20"/>
          <w:lang w:val="en-US"/>
        </w:rPr>
        <w:t>ả</w:t>
      </w:r>
      <w:r w:rsidRPr="00275586">
        <w:rPr>
          <w:rFonts w:ascii="Arial" w:hAnsi="Arial" w:cs="Arial"/>
          <w:sz w:val="20"/>
        </w:rPr>
        <w:t>nh hưởng của các khuyết t</w:t>
      </w:r>
      <w:r w:rsidRPr="00275586" w:rsidR="00702029">
        <w:rPr>
          <w:rFonts w:ascii="Arial" w:hAnsi="Arial" w:cs="Arial"/>
          <w:sz w:val="20"/>
          <w:lang w:val="en-US"/>
        </w:rPr>
        <w:t>ậ</w:t>
      </w:r>
      <w:r w:rsidRPr="00275586">
        <w:rPr>
          <w:rFonts w:ascii="Arial" w:hAnsi="Arial" w:cs="Arial"/>
          <w:sz w:val="20"/>
        </w:rPr>
        <w:t xml:space="preserve">t </w:t>
      </w:r>
      <w:r w:rsidRPr="00275586" w:rsidR="00EC55BF">
        <w:rPr>
          <w:rFonts w:ascii="Arial" w:hAnsi="Arial" w:cs="Arial"/>
          <w:sz w:val="20"/>
        </w:rPr>
        <w:t>đối với</w:t>
      </w:r>
      <w:r w:rsidRPr="00275586">
        <w:rPr>
          <w:rFonts w:ascii="Arial" w:hAnsi="Arial" w:cs="Arial"/>
          <w:sz w:val="20"/>
        </w:rPr>
        <w:t xml:space="preserve"> chấ</w:t>
      </w:r>
      <w:r w:rsidRPr="00275586" w:rsidR="00702029">
        <w:rPr>
          <w:rFonts w:ascii="Arial" w:hAnsi="Arial" w:cs="Arial"/>
          <w:sz w:val="20"/>
          <w:lang w:val="en-US"/>
        </w:rPr>
        <w:t>t</w:t>
      </w:r>
      <w:r w:rsidRPr="00275586">
        <w:rPr>
          <w:rFonts w:ascii="Arial" w:hAnsi="Arial" w:cs="Arial"/>
          <w:sz w:val="20"/>
        </w:rPr>
        <w:t xml:space="preserve"> lượng c</w:t>
      </w:r>
      <w:r w:rsidRPr="00275586" w:rsidR="00702029">
        <w:rPr>
          <w:rFonts w:ascii="Arial" w:hAnsi="Arial" w:cs="Arial"/>
          <w:sz w:val="20"/>
          <w:lang w:val="en-US"/>
        </w:rPr>
        <w:t>ô</w:t>
      </w:r>
      <w:r w:rsidRPr="00275586">
        <w:rPr>
          <w:rFonts w:ascii="Arial" w:hAnsi="Arial" w:cs="Arial"/>
          <w:sz w:val="20"/>
        </w:rPr>
        <w:t xml:space="preserve">ng </w:t>
      </w:r>
      <w:r w:rsidRPr="00275586" w:rsidR="00EC55BF">
        <w:rPr>
          <w:rFonts w:ascii="Arial" w:hAnsi="Arial" w:cs="Arial"/>
          <w:sz w:val="20"/>
        </w:rPr>
        <w:t>trình</w:t>
      </w:r>
      <w:r w:rsidRPr="00275586">
        <w:rPr>
          <w:rFonts w:ascii="Arial" w:hAnsi="Arial" w:cs="Arial"/>
          <w:sz w:val="20"/>
        </w:rPr>
        <w:t xml:space="preserve">. Việc sửa chữa khuyết </w:t>
      </w:r>
      <w:r w:rsidRPr="00275586" w:rsidR="00702029">
        <w:rPr>
          <w:rFonts w:ascii="Arial" w:hAnsi="Arial" w:cs="Arial"/>
          <w:sz w:val="20"/>
          <w:lang w:val="en-US"/>
        </w:rPr>
        <w:t>t</w:t>
      </w:r>
      <w:r w:rsidRPr="00275586">
        <w:rPr>
          <w:rFonts w:ascii="Arial" w:hAnsi="Arial" w:cs="Arial"/>
          <w:sz w:val="20"/>
        </w:rPr>
        <w:t>ậ</w:t>
      </w:r>
      <w:r w:rsidRPr="00275586" w:rsidR="00702029">
        <w:rPr>
          <w:rFonts w:ascii="Arial" w:hAnsi="Arial" w:cs="Arial"/>
          <w:sz w:val="20"/>
          <w:lang w:val="en-US"/>
        </w:rPr>
        <w:t>t</w:t>
      </w:r>
      <w:r w:rsidRPr="00275586">
        <w:rPr>
          <w:rFonts w:ascii="Arial" w:hAnsi="Arial" w:cs="Arial"/>
          <w:sz w:val="20"/>
        </w:rPr>
        <w:t xml:space="preserve"> cục bộ</w:t>
      </w:r>
      <w:r w:rsidRPr="00275586" w:rsidR="00702029">
        <w:rPr>
          <w:rFonts w:ascii="Arial" w:hAnsi="Arial" w:cs="Arial"/>
          <w:sz w:val="20"/>
        </w:rPr>
        <w:t xml:space="preserve"> </w:t>
      </w:r>
      <w:r w:rsidRPr="00275586" w:rsidR="00702029">
        <w:rPr>
          <w:rFonts w:ascii="Arial" w:hAnsi="Arial" w:cs="Arial"/>
          <w:sz w:val="20"/>
          <w:lang w:val="en-US"/>
        </w:rPr>
        <w:t>đ</w:t>
      </w:r>
      <w:r w:rsidRPr="00275586">
        <w:rPr>
          <w:rFonts w:ascii="Arial" w:hAnsi="Arial" w:cs="Arial"/>
          <w:sz w:val="20"/>
        </w:rPr>
        <w:t>ược tiến hành khi hoàn thành c</w:t>
      </w:r>
      <w:r w:rsidRPr="00275586" w:rsidR="00702029">
        <w:rPr>
          <w:rFonts w:ascii="Arial" w:hAnsi="Arial" w:cs="Arial"/>
          <w:sz w:val="20"/>
          <w:lang w:val="en-US"/>
        </w:rPr>
        <w:t>ô</w:t>
      </w:r>
      <w:r w:rsidRPr="00275586">
        <w:rPr>
          <w:rFonts w:ascii="Arial" w:hAnsi="Arial" w:cs="Arial"/>
          <w:sz w:val="20"/>
        </w:rPr>
        <w:t xml:space="preserve">ng </w:t>
      </w:r>
      <w:r w:rsidRPr="00275586" w:rsidR="00702029">
        <w:rPr>
          <w:rFonts w:ascii="Arial" w:hAnsi="Arial" w:cs="Arial"/>
          <w:sz w:val="20"/>
          <w:lang w:val="en-US"/>
        </w:rPr>
        <w:t>t</w:t>
      </w:r>
      <w:r w:rsidRPr="00275586">
        <w:rPr>
          <w:rFonts w:ascii="Arial" w:hAnsi="Arial" w:cs="Arial"/>
          <w:sz w:val="20"/>
        </w:rPr>
        <w:t>rình.</w:t>
      </w:r>
    </w:p>
    <w:p w:rsidR="00C50A89" w:rsidRPr="00275586" w:rsidP="00275586">
      <w:pPr>
        <w:spacing w:before="120"/>
        <w:rPr>
          <w:rFonts w:ascii="Arial" w:hAnsi="Arial" w:cs="Arial"/>
          <w:sz w:val="20"/>
        </w:rPr>
      </w:pPr>
      <w:r w:rsidRPr="00275586">
        <w:rPr>
          <w:rFonts w:ascii="Arial" w:hAnsi="Arial" w:cs="Arial"/>
          <w:sz w:val="20"/>
        </w:rPr>
        <w:t xml:space="preserve">Việc sửa sang </w:t>
      </w:r>
      <w:r w:rsidRPr="00275586" w:rsidR="00BE3AAC">
        <w:rPr>
          <w:rFonts w:ascii="Arial" w:hAnsi="Arial" w:cs="Arial"/>
          <w:sz w:val="20"/>
        </w:rPr>
        <w:t>lại</w:t>
      </w:r>
      <w:r w:rsidRPr="00275586">
        <w:rPr>
          <w:rFonts w:ascii="Arial" w:hAnsi="Arial" w:cs="Arial"/>
          <w:sz w:val="20"/>
        </w:rPr>
        <w:t xml:space="preserve"> (sửa ph</w:t>
      </w:r>
      <w:r w:rsidRPr="00275586" w:rsidR="00702029">
        <w:rPr>
          <w:rFonts w:ascii="Arial" w:hAnsi="Arial" w:cs="Arial"/>
          <w:sz w:val="20"/>
          <w:lang w:val="en-US"/>
        </w:rPr>
        <w:t>ẳ</w:t>
      </w:r>
      <w:r w:rsidRPr="00275586">
        <w:rPr>
          <w:rFonts w:ascii="Arial" w:hAnsi="Arial" w:cs="Arial"/>
          <w:sz w:val="20"/>
        </w:rPr>
        <w:t xml:space="preserve">ng </w:t>
      </w:r>
      <w:r w:rsidRPr="00275586" w:rsidR="00702029">
        <w:rPr>
          <w:rFonts w:ascii="Arial" w:hAnsi="Arial" w:cs="Arial"/>
          <w:sz w:val="20"/>
          <w:lang w:val="en-US"/>
        </w:rPr>
        <w:t>bề</w:t>
      </w:r>
      <w:r w:rsidRPr="00275586">
        <w:rPr>
          <w:rFonts w:ascii="Arial" w:hAnsi="Arial" w:cs="Arial"/>
          <w:sz w:val="20"/>
        </w:rPr>
        <w:t xml:space="preserve"> mặt, r</w:t>
      </w:r>
      <w:r w:rsidRPr="00275586" w:rsidR="00702029">
        <w:rPr>
          <w:rFonts w:ascii="Arial" w:hAnsi="Arial" w:cs="Arial"/>
          <w:sz w:val="20"/>
          <w:lang w:val="en-US"/>
        </w:rPr>
        <w:t>ã</w:t>
      </w:r>
      <w:r w:rsidRPr="00275586">
        <w:rPr>
          <w:rFonts w:ascii="Arial" w:hAnsi="Arial" w:cs="Arial"/>
          <w:sz w:val="20"/>
        </w:rPr>
        <w:t>nh, loạ</w:t>
      </w:r>
      <w:r w:rsidRPr="00275586" w:rsidR="00702029">
        <w:rPr>
          <w:rFonts w:ascii="Arial" w:hAnsi="Arial" w:cs="Arial"/>
          <w:sz w:val="20"/>
        </w:rPr>
        <w:t>i b</w:t>
      </w:r>
      <w:r w:rsidRPr="00275586" w:rsidR="00702029">
        <w:rPr>
          <w:rFonts w:ascii="Arial" w:hAnsi="Arial" w:cs="Arial"/>
          <w:sz w:val="20"/>
          <w:lang w:val="en-US"/>
        </w:rPr>
        <w:t>ỏ</w:t>
      </w:r>
      <w:r w:rsidRPr="00275586">
        <w:rPr>
          <w:rFonts w:ascii="Arial" w:hAnsi="Arial" w:cs="Arial"/>
          <w:sz w:val="20"/>
        </w:rPr>
        <w:t xml:space="preserve"> rìa xờm, </w:t>
      </w:r>
      <w:r w:rsidRPr="00275586" w:rsidR="00EC55BF">
        <w:rPr>
          <w:rFonts w:ascii="Arial" w:hAnsi="Arial" w:cs="Arial"/>
          <w:sz w:val="20"/>
        </w:rPr>
        <w:t>xử lý</w:t>
      </w:r>
      <w:r w:rsidRPr="00275586" w:rsidR="00702029">
        <w:rPr>
          <w:rFonts w:ascii="Arial" w:hAnsi="Arial" w:cs="Arial"/>
          <w:sz w:val="20"/>
        </w:rPr>
        <w:t xml:space="preserve"> l</w:t>
      </w:r>
      <w:r w:rsidRPr="00275586" w:rsidR="00702029">
        <w:rPr>
          <w:rFonts w:ascii="Arial" w:hAnsi="Arial" w:cs="Arial"/>
          <w:sz w:val="20"/>
          <w:lang w:val="en-US"/>
        </w:rPr>
        <w:t>ỗ</w:t>
      </w:r>
      <w:r w:rsidRPr="00275586">
        <w:rPr>
          <w:rFonts w:ascii="Arial" w:hAnsi="Arial" w:cs="Arial"/>
          <w:sz w:val="20"/>
        </w:rPr>
        <w:t xml:space="preserve"> rỗ</w:t>
      </w:r>
      <w:r w:rsidRPr="00275586" w:rsidR="00702029">
        <w:rPr>
          <w:rFonts w:ascii="Arial" w:hAnsi="Arial" w:cs="Arial"/>
          <w:sz w:val="20"/>
        </w:rPr>
        <w:t>ng) ph</w:t>
      </w:r>
      <w:r w:rsidRPr="00275586" w:rsidR="00702029">
        <w:rPr>
          <w:rFonts w:ascii="Arial" w:hAnsi="Arial" w:cs="Arial"/>
          <w:sz w:val="20"/>
          <w:lang w:val="en-US"/>
        </w:rPr>
        <w:t>ả</w:t>
      </w:r>
      <w:r w:rsidRPr="00275586">
        <w:rPr>
          <w:rFonts w:ascii="Arial" w:hAnsi="Arial" w:cs="Arial"/>
          <w:sz w:val="20"/>
        </w:rPr>
        <w:t>i tu</w:t>
      </w:r>
      <w:r w:rsidRPr="00275586" w:rsidR="00512DDA">
        <w:rPr>
          <w:rFonts w:ascii="Arial" w:hAnsi="Arial" w:cs="Arial"/>
          <w:sz w:val="20"/>
          <w:lang w:val="en-US"/>
        </w:rPr>
        <w:t>â</w:t>
      </w:r>
      <w:r w:rsidRPr="00275586">
        <w:rPr>
          <w:rFonts w:ascii="Arial" w:hAnsi="Arial" w:cs="Arial"/>
          <w:sz w:val="20"/>
        </w:rPr>
        <w:t xml:space="preserve">n </w:t>
      </w:r>
      <w:r w:rsidRPr="00275586" w:rsidR="00702029">
        <w:rPr>
          <w:rFonts w:ascii="Arial" w:hAnsi="Arial" w:cs="Arial"/>
          <w:sz w:val="20"/>
          <w:lang w:val="en-US"/>
        </w:rPr>
        <w:t>t</w:t>
      </w:r>
      <w:r w:rsidRPr="00275586">
        <w:rPr>
          <w:rFonts w:ascii="Arial" w:hAnsi="Arial" w:cs="Arial"/>
          <w:sz w:val="20"/>
        </w:rPr>
        <w:t>heo c</w:t>
      </w:r>
      <w:r w:rsidRPr="00275586" w:rsidR="00702029">
        <w:rPr>
          <w:rFonts w:ascii="Arial" w:hAnsi="Arial" w:cs="Arial"/>
          <w:sz w:val="20"/>
          <w:lang w:val="en-US"/>
        </w:rPr>
        <w:t>á</w:t>
      </w:r>
      <w:r w:rsidRPr="00275586">
        <w:rPr>
          <w:rFonts w:ascii="Arial" w:hAnsi="Arial" w:cs="Arial"/>
          <w:sz w:val="20"/>
        </w:rPr>
        <w:t>c</w:t>
      </w:r>
      <w:r w:rsidRPr="00275586" w:rsidR="00702029">
        <w:rPr>
          <w:rFonts w:ascii="Arial" w:hAnsi="Arial" w:cs="Arial"/>
          <w:sz w:val="20"/>
          <w:lang w:val="en-US"/>
        </w:rPr>
        <w:t xml:space="preserve"> </w:t>
      </w:r>
      <w:r w:rsidRPr="00275586">
        <w:rPr>
          <w:rFonts w:ascii="Arial" w:hAnsi="Arial" w:cs="Arial"/>
          <w:sz w:val="20"/>
        </w:rPr>
        <w:t xml:space="preserve">quy </w:t>
      </w:r>
      <w:r w:rsidRPr="00275586" w:rsidR="00702029">
        <w:rPr>
          <w:rFonts w:ascii="Arial" w:hAnsi="Arial" w:cs="Arial"/>
          <w:sz w:val="20"/>
          <w:lang w:val="en-US"/>
        </w:rPr>
        <w:t>định</w:t>
      </w:r>
      <w:r w:rsidRPr="00275586">
        <w:rPr>
          <w:rFonts w:ascii="Arial" w:hAnsi="Arial" w:cs="Arial"/>
          <w:sz w:val="20"/>
        </w:rPr>
        <w:t xml:space="preserve"> về sai số kích thước </w:t>
      </w:r>
      <w:r w:rsidRPr="00275586" w:rsidR="00EC55BF">
        <w:rPr>
          <w:rFonts w:ascii="Arial" w:hAnsi="Arial" w:cs="Arial"/>
          <w:sz w:val="20"/>
        </w:rPr>
        <w:t>của</w:t>
      </w:r>
      <w:r w:rsidRPr="00275586">
        <w:rPr>
          <w:rFonts w:ascii="Arial" w:hAnsi="Arial" w:cs="Arial"/>
          <w:sz w:val="20"/>
        </w:rPr>
        <w:t xml:space="preserve"> c</w:t>
      </w:r>
      <w:r w:rsidRPr="00275586" w:rsidR="00702029">
        <w:rPr>
          <w:rFonts w:ascii="Arial" w:hAnsi="Arial" w:cs="Arial"/>
          <w:sz w:val="20"/>
          <w:lang w:val="en-US"/>
        </w:rPr>
        <w:t>ô</w:t>
      </w:r>
      <w:r w:rsidRPr="00275586">
        <w:rPr>
          <w:rFonts w:ascii="Arial" w:hAnsi="Arial" w:cs="Arial"/>
          <w:sz w:val="20"/>
        </w:rPr>
        <w:t>ng trình hoàn thành.</w:t>
      </w:r>
    </w:p>
    <w:p w:rsidR="00C50A89" w:rsidRPr="00275586" w:rsidP="00275586">
      <w:pPr>
        <w:spacing w:before="120"/>
        <w:rPr>
          <w:rFonts w:ascii="Arial" w:hAnsi="Arial" w:cs="Arial"/>
          <w:sz w:val="20"/>
        </w:rPr>
      </w:pPr>
      <w:r w:rsidRPr="00275586" w:rsidR="00702029">
        <w:rPr>
          <w:rFonts w:ascii="Arial" w:hAnsi="Arial" w:cs="Arial"/>
          <w:sz w:val="20"/>
        </w:rPr>
        <w:t xml:space="preserve">3.37 - </w:t>
      </w:r>
      <w:r w:rsidRPr="00275586" w:rsidR="00BE3AAC">
        <w:rPr>
          <w:rFonts w:ascii="Arial" w:hAnsi="Arial" w:cs="Arial"/>
          <w:sz w:val="20"/>
          <w:lang w:val="en-US"/>
        </w:rPr>
        <w:t>Đụ</w:t>
      </w:r>
      <w:r w:rsidRPr="00275586" w:rsidR="00702029">
        <w:rPr>
          <w:rFonts w:ascii="Arial" w:hAnsi="Arial" w:cs="Arial"/>
          <w:sz w:val="20"/>
          <w:lang w:val="en-US"/>
        </w:rPr>
        <w:t>c</w:t>
      </w:r>
      <w:r w:rsidRPr="00275586">
        <w:rPr>
          <w:rFonts w:ascii="Arial" w:hAnsi="Arial" w:cs="Arial"/>
          <w:sz w:val="20"/>
        </w:rPr>
        <w:t xml:space="preserve"> và hàn g</w:t>
      </w:r>
      <w:r w:rsidRPr="00275586" w:rsidR="00702029">
        <w:rPr>
          <w:rFonts w:ascii="Arial" w:hAnsi="Arial" w:cs="Arial"/>
          <w:sz w:val="20"/>
          <w:lang w:val="en-US"/>
        </w:rPr>
        <w:t>ắ</w:t>
      </w:r>
      <w:r w:rsidRPr="00275586">
        <w:rPr>
          <w:rFonts w:ascii="Arial" w:hAnsi="Arial" w:cs="Arial"/>
          <w:sz w:val="20"/>
        </w:rPr>
        <w:t>n:</w:t>
      </w:r>
    </w:p>
    <w:p w:rsidR="00C50A89" w:rsidRPr="00275586" w:rsidP="00275586">
      <w:pPr>
        <w:spacing w:before="120"/>
        <w:rPr>
          <w:rFonts w:ascii="Arial" w:hAnsi="Arial" w:cs="Arial"/>
          <w:sz w:val="20"/>
        </w:rPr>
      </w:pPr>
      <w:r w:rsidRPr="00275586">
        <w:rPr>
          <w:rFonts w:ascii="Arial" w:hAnsi="Arial" w:cs="Arial"/>
          <w:sz w:val="20"/>
        </w:rPr>
        <w:t xml:space="preserve">Việc </w:t>
      </w:r>
      <w:r w:rsidRPr="00275586" w:rsidR="00BE3AAC">
        <w:rPr>
          <w:rFonts w:ascii="Arial" w:hAnsi="Arial" w:cs="Arial"/>
          <w:sz w:val="20"/>
        </w:rPr>
        <w:t>đụ</w:t>
      </w:r>
      <w:r w:rsidRPr="00275586">
        <w:rPr>
          <w:rFonts w:ascii="Arial" w:hAnsi="Arial" w:cs="Arial"/>
          <w:sz w:val="20"/>
        </w:rPr>
        <w:t>c và hàn g</w:t>
      </w:r>
      <w:r w:rsidRPr="00275586" w:rsidR="00702029">
        <w:rPr>
          <w:rFonts w:ascii="Arial" w:hAnsi="Arial" w:cs="Arial"/>
          <w:sz w:val="20"/>
          <w:lang w:val="en-US"/>
        </w:rPr>
        <w:t>ắ</w:t>
      </w:r>
      <w:r w:rsidRPr="00275586">
        <w:rPr>
          <w:rFonts w:ascii="Arial" w:hAnsi="Arial" w:cs="Arial"/>
          <w:sz w:val="20"/>
        </w:rPr>
        <w:t>n sau khi b</w:t>
      </w:r>
      <w:r w:rsidRPr="00275586" w:rsidR="00702029">
        <w:rPr>
          <w:rFonts w:ascii="Arial" w:hAnsi="Arial" w:cs="Arial"/>
          <w:sz w:val="20"/>
          <w:lang w:val="en-US"/>
        </w:rPr>
        <w:t>ê</w:t>
      </w:r>
      <w:r w:rsidRPr="00275586">
        <w:rPr>
          <w:rFonts w:ascii="Arial" w:hAnsi="Arial" w:cs="Arial"/>
          <w:sz w:val="20"/>
        </w:rPr>
        <w:t xml:space="preserve"> tôn</w:t>
      </w:r>
      <w:r w:rsidRPr="00275586" w:rsidR="00702029">
        <w:rPr>
          <w:rFonts w:ascii="Arial" w:hAnsi="Arial" w:cs="Arial"/>
          <w:sz w:val="20"/>
          <w:lang w:val="en-US"/>
        </w:rPr>
        <w:t>g</w:t>
      </w:r>
      <w:r w:rsidRPr="00275586">
        <w:rPr>
          <w:rFonts w:ascii="Arial" w:hAnsi="Arial" w:cs="Arial"/>
          <w:sz w:val="20"/>
        </w:rPr>
        <w:t xml:space="preserve"> đã </w:t>
      </w:r>
      <w:r w:rsidRPr="00275586" w:rsidR="00BE3AAC">
        <w:rPr>
          <w:rFonts w:ascii="Arial" w:hAnsi="Arial" w:cs="Arial"/>
          <w:sz w:val="20"/>
        </w:rPr>
        <w:t>đông</w:t>
      </w:r>
      <w:r w:rsidRPr="00275586">
        <w:rPr>
          <w:rFonts w:ascii="Arial" w:hAnsi="Arial" w:cs="Arial"/>
          <w:sz w:val="20"/>
        </w:rPr>
        <w:t xml:space="preserve"> cứng được tiến hành kh</w:t>
      </w:r>
      <w:r w:rsidRPr="00275586" w:rsidR="00702029">
        <w:rPr>
          <w:rFonts w:ascii="Arial" w:hAnsi="Arial" w:cs="Arial"/>
          <w:sz w:val="20"/>
          <w:lang w:val="en-US"/>
        </w:rPr>
        <w:t>ô</w:t>
      </w:r>
      <w:r w:rsidRPr="00275586">
        <w:rPr>
          <w:rFonts w:ascii="Arial" w:hAnsi="Arial" w:cs="Arial"/>
          <w:sz w:val="20"/>
        </w:rPr>
        <w:t xml:space="preserve">ng tác hại tới </w:t>
      </w:r>
      <w:r w:rsidRPr="00275586" w:rsidR="00702029">
        <w:rPr>
          <w:rFonts w:ascii="Arial" w:hAnsi="Arial" w:cs="Arial"/>
          <w:sz w:val="20"/>
          <w:lang w:val="en-US"/>
        </w:rPr>
        <w:t>yêu</w:t>
      </w:r>
      <w:r w:rsidRPr="00275586">
        <w:rPr>
          <w:rFonts w:ascii="Arial" w:hAnsi="Arial" w:cs="Arial"/>
          <w:sz w:val="20"/>
        </w:rPr>
        <w:t xml:space="preserve"> cầ</w:t>
      </w:r>
      <w:r w:rsidRPr="00275586" w:rsidR="00702029">
        <w:rPr>
          <w:rFonts w:ascii="Arial" w:hAnsi="Arial" w:cs="Arial"/>
          <w:sz w:val="20"/>
          <w:lang w:val="en-US"/>
        </w:rPr>
        <w:t>u</w:t>
      </w:r>
      <w:r w:rsidRPr="00275586">
        <w:rPr>
          <w:rFonts w:ascii="Arial" w:hAnsi="Arial" w:cs="Arial"/>
          <w:sz w:val="20"/>
        </w:rPr>
        <w:t xml:space="preserve"> </w:t>
      </w:r>
      <w:r w:rsidRPr="00275586" w:rsidR="00512DDA">
        <w:rPr>
          <w:rFonts w:ascii="Arial" w:hAnsi="Arial" w:cs="Arial"/>
          <w:sz w:val="20"/>
          <w:lang w:val="en-US"/>
        </w:rPr>
        <w:t>c</w:t>
      </w:r>
      <w:r w:rsidRPr="00275586">
        <w:rPr>
          <w:rFonts w:ascii="Arial" w:hAnsi="Arial" w:cs="Arial"/>
          <w:sz w:val="20"/>
        </w:rPr>
        <w:t>hấ</w:t>
      </w:r>
      <w:r w:rsidRPr="00275586" w:rsidR="00702029">
        <w:rPr>
          <w:rFonts w:ascii="Arial" w:hAnsi="Arial" w:cs="Arial"/>
          <w:sz w:val="20"/>
          <w:lang w:val="en-US"/>
        </w:rPr>
        <w:t>t</w:t>
      </w:r>
      <w:r w:rsidRPr="00275586">
        <w:rPr>
          <w:rFonts w:ascii="Arial" w:hAnsi="Arial" w:cs="Arial"/>
          <w:sz w:val="20"/>
        </w:rPr>
        <w:t xml:space="preserve"> l</w:t>
      </w:r>
      <w:r w:rsidRPr="00275586" w:rsidR="00702029">
        <w:rPr>
          <w:rFonts w:ascii="Arial" w:hAnsi="Arial" w:cs="Arial"/>
          <w:sz w:val="20"/>
          <w:lang w:val="en-US"/>
        </w:rPr>
        <w:t>ượ</w:t>
      </w:r>
      <w:r w:rsidRPr="00275586">
        <w:rPr>
          <w:rFonts w:ascii="Arial" w:hAnsi="Arial" w:cs="Arial"/>
          <w:sz w:val="20"/>
        </w:rPr>
        <w:t xml:space="preserve">ng của </w:t>
      </w:r>
      <w:r w:rsidRPr="00275586" w:rsidR="00702029">
        <w:rPr>
          <w:rFonts w:ascii="Arial" w:hAnsi="Arial" w:cs="Arial"/>
          <w:sz w:val="20"/>
          <w:lang w:val="en-US"/>
        </w:rPr>
        <w:t>công</w:t>
      </w:r>
      <w:r w:rsidRPr="00275586" w:rsidR="00702029">
        <w:rPr>
          <w:rFonts w:ascii="Arial" w:hAnsi="Arial" w:cs="Arial"/>
          <w:sz w:val="20"/>
        </w:rPr>
        <w:t xml:space="preserve"> trình hoàn th</w:t>
      </w:r>
      <w:r w:rsidRPr="00275586" w:rsidR="00702029">
        <w:rPr>
          <w:rFonts w:ascii="Arial" w:hAnsi="Arial" w:cs="Arial"/>
          <w:sz w:val="20"/>
          <w:lang w:val="en-US"/>
        </w:rPr>
        <w:t>à</w:t>
      </w:r>
      <w:r w:rsidRPr="00275586">
        <w:rPr>
          <w:rFonts w:ascii="Arial" w:hAnsi="Arial" w:cs="Arial"/>
          <w:sz w:val="20"/>
        </w:rPr>
        <w:t>nh.</w:t>
      </w:r>
    </w:p>
    <w:p w:rsidR="00AF1B0D" w:rsidP="00275586">
      <w:pPr>
        <w:spacing w:before="120"/>
        <w:rPr>
          <w:rFonts w:ascii="Arial" w:hAnsi="Arial" w:cs="Arial"/>
          <w:b/>
          <w:sz w:val="20"/>
          <w:lang w:val="en-US"/>
        </w:rPr>
      </w:pPr>
      <w:bookmarkStart w:id="22" w:name="dieu_3_3"/>
      <w:r w:rsidRPr="00AF1B0D">
        <w:rPr>
          <w:rFonts w:ascii="Arial" w:hAnsi="Arial" w:cs="Arial"/>
          <w:b/>
          <w:sz w:val="20"/>
          <w:lang w:val="en-US"/>
        </w:rPr>
        <w:t>3.4 - Cấu kiện đúc sẵn bê tông cốt thép:</w:t>
      </w:r>
      <w:bookmarkEnd w:id="22"/>
    </w:p>
    <w:p w:rsidR="00C50A89" w:rsidRPr="00275586" w:rsidP="00275586">
      <w:pPr>
        <w:spacing w:before="120"/>
        <w:rPr>
          <w:rFonts w:ascii="Arial" w:hAnsi="Arial" w:cs="Arial"/>
          <w:sz w:val="20"/>
        </w:rPr>
      </w:pPr>
      <w:r w:rsidRPr="00275586">
        <w:rPr>
          <w:rFonts w:ascii="Arial" w:hAnsi="Arial" w:cs="Arial"/>
          <w:sz w:val="20"/>
        </w:rPr>
        <w:t xml:space="preserve">Các giai </w:t>
      </w:r>
      <w:r w:rsidRPr="00275586" w:rsidR="00BE3AAC">
        <w:rPr>
          <w:rFonts w:ascii="Arial" w:hAnsi="Arial" w:cs="Arial"/>
          <w:sz w:val="20"/>
        </w:rPr>
        <w:t>đo</w:t>
      </w:r>
      <w:r w:rsidRPr="00275586">
        <w:rPr>
          <w:rFonts w:ascii="Arial" w:hAnsi="Arial" w:cs="Arial"/>
          <w:sz w:val="20"/>
        </w:rPr>
        <w:t>ạn lưu kho</w:t>
      </w:r>
      <w:r w:rsidRPr="00275586" w:rsidR="00D6187E">
        <w:rPr>
          <w:rFonts w:ascii="Arial" w:hAnsi="Arial" w:cs="Arial"/>
          <w:sz w:val="20"/>
          <w:lang w:val="en-US"/>
        </w:rPr>
        <w:t>,</w:t>
      </w:r>
      <w:r w:rsidRPr="00275586">
        <w:rPr>
          <w:rFonts w:ascii="Arial" w:hAnsi="Arial" w:cs="Arial"/>
          <w:sz w:val="20"/>
        </w:rPr>
        <w:t xml:space="preserve"> gia công, </w:t>
      </w:r>
      <w:r w:rsidRPr="00275586" w:rsidR="00BE3AAC">
        <w:rPr>
          <w:rFonts w:ascii="Arial" w:hAnsi="Arial" w:cs="Arial"/>
          <w:sz w:val="20"/>
        </w:rPr>
        <w:t>thi</w:t>
      </w:r>
      <w:r w:rsidRPr="00275586">
        <w:rPr>
          <w:rFonts w:ascii="Arial" w:hAnsi="Arial" w:cs="Arial"/>
          <w:sz w:val="20"/>
        </w:rPr>
        <w:t xml:space="preserve"> công và gi</w:t>
      </w:r>
      <w:r w:rsidRPr="00275586" w:rsidR="00D6187E">
        <w:rPr>
          <w:rFonts w:ascii="Arial" w:hAnsi="Arial" w:cs="Arial"/>
          <w:sz w:val="20"/>
          <w:lang w:val="en-US"/>
        </w:rPr>
        <w:t>ằ</w:t>
      </w:r>
      <w:r w:rsidRPr="00275586">
        <w:rPr>
          <w:rFonts w:ascii="Arial" w:hAnsi="Arial" w:cs="Arial"/>
          <w:sz w:val="20"/>
        </w:rPr>
        <w:t xml:space="preserve">ng néo cấu kiện </w:t>
      </w:r>
      <w:r w:rsidRPr="00275586" w:rsidR="00D6187E">
        <w:rPr>
          <w:rFonts w:ascii="Arial" w:hAnsi="Arial" w:cs="Arial"/>
          <w:sz w:val="20"/>
          <w:lang w:val="en-US"/>
        </w:rPr>
        <w:t>đ</w:t>
      </w:r>
      <w:r w:rsidRPr="00275586">
        <w:rPr>
          <w:rFonts w:ascii="Arial" w:hAnsi="Arial" w:cs="Arial"/>
          <w:sz w:val="20"/>
        </w:rPr>
        <w:t>úc s</w:t>
      </w:r>
      <w:r w:rsidRPr="00275586" w:rsidR="00D6187E">
        <w:rPr>
          <w:rFonts w:ascii="Arial" w:hAnsi="Arial" w:cs="Arial"/>
          <w:sz w:val="20"/>
          <w:lang w:val="en-US"/>
        </w:rPr>
        <w:t>ẵ</w:t>
      </w:r>
      <w:r w:rsidRPr="00275586">
        <w:rPr>
          <w:rFonts w:ascii="Arial" w:hAnsi="Arial" w:cs="Arial"/>
          <w:sz w:val="20"/>
        </w:rPr>
        <w:t xml:space="preserve">n được </w:t>
      </w:r>
      <w:r w:rsidRPr="00275586" w:rsidR="00D6187E">
        <w:rPr>
          <w:rFonts w:ascii="Arial" w:hAnsi="Arial" w:cs="Arial"/>
          <w:sz w:val="20"/>
          <w:lang w:val="en-US"/>
        </w:rPr>
        <w:t>t</w:t>
      </w:r>
      <w:r w:rsidRPr="00275586">
        <w:rPr>
          <w:rFonts w:ascii="Arial" w:hAnsi="Arial" w:cs="Arial"/>
          <w:sz w:val="20"/>
        </w:rPr>
        <w:t>hực hi</w:t>
      </w:r>
      <w:r w:rsidRPr="00275586" w:rsidR="00D6187E">
        <w:rPr>
          <w:rFonts w:ascii="Arial" w:hAnsi="Arial" w:cs="Arial"/>
          <w:sz w:val="20"/>
          <w:lang w:val="en-US"/>
        </w:rPr>
        <w:t>ệ</w:t>
      </w:r>
      <w:r w:rsidRPr="00275586">
        <w:rPr>
          <w:rFonts w:ascii="Arial" w:hAnsi="Arial" w:cs="Arial"/>
          <w:sz w:val="20"/>
        </w:rPr>
        <w:t>n đ</w:t>
      </w:r>
      <w:r w:rsidRPr="00275586" w:rsidR="00D6187E">
        <w:rPr>
          <w:rFonts w:ascii="Arial" w:hAnsi="Arial" w:cs="Arial"/>
          <w:sz w:val="20"/>
          <w:lang w:val="en-US"/>
        </w:rPr>
        <w:t>ể</w:t>
      </w:r>
      <w:r w:rsidRPr="00275586" w:rsidR="00D6187E">
        <w:rPr>
          <w:rFonts w:ascii="Arial" w:hAnsi="Arial" w:cs="Arial"/>
          <w:sz w:val="20"/>
        </w:rPr>
        <w:t xml:space="preserve"> </w:t>
      </w:r>
      <w:r w:rsidRPr="00275586" w:rsidR="00D6187E">
        <w:rPr>
          <w:rFonts w:ascii="Arial" w:hAnsi="Arial" w:cs="Arial"/>
          <w:sz w:val="20"/>
          <w:lang w:val="en-US"/>
        </w:rPr>
        <w:t>bảo</w:t>
      </w:r>
      <w:r w:rsidRPr="00275586">
        <w:rPr>
          <w:rFonts w:ascii="Arial" w:hAnsi="Arial" w:cs="Arial"/>
          <w:sz w:val="20"/>
        </w:rPr>
        <w:t xml:space="preserve"> đ</w:t>
      </w:r>
      <w:r w:rsidRPr="00275586" w:rsidR="00D6187E">
        <w:rPr>
          <w:rFonts w:ascii="Arial" w:hAnsi="Arial" w:cs="Arial"/>
          <w:sz w:val="20"/>
          <w:lang w:val="en-US"/>
        </w:rPr>
        <w:t>ả</w:t>
      </w:r>
      <w:r w:rsidRPr="00275586">
        <w:rPr>
          <w:rFonts w:ascii="Arial" w:hAnsi="Arial" w:cs="Arial"/>
          <w:sz w:val="20"/>
        </w:rPr>
        <w:t>m chất lượ</w:t>
      </w:r>
      <w:r w:rsidRPr="00275586" w:rsidR="00D6187E">
        <w:rPr>
          <w:rFonts w:ascii="Arial" w:hAnsi="Arial" w:cs="Arial"/>
          <w:sz w:val="20"/>
        </w:rPr>
        <w:t>ng yêu c</w:t>
      </w:r>
      <w:r w:rsidRPr="00275586" w:rsidR="00D6187E">
        <w:rPr>
          <w:rFonts w:ascii="Arial" w:hAnsi="Arial" w:cs="Arial"/>
          <w:sz w:val="20"/>
          <w:lang w:val="en-US"/>
        </w:rPr>
        <w:t>ầ</w:t>
      </w:r>
      <w:r w:rsidRPr="00275586">
        <w:rPr>
          <w:rFonts w:ascii="Arial" w:hAnsi="Arial" w:cs="Arial"/>
          <w:sz w:val="20"/>
        </w:rPr>
        <w:t xml:space="preserve">u </w:t>
      </w:r>
      <w:r w:rsidRPr="00275586" w:rsidR="00EC55BF">
        <w:rPr>
          <w:rFonts w:ascii="Arial" w:hAnsi="Arial" w:cs="Arial"/>
          <w:sz w:val="20"/>
        </w:rPr>
        <w:t>của</w:t>
      </w:r>
      <w:r w:rsidRPr="00275586">
        <w:rPr>
          <w:rFonts w:ascii="Arial" w:hAnsi="Arial" w:cs="Arial"/>
          <w:sz w:val="20"/>
        </w:rPr>
        <w:t xml:space="preserve"> cấu kiện và của c</w:t>
      </w:r>
      <w:r w:rsidRPr="00275586" w:rsidR="00D6187E">
        <w:rPr>
          <w:rFonts w:ascii="Arial" w:hAnsi="Arial" w:cs="Arial"/>
          <w:sz w:val="20"/>
          <w:lang w:val="en-US"/>
        </w:rPr>
        <w:t>ô</w:t>
      </w:r>
      <w:r w:rsidRPr="00275586" w:rsidR="00D6187E">
        <w:rPr>
          <w:rFonts w:ascii="Arial" w:hAnsi="Arial" w:cs="Arial"/>
          <w:sz w:val="20"/>
        </w:rPr>
        <w:t xml:space="preserve">ng trình hoàn thành sau khi </w:t>
      </w:r>
      <w:r w:rsidRPr="00275586" w:rsidR="00D6187E">
        <w:rPr>
          <w:rFonts w:ascii="Arial" w:hAnsi="Arial" w:cs="Arial"/>
          <w:sz w:val="20"/>
          <w:lang w:val="en-US"/>
        </w:rPr>
        <w:t>đ</w:t>
      </w:r>
      <w:r w:rsidRPr="00275586">
        <w:rPr>
          <w:rFonts w:ascii="Arial" w:hAnsi="Arial" w:cs="Arial"/>
          <w:sz w:val="20"/>
        </w:rPr>
        <w:t>ã xử lý cá</w:t>
      </w:r>
      <w:r w:rsidRPr="00275586" w:rsidR="00D6187E">
        <w:rPr>
          <w:rFonts w:ascii="Arial" w:hAnsi="Arial" w:cs="Arial"/>
          <w:sz w:val="20"/>
          <w:lang w:val="en-US"/>
        </w:rPr>
        <w:t>c</w:t>
      </w:r>
      <w:r w:rsidRPr="00275586">
        <w:rPr>
          <w:rFonts w:ascii="Arial" w:hAnsi="Arial" w:cs="Arial"/>
          <w:sz w:val="20"/>
        </w:rPr>
        <w:t xml:space="preserve"> hư hỏng nh</w:t>
      </w:r>
      <w:r w:rsidRPr="00275586" w:rsidR="00D6187E">
        <w:rPr>
          <w:rFonts w:ascii="Arial" w:hAnsi="Arial" w:cs="Arial"/>
          <w:sz w:val="20"/>
          <w:lang w:val="en-US"/>
        </w:rPr>
        <w:t>ỏ</w:t>
      </w:r>
      <w:r w:rsidRPr="00275586">
        <w:rPr>
          <w:rFonts w:ascii="Arial" w:hAnsi="Arial" w:cs="Arial"/>
          <w:sz w:val="20"/>
        </w:rPr>
        <w:t xml:space="preserve"> sinh ra trong các giai </w:t>
      </w:r>
      <w:r w:rsidRPr="00275586" w:rsidR="00BE3AAC">
        <w:rPr>
          <w:rFonts w:ascii="Arial" w:hAnsi="Arial" w:cs="Arial"/>
          <w:sz w:val="20"/>
        </w:rPr>
        <w:t>đo</w:t>
      </w:r>
      <w:r w:rsidRPr="00275586">
        <w:rPr>
          <w:rFonts w:ascii="Arial" w:hAnsi="Arial" w:cs="Arial"/>
          <w:sz w:val="20"/>
        </w:rPr>
        <w:t>ạn tr</w:t>
      </w:r>
      <w:r w:rsidRPr="00275586" w:rsidR="0038325E">
        <w:rPr>
          <w:rFonts w:ascii="Arial" w:hAnsi="Arial" w:cs="Arial"/>
          <w:sz w:val="20"/>
          <w:lang w:val="en-US"/>
        </w:rPr>
        <w:t>ê</w:t>
      </w:r>
      <w:r w:rsidRPr="00275586">
        <w:rPr>
          <w:rFonts w:ascii="Arial" w:hAnsi="Arial" w:cs="Arial"/>
          <w:sz w:val="20"/>
        </w:rPr>
        <w:t>n.</w:t>
      </w:r>
    </w:p>
    <w:p w:rsidR="00C50A89" w:rsidRPr="00275586" w:rsidP="00275586">
      <w:pPr>
        <w:spacing w:before="120"/>
        <w:rPr>
          <w:rFonts w:ascii="Arial" w:hAnsi="Arial" w:cs="Arial"/>
          <w:sz w:val="20"/>
        </w:rPr>
      </w:pPr>
      <w:r w:rsidRPr="00275586">
        <w:rPr>
          <w:rFonts w:ascii="Arial" w:hAnsi="Arial" w:cs="Arial"/>
          <w:sz w:val="20"/>
        </w:rPr>
        <w:t>Các cấu kiện đúc s</w:t>
      </w:r>
      <w:r w:rsidRPr="00275586" w:rsidR="0038325E">
        <w:rPr>
          <w:rFonts w:ascii="Arial" w:hAnsi="Arial" w:cs="Arial"/>
          <w:sz w:val="20"/>
          <w:lang w:val="en-US"/>
        </w:rPr>
        <w:t>ẵ</w:t>
      </w:r>
      <w:r w:rsidRPr="00275586">
        <w:rPr>
          <w:rFonts w:ascii="Arial" w:hAnsi="Arial" w:cs="Arial"/>
          <w:sz w:val="20"/>
        </w:rPr>
        <w:t>n phải được bảo đả</w:t>
      </w:r>
      <w:r w:rsidRPr="00275586" w:rsidR="0038325E">
        <w:rPr>
          <w:rFonts w:ascii="Arial" w:hAnsi="Arial" w:cs="Arial"/>
          <w:sz w:val="20"/>
          <w:lang w:val="en-US"/>
        </w:rPr>
        <w:t>m</w:t>
      </w:r>
      <w:r w:rsidRPr="00275586">
        <w:rPr>
          <w:rFonts w:ascii="Arial" w:hAnsi="Arial" w:cs="Arial"/>
          <w:sz w:val="20"/>
        </w:rPr>
        <w:t xml:space="preserve"> v</w:t>
      </w:r>
      <w:r w:rsidRPr="00275586" w:rsidR="0038325E">
        <w:rPr>
          <w:rFonts w:ascii="Arial" w:hAnsi="Arial" w:cs="Arial"/>
          <w:sz w:val="20"/>
          <w:lang w:val="en-US"/>
        </w:rPr>
        <w:t>ề</w:t>
      </w:r>
      <w:r w:rsidRPr="00275586">
        <w:rPr>
          <w:rFonts w:ascii="Arial" w:hAnsi="Arial" w:cs="Arial"/>
          <w:sz w:val="20"/>
        </w:rPr>
        <w:t xml:space="preserve"> ổn định trong suốt các giai </w:t>
      </w:r>
      <w:r w:rsidRPr="00275586" w:rsidR="00BE3AAC">
        <w:rPr>
          <w:rFonts w:ascii="Arial" w:hAnsi="Arial" w:cs="Arial"/>
          <w:sz w:val="20"/>
        </w:rPr>
        <w:t>đo</w:t>
      </w:r>
      <w:r w:rsidRPr="00275586">
        <w:rPr>
          <w:rFonts w:ascii="Arial" w:hAnsi="Arial" w:cs="Arial"/>
          <w:sz w:val="20"/>
        </w:rPr>
        <w:t>ạ</w:t>
      </w:r>
      <w:r w:rsidRPr="00275586" w:rsidR="0038325E">
        <w:rPr>
          <w:rFonts w:ascii="Arial" w:hAnsi="Arial" w:cs="Arial"/>
          <w:sz w:val="20"/>
        </w:rPr>
        <w:t xml:space="preserve">n </w:t>
      </w:r>
      <w:r w:rsidRPr="00275586" w:rsidR="0038325E">
        <w:rPr>
          <w:rFonts w:ascii="Arial" w:hAnsi="Arial" w:cs="Arial"/>
          <w:sz w:val="20"/>
          <w:lang w:val="en-US"/>
        </w:rPr>
        <w:t>t</w:t>
      </w:r>
      <w:r w:rsidRPr="00275586" w:rsidR="0038325E">
        <w:rPr>
          <w:rFonts w:ascii="Arial" w:hAnsi="Arial" w:cs="Arial"/>
          <w:sz w:val="20"/>
        </w:rPr>
        <w:t>r</w:t>
      </w:r>
      <w:r w:rsidRPr="00275586" w:rsidR="0038325E">
        <w:rPr>
          <w:rFonts w:ascii="Arial" w:hAnsi="Arial" w:cs="Arial"/>
          <w:sz w:val="20"/>
          <w:lang w:val="en-US"/>
        </w:rPr>
        <w:t>ê</w:t>
      </w:r>
      <w:r w:rsidRPr="00275586">
        <w:rPr>
          <w:rFonts w:ascii="Arial" w:hAnsi="Arial" w:cs="Arial"/>
          <w:sz w:val="20"/>
        </w:rPr>
        <w:t>n.</w:t>
      </w:r>
    </w:p>
    <w:p w:rsidR="00AF1B0D" w:rsidP="00275586">
      <w:pPr>
        <w:spacing w:before="120"/>
        <w:jc w:val="center"/>
        <w:rPr>
          <w:rFonts w:ascii="Arial" w:hAnsi="Arial" w:cs="Arial"/>
          <w:b/>
          <w:sz w:val="20"/>
          <w:lang w:val="en-US"/>
        </w:rPr>
      </w:pPr>
      <w:bookmarkStart w:id="23" w:name="chuong_4"/>
      <w:r w:rsidRPr="00AF1B0D">
        <w:rPr>
          <w:rFonts w:ascii="Arial" w:hAnsi="Arial" w:cs="Arial"/>
          <w:b/>
          <w:sz w:val="20"/>
          <w:lang w:val="en-US"/>
        </w:rPr>
        <w:t>CHƯƠNG IV</w:t>
      </w:r>
      <w:bookmarkEnd w:id="23"/>
    </w:p>
    <w:p w:rsidR="00AF1B0D" w:rsidP="00AF1B0D">
      <w:pPr>
        <w:spacing w:before="120"/>
        <w:jc w:val="center"/>
        <w:rPr>
          <w:rFonts w:ascii="Arial" w:hAnsi="Arial" w:cs="Arial"/>
          <w:b/>
          <w:sz w:val="20"/>
          <w:lang w:val="en-US"/>
        </w:rPr>
      </w:pPr>
      <w:bookmarkStart w:id="24" w:name="chuong_4_name"/>
      <w:r w:rsidRPr="00AF1B0D">
        <w:rPr>
          <w:rFonts w:ascii="Arial" w:hAnsi="Arial" w:cs="Arial"/>
          <w:b/>
          <w:sz w:val="20"/>
          <w:lang w:val="en-US"/>
        </w:rPr>
        <w:t>CÁC ĐẶC TRƯNG TỐI THIỂU CỦA BÊ TÔNG</w:t>
      </w:r>
      <w:bookmarkEnd w:id="24"/>
    </w:p>
    <w:p w:rsidR="00C50A89" w:rsidRPr="00275586" w:rsidP="00275586">
      <w:pPr>
        <w:spacing w:before="120"/>
        <w:rPr>
          <w:rFonts w:ascii="Arial" w:hAnsi="Arial" w:cs="Arial"/>
          <w:sz w:val="20"/>
        </w:rPr>
      </w:pPr>
      <w:r w:rsidRPr="00275586">
        <w:rPr>
          <w:rFonts w:ascii="Arial" w:hAnsi="Arial" w:cs="Arial"/>
          <w:sz w:val="20"/>
        </w:rPr>
        <w:t>Các đ</w:t>
      </w:r>
      <w:r w:rsidRPr="00275586" w:rsidR="00AE3938">
        <w:rPr>
          <w:rFonts w:ascii="Arial" w:hAnsi="Arial" w:cs="Arial"/>
          <w:sz w:val="20"/>
          <w:lang w:val="en-US"/>
        </w:rPr>
        <w:t>ặ</w:t>
      </w:r>
      <w:r w:rsidRPr="00275586">
        <w:rPr>
          <w:rFonts w:ascii="Arial" w:hAnsi="Arial" w:cs="Arial"/>
          <w:sz w:val="20"/>
        </w:rPr>
        <w:t xml:space="preserve">c trưng tối </w:t>
      </w:r>
      <w:r w:rsidRPr="00275586" w:rsidR="00BE3AAC">
        <w:rPr>
          <w:rFonts w:ascii="Arial" w:hAnsi="Arial" w:cs="Arial"/>
          <w:sz w:val="20"/>
        </w:rPr>
        <w:t>thi</w:t>
      </w:r>
      <w:r w:rsidRPr="00275586" w:rsidR="00AE3938">
        <w:rPr>
          <w:rFonts w:ascii="Arial" w:hAnsi="Arial" w:cs="Arial"/>
          <w:sz w:val="20"/>
          <w:lang w:val="en-US"/>
        </w:rPr>
        <w:t>ể</w:t>
      </w:r>
      <w:r w:rsidRPr="00275586">
        <w:rPr>
          <w:rFonts w:ascii="Arial" w:hAnsi="Arial" w:cs="Arial"/>
          <w:sz w:val="20"/>
        </w:rPr>
        <w:t>u của b</w:t>
      </w:r>
      <w:r w:rsidRPr="00275586" w:rsidR="00AE3938">
        <w:rPr>
          <w:rFonts w:ascii="Arial" w:hAnsi="Arial" w:cs="Arial"/>
          <w:sz w:val="20"/>
          <w:lang w:val="en-US"/>
        </w:rPr>
        <w:t>ê</w:t>
      </w:r>
      <w:r w:rsidRPr="00275586">
        <w:rPr>
          <w:rFonts w:ascii="Arial" w:hAnsi="Arial" w:cs="Arial"/>
          <w:sz w:val="20"/>
        </w:rPr>
        <w:t xml:space="preserve"> </w:t>
      </w:r>
      <w:r w:rsidRPr="00275586" w:rsidR="00AE3938">
        <w:rPr>
          <w:rFonts w:ascii="Arial" w:hAnsi="Arial" w:cs="Arial"/>
          <w:sz w:val="20"/>
          <w:lang w:val="en-US"/>
        </w:rPr>
        <w:t>tô</w:t>
      </w:r>
      <w:r w:rsidRPr="00275586">
        <w:rPr>
          <w:rFonts w:ascii="Arial" w:hAnsi="Arial" w:cs="Arial"/>
          <w:sz w:val="20"/>
        </w:rPr>
        <w:t>ng và vật liệu sản xuất b</w:t>
      </w:r>
      <w:r w:rsidRPr="00275586" w:rsidR="00AE3938">
        <w:rPr>
          <w:rFonts w:ascii="Arial" w:hAnsi="Arial" w:cs="Arial"/>
          <w:sz w:val="20"/>
          <w:lang w:val="en-US"/>
        </w:rPr>
        <w:t>ê</w:t>
      </w:r>
      <w:r w:rsidRPr="00275586">
        <w:rPr>
          <w:rFonts w:ascii="Arial" w:hAnsi="Arial" w:cs="Arial"/>
          <w:sz w:val="20"/>
        </w:rPr>
        <w:t xml:space="preserve"> t</w:t>
      </w:r>
      <w:r w:rsidRPr="00275586" w:rsidR="00AE3938">
        <w:rPr>
          <w:rFonts w:ascii="Arial" w:hAnsi="Arial" w:cs="Arial"/>
          <w:sz w:val="20"/>
          <w:lang w:val="en-US"/>
        </w:rPr>
        <w:t>ô</w:t>
      </w:r>
      <w:r w:rsidRPr="00275586" w:rsidR="00AE3938">
        <w:rPr>
          <w:rFonts w:ascii="Arial" w:hAnsi="Arial" w:cs="Arial"/>
          <w:sz w:val="20"/>
        </w:rPr>
        <w:t xml:space="preserve">ng, </w:t>
      </w:r>
      <w:r w:rsidRPr="00275586" w:rsidR="00AE3938">
        <w:rPr>
          <w:rFonts w:ascii="Arial" w:hAnsi="Arial" w:cs="Arial"/>
          <w:sz w:val="20"/>
          <w:lang w:val="en-US"/>
        </w:rPr>
        <w:t>đ</w:t>
      </w:r>
      <w:r w:rsidRPr="00275586">
        <w:rPr>
          <w:rFonts w:ascii="Arial" w:hAnsi="Arial" w:cs="Arial"/>
          <w:sz w:val="20"/>
        </w:rPr>
        <w:t xml:space="preserve">ược xác định theo </w:t>
      </w:r>
      <w:r w:rsidRPr="00275586" w:rsidR="00BE3AAC">
        <w:rPr>
          <w:rFonts w:ascii="Arial" w:hAnsi="Arial" w:cs="Arial"/>
          <w:sz w:val="20"/>
        </w:rPr>
        <w:t>phân</w:t>
      </w:r>
      <w:r w:rsidRPr="00275586">
        <w:rPr>
          <w:rFonts w:ascii="Arial" w:hAnsi="Arial" w:cs="Arial"/>
          <w:sz w:val="20"/>
        </w:rPr>
        <w:t xml:space="preserve"> loại các công </w:t>
      </w:r>
      <w:r w:rsidRPr="00275586" w:rsidR="00BE3AAC">
        <w:rPr>
          <w:rFonts w:ascii="Arial" w:hAnsi="Arial" w:cs="Arial"/>
          <w:sz w:val="20"/>
        </w:rPr>
        <w:t>trường</w:t>
      </w:r>
      <w:r w:rsidRPr="00275586">
        <w:rPr>
          <w:rFonts w:ascii="Arial" w:hAnsi="Arial" w:cs="Arial"/>
          <w:sz w:val="20"/>
        </w:rPr>
        <w:t xml:space="preserve"> </w:t>
      </w:r>
      <w:r w:rsidRPr="00275586" w:rsidR="00BE3AAC">
        <w:rPr>
          <w:rFonts w:ascii="Arial" w:hAnsi="Arial" w:cs="Arial"/>
          <w:sz w:val="20"/>
          <w:lang w:val="en-US"/>
        </w:rPr>
        <w:t>thi</w:t>
      </w:r>
      <w:r w:rsidRPr="00275586">
        <w:rPr>
          <w:rFonts w:ascii="Arial" w:hAnsi="Arial" w:cs="Arial"/>
          <w:sz w:val="20"/>
        </w:rPr>
        <w:t xml:space="preserve"> công. Việc</w:t>
      </w:r>
      <w:r w:rsidRPr="00275586">
        <w:rPr>
          <w:rFonts w:ascii="Arial" w:hAnsi="Arial" w:cs="Arial"/>
          <w:sz w:val="20"/>
        </w:rPr>
        <w:t xml:space="preserve"> </w:t>
      </w:r>
      <w:r w:rsidRPr="00275586" w:rsidR="00BE3AAC">
        <w:rPr>
          <w:rFonts w:ascii="Arial" w:hAnsi="Arial" w:cs="Arial"/>
          <w:sz w:val="20"/>
        </w:rPr>
        <w:t>phân</w:t>
      </w:r>
      <w:r w:rsidRPr="00275586">
        <w:rPr>
          <w:rFonts w:ascii="Arial" w:hAnsi="Arial" w:cs="Arial"/>
          <w:sz w:val="20"/>
        </w:rPr>
        <w:t xml:space="preserve"> loại này ghi </w:t>
      </w:r>
      <w:r w:rsidRPr="00275586" w:rsidR="00AE3938">
        <w:rPr>
          <w:rFonts w:ascii="Arial" w:hAnsi="Arial" w:cs="Arial"/>
          <w:sz w:val="20"/>
          <w:lang w:val="en-US"/>
        </w:rPr>
        <w:t>ở</w:t>
      </w:r>
      <w:r w:rsidRPr="00275586">
        <w:rPr>
          <w:rFonts w:ascii="Arial" w:hAnsi="Arial" w:cs="Arial"/>
          <w:sz w:val="20"/>
        </w:rPr>
        <w:t xml:space="preserve"> đi</w:t>
      </w:r>
      <w:r w:rsidRPr="00275586" w:rsidR="00AE3938">
        <w:rPr>
          <w:rFonts w:ascii="Arial" w:hAnsi="Arial" w:cs="Arial"/>
          <w:sz w:val="20"/>
          <w:lang w:val="en-US"/>
        </w:rPr>
        <w:t>ề</w:t>
      </w:r>
      <w:r w:rsidRPr="00275586">
        <w:rPr>
          <w:rFonts w:ascii="Arial" w:hAnsi="Arial" w:cs="Arial"/>
          <w:sz w:val="20"/>
        </w:rPr>
        <w:t>u 4.1.</w:t>
      </w:r>
    </w:p>
    <w:p w:rsidR="00C50A89" w:rsidRPr="00275586" w:rsidP="00275586">
      <w:pPr>
        <w:spacing w:before="120"/>
        <w:rPr>
          <w:rFonts w:ascii="Arial" w:hAnsi="Arial" w:cs="Arial"/>
          <w:sz w:val="20"/>
        </w:rPr>
      </w:pPr>
      <w:r w:rsidRPr="00275586">
        <w:rPr>
          <w:rFonts w:ascii="Arial" w:hAnsi="Arial" w:cs="Arial"/>
          <w:sz w:val="20"/>
        </w:rPr>
        <w:t>Khi b</w:t>
      </w:r>
      <w:r w:rsidRPr="00275586" w:rsidR="00AE3938">
        <w:rPr>
          <w:rFonts w:ascii="Arial" w:hAnsi="Arial" w:cs="Arial"/>
          <w:sz w:val="20"/>
          <w:lang w:val="en-US"/>
        </w:rPr>
        <w:t>ắ</w:t>
      </w:r>
      <w:r w:rsidRPr="00275586">
        <w:rPr>
          <w:rFonts w:ascii="Arial" w:hAnsi="Arial" w:cs="Arial"/>
          <w:sz w:val="20"/>
        </w:rPr>
        <w:t>t đ</w:t>
      </w:r>
      <w:r w:rsidRPr="00275586" w:rsidR="00AE3938">
        <w:rPr>
          <w:rFonts w:ascii="Arial" w:hAnsi="Arial" w:cs="Arial"/>
          <w:sz w:val="20"/>
          <w:lang w:val="en-US"/>
        </w:rPr>
        <w:t>ầ</w:t>
      </w:r>
      <w:r w:rsidRPr="00275586">
        <w:rPr>
          <w:rFonts w:ascii="Arial" w:hAnsi="Arial" w:cs="Arial"/>
          <w:sz w:val="20"/>
        </w:rPr>
        <w:t>u m</w:t>
      </w:r>
      <w:r w:rsidRPr="00275586" w:rsidR="00AE3938">
        <w:rPr>
          <w:rFonts w:ascii="Arial" w:hAnsi="Arial" w:cs="Arial"/>
          <w:sz w:val="20"/>
          <w:lang w:val="en-US"/>
        </w:rPr>
        <w:t>ở</w:t>
      </w:r>
      <w:r w:rsidRPr="00275586">
        <w:rPr>
          <w:rFonts w:ascii="Arial" w:hAnsi="Arial" w:cs="Arial"/>
          <w:sz w:val="20"/>
        </w:rPr>
        <w:t xml:space="preserve"> c</w:t>
      </w:r>
      <w:r w:rsidRPr="00275586" w:rsidR="00AE3938">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 b</w:t>
      </w:r>
      <w:r w:rsidRPr="00275586" w:rsidR="00AE3938">
        <w:rPr>
          <w:rFonts w:ascii="Arial" w:hAnsi="Arial" w:cs="Arial"/>
          <w:sz w:val="20"/>
          <w:lang w:val="en-US"/>
        </w:rPr>
        <w:t>ê</w:t>
      </w:r>
      <w:r w:rsidRPr="00275586">
        <w:rPr>
          <w:rFonts w:ascii="Arial" w:hAnsi="Arial" w:cs="Arial"/>
          <w:sz w:val="20"/>
        </w:rPr>
        <w:t xml:space="preserve">n nhận </w:t>
      </w:r>
      <w:r w:rsidRPr="00275586" w:rsidR="00AE3938">
        <w:rPr>
          <w:rFonts w:ascii="Arial" w:hAnsi="Arial" w:cs="Arial"/>
          <w:sz w:val="20"/>
          <w:lang w:val="en-US"/>
        </w:rPr>
        <w:t>t</w:t>
      </w:r>
      <w:r w:rsidRPr="00275586">
        <w:rPr>
          <w:rFonts w:ascii="Arial" w:hAnsi="Arial" w:cs="Arial"/>
          <w:sz w:val="20"/>
        </w:rPr>
        <w:t>h</w:t>
      </w:r>
      <w:r w:rsidRPr="00275586" w:rsidR="00AE3938">
        <w:rPr>
          <w:rFonts w:ascii="Arial" w:hAnsi="Arial" w:cs="Arial"/>
          <w:sz w:val="20"/>
          <w:lang w:val="en-US"/>
        </w:rPr>
        <w:t>ầ</w:t>
      </w:r>
      <w:r w:rsidRPr="00275586">
        <w:rPr>
          <w:rFonts w:ascii="Arial" w:hAnsi="Arial" w:cs="Arial"/>
          <w:sz w:val="20"/>
        </w:rPr>
        <w:t>u ph</w:t>
      </w:r>
      <w:r w:rsidRPr="00275586" w:rsidR="00AE3938">
        <w:rPr>
          <w:rFonts w:ascii="Arial" w:hAnsi="Arial" w:cs="Arial"/>
          <w:sz w:val="20"/>
          <w:lang w:val="en-US"/>
        </w:rPr>
        <w:t>ả</w:t>
      </w:r>
      <w:r w:rsidRPr="00275586">
        <w:rPr>
          <w:rFonts w:ascii="Arial" w:hAnsi="Arial" w:cs="Arial"/>
          <w:sz w:val="20"/>
        </w:rPr>
        <w:t>i cung cấ</w:t>
      </w:r>
      <w:r w:rsidRPr="00275586" w:rsidR="00AE3938">
        <w:rPr>
          <w:rFonts w:ascii="Arial" w:hAnsi="Arial" w:cs="Arial"/>
          <w:sz w:val="20"/>
        </w:rPr>
        <w:t xml:space="preserve">p </w:t>
      </w:r>
      <w:r w:rsidRPr="00275586" w:rsidR="00AE3938">
        <w:rPr>
          <w:rFonts w:ascii="Arial" w:hAnsi="Arial" w:cs="Arial"/>
          <w:sz w:val="20"/>
          <w:lang w:val="en-US"/>
        </w:rPr>
        <w:t>m</w:t>
      </w:r>
      <w:r w:rsidRPr="00275586">
        <w:rPr>
          <w:rFonts w:ascii="Arial" w:hAnsi="Arial" w:cs="Arial"/>
          <w:sz w:val="20"/>
        </w:rPr>
        <w:t>ộ</w:t>
      </w:r>
      <w:r w:rsidRPr="00275586" w:rsidR="009A37CF">
        <w:rPr>
          <w:rFonts w:ascii="Arial" w:hAnsi="Arial" w:cs="Arial"/>
          <w:sz w:val="20"/>
          <w:lang w:val="en-US"/>
        </w:rPr>
        <w:t>t</w:t>
      </w:r>
      <w:r w:rsidRPr="00275586">
        <w:rPr>
          <w:rFonts w:ascii="Arial" w:hAnsi="Arial" w:cs="Arial"/>
          <w:sz w:val="20"/>
        </w:rPr>
        <w:t xml:space="preserve"> số h</w:t>
      </w:r>
      <w:r w:rsidRPr="00275586" w:rsidR="00AE3938">
        <w:rPr>
          <w:rFonts w:ascii="Arial" w:hAnsi="Arial" w:cs="Arial"/>
          <w:sz w:val="20"/>
          <w:lang w:val="en-US"/>
        </w:rPr>
        <w:t>ồ</w:t>
      </w:r>
      <w:r w:rsidRPr="00275586">
        <w:rPr>
          <w:rFonts w:ascii="Arial" w:hAnsi="Arial" w:cs="Arial"/>
          <w:sz w:val="20"/>
        </w:rPr>
        <w:t xml:space="preserve"> sơ thí </w:t>
      </w:r>
      <w:r w:rsidRPr="00275586" w:rsidR="00BE3AAC">
        <w:rPr>
          <w:rFonts w:ascii="Arial" w:hAnsi="Arial" w:cs="Arial"/>
          <w:sz w:val="20"/>
        </w:rPr>
        <w:t>nghi</w:t>
      </w:r>
      <w:r w:rsidRPr="00275586">
        <w:rPr>
          <w:rFonts w:ascii="Arial" w:hAnsi="Arial" w:cs="Arial"/>
          <w:sz w:val="20"/>
        </w:rPr>
        <w:t>ệm các loại bê tông sử dụng. H</w:t>
      </w:r>
      <w:r w:rsidRPr="00275586" w:rsidR="00AE3938">
        <w:rPr>
          <w:rFonts w:ascii="Arial" w:hAnsi="Arial" w:cs="Arial"/>
          <w:sz w:val="20"/>
          <w:lang w:val="en-US"/>
        </w:rPr>
        <w:t>ồ</w:t>
      </w:r>
      <w:r w:rsidRPr="00275586">
        <w:rPr>
          <w:rFonts w:ascii="Arial" w:hAnsi="Arial" w:cs="Arial"/>
          <w:sz w:val="20"/>
        </w:rPr>
        <w:t xml:space="preserve"> s</w:t>
      </w:r>
      <w:r w:rsidRPr="00275586" w:rsidR="00AE3938">
        <w:rPr>
          <w:rFonts w:ascii="Arial" w:hAnsi="Arial" w:cs="Arial"/>
          <w:sz w:val="20"/>
          <w:lang w:val="en-US"/>
        </w:rPr>
        <w:t>ơ</w:t>
      </w:r>
      <w:r w:rsidRPr="00275586" w:rsidR="00AE3938">
        <w:rPr>
          <w:rFonts w:ascii="Arial" w:hAnsi="Arial" w:cs="Arial"/>
          <w:sz w:val="20"/>
        </w:rPr>
        <w:t xml:space="preserve"> này </w:t>
      </w:r>
      <w:r w:rsidRPr="00275586" w:rsidR="00AE3938">
        <w:rPr>
          <w:rFonts w:ascii="Arial" w:hAnsi="Arial" w:cs="Arial"/>
          <w:sz w:val="20"/>
          <w:lang w:val="en-US"/>
        </w:rPr>
        <w:t>đ</w:t>
      </w:r>
      <w:r w:rsidRPr="00275586">
        <w:rPr>
          <w:rFonts w:ascii="Arial" w:hAnsi="Arial" w:cs="Arial"/>
          <w:sz w:val="20"/>
        </w:rPr>
        <w:t xml:space="preserve">ược quy định </w:t>
      </w:r>
      <w:r w:rsidRPr="00275586" w:rsidR="00AE3938">
        <w:rPr>
          <w:rFonts w:ascii="Arial" w:hAnsi="Arial" w:cs="Arial"/>
          <w:sz w:val="20"/>
          <w:lang w:val="en-US"/>
        </w:rPr>
        <w:t>ở</w:t>
      </w:r>
      <w:r w:rsidRPr="00275586">
        <w:rPr>
          <w:rFonts w:ascii="Arial" w:hAnsi="Arial" w:cs="Arial"/>
          <w:sz w:val="20"/>
        </w:rPr>
        <w:t xml:space="preserve"> điề</w:t>
      </w:r>
      <w:r w:rsidRPr="00275586" w:rsidR="00AE3938">
        <w:rPr>
          <w:rFonts w:ascii="Arial" w:hAnsi="Arial" w:cs="Arial"/>
          <w:sz w:val="20"/>
        </w:rPr>
        <w:t xml:space="preserve">u 4.2 theo </w:t>
      </w:r>
      <w:r w:rsidRPr="00275586" w:rsidR="00AE3938">
        <w:rPr>
          <w:rFonts w:ascii="Arial" w:hAnsi="Arial" w:cs="Arial"/>
          <w:sz w:val="20"/>
          <w:lang w:val="en-US"/>
        </w:rPr>
        <w:t>l</w:t>
      </w:r>
      <w:r w:rsidRPr="00275586">
        <w:rPr>
          <w:rFonts w:ascii="Arial" w:hAnsi="Arial" w:cs="Arial"/>
          <w:sz w:val="20"/>
        </w:rPr>
        <w:t>oại c</w:t>
      </w:r>
      <w:r w:rsidRPr="00275586" w:rsidR="00AE3938">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 xml:space="preserve">Hồ sơ thí </w:t>
      </w:r>
      <w:r w:rsidRPr="00275586" w:rsidR="00BE3AAC">
        <w:rPr>
          <w:rFonts w:ascii="Arial" w:hAnsi="Arial" w:cs="Arial"/>
          <w:sz w:val="20"/>
        </w:rPr>
        <w:t>nghi</w:t>
      </w:r>
      <w:r w:rsidRPr="00275586">
        <w:rPr>
          <w:rFonts w:ascii="Arial" w:hAnsi="Arial" w:cs="Arial"/>
          <w:sz w:val="20"/>
        </w:rPr>
        <w:t xml:space="preserve">ệm này bao gồm những </w:t>
      </w:r>
      <w:r w:rsidRPr="00275586" w:rsidR="00EC55BF">
        <w:rPr>
          <w:rFonts w:ascii="Arial" w:hAnsi="Arial" w:cs="Arial"/>
          <w:sz w:val="20"/>
        </w:rPr>
        <w:t>kết quả</w:t>
      </w:r>
      <w:r w:rsidRPr="00275586">
        <w:rPr>
          <w:rFonts w:ascii="Arial" w:hAnsi="Arial" w:cs="Arial"/>
          <w:sz w:val="20"/>
        </w:rPr>
        <w:t xml:space="preserve"> thí </w:t>
      </w:r>
      <w:r w:rsidRPr="00275586" w:rsidR="00BE3AAC">
        <w:rPr>
          <w:rFonts w:ascii="Arial" w:hAnsi="Arial" w:cs="Arial"/>
          <w:sz w:val="20"/>
        </w:rPr>
        <w:t>nghi</w:t>
      </w:r>
      <w:r w:rsidRPr="00275586">
        <w:rPr>
          <w:rFonts w:ascii="Arial" w:hAnsi="Arial" w:cs="Arial"/>
          <w:sz w:val="20"/>
        </w:rPr>
        <w:t>ệm và nhữ</w:t>
      </w:r>
      <w:r w:rsidRPr="00275586" w:rsidR="00AE3938">
        <w:rPr>
          <w:rFonts w:ascii="Arial" w:hAnsi="Arial" w:cs="Arial"/>
          <w:sz w:val="20"/>
        </w:rPr>
        <w:t>n</w:t>
      </w:r>
      <w:r w:rsidRPr="00275586" w:rsidR="00AE3938">
        <w:rPr>
          <w:rFonts w:ascii="Arial" w:hAnsi="Arial" w:cs="Arial"/>
          <w:sz w:val="20"/>
        </w:rPr>
        <w:t>g th</w:t>
      </w:r>
      <w:r w:rsidRPr="00275586" w:rsidR="00AE3938">
        <w:rPr>
          <w:rFonts w:ascii="Arial" w:hAnsi="Arial" w:cs="Arial"/>
          <w:sz w:val="20"/>
          <w:lang w:val="en-US"/>
        </w:rPr>
        <w:t>ô</w:t>
      </w:r>
      <w:r w:rsidRPr="00275586">
        <w:rPr>
          <w:rFonts w:ascii="Arial" w:hAnsi="Arial" w:cs="Arial"/>
          <w:sz w:val="20"/>
        </w:rPr>
        <w:t>ng tin c</w:t>
      </w:r>
      <w:r w:rsidRPr="00275586" w:rsidR="00AE3938">
        <w:rPr>
          <w:rFonts w:ascii="Arial" w:hAnsi="Arial" w:cs="Arial"/>
          <w:sz w:val="20"/>
          <w:lang w:val="en-US"/>
        </w:rPr>
        <w:t>ầ</w:t>
      </w:r>
      <w:r w:rsidRPr="00275586">
        <w:rPr>
          <w:rFonts w:ascii="Arial" w:hAnsi="Arial" w:cs="Arial"/>
          <w:sz w:val="20"/>
        </w:rPr>
        <w:t xml:space="preserve">n </w:t>
      </w:r>
      <w:r w:rsidRPr="00275586" w:rsidR="00BE3AAC">
        <w:rPr>
          <w:rFonts w:ascii="Arial" w:hAnsi="Arial" w:cs="Arial"/>
          <w:sz w:val="20"/>
          <w:lang w:val="en-US"/>
        </w:rPr>
        <w:t>thi</w:t>
      </w:r>
      <w:r w:rsidRPr="00275586" w:rsidR="00AE3938">
        <w:rPr>
          <w:rFonts w:ascii="Arial" w:hAnsi="Arial" w:cs="Arial"/>
          <w:sz w:val="20"/>
          <w:lang w:val="en-US"/>
        </w:rPr>
        <w:t>ết</w:t>
      </w:r>
      <w:r w:rsidRPr="00275586">
        <w:rPr>
          <w:rFonts w:ascii="Arial" w:hAnsi="Arial" w:cs="Arial"/>
          <w:sz w:val="20"/>
        </w:rPr>
        <w:t xml:space="preserve"> khác, có thể được lập:</w:t>
      </w:r>
    </w:p>
    <w:p w:rsidR="00C50A89" w:rsidRPr="00275586" w:rsidP="00275586">
      <w:pPr>
        <w:spacing w:before="120"/>
        <w:rPr>
          <w:rFonts w:ascii="Arial" w:hAnsi="Arial" w:cs="Arial"/>
          <w:sz w:val="20"/>
        </w:rPr>
      </w:pPr>
      <w:r w:rsidRPr="00275586">
        <w:rPr>
          <w:rFonts w:ascii="Arial" w:hAnsi="Arial" w:cs="Arial"/>
          <w:sz w:val="20"/>
        </w:rPr>
        <w:t xml:space="preserve">Hoặc riêng cho </w:t>
      </w:r>
      <w:r w:rsidRPr="00275586" w:rsidR="00EC55BF">
        <w:rPr>
          <w:rFonts w:ascii="Arial" w:hAnsi="Arial" w:cs="Arial"/>
          <w:sz w:val="20"/>
        </w:rPr>
        <w:t>c</w:t>
      </w:r>
      <w:r w:rsidRPr="00275586" w:rsidR="00AE3938">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 xml:space="preserve"> có liên quan.</w:t>
      </w:r>
    </w:p>
    <w:p w:rsidR="00C50A89" w:rsidRPr="00275586" w:rsidP="00275586">
      <w:pPr>
        <w:spacing w:before="120"/>
        <w:rPr>
          <w:rFonts w:ascii="Arial" w:hAnsi="Arial" w:cs="Arial"/>
          <w:sz w:val="20"/>
        </w:rPr>
      </w:pPr>
      <w:r w:rsidRPr="00275586">
        <w:rPr>
          <w:rFonts w:ascii="Arial" w:hAnsi="Arial" w:cs="Arial"/>
          <w:sz w:val="20"/>
        </w:rPr>
        <w:t>Hoặc lấy toàn bộ hoặc từ</w:t>
      </w:r>
      <w:r w:rsidRPr="00275586" w:rsidR="00AE3938">
        <w:rPr>
          <w:rFonts w:ascii="Arial" w:hAnsi="Arial" w:cs="Arial"/>
          <w:sz w:val="20"/>
        </w:rPr>
        <w:t>ng p</w:t>
      </w:r>
      <w:r w:rsidRPr="00275586" w:rsidR="00AE3938">
        <w:rPr>
          <w:rFonts w:ascii="Arial" w:hAnsi="Arial" w:cs="Arial"/>
          <w:sz w:val="20"/>
          <w:lang w:val="en-US"/>
        </w:rPr>
        <w:t>hần</w:t>
      </w:r>
      <w:r w:rsidRPr="00275586">
        <w:rPr>
          <w:rFonts w:ascii="Arial" w:hAnsi="Arial" w:cs="Arial"/>
          <w:sz w:val="20"/>
        </w:rPr>
        <w:t xml:space="preserve"> </w:t>
      </w:r>
      <w:r w:rsidRPr="00275586" w:rsidR="00AE3938">
        <w:rPr>
          <w:rFonts w:ascii="Arial" w:hAnsi="Arial" w:cs="Arial"/>
          <w:sz w:val="20"/>
          <w:lang w:val="en-US"/>
        </w:rPr>
        <w:t>ở</w:t>
      </w:r>
      <w:r w:rsidRPr="00275586">
        <w:rPr>
          <w:rFonts w:ascii="Arial" w:hAnsi="Arial" w:cs="Arial"/>
          <w:sz w:val="20"/>
        </w:rPr>
        <w:t xml:space="preserve"> nhữ</w:t>
      </w:r>
      <w:r w:rsidRPr="00275586" w:rsidR="00AE3938">
        <w:rPr>
          <w:rFonts w:ascii="Arial" w:hAnsi="Arial" w:cs="Arial"/>
          <w:sz w:val="20"/>
        </w:rPr>
        <w:t>ng c</w:t>
      </w:r>
      <w:r w:rsidRPr="00275586" w:rsidR="00AE3938">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sidR="00AE3938">
        <w:rPr>
          <w:rFonts w:ascii="Arial" w:hAnsi="Arial" w:cs="Arial"/>
          <w:sz w:val="20"/>
        </w:rPr>
        <w:t xml:space="preserve"> </w:t>
      </w:r>
      <w:r w:rsidRPr="00275586" w:rsidR="00AE3938">
        <w:rPr>
          <w:rFonts w:ascii="Arial" w:hAnsi="Arial" w:cs="Arial"/>
          <w:sz w:val="20"/>
          <w:lang w:val="en-US"/>
        </w:rPr>
        <w:t>tư</w:t>
      </w:r>
      <w:r w:rsidRPr="00275586">
        <w:rPr>
          <w:rFonts w:ascii="Arial" w:hAnsi="Arial" w:cs="Arial"/>
          <w:sz w:val="20"/>
        </w:rPr>
        <w:t>ơng tự trước đó.</w:t>
      </w:r>
    </w:p>
    <w:p w:rsidR="00C50A89" w:rsidRPr="00275586" w:rsidP="00275586">
      <w:pPr>
        <w:spacing w:before="120"/>
        <w:rPr>
          <w:rFonts w:ascii="Arial" w:hAnsi="Arial" w:cs="Arial"/>
          <w:sz w:val="20"/>
        </w:rPr>
      </w:pPr>
      <w:r w:rsidRPr="00275586">
        <w:rPr>
          <w:rFonts w:ascii="Arial" w:hAnsi="Arial" w:cs="Arial"/>
          <w:sz w:val="20"/>
        </w:rPr>
        <w:t xml:space="preserve">Hoặc lấy </w:t>
      </w:r>
      <w:r w:rsidRPr="00275586" w:rsidR="00AE3938">
        <w:rPr>
          <w:rFonts w:ascii="Arial" w:hAnsi="Arial" w:cs="Arial"/>
          <w:sz w:val="20"/>
          <w:lang w:val="en-US"/>
        </w:rPr>
        <w:t>ở</w:t>
      </w:r>
      <w:r w:rsidRPr="00275586">
        <w:rPr>
          <w:rFonts w:ascii="Arial" w:hAnsi="Arial" w:cs="Arial"/>
          <w:sz w:val="20"/>
        </w:rPr>
        <w:t xml:space="preserve"> nhà máy b</w:t>
      </w:r>
      <w:r w:rsidRPr="00275586" w:rsidR="00AE3938">
        <w:rPr>
          <w:rFonts w:ascii="Arial" w:hAnsi="Arial" w:cs="Arial"/>
          <w:sz w:val="20"/>
          <w:lang w:val="en-US"/>
        </w:rPr>
        <w:t>ê</w:t>
      </w:r>
      <w:r w:rsidRPr="00275586">
        <w:rPr>
          <w:rFonts w:ascii="Arial" w:hAnsi="Arial" w:cs="Arial"/>
          <w:sz w:val="20"/>
        </w:rPr>
        <w:t xml:space="preserve"> tông th</w:t>
      </w:r>
      <w:r w:rsidRPr="00275586" w:rsidR="00AE3938">
        <w:rPr>
          <w:rFonts w:ascii="Arial" w:hAnsi="Arial" w:cs="Arial"/>
          <w:sz w:val="20"/>
          <w:lang w:val="en-US"/>
        </w:rPr>
        <w:t>ương</w:t>
      </w:r>
      <w:r w:rsidRPr="00275586">
        <w:rPr>
          <w:rFonts w:ascii="Arial" w:hAnsi="Arial" w:cs="Arial"/>
          <w:sz w:val="20"/>
        </w:rPr>
        <w:t xml:space="preserve"> phẩm.</w:t>
      </w:r>
    </w:p>
    <w:p w:rsidR="00C50A89" w:rsidRPr="00275586" w:rsidP="00275586">
      <w:pPr>
        <w:spacing w:before="120"/>
        <w:rPr>
          <w:rFonts w:ascii="Arial" w:hAnsi="Arial" w:cs="Arial"/>
          <w:sz w:val="20"/>
        </w:rPr>
      </w:pPr>
      <w:r w:rsidRPr="00275586">
        <w:rPr>
          <w:rFonts w:ascii="Arial" w:hAnsi="Arial" w:cs="Arial"/>
          <w:sz w:val="20"/>
        </w:rPr>
        <w:t>Nếu tiến hành kiểm tra các đặc trưng t</w:t>
      </w:r>
      <w:r w:rsidRPr="00275586" w:rsidR="00AE3938">
        <w:rPr>
          <w:rFonts w:ascii="Arial" w:hAnsi="Arial" w:cs="Arial"/>
          <w:sz w:val="20"/>
          <w:lang w:val="en-US"/>
        </w:rPr>
        <w:t>ố</w:t>
      </w:r>
      <w:r w:rsidRPr="00275586">
        <w:rPr>
          <w:rFonts w:ascii="Arial" w:hAnsi="Arial" w:cs="Arial"/>
          <w:sz w:val="20"/>
        </w:rPr>
        <w:t xml:space="preserve">i </w:t>
      </w:r>
      <w:r w:rsidRPr="00275586" w:rsidR="00BE3AAC">
        <w:rPr>
          <w:rFonts w:ascii="Arial" w:hAnsi="Arial" w:cs="Arial"/>
          <w:sz w:val="20"/>
        </w:rPr>
        <w:t>thi</w:t>
      </w:r>
      <w:r w:rsidRPr="00275586">
        <w:rPr>
          <w:rFonts w:ascii="Arial" w:hAnsi="Arial" w:cs="Arial"/>
          <w:sz w:val="20"/>
        </w:rPr>
        <w:t>ểu của các c</w:t>
      </w:r>
      <w:r w:rsidRPr="00275586" w:rsidR="00AE3938">
        <w:rPr>
          <w:rFonts w:ascii="Arial" w:hAnsi="Arial" w:cs="Arial"/>
          <w:sz w:val="20"/>
          <w:lang w:val="en-US"/>
        </w:rPr>
        <w:t>ô</w:t>
      </w:r>
      <w:r w:rsidRPr="00275586">
        <w:rPr>
          <w:rFonts w:ascii="Arial" w:hAnsi="Arial" w:cs="Arial"/>
          <w:sz w:val="20"/>
        </w:rPr>
        <w:t>ng</w:t>
      </w:r>
      <w:r w:rsidRPr="00275586">
        <w:rPr>
          <w:rFonts w:ascii="Arial" w:hAnsi="Arial" w:cs="Arial"/>
          <w:sz w:val="20"/>
        </w:rPr>
        <w:t xml:space="preserve"> </w:t>
      </w:r>
      <w:r w:rsidRPr="00275586" w:rsidR="00BE3AAC">
        <w:rPr>
          <w:rFonts w:ascii="Arial" w:hAnsi="Arial" w:cs="Arial"/>
          <w:sz w:val="20"/>
        </w:rPr>
        <w:t>trường</w:t>
      </w:r>
      <w:r w:rsidRPr="00275586">
        <w:rPr>
          <w:rFonts w:ascii="Arial" w:hAnsi="Arial" w:cs="Arial"/>
          <w:sz w:val="20"/>
        </w:rPr>
        <w:t xml:space="preserve"> nhỏ (loại A, loại </w:t>
      </w:r>
      <w:r w:rsidRPr="00275586" w:rsidR="00AE3938">
        <w:rPr>
          <w:rFonts w:ascii="Arial" w:hAnsi="Arial" w:cs="Arial"/>
          <w:sz w:val="20"/>
          <w:lang w:val="en-US"/>
        </w:rPr>
        <w:t>B</w:t>
      </w:r>
      <w:r w:rsidRPr="00275586">
        <w:rPr>
          <w:rFonts w:ascii="Arial" w:hAnsi="Arial" w:cs="Arial"/>
          <w:sz w:val="20"/>
        </w:rPr>
        <w:t xml:space="preserve">) theo quy định ở phần sau, thì phải tuân </w:t>
      </w:r>
      <w:r w:rsidRPr="00275586" w:rsidR="00AE3938">
        <w:rPr>
          <w:rFonts w:ascii="Arial" w:hAnsi="Arial" w:cs="Arial"/>
          <w:sz w:val="20"/>
          <w:lang w:val="en-US"/>
        </w:rPr>
        <w:t>thủ</w:t>
      </w:r>
      <w:r w:rsidRPr="00275586">
        <w:rPr>
          <w:rFonts w:ascii="Arial" w:hAnsi="Arial" w:cs="Arial"/>
          <w:sz w:val="20"/>
        </w:rPr>
        <w:t xml:space="preserve"> </w:t>
      </w:r>
      <w:r w:rsidRPr="00275586" w:rsidR="00AE3938">
        <w:rPr>
          <w:rFonts w:ascii="Arial" w:hAnsi="Arial" w:cs="Arial"/>
          <w:sz w:val="20"/>
          <w:lang w:val="en-US"/>
        </w:rPr>
        <w:t>liều</w:t>
      </w:r>
      <w:r w:rsidRPr="00275586">
        <w:rPr>
          <w:rFonts w:ascii="Arial" w:hAnsi="Arial" w:cs="Arial"/>
          <w:sz w:val="20"/>
        </w:rPr>
        <w:t xml:space="preserve"> lượn</w:t>
      </w:r>
      <w:r w:rsidRPr="00275586" w:rsidR="00AE3938">
        <w:rPr>
          <w:rFonts w:ascii="Arial" w:hAnsi="Arial" w:cs="Arial"/>
          <w:sz w:val="20"/>
        </w:rPr>
        <w:t>g xi m</w:t>
      </w:r>
      <w:r w:rsidRPr="00275586" w:rsidR="00AE3938">
        <w:rPr>
          <w:rFonts w:ascii="Arial" w:hAnsi="Arial" w:cs="Arial"/>
          <w:sz w:val="20"/>
          <w:lang w:val="en-US"/>
        </w:rPr>
        <w:t>ă</w:t>
      </w:r>
      <w:r w:rsidRPr="00275586">
        <w:rPr>
          <w:rFonts w:ascii="Arial" w:hAnsi="Arial" w:cs="Arial"/>
          <w:sz w:val="20"/>
        </w:rPr>
        <w:t xml:space="preserve">ng tối </w:t>
      </w:r>
      <w:r w:rsidRPr="00275586" w:rsidR="00BE3AAC">
        <w:rPr>
          <w:rFonts w:ascii="Arial" w:hAnsi="Arial" w:cs="Arial"/>
          <w:sz w:val="20"/>
        </w:rPr>
        <w:t>thi</w:t>
      </w:r>
      <w:r w:rsidRPr="00275586">
        <w:rPr>
          <w:rFonts w:ascii="Arial" w:hAnsi="Arial" w:cs="Arial"/>
          <w:sz w:val="20"/>
        </w:rPr>
        <w:t>ểu trong b</w:t>
      </w:r>
      <w:r w:rsidRPr="00275586" w:rsidR="00AE3938">
        <w:rPr>
          <w:rFonts w:ascii="Arial" w:hAnsi="Arial" w:cs="Arial"/>
          <w:sz w:val="20"/>
          <w:lang w:val="en-US"/>
        </w:rPr>
        <w:t>ê</w:t>
      </w:r>
      <w:r w:rsidRPr="00275586">
        <w:rPr>
          <w:rFonts w:ascii="Arial" w:hAnsi="Arial" w:cs="Arial"/>
          <w:sz w:val="20"/>
        </w:rPr>
        <w:t xml:space="preserve"> tông và cường độ </w:t>
      </w:r>
      <w:r w:rsidRPr="00275586" w:rsidR="00AE3938">
        <w:rPr>
          <w:rFonts w:ascii="Arial" w:hAnsi="Arial" w:cs="Arial"/>
          <w:sz w:val="20"/>
          <w:lang w:val="en-US"/>
        </w:rPr>
        <w:t>lớn</w:t>
      </w:r>
      <w:r w:rsidRPr="00275586">
        <w:rPr>
          <w:rFonts w:ascii="Arial" w:hAnsi="Arial" w:cs="Arial"/>
          <w:sz w:val="20"/>
        </w:rPr>
        <w:t xml:space="preserve"> </w:t>
      </w:r>
      <w:r w:rsidRPr="00275586" w:rsidR="00AE3938">
        <w:rPr>
          <w:rFonts w:ascii="Arial" w:hAnsi="Arial" w:cs="Arial"/>
          <w:sz w:val="20"/>
          <w:lang w:val="en-US"/>
        </w:rPr>
        <w:t>nhất</w:t>
      </w:r>
      <w:r w:rsidRPr="00275586">
        <w:rPr>
          <w:rFonts w:ascii="Arial" w:hAnsi="Arial" w:cs="Arial"/>
          <w:sz w:val="20"/>
        </w:rPr>
        <w:t xml:space="preserve"> mẫu th</w:t>
      </w:r>
      <w:r w:rsidRPr="00275586" w:rsidR="00AE3938">
        <w:rPr>
          <w:rFonts w:ascii="Arial" w:hAnsi="Arial" w:cs="Arial"/>
          <w:sz w:val="20"/>
          <w:lang w:val="en-US"/>
        </w:rPr>
        <w:t>ử</w:t>
      </w:r>
      <w:r w:rsidRPr="00275586">
        <w:rPr>
          <w:rFonts w:ascii="Arial" w:hAnsi="Arial" w:cs="Arial"/>
          <w:sz w:val="20"/>
        </w:rPr>
        <w:t>, được ghi trong mục 4.3 và 4.4.</w:t>
      </w:r>
    </w:p>
    <w:p w:rsidR="00AF1B0D" w:rsidP="00275586">
      <w:pPr>
        <w:spacing w:before="120"/>
        <w:rPr>
          <w:rFonts w:ascii="Arial" w:hAnsi="Arial" w:cs="Arial"/>
          <w:b/>
          <w:sz w:val="20"/>
          <w:lang w:val="en-US"/>
        </w:rPr>
      </w:pPr>
      <w:bookmarkStart w:id="25" w:name="dieu_4"/>
      <w:r w:rsidRPr="00AF1B0D">
        <w:rPr>
          <w:rFonts w:ascii="Arial" w:hAnsi="Arial" w:cs="Arial"/>
          <w:b/>
          <w:sz w:val="20"/>
          <w:lang w:val="en-US"/>
        </w:rPr>
        <w:t>4.1 - Phân loại các công trường:</w:t>
      </w:r>
      <w:bookmarkEnd w:id="25"/>
    </w:p>
    <w:p w:rsidR="00C50A89" w:rsidRPr="00275586" w:rsidP="00275586">
      <w:pPr>
        <w:spacing w:before="120"/>
        <w:rPr>
          <w:rFonts w:ascii="Arial" w:hAnsi="Arial" w:cs="Arial"/>
          <w:sz w:val="20"/>
        </w:rPr>
      </w:pPr>
      <w:r w:rsidRPr="00275586">
        <w:rPr>
          <w:rFonts w:ascii="Arial" w:hAnsi="Arial" w:cs="Arial"/>
          <w:sz w:val="20"/>
        </w:rPr>
        <w:t xml:space="preserve">Việc </w:t>
      </w:r>
      <w:r w:rsidRPr="00275586" w:rsidR="00BE3AAC">
        <w:rPr>
          <w:rFonts w:ascii="Arial" w:hAnsi="Arial" w:cs="Arial"/>
          <w:sz w:val="20"/>
        </w:rPr>
        <w:t>phân</w:t>
      </w:r>
      <w:r w:rsidRPr="00275586">
        <w:rPr>
          <w:rFonts w:ascii="Arial" w:hAnsi="Arial" w:cs="Arial"/>
          <w:sz w:val="20"/>
        </w:rPr>
        <w:t xml:space="preserve"> loại các công </w:t>
      </w:r>
      <w:r w:rsidRPr="00275586" w:rsidR="00BE3AAC">
        <w:rPr>
          <w:rFonts w:ascii="Arial" w:hAnsi="Arial" w:cs="Arial"/>
          <w:sz w:val="20"/>
        </w:rPr>
        <w:t>trường</w:t>
      </w:r>
      <w:r w:rsidRPr="00275586">
        <w:rPr>
          <w:rFonts w:ascii="Arial" w:hAnsi="Arial" w:cs="Arial"/>
          <w:sz w:val="20"/>
        </w:rPr>
        <w:t xml:space="preserve"> nhằm mục đích bảo đảm những mức đ</w:t>
      </w:r>
      <w:r w:rsidRPr="00275586" w:rsidR="00AE3938">
        <w:rPr>
          <w:rFonts w:ascii="Arial" w:hAnsi="Arial" w:cs="Arial"/>
          <w:sz w:val="20"/>
          <w:lang w:val="en-US"/>
        </w:rPr>
        <w:t>ộ</w:t>
      </w:r>
      <w:r w:rsidRPr="00275586">
        <w:rPr>
          <w:rFonts w:ascii="Arial" w:hAnsi="Arial" w:cs="Arial"/>
          <w:sz w:val="20"/>
        </w:rPr>
        <w:t xml:space="preserve"> ki</w:t>
      </w:r>
      <w:r w:rsidRPr="00275586" w:rsidR="00AE3938">
        <w:rPr>
          <w:rFonts w:ascii="Arial" w:hAnsi="Arial" w:cs="Arial"/>
          <w:sz w:val="20"/>
          <w:lang w:val="en-US"/>
        </w:rPr>
        <w:t>ể</w:t>
      </w:r>
      <w:r w:rsidRPr="00275586">
        <w:rPr>
          <w:rFonts w:ascii="Arial" w:hAnsi="Arial" w:cs="Arial"/>
          <w:sz w:val="20"/>
        </w:rPr>
        <w:t>m tra khác nhau,</w:t>
      </w:r>
      <w:r w:rsidRPr="00275586" w:rsidR="00AE3938">
        <w:rPr>
          <w:rFonts w:ascii="Arial" w:hAnsi="Arial" w:cs="Arial"/>
          <w:sz w:val="20"/>
          <w:lang w:val="en-US"/>
        </w:rPr>
        <w:t xml:space="preserve"> </w:t>
      </w:r>
      <w:r w:rsidRPr="00275586">
        <w:rPr>
          <w:rFonts w:ascii="Arial" w:hAnsi="Arial" w:cs="Arial"/>
          <w:sz w:val="20"/>
        </w:rPr>
        <w:t>phụ thuộc vào:</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 xml:space="preserve">Khối lượng công việc </w:t>
      </w:r>
      <w:r w:rsidRPr="00275586" w:rsidR="00BE3AAC">
        <w:rPr>
          <w:rFonts w:ascii="Arial" w:hAnsi="Arial" w:cs="Arial"/>
          <w:sz w:val="20"/>
        </w:rPr>
        <w:t>thi</w:t>
      </w:r>
      <w:r w:rsidRPr="00275586" w:rsidR="00AE3938">
        <w:rPr>
          <w:rFonts w:ascii="Arial" w:hAnsi="Arial" w:cs="Arial"/>
          <w:sz w:val="20"/>
          <w:lang w:val="en-US"/>
        </w:rPr>
        <w:t xml:space="preserve"> </w:t>
      </w:r>
      <w:r w:rsidRPr="00275586">
        <w:rPr>
          <w:rFonts w:ascii="Arial" w:hAnsi="Arial" w:cs="Arial"/>
          <w:sz w:val="20"/>
        </w:rPr>
        <w:t>công bê t</w:t>
      </w:r>
      <w:r w:rsidRPr="00275586" w:rsidR="00AE3938">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 xml:space="preserve">Kết quả của việc </w:t>
      </w:r>
      <w:r w:rsidRPr="00275586" w:rsidR="00BE3AAC">
        <w:rPr>
          <w:rFonts w:ascii="Arial" w:hAnsi="Arial" w:cs="Arial"/>
          <w:sz w:val="20"/>
        </w:rPr>
        <w:t>thi</w:t>
      </w:r>
      <w:r w:rsidRPr="00275586">
        <w:rPr>
          <w:rFonts w:ascii="Arial" w:hAnsi="Arial" w:cs="Arial"/>
          <w:sz w:val="20"/>
        </w:rPr>
        <w:t xml:space="preserve"> c</w:t>
      </w:r>
      <w:r w:rsidRPr="00275586" w:rsidR="00AE3938">
        <w:rPr>
          <w:rFonts w:ascii="Arial" w:hAnsi="Arial" w:cs="Arial"/>
          <w:sz w:val="20"/>
          <w:lang w:val="en-US"/>
        </w:rPr>
        <w:t>ô</w:t>
      </w:r>
      <w:r w:rsidRPr="00275586">
        <w:rPr>
          <w:rFonts w:ascii="Arial" w:hAnsi="Arial" w:cs="Arial"/>
          <w:sz w:val="20"/>
        </w:rPr>
        <w:t xml:space="preserve">ng có </w:t>
      </w:r>
      <w:r w:rsidRPr="00275586" w:rsidR="00AE3938">
        <w:rPr>
          <w:rFonts w:ascii="Arial" w:hAnsi="Arial" w:cs="Arial"/>
          <w:sz w:val="20"/>
          <w:lang w:val="en-US"/>
        </w:rPr>
        <w:t>ảnh</w:t>
      </w:r>
      <w:r w:rsidRPr="00275586">
        <w:rPr>
          <w:rFonts w:ascii="Arial" w:hAnsi="Arial" w:cs="Arial"/>
          <w:sz w:val="20"/>
        </w:rPr>
        <w:t xml:space="preserve"> h</w:t>
      </w:r>
      <w:r w:rsidRPr="00275586" w:rsidR="00AE3938">
        <w:rPr>
          <w:rFonts w:ascii="Arial" w:hAnsi="Arial" w:cs="Arial"/>
          <w:sz w:val="20"/>
          <w:lang w:val="en-US"/>
        </w:rPr>
        <w:t>ưởng</w:t>
      </w:r>
      <w:r w:rsidRPr="00275586">
        <w:rPr>
          <w:rFonts w:ascii="Arial" w:hAnsi="Arial" w:cs="Arial"/>
          <w:sz w:val="20"/>
        </w:rPr>
        <w:t xml:space="preserve"> trực tiếp đến chất lượng cuối cùng </w:t>
      </w:r>
      <w:r w:rsidRPr="00275586" w:rsidR="00EC55BF">
        <w:rPr>
          <w:rFonts w:ascii="Arial" w:hAnsi="Arial" w:cs="Arial"/>
          <w:sz w:val="20"/>
        </w:rPr>
        <w:t>của</w:t>
      </w:r>
      <w:r w:rsidRPr="00275586">
        <w:rPr>
          <w:rFonts w:ascii="Arial" w:hAnsi="Arial" w:cs="Arial"/>
          <w:sz w:val="20"/>
        </w:rPr>
        <w:t xml:space="preserve"> c</w:t>
      </w:r>
      <w:r w:rsidRPr="00275586" w:rsidR="00AE3938">
        <w:rPr>
          <w:rFonts w:ascii="Arial" w:hAnsi="Arial" w:cs="Arial"/>
          <w:sz w:val="20"/>
          <w:lang w:val="en-US"/>
        </w:rPr>
        <w:t>ô</w:t>
      </w:r>
      <w:r w:rsidRPr="00275586">
        <w:rPr>
          <w:rFonts w:ascii="Arial" w:hAnsi="Arial" w:cs="Arial"/>
          <w:sz w:val="20"/>
        </w:rPr>
        <w:t xml:space="preserve">ng </w:t>
      </w:r>
      <w:r w:rsidRPr="00275586" w:rsidR="00AE3938">
        <w:rPr>
          <w:rFonts w:ascii="Arial" w:hAnsi="Arial" w:cs="Arial"/>
          <w:sz w:val="20"/>
          <w:lang w:val="en-US"/>
        </w:rPr>
        <w:t>t</w:t>
      </w:r>
      <w:r w:rsidRPr="00275586">
        <w:rPr>
          <w:rFonts w:ascii="Arial" w:hAnsi="Arial" w:cs="Arial"/>
          <w:sz w:val="20"/>
        </w:rPr>
        <w:t>rình theo y</w:t>
      </w:r>
      <w:r w:rsidRPr="00275586" w:rsidR="00AE3938">
        <w:rPr>
          <w:rFonts w:ascii="Arial" w:hAnsi="Arial" w:cs="Arial"/>
          <w:sz w:val="20"/>
          <w:lang w:val="en-US"/>
        </w:rPr>
        <w:t>ê</w:t>
      </w:r>
      <w:r w:rsidRPr="00275586">
        <w:rPr>
          <w:rFonts w:ascii="Arial" w:hAnsi="Arial" w:cs="Arial"/>
          <w:sz w:val="20"/>
        </w:rPr>
        <w:t xml:space="preserve">u cầu </w:t>
      </w:r>
      <w:r w:rsidRPr="00275586" w:rsidR="00EC55BF">
        <w:rPr>
          <w:rFonts w:ascii="Arial" w:hAnsi="Arial" w:cs="Arial"/>
          <w:sz w:val="20"/>
        </w:rPr>
        <w:t>của</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ết kế.</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Công</w:t>
      </w:r>
      <w:r w:rsidRPr="00275586" w:rsidR="00D85776">
        <w:rPr>
          <w:rFonts w:ascii="Arial" w:hAnsi="Arial" w:cs="Arial"/>
          <w:sz w:val="20"/>
        </w:rPr>
        <w:t xml:space="preserve"> </w:t>
      </w:r>
      <w:r w:rsidRPr="00275586">
        <w:rPr>
          <w:rFonts w:ascii="Arial" w:hAnsi="Arial" w:cs="Arial"/>
          <w:sz w:val="20"/>
        </w:rPr>
        <w:t xml:space="preserve">việc </w:t>
      </w:r>
      <w:r w:rsidRPr="00275586" w:rsidR="00BE3AAC">
        <w:rPr>
          <w:rFonts w:ascii="Arial" w:hAnsi="Arial" w:cs="Arial"/>
          <w:sz w:val="20"/>
        </w:rPr>
        <w:t>thi</w:t>
      </w:r>
      <w:r w:rsidRPr="00275586">
        <w:rPr>
          <w:rFonts w:ascii="Arial" w:hAnsi="Arial" w:cs="Arial"/>
          <w:sz w:val="20"/>
        </w:rPr>
        <w:t>ế</w:t>
      </w:r>
      <w:r w:rsidRPr="00275586" w:rsidR="00AE3938">
        <w:rPr>
          <w:rFonts w:ascii="Arial" w:hAnsi="Arial" w:cs="Arial"/>
          <w:sz w:val="20"/>
          <w:lang w:val="en-US"/>
        </w:rPr>
        <w:t>t</w:t>
      </w:r>
      <w:r w:rsidRPr="00275586">
        <w:rPr>
          <w:rFonts w:ascii="Arial" w:hAnsi="Arial" w:cs="Arial"/>
          <w:sz w:val="20"/>
        </w:rPr>
        <w:t xml:space="preserve"> kế </w:t>
      </w:r>
      <w:r w:rsidRPr="00275586" w:rsidR="00AE3938">
        <w:rPr>
          <w:rFonts w:ascii="Arial" w:hAnsi="Arial" w:cs="Arial"/>
          <w:sz w:val="20"/>
          <w:lang w:val="en-US"/>
        </w:rPr>
        <w:t>đ</w:t>
      </w:r>
      <w:r w:rsidRPr="00275586">
        <w:rPr>
          <w:rFonts w:ascii="Arial" w:hAnsi="Arial" w:cs="Arial"/>
          <w:sz w:val="20"/>
        </w:rPr>
        <w:t xml:space="preserve">ã </w:t>
      </w:r>
      <w:r w:rsidRPr="00275586" w:rsidR="00BE3AAC">
        <w:rPr>
          <w:rFonts w:ascii="Arial" w:hAnsi="Arial" w:cs="Arial"/>
          <w:sz w:val="20"/>
          <w:lang w:val="en-US"/>
        </w:rPr>
        <w:t>đề</w:t>
      </w:r>
      <w:r w:rsidRPr="00275586">
        <w:rPr>
          <w:rFonts w:ascii="Arial" w:hAnsi="Arial" w:cs="Arial"/>
          <w:sz w:val="20"/>
        </w:rPr>
        <w:t xml:space="preserve"> cập đến:</w:t>
      </w:r>
    </w:p>
    <w:p w:rsidR="00C50A89" w:rsidRPr="00275586" w:rsidP="00275586">
      <w:pPr>
        <w:spacing w:before="120"/>
        <w:rPr>
          <w:rFonts w:ascii="Arial" w:hAnsi="Arial" w:cs="Arial"/>
          <w:sz w:val="20"/>
        </w:rPr>
      </w:pPr>
      <w:r w:rsidRPr="00275586" w:rsidR="00AE3938">
        <w:rPr>
          <w:rFonts w:ascii="Arial" w:hAnsi="Arial" w:cs="Arial"/>
          <w:sz w:val="20"/>
          <w:lang w:val="en-US"/>
        </w:rPr>
        <w:t xml:space="preserve">- </w:t>
      </w:r>
      <w:r w:rsidRPr="00275586">
        <w:rPr>
          <w:rFonts w:ascii="Arial" w:hAnsi="Arial" w:cs="Arial"/>
          <w:sz w:val="20"/>
        </w:rPr>
        <w:t>C</w:t>
      </w:r>
      <w:r w:rsidRPr="00275586" w:rsidR="00AE3938">
        <w:rPr>
          <w:rFonts w:ascii="Arial" w:hAnsi="Arial" w:cs="Arial"/>
          <w:sz w:val="20"/>
          <w:lang w:val="en-US"/>
        </w:rPr>
        <w:t>á</w:t>
      </w:r>
      <w:r w:rsidRPr="00275586">
        <w:rPr>
          <w:rFonts w:ascii="Arial" w:hAnsi="Arial" w:cs="Arial"/>
          <w:sz w:val="20"/>
        </w:rPr>
        <w:t>c mức độ tác động của nội lực.</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sidR="00AE3938">
        <w:rPr>
          <w:rFonts w:ascii="Arial" w:hAnsi="Arial" w:cs="Arial"/>
          <w:sz w:val="20"/>
        </w:rPr>
        <w:t xml:space="preserve">Các phương pháp </w:t>
      </w:r>
      <w:r w:rsidRPr="00275586" w:rsidR="00BE3AAC">
        <w:rPr>
          <w:rFonts w:ascii="Arial" w:hAnsi="Arial" w:cs="Arial"/>
          <w:sz w:val="20"/>
        </w:rPr>
        <w:t>thi</w:t>
      </w:r>
      <w:r w:rsidRPr="00275586" w:rsidR="00AE3938">
        <w:rPr>
          <w:rFonts w:ascii="Arial" w:hAnsi="Arial" w:cs="Arial"/>
          <w:sz w:val="20"/>
        </w:rPr>
        <w:t xml:space="preserve"> c</w:t>
      </w:r>
      <w:r w:rsidRPr="00275586" w:rsidR="00AE3938">
        <w:rPr>
          <w:rFonts w:ascii="Arial" w:hAnsi="Arial" w:cs="Arial"/>
          <w:sz w:val="20"/>
          <w:lang w:val="en-US"/>
        </w:rPr>
        <w:t>ô</w:t>
      </w:r>
      <w:r w:rsidRPr="00275586">
        <w:rPr>
          <w:rFonts w:ascii="Arial" w:hAnsi="Arial" w:cs="Arial"/>
          <w:sz w:val="20"/>
        </w:rPr>
        <w:t>ng.</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Các yêu cầ</w:t>
      </w:r>
      <w:r w:rsidRPr="00275586" w:rsidR="00AE3938">
        <w:rPr>
          <w:rFonts w:ascii="Arial" w:hAnsi="Arial" w:cs="Arial"/>
          <w:sz w:val="20"/>
        </w:rPr>
        <w:t>u v</w:t>
      </w:r>
      <w:r w:rsidRPr="00275586" w:rsidR="00AE3938">
        <w:rPr>
          <w:rFonts w:ascii="Arial" w:hAnsi="Arial" w:cs="Arial"/>
          <w:sz w:val="20"/>
          <w:lang w:val="en-US"/>
        </w:rPr>
        <w:t>ề</w:t>
      </w:r>
      <w:r w:rsidRPr="00275586">
        <w:rPr>
          <w:rFonts w:ascii="Arial" w:hAnsi="Arial" w:cs="Arial"/>
          <w:sz w:val="20"/>
        </w:rPr>
        <w:t xml:space="preserve"> độ bền lâu dài.</w:t>
      </w:r>
    </w:p>
    <w:p w:rsidR="00C50A89" w:rsidRPr="00275586" w:rsidP="00275586">
      <w:pPr>
        <w:spacing w:before="120"/>
        <w:rPr>
          <w:rFonts w:ascii="Arial" w:hAnsi="Arial" w:cs="Arial"/>
          <w:sz w:val="20"/>
        </w:rPr>
      </w:pPr>
      <w:r w:rsidRPr="00275586">
        <w:rPr>
          <w:rFonts w:ascii="Arial" w:hAnsi="Arial" w:cs="Arial"/>
          <w:sz w:val="20"/>
        </w:rPr>
        <w:t xml:space="preserve">Các </w:t>
      </w:r>
      <w:r w:rsidRPr="00275586" w:rsidR="00AE3938">
        <w:rPr>
          <w:rFonts w:ascii="Arial" w:hAnsi="Arial" w:cs="Arial"/>
          <w:sz w:val="20"/>
          <w:lang w:val="en-US"/>
        </w:rPr>
        <w:t>yêu</w:t>
      </w:r>
      <w:r w:rsidRPr="00275586">
        <w:rPr>
          <w:rFonts w:ascii="Arial" w:hAnsi="Arial" w:cs="Arial"/>
          <w:sz w:val="20"/>
        </w:rPr>
        <w:t xml:space="preserve"> c</w:t>
      </w:r>
      <w:r w:rsidRPr="00275586" w:rsidR="00AE3938">
        <w:rPr>
          <w:rFonts w:ascii="Arial" w:hAnsi="Arial" w:cs="Arial"/>
          <w:sz w:val="20"/>
          <w:lang w:val="en-US"/>
        </w:rPr>
        <w:t>ầ</w:t>
      </w:r>
      <w:r w:rsidRPr="00275586">
        <w:rPr>
          <w:rFonts w:ascii="Arial" w:hAnsi="Arial" w:cs="Arial"/>
          <w:sz w:val="20"/>
        </w:rPr>
        <w:t>u v</w:t>
      </w:r>
      <w:r w:rsidRPr="00275586" w:rsidR="00AE3938">
        <w:rPr>
          <w:rFonts w:ascii="Arial" w:hAnsi="Arial" w:cs="Arial"/>
          <w:sz w:val="20"/>
          <w:lang w:val="en-US"/>
        </w:rPr>
        <w:t>ề</w:t>
      </w:r>
      <w:r w:rsidRPr="00275586">
        <w:rPr>
          <w:rFonts w:ascii="Arial" w:hAnsi="Arial" w:cs="Arial"/>
          <w:sz w:val="20"/>
        </w:rPr>
        <w:t xml:space="preserve"> độ b</w:t>
      </w:r>
      <w:r w:rsidRPr="00275586" w:rsidR="00AE3938">
        <w:rPr>
          <w:rFonts w:ascii="Arial" w:hAnsi="Arial" w:cs="Arial"/>
          <w:sz w:val="20"/>
          <w:lang w:val="en-US"/>
        </w:rPr>
        <w:t>ề</w:t>
      </w:r>
      <w:r w:rsidRPr="00275586">
        <w:rPr>
          <w:rFonts w:ascii="Arial" w:hAnsi="Arial" w:cs="Arial"/>
          <w:sz w:val="20"/>
        </w:rPr>
        <w:t>n lâu dài kh</w:t>
      </w:r>
      <w:r w:rsidRPr="00275586" w:rsidR="00AE3938">
        <w:rPr>
          <w:rFonts w:ascii="Arial" w:hAnsi="Arial" w:cs="Arial"/>
          <w:sz w:val="20"/>
          <w:lang w:val="en-US"/>
        </w:rPr>
        <w:t>ô</w:t>
      </w:r>
      <w:r w:rsidRPr="00275586">
        <w:rPr>
          <w:rFonts w:ascii="Arial" w:hAnsi="Arial" w:cs="Arial"/>
          <w:sz w:val="20"/>
        </w:rPr>
        <w:t xml:space="preserve">ng </w:t>
      </w:r>
      <w:r w:rsidRPr="00275586" w:rsidR="00AE3938">
        <w:rPr>
          <w:rFonts w:ascii="Arial" w:hAnsi="Arial" w:cs="Arial"/>
          <w:sz w:val="20"/>
          <w:lang w:val="en-US"/>
        </w:rPr>
        <w:t>đ</w:t>
      </w:r>
      <w:r w:rsidRPr="00275586">
        <w:rPr>
          <w:rFonts w:ascii="Arial" w:hAnsi="Arial" w:cs="Arial"/>
          <w:sz w:val="20"/>
        </w:rPr>
        <w:t xml:space="preserve">ưa vào việc </w:t>
      </w:r>
      <w:r w:rsidRPr="00275586" w:rsidR="00BE3AAC">
        <w:rPr>
          <w:rFonts w:ascii="Arial" w:hAnsi="Arial" w:cs="Arial"/>
          <w:sz w:val="20"/>
        </w:rPr>
        <w:t>phân</w:t>
      </w:r>
      <w:r w:rsidRPr="00275586">
        <w:rPr>
          <w:rFonts w:ascii="Arial" w:hAnsi="Arial" w:cs="Arial"/>
          <w:sz w:val="20"/>
        </w:rPr>
        <w:t xml:space="preserve"> loại công </w:t>
      </w:r>
      <w:r w:rsidRPr="00275586" w:rsidR="00BE3AAC">
        <w:rPr>
          <w:rFonts w:ascii="Arial" w:hAnsi="Arial" w:cs="Arial"/>
          <w:sz w:val="20"/>
        </w:rPr>
        <w:t>trường</w:t>
      </w:r>
      <w:r w:rsidRPr="00275586">
        <w:rPr>
          <w:rFonts w:ascii="Arial" w:hAnsi="Arial" w:cs="Arial"/>
          <w:sz w:val="20"/>
        </w:rPr>
        <w:t>. Nó ch</w:t>
      </w:r>
      <w:r w:rsidRPr="00275586" w:rsidR="00AE3938">
        <w:rPr>
          <w:rFonts w:ascii="Arial" w:hAnsi="Arial" w:cs="Arial"/>
          <w:sz w:val="20"/>
          <w:lang w:val="en-US"/>
        </w:rPr>
        <w:t>ỉ</w:t>
      </w:r>
      <w:r w:rsidRPr="00275586">
        <w:rPr>
          <w:rFonts w:ascii="Arial" w:hAnsi="Arial" w:cs="Arial"/>
          <w:sz w:val="20"/>
        </w:rPr>
        <w:t xml:space="preserve"> liên quan </w:t>
      </w:r>
      <w:r w:rsidRPr="00275586" w:rsidR="00AE3938">
        <w:rPr>
          <w:rFonts w:ascii="Arial" w:hAnsi="Arial" w:cs="Arial"/>
          <w:sz w:val="20"/>
          <w:lang w:val="en-US"/>
        </w:rPr>
        <w:t>t</w:t>
      </w:r>
      <w:r w:rsidRPr="00275586">
        <w:rPr>
          <w:rFonts w:ascii="Arial" w:hAnsi="Arial" w:cs="Arial"/>
          <w:sz w:val="20"/>
        </w:rPr>
        <w:t xml:space="preserve">ới các quy định dưới </w:t>
      </w:r>
      <w:r w:rsidRPr="00275586" w:rsidR="0010358B">
        <w:rPr>
          <w:rFonts w:ascii="Arial" w:hAnsi="Arial" w:cs="Arial"/>
          <w:sz w:val="20"/>
          <w:lang w:val="en-US"/>
        </w:rPr>
        <w:t>đây</w:t>
      </w:r>
      <w:r w:rsidRPr="00275586">
        <w:rPr>
          <w:rFonts w:ascii="Arial" w:hAnsi="Arial" w:cs="Arial"/>
          <w:sz w:val="20"/>
        </w:rPr>
        <w:t>:</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Vị trí cố</w:t>
      </w:r>
      <w:r w:rsidRPr="00275586" w:rsidR="0010358B">
        <w:rPr>
          <w:rFonts w:ascii="Arial" w:hAnsi="Arial" w:cs="Arial"/>
          <w:sz w:val="20"/>
        </w:rPr>
        <w:t xml:space="preserve">t </w:t>
      </w:r>
      <w:r w:rsidRPr="00275586" w:rsidR="0010358B">
        <w:rPr>
          <w:rFonts w:ascii="Arial" w:hAnsi="Arial" w:cs="Arial"/>
          <w:sz w:val="20"/>
          <w:lang w:val="en-US"/>
        </w:rPr>
        <w:t>t</w:t>
      </w:r>
      <w:r w:rsidRPr="00275586">
        <w:rPr>
          <w:rFonts w:ascii="Arial" w:hAnsi="Arial" w:cs="Arial"/>
          <w:sz w:val="20"/>
        </w:rPr>
        <w:t>hép (đi</w:t>
      </w:r>
      <w:r w:rsidRPr="00275586" w:rsidR="0010358B">
        <w:rPr>
          <w:rFonts w:ascii="Arial" w:hAnsi="Arial" w:cs="Arial"/>
          <w:sz w:val="20"/>
          <w:lang w:val="en-US"/>
        </w:rPr>
        <w:t>ề</w:t>
      </w:r>
      <w:r w:rsidRPr="00275586">
        <w:rPr>
          <w:rFonts w:ascii="Arial" w:hAnsi="Arial" w:cs="Arial"/>
          <w:sz w:val="20"/>
        </w:rPr>
        <w:t>u 6.12)</w:t>
      </w:r>
    </w:p>
    <w:p w:rsidR="00C50A89" w:rsidRPr="00275586" w:rsidP="00275586">
      <w:pPr>
        <w:spacing w:before="120"/>
        <w:rPr>
          <w:rFonts w:ascii="Arial" w:hAnsi="Arial" w:cs="Arial"/>
          <w:sz w:val="20"/>
        </w:rPr>
      </w:pPr>
      <w:r w:rsidRPr="00275586" w:rsidR="0010358B">
        <w:rPr>
          <w:rFonts w:ascii="Arial" w:hAnsi="Arial" w:cs="Arial"/>
          <w:sz w:val="20"/>
          <w:lang w:val="en-US"/>
        </w:rPr>
        <w:t xml:space="preserve">- </w:t>
      </w:r>
      <w:r w:rsidRPr="00275586">
        <w:rPr>
          <w:rFonts w:ascii="Arial" w:hAnsi="Arial" w:cs="Arial"/>
          <w:sz w:val="20"/>
        </w:rPr>
        <w:t>Liều lượ</w:t>
      </w:r>
      <w:r w:rsidRPr="00275586" w:rsidR="0010358B">
        <w:rPr>
          <w:rFonts w:ascii="Arial" w:hAnsi="Arial" w:cs="Arial"/>
          <w:sz w:val="20"/>
        </w:rPr>
        <w:t xml:space="preserve">ng </w:t>
      </w:r>
      <w:r w:rsidRPr="00275586" w:rsidR="0010358B">
        <w:rPr>
          <w:rFonts w:ascii="Arial" w:hAnsi="Arial" w:cs="Arial"/>
          <w:sz w:val="20"/>
        </w:rPr>
        <w:t>xi m</w:t>
      </w:r>
      <w:r w:rsidRPr="00275586" w:rsidR="0010358B">
        <w:rPr>
          <w:rFonts w:ascii="Arial" w:hAnsi="Arial" w:cs="Arial"/>
          <w:sz w:val="20"/>
          <w:lang w:val="en-US"/>
        </w:rPr>
        <w:t>ă</w:t>
      </w:r>
      <w:r w:rsidRPr="00275586">
        <w:rPr>
          <w:rFonts w:ascii="Arial" w:hAnsi="Arial" w:cs="Arial"/>
          <w:sz w:val="20"/>
        </w:rPr>
        <w:t xml:space="preserve">ng tối </w:t>
      </w:r>
      <w:r w:rsidRPr="00275586" w:rsidR="00BE3AAC">
        <w:rPr>
          <w:rFonts w:ascii="Arial" w:hAnsi="Arial" w:cs="Arial"/>
          <w:sz w:val="20"/>
        </w:rPr>
        <w:t>thi</w:t>
      </w:r>
      <w:r w:rsidRPr="00275586" w:rsidR="0010358B">
        <w:rPr>
          <w:rFonts w:ascii="Arial" w:hAnsi="Arial" w:cs="Arial"/>
          <w:sz w:val="20"/>
          <w:lang w:val="en-US"/>
        </w:rPr>
        <w:t>ể</w:t>
      </w:r>
      <w:r w:rsidRPr="00275586">
        <w:rPr>
          <w:rFonts w:ascii="Arial" w:hAnsi="Arial" w:cs="Arial"/>
          <w:sz w:val="20"/>
        </w:rPr>
        <w:t>u (</w:t>
      </w:r>
      <w:r w:rsidRPr="00275586" w:rsidR="0010358B">
        <w:rPr>
          <w:rFonts w:ascii="Arial" w:hAnsi="Arial" w:cs="Arial"/>
          <w:sz w:val="20"/>
          <w:lang w:val="en-US"/>
        </w:rPr>
        <w:t>đ</w:t>
      </w:r>
      <w:r w:rsidRPr="00275586">
        <w:rPr>
          <w:rFonts w:ascii="Arial" w:hAnsi="Arial" w:cs="Arial"/>
          <w:sz w:val="20"/>
        </w:rPr>
        <w:t>iều 4.3)</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Lựa chọn cùng loại xi m</w:t>
      </w:r>
      <w:r w:rsidRPr="00275586" w:rsidR="0010358B">
        <w:rPr>
          <w:rFonts w:ascii="Arial" w:hAnsi="Arial" w:cs="Arial"/>
          <w:sz w:val="20"/>
          <w:lang w:val="en-US"/>
        </w:rPr>
        <w:t>ă</w:t>
      </w:r>
      <w:r w:rsidRPr="00275586">
        <w:rPr>
          <w:rFonts w:ascii="Arial" w:hAnsi="Arial" w:cs="Arial"/>
          <w:sz w:val="20"/>
        </w:rPr>
        <w:t>ng (điều 2.1)</w:t>
      </w:r>
    </w:p>
    <w:p w:rsidR="00C50A89" w:rsidRPr="00275586" w:rsidP="00275586">
      <w:pPr>
        <w:spacing w:before="120"/>
        <w:rPr>
          <w:rFonts w:ascii="Arial" w:hAnsi="Arial" w:cs="Arial"/>
          <w:b/>
          <w:sz w:val="20"/>
        </w:rPr>
      </w:pPr>
      <w:r w:rsidRPr="00275586">
        <w:rPr>
          <w:rFonts w:ascii="Arial" w:hAnsi="Arial" w:cs="Arial"/>
          <w:b/>
          <w:sz w:val="20"/>
        </w:rPr>
        <w:t>Loại A:</w:t>
      </w:r>
    </w:p>
    <w:p w:rsidR="00C50A89" w:rsidRPr="00275586" w:rsidP="00275586">
      <w:pPr>
        <w:spacing w:before="120"/>
        <w:rPr>
          <w:rFonts w:ascii="Arial" w:hAnsi="Arial" w:cs="Arial"/>
          <w:sz w:val="20"/>
        </w:rPr>
      </w:pPr>
      <w:r w:rsidRPr="00275586" w:rsidR="0010358B">
        <w:rPr>
          <w:rFonts w:ascii="Arial" w:hAnsi="Arial" w:cs="Arial"/>
          <w:sz w:val="20"/>
          <w:lang w:val="en-US"/>
        </w:rPr>
        <w:t>Cô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 xml:space="preserve"> rất nhỏ, phù hợp với những điều kiện sau đây:</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Công trình xây dựng gồm có nhi</w:t>
      </w:r>
      <w:r w:rsidRPr="00275586" w:rsidR="0010358B">
        <w:rPr>
          <w:rFonts w:ascii="Arial" w:hAnsi="Arial" w:cs="Arial"/>
          <w:sz w:val="20"/>
          <w:lang w:val="en-US"/>
        </w:rPr>
        <w:t>ề</w:t>
      </w:r>
      <w:r w:rsidRPr="00275586">
        <w:rPr>
          <w:rFonts w:ascii="Arial" w:hAnsi="Arial" w:cs="Arial"/>
          <w:sz w:val="20"/>
        </w:rPr>
        <w:t xml:space="preserve">u nhất là hai tầng gác </w:t>
      </w:r>
      <w:r w:rsidRPr="00275586" w:rsidR="0010358B">
        <w:rPr>
          <w:rFonts w:ascii="Arial" w:hAnsi="Arial" w:cs="Arial"/>
          <w:sz w:val="20"/>
          <w:lang w:val="en-US"/>
        </w:rPr>
        <w:t>ở</w:t>
      </w:r>
      <w:r w:rsidRPr="00275586">
        <w:rPr>
          <w:rFonts w:ascii="Arial" w:hAnsi="Arial" w:cs="Arial"/>
          <w:sz w:val="20"/>
        </w:rPr>
        <w:t xml:space="preserve"> tr</w:t>
      </w:r>
      <w:r w:rsidRPr="00275586" w:rsidR="0010358B">
        <w:rPr>
          <w:rFonts w:ascii="Arial" w:hAnsi="Arial" w:cs="Arial"/>
          <w:sz w:val="20"/>
          <w:lang w:val="en-US"/>
        </w:rPr>
        <w:t>ê</w:t>
      </w:r>
      <w:r w:rsidRPr="00275586" w:rsidR="0010358B">
        <w:rPr>
          <w:rFonts w:ascii="Arial" w:hAnsi="Arial" w:cs="Arial"/>
          <w:sz w:val="20"/>
        </w:rPr>
        <w:t>n t</w:t>
      </w:r>
      <w:r w:rsidRPr="00275586" w:rsidR="0010358B">
        <w:rPr>
          <w:rFonts w:ascii="Arial" w:hAnsi="Arial" w:cs="Arial"/>
          <w:sz w:val="20"/>
          <w:lang w:val="en-US"/>
        </w:rPr>
        <w:t>ầ</w:t>
      </w:r>
      <w:r w:rsidRPr="00275586">
        <w:rPr>
          <w:rFonts w:ascii="Arial" w:hAnsi="Arial" w:cs="Arial"/>
          <w:sz w:val="20"/>
        </w:rPr>
        <w:t>ng trệ</w:t>
      </w:r>
      <w:r w:rsidRPr="00275586" w:rsidR="0010358B">
        <w:rPr>
          <w:rFonts w:ascii="Arial" w:hAnsi="Arial" w:cs="Arial"/>
          <w:sz w:val="20"/>
          <w:lang w:val="en-US"/>
        </w:rPr>
        <w:t>t</w:t>
      </w:r>
      <w:r w:rsidRPr="00275586">
        <w:rPr>
          <w:rFonts w:ascii="Arial" w:hAnsi="Arial" w:cs="Arial"/>
          <w:sz w:val="20"/>
        </w:rPr>
        <w:t xml:space="preserve"> v</w:t>
      </w:r>
      <w:r w:rsidRPr="00275586" w:rsidR="0010358B">
        <w:rPr>
          <w:rFonts w:ascii="Arial" w:hAnsi="Arial" w:cs="Arial"/>
          <w:sz w:val="20"/>
          <w:lang w:val="en-US"/>
        </w:rPr>
        <w:t>à</w:t>
      </w:r>
      <w:r w:rsidRPr="00275586">
        <w:rPr>
          <w:rFonts w:ascii="Arial" w:hAnsi="Arial" w:cs="Arial"/>
          <w:sz w:val="20"/>
        </w:rPr>
        <w:t xml:space="preserve"> mộ</w:t>
      </w:r>
      <w:r w:rsidRPr="00275586" w:rsidR="0010358B">
        <w:rPr>
          <w:rFonts w:ascii="Arial" w:hAnsi="Arial" w:cs="Arial"/>
          <w:sz w:val="20"/>
          <w:lang w:val="en-US"/>
        </w:rPr>
        <w:t>t</w:t>
      </w:r>
      <w:r w:rsidRPr="00275586">
        <w:rPr>
          <w:rFonts w:ascii="Arial" w:hAnsi="Arial" w:cs="Arial"/>
          <w:sz w:val="20"/>
        </w:rPr>
        <w:t xml:space="preserve"> t</w:t>
      </w:r>
      <w:r w:rsidRPr="00275586" w:rsidR="0010358B">
        <w:rPr>
          <w:rFonts w:ascii="Arial" w:hAnsi="Arial" w:cs="Arial"/>
          <w:sz w:val="20"/>
          <w:lang w:val="en-US"/>
        </w:rPr>
        <w:t>ầ</w:t>
      </w:r>
      <w:r w:rsidRPr="00275586">
        <w:rPr>
          <w:rFonts w:ascii="Arial" w:hAnsi="Arial" w:cs="Arial"/>
          <w:sz w:val="20"/>
        </w:rPr>
        <w:t>ng hầm;</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Ch</w:t>
      </w:r>
      <w:r w:rsidRPr="00275586" w:rsidR="0010358B">
        <w:rPr>
          <w:rFonts w:ascii="Arial" w:hAnsi="Arial" w:cs="Arial"/>
          <w:sz w:val="20"/>
          <w:lang w:val="en-US"/>
        </w:rPr>
        <w:t>ỉ</w:t>
      </w:r>
      <w:r w:rsidRPr="00275586">
        <w:rPr>
          <w:rFonts w:ascii="Arial" w:hAnsi="Arial" w:cs="Arial"/>
          <w:sz w:val="20"/>
        </w:rPr>
        <w:t xml:space="preserve"> có những cấu kiện b</w:t>
      </w:r>
      <w:r w:rsidRPr="00275586" w:rsidR="0010358B">
        <w:rPr>
          <w:rFonts w:ascii="Arial" w:hAnsi="Arial" w:cs="Arial"/>
          <w:sz w:val="20"/>
          <w:lang w:val="en-US"/>
        </w:rPr>
        <w:t>ằ</w:t>
      </w:r>
      <w:r w:rsidRPr="00275586">
        <w:rPr>
          <w:rFonts w:ascii="Arial" w:hAnsi="Arial" w:cs="Arial"/>
          <w:sz w:val="20"/>
        </w:rPr>
        <w:t>ng bê</w:t>
      </w:r>
      <w:r w:rsidRPr="00275586">
        <w:rPr>
          <w:rFonts w:ascii="Arial" w:hAnsi="Arial" w:cs="Arial"/>
          <w:sz w:val="20"/>
        </w:rPr>
        <w:t xml:space="preserve"> t</w:t>
      </w:r>
      <w:r w:rsidRPr="00275586" w:rsidR="0010358B">
        <w:rPr>
          <w:rFonts w:ascii="Arial" w:hAnsi="Arial" w:cs="Arial"/>
          <w:sz w:val="20"/>
          <w:lang w:val="en-US"/>
        </w:rPr>
        <w:t>ô</w:t>
      </w:r>
      <w:r w:rsidRPr="00275586">
        <w:rPr>
          <w:rFonts w:ascii="Arial" w:hAnsi="Arial" w:cs="Arial"/>
          <w:sz w:val="20"/>
        </w:rPr>
        <w:t>ng cốt thép thông thường với khẩu độ nh</w:t>
      </w:r>
      <w:r w:rsidRPr="00275586" w:rsidR="0010358B">
        <w:rPr>
          <w:rFonts w:ascii="Arial" w:hAnsi="Arial" w:cs="Arial"/>
          <w:sz w:val="20"/>
          <w:lang w:val="en-US"/>
        </w:rPr>
        <w:t>ỏ</w:t>
      </w:r>
      <w:r w:rsidRPr="00275586">
        <w:rPr>
          <w:rFonts w:ascii="Arial" w:hAnsi="Arial" w:cs="Arial"/>
          <w:sz w:val="20"/>
        </w:rPr>
        <w:t>, không có c</w:t>
      </w:r>
      <w:r w:rsidRPr="00275586" w:rsidR="0010358B">
        <w:rPr>
          <w:rFonts w:ascii="Arial" w:hAnsi="Arial" w:cs="Arial"/>
          <w:sz w:val="20"/>
          <w:lang w:val="en-US"/>
        </w:rPr>
        <w:t>ô</w:t>
      </w:r>
      <w:r w:rsidRPr="00275586">
        <w:rPr>
          <w:rFonts w:ascii="Arial" w:hAnsi="Arial" w:cs="Arial"/>
          <w:sz w:val="20"/>
        </w:rPr>
        <w:t xml:space="preserve">ng-son lớn hoặc </w:t>
      </w:r>
      <w:r w:rsidRPr="00275586" w:rsidR="0010358B">
        <w:rPr>
          <w:rFonts w:ascii="Arial" w:hAnsi="Arial" w:cs="Arial"/>
          <w:sz w:val="20"/>
          <w:lang w:val="en-US"/>
        </w:rPr>
        <w:t>cột</w:t>
      </w:r>
      <w:r w:rsidRPr="00275586" w:rsidR="0010358B">
        <w:rPr>
          <w:rFonts w:ascii="Arial" w:hAnsi="Arial" w:cs="Arial"/>
          <w:sz w:val="20"/>
        </w:rPr>
        <w:t xml:space="preserve"> m</w:t>
      </w:r>
      <w:r w:rsidRPr="00275586" w:rsidR="0010358B">
        <w:rPr>
          <w:rFonts w:ascii="Arial" w:hAnsi="Arial" w:cs="Arial"/>
          <w:sz w:val="20"/>
          <w:lang w:val="en-US"/>
        </w:rPr>
        <w:t>ả</w:t>
      </w:r>
      <w:r w:rsidRPr="00275586">
        <w:rPr>
          <w:rFonts w:ascii="Arial" w:hAnsi="Arial" w:cs="Arial"/>
          <w:sz w:val="20"/>
        </w:rPr>
        <w:t>nh.</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Theo</w:t>
      </w:r>
      <w:r w:rsidRPr="00275586" w:rsidR="00D85776">
        <w:rPr>
          <w:rFonts w:ascii="Arial" w:hAnsi="Arial" w:cs="Arial"/>
          <w:sz w:val="20"/>
        </w:rPr>
        <w:t xml:space="preserve"> </w:t>
      </w:r>
      <w:r w:rsidRPr="00275586">
        <w:rPr>
          <w:rFonts w:ascii="Arial" w:hAnsi="Arial" w:cs="Arial"/>
          <w:sz w:val="20"/>
        </w:rPr>
        <w:t>ti</w:t>
      </w:r>
      <w:r w:rsidRPr="00275586" w:rsidR="0010358B">
        <w:rPr>
          <w:rFonts w:ascii="Arial" w:hAnsi="Arial" w:cs="Arial"/>
          <w:sz w:val="20"/>
          <w:lang w:val="en-US"/>
        </w:rPr>
        <w:t>ê</w:t>
      </w:r>
      <w:r w:rsidRPr="00275586">
        <w:rPr>
          <w:rFonts w:ascii="Arial" w:hAnsi="Arial" w:cs="Arial"/>
          <w:sz w:val="20"/>
        </w:rPr>
        <w:t xml:space="preserve">u chuẩn </w:t>
      </w:r>
      <w:r w:rsidRPr="00275586" w:rsidR="00BE3AAC">
        <w:rPr>
          <w:rFonts w:ascii="Arial" w:hAnsi="Arial" w:cs="Arial"/>
          <w:sz w:val="20"/>
        </w:rPr>
        <w:t>thi</w:t>
      </w:r>
      <w:r w:rsidRPr="00275586">
        <w:rPr>
          <w:rFonts w:ascii="Arial" w:hAnsi="Arial" w:cs="Arial"/>
          <w:sz w:val="20"/>
        </w:rPr>
        <w:t>ết kế TCVN 5574 - 91 thì độ</w:t>
      </w:r>
      <w:r w:rsidRPr="00275586" w:rsidR="0010358B">
        <w:rPr>
          <w:rFonts w:ascii="Arial" w:hAnsi="Arial" w:cs="Arial"/>
          <w:sz w:val="20"/>
        </w:rPr>
        <w:t xml:space="preserve"> m</w:t>
      </w:r>
      <w:r w:rsidRPr="00275586" w:rsidR="0010358B">
        <w:rPr>
          <w:rFonts w:ascii="Arial" w:hAnsi="Arial" w:cs="Arial"/>
          <w:sz w:val="20"/>
          <w:lang w:val="en-US"/>
        </w:rPr>
        <w:t>ả</w:t>
      </w:r>
      <w:r w:rsidRPr="00275586">
        <w:rPr>
          <w:rFonts w:ascii="Arial" w:hAnsi="Arial" w:cs="Arial"/>
          <w:sz w:val="20"/>
        </w:rPr>
        <w:t xml:space="preserve">nh </w:t>
      </w:r>
      <w:r w:rsidRPr="00275586" w:rsidR="00EC55BF">
        <w:rPr>
          <w:rFonts w:ascii="Arial" w:hAnsi="Arial" w:cs="Arial"/>
          <w:sz w:val="20"/>
        </w:rPr>
        <w:t>của</w:t>
      </w:r>
      <w:r w:rsidRPr="00275586">
        <w:rPr>
          <w:rFonts w:ascii="Arial" w:hAnsi="Arial" w:cs="Arial"/>
          <w:sz w:val="20"/>
        </w:rPr>
        <w:t xml:space="preserve"> cấu kiện được xác</w:t>
      </w:r>
      <w:r w:rsidRPr="00275586" w:rsidR="0010358B">
        <w:rPr>
          <w:rFonts w:ascii="Arial" w:hAnsi="Arial" w:cs="Arial"/>
          <w:sz w:val="20"/>
          <w:lang w:val="en-US"/>
        </w:rPr>
        <w:t xml:space="preserve"> </w:t>
      </w:r>
      <w:r w:rsidRPr="00275586">
        <w:rPr>
          <w:rFonts w:ascii="Arial" w:hAnsi="Arial" w:cs="Arial"/>
          <w:sz w:val="20"/>
        </w:rPr>
        <w:t>đị</w:t>
      </w:r>
      <w:r w:rsidRPr="00275586" w:rsidR="0010358B">
        <w:rPr>
          <w:rFonts w:ascii="Arial" w:hAnsi="Arial" w:cs="Arial"/>
          <w:sz w:val="20"/>
        </w:rPr>
        <w:t>nh nh</w:t>
      </w:r>
      <w:r w:rsidRPr="00275586" w:rsidR="0010358B">
        <w:rPr>
          <w:rFonts w:ascii="Arial" w:hAnsi="Arial" w:cs="Arial"/>
          <w:sz w:val="20"/>
          <w:lang w:val="en-US"/>
        </w:rPr>
        <w:t>ư</w:t>
      </w:r>
      <w:r w:rsidRPr="00275586">
        <w:rPr>
          <w:rFonts w:ascii="Arial" w:hAnsi="Arial" w:cs="Arial"/>
          <w:sz w:val="20"/>
        </w:rPr>
        <w:t xml:space="preserve"> sau:</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Độ mảnh của cấu kiện có tiết di</w:t>
      </w:r>
      <w:r w:rsidRPr="00275586" w:rsidR="0010358B">
        <w:rPr>
          <w:rFonts w:ascii="Arial" w:hAnsi="Arial" w:cs="Arial"/>
          <w:sz w:val="20"/>
          <w:lang w:val="en-US"/>
        </w:rPr>
        <w:t>ệ</w:t>
      </w:r>
      <w:r w:rsidRPr="00275586">
        <w:rPr>
          <w:rFonts w:ascii="Arial" w:hAnsi="Arial" w:cs="Arial"/>
          <w:sz w:val="20"/>
        </w:rPr>
        <w:t>n bất kỳ:</w:t>
      </w:r>
    </w:p>
    <w:p w:rsidR="00C50A89" w:rsidRPr="00275586" w:rsidP="00275586">
      <w:pPr>
        <w:spacing w:before="120"/>
        <w:rPr>
          <w:rFonts w:ascii="Arial" w:hAnsi="Arial" w:cs="Arial"/>
          <w:sz w:val="20"/>
        </w:rPr>
      </w:pPr>
      <w:r w:rsidRPr="00275586" w:rsidR="0010358B">
        <w:rPr>
          <w:rFonts w:ascii="Symbol" w:hAnsi="Symbol" w:cs="Arial"/>
          <w:sz w:val="20"/>
        </w:rPr>
        <w:sym w:font="Symbol" w:char="F06C"/>
      </w:r>
      <w:r w:rsidRPr="00275586">
        <w:rPr>
          <w:rFonts w:ascii="Arial" w:hAnsi="Arial" w:cs="Arial"/>
          <w:sz w:val="20"/>
        </w:rPr>
        <w:t xml:space="preserve"> - l</w:t>
      </w:r>
      <w:r w:rsidRPr="00275586" w:rsidR="001A790E">
        <w:rPr>
          <w:rFonts w:ascii="Arial" w:hAnsi="Arial" w:cs="Arial"/>
          <w:sz w:val="20"/>
          <w:vertAlign w:val="subscript"/>
          <w:lang w:val="en-US"/>
        </w:rPr>
        <w:t>0</w:t>
      </w:r>
      <w:r w:rsidRPr="00275586">
        <w:rPr>
          <w:rFonts w:ascii="Arial" w:hAnsi="Arial" w:cs="Arial"/>
          <w:sz w:val="20"/>
        </w:rPr>
        <w:t>/r ; tron</w:t>
      </w:r>
      <w:r w:rsidRPr="00275586" w:rsidR="0010358B">
        <w:rPr>
          <w:rFonts w:ascii="Arial" w:hAnsi="Arial" w:cs="Arial"/>
          <w:sz w:val="20"/>
          <w:lang w:val="en-US"/>
        </w:rPr>
        <w:t>g</w:t>
      </w:r>
      <w:r w:rsidRPr="00275586">
        <w:rPr>
          <w:rFonts w:ascii="Arial" w:hAnsi="Arial" w:cs="Arial"/>
          <w:sz w:val="20"/>
        </w:rPr>
        <w:t xml:space="preserve"> đó:</w:t>
      </w:r>
      <w:r w:rsidRPr="00275586" w:rsidR="00D85776">
        <w:rPr>
          <w:rFonts w:ascii="Arial" w:hAnsi="Arial" w:cs="Arial"/>
          <w:sz w:val="20"/>
        </w:rPr>
        <w:t xml:space="preserve"> </w:t>
      </w:r>
      <w:r w:rsidRPr="00275586" w:rsidR="0010358B">
        <w:rPr>
          <w:rFonts w:ascii="Arial" w:hAnsi="Arial" w:cs="Arial"/>
          <w:sz w:val="20"/>
          <w:lang w:val="en-US"/>
        </w:rPr>
        <w:t>l</w:t>
      </w:r>
      <w:r w:rsidRPr="00275586" w:rsidR="001A790E">
        <w:rPr>
          <w:rFonts w:ascii="Arial" w:hAnsi="Arial" w:cs="Arial"/>
          <w:sz w:val="20"/>
          <w:vertAlign w:val="subscript"/>
          <w:lang w:val="en-US"/>
        </w:rPr>
        <w:t>0</w:t>
      </w:r>
      <w:r w:rsidRPr="00275586" w:rsidR="00D85776">
        <w:rPr>
          <w:rFonts w:ascii="Arial" w:hAnsi="Arial" w:cs="Arial"/>
          <w:sz w:val="20"/>
        </w:rPr>
        <w:t xml:space="preserve"> </w:t>
      </w:r>
      <w:r w:rsidRPr="00275586">
        <w:rPr>
          <w:rFonts w:ascii="Arial" w:hAnsi="Arial" w:cs="Arial"/>
          <w:sz w:val="20"/>
        </w:rPr>
        <w:t>- chi</w:t>
      </w:r>
      <w:r w:rsidRPr="00275586" w:rsidR="0010358B">
        <w:rPr>
          <w:rFonts w:ascii="Arial" w:hAnsi="Arial" w:cs="Arial"/>
          <w:sz w:val="20"/>
          <w:lang w:val="en-US"/>
        </w:rPr>
        <w:t>ề</w:t>
      </w:r>
      <w:r w:rsidRPr="00275586">
        <w:rPr>
          <w:rFonts w:ascii="Arial" w:hAnsi="Arial" w:cs="Arial"/>
          <w:sz w:val="20"/>
        </w:rPr>
        <w:t>u d</w:t>
      </w:r>
      <w:r w:rsidRPr="00275586">
        <w:rPr>
          <w:rFonts w:ascii="Arial" w:hAnsi="Arial" w:cs="Arial"/>
          <w:sz w:val="20"/>
        </w:rPr>
        <w:t>ài tính toán c</w:t>
      </w:r>
      <w:r w:rsidRPr="00275586" w:rsidR="0010358B">
        <w:rPr>
          <w:rFonts w:ascii="Arial" w:hAnsi="Arial" w:cs="Arial"/>
          <w:sz w:val="20"/>
          <w:lang w:val="en-US"/>
        </w:rPr>
        <w:t>ủ</w:t>
      </w:r>
      <w:r w:rsidRPr="00275586">
        <w:rPr>
          <w:rFonts w:ascii="Arial" w:hAnsi="Arial" w:cs="Arial"/>
          <w:sz w:val="20"/>
        </w:rPr>
        <w:t>a cấu kiện</w:t>
      </w:r>
    </w:p>
    <w:p w:rsidR="00C50A89" w:rsidRPr="00275586" w:rsidP="00275586">
      <w:pPr>
        <w:spacing w:before="120"/>
        <w:rPr>
          <w:rFonts w:ascii="Arial" w:hAnsi="Arial" w:cs="Arial"/>
          <w:sz w:val="20"/>
        </w:rPr>
      </w:pPr>
      <w:r w:rsidRPr="00275586" w:rsidR="0010358B">
        <w:rPr>
          <w:rFonts w:ascii="Arial" w:hAnsi="Arial" w:cs="Arial"/>
          <w:sz w:val="20"/>
        </w:rPr>
        <w:t>r - bán kính quán tính chính nh</w:t>
      </w:r>
      <w:r w:rsidRPr="00275586" w:rsidR="0010358B">
        <w:rPr>
          <w:rFonts w:ascii="Arial" w:hAnsi="Arial" w:cs="Arial"/>
          <w:sz w:val="20"/>
          <w:lang w:val="en-US"/>
        </w:rPr>
        <w:t>ỏ</w:t>
      </w:r>
      <w:r w:rsidRPr="00275586">
        <w:rPr>
          <w:rFonts w:ascii="Arial" w:hAnsi="Arial" w:cs="Arial"/>
          <w:sz w:val="20"/>
        </w:rPr>
        <w:t xml:space="preserve"> nhất </w:t>
      </w:r>
      <w:r w:rsidRPr="00275586" w:rsidR="00EC55BF">
        <w:rPr>
          <w:rFonts w:ascii="Arial" w:hAnsi="Arial" w:cs="Arial"/>
          <w:sz w:val="20"/>
        </w:rPr>
        <w:t>của</w:t>
      </w:r>
      <w:r w:rsidRPr="00275586">
        <w:rPr>
          <w:rFonts w:ascii="Arial" w:hAnsi="Arial" w:cs="Arial"/>
          <w:sz w:val="20"/>
        </w:rPr>
        <w:t xml:space="preserve"> tiết diện.</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Độ m</w:t>
      </w:r>
      <w:r w:rsidRPr="00275586" w:rsidR="0010358B">
        <w:rPr>
          <w:rFonts w:ascii="Arial" w:hAnsi="Arial" w:cs="Arial"/>
          <w:sz w:val="20"/>
          <w:lang w:val="en-US"/>
        </w:rPr>
        <w:t>ả</w:t>
      </w:r>
      <w:r w:rsidRPr="00275586">
        <w:rPr>
          <w:rFonts w:ascii="Arial" w:hAnsi="Arial" w:cs="Arial"/>
          <w:sz w:val="20"/>
        </w:rPr>
        <w:t>nh của cấu kiện có tiết diện chữ nhật:</w:t>
      </w:r>
    </w:p>
    <w:p w:rsidR="00C50A89" w:rsidRPr="00275586" w:rsidP="00275586">
      <w:pPr>
        <w:spacing w:before="120"/>
        <w:rPr>
          <w:rFonts w:ascii="Arial" w:hAnsi="Arial" w:cs="Arial"/>
          <w:sz w:val="20"/>
        </w:rPr>
      </w:pPr>
      <w:r w:rsidRPr="00275586" w:rsidR="0010358B">
        <w:rPr>
          <w:rFonts w:ascii="Symbol" w:hAnsi="Symbol" w:cs="Arial"/>
          <w:sz w:val="20"/>
        </w:rPr>
        <w:sym w:font="Symbol" w:char="F06C"/>
      </w:r>
      <w:r w:rsidRPr="00275586">
        <w:rPr>
          <w:rFonts w:ascii="Arial" w:hAnsi="Arial" w:cs="Arial"/>
          <w:sz w:val="20"/>
        </w:rPr>
        <w:t xml:space="preserve"> </w:t>
      </w:r>
      <w:r w:rsidRPr="00275586" w:rsidR="0010358B">
        <w:rPr>
          <w:rFonts w:ascii="Arial" w:hAnsi="Arial" w:cs="Arial"/>
          <w:sz w:val="20"/>
          <w:lang w:val="en-US"/>
        </w:rPr>
        <w:t>=</w:t>
      </w:r>
      <w:r w:rsidRPr="00275586">
        <w:rPr>
          <w:rFonts w:ascii="Arial" w:hAnsi="Arial" w:cs="Arial"/>
          <w:sz w:val="20"/>
        </w:rPr>
        <w:t xml:space="preserve"> </w:t>
      </w:r>
      <w:r w:rsidRPr="00275586" w:rsidR="0010358B">
        <w:rPr>
          <w:rFonts w:ascii="Arial" w:hAnsi="Arial" w:cs="Arial"/>
          <w:sz w:val="20"/>
          <w:lang w:val="en-US"/>
        </w:rPr>
        <w:t>l</w:t>
      </w:r>
      <w:r w:rsidRPr="00275586" w:rsidR="001A790E">
        <w:rPr>
          <w:rFonts w:ascii="Arial" w:hAnsi="Arial" w:cs="Arial"/>
          <w:sz w:val="20"/>
          <w:vertAlign w:val="subscript"/>
          <w:lang w:val="en-US"/>
        </w:rPr>
        <w:t>0</w:t>
      </w:r>
      <w:r w:rsidRPr="00275586" w:rsidR="0010358B">
        <w:rPr>
          <w:rFonts w:ascii="Arial" w:hAnsi="Arial" w:cs="Arial"/>
          <w:sz w:val="20"/>
          <w:lang w:val="en-US"/>
        </w:rPr>
        <w:t>/</w:t>
      </w:r>
      <w:r w:rsidRPr="00275586">
        <w:rPr>
          <w:rFonts w:ascii="Arial" w:hAnsi="Arial" w:cs="Arial"/>
          <w:sz w:val="20"/>
        </w:rPr>
        <w:t>b; trong đó:</w:t>
      </w:r>
      <w:r w:rsidRPr="00275586" w:rsidR="00D85776">
        <w:rPr>
          <w:rFonts w:ascii="Arial" w:hAnsi="Arial" w:cs="Arial"/>
          <w:sz w:val="20"/>
        </w:rPr>
        <w:t xml:space="preserve"> </w:t>
      </w:r>
      <w:r w:rsidRPr="00275586">
        <w:rPr>
          <w:rFonts w:ascii="Arial" w:hAnsi="Arial" w:cs="Arial"/>
          <w:sz w:val="20"/>
        </w:rPr>
        <w:t>b - cạ</w:t>
      </w:r>
      <w:r w:rsidRPr="00275586" w:rsidR="0010358B">
        <w:rPr>
          <w:rFonts w:ascii="Arial" w:hAnsi="Arial" w:cs="Arial"/>
          <w:sz w:val="20"/>
        </w:rPr>
        <w:t>nh nh</w:t>
      </w:r>
      <w:r w:rsidRPr="00275586" w:rsidR="0010358B">
        <w:rPr>
          <w:rFonts w:ascii="Arial" w:hAnsi="Arial" w:cs="Arial"/>
          <w:sz w:val="20"/>
          <w:lang w:val="en-US"/>
        </w:rPr>
        <w:t>ỏ</w:t>
      </w:r>
      <w:r w:rsidRPr="00275586">
        <w:rPr>
          <w:rFonts w:ascii="Arial" w:hAnsi="Arial" w:cs="Arial"/>
          <w:sz w:val="20"/>
        </w:rPr>
        <w:t xml:space="preserve"> nhất của tiết diện chữ nh</w:t>
      </w:r>
      <w:r w:rsidRPr="00275586" w:rsidR="0010358B">
        <w:rPr>
          <w:rFonts w:ascii="Arial" w:hAnsi="Arial" w:cs="Arial"/>
          <w:sz w:val="20"/>
          <w:lang w:val="en-US"/>
        </w:rPr>
        <w:t>ậ</w:t>
      </w:r>
      <w:r w:rsidRPr="00275586">
        <w:rPr>
          <w:rFonts w:ascii="Arial" w:hAnsi="Arial" w:cs="Arial"/>
          <w:sz w:val="20"/>
        </w:rPr>
        <w:t>t.</w:t>
      </w:r>
    </w:p>
    <w:p w:rsidR="00C50A89" w:rsidRPr="00275586" w:rsidP="00275586">
      <w:pPr>
        <w:spacing w:before="120"/>
        <w:rPr>
          <w:rFonts w:ascii="Arial" w:hAnsi="Arial" w:cs="Arial"/>
          <w:sz w:val="20"/>
        </w:rPr>
      </w:pPr>
      <w:r w:rsidRPr="00275586">
        <w:rPr>
          <w:rFonts w:ascii="Arial" w:hAnsi="Arial" w:cs="Arial"/>
          <w:sz w:val="20"/>
        </w:rPr>
        <w:t>Cột có độ mảnh lớn nhất hoặc b</w:t>
      </w:r>
      <w:r w:rsidRPr="00275586" w:rsidR="0010358B">
        <w:rPr>
          <w:rFonts w:ascii="Arial" w:hAnsi="Arial" w:cs="Arial"/>
          <w:sz w:val="20"/>
          <w:lang w:val="en-US"/>
        </w:rPr>
        <w:t>ằ</w:t>
      </w:r>
      <w:r w:rsidRPr="00275586">
        <w:rPr>
          <w:rFonts w:ascii="Arial" w:hAnsi="Arial" w:cs="Arial"/>
          <w:sz w:val="20"/>
        </w:rPr>
        <w:t>ng 48 đối với tiết diện b</w:t>
      </w:r>
      <w:r w:rsidRPr="00275586" w:rsidR="0010358B">
        <w:rPr>
          <w:rFonts w:ascii="Arial" w:hAnsi="Arial" w:cs="Arial"/>
          <w:sz w:val="20"/>
          <w:lang w:val="en-US"/>
        </w:rPr>
        <w:t>ất</w:t>
      </w:r>
      <w:r w:rsidRPr="00275586">
        <w:rPr>
          <w:rFonts w:ascii="Arial" w:hAnsi="Arial" w:cs="Arial"/>
          <w:sz w:val="20"/>
        </w:rPr>
        <w:t xml:space="preserve"> kỳ, hoặc lớn nhất hoặ</w:t>
      </w:r>
      <w:r w:rsidRPr="00275586" w:rsidR="0010358B">
        <w:rPr>
          <w:rFonts w:ascii="Arial" w:hAnsi="Arial" w:cs="Arial"/>
          <w:sz w:val="20"/>
        </w:rPr>
        <w:t>c b</w:t>
      </w:r>
      <w:r w:rsidRPr="00275586" w:rsidR="0010358B">
        <w:rPr>
          <w:rFonts w:ascii="Arial" w:hAnsi="Arial" w:cs="Arial"/>
          <w:sz w:val="20"/>
          <w:lang w:val="en-US"/>
        </w:rPr>
        <w:t>ằ</w:t>
      </w:r>
      <w:r w:rsidRPr="00275586">
        <w:rPr>
          <w:rFonts w:ascii="Arial" w:hAnsi="Arial" w:cs="Arial"/>
          <w:sz w:val="20"/>
        </w:rPr>
        <w:t>ng 14 đối với tiết diện chữ nhật là loại cộ</w:t>
      </w:r>
      <w:r w:rsidRPr="00275586" w:rsidR="0010358B">
        <w:rPr>
          <w:rFonts w:ascii="Arial" w:hAnsi="Arial" w:cs="Arial"/>
          <w:sz w:val="20"/>
        </w:rPr>
        <w:t xml:space="preserve">t có </w:t>
      </w:r>
      <w:r w:rsidRPr="00275586" w:rsidR="0010358B">
        <w:rPr>
          <w:rFonts w:ascii="Arial" w:hAnsi="Arial" w:cs="Arial"/>
          <w:sz w:val="20"/>
          <w:lang w:val="en-US"/>
        </w:rPr>
        <w:t>đ</w:t>
      </w:r>
      <w:r w:rsidRPr="00275586">
        <w:rPr>
          <w:rFonts w:ascii="Arial" w:hAnsi="Arial" w:cs="Arial"/>
          <w:sz w:val="20"/>
        </w:rPr>
        <w:t>ộ mảnh th</w:t>
      </w:r>
      <w:r w:rsidRPr="00275586" w:rsidR="0010358B">
        <w:rPr>
          <w:rFonts w:ascii="Arial" w:hAnsi="Arial" w:cs="Arial"/>
          <w:sz w:val="20"/>
          <w:lang w:val="en-US"/>
        </w:rPr>
        <w:t>ô</w:t>
      </w:r>
      <w:r w:rsidRPr="00275586">
        <w:rPr>
          <w:rFonts w:ascii="Arial" w:hAnsi="Arial" w:cs="Arial"/>
          <w:sz w:val="20"/>
        </w:rPr>
        <w:t>ng thường.</w:t>
      </w:r>
    </w:p>
    <w:p w:rsidR="00C50A89" w:rsidRPr="00275586" w:rsidP="00275586">
      <w:pPr>
        <w:spacing w:before="120"/>
        <w:rPr>
          <w:rFonts w:ascii="Arial" w:hAnsi="Arial" w:cs="Arial"/>
          <w:sz w:val="20"/>
          <w:lang w:val="en-US"/>
        </w:rPr>
      </w:pPr>
      <w:r w:rsidRPr="00275586">
        <w:rPr>
          <w:rFonts w:ascii="Arial" w:hAnsi="Arial" w:cs="Arial"/>
          <w:sz w:val="20"/>
        </w:rPr>
        <w:t>Loại côn</w:t>
      </w:r>
      <w:r w:rsidRPr="00275586" w:rsidR="0010358B">
        <w:rPr>
          <w:rFonts w:ascii="Arial" w:hAnsi="Arial" w:cs="Arial"/>
          <w:sz w:val="20"/>
          <w:lang w:val="en-US"/>
        </w:rPr>
        <w:t>g</w:t>
      </w:r>
      <w:r w:rsidRPr="00275586">
        <w:rPr>
          <w:rFonts w:ascii="Arial" w:hAnsi="Arial" w:cs="Arial"/>
          <w:sz w:val="20"/>
        </w:rPr>
        <w:t xml:space="preserve"> </w:t>
      </w:r>
      <w:r w:rsidRPr="00275586" w:rsidR="00BE3AAC">
        <w:rPr>
          <w:rFonts w:ascii="Arial" w:hAnsi="Arial" w:cs="Arial"/>
          <w:sz w:val="20"/>
        </w:rPr>
        <w:t>trường</w:t>
      </w:r>
      <w:r w:rsidRPr="00275586">
        <w:rPr>
          <w:rFonts w:ascii="Arial" w:hAnsi="Arial" w:cs="Arial"/>
          <w:sz w:val="20"/>
        </w:rPr>
        <w:t xml:space="preserve"> này bao gồm những ngôi nhà </w:t>
      </w:r>
      <w:r w:rsidRPr="00275586" w:rsidR="00BE3AAC">
        <w:rPr>
          <w:rFonts w:ascii="Arial" w:hAnsi="Arial" w:cs="Arial"/>
          <w:sz w:val="20"/>
        </w:rPr>
        <w:t xml:space="preserve">cá </w:t>
      </w:r>
      <w:r w:rsidRPr="00275586">
        <w:rPr>
          <w:rFonts w:ascii="Arial" w:hAnsi="Arial" w:cs="Arial"/>
          <w:sz w:val="20"/>
        </w:rPr>
        <w:t>biệ</w:t>
      </w:r>
      <w:r w:rsidRPr="00275586" w:rsidR="0010358B">
        <w:rPr>
          <w:rFonts w:ascii="Arial" w:hAnsi="Arial" w:cs="Arial"/>
          <w:sz w:val="20"/>
        </w:rPr>
        <w:t xml:space="preserve">t </w:t>
      </w:r>
      <w:r w:rsidRPr="00275586" w:rsidR="0010358B">
        <w:rPr>
          <w:rFonts w:ascii="Arial" w:hAnsi="Arial" w:cs="Arial"/>
          <w:sz w:val="20"/>
          <w:lang w:val="en-US"/>
        </w:rPr>
        <w:t>đ</w:t>
      </w:r>
      <w:r w:rsidRPr="00275586">
        <w:rPr>
          <w:rFonts w:ascii="Arial" w:hAnsi="Arial" w:cs="Arial"/>
          <w:sz w:val="20"/>
        </w:rPr>
        <w:t>ộc lập hoặc song lập, có s</w:t>
      </w:r>
      <w:r w:rsidRPr="00275586" w:rsidR="0010358B">
        <w:rPr>
          <w:rFonts w:ascii="Arial" w:hAnsi="Arial" w:cs="Arial"/>
          <w:sz w:val="20"/>
          <w:lang w:val="en-US"/>
        </w:rPr>
        <w:t>ố</w:t>
      </w:r>
      <w:r w:rsidRPr="00275586">
        <w:rPr>
          <w:rFonts w:ascii="Arial" w:hAnsi="Arial" w:cs="Arial"/>
          <w:sz w:val="20"/>
        </w:rPr>
        <w:t xml:space="preserve"> lượng</w:t>
      </w:r>
      <w:r w:rsidRPr="00275586" w:rsidR="0010358B">
        <w:rPr>
          <w:rFonts w:ascii="Arial" w:hAnsi="Arial" w:cs="Arial"/>
          <w:sz w:val="20"/>
          <w:lang w:val="en-US"/>
        </w:rPr>
        <w:t xml:space="preserve"> ít.</w:t>
      </w:r>
    </w:p>
    <w:p w:rsidR="00C50A89" w:rsidRPr="00275586" w:rsidP="00275586">
      <w:pPr>
        <w:spacing w:before="120"/>
        <w:rPr>
          <w:rFonts w:ascii="Arial" w:hAnsi="Arial" w:cs="Arial"/>
          <w:b/>
          <w:sz w:val="20"/>
        </w:rPr>
      </w:pPr>
      <w:r w:rsidRPr="00275586">
        <w:rPr>
          <w:rFonts w:ascii="Arial" w:hAnsi="Arial" w:cs="Arial"/>
          <w:b/>
          <w:sz w:val="20"/>
        </w:rPr>
        <w:t>Loại B:</w:t>
      </w:r>
    </w:p>
    <w:p w:rsidR="00C50A89" w:rsidRPr="00275586" w:rsidP="00275586">
      <w:pPr>
        <w:spacing w:before="120"/>
        <w:rPr>
          <w:rFonts w:ascii="Arial" w:hAnsi="Arial" w:cs="Arial"/>
          <w:sz w:val="20"/>
        </w:rPr>
      </w:pPr>
      <w:r w:rsidRPr="00275586">
        <w:rPr>
          <w:rFonts w:ascii="Arial" w:hAnsi="Arial" w:cs="Arial"/>
          <w:sz w:val="20"/>
        </w:rPr>
        <w:t xml:space="preserve">Công </w:t>
      </w:r>
      <w:r w:rsidRPr="00275586" w:rsidR="00BE3AAC">
        <w:rPr>
          <w:rFonts w:ascii="Arial" w:hAnsi="Arial" w:cs="Arial"/>
          <w:sz w:val="20"/>
        </w:rPr>
        <w:t>trường</w:t>
      </w:r>
      <w:r w:rsidRPr="00275586">
        <w:rPr>
          <w:rFonts w:ascii="Arial" w:hAnsi="Arial" w:cs="Arial"/>
          <w:sz w:val="20"/>
        </w:rPr>
        <w:t xml:space="preserve"> loại nh</w:t>
      </w:r>
      <w:r w:rsidRPr="00275586" w:rsidR="0010358B">
        <w:rPr>
          <w:rFonts w:ascii="Arial" w:hAnsi="Arial" w:cs="Arial"/>
          <w:sz w:val="20"/>
          <w:lang w:val="en-US"/>
        </w:rPr>
        <w:t>ỏ,</w:t>
      </w:r>
      <w:r w:rsidRPr="00275586">
        <w:rPr>
          <w:rFonts w:ascii="Arial" w:hAnsi="Arial" w:cs="Arial"/>
          <w:sz w:val="20"/>
        </w:rPr>
        <w:t xml:space="preserve"> phù h</w:t>
      </w:r>
      <w:r w:rsidRPr="00275586" w:rsidR="0010358B">
        <w:rPr>
          <w:rFonts w:ascii="Arial" w:hAnsi="Arial" w:cs="Arial"/>
          <w:sz w:val="20"/>
          <w:lang w:val="en-US"/>
        </w:rPr>
        <w:t>ợ</w:t>
      </w:r>
      <w:r w:rsidRPr="00275586">
        <w:rPr>
          <w:rFonts w:ascii="Arial" w:hAnsi="Arial" w:cs="Arial"/>
          <w:sz w:val="20"/>
        </w:rPr>
        <w:t>p với những đi</w:t>
      </w:r>
      <w:r w:rsidRPr="00275586" w:rsidR="0010358B">
        <w:rPr>
          <w:rFonts w:ascii="Arial" w:hAnsi="Arial" w:cs="Arial"/>
          <w:sz w:val="20"/>
          <w:lang w:val="en-US"/>
        </w:rPr>
        <w:t>ề</w:t>
      </w:r>
      <w:r w:rsidRPr="00275586">
        <w:rPr>
          <w:rFonts w:ascii="Arial" w:hAnsi="Arial" w:cs="Arial"/>
          <w:sz w:val="20"/>
        </w:rPr>
        <w:t>u kiện sau đây:</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 xml:space="preserve">Công trình </w:t>
      </w:r>
      <w:r w:rsidRPr="00275586">
        <w:rPr>
          <w:rFonts w:ascii="Arial" w:hAnsi="Arial" w:cs="Arial"/>
          <w:sz w:val="20"/>
        </w:rPr>
        <w:t>x</w:t>
      </w:r>
      <w:r w:rsidRPr="00275586" w:rsidR="0010358B">
        <w:rPr>
          <w:rFonts w:ascii="Arial" w:hAnsi="Arial" w:cs="Arial"/>
          <w:sz w:val="20"/>
          <w:lang w:val="en-US"/>
        </w:rPr>
        <w:t>â</w:t>
      </w:r>
      <w:r w:rsidRPr="00275586">
        <w:rPr>
          <w:rFonts w:ascii="Arial" w:hAnsi="Arial" w:cs="Arial"/>
          <w:sz w:val="20"/>
        </w:rPr>
        <w:t>y dựng có tr</w:t>
      </w:r>
      <w:r w:rsidRPr="00275586" w:rsidR="0010358B">
        <w:rPr>
          <w:rFonts w:ascii="Arial" w:hAnsi="Arial" w:cs="Arial"/>
          <w:sz w:val="20"/>
          <w:lang w:val="en-US"/>
        </w:rPr>
        <w:t>ê</w:t>
      </w:r>
      <w:r w:rsidRPr="00275586">
        <w:rPr>
          <w:rFonts w:ascii="Arial" w:hAnsi="Arial" w:cs="Arial"/>
          <w:sz w:val="20"/>
        </w:rPr>
        <w:t xml:space="preserve">n năm </w:t>
      </w:r>
      <w:r w:rsidRPr="00275586" w:rsidR="0010358B">
        <w:rPr>
          <w:rFonts w:ascii="Arial" w:hAnsi="Arial" w:cs="Arial"/>
          <w:sz w:val="20"/>
          <w:lang w:val="en-US"/>
        </w:rPr>
        <w:t>tần</w:t>
      </w:r>
      <w:r w:rsidRPr="00275586">
        <w:rPr>
          <w:rFonts w:ascii="Arial" w:hAnsi="Arial" w:cs="Arial"/>
          <w:sz w:val="20"/>
        </w:rPr>
        <w:t xml:space="preserve">g gác </w:t>
      </w:r>
      <w:r w:rsidRPr="00275586" w:rsidR="0010358B">
        <w:rPr>
          <w:rFonts w:ascii="Arial" w:hAnsi="Arial" w:cs="Arial"/>
          <w:sz w:val="20"/>
          <w:lang w:val="en-US"/>
        </w:rPr>
        <w:t xml:space="preserve">ở </w:t>
      </w:r>
      <w:r w:rsidRPr="00275586">
        <w:rPr>
          <w:rFonts w:ascii="Arial" w:hAnsi="Arial" w:cs="Arial"/>
          <w:sz w:val="20"/>
        </w:rPr>
        <w:t>tr</w:t>
      </w:r>
      <w:r w:rsidRPr="00275586" w:rsidR="0010358B">
        <w:rPr>
          <w:rFonts w:ascii="Arial" w:hAnsi="Arial" w:cs="Arial"/>
          <w:sz w:val="20"/>
          <w:lang w:val="en-US"/>
        </w:rPr>
        <w:t>ê</w:t>
      </w:r>
      <w:r w:rsidRPr="00275586">
        <w:rPr>
          <w:rFonts w:ascii="Arial" w:hAnsi="Arial" w:cs="Arial"/>
          <w:sz w:val="20"/>
        </w:rPr>
        <w:t>n t</w:t>
      </w:r>
      <w:r w:rsidRPr="00275586" w:rsidR="0010358B">
        <w:rPr>
          <w:rFonts w:ascii="Arial" w:hAnsi="Arial" w:cs="Arial"/>
          <w:sz w:val="20"/>
          <w:lang w:val="en-US"/>
        </w:rPr>
        <w:t>ầng</w:t>
      </w:r>
      <w:r w:rsidRPr="00275586">
        <w:rPr>
          <w:rFonts w:ascii="Arial" w:hAnsi="Arial" w:cs="Arial"/>
          <w:sz w:val="20"/>
        </w:rPr>
        <w:t xml:space="preserve"> trệt và một t</w:t>
      </w:r>
      <w:r w:rsidRPr="00275586" w:rsidR="0010358B">
        <w:rPr>
          <w:rFonts w:ascii="Arial" w:hAnsi="Arial" w:cs="Arial"/>
          <w:sz w:val="20"/>
          <w:lang w:val="en-US"/>
        </w:rPr>
        <w:t>ầ</w:t>
      </w:r>
      <w:r w:rsidRPr="00275586">
        <w:rPr>
          <w:rFonts w:ascii="Arial" w:hAnsi="Arial" w:cs="Arial"/>
          <w:sz w:val="20"/>
        </w:rPr>
        <w:t>ng hầm.</w:t>
      </w:r>
    </w:p>
    <w:p w:rsidR="00C50A89" w:rsidRPr="00275586" w:rsidP="00275586">
      <w:pPr>
        <w:spacing w:before="120"/>
        <w:rPr>
          <w:rFonts w:ascii="Arial" w:hAnsi="Arial" w:cs="Arial"/>
          <w:sz w:val="20"/>
        </w:rPr>
      </w:pPr>
      <w:r w:rsidRPr="00275586" w:rsidR="00F56F23">
        <w:rPr>
          <w:rFonts w:ascii="Arial" w:hAnsi="Arial" w:cs="Arial"/>
          <w:sz w:val="20"/>
        </w:rPr>
        <w:t>-</w:t>
      </w:r>
      <w:r w:rsidRPr="00275586" w:rsidR="00D85776">
        <w:rPr>
          <w:rFonts w:ascii="Arial" w:hAnsi="Arial" w:cs="Arial"/>
          <w:sz w:val="20"/>
        </w:rPr>
        <w:t xml:space="preserve"> </w:t>
      </w:r>
      <w:r w:rsidRPr="00275586">
        <w:rPr>
          <w:rFonts w:ascii="Arial" w:hAnsi="Arial" w:cs="Arial"/>
          <w:sz w:val="20"/>
        </w:rPr>
        <w:t>Ch</w:t>
      </w:r>
      <w:r w:rsidRPr="00275586" w:rsidR="0010358B">
        <w:rPr>
          <w:rFonts w:ascii="Arial" w:hAnsi="Arial" w:cs="Arial"/>
          <w:sz w:val="20"/>
          <w:lang w:val="en-US"/>
        </w:rPr>
        <w:t>ỉ</w:t>
      </w:r>
      <w:r w:rsidRPr="00275586">
        <w:rPr>
          <w:rFonts w:ascii="Arial" w:hAnsi="Arial" w:cs="Arial"/>
          <w:sz w:val="20"/>
        </w:rPr>
        <w:t xml:space="preserve"> có những cấu kiện th</w:t>
      </w:r>
      <w:r w:rsidRPr="00275586" w:rsidR="0010358B">
        <w:rPr>
          <w:rFonts w:ascii="Arial" w:hAnsi="Arial" w:cs="Arial"/>
          <w:sz w:val="20"/>
          <w:lang w:val="en-US"/>
        </w:rPr>
        <w:t>ô</w:t>
      </w:r>
      <w:r w:rsidRPr="00275586">
        <w:rPr>
          <w:rFonts w:ascii="Arial" w:hAnsi="Arial" w:cs="Arial"/>
          <w:sz w:val="20"/>
        </w:rPr>
        <w:t>ng thườ</w:t>
      </w:r>
      <w:r w:rsidRPr="00275586" w:rsidR="0010358B">
        <w:rPr>
          <w:rFonts w:ascii="Arial" w:hAnsi="Arial" w:cs="Arial"/>
          <w:sz w:val="20"/>
        </w:rPr>
        <w:t>ng b</w:t>
      </w:r>
      <w:r w:rsidRPr="00275586" w:rsidR="0010358B">
        <w:rPr>
          <w:rFonts w:ascii="Arial" w:hAnsi="Arial" w:cs="Arial"/>
          <w:sz w:val="20"/>
          <w:lang w:val="en-US"/>
        </w:rPr>
        <w:t>ằ</w:t>
      </w:r>
      <w:r w:rsidRPr="00275586">
        <w:rPr>
          <w:rFonts w:ascii="Arial" w:hAnsi="Arial" w:cs="Arial"/>
          <w:sz w:val="20"/>
        </w:rPr>
        <w:t>ng b</w:t>
      </w:r>
      <w:r w:rsidRPr="00275586" w:rsidR="0010358B">
        <w:rPr>
          <w:rFonts w:ascii="Arial" w:hAnsi="Arial" w:cs="Arial"/>
          <w:sz w:val="20"/>
          <w:lang w:val="en-US"/>
        </w:rPr>
        <w:t>ê</w:t>
      </w:r>
      <w:r w:rsidRPr="00275586">
        <w:rPr>
          <w:rFonts w:ascii="Arial" w:hAnsi="Arial" w:cs="Arial"/>
          <w:sz w:val="20"/>
        </w:rPr>
        <w:t xml:space="preserve"> t</w:t>
      </w:r>
      <w:r w:rsidRPr="00275586" w:rsidR="0010358B">
        <w:rPr>
          <w:rFonts w:ascii="Arial" w:hAnsi="Arial" w:cs="Arial"/>
          <w:sz w:val="20"/>
          <w:lang w:val="en-US"/>
        </w:rPr>
        <w:t>ô</w:t>
      </w:r>
      <w:r w:rsidRPr="00275586">
        <w:rPr>
          <w:rFonts w:ascii="Arial" w:hAnsi="Arial" w:cs="Arial"/>
          <w:sz w:val="20"/>
        </w:rPr>
        <w:t>ng cố</w:t>
      </w:r>
      <w:r w:rsidRPr="00275586" w:rsidR="0010358B">
        <w:rPr>
          <w:rFonts w:ascii="Arial" w:hAnsi="Arial" w:cs="Arial"/>
          <w:sz w:val="20"/>
        </w:rPr>
        <w:t>t th</w:t>
      </w:r>
      <w:r w:rsidRPr="00275586" w:rsidR="0010358B">
        <w:rPr>
          <w:rFonts w:ascii="Arial" w:hAnsi="Arial" w:cs="Arial"/>
          <w:sz w:val="20"/>
          <w:lang w:val="en-US"/>
        </w:rPr>
        <w:t>é</w:t>
      </w:r>
      <w:r w:rsidRPr="00275586">
        <w:rPr>
          <w:rFonts w:ascii="Arial" w:hAnsi="Arial" w:cs="Arial"/>
          <w:sz w:val="20"/>
        </w:rPr>
        <w:t>p với khẩu độ nh</w:t>
      </w:r>
      <w:r w:rsidRPr="00275586" w:rsidR="0010358B">
        <w:rPr>
          <w:rFonts w:ascii="Arial" w:hAnsi="Arial" w:cs="Arial"/>
          <w:sz w:val="20"/>
          <w:lang w:val="en-US"/>
        </w:rPr>
        <w:t>ỏ</w:t>
      </w:r>
      <w:r w:rsidRPr="00275586">
        <w:rPr>
          <w:rFonts w:ascii="Arial" w:hAnsi="Arial" w:cs="Arial"/>
          <w:sz w:val="20"/>
        </w:rPr>
        <w:t>, không có c</w:t>
      </w:r>
      <w:r w:rsidRPr="00275586" w:rsidR="0010358B">
        <w:rPr>
          <w:rFonts w:ascii="Arial" w:hAnsi="Arial" w:cs="Arial"/>
          <w:sz w:val="20"/>
          <w:lang w:val="en-US"/>
        </w:rPr>
        <w:t>ô</w:t>
      </w:r>
      <w:r w:rsidRPr="00275586">
        <w:rPr>
          <w:rFonts w:ascii="Arial" w:hAnsi="Arial" w:cs="Arial"/>
          <w:sz w:val="20"/>
        </w:rPr>
        <w:t xml:space="preserve">ng-son lớn và </w:t>
      </w:r>
      <w:r w:rsidRPr="00275586" w:rsidR="0010358B">
        <w:rPr>
          <w:rFonts w:ascii="Arial" w:hAnsi="Arial" w:cs="Arial"/>
          <w:sz w:val="20"/>
          <w:lang w:val="en-US"/>
        </w:rPr>
        <w:t>cột</w:t>
      </w:r>
      <w:r w:rsidRPr="00275586">
        <w:rPr>
          <w:rFonts w:ascii="Arial" w:hAnsi="Arial" w:cs="Arial"/>
          <w:sz w:val="20"/>
        </w:rPr>
        <w:t xml:space="preserve"> mảnh.</w:t>
      </w:r>
    </w:p>
    <w:p w:rsidR="00C50A89" w:rsidRPr="00275586" w:rsidP="00275586">
      <w:pPr>
        <w:spacing w:before="120"/>
        <w:rPr>
          <w:rFonts w:ascii="Arial" w:hAnsi="Arial" w:cs="Arial"/>
          <w:sz w:val="20"/>
        </w:rPr>
      </w:pPr>
      <w:r w:rsidRPr="00275586">
        <w:rPr>
          <w:rFonts w:ascii="Arial" w:hAnsi="Arial" w:cs="Arial"/>
          <w:sz w:val="20"/>
        </w:rPr>
        <w:t>Ví d</w:t>
      </w:r>
      <w:r w:rsidRPr="00275586" w:rsidR="0010358B">
        <w:rPr>
          <w:rFonts w:ascii="Arial" w:hAnsi="Arial" w:cs="Arial"/>
          <w:sz w:val="20"/>
          <w:lang w:val="en-US"/>
        </w:rPr>
        <w:t>ụ</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 xml:space="preserve">Thuộc loại này </w:t>
      </w:r>
      <w:r w:rsidRPr="00275586" w:rsidR="0010358B">
        <w:rPr>
          <w:rFonts w:ascii="Arial" w:hAnsi="Arial" w:cs="Arial"/>
          <w:sz w:val="20"/>
          <w:lang w:val="en-US"/>
        </w:rPr>
        <w:t>gồm</w:t>
      </w:r>
      <w:r w:rsidRPr="00275586">
        <w:rPr>
          <w:rFonts w:ascii="Arial" w:hAnsi="Arial" w:cs="Arial"/>
          <w:sz w:val="20"/>
        </w:rPr>
        <w:t xml:space="preserve"> có những c</w:t>
      </w:r>
      <w:r w:rsidRPr="00275586" w:rsidR="0010358B">
        <w:rPr>
          <w:rFonts w:ascii="Arial" w:hAnsi="Arial" w:cs="Arial"/>
          <w:sz w:val="20"/>
          <w:lang w:val="en-US"/>
        </w:rPr>
        <w:t>ô</w:t>
      </w:r>
      <w:r w:rsidRPr="00275586">
        <w:rPr>
          <w:rFonts w:ascii="Arial" w:hAnsi="Arial" w:cs="Arial"/>
          <w:sz w:val="20"/>
        </w:rPr>
        <w:t xml:space="preserve">ng trình nhà </w:t>
      </w:r>
      <w:r w:rsidRPr="00275586" w:rsidR="0010358B">
        <w:rPr>
          <w:rFonts w:ascii="Arial" w:hAnsi="Arial" w:cs="Arial"/>
          <w:sz w:val="20"/>
          <w:lang w:val="en-US"/>
        </w:rPr>
        <w:t>ở</w:t>
      </w:r>
      <w:r w:rsidRPr="00275586">
        <w:rPr>
          <w:rFonts w:ascii="Arial" w:hAnsi="Arial" w:cs="Arial"/>
          <w:sz w:val="20"/>
        </w:rPr>
        <w:t xml:space="preserve"> có hai m</w:t>
      </w:r>
      <w:r w:rsidRPr="00275586" w:rsidR="0010358B">
        <w:rPr>
          <w:rFonts w:ascii="Arial" w:hAnsi="Arial" w:cs="Arial"/>
          <w:sz w:val="20"/>
          <w:lang w:val="en-US"/>
        </w:rPr>
        <w:t xml:space="preserve">ươi căn </w:t>
      </w:r>
      <w:r w:rsidRPr="00275586" w:rsidR="00BE3AAC">
        <w:rPr>
          <w:rFonts w:ascii="Arial" w:hAnsi="Arial" w:cs="Arial"/>
          <w:sz w:val="20"/>
          <w:lang w:val="en-US"/>
        </w:rPr>
        <w:t>hộ</w:t>
      </w:r>
      <w:r w:rsidRPr="00275586" w:rsidR="0010358B">
        <w:rPr>
          <w:rFonts w:ascii="Arial" w:hAnsi="Arial" w:cs="Arial"/>
          <w:sz w:val="20"/>
          <w:lang w:val="en-US"/>
        </w:rPr>
        <w:t xml:space="preserve"> hoặc một tổ hợp nhà có hai mươi biệt thự, khối lượng, bê tông </w:t>
      </w:r>
      <w:r w:rsidRPr="00275586" w:rsidR="00BE3AAC">
        <w:rPr>
          <w:rFonts w:ascii="Arial" w:hAnsi="Arial" w:cs="Arial"/>
          <w:sz w:val="20"/>
          <w:lang w:val="en-US"/>
        </w:rPr>
        <w:t>thi</w:t>
      </w:r>
      <w:r w:rsidRPr="00275586" w:rsidR="0010358B">
        <w:rPr>
          <w:rFonts w:ascii="Arial" w:hAnsi="Arial" w:cs="Arial"/>
          <w:sz w:val="20"/>
          <w:lang w:val="en-US"/>
        </w:rPr>
        <w:t xml:space="preserve"> công không vượt quá khoảng 1000 m</w:t>
      </w:r>
      <w:r w:rsidRPr="00275586" w:rsidR="0010358B">
        <w:rPr>
          <w:rFonts w:ascii="Arial" w:hAnsi="Arial" w:cs="Arial"/>
          <w:sz w:val="20"/>
          <w:vertAlign w:val="superscript"/>
          <w:lang w:val="en-US"/>
        </w:rPr>
        <w:t>3</w:t>
      </w:r>
      <w:r w:rsidRPr="00275586" w:rsidR="0010358B">
        <w:rPr>
          <w:rFonts w:ascii="Arial" w:hAnsi="Arial" w:cs="Arial"/>
          <w:sz w:val="20"/>
          <w:lang w:val="en-US"/>
        </w:rPr>
        <w:t xml:space="preserve">. Những giới </w:t>
      </w:r>
      <w:r w:rsidRPr="00275586">
        <w:rPr>
          <w:rFonts w:ascii="Arial" w:hAnsi="Arial" w:cs="Arial"/>
          <w:sz w:val="20"/>
        </w:rPr>
        <w:t xml:space="preserve">hạn này có thể </w:t>
      </w:r>
      <w:r w:rsidRPr="00275586" w:rsidR="0010358B">
        <w:rPr>
          <w:rFonts w:ascii="Arial" w:hAnsi="Arial" w:cs="Arial"/>
          <w:sz w:val="20"/>
          <w:lang w:val="en-US"/>
        </w:rPr>
        <w:t>điều</w:t>
      </w:r>
      <w:r w:rsidRPr="00275586">
        <w:rPr>
          <w:rFonts w:ascii="Arial" w:hAnsi="Arial" w:cs="Arial"/>
          <w:sz w:val="20"/>
        </w:rPr>
        <w:t xml:space="preserve"> ch</w:t>
      </w:r>
      <w:r w:rsidRPr="00275586" w:rsidR="0010358B">
        <w:rPr>
          <w:rFonts w:ascii="Arial" w:hAnsi="Arial" w:cs="Arial"/>
          <w:sz w:val="20"/>
          <w:lang w:val="en-US"/>
        </w:rPr>
        <w:t>ỉ</w:t>
      </w:r>
      <w:r w:rsidRPr="00275586">
        <w:rPr>
          <w:rFonts w:ascii="Arial" w:hAnsi="Arial" w:cs="Arial"/>
          <w:sz w:val="20"/>
        </w:rPr>
        <w:t>nh bằng những tài liệu riêng của h</w:t>
      </w:r>
      <w:r w:rsidRPr="00275586" w:rsidR="0010358B">
        <w:rPr>
          <w:rFonts w:ascii="Arial" w:hAnsi="Arial" w:cs="Arial"/>
          <w:sz w:val="20"/>
          <w:lang w:val="en-US"/>
        </w:rPr>
        <w:t>ồ</w:t>
      </w:r>
      <w:r w:rsidRPr="00275586">
        <w:rPr>
          <w:rFonts w:ascii="Arial" w:hAnsi="Arial" w:cs="Arial"/>
          <w:sz w:val="20"/>
        </w:rPr>
        <w:t xml:space="preserve"> sơ hợp </w:t>
      </w:r>
      <w:r w:rsidRPr="00275586" w:rsidR="0010358B">
        <w:rPr>
          <w:rFonts w:ascii="Arial" w:hAnsi="Arial" w:cs="Arial"/>
          <w:sz w:val="20"/>
          <w:lang w:val="en-US"/>
        </w:rPr>
        <w:t>đồ</w:t>
      </w:r>
      <w:r w:rsidRPr="00275586">
        <w:rPr>
          <w:rFonts w:ascii="Arial" w:hAnsi="Arial" w:cs="Arial"/>
          <w:sz w:val="20"/>
        </w:rPr>
        <w:t>ng: giới hạn này có th</w:t>
      </w:r>
      <w:r w:rsidRPr="00275586" w:rsidR="0010358B">
        <w:rPr>
          <w:rFonts w:ascii="Arial" w:hAnsi="Arial" w:cs="Arial"/>
          <w:sz w:val="20"/>
          <w:lang w:val="en-US"/>
        </w:rPr>
        <w:t>ể</w:t>
      </w:r>
      <w:r w:rsidRPr="00275586">
        <w:rPr>
          <w:rFonts w:ascii="Arial" w:hAnsi="Arial" w:cs="Arial"/>
          <w:sz w:val="20"/>
        </w:rPr>
        <w:t xml:space="preserve"> đ</w:t>
      </w:r>
      <w:r w:rsidRPr="00275586" w:rsidR="0010358B">
        <w:rPr>
          <w:rFonts w:ascii="Arial" w:hAnsi="Arial" w:cs="Arial"/>
          <w:sz w:val="20"/>
          <w:lang w:val="en-US"/>
        </w:rPr>
        <w:t>ược</w:t>
      </w:r>
      <w:r w:rsidRPr="00275586">
        <w:rPr>
          <w:rFonts w:ascii="Arial" w:hAnsi="Arial" w:cs="Arial"/>
          <w:sz w:val="20"/>
        </w:rPr>
        <w:t xml:space="preserve"> t</w:t>
      </w:r>
      <w:r w:rsidRPr="00275586" w:rsidR="0010358B">
        <w:rPr>
          <w:rFonts w:ascii="Arial" w:hAnsi="Arial" w:cs="Arial"/>
          <w:sz w:val="20"/>
          <w:lang w:val="en-US"/>
        </w:rPr>
        <w:t>ă</w:t>
      </w:r>
      <w:r w:rsidRPr="00275586">
        <w:rPr>
          <w:rFonts w:ascii="Arial" w:hAnsi="Arial" w:cs="Arial"/>
          <w:sz w:val="20"/>
        </w:rPr>
        <w:t>ng l</w:t>
      </w:r>
      <w:r w:rsidRPr="00275586" w:rsidR="0010358B">
        <w:rPr>
          <w:rFonts w:ascii="Arial" w:hAnsi="Arial" w:cs="Arial"/>
          <w:sz w:val="20"/>
          <w:lang w:val="en-US"/>
        </w:rPr>
        <w:t>ê</w:t>
      </w:r>
      <w:r w:rsidRPr="00275586">
        <w:rPr>
          <w:rFonts w:ascii="Arial" w:hAnsi="Arial" w:cs="Arial"/>
          <w:sz w:val="20"/>
        </w:rPr>
        <w:t xml:space="preserve">n trong </w:t>
      </w:r>
      <w:r w:rsidRPr="00275586" w:rsidR="00BE3AAC">
        <w:rPr>
          <w:rFonts w:ascii="Arial" w:hAnsi="Arial" w:cs="Arial"/>
          <w:sz w:val="20"/>
        </w:rPr>
        <w:t>trường</w:t>
      </w:r>
      <w:r w:rsidRPr="00275586">
        <w:rPr>
          <w:rFonts w:ascii="Arial" w:hAnsi="Arial" w:cs="Arial"/>
          <w:sz w:val="20"/>
        </w:rPr>
        <w:t xml:space="preserve"> hợp công trình kỹ thuậ</w:t>
      </w:r>
      <w:r w:rsidRPr="00275586" w:rsidR="0010358B">
        <w:rPr>
          <w:rFonts w:ascii="Arial" w:hAnsi="Arial" w:cs="Arial"/>
          <w:sz w:val="20"/>
        </w:rPr>
        <w:t xml:space="preserve">t </w:t>
      </w:r>
      <w:r w:rsidRPr="00275586" w:rsidR="0010358B">
        <w:rPr>
          <w:rFonts w:ascii="Arial" w:hAnsi="Arial" w:cs="Arial"/>
          <w:sz w:val="20"/>
          <w:lang w:val="en-US"/>
        </w:rPr>
        <w:t>đ</w:t>
      </w:r>
      <w:r w:rsidRPr="00275586">
        <w:rPr>
          <w:rFonts w:ascii="Arial" w:hAnsi="Arial" w:cs="Arial"/>
          <w:sz w:val="20"/>
        </w:rPr>
        <w:t>ơn gi</w:t>
      </w:r>
      <w:r w:rsidRPr="00275586" w:rsidR="0010358B">
        <w:rPr>
          <w:rFonts w:ascii="Arial" w:hAnsi="Arial" w:cs="Arial"/>
          <w:sz w:val="20"/>
          <w:lang w:val="en-US"/>
        </w:rPr>
        <w:t>ả</w:t>
      </w:r>
      <w:r w:rsidRPr="00275586">
        <w:rPr>
          <w:rFonts w:ascii="Arial" w:hAnsi="Arial" w:cs="Arial"/>
          <w:sz w:val="20"/>
        </w:rPr>
        <w:t xml:space="preserve">n, công trình không vượt quá 50 căn </w:t>
      </w:r>
      <w:r w:rsidRPr="00275586" w:rsidR="00BE3AAC">
        <w:rPr>
          <w:rFonts w:ascii="Arial" w:hAnsi="Arial" w:cs="Arial"/>
          <w:sz w:val="20"/>
        </w:rPr>
        <w:t>hộ</w:t>
      </w:r>
      <w:r w:rsidRPr="00275586" w:rsidR="0010358B">
        <w:rPr>
          <w:rFonts w:ascii="Arial" w:hAnsi="Arial" w:cs="Arial"/>
          <w:sz w:val="20"/>
        </w:rPr>
        <w:t xml:space="preserve"> và 2500 </w:t>
      </w:r>
      <w:r w:rsidRPr="00275586" w:rsidR="0010358B">
        <w:rPr>
          <w:rFonts w:ascii="Arial" w:hAnsi="Arial" w:cs="Arial"/>
          <w:sz w:val="20"/>
          <w:lang w:val="en-US"/>
        </w:rPr>
        <w:t>m</w:t>
      </w:r>
      <w:r w:rsidRPr="00275586" w:rsidR="0010358B">
        <w:rPr>
          <w:rFonts w:ascii="Arial" w:hAnsi="Arial" w:cs="Arial"/>
          <w:sz w:val="20"/>
          <w:vertAlign w:val="superscript"/>
          <w:lang w:val="en-US"/>
        </w:rPr>
        <w:t>3</w:t>
      </w:r>
      <w:r w:rsidRPr="00275586">
        <w:rPr>
          <w:rFonts w:ascii="Arial" w:hAnsi="Arial" w:cs="Arial"/>
          <w:sz w:val="20"/>
        </w:rPr>
        <w:t xml:space="preserve">; Có thể </w:t>
      </w:r>
      <w:r w:rsidRPr="00275586" w:rsidR="0010358B">
        <w:rPr>
          <w:rFonts w:ascii="Arial" w:hAnsi="Arial" w:cs="Arial"/>
          <w:sz w:val="20"/>
          <w:lang w:val="en-US"/>
        </w:rPr>
        <w:t>đ</w:t>
      </w:r>
      <w:r w:rsidRPr="00275586">
        <w:rPr>
          <w:rFonts w:ascii="Arial" w:hAnsi="Arial" w:cs="Arial"/>
          <w:sz w:val="20"/>
        </w:rPr>
        <w:t>ượ</w:t>
      </w:r>
      <w:r w:rsidRPr="00275586" w:rsidR="0010358B">
        <w:rPr>
          <w:rFonts w:ascii="Arial" w:hAnsi="Arial" w:cs="Arial"/>
          <w:sz w:val="20"/>
        </w:rPr>
        <w:t>c gi</w:t>
      </w:r>
      <w:r w:rsidRPr="00275586" w:rsidR="0010358B">
        <w:rPr>
          <w:rFonts w:ascii="Arial" w:hAnsi="Arial" w:cs="Arial"/>
          <w:sz w:val="20"/>
          <w:lang w:val="en-US"/>
        </w:rPr>
        <w:t>ả</w:t>
      </w:r>
      <w:r w:rsidRPr="00275586">
        <w:rPr>
          <w:rFonts w:ascii="Arial" w:hAnsi="Arial" w:cs="Arial"/>
          <w:sz w:val="20"/>
        </w:rPr>
        <w:t xml:space="preserve">m đi trong </w:t>
      </w:r>
      <w:r w:rsidRPr="00275586" w:rsidR="00BE3AAC">
        <w:rPr>
          <w:rFonts w:ascii="Arial" w:hAnsi="Arial" w:cs="Arial"/>
          <w:sz w:val="20"/>
        </w:rPr>
        <w:t>trường</w:t>
      </w:r>
      <w:r w:rsidRPr="00275586">
        <w:rPr>
          <w:rFonts w:ascii="Arial" w:hAnsi="Arial" w:cs="Arial"/>
          <w:sz w:val="20"/>
        </w:rPr>
        <w:t xml:space="preserve"> hợp là c</w:t>
      </w:r>
      <w:r w:rsidRPr="00275586" w:rsidR="0010358B">
        <w:rPr>
          <w:rFonts w:ascii="Arial" w:hAnsi="Arial" w:cs="Arial"/>
          <w:sz w:val="20"/>
          <w:lang w:val="en-US"/>
        </w:rPr>
        <w:t>ô</w:t>
      </w:r>
      <w:r w:rsidRPr="00275586">
        <w:rPr>
          <w:rFonts w:ascii="Arial" w:hAnsi="Arial" w:cs="Arial"/>
          <w:sz w:val="20"/>
        </w:rPr>
        <w:t>ng trình ph</w:t>
      </w:r>
      <w:r w:rsidRPr="00275586" w:rsidR="0010358B">
        <w:rPr>
          <w:rFonts w:ascii="Arial" w:hAnsi="Arial" w:cs="Arial"/>
          <w:sz w:val="20"/>
          <w:lang w:val="en-US"/>
        </w:rPr>
        <w:t>ứ</w:t>
      </w:r>
      <w:r w:rsidRPr="00275586">
        <w:rPr>
          <w:rFonts w:ascii="Arial" w:hAnsi="Arial" w:cs="Arial"/>
          <w:sz w:val="20"/>
        </w:rPr>
        <w:t>c tạp.</w:t>
      </w:r>
    </w:p>
    <w:p w:rsidR="00C50A89" w:rsidRPr="00275586" w:rsidP="00275586">
      <w:pPr>
        <w:spacing w:before="120"/>
        <w:rPr>
          <w:rFonts w:ascii="Arial" w:hAnsi="Arial" w:cs="Arial"/>
          <w:b/>
          <w:sz w:val="20"/>
        </w:rPr>
      </w:pPr>
      <w:r w:rsidRPr="00275586">
        <w:rPr>
          <w:rFonts w:ascii="Arial" w:hAnsi="Arial" w:cs="Arial"/>
          <w:b/>
          <w:sz w:val="20"/>
        </w:rPr>
        <w:t>Loại C:</w:t>
      </w:r>
    </w:p>
    <w:p w:rsidR="00C50A89" w:rsidRPr="00275586" w:rsidP="00275586">
      <w:pPr>
        <w:spacing w:before="120"/>
        <w:rPr>
          <w:rFonts w:ascii="Arial" w:hAnsi="Arial" w:cs="Arial"/>
          <w:sz w:val="20"/>
        </w:rPr>
      </w:pPr>
      <w:r w:rsidRPr="00275586">
        <w:rPr>
          <w:rFonts w:ascii="Arial" w:hAnsi="Arial" w:cs="Arial"/>
          <w:sz w:val="20"/>
        </w:rPr>
        <w:t>C</w:t>
      </w:r>
      <w:r w:rsidRPr="00275586" w:rsidR="0010358B">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 xml:space="preserve"> loại trung bình, ch</w:t>
      </w:r>
      <w:r w:rsidRPr="00275586" w:rsidR="0010358B">
        <w:rPr>
          <w:rFonts w:ascii="Arial" w:hAnsi="Arial" w:cs="Arial"/>
          <w:sz w:val="20"/>
          <w:lang w:val="en-US"/>
        </w:rPr>
        <w:t>ỉ</w:t>
      </w:r>
      <w:r w:rsidRPr="00275586">
        <w:rPr>
          <w:rFonts w:ascii="Arial" w:hAnsi="Arial" w:cs="Arial"/>
          <w:sz w:val="20"/>
        </w:rPr>
        <w:t xml:space="preserve"> bao g</w:t>
      </w:r>
      <w:r w:rsidRPr="00275586" w:rsidR="0010358B">
        <w:rPr>
          <w:rFonts w:ascii="Arial" w:hAnsi="Arial" w:cs="Arial"/>
          <w:sz w:val="20"/>
          <w:lang w:val="en-US"/>
        </w:rPr>
        <w:t>ồ</w:t>
      </w:r>
      <w:r w:rsidRPr="00275586">
        <w:rPr>
          <w:rFonts w:ascii="Arial" w:hAnsi="Arial" w:cs="Arial"/>
          <w:sz w:val="20"/>
        </w:rPr>
        <w:t>m những cấu kiện có kích thước và nội lực thông thường.</w:t>
      </w:r>
    </w:p>
    <w:p w:rsidR="00C50A89" w:rsidRPr="00275586" w:rsidP="00275586">
      <w:pPr>
        <w:spacing w:before="120"/>
        <w:rPr>
          <w:rFonts w:ascii="Arial" w:hAnsi="Arial" w:cs="Arial"/>
          <w:sz w:val="20"/>
        </w:rPr>
      </w:pPr>
      <w:r w:rsidRPr="00275586">
        <w:rPr>
          <w:rFonts w:ascii="Arial" w:hAnsi="Arial" w:cs="Arial"/>
          <w:sz w:val="20"/>
        </w:rPr>
        <w:t>Ví d</w:t>
      </w:r>
      <w:r w:rsidRPr="00275586" w:rsidR="0010358B">
        <w:rPr>
          <w:rFonts w:ascii="Arial" w:hAnsi="Arial" w:cs="Arial"/>
          <w:sz w:val="20"/>
          <w:lang w:val="en-US"/>
        </w:rPr>
        <w:t>ụ</w:t>
      </w:r>
      <w:r w:rsidRPr="00275586">
        <w:rPr>
          <w:rFonts w:ascii="Arial" w:hAnsi="Arial" w:cs="Arial"/>
          <w:sz w:val="20"/>
        </w:rPr>
        <w:t>:</w:t>
      </w:r>
    </w:p>
    <w:p w:rsidR="00C50A89" w:rsidRPr="00275586" w:rsidP="00275586">
      <w:pPr>
        <w:spacing w:before="120"/>
        <w:rPr>
          <w:rFonts w:ascii="Arial" w:hAnsi="Arial" w:cs="Arial"/>
          <w:sz w:val="20"/>
          <w:lang w:val="en-US"/>
        </w:rPr>
      </w:pPr>
      <w:r w:rsidRPr="00275586">
        <w:rPr>
          <w:rFonts w:ascii="Arial" w:hAnsi="Arial" w:cs="Arial"/>
          <w:sz w:val="20"/>
        </w:rPr>
        <w:t>Thuộc loại này như tổ hợp c</w:t>
      </w:r>
      <w:r w:rsidRPr="00275586" w:rsidR="0010358B">
        <w:rPr>
          <w:rFonts w:ascii="Arial" w:hAnsi="Arial" w:cs="Arial"/>
          <w:sz w:val="20"/>
          <w:lang w:val="en-US"/>
        </w:rPr>
        <w:t>ô</w:t>
      </w:r>
      <w:r w:rsidRPr="00275586">
        <w:rPr>
          <w:rFonts w:ascii="Arial" w:hAnsi="Arial" w:cs="Arial"/>
          <w:sz w:val="20"/>
        </w:rPr>
        <w:t xml:space="preserve">ng trình </w:t>
      </w:r>
      <w:r w:rsidRPr="00275586">
        <w:rPr>
          <w:rFonts w:ascii="Arial" w:hAnsi="Arial" w:cs="Arial"/>
          <w:sz w:val="20"/>
        </w:rPr>
        <w:t xml:space="preserve">nhà </w:t>
      </w:r>
      <w:r w:rsidRPr="00275586" w:rsidR="0010358B">
        <w:rPr>
          <w:rFonts w:ascii="Arial" w:hAnsi="Arial" w:cs="Arial"/>
          <w:sz w:val="20"/>
          <w:lang w:val="en-US"/>
        </w:rPr>
        <w:t>ở</w:t>
      </w:r>
      <w:r w:rsidRPr="00275586" w:rsidR="0010358B">
        <w:rPr>
          <w:rFonts w:ascii="Arial" w:hAnsi="Arial" w:cs="Arial"/>
          <w:sz w:val="20"/>
        </w:rPr>
        <w:t xml:space="preserve"> </w:t>
      </w:r>
      <w:r w:rsidRPr="00275586" w:rsidR="0010358B">
        <w:rPr>
          <w:rFonts w:ascii="Arial" w:hAnsi="Arial" w:cs="Arial"/>
          <w:sz w:val="20"/>
          <w:lang w:val="en-US"/>
        </w:rPr>
        <w:t>nhiều</w:t>
      </w:r>
      <w:r w:rsidRPr="00275586">
        <w:rPr>
          <w:rFonts w:ascii="Arial" w:hAnsi="Arial" w:cs="Arial"/>
          <w:sz w:val="20"/>
        </w:rPr>
        <w:t xml:space="preserve"> nhấ</w:t>
      </w:r>
      <w:r w:rsidRPr="00275586" w:rsidR="0010358B">
        <w:rPr>
          <w:rFonts w:ascii="Arial" w:hAnsi="Arial" w:cs="Arial"/>
          <w:sz w:val="20"/>
          <w:lang w:val="en-US"/>
        </w:rPr>
        <w:t>t</w:t>
      </w:r>
      <w:r w:rsidRPr="00275586">
        <w:rPr>
          <w:rFonts w:ascii="Arial" w:hAnsi="Arial" w:cs="Arial"/>
          <w:sz w:val="20"/>
        </w:rPr>
        <w:t xml:space="preserve"> là 16 </w:t>
      </w:r>
      <w:r w:rsidRPr="00275586" w:rsidR="00BE3AAC">
        <w:rPr>
          <w:rFonts w:ascii="Arial" w:hAnsi="Arial" w:cs="Arial"/>
          <w:sz w:val="20"/>
        </w:rPr>
        <w:t>t</w:t>
      </w:r>
      <w:r w:rsidRPr="00275586" w:rsidR="00171399">
        <w:rPr>
          <w:rFonts w:ascii="Arial" w:hAnsi="Arial" w:cs="Arial"/>
          <w:sz w:val="20"/>
          <w:lang w:val="en-US"/>
        </w:rPr>
        <w:t>ầ</w:t>
      </w:r>
      <w:r w:rsidRPr="00275586" w:rsidR="00BE3AAC">
        <w:rPr>
          <w:rFonts w:ascii="Arial" w:hAnsi="Arial" w:cs="Arial"/>
          <w:sz w:val="20"/>
        </w:rPr>
        <w:t>ng</w:t>
      </w:r>
      <w:r w:rsidRPr="00275586">
        <w:rPr>
          <w:rFonts w:ascii="Arial" w:hAnsi="Arial" w:cs="Arial"/>
          <w:sz w:val="20"/>
        </w:rPr>
        <w:t>, một tổ hợp lớn nhi</w:t>
      </w:r>
      <w:r w:rsidRPr="00275586" w:rsidR="0010358B">
        <w:rPr>
          <w:rFonts w:ascii="Arial" w:hAnsi="Arial" w:cs="Arial"/>
          <w:sz w:val="20"/>
          <w:lang w:val="en-US"/>
        </w:rPr>
        <w:t>ề</w:t>
      </w:r>
      <w:r w:rsidRPr="00275586">
        <w:rPr>
          <w:rFonts w:ascii="Arial" w:hAnsi="Arial" w:cs="Arial"/>
          <w:sz w:val="20"/>
        </w:rPr>
        <w:t xml:space="preserve">u gian nhà, một công </w:t>
      </w:r>
      <w:r w:rsidRPr="00275586" w:rsidR="00BE3AAC">
        <w:rPr>
          <w:rFonts w:ascii="Arial" w:hAnsi="Arial" w:cs="Arial"/>
          <w:sz w:val="20"/>
        </w:rPr>
        <w:t>trường</w:t>
      </w:r>
      <w:r w:rsidRPr="00275586">
        <w:rPr>
          <w:rFonts w:ascii="Arial" w:hAnsi="Arial" w:cs="Arial"/>
          <w:sz w:val="20"/>
        </w:rPr>
        <w:t xml:space="preserve"> xây dựng nhà hành chính hoặc </w:t>
      </w:r>
      <w:r w:rsidRPr="00275586" w:rsidR="00EC55BF">
        <w:rPr>
          <w:rFonts w:ascii="Arial" w:hAnsi="Arial" w:cs="Arial"/>
          <w:sz w:val="20"/>
        </w:rPr>
        <w:t>văn</w:t>
      </w:r>
      <w:r w:rsidRPr="00275586">
        <w:rPr>
          <w:rFonts w:ascii="Arial" w:hAnsi="Arial" w:cs="Arial"/>
          <w:sz w:val="20"/>
        </w:rPr>
        <w:t xml:space="preserve"> phòng, mộ</w:t>
      </w:r>
      <w:r w:rsidRPr="00275586" w:rsidR="0010358B">
        <w:rPr>
          <w:rFonts w:ascii="Arial" w:hAnsi="Arial" w:cs="Arial"/>
          <w:sz w:val="20"/>
        </w:rPr>
        <w:t xml:space="preserve">t công trình công </w:t>
      </w:r>
      <w:r w:rsidRPr="00275586" w:rsidR="00BE3AAC">
        <w:rPr>
          <w:rFonts w:ascii="Arial" w:hAnsi="Arial" w:cs="Arial"/>
          <w:sz w:val="20"/>
        </w:rPr>
        <w:t>nghi</w:t>
      </w:r>
      <w:r w:rsidRPr="00275586">
        <w:rPr>
          <w:rFonts w:ascii="Arial" w:hAnsi="Arial" w:cs="Arial"/>
          <w:sz w:val="20"/>
        </w:rPr>
        <w:t>ệp thông thường, có khối lượng b</w:t>
      </w:r>
      <w:r w:rsidRPr="00275586" w:rsidR="0010358B">
        <w:rPr>
          <w:rFonts w:ascii="Arial" w:hAnsi="Arial" w:cs="Arial"/>
          <w:sz w:val="20"/>
          <w:lang w:val="en-US"/>
        </w:rPr>
        <w:t>ê</w:t>
      </w:r>
      <w:r w:rsidRPr="00275586">
        <w:rPr>
          <w:rFonts w:ascii="Arial" w:hAnsi="Arial" w:cs="Arial"/>
          <w:sz w:val="20"/>
        </w:rPr>
        <w:t xml:space="preserve"> t</w:t>
      </w:r>
      <w:r w:rsidRPr="00275586" w:rsidR="0010358B">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thi</w:t>
      </w:r>
      <w:r w:rsidRPr="00275586">
        <w:rPr>
          <w:rFonts w:ascii="Arial" w:hAnsi="Arial" w:cs="Arial"/>
          <w:sz w:val="20"/>
        </w:rPr>
        <w:t xml:space="preserve"> công không vượt quá khoả</w:t>
      </w:r>
      <w:r w:rsidRPr="00275586" w:rsidR="0010358B">
        <w:rPr>
          <w:rFonts w:ascii="Arial" w:hAnsi="Arial" w:cs="Arial"/>
          <w:sz w:val="20"/>
        </w:rPr>
        <w:t xml:space="preserve">ng 5000 </w:t>
      </w:r>
      <w:r w:rsidRPr="00275586" w:rsidR="0010358B">
        <w:rPr>
          <w:rFonts w:ascii="Arial" w:hAnsi="Arial" w:cs="Arial"/>
          <w:sz w:val="20"/>
          <w:lang w:val="en-US"/>
        </w:rPr>
        <w:t>m</w:t>
      </w:r>
      <w:r w:rsidRPr="00275586" w:rsidR="0010358B">
        <w:rPr>
          <w:rFonts w:ascii="Arial" w:hAnsi="Arial" w:cs="Arial"/>
          <w:sz w:val="20"/>
          <w:vertAlign w:val="superscript"/>
          <w:lang w:val="en-US"/>
        </w:rPr>
        <w:t>3</w:t>
      </w:r>
      <w:r w:rsidRPr="00275586" w:rsidR="0010358B">
        <w:rPr>
          <w:rFonts w:ascii="Arial" w:hAnsi="Arial" w:cs="Arial"/>
          <w:sz w:val="20"/>
          <w:lang w:val="en-US"/>
        </w:rPr>
        <w:t>.</w:t>
      </w:r>
    </w:p>
    <w:p w:rsidR="00C50A89" w:rsidRPr="00275586" w:rsidP="00275586">
      <w:pPr>
        <w:spacing w:before="120"/>
        <w:rPr>
          <w:rFonts w:ascii="Arial" w:hAnsi="Arial" w:cs="Arial"/>
          <w:b/>
          <w:sz w:val="20"/>
        </w:rPr>
      </w:pPr>
      <w:r w:rsidRPr="00275586">
        <w:rPr>
          <w:rFonts w:ascii="Arial" w:hAnsi="Arial" w:cs="Arial"/>
          <w:b/>
          <w:sz w:val="20"/>
        </w:rPr>
        <w:t>Loại D:</w:t>
      </w:r>
    </w:p>
    <w:p w:rsidR="0010358B" w:rsidRPr="00275586" w:rsidP="00275586">
      <w:pPr>
        <w:spacing w:before="120"/>
        <w:rPr>
          <w:rFonts w:ascii="Arial" w:hAnsi="Arial" w:cs="Arial"/>
          <w:sz w:val="20"/>
          <w:lang w:val="en-US"/>
        </w:rPr>
      </w:pPr>
      <w:r w:rsidRPr="00275586" w:rsidR="00C50A89">
        <w:rPr>
          <w:rFonts w:ascii="Arial" w:hAnsi="Arial" w:cs="Arial"/>
          <w:sz w:val="20"/>
        </w:rPr>
        <w:t>C</w:t>
      </w:r>
      <w:r w:rsidRPr="00275586">
        <w:rPr>
          <w:rFonts w:ascii="Arial" w:hAnsi="Arial" w:cs="Arial"/>
          <w:sz w:val="20"/>
          <w:lang w:val="en-US"/>
        </w:rPr>
        <w:t>ô</w:t>
      </w:r>
      <w:r w:rsidRPr="00275586" w:rsidR="00C50A89">
        <w:rPr>
          <w:rFonts w:ascii="Arial" w:hAnsi="Arial" w:cs="Arial"/>
          <w:sz w:val="20"/>
        </w:rPr>
        <w:t xml:space="preserve">ng </w:t>
      </w:r>
      <w:r w:rsidRPr="00275586" w:rsidR="00BE3AAC">
        <w:rPr>
          <w:rFonts w:ascii="Arial" w:hAnsi="Arial" w:cs="Arial"/>
          <w:sz w:val="20"/>
        </w:rPr>
        <w:t>trường</w:t>
      </w:r>
      <w:r w:rsidRPr="00275586" w:rsidR="00C50A89">
        <w:rPr>
          <w:rFonts w:ascii="Arial" w:hAnsi="Arial" w:cs="Arial"/>
          <w:sz w:val="20"/>
        </w:rPr>
        <w:t xml:space="preserve"> loạ</w:t>
      </w:r>
      <w:r w:rsidRPr="00275586">
        <w:rPr>
          <w:rFonts w:ascii="Arial" w:hAnsi="Arial" w:cs="Arial"/>
          <w:sz w:val="20"/>
        </w:rPr>
        <w:t>i l</w:t>
      </w:r>
      <w:r w:rsidRPr="00275586">
        <w:rPr>
          <w:rFonts w:ascii="Arial" w:hAnsi="Arial" w:cs="Arial"/>
          <w:sz w:val="20"/>
          <w:lang w:val="en-US"/>
        </w:rPr>
        <w:t>ớ</w:t>
      </w:r>
      <w:r w:rsidRPr="00275586" w:rsidR="00C50A89">
        <w:rPr>
          <w:rFonts w:ascii="Arial" w:hAnsi="Arial" w:cs="Arial"/>
          <w:sz w:val="20"/>
        </w:rPr>
        <w:t>n</w:t>
      </w:r>
      <w:r w:rsidRPr="00275586">
        <w:rPr>
          <w:rFonts w:ascii="Arial" w:hAnsi="Arial" w:cs="Arial"/>
          <w:sz w:val="20"/>
          <w:lang w:val="en-US"/>
        </w:rPr>
        <w:t>,</w:t>
      </w:r>
      <w:r w:rsidRPr="00275586" w:rsidR="00C50A89">
        <w:rPr>
          <w:rFonts w:ascii="Arial" w:hAnsi="Arial" w:cs="Arial"/>
          <w:sz w:val="20"/>
        </w:rPr>
        <w:t xml:space="preserve"> ch</w:t>
      </w:r>
      <w:r w:rsidRPr="00275586">
        <w:rPr>
          <w:rFonts w:ascii="Arial" w:hAnsi="Arial" w:cs="Arial"/>
          <w:sz w:val="20"/>
          <w:lang w:val="en-US"/>
        </w:rPr>
        <w:t>ỉ</w:t>
      </w:r>
      <w:r w:rsidRPr="00275586" w:rsidR="00C50A89">
        <w:rPr>
          <w:rFonts w:ascii="Arial" w:hAnsi="Arial" w:cs="Arial"/>
          <w:sz w:val="20"/>
        </w:rPr>
        <w:t xml:space="preserve"> bao</w:t>
      </w:r>
      <w:r w:rsidRPr="00275586" w:rsidR="00C50A89">
        <w:rPr>
          <w:rFonts w:ascii="Arial" w:hAnsi="Arial" w:cs="Arial"/>
          <w:sz w:val="20"/>
        </w:rPr>
        <w:t xml:space="preserve"> g</w:t>
      </w:r>
      <w:r w:rsidRPr="00275586">
        <w:rPr>
          <w:rFonts w:ascii="Arial" w:hAnsi="Arial" w:cs="Arial"/>
          <w:sz w:val="20"/>
          <w:lang w:val="en-US"/>
        </w:rPr>
        <w:t>ồ</w:t>
      </w:r>
      <w:r w:rsidRPr="00275586" w:rsidR="00C50A89">
        <w:rPr>
          <w:rFonts w:ascii="Arial" w:hAnsi="Arial" w:cs="Arial"/>
          <w:sz w:val="20"/>
        </w:rPr>
        <w:t>m những cấu ki</w:t>
      </w:r>
      <w:r w:rsidRPr="00275586">
        <w:rPr>
          <w:rFonts w:ascii="Arial" w:hAnsi="Arial" w:cs="Arial"/>
          <w:sz w:val="20"/>
          <w:lang w:val="en-US"/>
        </w:rPr>
        <w:t>ệ</w:t>
      </w:r>
      <w:r w:rsidRPr="00275586" w:rsidR="00C50A89">
        <w:rPr>
          <w:rFonts w:ascii="Arial" w:hAnsi="Arial" w:cs="Arial"/>
          <w:sz w:val="20"/>
        </w:rPr>
        <w:t>n có kích thước và nội lực thông thường.</w:t>
      </w:r>
    </w:p>
    <w:p w:rsidR="00C50A89" w:rsidRPr="00275586" w:rsidP="00275586">
      <w:pPr>
        <w:spacing w:before="120"/>
        <w:rPr>
          <w:rFonts w:ascii="Arial" w:hAnsi="Arial" w:cs="Arial"/>
          <w:sz w:val="20"/>
        </w:rPr>
      </w:pPr>
      <w:r w:rsidRPr="00275586">
        <w:rPr>
          <w:rFonts w:ascii="Arial" w:hAnsi="Arial" w:cs="Arial"/>
          <w:sz w:val="20"/>
        </w:rPr>
        <w:t>Ví d</w:t>
      </w:r>
      <w:r w:rsidRPr="00275586" w:rsidR="0010358B">
        <w:rPr>
          <w:rFonts w:ascii="Arial" w:hAnsi="Arial" w:cs="Arial"/>
          <w:sz w:val="20"/>
          <w:lang w:val="en-US"/>
        </w:rPr>
        <w:t>ụ</w:t>
      </w:r>
      <w:r w:rsidRPr="00275586">
        <w:rPr>
          <w:rFonts w:ascii="Arial" w:hAnsi="Arial" w:cs="Arial"/>
          <w:sz w:val="20"/>
        </w:rPr>
        <w:t>:</w:t>
      </w:r>
    </w:p>
    <w:p w:rsidR="00C50A89" w:rsidRPr="00275586" w:rsidP="00275586">
      <w:pPr>
        <w:spacing w:before="120"/>
        <w:rPr>
          <w:rFonts w:ascii="Arial" w:hAnsi="Arial" w:cs="Arial"/>
          <w:sz w:val="20"/>
        </w:rPr>
      </w:pPr>
      <w:r w:rsidRPr="00275586">
        <w:rPr>
          <w:rFonts w:ascii="Arial" w:hAnsi="Arial" w:cs="Arial"/>
          <w:sz w:val="20"/>
        </w:rPr>
        <w:t>Thuộc loại này g</w:t>
      </w:r>
      <w:r w:rsidRPr="00275586" w:rsidR="0010358B">
        <w:rPr>
          <w:rFonts w:ascii="Arial" w:hAnsi="Arial" w:cs="Arial"/>
          <w:sz w:val="20"/>
          <w:lang w:val="en-US"/>
        </w:rPr>
        <w:t>ồ</w:t>
      </w:r>
      <w:r w:rsidRPr="00275586">
        <w:rPr>
          <w:rFonts w:ascii="Arial" w:hAnsi="Arial" w:cs="Arial"/>
          <w:sz w:val="20"/>
        </w:rPr>
        <w:t>m có nhữ</w:t>
      </w:r>
      <w:r w:rsidRPr="00275586" w:rsidR="0010358B">
        <w:rPr>
          <w:rFonts w:ascii="Arial" w:hAnsi="Arial" w:cs="Arial"/>
          <w:sz w:val="20"/>
        </w:rPr>
        <w:t>ng t</w:t>
      </w:r>
      <w:r w:rsidRPr="00275586" w:rsidR="0010358B">
        <w:rPr>
          <w:rFonts w:ascii="Arial" w:hAnsi="Arial" w:cs="Arial"/>
          <w:sz w:val="20"/>
          <w:lang w:val="en-US"/>
        </w:rPr>
        <w:t>òa</w:t>
      </w:r>
      <w:r w:rsidRPr="00275586">
        <w:rPr>
          <w:rFonts w:ascii="Arial" w:hAnsi="Arial" w:cs="Arial"/>
          <w:sz w:val="20"/>
        </w:rPr>
        <w:t xml:space="preserve"> nhà có chi</w:t>
      </w:r>
      <w:r w:rsidRPr="00275586" w:rsidR="0010358B">
        <w:rPr>
          <w:rFonts w:ascii="Arial" w:hAnsi="Arial" w:cs="Arial"/>
          <w:sz w:val="20"/>
          <w:lang w:val="en-US"/>
        </w:rPr>
        <w:t>ề</w:t>
      </w:r>
      <w:r w:rsidRPr="00275586">
        <w:rPr>
          <w:rFonts w:ascii="Arial" w:hAnsi="Arial" w:cs="Arial"/>
          <w:sz w:val="20"/>
        </w:rPr>
        <w:t>u cao lớn</w:t>
      </w:r>
      <w:r w:rsidRPr="00275586" w:rsidR="0010358B">
        <w:rPr>
          <w:rFonts w:ascii="Arial" w:hAnsi="Arial" w:cs="Arial"/>
          <w:sz w:val="20"/>
          <w:lang w:val="en-US"/>
        </w:rPr>
        <w:t>,</w:t>
      </w:r>
      <w:r w:rsidRPr="00275586" w:rsidR="0010358B">
        <w:rPr>
          <w:rFonts w:ascii="Arial" w:hAnsi="Arial" w:cs="Arial"/>
          <w:sz w:val="20"/>
        </w:rPr>
        <w:t xml:space="preserve"> các kho c</w:t>
      </w:r>
      <w:r w:rsidRPr="00275586" w:rsidR="0010358B">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nghi</w:t>
      </w:r>
      <w:r w:rsidRPr="00275586">
        <w:rPr>
          <w:rFonts w:ascii="Arial" w:hAnsi="Arial" w:cs="Arial"/>
          <w:sz w:val="20"/>
        </w:rPr>
        <w:t>ệp có sức chị</w:t>
      </w:r>
      <w:r w:rsidRPr="00275586" w:rsidR="0010358B">
        <w:rPr>
          <w:rFonts w:ascii="Arial" w:hAnsi="Arial" w:cs="Arial"/>
          <w:sz w:val="20"/>
        </w:rPr>
        <w:t>u t</w:t>
      </w:r>
      <w:r w:rsidRPr="00275586" w:rsidR="0010358B">
        <w:rPr>
          <w:rFonts w:ascii="Arial" w:hAnsi="Arial" w:cs="Arial"/>
          <w:sz w:val="20"/>
          <w:lang w:val="en-US"/>
        </w:rPr>
        <w:t>ả</w:t>
      </w:r>
      <w:r w:rsidRPr="00275586">
        <w:rPr>
          <w:rFonts w:ascii="Arial" w:hAnsi="Arial" w:cs="Arial"/>
          <w:sz w:val="20"/>
        </w:rPr>
        <w:t>i lớn, các tổ h</w:t>
      </w:r>
      <w:r w:rsidRPr="00275586" w:rsidR="0010358B">
        <w:rPr>
          <w:rFonts w:ascii="Arial" w:hAnsi="Arial" w:cs="Arial"/>
          <w:sz w:val="20"/>
          <w:lang w:val="en-US"/>
        </w:rPr>
        <w:t>ợ</w:t>
      </w:r>
      <w:r w:rsidRPr="00275586">
        <w:rPr>
          <w:rFonts w:ascii="Arial" w:hAnsi="Arial" w:cs="Arial"/>
          <w:sz w:val="20"/>
        </w:rPr>
        <w:t>p th</w:t>
      </w:r>
      <w:r w:rsidRPr="00275586" w:rsidR="0010358B">
        <w:rPr>
          <w:rFonts w:ascii="Arial" w:hAnsi="Arial" w:cs="Arial"/>
          <w:sz w:val="20"/>
          <w:lang w:val="en-US"/>
        </w:rPr>
        <w:t>ể</w:t>
      </w:r>
      <w:r w:rsidRPr="00275586">
        <w:rPr>
          <w:rFonts w:ascii="Arial" w:hAnsi="Arial" w:cs="Arial"/>
          <w:sz w:val="20"/>
        </w:rPr>
        <w:t xml:space="preserve"> thao có kích thước lớn.</w:t>
      </w:r>
    </w:p>
    <w:p w:rsidR="00C50A89" w:rsidRPr="00275586" w:rsidP="00275586">
      <w:pPr>
        <w:spacing w:before="120"/>
        <w:rPr>
          <w:rFonts w:ascii="Arial" w:hAnsi="Arial" w:cs="Arial"/>
          <w:b/>
          <w:sz w:val="20"/>
        </w:rPr>
      </w:pPr>
      <w:r w:rsidRPr="00275586">
        <w:rPr>
          <w:rFonts w:ascii="Arial" w:hAnsi="Arial" w:cs="Arial"/>
          <w:b/>
          <w:sz w:val="20"/>
        </w:rPr>
        <w:t xml:space="preserve">Loại </w:t>
      </w:r>
      <w:r w:rsidRPr="00275586" w:rsidR="0010358B">
        <w:rPr>
          <w:rFonts w:ascii="Arial" w:hAnsi="Arial" w:cs="Arial"/>
          <w:b/>
          <w:sz w:val="20"/>
          <w:lang w:val="en-US"/>
        </w:rPr>
        <w:t>E</w:t>
      </w:r>
      <w:r w:rsidRPr="00275586">
        <w:rPr>
          <w:rFonts w:ascii="Arial" w:hAnsi="Arial" w:cs="Arial"/>
          <w:b/>
          <w:sz w:val="20"/>
        </w:rPr>
        <w:t>:</w:t>
      </w:r>
    </w:p>
    <w:p w:rsidR="00C50A89" w:rsidRPr="00275586" w:rsidP="00275586">
      <w:pPr>
        <w:spacing w:before="120"/>
        <w:rPr>
          <w:rFonts w:ascii="Arial" w:hAnsi="Arial" w:cs="Arial"/>
          <w:sz w:val="20"/>
        </w:rPr>
      </w:pPr>
      <w:r w:rsidRPr="00275586">
        <w:rPr>
          <w:rFonts w:ascii="Arial" w:hAnsi="Arial" w:cs="Arial"/>
          <w:sz w:val="20"/>
        </w:rPr>
        <w:t xml:space="preserve">Công </w:t>
      </w:r>
      <w:r w:rsidRPr="00275586" w:rsidR="00BE3AAC">
        <w:rPr>
          <w:rFonts w:ascii="Arial" w:hAnsi="Arial" w:cs="Arial"/>
          <w:sz w:val="20"/>
        </w:rPr>
        <w:t>trường</w:t>
      </w:r>
      <w:r w:rsidRPr="00275586">
        <w:rPr>
          <w:rFonts w:ascii="Arial" w:hAnsi="Arial" w:cs="Arial"/>
          <w:sz w:val="20"/>
        </w:rPr>
        <w:t xml:space="preserve"> có những cấu ki</w:t>
      </w:r>
      <w:r w:rsidRPr="00275586" w:rsidR="0010358B">
        <w:rPr>
          <w:rFonts w:ascii="Arial" w:hAnsi="Arial" w:cs="Arial"/>
          <w:sz w:val="20"/>
          <w:lang w:val="en-US"/>
        </w:rPr>
        <w:t>ệ</w:t>
      </w:r>
      <w:r w:rsidRPr="00275586">
        <w:rPr>
          <w:rFonts w:ascii="Arial" w:hAnsi="Arial" w:cs="Arial"/>
          <w:sz w:val="20"/>
        </w:rPr>
        <w:t>n đặc bi</w:t>
      </w:r>
      <w:r w:rsidRPr="00275586" w:rsidR="0010358B">
        <w:rPr>
          <w:rFonts w:ascii="Arial" w:hAnsi="Arial" w:cs="Arial"/>
          <w:sz w:val="20"/>
          <w:lang w:val="en-US"/>
        </w:rPr>
        <w:t>ệ</w:t>
      </w:r>
      <w:r w:rsidRPr="00275586">
        <w:rPr>
          <w:rFonts w:ascii="Arial" w:hAnsi="Arial" w:cs="Arial"/>
          <w:sz w:val="20"/>
        </w:rPr>
        <w:t>t:</w:t>
      </w:r>
    </w:p>
    <w:p w:rsidR="00C50A89" w:rsidRPr="00275586" w:rsidP="00275586">
      <w:pPr>
        <w:spacing w:before="120"/>
        <w:rPr>
          <w:rFonts w:ascii="Arial" w:hAnsi="Arial" w:cs="Arial"/>
          <w:sz w:val="20"/>
        </w:rPr>
      </w:pPr>
      <w:r w:rsidRPr="00275586" w:rsidR="0010358B">
        <w:rPr>
          <w:rFonts w:ascii="Arial" w:hAnsi="Arial" w:cs="Arial"/>
          <w:sz w:val="20"/>
          <w:lang w:val="en-US"/>
        </w:rPr>
        <w:t>C</w:t>
      </w:r>
      <w:r w:rsidRPr="00275586">
        <w:rPr>
          <w:rFonts w:ascii="Arial" w:hAnsi="Arial" w:cs="Arial"/>
          <w:sz w:val="20"/>
        </w:rPr>
        <w:t xml:space="preserve">ông </w:t>
      </w:r>
      <w:r w:rsidRPr="00275586" w:rsidR="00BE3AAC">
        <w:rPr>
          <w:rFonts w:ascii="Arial" w:hAnsi="Arial" w:cs="Arial"/>
          <w:sz w:val="20"/>
          <w:lang w:val="en-US"/>
        </w:rPr>
        <w:t>trường</w:t>
      </w:r>
      <w:r w:rsidRPr="00275586">
        <w:rPr>
          <w:rFonts w:ascii="Arial" w:hAnsi="Arial" w:cs="Arial"/>
          <w:sz w:val="20"/>
        </w:rPr>
        <w:t xml:space="preserve"> </w:t>
      </w:r>
      <w:r w:rsidRPr="00275586" w:rsidR="0010358B">
        <w:rPr>
          <w:rFonts w:ascii="Arial" w:hAnsi="Arial" w:cs="Arial"/>
          <w:sz w:val="20"/>
          <w:lang w:val="en-US"/>
        </w:rPr>
        <w:t>t</w:t>
      </w:r>
      <w:r w:rsidRPr="00275586">
        <w:rPr>
          <w:rFonts w:ascii="Arial" w:hAnsi="Arial" w:cs="Arial"/>
          <w:sz w:val="20"/>
        </w:rPr>
        <w:t>huộc loại nhỏ</w:t>
      </w:r>
      <w:r w:rsidRPr="00275586" w:rsidR="0010358B">
        <w:rPr>
          <w:rFonts w:ascii="Arial" w:hAnsi="Arial" w:cs="Arial"/>
          <w:sz w:val="20"/>
          <w:lang w:val="en-US"/>
        </w:rPr>
        <w:t>,</w:t>
      </w:r>
      <w:r w:rsidRPr="00275586">
        <w:rPr>
          <w:rFonts w:ascii="Arial" w:hAnsi="Arial" w:cs="Arial"/>
          <w:sz w:val="20"/>
        </w:rPr>
        <w:t xml:space="preserve"> trung b</w:t>
      </w:r>
      <w:r w:rsidRPr="00275586" w:rsidR="0010358B">
        <w:rPr>
          <w:rFonts w:ascii="Arial" w:hAnsi="Arial" w:cs="Arial"/>
          <w:sz w:val="20"/>
          <w:lang w:val="en-US"/>
        </w:rPr>
        <w:t>ì</w:t>
      </w:r>
      <w:r w:rsidRPr="00275586">
        <w:rPr>
          <w:rFonts w:ascii="Arial" w:hAnsi="Arial" w:cs="Arial"/>
          <w:sz w:val="20"/>
        </w:rPr>
        <w:t>nh ho</w:t>
      </w:r>
      <w:r w:rsidRPr="00275586" w:rsidR="0010358B">
        <w:rPr>
          <w:rFonts w:ascii="Arial" w:hAnsi="Arial" w:cs="Arial"/>
          <w:sz w:val="20"/>
          <w:lang w:val="en-US"/>
        </w:rPr>
        <w:t>ặ</w:t>
      </w:r>
      <w:r w:rsidRPr="00275586">
        <w:rPr>
          <w:rFonts w:ascii="Arial" w:hAnsi="Arial" w:cs="Arial"/>
          <w:sz w:val="20"/>
        </w:rPr>
        <w:t xml:space="preserve">c lớn theo các điều kiện thuộc các loại A; B; </w:t>
      </w:r>
      <w:r w:rsidRPr="00275586" w:rsidR="0010358B">
        <w:rPr>
          <w:rFonts w:ascii="Arial" w:hAnsi="Arial" w:cs="Arial"/>
          <w:sz w:val="20"/>
          <w:lang w:val="en-US"/>
        </w:rPr>
        <w:t>C</w:t>
      </w:r>
      <w:r w:rsidRPr="00275586">
        <w:rPr>
          <w:rFonts w:ascii="Arial" w:hAnsi="Arial" w:cs="Arial"/>
          <w:sz w:val="20"/>
        </w:rPr>
        <w:t xml:space="preserve"> hoặc D nhưng có các cấu kiện đặc biệt như c</w:t>
      </w:r>
      <w:r w:rsidRPr="00275586" w:rsidR="0010358B">
        <w:rPr>
          <w:rFonts w:ascii="Arial" w:hAnsi="Arial" w:cs="Arial"/>
          <w:sz w:val="20"/>
          <w:lang w:val="en-US"/>
        </w:rPr>
        <w:t>ô</w:t>
      </w:r>
      <w:r w:rsidRPr="00275586">
        <w:rPr>
          <w:rFonts w:ascii="Arial" w:hAnsi="Arial" w:cs="Arial"/>
          <w:sz w:val="20"/>
        </w:rPr>
        <w:t>ng-son lớn, cột rấ</w:t>
      </w:r>
      <w:r w:rsidRPr="00275586" w:rsidR="0010358B">
        <w:rPr>
          <w:rFonts w:ascii="Arial" w:hAnsi="Arial" w:cs="Arial"/>
          <w:sz w:val="20"/>
        </w:rPr>
        <w:t>t m</w:t>
      </w:r>
      <w:r w:rsidRPr="00275586" w:rsidR="0010358B">
        <w:rPr>
          <w:rFonts w:ascii="Arial" w:hAnsi="Arial" w:cs="Arial"/>
          <w:sz w:val="20"/>
          <w:lang w:val="en-US"/>
        </w:rPr>
        <w:t>ả</w:t>
      </w:r>
      <w:r w:rsidRPr="00275586">
        <w:rPr>
          <w:rFonts w:ascii="Arial" w:hAnsi="Arial" w:cs="Arial"/>
          <w:sz w:val="20"/>
        </w:rPr>
        <w:t xml:space="preserve">nh, sàn có khẩu độ lớn, kỹ thuật </w:t>
      </w:r>
      <w:r w:rsidRPr="00275586" w:rsidR="00EC55BF">
        <w:rPr>
          <w:rFonts w:ascii="Arial" w:hAnsi="Arial" w:cs="Arial"/>
          <w:sz w:val="20"/>
        </w:rPr>
        <w:t>sử dụng</w:t>
      </w:r>
      <w:r w:rsidRPr="00275586">
        <w:rPr>
          <w:rFonts w:ascii="Arial" w:hAnsi="Arial" w:cs="Arial"/>
          <w:sz w:val="20"/>
        </w:rPr>
        <w:t xml:space="preserve"> phức tạp, cường độ chịu nén mẫu th</w:t>
      </w:r>
      <w:r w:rsidRPr="00275586" w:rsidR="00061339">
        <w:rPr>
          <w:rFonts w:ascii="Arial" w:hAnsi="Arial" w:cs="Arial"/>
          <w:sz w:val="20"/>
          <w:lang w:val="en-US"/>
        </w:rPr>
        <w:t>ử</w:t>
      </w:r>
      <w:r w:rsidRPr="00275586">
        <w:rPr>
          <w:rFonts w:ascii="Arial" w:hAnsi="Arial" w:cs="Arial"/>
          <w:sz w:val="20"/>
        </w:rPr>
        <w:t xml:space="preserve"> b</w:t>
      </w:r>
      <w:r w:rsidRPr="00275586" w:rsidR="00061339">
        <w:rPr>
          <w:rFonts w:ascii="Arial" w:hAnsi="Arial" w:cs="Arial"/>
          <w:sz w:val="20"/>
          <w:lang w:val="en-US"/>
        </w:rPr>
        <w:t>ê</w:t>
      </w:r>
      <w:r w:rsidRPr="00275586">
        <w:rPr>
          <w:rFonts w:ascii="Arial" w:hAnsi="Arial" w:cs="Arial"/>
          <w:sz w:val="20"/>
        </w:rPr>
        <w:t xml:space="preserve"> t</w:t>
      </w:r>
      <w:r w:rsidRPr="00275586" w:rsidR="00061339">
        <w:rPr>
          <w:rFonts w:ascii="Arial" w:hAnsi="Arial" w:cs="Arial"/>
          <w:sz w:val="20"/>
          <w:lang w:val="en-US"/>
        </w:rPr>
        <w:t>ô</w:t>
      </w:r>
      <w:r w:rsidRPr="00275586">
        <w:rPr>
          <w:rFonts w:ascii="Arial" w:hAnsi="Arial" w:cs="Arial"/>
          <w:sz w:val="20"/>
        </w:rPr>
        <w:t xml:space="preserve">ng nhỏ nhất bằng 30 MPa </w:t>
      </w:r>
      <w:r w:rsidRPr="00275586" w:rsidR="00BE3AAC">
        <w:rPr>
          <w:rFonts w:ascii="Arial" w:hAnsi="Arial" w:cs="Arial"/>
          <w:sz w:val="20"/>
          <w:lang w:val="en-US"/>
        </w:rPr>
        <w:t>đo</w:t>
      </w:r>
      <w:r w:rsidRPr="00275586">
        <w:rPr>
          <w:rFonts w:ascii="Arial" w:hAnsi="Arial" w:cs="Arial"/>
          <w:sz w:val="20"/>
        </w:rPr>
        <w:t xml:space="preserve"> tr</w:t>
      </w:r>
      <w:r w:rsidRPr="00275586" w:rsidR="00061339">
        <w:rPr>
          <w:rFonts w:ascii="Arial" w:hAnsi="Arial" w:cs="Arial"/>
          <w:sz w:val="20"/>
          <w:lang w:val="en-US"/>
        </w:rPr>
        <w:t>ê</w:t>
      </w:r>
      <w:r w:rsidRPr="00275586">
        <w:rPr>
          <w:rFonts w:ascii="Arial" w:hAnsi="Arial" w:cs="Arial"/>
          <w:sz w:val="20"/>
        </w:rPr>
        <w:t>n khối lập phương hoặ</w:t>
      </w:r>
      <w:r w:rsidRPr="00275586" w:rsidR="00061339">
        <w:rPr>
          <w:rFonts w:ascii="Arial" w:hAnsi="Arial" w:cs="Arial"/>
          <w:sz w:val="20"/>
        </w:rPr>
        <w:t xml:space="preserve">c 25 MPa </w:t>
      </w:r>
      <w:r w:rsidRPr="00275586" w:rsidR="00BE3AAC">
        <w:rPr>
          <w:rFonts w:ascii="Arial" w:hAnsi="Arial" w:cs="Arial"/>
          <w:sz w:val="20"/>
          <w:lang w:val="en-US"/>
        </w:rPr>
        <w:t>đo</w:t>
      </w:r>
      <w:r w:rsidRPr="00275586">
        <w:rPr>
          <w:rFonts w:ascii="Arial" w:hAnsi="Arial" w:cs="Arial"/>
          <w:sz w:val="20"/>
        </w:rPr>
        <w:t xml:space="preserve"> trên khối trụ.</w:t>
      </w:r>
    </w:p>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sz w:val="20"/>
        </w:rPr>
        <w:t xml:space="preserve"> </w:t>
      </w:r>
      <w:r w:rsidRPr="00275586">
        <w:rPr>
          <w:rFonts w:ascii="Arial" w:hAnsi="Arial" w:cs="Arial"/>
          <w:sz w:val="20"/>
        </w:rPr>
        <w:t>1. Cường độ chịu nén mẫu th</w:t>
      </w:r>
      <w:r w:rsidRPr="00275586" w:rsidR="00061339">
        <w:rPr>
          <w:rFonts w:ascii="Arial" w:hAnsi="Arial" w:cs="Arial"/>
          <w:sz w:val="20"/>
          <w:lang w:val="en-US"/>
        </w:rPr>
        <w:t>ử</w:t>
      </w:r>
      <w:r w:rsidRPr="00275586" w:rsidR="00061339">
        <w:rPr>
          <w:rFonts w:ascii="Arial" w:hAnsi="Arial" w:cs="Arial"/>
          <w:sz w:val="20"/>
        </w:rPr>
        <w:t xml:space="preserve"> b</w:t>
      </w:r>
      <w:r w:rsidRPr="00275586" w:rsidR="00061339">
        <w:rPr>
          <w:rFonts w:ascii="Arial" w:hAnsi="Arial" w:cs="Arial"/>
          <w:sz w:val="20"/>
          <w:lang w:val="en-US"/>
        </w:rPr>
        <w:t>ê</w:t>
      </w:r>
      <w:r w:rsidRPr="00275586">
        <w:rPr>
          <w:rFonts w:ascii="Arial" w:hAnsi="Arial" w:cs="Arial"/>
          <w:sz w:val="20"/>
        </w:rPr>
        <w:t xml:space="preserve"> tông Rcn28 được xác </w:t>
      </w:r>
      <w:r w:rsidRPr="00275586" w:rsidR="00061339">
        <w:rPr>
          <w:rFonts w:ascii="Arial" w:hAnsi="Arial" w:cs="Arial"/>
          <w:sz w:val="20"/>
          <w:lang w:val="en-US"/>
        </w:rPr>
        <w:t>định</w:t>
      </w:r>
      <w:r w:rsidRPr="00275586">
        <w:rPr>
          <w:rFonts w:ascii="Arial" w:hAnsi="Arial" w:cs="Arial"/>
          <w:sz w:val="20"/>
        </w:rPr>
        <w:t xml:space="preserve"> </w:t>
      </w:r>
      <w:r w:rsidRPr="00275586" w:rsidR="00061339">
        <w:rPr>
          <w:rFonts w:ascii="Arial" w:hAnsi="Arial" w:cs="Arial"/>
          <w:sz w:val="20"/>
          <w:lang w:val="en-US"/>
        </w:rPr>
        <w:t>ở</w:t>
      </w:r>
      <w:r w:rsidRPr="00275586">
        <w:rPr>
          <w:rFonts w:ascii="Arial" w:hAnsi="Arial" w:cs="Arial"/>
          <w:sz w:val="20"/>
        </w:rPr>
        <w:t xml:space="preserve"> phụ lục 1.</w:t>
      </w:r>
    </w:p>
    <w:p w:rsidR="00C50A89" w:rsidRPr="00275586" w:rsidP="00275586">
      <w:pPr>
        <w:spacing w:before="120"/>
        <w:rPr>
          <w:rFonts w:ascii="Arial" w:hAnsi="Arial" w:cs="Arial"/>
          <w:sz w:val="20"/>
        </w:rPr>
      </w:pPr>
      <w:r w:rsidRPr="00275586">
        <w:rPr>
          <w:rFonts w:ascii="Arial" w:hAnsi="Arial" w:cs="Arial"/>
          <w:sz w:val="20"/>
        </w:rPr>
        <w:t xml:space="preserve">2. Các công </w:t>
      </w:r>
      <w:r w:rsidRPr="00275586" w:rsidR="00BE3AAC">
        <w:rPr>
          <w:rFonts w:ascii="Arial" w:hAnsi="Arial" w:cs="Arial"/>
          <w:sz w:val="20"/>
        </w:rPr>
        <w:t>trường</w:t>
      </w:r>
      <w:r w:rsidRPr="00275586">
        <w:rPr>
          <w:rFonts w:ascii="Arial" w:hAnsi="Arial" w:cs="Arial"/>
          <w:sz w:val="20"/>
        </w:rPr>
        <w:t xml:space="preserve"> tương ứng của loại A; B; C; D ký hiệu bằng chữ AE; BE;</w:t>
      </w:r>
      <w:r w:rsidRPr="00275586" w:rsidR="00061339">
        <w:rPr>
          <w:rFonts w:ascii="Arial" w:hAnsi="Arial" w:cs="Arial"/>
          <w:sz w:val="20"/>
          <w:lang w:val="en-US"/>
        </w:rPr>
        <w:t xml:space="preserve"> CE</w:t>
      </w:r>
      <w:r w:rsidRPr="00275586">
        <w:rPr>
          <w:rFonts w:ascii="Arial" w:hAnsi="Arial" w:cs="Arial"/>
          <w:sz w:val="20"/>
        </w:rPr>
        <w:t xml:space="preserve">; </w:t>
      </w:r>
      <w:r w:rsidRPr="00275586" w:rsidR="00061339">
        <w:rPr>
          <w:rFonts w:ascii="Arial" w:hAnsi="Arial" w:cs="Arial"/>
          <w:sz w:val="20"/>
          <w:lang w:val="en-US"/>
        </w:rPr>
        <w:t>DE</w:t>
      </w:r>
      <w:r w:rsidRPr="00275586">
        <w:rPr>
          <w:rFonts w:ascii="Arial" w:hAnsi="Arial" w:cs="Arial"/>
          <w:sz w:val="20"/>
        </w:rPr>
        <w:t xml:space="preserve"> </w:t>
      </w:r>
      <w:r w:rsidRPr="00275586" w:rsidR="00BE3AAC">
        <w:rPr>
          <w:rFonts w:ascii="Arial" w:hAnsi="Arial" w:cs="Arial"/>
          <w:sz w:val="20"/>
        </w:rPr>
        <w:t>tù</w:t>
      </w:r>
      <w:r w:rsidRPr="00275586">
        <w:rPr>
          <w:rFonts w:ascii="Arial" w:hAnsi="Arial" w:cs="Arial"/>
          <w:sz w:val="20"/>
        </w:rPr>
        <w:t>y theo mức độ quan trọng.</w:t>
      </w:r>
    </w:p>
    <w:p w:rsidR="00C50A89" w:rsidRPr="00275586" w:rsidP="00275586">
      <w:pPr>
        <w:spacing w:before="120"/>
        <w:rPr>
          <w:rFonts w:ascii="Arial" w:hAnsi="Arial" w:cs="Arial"/>
          <w:sz w:val="20"/>
        </w:rPr>
      </w:pPr>
      <w:r w:rsidRPr="00275586">
        <w:rPr>
          <w:rFonts w:ascii="Arial" w:hAnsi="Arial" w:cs="Arial"/>
          <w:sz w:val="20"/>
        </w:rPr>
        <w:t>Trước khi m</w:t>
      </w:r>
      <w:r w:rsidRPr="00275586" w:rsidR="00061339">
        <w:rPr>
          <w:rFonts w:ascii="Arial" w:hAnsi="Arial" w:cs="Arial"/>
          <w:sz w:val="20"/>
          <w:lang w:val="en-US"/>
        </w:rPr>
        <w:t>ở</w:t>
      </w:r>
      <w:r w:rsidRPr="00275586">
        <w:rPr>
          <w:rFonts w:ascii="Arial" w:hAnsi="Arial" w:cs="Arial"/>
          <w:sz w:val="20"/>
        </w:rPr>
        <w:t xml:space="preserve"> c</w:t>
      </w:r>
      <w:r w:rsidRPr="00275586" w:rsidR="00061339">
        <w:rPr>
          <w:rFonts w:ascii="Arial" w:hAnsi="Arial" w:cs="Arial"/>
          <w:sz w:val="20"/>
          <w:lang w:val="en-US"/>
        </w:rPr>
        <w:t>ô</w:t>
      </w:r>
      <w:r w:rsidRPr="00275586">
        <w:rPr>
          <w:rFonts w:ascii="Arial" w:hAnsi="Arial" w:cs="Arial"/>
          <w:sz w:val="20"/>
        </w:rPr>
        <w:t>n</w:t>
      </w:r>
      <w:r w:rsidRPr="00275586">
        <w:rPr>
          <w:rFonts w:ascii="Arial" w:hAnsi="Arial" w:cs="Arial"/>
          <w:sz w:val="20"/>
        </w:rPr>
        <w:t xml:space="preserve">g </w:t>
      </w:r>
      <w:r w:rsidRPr="00275586" w:rsidR="00BE3AAC">
        <w:rPr>
          <w:rFonts w:ascii="Arial" w:hAnsi="Arial" w:cs="Arial"/>
          <w:sz w:val="20"/>
        </w:rPr>
        <w:t>trường</w:t>
      </w:r>
      <w:r w:rsidRPr="00275586">
        <w:rPr>
          <w:rFonts w:ascii="Arial" w:hAnsi="Arial" w:cs="Arial"/>
          <w:sz w:val="20"/>
        </w:rPr>
        <w:t>, phả</w:t>
      </w:r>
      <w:r w:rsidRPr="00275586" w:rsidR="00061339">
        <w:rPr>
          <w:rFonts w:ascii="Arial" w:hAnsi="Arial" w:cs="Arial"/>
          <w:sz w:val="20"/>
        </w:rPr>
        <w:t xml:space="preserve">i thông báo cho </w:t>
      </w:r>
      <w:r w:rsidRPr="00275586" w:rsidR="00061339">
        <w:rPr>
          <w:rFonts w:ascii="Arial" w:hAnsi="Arial" w:cs="Arial"/>
          <w:sz w:val="20"/>
          <w:lang w:val="en-US"/>
        </w:rPr>
        <w:t>đ</w:t>
      </w:r>
      <w:r w:rsidRPr="00275586" w:rsidR="00302656">
        <w:rPr>
          <w:rFonts w:ascii="Arial" w:hAnsi="Arial" w:cs="Arial"/>
          <w:sz w:val="20"/>
          <w:lang w:val="en-US"/>
        </w:rPr>
        <w:t>ơ</w:t>
      </w:r>
      <w:r w:rsidRPr="00275586">
        <w:rPr>
          <w:rFonts w:ascii="Arial" w:hAnsi="Arial" w:cs="Arial"/>
          <w:sz w:val="20"/>
        </w:rPr>
        <w:t xml:space="preserve">n vị </w:t>
      </w:r>
      <w:r w:rsidRPr="00275586" w:rsidR="00BE3AAC">
        <w:rPr>
          <w:rFonts w:ascii="Arial" w:hAnsi="Arial" w:cs="Arial"/>
          <w:sz w:val="20"/>
        </w:rPr>
        <w:t>thi</w:t>
      </w:r>
      <w:r w:rsidRPr="00275586">
        <w:rPr>
          <w:rFonts w:ascii="Arial" w:hAnsi="Arial" w:cs="Arial"/>
          <w:sz w:val="20"/>
        </w:rPr>
        <w:t xml:space="preserve"> công biết danh mục các cấu ki</w:t>
      </w:r>
      <w:r w:rsidRPr="00275586" w:rsidR="00061339">
        <w:rPr>
          <w:rFonts w:ascii="Arial" w:hAnsi="Arial" w:cs="Arial"/>
          <w:sz w:val="20"/>
          <w:lang w:val="en-US"/>
        </w:rPr>
        <w:t>ệ</w:t>
      </w:r>
      <w:r w:rsidRPr="00275586">
        <w:rPr>
          <w:rFonts w:ascii="Arial" w:hAnsi="Arial" w:cs="Arial"/>
          <w:sz w:val="20"/>
        </w:rPr>
        <w:t>n đặc biệt có thể có.</w:t>
      </w:r>
    </w:p>
    <w:p w:rsidR="00AF1B0D" w:rsidP="00275586">
      <w:pPr>
        <w:spacing w:before="120"/>
        <w:rPr>
          <w:rFonts w:ascii="Arial" w:hAnsi="Arial" w:cs="Arial"/>
          <w:b/>
          <w:sz w:val="20"/>
          <w:lang w:val="en-US"/>
        </w:rPr>
      </w:pPr>
      <w:bookmarkStart w:id="26" w:name="dieu_4_1"/>
      <w:r w:rsidRPr="00AF1B0D">
        <w:rPr>
          <w:rFonts w:ascii="Arial" w:hAnsi="Arial" w:cs="Arial"/>
          <w:b/>
          <w:sz w:val="20"/>
          <w:lang w:val="en-US"/>
        </w:rPr>
        <w:t>4.2 - Hồ sơ thí nghiệm bê tông:</w:t>
      </w:r>
      <w:bookmarkEnd w:id="26"/>
    </w:p>
    <w:p w:rsidR="00C50A89" w:rsidRPr="00275586" w:rsidP="00275586">
      <w:pPr>
        <w:spacing w:before="120"/>
        <w:rPr>
          <w:rFonts w:ascii="Arial" w:hAnsi="Arial" w:cs="Arial"/>
          <w:sz w:val="20"/>
        </w:rPr>
      </w:pPr>
      <w:r w:rsidRPr="00275586">
        <w:rPr>
          <w:rFonts w:ascii="Arial" w:hAnsi="Arial" w:cs="Arial"/>
          <w:sz w:val="20"/>
        </w:rPr>
        <w:t>Trước khi khởi công, b</w:t>
      </w:r>
      <w:r w:rsidRPr="00275586" w:rsidR="00061339">
        <w:rPr>
          <w:rFonts w:ascii="Arial" w:hAnsi="Arial" w:cs="Arial"/>
          <w:sz w:val="20"/>
          <w:lang w:val="en-US"/>
        </w:rPr>
        <w:t>ê</w:t>
      </w:r>
      <w:r w:rsidRPr="00275586">
        <w:rPr>
          <w:rFonts w:ascii="Arial" w:hAnsi="Arial" w:cs="Arial"/>
          <w:sz w:val="20"/>
        </w:rPr>
        <w:t>n nhận th</w:t>
      </w:r>
      <w:r w:rsidRPr="00275586" w:rsidR="00061339">
        <w:rPr>
          <w:rFonts w:ascii="Arial" w:hAnsi="Arial" w:cs="Arial"/>
          <w:sz w:val="20"/>
          <w:lang w:val="en-US"/>
        </w:rPr>
        <w:t>ầ</w:t>
      </w:r>
      <w:r w:rsidRPr="00275586">
        <w:rPr>
          <w:rFonts w:ascii="Arial" w:hAnsi="Arial" w:cs="Arial"/>
          <w:sz w:val="20"/>
        </w:rPr>
        <w:t>u ph</w:t>
      </w:r>
      <w:r w:rsidRPr="00275586" w:rsidR="00061339">
        <w:rPr>
          <w:rFonts w:ascii="Arial" w:hAnsi="Arial" w:cs="Arial"/>
          <w:sz w:val="20"/>
          <w:lang w:val="en-US"/>
        </w:rPr>
        <w:t>ả</w:t>
      </w:r>
      <w:r w:rsidRPr="00275586">
        <w:rPr>
          <w:rFonts w:ascii="Arial" w:hAnsi="Arial" w:cs="Arial"/>
          <w:sz w:val="20"/>
        </w:rPr>
        <w:t>i c</w:t>
      </w:r>
      <w:r w:rsidRPr="00275586" w:rsidR="00061339">
        <w:rPr>
          <w:rFonts w:ascii="Arial" w:hAnsi="Arial" w:cs="Arial"/>
          <w:sz w:val="20"/>
          <w:lang w:val="en-US"/>
        </w:rPr>
        <w:t>u</w:t>
      </w:r>
      <w:r w:rsidRPr="00275586">
        <w:rPr>
          <w:rFonts w:ascii="Arial" w:hAnsi="Arial" w:cs="Arial"/>
          <w:sz w:val="20"/>
        </w:rPr>
        <w:t xml:space="preserve">ng cấp hồ </w:t>
      </w:r>
      <w:r w:rsidRPr="00275586" w:rsidR="00061339">
        <w:rPr>
          <w:rFonts w:ascii="Arial" w:hAnsi="Arial" w:cs="Arial"/>
          <w:sz w:val="20"/>
          <w:lang w:val="en-US"/>
        </w:rPr>
        <w:t>sơ</w:t>
      </w:r>
      <w:r w:rsidRPr="00275586">
        <w:rPr>
          <w:rFonts w:ascii="Arial" w:hAnsi="Arial" w:cs="Arial"/>
          <w:sz w:val="20"/>
        </w:rPr>
        <w:t xml:space="preserve"> thí </w:t>
      </w:r>
      <w:r w:rsidRPr="00275586" w:rsidR="00BE3AAC">
        <w:rPr>
          <w:rFonts w:ascii="Arial" w:hAnsi="Arial" w:cs="Arial"/>
          <w:sz w:val="20"/>
        </w:rPr>
        <w:t>nghi</w:t>
      </w:r>
      <w:r w:rsidRPr="00275586">
        <w:rPr>
          <w:rFonts w:ascii="Arial" w:hAnsi="Arial" w:cs="Arial"/>
          <w:sz w:val="20"/>
        </w:rPr>
        <w:t>ệ</w:t>
      </w:r>
      <w:r w:rsidRPr="00275586" w:rsidR="00061339">
        <w:rPr>
          <w:rFonts w:ascii="Arial" w:hAnsi="Arial" w:cs="Arial"/>
          <w:sz w:val="20"/>
        </w:rPr>
        <w:t>m b</w:t>
      </w:r>
      <w:r w:rsidRPr="00275586" w:rsidR="00061339">
        <w:rPr>
          <w:rFonts w:ascii="Arial" w:hAnsi="Arial" w:cs="Arial"/>
          <w:sz w:val="20"/>
          <w:lang w:val="en-US"/>
        </w:rPr>
        <w:t>ê</w:t>
      </w:r>
      <w:r w:rsidRPr="00275586">
        <w:rPr>
          <w:rFonts w:ascii="Arial" w:hAnsi="Arial" w:cs="Arial"/>
          <w:sz w:val="20"/>
        </w:rPr>
        <w:t xml:space="preserve"> tông theo </w:t>
      </w:r>
      <w:r w:rsidRPr="00275586" w:rsidR="00BE3AAC">
        <w:rPr>
          <w:rFonts w:ascii="Arial" w:hAnsi="Arial" w:cs="Arial"/>
          <w:sz w:val="20"/>
        </w:rPr>
        <w:t>phân</w:t>
      </w:r>
      <w:r w:rsidRPr="00275586">
        <w:rPr>
          <w:rFonts w:ascii="Arial" w:hAnsi="Arial" w:cs="Arial"/>
          <w:sz w:val="20"/>
        </w:rPr>
        <w:t xml:space="preserve"> loại công </w:t>
      </w:r>
      <w:r w:rsidRPr="00275586" w:rsidR="00BE3AAC">
        <w:rPr>
          <w:rFonts w:ascii="Arial" w:hAnsi="Arial" w:cs="Arial"/>
          <w:sz w:val="20"/>
          <w:lang w:val="en-US"/>
        </w:rPr>
        <w:t>trường</w:t>
      </w:r>
      <w:r w:rsidRPr="00275586">
        <w:rPr>
          <w:rFonts w:ascii="Arial" w:hAnsi="Arial" w:cs="Arial"/>
          <w:sz w:val="20"/>
        </w:rPr>
        <w:t>. H</w:t>
      </w:r>
      <w:r w:rsidRPr="00275586" w:rsidR="00061339">
        <w:rPr>
          <w:rFonts w:ascii="Arial" w:hAnsi="Arial" w:cs="Arial"/>
          <w:sz w:val="20"/>
          <w:lang w:val="en-US"/>
        </w:rPr>
        <w:t>ồ</w:t>
      </w:r>
      <w:r w:rsidRPr="00275586">
        <w:rPr>
          <w:rFonts w:ascii="Arial" w:hAnsi="Arial" w:cs="Arial"/>
          <w:sz w:val="20"/>
        </w:rPr>
        <w:t xml:space="preserve"> sơ này </w:t>
      </w:r>
      <w:r w:rsidRPr="00275586" w:rsidR="00EC55BF">
        <w:rPr>
          <w:rFonts w:ascii="Arial" w:hAnsi="Arial" w:cs="Arial"/>
          <w:sz w:val="20"/>
        </w:rPr>
        <w:t>phải</w:t>
      </w:r>
      <w:r w:rsidRPr="00275586">
        <w:rPr>
          <w:rFonts w:ascii="Arial" w:hAnsi="Arial" w:cs="Arial"/>
          <w:sz w:val="20"/>
        </w:rPr>
        <w:t xml:space="preserve"> đáp ứng những y</w:t>
      </w:r>
      <w:r w:rsidRPr="00275586" w:rsidR="00061339">
        <w:rPr>
          <w:rFonts w:ascii="Arial" w:hAnsi="Arial" w:cs="Arial"/>
          <w:sz w:val="20"/>
          <w:lang w:val="en-US"/>
        </w:rPr>
        <w:t>ê</w:t>
      </w:r>
      <w:r w:rsidRPr="00275586">
        <w:rPr>
          <w:rFonts w:ascii="Arial" w:hAnsi="Arial" w:cs="Arial"/>
          <w:sz w:val="20"/>
        </w:rPr>
        <w:t>u c</w:t>
      </w:r>
      <w:r w:rsidRPr="00275586" w:rsidR="00061339">
        <w:rPr>
          <w:rFonts w:ascii="Arial" w:hAnsi="Arial" w:cs="Arial"/>
          <w:sz w:val="20"/>
          <w:lang w:val="en-US"/>
        </w:rPr>
        <w:t>ầ</w:t>
      </w:r>
      <w:r w:rsidRPr="00275586">
        <w:rPr>
          <w:rFonts w:ascii="Arial" w:hAnsi="Arial" w:cs="Arial"/>
          <w:sz w:val="20"/>
        </w:rPr>
        <w:t>u của b</w:t>
      </w:r>
      <w:r w:rsidRPr="00275586" w:rsidR="00061339">
        <w:rPr>
          <w:rFonts w:ascii="Arial" w:hAnsi="Arial" w:cs="Arial"/>
          <w:sz w:val="20"/>
          <w:lang w:val="en-US"/>
        </w:rPr>
        <w:t>ả</w:t>
      </w:r>
      <w:r w:rsidRPr="00275586">
        <w:rPr>
          <w:rFonts w:ascii="Arial" w:hAnsi="Arial" w:cs="Arial"/>
          <w:sz w:val="20"/>
        </w:rPr>
        <w:t>ng 4.1 dưới đây.</w:t>
      </w:r>
    </w:p>
    <w:p w:rsidR="00C50A89" w:rsidRPr="00275586" w:rsidP="00275586">
      <w:pPr>
        <w:spacing w:before="120"/>
        <w:rPr>
          <w:rFonts w:ascii="Arial" w:hAnsi="Arial" w:cs="Arial"/>
          <w:sz w:val="20"/>
        </w:rPr>
      </w:pPr>
      <w:r w:rsidRPr="00275586">
        <w:rPr>
          <w:rFonts w:ascii="Arial" w:hAnsi="Arial" w:cs="Arial"/>
          <w:sz w:val="20"/>
        </w:rPr>
        <w:t>Loạ</w:t>
      </w:r>
      <w:r w:rsidRPr="00275586" w:rsidR="00061339">
        <w:rPr>
          <w:rFonts w:ascii="Arial" w:hAnsi="Arial" w:cs="Arial"/>
          <w:sz w:val="20"/>
        </w:rPr>
        <w:t xml:space="preserve">i </w:t>
      </w:r>
      <w:r w:rsidRPr="00275586" w:rsidR="00061339">
        <w:rPr>
          <w:rFonts w:ascii="Arial" w:hAnsi="Arial" w:cs="Arial"/>
          <w:sz w:val="20"/>
          <w:lang w:val="en-US"/>
        </w:rPr>
        <w:t>E</w:t>
      </w:r>
      <w:r w:rsidRPr="00275586">
        <w:rPr>
          <w:rFonts w:ascii="Arial" w:hAnsi="Arial" w:cs="Arial"/>
          <w:sz w:val="20"/>
        </w:rPr>
        <w:t xml:space="preserve"> kh</w:t>
      </w:r>
      <w:r w:rsidRPr="00275586" w:rsidR="00061339">
        <w:rPr>
          <w:rFonts w:ascii="Arial" w:hAnsi="Arial" w:cs="Arial"/>
          <w:sz w:val="20"/>
          <w:lang w:val="en-US"/>
        </w:rPr>
        <w:t>ô</w:t>
      </w:r>
      <w:r w:rsidRPr="00275586">
        <w:rPr>
          <w:rFonts w:ascii="Arial" w:hAnsi="Arial" w:cs="Arial"/>
          <w:sz w:val="20"/>
        </w:rPr>
        <w:t>ng có trong b</w:t>
      </w:r>
      <w:r w:rsidRPr="00275586" w:rsidR="00061339">
        <w:rPr>
          <w:rFonts w:ascii="Arial" w:hAnsi="Arial" w:cs="Arial"/>
          <w:sz w:val="20"/>
          <w:lang w:val="en-US"/>
        </w:rPr>
        <w:t>ả</w:t>
      </w:r>
      <w:r w:rsidRPr="00275586">
        <w:rPr>
          <w:rFonts w:ascii="Arial" w:hAnsi="Arial" w:cs="Arial"/>
          <w:sz w:val="20"/>
        </w:rPr>
        <w:t xml:space="preserve">ng vì </w:t>
      </w:r>
      <w:r w:rsidRPr="00275586" w:rsidR="00EC55BF">
        <w:rPr>
          <w:rFonts w:ascii="Arial" w:hAnsi="Arial" w:cs="Arial"/>
          <w:sz w:val="20"/>
        </w:rPr>
        <w:t>đối với</w:t>
      </w:r>
      <w:r w:rsidRPr="00275586">
        <w:rPr>
          <w:rFonts w:ascii="Arial" w:hAnsi="Arial" w:cs="Arial"/>
          <w:sz w:val="20"/>
        </w:rPr>
        <w:t xml:space="preserve"> những cấu kiện th</w:t>
      </w:r>
      <w:r w:rsidRPr="00275586" w:rsidR="00061339">
        <w:rPr>
          <w:rFonts w:ascii="Arial" w:hAnsi="Arial" w:cs="Arial"/>
          <w:sz w:val="20"/>
          <w:lang w:val="en-US"/>
        </w:rPr>
        <w:t>ô</w:t>
      </w:r>
      <w:r w:rsidRPr="00275586">
        <w:rPr>
          <w:rFonts w:ascii="Arial" w:hAnsi="Arial" w:cs="Arial"/>
          <w:sz w:val="20"/>
        </w:rPr>
        <w:t xml:space="preserve">ng thường </w:t>
      </w:r>
      <w:r w:rsidRPr="00275586" w:rsidR="00061339">
        <w:rPr>
          <w:rFonts w:ascii="Arial" w:hAnsi="Arial" w:cs="Arial"/>
          <w:sz w:val="20"/>
          <w:lang w:val="en-US"/>
        </w:rPr>
        <w:t>ở</w:t>
      </w:r>
      <w:r w:rsidRPr="00275586">
        <w:rPr>
          <w:rFonts w:ascii="Arial" w:hAnsi="Arial" w:cs="Arial"/>
          <w:sz w:val="20"/>
        </w:rPr>
        <w:t xml:space="preserve"> loại này, người ta tham khảo các loạ</w:t>
      </w:r>
      <w:r w:rsidRPr="00275586" w:rsidR="00061339">
        <w:rPr>
          <w:rFonts w:ascii="Arial" w:hAnsi="Arial" w:cs="Arial"/>
          <w:sz w:val="20"/>
        </w:rPr>
        <w:t xml:space="preserve">i A; B; </w:t>
      </w:r>
      <w:r w:rsidRPr="00275586" w:rsidR="00061339">
        <w:rPr>
          <w:rFonts w:ascii="Arial" w:hAnsi="Arial" w:cs="Arial"/>
          <w:sz w:val="20"/>
          <w:lang w:val="en-US"/>
        </w:rPr>
        <w:t>C</w:t>
      </w:r>
      <w:r w:rsidRPr="00275586">
        <w:rPr>
          <w:rFonts w:ascii="Arial" w:hAnsi="Arial" w:cs="Arial"/>
          <w:sz w:val="20"/>
        </w:rPr>
        <w:t xml:space="preserve"> hoặc D và đối với những cấu kiện đặc biệt ở loại này, có th</w:t>
      </w:r>
      <w:r w:rsidRPr="00275586" w:rsidR="00061339">
        <w:rPr>
          <w:rFonts w:ascii="Arial" w:hAnsi="Arial" w:cs="Arial"/>
          <w:sz w:val="20"/>
          <w:lang w:val="en-US"/>
        </w:rPr>
        <w:t>ể</w:t>
      </w:r>
      <w:r w:rsidRPr="00275586">
        <w:rPr>
          <w:rFonts w:ascii="Arial" w:hAnsi="Arial" w:cs="Arial"/>
          <w:sz w:val="20"/>
        </w:rPr>
        <w:t xml:space="preserve"> tham khảo loại D.</w:t>
      </w:r>
    </w:p>
    <w:p w:rsidR="00C50A89" w:rsidRPr="00275586" w:rsidP="00275586">
      <w:pPr>
        <w:spacing w:before="120"/>
        <w:jc w:val="right"/>
        <w:rPr>
          <w:rFonts w:ascii="Arial" w:hAnsi="Arial" w:cs="Arial"/>
          <w:b/>
          <w:sz w:val="20"/>
        </w:rPr>
      </w:pPr>
      <w:r w:rsidRPr="00275586">
        <w:rPr>
          <w:rFonts w:ascii="Arial" w:hAnsi="Arial" w:cs="Arial"/>
          <w:b/>
          <w:sz w:val="20"/>
        </w:rPr>
        <w:t>B</w:t>
      </w:r>
      <w:r w:rsidRPr="00275586" w:rsidR="00061339">
        <w:rPr>
          <w:rFonts w:ascii="Arial" w:hAnsi="Arial" w:cs="Arial"/>
          <w:b/>
          <w:sz w:val="20"/>
          <w:lang w:val="en-US"/>
        </w:rPr>
        <w:t>ả</w:t>
      </w:r>
      <w:r w:rsidRPr="00275586">
        <w:rPr>
          <w:rFonts w:ascii="Arial" w:hAnsi="Arial" w:cs="Arial"/>
          <w:b/>
          <w:sz w:val="20"/>
        </w:rPr>
        <w:t>ng 4.1</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6"/>
        <w:gridCol w:w="5359"/>
        <w:gridCol w:w="690"/>
        <w:gridCol w:w="690"/>
        <w:gridCol w:w="683"/>
        <w:gridCol w:w="732"/>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b/>
                <w:sz w:val="20"/>
                <w:lang w:val="en-US"/>
              </w:rPr>
            </w:pPr>
            <w:r w:rsidRPr="00275586">
              <w:rPr>
                <w:rFonts w:ascii="Arial" w:hAnsi="Arial" w:cs="Arial"/>
                <w:b/>
                <w:sz w:val="20"/>
              </w:rPr>
              <w:t>T</w:t>
            </w:r>
            <w:r w:rsidRPr="00275586" w:rsidR="00061339">
              <w:rPr>
                <w:rFonts w:ascii="Arial" w:hAnsi="Arial" w:cs="Arial"/>
                <w:b/>
                <w:sz w:val="20"/>
                <w:lang w:val="en-US"/>
              </w:rPr>
              <w:t>T</w:t>
            </w:r>
          </w:p>
        </w:tc>
        <w:tc>
          <w:tcPr>
            <w:tcW w:w="2957" w:type="pct"/>
            <w:shd w:val="clear" w:color="auto" w:fill="auto"/>
            <w:vAlign w:val="center"/>
          </w:tcPr>
          <w:p w:rsidR="00C50A89" w:rsidRPr="00275586" w:rsidP="00275586">
            <w:pPr>
              <w:spacing w:before="120"/>
              <w:jc w:val="center"/>
              <w:rPr>
                <w:rFonts w:ascii="Arial" w:hAnsi="Arial" w:cs="Arial"/>
                <w:b/>
                <w:sz w:val="20"/>
              </w:rPr>
            </w:pPr>
            <w:r w:rsidRPr="00275586">
              <w:rPr>
                <w:rFonts w:ascii="Arial" w:hAnsi="Arial" w:cs="Arial"/>
                <w:b/>
                <w:sz w:val="20"/>
              </w:rPr>
              <w:t>Đ</w:t>
            </w:r>
            <w:r w:rsidRPr="00275586" w:rsidR="00061339">
              <w:rPr>
                <w:rFonts w:ascii="Arial" w:hAnsi="Arial" w:cs="Arial"/>
                <w:b/>
                <w:sz w:val="20"/>
                <w:lang w:val="en-US"/>
              </w:rPr>
              <w:t>ặ</w:t>
            </w:r>
            <w:r w:rsidRPr="00275586">
              <w:rPr>
                <w:rFonts w:ascii="Arial" w:hAnsi="Arial" w:cs="Arial"/>
                <w:b/>
                <w:sz w:val="20"/>
              </w:rPr>
              <w:t>c trưng của bê tông</w:t>
            </w:r>
          </w:p>
        </w:tc>
        <w:tc>
          <w:tcPr>
            <w:tcW w:w="381" w:type="pct"/>
            <w:shd w:val="clear" w:color="auto" w:fill="auto"/>
            <w:vAlign w:val="center"/>
          </w:tcPr>
          <w:p w:rsidR="00C50A89" w:rsidRPr="00275586" w:rsidP="00275586">
            <w:pPr>
              <w:spacing w:before="120"/>
              <w:jc w:val="center"/>
              <w:rPr>
                <w:rFonts w:ascii="Arial" w:hAnsi="Arial" w:cs="Arial"/>
                <w:b/>
                <w:sz w:val="20"/>
              </w:rPr>
            </w:pPr>
            <w:r w:rsidRPr="00275586">
              <w:rPr>
                <w:rFonts w:ascii="Arial" w:hAnsi="Arial" w:cs="Arial"/>
                <w:b/>
                <w:sz w:val="20"/>
              </w:rPr>
              <w:t>A</w:t>
            </w:r>
          </w:p>
        </w:tc>
        <w:tc>
          <w:tcPr>
            <w:tcW w:w="381" w:type="pct"/>
            <w:shd w:val="clear" w:color="auto" w:fill="auto"/>
            <w:vAlign w:val="center"/>
          </w:tcPr>
          <w:p w:rsidR="00C50A89" w:rsidRPr="00275586" w:rsidP="00275586">
            <w:pPr>
              <w:spacing w:before="120"/>
              <w:jc w:val="center"/>
              <w:rPr>
                <w:rFonts w:ascii="Arial" w:hAnsi="Arial" w:cs="Arial"/>
                <w:b/>
                <w:sz w:val="20"/>
              </w:rPr>
            </w:pPr>
            <w:r w:rsidRPr="00275586">
              <w:rPr>
                <w:rFonts w:ascii="Arial" w:hAnsi="Arial" w:cs="Arial"/>
                <w:b/>
                <w:sz w:val="20"/>
              </w:rPr>
              <w:t>B</w:t>
            </w:r>
          </w:p>
        </w:tc>
        <w:tc>
          <w:tcPr>
            <w:tcW w:w="377" w:type="pct"/>
            <w:shd w:val="clear" w:color="auto" w:fill="auto"/>
            <w:vAlign w:val="center"/>
          </w:tcPr>
          <w:p w:rsidR="00C50A89" w:rsidRPr="00275586" w:rsidP="00275586">
            <w:pPr>
              <w:spacing w:before="120"/>
              <w:jc w:val="center"/>
              <w:rPr>
                <w:rFonts w:ascii="Arial" w:hAnsi="Arial" w:cs="Arial"/>
                <w:b/>
                <w:sz w:val="20"/>
                <w:lang w:val="en-US"/>
              </w:rPr>
            </w:pPr>
            <w:r w:rsidRPr="00275586" w:rsidR="00061339">
              <w:rPr>
                <w:rFonts w:ascii="Arial" w:hAnsi="Arial" w:cs="Arial"/>
                <w:b/>
                <w:sz w:val="20"/>
                <w:lang w:val="en-US"/>
              </w:rPr>
              <w:t>C</w:t>
            </w:r>
          </w:p>
        </w:tc>
        <w:tc>
          <w:tcPr>
            <w:tcW w:w="404" w:type="pct"/>
            <w:shd w:val="clear" w:color="auto" w:fill="auto"/>
            <w:vAlign w:val="center"/>
          </w:tcPr>
          <w:p w:rsidR="00C50A89" w:rsidRPr="00275586" w:rsidP="00275586">
            <w:pPr>
              <w:spacing w:before="120"/>
              <w:jc w:val="center"/>
              <w:rPr>
                <w:rFonts w:ascii="Arial" w:hAnsi="Arial" w:cs="Arial"/>
                <w:b/>
                <w:sz w:val="20"/>
              </w:rPr>
            </w:pPr>
            <w:r w:rsidRPr="00275586">
              <w:rPr>
                <w:rFonts w:ascii="Arial" w:hAnsi="Arial" w:cs="Arial"/>
                <w:b/>
                <w:sz w:val="20"/>
              </w:rPr>
              <w:t>D</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lang w:val="en-US"/>
              </w:rPr>
            </w:pPr>
            <w:r w:rsidRPr="00275586" w:rsidR="00061339">
              <w:rPr>
                <w:rFonts w:ascii="Arial" w:hAnsi="Arial" w:cs="Arial"/>
                <w:sz w:val="20"/>
                <w:lang w:val="en-US"/>
              </w:rPr>
              <w:t>1</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Nguồn gốc của cốt liệu.</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2</w:t>
            </w:r>
          </w:p>
        </w:tc>
        <w:tc>
          <w:tcPr>
            <w:tcW w:w="2957" w:type="pct"/>
            <w:shd w:val="clear" w:color="auto" w:fill="auto"/>
            <w:vAlign w:val="center"/>
          </w:tcPr>
          <w:p w:rsidR="00C50A89" w:rsidRPr="00275586" w:rsidP="00275586">
            <w:pPr>
              <w:spacing w:before="120"/>
              <w:rPr>
                <w:rFonts w:ascii="Arial" w:hAnsi="Arial" w:cs="Arial"/>
                <w:sz w:val="20"/>
              </w:rPr>
            </w:pPr>
            <w:r w:rsidRPr="00275586" w:rsidR="00BE3AAC">
              <w:rPr>
                <w:rFonts w:ascii="Arial" w:hAnsi="Arial" w:cs="Arial"/>
                <w:sz w:val="20"/>
              </w:rPr>
              <w:t>Phân</w:t>
            </w:r>
            <w:r w:rsidRPr="00275586">
              <w:rPr>
                <w:rFonts w:ascii="Arial" w:hAnsi="Arial" w:cs="Arial"/>
                <w:sz w:val="20"/>
              </w:rPr>
              <w:t xml:space="preserve"> tích thành phần hạt của cốt liệu.</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3</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 xml:space="preserve">Thí </w:t>
            </w:r>
            <w:r w:rsidRPr="00275586" w:rsidR="00BE3AAC">
              <w:rPr>
                <w:rFonts w:ascii="Arial" w:hAnsi="Arial" w:cs="Arial"/>
                <w:sz w:val="20"/>
              </w:rPr>
              <w:t>nghi</w:t>
            </w:r>
            <w:r w:rsidRPr="00275586" w:rsidR="00061339">
              <w:rPr>
                <w:rFonts w:ascii="Arial" w:hAnsi="Arial" w:cs="Arial"/>
                <w:sz w:val="20"/>
                <w:lang w:val="en-US"/>
              </w:rPr>
              <w:t>ệ</w:t>
            </w:r>
            <w:r w:rsidRPr="00275586" w:rsidR="00E16C65">
              <w:rPr>
                <w:rFonts w:ascii="Arial" w:hAnsi="Arial" w:cs="Arial"/>
                <w:sz w:val="20"/>
                <w:lang w:val="en-US"/>
              </w:rPr>
              <w:t>m</w:t>
            </w:r>
            <w:r w:rsidRPr="00275586">
              <w:rPr>
                <w:rFonts w:ascii="Arial" w:hAnsi="Arial" w:cs="Arial"/>
                <w:sz w:val="20"/>
              </w:rPr>
              <w:t xml:space="preserve"> </w:t>
            </w:r>
            <w:r w:rsidRPr="00275586" w:rsidR="00061339">
              <w:rPr>
                <w:rFonts w:ascii="Arial" w:hAnsi="Arial" w:cs="Arial"/>
                <w:sz w:val="20"/>
                <w:lang w:val="en-US"/>
              </w:rPr>
              <w:t>đ</w:t>
            </w:r>
            <w:r w:rsidRPr="00275586">
              <w:rPr>
                <w:rFonts w:ascii="Arial" w:hAnsi="Arial" w:cs="Arial"/>
                <w:sz w:val="20"/>
              </w:rPr>
              <w:t>ộ sạch của cát ("tương đương").</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4</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Chủng loại, định hạng và ngu</w:t>
            </w:r>
            <w:r w:rsidRPr="00275586" w:rsidR="00061339">
              <w:rPr>
                <w:rFonts w:ascii="Arial" w:hAnsi="Arial" w:cs="Arial"/>
                <w:sz w:val="20"/>
                <w:lang w:val="en-US"/>
              </w:rPr>
              <w:t>ồ</w:t>
            </w:r>
            <w:r w:rsidRPr="00275586">
              <w:rPr>
                <w:rFonts w:ascii="Arial" w:hAnsi="Arial" w:cs="Arial"/>
                <w:sz w:val="20"/>
              </w:rPr>
              <w:t>n gốc của xi m</w:t>
            </w:r>
            <w:r w:rsidRPr="00275586" w:rsidR="00061339">
              <w:rPr>
                <w:rFonts w:ascii="Arial" w:hAnsi="Arial" w:cs="Arial"/>
                <w:sz w:val="20"/>
                <w:lang w:val="en-US"/>
              </w:rPr>
              <w:t>ă</w:t>
            </w:r>
            <w:r w:rsidRPr="00275586">
              <w:rPr>
                <w:rFonts w:ascii="Arial" w:hAnsi="Arial" w:cs="Arial"/>
                <w:sz w:val="20"/>
              </w:rPr>
              <w:t>ng.</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5</w:t>
            </w:r>
          </w:p>
        </w:tc>
        <w:tc>
          <w:tcPr>
            <w:tcW w:w="2957" w:type="pct"/>
            <w:shd w:val="clear" w:color="auto" w:fill="auto"/>
            <w:vAlign w:val="center"/>
          </w:tcPr>
          <w:p w:rsidR="00C50A89" w:rsidRPr="00275586" w:rsidP="00275586">
            <w:pPr>
              <w:spacing w:before="120"/>
              <w:rPr>
                <w:rFonts w:ascii="Arial" w:hAnsi="Arial" w:cs="Arial"/>
                <w:sz w:val="20"/>
                <w:lang w:val="en-US"/>
              </w:rPr>
            </w:pPr>
            <w:r w:rsidRPr="00275586" w:rsidR="00BE3AAC">
              <w:rPr>
                <w:rFonts w:ascii="Arial" w:hAnsi="Arial" w:cs="Arial"/>
                <w:sz w:val="20"/>
              </w:rPr>
              <w:t>Phân</w:t>
            </w:r>
            <w:r w:rsidRPr="00275586">
              <w:rPr>
                <w:rFonts w:ascii="Arial" w:hAnsi="Arial" w:cs="Arial"/>
                <w:sz w:val="20"/>
              </w:rPr>
              <w:t xml:space="preserve"> tích nước nếu kh</w:t>
            </w:r>
            <w:r w:rsidRPr="00275586" w:rsidR="00061339">
              <w:rPr>
                <w:rFonts w:ascii="Arial" w:hAnsi="Arial" w:cs="Arial"/>
                <w:sz w:val="20"/>
                <w:lang w:val="en-US"/>
              </w:rPr>
              <w:t>ô</w:t>
            </w:r>
            <w:r w:rsidRPr="00275586">
              <w:rPr>
                <w:rFonts w:ascii="Arial" w:hAnsi="Arial" w:cs="Arial"/>
                <w:sz w:val="20"/>
              </w:rPr>
              <w:t>ng phải là nước ở hệ thống</w:t>
            </w:r>
            <w:r w:rsidRPr="00275586" w:rsidR="00061339">
              <w:rPr>
                <w:rFonts w:ascii="Arial" w:hAnsi="Arial" w:cs="Arial"/>
                <w:sz w:val="20"/>
                <w:lang w:val="en-US"/>
              </w:rPr>
              <w:t xml:space="preserve"> </w:t>
            </w:r>
            <w:r w:rsidRPr="00275586" w:rsidR="00061339">
              <w:rPr>
                <w:rFonts w:ascii="Arial" w:hAnsi="Arial" w:cs="Arial"/>
                <w:sz w:val="20"/>
              </w:rPr>
              <w:t>công cộng hoặc nước sinh hoạt.</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6</w:t>
            </w:r>
          </w:p>
        </w:tc>
        <w:tc>
          <w:tcPr>
            <w:tcW w:w="2957" w:type="pct"/>
            <w:shd w:val="clear" w:color="auto" w:fill="auto"/>
            <w:vAlign w:val="center"/>
          </w:tcPr>
          <w:p w:rsidR="00C50A89" w:rsidRPr="00275586" w:rsidP="00275586">
            <w:pPr>
              <w:spacing w:before="120"/>
              <w:rPr>
                <w:rFonts w:ascii="Arial" w:hAnsi="Arial" w:cs="Arial"/>
                <w:sz w:val="20"/>
              </w:rPr>
            </w:pPr>
            <w:r w:rsidRPr="00275586" w:rsidR="00061339">
              <w:rPr>
                <w:rFonts w:ascii="Arial" w:hAnsi="Arial" w:cs="Arial"/>
                <w:sz w:val="20"/>
                <w:lang w:val="en-US"/>
              </w:rPr>
              <w:t>Liều</w:t>
            </w:r>
            <w:r w:rsidRPr="00275586">
              <w:rPr>
                <w:rFonts w:ascii="Arial" w:hAnsi="Arial" w:cs="Arial"/>
                <w:sz w:val="20"/>
              </w:rPr>
              <w:t xml:space="preserve"> lượng các vật liệu sản xuất b</w:t>
            </w:r>
            <w:r w:rsidRPr="00275586" w:rsidR="00061339">
              <w:rPr>
                <w:rFonts w:ascii="Arial" w:hAnsi="Arial" w:cs="Arial"/>
                <w:sz w:val="20"/>
                <w:lang w:val="en-US"/>
              </w:rPr>
              <w:t>ê</w:t>
            </w:r>
            <w:r w:rsidRPr="00275586">
              <w:rPr>
                <w:rFonts w:ascii="Arial" w:hAnsi="Arial" w:cs="Arial"/>
                <w:sz w:val="20"/>
              </w:rPr>
              <w:t xml:space="preserve"> </w:t>
            </w:r>
            <w:r w:rsidRPr="00275586" w:rsidR="00EC55BF">
              <w:rPr>
                <w:rFonts w:ascii="Arial" w:hAnsi="Arial" w:cs="Arial"/>
                <w:sz w:val="20"/>
              </w:rPr>
              <w:t>t</w:t>
            </w:r>
            <w:r w:rsidRPr="00275586" w:rsidR="00061339">
              <w:rPr>
                <w:rFonts w:ascii="Arial" w:hAnsi="Arial" w:cs="Arial"/>
                <w:sz w:val="20"/>
                <w:lang w:val="en-US"/>
              </w:rPr>
              <w:t>ô</w:t>
            </w:r>
            <w:r w:rsidRPr="00275586" w:rsidR="00EC55BF">
              <w:rPr>
                <w:rFonts w:ascii="Arial" w:hAnsi="Arial" w:cs="Arial"/>
                <w:sz w:val="20"/>
              </w:rPr>
              <w:t>ng</w:t>
            </w:r>
            <w:r w:rsidRPr="00275586">
              <w:rPr>
                <w:rFonts w:ascii="Arial" w:hAnsi="Arial" w:cs="Arial"/>
                <w:sz w:val="20"/>
              </w:rPr>
              <w:t>.</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7</w:t>
            </w:r>
          </w:p>
        </w:tc>
        <w:tc>
          <w:tcPr>
            <w:tcW w:w="2957" w:type="pct"/>
            <w:shd w:val="clear" w:color="auto" w:fill="auto"/>
            <w:vAlign w:val="center"/>
          </w:tcPr>
          <w:p w:rsidR="00C50A89" w:rsidRPr="00275586" w:rsidP="00275586">
            <w:pPr>
              <w:spacing w:before="120"/>
              <w:rPr>
                <w:rFonts w:ascii="Arial" w:hAnsi="Arial" w:cs="Arial"/>
                <w:sz w:val="20"/>
                <w:lang w:val="en-US"/>
              </w:rPr>
            </w:pPr>
            <w:r w:rsidRPr="00275586">
              <w:rPr>
                <w:rFonts w:ascii="Arial" w:hAnsi="Arial" w:cs="Arial"/>
                <w:sz w:val="20"/>
              </w:rPr>
              <w:t>Ngu</w:t>
            </w:r>
            <w:r w:rsidRPr="00275586" w:rsidR="00061339">
              <w:rPr>
                <w:rFonts w:ascii="Arial" w:hAnsi="Arial" w:cs="Arial"/>
                <w:sz w:val="20"/>
                <w:lang w:val="en-US"/>
              </w:rPr>
              <w:t>ồ</w:t>
            </w:r>
            <w:r w:rsidRPr="00275586">
              <w:rPr>
                <w:rFonts w:ascii="Arial" w:hAnsi="Arial" w:cs="Arial"/>
                <w:sz w:val="20"/>
              </w:rPr>
              <w:t>n gố</w:t>
            </w:r>
            <w:r w:rsidRPr="00275586" w:rsidR="00061339">
              <w:rPr>
                <w:rFonts w:ascii="Arial" w:hAnsi="Arial" w:cs="Arial"/>
                <w:sz w:val="20"/>
              </w:rPr>
              <w:t>c, li</w:t>
            </w:r>
            <w:r w:rsidRPr="00275586" w:rsidR="00061339">
              <w:rPr>
                <w:rFonts w:ascii="Arial" w:hAnsi="Arial" w:cs="Arial"/>
                <w:sz w:val="20"/>
                <w:lang w:val="en-US"/>
              </w:rPr>
              <w:t>ề</w:t>
            </w:r>
            <w:r w:rsidRPr="00275586">
              <w:rPr>
                <w:rFonts w:ascii="Arial" w:hAnsi="Arial" w:cs="Arial"/>
                <w:sz w:val="20"/>
              </w:rPr>
              <w:t xml:space="preserve">u lượng và cách </w:t>
            </w:r>
            <w:r w:rsidRPr="00275586" w:rsidR="00EC55BF">
              <w:rPr>
                <w:rFonts w:ascii="Arial" w:hAnsi="Arial" w:cs="Arial"/>
                <w:sz w:val="20"/>
              </w:rPr>
              <w:t>sử dụng</w:t>
            </w:r>
            <w:r w:rsidRPr="00275586">
              <w:rPr>
                <w:rFonts w:ascii="Arial" w:hAnsi="Arial" w:cs="Arial"/>
                <w:sz w:val="20"/>
              </w:rPr>
              <w:t xml:space="preserve"> các chất phụ</w:t>
            </w:r>
            <w:r w:rsidRPr="00275586" w:rsidR="00061339">
              <w:rPr>
                <w:rFonts w:ascii="Arial" w:hAnsi="Arial" w:cs="Arial"/>
                <w:sz w:val="20"/>
                <w:lang w:val="en-US"/>
              </w:rPr>
              <w:t xml:space="preserve"> </w:t>
            </w:r>
            <w:r w:rsidRPr="00275586" w:rsidR="00061339">
              <w:rPr>
                <w:rFonts w:ascii="Arial" w:hAnsi="Arial" w:cs="Arial"/>
                <w:sz w:val="20"/>
              </w:rPr>
              <w:t>gia.</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8</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 xml:space="preserve">Thí </w:t>
            </w:r>
            <w:r w:rsidRPr="00275586" w:rsidR="00BE3AAC">
              <w:rPr>
                <w:rFonts w:ascii="Arial" w:hAnsi="Arial" w:cs="Arial"/>
                <w:sz w:val="20"/>
              </w:rPr>
              <w:t>nghi</w:t>
            </w:r>
            <w:r w:rsidRPr="00275586">
              <w:rPr>
                <w:rFonts w:ascii="Arial" w:hAnsi="Arial" w:cs="Arial"/>
                <w:sz w:val="20"/>
              </w:rPr>
              <w:t xml:space="preserve">ệm </w:t>
            </w:r>
            <w:r w:rsidRPr="00275586" w:rsidR="00061339">
              <w:rPr>
                <w:rFonts w:ascii="Arial" w:hAnsi="Arial" w:cs="Arial"/>
                <w:sz w:val="20"/>
                <w:lang w:val="en-US"/>
              </w:rPr>
              <w:t>đ</w:t>
            </w:r>
            <w:r w:rsidRPr="00275586">
              <w:rPr>
                <w:rFonts w:ascii="Arial" w:hAnsi="Arial" w:cs="Arial"/>
                <w:sz w:val="20"/>
              </w:rPr>
              <w:t xml:space="preserve">ộ sụt (bằng </w:t>
            </w:r>
            <w:r w:rsidRPr="00275586" w:rsidR="00061339">
              <w:rPr>
                <w:rFonts w:ascii="Arial" w:hAnsi="Arial" w:cs="Arial"/>
                <w:sz w:val="20"/>
              </w:rPr>
              <w:t>c</w:t>
            </w:r>
            <w:r w:rsidRPr="00275586" w:rsidR="00061339">
              <w:rPr>
                <w:rFonts w:ascii="Arial" w:hAnsi="Arial" w:cs="Arial"/>
                <w:sz w:val="20"/>
                <w:lang w:val="en-US"/>
              </w:rPr>
              <w:t>ô</w:t>
            </w:r>
            <w:r w:rsidRPr="00275586">
              <w:rPr>
                <w:rFonts w:ascii="Arial" w:hAnsi="Arial" w:cs="Arial"/>
                <w:sz w:val="20"/>
              </w:rPr>
              <w:t>n Ab</w:t>
            </w:r>
            <w:r w:rsidRPr="00275586" w:rsidR="00BE3AAC">
              <w:rPr>
                <w:rFonts w:ascii="Arial" w:hAnsi="Arial" w:cs="Arial"/>
                <w:sz w:val="20"/>
              </w:rPr>
              <w:t>ram</w:t>
            </w:r>
            <w:r w:rsidRPr="00275586">
              <w:rPr>
                <w:rFonts w:ascii="Arial" w:hAnsi="Arial" w:cs="Arial"/>
                <w:sz w:val="20"/>
              </w:rPr>
              <w:t>s).</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9</w:t>
            </w:r>
          </w:p>
        </w:tc>
        <w:tc>
          <w:tcPr>
            <w:tcW w:w="2957" w:type="pct"/>
            <w:shd w:val="clear" w:color="auto" w:fill="auto"/>
            <w:vAlign w:val="center"/>
          </w:tcPr>
          <w:p w:rsidR="00C50A89" w:rsidRPr="00275586" w:rsidP="00275586">
            <w:pPr>
              <w:spacing w:before="120"/>
              <w:rPr>
                <w:rFonts w:ascii="Arial" w:hAnsi="Arial" w:cs="Arial"/>
                <w:sz w:val="20"/>
                <w:lang w:val="en-US"/>
              </w:rPr>
            </w:pPr>
            <w:r w:rsidRPr="00275586">
              <w:rPr>
                <w:rFonts w:ascii="Arial" w:hAnsi="Arial" w:cs="Arial"/>
                <w:sz w:val="20"/>
              </w:rPr>
              <w:t xml:space="preserve">Thí </w:t>
            </w:r>
            <w:r w:rsidRPr="00275586" w:rsidR="00BE3AAC">
              <w:rPr>
                <w:rFonts w:ascii="Arial" w:hAnsi="Arial" w:cs="Arial"/>
                <w:sz w:val="20"/>
              </w:rPr>
              <w:t>nghi</w:t>
            </w:r>
            <w:r w:rsidRPr="00275586" w:rsidR="00061339">
              <w:rPr>
                <w:rFonts w:ascii="Arial" w:hAnsi="Arial" w:cs="Arial"/>
                <w:sz w:val="20"/>
                <w:lang w:val="en-US"/>
              </w:rPr>
              <w:t>ệ</w:t>
            </w:r>
            <w:r w:rsidRPr="00275586">
              <w:rPr>
                <w:rFonts w:ascii="Arial" w:hAnsi="Arial" w:cs="Arial"/>
                <w:sz w:val="20"/>
              </w:rPr>
              <w:t>m cường độ phá hoại mẫu th</w:t>
            </w:r>
            <w:r w:rsidRPr="00275586" w:rsidR="00061339">
              <w:rPr>
                <w:rFonts w:ascii="Arial" w:hAnsi="Arial" w:cs="Arial"/>
                <w:sz w:val="20"/>
                <w:lang w:val="en-US"/>
              </w:rPr>
              <w:t>ử</w:t>
            </w:r>
            <w:r w:rsidRPr="00275586">
              <w:rPr>
                <w:rFonts w:ascii="Arial" w:hAnsi="Arial" w:cs="Arial"/>
                <w:sz w:val="20"/>
              </w:rPr>
              <w:t xml:space="preserve"> </w:t>
            </w:r>
            <w:r w:rsidRPr="00275586" w:rsidR="00061339">
              <w:rPr>
                <w:rFonts w:ascii="Arial" w:hAnsi="Arial" w:cs="Arial"/>
                <w:sz w:val="20"/>
                <w:lang w:val="en-US"/>
              </w:rPr>
              <w:t>ở</w:t>
            </w:r>
            <w:r w:rsidRPr="00275586">
              <w:rPr>
                <w:rFonts w:ascii="Arial" w:hAnsi="Arial" w:cs="Arial"/>
                <w:sz w:val="20"/>
              </w:rPr>
              <w:t xml:space="preserve"> tuổi 28</w:t>
            </w:r>
            <w:r w:rsidRPr="00275586" w:rsidR="00061339">
              <w:rPr>
                <w:rFonts w:ascii="Arial" w:hAnsi="Arial" w:cs="Arial"/>
                <w:sz w:val="20"/>
                <w:lang w:val="en-US"/>
              </w:rPr>
              <w:t xml:space="preserve"> </w:t>
            </w:r>
            <w:r w:rsidRPr="00275586" w:rsidR="00061339">
              <w:rPr>
                <w:rFonts w:ascii="Arial" w:hAnsi="Arial" w:cs="Arial"/>
                <w:sz w:val="20"/>
              </w:rPr>
              <w:t>n</w:t>
            </w:r>
            <w:r w:rsidRPr="00275586" w:rsidR="00061339">
              <w:rPr>
                <w:rFonts w:ascii="Arial" w:hAnsi="Arial" w:cs="Arial"/>
                <w:sz w:val="20"/>
              </w:rPr>
              <w:t>gày:</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77" w:type="pct"/>
            <w:shd w:val="clear" w:color="auto" w:fill="auto"/>
            <w:vAlign w:val="center"/>
          </w:tcPr>
          <w:p w:rsidR="00C50A89" w:rsidRPr="00275586" w:rsidP="00275586">
            <w:pPr>
              <w:spacing w:before="120"/>
              <w:jc w:val="center"/>
              <w:rPr>
                <w:rFonts w:ascii="Arial" w:hAnsi="Arial" w:cs="Arial"/>
                <w:sz w:val="20"/>
              </w:rPr>
            </w:pPr>
          </w:p>
        </w:tc>
        <w:tc>
          <w:tcPr>
            <w:tcW w:w="404" w:type="pct"/>
            <w:shd w:val="clear" w:color="auto" w:fill="auto"/>
            <w:vAlign w:val="center"/>
          </w:tcPr>
          <w:p w:rsidR="00C50A89" w:rsidRPr="00275586" w:rsidP="00275586">
            <w:pPr>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p>
        </w:tc>
        <w:tc>
          <w:tcPr>
            <w:tcW w:w="2957" w:type="pct"/>
            <w:shd w:val="clear" w:color="auto" w:fill="auto"/>
            <w:vAlign w:val="center"/>
          </w:tcPr>
          <w:p w:rsidR="00C50A89" w:rsidRPr="00275586" w:rsidP="00275586">
            <w:pPr>
              <w:spacing w:before="120"/>
              <w:rPr>
                <w:rFonts w:ascii="Arial" w:hAnsi="Arial" w:cs="Arial"/>
                <w:sz w:val="20"/>
                <w:lang w:val="en-US"/>
              </w:rPr>
            </w:pPr>
            <w:r w:rsidRPr="00275586">
              <w:rPr>
                <w:rFonts w:ascii="Arial" w:hAnsi="Arial" w:cs="Arial"/>
                <w:sz w:val="20"/>
              </w:rPr>
              <w:t>- Hoặc với 2 nhóm mẫu: mỗi nhóm có 3 mẫu thử</w:t>
            </w:r>
            <w:r w:rsidRPr="00275586" w:rsidR="00061339">
              <w:rPr>
                <w:rFonts w:ascii="Arial" w:hAnsi="Arial" w:cs="Arial"/>
                <w:sz w:val="20"/>
                <w:lang w:val="en-US"/>
              </w:rPr>
              <w:t xml:space="preserve">, </w:t>
            </w:r>
            <w:r w:rsidRPr="00275586" w:rsidR="00061339">
              <w:rPr>
                <w:rFonts w:ascii="Arial" w:hAnsi="Arial" w:cs="Arial"/>
                <w:sz w:val="20"/>
              </w:rPr>
              <w:t>mỗi m</w:t>
            </w:r>
            <w:r w:rsidRPr="00275586" w:rsidR="00E16C65">
              <w:rPr>
                <w:rFonts w:ascii="Arial" w:hAnsi="Arial" w:cs="Arial"/>
                <w:sz w:val="20"/>
                <w:lang w:val="en-US"/>
              </w:rPr>
              <w:t>ẫ</w:t>
            </w:r>
            <w:r w:rsidRPr="00275586" w:rsidR="00061339">
              <w:rPr>
                <w:rFonts w:ascii="Arial" w:hAnsi="Arial" w:cs="Arial"/>
                <w:sz w:val="20"/>
              </w:rPr>
              <w:t>u thử lấy ở một m</w:t>
            </w:r>
            <w:r w:rsidRPr="00275586" w:rsidR="00061339">
              <w:rPr>
                <w:rFonts w:ascii="Arial" w:hAnsi="Arial" w:cs="Arial"/>
                <w:sz w:val="20"/>
                <w:lang w:val="en-US"/>
              </w:rPr>
              <w:t>ẻ</w:t>
            </w:r>
            <w:r w:rsidRPr="00275586" w:rsidR="00061339">
              <w:rPr>
                <w:rFonts w:ascii="Arial" w:hAnsi="Arial" w:cs="Arial"/>
                <w:sz w:val="20"/>
              </w:rPr>
              <w:t xml:space="preserve"> vữa khác nhau, cả 3 mẫu thử</w:t>
            </w:r>
            <w:r w:rsidRPr="00275586" w:rsidR="00061339">
              <w:rPr>
                <w:rFonts w:ascii="Arial" w:hAnsi="Arial" w:cs="Arial"/>
                <w:sz w:val="20"/>
                <w:lang w:val="en-US"/>
              </w:rPr>
              <w:t xml:space="preserve"> ở</w:t>
            </w:r>
            <w:r w:rsidRPr="00275586" w:rsidR="00061339">
              <w:rPr>
                <w:rFonts w:ascii="Arial" w:hAnsi="Arial" w:cs="Arial"/>
                <w:sz w:val="20"/>
              </w:rPr>
              <w:t xml:space="preserve"> cùng một nh</w:t>
            </w:r>
            <w:r w:rsidRPr="00275586" w:rsidR="00061339">
              <w:rPr>
                <w:rFonts w:ascii="Arial" w:hAnsi="Arial" w:cs="Arial"/>
                <w:sz w:val="20"/>
                <w:lang w:val="en-US"/>
              </w:rPr>
              <w:t>óm</w:t>
            </w:r>
            <w:r w:rsidRPr="00275586" w:rsidR="00061339">
              <w:rPr>
                <w:rFonts w:ascii="Arial" w:hAnsi="Arial" w:cs="Arial"/>
                <w:sz w:val="20"/>
              </w:rPr>
              <w:t xml:space="preserve"> mẫu lấy trong thời hạn lâu nh</w:t>
            </w:r>
            <w:r w:rsidRPr="00275586" w:rsidR="00061339">
              <w:rPr>
                <w:rFonts w:ascii="Arial" w:hAnsi="Arial" w:cs="Arial"/>
                <w:sz w:val="20"/>
                <w:lang w:val="en-US"/>
              </w:rPr>
              <w:t>ấ</w:t>
            </w:r>
            <w:r w:rsidRPr="00275586" w:rsidR="00061339">
              <w:rPr>
                <w:rFonts w:ascii="Arial" w:hAnsi="Arial" w:cs="Arial"/>
                <w:sz w:val="20"/>
              </w:rPr>
              <w:t>t là</w:t>
            </w:r>
            <w:r w:rsidRPr="00275586" w:rsidR="00061339">
              <w:rPr>
                <w:rFonts w:ascii="Arial" w:hAnsi="Arial" w:cs="Arial"/>
                <w:sz w:val="20"/>
                <w:lang w:val="en-US"/>
              </w:rPr>
              <w:t xml:space="preserve"> </w:t>
            </w:r>
            <w:r w:rsidRPr="00275586" w:rsidR="00061339">
              <w:rPr>
                <w:rFonts w:ascii="Arial" w:hAnsi="Arial" w:cs="Arial"/>
                <w:sz w:val="20"/>
              </w:rPr>
              <w:t>một tháng, hai nhóm mẫu này cách nhau nhi</w:t>
            </w:r>
            <w:r w:rsidRPr="00275586" w:rsidR="00061339">
              <w:rPr>
                <w:rFonts w:ascii="Arial" w:hAnsi="Arial" w:cs="Arial"/>
                <w:sz w:val="20"/>
                <w:lang w:val="en-US"/>
              </w:rPr>
              <w:t>ề</w:t>
            </w:r>
            <w:r w:rsidRPr="00275586" w:rsidR="00061339">
              <w:rPr>
                <w:rFonts w:ascii="Arial" w:hAnsi="Arial" w:cs="Arial"/>
                <w:sz w:val="20"/>
              </w:rPr>
              <w:t>u nhất là 6</w:t>
            </w:r>
            <w:r w:rsidRPr="00275586" w:rsidR="00061339">
              <w:rPr>
                <w:rFonts w:ascii="Arial" w:hAnsi="Arial" w:cs="Arial"/>
                <w:sz w:val="20"/>
                <w:lang w:val="en-US"/>
              </w:rPr>
              <w:t xml:space="preserve"> </w:t>
            </w:r>
            <w:r w:rsidRPr="00275586" w:rsidR="00061339">
              <w:rPr>
                <w:rFonts w:ascii="Arial" w:hAnsi="Arial" w:cs="Arial"/>
                <w:sz w:val="20"/>
              </w:rPr>
              <w:t>tháng.</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p>
        </w:tc>
        <w:tc>
          <w:tcPr>
            <w:tcW w:w="2957" w:type="pct"/>
            <w:shd w:val="clear" w:color="auto" w:fill="auto"/>
            <w:vAlign w:val="center"/>
          </w:tcPr>
          <w:p w:rsidR="00C50A89" w:rsidRPr="00275586" w:rsidP="00275586">
            <w:pPr>
              <w:spacing w:before="120"/>
              <w:rPr>
                <w:rFonts w:ascii="Arial" w:hAnsi="Arial" w:cs="Arial"/>
                <w:sz w:val="20"/>
                <w:lang w:val="en-US"/>
              </w:rPr>
            </w:pPr>
            <w:r w:rsidRPr="00275586">
              <w:rPr>
                <w:rFonts w:ascii="Arial" w:hAnsi="Arial" w:cs="Arial"/>
                <w:sz w:val="20"/>
              </w:rPr>
              <w:t>- Hoặc với 3 nhóm mẫu: mỗi nhóm có 3 mẫu th</w:t>
            </w:r>
            <w:r w:rsidRPr="00275586" w:rsidR="00061339">
              <w:rPr>
                <w:rFonts w:ascii="Arial" w:hAnsi="Arial" w:cs="Arial"/>
                <w:sz w:val="20"/>
                <w:lang w:val="en-US"/>
              </w:rPr>
              <w:t>ử</w:t>
            </w:r>
            <w:r w:rsidRPr="00275586">
              <w:rPr>
                <w:rFonts w:ascii="Arial" w:hAnsi="Arial" w:cs="Arial"/>
                <w:sz w:val="20"/>
              </w:rPr>
              <w:t>, cả</w:t>
            </w:r>
            <w:r w:rsidRPr="00275586" w:rsidR="00061339">
              <w:rPr>
                <w:rFonts w:ascii="Arial" w:hAnsi="Arial" w:cs="Arial"/>
                <w:sz w:val="20"/>
                <w:lang w:val="en-US"/>
              </w:rPr>
              <w:t xml:space="preserve"> </w:t>
            </w:r>
            <w:r w:rsidRPr="00275586" w:rsidR="00061339">
              <w:rPr>
                <w:rFonts w:ascii="Arial" w:hAnsi="Arial" w:cs="Arial"/>
                <w:sz w:val="20"/>
              </w:rPr>
              <w:t>3 m</w:t>
            </w:r>
            <w:r w:rsidRPr="00275586" w:rsidR="00061339">
              <w:rPr>
                <w:rFonts w:ascii="Arial" w:hAnsi="Arial" w:cs="Arial"/>
                <w:sz w:val="20"/>
                <w:lang w:val="en-US"/>
              </w:rPr>
              <w:t>ẫ</w:t>
            </w:r>
            <w:r w:rsidRPr="00275586" w:rsidR="00061339">
              <w:rPr>
                <w:rFonts w:ascii="Arial" w:hAnsi="Arial" w:cs="Arial"/>
                <w:sz w:val="20"/>
              </w:rPr>
              <w:t>u thử tron</w:t>
            </w:r>
            <w:r w:rsidRPr="00275586" w:rsidR="00061339">
              <w:rPr>
                <w:rFonts w:ascii="Arial" w:hAnsi="Arial" w:cs="Arial"/>
                <w:sz w:val="20"/>
                <w:lang w:val="en-US"/>
              </w:rPr>
              <w:t>g</w:t>
            </w:r>
            <w:r w:rsidRPr="00275586" w:rsidR="00061339">
              <w:rPr>
                <w:rFonts w:ascii="Arial" w:hAnsi="Arial" w:cs="Arial"/>
                <w:sz w:val="20"/>
              </w:rPr>
              <w:t xml:space="preserve"> cùng một nhóm mẫu lấy ở cùng một</w:t>
            </w:r>
            <w:r w:rsidRPr="00275586" w:rsidR="00061339">
              <w:rPr>
                <w:rFonts w:ascii="Arial" w:hAnsi="Arial" w:cs="Arial"/>
                <w:sz w:val="20"/>
                <w:lang w:val="en-US"/>
              </w:rPr>
              <w:t xml:space="preserve"> </w:t>
            </w:r>
            <w:r w:rsidRPr="00275586" w:rsidR="00061339">
              <w:rPr>
                <w:rFonts w:ascii="Arial" w:hAnsi="Arial" w:cs="Arial"/>
                <w:sz w:val="20"/>
              </w:rPr>
              <w:t>mẻ vữa</w:t>
            </w:r>
            <w:r w:rsidRPr="00275586" w:rsidR="00061339">
              <w:rPr>
                <w:rFonts w:ascii="Arial" w:hAnsi="Arial" w:cs="Arial"/>
                <w:sz w:val="20"/>
                <w:lang w:val="en-US"/>
              </w:rPr>
              <w:t>,</w:t>
            </w:r>
            <w:r w:rsidRPr="00275586" w:rsidR="00061339">
              <w:rPr>
                <w:rFonts w:ascii="Arial" w:hAnsi="Arial" w:cs="Arial"/>
                <w:sz w:val="20"/>
              </w:rPr>
              <w:t xml:space="preserve"> toàn bộ những lần </w:t>
            </w:r>
            <w:r w:rsidRPr="00275586" w:rsidR="00061339">
              <w:rPr>
                <w:rFonts w:ascii="Arial" w:hAnsi="Arial" w:cs="Arial"/>
                <w:sz w:val="20"/>
                <w:lang w:val="en-US"/>
              </w:rPr>
              <w:t>l</w:t>
            </w:r>
            <w:r w:rsidRPr="00275586" w:rsidR="00061339">
              <w:rPr>
                <w:rFonts w:ascii="Arial" w:hAnsi="Arial" w:cs="Arial"/>
                <w:sz w:val="20"/>
              </w:rPr>
              <w:t>ấy mẫu được tiến hành</w:t>
            </w:r>
            <w:r w:rsidRPr="00275586" w:rsidR="00061339">
              <w:rPr>
                <w:rFonts w:ascii="Arial" w:hAnsi="Arial" w:cs="Arial"/>
                <w:sz w:val="20"/>
                <w:lang w:val="en-US"/>
              </w:rPr>
              <w:t xml:space="preserve"> </w:t>
            </w:r>
            <w:r w:rsidRPr="00275586" w:rsidR="00061339">
              <w:rPr>
                <w:rFonts w:ascii="Arial" w:hAnsi="Arial" w:cs="Arial"/>
                <w:sz w:val="20"/>
              </w:rPr>
              <w:t>tron</w:t>
            </w:r>
            <w:r w:rsidRPr="00275586" w:rsidR="00061339">
              <w:rPr>
                <w:rFonts w:ascii="Arial" w:hAnsi="Arial" w:cs="Arial"/>
                <w:sz w:val="20"/>
                <w:lang w:val="en-US"/>
              </w:rPr>
              <w:t>g</w:t>
            </w:r>
            <w:r w:rsidRPr="00275586" w:rsidR="00061339">
              <w:rPr>
                <w:rFonts w:ascii="Arial" w:hAnsi="Arial" w:cs="Arial"/>
                <w:sz w:val="20"/>
              </w:rPr>
              <w:t xml:space="preserve"> thời hạn lâu nhấ</w:t>
            </w:r>
            <w:r w:rsidRPr="00275586" w:rsidR="00061339">
              <w:rPr>
                <w:rFonts w:ascii="Arial" w:hAnsi="Arial" w:cs="Arial"/>
                <w:sz w:val="20"/>
                <w:lang w:val="en-US"/>
              </w:rPr>
              <w:t>t</w:t>
            </w:r>
            <w:r w:rsidRPr="00275586" w:rsidR="00061339">
              <w:rPr>
                <w:rFonts w:ascii="Arial" w:hAnsi="Arial" w:cs="Arial"/>
                <w:sz w:val="20"/>
              </w:rPr>
              <w:t xml:space="preserve"> là một tháng.</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10</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M</w:t>
            </w:r>
            <w:r w:rsidRPr="00275586" w:rsidR="00061339">
              <w:rPr>
                <w:rFonts w:ascii="Arial" w:hAnsi="Arial" w:cs="Arial"/>
                <w:sz w:val="20"/>
                <w:lang w:val="en-US"/>
              </w:rPr>
              <w:t>ô</w:t>
            </w:r>
            <w:r w:rsidRPr="00275586">
              <w:rPr>
                <w:rFonts w:ascii="Arial" w:hAnsi="Arial" w:cs="Arial"/>
                <w:sz w:val="20"/>
              </w:rPr>
              <w:t xml:space="preserve"> t</w:t>
            </w:r>
            <w:r w:rsidRPr="00275586" w:rsidR="00061339">
              <w:rPr>
                <w:rFonts w:ascii="Arial" w:hAnsi="Arial" w:cs="Arial"/>
                <w:sz w:val="20"/>
                <w:lang w:val="en-US"/>
              </w:rPr>
              <w:t>ả</w:t>
            </w:r>
            <w:r w:rsidRPr="00275586">
              <w:rPr>
                <w:rFonts w:ascii="Arial" w:hAnsi="Arial" w:cs="Arial"/>
                <w:sz w:val="20"/>
              </w:rPr>
              <w:t xml:space="preserve"> các phương ti</w:t>
            </w:r>
            <w:r w:rsidRPr="00275586" w:rsidR="00061339">
              <w:rPr>
                <w:rFonts w:ascii="Arial" w:hAnsi="Arial" w:cs="Arial"/>
                <w:sz w:val="20"/>
                <w:lang w:val="en-US"/>
              </w:rPr>
              <w:t>ệ</w:t>
            </w:r>
            <w:r w:rsidRPr="00275586">
              <w:rPr>
                <w:rFonts w:ascii="Arial" w:hAnsi="Arial" w:cs="Arial"/>
                <w:sz w:val="20"/>
              </w:rPr>
              <w:t>n trộn b</w:t>
            </w:r>
            <w:r w:rsidRPr="00275586" w:rsidR="00061339">
              <w:rPr>
                <w:rFonts w:ascii="Arial" w:hAnsi="Arial" w:cs="Arial"/>
                <w:sz w:val="20"/>
                <w:lang w:val="en-US"/>
              </w:rPr>
              <w:t>ê</w:t>
            </w:r>
            <w:r w:rsidRPr="00275586">
              <w:rPr>
                <w:rFonts w:ascii="Arial" w:hAnsi="Arial" w:cs="Arial"/>
                <w:sz w:val="20"/>
              </w:rPr>
              <w:t xml:space="preserve"> t</w:t>
            </w:r>
            <w:r w:rsidRPr="00275586" w:rsidR="00061339">
              <w:rPr>
                <w:rFonts w:ascii="Arial" w:hAnsi="Arial" w:cs="Arial"/>
                <w:sz w:val="20"/>
                <w:lang w:val="en-US"/>
              </w:rPr>
              <w:t>ô</w:t>
            </w:r>
            <w:r w:rsidRPr="00275586">
              <w:rPr>
                <w:rFonts w:ascii="Arial" w:hAnsi="Arial" w:cs="Arial"/>
                <w:sz w:val="20"/>
              </w:rPr>
              <w:t>ng.</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11</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M</w:t>
            </w:r>
            <w:r w:rsidRPr="00275586" w:rsidR="009A37CF">
              <w:rPr>
                <w:rFonts w:ascii="Arial" w:hAnsi="Arial" w:cs="Arial"/>
                <w:sz w:val="20"/>
                <w:lang w:val="en-US"/>
              </w:rPr>
              <w:t>ô</w:t>
            </w:r>
            <w:r w:rsidRPr="00275586" w:rsidR="00061339">
              <w:rPr>
                <w:rFonts w:ascii="Arial" w:hAnsi="Arial" w:cs="Arial"/>
                <w:sz w:val="20"/>
              </w:rPr>
              <w:t xml:space="preserve"> t</w:t>
            </w:r>
            <w:r w:rsidRPr="00275586" w:rsidR="00061339">
              <w:rPr>
                <w:rFonts w:ascii="Arial" w:hAnsi="Arial" w:cs="Arial"/>
                <w:sz w:val="20"/>
                <w:lang w:val="en-US"/>
              </w:rPr>
              <w:t>ả</w:t>
            </w:r>
            <w:r w:rsidRPr="00275586">
              <w:rPr>
                <w:rFonts w:ascii="Arial" w:hAnsi="Arial" w:cs="Arial"/>
                <w:sz w:val="20"/>
              </w:rPr>
              <w:t xml:space="preserve"> phương tiện </w:t>
            </w:r>
            <w:r w:rsidRPr="00275586" w:rsidR="00061339">
              <w:rPr>
                <w:rFonts w:ascii="Arial" w:hAnsi="Arial" w:cs="Arial"/>
                <w:sz w:val="20"/>
                <w:lang w:val="en-US"/>
              </w:rPr>
              <w:t>đổ</w:t>
            </w:r>
            <w:r w:rsidRPr="00275586">
              <w:rPr>
                <w:rFonts w:ascii="Arial" w:hAnsi="Arial" w:cs="Arial"/>
                <w:sz w:val="20"/>
              </w:rPr>
              <w:t xml:space="preserve"> b</w:t>
            </w:r>
            <w:r w:rsidRPr="00275586" w:rsidR="00061339">
              <w:rPr>
                <w:rFonts w:ascii="Arial" w:hAnsi="Arial" w:cs="Arial"/>
                <w:sz w:val="20"/>
                <w:lang w:val="en-US"/>
              </w:rPr>
              <w:t>ê</w:t>
            </w:r>
            <w:r w:rsidRPr="00275586">
              <w:rPr>
                <w:rFonts w:ascii="Arial" w:hAnsi="Arial" w:cs="Arial"/>
                <w:sz w:val="20"/>
              </w:rPr>
              <w:t xml:space="preserve"> tông.</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81"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 w:type="pct"/>
            <w:shd w:val="clear" w:color="auto" w:fill="auto"/>
            <w:vAlign w:val="center"/>
          </w:tcPr>
          <w:p w:rsidR="00C50A89" w:rsidRPr="00275586" w:rsidP="00275586">
            <w:pPr>
              <w:spacing w:before="120"/>
              <w:jc w:val="center"/>
              <w:rPr>
                <w:rFonts w:ascii="Arial" w:hAnsi="Arial" w:cs="Arial"/>
                <w:sz w:val="20"/>
              </w:rPr>
            </w:pPr>
            <w:r w:rsidRPr="00275586">
              <w:rPr>
                <w:rFonts w:ascii="Arial" w:hAnsi="Arial" w:cs="Arial"/>
                <w:sz w:val="20"/>
              </w:rPr>
              <w:t>12</w:t>
            </w:r>
          </w:p>
        </w:tc>
        <w:tc>
          <w:tcPr>
            <w:tcW w:w="2957" w:type="pct"/>
            <w:shd w:val="clear" w:color="auto" w:fill="auto"/>
            <w:vAlign w:val="center"/>
          </w:tcPr>
          <w:p w:rsidR="00C50A89" w:rsidRPr="00275586" w:rsidP="00275586">
            <w:pPr>
              <w:spacing w:before="120"/>
              <w:rPr>
                <w:rFonts w:ascii="Arial" w:hAnsi="Arial" w:cs="Arial"/>
                <w:sz w:val="20"/>
              </w:rPr>
            </w:pPr>
            <w:r w:rsidRPr="00275586">
              <w:rPr>
                <w:rFonts w:ascii="Arial" w:hAnsi="Arial" w:cs="Arial"/>
                <w:sz w:val="20"/>
              </w:rPr>
              <w:t>Cườ</w:t>
            </w:r>
            <w:r w:rsidRPr="00275586" w:rsidR="00061339">
              <w:rPr>
                <w:rFonts w:ascii="Arial" w:hAnsi="Arial" w:cs="Arial"/>
                <w:sz w:val="20"/>
              </w:rPr>
              <w:t xml:space="preserve">ng </w:t>
            </w:r>
            <w:r w:rsidRPr="00275586" w:rsidR="00061339">
              <w:rPr>
                <w:rFonts w:ascii="Arial" w:hAnsi="Arial" w:cs="Arial"/>
                <w:sz w:val="20"/>
                <w:lang w:val="en-US"/>
              </w:rPr>
              <w:t>đ</w:t>
            </w:r>
            <w:r w:rsidRPr="00275586">
              <w:rPr>
                <w:rFonts w:ascii="Arial" w:hAnsi="Arial" w:cs="Arial"/>
                <w:sz w:val="20"/>
              </w:rPr>
              <w:t>ộ m</w:t>
            </w:r>
            <w:r w:rsidRPr="00275586" w:rsidR="00061339">
              <w:rPr>
                <w:rFonts w:ascii="Arial" w:hAnsi="Arial" w:cs="Arial"/>
                <w:sz w:val="20"/>
                <w:lang w:val="en-US"/>
              </w:rPr>
              <w:t>ẫ</w:t>
            </w:r>
            <w:r w:rsidRPr="00275586">
              <w:rPr>
                <w:rFonts w:ascii="Arial" w:hAnsi="Arial" w:cs="Arial"/>
                <w:sz w:val="20"/>
              </w:rPr>
              <w:t>u thử b</w:t>
            </w:r>
            <w:r w:rsidRPr="00275586" w:rsidR="00061339">
              <w:rPr>
                <w:rFonts w:ascii="Arial" w:hAnsi="Arial" w:cs="Arial"/>
                <w:sz w:val="20"/>
                <w:lang w:val="en-US"/>
              </w:rPr>
              <w:t>ê</w:t>
            </w:r>
            <w:r w:rsidRPr="00275586">
              <w:rPr>
                <w:rFonts w:ascii="Arial" w:hAnsi="Arial" w:cs="Arial"/>
                <w:sz w:val="20"/>
              </w:rPr>
              <w:t xml:space="preserve"> tông (xác định theo phụ lục 1).</w:t>
            </w: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81" w:type="pct"/>
            <w:shd w:val="clear" w:color="auto" w:fill="auto"/>
            <w:vAlign w:val="center"/>
          </w:tcPr>
          <w:p w:rsidR="00C50A89" w:rsidRPr="00275586" w:rsidP="00275586">
            <w:pPr>
              <w:spacing w:before="120"/>
              <w:jc w:val="center"/>
              <w:rPr>
                <w:rFonts w:ascii="Arial" w:hAnsi="Arial" w:cs="Arial"/>
                <w:sz w:val="20"/>
              </w:rPr>
            </w:pPr>
          </w:p>
        </w:tc>
        <w:tc>
          <w:tcPr>
            <w:tcW w:w="377"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c>
          <w:tcPr>
            <w:tcW w:w="404" w:type="pct"/>
            <w:shd w:val="clear" w:color="auto" w:fill="auto"/>
            <w:vAlign w:val="center"/>
          </w:tcPr>
          <w:p w:rsidR="00C50A89" w:rsidRPr="00275586" w:rsidP="00275586">
            <w:pPr>
              <w:spacing w:before="120"/>
              <w:jc w:val="center"/>
              <w:rPr>
                <w:rFonts w:ascii="Arial" w:hAnsi="Arial" w:cs="Arial"/>
                <w:sz w:val="20"/>
              </w:rPr>
            </w:pPr>
            <w:r w:rsidRPr="00275586" w:rsidR="00061339">
              <w:rPr>
                <w:rFonts w:ascii="Arial" w:hAnsi="Arial" w:cs="Arial"/>
                <w:sz w:val="20"/>
              </w:rPr>
              <w:t>x</w:t>
            </w:r>
          </w:p>
        </w:tc>
      </w:tr>
    </w:tbl>
    <w:p w:rsidR="00C50A89" w:rsidRPr="00275586" w:rsidP="00275586">
      <w:pPr>
        <w:spacing w:before="120"/>
        <w:rPr>
          <w:rFonts w:ascii="Arial" w:hAnsi="Arial" w:cs="Arial"/>
          <w:sz w:val="20"/>
        </w:rPr>
      </w:pPr>
      <w:r w:rsidRPr="00275586">
        <w:rPr>
          <w:rFonts w:ascii="Arial" w:hAnsi="Arial" w:cs="Arial"/>
          <w:b/>
          <w:sz w:val="20"/>
        </w:rPr>
        <w:t>G</w:t>
      </w:r>
      <w:r w:rsidRPr="00275586" w:rsidR="00061339">
        <w:rPr>
          <w:rFonts w:ascii="Arial" w:hAnsi="Arial" w:cs="Arial"/>
          <w:b/>
          <w:sz w:val="20"/>
          <w:lang w:val="en-US"/>
        </w:rPr>
        <w:t>hi</w:t>
      </w:r>
      <w:r w:rsidRPr="00275586">
        <w:rPr>
          <w:rFonts w:ascii="Arial" w:hAnsi="Arial" w:cs="Arial"/>
          <w:b/>
          <w:sz w:val="20"/>
        </w:rPr>
        <w:t xml:space="preserve"> chú:</w:t>
      </w:r>
      <w:r w:rsidRPr="00275586" w:rsidR="00D85776">
        <w:rPr>
          <w:rFonts w:ascii="Arial" w:hAnsi="Arial" w:cs="Arial"/>
          <w:sz w:val="20"/>
        </w:rPr>
        <w:t xml:space="preserve"> </w:t>
      </w:r>
      <w:r w:rsidRPr="00275586">
        <w:rPr>
          <w:rFonts w:ascii="Arial" w:hAnsi="Arial" w:cs="Arial"/>
          <w:sz w:val="20"/>
        </w:rPr>
        <w:t>Cường độ một loại b</w:t>
      </w:r>
      <w:r w:rsidRPr="00275586" w:rsidR="00145463">
        <w:rPr>
          <w:rFonts w:ascii="Arial" w:hAnsi="Arial" w:cs="Arial"/>
          <w:sz w:val="20"/>
          <w:lang w:val="en-US"/>
        </w:rPr>
        <w:t>ê</w:t>
      </w:r>
      <w:r w:rsidRPr="00275586">
        <w:rPr>
          <w:rFonts w:ascii="Arial" w:hAnsi="Arial" w:cs="Arial"/>
          <w:sz w:val="20"/>
        </w:rPr>
        <w:t xml:space="preserve"> t</w:t>
      </w:r>
      <w:r w:rsidRPr="00275586" w:rsidR="00145463">
        <w:rPr>
          <w:rFonts w:ascii="Arial" w:hAnsi="Arial" w:cs="Arial"/>
          <w:sz w:val="20"/>
          <w:lang w:val="en-US"/>
        </w:rPr>
        <w:t>ô</w:t>
      </w:r>
      <w:r w:rsidRPr="00275586">
        <w:rPr>
          <w:rFonts w:ascii="Arial" w:hAnsi="Arial" w:cs="Arial"/>
          <w:sz w:val="20"/>
        </w:rPr>
        <w:t>ng ch</w:t>
      </w:r>
      <w:r w:rsidRPr="00275586" w:rsidR="00145463">
        <w:rPr>
          <w:rFonts w:ascii="Arial" w:hAnsi="Arial" w:cs="Arial"/>
          <w:sz w:val="20"/>
          <w:lang w:val="en-US"/>
        </w:rPr>
        <w:t>ỉ</w:t>
      </w:r>
      <w:r w:rsidRPr="00275586">
        <w:rPr>
          <w:rFonts w:ascii="Arial" w:hAnsi="Arial" w:cs="Arial"/>
          <w:sz w:val="20"/>
        </w:rPr>
        <w:t xml:space="preserve"> được công nhậ</w:t>
      </w:r>
      <w:r w:rsidRPr="00275586" w:rsidR="00145463">
        <w:rPr>
          <w:rFonts w:ascii="Arial" w:hAnsi="Arial" w:cs="Arial"/>
          <w:sz w:val="20"/>
        </w:rPr>
        <w:t>n khi có đ</w:t>
      </w:r>
      <w:r w:rsidRPr="00275586" w:rsidR="00145463">
        <w:rPr>
          <w:rFonts w:ascii="Arial" w:hAnsi="Arial" w:cs="Arial"/>
          <w:sz w:val="20"/>
          <w:lang w:val="en-US"/>
        </w:rPr>
        <w:t>ủ</w:t>
      </w:r>
      <w:r w:rsidRPr="00275586">
        <w:rPr>
          <w:rFonts w:ascii="Arial" w:hAnsi="Arial" w:cs="Arial"/>
          <w:sz w:val="20"/>
        </w:rPr>
        <w:t xml:space="preserve"> số lượng tố</w:t>
      </w:r>
      <w:r w:rsidRPr="00275586" w:rsidR="00145463">
        <w:rPr>
          <w:rFonts w:ascii="Arial" w:hAnsi="Arial" w:cs="Arial"/>
          <w:sz w:val="20"/>
        </w:rPr>
        <w:t xml:space="preserve">i </w:t>
      </w:r>
      <w:r w:rsidRPr="00275586" w:rsidR="00BE3AAC">
        <w:rPr>
          <w:rFonts w:ascii="Arial" w:hAnsi="Arial" w:cs="Arial"/>
          <w:sz w:val="20"/>
        </w:rPr>
        <w:t>thi</w:t>
      </w:r>
      <w:r w:rsidRPr="00275586" w:rsidR="00145463">
        <w:rPr>
          <w:rFonts w:ascii="Arial" w:hAnsi="Arial" w:cs="Arial"/>
          <w:sz w:val="20"/>
          <w:lang w:val="en-US"/>
        </w:rPr>
        <w:t>ể</w:t>
      </w:r>
      <w:r w:rsidRPr="00275586">
        <w:rPr>
          <w:rFonts w:ascii="Arial" w:hAnsi="Arial" w:cs="Arial"/>
          <w:sz w:val="20"/>
        </w:rPr>
        <w:t>u</w:t>
      </w:r>
      <w:r w:rsidRPr="00275586" w:rsidR="00145463">
        <w:rPr>
          <w:rFonts w:ascii="Arial" w:hAnsi="Arial" w:cs="Arial"/>
          <w:sz w:val="20"/>
          <w:lang w:val="en-US"/>
        </w:rPr>
        <w:t xml:space="preserve"> </w:t>
      </w:r>
      <w:r w:rsidRPr="00275586" w:rsidR="00145463">
        <w:rPr>
          <w:rFonts w:ascii="Arial" w:hAnsi="Arial" w:cs="Arial"/>
          <w:sz w:val="20"/>
        </w:rPr>
        <w:t xml:space="preserve">các thí </w:t>
      </w:r>
      <w:r w:rsidRPr="00275586" w:rsidR="00BE3AAC">
        <w:rPr>
          <w:rFonts w:ascii="Arial" w:hAnsi="Arial" w:cs="Arial"/>
          <w:sz w:val="20"/>
        </w:rPr>
        <w:t>nghi</w:t>
      </w:r>
      <w:r w:rsidRPr="00275586">
        <w:rPr>
          <w:rFonts w:ascii="Arial" w:hAnsi="Arial" w:cs="Arial"/>
          <w:sz w:val="20"/>
        </w:rPr>
        <w:t xml:space="preserve">ệm tiến hành trong một thời gian nhất định. Nhưng không cần quy định thời hạn giữa giai </w:t>
      </w:r>
      <w:r w:rsidRPr="00275586" w:rsidR="00BE3AAC">
        <w:rPr>
          <w:rFonts w:ascii="Arial" w:hAnsi="Arial" w:cs="Arial"/>
          <w:sz w:val="20"/>
        </w:rPr>
        <w:t>đo</w:t>
      </w:r>
      <w:r w:rsidRPr="00275586">
        <w:rPr>
          <w:rFonts w:ascii="Arial" w:hAnsi="Arial" w:cs="Arial"/>
          <w:sz w:val="20"/>
        </w:rPr>
        <w:t>ạ</w:t>
      </w:r>
      <w:r w:rsidRPr="00275586" w:rsidR="00145463">
        <w:rPr>
          <w:rFonts w:ascii="Arial" w:hAnsi="Arial" w:cs="Arial"/>
          <w:sz w:val="20"/>
        </w:rPr>
        <w:t xml:space="preserve">n thí </w:t>
      </w:r>
      <w:r w:rsidRPr="00275586" w:rsidR="00BE3AAC">
        <w:rPr>
          <w:rFonts w:ascii="Arial" w:hAnsi="Arial" w:cs="Arial"/>
          <w:sz w:val="20"/>
        </w:rPr>
        <w:t>n</w:t>
      </w:r>
      <w:r w:rsidRPr="00275586" w:rsidR="00BE3AAC">
        <w:rPr>
          <w:rFonts w:ascii="Arial" w:hAnsi="Arial" w:cs="Arial"/>
          <w:sz w:val="20"/>
        </w:rPr>
        <w:t>ghi</w:t>
      </w:r>
      <w:r w:rsidRPr="00275586" w:rsidR="00145463">
        <w:rPr>
          <w:rFonts w:ascii="Arial" w:hAnsi="Arial" w:cs="Arial"/>
          <w:sz w:val="20"/>
          <w:lang w:val="en-US"/>
        </w:rPr>
        <w:t>ệ</w:t>
      </w:r>
      <w:r w:rsidRPr="00275586">
        <w:rPr>
          <w:rFonts w:ascii="Arial" w:hAnsi="Arial" w:cs="Arial"/>
          <w:sz w:val="20"/>
        </w:rPr>
        <w:t xml:space="preserve">m và giai </w:t>
      </w:r>
      <w:r w:rsidRPr="00275586" w:rsidR="00BE3AAC">
        <w:rPr>
          <w:rFonts w:ascii="Arial" w:hAnsi="Arial" w:cs="Arial"/>
          <w:sz w:val="20"/>
        </w:rPr>
        <w:t>đo</w:t>
      </w:r>
      <w:r w:rsidRPr="00275586">
        <w:rPr>
          <w:rFonts w:ascii="Arial" w:hAnsi="Arial" w:cs="Arial"/>
          <w:sz w:val="20"/>
        </w:rPr>
        <w:t xml:space="preserve">ạn lập hồ sơ thí </w:t>
      </w:r>
      <w:r w:rsidRPr="00275586" w:rsidR="00BE3AAC">
        <w:rPr>
          <w:rFonts w:ascii="Arial" w:hAnsi="Arial" w:cs="Arial"/>
          <w:sz w:val="20"/>
        </w:rPr>
        <w:t>nghi</w:t>
      </w:r>
      <w:r w:rsidRPr="00275586">
        <w:rPr>
          <w:rFonts w:ascii="Arial" w:hAnsi="Arial" w:cs="Arial"/>
          <w:sz w:val="20"/>
        </w:rPr>
        <w:t>ệm.</w:t>
      </w:r>
    </w:p>
    <w:p w:rsidR="00C50A89" w:rsidRPr="00275586" w:rsidP="00275586">
      <w:pPr>
        <w:spacing w:before="120"/>
        <w:rPr>
          <w:rFonts w:ascii="Arial" w:hAnsi="Arial" w:cs="Arial"/>
          <w:sz w:val="20"/>
        </w:rPr>
      </w:pPr>
      <w:r w:rsidRPr="00275586">
        <w:rPr>
          <w:rFonts w:ascii="Arial" w:hAnsi="Arial" w:cs="Arial"/>
          <w:sz w:val="20"/>
        </w:rPr>
        <w:t>H</w:t>
      </w:r>
      <w:r w:rsidRPr="00275586" w:rsidR="00145463">
        <w:rPr>
          <w:rFonts w:ascii="Arial" w:hAnsi="Arial" w:cs="Arial"/>
          <w:sz w:val="20"/>
          <w:lang w:val="en-US"/>
        </w:rPr>
        <w:t>ồ</w:t>
      </w:r>
      <w:r w:rsidRPr="00275586">
        <w:rPr>
          <w:rFonts w:ascii="Arial" w:hAnsi="Arial" w:cs="Arial"/>
          <w:sz w:val="20"/>
        </w:rPr>
        <w:t xml:space="preserve"> sơ thí </w:t>
      </w:r>
      <w:r w:rsidRPr="00275586" w:rsidR="00BE3AAC">
        <w:rPr>
          <w:rFonts w:ascii="Arial" w:hAnsi="Arial" w:cs="Arial"/>
          <w:sz w:val="20"/>
        </w:rPr>
        <w:t>nghi</w:t>
      </w:r>
      <w:r w:rsidRPr="00275586">
        <w:rPr>
          <w:rFonts w:ascii="Arial" w:hAnsi="Arial" w:cs="Arial"/>
          <w:sz w:val="20"/>
        </w:rPr>
        <w:t xml:space="preserve">ệm được lập từ những </w:t>
      </w:r>
      <w:r w:rsidRPr="00275586" w:rsidR="00145463">
        <w:rPr>
          <w:rFonts w:ascii="Arial" w:hAnsi="Arial" w:cs="Arial"/>
          <w:sz w:val="20"/>
          <w:lang w:val="en-US"/>
        </w:rPr>
        <w:t>t</w:t>
      </w:r>
      <w:r w:rsidRPr="00275586">
        <w:rPr>
          <w:rFonts w:ascii="Arial" w:hAnsi="Arial" w:cs="Arial"/>
          <w:sz w:val="20"/>
        </w:rPr>
        <w:t xml:space="preserve">ài liệu mẫu có sẵn </w:t>
      </w:r>
      <w:r w:rsidRPr="00275586" w:rsidR="00EC55BF">
        <w:rPr>
          <w:rFonts w:ascii="Arial" w:hAnsi="Arial" w:cs="Arial"/>
          <w:sz w:val="20"/>
        </w:rPr>
        <w:t>của</w:t>
      </w:r>
      <w:r w:rsidRPr="00275586">
        <w:rPr>
          <w:rFonts w:ascii="Arial" w:hAnsi="Arial" w:cs="Arial"/>
          <w:sz w:val="20"/>
        </w:rPr>
        <w:t xml:space="preserve"> đơn vị </w:t>
      </w:r>
      <w:r w:rsidRPr="00275586" w:rsidR="00BE3AAC">
        <w:rPr>
          <w:rFonts w:ascii="Arial" w:hAnsi="Arial" w:cs="Arial"/>
          <w:sz w:val="20"/>
        </w:rPr>
        <w:t>thi</w:t>
      </w:r>
      <w:r w:rsidRPr="00275586">
        <w:rPr>
          <w:rFonts w:ascii="Arial" w:hAnsi="Arial" w:cs="Arial"/>
          <w:sz w:val="20"/>
        </w:rPr>
        <w:t xml:space="preserve"> c</w:t>
      </w:r>
      <w:r w:rsidRPr="00275586" w:rsidR="00145463">
        <w:rPr>
          <w:rFonts w:ascii="Arial" w:hAnsi="Arial" w:cs="Arial"/>
          <w:sz w:val="20"/>
          <w:lang w:val="en-US"/>
        </w:rPr>
        <w:t>ô</w:t>
      </w:r>
      <w:r w:rsidRPr="00275586">
        <w:rPr>
          <w:rFonts w:ascii="Arial" w:hAnsi="Arial" w:cs="Arial"/>
          <w:sz w:val="20"/>
        </w:rPr>
        <w:t>ng hoặ</w:t>
      </w:r>
      <w:r w:rsidRPr="00275586" w:rsidR="00145463">
        <w:rPr>
          <w:rFonts w:ascii="Arial" w:hAnsi="Arial" w:cs="Arial"/>
          <w:sz w:val="20"/>
        </w:rPr>
        <w:t>c tr</w:t>
      </w:r>
      <w:r w:rsidRPr="00275586" w:rsidR="00145463">
        <w:rPr>
          <w:rFonts w:ascii="Arial" w:hAnsi="Arial" w:cs="Arial"/>
          <w:sz w:val="20"/>
          <w:lang w:val="en-US"/>
        </w:rPr>
        <w:t>ê</w:t>
      </w:r>
      <w:r w:rsidRPr="00275586">
        <w:rPr>
          <w:rFonts w:ascii="Arial" w:hAnsi="Arial" w:cs="Arial"/>
          <w:sz w:val="20"/>
        </w:rPr>
        <w:t>n c</w:t>
      </w:r>
      <w:r w:rsidRPr="00275586" w:rsidR="00145463">
        <w:rPr>
          <w:rFonts w:ascii="Arial" w:hAnsi="Arial" w:cs="Arial"/>
          <w:sz w:val="20"/>
          <w:lang w:val="en-US"/>
        </w:rPr>
        <w:t>ơ</w:t>
      </w:r>
      <w:r w:rsidRPr="00275586">
        <w:rPr>
          <w:rFonts w:ascii="Arial" w:hAnsi="Arial" w:cs="Arial"/>
          <w:sz w:val="20"/>
        </w:rPr>
        <w:t xml:space="preserve"> s</w:t>
      </w:r>
      <w:r w:rsidRPr="00275586" w:rsidR="00145463">
        <w:rPr>
          <w:rFonts w:ascii="Arial" w:hAnsi="Arial" w:cs="Arial"/>
          <w:sz w:val="20"/>
          <w:lang w:val="en-US"/>
        </w:rPr>
        <w:t>ở</w:t>
      </w:r>
      <w:r w:rsidRPr="00275586">
        <w:rPr>
          <w:rFonts w:ascii="Arial" w:hAnsi="Arial" w:cs="Arial"/>
          <w:sz w:val="20"/>
        </w:rPr>
        <w:t xml:space="preserve"> những chỉ dẫn do nhà máy b</w:t>
      </w:r>
      <w:r w:rsidRPr="00275586" w:rsidR="00145463">
        <w:rPr>
          <w:rFonts w:ascii="Arial" w:hAnsi="Arial" w:cs="Arial"/>
          <w:sz w:val="20"/>
          <w:lang w:val="en-US"/>
        </w:rPr>
        <w:t>ê</w:t>
      </w:r>
      <w:r w:rsidRPr="00275586">
        <w:rPr>
          <w:rFonts w:ascii="Arial" w:hAnsi="Arial" w:cs="Arial"/>
          <w:sz w:val="20"/>
        </w:rPr>
        <w:t xml:space="preserve"> </w:t>
      </w:r>
      <w:r w:rsidRPr="00275586" w:rsidR="00EC55BF">
        <w:rPr>
          <w:rFonts w:ascii="Arial" w:hAnsi="Arial" w:cs="Arial"/>
          <w:sz w:val="20"/>
        </w:rPr>
        <w:t>t</w:t>
      </w:r>
      <w:r w:rsidRPr="00275586" w:rsidR="00302656">
        <w:rPr>
          <w:rFonts w:ascii="Arial" w:hAnsi="Arial" w:cs="Arial"/>
          <w:sz w:val="20"/>
          <w:lang w:val="en-US"/>
        </w:rPr>
        <w:t>ô</w:t>
      </w:r>
      <w:r w:rsidRPr="00275586" w:rsidR="00EC55BF">
        <w:rPr>
          <w:rFonts w:ascii="Arial" w:hAnsi="Arial" w:cs="Arial"/>
          <w:sz w:val="20"/>
        </w:rPr>
        <w:t>ng</w:t>
      </w:r>
      <w:r w:rsidRPr="00275586">
        <w:rPr>
          <w:rFonts w:ascii="Arial" w:hAnsi="Arial" w:cs="Arial"/>
          <w:sz w:val="20"/>
        </w:rPr>
        <w:t xml:space="preserve"> thương phẩm cung cấp.</w:t>
      </w:r>
    </w:p>
    <w:p w:rsidR="00C50A89" w:rsidRPr="00275586" w:rsidP="00275586">
      <w:pPr>
        <w:spacing w:before="120"/>
        <w:rPr>
          <w:rFonts w:ascii="Arial" w:hAnsi="Arial" w:cs="Arial"/>
          <w:sz w:val="20"/>
        </w:rPr>
      </w:pPr>
      <w:r w:rsidRPr="00275586">
        <w:rPr>
          <w:rFonts w:ascii="Arial" w:hAnsi="Arial" w:cs="Arial"/>
          <w:sz w:val="20"/>
        </w:rPr>
        <w:t>B</w:t>
      </w:r>
      <w:r w:rsidRPr="00275586" w:rsidR="00145463">
        <w:rPr>
          <w:rFonts w:ascii="Arial" w:hAnsi="Arial" w:cs="Arial"/>
          <w:sz w:val="20"/>
          <w:lang w:val="en-US"/>
        </w:rPr>
        <w:t>ê</w:t>
      </w:r>
      <w:r w:rsidRPr="00275586" w:rsidR="00145463">
        <w:rPr>
          <w:rFonts w:ascii="Arial" w:hAnsi="Arial" w:cs="Arial"/>
          <w:sz w:val="20"/>
        </w:rPr>
        <w:t xml:space="preserve"> tông dùng trong </w:t>
      </w:r>
      <w:r w:rsidRPr="00275586" w:rsidR="00BE3AAC">
        <w:rPr>
          <w:rFonts w:ascii="Arial" w:hAnsi="Arial" w:cs="Arial"/>
          <w:sz w:val="20"/>
        </w:rPr>
        <w:t>thi</w:t>
      </w:r>
      <w:r w:rsidRPr="00275586" w:rsidR="00145463">
        <w:rPr>
          <w:rFonts w:ascii="Arial" w:hAnsi="Arial" w:cs="Arial"/>
          <w:sz w:val="20"/>
        </w:rPr>
        <w:t xml:space="preserve"> công ph</w:t>
      </w:r>
      <w:r w:rsidRPr="00275586" w:rsidR="00145463">
        <w:rPr>
          <w:rFonts w:ascii="Arial" w:hAnsi="Arial" w:cs="Arial"/>
          <w:sz w:val="20"/>
          <w:lang w:val="en-US"/>
        </w:rPr>
        <w:t>ả</w:t>
      </w:r>
      <w:r w:rsidRPr="00275586">
        <w:rPr>
          <w:rFonts w:ascii="Arial" w:hAnsi="Arial" w:cs="Arial"/>
          <w:sz w:val="20"/>
        </w:rPr>
        <w:t xml:space="preserve">i có </w:t>
      </w:r>
      <w:r w:rsidRPr="00275586" w:rsidR="00145463">
        <w:rPr>
          <w:rFonts w:ascii="Arial" w:hAnsi="Arial" w:cs="Arial"/>
          <w:sz w:val="20"/>
          <w:lang w:val="en-US"/>
        </w:rPr>
        <w:t>đủ</w:t>
      </w:r>
      <w:r w:rsidRPr="00275586">
        <w:rPr>
          <w:rFonts w:ascii="Arial" w:hAnsi="Arial" w:cs="Arial"/>
          <w:sz w:val="20"/>
        </w:rPr>
        <w:t xml:space="preserve"> đặc trưng </w:t>
      </w:r>
      <w:r w:rsidRPr="00275586" w:rsidR="00BE3AAC">
        <w:rPr>
          <w:rFonts w:ascii="Arial" w:hAnsi="Arial" w:cs="Arial"/>
          <w:sz w:val="20"/>
        </w:rPr>
        <w:t>nêu</w:t>
      </w:r>
      <w:r w:rsidRPr="00275586">
        <w:rPr>
          <w:rFonts w:ascii="Arial" w:hAnsi="Arial" w:cs="Arial"/>
          <w:sz w:val="20"/>
        </w:rPr>
        <w:t xml:space="preserve"> trong h</w:t>
      </w:r>
      <w:r w:rsidRPr="00275586" w:rsidR="00145463">
        <w:rPr>
          <w:rFonts w:ascii="Arial" w:hAnsi="Arial" w:cs="Arial"/>
          <w:sz w:val="20"/>
          <w:lang w:val="en-US"/>
        </w:rPr>
        <w:t>ồ</w:t>
      </w:r>
      <w:r w:rsidRPr="00275586">
        <w:rPr>
          <w:rFonts w:ascii="Arial" w:hAnsi="Arial" w:cs="Arial"/>
          <w:sz w:val="20"/>
        </w:rPr>
        <w:t xml:space="preserve"> sơ thí </w:t>
      </w:r>
      <w:r w:rsidRPr="00275586" w:rsidR="00BE3AAC">
        <w:rPr>
          <w:rFonts w:ascii="Arial" w:hAnsi="Arial" w:cs="Arial"/>
          <w:sz w:val="20"/>
        </w:rPr>
        <w:t>nghi</w:t>
      </w:r>
      <w:r w:rsidRPr="00275586">
        <w:rPr>
          <w:rFonts w:ascii="Arial" w:hAnsi="Arial" w:cs="Arial"/>
          <w:sz w:val="20"/>
        </w:rPr>
        <w:t>ệm.</w:t>
      </w:r>
    </w:p>
    <w:p w:rsidR="00C50A89" w:rsidRPr="00275586" w:rsidP="00275586">
      <w:pPr>
        <w:spacing w:before="120"/>
        <w:rPr>
          <w:rFonts w:ascii="Arial" w:hAnsi="Arial" w:cs="Arial"/>
          <w:sz w:val="20"/>
        </w:rPr>
      </w:pPr>
      <w:r w:rsidRPr="00275586">
        <w:rPr>
          <w:rFonts w:ascii="Arial" w:hAnsi="Arial" w:cs="Arial"/>
          <w:sz w:val="20"/>
        </w:rPr>
        <w:t>Nếu thay đổi một trong những đặc trưng trên phải lập một h</w:t>
      </w:r>
      <w:r w:rsidRPr="00275586" w:rsidR="00145463">
        <w:rPr>
          <w:rFonts w:ascii="Arial" w:hAnsi="Arial" w:cs="Arial"/>
          <w:sz w:val="20"/>
          <w:lang w:val="en-US"/>
        </w:rPr>
        <w:t>ồ</w:t>
      </w:r>
      <w:r w:rsidRPr="00275586">
        <w:rPr>
          <w:rFonts w:ascii="Arial" w:hAnsi="Arial" w:cs="Arial"/>
          <w:sz w:val="20"/>
        </w:rPr>
        <w:t xml:space="preserve"> sơ thí </w:t>
      </w:r>
      <w:r w:rsidRPr="00275586" w:rsidR="00BE3AAC">
        <w:rPr>
          <w:rFonts w:ascii="Arial" w:hAnsi="Arial" w:cs="Arial"/>
          <w:sz w:val="20"/>
        </w:rPr>
        <w:t>nghi</w:t>
      </w:r>
      <w:r w:rsidRPr="00275586">
        <w:rPr>
          <w:rFonts w:ascii="Arial" w:hAnsi="Arial" w:cs="Arial"/>
          <w:sz w:val="20"/>
        </w:rPr>
        <w:t>ệm mới.</w:t>
      </w:r>
    </w:p>
    <w:p w:rsidR="00C50A89" w:rsidRPr="00275586" w:rsidP="00275586">
      <w:pPr>
        <w:spacing w:before="120"/>
        <w:rPr>
          <w:rFonts w:ascii="Arial" w:hAnsi="Arial" w:cs="Arial"/>
          <w:sz w:val="20"/>
        </w:rPr>
      </w:pPr>
      <w:r w:rsidRPr="00275586">
        <w:rPr>
          <w:rFonts w:ascii="Arial" w:hAnsi="Arial" w:cs="Arial"/>
          <w:sz w:val="20"/>
        </w:rPr>
        <w:t xml:space="preserve">Các thí </w:t>
      </w:r>
      <w:r w:rsidRPr="00275586" w:rsidR="00BE3AAC">
        <w:rPr>
          <w:rFonts w:ascii="Arial" w:hAnsi="Arial" w:cs="Arial"/>
          <w:sz w:val="20"/>
        </w:rPr>
        <w:t>nghi</w:t>
      </w:r>
      <w:r w:rsidRPr="00275586">
        <w:rPr>
          <w:rFonts w:ascii="Arial" w:hAnsi="Arial" w:cs="Arial"/>
          <w:sz w:val="20"/>
        </w:rPr>
        <w:t>ệm phá hoại trên mẫu lậ</w:t>
      </w:r>
      <w:r w:rsidRPr="00275586" w:rsidR="00145463">
        <w:rPr>
          <w:rFonts w:ascii="Arial" w:hAnsi="Arial" w:cs="Arial"/>
          <w:sz w:val="20"/>
        </w:rPr>
        <w:t xml:space="preserve">p phương 150 </w:t>
      </w:r>
      <w:r w:rsidRPr="00275586" w:rsidR="00145463">
        <w:rPr>
          <w:rFonts w:ascii="Arial" w:hAnsi="Arial" w:cs="Arial"/>
          <w:sz w:val="20"/>
          <w:lang w:val="en-US"/>
        </w:rPr>
        <w:t>x</w:t>
      </w:r>
      <w:r w:rsidRPr="00275586">
        <w:rPr>
          <w:rFonts w:ascii="Arial" w:hAnsi="Arial" w:cs="Arial"/>
          <w:sz w:val="20"/>
        </w:rPr>
        <w:t xml:space="preserve"> 150 </w:t>
      </w:r>
      <w:r w:rsidRPr="00275586" w:rsidR="00145463">
        <w:rPr>
          <w:rFonts w:ascii="Arial" w:hAnsi="Arial" w:cs="Arial"/>
          <w:sz w:val="20"/>
          <w:lang w:val="en-US"/>
        </w:rPr>
        <w:t>x</w:t>
      </w:r>
      <w:r w:rsidRPr="00275586">
        <w:rPr>
          <w:rFonts w:ascii="Arial" w:hAnsi="Arial" w:cs="Arial"/>
          <w:sz w:val="20"/>
        </w:rPr>
        <w:t xml:space="preserve">150 </w:t>
      </w:r>
      <w:r w:rsidRPr="00275586" w:rsidR="00145463">
        <w:rPr>
          <w:rFonts w:ascii="Arial" w:hAnsi="Arial" w:cs="Arial"/>
          <w:sz w:val="20"/>
          <w:lang w:val="en-US"/>
        </w:rPr>
        <w:t>hoặc</w:t>
      </w:r>
      <w:r w:rsidRPr="00275586">
        <w:rPr>
          <w:rFonts w:ascii="Arial" w:hAnsi="Arial" w:cs="Arial"/>
          <w:sz w:val="20"/>
        </w:rPr>
        <w:t xml:space="preserve"> tr</w:t>
      </w:r>
      <w:r w:rsidRPr="00275586" w:rsidR="00145463">
        <w:rPr>
          <w:rFonts w:ascii="Arial" w:hAnsi="Arial" w:cs="Arial"/>
          <w:sz w:val="20"/>
          <w:lang w:val="en-US"/>
        </w:rPr>
        <w:t>ê</w:t>
      </w:r>
      <w:r w:rsidRPr="00275586">
        <w:rPr>
          <w:rFonts w:ascii="Arial" w:hAnsi="Arial" w:cs="Arial"/>
          <w:sz w:val="20"/>
        </w:rPr>
        <w:t>n m</w:t>
      </w:r>
      <w:r w:rsidRPr="00275586" w:rsidR="00145463">
        <w:rPr>
          <w:rFonts w:ascii="Arial" w:hAnsi="Arial" w:cs="Arial"/>
          <w:sz w:val="20"/>
          <w:lang w:val="en-US"/>
        </w:rPr>
        <w:t>ẫ</w:t>
      </w:r>
      <w:r w:rsidRPr="00275586">
        <w:rPr>
          <w:rFonts w:ascii="Arial" w:hAnsi="Arial" w:cs="Arial"/>
          <w:sz w:val="20"/>
        </w:rPr>
        <w:t>u trụ có đường kính 150, chiều cao 300 cho phép dùng để xác định cường độ của bê tông (</w:t>
      </w:r>
      <w:r w:rsidRPr="00275586" w:rsidR="003124D4">
        <w:rPr>
          <w:rFonts w:ascii="Arial" w:hAnsi="Arial" w:cs="Arial"/>
          <w:sz w:val="20"/>
          <w:lang w:val="en-US"/>
        </w:rPr>
        <w:t>x</w:t>
      </w:r>
      <w:r w:rsidRPr="00275586" w:rsidR="00145463">
        <w:rPr>
          <w:rFonts w:ascii="Arial" w:hAnsi="Arial" w:cs="Arial"/>
          <w:sz w:val="20"/>
          <w:lang w:val="en-US"/>
        </w:rPr>
        <w:t>e</w:t>
      </w:r>
      <w:r w:rsidRPr="00275586">
        <w:rPr>
          <w:rFonts w:ascii="Arial" w:hAnsi="Arial" w:cs="Arial"/>
          <w:sz w:val="20"/>
        </w:rPr>
        <w:t>m phụ lục</w:t>
      </w:r>
      <w:r w:rsidRPr="00275586">
        <w:rPr>
          <w:rFonts w:ascii="Arial" w:hAnsi="Arial" w:cs="Arial"/>
          <w:sz w:val="20"/>
        </w:rPr>
        <w:t xml:space="preserve"> 1).</w:t>
      </w:r>
    </w:p>
    <w:p w:rsidR="00AF1B0D" w:rsidP="00275586">
      <w:pPr>
        <w:spacing w:before="120"/>
        <w:rPr>
          <w:rFonts w:ascii="Arial" w:hAnsi="Arial" w:cs="Arial"/>
          <w:b/>
          <w:sz w:val="20"/>
          <w:lang w:val="en-US"/>
        </w:rPr>
      </w:pPr>
      <w:bookmarkStart w:id="27" w:name="dieu_4_2"/>
      <w:r w:rsidRPr="00AF1B0D">
        <w:rPr>
          <w:rFonts w:ascii="Arial" w:hAnsi="Arial" w:cs="Arial"/>
          <w:b/>
          <w:sz w:val="20"/>
          <w:lang w:val="en-US"/>
        </w:rPr>
        <w:t>4.3 - Liều lượng tối thiểu của bê tông:</w:t>
      </w:r>
      <w:bookmarkEnd w:id="27"/>
    </w:p>
    <w:p w:rsidR="004D65CF" w:rsidRPr="00275586" w:rsidP="00275586">
      <w:pPr>
        <w:spacing w:before="120"/>
        <w:rPr>
          <w:rFonts w:ascii="Arial" w:hAnsi="Arial" w:cs="Arial"/>
          <w:sz w:val="20"/>
          <w:lang w:val="en-US"/>
        </w:rPr>
      </w:pPr>
      <w:r w:rsidRPr="00275586" w:rsidR="00145463">
        <w:rPr>
          <w:rFonts w:ascii="Arial" w:hAnsi="Arial" w:cs="Arial"/>
          <w:sz w:val="20"/>
          <w:lang w:val="en-US"/>
        </w:rPr>
        <w:t>Liều lượng xi măng</w:t>
      </w:r>
      <w:r w:rsidRPr="00275586" w:rsidR="00C50A89">
        <w:rPr>
          <w:rFonts w:ascii="Arial" w:hAnsi="Arial" w:cs="Arial"/>
          <w:sz w:val="20"/>
        </w:rPr>
        <w:t xml:space="preserve"> </w:t>
      </w:r>
      <w:r w:rsidRPr="00275586" w:rsidR="00145463">
        <w:rPr>
          <w:rFonts w:ascii="Arial" w:hAnsi="Arial" w:cs="Arial"/>
          <w:sz w:val="20"/>
          <w:lang w:val="en-US"/>
        </w:rPr>
        <w:t>t</w:t>
      </w:r>
      <w:r w:rsidRPr="00275586" w:rsidR="00C50A89">
        <w:rPr>
          <w:rFonts w:ascii="Arial" w:hAnsi="Arial" w:cs="Arial"/>
          <w:sz w:val="20"/>
        </w:rPr>
        <w:t xml:space="preserve">ối </w:t>
      </w:r>
      <w:r w:rsidRPr="00275586" w:rsidR="00BE3AAC">
        <w:rPr>
          <w:rFonts w:ascii="Arial" w:hAnsi="Arial" w:cs="Arial"/>
          <w:sz w:val="20"/>
        </w:rPr>
        <w:t>thi</w:t>
      </w:r>
      <w:r w:rsidRPr="00275586" w:rsidR="00C50A89">
        <w:rPr>
          <w:rFonts w:ascii="Arial" w:hAnsi="Arial" w:cs="Arial"/>
          <w:sz w:val="20"/>
        </w:rPr>
        <w:t>ểu trong những công trình b</w:t>
      </w:r>
      <w:r w:rsidRPr="00275586" w:rsidR="00145463">
        <w:rPr>
          <w:rFonts w:ascii="Arial" w:hAnsi="Arial" w:cs="Arial"/>
          <w:sz w:val="20"/>
          <w:lang w:val="en-US"/>
        </w:rPr>
        <w:t>ê</w:t>
      </w:r>
      <w:r w:rsidRPr="00275586" w:rsidR="00C50A89">
        <w:rPr>
          <w:rFonts w:ascii="Arial" w:hAnsi="Arial" w:cs="Arial"/>
          <w:sz w:val="20"/>
        </w:rPr>
        <w:t xml:space="preserve"> t</w:t>
      </w:r>
      <w:r w:rsidRPr="00275586" w:rsidR="00145463">
        <w:rPr>
          <w:rFonts w:ascii="Arial" w:hAnsi="Arial" w:cs="Arial"/>
          <w:sz w:val="20"/>
          <w:lang w:val="en-US"/>
        </w:rPr>
        <w:t xml:space="preserve">ông </w:t>
      </w:r>
      <w:r w:rsidRPr="00275586" w:rsidR="00C50A89">
        <w:rPr>
          <w:rFonts w:ascii="Arial" w:hAnsi="Arial" w:cs="Arial"/>
          <w:sz w:val="20"/>
        </w:rPr>
        <w:t>cốt th</w:t>
      </w:r>
      <w:r w:rsidRPr="00275586" w:rsidR="00145463">
        <w:rPr>
          <w:rFonts w:ascii="Arial" w:hAnsi="Arial" w:cs="Arial"/>
          <w:sz w:val="20"/>
          <w:lang w:val="en-US"/>
        </w:rPr>
        <w:t>é</w:t>
      </w:r>
      <w:r w:rsidRPr="00275586" w:rsidR="00C50A89">
        <w:rPr>
          <w:rFonts w:ascii="Arial" w:hAnsi="Arial" w:cs="Arial"/>
          <w:sz w:val="20"/>
        </w:rPr>
        <w:t xml:space="preserve">p </w:t>
      </w:r>
      <w:r w:rsidRPr="00275586" w:rsidR="00145463">
        <w:rPr>
          <w:rFonts w:ascii="Arial" w:hAnsi="Arial" w:cs="Arial"/>
          <w:sz w:val="20"/>
          <w:lang w:val="en-US"/>
        </w:rPr>
        <w:t>đ</w:t>
      </w:r>
      <w:r w:rsidRPr="00275586" w:rsidR="00C50A89">
        <w:rPr>
          <w:rFonts w:ascii="Arial" w:hAnsi="Arial" w:cs="Arial"/>
          <w:sz w:val="20"/>
        </w:rPr>
        <w:t>ược chọ</w:t>
      </w:r>
      <w:r w:rsidRPr="00275586">
        <w:rPr>
          <w:rFonts w:ascii="Arial" w:hAnsi="Arial" w:cs="Arial"/>
          <w:sz w:val="20"/>
        </w:rPr>
        <w:t>n theo các ch</w:t>
      </w:r>
      <w:r w:rsidRPr="00275586">
        <w:rPr>
          <w:rFonts w:ascii="Arial" w:hAnsi="Arial" w:cs="Arial"/>
          <w:sz w:val="20"/>
          <w:lang w:val="en-US"/>
        </w:rPr>
        <w:t>ỉ</w:t>
      </w:r>
      <w:r w:rsidRPr="00275586" w:rsidR="00C50A89">
        <w:rPr>
          <w:rFonts w:ascii="Arial" w:hAnsi="Arial" w:cs="Arial"/>
          <w:sz w:val="20"/>
        </w:rPr>
        <w:t xml:space="preserve"> tiêu cường độ </w:t>
      </w:r>
      <w:r w:rsidRPr="00275586" w:rsidR="00BE3AAC">
        <w:rPr>
          <w:rFonts w:ascii="Arial" w:hAnsi="Arial" w:cs="Arial"/>
          <w:sz w:val="20"/>
        </w:rPr>
        <w:t>nêu</w:t>
      </w:r>
      <w:r w:rsidRPr="00275586" w:rsidR="00C50A89">
        <w:rPr>
          <w:rFonts w:ascii="Arial" w:hAnsi="Arial" w:cs="Arial"/>
          <w:sz w:val="20"/>
        </w:rPr>
        <w:t xml:space="preserve"> trong ti</w:t>
      </w:r>
      <w:r w:rsidRPr="00275586">
        <w:rPr>
          <w:rFonts w:ascii="Arial" w:hAnsi="Arial" w:cs="Arial"/>
          <w:sz w:val="20"/>
          <w:lang w:val="en-US"/>
        </w:rPr>
        <w:t>ê</w:t>
      </w:r>
      <w:r w:rsidRPr="00275586" w:rsidR="00C50A89">
        <w:rPr>
          <w:rFonts w:ascii="Arial" w:hAnsi="Arial" w:cs="Arial"/>
          <w:sz w:val="20"/>
        </w:rPr>
        <w:t>u chuẩ</w:t>
      </w:r>
      <w:r w:rsidRPr="00275586">
        <w:rPr>
          <w:rFonts w:ascii="Arial" w:hAnsi="Arial" w:cs="Arial"/>
          <w:sz w:val="20"/>
        </w:rPr>
        <w:t xml:space="preserve">n </w:t>
      </w:r>
      <w:r w:rsidRPr="00275586" w:rsidR="00BE3AAC">
        <w:rPr>
          <w:rFonts w:ascii="Arial" w:hAnsi="Arial" w:cs="Arial"/>
          <w:sz w:val="20"/>
          <w:lang w:val="en-US"/>
        </w:rPr>
        <w:t>thi</w:t>
      </w:r>
      <w:r w:rsidRPr="00275586" w:rsidR="00C50A89">
        <w:rPr>
          <w:rFonts w:ascii="Arial" w:hAnsi="Arial" w:cs="Arial"/>
          <w:sz w:val="20"/>
        </w:rPr>
        <w:t>ết kế và tính toán c</w:t>
      </w:r>
      <w:r w:rsidRPr="00275586">
        <w:rPr>
          <w:rFonts w:ascii="Arial" w:hAnsi="Arial" w:cs="Arial"/>
          <w:sz w:val="20"/>
          <w:lang w:val="en-US"/>
        </w:rPr>
        <w:t>ô</w:t>
      </w:r>
      <w:r w:rsidRPr="00275586" w:rsidR="00C50A89">
        <w:rPr>
          <w:rFonts w:ascii="Arial" w:hAnsi="Arial" w:cs="Arial"/>
          <w:sz w:val="20"/>
        </w:rPr>
        <w:t xml:space="preserve">ng </w:t>
      </w:r>
      <w:r w:rsidRPr="00275586">
        <w:rPr>
          <w:rFonts w:ascii="Arial" w:hAnsi="Arial" w:cs="Arial"/>
          <w:sz w:val="20"/>
          <w:lang w:val="en-US"/>
        </w:rPr>
        <w:t>t</w:t>
      </w:r>
      <w:r w:rsidRPr="00275586" w:rsidR="00C50A89">
        <w:rPr>
          <w:rFonts w:ascii="Arial" w:hAnsi="Arial" w:cs="Arial"/>
          <w:sz w:val="20"/>
        </w:rPr>
        <w:t>rình và theo các ch</w:t>
      </w:r>
      <w:r w:rsidRPr="00275586">
        <w:rPr>
          <w:rFonts w:ascii="Arial" w:hAnsi="Arial" w:cs="Arial"/>
          <w:sz w:val="20"/>
          <w:lang w:val="en-US"/>
        </w:rPr>
        <w:t>ỉ</w:t>
      </w:r>
      <w:r w:rsidRPr="00275586" w:rsidR="00C50A89">
        <w:rPr>
          <w:rFonts w:ascii="Arial" w:hAnsi="Arial" w:cs="Arial"/>
          <w:sz w:val="20"/>
        </w:rPr>
        <w:t xml:space="preserve"> ti</w:t>
      </w:r>
      <w:r w:rsidRPr="00275586">
        <w:rPr>
          <w:rFonts w:ascii="Arial" w:hAnsi="Arial" w:cs="Arial"/>
          <w:sz w:val="20"/>
          <w:lang w:val="en-US"/>
        </w:rPr>
        <w:t>ê</w:t>
      </w:r>
      <w:r w:rsidRPr="00275586" w:rsidR="00C50A89">
        <w:rPr>
          <w:rFonts w:ascii="Arial" w:hAnsi="Arial" w:cs="Arial"/>
          <w:sz w:val="20"/>
        </w:rPr>
        <w:t>u v</w:t>
      </w:r>
      <w:r w:rsidRPr="00275586">
        <w:rPr>
          <w:rFonts w:ascii="Arial" w:hAnsi="Arial" w:cs="Arial"/>
          <w:sz w:val="20"/>
          <w:lang w:val="en-US"/>
        </w:rPr>
        <w:t>ề</w:t>
      </w:r>
      <w:r w:rsidRPr="00275586" w:rsidR="00C50A89">
        <w:rPr>
          <w:rFonts w:ascii="Arial" w:hAnsi="Arial" w:cs="Arial"/>
          <w:sz w:val="20"/>
        </w:rPr>
        <w:t xml:space="preserve"> </w:t>
      </w:r>
      <w:r w:rsidRPr="00275586">
        <w:rPr>
          <w:rFonts w:ascii="Arial" w:hAnsi="Arial" w:cs="Arial"/>
          <w:sz w:val="20"/>
          <w:lang w:val="en-US"/>
        </w:rPr>
        <w:t>đ</w:t>
      </w:r>
      <w:r w:rsidRPr="00275586" w:rsidR="00C50A89">
        <w:rPr>
          <w:rFonts w:ascii="Arial" w:hAnsi="Arial" w:cs="Arial"/>
          <w:sz w:val="20"/>
        </w:rPr>
        <w:t>ộ b</w:t>
      </w:r>
      <w:r w:rsidRPr="00275586">
        <w:rPr>
          <w:rFonts w:ascii="Arial" w:hAnsi="Arial" w:cs="Arial"/>
          <w:sz w:val="20"/>
          <w:lang w:val="en-US"/>
        </w:rPr>
        <w:t>ề</w:t>
      </w:r>
      <w:r w:rsidRPr="00275586" w:rsidR="00C50A89">
        <w:rPr>
          <w:rFonts w:ascii="Arial" w:hAnsi="Arial" w:cs="Arial"/>
          <w:sz w:val="20"/>
        </w:rPr>
        <w:t xml:space="preserve">n </w:t>
      </w:r>
      <w:r w:rsidRPr="00275586">
        <w:rPr>
          <w:rFonts w:ascii="Arial" w:hAnsi="Arial" w:cs="Arial"/>
          <w:sz w:val="20"/>
          <w:lang w:val="en-US"/>
        </w:rPr>
        <w:t>lâu dài dưới đây, có xét đến những khả năng phá hoại của bê tông và cốt thép.</w:t>
      </w:r>
    </w:p>
    <w:p w:rsidR="00C50A89" w:rsidRPr="00275586" w:rsidP="00275586">
      <w:pPr>
        <w:spacing w:before="120"/>
        <w:rPr>
          <w:rFonts w:ascii="Arial" w:hAnsi="Arial" w:cs="Arial"/>
          <w:sz w:val="20"/>
          <w:lang w:val="en-US"/>
        </w:rPr>
      </w:pPr>
      <w:r w:rsidRPr="00275586">
        <w:rPr>
          <w:rFonts w:ascii="Arial" w:hAnsi="Arial" w:cs="Arial"/>
          <w:sz w:val="20"/>
        </w:rPr>
        <w:t xml:space="preserve">Căn cứ vào mức độ phá hoại </w:t>
      </w:r>
      <w:r w:rsidRPr="00275586" w:rsidR="00EC55BF">
        <w:rPr>
          <w:rFonts w:ascii="Arial" w:hAnsi="Arial" w:cs="Arial"/>
          <w:sz w:val="20"/>
        </w:rPr>
        <w:t>của</w:t>
      </w:r>
      <w:r w:rsidRPr="00275586">
        <w:rPr>
          <w:rFonts w:ascii="Arial" w:hAnsi="Arial" w:cs="Arial"/>
          <w:sz w:val="20"/>
        </w:rPr>
        <w:t xml:space="preserve"> công trình và </w:t>
      </w:r>
      <w:r w:rsidRPr="00275586" w:rsidR="00EC55BF">
        <w:rPr>
          <w:rFonts w:ascii="Arial" w:hAnsi="Arial" w:cs="Arial"/>
          <w:sz w:val="20"/>
        </w:rPr>
        <w:t>đối với</w:t>
      </w:r>
      <w:r w:rsidRPr="00275586">
        <w:rPr>
          <w:rFonts w:ascii="Arial" w:hAnsi="Arial" w:cs="Arial"/>
          <w:sz w:val="20"/>
        </w:rPr>
        <w:t xml:space="preserve"> các bộ phận kết cấ</w:t>
      </w:r>
      <w:r w:rsidRPr="00275586" w:rsidR="004D65CF">
        <w:rPr>
          <w:rFonts w:ascii="Arial" w:hAnsi="Arial" w:cs="Arial"/>
          <w:sz w:val="20"/>
        </w:rPr>
        <w:t>u b</w:t>
      </w:r>
      <w:r w:rsidRPr="00275586" w:rsidR="004D65CF">
        <w:rPr>
          <w:rFonts w:ascii="Arial" w:hAnsi="Arial" w:cs="Arial"/>
          <w:sz w:val="20"/>
          <w:lang w:val="en-US"/>
        </w:rPr>
        <w:t xml:space="preserve">ê </w:t>
      </w:r>
      <w:r w:rsidRPr="00275586">
        <w:rPr>
          <w:rFonts w:ascii="Arial" w:hAnsi="Arial" w:cs="Arial"/>
          <w:sz w:val="20"/>
        </w:rPr>
        <w:t>t</w:t>
      </w:r>
      <w:r w:rsidRPr="00275586" w:rsidR="004D65CF">
        <w:rPr>
          <w:rFonts w:ascii="Arial" w:hAnsi="Arial" w:cs="Arial"/>
          <w:sz w:val="20"/>
          <w:lang w:val="en-US"/>
        </w:rPr>
        <w:t>ô</w:t>
      </w:r>
      <w:r w:rsidRPr="00275586">
        <w:rPr>
          <w:rFonts w:ascii="Arial" w:hAnsi="Arial" w:cs="Arial"/>
          <w:sz w:val="20"/>
        </w:rPr>
        <w:t xml:space="preserve">ng cốt thép </w:t>
      </w:r>
      <w:r w:rsidRPr="00275586" w:rsidR="004D65CF">
        <w:rPr>
          <w:rFonts w:ascii="Arial" w:hAnsi="Arial" w:cs="Arial"/>
          <w:sz w:val="20"/>
          <w:lang w:val="en-US"/>
        </w:rPr>
        <w:t>ở</w:t>
      </w:r>
      <w:r w:rsidRPr="00275586">
        <w:rPr>
          <w:rFonts w:ascii="Arial" w:hAnsi="Arial" w:cs="Arial"/>
          <w:sz w:val="20"/>
        </w:rPr>
        <w:t xml:space="preserve"> ngoài trời bị xâm thực, </w:t>
      </w:r>
      <w:r w:rsidRPr="00275586" w:rsidR="00BE3AAC">
        <w:rPr>
          <w:rFonts w:ascii="Arial" w:hAnsi="Arial" w:cs="Arial"/>
          <w:sz w:val="20"/>
        </w:rPr>
        <w:t>tù</w:t>
      </w:r>
      <w:r w:rsidRPr="00275586" w:rsidR="00EC55BF">
        <w:rPr>
          <w:rFonts w:ascii="Arial" w:hAnsi="Arial" w:cs="Arial"/>
          <w:sz w:val="20"/>
        </w:rPr>
        <w:t>y</w:t>
      </w:r>
      <w:r w:rsidRPr="00275586">
        <w:rPr>
          <w:rFonts w:ascii="Arial" w:hAnsi="Arial" w:cs="Arial"/>
          <w:sz w:val="20"/>
        </w:rPr>
        <w:t xml:space="preserve"> theo kích thước tối đa </w:t>
      </w:r>
      <w:r w:rsidRPr="00275586" w:rsidR="00EC55BF">
        <w:rPr>
          <w:rFonts w:ascii="Arial" w:hAnsi="Arial" w:cs="Arial"/>
          <w:sz w:val="20"/>
        </w:rPr>
        <w:t>của</w:t>
      </w:r>
      <w:r w:rsidRPr="00275586">
        <w:rPr>
          <w:rFonts w:ascii="Arial" w:hAnsi="Arial" w:cs="Arial"/>
          <w:sz w:val="20"/>
        </w:rPr>
        <w:t xml:space="preserve"> cốt liệu trong b</w:t>
      </w:r>
      <w:r w:rsidRPr="00275586" w:rsidR="004D65CF">
        <w:rPr>
          <w:rFonts w:ascii="Arial" w:hAnsi="Arial" w:cs="Arial"/>
          <w:sz w:val="20"/>
          <w:lang w:val="en-US"/>
        </w:rPr>
        <w:t>ê</w:t>
      </w:r>
      <w:r w:rsidRPr="00275586">
        <w:rPr>
          <w:rFonts w:ascii="Arial" w:hAnsi="Arial" w:cs="Arial"/>
          <w:sz w:val="20"/>
        </w:rPr>
        <w:t xml:space="preserve"> tông, l</w:t>
      </w:r>
      <w:r w:rsidRPr="00275586" w:rsidR="004D65CF">
        <w:rPr>
          <w:rFonts w:ascii="Arial" w:hAnsi="Arial" w:cs="Arial"/>
          <w:sz w:val="20"/>
          <w:lang w:val="en-US"/>
        </w:rPr>
        <w:t>iều</w:t>
      </w:r>
      <w:r w:rsidRPr="00275586">
        <w:rPr>
          <w:rFonts w:ascii="Arial" w:hAnsi="Arial" w:cs="Arial"/>
          <w:sz w:val="20"/>
        </w:rPr>
        <w:t xml:space="preserve"> lượng tối </w:t>
      </w:r>
      <w:r w:rsidRPr="00275586" w:rsidR="00BE3AAC">
        <w:rPr>
          <w:rFonts w:ascii="Arial" w:hAnsi="Arial" w:cs="Arial"/>
          <w:sz w:val="20"/>
        </w:rPr>
        <w:t>thi</w:t>
      </w:r>
      <w:r w:rsidRPr="00275586">
        <w:rPr>
          <w:rFonts w:ascii="Arial" w:hAnsi="Arial" w:cs="Arial"/>
          <w:sz w:val="20"/>
        </w:rPr>
        <w:t xml:space="preserve">ểu </w:t>
      </w:r>
      <w:r w:rsidRPr="00275586" w:rsidR="00EC55BF">
        <w:rPr>
          <w:rFonts w:ascii="Arial" w:hAnsi="Arial" w:cs="Arial"/>
          <w:sz w:val="20"/>
        </w:rPr>
        <w:t>của</w:t>
      </w:r>
      <w:r w:rsidRPr="00275586">
        <w:rPr>
          <w:rFonts w:ascii="Arial" w:hAnsi="Arial" w:cs="Arial"/>
          <w:sz w:val="20"/>
        </w:rPr>
        <w:t xml:space="preserve"> các loại xi m</w:t>
      </w:r>
      <w:r w:rsidRPr="00275586" w:rsidR="004D65CF">
        <w:rPr>
          <w:rFonts w:ascii="Arial" w:hAnsi="Arial" w:cs="Arial"/>
          <w:sz w:val="20"/>
          <w:lang w:val="en-US"/>
        </w:rPr>
        <w:t>ă</w:t>
      </w:r>
      <w:r w:rsidRPr="00275586" w:rsidR="004D65CF">
        <w:rPr>
          <w:rFonts w:ascii="Arial" w:hAnsi="Arial" w:cs="Arial"/>
          <w:sz w:val="20"/>
        </w:rPr>
        <w:t>ng Poóc- l</w:t>
      </w:r>
      <w:r w:rsidRPr="00275586" w:rsidR="004D65CF">
        <w:rPr>
          <w:rFonts w:ascii="Arial" w:hAnsi="Arial" w:cs="Arial"/>
          <w:sz w:val="20"/>
          <w:lang w:val="en-US"/>
        </w:rPr>
        <w:t>ă</w:t>
      </w:r>
      <w:r w:rsidRPr="00275586">
        <w:rPr>
          <w:rFonts w:ascii="Arial" w:hAnsi="Arial" w:cs="Arial"/>
          <w:sz w:val="20"/>
        </w:rPr>
        <w:t>ng và các loạ</w:t>
      </w:r>
      <w:r w:rsidRPr="00275586" w:rsidR="004D65CF">
        <w:rPr>
          <w:rFonts w:ascii="Arial" w:hAnsi="Arial" w:cs="Arial"/>
          <w:sz w:val="20"/>
        </w:rPr>
        <w:t>i xi m</w:t>
      </w:r>
      <w:r w:rsidRPr="00275586" w:rsidR="004D65CF">
        <w:rPr>
          <w:rFonts w:ascii="Arial" w:hAnsi="Arial" w:cs="Arial"/>
          <w:sz w:val="20"/>
          <w:lang w:val="en-US"/>
        </w:rPr>
        <w:t>ă</w:t>
      </w:r>
      <w:r w:rsidRPr="00275586">
        <w:rPr>
          <w:rFonts w:ascii="Arial" w:hAnsi="Arial" w:cs="Arial"/>
          <w:sz w:val="20"/>
        </w:rPr>
        <w:t>ng có cườ</w:t>
      </w:r>
      <w:r w:rsidRPr="00275586" w:rsidR="004D65CF">
        <w:rPr>
          <w:rFonts w:ascii="Arial" w:hAnsi="Arial" w:cs="Arial"/>
          <w:sz w:val="20"/>
        </w:rPr>
        <w:t xml:space="preserve">ng </w:t>
      </w:r>
      <w:r w:rsidRPr="00275586" w:rsidR="004D65CF">
        <w:rPr>
          <w:rFonts w:ascii="Arial" w:hAnsi="Arial" w:cs="Arial"/>
          <w:sz w:val="20"/>
          <w:lang w:val="en-US"/>
        </w:rPr>
        <w:t>đ</w:t>
      </w:r>
      <w:r w:rsidRPr="00275586">
        <w:rPr>
          <w:rFonts w:ascii="Arial" w:hAnsi="Arial" w:cs="Arial"/>
          <w:sz w:val="20"/>
        </w:rPr>
        <w:t>ộ</w:t>
      </w:r>
      <w:r w:rsidRPr="00275586" w:rsidR="004D65CF">
        <w:rPr>
          <w:rFonts w:ascii="Arial" w:hAnsi="Arial" w:cs="Arial"/>
          <w:sz w:val="20"/>
        </w:rPr>
        <w:t xml:space="preserve"> tương </w:t>
      </w:r>
      <w:r w:rsidRPr="00275586" w:rsidR="004D65CF">
        <w:rPr>
          <w:rFonts w:ascii="Arial" w:hAnsi="Arial" w:cs="Arial"/>
          <w:sz w:val="20"/>
          <w:lang w:val="en-US"/>
        </w:rPr>
        <w:t>đ</w:t>
      </w:r>
      <w:r w:rsidRPr="00275586">
        <w:rPr>
          <w:rFonts w:ascii="Arial" w:hAnsi="Arial" w:cs="Arial"/>
          <w:sz w:val="20"/>
        </w:rPr>
        <w:t xml:space="preserve">ương theo quy </w:t>
      </w:r>
      <w:r w:rsidRPr="00275586" w:rsidR="004D65CF">
        <w:rPr>
          <w:rFonts w:ascii="Arial" w:hAnsi="Arial" w:cs="Arial"/>
          <w:sz w:val="20"/>
          <w:lang w:val="en-US"/>
        </w:rPr>
        <w:t>đ</w:t>
      </w:r>
      <w:r w:rsidRPr="00275586">
        <w:rPr>
          <w:rFonts w:ascii="Arial" w:hAnsi="Arial" w:cs="Arial"/>
          <w:sz w:val="20"/>
        </w:rPr>
        <w:t xml:space="preserve">ịnh ở bảng 4.2 dưới </w:t>
      </w:r>
      <w:r w:rsidRPr="00275586" w:rsidR="00302656">
        <w:rPr>
          <w:rFonts w:ascii="Arial" w:hAnsi="Arial" w:cs="Arial"/>
          <w:sz w:val="20"/>
          <w:lang w:val="en-US"/>
        </w:rPr>
        <w:t>đ</w:t>
      </w:r>
      <w:r w:rsidRPr="00275586" w:rsidR="004D65CF">
        <w:rPr>
          <w:rFonts w:ascii="Arial" w:hAnsi="Arial" w:cs="Arial"/>
          <w:sz w:val="20"/>
          <w:lang w:val="en-US"/>
        </w:rPr>
        <w:t>ây</w:t>
      </w:r>
      <w:r w:rsidRPr="00275586">
        <w:rPr>
          <w:rFonts w:ascii="Arial" w:hAnsi="Arial" w:cs="Arial"/>
          <w:sz w:val="20"/>
        </w:rPr>
        <w:t>:</w:t>
      </w:r>
    </w:p>
    <w:p w:rsidR="00C50A89" w:rsidRPr="00275586" w:rsidP="00275586">
      <w:pPr>
        <w:spacing w:before="120"/>
        <w:jc w:val="right"/>
        <w:rPr>
          <w:rFonts w:ascii="Arial" w:hAnsi="Arial" w:cs="Arial"/>
          <w:b/>
          <w:sz w:val="20"/>
        </w:rPr>
      </w:pPr>
      <w:r w:rsidRPr="00275586">
        <w:rPr>
          <w:rFonts w:ascii="Arial" w:hAnsi="Arial" w:cs="Arial"/>
          <w:b/>
          <w:sz w:val="20"/>
        </w:rPr>
        <w:t>Bảng 4.2</w:t>
      </w:r>
    </w:p>
    <w:tbl>
      <w:tblPr>
        <w:tblStyle w:val="TableNormal"/>
        <w:tblW w:w="0" w:type="dxa"/>
        <w:tblCellMar>
          <w:left w:w="0" w:type="dxa"/>
          <w:right w:w="0" w:type="dxa"/>
        </w:tblCellMar>
        <w:tblLook w:val="01E0"/>
      </w:tblPr>
      <w:tblGrid>
        <w:gridCol w:w="4193"/>
        <w:gridCol w:w="2291"/>
        <w:gridCol w:w="1321"/>
        <w:gridCol w:w="1265"/>
      </w:tblGrid>
      <w:tr w:rsidTr="000055F0">
        <w:tblPrEx>
          <w:tblW w:w="0" w:type="dxa"/>
          <w:tblCellMar>
            <w:left w:w="0" w:type="dxa"/>
            <w:right w:w="0" w:type="dxa"/>
          </w:tblCellMar>
          <w:tblLook w:val="01E0"/>
        </w:tblPrEx>
        <w:tc>
          <w:tcPr>
            <w:tcW w:w="4428" w:type="dxa"/>
            <w:vAlign w:val="center"/>
          </w:tcPr>
          <w:p w:rsidR="004D65CF" w:rsidRPr="000055F0" w:rsidP="000055F0">
            <w:pPr>
              <w:spacing w:before="120"/>
              <w:jc w:val="center"/>
              <w:rPr>
                <w:rFonts w:ascii="Arial" w:hAnsi="Arial" w:cs="Arial"/>
                <w:b/>
                <w:sz w:val="20"/>
                <w:lang w:val="en-US"/>
              </w:rPr>
            </w:pPr>
            <w:r w:rsidRPr="000055F0">
              <w:rPr>
                <w:rFonts w:ascii="Arial" w:hAnsi="Arial" w:cs="Arial"/>
                <w:b/>
                <w:sz w:val="20"/>
                <w:lang w:val="en-US"/>
              </w:rPr>
              <w:t>Loại cỡ hạt cốt liệu</w:t>
            </w:r>
          </w:p>
        </w:tc>
        <w:tc>
          <w:tcPr>
            <w:tcW w:w="4428" w:type="dxa"/>
            <w:vAlign w:val="center"/>
          </w:tcPr>
          <w:p w:rsidR="004D65CF" w:rsidRPr="000055F0" w:rsidP="000055F0">
            <w:pPr>
              <w:spacing w:before="120"/>
              <w:jc w:val="center"/>
              <w:rPr>
                <w:rFonts w:ascii="Arial" w:hAnsi="Arial" w:cs="Arial"/>
                <w:b/>
                <w:sz w:val="20"/>
                <w:lang w:val="en-US"/>
              </w:rPr>
            </w:pPr>
            <w:r w:rsidRPr="000055F0">
              <w:rPr>
                <w:rFonts w:ascii="Arial" w:hAnsi="Arial" w:cs="Arial"/>
                <w:b/>
                <w:sz w:val="20"/>
                <w:lang w:val="en-US"/>
              </w:rPr>
              <w:t xml:space="preserve">Liều lượng xi măng tối </w:t>
            </w:r>
            <w:r w:rsidRPr="000055F0" w:rsidR="00BE3AAC">
              <w:rPr>
                <w:rFonts w:ascii="Arial" w:hAnsi="Arial" w:cs="Arial"/>
                <w:b/>
                <w:sz w:val="20"/>
                <w:lang w:val="en-US"/>
              </w:rPr>
              <w:t>thi</w:t>
            </w:r>
            <w:r w:rsidRPr="000055F0">
              <w:rPr>
                <w:rFonts w:ascii="Arial" w:hAnsi="Arial" w:cs="Arial"/>
                <w:b/>
                <w:sz w:val="20"/>
                <w:lang w:val="en-US"/>
              </w:rPr>
              <w:t>ểu đối với công trình ở ngoài trời (kg/cm</w:t>
            </w:r>
            <w:r w:rsidRPr="000055F0">
              <w:rPr>
                <w:rFonts w:ascii="Arial" w:hAnsi="Arial" w:cs="Arial"/>
                <w:b/>
                <w:sz w:val="20"/>
                <w:vertAlign w:val="superscript"/>
                <w:lang w:val="en-US"/>
              </w:rPr>
              <w:t>3</w:t>
            </w:r>
            <w:r w:rsidRPr="000055F0">
              <w:rPr>
                <w:rFonts w:ascii="Arial" w:hAnsi="Arial" w:cs="Arial"/>
                <w:b/>
                <w:sz w:val="20"/>
                <w:lang w:val="en-US"/>
              </w:rPr>
              <w:t>)</w:t>
            </w:r>
          </w:p>
        </w:tc>
      </w:tr>
      <w:tr w:rsidTr="000055F0">
        <w:tblPrEx>
          <w:tblW w:w="0" w:type="dxa"/>
          <w:tblCellMar>
            <w:left w:w="0" w:type="dxa"/>
            <w:right w:w="0" w:type="dxa"/>
          </w:tblCellMar>
          <w:tblLook w:val="01E0"/>
        </w:tblPrEx>
        <w:tc>
          <w:tcPr>
            <w:tcW w:w="2214" w:type="dxa"/>
            <w:vAlign w:val="center"/>
          </w:tcPr>
          <w:p w:rsidR="004D65CF" w:rsidRPr="000055F0" w:rsidP="000055F0">
            <w:pPr>
              <w:spacing w:before="120"/>
              <w:jc w:val="center"/>
              <w:rPr>
                <w:rFonts w:ascii="Arial" w:hAnsi="Arial" w:cs="Arial"/>
                <w:b/>
                <w:sz w:val="20"/>
                <w:lang w:val="en-US"/>
              </w:rPr>
            </w:pPr>
            <w:r w:rsidRPr="000055F0">
              <w:rPr>
                <w:rFonts w:ascii="Arial" w:hAnsi="Arial" w:cs="Arial"/>
                <w:b/>
                <w:sz w:val="20"/>
                <w:lang w:val="en-US"/>
              </w:rPr>
              <w:t>Qua sàng lỗ vuông</w:t>
            </w:r>
          </w:p>
        </w:tc>
        <w:tc>
          <w:tcPr>
            <w:tcW w:w="2214" w:type="dxa"/>
            <w:vAlign w:val="center"/>
          </w:tcPr>
          <w:p w:rsidR="004D65CF" w:rsidRPr="000055F0" w:rsidP="000055F0">
            <w:pPr>
              <w:spacing w:before="120"/>
              <w:jc w:val="center"/>
              <w:rPr>
                <w:rFonts w:ascii="Arial" w:hAnsi="Arial" w:cs="Arial"/>
                <w:b/>
                <w:sz w:val="20"/>
                <w:lang w:val="en-US"/>
              </w:rPr>
            </w:pPr>
            <w:r w:rsidRPr="000055F0">
              <w:rPr>
                <w:rFonts w:ascii="Arial" w:hAnsi="Arial" w:cs="Arial"/>
                <w:b/>
                <w:sz w:val="20"/>
                <w:lang w:val="en-US"/>
              </w:rPr>
              <w:t>Qua sàng lỗ tròn</w:t>
            </w:r>
          </w:p>
        </w:tc>
        <w:tc>
          <w:tcPr>
            <w:tcW w:w="2214" w:type="dxa"/>
            <w:vAlign w:val="center"/>
          </w:tcPr>
          <w:p w:rsidR="004D65CF" w:rsidRPr="000055F0" w:rsidP="000055F0">
            <w:pPr>
              <w:spacing w:before="120"/>
              <w:jc w:val="center"/>
              <w:rPr>
                <w:rFonts w:ascii="Arial" w:hAnsi="Arial" w:cs="Arial"/>
                <w:b/>
                <w:sz w:val="20"/>
                <w:lang w:val="en-US"/>
              </w:rPr>
            </w:pPr>
            <w:r w:rsidRPr="000055F0">
              <w:rPr>
                <w:rFonts w:ascii="Arial" w:hAnsi="Arial" w:cs="Arial"/>
                <w:b/>
                <w:sz w:val="20"/>
                <w:lang w:val="en-US"/>
              </w:rPr>
              <w:t>Không có xâm thực đặc biệt</w:t>
            </w:r>
          </w:p>
        </w:tc>
        <w:tc>
          <w:tcPr>
            <w:tcW w:w="2214" w:type="dxa"/>
            <w:vAlign w:val="center"/>
          </w:tcPr>
          <w:p w:rsidR="004D65CF" w:rsidRPr="000055F0" w:rsidP="000055F0">
            <w:pPr>
              <w:spacing w:before="120"/>
              <w:jc w:val="center"/>
              <w:rPr>
                <w:rFonts w:ascii="Arial" w:hAnsi="Arial" w:cs="Arial"/>
                <w:b/>
                <w:sz w:val="20"/>
                <w:lang w:val="en-US"/>
              </w:rPr>
            </w:pPr>
            <w:r w:rsidRPr="000055F0">
              <w:rPr>
                <w:rFonts w:ascii="Arial" w:hAnsi="Arial" w:cs="Arial"/>
                <w:b/>
                <w:sz w:val="20"/>
                <w:lang w:val="en-US"/>
              </w:rPr>
              <w:t>Điều kiện xâm thực mạnh (1)</w:t>
            </w:r>
          </w:p>
        </w:tc>
      </w:tr>
      <w:tr w:rsidTr="000055F0">
        <w:tblPrEx>
          <w:tblW w:w="0" w:type="dxa"/>
          <w:tblCellMar>
            <w:left w:w="0" w:type="dxa"/>
            <w:right w:w="0" w:type="dxa"/>
          </w:tblCellMar>
          <w:tblLook w:val="01E0"/>
        </w:tblPrEx>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10</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12,5</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330</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420</w:t>
            </w:r>
          </w:p>
        </w:tc>
      </w:tr>
      <w:tr w:rsidTr="000055F0">
        <w:tblPrEx>
          <w:tblW w:w="0" w:type="dxa"/>
          <w:tblCellMar>
            <w:left w:w="0" w:type="dxa"/>
            <w:right w:w="0" w:type="dxa"/>
          </w:tblCellMar>
          <w:tblLook w:val="01E0"/>
        </w:tblPrEx>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16</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20</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300</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385</w:t>
            </w:r>
          </w:p>
        </w:tc>
      </w:tr>
      <w:tr w:rsidTr="000055F0">
        <w:tblPrEx>
          <w:tblW w:w="0" w:type="dxa"/>
          <w:tblCellMar>
            <w:left w:w="0" w:type="dxa"/>
            <w:right w:w="0" w:type="dxa"/>
          </w:tblCellMar>
          <w:tblLook w:val="01E0"/>
        </w:tblPrEx>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20</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25</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290</w:t>
            </w:r>
          </w:p>
        </w:tc>
        <w:tc>
          <w:tcPr>
            <w:tcW w:w="2214"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370</w:t>
            </w:r>
          </w:p>
        </w:tc>
      </w:tr>
      <w:tr w:rsidTr="000055F0">
        <w:tblPrEx>
          <w:tblW w:w="0" w:type="dxa"/>
          <w:tblCellMar>
            <w:left w:w="0" w:type="dxa"/>
            <w:right w:w="0" w:type="dxa"/>
          </w:tblCellMar>
          <w:tblLook w:val="01E0"/>
        </w:tblPrEx>
        <w:tc>
          <w:tcPr>
            <w:tcW w:w="8856" w:type="dxa"/>
            <w:vAlign w:val="center"/>
          </w:tcPr>
          <w:p w:rsidR="004D65CF" w:rsidRPr="000055F0" w:rsidP="000055F0">
            <w:pPr>
              <w:spacing w:before="120"/>
              <w:jc w:val="center"/>
              <w:rPr>
                <w:rFonts w:ascii="Arial" w:hAnsi="Arial" w:cs="Arial"/>
                <w:sz w:val="20"/>
                <w:lang w:val="en-US"/>
              </w:rPr>
            </w:pPr>
            <w:r w:rsidRPr="000055F0">
              <w:rPr>
                <w:rFonts w:ascii="Arial" w:hAnsi="Arial" w:cs="Arial"/>
                <w:sz w:val="20"/>
                <w:lang w:val="en-US"/>
              </w:rPr>
              <w:t xml:space="preserve">(1) - Nước </w:t>
            </w:r>
            <w:r w:rsidRPr="000055F0" w:rsidR="00BE3AAC">
              <w:rPr>
                <w:rFonts w:ascii="Arial" w:hAnsi="Arial" w:cs="Arial"/>
                <w:sz w:val="20"/>
                <w:lang w:val="en-US"/>
              </w:rPr>
              <w:t>biển</w:t>
            </w:r>
            <w:r w:rsidRPr="000055F0">
              <w:rPr>
                <w:rFonts w:ascii="Arial" w:hAnsi="Arial" w:cs="Arial"/>
                <w:sz w:val="20"/>
                <w:lang w:val="en-US"/>
              </w:rPr>
              <w:t xml:space="preserve"> - Gần bờ </w:t>
            </w:r>
            <w:r w:rsidRPr="000055F0" w:rsidR="00BE3AAC">
              <w:rPr>
                <w:rFonts w:ascii="Arial" w:hAnsi="Arial" w:cs="Arial"/>
                <w:sz w:val="20"/>
                <w:lang w:val="en-US"/>
              </w:rPr>
              <w:t>biển</w:t>
            </w:r>
            <w:r w:rsidRPr="000055F0">
              <w:rPr>
                <w:rFonts w:ascii="Arial" w:hAnsi="Arial" w:cs="Arial"/>
                <w:sz w:val="20"/>
                <w:lang w:val="en-US"/>
              </w:rPr>
              <w:t xml:space="preserve"> - Nước có nồng độ su</w:t>
            </w:r>
            <w:r w:rsidRPr="000055F0" w:rsidR="00B527E1">
              <w:rPr>
                <w:rFonts w:ascii="Arial" w:hAnsi="Arial" w:cs="Arial"/>
                <w:sz w:val="20"/>
                <w:lang w:val="en-US"/>
              </w:rPr>
              <w:t>n</w:t>
            </w:r>
            <w:r w:rsidRPr="000055F0">
              <w:rPr>
                <w:rFonts w:ascii="Arial" w:hAnsi="Arial" w:cs="Arial"/>
                <w:sz w:val="20"/>
                <w:lang w:val="en-US"/>
              </w:rPr>
              <w:t>phat canxi &gt; 5</w:t>
            </w:r>
          </w:p>
        </w:tc>
      </w:tr>
    </w:tbl>
    <w:p w:rsidR="00C50A89" w:rsidRPr="00275586" w:rsidP="00275586">
      <w:pPr>
        <w:spacing w:before="120"/>
        <w:rPr>
          <w:rFonts w:ascii="Arial" w:hAnsi="Arial" w:cs="Arial"/>
          <w:sz w:val="20"/>
        </w:rPr>
      </w:pPr>
      <w:r w:rsidRPr="00275586">
        <w:rPr>
          <w:rFonts w:ascii="Arial" w:hAnsi="Arial" w:cs="Arial"/>
          <w:sz w:val="20"/>
        </w:rPr>
        <w:t xml:space="preserve">Trong các </w:t>
      </w:r>
      <w:r w:rsidRPr="00275586" w:rsidR="00BE3AAC">
        <w:rPr>
          <w:rFonts w:ascii="Arial" w:hAnsi="Arial" w:cs="Arial"/>
          <w:sz w:val="20"/>
        </w:rPr>
        <w:t>trường</w:t>
      </w:r>
      <w:r w:rsidRPr="00275586" w:rsidR="00EC55BF">
        <w:rPr>
          <w:rFonts w:ascii="Arial" w:hAnsi="Arial" w:cs="Arial"/>
          <w:sz w:val="20"/>
        </w:rPr>
        <w:t xml:space="preserve"> hợp</w:t>
      </w:r>
      <w:r w:rsidRPr="00275586">
        <w:rPr>
          <w:rFonts w:ascii="Arial" w:hAnsi="Arial" w:cs="Arial"/>
          <w:sz w:val="20"/>
        </w:rPr>
        <w:t xml:space="preserve"> trung gian, trị số được xác định b</w:t>
      </w:r>
      <w:r w:rsidRPr="00275586" w:rsidR="00274888">
        <w:rPr>
          <w:rFonts w:ascii="Arial" w:hAnsi="Arial" w:cs="Arial"/>
          <w:sz w:val="20"/>
          <w:lang w:val="en-US"/>
        </w:rPr>
        <w:t>ằ</w:t>
      </w:r>
      <w:r w:rsidRPr="00275586">
        <w:rPr>
          <w:rFonts w:ascii="Arial" w:hAnsi="Arial" w:cs="Arial"/>
          <w:sz w:val="20"/>
        </w:rPr>
        <w:t>ng nội suy.</w:t>
      </w:r>
    </w:p>
    <w:p w:rsidR="00C50A89" w:rsidRPr="00275586" w:rsidP="00275586">
      <w:pPr>
        <w:spacing w:before="120"/>
        <w:rPr>
          <w:rFonts w:ascii="Arial" w:hAnsi="Arial" w:cs="Arial"/>
          <w:sz w:val="20"/>
        </w:rPr>
      </w:pPr>
      <w:r w:rsidRPr="00275586">
        <w:rPr>
          <w:rFonts w:ascii="Arial" w:hAnsi="Arial" w:cs="Arial"/>
          <w:sz w:val="20"/>
        </w:rPr>
        <w:t>Đối với các kết cấu nằ</w:t>
      </w:r>
      <w:r w:rsidRPr="00275586" w:rsidR="00274888">
        <w:rPr>
          <w:rFonts w:ascii="Arial" w:hAnsi="Arial" w:cs="Arial"/>
          <w:sz w:val="20"/>
        </w:rPr>
        <w:t>m trong nhà</w:t>
      </w:r>
      <w:r w:rsidRPr="00275586" w:rsidR="00274888">
        <w:rPr>
          <w:rFonts w:ascii="Arial" w:hAnsi="Arial" w:cs="Arial"/>
          <w:sz w:val="20"/>
        </w:rPr>
        <w:t xml:space="preserve"> thì không c</w:t>
      </w:r>
      <w:r w:rsidRPr="00275586" w:rsidR="00274888">
        <w:rPr>
          <w:rFonts w:ascii="Arial" w:hAnsi="Arial" w:cs="Arial"/>
          <w:sz w:val="20"/>
          <w:lang w:val="en-US"/>
        </w:rPr>
        <w:t>ầ</w:t>
      </w:r>
      <w:r w:rsidRPr="00275586">
        <w:rPr>
          <w:rFonts w:ascii="Arial" w:hAnsi="Arial" w:cs="Arial"/>
          <w:sz w:val="20"/>
        </w:rPr>
        <w:t>n tuân theo bảng 4.2.</w:t>
      </w:r>
    </w:p>
    <w:p w:rsidR="00C50A89" w:rsidRPr="00275586" w:rsidP="00275586">
      <w:pPr>
        <w:spacing w:before="120"/>
        <w:rPr>
          <w:rFonts w:ascii="Arial" w:hAnsi="Arial" w:cs="Arial"/>
          <w:sz w:val="20"/>
        </w:rPr>
      </w:pPr>
      <w:r w:rsidRPr="00275586">
        <w:rPr>
          <w:rFonts w:ascii="Arial" w:hAnsi="Arial" w:cs="Arial"/>
          <w:sz w:val="20"/>
        </w:rPr>
        <w:t>Khi độ đ</w:t>
      </w:r>
      <w:r w:rsidRPr="00275586" w:rsidR="00274888">
        <w:rPr>
          <w:rFonts w:ascii="Arial" w:hAnsi="Arial" w:cs="Arial"/>
          <w:sz w:val="20"/>
          <w:lang w:val="en-US"/>
        </w:rPr>
        <w:t>ồ</w:t>
      </w:r>
      <w:r w:rsidRPr="00275586">
        <w:rPr>
          <w:rFonts w:ascii="Arial" w:hAnsi="Arial" w:cs="Arial"/>
          <w:sz w:val="20"/>
        </w:rPr>
        <w:t xml:space="preserve">ng nhất </w:t>
      </w:r>
      <w:r w:rsidRPr="00275586" w:rsidR="00EC55BF">
        <w:rPr>
          <w:rFonts w:ascii="Arial" w:hAnsi="Arial" w:cs="Arial"/>
          <w:sz w:val="20"/>
        </w:rPr>
        <w:t>của</w:t>
      </w:r>
      <w:r w:rsidRPr="00275586">
        <w:rPr>
          <w:rFonts w:ascii="Arial" w:hAnsi="Arial" w:cs="Arial"/>
          <w:sz w:val="20"/>
        </w:rPr>
        <w:t xml:space="preserve"> khố</w:t>
      </w:r>
      <w:r w:rsidRPr="00275586" w:rsidR="00274888">
        <w:rPr>
          <w:rFonts w:ascii="Arial" w:hAnsi="Arial" w:cs="Arial"/>
          <w:sz w:val="20"/>
        </w:rPr>
        <w:t>i b</w:t>
      </w:r>
      <w:r w:rsidRPr="00275586" w:rsidR="00274888">
        <w:rPr>
          <w:rFonts w:ascii="Arial" w:hAnsi="Arial" w:cs="Arial"/>
          <w:sz w:val="20"/>
          <w:lang w:val="en-US"/>
        </w:rPr>
        <w:t>ê</w:t>
      </w:r>
      <w:r w:rsidRPr="00275586">
        <w:rPr>
          <w:rFonts w:ascii="Arial" w:hAnsi="Arial" w:cs="Arial"/>
          <w:sz w:val="20"/>
        </w:rPr>
        <w:t xml:space="preserve"> tông không được đả</w:t>
      </w:r>
      <w:r w:rsidRPr="00275586" w:rsidR="00274888">
        <w:rPr>
          <w:rFonts w:ascii="Arial" w:hAnsi="Arial" w:cs="Arial"/>
          <w:sz w:val="20"/>
        </w:rPr>
        <w:t>m b</w:t>
      </w:r>
      <w:r w:rsidRPr="00275586" w:rsidR="00274888">
        <w:rPr>
          <w:rFonts w:ascii="Arial" w:hAnsi="Arial" w:cs="Arial"/>
          <w:sz w:val="20"/>
          <w:lang w:val="en-US"/>
        </w:rPr>
        <w:t>ả</w:t>
      </w:r>
      <w:r w:rsidRPr="00275586">
        <w:rPr>
          <w:rFonts w:ascii="Arial" w:hAnsi="Arial" w:cs="Arial"/>
          <w:sz w:val="20"/>
        </w:rPr>
        <w:t xml:space="preserve">o thì </w:t>
      </w:r>
      <w:r w:rsidRPr="00275586" w:rsidR="00EC55BF">
        <w:rPr>
          <w:rFonts w:ascii="Arial" w:hAnsi="Arial" w:cs="Arial"/>
          <w:sz w:val="20"/>
        </w:rPr>
        <w:t>phải</w:t>
      </w:r>
      <w:r w:rsidRPr="00275586">
        <w:rPr>
          <w:rFonts w:ascii="Arial" w:hAnsi="Arial" w:cs="Arial"/>
          <w:sz w:val="20"/>
        </w:rPr>
        <w:t xml:space="preserve"> quy định li</w:t>
      </w:r>
      <w:r w:rsidRPr="00275586" w:rsidR="00274888">
        <w:rPr>
          <w:rFonts w:ascii="Arial" w:hAnsi="Arial" w:cs="Arial"/>
          <w:sz w:val="20"/>
          <w:lang w:val="en-US"/>
        </w:rPr>
        <w:t>ề</w:t>
      </w:r>
      <w:r w:rsidRPr="00275586">
        <w:rPr>
          <w:rFonts w:ascii="Arial" w:hAnsi="Arial" w:cs="Arial"/>
          <w:sz w:val="20"/>
        </w:rPr>
        <w:t>u lượng xi m</w:t>
      </w:r>
      <w:r w:rsidRPr="00275586" w:rsidR="00274888">
        <w:rPr>
          <w:rFonts w:ascii="Arial" w:hAnsi="Arial" w:cs="Arial"/>
          <w:sz w:val="20"/>
          <w:lang w:val="en-US"/>
        </w:rPr>
        <w:t>ă</w:t>
      </w:r>
      <w:r w:rsidRPr="00275586">
        <w:rPr>
          <w:rFonts w:ascii="Arial" w:hAnsi="Arial" w:cs="Arial"/>
          <w:sz w:val="20"/>
        </w:rPr>
        <w:t xml:space="preserve">ng tối </w:t>
      </w:r>
      <w:r w:rsidRPr="00275586" w:rsidR="00BE3AAC">
        <w:rPr>
          <w:rFonts w:ascii="Arial" w:hAnsi="Arial" w:cs="Arial"/>
          <w:sz w:val="20"/>
        </w:rPr>
        <w:t>thi</w:t>
      </w:r>
      <w:r w:rsidRPr="00275586" w:rsidR="00274888">
        <w:rPr>
          <w:rFonts w:ascii="Arial" w:hAnsi="Arial" w:cs="Arial"/>
          <w:sz w:val="20"/>
          <w:lang w:val="en-US"/>
        </w:rPr>
        <w:t>ể</w:t>
      </w:r>
      <w:r w:rsidRPr="00275586">
        <w:rPr>
          <w:rFonts w:ascii="Arial" w:hAnsi="Arial" w:cs="Arial"/>
          <w:sz w:val="20"/>
        </w:rPr>
        <w:t>u lớn hơn.</w:t>
      </w:r>
    </w:p>
    <w:p w:rsidR="00C50A89" w:rsidRPr="00275586" w:rsidP="00275586">
      <w:pPr>
        <w:spacing w:before="120"/>
        <w:rPr>
          <w:rFonts w:ascii="Arial" w:hAnsi="Arial" w:cs="Arial"/>
          <w:sz w:val="20"/>
        </w:rPr>
      </w:pPr>
      <w:r w:rsidRPr="00275586">
        <w:rPr>
          <w:rFonts w:ascii="Arial" w:hAnsi="Arial" w:cs="Arial"/>
          <w:sz w:val="20"/>
        </w:rPr>
        <w:t xml:space="preserve">Đối với các công trình loại A hoặc B có những </w:t>
      </w:r>
      <w:r w:rsidRPr="00275586" w:rsidR="00274888">
        <w:rPr>
          <w:rFonts w:ascii="Arial" w:hAnsi="Arial" w:cs="Arial"/>
          <w:sz w:val="20"/>
          <w:lang w:val="en-US"/>
        </w:rPr>
        <w:t>điều</w:t>
      </w:r>
      <w:r w:rsidRPr="00275586">
        <w:rPr>
          <w:rFonts w:ascii="Arial" w:hAnsi="Arial" w:cs="Arial"/>
          <w:sz w:val="20"/>
        </w:rPr>
        <w:t xml:space="preserve"> kiện </w:t>
      </w:r>
      <w:r w:rsidRPr="00275586" w:rsidR="00EC55BF">
        <w:rPr>
          <w:rFonts w:ascii="Arial" w:hAnsi="Arial" w:cs="Arial"/>
          <w:sz w:val="20"/>
        </w:rPr>
        <w:t>thẩm tra</w:t>
      </w:r>
      <w:r w:rsidRPr="00275586">
        <w:rPr>
          <w:rFonts w:ascii="Arial" w:hAnsi="Arial" w:cs="Arial"/>
          <w:sz w:val="20"/>
        </w:rPr>
        <w:t xml:space="preserve"> giới hạn như được </w:t>
      </w:r>
      <w:r w:rsidRPr="00275586" w:rsidR="00BE3AAC">
        <w:rPr>
          <w:rFonts w:ascii="Arial" w:hAnsi="Arial" w:cs="Arial"/>
          <w:sz w:val="20"/>
        </w:rPr>
        <w:t>nêu</w:t>
      </w:r>
      <w:r w:rsidRPr="00275586">
        <w:rPr>
          <w:rFonts w:ascii="Arial" w:hAnsi="Arial" w:cs="Arial"/>
          <w:sz w:val="20"/>
        </w:rPr>
        <w:t xml:space="preserve"> ở điều 5.33, nếu không có chứng </w:t>
      </w:r>
      <w:r w:rsidRPr="00275586" w:rsidR="00BE3AAC">
        <w:rPr>
          <w:rFonts w:ascii="Arial" w:hAnsi="Arial" w:cs="Arial"/>
          <w:sz w:val="20"/>
        </w:rPr>
        <w:t>minh</w:t>
      </w:r>
      <w:r w:rsidRPr="00275586">
        <w:rPr>
          <w:rFonts w:ascii="Arial" w:hAnsi="Arial" w:cs="Arial"/>
          <w:sz w:val="20"/>
        </w:rPr>
        <w:t xml:space="preserve"> đặc biệ</w:t>
      </w:r>
      <w:r w:rsidRPr="00275586" w:rsidR="00274888">
        <w:rPr>
          <w:rFonts w:ascii="Arial" w:hAnsi="Arial" w:cs="Arial"/>
          <w:sz w:val="20"/>
        </w:rPr>
        <w:t>t thì n</w:t>
      </w:r>
      <w:r w:rsidRPr="00275586" w:rsidR="00274888">
        <w:rPr>
          <w:rFonts w:ascii="Arial" w:hAnsi="Arial" w:cs="Arial"/>
          <w:sz w:val="20"/>
          <w:lang w:val="en-US"/>
        </w:rPr>
        <w:t>ê</w:t>
      </w:r>
      <w:r w:rsidRPr="00275586" w:rsidR="00274888">
        <w:rPr>
          <w:rFonts w:ascii="Arial" w:hAnsi="Arial" w:cs="Arial"/>
          <w:sz w:val="20"/>
        </w:rPr>
        <w:t>n tuân th</w:t>
      </w:r>
      <w:r w:rsidRPr="00275586" w:rsidR="00274888">
        <w:rPr>
          <w:rFonts w:ascii="Arial" w:hAnsi="Arial" w:cs="Arial"/>
          <w:sz w:val="20"/>
          <w:lang w:val="en-US"/>
        </w:rPr>
        <w:t>ủ</w:t>
      </w:r>
      <w:r w:rsidRPr="00275586">
        <w:rPr>
          <w:rFonts w:ascii="Arial" w:hAnsi="Arial" w:cs="Arial"/>
          <w:sz w:val="20"/>
        </w:rPr>
        <w:t xml:space="preserve"> theo các li</w:t>
      </w:r>
      <w:r w:rsidRPr="00275586" w:rsidR="00274888">
        <w:rPr>
          <w:rFonts w:ascii="Arial" w:hAnsi="Arial" w:cs="Arial"/>
          <w:sz w:val="20"/>
          <w:lang w:val="en-US"/>
        </w:rPr>
        <w:t>ề</w:t>
      </w:r>
      <w:r w:rsidRPr="00275586">
        <w:rPr>
          <w:rFonts w:ascii="Arial" w:hAnsi="Arial" w:cs="Arial"/>
          <w:sz w:val="20"/>
        </w:rPr>
        <w:t xml:space="preserve">u lượng tối </w:t>
      </w:r>
      <w:r w:rsidRPr="00275586" w:rsidR="00BE3AAC">
        <w:rPr>
          <w:rFonts w:ascii="Arial" w:hAnsi="Arial" w:cs="Arial"/>
          <w:sz w:val="20"/>
        </w:rPr>
        <w:t>thi</w:t>
      </w:r>
      <w:r w:rsidRPr="00275586">
        <w:rPr>
          <w:rFonts w:ascii="Arial" w:hAnsi="Arial" w:cs="Arial"/>
          <w:sz w:val="20"/>
        </w:rPr>
        <w:t>ểu sau đây:</w:t>
      </w:r>
    </w:p>
    <w:p w:rsidR="00C50A89" w:rsidRPr="00275586" w:rsidP="00275586">
      <w:pPr>
        <w:spacing w:before="120"/>
        <w:jc w:val="right"/>
        <w:rPr>
          <w:rFonts w:ascii="Arial" w:hAnsi="Arial" w:cs="Arial"/>
          <w:b/>
          <w:sz w:val="20"/>
        </w:rPr>
      </w:pPr>
      <w:r w:rsidRPr="00275586">
        <w:rPr>
          <w:rFonts w:ascii="Arial" w:hAnsi="Arial" w:cs="Arial"/>
          <w:b/>
          <w:sz w:val="20"/>
        </w:rPr>
        <w:t>Bảng 4.3</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2319"/>
        <w:gridCol w:w="4450"/>
        <w:gridCol w:w="2292"/>
      </w:tblGrid>
      <w:tr w:rsidTr="000055F0">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52" w:type="dxa"/>
            <w:vMerge w:val="restart"/>
            <w:shd w:val="clear" w:color="auto" w:fill="auto"/>
            <w:vAlign w:val="center"/>
          </w:tcPr>
          <w:p w:rsidR="00EA17EF" w:rsidRPr="000055F0" w:rsidP="000055F0">
            <w:pPr>
              <w:spacing w:before="120"/>
              <w:jc w:val="center"/>
              <w:rPr>
                <w:rFonts w:ascii="Arial" w:hAnsi="Arial" w:cs="Arial"/>
                <w:b/>
                <w:sz w:val="20"/>
                <w:lang w:val="en-US"/>
              </w:rPr>
            </w:pPr>
            <w:r w:rsidRPr="000055F0">
              <w:rPr>
                <w:rFonts w:ascii="Arial" w:hAnsi="Arial" w:cs="Arial"/>
                <w:b/>
                <w:sz w:val="20"/>
                <w:lang w:val="en-US"/>
              </w:rPr>
              <w:t>Chủng loại công trình</w:t>
            </w:r>
          </w:p>
        </w:tc>
        <w:tc>
          <w:tcPr>
            <w:tcW w:w="5904" w:type="dxa"/>
            <w:shd w:val="clear" w:color="auto" w:fill="auto"/>
            <w:vAlign w:val="center"/>
          </w:tcPr>
          <w:p w:rsidR="00EA17EF" w:rsidRPr="000055F0" w:rsidP="000055F0">
            <w:pPr>
              <w:spacing w:before="120"/>
              <w:jc w:val="center"/>
              <w:rPr>
                <w:rFonts w:ascii="Arial" w:hAnsi="Arial" w:cs="Arial"/>
                <w:b/>
                <w:sz w:val="20"/>
                <w:lang w:val="en-US"/>
              </w:rPr>
            </w:pPr>
            <w:r w:rsidRPr="000055F0">
              <w:rPr>
                <w:rFonts w:ascii="Arial" w:hAnsi="Arial" w:cs="Arial"/>
                <w:b/>
                <w:sz w:val="20"/>
                <w:lang w:val="en-US"/>
              </w:rPr>
              <w:t xml:space="preserve">Liều lượng xi măng tối </w:t>
            </w:r>
            <w:r w:rsidRPr="000055F0" w:rsidR="00BE3AAC">
              <w:rPr>
                <w:rFonts w:ascii="Arial" w:hAnsi="Arial" w:cs="Arial"/>
                <w:b/>
                <w:sz w:val="20"/>
                <w:lang w:val="en-US"/>
              </w:rPr>
              <w:t>thi</w:t>
            </w:r>
            <w:r w:rsidRPr="000055F0">
              <w:rPr>
                <w:rFonts w:ascii="Arial" w:hAnsi="Arial" w:cs="Arial"/>
                <w:b/>
                <w:sz w:val="20"/>
                <w:lang w:val="en-US"/>
              </w:rPr>
              <w:t>ểu (kg/m</w:t>
            </w:r>
            <w:r w:rsidRPr="000055F0">
              <w:rPr>
                <w:rFonts w:ascii="Arial" w:hAnsi="Arial" w:cs="Arial"/>
                <w:b/>
                <w:sz w:val="20"/>
                <w:vertAlign w:val="superscript"/>
                <w:lang w:val="en-US"/>
              </w:rPr>
              <w:t>3</w:t>
            </w:r>
            <w:r w:rsidRPr="000055F0">
              <w:rPr>
                <w:rFonts w:ascii="Arial" w:hAnsi="Arial" w:cs="Arial"/>
                <w:b/>
                <w:sz w:val="20"/>
                <w:lang w:val="en-US"/>
              </w:rPr>
              <w:t>)</w:t>
            </w:r>
          </w:p>
        </w:tc>
      </w:tr>
      <w:tr w:rsidTr="000055F0">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52" w:type="dxa"/>
            <w:vMerge/>
            <w:shd w:val="clear" w:color="auto" w:fill="auto"/>
            <w:vAlign w:val="center"/>
          </w:tcPr>
          <w:p w:rsidR="00EA17EF" w:rsidRPr="000055F0" w:rsidP="000055F0">
            <w:pPr>
              <w:spacing w:before="120"/>
              <w:jc w:val="center"/>
              <w:rPr>
                <w:rFonts w:ascii="Arial" w:hAnsi="Arial" w:cs="Arial"/>
                <w:b/>
                <w:sz w:val="20"/>
                <w:lang w:val="en-US"/>
              </w:rPr>
            </w:pPr>
          </w:p>
        </w:tc>
        <w:tc>
          <w:tcPr>
            <w:tcW w:w="2952" w:type="dxa"/>
            <w:shd w:val="clear" w:color="auto" w:fill="auto"/>
            <w:vAlign w:val="center"/>
          </w:tcPr>
          <w:p w:rsidR="00EA17EF" w:rsidRPr="000055F0" w:rsidP="000055F0">
            <w:pPr>
              <w:spacing w:before="120"/>
              <w:jc w:val="center"/>
              <w:rPr>
                <w:rFonts w:ascii="Arial" w:hAnsi="Arial" w:cs="Arial"/>
                <w:b/>
                <w:sz w:val="20"/>
                <w:lang w:val="en-US"/>
              </w:rPr>
            </w:pPr>
            <w:r w:rsidRPr="000055F0">
              <w:rPr>
                <w:rFonts w:ascii="Arial" w:hAnsi="Arial" w:cs="Arial"/>
                <w:b/>
                <w:sz w:val="20"/>
                <w:lang w:val="en-US"/>
              </w:rPr>
              <w:t>Xi măng P400</w:t>
            </w:r>
          </w:p>
        </w:tc>
        <w:tc>
          <w:tcPr>
            <w:tcW w:w="2952" w:type="dxa"/>
            <w:shd w:val="clear" w:color="auto" w:fill="auto"/>
            <w:vAlign w:val="center"/>
          </w:tcPr>
          <w:p w:rsidR="00EA17EF" w:rsidRPr="000055F0" w:rsidP="000055F0">
            <w:pPr>
              <w:spacing w:before="120"/>
              <w:jc w:val="center"/>
              <w:rPr>
                <w:rFonts w:ascii="Arial" w:hAnsi="Arial" w:cs="Arial"/>
                <w:b/>
                <w:sz w:val="20"/>
                <w:lang w:val="en-US"/>
              </w:rPr>
            </w:pPr>
            <w:r w:rsidRPr="000055F0">
              <w:rPr>
                <w:rFonts w:ascii="Arial" w:hAnsi="Arial" w:cs="Arial"/>
                <w:b/>
                <w:sz w:val="20"/>
                <w:lang w:val="en-US"/>
              </w:rPr>
              <w:t>Xi măng P300</w:t>
            </w:r>
          </w:p>
        </w:tc>
      </w:tr>
      <w:tr w:rsidTr="000055F0">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52" w:type="dxa"/>
            <w:shd w:val="clear" w:color="auto" w:fill="auto"/>
            <w:vAlign w:val="center"/>
          </w:tcPr>
          <w:p w:rsidR="00EA17EF" w:rsidRPr="000055F0" w:rsidP="000055F0">
            <w:pPr>
              <w:spacing w:before="120"/>
              <w:rPr>
                <w:rFonts w:ascii="Arial" w:hAnsi="Arial" w:cs="Arial"/>
                <w:sz w:val="20"/>
                <w:lang w:val="en-US"/>
              </w:rPr>
            </w:pPr>
            <w:r w:rsidRPr="000055F0">
              <w:rPr>
                <w:rFonts w:ascii="Arial" w:hAnsi="Arial" w:cs="Arial"/>
                <w:sz w:val="20"/>
                <w:lang w:val="en-US"/>
              </w:rPr>
              <w:t>Bê tông không có cốt thép</w:t>
            </w:r>
          </w:p>
        </w:tc>
        <w:tc>
          <w:tcPr>
            <w:tcW w:w="2952" w:type="dxa"/>
            <w:shd w:val="clear" w:color="auto" w:fill="auto"/>
            <w:vAlign w:val="center"/>
          </w:tcPr>
          <w:p w:rsidR="00EA17EF" w:rsidRPr="000055F0" w:rsidP="000055F0">
            <w:pPr>
              <w:spacing w:before="120"/>
              <w:jc w:val="center"/>
              <w:rPr>
                <w:rFonts w:ascii="Arial" w:hAnsi="Arial" w:cs="Arial"/>
                <w:sz w:val="20"/>
                <w:lang w:val="en-US"/>
              </w:rPr>
            </w:pPr>
            <w:r w:rsidRPr="000055F0">
              <w:rPr>
                <w:rFonts w:ascii="Arial" w:hAnsi="Arial" w:cs="Arial"/>
                <w:sz w:val="20"/>
                <w:lang w:val="en-US"/>
              </w:rPr>
              <w:t>300</w:t>
            </w:r>
          </w:p>
        </w:tc>
        <w:tc>
          <w:tcPr>
            <w:tcW w:w="2952" w:type="dxa"/>
            <w:shd w:val="clear" w:color="auto" w:fill="auto"/>
            <w:vAlign w:val="center"/>
          </w:tcPr>
          <w:p w:rsidR="00EA17EF" w:rsidRPr="000055F0" w:rsidP="000055F0">
            <w:pPr>
              <w:spacing w:before="120"/>
              <w:jc w:val="center"/>
              <w:rPr>
                <w:rFonts w:ascii="Arial" w:hAnsi="Arial" w:cs="Arial"/>
                <w:sz w:val="20"/>
                <w:lang w:val="en-US"/>
              </w:rPr>
            </w:pPr>
            <w:r w:rsidRPr="000055F0">
              <w:rPr>
                <w:rFonts w:ascii="Arial" w:hAnsi="Arial" w:cs="Arial"/>
                <w:sz w:val="20"/>
                <w:lang w:val="en-US"/>
              </w:rPr>
              <w:t>350</w:t>
            </w:r>
          </w:p>
        </w:tc>
      </w:tr>
      <w:tr w:rsidTr="000055F0">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52" w:type="dxa"/>
            <w:shd w:val="clear" w:color="auto" w:fill="auto"/>
            <w:vAlign w:val="center"/>
          </w:tcPr>
          <w:p w:rsidR="00EA17EF" w:rsidRPr="000055F0" w:rsidP="000055F0">
            <w:pPr>
              <w:spacing w:before="120"/>
              <w:rPr>
                <w:rFonts w:ascii="Arial" w:hAnsi="Arial" w:cs="Arial"/>
                <w:sz w:val="20"/>
                <w:lang w:val="en-US"/>
              </w:rPr>
            </w:pPr>
            <w:r w:rsidRPr="000055F0">
              <w:rPr>
                <w:rFonts w:ascii="Arial" w:hAnsi="Arial" w:cs="Arial"/>
                <w:sz w:val="20"/>
                <w:lang w:val="en-US"/>
              </w:rPr>
              <w:t>Bê tông cốt thép</w:t>
            </w:r>
          </w:p>
        </w:tc>
        <w:tc>
          <w:tcPr>
            <w:tcW w:w="2952" w:type="dxa"/>
            <w:shd w:val="clear" w:color="auto" w:fill="auto"/>
            <w:vAlign w:val="center"/>
          </w:tcPr>
          <w:p w:rsidR="00EA17EF" w:rsidRPr="000055F0" w:rsidP="000055F0">
            <w:pPr>
              <w:spacing w:before="120"/>
              <w:jc w:val="center"/>
              <w:rPr>
                <w:rFonts w:ascii="Arial" w:hAnsi="Arial" w:cs="Arial"/>
                <w:sz w:val="20"/>
                <w:lang w:val="en-US"/>
              </w:rPr>
            </w:pPr>
            <w:r w:rsidRPr="000055F0">
              <w:rPr>
                <w:rFonts w:ascii="Arial" w:hAnsi="Arial" w:cs="Arial"/>
                <w:sz w:val="20"/>
                <w:lang w:val="en-US"/>
              </w:rPr>
              <w:t>350</w:t>
            </w:r>
          </w:p>
        </w:tc>
        <w:tc>
          <w:tcPr>
            <w:tcW w:w="2952" w:type="dxa"/>
            <w:shd w:val="clear" w:color="auto" w:fill="auto"/>
            <w:vAlign w:val="center"/>
          </w:tcPr>
          <w:p w:rsidR="00EA17EF" w:rsidRPr="000055F0" w:rsidP="000055F0">
            <w:pPr>
              <w:spacing w:before="120"/>
              <w:jc w:val="center"/>
              <w:rPr>
                <w:rFonts w:ascii="Arial" w:hAnsi="Arial" w:cs="Arial"/>
                <w:sz w:val="20"/>
                <w:lang w:val="en-US"/>
              </w:rPr>
            </w:pPr>
            <w:r w:rsidRPr="000055F0">
              <w:rPr>
                <w:rFonts w:ascii="Arial" w:hAnsi="Arial" w:cs="Arial"/>
                <w:sz w:val="20"/>
                <w:lang w:val="en-US"/>
              </w:rPr>
              <w:t>-</w:t>
            </w:r>
          </w:p>
        </w:tc>
      </w:tr>
    </w:tbl>
    <w:p w:rsidR="00C50A89" w:rsidRPr="00275586" w:rsidP="00275586">
      <w:pPr>
        <w:spacing w:before="120"/>
        <w:rPr>
          <w:rFonts w:ascii="Arial" w:hAnsi="Arial" w:cs="Arial"/>
          <w:sz w:val="20"/>
        </w:rPr>
      </w:pPr>
      <w:r w:rsidRPr="00275586">
        <w:rPr>
          <w:rFonts w:ascii="Arial" w:hAnsi="Arial" w:cs="Arial"/>
          <w:b/>
          <w:sz w:val="20"/>
        </w:rPr>
        <w:t>Ghi chú:</w:t>
      </w:r>
      <w:r w:rsidRPr="00275586" w:rsidR="00D85776">
        <w:rPr>
          <w:rFonts w:ascii="Arial" w:hAnsi="Arial" w:cs="Arial"/>
          <w:b/>
          <w:sz w:val="20"/>
        </w:rPr>
        <w:t xml:space="preserve"> </w:t>
      </w:r>
      <w:r w:rsidRPr="00275586" w:rsidR="00D06312">
        <w:rPr>
          <w:rFonts w:ascii="Arial" w:hAnsi="Arial" w:cs="Arial"/>
          <w:sz w:val="20"/>
          <w:lang w:val="en-US"/>
        </w:rPr>
        <w:t>Đ</w:t>
      </w:r>
      <w:r w:rsidRPr="00275586">
        <w:rPr>
          <w:rFonts w:ascii="Arial" w:hAnsi="Arial" w:cs="Arial"/>
          <w:sz w:val="20"/>
        </w:rPr>
        <w:t>ược</w:t>
      </w:r>
      <w:r w:rsidRPr="00275586" w:rsidR="00D85776">
        <w:rPr>
          <w:rFonts w:ascii="Arial" w:hAnsi="Arial" w:cs="Arial"/>
          <w:sz w:val="20"/>
        </w:rPr>
        <w:t xml:space="preserve"> </w:t>
      </w:r>
      <w:r w:rsidRPr="00275586">
        <w:rPr>
          <w:rFonts w:ascii="Arial" w:hAnsi="Arial" w:cs="Arial"/>
          <w:sz w:val="20"/>
        </w:rPr>
        <w:t>coi</w:t>
      </w:r>
      <w:r w:rsidRPr="00275586" w:rsidR="00D85776">
        <w:rPr>
          <w:rFonts w:ascii="Arial" w:hAnsi="Arial" w:cs="Arial"/>
          <w:sz w:val="20"/>
        </w:rPr>
        <w:t xml:space="preserve"> </w:t>
      </w:r>
      <w:r w:rsidRPr="00275586">
        <w:rPr>
          <w:rFonts w:ascii="Arial" w:hAnsi="Arial" w:cs="Arial"/>
          <w:sz w:val="20"/>
        </w:rPr>
        <w:t>như</w:t>
      </w:r>
      <w:r w:rsidRPr="00275586" w:rsidR="00D85776">
        <w:rPr>
          <w:rFonts w:ascii="Arial" w:hAnsi="Arial" w:cs="Arial"/>
          <w:sz w:val="20"/>
        </w:rPr>
        <w:t xml:space="preserve"> </w:t>
      </w:r>
      <w:r w:rsidRPr="00275586">
        <w:rPr>
          <w:rFonts w:ascii="Arial" w:hAnsi="Arial" w:cs="Arial"/>
          <w:sz w:val="20"/>
        </w:rPr>
        <w:t>c</w:t>
      </w:r>
      <w:r w:rsidRPr="00275586">
        <w:rPr>
          <w:rFonts w:ascii="Arial" w:hAnsi="Arial" w:cs="Arial"/>
          <w:sz w:val="20"/>
        </w:rPr>
        <w:t>ó</w:t>
      </w:r>
      <w:r w:rsidRPr="00275586" w:rsidR="00D85776">
        <w:rPr>
          <w:rFonts w:ascii="Arial" w:hAnsi="Arial" w:cs="Arial"/>
          <w:sz w:val="20"/>
        </w:rPr>
        <w:t xml:space="preserve"> </w:t>
      </w:r>
      <w:r w:rsidRPr="00275586">
        <w:rPr>
          <w:rFonts w:ascii="Arial" w:hAnsi="Arial" w:cs="Arial"/>
          <w:sz w:val="20"/>
        </w:rPr>
        <w:t>chứng</w:t>
      </w:r>
      <w:r w:rsidRPr="00275586" w:rsidR="00D85776">
        <w:rPr>
          <w:rFonts w:ascii="Arial" w:hAnsi="Arial" w:cs="Arial"/>
          <w:sz w:val="20"/>
        </w:rPr>
        <w:t xml:space="preserve"> </w:t>
      </w:r>
      <w:r w:rsidRPr="00275586" w:rsidR="00BE3AAC">
        <w:rPr>
          <w:rFonts w:ascii="Arial" w:hAnsi="Arial" w:cs="Arial"/>
          <w:sz w:val="20"/>
        </w:rPr>
        <w:t>minh</w:t>
      </w:r>
      <w:r w:rsidRPr="00275586" w:rsidR="00D85776">
        <w:rPr>
          <w:rFonts w:ascii="Arial" w:hAnsi="Arial" w:cs="Arial"/>
          <w:sz w:val="20"/>
        </w:rPr>
        <w:t xml:space="preserve"> </w:t>
      </w:r>
      <w:r w:rsidRPr="00275586">
        <w:rPr>
          <w:rFonts w:ascii="Arial" w:hAnsi="Arial" w:cs="Arial"/>
          <w:sz w:val="20"/>
        </w:rPr>
        <w:t>đặc</w:t>
      </w:r>
      <w:r w:rsidRPr="00275586" w:rsidR="00D85776">
        <w:rPr>
          <w:rFonts w:ascii="Arial" w:hAnsi="Arial" w:cs="Arial"/>
          <w:sz w:val="20"/>
        </w:rPr>
        <w:t xml:space="preserve"> </w:t>
      </w:r>
      <w:r w:rsidRPr="00275586">
        <w:rPr>
          <w:rFonts w:ascii="Arial" w:hAnsi="Arial" w:cs="Arial"/>
          <w:sz w:val="20"/>
        </w:rPr>
        <w:t>bi</w:t>
      </w:r>
      <w:r w:rsidRPr="00275586" w:rsidR="00D06312">
        <w:rPr>
          <w:rFonts w:ascii="Arial" w:hAnsi="Arial" w:cs="Arial"/>
          <w:sz w:val="20"/>
          <w:lang w:val="en-US"/>
        </w:rPr>
        <w:t>ệ</w:t>
      </w:r>
      <w:r w:rsidRPr="00275586">
        <w:rPr>
          <w:rFonts w:ascii="Arial" w:hAnsi="Arial" w:cs="Arial"/>
          <w:sz w:val="20"/>
        </w:rPr>
        <w:t>t</w:t>
      </w:r>
      <w:r w:rsidRPr="00275586" w:rsidR="00D85776">
        <w:rPr>
          <w:rFonts w:ascii="Arial" w:hAnsi="Arial" w:cs="Arial"/>
          <w:sz w:val="20"/>
        </w:rPr>
        <w:t xml:space="preserve"> </w:t>
      </w:r>
      <w:r w:rsidRPr="00275586">
        <w:rPr>
          <w:rFonts w:ascii="Arial" w:hAnsi="Arial" w:cs="Arial"/>
          <w:sz w:val="20"/>
        </w:rPr>
        <w:t>khi</w:t>
      </w:r>
      <w:r w:rsidRPr="00275586" w:rsidR="00D85776">
        <w:rPr>
          <w:rFonts w:ascii="Arial" w:hAnsi="Arial" w:cs="Arial"/>
          <w:sz w:val="20"/>
        </w:rPr>
        <w:t xml:space="preserve"> </w:t>
      </w:r>
      <w:r w:rsidRPr="00275586">
        <w:rPr>
          <w:rFonts w:ascii="Arial" w:hAnsi="Arial" w:cs="Arial"/>
          <w:sz w:val="20"/>
        </w:rPr>
        <w:t>có</w:t>
      </w:r>
      <w:r w:rsidRPr="00275586" w:rsidR="00D85776">
        <w:rPr>
          <w:rFonts w:ascii="Arial" w:hAnsi="Arial" w:cs="Arial"/>
          <w:sz w:val="20"/>
        </w:rPr>
        <w:t xml:space="preserve"> </w:t>
      </w:r>
      <w:r w:rsidRPr="00275586">
        <w:rPr>
          <w:rFonts w:ascii="Arial" w:hAnsi="Arial" w:cs="Arial"/>
          <w:sz w:val="20"/>
        </w:rPr>
        <w:t>d</w:t>
      </w:r>
      <w:r w:rsidRPr="00275586" w:rsidR="00D06312">
        <w:rPr>
          <w:rFonts w:ascii="Arial" w:hAnsi="Arial" w:cs="Arial"/>
          <w:sz w:val="20"/>
          <w:lang w:val="en-US"/>
        </w:rPr>
        <w:t>ẫ</w:t>
      </w:r>
      <w:r w:rsidRPr="00275586">
        <w:rPr>
          <w:rFonts w:ascii="Arial" w:hAnsi="Arial" w:cs="Arial"/>
          <w:sz w:val="20"/>
        </w:rPr>
        <w:t>n chứng những kết quả mới</w:t>
      </w:r>
      <w:r w:rsidRPr="00275586" w:rsidR="00D06312">
        <w:rPr>
          <w:rFonts w:ascii="Arial" w:hAnsi="Arial" w:cs="Arial"/>
          <w:sz w:val="20"/>
          <w:lang w:val="en-US"/>
        </w:rPr>
        <w:t xml:space="preserve"> </w:t>
      </w:r>
      <w:r w:rsidRPr="00275586">
        <w:rPr>
          <w:rFonts w:ascii="Arial" w:hAnsi="Arial" w:cs="Arial"/>
          <w:sz w:val="20"/>
        </w:rPr>
        <w:t xml:space="preserve">nhất về thẩm tra một công </w:t>
      </w:r>
      <w:r w:rsidRPr="00275586" w:rsidR="00BE3AAC">
        <w:rPr>
          <w:rFonts w:ascii="Arial" w:hAnsi="Arial" w:cs="Arial"/>
          <w:sz w:val="20"/>
        </w:rPr>
        <w:t>trường</w:t>
      </w:r>
      <w:r w:rsidRPr="00275586">
        <w:rPr>
          <w:rFonts w:ascii="Arial" w:hAnsi="Arial" w:cs="Arial"/>
          <w:sz w:val="20"/>
        </w:rPr>
        <w:t xml:space="preserve"> loạ</w:t>
      </w:r>
      <w:r w:rsidRPr="00275586" w:rsidR="00D06312">
        <w:rPr>
          <w:rFonts w:ascii="Arial" w:hAnsi="Arial" w:cs="Arial"/>
          <w:sz w:val="20"/>
        </w:rPr>
        <w:t xml:space="preserve">i </w:t>
      </w:r>
      <w:r w:rsidRPr="00275586" w:rsidR="00D06312">
        <w:rPr>
          <w:rFonts w:ascii="Arial" w:hAnsi="Arial" w:cs="Arial"/>
          <w:sz w:val="20"/>
          <w:lang w:val="en-US"/>
        </w:rPr>
        <w:t>C</w:t>
      </w:r>
      <w:r w:rsidRPr="00275586">
        <w:rPr>
          <w:rFonts w:ascii="Arial" w:hAnsi="Arial" w:cs="Arial"/>
          <w:sz w:val="20"/>
        </w:rPr>
        <w:t xml:space="preserve"> hoặc D, hoặc d</w:t>
      </w:r>
      <w:r w:rsidRPr="00275586" w:rsidR="00D06312">
        <w:rPr>
          <w:rFonts w:ascii="Arial" w:hAnsi="Arial" w:cs="Arial"/>
          <w:sz w:val="20"/>
          <w:lang w:val="en-US"/>
        </w:rPr>
        <w:t>ẫ</w:t>
      </w:r>
      <w:r w:rsidRPr="00275586">
        <w:rPr>
          <w:rFonts w:ascii="Arial" w:hAnsi="Arial" w:cs="Arial"/>
          <w:sz w:val="20"/>
        </w:rPr>
        <w:t>n chứng một h</w:t>
      </w:r>
      <w:r w:rsidRPr="00275586" w:rsidR="00D06312">
        <w:rPr>
          <w:rFonts w:ascii="Arial" w:hAnsi="Arial" w:cs="Arial"/>
          <w:sz w:val="20"/>
          <w:lang w:val="en-US"/>
        </w:rPr>
        <w:t>ồ</w:t>
      </w:r>
      <w:r w:rsidRPr="00275586">
        <w:rPr>
          <w:rFonts w:ascii="Arial" w:hAnsi="Arial" w:cs="Arial"/>
          <w:sz w:val="20"/>
        </w:rPr>
        <w:t xml:space="preserve"> sơ thí </w:t>
      </w:r>
      <w:r w:rsidRPr="00275586" w:rsidR="00BE3AAC">
        <w:rPr>
          <w:rFonts w:ascii="Arial" w:hAnsi="Arial" w:cs="Arial"/>
          <w:sz w:val="20"/>
        </w:rPr>
        <w:t>nghi</w:t>
      </w:r>
      <w:r w:rsidRPr="00275586">
        <w:rPr>
          <w:rFonts w:ascii="Arial" w:hAnsi="Arial" w:cs="Arial"/>
          <w:sz w:val="20"/>
        </w:rPr>
        <w:t xml:space="preserve">ệm mới nhất bao gồm các chứng </w:t>
      </w:r>
      <w:r w:rsidRPr="00275586" w:rsidR="00BE3AAC">
        <w:rPr>
          <w:rFonts w:ascii="Arial" w:hAnsi="Arial" w:cs="Arial"/>
          <w:sz w:val="20"/>
        </w:rPr>
        <w:t>minh</w:t>
      </w:r>
      <w:r w:rsidRPr="00275586">
        <w:rPr>
          <w:rFonts w:ascii="Arial" w:hAnsi="Arial" w:cs="Arial"/>
          <w:sz w:val="20"/>
        </w:rPr>
        <w:t xml:space="preserve"> cần có đối với các loạ</w:t>
      </w:r>
      <w:r w:rsidRPr="00275586" w:rsidR="00D06312">
        <w:rPr>
          <w:rFonts w:ascii="Arial" w:hAnsi="Arial" w:cs="Arial"/>
          <w:sz w:val="20"/>
        </w:rPr>
        <w:t xml:space="preserve">i </w:t>
      </w:r>
      <w:r w:rsidRPr="00275586" w:rsidR="00D06312">
        <w:rPr>
          <w:rFonts w:ascii="Arial" w:hAnsi="Arial" w:cs="Arial"/>
          <w:sz w:val="20"/>
          <w:lang w:val="en-US"/>
        </w:rPr>
        <w:t>C</w:t>
      </w:r>
      <w:r w:rsidRPr="00275586">
        <w:rPr>
          <w:rFonts w:ascii="Arial" w:hAnsi="Arial" w:cs="Arial"/>
          <w:sz w:val="20"/>
        </w:rPr>
        <w:t xml:space="preserve"> hoặc D. Mọi kết quả thí </w:t>
      </w:r>
      <w:r w:rsidRPr="00275586" w:rsidR="00BE3AAC">
        <w:rPr>
          <w:rFonts w:ascii="Arial" w:hAnsi="Arial" w:cs="Arial"/>
          <w:sz w:val="20"/>
        </w:rPr>
        <w:t>nghi</w:t>
      </w:r>
      <w:r w:rsidRPr="00275586">
        <w:rPr>
          <w:rFonts w:ascii="Arial" w:hAnsi="Arial" w:cs="Arial"/>
          <w:sz w:val="20"/>
        </w:rPr>
        <w:t>ệm trong vòng một năm tr</w:t>
      </w:r>
      <w:r w:rsidRPr="00275586" w:rsidR="00D06312">
        <w:rPr>
          <w:rFonts w:ascii="Arial" w:hAnsi="Arial" w:cs="Arial"/>
          <w:sz w:val="20"/>
          <w:lang w:val="en-US"/>
        </w:rPr>
        <w:t>ở</w:t>
      </w:r>
      <w:r w:rsidRPr="00275586">
        <w:rPr>
          <w:rFonts w:ascii="Arial" w:hAnsi="Arial" w:cs="Arial"/>
          <w:sz w:val="20"/>
        </w:rPr>
        <w:t xml:space="preserve"> </w:t>
      </w:r>
      <w:r w:rsidRPr="00275586" w:rsidR="00BE3AAC">
        <w:rPr>
          <w:rFonts w:ascii="Arial" w:hAnsi="Arial" w:cs="Arial"/>
          <w:sz w:val="20"/>
        </w:rPr>
        <w:t>lại</w:t>
      </w:r>
      <w:r w:rsidRPr="00275586">
        <w:rPr>
          <w:rFonts w:ascii="Arial" w:hAnsi="Arial" w:cs="Arial"/>
          <w:sz w:val="20"/>
        </w:rPr>
        <w:t xml:space="preserve"> có thể </w:t>
      </w:r>
      <w:r w:rsidRPr="00275586" w:rsidR="00D06312">
        <w:rPr>
          <w:rFonts w:ascii="Arial" w:hAnsi="Arial" w:cs="Arial"/>
          <w:sz w:val="20"/>
          <w:lang w:val="en-US"/>
        </w:rPr>
        <w:t>đ</w:t>
      </w:r>
      <w:r w:rsidRPr="00275586">
        <w:rPr>
          <w:rFonts w:ascii="Arial" w:hAnsi="Arial" w:cs="Arial"/>
          <w:sz w:val="20"/>
        </w:rPr>
        <w:t>ược coi là mới nhất.</w:t>
      </w:r>
    </w:p>
    <w:p w:rsidR="00C50A89" w:rsidRPr="00275586" w:rsidP="00275586">
      <w:pPr>
        <w:spacing w:before="120"/>
        <w:rPr>
          <w:rFonts w:ascii="Arial" w:hAnsi="Arial" w:cs="Arial"/>
          <w:sz w:val="20"/>
        </w:rPr>
      </w:pPr>
      <w:r w:rsidRPr="00275586">
        <w:rPr>
          <w:rFonts w:ascii="Arial" w:hAnsi="Arial" w:cs="Arial"/>
          <w:sz w:val="20"/>
        </w:rPr>
        <w:t>Nếu b</w:t>
      </w:r>
      <w:r w:rsidRPr="00275586" w:rsidR="00D06312">
        <w:rPr>
          <w:rFonts w:ascii="Arial" w:hAnsi="Arial" w:cs="Arial"/>
          <w:sz w:val="20"/>
          <w:lang w:val="en-US"/>
        </w:rPr>
        <w:t>ê</w:t>
      </w:r>
      <w:r w:rsidRPr="00275586">
        <w:rPr>
          <w:rFonts w:ascii="Arial" w:hAnsi="Arial" w:cs="Arial"/>
          <w:sz w:val="20"/>
        </w:rPr>
        <w:t xml:space="preserve">n nhận thầu </w:t>
      </w:r>
      <w:r w:rsidRPr="00275586" w:rsidR="00BE3AAC">
        <w:rPr>
          <w:rFonts w:ascii="Arial" w:hAnsi="Arial" w:cs="Arial"/>
          <w:sz w:val="20"/>
        </w:rPr>
        <w:t>thi</w:t>
      </w:r>
      <w:r w:rsidRPr="00275586">
        <w:rPr>
          <w:rFonts w:ascii="Arial" w:hAnsi="Arial" w:cs="Arial"/>
          <w:sz w:val="20"/>
        </w:rPr>
        <w:t xml:space="preserve"> công </w:t>
      </w:r>
      <w:r w:rsidRPr="00275586" w:rsidR="00D06312">
        <w:rPr>
          <w:rFonts w:ascii="Arial" w:hAnsi="Arial" w:cs="Arial"/>
          <w:sz w:val="20"/>
          <w:lang w:val="en-US"/>
        </w:rPr>
        <w:t>ở</w:t>
      </w:r>
      <w:r w:rsidRPr="00275586">
        <w:rPr>
          <w:rFonts w:ascii="Arial" w:hAnsi="Arial" w:cs="Arial"/>
          <w:sz w:val="20"/>
        </w:rPr>
        <w:t xml:space="preserve"> một c</w:t>
      </w:r>
      <w:r w:rsidRPr="00275586" w:rsidR="00D06312">
        <w:rPr>
          <w:rFonts w:ascii="Arial" w:hAnsi="Arial" w:cs="Arial"/>
          <w:sz w:val="20"/>
          <w:lang w:val="en-US"/>
        </w:rPr>
        <w:t>ô</w:t>
      </w:r>
      <w:r w:rsidRPr="00275586">
        <w:rPr>
          <w:rFonts w:ascii="Arial" w:hAnsi="Arial" w:cs="Arial"/>
          <w:sz w:val="20"/>
        </w:rPr>
        <w:t xml:space="preserve">ng </w:t>
      </w:r>
      <w:r w:rsidRPr="00275586" w:rsidR="00BE3AAC">
        <w:rPr>
          <w:rFonts w:ascii="Arial" w:hAnsi="Arial" w:cs="Arial"/>
          <w:sz w:val="20"/>
        </w:rPr>
        <w:t>trường</w:t>
      </w:r>
      <w:r w:rsidRPr="00275586">
        <w:rPr>
          <w:rFonts w:ascii="Arial" w:hAnsi="Arial" w:cs="Arial"/>
          <w:sz w:val="20"/>
        </w:rPr>
        <w:t xml:space="preserve"> loại A </w:t>
      </w:r>
      <w:r w:rsidRPr="00275586" w:rsidR="00D06312">
        <w:rPr>
          <w:rFonts w:ascii="Arial" w:hAnsi="Arial" w:cs="Arial"/>
          <w:sz w:val="20"/>
          <w:lang w:val="en-US"/>
        </w:rPr>
        <w:t>hoặc</w:t>
      </w:r>
      <w:r w:rsidRPr="00275586">
        <w:rPr>
          <w:rFonts w:ascii="Arial" w:hAnsi="Arial" w:cs="Arial"/>
          <w:sz w:val="20"/>
        </w:rPr>
        <w:t xml:space="preserve"> B t</w:t>
      </w:r>
      <w:r w:rsidRPr="00275586" w:rsidR="00D06312">
        <w:rPr>
          <w:rFonts w:ascii="Arial" w:hAnsi="Arial" w:cs="Arial"/>
          <w:sz w:val="20"/>
        </w:rPr>
        <w:t>uân th</w:t>
      </w:r>
      <w:r w:rsidRPr="00275586" w:rsidR="00D06312">
        <w:rPr>
          <w:rFonts w:ascii="Arial" w:hAnsi="Arial" w:cs="Arial"/>
          <w:sz w:val="20"/>
          <w:lang w:val="en-US"/>
        </w:rPr>
        <w:t>ủ</w:t>
      </w:r>
      <w:r w:rsidRPr="00275586" w:rsidR="00D06312">
        <w:rPr>
          <w:rFonts w:ascii="Arial" w:hAnsi="Arial" w:cs="Arial"/>
          <w:sz w:val="20"/>
        </w:rPr>
        <w:t xml:space="preserve"> các </w:t>
      </w:r>
      <w:r w:rsidRPr="00275586" w:rsidR="00D06312">
        <w:rPr>
          <w:rFonts w:ascii="Arial" w:hAnsi="Arial" w:cs="Arial"/>
          <w:sz w:val="20"/>
          <w:lang w:val="en-US"/>
        </w:rPr>
        <w:t>đ</w:t>
      </w:r>
      <w:r w:rsidRPr="00275586">
        <w:rPr>
          <w:rFonts w:ascii="Arial" w:hAnsi="Arial" w:cs="Arial"/>
          <w:sz w:val="20"/>
        </w:rPr>
        <w:t xml:space="preserve">iều kiện thẩm tra </w:t>
      </w:r>
      <w:r w:rsidRPr="00275586" w:rsidR="00EC55BF">
        <w:rPr>
          <w:rFonts w:ascii="Arial" w:hAnsi="Arial" w:cs="Arial"/>
          <w:sz w:val="20"/>
        </w:rPr>
        <w:t>của</w:t>
      </w:r>
      <w:r w:rsidRPr="00275586">
        <w:rPr>
          <w:rFonts w:ascii="Arial" w:hAnsi="Arial" w:cs="Arial"/>
          <w:sz w:val="20"/>
        </w:rPr>
        <w:t xml:space="preserve"> loại </w:t>
      </w:r>
      <w:r w:rsidRPr="00275586" w:rsidR="00D06312">
        <w:rPr>
          <w:rFonts w:ascii="Arial" w:hAnsi="Arial" w:cs="Arial"/>
          <w:sz w:val="20"/>
          <w:lang w:val="en-US"/>
        </w:rPr>
        <w:t>C</w:t>
      </w:r>
      <w:r w:rsidRPr="00275586">
        <w:rPr>
          <w:rFonts w:ascii="Arial" w:hAnsi="Arial" w:cs="Arial"/>
          <w:sz w:val="20"/>
        </w:rPr>
        <w:t xml:space="preserve"> thì không c</w:t>
      </w:r>
      <w:r w:rsidRPr="00275586" w:rsidR="00D06312">
        <w:rPr>
          <w:rFonts w:ascii="Arial" w:hAnsi="Arial" w:cs="Arial"/>
          <w:sz w:val="20"/>
          <w:lang w:val="en-US"/>
        </w:rPr>
        <w:t>ầ</w:t>
      </w:r>
      <w:r w:rsidRPr="00275586">
        <w:rPr>
          <w:rFonts w:ascii="Arial" w:hAnsi="Arial" w:cs="Arial"/>
          <w:sz w:val="20"/>
        </w:rPr>
        <w:t>n thực hiện giới hạn v</w:t>
      </w:r>
      <w:r w:rsidRPr="00275586" w:rsidR="00D06312">
        <w:rPr>
          <w:rFonts w:ascii="Arial" w:hAnsi="Arial" w:cs="Arial"/>
          <w:sz w:val="20"/>
          <w:lang w:val="en-US"/>
        </w:rPr>
        <w:t>ề</w:t>
      </w:r>
      <w:r w:rsidRPr="00275586">
        <w:rPr>
          <w:rFonts w:ascii="Arial" w:hAnsi="Arial" w:cs="Arial"/>
          <w:sz w:val="20"/>
        </w:rPr>
        <w:t xml:space="preserve"> li</w:t>
      </w:r>
      <w:r w:rsidRPr="00275586" w:rsidR="00D06312">
        <w:rPr>
          <w:rFonts w:ascii="Arial" w:hAnsi="Arial" w:cs="Arial"/>
          <w:sz w:val="20"/>
          <w:lang w:val="en-US"/>
        </w:rPr>
        <w:t>ề</w:t>
      </w:r>
      <w:r w:rsidRPr="00275586">
        <w:rPr>
          <w:rFonts w:ascii="Arial" w:hAnsi="Arial" w:cs="Arial"/>
          <w:sz w:val="20"/>
        </w:rPr>
        <w:t xml:space="preserve">u lượng tối </w:t>
      </w:r>
      <w:r w:rsidRPr="00275586" w:rsidR="00BE3AAC">
        <w:rPr>
          <w:rFonts w:ascii="Arial" w:hAnsi="Arial" w:cs="Arial"/>
          <w:sz w:val="20"/>
        </w:rPr>
        <w:t>thi</w:t>
      </w:r>
      <w:r w:rsidRPr="00275586" w:rsidR="00D06312">
        <w:rPr>
          <w:rFonts w:ascii="Arial" w:hAnsi="Arial" w:cs="Arial"/>
          <w:sz w:val="20"/>
          <w:lang w:val="en-US"/>
        </w:rPr>
        <w:t>ể</w:t>
      </w:r>
      <w:r w:rsidRPr="00275586">
        <w:rPr>
          <w:rFonts w:ascii="Arial" w:hAnsi="Arial" w:cs="Arial"/>
          <w:sz w:val="20"/>
        </w:rPr>
        <w:t>u như quy định ở bảng</w:t>
      </w:r>
      <w:r w:rsidRPr="00275586" w:rsidR="00D06312">
        <w:rPr>
          <w:rFonts w:ascii="Arial" w:hAnsi="Arial" w:cs="Arial"/>
          <w:sz w:val="20"/>
          <w:lang w:val="en-US"/>
        </w:rPr>
        <w:t xml:space="preserve"> </w:t>
      </w:r>
      <w:r w:rsidRPr="00275586">
        <w:rPr>
          <w:rFonts w:ascii="Arial" w:hAnsi="Arial" w:cs="Arial"/>
          <w:sz w:val="20"/>
        </w:rPr>
        <w:t>4.3.</w:t>
      </w:r>
    </w:p>
    <w:p w:rsidR="00AF1B0D" w:rsidP="00275586">
      <w:pPr>
        <w:spacing w:before="120"/>
        <w:rPr>
          <w:rFonts w:ascii="Arial" w:hAnsi="Arial" w:cs="Arial"/>
          <w:b/>
          <w:sz w:val="20"/>
          <w:lang w:val="en-US"/>
        </w:rPr>
      </w:pPr>
      <w:bookmarkStart w:id="28" w:name="dieu_4_3"/>
      <w:r w:rsidRPr="00AF1B0D">
        <w:rPr>
          <w:rFonts w:ascii="Arial" w:hAnsi="Arial" w:cs="Arial"/>
          <w:b/>
          <w:sz w:val="20"/>
          <w:lang w:val="en-US"/>
        </w:rPr>
        <w:t>4.4 - Mác bê tông</w:t>
      </w:r>
      <w:bookmarkEnd w:id="28"/>
    </w:p>
    <w:p w:rsidR="00C50A89" w:rsidRPr="00275586" w:rsidP="00275586">
      <w:pPr>
        <w:spacing w:before="120"/>
        <w:rPr>
          <w:rFonts w:ascii="Arial" w:hAnsi="Arial" w:cs="Arial"/>
          <w:sz w:val="20"/>
        </w:rPr>
      </w:pPr>
      <w:r w:rsidRPr="00275586">
        <w:rPr>
          <w:rFonts w:ascii="Arial" w:hAnsi="Arial" w:cs="Arial"/>
          <w:sz w:val="20"/>
        </w:rPr>
        <w:t>Cường độ chị</w:t>
      </w:r>
      <w:r w:rsidRPr="00275586" w:rsidR="00D06312">
        <w:rPr>
          <w:rFonts w:ascii="Arial" w:hAnsi="Arial" w:cs="Arial"/>
          <w:sz w:val="20"/>
        </w:rPr>
        <w:t>u nén m</w:t>
      </w:r>
      <w:r w:rsidRPr="00275586" w:rsidR="00D06312">
        <w:rPr>
          <w:rFonts w:ascii="Arial" w:hAnsi="Arial" w:cs="Arial"/>
          <w:sz w:val="20"/>
          <w:lang w:val="en-US"/>
        </w:rPr>
        <w:t>ẫ</w:t>
      </w:r>
      <w:r w:rsidRPr="00275586">
        <w:rPr>
          <w:rFonts w:ascii="Arial" w:hAnsi="Arial" w:cs="Arial"/>
          <w:sz w:val="20"/>
        </w:rPr>
        <w:t>u thử</w:t>
      </w:r>
      <w:r w:rsidRPr="00275586" w:rsidR="00D06312">
        <w:rPr>
          <w:rFonts w:ascii="Arial" w:hAnsi="Arial" w:cs="Arial"/>
          <w:sz w:val="20"/>
        </w:rPr>
        <w:t xml:space="preserve"> b</w:t>
      </w:r>
      <w:r w:rsidRPr="00275586" w:rsidR="00D06312">
        <w:rPr>
          <w:rFonts w:ascii="Arial" w:hAnsi="Arial" w:cs="Arial"/>
          <w:sz w:val="20"/>
          <w:lang w:val="en-US"/>
        </w:rPr>
        <w:t>ê</w:t>
      </w:r>
      <w:r w:rsidRPr="00275586">
        <w:rPr>
          <w:rFonts w:ascii="Arial" w:hAnsi="Arial" w:cs="Arial"/>
          <w:sz w:val="20"/>
        </w:rPr>
        <w:t xml:space="preserve"> tông là </w:t>
      </w:r>
      <w:r w:rsidRPr="00275586" w:rsidR="00EC55BF">
        <w:rPr>
          <w:rFonts w:ascii="Arial" w:hAnsi="Arial" w:cs="Arial"/>
          <w:sz w:val="20"/>
        </w:rPr>
        <w:t>cơ sở</w:t>
      </w:r>
      <w:r w:rsidRPr="00275586">
        <w:rPr>
          <w:rFonts w:ascii="Arial" w:hAnsi="Arial" w:cs="Arial"/>
          <w:sz w:val="20"/>
        </w:rPr>
        <w:t xml:space="preserve"> chung dùng đ</w:t>
      </w:r>
      <w:r w:rsidRPr="00275586" w:rsidR="00D06312">
        <w:rPr>
          <w:rFonts w:ascii="Arial" w:hAnsi="Arial" w:cs="Arial"/>
          <w:sz w:val="20"/>
          <w:lang w:val="en-US"/>
        </w:rPr>
        <w:t>ể</w:t>
      </w:r>
      <w:r w:rsidRPr="00275586">
        <w:rPr>
          <w:rFonts w:ascii="Arial" w:hAnsi="Arial" w:cs="Arial"/>
          <w:sz w:val="20"/>
        </w:rPr>
        <w:t xml:space="preserve"> </w:t>
      </w:r>
      <w:r w:rsidRPr="00275586" w:rsidR="00BE3AAC">
        <w:rPr>
          <w:rFonts w:ascii="Arial" w:hAnsi="Arial" w:cs="Arial"/>
          <w:sz w:val="20"/>
        </w:rPr>
        <w:t>thi</w:t>
      </w:r>
      <w:r w:rsidRPr="00275586">
        <w:rPr>
          <w:rFonts w:ascii="Arial" w:hAnsi="Arial" w:cs="Arial"/>
          <w:sz w:val="20"/>
        </w:rPr>
        <w:t>ết kế</w:t>
      </w:r>
      <w:r w:rsidRPr="00275586" w:rsidR="00D06312">
        <w:rPr>
          <w:rFonts w:ascii="Arial" w:hAnsi="Arial" w:cs="Arial"/>
          <w:sz w:val="20"/>
        </w:rPr>
        <w:t xml:space="preserve"> </w:t>
      </w:r>
      <w:r w:rsidRPr="00275586" w:rsidR="00BE3AAC">
        <w:rPr>
          <w:rFonts w:ascii="Arial" w:hAnsi="Arial" w:cs="Arial"/>
          <w:sz w:val="20"/>
        </w:rPr>
        <w:t>thi</w:t>
      </w:r>
      <w:r w:rsidRPr="00275586" w:rsidR="00D06312">
        <w:rPr>
          <w:rFonts w:ascii="Arial" w:hAnsi="Arial" w:cs="Arial"/>
          <w:sz w:val="20"/>
        </w:rPr>
        <w:t xml:space="preserve"> c</w:t>
      </w:r>
      <w:r w:rsidRPr="00275586" w:rsidR="00D06312">
        <w:rPr>
          <w:rFonts w:ascii="Arial" w:hAnsi="Arial" w:cs="Arial"/>
          <w:sz w:val="20"/>
          <w:lang w:val="en-US"/>
        </w:rPr>
        <w:t>ô</w:t>
      </w:r>
      <w:r w:rsidRPr="00275586">
        <w:rPr>
          <w:rFonts w:ascii="Arial" w:hAnsi="Arial" w:cs="Arial"/>
          <w:sz w:val="20"/>
        </w:rPr>
        <w:t>ng và gi</w:t>
      </w:r>
      <w:r w:rsidRPr="00275586" w:rsidR="00D06312">
        <w:rPr>
          <w:rFonts w:ascii="Arial" w:hAnsi="Arial" w:cs="Arial"/>
          <w:sz w:val="20"/>
          <w:lang w:val="en-US"/>
        </w:rPr>
        <w:t>ả</w:t>
      </w:r>
      <w:r w:rsidRPr="00275586">
        <w:rPr>
          <w:rFonts w:ascii="Arial" w:hAnsi="Arial" w:cs="Arial"/>
          <w:sz w:val="20"/>
        </w:rPr>
        <w:t xml:space="preserve">i trình các mẫu </w:t>
      </w:r>
      <w:r w:rsidRPr="00275586" w:rsidR="00D06312">
        <w:rPr>
          <w:rFonts w:ascii="Arial" w:hAnsi="Arial" w:cs="Arial"/>
          <w:sz w:val="20"/>
          <w:lang w:val="en-US"/>
        </w:rPr>
        <w:t>thử</w:t>
      </w:r>
      <w:r w:rsidRPr="00275586">
        <w:rPr>
          <w:rFonts w:ascii="Arial" w:hAnsi="Arial" w:cs="Arial"/>
          <w:sz w:val="20"/>
        </w:rPr>
        <w:t xml:space="preserve"> bê t</w:t>
      </w:r>
      <w:r w:rsidRPr="00275586" w:rsidR="00D06312">
        <w:rPr>
          <w:rFonts w:ascii="Arial" w:hAnsi="Arial" w:cs="Arial"/>
          <w:sz w:val="20"/>
          <w:lang w:val="en-US"/>
        </w:rPr>
        <w:t>ô</w:t>
      </w:r>
      <w:r w:rsidRPr="00275586">
        <w:rPr>
          <w:rFonts w:ascii="Arial" w:hAnsi="Arial" w:cs="Arial"/>
          <w:sz w:val="20"/>
        </w:rPr>
        <w:t>ng. Giá trị này được xác định bằn</w:t>
      </w:r>
      <w:r w:rsidRPr="00275586" w:rsidR="00D06312">
        <w:rPr>
          <w:rFonts w:ascii="Arial" w:hAnsi="Arial" w:cs="Arial"/>
          <w:sz w:val="20"/>
          <w:lang w:val="en-US"/>
        </w:rPr>
        <w:t>g</w:t>
      </w:r>
      <w:r w:rsidRPr="00275586">
        <w:rPr>
          <w:rFonts w:ascii="Arial" w:hAnsi="Arial" w:cs="Arial"/>
          <w:sz w:val="20"/>
        </w:rPr>
        <w:t xml:space="preserve"> cường độ chịu nén </w:t>
      </w:r>
      <w:r w:rsidRPr="00275586" w:rsidR="00D06312">
        <w:rPr>
          <w:rFonts w:ascii="Arial" w:hAnsi="Arial" w:cs="Arial"/>
          <w:sz w:val="20"/>
          <w:lang w:val="en-US"/>
        </w:rPr>
        <w:t>ở</w:t>
      </w:r>
      <w:r w:rsidRPr="00275586">
        <w:rPr>
          <w:rFonts w:ascii="Arial" w:hAnsi="Arial" w:cs="Arial"/>
          <w:sz w:val="20"/>
        </w:rPr>
        <w:t xml:space="preserve"> độ tuổi 28 ngày tr</w:t>
      </w:r>
      <w:r w:rsidRPr="00275586" w:rsidR="00D06312">
        <w:rPr>
          <w:rFonts w:ascii="Arial" w:hAnsi="Arial" w:cs="Arial"/>
          <w:sz w:val="20"/>
          <w:lang w:val="en-US"/>
        </w:rPr>
        <w:t>ê</w:t>
      </w:r>
      <w:r w:rsidRPr="00275586">
        <w:rPr>
          <w:rFonts w:ascii="Arial" w:hAnsi="Arial" w:cs="Arial"/>
          <w:sz w:val="20"/>
        </w:rPr>
        <w:t xml:space="preserve">n các mẫu trụ 150 </w:t>
      </w:r>
      <w:r w:rsidRPr="00275586" w:rsidR="00D06312">
        <w:rPr>
          <w:rFonts w:ascii="Arial" w:hAnsi="Arial" w:cs="Arial"/>
          <w:sz w:val="20"/>
          <w:lang w:val="en-US"/>
        </w:rPr>
        <w:t>x</w:t>
      </w:r>
      <w:r w:rsidRPr="00275586" w:rsidR="00D06312">
        <w:rPr>
          <w:rFonts w:ascii="Arial" w:hAnsi="Arial" w:cs="Arial"/>
          <w:sz w:val="20"/>
        </w:rPr>
        <w:t xml:space="preserve"> 300 (R</w:t>
      </w:r>
      <w:r w:rsidRPr="00275586" w:rsidR="00D06312">
        <w:rPr>
          <w:rFonts w:ascii="Arial" w:hAnsi="Arial" w:cs="Arial"/>
          <w:sz w:val="20"/>
          <w:lang w:val="en-US"/>
        </w:rPr>
        <w:t xml:space="preserve"> </w:t>
      </w:r>
      <w:r w:rsidRPr="00275586" w:rsidR="00D06312">
        <w:rPr>
          <w:rFonts w:ascii="Arial" w:hAnsi="Arial" w:cs="Arial"/>
          <w:i/>
          <w:sz w:val="20"/>
        </w:rPr>
        <w:t>n</w:t>
      </w:r>
      <w:r w:rsidRPr="00275586" w:rsidR="00D06312">
        <w:rPr>
          <w:rFonts w:ascii="Arial" w:hAnsi="Arial" w:cs="Arial"/>
          <w:i/>
          <w:sz w:val="20"/>
          <w:lang w:val="en-US"/>
        </w:rPr>
        <w:t>t</w:t>
      </w:r>
      <w:r w:rsidRPr="00275586">
        <w:rPr>
          <w:rFonts w:ascii="Arial" w:hAnsi="Arial" w:cs="Arial"/>
          <w:sz w:val="20"/>
        </w:rPr>
        <w:t>28) hoặc mẫu lập phương 150x150x150 (R</w:t>
      </w:r>
      <w:r w:rsidRPr="00275586" w:rsidR="00D06312">
        <w:rPr>
          <w:rFonts w:ascii="Arial" w:hAnsi="Arial" w:cs="Arial"/>
          <w:sz w:val="20"/>
          <w:lang w:val="en-US"/>
        </w:rPr>
        <w:t xml:space="preserve"> </w:t>
      </w:r>
      <w:r w:rsidRPr="00275586" w:rsidR="00D06312">
        <w:rPr>
          <w:rFonts w:ascii="Arial" w:hAnsi="Arial" w:cs="Arial"/>
          <w:i/>
          <w:sz w:val="20"/>
          <w:lang w:val="en-US"/>
        </w:rPr>
        <w:t>nl</w:t>
      </w:r>
      <w:r w:rsidRPr="00275586">
        <w:rPr>
          <w:rFonts w:ascii="Arial" w:hAnsi="Arial" w:cs="Arial"/>
          <w:sz w:val="20"/>
        </w:rPr>
        <w:t xml:space="preserve"> 28) được xác định với xác suất bảo đảm 95%.</w:t>
      </w:r>
    </w:p>
    <w:p w:rsidR="00C50A89" w:rsidRPr="00275586" w:rsidP="00275586">
      <w:pPr>
        <w:spacing w:before="120"/>
        <w:rPr>
          <w:rFonts w:ascii="Arial" w:hAnsi="Arial" w:cs="Arial"/>
          <w:sz w:val="20"/>
        </w:rPr>
      </w:pPr>
      <w:r w:rsidRPr="00275586">
        <w:rPr>
          <w:rFonts w:ascii="Arial" w:hAnsi="Arial" w:cs="Arial"/>
          <w:sz w:val="20"/>
        </w:rPr>
        <w:t>Mác b</w:t>
      </w:r>
      <w:r w:rsidRPr="00275586" w:rsidR="00D06312">
        <w:rPr>
          <w:rFonts w:ascii="Arial" w:hAnsi="Arial" w:cs="Arial"/>
          <w:sz w:val="20"/>
          <w:lang w:val="en-US"/>
        </w:rPr>
        <w:t>ê</w:t>
      </w:r>
      <w:r w:rsidRPr="00275586">
        <w:rPr>
          <w:rFonts w:ascii="Arial" w:hAnsi="Arial" w:cs="Arial"/>
          <w:sz w:val="20"/>
        </w:rPr>
        <w:t xml:space="preserve"> </w:t>
      </w:r>
      <w:r w:rsidRPr="00275586" w:rsidR="00D06312">
        <w:rPr>
          <w:rFonts w:ascii="Arial" w:hAnsi="Arial" w:cs="Arial"/>
          <w:sz w:val="20"/>
          <w:lang w:val="en-US"/>
        </w:rPr>
        <w:t>tô</w:t>
      </w:r>
      <w:r w:rsidRPr="00275586">
        <w:rPr>
          <w:rFonts w:ascii="Arial" w:hAnsi="Arial" w:cs="Arial"/>
          <w:sz w:val="20"/>
        </w:rPr>
        <w:t>ng được xác định theo bảng sau:</w:t>
      </w:r>
    </w:p>
    <w:p w:rsidR="00C50A89" w:rsidRPr="00275586" w:rsidP="00275586">
      <w:pPr>
        <w:spacing w:before="120"/>
        <w:jc w:val="right"/>
        <w:rPr>
          <w:rFonts w:ascii="Arial" w:hAnsi="Arial" w:cs="Arial"/>
          <w:b/>
          <w:sz w:val="20"/>
        </w:rPr>
      </w:pPr>
      <w:r w:rsidRPr="00275586">
        <w:rPr>
          <w:rFonts w:ascii="Arial" w:hAnsi="Arial" w:cs="Arial"/>
          <w:b/>
          <w:sz w:val="20"/>
        </w:rPr>
        <w:t>Bảng 4.4</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95"/>
        <w:gridCol w:w="905"/>
        <w:gridCol w:w="608"/>
        <w:gridCol w:w="674"/>
        <w:gridCol w:w="688"/>
        <w:gridCol w:w="674"/>
        <w:gridCol w:w="674"/>
        <w:gridCol w:w="681"/>
        <w:gridCol w:w="681"/>
        <w:gridCol w:w="681"/>
        <w:gridCol w:w="681"/>
        <w:gridCol w:w="704"/>
      </w:tblGrid>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75" w:type="pct"/>
            <w:vMerge w:val="restart"/>
            <w:shd w:val="clear" w:color="auto" w:fill="auto"/>
            <w:vAlign w:val="center"/>
          </w:tcPr>
          <w:p w:rsidR="0041074F" w:rsidRPr="00275586" w:rsidP="00275586">
            <w:pPr>
              <w:spacing w:before="120"/>
              <w:jc w:val="center"/>
              <w:rPr>
                <w:rFonts w:ascii="Arial" w:hAnsi="Arial" w:cs="Arial"/>
                <w:b/>
                <w:sz w:val="20"/>
              </w:rPr>
            </w:pPr>
            <w:r w:rsidRPr="00275586">
              <w:rPr>
                <w:rFonts w:ascii="Arial" w:hAnsi="Arial" w:cs="Arial"/>
                <w:b/>
                <w:sz w:val="20"/>
              </w:rPr>
              <w:t>Lo</w:t>
            </w:r>
            <w:r w:rsidRPr="00275586">
              <w:rPr>
                <w:rFonts w:ascii="Arial" w:hAnsi="Arial" w:cs="Arial"/>
                <w:b/>
                <w:sz w:val="20"/>
                <w:lang w:val="en-US"/>
              </w:rPr>
              <w:t>ạ</w:t>
            </w:r>
            <w:r w:rsidRPr="00275586">
              <w:rPr>
                <w:rFonts w:ascii="Arial" w:hAnsi="Arial" w:cs="Arial"/>
                <w:b/>
                <w:sz w:val="20"/>
              </w:rPr>
              <w:t>i</w:t>
            </w:r>
            <w:r w:rsidRPr="00275586">
              <w:rPr>
                <w:rFonts w:ascii="Arial" w:hAnsi="Arial" w:cs="Arial"/>
                <w:b/>
                <w:sz w:val="20"/>
                <w:lang w:val="en-US"/>
              </w:rPr>
              <w:t xml:space="preserve"> </w:t>
            </w:r>
            <w:r w:rsidRPr="00275586">
              <w:rPr>
                <w:rFonts w:ascii="Arial" w:hAnsi="Arial" w:cs="Arial"/>
                <w:b/>
                <w:sz w:val="20"/>
              </w:rPr>
              <w:t>m</w:t>
            </w:r>
            <w:r w:rsidRPr="00275586">
              <w:rPr>
                <w:rFonts w:ascii="Arial" w:hAnsi="Arial" w:cs="Arial"/>
                <w:b/>
                <w:sz w:val="20"/>
                <w:lang w:val="en-US"/>
              </w:rPr>
              <w:t>ẫ</w:t>
            </w:r>
            <w:r w:rsidRPr="00275586">
              <w:rPr>
                <w:rFonts w:ascii="Arial" w:hAnsi="Arial" w:cs="Arial"/>
                <w:b/>
                <w:sz w:val="20"/>
              </w:rPr>
              <w:t>u</w:t>
            </w:r>
            <w:r w:rsidRPr="00275586">
              <w:rPr>
                <w:rFonts w:ascii="Arial" w:hAnsi="Arial" w:cs="Arial"/>
                <w:b/>
                <w:sz w:val="20"/>
                <w:lang w:val="en-US"/>
              </w:rPr>
              <w:t xml:space="preserve"> </w:t>
            </w:r>
            <w:r w:rsidRPr="00275586">
              <w:rPr>
                <w:rFonts w:ascii="Arial" w:hAnsi="Arial" w:cs="Arial"/>
                <w:b/>
                <w:sz w:val="20"/>
              </w:rPr>
              <w:t>thử</w:t>
            </w:r>
          </w:p>
        </w:tc>
        <w:tc>
          <w:tcPr>
            <w:tcW w:w="523" w:type="pct"/>
            <w:vMerge w:val="restart"/>
            <w:shd w:val="clear" w:color="auto" w:fill="auto"/>
            <w:vAlign w:val="center"/>
          </w:tcPr>
          <w:p w:rsidR="0041074F" w:rsidRPr="00275586" w:rsidP="00275586">
            <w:pPr>
              <w:spacing w:before="120"/>
              <w:jc w:val="center"/>
              <w:rPr>
                <w:rFonts w:ascii="Arial" w:hAnsi="Arial" w:cs="Arial"/>
                <w:b/>
                <w:sz w:val="20"/>
              </w:rPr>
            </w:pPr>
            <w:r w:rsidRPr="00275586">
              <w:rPr>
                <w:rFonts w:ascii="Arial" w:hAnsi="Arial" w:cs="Arial"/>
                <w:b/>
                <w:sz w:val="20"/>
              </w:rPr>
              <w:t>Đơn vị</w:t>
            </w:r>
          </w:p>
        </w:tc>
        <w:tc>
          <w:tcPr>
            <w:tcW w:w="3902" w:type="pct"/>
            <w:gridSpan w:val="10"/>
            <w:shd w:val="clear" w:color="auto" w:fill="auto"/>
            <w:vAlign w:val="center"/>
          </w:tcPr>
          <w:p w:rsidR="0054543D" w:rsidRPr="00275586" w:rsidP="00275586">
            <w:pPr>
              <w:spacing w:before="120"/>
              <w:jc w:val="center"/>
              <w:rPr>
                <w:rFonts w:ascii="Arial" w:hAnsi="Arial" w:cs="Arial"/>
                <w:b/>
                <w:sz w:val="20"/>
                <w:lang w:val="en-US"/>
              </w:rPr>
            </w:pPr>
            <w:r w:rsidRPr="00275586" w:rsidR="0041074F">
              <w:rPr>
                <w:rFonts w:ascii="Arial" w:hAnsi="Arial" w:cs="Arial"/>
                <w:b/>
                <w:sz w:val="20"/>
              </w:rPr>
              <w:t>Mác b</w:t>
            </w:r>
            <w:r w:rsidRPr="00275586" w:rsidR="0041074F">
              <w:rPr>
                <w:rFonts w:ascii="Arial" w:hAnsi="Arial" w:cs="Arial"/>
                <w:b/>
                <w:sz w:val="20"/>
                <w:lang w:val="en-US"/>
              </w:rPr>
              <w:t>ê</w:t>
            </w:r>
            <w:r w:rsidRPr="00275586" w:rsidR="0041074F">
              <w:rPr>
                <w:rFonts w:ascii="Arial" w:hAnsi="Arial" w:cs="Arial"/>
                <w:b/>
                <w:sz w:val="20"/>
              </w:rPr>
              <w:t xml:space="preserve"> tông</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75" w:type="pct"/>
            <w:vMerge/>
            <w:shd w:val="clear" w:color="auto" w:fill="auto"/>
            <w:vAlign w:val="center"/>
          </w:tcPr>
          <w:p w:rsidR="0041074F" w:rsidRPr="00275586" w:rsidP="00275586">
            <w:pPr>
              <w:spacing w:before="120"/>
              <w:rPr>
                <w:rFonts w:ascii="Arial" w:hAnsi="Arial" w:cs="Arial"/>
                <w:sz w:val="20"/>
              </w:rPr>
            </w:pPr>
          </w:p>
        </w:tc>
        <w:tc>
          <w:tcPr>
            <w:tcW w:w="523" w:type="pct"/>
            <w:vMerge/>
            <w:shd w:val="clear" w:color="auto" w:fill="auto"/>
            <w:vAlign w:val="center"/>
          </w:tcPr>
          <w:p w:rsidR="0041074F" w:rsidRPr="00275586" w:rsidP="00275586">
            <w:pPr>
              <w:spacing w:before="120"/>
              <w:jc w:val="center"/>
              <w:rPr>
                <w:rFonts w:ascii="Arial" w:hAnsi="Arial" w:cs="Arial"/>
                <w:sz w:val="20"/>
              </w:rPr>
            </w:pPr>
          </w:p>
        </w:tc>
        <w:tc>
          <w:tcPr>
            <w:tcW w:w="351"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0"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8"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0"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0"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c>
          <w:tcPr>
            <w:tcW w:w="409"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M</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75" w:type="pct"/>
            <w:vMerge/>
            <w:shd w:val="clear" w:color="auto" w:fill="auto"/>
            <w:vAlign w:val="center"/>
          </w:tcPr>
          <w:p w:rsidR="0041074F" w:rsidRPr="00275586" w:rsidP="00275586">
            <w:pPr>
              <w:spacing w:before="120"/>
              <w:rPr>
                <w:rFonts w:ascii="Arial" w:hAnsi="Arial" w:cs="Arial"/>
                <w:sz w:val="20"/>
              </w:rPr>
            </w:pPr>
          </w:p>
        </w:tc>
        <w:tc>
          <w:tcPr>
            <w:tcW w:w="523" w:type="pct"/>
            <w:vMerge/>
            <w:tcBorders>
              <w:bottom w:val="single" w:sz="2" w:space="0" w:color="auto"/>
            </w:tcBorders>
            <w:shd w:val="clear" w:color="auto" w:fill="auto"/>
            <w:vAlign w:val="center"/>
          </w:tcPr>
          <w:p w:rsidR="0041074F" w:rsidRPr="00275586" w:rsidP="00275586">
            <w:pPr>
              <w:spacing w:before="120"/>
              <w:jc w:val="center"/>
              <w:rPr>
                <w:rFonts w:ascii="Arial" w:hAnsi="Arial" w:cs="Arial"/>
                <w:sz w:val="20"/>
              </w:rPr>
            </w:pPr>
          </w:p>
        </w:tc>
        <w:tc>
          <w:tcPr>
            <w:tcW w:w="351"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u w:val="single"/>
              </w:rPr>
            </w:pPr>
            <w:r w:rsidRPr="00275586">
              <w:rPr>
                <w:rFonts w:ascii="Arial" w:hAnsi="Arial" w:cs="Arial"/>
                <w:sz w:val="20"/>
                <w:u w:val="single"/>
              </w:rPr>
              <w:t>150</w:t>
            </w:r>
          </w:p>
        </w:tc>
        <w:tc>
          <w:tcPr>
            <w:tcW w:w="390"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200</w:t>
            </w:r>
          </w:p>
        </w:tc>
        <w:tc>
          <w:tcPr>
            <w:tcW w:w="398"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u w:val="single"/>
              </w:rPr>
            </w:pPr>
            <w:r w:rsidRPr="00275586">
              <w:rPr>
                <w:rFonts w:ascii="Arial" w:hAnsi="Arial" w:cs="Arial"/>
                <w:sz w:val="20"/>
                <w:u w:val="single"/>
              </w:rPr>
              <w:t>250</w:t>
            </w:r>
          </w:p>
        </w:tc>
        <w:tc>
          <w:tcPr>
            <w:tcW w:w="390"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300</w:t>
            </w:r>
          </w:p>
        </w:tc>
        <w:tc>
          <w:tcPr>
            <w:tcW w:w="390"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u w:val="single"/>
              </w:rPr>
            </w:pPr>
            <w:r w:rsidRPr="00275586">
              <w:rPr>
                <w:rFonts w:ascii="Arial" w:hAnsi="Arial" w:cs="Arial"/>
                <w:sz w:val="20"/>
                <w:u w:val="single"/>
              </w:rPr>
              <w:t>350</w:t>
            </w:r>
          </w:p>
        </w:tc>
        <w:tc>
          <w:tcPr>
            <w:tcW w:w="394"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400</w:t>
            </w:r>
          </w:p>
        </w:tc>
        <w:tc>
          <w:tcPr>
            <w:tcW w:w="394"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450</w:t>
            </w:r>
          </w:p>
        </w:tc>
        <w:tc>
          <w:tcPr>
            <w:tcW w:w="394"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u w:val="single"/>
              </w:rPr>
            </w:pPr>
            <w:r w:rsidRPr="00275586">
              <w:rPr>
                <w:rFonts w:ascii="Arial" w:hAnsi="Arial" w:cs="Arial"/>
                <w:sz w:val="20"/>
                <w:u w:val="single"/>
              </w:rPr>
              <w:t>500</w:t>
            </w:r>
          </w:p>
        </w:tc>
        <w:tc>
          <w:tcPr>
            <w:tcW w:w="394"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550</w:t>
            </w:r>
          </w:p>
        </w:tc>
        <w:tc>
          <w:tcPr>
            <w:tcW w:w="409" w:type="pct"/>
            <w:tcBorders>
              <w:top w:val="nil"/>
              <w:bottom w:val="single" w:sz="2" w:space="0" w:color="auto"/>
            </w:tcBorders>
            <w:shd w:val="clear" w:color="auto" w:fill="auto"/>
            <w:vAlign w:val="center"/>
          </w:tcPr>
          <w:p w:rsidR="0041074F" w:rsidRPr="00275586" w:rsidP="00275586">
            <w:pPr>
              <w:spacing w:before="120"/>
              <w:jc w:val="center"/>
              <w:rPr>
                <w:rFonts w:ascii="Arial" w:hAnsi="Arial" w:cs="Arial"/>
                <w:sz w:val="20"/>
                <w:u w:val="single"/>
              </w:rPr>
            </w:pPr>
            <w:r w:rsidRPr="00275586">
              <w:rPr>
                <w:rFonts w:ascii="Arial" w:hAnsi="Arial" w:cs="Arial"/>
                <w:sz w:val="20"/>
                <w:u w:val="single"/>
              </w:rPr>
              <w:t>600</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75" w:type="pct"/>
            <w:vMerge w:val="restart"/>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Trụ lập</w:t>
            </w:r>
            <w:r w:rsidRPr="00275586">
              <w:rPr>
                <w:rFonts w:ascii="Arial" w:hAnsi="Arial" w:cs="Arial"/>
                <w:sz w:val="20"/>
                <w:lang w:val="en-US"/>
              </w:rPr>
              <w:t xml:space="preserve"> </w:t>
            </w:r>
            <w:r w:rsidRPr="00275586">
              <w:rPr>
                <w:rFonts w:ascii="Arial" w:hAnsi="Arial" w:cs="Arial"/>
                <w:sz w:val="20"/>
              </w:rPr>
              <w:t>phương</w:t>
            </w:r>
          </w:p>
        </w:tc>
        <w:tc>
          <w:tcPr>
            <w:tcW w:w="523" w:type="pct"/>
            <w:tcBorders>
              <w:bottom w:val="nil"/>
            </w:tcBorders>
            <w:shd w:val="clear" w:color="auto" w:fill="auto"/>
            <w:vAlign w:val="center"/>
          </w:tcPr>
          <w:p w:rsidR="0041074F" w:rsidRPr="00275586" w:rsidP="00275586">
            <w:pPr>
              <w:spacing w:before="120"/>
              <w:jc w:val="center"/>
              <w:rPr>
                <w:rFonts w:ascii="Arial" w:hAnsi="Arial" w:cs="Arial"/>
                <w:b/>
                <w:sz w:val="20"/>
              </w:rPr>
            </w:pPr>
            <w:r w:rsidRPr="00275586">
              <w:rPr>
                <w:rFonts w:ascii="Arial" w:hAnsi="Arial" w:cs="Arial"/>
                <w:b/>
                <w:sz w:val="20"/>
              </w:rPr>
              <w:t>MPa</w:t>
            </w:r>
          </w:p>
        </w:tc>
        <w:tc>
          <w:tcPr>
            <w:tcW w:w="351"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12</w:t>
            </w:r>
          </w:p>
        </w:tc>
        <w:tc>
          <w:tcPr>
            <w:tcW w:w="390"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16</w:t>
            </w:r>
          </w:p>
        </w:tc>
        <w:tc>
          <w:tcPr>
            <w:tcW w:w="398"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20</w:t>
            </w:r>
          </w:p>
        </w:tc>
        <w:tc>
          <w:tcPr>
            <w:tcW w:w="390"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25</w:t>
            </w:r>
          </w:p>
        </w:tc>
        <w:tc>
          <w:tcPr>
            <w:tcW w:w="390"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30</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33</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35</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40</w:t>
            </w:r>
          </w:p>
        </w:tc>
        <w:tc>
          <w:tcPr>
            <w:tcW w:w="394"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45</w:t>
            </w:r>
          </w:p>
        </w:tc>
        <w:tc>
          <w:tcPr>
            <w:tcW w:w="409" w:type="pct"/>
            <w:tcBorders>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50</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75" w:type="pct"/>
            <w:vMerge/>
            <w:shd w:val="clear" w:color="auto" w:fill="auto"/>
            <w:vAlign w:val="center"/>
          </w:tcPr>
          <w:p w:rsidR="0041074F" w:rsidRPr="00275586" w:rsidP="00275586">
            <w:pPr>
              <w:spacing w:before="120"/>
              <w:rPr>
                <w:rFonts w:ascii="Arial" w:hAnsi="Arial" w:cs="Arial"/>
                <w:sz w:val="20"/>
              </w:rPr>
            </w:pPr>
          </w:p>
        </w:tc>
        <w:tc>
          <w:tcPr>
            <w:tcW w:w="523" w:type="pct"/>
            <w:tcBorders>
              <w:top w:val="nil"/>
              <w:bottom w:val="nil"/>
            </w:tcBorders>
            <w:shd w:val="clear" w:color="auto" w:fill="auto"/>
            <w:vAlign w:val="center"/>
          </w:tcPr>
          <w:p w:rsidR="0041074F" w:rsidRPr="00275586" w:rsidP="00275586">
            <w:pPr>
              <w:spacing w:before="120"/>
              <w:jc w:val="center"/>
              <w:rPr>
                <w:rFonts w:ascii="Arial" w:hAnsi="Arial" w:cs="Arial"/>
                <w:b/>
                <w:sz w:val="20"/>
              </w:rPr>
            </w:pPr>
            <w:r w:rsidRPr="00275586">
              <w:rPr>
                <w:rFonts w:ascii="Arial" w:hAnsi="Arial" w:cs="Arial"/>
                <w:b/>
                <w:sz w:val="20"/>
              </w:rPr>
              <w:t>MPa</w:t>
            </w:r>
          </w:p>
        </w:tc>
        <w:tc>
          <w:tcPr>
            <w:tcW w:w="351"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15</w:t>
            </w:r>
          </w:p>
        </w:tc>
        <w:tc>
          <w:tcPr>
            <w:tcW w:w="390"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20</w:t>
            </w:r>
          </w:p>
        </w:tc>
        <w:tc>
          <w:tcPr>
            <w:tcW w:w="398"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25</w:t>
            </w:r>
          </w:p>
        </w:tc>
        <w:tc>
          <w:tcPr>
            <w:tcW w:w="390"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30</w:t>
            </w:r>
          </w:p>
        </w:tc>
        <w:tc>
          <w:tcPr>
            <w:tcW w:w="390"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35</w:t>
            </w:r>
          </w:p>
        </w:tc>
        <w:tc>
          <w:tcPr>
            <w:tcW w:w="394"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40</w:t>
            </w:r>
          </w:p>
        </w:tc>
        <w:tc>
          <w:tcPr>
            <w:tcW w:w="394"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45</w:t>
            </w:r>
          </w:p>
        </w:tc>
        <w:tc>
          <w:tcPr>
            <w:tcW w:w="394"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50</w:t>
            </w:r>
          </w:p>
        </w:tc>
        <w:tc>
          <w:tcPr>
            <w:tcW w:w="394"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55</w:t>
            </w:r>
          </w:p>
        </w:tc>
        <w:tc>
          <w:tcPr>
            <w:tcW w:w="409" w:type="pct"/>
            <w:tcBorders>
              <w:top w:val="nil"/>
              <w:bottom w:val="nil"/>
            </w:tcBorders>
            <w:shd w:val="clear" w:color="auto" w:fill="auto"/>
            <w:vAlign w:val="center"/>
          </w:tcPr>
          <w:p w:rsidR="0041074F" w:rsidRPr="00275586" w:rsidP="00275586">
            <w:pPr>
              <w:spacing w:before="120"/>
              <w:jc w:val="center"/>
              <w:rPr>
                <w:rFonts w:ascii="Arial" w:hAnsi="Arial" w:cs="Arial"/>
                <w:sz w:val="20"/>
              </w:rPr>
            </w:pPr>
            <w:r w:rsidRPr="00275586">
              <w:rPr>
                <w:rFonts w:ascii="Arial" w:hAnsi="Arial" w:cs="Arial"/>
                <w:sz w:val="20"/>
              </w:rPr>
              <w:t>60</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2"/>
            <w:shd w:val="clear" w:color="auto" w:fill="auto"/>
            <w:vAlign w:val="center"/>
          </w:tcPr>
          <w:p w:rsidR="0041074F" w:rsidRPr="00275586" w:rsidP="00275586">
            <w:pPr>
              <w:spacing w:before="120"/>
              <w:rPr>
                <w:rFonts w:ascii="Arial" w:hAnsi="Arial" w:cs="Arial"/>
                <w:sz w:val="20"/>
              </w:rPr>
            </w:pPr>
            <w:r w:rsidRPr="00275586">
              <w:rPr>
                <w:rFonts w:ascii="Arial" w:hAnsi="Arial" w:cs="Arial"/>
                <w:sz w:val="20"/>
              </w:rPr>
              <w:t>Ghi ch</w:t>
            </w:r>
            <w:r w:rsidRPr="00275586">
              <w:rPr>
                <w:rFonts w:ascii="Arial" w:hAnsi="Arial" w:cs="Arial"/>
                <w:sz w:val="20"/>
              </w:rPr>
              <w:t>ú:</w:t>
            </w:r>
          </w:p>
          <w:p w:rsidR="0041074F" w:rsidRPr="00275586" w:rsidP="00275586">
            <w:pPr>
              <w:spacing w:before="120"/>
              <w:rPr>
                <w:rFonts w:ascii="Arial" w:hAnsi="Arial" w:cs="Arial"/>
                <w:sz w:val="20"/>
              </w:rPr>
            </w:pPr>
            <w:r w:rsidRPr="00275586">
              <w:rPr>
                <w:rFonts w:ascii="Arial" w:hAnsi="Arial" w:cs="Arial"/>
                <w:sz w:val="20"/>
              </w:rPr>
              <w:t xml:space="preserve">1/ Các trị số có gạch dưới được sử dụng phổ biến theo tiêu chuẩn Châu </w:t>
            </w:r>
            <w:r w:rsidRPr="00275586">
              <w:rPr>
                <w:rFonts w:ascii="Arial" w:hAnsi="Arial" w:cs="Arial"/>
                <w:sz w:val="20"/>
                <w:lang w:val="en-US"/>
              </w:rPr>
              <w:t>Â</w:t>
            </w:r>
            <w:r w:rsidRPr="00275586">
              <w:rPr>
                <w:rFonts w:ascii="Arial" w:hAnsi="Arial" w:cs="Arial"/>
                <w:sz w:val="20"/>
              </w:rPr>
              <w:t>u.</w:t>
            </w:r>
          </w:p>
          <w:p w:rsidR="0041074F" w:rsidRPr="00275586" w:rsidP="00275586">
            <w:pPr>
              <w:spacing w:before="120"/>
              <w:rPr>
                <w:rFonts w:ascii="Arial" w:hAnsi="Arial" w:cs="Arial"/>
                <w:sz w:val="20"/>
              </w:rPr>
            </w:pPr>
            <w:r w:rsidRPr="00275586">
              <w:rPr>
                <w:rFonts w:ascii="Arial" w:hAnsi="Arial" w:cs="Arial"/>
                <w:sz w:val="20"/>
              </w:rPr>
              <w:t>2/ H</w:t>
            </w:r>
            <w:r w:rsidRPr="00275586">
              <w:rPr>
                <w:rFonts w:ascii="Arial" w:hAnsi="Arial" w:cs="Arial"/>
                <w:sz w:val="20"/>
                <w:lang w:val="en-US"/>
              </w:rPr>
              <w:t>ệ</w:t>
            </w:r>
            <w:r w:rsidRPr="00275586">
              <w:rPr>
                <w:rFonts w:ascii="Arial" w:hAnsi="Arial" w:cs="Arial"/>
                <w:sz w:val="20"/>
              </w:rPr>
              <w:t xml:space="preserve"> s</w:t>
            </w:r>
            <w:r w:rsidRPr="00275586">
              <w:rPr>
                <w:rFonts w:ascii="Arial" w:hAnsi="Arial" w:cs="Arial"/>
                <w:sz w:val="20"/>
                <w:lang w:val="en-US"/>
              </w:rPr>
              <w:t>ố</w:t>
            </w:r>
            <w:r w:rsidRPr="00275586">
              <w:rPr>
                <w:rFonts w:ascii="Arial" w:hAnsi="Arial" w:cs="Arial"/>
                <w:sz w:val="20"/>
              </w:rPr>
              <w:t xml:space="preserve"> tính đổi giữa mẫu lập phương và mẫu trụ, ghi trong phụ lục 1, kh</w:t>
            </w:r>
            <w:r w:rsidRPr="00275586">
              <w:rPr>
                <w:rFonts w:ascii="Arial" w:hAnsi="Arial" w:cs="Arial"/>
                <w:sz w:val="20"/>
                <w:lang w:val="en-US"/>
              </w:rPr>
              <w:t>ô</w:t>
            </w:r>
            <w:r w:rsidRPr="00275586">
              <w:rPr>
                <w:rFonts w:ascii="Arial" w:hAnsi="Arial" w:cs="Arial"/>
                <w:sz w:val="20"/>
              </w:rPr>
              <w:t xml:space="preserve">ng phải hoàn toàn chính xác trong mọi </w:t>
            </w:r>
            <w:r w:rsidRPr="00275586" w:rsidR="00BE3AAC">
              <w:rPr>
                <w:rFonts w:ascii="Arial" w:hAnsi="Arial" w:cs="Arial"/>
                <w:sz w:val="20"/>
              </w:rPr>
              <w:t>trường</w:t>
            </w:r>
            <w:r w:rsidRPr="00275586">
              <w:rPr>
                <w:rFonts w:ascii="Arial" w:hAnsi="Arial" w:cs="Arial"/>
                <w:sz w:val="20"/>
              </w:rPr>
              <w:t xml:space="preserve"> hợp.</w:t>
            </w:r>
          </w:p>
        </w:tc>
      </w:tr>
    </w:tbl>
    <w:p w:rsidR="00BC441E" w:rsidRPr="00275586" w:rsidP="00275586">
      <w:pPr>
        <w:spacing w:before="120"/>
        <w:rPr>
          <w:rFonts w:ascii="Arial" w:hAnsi="Arial" w:cs="Arial"/>
          <w:sz w:val="20"/>
          <w:szCs w:val="26"/>
        </w:rPr>
      </w:pPr>
      <w:r w:rsidRPr="00275586">
        <w:rPr>
          <w:rFonts w:ascii="Arial" w:hAnsi="Arial" w:cs="Arial"/>
          <w:sz w:val="20"/>
          <w:szCs w:val="26"/>
        </w:rPr>
        <w:t>Khi b</w:t>
      </w:r>
      <w:r w:rsidRPr="00275586">
        <w:rPr>
          <w:rFonts w:ascii="Arial" w:hAnsi="Arial" w:cs="Arial"/>
          <w:sz w:val="20"/>
          <w:szCs w:val="26"/>
          <w:lang w:val="en-US"/>
        </w:rPr>
        <w:t xml:space="preserve">ắt </w:t>
      </w:r>
      <w:r w:rsidRPr="00275586">
        <w:rPr>
          <w:rFonts w:ascii="Arial" w:hAnsi="Arial" w:cs="Arial"/>
          <w:sz w:val="20"/>
          <w:szCs w:val="26"/>
        </w:rPr>
        <w:t>đ</w:t>
      </w:r>
      <w:r w:rsidRPr="00275586">
        <w:rPr>
          <w:rFonts w:ascii="Arial" w:hAnsi="Arial" w:cs="Arial"/>
          <w:sz w:val="20"/>
          <w:szCs w:val="26"/>
          <w:lang w:val="en-US"/>
        </w:rPr>
        <w:t>ầ</w:t>
      </w:r>
      <w:r w:rsidRPr="00275586">
        <w:rPr>
          <w:rFonts w:ascii="Arial" w:hAnsi="Arial" w:cs="Arial"/>
          <w:sz w:val="20"/>
          <w:szCs w:val="26"/>
        </w:rPr>
        <w:t>u thiết kế phải chỉ định rõ làm thí nghiệm trên mẫu lập phương hay mẫu trụ.</w:t>
      </w:r>
    </w:p>
    <w:p w:rsidR="00BC441E" w:rsidRPr="00275586" w:rsidP="00275586">
      <w:pPr>
        <w:spacing w:before="120"/>
        <w:rPr>
          <w:rFonts w:ascii="Arial" w:hAnsi="Arial" w:cs="Arial"/>
          <w:sz w:val="20"/>
          <w:szCs w:val="26"/>
        </w:rPr>
      </w:pPr>
      <w:r w:rsidRPr="00275586">
        <w:rPr>
          <w:rFonts w:ascii="Arial" w:hAnsi="Arial" w:cs="Arial"/>
          <w:b/>
          <w:bCs/>
          <w:sz w:val="20"/>
          <w:szCs w:val="26"/>
        </w:rPr>
        <w:t>Ghi chú:</w:t>
      </w:r>
      <w:r w:rsidRPr="00275586">
        <w:rPr>
          <w:rFonts w:ascii="Arial" w:hAnsi="Arial" w:cs="Arial"/>
          <w:sz w:val="20"/>
          <w:szCs w:val="26"/>
        </w:rPr>
        <w:t xml:space="preserve"> R</w:t>
      </w:r>
      <w:r w:rsidRPr="00275586">
        <w:rPr>
          <w:rFonts w:ascii="Arial" w:hAnsi="Arial" w:cs="Arial"/>
          <w:sz w:val="20"/>
          <w:szCs w:val="26"/>
          <w:lang w:val="en-US"/>
        </w:rPr>
        <w:t xml:space="preserve"> </w:t>
      </w:r>
      <w:r w:rsidRPr="00275586">
        <w:rPr>
          <w:rFonts w:ascii="Arial" w:hAnsi="Arial" w:cs="Arial"/>
          <w:i/>
          <w:iCs/>
          <w:sz w:val="20"/>
          <w:szCs w:val="26"/>
          <w:lang w:val="en-US"/>
        </w:rPr>
        <w:t xml:space="preserve">nt </w:t>
      </w:r>
      <w:r w:rsidRPr="00275586">
        <w:rPr>
          <w:rFonts w:ascii="Arial" w:hAnsi="Arial" w:cs="Arial"/>
          <w:sz w:val="20"/>
          <w:szCs w:val="26"/>
        </w:rPr>
        <w:t>28 - cường độ nén mẫu hình trụ ở 28 ngày tuổi.</w:t>
      </w:r>
    </w:p>
    <w:p w:rsidR="00BC441E" w:rsidRPr="00275586" w:rsidP="00275586">
      <w:pPr>
        <w:spacing w:before="120"/>
        <w:rPr>
          <w:rFonts w:ascii="Arial" w:hAnsi="Arial" w:cs="Arial"/>
          <w:sz w:val="20"/>
          <w:szCs w:val="26"/>
        </w:rPr>
      </w:pPr>
      <w:r w:rsidRPr="00275586">
        <w:rPr>
          <w:rFonts w:ascii="Arial" w:hAnsi="Arial" w:cs="Arial"/>
          <w:sz w:val="20"/>
          <w:szCs w:val="26"/>
          <w:lang w:val="en-US"/>
        </w:rPr>
        <w:t xml:space="preserve">                </w:t>
      </w:r>
      <w:r w:rsidRPr="00275586">
        <w:rPr>
          <w:rFonts w:ascii="Arial" w:hAnsi="Arial" w:cs="Arial"/>
          <w:sz w:val="20"/>
          <w:szCs w:val="26"/>
        </w:rPr>
        <w:t xml:space="preserve">R </w:t>
      </w:r>
      <w:r w:rsidRPr="00275586">
        <w:rPr>
          <w:rFonts w:ascii="Arial" w:hAnsi="Arial" w:cs="Arial"/>
          <w:i/>
          <w:sz w:val="20"/>
          <w:szCs w:val="26"/>
          <w:lang w:val="en-US"/>
        </w:rPr>
        <w:t>nl</w:t>
      </w:r>
      <w:r w:rsidRPr="00275586">
        <w:rPr>
          <w:rFonts w:ascii="Arial" w:hAnsi="Arial" w:cs="Arial"/>
          <w:sz w:val="20"/>
          <w:szCs w:val="26"/>
          <w:lang w:val="en-US"/>
        </w:rPr>
        <w:t xml:space="preserve"> </w:t>
      </w:r>
      <w:r w:rsidRPr="00275586">
        <w:rPr>
          <w:rFonts w:ascii="Arial" w:hAnsi="Arial" w:cs="Arial"/>
          <w:sz w:val="20"/>
          <w:szCs w:val="26"/>
        </w:rPr>
        <w:t xml:space="preserve">28 - cường độ nén mẫu lập phương </w:t>
      </w:r>
      <w:r w:rsidRPr="00275586">
        <w:rPr>
          <w:rFonts w:ascii="Arial" w:hAnsi="Arial" w:cs="Arial"/>
          <w:sz w:val="20"/>
          <w:szCs w:val="26"/>
          <w:lang w:val="en-US"/>
        </w:rPr>
        <w:t>ở</w:t>
      </w:r>
      <w:r w:rsidRPr="00275586">
        <w:rPr>
          <w:rFonts w:ascii="Arial" w:hAnsi="Arial" w:cs="Arial"/>
          <w:sz w:val="20"/>
          <w:szCs w:val="26"/>
        </w:rPr>
        <w:t xml:space="preserve"> 28 ngày tuổi</w:t>
      </w:r>
    </w:p>
    <w:p w:rsidR="00AF1B0D" w:rsidP="00275586">
      <w:pPr>
        <w:spacing w:before="120"/>
        <w:rPr>
          <w:rFonts w:ascii="Arial" w:hAnsi="Arial" w:cs="Arial"/>
          <w:b/>
          <w:sz w:val="20"/>
          <w:szCs w:val="26"/>
          <w:lang w:val="en-US"/>
        </w:rPr>
      </w:pPr>
      <w:bookmarkStart w:id="29" w:name="dieu_4_4"/>
      <w:r w:rsidRPr="00AF1B0D">
        <w:rPr>
          <w:rFonts w:ascii="Arial" w:hAnsi="Arial" w:cs="Arial"/>
          <w:b/>
          <w:sz w:val="20"/>
          <w:szCs w:val="26"/>
          <w:lang w:val="en-US"/>
        </w:rPr>
        <w:t>4.5 - Độ linh động</w:t>
      </w:r>
      <w:bookmarkEnd w:id="29"/>
    </w:p>
    <w:p w:rsidR="00BC441E" w:rsidRPr="00275586" w:rsidP="00275586">
      <w:pPr>
        <w:spacing w:before="120"/>
        <w:rPr>
          <w:rFonts w:ascii="Arial" w:hAnsi="Arial" w:cs="Arial"/>
          <w:sz w:val="20"/>
          <w:szCs w:val="26"/>
        </w:rPr>
      </w:pPr>
      <w:r w:rsidRPr="00275586">
        <w:rPr>
          <w:rFonts w:ascii="Arial" w:hAnsi="Arial" w:cs="Arial"/>
          <w:sz w:val="20"/>
          <w:szCs w:val="26"/>
        </w:rPr>
        <w:t>Độ linh động của bê tông được đo b</w:t>
      </w:r>
      <w:r w:rsidRPr="00275586">
        <w:rPr>
          <w:rFonts w:ascii="Arial" w:hAnsi="Arial" w:cs="Arial"/>
          <w:sz w:val="20"/>
          <w:szCs w:val="26"/>
          <w:lang w:val="en-US"/>
        </w:rPr>
        <w:t>ằ</w:t>
      </w:r>
      <w:r w:rsidRPr="00275586">
        <w:rPr>
          <w:rFonts w:ascii="Arial" w:hAnsi="Arial" w:cs="Arial"/>
          <w:sz w:val="20"/>
          <w:szCs w:val="26"/>
        </w:rPr>
        <w:t>ng thiết bị côn Abrams là đặc trưng thể hiện khả năng thi công bê tông.</w:t>
      </w:r>
    </w:p>
    <w:p w:rsidR="00BC441E" w:rsidRPr="00275586" w:rsidP="00275586">
      <w:pPr>
        <w:spacing w:before="120"/>
        <w:rPr>
          <w:rFonts w:ascii="Arial" w:hAnsi="Arial" w:cs="Arial"/>
          <w:sz w:val="20"/>
          <w:szCs w:val="26"/>
        </w:rPr>
      </w:pPr>
      <w:r w:rsidRPr="00275586">
        <w:rPr>
          <w:rFonts w:ascii="Arial" w:hAnsi="Arial" w:cs="Arial"/>
          <w:sz w:val="20"/>
          <w:szCs w:val="26"/>
        </w:rPr>
        <w:t>Bê tông được phân thành 4 mức độ theo bảng sau:</w:t>
      </w:r>
    </w:p>
    <w:p w:rsidR="00BC441E" w:rsidRPr="00275586" w:rsidP="00275586">
      <w:pPr>
        <w:spacing w:before="120"/>
        <w:jc w:val="right"/>
        <w:rPr>
          <w:rFonts w:ascii="Arial" w:hAnsi="Arial" w:cs="Arial"/>
          <w:b/>
          <w:sz w:val="20"/>
          <w:szCs w:val="26"/>
        </w:rPr>
      </w:pPr>
      <w:r w:rsidRPr="00275586">
        <w:rPr>
          <w:rFonts w:ascii="Arial" w:hAnsi="Arial" w:cs="Arial"/>
          <w:b/>
          <w:sz w:val="20"/>
          <w:szCs w:val="26"/>
        </w:rPr>
        <w:t>Bảng 4.5</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76"/>
        <w:gridCol w:w="2869"/>
        <w:gridCol w:w="2807"/>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5" w:type="dxa"/>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Mức độ linh động</w:t>
            </w:r>
          </w:p>
        </w:tc>
        <w:tc>
          <w:tcPr>
            <w:tcW w:w="2904" w:type="dxa"/>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Độ sụt (</w:t>
            </w:r>
            <w:r w:rsidRPr="00275586">
              <w:rPr>
                <w:rFonts w:ascii="Arial" w:hAnsi="Arial" w:cs="Arial"/>
                <w:b/>
                <w:sz w:val="20"/>
                <w:szCs w:val="26"/>
                <w:lang w:val="en-US"/>
              </w:rPr>
              <w:t>c</w:t>
            </w:r>
            <w:r w:rsidRPr="00275586">
              <w:rPr>
                <w:rFonts w:ascii="Arial" w:hAnsi="Arial" w:cs="Arial"/>
                <w:b/>
                <w:sz w:val="20"/>
                <w:szCs w:val="26"/>
              </w:rPr>
              <w:t>m)</w:t>
            </w:r>
          </w:p>
        </w:tc>
        <w:tc>
          <w:tcPr>
            <w:tcW w:w="2841" w:type="dxa"/>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Sai số (</w:t>
            </w:r>
            <w:r w:rsidRPr="00275586">
              <w:rPr>
                <w:rFonts w:ascii="Arial" w:hAnsi="Arial" w:cs="Arial"/>
                <w:b/>
                <w:sz w:val="20"/>
                <w:szCs w:val="26"/>
                <w:lang w:val="en-US"/>
              </w:rPr>
              <w:t>c</w:t>
            </w:r>
            <w:r w:rsidRPr="00275586">
              <w:rPr>
                <w:rFonts w:ascii="Arial" w:hAnsi="Arial" w:cs="Arial"/>
                <w:b/>
                <w:sz w:val="20"/>
                <w:szCs w:val="26"/>
              </w:rPr>
              <w:t>m)</w:t>
            </w: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5"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Cứng</w:t>
            </w:r>
          </w:p>
        </w:tc>
        <w:tc>
          <w:tcPr>
            <w:tcW w:w="2904"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r w:rsidRPr="00275586" w:rsidR="00C45C19">
              <w:rPr>
                <w:rFonts w:ascii="Arial" w:hAnsi="Arial" w:cs="Arial"/>
                <w:sz w:val="20"/>
                <w:szCs w:val="26"/>
                <w:lang w:val="en-US"/>
              </w:rPr>
              <w:t xml:space="preserve"> </w:t>
            </w:r>
            <w:r w:rsidRPr="00275586">
              <w:rPr>
                <w:rFonts w:ascii="Arial" w:hAnsi="Arial" w:cs="Arial"/>
                <w:sz w:val="20"/>
                <w:szCs w:val="26"/>
              </w:rPr>
              <w:t>-</w:t>
            </w:r>
            <w:r w:rsidRPr="00275586" w:rsidR="00C45C19">
              <w:rPr>
                <w:rFonts w:ascii="Arial" w:hAnsi="Arial" w:cs="Arial"/>
                <w:sz w:val="20"/>
                <w:szCs w:val="26"/>
                <w:lang w:val="en-US"/>
              </w:rPr>
              <w:t xml:space="preserve"> </w:t>
            </w:r>
            <w:r w:rsidRPr="00275586">
              <w:rPr>
                <w:rFonts w:ascii="Arial" w:hAnsi="Arial" w:cs="Arial"/>
                <w:sz w:val="20"/>
                <w:szCs w:val="26"/>
              </w:rPr>
              <w:t>4</w:t>
            </w:r>
          </w:p>
        </w:tc>
        <w:tc>
          <w:tcPr>
            <w:tcW w:w="2841"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1</w:t>
            </w: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5"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Khô</w:t>
            </w:r>
          </w:p>
        </w:tc>
        <w:tc>
          <w:tcPr>
            <w:tcW w:w="2904"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5</w:t>
            </w:r>
            <w:r w:rsidRPr="00275586" w:rsidR="00C45C19">
              <w:rPr>
                <w:rFonts w:ascii="Arial" w:hAnsi="Arial" w:cs="Arial"/>
                <w:sz w:val="20"/>
                <w:szCs w:val="26"/>
                <w:lang w:val="en-US"/>
              </w:rPr>
              <w:t xml:space="preserve"> </w:t>
            </w:r>
            <w:r w:rsidRPr="00275586">
              <w:rPr>
                <w:rFonts w:ascii="Arial" w:hAnsi="Arial" w:cs="Arial"/>
                <w:sz w:val="20"/>
                <w:szCs w:val="26"/>
              </w:rPr>
              <w:t>-</w:t>
            </w:r>
            <w:r w:rsidRPr="00275586" w:rsidR="00C45C19">
              <w:rPr>
                <w:rFonts w:ascii="Arial" w:hAnsi="Arial" w:cs="Arial"/>
                <w:sz w:val="20"/>
                <w:szCs w:val="26"/>
                <w:lang w:val="en-US"/>
              </w:rPr>
              <w:t xml:space="preserve"> </w:t>
            </w:r>
            <w:r w:rsidRPr="00275586">
              <w:rPr>
                <w:rFonts w:ascii="Arial" w:hAnsi="Arial" w:cs="Arial"/>
                <w:sz w:val="20"/>
                <w:szCs w:val="26"/>
              </w:rPr>
              <w:t>9</w:t>
            </w:r>
          </w:p>
        </w:tc>
        <w:tc>
          <w:tcPr>
            <w:tcW w:w="2841"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2</w:t>
            </w: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5" w:type="dxa"/>
            <w:shd w:val="clear" w:color="auto" w:fill="FFFFFF"/>
            <w:vAlign w:val="center"/>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 xml:space="preserve">Rất </w:t>
            </w:r>
            <w:r w:rsidRPr="00275586">
              <w:rPr>
                <w:rFonts w:ascii="Arial" w:hAnsi="Arial" w:cs="Arial"/>
                <w:sz w:val="20"/>
                <w:szCs w:val="26"/>
                <w:lang w:val="en-US"/>
              </w:rPr>
              <w:t>dẻo</w:t>
            </w:r>
          </w:p>
        </w:tc>
        <w:tc>
          <w:tcPr>
            <w:tcW w:w="2904"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10</w:t>
            </w:r>
            <w:r w:rsidRPr="00275586">
              <w:rPr>
                <w:rFonts w:ascii="Arial" w:hAnsi="Arial" w:cs="Arial"/>
                <w:sz w:val="20"/>
                <w:szCs w:val="26"/>
                <w:lang w:val="en-US"/>
              </w:rPr>
              <w:t xml:space="preserve"> </w:t>
            </w:r>
            <w:r w:rsidRPr="00275586">
              <w:rPr>
                <w:rFonts w:ascii="Arial" w:hAnsi="Arial" w:cs="Arial"/>
                <w:sz w:val="20"/>
                <w:szCs w:val="26"/>
              </w:rPr>
              <w:t>- 15</w:t>
            </w:r>
          </w:p>
        </w:tc>
        <w:tc>
          <w:tcPr>
            <w:tcW w:w="2841"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3</w:t>
            </w: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5"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L</w:t>
            </w:r>
            <w:r w:rsidRPr="00275586">
              <w:rPr>
                <w:rFonts w:ascii="Arial" w:hAnsi="Arial" w:cs="Arial"/>
                <w:sz w:val="20"/>
                <w:szCs w:val="26"/>
                <w:lang w:val="en-US"/>
              </w:rPr>
              <w:t>ỏ</w:t>
            </w:r>
            <w:r w:rsidRPr="00275586">
              <w:rPr>
                <w:rFonts w:ascii="Arial" w:hAnsi="Arial" w:cs="Arial"/>
                <w:sz w:val="20"/>
                <w:szCs w:val="26"/>
              </w:rPr>
              <w:t>ng</w:t>
            </w:r>
          </w:p>
        </w:tc>
        <w:tc>
          <w:tcPr>
            <w:tcW w:w="2904"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16</w:t>
            </w:r>
          </w:p>
        </w:tc>
        <w:tc>
          <w:tcPr>
            <w:tcW w:w="2841" w:type="dxa"/>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3</w:t>
            </w:r>
          </w:p>
        </w:tc>
      </w:tr>
    </w:tbl>
    <w:p w:rsidR="00BC441E" w:rsidRPr="00275586" w:rsidP="00275586">
      <w:pPr>
        <w:spacing w:before="120"/>
        <w:rPr>
          <w:rFonts w:ascii="Arial" w:hAnsi="Arial" w:cs="Arial"/>
          <w:sz w:val="20"/>
          <w:szCs w:val="26"/>
        </w:rPr>
      </w:pPr>
      <w:r w:rsidRPr="00275586">
        <w:rPr>
          <w:rFonts w:ascii="Arial" w:hAnsi="Arial" w:cs="Arial"/>
          <w:sz w:val="20"/>
          <w:szCs w:val="26"/>
        </w:rPr>
        <w:t xml:space="preserve">Mức độ linh động hoặc trị số đo phải phù hợp với các thiết bị thi công </w:t>
      </w:r>
      <w:r w:rsidRPr="00275586">
        <w:rPr>
          <w:rFonts w:ascii="Arial" w:hAnsi="Arial" w:cs="Arial"/>
          <w:sz w:val="20"/>
          <w:szCs w:val="26"/>
          <w:lang w:val="en-US"/>
        </w:rPr>
        <w:t>d</w:t>
      </w:r>
      <w:r w:rsidRPr="00275586">
        <w:rPr>
          <w:rFonts w:ascii="Arial" w:hAnsi="Arial" w:cs="Arial"/>
          <w:sz w:val="20"/>
          <w:szCs w:val="26"/>
        </w:rPr>
        <w:t>o đơn vị thi công đề nghị tùy theo chủng loại kết cấu và tính chất bề mặt công trình, được xác định trong bản thuyết minh thí nghiệm các mẫu th</w:t>
      </w:r>
      <w:r w:rsidRPr="00275586" w:rsidR="00C45C19">
        <w:rPr>
          <w:rFonts w:ascii="Arial" w:hAnsi="Arial" w:cs="Arial"/>
          <w:sz w:val="20"/>
          <w:szCs w:val="26"/>
          <w:lang w:val="en-US"/>
        </w:rPr>
        <w:t>ử</w:t>
      </w:r>
      <w:r w:rsidRPr="00275586">
        <w:rPr>
          <w:rFonts w:ascii="Arial" w:hAnsi="Arial" w:cs="Arial"/>
          <w:sz w:val="20"/>
          <w:szCs w:val="26"/>
        </w:rPr>
        <w:t xml:space="preserve"> bê tông.</w:t>
      </w:r>
    </w:p>
    <w:p w:rsidR="00AF1B0D" w:rsidP="00275586">
      <w:pPr>
        <w:spacing w:before="120"/>
        <w:rPr>
          <w:rFonts w:ascii="Arial" w:hAnsi="Arial" w:cs="Arial"/>
          <w:b/>
          <w:sz w:val="20"/>
          <w:szCs w:val="26"/>
          <w:lang w:val="en-US"/>
        </w:rPr>
      </w:pPr>
      <w:bookmarkStart w:id="30" w:name="dieu_4_5"/>
      <w:r w:rsidRPr="00AF1B0D">
        <w:rPr>
          <w:rFonts w:ascii="Arial" w:hAnsi="Arial" w:cs="Arial"/>
          <w:b/>
          <w:sz w:val="20"/>
          <w:szCs w:val="26"/>
          <w:lang w:val="en-US"/>
        </w:rPr>
        <w:t>4.6 - Cường độ lớn nhất của mẫu thử bê tông</w:t>
      </w:r>
      <w:bookmarkEnd w:id="30"/>
    </w:p>
    <w:p w:rsidR="00BC441E" w:rsidRPr="00275586" w:rsidP="00275586">
      <w:pPr>
        <w:spacing w:before="120"/>
        <w:rPr>
          <w:rFonts w:ascii="Arial" w:hAnsi="Arial" w:cs="Arial"/>
          <w:sz w:val="20"/>
          <w:szCs w:val="26"/>
        </w:rPr>
      </w:pPr>
      <w:r w:rsidRPr="00275586">
        <w:rPr>
          <w:rFonts w:ascii="Arial" w:hAnsi="Arial" w:cs="Arial"/>
          <w:sz w:val="20"/>
          <w:szCs w:val="26"/>
        </w:rPr>
        <w:t>Đ</w:t>
      </w:r>
      <w:r w:rsidR="008B0FB7">
        <w:rPr>
          <w:rFonts w:ascii="Arial" w:hAnsi="Arial" w:cs="Arial"/>
          <w:sz w:val="20"/>
          <w:szCs w:val="26"/>
          <w:lang w:val="en-US"/>
        </w:rPr>
        <w:t>ố</w:t>
      </w:r>
      <w:r w:rsidRPr="00275586">
        <w:rPr>
          <w:rFonts w:ascii="Arial" w:hAnsi="Arial" w:cs="Arial"/>
          <w:sz w:val="20"/>
          <w:szCs w:val="26"/>
        </w:rPr>
        <w:t xml:space="preserve">i với các công trình loại A hoặc </w:t>
      </w:r>
      <w:r w:rsidRPr="00275586">
        <w:rPr>
          <w:rFonts w:ascii="Arial" w:hAnsi="Arial" w:cs="Arial"/>
          <w:sz w:val="20"/>
          <w:szCs w:val="26"/>
          <w:lang w:val="en-US"/>
        </w:rPr>
        <w:t>B</w:t>
      </w:r>
      <w:r w:rsidRPr="00275586">
        <w:rPr>
          <w:rFonts w:ascii="Arial" w:hAnsi="Arial" w:cs="Arial"/>
          <w:sz w:val="20"/>
          <w:szCs w:val="26"/>
        </w:rPr>
        <w:t xml:space="preserve"> tuân theo các điều kiện kiểm tra nêu ở đi</w:t>
      </w:r>
      <w:r w:rsidRPr="00275586">
        <w:rPr>
          <w:rFonts w:ascii="Arial" w:hAnsi="Arial" w:cs="Arial"/>
          <w:sz w:val="20"/>
          <w:szCs w:val="26"/>
          <w:lang w:val="en-US"/>
        </w:rPr>
        <w:t>ề</w:t>
      </w:r>
      <w:r w:rsidRPr="00275586">
        <w:rPr>
          <w:rFonts w:ascii="Arial" w:hAnsi="Arial" w:cs="Arial"/>
          <w:sz w:val="20"/>
          <w:szCs w:val="26"/>
        </w:rPr>
        <w:t xml:space="preserve">u 5.33 thì cường độ chịu nén lớn nhất mẫu thử bê tông nên đạt được trị số </w:t>
      </w:r>
      <w:r w:rsidRPr="00275586">
        <w:rPr>
          <w:rFonts w:ascii="Arial" w:hAnsi="Arial" w:cs="Arial"/>
          <w:sz w:val="20"/>
          <w:szCs w:val="26"/>
          <w:lang w:val="en-US"/>
        </w:rPr>
        <w:t>nêu</w:t>
      </w:r>
      <w:r w:rsidRPr="00275586">
        <w:rPr>
          <w:rFonts w:ascii="Arial" w:hAnsi="Arial" w:cs="Arial"/>
          <w:sz w:val="20"/>
          <w:szCs w:val="26"/>
        </w:rPr>
        <w:t xml:space="preserve"> ở bảng 4.6 sau đây đối với xi măng loại P400.</w:t>
      </w:r>
    </w:p>
    <w:p w:rsidR="00BC441E" w:rsidRPr="00275586" w:rsidP="00275586">
      <w:pPr>
        <w:spacing w:before="120"/>
        <w:jc w:val="right"/>
        <w:rPr>
          <w:rFonts w:ascii="Arial" w:hAnsi="Arial" w:cs="Arial"/>
          <w:b/>
          <w:sz w:val="20"/>
          <w:szCs w:val="26"/>
        </w:rPr>
      </w:pPr>
      <w:r w:rsidRPr="00275586">
        <w:rPr>
          <w:rFonts w:ascii="Arial" w:hAnsi="Arial" w:cs="Arial"/>
          <w:b/>
          <w:sz w:val="20"/>
          <w:szCs w:val="26"/>
        </w:rPr>
        <w:t>Bảng 4.6</w:t>
      </w:r>
    </w:p>
    <w:tbl>
      <w:tblPr>
        <w:tblStyle w:val="TableNormal"/>
        <w:tblW w:w="0" w:type="dxa"/>
        <w:tblCellMar>
          <w:left w:w="0" w:type="dxa"/>
          <w:right w:w="0" w:type="dxa"/>
        </w:tblCellMar>
        <w:tblLook w:val="0000"/>
      </w:tblPr>
      <w:tblGrid>
        <w:gridCol w:w="932"/>
        <w:gridCol w:w="1039"/>
        <w:gridCol w:w="2445"/>
        <w:gridCol w:w="2294"/>
        <w:gridCol w:w="1182"/>
        <w:gridCol w:w="1180"/>
      </w:tblGrid>
      <w:tr>
        <w:tblPrEx>
          <w:tblW w:w="0" w:type="dxa"/>
          <w:tblCellMar>
            <w:left w:w="0" w:type="dxa"/>
            <w:right w:w="0" w:type="dxa"/>
          </w:tblCellMar>
          <w:tblLook w:val="0000"/>
        </w:tblPrEx>
        <w:tc>
          <w:tcPr>
            <w:tcW w:w="610" w:type="pct"/>
            <w:vMerge w:val="restar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xml:space="preserve">Chứng minh </w:t>
            </w:r>
            <w:r w:rsidRPr="00275586">
              <w:rPr>
                <w:rFonts w:ascii="Arial" w:hAnsi="Arial" w:cs="Arial"/>
                <w:sz w:val="20"/>
                <w:szCs w:val="26"/>
                <w:lang w:val="en-US"/>
              </w:rPr>
              <w:t>đặc</w:t>
            </w:r>
            <w:r w:rsidRPr="00275586">
              <w:rPr>
                <w:rFonts w:ascii="Arial" w:hAnsi="Arial" w:cs="Arial"/>
                <w:sz w:val="20"/>
                <w:szCs w:val="26"/>
              </w:rPr>
              <w:t xml:space="preserve"> biệt</w:t>
            </w:r>
          </w:p>
        </w:tc>
        <w:tc>
          <w:tcPr>
            <w:tcW w:w="703" w:type="pct"/>
            <w:vMerge w:val="restar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Loại </w:t>
            </w:r>
            <w:r w:rsidRPr="00275586">
              <w:rPr>
                <w:rFonts w:ascii="Arial" w:hAnsi="Arial" w:cs="Arial"/>
                <w:sz w:val="20"/>
                <w:szCs w:val="26"/>
              </w:rPr>
              <w:t>công</w:t>
            </w:r>
            <w:r w:rsidRPr="00275586">
              <w:rPr>
                <w:rFonts w:ascii="Arial" w:hAnsi="Arial" w:cs="Arial"/>
                <w:sz w:val="20"/>
                <w:szCs w:val="26"/>
                <w:lang w:val="en-US"/>
              </w:rPr>
              <w:t xml:space="preserve"> </w:t>
            </w:r>
            <w:r w:rsidRPr="00275586">
              <w:rPr>
                <w:rFonts w:ascii="Arial" w:hAnsi="Arial" w:cs="Arial"/>
                <w:sz w:val="20"/>
                <w:szCs w:val="26"/>
              </w:rPr>
              <w:t>trường</w:t>
            </w:r>
          </w:p>
        </w:tc>
        <w:tc>
          <w:tcPr>
            <w:tcW w:w="1884"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xml:space="preserve">R </w:t>
            </w:r>
            <w:r w:rsidRPr="00275586">
              <w:rPr>
                <w:rFonts w:ascii="Arial" w:hAnsi="Arial" w:cs="Arial"/>
                <w:i/>
                <w:sz w:val="20"/>
                <w:szCs w:val="26"/>
              </w:rPr>
              <w:t>n</w:t>
            </w:r>
            <w:r w:rsidRPr="00275586">
              <w:rPr>
                <w:rFonts w:ascii="Arial" w:hAnsi="Arial" w:cs="Arial"/>
                <w:sz w:val="20"/>
                <w:szCs w:val="26"/>
              </w:rPr>
              <w:t>28</w:t>
            </w:r>
            <w:r w:rsidRPr="00275586">
              <w:rPr>
                <w:rFonts w:ascii="Arial" w:hAnsi="Arial" w:cs="Arial"/>
                <w:sz w:val="20"/>
                <w:szCs w:val="26"/>
                <w:lang w:val="en-US"/>
              </w:rPr>
              <w:t xml:space="preserve"> </w:t>
            </w:r>
            <w:r w:rsidRPr="00275586">
              <w:rPr>
                <w:rFonts w:ascii="Arial" w:hAnsi="Arial" w:cs="Arial"/>
                <w:sz w:val="20"/>
                <w:szCs w:val="26"/>
              </w:rPr>
              <w:t>ở mẫu lập phương (MPa)</w:t>
            </w:r>
          </w:p>
        </w:tc>
        <w:tc>
          <w:tcPr>
            <w:tcW w:w="1802" w:type="pct"/>
            <w:tcBorders>
              <w:top w:val="single" w:sz="4" w:space="0" w:color="auto"/>
              <w:left w:val="single" w:sz="4" w:space="0" w:color="auto"/>
              <w:bottom w:val="nil"/>
              <w:right w:val="single" w:sz="4" w:space="0" w:color="auto"/>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R </w:t>
            </w:r>
            <w:r w:rsidRPr="00275586">
              <w:rPr>
                <w:rFonts w:ascii="Arial" w:hAnsi="Arial" w:cs="Arial"/>
                <w:i/>
                <w:sz w:val="20"/>
                <w:szCs w:val="26"/>
                <w:lang w:val="en-US"/>
              </w:rPr>
              <w:t>n</w:t>
            </w:r>
            <w:r w:rsidRPr="00275586">
              <w:rPr>
                <w:rFonts w:ascii="Arial" w:hAnsi="Arial" w:cs="Arial"/>
                <w:sz w:val="20"/>
                <w:szCs w:val="26"/>
                <w:lang w:val="en-US"/>
              </w:rPr>
              <w:t xml:space="preserve">28 ở </w:t>
            </w:r>
            <w:r w:rsidRPr="00275586">
              <w:rPr>
                <w:rFonts w:ascii="Arial" w:hAnsi="Arial" w:cs="Arial"/>
                <w:sz w:val="20"/>
                <w:szCs w:val="26"/>
              </w:rPr>
              <w:t>mẫu</w:t>
            </w:r>
            <w:r w:rsidRPr="00275586">
              <w:rPr>
                <w:rFonts w:ascii="Arial" w:hAnsi="Arial" w:cs="Arial"/>
                <w:sz w:val="20"/>
                <w:szCs w:val="26"/>
                <w:lang w:val="en-US"/>
              </w:rPr>
              <w:t xml:space="preserve"> </w:t>
            </w:r>
            <w:r w:rsidRPr="00275586">
              <w:rPr>
                <w:rFonts w:ascii="Arial" w:hAnsi="Arial" w:cs="Arial"/>
                <w:sz w:val="20"/>
                <w:szCs w:val="26"/>
              </w:rPr>
              <w:t>trụ</w:t>
            </w:r>
            <w:r w:rsidRPr="00275586" w:rsidR="00C45C19">
              <w:rPr>
                <w:rFonts w:ascii="Arial" w:hAnsi="Arial" w:cs="Arial"/>
                <w:sz w:val="20"/>
                <w:szCs w:val="26"/>
                <w:lang w:val="en-US"/>
              </w:rPr>
              <w:t xml:space="preserve"> </w:t>
            </w:r>
            <w:r w:rsidRPr="00275586">
              <w:rPr>
                <w:rFonts w:ascii="Arial" w:hAnsi="Arial" w:cs="Arial"/>
                <w:sz w:val="20"/>
                <w:szCs w:val="26"/>
              </w:rPr>
              <w:t>(MPa)</w:t>
            </w:r>
          </w:p>
        </w:tc>
      </w:tr>
      <w:tr>
        <w:tblPrEx>
          <w:tblW w:w="0" w:type="dxa"/>
          <w:tblCellMar>
            <w:left w:w="0" w:type="dxa"/>
            <w:right w:w="0" w:type="dxa"/>
          </w:tblCellMar>
          <w:tblLook w:val="0000"/>
        </w:tblPrEx>
        <w:tc>
          <w:tcPr>
            <w:tcW w:w="610" w:type="pct"/>
            <w:vMerge/>
            <w:tcBorders>
              <w:top w:val="nil"/>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p>
        </w:tc>
        <w:tc>
          <w:tcPr>
            <w:tcW w:w="703" w:type="pct"/>
            <w:vMerge/>
            <w:tcBorders>
              <w:top w:val="nil"/>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p>
        </w:tc>
        <w:tc>
          <w:tcPr>
            <w:tcW w:w="1884"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Li</w:t>
            </w:r>
            <w:r w:rsidRPr="00275586">
              <w:rPr>
                <w:rFonts w:ascii="Arial" w:hAnsi="Arial" w:cs="Arial"/>
                <w:sz w:val="20"/>
                <w:szCs w:val="26"/>
                <w:lang w:val="en-US"/>
              </w:rPr>
              <w:t>ề</w:t>
            </w:r>
            <w:r w:rsidRPr="00275586">
              <w:rPr>
                <w:rFonts w:ascii="Arial" w:hAnsi="Arial" w:cs="Arial"/>
                <w:sz w:val="20"/>
                <w:szCs w:val="26"/>
              </w:rPr>
              <w:t>u lượng xi măng (kg/m</w:t>
            </w:r>
            <w:r w:rsidRPr="00275586">
              <w:rPr>
                <w:rFonts w:ascii="Arial" w:hAnsi="Arial" w:cs="Arial"/>
                <w:sz w:val="20"/>
                <w:szCs w:val="26"/>
                <w:vertAlign w:val="superscript"/>
                <w:lang w:val="en-US"/>
              </w:rPr>
              <w:t>3</w:t>
            </w:r>
            <w:r w:rsidRPr="00275586">
              <w:rPr>
                <w:rFonts w:ascii="Arial" w:hAnsi="Arial" w:cs="Arial"/>
                <w:sz w:val="20"/>
                <w:szCs w:val="26"/>
              </w:rPr>
              <w:t>)</w:t>
            </w:r>
          </w:p>
        </w:tc>
        <w:tc>
          <w:tcPr>
            <w:tcW w:w="1802" w:type="pct"/>
            <w:tcBorders>
              <w:top w:val="single" w:sz="4" w:space="0" w:color="auto"/>
              <w:left w:val="single" w:sz="4" w:space="0" w:color="auto"/>
              <w:bottom w:val="nil"/>
              <w:right w:val="single" w:sz="4" w:space="0" w:color="auto"/>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Liều lượng xi măng (kg/m</w:t>
            </w:r>
            <w:r w:rsidRPr="00275586">
              <w:rPr>
                <w:rFonts w:ascii="Arial" w:hAnsi="Arial" w:cs="Arial"/>
                <w:sz w:val="20"/>
                <w:szCs w:val="26"/>
                <w:vertAlign w:val="superscript"/>
                <w:lang w:val="en-US"/>
              </w:rPr>
              <w:t>3</w:t>
            </w:r>
            <w:r w:rsidRPr="00275586">
              <w:rPr>
                <w:rFonts w:ascii="Arial" w:hAnsi="Arial" w:cs="Arial"/>
                <w:sz w:val="20"/>
                <w:szCs w:val="26"/>
              </w:rPr>
              <w:t>)</w:t>
            </w:r>
          </w:p>
        </w:tc>
      </w:tr>
      <w:tr>
        <w:tblPrEx>
          <w:tblW w:w="0" w:type="dxa"/>
          <w:tblCellMar>
            <w:left w:w="0" w:type="dxa"/>
            <w:right w:w="0" w:type="dxa"/>
          </w:tblCellMar>
          <w:tblLook w:val="0000"/>
        </w:tblPrEx>
        <w:tc>
          <w:tcPr>
            <w:tcW w:w="610" w:type="pct"/>
            <w:vMerge/>
            <w:tcBorders>
              <w:top w:val="nil"/>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p>
        </w:tc>
        <w:tc>
          <w:tcPr>
            <w:tcW w:w="703" w:type="pct"/>
            <w:vMerge/>
            <w:tcBorders>
              <w:top w:val="nil"/>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p>
        </w:tc>
        <w:tc>
          <w:tcPr>
            <w:tcW w:w="942"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350</w:t>
            </w:r>
          </w:p>
        </w:tc>
        <w:tc>
          <w:tcPr>
            <w:tcW w:w="942"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400</w:t>
            </w:r>
          </w:p>
        </w:tc>
        <w:tc>
          <w:tcPr>
            <w:tcW w:w="912"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350</w:t>
            </w:r>
          </w:p>
        </w:tc>
        <w:tc>
          <w:tcPr>
            <w:tcW w:w="890" w:type="pct"/>
            <w:tcBorders>
              <w:top w:val="single" w:sz="4" w:space="0" w:color="auto"/>
              <w:left w:val="single" w:sz="4" w:space="0" w:color="auto"/>
              <w:bottom w:val="nil"/>
              <w:right w:val="single" w:sz="4" w:space="0" w:color="auto"/>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400</w:t>
            </w:r>
          </w:p>
        </w:tc>
      </w:tr>
      <w:tr>
        <w:tblPrEx>
          <w:tblW w:w="0" w:type="dxa"/>
          <w:tblCellMar>
            <w:left w:w="0" w:type="dxa"/>
            <w:right w:w="0" w:type="dxa"/>
          </w:tblCellMar>
          <w:tblLook w:val="0000"/>
        </w:tblPrEx>
        <w:tc>
          <w:tcPr>
            <w:tcW w:w="610" w:type="pct"/>
            <w:vMerge w:val="restart"/>
            <w:tcBorders>
              <w:top w:val="single" w:sz="4" w:space="0" w:color="auto"/>
              <w:left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Có</w:t>
            </w:r>
          </w:p>
        </w:tc>
        <w:tc>
          <w:tcPr>
            <w:tcW w:w="703"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p>
        </w:tc>
        <w:tc>
          <w:tcPr>
            <w:tcW w:w="942"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19</w:t>
            </w:r>
          </w:p>
        </w:tc>
        <w:tc>
          <w:tcPr>
            <w:tcW w:w="942"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24,5</w:t>
            </w:r>
          </w:p>
        </w:tc>
        <w:tc>
          <w:tcPr>
            <w:tcW w:w="912" w:type="pct"/>
            <w:tcBorders>
              <w:top w:val="single" w:sz="4" w:space="0" w:color="auto"/>
              <w:left w:val="single" w:sz="4" w:space="0" w:color="auto"/>
              <w:bottom w:val="nil"/>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16</w:t>
            </w:r>
          </w:p>
        </w:tc>
        <w:tc>
          <w:tcPr>
            <w:tcW w:w="890" w:type="pct"/>
            <w:tcBorders>
              <w:top w:val="single" w:sz="4" w:space="0" w:color="auto"/>
              <w:left w:val="single" w:sz="4" w:space="0" w:color="auto"/>
              <w:bottom w:val="nil"/>
              <w:right w:val="single" w:sz="4" w:space="0" w:color="auto"/>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20</w:t>
            </w:r>
          </w:p>
        </w:tc>
      </w:tr>
      <w:tr>
        <w:tblPrEx>
          <w:tblW w:w="0" w:type="dxa"/>
          <w:tblCellMar>
            <w:left w:w="0" w:type="dxa"/>
            <w:right w:w="0" w:type="dxa"/>
          </w:tblCellMar>
          <w:tblLook w:val="0000"/>
        </w:tblPrEx>
        <w:tc>
          <w:tcPr>
            <w:tcW w:w="610" w:type="pct"/>
            <w:vMerge/>
            <w:tcBorders>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p>
        </w:tc>
        <w:tc>
          <w:tcPr>
            <w:tcW w:w="703"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c>
          <w:tcPr>
            <w:tcW w:w="942"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21,5</w:t>
            </w:r>
          </w:p>
        </w:tc>
        <w:tc>
          <w:tcPr>
            <w:tcW w:w="942"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27</w:t>
            </w:r>
          </w:p>
        </w:tc>
        <w:tc>
          <w:tcPr>
            <w:tcW w:w="912"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18</w:t>
            </w:r>
          </w:p>
        </w:tc>
        <w:tc>
          <w:tcPr>
            <w:tcW w:w="890" w:type="pct"/>
            <w:tcBorders>
              <w:top w:val="single" w:sz="4" w:space="0" w:color="auto"/>
              <w:left w:val="single" w:sz="4" w:space="0" w:color="auto"/>
              <w:bottom w:val="single" w:sz="4" w:space="0" w:color="auto"/>
              <w:right w:val="single" w:sz="4" w:space="0" w:color="auto"/>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22,5</w:t>
            </w:r>
          </w:p>
        </w:tc>
      </w:tr>
      <w:tr>
        <w:tblPrEx>
          <w:tblW w:w="0" w:type="dxa"/>
          <w:tblCellMar>
            <w:left w:w="0" w:type="dxa"/>
            <w:right w:w="0" w:type="dxa"/>
          </w:tblCellMar>
          <w:tblLook w:val="0000"/>
        </w:tblPrEx>
        <w:tc>
          <w:tcPr>
            <w:tcW w:w="610"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Kh</w:t>
            </w:r>
            <w:r w:rsidRPr="00275586">
              <w:rPr>
                <w:rFonts w:ascii="Arial" w:hAnsi="Arial" w:cs="Arial"/>
                <w:sz w:val="20"/>
                <w:szCs w:val="26"/>
                <w:lang w:val="en-US"/>
              </w:rPr>
              <w:t>ô</w:t>
            </w:r>
            <w:r w:rsidRPr="00275586">
              <w:rPr>
                <w:rFonts w:ascii="Arial" w:hAnsi="Arial" w:cs="Arial"/>
                <w:sz w:val="20"/>
                <w:szCs w:val="26"/>
              </w:rPr>
              <w:t>ng</w:t>
            </w:r>
            <w:r w:rsidRPr="00275586">
              <w:rPr>
                <w:rFonts w:ascii="Arial" w:hAnsi="Arial" w:cs="Arial"/>
                <w:sz w:val="20"/>
                <w:szCs w:val="26"/>
                <w:lang w:val="en-US"/>
              </w:rPr>
              <w:t xml:space="preserve"> có</w:t>
            </w:r>
          </w:p>
        </w:tc>
        <w:tc>
          <w:tcPr>
            <w:tcW w:w="703"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A hoặc B</w:t>
            </w:r>
          </w:p>
        </w:tc>
        <w:tc>
          <w:tcPr>
            <w:tcW w:w="942"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24</w:t>
            </w:r>
          </w:p>
        </w:tc>
        <w:tc>
          <w:tcPr>
            <w:tcW w:w="942"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30</w:t>
            </w:r>
          </w:p>
        </w:tc>
        <w:tc>
          <w:tcPr>
            <w:tcW w:w="912" w:type="pct"/>
            <w:tcBorders>
              <w:top w:val="single" w:sz="4" w:space="0" w:color="auto"/>
              <w:left w:val="single" w:sz="4" w:space="0" w:color="auto"/>
              <w:bottom w:val="single" w:sz="4" w:space="0" w:color="auto"/>
              <w:right w:val="nil"/>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20</w:t>
            </w:r>
          </w:p>
        </w:tc>
        <w:tc>
          <w:tcPr>
            <w:tcW w:w="890" w:type="pct"/>
            <w:tcBorders>
              <w:top w:val="single" w:sz="4" w:space="0" w:color="auto"/>
              <w:left w:val="single" w:sz="4" w:space="0" w:color="auto"/>
              <w:bottom w:val="single" w:sz="4" w:space="0" w:color="auto"/>
              <w:right w:val="single" w:sz="4" w:space="0" w:color="auto"/>
            </w:tcBorders>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25</w:t>
            </w:r>
          </w:p>
        </w:tc>
      </w:tr>
    </w:tbl>
    <w:p w:rsidR="00BC441E" w:rsidRPr="00275586" w:rsidP="00275586">
      <w:pPr>
        <w:spacing w:before="120"/>
        <w:rPr>
          <w:rFonts w:ascii="Arial" w:hAnsi="Arial" w:cs="Arial"/>
          <w:sz w:val="20"/>
          <w:szCs w:val="26"/>
        </w:rPr>
      </w:pPr>
      <w:r w:rsidRPr="00275586">
        <w:rPr>
          <w:rFonts w:ascii="Arial" w:hAnsi="Arial" w:cs="Arial"/>
          <w:sz w:val="20"/>
          <w:szCs w:val="26"/>
        </w:rPr>
        <w:t xml:space="preserve">Nếu bên nhận thầu thi công ở một công trường loại A hoặc B thực hiện các điều kiện kiểm tra của loại </w:t>
      </w:r>
      <w:r w:rsidRPr="00275586">
        <w:rPr>
          <w:rFonts w:ascii="Arial" w:hAnsi="Arial" w:cs="Arial"/>
          <w:sz w:val="20"/>
          <w:szCs w:val="26"/>
          <w:lang w:val="en-US"/>
        </w:rPr>
        <w:t>C</w:t>
      </w:r>
      <w:r w:rsidRPr="00275586">
        <w:rPr>
          <w:rFonts w:ascii="Arial" w:hAnsi="Arial" w:cs="Arial"/>
          <w:sz w:val="20"/>
          <w:szCs w:val="26"/>
        </w:rPr>
        <w:t xml:space="preserve"> thì không cần tuân theo các giá trị nêu ở bảng 4.6 trên đây.</w:t>
      </w:r>
    </w:p>
    <w:p w:rsidR="00BC441E" w:rsidRPr="00275586" w:rsidP="00275586">
      <w:pPr>
        <w:spacing w:before="120"/>
        <w:rPr>
          <w:rFonts w:ascii="Arial" w:hAnsi="Arial" w:cs="Arial"/>
          <w:sz w:val="20"/>
          <w:szCs w:val="26"/>
          <w:lang w:val="en-US"/>
        </w:rPr>
      </w:pPr>
      <w:r w:rsidRPr="00275586">
        <w:rPr>
          <w:rFonts w:ascii="Arial" w:hAnsi="Arial" w:cs="Arial"/>
          <w:b/>
          <w:sz w:val="20"/>
          <w:szCs w:val="26"/>
        </w:rPr>
        <w:t>Ghi chú:</w:t>
      </w:r>
      <w:r w:rsidRPr="00275586">
        <w:rPr>
          <w:rFonts w:ascii="Arial" w:hAnsi="Arial" w:cs="Arial"/>
          <w:sz w:val="20"/>
          <w:szCs w:val="26"/>
        </w:rPr>
        <w:t xml:space="preserve"> Có thể coi là có chứng minh đ</w:t>
      </w:r>
      <w:r w:rsidRPr="00275586">
        <w:rPr>
          <w:rFonts w:ascii="Arial" w:hAnsi="Arial" w:cs="Arial"/>
          <w:sz w:val="20"/>
          <w:szCs w:val="26"/>
          <w:lang w:val="en-US"/>
        </w:rPr>
        <w:t>ặ</w:t>
      </w:r>
      <w:r w:rsidRPr="00275586">
        <w:rPr>
          <w:rFonts w:ascii="Arial" w:hAnsi="Arial" w:cs="Arial"/>
          <w:sz w:val="20"/>
          <w:szCs w:val="26"/>
        </w:rPr>
        <w:t xml:space="preserve">c biệt khi có dẫn chứng những kết quả </w:t>
      </w:r>
      <w:r w:rsidRPr="00275586">
        <w:rPr>
          <w:rFonts w:ascii="Arial" w:hAnsi="Arial" w:cs="Arial"/>
          <w:sz w:val="20"/>
          <w:szCs w:val="26"/>
          <w:lang w:val="en-US"/>
        </w:rPr>
        <w:t>m</w:t>
      </w:r>
      <w:r w:rsidRPr="00275586">
        <w:rPr>
          <w:rFonts w:ascii="Arial" w:hAnsi="Arial" w:cs="Arial"/>
          <w:sz w:val="20"/>
          <w:szCs w:val="26"/>
        </w:rPr>
        <w:t>ới v</w:t>
      </w:r>
      <w:r w:rsidRPr="00275586">
        <w:rPr>
          <w:rFonts w:ascii="Arial" w:hAnsi="Arial" w:cs="Arial"/>
          <w:sz w:val="20"/>
          <w:szCs w:val="26"/>
          <w:lang w:val="en-US"/>
        </w:rPr>
        <w:t xml:space="preserve">ề </w:t>
      </w:r>
      <w:r w:rsidRPr="00275586">
        <w:rPr>
          <w:rFonts w:ascii="Arial" w:hAnsi="Arial" w:cs="Arial"/>
          <w:sz w:val="20"/>
          <w:szCs w:val="26"/>
        </w:rPr>
        <w:t xml:space="preserve">kiểm tra một công trường loại C hoặc </w:t>
      </w:r>
      <w:r w:rsidRPr="00275586">
        <w:rPr>
          <w:rFonts w:ascii="Arial" w:hAnsi="Arial" w:cs="Arial"/>
          <w:sz w:val="20"/>
          <w:szCs w:val="26"/>
          <w:lang w:val="en-US"/>
        </w:rPr>
        <w:t>D</w:t>
      </w:r>
      <w:r w:rsidRPr="00275586">
        <w:rPr>
          <w:rFonts w:ascii="Arial" w:hAnsi="Arial" w:cs="Arial"/>
          <w:sz w:val="20"/>
          <w:szCs w:val="26"/>
        </w:rPr>
        <w:t xml:space="preserve">, hoặc dẫn chứng một hồ sơ thí nghiệm mới bao gồm các chứng minh cần có đối với các loại C hoặc </w:t>
      </w:r>
      <w:r w:rsidRPr="00275586">
        <w:rPr>
          <w:rFonts w:ascii="Arial" w:hAnsi="Arial" w:cs="Arial"/>
          <w:sz w:val="20"/>
          <w:szCs w:val="26"/>
          <w:lang w:val="en-US"/>
        </w:rPr>
        <w:t>D</w:t>
      </w:r>
      <w:r w:rsidRPr="00275586">
        <w:rPr>
          <w:rFonts w:ascii="Arial" w:hAnsi="Arial" w:cs="Arial"/>
          <w:sz w:val="20"/>
          <w:szCs w:val="26"/>
        </w:rPr>
        <w:t>. Mọi kết quả thí nghiệm trong vòng một năm trở lại có thể được coi là mới.</w:t>
      </w:r>
    </w:p>
    <w:p w:rsidR="00AF1B0D" w:rsidRPr="00AF1B0D" w:rsidP="00AF1B0D">
      <w:pPr>
        <w:spacing w:before="120"/>
        <w:jc w:val="center"/>
        <w:rPr>
          <w:rFonts w:ascii="Arial" w:hAnsi="Arial" w:cs="Arial"/>
          <w:b/>
          <w:sz w:val="20"/>
          <w:szCs w:val="26"/>
          <w:lang w:val="en-US"/>
        </w:rPr>
      </w:pPr>
      <w:bookmarkStart w:id="31" w:name="chuong_5"/>
      <w:r w:rsidRPr="00AF1B0D">
        <w:rPr>
          <w:rFonts w:ascii="Arial" w:hAnsi="Arial" w:cs="Arial"/>
          <w:b/>
          <w:sz w:val="20"/>
          <w:szCs w:val="26"/>
          <w:lang w:val="en-US"/>
        </w:rPr>
        <w:t>CHƯƠNG V</w:t>
      </w:r>
      <w:bookmarkEnd w:id="31"/>
    </w:p>
    <w:p w:rsidR="00AF1B0D" w:rsidP="00AF1B0D">
      <w:pPr>
        <w:spacing w:before="120"/>
        <w:jc w:val="center"/>
        <w:rPr>
          <w:rFonts w:ascii="Arial" w:hAnsi="Arial" w:cs="Arial"/>
          <w:b/>
          <w:sz w:val="20"/>
          <w:szCs w:val="26"/>
          <w:lang w:val="en-US"/>
        </w:rPr>
      </w:pPr>
      <w:bookmarkStart w:id="32" w:name="chuong_5_name"/>
      <w:r w:rsidRPr="00AF1B0D">
        <w:rPr>
          <w:rFonts w:ascii="Arial" w:hAnsi="Arial" w:cs="Arial"/>
          <w:b/>
          <w:sz w:val="20"/>
          <w:szCs w:val="26"/>
          <w:lang w:val="en-US"/>
        </w:rPr>
        <w:t>KIỂM TRA</w:t>
      </w:r>
      <w:bookmarkEnd w:id="32"/>
    </w:p>
    <w:p w:rsidR="00BC441E" w:rsidRPr="00275586" w:rsidP="00275586">
      <w:pPr>
        <w:spacing w:before="120"/>
        <w:rPr>
          <w:rFonts w:ascii="Arial" w:hAnsi="Arial" w:cs="Arial"/>
          <w:sz w:val="20"/>
          <w:szCs w:val="26"/>
        </w:rPr>
      </w:pPr>
      <w:r w:rsidRPr="00275586">
        <w:rPr>
          <w:rFonts w:ascii="Arial" w:hAnsi="Arial" w:cs="Arial"/>
          <w:sz w:val="20"/>
          <w:szCs w:val="26"/>
        </w:rPr>
        <w:t>Việc kiểm tra kỹ thuật tối thiểu thuộc trách nhiệm của cơ quan thi công. Việc đ</w:t>
      </w:r>
      <w:r w:rsidRPr="00275586">
        <w:rPr>
          <w:rFonts w:ascii="Arial" w:hAnsi="Arial" w:cs="Arial"/>
          <w:sz w:val="20"/>
          <w:szCs w:val="26"/>
          <w:lang w:val="en-US"/>
        </w:rPr>
        <w:t>ặ</w:t>
      </w:r>
      <w:r w:rsidRPr="00275586">
        <w:rPr>
          <w:rFonts w:ascii="Arial" w:hAnsi="Arial" w:cs="Arial"/>
          <w:sz w:val="20"/>
          <w:szCs w:val="26"/>
        </w:rPr>
        <w:t>t mua vật liệu phải theo các quy định ở chương II.</w:t>
      </w:r>
    </w:p>
    <w:p w:rsidR="00AF1B0D" w:rsidP="00275586">
      <w:pPr>
        <w:spacing w:before="120"/>
        <w:rPr>
          <w:rFonts w:ascii="Arial" w:hAnsi="Arial" w:cs="Arial"/>
          <w:b/>
          <w:sz w:val="20"/>
          <w:szCs w:val="26"/>
          <w:lang w:val="en-US"/>
        </w:rPr>
      </w:pPr>
      <w:bookmarkStart w:id="33" w:name="dieu_5"/>
      <w:r w:rsidRPr="00AF1B0D">
        <w:rPr>
          <w:rFonts w:ascii="Arial" w:hAnsi="Arial" w:cs="Arial"/>
          <w:b/>
          <w:sz w:val="20"/>
          <w:szCs w:val="26"/>
          <w:lang w:val="en-US"/>
        </w:rPr>
        <w:t>5.1 - Kiểm t</w:t>
      </w:r>
      <w:r w:rsidRPr="00AF1B0D">
        <w:rPr>
          <w:rFonts w:ascii="Arial" w:hAnsi="Arial" w:cs="Arial"/>
          <w:b/>
          <w:sz w:val="20"/>
          <w:szCs w:val="26"/>
          <w:lang w:val="en-US"/>
        </w:rPr>
        <w:t>ra ván khuôn.</w:t>
      </w:r>
      <w:bookmarkEnd w:id="33"/>
    </w:p>
    <w:p w:rsidR="00BC441E" w:rsidRPr="00275586" w:rsidP="00275586">
      <w:pPr>
        <w:spacing w:before="120"/>
        <w:rPr>
          <w:rFonts w:ascii="Arial" w:hAnsi="Arial" w:cs="Arial"/>
          <w:sz w:val="20"/>
          <w:szCs w:val="26"/>
        </w:rPr>
      </w:pPr>
      <w:r w:rsidRPr="00275586">
        <w:rPr>
          <w:rFonts w:ascii="Arial" w:hAnsi="Arial" w:cs="Arial"/>
          <w:sz w:val="20"/>
          <w:szCs w:val="26"/>
        </w:rPr>
        <w:t>Trước khi đổ bê tông phải tiến hành kiểm tra:</w:t>
      </w:r>
    </w:p>
    <w:p w:rsidR="00BC441E" w:rsidRPr="00275586" w:rsidP="00275586">
      <w:pPr>
        <w:spacing w:before="120"/>
        <w:rPr>
          <w:rFonts w:ascii="Arial" w:hAnsi="Arial" w:cs="Arial"/>
          <w:sz w:val="20"/>
          <w:szCs w:val="26"/>
        </w:rPr>
      </w:pPr>
      <w:r w:rsidRPr="00275586">
        <w:rPr>
          <w:rFonts w:ascii="Arial" w:hAnsi="Arial" w:cs="Arial"/>
          <w:sz w:val="20"/>
          <w:szCs w:val="26"/>
        </w:rPr>
        <w:t>- Cường độ</w:t>
      </w:r>
      <w:r w:rsidRPr="00275586" w:rsidR="00ED3AC8">
        <w:rPr>
          <w:rFonts w:ascii="Arial" w:hAnsi="Arial" w:cs="Arial"/>
          <w:sz w:val="20"/>
          <w:szCs w:val="26"/>
          <w:lang w:val="en-US"/>
        </w:rPr>
        <w:t>,</w:t>
      </w:r>
      <w:r w:rsidRPr="00275586">
        <w:rPr>
          <w:rFonts w:ascii="Arial" w:hAnsi="Arial" w:cs="Arial"/>
          <w:sz w:val="20"/>
          <w:szCs w:val="26"/>
        </w:rPr>
        <w:t xml:space="preserve"> độ cứng, vị trí, miếng kê chèn của </w:t>
      </w:r>
      <w:r w:rsidRPr="00275586">
        <w:rPr>
          <w:rFonts w:ascii="Arial" w:hAnsi="Arial" w:cs="Arial"/>
          <w:sz w:val="20"/>
          <w:szCs w:val="26"/>
          <w:lang w:val="en-US"/>
        </w:rPr>
        <w:t>d</w:t>
      </w:r>
      <w:r w:rsidRPr="00275586">
        <w:rPr>
          <w:rFonts w:ascii="Arial" w:hAnsi="Arial" w:cs="Arial"/>
          <w:sz w:val="20"/>
          <w:szCs w:val="26"/>
        </w:rPr>
        <w:t>à giáo.</w:t>
      </w:r>
    </w:p>
    <w:p w:rsidR="00BC441E" w:rsidRPr="00275586" w:rsidP="00275586">
      <w:pPr>
        <w:spacing w:before="120"/>
        <w:rPr>
          <w:rFonts w:ascii="Arial" w:hAnsi="Arial" w:cs="Arial"/>
          <w:sz w:val="20"/>
          <w:szCs w:val="26"/>
        </w:rPr>
      </w:pPr>
      <w:r w:rsidRPr="00275586">
        <w:rPr>
          <w:rFonts w:ascii="Arial" w:hAnsi="Arial" w:cs="Arial"/>
          <w:sz w:val="20"/>
          <w:szCs w:val="26"/>
        </w:rPr>
        <w:t xml:space="preserve">- </w:t>
      </w:r>
      <w:r w:rsidRPr="00275586">
        <w:rPr>
          <w:rFonts w:ascii="Arial" w:hAnsi="Arial" w:cs="Arial"/>
          <w:sz w:val="20"/>
          <w:szCs w:val="26"/>
          <w:lang w:val="en-US"/>
        </w:rPr>
        <w:t>Ổ</w:t>
      </w:r>
      <w:r w:rsidRPr="00275586">
        <w:rPr>
          <w:rFonts w:ascii="Arial" w:hAnsi="Arial" w:cs="Arial"/>
          <w:sz w:val="20"/>
          <w:szCs w:val="26"/>
        </w:rPr>
        <w:t>n định của ván khuôn.</w:t>
      </w:r>
    </w:p>
    <w:p w:rsidR="00BC441E" w:rsidRPr="00275586" w:rsidP="00275586">
      <w:pPr>
        <w:spacing w:before="120"/>
        <w:rPr>
          <w:rFonts w:ascii="Arial" w:hAnsi="Arial" w:cs="Arial"/>
          <w:sz w:val="20"/>
          <w:szCs w:val="26"/>
        </w:rPr>
      </w:pPr>
      <w:r w:rsidRPr="00275586">
        <w:rPr>
          <w:rFonts w:ascii="Arial" w:hAnsi="Arial" w:cs="Arial"/>
          <w:sz w:val="20"/>
          <w:szCs w:val="26"/>
        </w:rPr>
        <w:t xml:space="preserve">- Hình </w:t>
      </w:r>
      <w:r w:rsidRPr="00275586">
        <w:rPr>
          <w:rFonts w:ascii="Arial" w:hAnsi="Arial" w:cs="Arial"/>
          <w:sz w:val="20"/>
          <w:szCs w:val="26"/>
          <w:lang w:val="en-US"/>
        </w:rPr>
        <w:t>d</w:t>
      </w:r>
      <w:r w:rsidRPr="00275586">
        <w:rPr>
          <w:rFonts w:ascii="Arial" w:hAnsi="Arial" w:cs="Arial"/>
          <w:sz w:val="20"/>
          <w:szCs w:val="26"/>
        </w:rPr>
        <w:t>ạng hình học.</w:t>
      </w:r>
    </w:p>
    <w:p w:rsidR="00BC441E" w:rsidRPr="00275586" w:rsidP="00275586">
      <w:pPr>
        <w:spacing w:before="120"/>
        <w:rPr>
          <w:rFonts w:ascii="Arial" w:hAnsi="Arial" w:cs="Arial"/>
          <w:sz w:val="20"/>
          <w:szCs w:val="26"/>
        </w:rPr>
      </w:pPr>
      <w:r w:rsidRPr="00275586">
        <w:rPr>
          <w:rFonts w:ascii="Arial" w:hAnsi="Arial" w:cs="Arial"/>
          <w:sz w:val="20"/>
          <w:szCs w:val="26"/>
        </w:rPr>
        <w:t>- Rửa sạch.</w:t>
      </w:r>
    </w:p>
    <w:p w:rsidR="00BC441E" w:rsidRPr="00275586" w:rsidP="00275586">
      <w:pPr>
        <w:spacing w:before="120"/>
        <w:rPr>
          <w:rFonts w:ascii="Arial" w:hAnsi="Arial" w:cs="Arial"/>
          <w:sz w:val="20"/>
          <w:szCs w:val="26"/>
        </w:rPr>
      </w:pPr>
      <w:r w:rsidRPr="00275586">
        <w:rPr>
          <w:rFonts w:ascii="Arial" w:hAnsi="Arial" w:cs="Arial"/>
          <w:sz w:val="20"/>
          <w:szCs w:val="26"/>
        </w:rPr>
        <w:t>- Chuẩn bị bề mặt</w:t>
      </w:r>
    </w:p>
    <w:p w:rsidR="00BC441E" w:rsidRPr="00275586" w:rsidP="00275586">
      <w:pPr>
        <w:spacing w:before="120"/>
        <w:rPr>
          <w:rFonts w:ascii="Arial" w:hAnsi="Arial" w:cs="Arial"/>
          <w:sz w:val="20"/>
          <w:szCs w:val="26"/>
        </w:rPr>
      </w:pPr>
      <w:r w:rsidRPr="00275586">
        <w:rPr>
          <w:rFonts w:ascii="Arial" w:hAnsi="Arial" w:cs="Arial"/>
          <w:sz w:val="20"/>
          <w:szCs w:val="26"/>
        </w:rPr>
        <w:t>- Độ ẩm.</w:t>
      </w:r>
    </w:p>
    <w:p w:rsidR="00BC441E" w:rsidP="00275586">
      <w:pPr>
        <w:spacing w:before="120"/>
        <w:rPr>
          <w:rFonts w:ascii="Arial" w:hAnsi="Arial" w:cs="Arial"/>
          <w:sz w:val="20"/>
          <w:szCs w:val="26"/>
          <w:lang w:val="en-US"/>
        </w:rPr>
      </w:pPr>
      <w:r w:rsidRPr="00275586">
        <w:rPr>
          <w:rFonts w:ascii="Arial" w:hAnsi="Arial" w:cs="Arial"/>
          <w:sz w:val="20"/>
          <w:szCs w:val="26"/>
        </w:rPr>
        <w:t>- Chống thấm nước xi măng.</w:t>
      </w:r>
    </w:p>
    <w:p w:rsidR="00AF1B0D" w:rsidRPr="00AF1B0D" w:rsidP="00AF1B0D">
      <w:pPr>
        <w:tabs>
          <w:tab w:val="left" w:pos="2430"/>
        </w:tabs>
        <w:spacing w:before="120"/>
        <w:rPr>
          <w:rFonts w:ascii="Arial" w:hAnsi="Arial" w:cs="Arial"/>
          <w:b/>
          <w:sz w:val="20"/>
          <w:szCs w:val="26"/>
          <w:lang w:val="en-US"/>
        </w:rPr>
      </w:pPr>
      <w:bookmarkStart w:id="34" w:name="dieu_5_1"/>
      <w:r w:rsidRPr="00AF1B0D">
        <w:rPr>
          <w:rFonts w:ascii="Arial" w:hAnsi="Arial" w:cs="Arial"/>
          <w:b/>
          <w:sz w:val="20"/>
          <w:szCs w:val="26"/>
          <w:lang w:val="en-US"/>
        </w:rPr>
        <w:t>5.2 - Kiểm tra cốt thép</w:t>
      </w:r>
      <w:bookmarkEnd w:id="34"/>
      <w:r w:rsidRPr="00AF1B0D">
        <w:rPr>
          <w:rFonts w:ascii="Arial" w:hAnsi="Arial" w:cs="Arial"/>
          <w:b/>
          <w:sz w:val="20"/>
          <w:szCs w:val="26"/>
          <w:lang w:val="en-US"/>
        </w:rPr>
        <w:t>.</w:t>
        <w:tab/>
      </w:r>
    </w:p>
    <w:p w:rsidR="00BC441E" w:rsidRPr="00275586" w:rsidP="00275586">
      <w:pPr>
        <w:spacing w:before="120"/>
        <w:jc w:val="right"/>
        <w:rPr>
          <w:rFonts w:ascii="Arial" w:hAnsi="Arial" w:cs="Arial"/>
          <w:b/>
          <w:sz w:val="20"/>
          <w:szCs w:val="26"/>
        </w:rPr>
      </w:pPr>
      <w:r w:rsidRPr="00275586">
        <w:rPr>
          <w:rFonts w:ascii="Arial" w:hAnsi="Arial" w:cs="Arial"/>
          <w:b/>
          <w:sz w:val="20"/>
          <w:szCs w:val="26"/>
          <w:lang w:val="en-US"/>
        </w:rPr>
        <w:t>Bả</w:t>
      </w:r>
      <w:r w:rsidRPr="00275586">
        <w:rPr>
          <w:rFonts w:ascii="Arial" w:hAnsi="Arial" w:cs="Arial"/>
          <w:b/>
          <w:sz w:val="20"/>
          <w:szCs w:val="26"/>
        </w:rPr>
        <w:t>ng 5.1</w:t>
      </w:r>
    </w:p>
    <w:tbl>
      <w:tblPr>
        <w:tblStyle w:val="TableNormal"/>
        <w:tblW w:w="9081" w:type="dxa"/>
        <w:tblCellMar>
          <w:left w:w="0" w:type="dxa"/>
          <w:right w:w="0" w:type="dxa"/>
        </w:tblCellMar>
        <w:tblLook w:val="0000"/>
      </w:tblPr>
      <w:tblGrid>
        <w:gridCol w:w="1855"/>
        <w:gridCol w:w="2980"/>
        <w:gridCol w:w="4246"/>
      </w:tblGrid>
      <w:tr w:rsidTr="00AF1B0D">
        <w:tblPrEx>
          <w:tblW w:w="9081" w:type="dxa"/>
          <w:tblCellMar>
            <w:left w:w="0" w:type="dxa"/>
            <w:right w:w="0" w:type="dxa"/>
          </w:tblCellMar>
          <w:tblLook w:val="0000"/>
        </w:tblPrEx>
        <w:tc>
          <w:tcPr>
            <w:tcW w:w="1021" w:type="pct"/>
            <w:tcBorders>
              <w:top w:val="single" w:sz="4" w:space="0" w:color="auto"/>
              <w:left w:val="single" w:sz="4" w:space="0" w:color="auto"/>
              <w:bottom w:val="nil"/>
              <w:right w:val="nil"/>
            </w:tcBorders>
            <w:shd w:val="clear" w:color="auto" w:fill="FFFFFF"/>
          </w:tcPr>
          <w:p w:rsidR="00BC441E" w:rsidRPr="00275586" w:rsidP="00275586">
            <w:pPr>
              <w:spacing w:before="120"/>
              <w:rPr>
                <w:rFonts w:ascii="Arial" w:hAnsi="Arial" w:cs="Arial"/>
                <w:sz w:val="20"/>
                <w:szCs w:val="26"/>
              </w:rPr>
            </w:pPr>
          </w:p>
        </w:tc>
        <w:tc>
          <w:tcPr>
            <w:tcW w:w="1641" w:type="pct"/>
            <w:tcBorders>
              <w:top w:val="single" w:sz="4" w:space="0" w:color="auto"/>
              <w:left w:val="single" w:sz="4" w:space="0" w:color="auto"/>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Nghiệm thu cốt thép để gia công hoặc đã gia công</w:t>
            </w:r>
          </w:p>
        </w:tc>
        <w:tc>
          <w:tcPr>
            <w:tcW w:w="2338" w:type="pct"/>
            <w:tcBorders>
              <w:top w:val="single" w:sz="4" w:space="0" w:color="auto"/>
              <w:left w:val="single" w:sz="4" w:space="0" w:color="auto"/>
              <w:bottom w:val="nil"/>
              <w:right w:val="single" w:sz="4" w:space="0" w:color="auto"/>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Cốt thép đã lắp đặt trước khi đóng xong cốp pha hoặc trước khi đ</w:t>
            </w:r>
            <w:r w:rsidRPr="00275586">
              <w:rPr>
                <w:rFonts w:ascii="Arial" w:hAnsi="Arial" w:cs="Arial"/>
                <w:sz w:val="20"/>
                <w:szCs w:val="26"/>
                <w:lang w:val="en-US"/>
              </w:rPr>
              <w:t>ổ</w:t>
            </w:r>
            <w:r w:rsidRPr="00275586">
              <w:rPr>
                <w:rFonts w:ascii="Arial" w:hAnsi="Arial" w:cs="Arial"/>
                <w:sz w:val="20"/>
                <w:szCs w:val="26"/>
              </w:rPr>
              <w:t xml:space="preserve"> </w:t>
            </w:r>
            <w:r w:rsidRPr="00275586">
              <w:rPr>
                <w:rFonts w:ascii="Arial" w:hAnsi="Arial" w:cs="Arial"/>
                <w:sz w:val="20"/>
                <w:szCs w:val="26"/>
                <w:lang w:val="en-US"/>
              </w:rPr>
              <w:t>bê tông</w:t>
            </w:r>
            <w:r w:rsidRPr="00275586">
              <w:rPr>
                <w:rFonts w:ascii="Arial" w:hAnsi="Arial" w:cs="Arial"/>
                <w:sz w:val="20"/>
                <w:szCs w:val="26"/>
              </w:rPr>
              <w:t>.</w:t>
            </w:r>
          </w:p>
        </w:tc>
      </w:tr>
      <w:tr w:rsidTr="00AF1B0D">
        <w:tblPrEx>
          <w:tblW w:w="9081" w:type="dxa"/>
          <w:tblCellMar>
            <w:left w:w="0" w:type="dxa"/>
            <w:right w:w="0" w:type="dxa"/>
          </w:tblCellMar>
          <w:tblLook w:val="0000"/>
        </w:tblPrEx>
        <w:tc>
          <w:tcPr>
            <w:tcW w:w="1021" w:type="pct"/>
            <w:tcBorders>
              <w:top w:val="single" w:sz="4" w:space="0" w:color="auto"/>
              <w:left w:val="single" w:sz="4" w:space="0" w:color="auto"/>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Phương pháp </w:t>
            </w:r>
            <w:r w:rsidRPr="00275586">
              <w:rPr>
                <w:rFonts w:ascii="Arial" w:hAnsi="Arial" w:cs="Arial"/>
                <w:sz w:val="20"/>
                <w:szCs w:val="26"/>
                <w:lang w:val="en-US"/>
              </w:rPr>
              <w:t>kiểm</w:t>
            </w:r>
            <w:r w:rsidRPr="00275586">
              <w:rPr>
                <w:rFonts w:ascii="Arial" w:hAnsi="Arial" w:cs="Arial"/>
                <w:sz w:val="20"/>
                <w:szCs w:val="26"/>
              </w:rPr>
              <w:t xml:space="preserve"> tra hoặc thí nghiệm</w:t>
            </w:r>
          </w:p>
        </w:tc>
        <w:tc>
          <w:tcPr>
            <w:tcW w:w="1641" w:type="pct"/>
            <w:tcBorders>
              <w:top w:val="single" w:sz="4" w:space="0" w:color="auto"/>
              <w:left w:val="single" w:sz="4" w:space="0" w:color="auto"/>
              <w:bottom w:val="nil"/>
              <w:right w:val="nil"/>
            </w:tcBorders>
            <w:shd w:val="clear" w:color="auto" w:fill="FFFFFF"/>
          </w:tcPr>
          <w:p w:rsidR="00ED3AC8" w:rsidRPr="00275586" w:rsidP="00275586">
            <w:pPr>
              <w:spacing w:before="120"/>
              <w:rPr>
                <w:rFonts w:ascii="Arial" w:hAnsi="Arial" w:cs="Arial"/>
                <w:sz w:val="20"/>
                <w:szCs w:val="26"/>
                <w:lang w:val="en-US"/>
              </w:rPr>
            </w:pPr>
            <w:r w:rsidRPr="00275586" w:rsidR="00BC441E">
              <w:rPr>
                <w:rFonts w:ascii="Arial" w:hAnsi="Arial" w:cs="Arial"/>
                <w:sz w:val="20"/>
                <w:szCs w:val="26"/>
              </w:rPr>
              <w:t xml:space="preserve">Xem phiếu giao hàng. </w:t>
            </w:r>
          </w:p>
          <w:p w:rsidR="00BC441E" w:rsidRPr="00275586" w:rsidP="00275586">
            <w:pPr>
              <w:spacing w:before="120"/>
              <w:rPr>
                <w:rFonts w:ascii="Arial" w:hAnsi="Arial" w:cs="Arial"/>
                <w:sz w:val="20"/>
                <w:szCs w:val="26"/>
              </w:rPr>
            </w:pPr>
            <w:r w:rsidRPr="00275586">
              <w:rPr>
                <w:rFonts w:ascii="Arial" w:hAnsi="Arial" w:cs="Arial"/>
                <w:sz w:val="20"/>
                <w:szCs w:val="26"/>
              </w:rPr>
              <w:t>Xem hàng giao nhận b</w:t>
            </w:r>
            <w:r w:rsidRPr="00275586">
              <w:rPr>
                <w:rFonts w:ascii="Arial" w:hAnsi="Arial" w:cs="Arial"/>
                <w:sz w:val="20"/>
                <w:szCs w:val="26"/>
                <w:lang w:val="en-US"/>
              </w:rPr>
              <w:t>ằ</w:t>
            </w:r>
            <w:r w:rsidRPr="00275586">
              <w:rPr>
                <w:rFonts w:ascii="Arial" w:hAnsi="Arial" w:cs="Arial"/>
                <w:sz w:val="20"/>
                <w:szCs w:val="26"/>
              </w:rPr>
              <w:t>ng mắt thường.</w:t>
            </w:r>
          </w:p>
        </w:tc>
        <w:tc>
          <w:tcPr>
            <w:tcW w:w="2338" w:type="pct"/>
            <w:tcBorders>
              <w:top w:val="single" w:sz="4" w:space="0" w:color="auto"/>
              <w:left w:val="single" w:sz="4" w:space="0" w:color="auto"/>
              <w:bottom w:val="nil"/>
              <w:right w:val="single" w:sz="4" w:space="0" w:color="auto"/>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Trường hợp chung: kiểm tra bằng mắt thường.</w:t>
            </w:r>
          </w:p>
          <w:p w:rsidR="00BC441E" w:rsidRPr="00275586" w:rsidP="00275586">
            <w:pPr>
              <w:spacing w:before="120"/>
              <w:rPr>
                <w:rFonts w:ascii="Arial" w:hAnsi="Arial" w:cs="Arial"/>
                <w:sz w:val="20"/>
                <w:szCs w:val="26"/>
              </w:rPr>
            </w:pPr>
            <w:r w:rsidRPr="00275586">
              <w:rPr>
                <w:rFonts w:ascii="Arial" w:hAnsi="Arial" w:cs="Arial"/>
                <w:sz w:val="20"/>
                <w:szCs w:val="26"/>
              </w:rPr>
              <w:t xml:space="preserve">Trường hợp đặc biệt (1) kiểm tra bằng mắt thường có xác nhận bằng </w:t>
            </w:r>
            <w:r w:rsidRPr="00275586">
              <w:rPr>
                <w:rFonts w:ascii="Arial" w:hAnsi="Arial" w:cs="Arial"/>
                <w:sz w:val="20"/>
                <w:szCs w:val="26"/>
                <w:lang w:val="en-US"/>
              </w:rPr>
              <w:t xml:space="preserve">một số </w:t>
            </w:r>
            <w:r w:rsidRPr="00275586">
              <w:rPr>
                <w:rFonts w:ascii="Arial" w:hAnsi="Arial" w:cs="Arial"/>
                <w:sz w:val="20"/>
                <w:szCs w:val="26"/>
              </w:rPr>
              <w:t>biện pháp kiểm tra (2)</w:t>
            </w:r>
          </w:p>
        </w:tc>
      </w:tr>
      <w:tr w:rsidTr="00AF1B0D">
        <w:tblPrEx>
          <w:tblW w:w="9081" w:type="dxa"/>
          <w:tblCellMar>
            <w:left w:w="0" w:type="dxa"/>
            <w:right w:w="0" w:type="dxa"/>
          </w:tblCellMar>
          <w:tblLook w:val="0000"/>
        </w:tblPrEx>
        <w:tc>
          <w:tcPr>
            <w:tcW w:w="1021" w:type="pct"/>
            <w:tcBorders>
              <w:top w:val="single" w:sz="4" w:space="0" w:color="auto"/>
              <w:left w:val="single" w:sz="4" w:space="0" w:color="auto"/>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Mục đích</w:t>
            </w:r>
          </w:p>
        </w:tc>
        <w:tc>
          <w:tcPr>
            <w:tcW w:w="1641" w:type="pct"/>
            <w:tcBorders>
              <w:top w:val="single" w:sz="4" w:space="0" w:color="auto"/>
              <w:left w:val="single" w:sz="4" w:space="0" w:color="auto"/>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lang w:val="en-US"/>
              </w:rPr>
              <w:t>B</w:t>
            </w:r>
            <w:r w:rsidRPr="00275586">
              <w:rPr>
                <w:rFonts w:ascii="Arial" w:hAnsi="Arial" w:cs="Arial"/>
                <w:sz w:val="20"/>
                <w:szCs w:val="26"/>
              </w:rPr>
              <w:t>ảo đ</w:t>
            </w:r>
            <w:r w:rsidRPr="00275586">
              <w:rPr>
                <w:rFonts w:ascii="Arial" w:hAnsi="Arial" w:cs="Arial"/>
                <w:sz w:val="20"/>
                <w:szCs w:val="26"/>
                <w:lang w:val="en-US"/>
              </w:rPr>
              <w:t>ả</w:t>
            </w:r>
            <w:r w:rsidRPr="00275586">
              <w:rPr>
                <w:rFonts w:ascii="Arial" w:hAnsi="Arial" w:cs="Arial"/>
                <w:sz w:val="20"/>
                <w:szCs w:val="26"/>
              </w:rPr>
              <w:t>m hàng giao nhận phù hợp với đơn đ</w:t>
            </w:r>
            <w:r w:rsidRPr="00275586">
              <w:rPr>
                <w:rFonts w:ascii="Arial" w:hAnsi="Arial" w:cs="Arial"/>
                <w:sz w:val="20"/>
                <w:szCs w:val="26"/>
                <w:lang w:val="en-US"/>
              </w:rPr>
              <w:t>ặ</w:t>
            </w:r>
            <w:r w:rsidRPr="00275586">
              <w:rPr>
                <w:rFonts w:ascii="Arial" w:hAnsi="Arial" w:cs="Arial"/>
                <w:sz w:val="20"/>
                <w:szCs w:val="26"/>
              </w:rPr>
              <w:t>t hàng</w:t>
            </w:r>
          </w:p>
        </w:tc>
        <w:tc>
          <w:tcPr>
            <w:tcW w:w="2338" w:type="pct"/>
            <w:tcBorders>
              <w:top w:val="single" w:sz="4" w:space="0" w:color="auto"/>
              <w:left w:val="single" w:sz="4" w:space="0" w:color="auto"/>
              <w:bottom w:val="nil"/>
              <w:right w:val="single" w:sz="4" w:space="0" w:color="auto"/>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Theo đúng b</w:t>
            </w:r>
            <w:r w:rsidRPr="00275586">
              <w:rPr>
                <w:rFonts w:ascii="Arial" w:hAnsi="Arial" w:cs="Arial"/>
                <w:sz w:val="20"/>
                <w:szCs w:val="26"/>
                <w:lang w:val="en-US"/>
              </w:rPr>
              <w:t>ả</w:t>
            </w:r>
            <w:r w:rsidRPr="00275586">
              <w:rPr>
                <w:rFonts w:ascii="Arial" w:hAnsi="Arial" w:cs="Arial"/>
                <w:sz w:val="20"/>
                <w:szCs w:val="26"/>
              </w:rPr>
              <w:t>n vẽ</w:t>
            </w:r>
            <w:r w:rsidRPr="00275586">
              <w:rPr>
                <w:rFonts w:ascii="Arial" w:hAnsi="Arial" w:cs="Arial"/>
                <w:sz w:val="20"/>
                <w:szCs w:val="26"/>
                <w:lang w:val="en-US"/>
              </w:rPr>
              <w:t>,</w:t>
            </w:r>
            <w:r w:rsidRPr="00275586">
              <w:rPr>
                <w:rFonts w:ascii="Arial" w:hAnsi="Arial" w:cs="Arial"/>
                <w:sz w:val="20"/>
                <w:szCs w:val="26"/>
              </w:rPr>
              <w:t xml:space="preserve"> đ</w:t>
            </w:r>
            <w:r w:rsidRPr="00275586">
              <w:rPr>
                <w:rFonts w:ascii="Arial" w:hAnsi="Arial" w:cs="Arial"/>
                <w:sz w:val="20"/>
                <w:szCs w:val="26"/>
                <w:lang w:val="en-US"/>
              </w:rPr>
              <w:t>ặ</w:t>
            </w:r>
            <w:r w:rsidRPr="00275586">
              <w:rPr>
                <w:rFonts w:ascii="Arial" w:hAnsi="Arial" w:cs="Arial"/>
                <w:sz w:val="20"/>
                <w:szCs w:val="26"/>
              </w:rPr>
              <w:t>t đúng vị trí và đặt sai số cho phép</w:t>
            </w:r>
          </w:p>
        </w:tc>
      </w:tr>
      <w:tr w:rsidTr="00AF1B0D">
        <w:tblPrEx>
          <w:tblW w:w="9081" w:type="dxa"/>
          <w:tblCellMar>
            <w:left w:w="0" w:type="dxa"/>
            <w:right w:w="0" w:type="dxa"/>
          </w:tblCellMar>
          <w:tblLook w:val="0000"/>
        </w:tblPrEx>
        <w:tc>
          <w:tcPr>
            <w:tcW w:w="1021" w:type="pct"/>
            <w:tcBorders>
              <w:top w:val="single" w:sz="4" w:space="0" w:color="auto"/>
              <w:left w:val="single" w:sz="4" w:space="0" w:color="auto"/>
              <w:bottom w:val="single" w:sz="4" w:space="0" w:color="auto"/>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S</w:t>
            </w:r>
            <w:r w:rsidRPr="00275586">
              <w:rPr>
                <w:rFonts w:ascii="Arial" w:hAnsi="Arial" w:cs="Arial"/>
                <w:sz w:val="20"/>
                <w:szCs w:val="26"/>
                <w:lang w:val="en-US"/>
              </w:rPr>
              <w:t>ố</w:t>
            </w:r>
            <w:r w:rsidRPr="00275586">
              <w:rPr>
                <w:rFonts w:ascii="Arial" w:hAnsi="Arial" w:cs="Arial"/>
                <w:sz w:val="20"/>
                <w:szCs w:val="26"/>
              </w:rPr>
              <w:t xml:space="preserve"> lần kiểm tra</w:t>
            </w:r>
          </w:p>
        </w:tc>
        <w:tc>
          <w:tcPr>
            <w:tcW w:w="1641" w:type="pct"/>
            <w:tcBorders>
              <w:top w:val="single" w:sz="4" w:space="0" w:color="auto"/>
              <w:left w:val="single" w:sz="4" w:space="0" w:color="auto"/>
              <w:bottom w:val="single" w:sz="4" w:space="0" w:color="auto"/>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Từng đợ</w:t>
            </w:r>
            <w:r w:rsidRPr="00275586">
              <w:rPr>
                <w:rFonts w:ascii="Arial" w:hAnsi="Arial" w:cs="Arial"/>
                <w:sz w:val="20"/>
                <w:szCs w:val="26"/>
                <w:lang w:val="en-US"/>
              </w:rPr>
              <w:t>t</w:t>
            </w:r>
            <w:r w:rsidRPr="00275586">
              <w:rPr>
                <w:rFonts w:ascii="Arial" w:hAnsi="Arial" w:cs="Arial"/>
                <w:sz w:val="20"/>
                <w:szCs w:val="26"/>
              </w:rPr>
              <w:t xml:space="preserve"> giao nhận</w:t>
            </w:r>
          </w:p>
        </w:tc>
        <w:tc>
          <w:tcPr>
            <w:tcW w:w="2338" w:type="pct"/>
            <w:tcBorders>
              <w:top w:val="single" w:sz="4" w:space="0" w:color="auto"/>
              <w:left w:val="single" w:sz="4" w:space="0" w:color="auto"/>
              <w:bottom w:val="single" w:sz="4" w:space="0" w:color="auto"/>
              <w:right w:val="single" w:sz="4" w:space="0" w:color="auto"/>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Mỗi lần đ</w:t>
            </w:r>
            <w:r w:rsidRPr="00275586">
              <w:rPr>
                <w:rFonts w:ascii="Arial" w:hAnsi="Arial" w:cs="Arial"/>
                <w:sz w:val="20"/>
                <w:szCs w:val="26"/>
                <w:lang w:val="en-US"/>
              </w:rPr>
              <w:t>ổ</w:t>
            </w:r>
            <w:r w:rsidRPr="00275586">
              <w:rPr>
                <w:rFonts w:ascii="Arial" w:hAnsi="Arial" w:cs="Arial"/>
                <w:sz w:val="20"/>
                <w:szCs w:val="26"/>
              </w:rPr>
              <w:t xml:space="preserve"> bê tông bằng sự kiểm tra th</w:t>
            </w:r>
            <w:r w:rsidRPr="00275586">
              <w:rPr>
                <w:rFonts w:ascii="Arial" w:hAnsi="Arial" w:cs="Arial"/>
                <w:sz w:val="20"/>
                <w:szCs w:val="26"/>
                <w:lang w:val="en-US"/>
              </w:rPr>
              <w:t>ă</w:t>
            </w:r>
            <w:r w:rsidRPr="00275586">
              <w:rPr>
                <w:rFonts w:ascii="Arial" w:hAnsi="Arial" w:cs="Arial"/>
                <w:sz w:val="20"/>
                <w:szCs w:val="26"/>
              </w:rPr>
              <w:t xml:space="preserve">m </w:t>
            </w:r>
            <w:r w:rsidRPr="00275586">
              <w:rPr>
                <w:rFonts w:ascii="Arial" w:hAnsi="Arial" w:cs="Arial"/>
                <w:sz w:val="20"/>
                <w:szCs w:val="26"/>
                <w:lang w:val="en-US"/>
              </w:rPr>
              <w:t>d</w:t>
            </w:r>
            <w:r w:rsidRPr="00275586">
              <w:rPr>
                <w:rFonts w:ascii="Arial" w:hAnsi="Arial" w:cs="Arial"/>
                <w:sz w:val="20"/>
                <w:szCs w:val="26"/>
              </w:rPr>
              <w:t>ò.</w:t>
            </w:r>
          </w:p>
        </w:tc>
      </w:tr>
      <w:tr w:rsidTr="00AF1B0D">
        <w:tblPrEx>
          <w:tblW w:w="9081" w:type="dxa"/>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 - Ví dụ ở những v</w:t>
            </w:r>
            <w:r w:rsidRPr="00275586">
              <w:rPr>
                <w:rFonts w:ascii="Arial" w:hAnsi="Arial" w:cs="Arial"/>
                <w:sz w:val="20"/>
                <w:szCs w:val="26"/>
                <w:lang w:val="en-US"/>
              </w:rPr>
              <w:t>ù</w:t>
            </w:r>
            <w:r w:rsidRPr="00275586">
              <w:rPr>
                <w:rFonts w:ascii="Arial" w:hAnsi="Arial" w:cs="Arial"/>
                <w:sz w:val="20"/>
                <w:szCs w:val="26"/>
              </w:rPr>
              <w:t>ng đ</w:t>
            </w:r>
            <w:r w:rsidRPr="00275586">
              <w:rPr>
                <w:rFonts w:ascii="Arial" w:hAnsi="Arial" w:cs="Arial"/>
                <w:sz w:val="20"/>
                <w:szCs w:val="26"/>
                <w:lang w:val="en-US"/>
              </w:rPr>
              <w:t>ặ</w:t>
            </w:r>
            <w:r w:rsidRPr="00275586">
              <w:rPr>
                <w:rFonts w:ascii="Arial" w:hAnsi="Arial" w:cs="Arial"/>
                <w:sz w:val="20"/>
                <w:szCs w:val="26"/>
              </w:rPr>
              <w:t xml:space="preserve">t cốt thép phức tạp mà vị trí và hình </w:t>
            </w:r>
            <w:r w:rsidRPr="00275586">
              <w:rPr>
                <w:rFonts w:ascii="Arial" w:hAnsi="Arial" w:cs="Arial"/>
                <w:sz w:val="20"/>
                <w:szCs w:val="26"/>
                <w:lang w:val="en-US"/>
              </w:rPr>
              <w:t>d</w:t>
            </w:r>
            <w:r w:rsidRPr="00275586">
              <w:rPr>
                <w:rFonts w:ascii="Arial" w:hAnsi="Arial" w:cs="Arial"/>
                <w:sz w:val="20"/>
                <w:szCs w:val="26"/>
              </w:rPr>
              <w:t>ạng cốt thép</w:t>
            </w:r>
            <w:r w:rsidRPr="00275586">
              <w:rPr>
                <w:rFonts w:ascii="Arial" w:hAnsi="Arial" w:cs="Arial"/>
                <w:sz w:val="20"/>
                <w:szCs w:val="26"/>
                <w:lang w:val="en-US"/>
              </w:rPr>
              <w:t xml:space="preserve"> </w:t>
            </w:r>
            <w:r w:rsidRPr="00275586">
              <w:rPr>
                <w:rFonts w:ascii="Arial" w:hAnsi="Arial" w:cs="Arial"/>
                <w:sz w:val="20"/>
                <w:szCs w:val="26"/>
              </w:rPr>
              <w:t>có vai trò xác định hoặc thép của tấm công-son.</w:t>
            </w:r>
          </w:p>
          <w:p w:rsidR="00BC441E" w:rsidRPr="00275586" w:rsidP="00275586">
            <w:pPr>
              <w:spacing w:before="120"/>
              <w:rPr>
                <w:rFonts w:ascii="Arial" w:hAnsi="Arial" w:cs="Arial"/>
                <w:sz w:val="20"/>
                <w:szCs w:val="26"/>
              </w:rPr>
            </w:pPr>
            <w:r w:rsidRPr="00275586">
              <w:rPr>
                <w:rFonts w:ascii="Arial" w:hAnsi="Arial" w:cs="Arial"/>
                <w:sz w:val="20"/>
                <w:szCs w:val="26"/>
              </w:rPr>
              <w:t>(2) - Kết quả kiểm tra ghi thành văn b</w:t>
            </w:r>
            <w:r w:rsidRPr="00275586">
              <w:rPr>
                <w:rFonts w:ascii="Arial" w:hAnsi="Arial" w:cs="Arial"/>
                <w:sz w:val="20"/>
                <w:szCs w:val="26"/>
                <w:lang w:val="en-US"/>
              </w:rPr>
              <w:t>ả</w:t>
            </w:r>
            <w:r w:rsidRPr="00275586">
              <w:rPr>
                <w:rFonts w:ascii="Arial" w:hAnsi="Arial" w:cs="Arial"/>
                <w:sz w:val="20"/>
                <w:szCs w:val="26"/>
              </w:rPr>
              <w:t>n.</w:t>
            </w:r>
          </w:p>
        </w:tc>
      </w:tr>
    </w:tbl>
    <w:p w:rsidR="00AF1B0D" w:rsidP="00275586">
      <w:pPr>
        <w:spacing w:before="120"/>
        <w:rPr>
          <w:rFonts w:ascii="Arial" w:hAnsi="Arial" w:cs="Arial"/>
          <w:b/>
          <w:sz w:val="20"/>
          <w:szCs w:val="26"/>
          <w:lang w:val="en-US"/>
        </w:rPr>
      </w:pPr>
      <w:bookmarkStart w:id="35" w:name="dieu_5_2"/>
      <w:r w:rsidRPr="00AF1B0D">
        <w:rPr>
          <w:rFonts w:ascii="Arial" w:hAnsi="Arial" w:cs="Arial"/>
          <w:b/>
          <w:sz w:val="20"/>
          <w:szCs w:val="26"/>
          <w:lang w:val="en-US"/>
        </w:rPr>
        <w:t>5.3 - Kiểm tra bê tông.</w:t>
      </w:r>
      <w:bookmarkEnd w:id="35"/>
    </w:p>
    <w:p w:rsidR="00BC441E" w:rsidRPr="00275586" w:rsidP="00275586">
      <w:pPr>
        <w:spacing w:before="120"/>
        <w:rPr>
          <w:rFonts w:ascii="Arial" w:hAnsi="Arial" w:cs="Arial"/>
          <w:sz w:val="20"/>
          <w:szCs w:val="26"/>
        </w:rPr>
      </w:pPr>
      <w:r w:rsidRPr="00275586">
        <w:rPr>
          <w:rFonts w:ascii="Arial" w:hAnsi="Arial" w:cs="Arial"/>
          <w:sz w:val="20"/>
          <w:szCs w:val="26"/>
        </w:rPr>
        <w:t>Công việc kiểm tra bê tông phụ thuộc vào phân loại công trường ở điều 4.1.</w:t>
      </w:r>
    </w:p>
    <w:p w:rsidR="00BC441E" w:rsidRPr="00275586" w:rsidP="00275586">
      <w:pPr>
        <w:spacing w:before="120"/>
        <w:rPr>
          <w:rFonts w:ascii="Arial" w:hAnsi="Arial" w:cs="Arial"/>
          <w:sz w:val="20"/>
          <w:szCs w:val="26"/>
        </w:rPr>
      </w:pPr>
      <w:r w:rsidRPr="00275586">
        <w:rPr>
          <w:rFonts w:ascii="Arial" w:hAnsi="Arial" w:cs="Arial"/>
          <w:sz w:val="20"/>
          <w:szCs w:val="26"/>
        </w:rPr>
        <w:t xml:space="preserve">Loại </w:t>
      </w:r>
      <w:r w:rsidRPr="00275586">
        <w:rPr>
          <w:rFonts w:ascii="Arial" w:hAnsi="Arial" w:cs="Arial"/>
          <w:sz w:val="20"/>
          <w:szCs w:val="26"/>
          <w:lang w:val="en-US"/>
        </w:rPr>
        <w:t>E</w:t>
      </w:r>
      <w:r w:rsidRPr="00275586">
        <w:rPr>
          <w:rFonts w:ascii="Arial" w:hAnsi="Arial" w:cs="Arial"/>
          <w:sz w:val="20"/>
          <w:szCs w:val="26"/>
        </w:rPr>
        <w:t xml:space="preserve"> không quy định trong ph</w:t>
      </w:r>
      <w:r w:rsidRPr="00275586">
        <w:rPr>
          <w:rFonts w:ascii="Arial" w:hAnsi="Arial" w:cs="Arial"/>
          <w:sz w:val="20"/>
          <w:szCs w:val="26"/>
          <w:lang w:val="en-US"/>
        </w:rPr>
        <w:t>ầ</w:t>
      </w:r>
      <w:r w:rsidRPr="00275586">
        <w:rPr>
          <w:rFonts w:ascii="Arial" w:hAnsi="Arial" w:cs="Arial"/>
          <w:sz w:val="20"/>
          <w:szCs w:val="26"/>
        </w:rPr>
        <w:t>n này, vì đối với những cấu kiện thông thường thuộc loại này thì c</w:t>
      </w:r>
      <w:r w:rsidRPr="00275586">
        <w:rPr>
          <w:rFonts w:ascii="Arial" w:hAnsi="Arial" w:cs="Arial"/>
          <w:sz w:val="20"/>
          <w:szCs w:val="26"/>
          <w:lang w:val="en-US"/>
        </w:rPr>
        <w:t>ă</w:t>
      </w:r>
      <w:r w:rsidRPr="00275586">
        <w:rPr>
          <w:rFonts w:ascii="Arial" w:hAnsi="Arial" w:cs="Arial"/>
          <w:sz w:val="20"/>
          <w:szCs w:val="26"/>
        </w:rPr>
        <w:t xml:space="preserve">n cứ vào các loại A, B, </w:t>
      </w:r>
      <w:r w:rsidRPr="00275586">
        <w:rPr>
          <w:rFonts w:ascii="Arial" w:hAnsi="Arial" w:cs="Arial"/>
          <w:sz w:val="20"/>
          <w:szCs w:val="26"/>
          <w:lang w:val="en-US"/>
        </w:rPr>
        <w:t>C</w:t>
      </w:r>
      <w:r w:rsidRPr="00275586">
        <w:rPr>
          <w:rFonts w:ascii="Arial" w:hAnsi="Arial" w:cs="Arial"/>
          <w:sz w:val="20"/>
          <w:szCs w:val="26"/>
        </w:rPr>
        <w:t xml:space="preserve"> hoặc </w:t>
      </w:r>
      <w:r w:rsidRPr="00275586">
        <w:rPr>
          <w:rFonts w:ascii="Arial" w:hAnsi="Arial" w:cs="Arial"/>
          <w:sz w:val="20"/>
          <w:szCs w:val="26"/>
          <w:lang w:val="en-US"/>
        </w:rPr>
        <w:t>D</w:t>
      </w:r>
      <w:r w:rsidRPr="00275586">
        <w:rPr>
          <w:rFonts w:ascii="Arial" w:hAnsi="Arial" w:cs="Arial"/>
          <w:sz w:val="20"/>
          <w:szCs w:val="26"/>
        </w:rPr>
        <w:t xml:space="preserve"> và đối với những cấu kiện đặc biệt ở loại này thì căn cứ vào loại D, trừ việc kiểm tra bê tông (điều 5.33).</w:t>
      </w:r>
    </w:p>
    <w:p w:rsidR="00BC441E" w:rsidRPr="00275586" w:rsidP="00275586">
      <w:pPr>
        <w:spacing w:before="120"/>
        <w:rPr>
          <w:rFonts w:ascii="Arial" w:hAnsi="Arial" w:cs="Arial"/>
          <w:sz w:val="20"/>
          <w:szCs w:val="26"/>
        </w:rPr>
      </w:pPr>
      <w:r w:rsidRPr="00275586">
        <w:rPr>
          <w:rFonts w:ascii="Arial" w:hAnsi="Arial" w:cs="Arial"/>
          <w:sz w:val="20"/>
          <w:szCs w:val="26"/>
        </w:rPr>
        <w:t>5.31</w:t>
      </w:r>
      <w:r w:rsidRPr="00275586" w:rsidR="00C817AE">
        <w:rPr>
          <w:rFonts w:ascii="Arial" w:hAnsi="Arial" w:cs="Arial"/>
          <w:sz w:val="20"/>
          <w:szCs w:val="26"/>
          <w:lang w:val="en-US"/>
        </w:rPr>
        <w:t xml:space="preserve"> -</w:t>
      </w:r>
      <w:r w:rsidRPr="00275586">
        <w:rPr>
          <w:rFonts w:ascii="Arial" w:hAnsi="Arial" w:cs="Arial"/>
          <w:sz w:val="20"/>
          <w:szCs w:val="26"/>
        </w:rPr>
        <w:t xml:space="preserve"> Kiểm tra vật liệu.</w:t>
      </w:r>
    </w:p>
    <w:p w:rsidR="00BC441E" w:rsidRPr="00275586" w:rsidP="00275586">
      <w:pPr>
        <w:spacing w:before="120"/>
        <w:rPr>
          <w:rFonts w:ascii="Arial" w:hAnsi="Arial" w:cs="Arial"/>
          <w:sz w:val="20"/>
          <w:szCs w:val="26"/>
        </w:rPr>
      </w:pPr>
      <w:r w:rsidRPr="00275586">
        <w:rPr>
          <w:rFonts w:ascii="Arial" w:hAnsi="Arial" w:cs="Arial"/>
          <w:sz w:val="20"/>
          <w:szCs w:val="26"/>
        </w:rPr>
        <w:t>Kiểm tra vật liệu được quy định ở bảng 5.2 dưới đây:</w:t>
      </w:r>
    </w:p>
    <w:p w:rsidR="00BC441E" w:rsidRPr="00275586" w:rsidP="00275586">
      <w:pPr>
        <w:spacing w:before="120"/>
        <w:jc w:val="right"/>
        <w:rPr>
          <w:rFonts w:ascii="Arial" w:hAnsi="Arial" w:cs="Arial"/>
          <w:b/>
          <w:sz w:val="20"/>
          <w:szCs w:val="26"/>
        </w:rPr>
      </w:pPr>
      <w:r w:rsidRPr="00275586">
        <w:rPr>
          <w:rFonts w:ascii="Arial" w:hAnsi="Arial" w:cs="Arial"/>
          <w:b/>
          <w:sz w:val="20"/>
          <w:szCs w:val="26"/>
        </w:rPr>
        <w:t>Bảng 5.2</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76"/>
        <w:gridCol w:w="995"/>
        <w:gridCol w:w="1274"/>
        <w:gridCol w:w="2543"/>
        <w:gridCol w:w="2972"/>
        <w:gridCol w:w="701"/>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Số</w:t>
            </w:r>
            <w:r w:rsidRPr="00275586">
              <w:rPr>
                <w:rFonts w:ascii="Arial" w:hAnsi="Arial" w:cs="Arial"/>
                <w:b/>
                <w:sz w:val="20"/>
                <w:szCs w:val="26"/>
                <w:lang w:val="en-US"/>
              </w:rPr>
              <w:t xml:space="preserve"> </w:t>
            </w:r>
            <w:r w:rsidRPr="00275586">
              <w:rPr>
                <w:rFonts w:ascii="Arial" w:hAnsi="Arial" w:cs="Arial"/>
                <w:b/>
                <w:sz w:val="20"/>
                <w:szCs w:val="26"/>
              </w:rPr>
              <w:t>TT</w:t>
            </w:r>
          </w:p>
        </w:tc>
        <w:tc>
          <w:tcPr>
            <w:tcW w:w="549"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Vật</w:t>
            </w:r>
            <w:r w:rsidRPr="00275586">
              <w:rPr>
                <w:rFonts w:ascii="Arial" w:hAnsi="Arial" w:cs="Arial"/>
                <w:b/>
                <w:sz w:val="20"/>
                <w:szCs w:val="26"/>
                <w:lang w:val="en-US"/>
              </w:rPr>
              <w:t xml:space="preserve"> </w:t>
            </w:r>
            <w:r w:rsidRPr="00275586">
              <w:rPr>
                <w:rFonts w:ascii="Arial" w:hAnsi="Arial" w:cs="Arial"/>
                <w:b/>
                <w:sz w:val="20"/>
                <w:szCs w:val="26"/>
              </w:rPr>
              <w:t>liệu</w:t>
            </w:r>
          </w:p>
        </w:tc>
        <w:tc>
          <w:tcPr>
            <w:tcW w:w="703"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Phương pháp kiểm tra hoặc thí nghiệm</w:t>
            </w:r>
          </w:p>
        </w:tc>
        <w:tc>
          <w:tcPr>
            <w:tcW w:w="1403"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Mục đích</w:t>
            </w:r>
          </w:p>
        </w:tc>
        <w:tc>
          <w:tcPr>
            <w:tcW w:w="1640"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Số lần kiểm tra</w:t>
            </w:r>
          </w:p>
        </w:tc>
        <w:tc>
          <w:tcPr>
            <w:tcW w:w="387"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Ghi</w:t>
            </w:r>
            <w:r w:rsidRPr="00275586">
              <w:rPr>
                <w:rFonts w:ascii="Arial" w:hAnsi="Arial" w:cs="Arial"/>
                <w:b/>
                <w:sz w:val="20"/>
                <w:szCs w:val="26"/>
                <w:lang w:val="en-US"/>
              </w:rPr>
              <w:t xml:space="preserve"> </w:t>
            </w:r>
            <w:r w:rsidRPr="00275586">
              <w:rPr>
                <w:rFonts w:ascii="Arial" w:hAnsi="Arial" w:cs="Arial"/>
                <w:b/>
                <w:sz w:val="20"/>
                <w:szCs w:val="26"/>
              </w:rPr>
              <w:t>chú</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1</w:t>
            </w:r>
          </w:p>
        </w:tc>
        <w:tc>
          <w:tcPr>
            <w:tcW w:w="549"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w:t>
            </w:r>
          </w:p>
        </w:tc>
        <w:tc>
          <w:tcPr>
            <w:tcW w:w="703"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3</w:t>
            </w:r>
          </w:p>
        </w:tc>
        <w:tc>
          <w:tcPr>
            <w:tcW w:w="1403"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4</w:t>
            </w:r>
          </w:p>
        </w:tc>
        <w:tc>
          <w:tcPr>
            <w:tcW w:w="1640"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5</w:t>
            </w:r>
          </w:p>
        </w:tc>
        <w:tc>
          <w:tcPr>
            <w:tcW w:w="387"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6</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549"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Xi m</w:t>
            </w:r>
            <w:r w:rsidRPr="00275586">
              <w:rPr>
                <w:rFonts w:ascii="Arial" w:hAnsi="Arial" w:cs="Arial"/>
                <w:sz w:val="20"/>
                <w:szCs w:val="26"/>
                <w:lang w:val="en-US"/>
              </w:rPr>
              <w:t>ă</w:t>
            </w:r>
            <w:r w:rsidRPr="00275586">
              <w:rPr>
                <w:rFonts w:ascii="Arial" w:hAnsi="Arial" w:cs="Arial"/>
                <w:sz w:val="20"/>
                <w:szCs w:val="26"/>
              </w:rPr>
              <w:t>ng</w:t>
            </w: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Xem phiếu</w:t>
            </w:r>
            <w:r w:rsidRPr="00275586">
              <w:rPr>
                <w:rFonts w:ascii="Arial" w:hAnsi="Arial" w:cs="Arial"/>
                <w:sz w:val="20"/>
                <w:szCs w:val="26"/>
              </w:rPr>
              <w:t xml:space="preserve"> giao hàng</w:t>
            </w:r>
          </w:p>
        </w:tc>
        <w:tc>
          <w:tcPr>
            <w:tcW w:w="1403" w:type="pct"/>
            <w:shd w:val="clear" w:color="auto" w:fill="FFFFFF"/>
          </w:tcPr>
          <w:p w:rsidR="00873EF6" w:rsidRPr="00275586" w:rsidP="00275586">
            <w:pPr>
              <w:spacing w:before="120"/>
              <w:rPr>
                <w:rFonts w:ascii="Arial" w:hAnsi="Arial" w:cs="Arial"/>
                <w:sz w:val="20"/>
                <w:szCs w:val="26"/>
                <w:lang w:val="en-US"/>
              </w:rPr>
            </w:pPr>
            <w:r w:rsidRPr="00275586" w:rsidR="00BC441E">
              <w:rPr>
                <w:rFonts w:ascii="Arial" w:hAnsi="Arial" w:cs="Arial"/>
                <w:sz w:val="20"/>
                <w:szCs w:val="26"/>
              </w:rPr>
              <w:t>Bảo đảm việc giao hàng</w:t>
            </w:r>
          </w:p>
          <w:p w:rsidR="00BC441E" w:rsidRPr="00275586" w:rsidP="00275586">
            <w:pPr>
              <w:spacing w:before="120"/>
              <w:rPr>
                <w:rFonts w:ascii="Arial" w:hAnsi="Arial" w:cs="Arial"/>
                <w:sz w:val="20"/>
                <w:szCs w:val="26"/>
              </w:rPr>
            </w:pPr>
            <w:r w:rsidRPr="00275586">
              <w:rPr>
                <w:rFonts w:ascii="Arial" w:hAnsi="Arial" w:cs="Arial"/>
                <w:sz w:val="20"/>
                <w:szCs w:val="26"/>
              </w:rPr>
              <w:t>theo đúng đơn đ</w:t>
            </w:r>
            <w:r w:rsidRPr="00275586">
              <w:rPr>
                <w:rFonts w:ascii="Arial" w:hAnsi="Arial" w:cs="Arial"/>
                <w:sz w:val="20"/>
                <w:szCs w:val="26"/>
                <w:lang w:val="en-US"/>
              </w:rPr>
              <w:t>ặ</w:t>
            </w:r>
            <w:r w:rsidRPr="00275586">
              <w:rPr>
                <w:rFonts w:ascii="Arial" w:hAnsi="Arial" w:cs="Arial"/>
                <w:sz w:val="20"/>
                <w:szCs w:val="26"/>
              </w:rPr>
              <w:t>t hàng</w:t>
            </w:r>
          </w:p>
        </w:tc>
        <w:tc>
          <w:tcPr>
            <w:tcW w:w="164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Mỗi lần giao hàng</w:t>
            </w:r>
          </w:p>
        </w:tc>
        <w:tc>
          <w:tcPr>
            <w:tcW w:w="387"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a</w:t>
            </w:r>
          </w:p>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549" w:type="pct"/>
            <w:shd w:val="clear" w:color="auto" w:fill="FFFFFF"/>
          </w:tcPr>
          <w:p w:rsidR="00BC441E" w:rsidRPr="00275586" w:rsidP="00275586">
            <w:pPr>
              <w:spacing w:before="120"/>
              <w:rPr>
                <w:rFonts w:ascii="Arial" w:hAnsi="Arial" w:cs="Arial"/>
                <w:sz w:val="20"/>
                <w:szCs w:val="26"/>
              </w:rPr>
            </w:pP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Xem phiếu giao h</w:t>
            </w:r>
            <w:r w:rsidRPr="00275586">
              <w:rPr>
                <w:rFonts w:ascii="Arial" w:hAnsi="Arial" w:cs="Arial"/>
                <w:sz w:val="20"/>
                <w:szCs w:val="26"/>
                <w:lang w:val="en-US"/>
              </w:rPr>
              <w:t>à</w:t>
            </w:r>
            <w:r w:rsidRPr="00275586">
              <w:rPr>
                <w:rFonts w:ascii="Arial" w:hAnsi="Arial" w:cs="Arial"/>
                <w:sz w:val="20"/>
                <w:szCs w:val="26"/>
              </w:rPr>
              <w:t>ng</w:t>
            </w:r>
          </w:p>
        </w:tc>
        <w:tc>
          <w:tcPr>
            <w:tcW w:w="1403" w:type="pct"/>
            <w:shd w:val="clear" w:color="auto" w:fill="FFFFFF"/>
          </w:tcPr>
          <w:p w:rsidR="00873EF6" w:rsidRPr="00275586" w:rsidP="00275586">
            <w:pPr>
              <w:spacing w:before="120"/>
              <w:rPr>
                <w:rFonts w:ascii="Arial" w:hAnsi="Arial" w:cs="Arial"/>
                <w:sz w:val="20"/>
                <w:szCs w:val="26"/>
                <w:lang w:val="en-US"/>
              </w:rPr>
            </w:pPr>
            <w:r w:rsidRPr="00275586" w:rsidR="00BC441E">
              <w:rPr>
                <w:rFonts w:ascii="Arial" w:hAnsi="Arial" w:cs="Arial"/>
                <w:sz w:val="20"/>
                <w:szCs w:val="26"/>
              </w:rPr>
              <w:t>Bảo đảm việc giao hàng</w:t>
            </w:r>
          </w:p>
          <w:p w:rsidR="00BC441E" w:rsidRPr="00275586" w:rsidP="00275586">
            <w:pPr>
              <w:spacing w:before="120"/>
              <w:rPr>
                <w:rFonts w:ascii="Arial" w:hAnsi="Arial" w:cs="Arial"/>
                <w:sz w:val="20"/>
                <w:szCs w:val="26"/>
              </w:rPr>
            </w:pPr>
            <w:r w:rsidRPr="00275586">
              <w:rPr>
                <w:rFonts w:ascii="Arial" w:hAnsi="Arial" w:cs="Arial"/>
                <w:sz w:val="20"/>
                <w:szCs w:val="26"/>
              </w:rPr>
              <w:t>theo đúng đơn đặt hàng</w:t>
            </w:r>
          </w:p>
        </w:tc>
        <w:tc>
          <w:tcPr>
            <w:tcW w:w="164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Mỗi lần giao hàng</w:t>
            </w:r>
          </w:p>
        </w:tc>
        <w:tc>
          <w:tcPr>
            <w:tcW w:w="38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c</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49"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Cốt liệu</w:t>
            </w: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Kiểm tra vật liệu bằng mắt thường</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So sánh với trạng thái thông thường về thành phần hạt</w:t>
            </w:r>
            <w:r w:rsidRPr="00275586">
              <w:rPr>
                <w:rFonts w:ascii="Arial" w:hAnsi="Arial" w:cs="Arial"/>
                <w:sz w:val="20"/>
                <w:szCs w:val="26"/>
                <w:lang w:val="en-US"/>
              </w:rPr>
              <w:t>,</w:t>
            </w:r>
            <w:r w:rsidRPr="00275586">
              <w:rPr>
                <w:rFonts w:ascii="Arial" w:hAnsi="Arial" w:cs="Arial"/>
                <w:sz w:val="20"/>
                <w:szCs w:val="26"/>
              </w:rPr>
              <w:t xml:space="preserve"> hình dạng và hàm lượng tạp chất</w:t>
            </w:r>
          </w:p>
        </w:tc>
        <w:tc>
          <w:tcPr>
            <w:tcW w:w="164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Mỗi lần giao hàng</w:t>
            </w:r>
          </w:p>
        </w:tc>
        <w:tc>
          <w:tcPr>
            <w:tcW w:w="387"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w:t>
            </w:r>
          </w:p>
        </w:tc>
        <w:tc>
          <w:tcPr>
            <w:tcW w:w="549" w:type="pct"/>
            <w:shd w:val="clear" w:color="auto" w:fill="FFFFFF"/>
          </w:tcPr>
          <w:p w:rsidR="00BC441E" w:rsidRPr="00275586" w:rsidP="00275586">
            <w:pPr>
              <w:spacing w:before="120"/>
              <w:rPr>
                <w:rFonts w:ascii="Arial" w:hAnsi="Arial" w:cs="Arial"/>
                <w:sz w:val="20"/>
                <w:szCs w:val="26"/>
              </w:rPr>
            </w:pP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Phân tích thành ph</w:t>
            </w:r>
            <w:r w:rsidRPr="00275586">
              <w:rPr>
                <w:rFonts w:ascii="Arial" w:hAnsi="Arial" w:cs="Arial"/>
                <w:sz w:val="20"/>
                <w:szCs w:val="26"/>
                <w:lang w:val="en-US"/>
              </w:rPr>
              <w:t>ầ</w:t>
            </w:r>
            <w:r w:rsidRPr="00275586">
              <w:rPr>
                <w:rFonts w:ascii="Arial" w:hAnsi="Arial" w:cs="Arial"/>
                <w:sz w:val="20"/>
                <w:szCs w:val="26"/>
              </w:rPr>
              <w:t>n hạt bằng lưới sàng</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Xem xét có phù hợp với thành phần hạt dự kiến</w:t>
            </w:r>
          </w:p>
        </w:tc>
        <w:tc>
          <w:tcPr>
            <w:tcW w:w="164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Trong lần giao hàng đ</w:t>
            </w:r>
            <w:r w:rsidRPr="00275586">
              <w:rPr>
                <w:rFonts w:ascii="Arial" w:hAnsi="Arial" w:cs="Arial"/>
                <w:sz w:val="20"/>
                <w:szCs w:val="26"/>
                <w:lang w:val="en-US"/>
              </w:rPr>
              <w:t>ầ</w:t>
            </w:r>
            <w:r w:rsidRPr="00275586">
              <w:rPr>
                <w:rFonts w:ascii="Arial" w:hAnsi="Arial" w:cs="Arial"/>
                <w:sz w:val="20"/>
                <w:szCs w:val="26"/>
              </w:rPr>
              <w:t xml:space="preserve">u tiên của nguồn cung cấp mới đối với loại C và </w:t>
            </w:r>
            <w:r w:rsidRPr="00275586">
              <w:rPr>
                <w:rFonts w:ascii="Arial" w:hAnsi="Arial" w:cs="Arial"/>
                <w:sz w:val="20"/>
                <w:szCs w:val="26"/>
                <w:lang w:val="en-US"/>
              </w:rPr>
              <w:t>D</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 Trường hợp có nghi ngờ sau khi kiểm tra bằng mắt thường</w:t>
            </w:r>
          </w:p>
        </w:tc>
        <w:tc>
          <w:tcPr>
            <w:tcW w:w="387"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w:t>
            </w:r>
          </w:p>
        </w:tc>
        <w:tc>
          <w:tcPr>
            <w:tcW w:w="549" w:type="pct"/>
            <w:shd w:val="clear" w:color="auto" w:fill="FFFFFF"/>
          </w:tcPr>
          <w:p w:rsidR="00BC441E" w:rsidRPr="00275586" w:rsidP="00275586">
            <w:pPr>
              <w:spacing w:before="120"/>
              <w:rPr>
                <w:rFonts w:ascii="Arial" w:hAnsi="Arial" w:cs="Arial"/>
                <w:sz w:val="20"/>
                <w:szCs w:val="26"/>
              </w:rPr>
            </w:pP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Độ sạch của cốt liệu.</w:t>
            </w:r>
          </w:p>
          <w:p w:rsidR="00BC441E" w:rsidRPr="00275586" w:rsidP="00275586">
            <w:pPr>
              <w:spacing w:before="120"/>
              <w:rPr>
                <w:rFonts w:ascii="Arial" w:hAnsi="Arial" w:cs="Arial"/>
                <w:sz w:val="20"/>
                <w:szCs w:val="26"/>
              </w:rPr>
            </w:pPr>
            <w:r w:rsidRPr="00275586">
              <w:rPr>
                <w:rFonts w:ascii="Arial" w:hAnsi="Arial" w:cs="Arial"/>
                <w:sz w:val="20"/>
                <w:szCs w:val="26"/>
              </w:rPr>
              <w:t>Thí</w:t>
            </w:r>
            <w:r w:rsidRPr="00275586">
              <w:rPr>
                <w:rFonts w:ascii="Arial" w:hAnsi="Arial" w:cs="Arial"/>
                <w:sz w:val="20"/>
                <w:szCs w:val="26"/>
                <w:lang w:val="en-US"/>
              </w:rPr>
              <w:t xml:space="preserve"> </w:t>
            </w:r>
            <w:r w:rsidRPr="00275586">
              <w:rPr>
                <w:rFonts w:ascii="Arial" w:hAnsi="Arial" w:cs="Arial"/>
                <w:sz w:val="20"/>
                <w:szCs w:val="26"/>
              </w:rPr>
              <w:t>nghiệ</w:t>
            </w:r>
            <w:r w:rsidRPr="00275586">
              <w:rPr>
                <w:rFonts w:ascii="Arial" w:hAnsi="Arial" w:cs="Arial"/>
                <w:sz w:val="20"/>
                <w:szCs w:val="26"/>
                <w:lang w:val="en-US"/>
              </w:rPr>
              <w:t>m</w:t>
            </w:r>
            <w:r w:rsidRPr="00275586">
              <w:rPr>
                <w:rFonts w:ascii="Arial" w:hAnsi="Arial" w:cs="Arial"/>
                <w:sz w:val="20"/>
                <w:szCs w:val="26"/>
              </w:rPr>
              <w:t xml:space="preserve"> độ sạch của cát</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Đánh giá sự có mặt và s</w:t>
            </w:r>
            <w:r w:rsidRPr="00275586">
              <w:rPr>
                <w:rFonts w:ascii="Arial" w:hAnsi="Arial" w:cs="Arial"/>
                <w:sz w:val="20"/>
                <w:szCs w:val="26"/>
                <w:lang w:val="en-US"/>
              </w:rPr>
              <w:t>ố</w:t>
            </w:r>
            <w:r w:rsidRPr="00275586">
              <w:rPr>
                <w:rFonts w:ascii="Arial" w:hAnsi="Arial" w:cs="Arial"/>
                <w:sz w:val="20"/>
                <w:szCs w:val="26"/>
              </w:rPr>
              <w:t xml:space="preserve"> lượng tạp chất</w:t>
            </w:r>
          </w:p>
        </w:tc>
        <w:tc>
          <w:tcPr>
            <w:tcW w:w="1640" w:type="pct"/>
            <w:shd w:val="clear" w:color="auto" w:fill="FFFFFF"/>
          </w:tcPr>
          <w:p w:rsidR="00873EF6" w:rsidRPr="00275586" w:rsidP="00275586">
            <w:pPr>
              <w:spacing w:before="120"/>
              <w:rPr>
                <w:rFonts w:ascii="Arial" w:hAnsi="Arial" w:cs="Arial"/>
                <w:sz w:val="20"/>
                <w:szCs w:val="26"/>
                <w:lang w:val="en-US"/>
              </w:rPr>
            </w:pPr>
            <w:r w:rsidRPr="00275586" w:rsidR="00BC441E">
              <w:rPr>
                <w:rFonts w:ascii="Arial" w:hAnsi="Arial" w:cs="Arial"/>
                <w:sz w:val="20"/>
                <w:szCs w:val="26"/>
              </w:rPr>
              <w:t>-</w:t>
            </w:r>
            <w:r w:rsidRPr="00275586">
              <w:rPr>
                <w:rFonts w:ascii="Arial" w:hAnsi="Arial" w:cs="Arial"/>
                <w:sz w:val="20"/>
                <w:szCs w:val="26"/>
                <w:lang w:val="en-US"/>
              </w:rPr>
              <w:t xml:space="preserve"> </w:t>
            </w:r>
            <w:r w:rsidRPr="00275586" w:rsidR="00BC441E">
              <w:rPr>
                <w:rFonts w:ascii="Arial" w:hAnsi="Arial" w:cs="Arial"/>
                <w:sz w:val="20"/>
                <w:szCs w:val="26"/>
              </w:rPr>
              <w:t xml:space="preserve">Trong lần giao hàng đầu tiên của nguồn cung cấp mới đối với loại C và </w:t>
            </w:r>
            <w:r w:rsidRPr="00275586" w:rsidR="00BC441E">
              <w:rPr>
                <w:rFonts w:ascii="Arial" w:hAnsi="Arial" w:cs="Arial"/>
                <w:sz w:val="20"/>
                <w:szCs w:val="26"/>
                <w:lang w:val="en-US"/>
              </w:rPr>
              <w:t>D</w:t>
            </w:r>
            <w:r w:rsidRPr="00275586" w:rsidR="00BC441E">
              <w:rPr>
                <w:rFonts w:ascii="Arial" w:hAnsi="Arial" w:cs="Arial"/>
                <w:sz w:val="20"/>
                <w:szCs w:val="26"/>
              </w:rPr>
              <w:t xml:space="preserve">. </w:t>
            </w:r>
          </w:p>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sidR="00873EF6">
              <w:rPr>
                <w:rFonts w:ascii="Arial" w:hAnsi="Arial" w:cs="Arial"/>
                <w:sz w:val="20"/>
                <w:szCs w:val="26"/>
                <w:lang w:val="en-US"/>
              </w:rPr>
              <w:t xml:space="preserve"> </w:t>
            </w:r>
            <w:r w:rsidRPr="00275586">
              <w:rPr>
                <w:rFonts w:ascii="Arial" w:hAnsi="Arial" w:cs="Arial"/>
                <w:sz w:val="20"/>
                <w:szCs w:val="26"/>
              </w:rPr>
              <w:t>Trường hợp có nghi ngờ sau khi kiểm tra bằng mắt thường.</w:t>
            </w:r>
          </w:p>
          <w:p w:rsidR="00BC441E" w:rsidRPr="00275586" w:rsidP="00275586">
            <w:pPr>
              <w:spacing w:before="120"/>
              <w:rPr>
                <w:rFonts w:ascii="Arial" w:hAnsi="Arial" w:cs="Arial"/>
                <w:sz w:val="20"/>
                <w:szCs w:val="26"/>
              </w:rPr>
            </w:pPr>
            <w:r w:rsidRPr="00275586">
              <w:rPr>
                <w:rFonts w:ascii="Arial" w:hAnsi="Arial" w:cs="Arial"/>
                <w:sz w:val="20"/>
                <w:szCs w:val="26"/>
              </w:rPr>
              <w:t>- Theo định kỳ loại C:</w:t>
            </w:r>
            <w:r w:rsidRPr="00275586">
              <w:rPr>
                <w:rFonts w:ascii="Arial" w:hAnsi="Arial" w:cs="Arial"/>
                <w:sz w:val="20"/>
                <w:szCs w:val="26"/>
                <w:lang w:val="en-US"/>
              </w:rPr>
              <w:t xml:space="preserve"> </w:t>
            </w:r>
            <w:r w:rsidRPr="00275586">
              <w:rPr>
                <w:rFonts w:ascii="Arial" w:hAnsi="Arial" w:cs="Arial"/>
                <w:sz w:val="20"/>
                <w:szCs w:val="26"/>
              </w:rPr>
              <w:t>500m</w:t>
            </w:r>
            <w:r w:rsidRPr="00275586">
              <w:rPr>
                <w:rFonts w:ascii="Arial" w:hAnsi="Arial" w:cs="Arial"/>
                <w:sz w:val="20"/>
                <w:szCs w:val="26"/>
                <w:vertAlign w:val="superscript"/>
                <w:lang w:val="en-US"/>
              </w:rPr>
              <w:t>3</w:t>
            </w:r>
            <w:r w:rsidRPr="00275586">
              <w:rPr>
                <w:rFonts w:ascii="Arial" w:hAnsi="Arial" w:cs="Arial"/>
                <w:sz w:val="20"/>
                <w:szCs w:val="26"/>
                <w:lang w:val="en-US"/>
              </w:rPr>
              <w:t>/1</w:t>
            </w:r>
            <w:r w:rsidRPr="00275586">
              <w:rPr>
                <w:rFonts w:ascii="Arial" w:hAnsi="Arial" w:cs="Arial"/>
                <w:sz w:val="20"/>
                <w:szCs w:val="26"/>
              </w:rPr>
              <w:t xml:space="preserve"> l</w:t>
            </w:r>
            <w:r w:rsidRPr="00275586">
              <w:rPr>
                <w:rFonts w:ascii="Arial" w:hAnsi="Arial" w:cs="Arial"/>
                <w:sz w:val="20"/>
                <w:szCs w:val="26"/>
                <w:lang w:val="en-US"/>
              </w:rPr>
              <w:t>ầ</w:t>
            </w:r>
            <w:r w:rsidRPr="00275586">
              <w:rPr>
                <w:rFonts w:ascii="Arial" w:hAnsi="Arial" w:cs="Arial"/>
                <w:sz w:val="20"/>
                <w:szCs w:val="26"/>
              </w:rPr>
              <w:t xml:space="preserve">n; loại D: </w:t>
            </w:r>
            <w:r w:rsidRPr="00275586">
              <w:rPr>
                <w:rFonts w:ascii="Arial" w:hAnsi="Arial" w:cs="Arial"/>
                <w:sz w:val="20"/>
                <w:szCs w:val="26"/>
                <w:lang w:val="en-US"/>
              </w:rPr>
              <w:t>15</w:t>
            </w:r>
            <w:r w:rsidRPr="00275586">
              <w:rPr>
                <w:rFonts w:ascii="Arial" w:hAnsi="Arial" w:cs="Arial"/>
                <w:sz w:val="20"/>
                <w:szCs w:val="26"/>
              </w:rPr>
              <w:t>0</w:t>
            </w:r>
            <w:r w:rsidRPr="00275586">
              <w:rPr>
                <w:rFonts w:ascii="Arial" w:hAnsi="Arial" w:cs="Arial"/>
                <w:sz w:val="20"/>
                <w:szCs w:val="26"/>
                <w:lang w:val="en-US"/>
              </w:rPr>
              <w:t>m</w:t>
            </w:r>
            <w:r w:rsidRPr="00275586">
              <w:rPr>
                <w:rFonts w:ascii="Arial" w:hAnsi="Arial" w:cs="Arial"/>
                <w:sz w:val="20"/>
                <w:szCs w:val="26"/>
                <w:vertAlign w:val="superscript"/>
                <w:lang w:val="en-US"/>
              </w:rPr>
              <w:t>3</w:t>
            </w:r>
            <w:r w:rsidRPr="00275586">
              <w:rPr>
                <w:rFonts w:ascii="Arial" w:hAnsi="Arial" w:cs="Arial"/>
                <w:sz w:val="20"/>
                <w:szCs w:val="26"/>
              </w:rPr>
              <w:t xml:space="preserve"> bê tông tương ứng/1 lần</w:t>
            </w:r>
          </w:p>
        </w:tc>
        <w:tc>
          <w:tcPr>
            <w:tcW w:w="387"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6</w:t>
            </w:r>
          </w:p>
        </w:tc>
        <w:tc>
          <w:tcPr>
            <w:tcW w:w="549"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Phụ gia</w:t>
            </w: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Xem phiếu giao hàng và nhãn bao</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Bảo đảm hàng giao phù hợp với đơn đặt hàng</w:t>
            </w:r>
          </w:p>
        </w:tc>
        <w:tc>
          <w:tcPr>
            <w:tcW w:w="164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Mỗi l</w:t>
            </w:r>
            <w:r w:rsidRPr="00275586">
              <w:rPr>
                <w:rFonts w:ascii="Arial" w:hAnsi="Arial" w:cs="Arial"/>
                <w:sz w:val="20"/>
                <w:szCs w:val="26"/>
                <w:lang w:val="en-US"/>
              </w:rPr>
              <w:t>ầ</w:t>
            </w:r>
            <w:r w:rsidRPr="00275586">
              <w:rPr>
                <w:rFonts w:ascii="Arial" w:hAnsi="Arial" w:cs="Arial"/>
                <w:sz w:val="20"/>
                <w:szCs w:val="26"/>
              </w:rPr>
              <w:t>n giao hàng</w:t>
            </w:r>
          </w:p>
        </w:tc>
        <w:tc>
          <w:tcPr>
            <w:tcW w:w="387"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a</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7</w:t>
            </w:r>
          </w:p>
        </w:tc>
        <w:tc>
          <w:tcPr>
            <w:tcW w:w="549" w:type="pct"/>
            <w:shd w:val="clear" w:color="auto" w:fill="FFFFFF"/>
          </w:tcPr>
          <w:p w:rsidR="00BC441E" w:rsidRPr="00275586" w:rsidP="00275586">
            <w:pPr>
              <w:spacing w:before="120"/>
              <w:rPr>
                <w:rFonts w:ascii="Arial" w:hAnsi="Arial" w:cs="Arial"/>
                <w:sz w:val="20"/>
                <w:szCs w:val="26"/>
              </w:rPr>
            </w:pP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Kiểm tra phụ gia b</w:t>
            </w:r>
            <w:r w:rsidRPr="00275586" w:rsidR="00C817AE">
              <w:rPr>
                <w:rFonts w:ascii="Arial" w:hAnsi="Arial" w:cs="Arial"/>
                <w:sz w:val="20"/>
                <w:szCs w:val="26"/>
                <w:lang w:val="en-US"/>
              </w:rPr>
              <w:t>ằ</w:t>
            </w:r>
            <w:r w:rsidRPr="00275586">
              <w:rPr>
                <w:rFonts w:ascii="Arial" w:hAnsi="Arial" w:cs="Arial"/>
                <w:sz w:val="20"/>
                <w:szCs w:val="26"/>
              </w:rPr>
              <w:t>ng mắt thường</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So sánh với tr</w:t>
            </w:r>
            <w:r w:rsidRPr="00275586">
              <w:rPr>
                <w:rFonts w:ascii="Arial" w:hAnsi="Arial" w:cs="Arial"/>
                <w:sz w:val="20"/>
                <w:szCs w:val="26"/>
                <w:lang w:val="en-US"/>
              </w:rPr>
              <w:t>ạ</w:t>
            </w:r>
            <w:r w:rsidRPr="00275586">
              <w:rPr>
                <w:rFonts w:ascii="Arial" w:hAnsi="Arial" w:cs="Arial"/>
                <w:sz w:val="20"/>
                <w:szCs w:val="26"/>
              </w:rPr>
              <w:t>ng thái thông thườ</w:t>
            </w:r>
            <w:r w:rsidRPr="00275586">
              <w:rPr>
                <w:rFonts w:ascii="Arial" w:hAnsi="Arial" w:cs="Arial"/>
                <w:sz w:val="20"/>
                <w:szCs w:val="26"/>
              </w:rPr>
              <w:t>ng.</w:t>
            </w:r>
          </w:p>
        </w:tc>
        <w:tc>
          <w:tcPr>
            <w:tcW w:w="1640"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 xml:space="preserve">Mỗi lần giao hàng </w:t>
            </w:r>
          </w:p>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Trong quá trình sử dụng</w:t>
            </w:r>
          </w:p>
        </w:tc>
        <w:tc>
          <w:tcPr>
            <w:tcW w:w="38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8</w:t>
            </w:r>
          </w:p>
        </w:tc>
        <w:tc>
          <w:tcPr>
            <w:tcW w:w="549"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Nước</w:t>
            </w: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Phân tích hóa học</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B</w:t>
            </w:r>
            <w:r w:rsidRPr="00275586">
              <w:rPr>
                <w:rFonts w:ascii="Arial" w:hAnsi="Arial" w:cs="Arial"/>
                <w:sz w:val="20"/>
                <w:szCs w:val="26"/>
                <w:lang w:val="en-US"/>
              </w:rPr>
              <w:t>ả</w:t>
            </w:r>
            <w:r w:rsidRPr="00275586">
              <w:rPr>
                <w:rFonts w:ascii="Arial" w:hAnsi="Arial" w:cs="Arial"/>
                <w:sz w:val="20"/>
                <w:szCs w:val="26"/>
              </w:rPr>
              <w:t>o đảm nước không chứa các chất độc hại</w:t>
            </w:r>
          </w:p>
        </w:tc>
        <w:tc>
          <w:tcPr>
            <w:tcW w:w="1640"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Lúc mở công trường nếu</w:t>
            </w:r>
            <w:r w:rsidRPr="00275586">
              <w:rPr>
                <w:rFonts w:ascii="Arial" w:hAnsi="Arial" w:cs="Arial"/>
                <w:sz w:val="20"/>
                <w:szCs w:val="26"/>
                <w:lang w:val="en-US"/>
              </w:rPr>
              <w:t xml:space="preserve"> </w:t>
            </w:r>
            <w:r w:rsidRPr="00275586">
              <w:rPr>
                <w:rFonts w:ascii="Arial" w:hAnsi="Arial" w:cs="Arial"/>
                <w:sz w:val="20"/>
                <w:szCs w:val="26"/>
              </w:rPr>
              <w:t>nước không lấy từ nguồn công c</w:t>
            </w:r>
            <w:r w:rsidRPr="00275586">
              <w:rPr>
                <w:rFonts w:ascii="Arial" w:hAnsi="Arial" w:cs="Arial"/>
                <w:sz w:val="20"/>
                <w:szCs w:val="26"/>
                <w:lang w:val="en-US"/>
              </w:rPr>
              <w:t>ộ</w:t>
            </w:r>
            <w:r w:rsidRPr="00275586">
              <w:rPr>
                <w:rFonts w:ascii="Arial" w:hAnsi="Arial" w:cs="Arial"/>
                <w:sz w:val="20"/>
                <w:szCs w:val="26"/>
              </w:rPr>
              <w:t>ng hoặc nước sinh hoạt.</w:t>
            </w:r>
          </w:p>
          <w:p w:rsidR="00BC441E" w:rsidRPr="00275586" w:rsidP="00275586">
            <w:pPr>
              <w:spacing w:before="120"/>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Trường hợp có nghi ngờ</w:t>
            </w:r>
          </w:p>
        </w:tc>
        <w:tc>
          <w:tcPr>
            <w:tcW w:w="387" w:type="pct"/>
            <w:shd w:val="clear" w:color="auto" w:fill="FFFFFF"/>
          </w:tcPr>
          <w:p w:rsidR="00BC441E" w:rsidRPr="00275586" w:rsidP="00275586">
            <w:pPr>
              <w:spacing w:before="120"/>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vMerge w:val="restar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9</w:t>
            </w:r>
          </w:p>
        </w:tc>
        <w:tc>
          <w:tcPr>
            <w:tcW w:w="549" w:type="pct"/>
            <w:vMerge w:val="restar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Bê tông</w:t>
            </w:r>
            <w:r w:rsidRPr="00275586">
              <w:rPr>
                <w:rFonts w:ascii="Arial" w:hAnsi="Arial" w:cs="Arial"/>
                <w:sz w:val="20"/>
                <w:szCs w:val="26"/>
                <w:lang w:val="en-US"/>
              </w:rPr>
              <w:t xml:space="preserve"> thương phẩm</w:t>
            </w:r>
          </w:p>
        </w:tc>
        <w:tc>
          <w:tcPr>
            <w:tcW w:w="7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Xem phiếu giao hàng.</w:t>
            </w:r>
          </w:p>
        </w:tc>
        <w:tc>
          <w:tcPr>
            <w:tcW w:w="1403"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Bảo đ</w:t>
            </w:r>
            <w:r w:rsidRPr="00275586">
              <w:rPr>
                <w:rFonts w:ascii="Arial" w:hAnsi="Arial" w:cs="Arial"/>
                <w:sz w:val="20"/>
                <w:szCs w:val="26"/>
                <w:lang w:val="en-US"/>
              </w:rPr>
              <w:t>ả</w:t>
            </w:r>
            <w:r w:rsidRPr="00275586">
              <w:rPr>
                <w:rFonts w:ascii="Arial" w:hAnsi="Arial" w:cs="Arial"/>
                <w:sz w:val="20"/>
                <w:szCs w:val="26"/>
              </w:rPr>
              <w:t>m phiếu giao hàng theo đúng đơn đặt hàng</w:t>
            </w:r>
          </w:p>
        </w:tc>
        <w:tc>
          <w:tcPr>
            <w:tcW w:w="1640"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M</w:t>
            </w:r>
            <w:r w:rsidRPr="00275586">
              <w:rPr>
                <w:rFonts w:ascii="Arial" w:hAnsi="Arial" w:cs="Arial"/>
                <w:sz w:val="20"/>
                <w:szCs w:val="26"/>
                <w:lang w:val="en-US"/>
              </w:rPr>
              <w:t>ỗ</w:t>
            </w:r>
            <w:r w:rsidRPr="00275586">
              <w:rPr>
                <w:rFonts w:ascii="Arial" w:hAnsi="Arial" w:cs="Arial"/>
                <w:sz w:val="20"/>
                <w:szCs w:val="26"/>
              </w:rPr>
              <w:t>i lần giao hàn</w:t>
            </w:r>
            <w:r w:rsidRPr="00275586">
              <w:rPr>
                <w:rFonts w:ascii="Arial" w:hAnsi="Arial" w:cs="Arial"/>
                <w:sz w:val="20"/>
                <w:szCs w:val="26"/>
                <w:lang w:val="en-US"/>
              </w:rPr>
              <w:t>g</w:t>
            </w:r>
          </w:p>
        </w:tc>
        <w:tc>
          <w:tcPr>
            <w:tcW w:w="38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8" w:type="pct"/>
            <w:vMerge/>
            <w:shd w:val="clear" w:color="auto" w:fill="FFFFFF"/>
          </w:tcPr>
          <w:p w:rsidR="00BC441E" w:rsidRPr="00275586" w:rsidP="00275586">
            <w:pPr>
              <w:spacing w:before="120"/>
              <w:rPr>
                <w:rFonts w:ascii="Arial" w:hAnsi="Arial" w:cs="Arial"/>
                <w:sz w:val="20"/>
                <w:szCs w:val="26"/>
              </w:rPr>
            </w:pPr>
          </w:p>
        </w:tc>
        <w:tc>
          <w:tcPr>
            <w:tcW w:w="549" w:type="pct"/>
            <w:vMerge/>
            <w:shd w:val="clear" w:color="auto" w:fill="FFFFFF"/>
          </w:tcPr>
          <w:p w:rsidR="00BC441E" w:rsidRPr="00275586" w:rsidP="00275586">
            <w:pPr>
              <w:spacing w:before="120"/>
              <w:rPr>
                <w:rFonts w:ascii="Arial" w:hAnsi="Arial" w:cs="Arial"/>
                <w:sz w:val="20"/>
                <w:szCs w:val="26"/>
              </w:rPr>
            </w:pPr>
          </w:p>
        </w:tc>
        <w:tc>
          <w:tcPr>
            <w:tcW w:w="703"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Ki</w:t>
            </w:r>
            <w:r w:rsidRPr="00275586">
              <w:rPr>
                <w:rFonts w:ascii="Arial" w:hAnsi="Arial" w:cs="Arial"/>
                <w:sz w:val="20"/>
                <w:szCs w:val="26"/>
                <w:lang w:val="en-US"/>
              </w:rPr>
              <w:t>ể</w:t>
            </w:r>
            <w:r w:rsidRPr="00275586">
              <w:rPr>
                <w:rFonts w:ascii="Arial" w:hAnsi="Arial" w:cs="Arial"/>
                <w:sz w:val="20"/>
                <w:szCs w:val="26"/>
              </w:rPr>
              <w:t>m tra</w:t>
            </w:r>
            <w:r w:rsidRPr="00275586">
              <w:rPr>
                <w:rFonts w:ascii="Arial" w:hAnsi="Arial" w:cs="Arial"/>
                <w:sz w:val="20"/>
                <w:szCs w:val="26"/>
                <w:lang w:val="en-US"/>
              </w:rPr>
              <w:t xml:space="preserve"> bê tông bằng mắt thường</w:t>
            </w:r>
          </w:p>
        </w:tc>
        <w:tc>
          <w:tcPr>
            <w:tcW w:w="1403"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So sánh với trạng thái</w:t>
            </w:r>
            <w:r w:rsidRPr="00275586" w:rsidR="00C817AE">
              <w:rPr>
                <w:rFonts w:ascii="Arial" w:hAnsi="Arial" w:cs="Arial"/>
                <w:sz w:val="20"/>
                <w:szCs w:val="26"/>
                <w:lang w:val="en-US"/>
              </w:rPr>
              <w:t xml:space="preserve"> thông thường</w:t>
            </w:r>
          </w:p>
        </w:tc>
        <w:tc>
          <w:tcPr>
            <w:tcW w:w="164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Mỗi lần giao hàng</w:t>
            </w:r>
          </w:p>
        </w:tc>
        <w:tc>
          <w:tcPr>
            <w:tcW w:w="38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bl>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(Cột 6)</w:t>
      </w:r>
    </w:p>
    <w:p w:rsidR="00BC441E" w:rsidRPr="00275586" w:rsidP="00275586">
      <w:pPr>
        <w:spacing w:before="120"/>
        <w:rPr>
          <w:rFonts w:ascii="Arial" w:hAnsi="Arial" w:cs="Arial"/>
          <w:sz w:val="20"/>
          <w:szCs w:val="26"/>
        </w:rPr>
      </w:pPr>
      <w:r w:rsidRPr="00275586">
        <w:rPr>
          <w:rFonts w:ascii="Arial" w:hAnsi="Arial" w:cs="Arial"/>
          <w:sz w:val="20"/>
          <w:szCs w:val="26"/>
        </w:rPr>
        <w:t>a) Trong một số trường hợp nên tiến hành theo định kỳ việc lấy mẫu bảo quản dùng để kiểm tra sau này.</w:t>
      </w:r>
    </w:p>
    <w:p w:rsidR="00BC441E" w:rsidRPr="00275586" w:rsidP="00275586">
      <w:pPr>
        <w:spacing w:before="120"/>
        <w:rPr>
          <w:rFonts w:ascii="Arial" w:hAnsi="Arial" w:cs="Arial"/>
          <w:sz w:val="20"/>
          <w:szCs w:val="26"/>
        </w:rPr>
      </w:pPr>
      <w:r w:rsidRPr="00275586">
        <w:rPr>
          <w:rFonts w:ascii="Arial" w:hAnsi="Arial" w:cs="Arial"/>
          <w:sz w:val="20"/>
          <w:szCs w:val="26"/>
        </w:rPr>
        <w:t>b) Có thể yêu cầu nh</w:t>
      </w:r>
      <w:r w:rsidRPr="00275586" w:rsidR="00C817AE">
        <w:rPr>
          <w:rFonts w:ascii="Arial" w:hAnsi="Arial" w:cs="Arial"/>
          <w:sz w:val="20"/>
          <w:szCs w:val="26"/>
          <w:lang w:val="en-US"/>
        </w:rPr>
        <w:t>ữ</w:t>
      </w:r>
      <w:r w:rsidRPr="00275586">
        <w:rPr>
          <w:rFonts w:ascii="Arial" w:hAnsi="Arial" w:cs="Arial"/>
          <w:sz w:val="20"/>
          <w:szCs w:val="26"/>
        </w:rPr>
        <w:t xml:space="preserve">ng người cung ứng thông báo mọi thông tin kỹ thuật có ích </w:t>
      </w:r>
      <w:r w:rsidRPr="00275586">
        <w:rPr>
          <w:rFonts w:ascii="Arial" w:hAnsi="Arial" w:cs="Arial"/>
          <w:sz w:val="20"/>
          <w:szCs w:val="26"/>
          <w:lang w:val="en-US"/>
        </w:rPr>
        <w:t>về</w:t>
      </w:r>
      <w:r w:rsidRPr="00275586">
        <w:rPr>
          <w:rFonts w:ascii="Arial" w:hAnsi="Arial" w:cs="Arial"/>
          <w:sz w:val="20"/>
          <w:szCs w:val="26"/>
        </w:rPr>
        <w:t xml:space="preserve"> các đặc trưng của vật liệu đã giao trong thời hạn ngắn.</w:t>
      </w:r>
    </w:p>
    <w:p w:rsidR="00BC441E" w:rsidRPr="00275586" w:rsidP="00275586">
      <w:pPr>
        <w:spacing w:before="120"/>
        <w:rPr>
          <w:rFonts w:ascii="Arial" w:hAnsi="Arial" w:cs="Arial"/>
          <w:sz w:val="20"/>
          <w:szCs w:val="26"/>
        </w:rPr>
      </w:pPr>
      <w:r w:rsidRPr="00275586">
        <w:rPr>
          <w:rFonts w:ascii="Arial" w:hAnsi="Arial" w:cs="Arial"/>
          <w:sz w:val="20"/>
          <w:szCs w:val="26"/>
        </w:rPr>
        <w:t>c) Có thể yêu cầu cung cấp những kết quả bằng phân tích hoặc thí nghiệm.</w:t>
      </w:r>
    </w:p>
    <w:p w:rsidR="00BC441E" w:rsidRPr="00275586" w:rsidP="00275586">
      <w:pPr>
        <w:spacing w:before="120"/>
        <w:rPr>
          <w:rFonts w:ascii="Arial" w:hAnsi="Arial" w:cs="Arial"/>
          <w:sz w:val="20"/>
          <w:szCs w:val="26"/>
          <w:lang w:val="en-US"/>
        </w:rPr>
      </w:pPr>
      <w:r w:rsidRPr="00275586">
        <w:rPr>
          <w:rFonts w:ascii="Arial" w:hAnsi="Arial" w:cs="Arial"/>
          <w:sz w:val="20"/>
          <w:szCs w:val="26"/>
        </w:rPr>
        <w:t>5.32</w:t>
      </w:r>
      <w:r w:rsidRPr="00275586" w:rsidR="00C817AE">
        <w:rPr>
          <w:rFonts w:ascii="Arial" w:hAnsi="Arial" w:cs="Arial"/>
          <w:sz w:val="20"/>
          <w:szCs w:val="26"/>
          <w:lang w:val="en-US"/>
        </w:rPr>
        <w:t xml:space="preserve"> </w:t>
      </w:r>
      <w:r w:rsidRPr="00275586">
        <w:rPr>
          <w:rFonts w:ascii="Arial" w:hAnsi="Arial" w:cs="Arial"/>
          <w:sz w:val="20"/>
          <w:szCs w:val="26"/>
        </w:rPr>
        <w:t xml:space="preserve">- </w:t>
      </w:r>
      <w:r w:rsidRPr="00275586">
        <w:rPr>
          <w:rFonts w:ascii="Arial" w:hAnsi="Arial" w:cs="Arial"/>
          <w:sz w:val="20"/>
          <w:szCs w:val="26"/>
          <w:lang w:val="en-US"/>
        </w:rPr>
        <w:t>Kiểm tra thiết bị</w:t>
      </w:r>
    </w:p>
    <w:p w:rsidR="00BC441E" w:rsidRPr="00275586" w:rsidP="00275586">
      <w:pPr>
        <w:spacing w:before="120"/>
        <w:rPr>
          <w:rFonts w:ascii="Arial" w:hAnsi="Arial" w:cs="Arial"/>
          <w:sz w:val="20"/>
          <w:szCs w:val="26"/>
        </w:rPr>
      </w:pPr>
      <w:r w:rsidRPr="00275586">
        <w:rPr>
          <w:rFonts w:ascii="Arial" w:hAnsi="Arial" w:cs="Arial"/>
          <w:sz w:val="20"/>
          <w:szCs w:val="26"/>
        </w:rPr>
        <w:t xml:space="preserve">Đơn vị thi công phải bảo đảm kiểm tra theo định kỳ sự làm </w:t>
      </w:r>
      <w:r w:rsidRPr="00275586">
        <w:rPr>
          <w:rFonts w:ascii="Arial" w:hAnsi="Arial" w:cs="Arial"/>
          <w:sz w:val="20"/>
          <w:szCs w:val="26"/>
          <w:lang w:val="en-US"/>
        </w:rPr>
        <w:t>việc</w:t>
      </w:r>
      <w:r w:rsidRPr="00275586">
        <w:rPr>
          <w:rFonts w:ascii="Arial" w:hAnsi="Arial" w:cs="Arial"/>
          <w:sz w:val="20"/>
          <w:szCs w:val="26"/>
        </w:rPr>
        <w:t xml:space="preserve"> bình thường của thiết bị và đ</w:t>
      </w:r>
      <w:r w:rsidRPr="00275586">
        <w:rPr>
          <w:rFonts w:ascii="Arial" w:hAnsi="Arial" w:cs="Arial"/>
          <w:sz w:val="20"/>
          <w:szCs w:val="26"/>
          <w:lang w:val="en-US"/>
        </w:rPr>
        <w:t>ộ</w:t>
      </w:r>
      <w:r w:rsidRPr="00275586">
        <w:rPr>
          <w:rFonts w:ascii="Arial" w:hAnsi="Arial" w:cs="Arial"/>
          <w:sz w:val="20"/>
          <w:szCs w:val="26"/>
        </w:rPr>
        <w:t xml:space="preserve"> chính xác của những dụng cụ đo đạc đang sử dụng.</w:t>
      </w:r>
    </w:p>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5.33 - Kiểm tra bê tông </w:t>
      </w:r>
    </w:p>
    <w:p w:rsidR="00BC441E" w:rsidRPr="00275586" w:rsidP="00275586">
      <w:pPr>
        <w:spacing w:before="120"/>
        <w:rPr>
          <w:rFonts w:ascii="Arial" w:hAnsi="Arial" w:cs="Arial"/>
          <w:sz w:val="20"/>
          <w:szCs w:val="26"/>
        </w:rPr>
      </w:pPr>
      <w:r w:rsidRPr="00275586">
        <w:rPr>
          <w:rFonts w:ascii="Arial" w:hAnsi="Arial" w:cs="Arial"/>
          <w:sz w:val="20"/>
          <w:szCs w:val="26"/>
        </w:rPr>
        <w:t>Bê tông bao gồm:</w:t>
      </w:r>
    </w:p>
    <w:p w:rsidR="00BC441E" w:rsidRPr="00275586" w:rsidP="00275586">
      <w:pPr>
        <w:spacing w:before="120"/>
        <w:rPr>
          <w:rFonts w:ascii="Arial" w:hAnsi="Arial" w:cs="Arial"/>
          <w:sz w:val="20"/>
          <w:szCs w:val="26"/>
        </w:rPr>
      </w:pPr>
      <w:r w:rsidRPr="00275586">
        <w:rPr>
          <w:rFonts w:ascii="Arial" w:hAnsi="Arial" w:cs="Arial"/>
          <w:sz w:val="20"/>
          <w:szCs w:val="26"/>
        </w:rPr>
        <w:t>- Sản xuất tại công trường</w:t>
      </w:r>
    </w:p>
    <w:p w:rsidR="00BC441E" w:rsidRPr="00275586" w:rsidP="00275586">
      <w:pPr>
        <w:spacing w:before="120"/>
        <w:rPr>
          <w:rFonts w:ascii="Arial" w:hAnsi="Arial" w:cs="Arial"/>
          <w:sz w:val="20"/>
          <w:szCs w:val="26"/>
        </w:rPr>
      </w:pPr>
      <w:r w:rsidRPr="00275586">
        <w:rPr>
          <w:rFonts w:ascii="Arial" w:hAnsi="Arial" w:cs="Arial"/>
          <w:sz w:val="20"/>
          <w:szCs w:val="26"/>
        </w:rPr>
        <w:t>- Bê tông thương phẩm.</w:t>
      </w:r>
    </w:p>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Công việc kiểm tra được tiến hành: </w:t>
      </w:r>
    </w:p>
    <w:p w:rsidR="00BC441E" w:rsidRPr="00275586" w:rsidP="00275586">
      <w:pPr>
        <w:spacing w:before="120"/>
        <w:rPr>
          <w:rFonts w:ascii="Arial" w:hAnsi="Arial" w:cs="Arial"/>
          <w:sz w:val="20"/>
          <w:szCs w:val="26"/>
        </w:rPr>
      </w:pPr>
      <w:r w:rsidRPr="00275586" w:rsidR="00E30D7B">
        <w:rPr>
          <w:rFonts w:ascii="Arial" w:hAnsi="Arial" w:cs="Arial"/>
          <w:sz w:val="20"/>
          <w:szCs w:val="26"/>
          <w:lang w:val="en-US"/>
        </w:rPr>
        <w:t>.</w:t>
      </w:r>
      <w:r w:rsidRPr="00275586">
        <w:rPr>
          <w:rFonts w:ascii="Arial" w:hAnsi="Arial" w:cs="Arial"/>
          <w:sz w:val="20"/>
          <w:szCs w:val="26"/>
        </w:rPr>
        <w:t xml:space="preserve"> Bằng bê tông tươi.</w:t>
      </w:r>
    </w:p>
    <w:p w:rsidR="00BC441E" w:rsidRPr="00275586" w:rsidP="00275586">
      <w:pPr>
        <w:spacing w:before="120"/>
        <w:rPr>
          <w:rFonts w:ascii="Arial" w:hAnsi="Arial" w:cs="Arial"/>
          <w:sz w:val="20"/>
          <w:szCs w:val="26"/>
        </w:rPr>
      </w:pPr>
      <w:r w:rsidRPr="00275586" w:rsidR="00E30D7B">
        <w:rPr>
          <w:rFonts w:ascii="Arial" w:hAnsi="Arial" w:cs="Arial"/>
          <w:sz w:val="20"/>
          <w:szCs w:val="26"/>
          <w:lang w:val="en-US"/>
        </w:rPr>
        <w:t>.</w:t>
      </w:r>
      <w:r w:rsidRPr="00275586">
        <w:rPr>
          <w:rFonts w:ascii="Arial" w:hAnsi="Arial" w:cs="Arial"/>
          <w:sz w:val="20"/>
          <w:szCs w:val="26"/>
        </w:rPr>
        <w:t xml:space="preserve"> Bằng bê tông đã cứng.</w:t>
      </w:r>
    </w:p>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5.331 - Bê tông tươi </w:t>
      </w:r>
    </w:p>
    <w:p w:rsidR="00BC441E" w:rsidRPr="00275586" w:rsidP="00275586">
      <w:pPr>
        <w:spacing w:before="120"/>
        <w:rPr>
          <w:rFonts w:ascii="Arial" w:hAnsi="Arial" w:cs="Arial"/>
          <w:sz w:val="20"/>
          <w:szCs w:val="26"/>
        </w:rPr>
      </w:pPr>
      <w:r w:rsidRPr="00275586">
        <w:rPr>
          <w:rFonts w:ascii="Arial" w:hAnsi="Arial" w:cs="Arial"/>
          <w:sz w:val="20"/>
          <w:szCs w:val="26"/>
        </w:rPr>
        <w:t>Công việc kiểm tra như sau:</w:t>
      </w:r>
    </w:p>
    <w:p w:rsidR="00BC441E" w:rsidRPr="00275586" w:rsidP="00275586">
      <w:pPr>
        <w:spacing w:before="120"/>
        <w:jc w:val="right"/>
        <w:rPr>
          <w:rFonts w:ascii="Arial" w:hAnsi="Arial" w:cs="Arial"/>
          <w:b/>
          <w:sz w:val="20"/>
          <w:szCs w:val="26"/>
        </w:rPr>
      </w:pPr>
      <w:r w:rsidRPr="00275586">
        <w:rPr>
          <w:rFonts w:ascii="Arial" w:hAnsi="Arial" w:cs="Arial"/>
          <w:b/>
          <w:sz w:val="20"/>
          <w:szCs w:val="26"/>
        </w:rPr>
        <w:t>Bảng 5.3</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99"/>
        <w:gridCol w:w="1219"/>
        <w:gridCol w:w="1228"/>
        <w:gridCol w:w="1681"/>
        <w:gridCol w:w="2784"/>
        <w:gridCol w:w="935"/>
      </w:tblGrid>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shd w:val="clear" w:color="auto" w:fill="FFFFFF"/>
            <w:vAlign w:val="center"/>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S</w:t>
            </w:r>
            <w:r w:rsidRPr="00275586">
              <w:rPr>
                <w:rFonts w:ascii="Arial" w:hAnsi="Arial" w:cs="Arial"/>
                <w:b/>
                <w:sz w:val="20"/>
                <w:szCs w:val="26"/>
                <w:lang w:val="en-US"/>
              </w:rPr>
              <w:t>ố TT</w:t>
            </w:r>
          </w:p>
        </w:tc>
        <w:tc>
          <w:tcPr>
            <w:tcW w:w="705"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Đặc trưng</w:t>
            </w:r>
          </w:p>
        </w:tc>
        <w:tc>
          <w:tcPr>
            <w:tcW w:w="710"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lang w:val="en-US"/>
              </w:rPr>
              <w:t xml:space="preserve">Kiểm </w:t>
            </w:r>
            <w:r w:rsidRPr="00275586">
              <w:rPr>
                <w:rFonts w:ascii="Arial" w:hAnsi="Arial" w:cs="Arial"/>
                <w:b/>
                <w:sz w:val="20"/>
                <w:szCs w:val="26"/>
              </w:rPr>
              <w:t>tra/thí nghiệm</w:t>
            </w:r>
          </w:p>
        </w:tc>
        <w:tc>
          <w:tcPr>
            <w:tcW w:w="972"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Mục đích</w:t>
            </w:r>
          </w:p>
        </w:tc>
        <w:tc>
          <w:tcPr>
            <w:tcW w:w="1610" w:type="pct"/>
            <w:shd w:val="clear" w:color="auto" w:fill="FFFFFF"/>
            <w:vAlign w:val="center"/>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lang w:val="en-US"/>
              </w:rPr>
              <w:t xml:space="preserve">Số lần </w:t>
            </w:r>
            <w:r w:rsidRPr="00275586">
              <w:rPr>
                <w:rFonts w:ascii="Arial" w:hAnsi="Arial" w:cs="Arial"/>
                <w:b/>
                <w:sz w:val="20"/>
                <w:szCs w:val="26"/>
              </w:rPr>
              <w:t>kiểm tra</w:t>
            </w:r>
          </w:p>
        </w:tc>
        <w:tc>
          <w:tcPr>
            <w:tcW w:w="541"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Ghi chú</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705" w:type="pct"/>
            <w:shd w:val="clear" w:color="auto" w:fill="FFFFFF"/>
          </w:tcPr>
          <w:p w:rsidR="00BC441E" w:rsidRPr="00275586" w:rsidP="00275586">
            <w:pPr>
              <w:spacing w:before="120"/>
              <w:rPr>
                <w:rFonts w:ascii="Arial" w:hAnsi="Arial" w:cs="Arial"/>
                <w:sz w:val="20"/>
                <w:szCs w:val="26"/>
              </w:rPr>
            </w:pPr>
          </w:p>
        </w:tc>
        <w:tc>
          <w:tcPr>
            <w:tcW w:w="7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Kiểm tra bằng m</w:t>
            </w:r>
            <w:r w:rsidRPr="00275586">
              <w:rPr>
                <w:rFonts w:ascii="Arial" w:hAnsi="Arial" w:cs="Arial"/>
                <w:sz w:val="20"/>
                <w:szCs w:val="26"/>
                <w:lang w:val="en-US"/>
              </w:rPr>
              <w:t>ắ</w:t>
            </w:r>
            <w:r w:rsidRPr="00275586">
              <w:rPr>
                <w:rFonts w:ascii="Arial" w:hAnsi="Arial" w:cs="Arial"/>
                <w:sz w:val="20"/>
                <w:szCs w:val="26"/>
              </w:rPr>
              <w:t>t</w:t>
            </w:r>
            <w:r w:rsidRPr="00275586">
              <w:rPr>
                <w:rFonts w:ascii="Arial" w:hAnsi="Arial" w:cs="Arial"/>
                <w:sz w:val="20"/>
                <w:szCs w:val="26"/>
                <w:lang w:val="en-US"/>
              </w:rPr>
              <w:t xml:space="preserve"> thường</w:t>
            </w:r>
          </w:p>
        </w:tc>
        <w:tc>
          <w:tcPr>
            <w:tcW w:w="972"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So sánh với trạng thái thông thường</w:t>
            </w:r>
          </w:p>
        </w:tc>
        <w:tc>
          <w:tcPr>
            <w:tcW w:w="1610"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Mỗi </w:t>
            </w:r>
            <w:r w:rsidRPr="00275586">
              <w:rPr>
                <w:rFonts w:ascii="Arial" w:hAnsi="Arial" w:cs="Arial"/>
                <w:sz w:val="20"/>
                <w:szCs w:val="26"/>
                <w:lang w:val="en-US"/>
              </w:rPr>
              <w:t>lần</w:t>
            </w:r>
            <w:r w:rsidRPr="00275586">
              <w:rPr>
                <w:rFonts w:ascii="Arial" w:hAnsi="Arial" w:cs="Arial"/>
                <w:sz w:val="20"/>
                <w:szCs w:val="26"/>
              </w:rPr>
              <w:t xml:space="preserve"> trước lúc </w:t>
            </w:r>
            <w:r w:rsidRPr="00275586">
              <w:rPr>
                <w:rFonts w:ascii="Arial" w:hAnsi="Arial" w:cs="Arial"/>
                <w:sz w:val="20"/>
                <w:szCs w:val="26"/>
                <w:lang w:val="en-US"/>
              </w:rPr>
              <w:t xml:space="preserve">đổ bê </w:t>
            </w:r>
            <w:r w:rsidRPr="00275586">
              <w:rPr>
                <w:rFonts w:ascii="Arial" w:hAnsi="Arial" w:cs="Arial"/>
                <w:sz w:val="20"/>
                <w:szCs w:val="26"/>
              </w:rPr>
              <w:t>tông vào công trình</w:t>
            </w:r>
          </w:p>
        </w:tc>
        <w:tc>
          <w:tcPr>
            <w:tcW w:w="54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vMerge w:val="restart"/>
            <w:shd w:val="clear" w:color="auto" w:fill="FFFFFF"/>
          </w:tcPr>
          <w:p w:rsidR="00E30D7B"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705" w:type="pct"/>
            <w:vMerge w:val="restart"/>
            <w:shd w:val="clear" w:color="auto" w:fill="FFFFFF"/>
          </w:tcPr>
          <w:p w:rsidR="00E30D7B" w:rsidRPr="00275586" w:rsidP="00275586">
            <w:pPr>
              <w:spacing w:before="120"/>
              <w:rPr>
                <w:rFonts w:ascii="Arial" w:hAnsi="Arial" w:cs="Arial"/>
                <w:sz w:val="20"/>
                <w:szCs w:val="26"/>
              </w:rPr>
            </w:pPr>
            <w:r w:rsidRPr="00275586">
              <w:rPr>
                <w:rFonts w:ascii="Arial" w:hAnsi="Arial" w:cs="Arial"/>
                <w:sz w:val="20"/>
                <w:szCs w:val="26"/>
              </w:rPr>
              <w:t>Độ</w:t>
            </w:r>
            <w:r w:rsidRPr="00275586">
              <w:rPr>
                <w:rFonts w:ascii="Arial" w:hAnsi="Arial" w:cs="Arial"/>
                <w:sz w:val="20"/>
                <w:szCs w:val="26"/>
                <w:lang w:val="en-US"/>
              </w:rPr>
              <w:t xml:space="preserve"> </w:t>
            </w:r>
            <w:r w:rsidRPr="00275586">
              <w:rPr>
                <w:rFonts w:ascii="Arial" w:hAnsi="Arial" w:cs="Arial"/>
                <w:sz w:val="20"/>
                <w:szCs w:val="26"/>
              </w:rPr>
              <w:t>sụt</w:t>
            </w:r>
            <w:r w:rsidRPr="00275586">
              <w:rPr>
                <w:rFonts w:ascii="Arial" w:hAnsi="Arial" w:cs="Arial"/>
                <w:sz w:val="20"/>
                <w:szCs w:val="26"/>
                <w:lang w:val="en-US"/>
              </w:rPr>
              <w:t xml:space="preserve"> </w:t>
            </w:r>
            <w:r w:rsidRPr="00275586">
              <w:rPr>
                <w:rFonts w:ascii="Arial" w:hAnsi="Arial" w:cs="Arial"/>
                <w:sz w:val="20"/>
                <w:szCs w:val="26"/>
              </w:rPr>
              <w:t>bê</w:t>
            </w:r>
            <w:r w:rsidRPr="00275586">
              <w:rPr>
                <w:rFonts w:ascii="Arial" w:hAnsi="Arial" w:cs="Arial"/>
                <w:sz w:val="20"/>
                <w:szCs w:val="26"/>
                <w:lang w:val="en-US"/>
              </w:rPr>
              <w:t xml:space="preserve"> </w:t>
            </w:r>
            <w:r w:rsidRPr="00275586">
              <w:rPr>
                <w:rFonts w:ascii="Arial" w:hAnsi="Arial" w:cs="Arial"/>
                <w:sz w:val="20"/>
                <w:szCs w:val="26"/>
              </w:rPr>
              <w:t>tông</w:t>
            </w:r>
          </w:p>
        </w:tc>
        <w:tc>
          <w:tcPr>
            <w:tcW w:w="710" w:type="pct"/>
            <w:vMerge w:val="restart"/>
            <w:shd w:val="clear" w:color="auto" w:fill="FFFFFF"/>
          </w:tcPr>
          <w:p w:rsidR="00E30D7B" w:rsidRPr="00275586" w:rsidP="00275586">
            <w:pPr>
              <w:spacing w:before="120"/>
              <w:rPr>
                <w:rFonts w:ascii="Arial" w:hAnsi="Arial" w:cs="Arial"/>
                <w:sz w:val="20"/>
                <w:szCs w:val="26"/>
              </w:rPr>
            </w:pPr>
            <w:r w:rsidRPr="00275586">
              <w:rPr>
                <w:rFonts w:ascii="Arial" w:hAnsi="Arial" w:cs="Arial"/>
                <w:sz w:val="20"/>
                <w:szCs w:val="26"/>
              </w:rPr>
              <w:t>Đo độ sụt</w:t>
            </w:r>
            <w:r w:rsidRPr="00275586">
              <w:rPr>
                <w:rFonts w:ascii="Arial" w:hAnsi="Arial" w:cs="Arial"/>
                <w:sz w:val="20"/>
                <w:szCs w:val="26"/>
                <w:lang w:val="en-US"/>
              </w:rPr>
              <w:t xml:space="preserve"> </w:t>
            </w:r>
            <w:r w:rsidRPr="00275586">
              <w:rPr>
                <w:rFonts w:ascii="Arial" w:hAnsi="Arial" w:cs="Arial"/>
                <w:sz w:val="20"/>
                <w:szCs w:val="26"/>
              </w:rPr>
              <w:t>đối với các</w:t>
            </w:r>
            <w:r w:rsidRPr="00275586">
              <w:rPr>
                <w:rFonts w:ascii="Arial" w:hAnsi="Arial" w:cs="Arial"/>
                <w:sz w:val="20"/>
                <w:szCs w:val="26"/>
                <w:lang w:val="en-US"/>
              </w:rPr>
              <w:t xml:space="preserve"> </w:t>
            </w:r>
            <w:r w:rsidRPr="00275586">
              <w:rPr>
                <w:rFonts w:ascii="Arial" w:hAnsi="Arial" w:cs="Arial"/>
                <w:sz w:val="20"/>
                <w:szCs w:val="26"/>
              </w:rPr>
              <w:t>loại C và</w:t>
            </w:r>
            <w:r w:rsidRPr="00275586">
              <w:rPr>
                <w:rFonts w:ascii="Arial" w:hAnsi="Arial" w:cs="Arial"/>
                <w:sz w:val="20"/>
                <w:szCs w:val="26"/>
                <w:lang w:val="en-US"/>
              </w:rPr>
              <w:t xml:space="preserve"> </w:t>
            </w:r>
            <w:r w:rsidRPr="00275586">
              <w:rPr>
                <w:rFonts w:ascii="Arial" w:hAnsi="Arial" w:cs="Arial"/>
                <w:sz w:val="20"/>
                <w:szCs w:val="26"/>
              </w:rPr>
              <w:t>Đ</w:t>
            </w:r>
          </w:p>
        </w:tc>
        <w:tc>
          <w:tcPr>
            <w:tcW w:w="972" w:type="pct"/>
            <w:vMerge w:val="restart"/>
            <w:shd w:val="clear" w:color="auto" w:fill="FFFFFF"/>
          </w:tcPr>
          <w:p w:rsidR="00E30D7B" w:rsidRPr="00275586" w:rsidP="00275586">
            <w:pPr>
              <w:spacing w:before="120"/>
              <w:rPr>
                <w:rFonts w:ascii="Arial" w:hAnsi="Arial" w:cs="Arial"/>
                <w:sz w:val="20"/>
                <w:szCs w:val="26"/>
              </w:rPr>
            </w:pPr>
            <w:r w:rsidRPr="00275586">
              <w:rPr>
                <w:rFonts w:ascii="Arial" w:hAnsi="Arial" w:cs="Arial"/>
                <w:sz w:val="20"/>
                <w:szCs w:val="26"/>
              </w:rPr>
              <w:t>Đánh giá xem</w:t>
            </w:r>
            <w:r w:rsidRPr="00275586">
              <w:rPr>
                <w:rFonts w:ascii="Arial" w:hAnsi="Arial" w:cs="Arial"/>
                <w:sz w:val="20"/>
                <w:szCs w:val="26"/>
                <w:lang w:val="en-US"/>
              </w:rPr>
              <w:t xml:space="preserve"> </w:t>
            </w:r>
            <w:r w:rsidRPr="00275586">
              <w:rPr>
                <w:rFonts w:ascii="Arial" w:hAnsi="Arial" w:cs="Arial"/>
                <w:sz w:val="20"/>
                <w:szCs w:val="26"/>
              </w:rPr>
              <w:t>có phù hợp với</w:t>
            </w:r>
            <w:r w:rsidRPr="00275586">
              <w:rPr>
                <w:rFonts w:ascii="Arial" w:hAnsi="Arial" w:cs="Arial"/>
                <w:sz w:val="20"/>
                <w:szCs w:val="26"/>
                <w:lang w:val="en-US"/>
              </w:rPr>
              <w:t xml:space="preserve"> </w:t>
            </w:r>
            <w:r w:rsidRPr="00275586">
              <w:rPr>
                <w:rFonts w:ascii="Arial" w:hAnsi="Arial" w:cs="Arial"/>
                <w:sz w:val="20"/>
                <w:szCs w:val="26"/>
              </w:rPr>
              <w:t>độ sụt yêu cầu</w:t>
            </w:r>
          </w:p>
        </w:tc>
        <w:tc>
          <w:tcPr>
            <w:tcW w:w="1610" w:type="pct"/>
            <w:shd w:val="clear" w:color="auto" w:fill="FFFFFF"/>
          </w:tcPr>
          <w:p w:rsidR="00E30D7B" w:rsidRPr="00275586" w:rsidP="00275586">
            <w:pPr>
              <w:spacing w:before="120"/>
              <w:rPr>
                <w:rFonts w:ascii="Arial" w:hAnsi="Arial" w:cs="Arial"/>
                <w:sz w:val="20"/>
                <w:szCs w:val="26"/>
                <w:lang w:val="en-US"/>
              </w:rPr>
            </w:pPr>
            <w:r w:rsidRPr="00275586">
              <w:rPr>
                <w:rFonts w:ascii="Arial" w:hAnsi="Arial" w:cs="Arial"/>
                <w:sz w:val="20"/>
                <w:szCs w:val="26"/>
              </w:rPr>
              <w:t>- Lúc lấy mẫu thí nghiệm ở</w:t>
            </w:r>
            <w:r w:rsidRPr="00275586">
              <w:rPr>
                <w:rFonts w:ascii="Arial" w:hAnsi="Arial" w:cs="Arial"/>
                <w:sz w:val="20"/>
                <w:szCs w:val="26"/>
                <w:lang w:val="en-US"/>
              </w:rPr>
              <w:t xml:space="preserve"> </w:t>
            </w:r>
            <w:r w:rsidRPr="00275586">
              <w:rPr>
                <w:rFonts w:ascii="Arial" w:hAnsi="Arial" w:cs="Arial"/>
                <w:sz w:val="20"/>
                <w:szCs w:val="26"/>
              </w:rPr>
              <w:t>bê tông tươi để đúc mẫu</w:t>
            </w:r>
          </w:p>
        </w:tc>
        <w:tc>
          <w:tcPr>
            <w:tcW w:w="541" w:type="pct"/>
            <w:shd w:val="clear" w:color="auto" w:fill="FFFFFF"/>
          </w:tcPr>
          <w:p w:rsidR="00E30D7B" w:rsidRPr="00275586" w:rsidP="00275586">
            <w:pPr>
              <w:spacing w:before="120"/>
              <w:jc w:val="center"/>
              <w:rPr>
                <w:rFonts w:ascii="Arial" w:hAnsi="Arial" w:cs="Arial"/>
                <w:sz w:val="20"/>
                <w:szCs w:val="26"/>
                <w:lang w:val="en-US"/>
              </w:rPr>
            </w:pPr>
            <w:r w:rsidRPr="00275586">
              <w:rPr>
                <w:rFonts w:ascii="Arial" w:hAnsi="Arial" w:cs="Arial"/>
                <w:sz w:val="20"/>
                <w:szCs w:val="26"/>
              </w:rPr>
              <w:t>b</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vMerge/>
            <w:shd w:val="clear" w:color="auto" w:fill="FFFFFF"/>
          </w:tcPr>
          <w:p w:rsidR="00E30D7B" w:rsidRPr="00275586" w:rsidP="00275586">
            <w:pPr>
              <w:spacing w:before="120"/>
              <w:jc w:val="center"/>
              <w:rPr>
                <w:rFonts w:ascii="Arial" w:hAnsi="Arial" w:cs="Arial"/>
                <w:sz w:val="20"/>
                <w:szCs w:val="26"/>
              </w:rPr>
            </w:pPr>
          </w:p>
        </w:tc>
        <w:tc>
          <w:tcPr>
            <w:tcW w:w="705" w:type="pct"/>
            <w:vMerge/>
            <w:shd w:val="clear" w:color="auto" w:fill="FFFFFF"/>
          </w:tcPr>
          <w:p w:rsidR="00E30D7B" w:rsidRPr="00275586" w:rsidP="00275586">
            <w:pPr>
              <w:spacing w:before="120"/>
              <w:rPr>
                <w:rFonts w:ascii="Arial" w:hAnsi="Arial" w:cs="Arial"/>
                <w:sz w:val="20"/>
                <w:szCs w:val="26"/>
              </w:rPr>
            </w:pPr>
          </w:p>
        </w:tc>
        <w:tc>
          <w:tcPr>
            <w:tcW w:w="710" w:type="pct"/>
            <w:vMerge/>
            <w:shd w:val="clear" w:color="auto" w:fill="FFFFFF"/>
          </w:tcPr>
          <w:p w:rsidR="00E30D7B" w:rsidRPr="00275586" w:rsidP="00275586">
            <w:pPr>
              <w:spacing w:before="120"/>
              <w:rPr>
                <w:rFonts w:ascii="Arial" w:hAnsi="Arial" w:cs="Arial"/>
                <w:sz w:val="20"/>
                <w:szCs w:val="26"/>
              </w:rPr>
            </w:pPr>
          </w:p>
        </w:tc>
        <w:tc>
          <w:tcPr>
            <w:tcW w:w="972" w:type="pct"/>
            <w:vMerge/>
            <w:shd w:val="clear" w:color="auto" w:fill="FFFFFF"/>
          </w:tcPr>
          <w:p w:rsidR="00E30D7B" w:rsidRPr="00275586" w:rsidP="00275586">
            <w:pPr>
              <w:spacing w:before="120"/>
              <w:rPr>
                <w:rFonts w:ascii="Arial" w:hAnsi="Arial" w:cs="Arial"/>
                <w:sz w:val="20"/>
                <w:szCs w:val="26"/>
              </w:rPr>
            </w:pPr>
          </w:p>
        </w:tc>
        <w:tc>
          <w:tcPr>
            <w:tcW w:w="1610" w:type="pct"/>
            <w:shd w:val="clear" w:color="auto" w:fill="FFFFFF"/>
          </w:tcPr>
          <w:p w:rsidR="00E30D7B" w:rsidRPr="00275586" w:rsidP="00275586">
            <w:pPr>
              <w:spacing w:before="120"/>
              <w:rPr>
                <w:rFonts w:ascii="Arial" w:hAnsi="Arial" w:cs="Arial"/>
                <w:sz w:val="20"/>
                <w:szCs w:val="26"/>
                <w:lang w:val="en-US"/>
              </w:rPr>
            </w:pPr>
            <w:r w:rsidRPr="00275586">
              <w:rPr>
                <w:rFonts w:ascii="Arial" w:hAnsi="Arial" w:cs="Arial"/>
                <w:sz w:val="20"/>
                <w:szCs w:val="26"/>
              </w:rPr>
              <w:t>- Trường hợp có nghi ngờ</w:t>
            </w:r>
            <w:r w:rsidRPr="00275586">
              <w:rPr>
                <w:rFonts w:ascii="Arial" w:hAnsi="Arial" w:cs="Arial"/>
                <w:sz w:val="20"/>
                <w:szCs w:val="26"/>
                <w:lang w:val="en-US"/>
              </w:rPr>
              <w:t xml:space="preserve"> </w:t>
            </w:r>
            <w:r w:rsidRPr="00275586">
              <w:rPr>
                <w:rFonts w:ascii="Arial" w:hAnsi="Arial" w:cs="Arial"/>
                <w:sz w:val="20"/>
                <w:szCs w:val="26"/>
              </w:rPr>
              <w:t>sau khi kiểm tra bằng mắt</w:t>
            </w:r>
            <w:r w:rsidRPr="00275586">
              <w:rPr>
                <w:rFonts w:ascii="Arial" w:hAnsi="Arial" w:cs="Arial"/>
                <w:sz w:val="20"/>
                <w:szCs w:val="26"/>
                <w:lang w:val="en-US"/>
              </w:rPr>
              <w:t xml:space="preserve"> </w:t>
            </w:r>
            <w:r w:rsidRPr="00275586">
              <w:rPr>
                <w:rFonts w:ascii="Arial" w:hAnsi="Arial" w:cs="Arial"/>
                <w:sz w:val="20"/>
                <w:szCs w:val="26"/>
              </w:rPr>
              <w:t>thường.</w:t>
            </w:r>
          </w:p>
        </w:tc>
        <w:tc>
          <w:tcPr>
            <w:tcW w:w="541" w:type="pct"/>
            <w:shd w:val="clear" w:color="auto" w:fill="FFFFFF"/>
          </w:tcPr>
          <w:p w:rsidR="00E30D7B"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a</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vMerge/>
            <w:shd w:val="clear" w:color="auto" w:fill="FFFFFF"/>
          </w:tcPr>
          <w:p w:rsidR="00E30D7B" w:rsidRPr="00275586" w:rsidP="00275586">
            <w:pPr>
              <w:spacing w:before="120"/>
              <w:jc w:val="center"/>
              <w:rPr>
                <w:rFonts w:ascii="Arial" w:hAnsi="Arial" w:cs="Arial"/>
                <w:sz w:val="20"/>
                <w:szCs w:val="26"/>
              </w:rPr>
            </w:pPr>
          </w:p>
        </w:tc>
        <w:tc>
          <w:tcPr>
            <w:tcW w:w="705" w:type="pct"/>
            <w:vMerge/>
            <w:shd w:val="clear" w:color="auto" w:fill="FFFFFF"/>
          </w:tcPr>
          <w:p w:rsidR="00E30D7B" w:rsidRPr="00275586" w:rsidP="00275586">
            <w:pPr>
              <w:spacing w:before="120"/>
              <w:rPr>
                <w:rFonts w:ascii="Arial" w:hAnsi="Arial" w:cs="Arial"/>
                <w:sz w:val="20"/>
                <w:szCs w:val="26"/>
              </w:rPr>
            </w:pPr>
          </w:p>
        </w:tc>
        <w:tc>
          <w:tcPr>
            <w:tcW w:w="710" w:type="pct"/>
            <w:vMerge/>
            <w:shd w:val="clear" w:color="auto" w:fill="FFFFFF"/>
          </w:tcPr>
          <w:p w:rsidR="00E30D7B" w:rsidRPr="00275586" w:rsidP="00275586">
            <w:pPr>
              <w:spacing w:before="120"/>
              <w:rPr>
                <w:rFonts w:ascii="Arial" w:hAnsi="Arial" w:cs="Arial"/>
                <w:sz w:val="20"/>
                <w:szCs w:val="26"/>
              </w:rPr>
            </w:pPr>
          </w:p>
        </w:tc>
        <w:tc>
          <w:tcPr>
            <w:tcW w:w="972" w:type="pct"/>
            <w:vMerge/>
            <w:shd w:val="clear" w:color="auto" w:fill="FFFFFF"/>
          </w:tcPr>
          <w:p w:rsidR="00E30D7B" w:rsidRPr="00275586" w:rsidP="00275586">
            <w:pPr>
              <w:spacing w:before="120"/>
              <w:rPr>
                <w:rFonts w:ascii="Arial" w:hAnsi="Arial" w:cs="Arial"/>
                <w:sz w:val="20"/>
                <w:szCs w:val="26"/>
              </w:rPr>
            </w:pPr>
          </w:p>
        </w:tc>
        <w:tc>
          <w:tcPr>
            <w:tcW w:w="1610" w:type="pct"/>
            <w:shd w:val="clear" w:color="auto" w:fill="FFFFFF"/>
          </w:tcPr>
          <w:p w:rsidR="00E30D7B" w:rsidRPr="00275586" w:rsidP="00275586">
            <w:pPr>
              <w:spacing w:before="120"/>
              <w:rPr>
                <w:rFonts w:ascii="Arial" w:hAnsi="Arial" w:cs="Arial"/>
                <w:sz w:val="20"/>
                <w:szCs w:val="26"/>
                <w:lang w:val="en-US"/>
              </w:rPr>
            </w:pPr>
            <w:r w:rsidRPr="00275586">
              <w:rPr>
                <w:rFonts w:ascii="Arial" w:hAnsi="Arial" w:cs="Arial"/>
                <w:sz w:val="20"/>
                <w:szCs w:val="26"/>
              </w:rPr>
              <w:t xml:space="preserve">- Theo định kỳ: </w:t>
            </w:r>
          </w:p>
          <w:p w:rsidR="00E30D7B" w:rsidRPr="00275586" w:rsidP="00275586">
            <w:pPr>
              <w:spacing w:before="120"/>
              <w:rPr>
                <w:rFonts w:ascii="Arial" w:hAnsi="Arial" w:cs="Arial"/>
                <w:sz w:val="20"/>
                <w:szCs w:val="26"/>
                <w:lang w:val="en-US"/>
              </w:rPr>
            </w:pPr>
            <w:r w:rsidRPr="00275586">
              <w:rPr>
                <w:rFonts w:ascii="Arial" w:hAnsi="Arial" w:cs="Arial"/>
                <w:sz w:val="20"/>
                <w:szCs w:val="26"/>
              </w:rPr>
              <w:t>+ Loại C:</w:t>
            </w:r>
            <w:r w:rsidRPr="00275586">
              <w:rPr>
                <w:rFonts w:ascii="Arial" w:hAnsi="Arial" w:cs="Arial"/>
                <w:sz w:val="20"/>
                <w:szCs w:val="26"/>
                <w:lang w:val="en-US"/>
              </w:rPr>
              <w:t xml:space="preserve"> </w:t>
            </w:r>
            <w:r w:rsidRPr="00275586">
              <w:rPr>
                <w:rFonts w:ascii="Arial" w:hAnsi="Arial" w:cs="Arial"/>
                <w:sz w:val="20"/>
                <w:szCs w:val="26"/>
              </w:rPr>
              <w:t>500m</w:t>
            </w:r>
            <w:r w:rsidRPr="00275586">
              <w:rPr>
                <w:rFonts w:ascii="Arial" w:hAnsi="Arial" w:cs="Arial"/>
                <w:sz w:val="20"/>
                <w:szCs w:val="26"/>
                <w:vertAlign w:val="superscript"/>
                <w:lang w:val="en-US"/>
              </w:rPr>
              <w:t>3</w:t>
            </w:r>
            <w:r w:rsidRPr="00275586">
              <w:rPr>
                <w:rFonts w:ascii="Arial" w:hAnsi="Arial" w:cs="Arial"/>
                <w:sz w:val="20"/>
                <w:szCs w:val="26"/>
              </w:rPr>
              <w:t xml:space="preserve">/1 lần </w:t>
            </w:r>
          </w:p>
          <w:p w:rsidR="00E30D7B" w:rsidRPr="00275586" w:rsidP="00275586">
            <w:pPr>
              <w:spacing w:before="120"/>
              <w:rPr>
                <w:rFonts w:ascii="Arial" w:hAnsi="Arial" w:cs="Arial"/>
                <w:sz w:val="20"/>
                <w:szCs w:val="26"/>
              </w:rPr>
            </w:pPr>
            <w:r w:rsidRPr="00275586">
              <w:rPr>
                <w:rFonts w:ascii="Arial" w:hAnsi="Arial" w:cs="Arial"/>
                <w:sz w:val="20"/>
                <w:szCs w:val="26"/>
              </w:rPr>
              <w:t>+ Loại</w:t>
            </w:r>
            <w:r w:rsidRPr="00275586">
              <w:rPr>
                <w:rFonts w:ascii="Arial" w:hAnsi="Arial" w:cs="Arial"/>
                <w:sz w:val="20"/>
                <w:szCs w:val="26"/>
                <w:lang w:val="en-US"/>
              </w:rPr>
              <w:t xml:space="preserve"> D</w:t>
            </w:r>
            <w:r w:rsidRPr="00275586">
              <w:rPr>
                <w:rFonts w:ascii="Arial" w:hAnsi="Arial" w:cs="Arial"/>
                <w:sz w:val="20"/>
                <w:szCs w:val="26"/>
              </w:rPr>
              <w:t>:</w:t>
            </w:r>
            <w:r w:rsidRPr="00275586">
              <w:rPr>
                <w:rFonts w:ascii="Arial" w:hAnsi="Arial" w:cs="Arial"/>
                <w:sz w:val="20"/>
                <w:szCs w:val="26"/>
                <w:lang w:val="en-US"/>
              </w:rPr>
              <w:t xml:space="preserve"> 1</w:t>
            </w:r>
            <w:r w:rsidRPr="00275586">
              <w:rPr>
                <w:rFonts w:ascii="Arial" w:hAnsi="Arial" w:cs="Arial"/>
                <w:sz w:val="20"/>
                <w:szCs w:val="26"/>
              </w:rPr>
              <w:t>50m</w:t>
            </w:r>
            <w:r w:rsidRPr="00275586">
              <w:rPr>
                <w:rFonts w:ascii="Arial" w:hAnsi="Arial" w:cs="Arial"/>
                <w:sz w:val="20"/>
                <w:szCs w:val="26"/>
                <w:vertAlign w:val="superscript"/>
                <w:lang w:val="en-US"/>
              </w:rPr>
              <w:t>3</w:t>
            </w:r>
            <w:r w:rsidRPr="00275586">
              <w:rPr>
                <w:rFonts w:ascii="Arial" w:hAnsi="Arial" w:cs="Arial"/>
                <w:sz w:val="20"/>
                <w:szCs w:val="26"/>
                <w:lang w:val="en-US"/>
              </w:rPr>
              <w:t>/</w:t>
            </w:r>
            <w:r w:rsidRPr="00275586">
              <w:rPr>
                <w:rFonts w:ascii="Arial" w:hAnsi="Arial" w:cs="Arial"/>
                <w:sz w:val="20"/>
                <w:szCs w:val="26"/>
              </w:rPr>
              <w:t>lần</w:t>
            </w:r>
          </w:p>
        </w:tc>
        <w:tc>
          <w:tcPr>
            <w:tcW w:w="541" w:type="pct"/>
            <w:shd w:val="clear" w:color="auto" w:fill="FFFFFF"/>
          </w:tcPr>
          <w:p w:rsidR="00E30D7B"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b</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705"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N</w:t>
            </w:r>
            <w:r w:rsidRPr="00275586">
              <w:rPr>
                <w:rFonts w:ascii="Arial" w:hAnsi="Arial" w:cs="Arial"/>
                <w:sz w:val="20"/>
                <w:szCs w:val="26"/>
                <w:lang w:val="en-US"/>
              </w:rPr>
              <w:t>ồ</w:t>
            </w:r>
            <w:r w:rsidRPr="00275586">
              <w:rPr>
                <w:rFonts w:ascii="Arial" w:hAnsi="Arial" w:cs="Arial"/>
                <w:sz w:val="20"/>
                <w:szCs w:val="26"/>
              </w:rPr>
              <w:t>ng độ không khí</w:t>
            </w:r>
          </w:p>
        </w:tc>
        <w:tc>
          <w:tcPr>
            <w:tcW w:w="7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Thí nghiệm chuẩn hóa</w:t>
            </w:r>
          </w:p>
        </w:tc>
        <w:tc>
          <w:tcPr>
            <w:tcW w:w="972"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Kiểm tra nồng độ không khí</w:t>
            </w:r>
          </w:p>
        </w:tc>
        <w:tc>
          <w:tcPr>
            <w:tcW w:w="1610"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Nếu có sử dụng chất phụ gia hút không khí. </w:t>
            </w:r>
          </w:p>
          <w:p w:rsidR="00E30D7B" w:rsidRPr="00275586" w:rsidP="00275586">
            <w:pPr>
              <w:spacing w:before="120"/>
              <w:rPr>
                <w:rFonts w:ascii="Arial" w:hAnsi="Arial" w:cs="Arial"/>
                <w:sz w:val="20"/>
                <w:szCs w:val="26"/>
                <w:lang w:val="en-US"/>
              </w:rPr>
            </w:pPr>
            <w:r w:rsidRPr="00275586" w:rsidR="00BC441E">
              <w:rPr>
                <w:rFonts w:ascii="Arial" w:hAnsi="Arial" w:cs="Arial"/>
                <w:sz w:val="20"/>
                <w:szCs w:val="26"/>
              </w:rPr>
              <w:t>Loại C: 500m</w:t>
            </w:r>
            <w:r w:rsidRPr="00275586" w:rsidR="00BC441E">
              <w:rPr>
                <w:rFonts w:ascii="Arial" w:hAnsi="Arial" w:cs="Arial"/>
                <w:sz w:val="20"/>
                <w:szCs w:val="26"/>
                <w:vertAlign w:val="superscript"/>
                <w:lang w:val="en-US"/>
              </w:rPr>
              <w:t>3</w:t>
            </w:r>
            <w:r w:rsidRPr="00275586" w:rsidR="00BC441E">
              <w:rPr>
                <w:rFonts w:ascii="Arial" w:hAnsi="Arial" w:cs="Arial"/>
                <w:sz w:val="20"/>
                <w:szCs w:val="26"/>
                <w:lang w:val="en-US"/>
              </w:rPr>
              <w:t xml:space="preserve">/1 </w:t>
            </w:r>
            <w:r w:rsidRPr="00275586" w:rsidR="00BC441E">
              <w:rPr>
                <w:rFonts w:ascii="Arial" w:hAnsi="Arial" w:cs="Arial"/>
                <w:sz w:val="20"/>
                <w:szCs w:val="26"/>
              </w:rPr>
              <w:t xml:space="preserve">lần </w:t>
            </w:r>
          </w:p>
          <w:p w:rsidR="00BC441E" w:rsidRPr="00275586" w:rsidP="00275586">
            <w:pPr>
              <w:spacing w:before="120"/>
              <w:rPr>
                <w:rFonts w:ascii="Arial" w:hAnsi="Arial" w:cs="Arial"/>
                <w:sz w:val="20"/>
                <w:szCs w:val="26"/>
              </w:rPr>
            </w:pPr>
            <w:r w:rsidRPr="00275586">
              <w:rPr>
                <w:rFonts w:ascii="Arial" w:hAnsi="Arial" w:cs="Arial"/>
                <w:sz w:val="20"/>
                <w:szCs w:val="26"/>
              </w:rPr>
              <w:t xml:space="preserve">Loại </w:t>
            </w:r>
            <w:r w:rsidRPr="00275586" w:rsidR="00E30D7B">
              <w:rPr>
                <w:rFonts w:ascii="Arial" w:hAnsi="Arial" w:cs="Arial"/>
                <w:sz w:val="20"/>
                <w:szCs w:val="26"/>
                <w:lang w:val="en-US"/>
              </w:rPr>
              <w:t>D</w:t>
            </w:r>
            <w:r w:rsidRPr="00275586">
              <w:rPr>
                <w:rFonts w:ascii="Arial" w:hAnsi="Arial" w:cs="Arial"/>
                <w:sz w:val="20"/>
                <w:szCs w:val="26"/>
              </w:rPr>
              <w:t>: 150m</w:t>
            </w:r>
            <w:r w:rsidRPr="00275586">
              <w:rPr>
                <w:rFonts w:ascii="Arial" w:hAnsi="Arial" w:cs="Arial"/>
                <w:sz w:val="20"/>
                <w:szCs w:val="26"/>
                <w:vertAlign w:val="superscript"/>
                <w:lang w:val="en-US"/>
              </w:rPr>
              <w:t>3</w:t>
            </w:r>
            <w:r w:rsidRPr="00275586">
              <w:rPr>
                <w:rFonts w:ascii="Arial" w:hAnsi="Arial" w:cs="Arial"/>
                <w:sz w:val="20"/>
                <w:szCs w:val="26"/>
                <w:lang w:val="en-US"/>
              </w:rPr>
              <w:t>/1 l</w:t>
            </w:r>
            <w:r w:rsidRPr="00275586">
              <w:rPr>
                <w:rFonts w:ascii="Arial" w:hAnsi="Arial" w:cs="Arial"/>
                <w:sz w:val="20"/>
                <w:szCs w:val="26"/>
              </w:rPr>
              <w:t>ần</w:t>
            </w:r>
          </w:p>
        </w:tc>
        <w:tc>
          <w:tcPr>
            <w:tcW w:w="54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w:t>
            </w:r>
          </w:p>
        </w:tc>
        <w:tc>
          <w:tcPr>
            <w:tcW w:w="705"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Nhiệt độ bê tông tươi</w:t>
            </w:r>
          </w:p>
        </w:tc>
        <w:tc>
          <w:tcPr>
            <w:tcW w:w="7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Đo nhiệt độ</w:t>
            </w:r>
          </w:p>
        </w:tc>
        <w:tc>
          <w:tcPr>
            <w:tcW w:w="972"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Kiểm </w:t>
            </w:r>
            <w:r w:rsidRPr="00275586">
              <w:rPr>
                <w:rFonts w:ascii="Arial" w:hAnsi="Arial" w:cs="Arial"/>
                <w:sz w:val="20"/>
                <w:szCs w:val="26"/>
                <w:lang w:val="en-US"/>
              </w:rPr>
              <w:t>tr</w:t>
            </w:r>
            <w:r w:rsidRPr="00275586">
              <w:rPr>
                <w:rFonts w:ascii="Arial" w:hAnsi="Arial" w:cs="Arial"/>
                <w:sz w:val="20"/>
                <w:szCs w:val="26"/>
              </w:rPr>
              <w:t>a nhiệt độ</w:t>
            </w:r>
          </w:p>
        </w:tc>
        <w:tc>
          <w:tcPr>
            <w:tcW w:w="16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Mỗi lần đ</w:t>
            </w:r>
            <w:r w:rsidRPr="00275586" w:rsidR="00E30D7B">
              <w:rPr>
                <w:rFonts w:ascii="Arial" w:hAnsi="Arial" w:cs="Arial"/>
                <w:sz w:val="20"/>
                <w:szCs w:val="26"/>
                <w:lang w:val="en-US"/>
              </w:rPr>
              <w:t>ổ</w:t>
            </w:r>
            <w:r w:rsidRPr="00275586">
              <w:rPr>
                <w:rFonts w:ascii="Arial" w:hAnsi="Arial" w:cs="Arial"/>
                <w:sz w:val="20"/>
                <w:szCs w:val="26"/>
              </w:rPr>
              <w:t xml:space="preserve"> bê t</w:t>
            </w:r>
            <w:r w:rsidRPr="00275586">
              <w:rPr>
                <w:rFonts w:ascii="Arial" w:hAnsi="Arial" w:cs="Arial"/>
                <w:sz w:val="20"/>
                <w:szCs w:val="26"/>
                <w:lang w:val="en-US"/>
              </w:rPr>
              <w:t>ô</w:t>
            </w:r>
            <w:r w:rsidRPr="00275586">
              <w:rPr>
                <w:rFonts w:ascii="Arial" w:hAnsi="Arial" w:cs="Arial"/>
                <w:sz w:val="20"/>
                <w:szCs w:val="26"/>
              </w:rPr>
              <w:t>ng nếu trời nóng</w:t>
            </w:r>
          </w:p>
        </w:tc>
        <w:tc>
          <w:tcPr>
            <w:tcW w:w="541"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a</w:t>
            </w:r>
          </w:p>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b</w:t>
            </w:r>
          </w:p>
        </w:tc>
      </w:tr>
    </w:tbl>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(Cột 6)</w:t>
      </w:r>
    </w:p>
    <w:p w:rsidR="00BC441E" w:rsidRPr="00275586" w:rsidP="00275586">
      <w:pPr>
        <w:spacing w:before="120"/>
        <w:rPr>
          <w:rFonts w:ascii="Arial" w:hAnsi="Arial" w:cs="Arial"/>
          <w:sz w:val="20"/>
          <w:szCs w:val="26"/>
        </w:rPr>
      </w:pPr>
      <w:r w:rsidRPr="00275586">
        <w:rPr>
          <w:rFonts w:ascii="Arial" w:hAnsi="Arial" w:cs="Arial"/>
          <w:sz w:val="20"/>
          <w:szCs w:val="26"/>
        </w:rPr>
        <w:t>a) Việc kiểm tra này bao gồm cả bê tông thương phẩm.</w:t>
      </w:r>
    </w:p>
    <w:p w:rsidR="00BC441E" w:rsidRPr="00275586" w:rsidP="00275586">
      <w:pPr>
        <w:spacing w:before="120"/>
        <w:rPr>
          <w:rFonts w:ascii="Arial" w:hAnsi="Arial" w:cs="Arial"/>
          <w:sz w:val="20"/>
          <w:szCs w:val="26"/>
        </w:rPr>
      </w:pPr>
      <w:r w:rsidRPr="00275586">
        <w:rPr>
          <w:rFonts w:ascii="Arial" w:hAnsi="Arial" w:cs="Arial"/>
          <w:sz w:val="20"/>
          <w:szCs w:val="26"/>
        </w:rPr>
        <w:t xml:space="preserve">b) Việc </w:t>
      </w:r>
      <w:r w:rsidRPr="00275586">
        <w:rPr>
          <w:rFonts w:ascii="Arial" w:hAnsi="Arial" w:cs="Arial"/>
          <w:sz w:val="20"/>
          <w:szCs w:val="26"/>
          <w:lang w:val="en-US"/>
        </w:rPr>
        <w:t xml:space="preserve">kiểm </w:t>
      </w:r>
      <w:r w:rsidRPr="00275586">
        <w:rPr>
          <w:rFonts w:ascii="Arial" w:hAnsi="Arial" w:cs="Arial"/>
          <w:sz w:val="20"/>
          <w:szCs w:val="26"/>
        </w:rPr>
        <w:t>tra ch</w:t>
      </w:r>
      <w:r w:rsidRPr="00275586">
        <w:rPr>
          <w:rFonts w:ascii="Arial" w:hAnsi="Arial" w:cs="Arial"/>
          <w:sz w:val="20"/>
          <w:szCs w:val="26"/>
          <w:lang w:val="en-US"/>
        </w:rPr>
        <w:t>ỉ</w:t>
      </w:r>
      <w:r w:rsidRPr="00275586">
        <w:rPr>
          <w:rFonts w:ascii="Arial" w:hAnsi="Arial" w:cs="Arial"/>
          <w:sz w:val="20"/>
          <w:szCs w:val="26"/>
        </w:rPr>
        <w:t xml:space="preserve"> thực hiện đối với bê tông sản xuất tại công trường.</w:t>
      </w:r>
    </w:p>
    <w:p w:rsidR="00BC441E" w:rsidRPr="00275586" w:rsidP="00275586">
      <w:pPr>
        <w:spacing w:before="120"/>
        <w:rPr>
          <w:rFonts w:ascii="Arial" w:hAnsi="Arial" w:cs="Arial"/>
          <w:sz w:val="20"/>
          <w:szCs w:val="26"/>
        </w:rPr>
      </w:pPr>
      <w:r w:rsidRPr="00275586">
        <w:rPr>
          <w:rFonts w:ascii="Arial" w:hAnsi="Arial" w:cs="Arial"/>
          <w:sz w:val="20"/>
          <w:szCs w:val="26"/>
        </w:rPr>
        <w:t>Đối với những công trình đặc biệt thuộc loại F, ít nhất phải đưa vào loại D.</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Trường hợp dùng ván khuôn trượ</w:t>
      </w:r>
      <w:r w:rsidRPr="00275586">
        <w:rPr>
          <w:rFonts w:ascii="Arial" w:hAnsi="Arial" w:cs="Arial"/>
          <w:sz w:val="20"/>
          <w:szCs w:val="26"/>
          <w:lang w:val="en-US"/>
        </w:rPr>
        <w:t xml:space="preserve">t </w:t>
      </w:r>
      <w:r w:rsidRPr="00275586">
        <w:rPr>
          <w:rFonts w:ascii="Arial" w:hAnsi="Arial" w:cs="Arial"/>
          <w:sz w:val="20"/>
          <w:szCs w:val="26"/>
        </w:rPr>
        <w:t xml:space="preserve">và/ hoặc </w:t>
      </w:r>
      <w:r w:rsidRPr="00275586">
        <w:rPr>
          <w:rFonts w:ascii="Arial" w:hAnsi="Arial" w:cs="Arial"/>
          <w:sz w:val="20"/>
          <w:szCs w:val="26"/>
          <w:lang w:val="en-US"/>
        </w:rPr>
        <w:t>tr</w:t>
      </w:r>
      <w:r w:rsidRPr="00275586">
        <w:rPr>
          <w:rFonts w:ascii="Arial" w:hAnsi="Arial" w:cs="Arial"/>
          <w:sz w:val="20"/>
          <w:szCs w:val="26"/>
        </w:rPr>
        <w:t>ong trường hợp cường độ chịu</w:t>
      </w:r>
      <w:r w:rsidRPr="00275586">
        <w:rPr>
          <w:rFonts w:ascii="Arial" w:hAnsi="Arial" w:cs="Arial"/>
          <w:sz w:val="20"/>
          <w:szCs w:val="26"/>
          <w:lang w:val="en-US"/>
        </w:rPr>
        <w:t xml:space="preserve"> </w:t>
      </w:r>
      <w:r w:rsidRPr="00275586">
        <w:rPr>
          <w:rFonts w:ascii="Arial" w:hAnsi="Arial" w:cs="Arial"/>
          <w:sz w:val="20"/>
          <w:szCs w:val="26"/>
        </w:rPr>
        <w:t>n</w:t>
      </w:r>
      <w:r w:rsidRPr="00275586">
        <w:rPr>
          <w:rFonts w:ascii="Arial" w:hAnsi="Arial" w:cs="Arial"/>
          <w:sz w:val="20"/>
          <w:szCs w:val="26"/>
          <w:lang w:val="en-US"/>
        </w:rPr>
        <w:t>é</w:t>
      </w:r>
      <w:r w:rsidRPr="00275586">
        <w:rPr>
          <w:rFonts w:ascii="Arial" w:hAnsi="Arial" w:cs="Arial"/>
          <w:sz w:val="20"/>
          <w:szCs w:val="26"/>
        </w:rPr>
        <w:t>n nhỏ nhất của mẫu th</w:t>
      </w:r>
      <w:r w:rsidRPr="00275586">
        <w:rPr>
          <w:rFonts w:ascii="Arial" w:hAnsi="Arial" w:cs="Arial"/>
          <w:sz w:val="20"/>
          <w:szCs w:val="26"/>
          <w:lang w:val="en-US"/>
        </w:rPr>
        <w:t>ử</w:t>
      </w:r>
      <w:r w:rsidRPr="00275586">
        <w:rPr>
          <w:rFonts w:ascii="Arial" w:hAnsi="Arial" w:cs="Arial"/>
          <w:sz w:val="20"/>
          <w:szCs w:val="26"/>
        </w:rPr>
        <w:t xml:space="preserve"> bê tông bằng 30 MPa trên mẫu lập phương hoặc bằng 25 MPa trên mẫu trụ thì phải có những kiểm tra bổ sung nh</w:t>
      </w:r>
      <w:r w:rsidRPr="00275586">
        <w:rPr>
          <w:rFonts w:ascii="Arial" w:hAnsi="Arial" w:cs="Arial"/>
          <w:sz w:val="20"/>
          <w:szCs w:val="26"/>
          <w:lang w:val="en-US"/>
        </w:rPr>
        <w:t>ằ</w:t>
      </w:r>
      <w:r w:rsidRPr="00275586">
        <w:rPr>
          <w:rFonts w:ascii="Arial" w:hAnsi="Arial" w:cs="Arial"/>
          <w:sz w:val="20"/>
          <w:szCs w:val="26"/>
        </w:rPr>
        <w:t>m b</w:t>
      </w:r>
      <w:r w:rsidRPr="00275586">
        <w:rPr>
          <w:rFonts w:ascii="Arial" w:hAnsi="Arial" w:cs="Arial"/>
          <w:sz w:val="20"/>
          <w:szCs w:val="26"/>
          <w:lang w:val="en-US"/>
        </w:rPr>
        <w:t>ả</w:t>
      </w:r>
      <w:r w:rsidRPr="00275586">
        <w:rPr>
          <w:rFonts w:ascii="Arial" w:hAnsi="Arial" w:cs="Arial"/>
          <w:sz w:val="20"/>
          <w:szCs w:val="26"/>
        </w:rPr>
        <w:t>o đảm trước lúc đổ bê tông có những b</w:t>
      </w:r>
      <w:r w:rsidRPr="00275586">
        <w:rPr>
          <w:rFonts w:ascii="Arial" w:hAnsi="Arial" w:cs="Arial"/>
          <w:sz w:val="20"/>
          <w:szCs w:val="26"/>
          <w:lang w:val="en-US"/>
        </w:rPr>
        <w:t>ả</w:t>
      </w:r>
      <w:r w:rsidRPr="00275586">
        <w:rPr>
          <w:rFonts w:ascii="Arial" w:hAnsi="Arial" w:cs="Arial"/>
          <w:sz w:val="20"/>
          <w:szCs w:val="26"/>
        </w:rPr>
        <w:t xml:space="preserve">o hành </w:t>
      </w:r>
      <w:r w:rsidRPr="00275586" w:rsidR="007F341E">
        <w:rPr>
          <w:rFonts w:ascii="Arial" w:hAnsi="Arial" w:cs="Arial"/>
          <w:sz w:val="20"/>
          <w:szCs w:val="26"/>
          <w:lang w:val="en-US"/>
        </w:rPr>
        <w:t>t</w:t>
      </w:r>
      <w:r w:rsidRPr="00275586">
        <w:rPr>
          <w:rFonts w:ascii="Arial" w:hAnsi="Arial" w:cs="Arial"/>
          <w:sz w:val="20"/>
          <w:szCs w:val="26"/>
        </w:rPr>
        <w:t>ốt nhất đối với các đặc trưng thiết kế. Ví dụ: Tăng s</w:t>
      </w:r>
      <w:r w:rsidRPr="00275586">
        <w:rPr>
          <w:rFonts w:ascii="Arial" w:hAnsi="Arial" w:cs="Arial"/>
          <w:sz w:val="20"/>
          <w:szCs w:val="26"/>
          <w:lang w:val="en-US"/>
        </w:rPr>
        <w:t>ố</w:t>
      </w:r>
      <w:r w:rsidRPr="00275586">
        <w:rPr>
          <w:rFonts w:ascii="Arial" w:hAnsi="Arial" w:cs="Arial"/>
          <w:sz w:val="20"/>
          <w:szCs w:val="26"/>
        </w:rPr>
        <w:t xml:space="preserve"> l</w:t>
      </w:r>
      <w:r w:rsidRPr="00275586">
        <w:rPr>
          <w:rFonts w:ascii="Arial" w:hAnsi="Arial" w:cs="Arial"/>
          <w:sz w:val="20"/>
          <w:szCs w:val="26"/>
          <w:lang w:val="en-US"/>
        </w:rPr>
        <w:t>ầ</w:t>
      </w:r>
      <w:r w:rsidRPr="00275586">
        <w:rPr>
          <w:rFonts w:ascii="Arial" w:hAnsi="Arial" w:cs="Arial"/>
          <w:sz w:val="20"/>
          <w:szCs w:val="26"/>
        </w:rPr>
        <w:t>n kiểm tra được nêu trong bảng, phân tích thành ph</w:t>
      </w:r>
      <w:r w:rsidRPr="00275586">
        <w:rPr>
          <w:rFonts w:ascii="Arial" w:hAnsi="Arial" w:cs="Arial"/>
          <w:sz w:val="20"/>
          <w:szCs w:val="26"/>
          <w:lang w:val="en-US"/>
        </w:rPr>
        <w:t>ầ</w:t>
      </w:r>
      <w:r w:rsidRPr="00275586">
        <w:rPr>
          <w:rFonts w:ascii="Arial" w:hAnsi="Arial" w:cs="Arial"/>
          <w:sz w:val="20"/>
          <w:szCs w:val="26"/>
        </w:rPr>
        <w:t>n bê tông tươi v.v...</w:t>
      </w:r>
    </w:p>
    <w:p w:rsidR="00BC441E" w:rsidRPr="00275586" w:rsidP="00275586">
      <w:pPr>
        <w:spacing w:before="120"/>
        <w:rPr>
          <w:rFonts w:ascii="Arial" w:hAnsi="Arial" w:cs="Arial"/>
          <w:sz w:val="20"/>
          <w:szCs w:val="26"/>
        </w:rPr>
      </w:pPr>
      <w:r w:rsidRPr="00275586">
        <w:rPr>
          <w:rFonts w:ascii="Arial" w:hAnsi="Arial" w:cs="Arial"/>
          <w:sz w:val="20"/>
          <w:szCs w:val="26"/>
        </w:rPr>
        <w:t>5.332 - Bê tông đã cứng.</w:t>
      </w:r>
    </w:p>
    <w:p w:rsidR="00BC441E" w:rsidRPr="00275586" w:rsidP="00275586">
      <w:pPr>
        <w:spacing w:before="120"/>
        <w:rPr>
          <w:rFonts w:ascii="Arial" w:hAnsi="Arial" w:cs="Arial"/>
          <w:sz w:val="20"/>
          <w:szCs w:val="26"/>
        </w:rPr>
      </w:pPr>
      <w:r w:rsidRPr="00275586">
        <w:rPr>
          <w:rFonts w:ascii="Arial" w:hAnsi="Arial" w:cs="Arial"/>
          <w:sz w:val="20"/>
          <w:szCs w:val="26"/>
        </w:rPr>
        <w:t>Việc kiểm tra bê tông đã cứng bao gồm:</w:t>
      </w:r>
    </w:p>
    <w:p w:rsidR="00BC441E" w:rsidRPr="00275586" w:rsidP="00275586">
      <w:pPr>
        <w:spacing w:before="120"/>
        <w:rPr>
          <w:rFonts w:ascii="Arial" w:hAnsi="Arial" w:cs="Arial"/>
          <w:sz w:val="20"/>
          <w:szCs w:val="26"/>
        </w:rPr>
      </w:pPr>
      <w:r w:rsidRPr="00275586">
        <w:rPr>
          <w:rFonts w:ascii="Arial" w:hAnsi="Arial" w:cs="Arial"/>
          <w:sz w:val="20"/>
          <w:szCs w:val="26"/>
        </w:rPr>
        <w:t>- Xem xét bằng mắt thường, nếu cần bổ sung bằng những ki</w:t>
      </w:r>
      <w:r w:rsidRPr="00275586">
        <w:rPr>
          <w:rFonts w:ascii="Arial" w:hAnsi="Arial" w:cs="Arial"/>
          <w:sz w:val="20"/>
          <w:szCs w:val="26"/>
          <w:lang w:val="en-US"/>
        </w:rPr>
        <w:t>ể</w:t>
      </w:r>
      <w:r w:rsidRPr="00275586">
        <w:rPr>
          <w:rFonts w:ascii="Arial" w:hAnsi="Arial" w:cs="Arial"/>
          <w:sz w:val="20"/>
          <w:szCs w:val="26"/>
        </w:rPr>
        <w:t xml:space="preserve">m </w:t>
      </w:r>
      <w:r w:rsidRPr="00275586">
        <w:rPr>
          <w:rFonts w:ascii="Arial" w:hAnsi="Arial" w:cs="Arial"/>
          <w:sz w:val="20"/>
          <w:szCs w:val="26"/>
          <w:lang w:val="en-US"/>
        </w:rPr>
        <w:t xml:space="preserve">nghiệm </w:t>
      </w:r>
      <w:r w:rsidRPr="00275586">
        <w:rPr>
          <w:rFonts w:ascii="Arial" w:hAnsi="Arial" w:cs="Arial"/>
          <w:sz w:val="20"/>
          <w:szCs w:val="26"/>
        </w:rPr>
        <w:t>cơ bản nh</w:t>
      </w:r>
      <w:r w:rsidRPr="00275586">
        <w:rPr>
          <w:rFonts w:ascii="Arial" w:hAnsi="Arial" w:cs="Arial"/>
          <w:sz w:val="20"/>
          <w:szCs w:val="26"/>
          <w:lang w:val="en-US"/>
        </w:rPr>
        <w:t>ằ</w:t>
      </w:r>
      <w:r w:rsidRPr="00275586">
        <w:rPr>
          <w:rFonts w:ascii="Arial" w:hAnsi="Arial" w:cs="Arial"/>
          <w:sz w:val="20"/>
          <w:szCs w:val="26"/>
        </w:rPr>
        <w:t>m bảo đảm bê tông đ</w:t>
      </w:r>
      <w:r w:rsidRPr="00275586">
        <w:rPr>
          <w:rFonts w:ascii="Arial" w:hAnsi="Arial" w:cs="Arial"/>
          <w:sz w:val="20"/>
          <w:szCs w:val="26"/>
          <w:lang w:val="en-US"/>
        </w:rPr>
        <w:t>ã</w:t>
      </w:r>
      <w:r w:rsidRPr="00275586">
        <w:rPr>
          <w:rFonts w:ascii="Arial" w:hAnsi="Arial" w:cs="Arial"/>
          <w:sz w:val="20"/>
          <w:szCs w:val="26"/>
        </w:rPr>
        <w:t xml:space="preserve"> cứng có m</w:t>
      </w:r>
      <w:r w:rsidRPr="00275586">
        <w:rPr>
          <w:rFonts w:ascii="Arial" w:hAnsi="Arial" w:cs="Arial"/>
          <w:sz w:val="20"/>
          <w:szCs w:val="26"/>
          <w:lang w:val="en-US"/>
        </w:rPr>
        <w:t>ặ</w:t>
      </w:r>
      <w:r w:rsidRPr="00275586">
        <w:rPr>
          <w:rFonts w:ascii="Arial" w:hAnsi="Arial" w:cs="Arial"/>
          <w:sz w:val="20"/>
          <w:szCs w:val="26"/>
        </w:rPr>
        <w:t>t ngoài và tính chất của kết cấu bê tông thông thường.</w:t>
      </w:r>
    </w:p>
    <w:p w:rsidR="00BC441E" w:rsidRPr="00275586" w:rsidP="00275586">
      <w:pPr>
        <w:spacing w:before="120"/>
        <w:rPr>
          <w:rFonts w:ascii="Arial" w:hAnsi="Arial" w:cs="Arial"/>
          <w:sz w:val="20"/>
          <w:szCs w:val="26"/>
        </w:rPr>
      </w:pPr>
      <w:r w:rsidRPr="00275586">
        <w:rPr>
          <w:rFonts w:ascii="Arial" w:hAnsi="Arial" w:cs="Arial"/>
          <w:sz w:val="20"/>
          <w:szCs w:val="26"/>
        </w:rPr>
        <w:t>- Đo cường độ mã phương pháp và số lần đo được xác định dưới đây, tùy theo loại công trường. Kết quả của những phép đo này dùng:</w:t>
      </w:r>
    </w:p>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 Để so sánh với cường độ chịu nén của mẫu thử bê tông </w:t>
      </w:r>
      <w:r w:rsidRPr="00275586">
        <w:rPr>
          <w:rFonts w:ascii="Arial" w:hAnsi="Arial" w:cs="Arial"/>
          <w:sz w:val="20"/>
          <w:szCs w:val="26"/>
          <w:lang w:val="en-US"/>
        </w:rPr>
        <w:t>Rcn</w:t>
      </w:r>
      <w:r w:rsidRPr="00275586">
        <w:rPr>
          <w:rFonts w:ascii="Arial" w:hAnsi="Arial" w:cs="Arial"/>
          <w:i/>
          <w:sz w:val="20"/>
          <w:szCs w:val="26"/>
          <w:lang w:val="en-US"/>
        </w:rPr>
        <w:t xml:space="preserve"> </w:t>
      </w:r>
      <w:r w:rsidRPr="00275586">
        <w:rPr>
          <w:rFonts w:ascii="Arial" w:hAnsi="Arial" w:cs="Arial"/>
          <w:sz w:val="20"/>
          <w:szCs w:val="26"/>
          <w:lang w:val="en-US"/>
        </w:rPr>
        <w:t xml:space="preserve">28 </w:t>
      </w:r>
    </w:p>
    <w:p w:rsidR="00BC441E" w:rsidRPr="00275586" w:rsidP="00275586">
      <w:pPr>
        <w:spacing w:before="120"/>
        <w:rPr>
          <w:rFonts w:ascii="Arial" w:hAnsi="Arial" w:cs="Arial"/>
          <w:sz w:val="20"/>
          <w:szCs w:val="26"/>
        </w:rPr>
      </w:pPr>
      <w:r w:rsidRPr="00275586">
        <w:rPr>
          <w:rFonts w:ascii="Arial" w:hAnsi="Arial" w:cs="Arial"/>
          <w:sz w:val="20"/>
          <w:szCs w:val="26"/>
        </w:rPr>
        <w:t>. Để lưu trữ.</w:t>
      </w:r>
    </w:p>
    <w:p w:rsidR="00BC441E" w:rsidRPr="00275586" w:rsidP="00275586">
      <w:pPr>
        <w:spacing w:before="120"/>
        <w:rPr>
          <w:rFonts w:ascii="Arial" w:hAnsi="Arial" w:cs="Arial"/>
          <w:sz w:val="20"/>
          <w:szCs w:val="26"/>
        </w:rPr>
      </w:pPr>
      <w:r w:rsidRPr="00275586">
        <w:rPr>
          <w:rFonts w:ascii="Arial" w:hAnsi="Arial" w:cs="Arial"/>
          <w:sz w:val="20"/>
          <w:szCs w:val="26"/>
        </w:rPr>
        <w:t>Nếu có nghi ngờ sau khi kiểm tra bằng mắt thường và/hoặc có những k</w:t>
      </w:r>
      <w:r w:rsidRPr="00275586">
        <w:rPr>
          <w:rFonts w:ascii="Arial" w:hAnsi="Arial" w:cs="Arial"/>
          <w:sz w:val="20"/>
          <w:szCs w:val="26"/>
          <w:lang w:val="en-US"/>
        </w:rPr>
        <w:t>ết</w:t>
      </w:r>
      <w:r w:rsidRPr="00275586">
        <w:rPr>
          <w:rFonts w:ascii="Arial" w:hAnsi="Arial" w:cs="Arial"/>
          <w:sz w:val="20"/>
          <w:szCs w:val="26"/>
        </w:rPr>
        <w:t xml:space="preserve"> quả bất lợi v</w:t>
      </w:r>
      <w:r w:rsidRPr="00275586">
        <w:rPr>
          <w:rFonts w:ascii="Arial" w:hAnsi="Arial" w:cs="Arial"/>
          <w:sz w:val="20"/>
          <w:szCs w:val="26"/>
          <w:lang w:val="en-US"/>
        </w:rPr>
        <w:t>ề</w:t>
      </w:r>
      <w:r w:rsidRPr="00275586">
        <w:rPr>
          <w:rFonts w:ascii="Arial" w:hAnsi="Arial" w:cs="Arial"/>
          <w:sz w:val="20"/>
          <w:szCs w:val="26"/>
        </w:rPr>
        <w:t xml:space="preserve"> đo cường độ thì phải xem xét lại tính </w:t>
      </w:r>
      <w:r w:rsidRPr="00275586">
        <w:rPr>
          <w:rFonts w:ascii="Arial" w:hAnsi="Arial" w:cs="Arial"/>
          <w:sz w:val="20"/>
          <w:szCs w:val="26"/>
          <w:lang w:val="en-US"/>
        </w:rPr>
        <w:t xml:space="preserve">chất </w:t>
      </w:r>
      <w:r w:rsidRPr="00275586">
        <w:rPr>
          <w:rFonts w:ascii="Arial" w:hAnsi="Arial" w:cs="Arial"/>
          <w:sz w:val="20"/>
          <w:szCs w:val="26"/>
        </w:rPr>
        <w:t>và số lần kiểm tra bê tông đã cứng tại công trường có li</w:t>
      </w:r>
      <w:r w:rsidRPr="00275586">
        <w:rPr>
          <w:rFonts w:ascii="Arial" w:hAnsi="Arial" w:cs="Arial"/>
          <w:sz w:val="20"/>
          <w:szCs w:val="26"/>
          <w:lang w:val="en-US"/>
        </w:rPr>
        <w:t>ê</w:t>
      </w:r>
      <w:r w:rsidRPr="00275586">
        <w:rPr>
          <w:rFonts w:ascii="Arial" w:hAnsi="Arial" w:cs="Arial"/>
          <w:sz w:val="20"/>
          <w:szCs w:val="26"/>
        </w:rPr>
        <w:t>n quan.</w:t>
      </w:r>
    </w:p>
    <w:p w:rsidR="00BC441E" w:rsidRPr="00275586" w:rsidP="00275586">
      <w:pPr>
        <w:spacing w:before="120"/>
        <w:rPr>
          <w:rFonts w:ascii="Arial" w:hAnsi="Arial" w:cs="Arial"/>
          <w:sz w:val="20"/>
          <w:szCs w:val="26"/>
        </w:rPr>
      </w:pPr>
      <w:r w:rsidRPr="00275586">
        <w:rPr>
          <w:rFonts w:ascii="Arial" w:hAnsi="Arial" w:cs="Arial"/>
          <w:sz w:val="20"/>
          <w:szCs w:val="26"/>
        </w:rPr>
        <w:t>Đo cường đ</w:t>
      </w:r>
      <w:r w:rsidRPr="00275586">
        <w:rPr>
          <w:rFonts w:ascii="Arial" w:hAnsi="Arial" w:cs="Arial"/>
          <w:sz w:val="20"/>
          <w:szCs w:val="26"/>
          <w:lang w:val="en-US"/>
        </w:rPr>
        <w:t>ộ</w:t>
      </w:r>
      <w:r w:rsidRPr="00275586">
        <w:rPr>
          <w:rFonts w:ascii="Arial" w:hAnsi="Arial" w:cs="Arial"/>
          <w:sz w:val="20"/>
          <w:szCs w:val="26"/>
        </w:rPr>
        <w:t>:</w:t>
      </w:r>
    </w:p>
    <w:p w:rsidR="00BC441E" w:rsidRPr="00275586" w:rsidP="00275586">
      <w:pPr>
        <w:spacing w:before="120"/>
        <w:rPr>
          <w:rFonts w:ascii="Arial" w:hAnsi="Arial" w:cs="Arial"/>
          <w:b/>
          <w:sz w:val="20"/>
          <w:szCs w:val="26"/>
        </w:rPr>
      </w:pPr>
      <w:r w:rsidRPr="00275586">
        <w:rPr>
          <w:rFonts w:ascii="Arial" w:hAnsi="Arial" w:cs="Arial"/>
          <w:b/>
          <w:sz w:val="20"/>
          <w:szCs w:val="26"/>
        </w:rPr>
        <w:t>Loại A</w:t>
      </w:r>
    </w:p>
    <w:p w:rsidR="00BC441E" w:rsidRPr="00275586" w:rsidP="00275586">
      <w:pPr>
        <w:spacing w:before="120"/>
        <w:rPr>
          <w:rFonts w:ascii="Arial" w:hAnsi="Arial" w:cs="Arial"/>
          <w:sz w:val="20"/>
          <w:szCs w:val="26"/>
        </w:rPr>
      </w:pPr>
      <w:r w:rsidRPr="00275586">
        <w:rPr>
          <w:rFonts w:ascii="Arial" w:hAnsi="Arial" w:cs="Arial"/>
          <w:sz w:val="20"/>
          <w:szCs w:val="26"/>
        </w:rPr>
        <w:t xml:space="preserve">Không có </w:t>
      </w:r>
      <w:r w:rsidRPr="00275586">
        <w:rPr>
          <w:rFonts w:ascii="Arial" w:hAnsi="Arial" w:cs="Arial"/>
          <w:sz w:val="20"/>
          <w:szCs w:val="26"/>
          <w:lang w:val="en-US"/>
        </w:rPr>
        <w:t>yê</w:t>
      </w:r>
      <w:r w:rsidRPr="00275586">
        <w:rPr>
          <w:rFonts w:ascii="Arial" w:hAnsi="Arial" w:cs="Arial"/>
          <w:sz w:val="20"/>
          <w:szCs w:val="26"/>
        </w:rPr>
        <w:t>u cầu đo cường đ</w:t>
      </w:r>
      <w:r w:rsidRPr="00275586">
        <w:rPr>
          <w:rFonts w:ascii="Arial" w:hAnsi="Arial" w:cs="Arial"/>
          <w:sz w:val="20"/>
          <w:szCs w:val="26"/>
          <w:lang w:val="en-US"/>
        </w:rPr>
        <w:t>ộ</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Không c</w:t>
      </w:r>
      <w:r w:rsidRPr="00275586">
        <w:rPr>
          <w:rFonts w:ascii="Arial" w:hAnsi="Arial" w:cs="Arial"/>
          <w:sz w:val="20"/>
          <w:szCs w:val="26"/>
          <w:lang w:val="en-US"/>
        </w:rPr>
        <w:t>ầ</w:t>
      </w:r>
      <w:r w:rsidRPr="00275586">
        <w:rPr>
          <w:rFonts w:ascii="Arial" w:hAnsi="Arial" w:cs="Arial"/>
          <w:sz w:val="20"/>
          <w:szCs w:val="26"/>
        </w:rPr>
        <w:t>n có quy định đặc biệt khác đối với công trường ít quan trọng, kết</w:t>
      </w:r>
      <w:r w:rsidRPr="00275586">
        <w:rPr>
          <w:rFonts w:ascii="Arial" w:hAnsi="Arial" w:cs="Arial"/>
          <w:sz w:val="20"/>
          <w:szCs w:val="26"/>
          <w:lang w:val="en-US"/>
        </w:rPr>
        <w:t xml:space="preserve"> </w:t>
      </w:r>
      <w:r w:rsidRPr="00275586">
        <w:rPr>
          <w:rFonts w:ascii="Arial" w:hAnsi="Arial" w:cs="Arial"/>
          <w:sz w:val="20"/>
          <w:szCs w:val="26"/>
        </w:rPr>
        <w:t>cấu có nội lực tương đ</w:t>
      </w:r>
      <w:r w:rsidRPr="00275586">
        <w:rPr>
          <w:rFonts w:ascii="Arial" w:hAnsi="Arial" w:cs="Arial"/>
          <w:sz w:val="20"/>
          <w:szCs w:val="26"/>
          <w:lang w:val="en-US"/>
        </w:rPr>
        <w:t>ố</w:t>
      </w:r>
      <w:r w:rsidRPr="00275586">
        <w:rPr>
          <w:rFonts w:ascii="Arial" w:hAnsi="Arial" w:cs="Arial"/>
          <w:sz w:val="20"/>
          <w:szCs w:val="26"/>
        </w:rPr>
        <w:t>i nhỏ, cũng như yêu cầu về liều lượng tối thiểu (điều 4.3) và về cường độ chịu nén lớn nhất của mẫu thử bê tông (điều 4.4).</w:t>
      </w:r>
    </w:p>
    <w:p w:rsidR="00BC441E" w:rsidRPr="00275586" w:rsidP="00275586">
      <w:pPr>
        <w:spacing w:before="120"/>
        <w:rPr>
          <w:rFonts w:ascii="Arial" w:hAnsi="Arial" w:cs="Arial"/>
          <w:b/>
          <w:sz w:val="20"/>
          <w:szCs w:val="26"/>
        </w:rPr>
      </w:pPr>
      <w:r w:rsidRPr="00275586">
        <w:rPr>
          <w:rFonts w:ascii="Arial" w:hAnsi="Arial" w:cs="Arial"/>
          <w:b/>
          <w:sz w:val="20"/>
          <w:szCs w:val="26"/>
        </w:rPr>
        <w:t>Loại B:</w:t>
      </w:r>
    </w:p>
    <w:p w:rsidR="00BC441E" w:rsidRPr="00275586" w:rsidP="00275586">
      <w:pPr>
        <w:spacing w:before="120"/>
        <w:rPr>
          <w:rFonts w:ascii="Arial" w:hAnsi="Arial" w:cs="Arial"/>
          <w:sz w:val="20"/>
          <w:szCs w:val="26"/>
        </w:rPr>
      </w:pPr>
      <w:r w:rsidRPr="00275586">
        <w:rPr>
          <w:rFonts w:ascii="Arial" w:hAnsi="Arial" w:cs="Arial"/>
          <w:sz w:val="20"/>
          <w:szCs w:val="26"/>
        </w:rPr>
        <w:t>Phải làm các thí nghiệm kiểm tra lại tại công trình bằng loại súng bật nẩy (được kiểm nghiệm mỗi năm</w:t>
      </w:r>
      <w:r w:rsidRPr="00275586">
        <w:rPr>
          <w:rFonts w:ascii="Arial" w:hAnsi="Arial" w:cs="Arial"/>
          <w:sz w:val="20"/>
          <w:szCs w:val="26"/>
          <w:lang w:val="en-US"/>
        </w:rPr>
        <w:t xml:space="preserve"> </w:t>
      </w:r>
      <w:r w:rsidRPr="00275586">
        <w:rPr>
          <w:rFonts w:ascii="Arial" w:hAnsi="Arial" w:cs="Arial"/>
          <w:sz w:val="20"/>
          <w:szCs w:val="26"/>
        </w:rPr>
        <w:t>ít nhất 1 l</w:t>
      </w:r>
      <w:r w:rsidRPr="00275586">
        <w:rPr>
          <w:rFonts w:ascii="Arial" w:hAnsi="Arial" w:cs="Arial"/>
          <w:sz w:val="20"/>
          <w:szCs w:val="26"/>
          <w:lang w:val="en-US"/>
        </w:rPr>
        <w:t>ầ</w:t>
      </w:r>
      <w:r w:rsidRPr="00275586">
        <w:rPr>
          <w:rFonts w:ascii="Arial" w:hAnsi="Arial" w:cs="Arial"/>
          <w:sz w:val="20"/>
          <w:szCs w:val="26"/>
        </w:rPr>
        <w:t>n) để xác định các giới hạn v</w:t>
      </w:r>
      <w:r w:rsidRPr="00275586">
        <w:rPr>
          <w:rFonts w:ascii="Arial" w:hAnsi="Arial" w:cs="Arial"/>
          <w:sz w:val="20"/>
          <w:szCs w:val="26"/>
          <w:lang w:val="en-US"/>
        </w:rPr>
        <w:t>ề</w:t>
      </w:r>
      <w:r w:rsidRPr="00275586">
        <w:rPr>
          <w:rFonts w:ascii="Arial" w:hAnsi="Arial" w:cs="Arial"/>
          <w:sz w:val="20"/>
          <w:szCs w:val="26"/>
        </w:rPr>
        <w:t xml:space="preserve"> cường độ bê tông theo quy định tại phụ lục 2. Giá trị trung bình các kết quả đo được v</w:t>
      </w:r>
      <w:r w:rsidRPr="00275586">
        <w:rPr>
          <w:rFonts w:ascii="Arial" w:hAnsi="Arial" w:cs="Arial"/>
          <w:sz w:val="20"/>
          <w:szCs w:val="26"/>
          <w:lang w:val="en-US"/>
        </w:rPr>
        <w:t>ề</w:t>
      </w:r>
      <w:r w:rsidRPr="00275586">
        <w:rPr>
          <w:rFonts w:ascii="Arial" w:hAnsi="Arial" w:cs="Arial"/>
          <w:sz w:val="20"/>
          <w:szCs w:val="26"/>
        </w:rPr>
        <w:t xml:space="preserve"> cường độ theo những bản kê các ch</w:t>
      </w:r>
      <w:r w:rsidRPr="00275586">
        <w:rPr>
          <w:rFonts w:ascii="Arial" w:hAnsi="Arial" w:cs="Arial"/>
          <w:sz w:val="20"/>
          <w:szCs w:val="26"/>
          <w:lang w:val="en-US"/>
        </w:rPr>
        <w:t>ỉ</w:t>
      </w:r>
      <w:r w:rsidRPr="00275586">
        <w:rPr>
          <w:rFonts w:ascii="Arial" w:hAnsi="Arial" w:cs="Arial"/>
          <w:sz w:val="20"/>
          <w:szCs w:val="26"/>
        </w:rPr>
        <w:t xml:space="preserve"> số của súng bật nẩy bê tông trên cùng một bộ phận công trình cơ bản (cột, dầm...) dùng để đánh giá trị số của cường độ chịu nén của mẫu thử bê tông ở công trình này.</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w:t>
      </w:r>
      <w:r w:rsidRPr="00275586">
        <w:rPr>
          <w:rFonts w:ascii="Arial" w:hAnsi="Arial" w:cs="Arial"/>
          <w:sz w:val="20"/>
          <w:szCs w:val="26"/>
          <w:lang w:val="en-US"/>
        </w:rPr>
        <w:t xml:space="preserve"> </w:t>
      </w:r>
      <w:r w:rsidRPr="00275586">
        <w:rPr>
          <w:rFonts w:ascii="Arial" w:hAnsi="Arial" w:cs="Arial"/>
          <w:sz w:val="20"/>
          <w:szCs w:val="26"/>
        </w:rPr>
        <w:t>Cường độ chịu nén mẫu thử bê tông được suy ra từ trị số trung bình những</w:t>
      </w:r>
      <w:r w:rsidRPr="00275586">
        <w:rPr>
          <w:rFonts w:ascii="Arial" w:hAnsi="Arial" w:cs="Arial"/>
          <w:sz w:val="20"/>
          <w:szCs w:val="26"/>
          <w:lang w:val="en-US"/>
        </w:rPr>
        <w:t xml:space="preserve"> </w:t>
      </w:r>
      <w:r w:rsidRPr="00275586">
        <w:rPr>
          <w:rFonts w:ascii="Arial" w:hAnsi="Arial" w:cs="Arial"/>
          <w:sz w:val="20"/>
          <w:szCs w:val="26"/>
        </w:rPr>
        <w:t>lần đo đã nêu ở trên, có xét đến độ phân tán của các lần đo này. Nếu không</w:t>
      </w:r>
      <w:r w:rsidRPr="00275586">
        <w:rPr>
          <w:rFonts w:ascii="Arial" w:hAnsi="Arial" w:cs="Arial"/>
          <w:sz w:val="20"/>
          <w:szCs w:val="26"/>
          <w:lang w:val="en-US"/>
        </w:rPr>
        <w:t xml:space="preserve"> </w:t>
      </w:r>
      <w:r w:rsidRPr="00275586">
        <w:rPr>
          <w:rFonts w:ascii="Arial" w:hAnsi="Arial" w:cs="Arial"/>
          <w:sz w:val="20"/>
          <w:szCs w:val="26"/>
        </w:rPr>
        <w:t>đánh giá được độ phân tán này, thì trị số của cường độ chịu nén của mẫu thử bê tông sẽ được tính bằng trị s</w:t>
      </w:r>
      <w:r w:rsidRPr="00275586">
        <w:rPr>
          <w:rFonts w:ascii="Arial" w:hAnsi="Arial" w:cs="Arial"/>
          <w:sz w:val="20"/>
          <w:szCs w:val="26"/>
          <w:lang w:val="en-US"/>
        </w:rPr>
        <w:t>ố</w:t>
      </w:r>
      <w:r w:rsidRPr="00275586">
        <w:rPr>
          <w:rFonts w:ascii="Arial" w:hAnsi="Arial" w:cs="Arial"/>
          <w:sz w:val="20"/>
          <w:szCs w:val="26"/>
        </w:rPr>
        <w:t xml:space="preserve"> trung bình của các lần đo </w:t>
      </w:r>
      <w:r w:rsidRPr="00275586">
        <w:rPr>
          <w:rFonts w:ascii="Arial" w:hAnsi="Arial" w:cs="Arial"/>
          <w:sz w:val="20"/>
          <w:szCs w:val="26"/>
          <w:lang w:val="en-US"/>
        </w:rPr>
        <w:t xml:space="preserve">trừ </w:t>
      </w:r>
      <w:r w:rsidRPr="00275586">
        <w:rPr>
          <w:rFonts w:ascii="Arial" w:hAnsi="Arial" w:cs="Arial"/>
          <w:sz w:val="20"/>
          <w:szCs w:val="26"/>
        </w:rPr>
        <w:t>đi 8 MPa.</w:t>
      </w:r>
    </w:p>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sidR="006F6FFC">
        <w:rPr>
          <w:rFonts w:ascii="Arial" w:hAnsi="Arial" w:cs="Arial"/>
          <w:sz w:val="20"/>
          <w:szCs w:val="26"/>
          <w:lang w:val="en-US"/>
        </w:rPr>
        <w:t>D</w:t>
      </w:r>
      <w:r w:rsidRPr="00275586">
        <w:rPr>
          <w:rFonts w:ascii="Arial" w:hAnsi="Arial" w:cs="Arial"/>
          <w:sz w:val="20"/>
          <w:szCs w:val="26"/>
        </w:rPr>
        <w:t>o sự quan trọng có mức độ của công trường cũng như những yêu cầu khi dùng lượng xi măng tối thiểu và khi sử dụng cường độ lớn nhất mẫu th</w:t>
      </w:r>
      <w:r w:rsidRPr="00275586">
        <w:rPr>
          <w:rFonts w:ascii="Arial" w:hAnsi="Arial" w:cs="Arial"/>
          <w:sz w:val="20"/>
          <w:szCs w:val="26"/>
          <w:lang w:val="en-US"/>
        </w:rPr>
        <w:t>ử</w:t>
      </w:r>
      <w:r w:rsidRPr="00275586">
        <w:rPr>
          <w:rFonts w:ascii="Arial" w:hAnsi="Arial" w:cs="Arial"/>
          <w:sz w:val="20"/>
          <w:szCs w:val="26"/>
        </w:rPr>
        <w:t xml:space="preserve"> bê tông, cho phép làm thí nghiệm kiểm tra.</w:t>
      </w:r>
    </w:p>
    <w:p w:rsidR="00BC441E" w:rsidRPr="00275586" w:rsidP="00275586">
      <w:pPr>
        <w:spacing w:before="120"/>
        <w:rPr>
          <w:rFonts w:ascii="Arial" w:hAnsi="Arial" w:cs="Arial"/>
          <w:b/>
          <w:sz w:val="20"/>
          <w:szCs w:val="26"/>
        </w:rPr>
      </w:pPr>
      <w:r w:rsidRPr="00275586">
        <w:rPr>
          <w:rFonts w:ascii="Arial" w:hAnsi="Arial" w:cs="Arial"/>
          <w:b/>
          <w:sz w:val="20"/>
          <w:szCs w:val="26"/>
        </w:rPr>
        <w:t>Loại C:</w:t>
      </w:r>
    </w:p>
    <w:p w:rsidR="00BC441E" w:rsidRPr="00275586" w:rsidP="00275586">
      <w:pPr>
        <w:spacing w:before="120"/>
        <w:rPr>
          <w:rFonts w:ascii="Arial" w:hAnsi="Arial" w:cs="Arial"/>
          <w:sz w:val="20"/>
          <w:szCs w:val="26"/>
        </w:rPr>
      </w:pPr>
      <w:r w:rsidRPr="00275586">
        <w:rPr>
          <w:rFonts w:ascii="Arial" w:hAnsi="Arial" w:cs="Arial"/>
          <w:sz w:val="20"/>
          <w:szCs w:val="26"/>
        </w:rPr>
        <w:t>Đo cường độ bê tông bằng hai cách thí nghiệm:</w:t>
      </w:r>
    </w:p>
    <w:p w:rsidR="00BC441E" w:rsidRPr="00275586" w:rsidP="00275586">
      <w:pPr>
        <w:spacing w:before="120"/>
        <w:rPr>
          <w:rFonts w:ascii="Arial" w:hAnsi="Arial" w:cs="Arial"/>
          <w:sz w:val="20"/>
          <w:szCs w:val="26"/>
        </w:rPr>
      </w:pPr>
      <w:r w:rsidRPr="00275586">
        <w:rPr>
          <w:rFonts w:ascii="Arial" w:hAnsi="Arial" w:cs="Arial"/>
          <w:sz w:val="20"/>
          <w:szCs w:val="26"/>
        </w:rPr>
        <w:t>Thí nghiệm NÉN:</w:t>
      </w:r>
    </w:p>
    <w:p w:rsidR="00BC441E" w:rsidRPr="00275586" w:rsidP="00275586">
      <w:pPr>
        <w:spacing w:before="120"/>
        <w:rPr>
          <w:rFonts w:ascii="Arial" w:hAnsi="Arial" w:cs="Arial"/>
          <w:sz w:val="20"/>
          <w:szCs w:val="26"/>
        </w:rPr>
      </w:pPr>
      <w:r w:rsidRPr="00275586">
        <w:rPr>
          <w:rFonts w:ascii="Arial" w:hAnsi="Arial" w:cs="Arial"/>
          <w:sz w:val="20"/>
          <w:szCs w:val="26"/>
        </w:rPr>
        <w:t>- Tiến hành trên các loại mẫu thử: mẫu trụ hoặc mẫu lập phương ở tu</w:t>
      </w:r>
      <w:r w:rsidRPr="00275586">
        <w:rPr>
          <w:rFonts w:ascii="Arial" w:hAnsi="Arial" w:cs="Arial"/>
          <w:sz w:val="20"/>
          <w:szCs w:val="26"/>
          <w:lang w:val="en-US"/>
        </w:rPr>
        <w:t>ổ</w:t>
      </w:r>
      <w:r w:rsidRPr="00275586">
        <w:rPr>
          <w:rFonts w:ascii="Arial" w:hAnsi="Arial" w:cs="Arial"/>
          <w:sz w:val="20"/>
          <w:szCs w:val="26"/>
        </w:rPr>
        <w:t>i 28 ngày.</w:t>
      </w:r>
    </w:p>
    <w:p w:rsidR="00BC441E" w:rsidRPr="00275586" w:rsidP="00275586">
      <w:pPr>
        <w:spacing w:before="120"/>
        <w:rPr>
          <w:rFonts w:ascii="Arial" w:hAnsi="Arial" w:cs="Arial"/>
          <w:sz w:val="20"/>
          <w:szCs w:val="26"/>
        </w:rPr>
      </w:pPr>
      <w:r w:rsidRPr="00275586">
        <w:rPr>
          <w:rFonts w:ascii="Arial" w:hAnsi="Arial" w:cs="Arial"/>
          <w:sz w:val="20"/>
          <w:szCs w:val="26"/>
        </w:rPr>
        <w:t>- Bổ sung b</w:t>
      </w:r>
      <w:r w:rsidRPr="00275586">
        <w:rPr>
          <w:rFonts w:ascii="Arial" w:hAnsi="Arial" w:cs="Arial"/>
          <w:sz w:val="20"/>
          <w:szCs w:val="26"/>
          <w:lang w:val="en-US"/>
        </w:rPr>
        <w:t>ằ</w:t>
      </w:r>
      <w:r w:rsidRPr="00275586">
        <w:rPr>
          <w:rFonts w:ascii="Arial" w:hAnsi="Arial" w:cs="Arial"/>
          <w:sz w:val="20"/>
          <w:szCs w:val="26"/>
        </w:rPr>
        <w:t>ng việc xác định khối tích của bê tông.</w:t>
      </w:r>
    </w:p>
    <w:p w:rsidR="00BC441E" w:rsidRPr="00275586" w:rsidP="00275586">
      <w:pPr>
        <w:spacing w:before="120"/>
        <w:rPr>
          <w:rFonts w:ascii="Arial" w:hAnsi="Arial" w:cs="Arial"/>
          <w:sz w:val="20"/>
          <w:szCs w:val="26"/>
        </w:rPr>
      </w:pPr>
      <w:r w:rsidRPr="00275586">
        <w:rPr>
          <w:rFonts w:ascii="Arial" w:hAnsi="Arial" w:cs="Arial"/>
          <w:sz w:val="20"/>
          <w:szCs w:val="26"/>
        </w:rPr>
        <w:t xml:space="preserve">- </w:t>
      </w:r>
      <w:r w:rsidRPr="00275586">
        <w:rPr>
          <w:rFonts w:ascii="Arial" w:hAnsi="Arial" w:cs="Arial"/>
          <w:sz w:val="20"/>
          <w:szCs w:val="26"/>
          <w:lang w:val="en-US"/>
        </w:rPr>
        <w:t>L</w:t>
      </w:r>
      <w:r w:rsidRPr="00275586">
        <w:rPr>
          <w:rFonts w:ascii="Arial" w:hAnsi="Arial" w:cs="Arial"/>
          <w:sz w:val="20"/>
          <w:szCs w:val="26"/>
        </w:rPr>
        <w:t>ấy ít nhất một nhóm 3 mẫu th</w:t>
      </w:r>
      <w:r w:rsidRPr="00275586">
        <w:rPr>
          <w:rFonts w:ascii="Arial" w:hAnsi="Arial" w:cs="Arial"/>
          <w:sz w:val="20"/>
          <w:szCs w:val="26"/>
          <w:lang w:val="en-US"/>
        </w:rPr>
        <w:t>ử,</w:t>
      </w:r>
      <w:r w:rsidRPr="00275586">
        <w:rPr>
          <w:rFonts w:ascii="Arial" w:hAnsi="Arial" w:cs="Arial"/>
          <w:sz w:val="20"/>
          <w:szCs w:val="26"/>
        </w:rPr>
        <w:t xml:space="preserve"> mỗi mẫu lấy ở một m</w:t>
      </w:r>
      <w:r w:rsidRPr="00275586">
        <w:rPr>
          <w:rFonts w:ascii="Arial" w:hAnsi="Arial" w:cs="Arial"/>
          <w:sz w:val="20"/>
          <w:szCs w:val="26"/>
          <w:lang w:val="en-US"/>
        </w:rPr>
        <w:t>ẻ</w:t>
      </w:r>
      <w:r w:rsidRPr="00275586">
        <w:rPr>
          <w:rFonts w:ascii="Arial" w:hAnsi="Arial" w:cs="Arial"/>
          <w:sz w:val="20"/>
          <w:szCs w:val="26"/>
        </w:rPr>
        <w:t xml:space="preserve"> vữa khác nhau (Phụ lục </w:t>
      </w:r>
      <w:r w:rsidRPr="00275586">
        <w:rPr>
          <w:rFonts w:ascii="Arial" w:hAnsi="Arial" w:cs="Arial"/>
          <w:sz w:val="20"/>
          <w:szCs w:val="26"/>
          <w:lang w:val="en-US"/>
        </w:rPr>
        <w:t>1</w:t>
      </w:r>
      <w:r w:rsidRPr="00275586">
        <w:rPr>
          <w:rFonts w:ascii="Arial" w:hAnsi="Arial" w:cs="Arial"/>
          <w:sz w:val="20"/>
          <w:szCs w:val="26"/>
        </w:rPr>
        <w:t xml:space="preserve"> - Trường hợp 1</w:t>
      </w:r>
      <w:r w:rsidRPr="00275586">
        <w:rPr>
          <w:rFonts w:ascii="Arial" w:hAnsi="Arial" w:cs="Arial"/>
          <w:sz w:val="20"/>
          <w:szCs w:val="26"/>
          <w:vertAlign w:val="superscript"/>
          <w:lang w:val="en-US"/>
        </w:rPr>
        <w:t>0</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 S</w:t>
      </w:r>
      <w:r w:rsidRPr="00275586">
        <w:rPr>
          <w:rFonts w:ascii="Arial" w:hAnsi="Arial" w:cs="Arial"/>
          <w:sz w:val="20"/>
          <w:szCs w:val="26"/>
          <w:lang w:val="en-US"/>
        </w:rPr>
        <w:t>ố</w:t>
      </w:r>
      <w:r w:rsidRPr="00275586">
        <w:rPr>
          <w:rFonts w:ascii="Arial" w:hAnsi="Arial" w:cs="Arial"/>
          <w:sz w:val="20"/>
          <w:szCs w:val="26"/>
        </w:rPr>
        <w:t xml:space="preserve"> lần thí nghiệm m</w:t>
      </w:r>
      <w:r w:rsidRPr="00275586">
        <w:rPr>
          <w:rFonts w:ascii="Arial" w:hAnsi="Arial" w:cs="Arial"/>
          <w:sz w:val="20"/>
          <w:szCs w:val="26"/>
          <w:lang w:val="en-US"/>
        </w:rPr>
        <w:t>ỗ</w:t>
      </w:r>
      <w:r w:rsidRPr="00275586">
        <w:rPr>
          <w:rFonts w:ascii="Arial" w:hAnsi="Arial" w:cs="Arial"/>
          <w:sz w:val="20"/>
          <w:szCs w:val="26"/>
        </w:rPr>
        <w:t>i nhóm:</w:t>
      </w:r>
    </w:p>
    <w:p w:rsidR="00BC441E" w:rsidRPr="00275586" w:rsidP="00275586">
      <w:pPr>
        <w:spacing w:before="120"/>
        <w:rPr>
          <w:rFonts w:ascii="Arial" w:hAnsi="Arial" w:cs="Arial"/>
          <w:sz w:val="20"/>
          <w:szCs w:val="26"/>
        </w:rPr>
      </w:pPr>
      <w:r w:rsidRPr="00275586">
        <w:rPr>
          <w:rFonts w:ascii="Arial" w:hAnsi="Arial" w:cs="Arial"/>
          <w:sz w:val="20"/>
          <w:szCs w:val="26"/>
        </w:rPr>
        <w:t>. Trước lúc bắt đầu đ</w:t>
      </w:r>
      <w:r w:rsidRPr="00275586">
        <w:rPr>
          <w:rFonts w:ascii="Arial" w:hAnsi="Arial" w:cs="Arial"/>
          <w:sz w:val="20"/>
          <w:szCs w:val="26"/>
          <w:lang w:val="en-US"/>
        </w:rPr>
        <w:t>ổ</w:t>
      </w:r>
      <w:r w:rsidRPr="00275586">
        <w:rPr>
          <w:rFonts w:ascii="Arial" w:hAnsi="Arial" w:cs="Arial"/>
          <w:sz w:val="20"/>
          <w:szCs w:val="26"/>
        </w:rPr>
        <w:t xml:space="preserve"> bê tông.</w:t>
      </w:r>
    </w:p>
    <w:p w:rsidR="00BC441E" w:rsidRPr="00275586" w:rsidP="00275586">
      <w:pPr>
        <w:spacing w:before="120"/>
        <w:rPr>
          <w:rFonts w:ascii="Arial" w:hAnsi="Arial" w:cs="Arial"/>
          <w:sz w:val="20"/>
          <w:szCs w:val="26"/>
        </w:rPr>
      </w:pPr>
      <w:r w:rsidRPr="00275586">
        <w:rPr>
          <w:rFonts w:ascii="Arial" w:hAnsi="Arial" w:cs="Arial"/>
          <w:sz w:val="20"/>
          <w:szCs w:val="26"/>
        </w:rPr>
        <w:t>. Sau 500m</w:t>
      </w:r>
      <w:r w:rsidRPr="00275586">
        <w:rPr>
          <w:rFonts w:ascii="Arial" w:hAnsi="Arial" w:cs="Arial"/>
          <w:sz w:val="20"/>
          <w:szCs w:val="26"/>
          <w:vertAlign w:val="superscript"/>
          <w:lang w:val="en-US"/>
        </w:rPr>
        <w:t>3</w:t>
      </w:r>
      <w:r w:rsidRPr="00275586">
        <w:rPr>
          <w:rFonts w:ascii="Arial" w:hAnsi="Arial" w:cs="Arial"/>
          <w:sz w:val="20"/>
          <w:szCs w:val="26"/>
          <w:lang w:val="en-US"/>
        </w:rPr>
        <w:t xml:space="preserve"> </w:t>
      </w:r>
      <w:r w:rsidRPr="00275586">
        <w:rPr>
          <w:rFonts w:ascii="Arial" w:hAnsi="Arial" w:cs="Arial"/>
          <w:sz w:val="20"/>
          <w:szCs w:val="26"/>
        </w:rPr>
        <w:t>đ</w:t>
      </w:r>
      <w:r w:rsidRPr="00275586">
        <w:rPr>
          <w:rFonts w:ascii="Arial" w:hAnsi="Arial" w:cs="Arial"/>
          <w:sz w:val="20"/>
          <w:szCs w:val="26"/>
          <w:lang w:val="en-US"/>
        </w:rPr>
        <w:t>ầ</w:t>
      </w:r>
      <w:r w:rsidRPr="00275586">
        <w:rPr>
          <w:rFonts w:ascii="Arial" w:hAnsi="Arial" w:cs="Arial"/>
          <w:sz w:val="20"/>
          <w:szCs w:val="26"/>
        </w:rPr>
        <w:t>u tiên</w:t>
      </w:r>
    </w:p>
    <w:p w:rsidR="00BC441E" w:rsidRPr="00275586" w:rsidP="00275586">
      <w:pPr>
        <w:spacing w:before="120"/>
        <w:rPr>
          <w:rFonts w:ascii="Arial" w:hAnsi="Arial" w:cs="Arial"/>
          <w:sz w:val="20"/>
          <w:szCs w:val="26"/>
        </w:rPr>
      </w:pPr>
      <w:r w:rsidRPr="00275586">
        <w:rPr>
          <w:rFonts w:ascii="Arial" w:hAnsi="Arial" w:cs="Arial"/>
          <w:sz w:val="20"/>
          <w:szCs w:val="26"/>
        </w:rPr>
        <w:t>. Tiến hành đều đ</w:t>
      </w:r>
      <w:r w:rsidRPr="00275586">
        <w:rPr>
          <w:rFonts w:ascii="Arial" w:hAnsi="Arial" w:cs="Arial"/>
          <w:sz w:val="20"/>
          <w:szCs w:val="26"/>
          <w:lang w:val="en-US"/>
        </w:rPr>
        <w:t>ặ</w:t>
      </w:r>
      <w:r w:rsidRPr="00275586">
        <w:rPr>
          <w:rFonts w:ascii="Arial" w:hAnsi="Arial" w:cs="Arial"/>
          <w:sz w:val="20"/>
          <w:szCs w:val="26"/>
        </w:rPr>
        <w:t>n từ 500m</w:t>
      </w:r>
      <w:r w:rsidRPr="00275586">
        <w:rPr>
          <w:rFonts w:ascii="Arial" w:hAnsi="Arial" w:cs="Arial"/>
          <w:sz w:val="20"/>
          <w:szCs w:val="26"/>
          <w:vertAlign w:val="superscript"/>
          <w:lang w:val="en-US"/>
        </w:rPr>
        <w:t>3</w:t>
      </w:r>
      <w:r w:rsidRPr="00275586">
        <w:rPr>
          <w:rFonts w:ascii="Arial" w:hAnsi="Arial" w:cs="Arial"/>
          <w:sz w:val="20"/>
          <w:szCs w:val="26"/>
        </w:rPr>
        <w:t xml:space="preserve"> đ</w:t>
      </w:r>
      <w:r w:rsidRPr="00275586">
        <w:rPr>
          <w:rFonts w:ascii="Arial" w:hAnsi="Arial" w:cs="Arial"/>
          <w:sz w:val="20"/>
          <w:szCs w:val="26"/>
          <w:lang w:val="en-US"/>
        </w:rPr>
        <w:t>ế</w:t>
      </w:r>
      <w:r w:rsidRPr="00275586">
        <w:rPr>
          <w:rFonts w:ascii="Arial" w:hAnsi="Arial" w:cs="Arial"/>
          <w:sz w:val="20"/>
          <w:szCs w:val="26"/>
        </w:rPr>
        <w:t>n 1200</w:t>
      </w:r>
      <w:r w:rsidRPr="00275586">
        <w:rPr>
          <w:rFonts w:ascii="Arial" w:hAnsi="Arial" w:cs="Arial"/>
          <w:sz w:val="20"/>
          <w:szCs w:val="26"/>
          <w:lang w:val="en-US"/>
        </w:rPr>
        <w:t>m</w:t>
      </w:r>
      <w:r w:rsidRPr="00275586">
        <w:rPr>
          <w:rFonts w:ascii="Arial" w:hAnsi="Arial" w:cs="Arial"/>
          <w:sz w:val="20"/>
          <w:szCs w:val="26"/>
          <w:vertAlign w:val="superscript"/>
          <w:lang w:val="en-US"/>
        </w:rPr>
        <w:t>3</w:t>
      </w:r>
      <w:r w:rsidRPr="00275586">
        <w:rPr>
          <w:rFonts w:ascii="Arial" w:hAnsi="Arial" w:cs="Arial"/>
          <w:sz w:val="20"/>
          <w:szCs w:val="26"/>
        </w:rPr>
        <w:t xml:space="preserve"> tiếp theo tùy yêu cầu m</w:t>
      </w:r>
      <w:r w:rsidRPr="00275586">
        <w:rPr>
          <w:rFonts w:ascii="Arial" w:hAnsi="Arial" w:cs="Arial"/>
          <w:sz w:val="20"/>
          <w:szCs w:val="26"/>
          <w:lang w:val="en-US"/>
        </w:rPr>
        <w:t>ứ</w:t>
      </w:r>
      <w:r w:rsidRPr="00275586">
        <w:rPr>
          <w:rFonts w:ascii="Arial" w:hAnsi="Arial" w:cs="Arial"/>
          <w:sz w:val="20"/>
          <w:szCs w:val="26"/>
        </w:rPr>
        <w:t>c độ kỹ thuật của công trình và sự n</w:t>
      </w:r>
      <w:r w:rsidRPr="00275586">
        <w:rPr>
          <w:rFonts w:ascii="Arial" w:hAnsi="Arial" w:cs="Arial"/>
          <w:sz w:val="20"/>
          <w:szCs w:val="26"/>
          <w:lang w:val="en-US"/>
        </w:rPr>
        <w:t>ắ</w:t>
      </w:r>
      <w:r w:rsidRPr="00275586">
        <w:rPr>
          <w:rFonts w:ascii="Arial" w:hAnsi="Arial" w:cs="Arial"/>
          <w:sz w:val="20"/>
          <w:szCs w:val="26"/>
        </w:rPr>
        <w:t>m vững chất lượng bê tông tại c</w:t>
      </w:r>
      <w:r w:rsidRPr="00275586">
        <w:rPr>
          <w:rFonts w:ascii="Arial" w:hAnsi="Arial" w:cs="Arial"/>
          <w:sz w:val="20"/>
          <w:szCs w:val="26"/>
          <w:lang w:val="en-US"/>
        </w:rPr>
        <w:t>ô</w:t>
      </w:r>
      <w:r w:rsidRPr="00275586">
        <w:rPr>
          <w:rFonts w:ascii="Arial" w:hAnsi="Arial" w:cs="Arial"/>
          <w:sz w:val="20"/>
          <w:szCs w:val="26"/>
        </w:rPr>
        <w:t>ng trường (800</w:t>
      </w:r>
      <w:r w:rsidRPr="00275586">
        <w:rPr>
          <w:rFonts w:ascii="Arial" w:hAnsi="Arial" w:cs="Arial"/>
          <w:sz w:val="20"/>
          <w:szCs w:val="26"/>
          <w:lang w:val="en-US"/>
        </w:rPr>
        <w:t>m</w:t>
      </w:r>
      <w:r w:rsidRPr="00275586">
        <w:rPr>
          <w:rFonts w:ascii="Arial" w:hAnsi="Arial" w:cs="Arial"/>
          <w:sz w:val="20"/>
          <w:szCs w:val="26"/>
          <w:vertAlign w:val="superscript"/>
          <w:lang w:val="en-US"/>
        </w:rPr>
        <w:t>3</w:t>
      </w:r>
      <w:r w:rsidRPr="00275586">
        <w:rPr>
          <w:rFonts w:ascii="Arial" w:hAnsi="Arial" w:cs="Arial"/>
          <w:sz w:val="20"/>
          <w:szCs w:val="26"/>
        </w:rPr>
        <w:t xml:space="preserve"> cho một công trình có tính k</w:t>
      </w:r>
      <w:r w:rsidRPr="00275586">
        <w:rPr>
          <w:rFonts w:ascii="Arial" w:hAnsi="Arial" w:cs="Arial"/>
          <w:sz w:val="20"/>
          <w:szCs w:val="26"/>
          <w:lang w:val="en-US"/>
        </w:rPr>
        <w:t>ỹ</w:t>
      </w:r>
      <w:r w:rsidRPr="00275586">
        <w:rPr>
          <w:rFonts w:ascii="Arial" w:hAnsi="Arial" w:cs="Arial"/>
          <w:sz w:val="20"/>
          <w:szCs w:val="26"/>
        </w:rPr>
        <w:t xml:space="preserve"> thuật trung bình và kết quả đo được ở công trường là chính xác).</w:t>
      </w:r>
    </w:p>
    <w:p w:rsidR="00BC441E" w:rsidRPr="00275586" w:rsidP="00275586">
      <w:pPr>
        <w:spacing w:before="120"/>
        <w:rPr>
          <w:rFonts w:ascii="Arial" w:hAnsi="Arial" w:cs="Arial"/>
          <w:sz w:val="20"/>
          <w:szCs w:val="26"/>
        </w:rPr>
      </w:pPr>
      <w:r w:rsidRPr="00275586">
        <w:rPr>
          <w:rFonts w:ascii="Arial" w:hAnsi="Arial" w:cs="Arial"/>
          <w:sz w:val="20"/>
          <w:szCs w:val="26"/>
        </w:rPr>
        <w:t>- Được giải thích theo phụ lục 1.</w:t>
      </w:r>
    </w:p>
    <w:p w:rsidR="00BC441E" w:rsidRPr="00275586" w:rsidP="00275586">
      <w:pPr>
        <w:spacing w:before="120"/>
        <w:rPr>
          <w:rFonts w:ascii="Arial" w:hAnsi="Arial" w:cs="Arial"/>
          <w:sz w:val="20"/>
          <w:szCs w:val="26"/>
        </w:rPr>
      </w:pPr>
      <w:r w:rsidRPr="00275586">
        <w:rPr>
          <w:rFonts w:ascii="Arial" w:hAnsi="Arial" w:cs="Arial"/>
          <w:sz w:val="20"/>
          <w:szCs w:val="26"/>
        </w:rPr>
        <w:t xml:space="preserve">Thí </w:t>
      </w:r>
      <w:r w:rsidRPr="00275586">
        <w:rPr>
          <w:rFonts w:ascii="Arial" w:hAnsi="Arial" w:cs="Arial"/>
          <w:sz w:val="20"/>
          <w:szCs w:val="26"/>
          <w:lang w:val="en-US"/>
        </w:rPr>
        <w:t xml:space="preserve">nghiệm KIỂM TRA </w:t>
      </w:r>
      <w:r w:rsidRPr="00275586">
        <w:rPr>
          <w:rFonts w:ascii="Arial" w:hAnsi="Arial" w:cs="Arial"/>
          <w:sz w:val="20"/>
          <w:szCs w:val="26"/>
        </w:rPr>
        <w:t>bổ sung:</w:t>
      </w:r>
    </w:p>
    <w:p w:rsidR="00BC441E" w:rsidRPr="00275586" w:rsidP="00275586">
      <w:pPr>
        <w:spacing w:before="120"/>
        <w:rPr>
          <w:rFonts w:ascii="Arial" w:hAnsi="Arial" w:cs="Arial"/>
          <w:sz w:val="20"/>
          <w:szCs w:val="26"/>
        </w:rPr>
      </w:pPr>
      <w:r w:rsidRPr="00275586">
        <w:rPr>
          <w:rFonts w:ascii="Arial" w:hAnsi="Arial" w:cs="Arial"/>
          <w:sz w:val="20"/>
          <w:szCs w:val="26"/>
        </w:rPr>
        <w:t>Có thể xác định:</w:t>
      </w:r>
    </w:p>
    <w:p w:rsidR="00BC441E" w:rsidRPr="00275586" w:rsidP="00275586">
      <w:pPr>
        <w:spacing w:before="120"/>
        <w:rPr>
          <w:rFonts w:ascii="Arial" w:hAnsi="Arial" w:cs="Arial"/>
          <w:sz w:val="20"/>
          <w:szCs w:val="26"/>
        </w:rPr>
      </w:pPr>
      <w:r w:rsidRPr="00275586">
        <w:rPr>
          <w:rFonts w:ascii="Arial" w:hAnsi="Arial" w:cs="Arial"/>
          <w:sz w:val="20"/>
          <w:szCs w:val="26"/>
        </w:rPr>
        <w:t>- Ho</w:t>
      </w:r>
      <w:r w:rsidRPr="00275586">
        <w:rPr>
          <w:rFonts w:ascii="Arial" w:hAnsi="Arial" w:cs="Arial"/>
          <w:sz w:val="20"/>
          <w:szCs w:val="26"/>
          <w:lang w:val="en-US"/>
        </w:rPr>
        <w:t>ặ</w:t>
      </w:r>
      <w:r w:rsidRPr="00275586">
        <w:rPr>
          <w:rFonts w:ascii="Arial" w:hAnsi="Arial" w:cs="Arial"/>
          <w:sz w:val="20"/>
          <w:szCs w:val="26"/>
        </w:rPr>
        <w:t>c cường độ chịu nén của bê tông ở tuổi 28 ngày bằng một súng b</w:t>
      </w:r>
      <w:r w:rsidRPr="00275586">
        <w:rPr>
          <w:rFonts w:ascii="Arial" w:hAnsi="Arial" w:cs="Arial"/>
          <w:sz w:val="20"/>
          <w:szCs w:val="26"/>
          <w:lang w:val="en-US"/>
        </w:rPr>
        <w:t>ậ</w:t>
      </w:r>
      <w:r w:rsidRPr="00275586">
        <w:rPr>
          <w:rFonts w:ascii="Arial" w:hAnsi="Arial" w:cs="Arial"/>
          <w:sz w:val="20"/>
          <w:szCs w:val="26"/>
        </w:rPr>
        <w:t>t nẩy bê tông.</w:t>
      </w:r>
    </w:p>
    <w:p w:rsidR="00BC441E" w:rsidRPr="00275586" w:rsidP="00275586">
      <w:pPr>
        <w:spacing w:before="120"/>
        <w:rPr>
          <w:rFonts w:ascii="Arial" w:hAnsi="Arial" w:cs="Arial"/>
          <w:sz w:val="20"/>
          <w:szCs w:val="26"/>
        </w:rPr>
      </w:pPr>
      <w:r w:rsidRPr="00275586">
        <w:rPr>
          <w:rFonts w:ascii="Arial" w:hAnsi="Arial" w:cs="Arial"/>
          <w:sz w:val="20"/>
          <w:szCs w:val="26"/>
        </w:rPr>
        <w:t>- Hoặc cường độ chịu kéo khi uốn của mẫu thử bê tông.</w:t>
      </w:r>
    </w:p>
    <w:p w:rsidR="00BC441E" w:rsidRPr="00275586" w:rsidP="00275586">
      <w:pPr>
        <w:spacing w:before="120"/>
        <w:rPr>
          <w:rFonts w:ascii="Arial" w:hAnsi="Arial" w:cs="Arial"/>
          <w:sz w:val="20"/>
          <w:szCs w:val="26"/>
        </w:rPr>
      </w:pPr>
      <w:r w:rsidRPr="00275586">
        <w:rPr>
          <w:rFonts w:ascii="Arial" w:hAnsi="Arial" w:cs="Arial"/>
          <w:sz w:val="20"/>
          <w:szCs w:val="26"/>
        </w:rPr>
        <w:t>a) Thí nghi</w:t>
      </w:r>
      <w:r w:rsidRPr="00275586">
        <w:rPr>
          <w:rFonts w:ascii="Arial" w:hAnsi="Arial" w:cs="Arial"/>
          <w:sz w:val="20"/>
          <w:szCs w:val="26"/>
          <w:lang w:val="en-US"/>
        </w:rPr>
        <w:t>ệ</w:t>
      </w:r>
      <w:r w:rsidRPr="00275586">
        <w:rPr>
          <w:rFonts w:ascii="Arial" w:hAnsi="Arial" w:cs="Arial"/>
          <w:sz w:val="20"/>
          <w:szCs w:val="26"/>
        </w:rPr>
        <w:t>m bằng súng bật nẩy bê tông:</w:t>
      </w:r>
    </w:p>
    <w:p w:rsidR="00BC441E" w:rsidRPr="00275586" w:rsidP="00275586">
      <w:pPr>
        <w:spacing w:before="120"/>
        <w:rPr>
          <w:rFonts w:ascii="Arial" w:hAnsi="Arial" w:cs="Arial"/>
          <w:sz w:val="20"/>
          <w:szCs w:val="26"/>
        </w:rPr>
      </w:pPr>
      <w:r w:rsidRPr="00275586">
        <w:rPr>
          <w:rFonts w:ascii="Arial" w:hAnsi="Arial" w:cs="Arial"/>
          <w:sz w:val="20"/>
          <w:szCs w:val="26"/>
        </w:rPr>
        <w:t>. Súng bật nẩy bê tông được kiểm định ít nhất mỗi năm một lần theo các th</w:t>
      </w:r>
      <w:r w:rsidRPr="00275586">
        <w:rPr>
          <w:rFonts w:ascii="Arial" w:hAnsi="Arial" w:cs="Arial"/>
          <w:sz w:val="20"/>
          <w:szCs w:val="26"/>
          <w:lang w:val="en-US"/>
        </w:rPr>
        <w:t>ể</w:t>
      </w:r>
      <w:r w:rsidRPr="00275586">
        <w:rPr>
          <w:rFonts w:ascii="Arial" w:hAnsi="Arial" w:cs="Arial"/>
          <w:sz w:val="20"/>
          <w:szCs w:val="26"/>
        </w:rPr>
        <w:t xml:space="preserve"> thức của phụ lục 2.</w:t>
      </w:r>
    </w:p>
    <w:p w:rsidR="00BC441E" w:rsidRPr="00275586" w:rsidP="00275586">
      <w:pPr>
        <w:spacing w:before="120"/>
        <w:rPr>
          <w:rFonts w:ascii="Arial" w:hAnsi="Arial" w:cs="Arial"/>
          <w:sz w:val="20"/>
          <w:szCs w:val="26"/>
          <w:lang w:val="en-US"/>
        </w:rPr>
      </w:pPr>
      <w:r w:rsidRPr="00275586">
        <w:rPr>
          <w:rFonts w:ascii="Arial" w:hAnsi="Arial" w:cs="Arial"/>
          <w:sz w:val="20"/>
          <w:szCs w:val="26"/>
        </w:rPr>
        <w:t>. Thí nghi</w:t>
      </w:r>
      <w:r w:rsidRPr="00275586">
        <w:rPr>
          <w:rFonts w:ascii="Arial" w:hAnsi="Arial" w:cs="Arial"/>
          <w:sz w:val="20"/>
          <w:szCs w:val="26"/>
          <w:lang w:val="en-US"/>
        </w:rPr>
        <w:t>ệm</w:t>
      </w:r>
      <w:r w:rsidRPr="00275586">
        <w:rPr>
          <w:rFonts w:ascii="Arial" w:hAnsi="Arial" w:cs="Arial"/>
          <w:sz w:val="20"/>
          <w:szCs w:val="26"/>
        </w:rPr>
        <w:t xml:space="preserve"> tại 6 điểm đo trên mặt phẳng cùng một cao độ và/hoặc với 200m</w:t>
      </w:r>
      <w:r w:rsidRPr="00275586">
        <w:rPr>
          <w:rFonts w:ascii="Arial" w:hAnsi="Arial" w:cs="Arial"/>
          <w:sz w:val="20"/>
          <w:szCs w:val="26"/>
          <w:vertAlign w:val="superscript"/>
          <w:lang w:val="en-US"/>
        </w:rPr>
        <w:t>3</w:t>
      </w:r>
      <w:r w:rsidRPr="00275586">
        <w:rPr>
          <w:rFonts w:ascii="Arial" w:hAnsi="Arial" w:cs="Arial"/>
          <w:sz w:val="20"/>
          <w:szCs w:val="26"/>
          <w:lang w:val="en-US"/>
        </w:rPr>
        <w:t>.</w:t>
      </w:r>
    </w:p>
    <w:p w:rsidR="00BC441E" w:rsidRPr="00275586" w:rsidP="00275586">
      <w:pPr>
        <w:spacing w:before="120"/>
        <w:rPr>
          <w:rFonts w:ascii="Arial" w:hAnsi="Arial" w:cs="Arial"/>
          <w:sz w:val="20"/>
          <w:szCs w:val="26"/>
        </w:rPr>
      </w:pPr>
      <w:r w:rsidRPr="00275586">
        <w:rPr>
          <w:rFonts w:ascii="Arial" w:hAnsi="Arial" w:cs="Arial"/>
          <w:sz w:val="20"/>
          <w:szCs w:val="26"/>
        </w:rPr>
        <w:t>. Giải thích theo phụ lục 2.</w:t>
      </w:r>
    </w:p>
    <w:p w:rsidR="00BC441E" w:rsidRPr="00275586" w:rsidP="00275586">
      <w:pPr>
        <w:spacing w:before="120"/>
        <w:rPr>
          <w:rFonts w:ascii="Arial" w:hAnsi="Arial" w:cs="Arial"/>
          <w:sz w:val="20"/>
          <w:szCs w:val="26"/>
        </w:rPr>
      </w:pPr>
      <w:r w:rsidRPr="00275586">
        <w:rPr>
          <w:rFonts w:ascii="Arial" w:hAnsi="Arial" w:cs="Arial"/>
          <w:sz w:val="20"/>
          <w:szCs w:val="26"/>
        </w:rPr>
        <w:t>. Nếu thí nghiệm b</w:t>
      </w:r>
      <w:r w:rsidRPr="00275586">
        <w:rPr>
          <w:rFonts w:ascii="Arial" w:hAnsi="Arial" w:cs="Arial"/>
          <w:sz w:val="20"/>
          <w:szCs w:val="26"/>
          <w:lang w:val="en-US"/>
        </w:rPr>
        <w:t>ằ</w:t>
      </w:r>
      <w:r w:rsidRPr="00275586">
        <w:rPr>
          <w:rFonts w:ascii="Arial" w:hAnsi="Arial" w:cs="Arial"/>
          <w:sz w:val="20"/>
          <w:szCs w:val="26"/>
        </w:rPr>
        <w:t>ng súng bật nẩy bê tông phù hợp với thí nghiệm nén thì trị số trung bình những cường độ đạt được b</w:t>
      </w:r>
      <w:r w:rsidRPr="00275586">
        <w:rPr>
          <w:rFonts w:ascii="Arial" w:hAnsi="Arial" w:cs="Arial"/>
          <w:sz w:val="20"/>
          <w:szCs w:val="26"/>
          <w:lang w:val="en-US"/>
        </w:rPr>
        <w:t>ằ</w:t>
      </w:r>
      <w:r w:rsidRPr="00275586">
        <w:rPr>
          <w:rFonts w:ascii="Arial" w:hAnsi="Arial" w:cs="Arial"/>
          <w:sz w:val="20"/>
          <w:szCs w:val="26"/>
        </w:rPr>
        <w:t>ng súng bật nẩy bê tông được mang so sánh với trị số trung bình những cường độ đo trên các mẫu thử.</w:t>
      </w:r>
    </w:p>
    <w:p w:rsidR="00BC441E" w:rsidRPr="00275586" w:rsidP="00275586">
      <w:pPr>
        <w:spacing w:before="120"/>
        <w:rPr>
          <w:rFonts w:ascii="Arial" w:hAnsi="Arial" w:cs="Arial"/>
          <w:sz w:val="20"/>
          <w:szCs w:val="26"/>
        </w:rPr>
      </w:pPr>
      <w:r w:rsidRPr="00275586">
        <w:rPr>
          <w:rFonts w:ascii="Arial" w:hAnsi="Arial" w:cs="Arial"/>
          <w:sz w:val="20"/>
          <w:szCs w:val="26"/>
        </w:rPr>
        <w:t>b) Thí nghiệm kéo khi uốn:</w:t>
      </w:r>
    </w:p>
    <w:p w:rsidR="00BC441E" w:rsidRPr="00275586" w:rsidP="00275586">
      <w:pPr>
        <w:spacing w:before="120"/>
        <w:rPr>
          <w:rFonts w:ascii="Arial" w:hAnsi="Arial" w:cs="Arial"/>
          <w:sz w:val="20"/>
          <w:szCs w:val="26"/>
        </w:rPr>
      </w:pPr>
      <w:r w:rsidRPr="00275586">
        <w:rPr>
          <w:rFonts w:ascii="Arial" w:hAnsi="Arial" w:cs="Arial"/>
          <w:sz w:val="20"/>
          <w:szCs w:val="26"/>
        </w:rPr>
        <w:t>. Thí nghiệm trên 3 khối l</w:t>
      </w:r>
      <w:r w:rsidRPr="00275586">
        <w:rPr>
          <w:rFonts w:ascii="Arial" w:hAnsi="Arial" w:cs="Arial"/>
          <w:sz w:val="20"/>
          <w:szCs w:val="26"/>
          <w:lang w:val="en-US"/>
        </w:rPr>
        <w:t>ă</w:t>
      </w:r>
      <w:r w:rsidRPr="00275586">
        <w:rPr>
          <w:rFonts w:ascii="Arial" w:hAnsi="Arial" w:cs="Arial"/>
          <w:sz w:val="20"/>
          <w:szCs w:val="26"/>
        </w:rPr>
        <w:t>ng trụ 150x150x600 đúc bằng bê tông cùng loại đã dùng đ</w:t>
      </w:r>
      <w:r w:rsidRPr="00275586">
        <w:rPr>
          <w:rFonts w:ascii="Arial" w:hAnsi="Arial" w:cs="Arial"/>
          <w:sz w:val="20"/>
          <w:szCs w:val="26"/>
          <w:lang w:val="en-US"/>
        </w:rPr>
        <w:t>ể</w:t>
      </w:r>
      <w:r w:rsidRPr="00275586">
        <w:rPr>
          <w:rFonts w:ascii="Arial" w:hAnsi="Arial" w:cs="Arial"/>
          <w:sz w:val="20"/>
          <w:szCs w:val="26"/>
        </w:rPr>
        <w:t xml:space="preserve"> đúc các mẫu th</w:t>
      </w:r>
      <w:r w:rsidRPr="00275586">
        <w:rPr>
          <w:rFonts w:ascii="Arial" w:hAnsi="Arial" w:cs="Arial"/>
          <w:sz w:val="20"/>
          <w:szCs w:val="26"/>
          <w:lang w:val="en-US"/>
        </w:rPr>
        <w:t>ử</w:t>
      </w:r>
      <w:r w:rsidRPr="00275586">
        <w:rPr>
          <w:rFonts w:ascii="Arial" w:hAnsi="Arial" w:cs="Arial"/>
          <w:sz w:val="20"/>
          <w:szCs w:val="26"/>
        </w:rPr>
        <w:t xml:space="preserve"> dùng cho thí nghiệm nén và có cách bảo qu</w:t>
      </w:r>
      <w:r w:rsidRPr="00275586">
        <w:rPr>
          <w:rFonts w:ascii="Arial" w:hAnsi="Arial" w:cs="Arial"/>
          <w:sz w:val="20"/>
          <w:szCs w:val="26"/>
          <w:lang w:val="en-US"/>
        </w:rPr>
        <w:t>ả</w:t>
      </w:r>
      <w:r w:rsidRPr="00275586">
        <w:rPr>
          <w:rFonts w:ascii="Arial" w:hAnsi="Arial" w:cs="Arial"/>
          <w:sz w:val="20"/>
          <w:szCs w:val="26"/>
        </w:rPr>
        <w:t>n như nhau.</w:t>
      </w:r>
    </w:p>
    <w:p w:rsidR="00BC441E" w:rsidRPr="00275586" w:rsidP="00275586">
      <w:pPr>
        <w:spacing w:before="120"/>
        <w:rPr>
          <w:rFonts w:ascii="Arial" w:hAnsi="Arial" w:cs="Arial"/>
          <w:sz w:val="20"/>
          <w:szCs w:val="26"/>
          <w:lang w:val="en-US"/>
        </w:rPr>
      </w:pPr>
      <w:r w:rsidRPr="00275586">
        <w:rPr>
          <w:rFonts w:ascii="Arial" w:hAnsi="Arial" w:cs="Arial"/>
          <w:sz w:val="20"/>
          <w:szCs w:val="26"/>
        </w:rPr>
        <w:t>. Số lần thí nghiệm: ba khối lăng trụ tr</w:t>
      </w:r>
      <w:r w:rsidRPr="00275586">
        <w:rPr>
          <w:rFonts w:ascii="Arial" w:hAnsi="Arial" w:cs="Arial"/>
          <w:sz w:val="20"/>
          <w:szCs w:val="26"/>
          <w:lang w:val="en-US"/>
        </w:rPr>
        <w:t>ê</w:t>
      </w:r>
      <w:r w:rsidRPr="00275586">
        <w:rPr>
          <w:rFonts w:ascii="Arial" w:hAnsi="Arial" w:cs="Arial"/>
          <w:sz w:val="20"/>
          <w:szCs w:val="26"/>
        </w:rPr>
        <w:t>n cùng một cao độ và/hoặc với 200m</w:t>
      </w:r>
      <w:r w:rsidRPr="00275586">
        <w:rPr>
          <w:rFonts w:ascii="Arial" w:hAnsi="Arial" w:cs="Arial"/>
          <w:sz w:val="20"/>
          <w:szCs w:val="26"/>
          <w:vertAlign w:val="superscript"/>
          <w:lang w:val="en-US"/>
        </w:rPr>
        <w:t>3</w:t>
      </w:r>
      <w:r w:rsidRPr="00275586">
        <w:rPr>
          <w:rFonts w:ascii="Arial" w:hAnsi="Arial" w:cs="Arial"/>
          <w:sz w:val="20"/>
          <w:szCs w:val="26"/>
          <w:lang w:val="en-US"/>
        </w:rPr>
        <w:t>.</w:t>
      </w:r>
    </w:p>
    <w:p w:rsidR="00BC441E" w:rsidRPr="00275586" w:rsidP="00275586">
      <w:pPr>
        <w:spacing w:before="120"/>
        <w:rPr>
          <w:rFonts w:ascii="Arial" w:hAnsi="Arial" w:cs="Arial"/>
          <w:sz w:val="20"/>
          <w:szCs w:val="26"/>
        </w:rPr>
      </w:pPr>
      <w:r w:rsidRPr="00275586">
        <w:rPr>
          <w:rFonts w:ascii="Arial" w:hAnsi="Arial" w:cs="Arial"/>
          <w:sz w:val="20"/>
          <w:szCs w:val="26"/>
        </w:rPr>
        <w:t>. Cường đ</w:t>
      </w:r>
      <w:r w:rsidRPr="00275586">
        <w:rPr>
          <w:rFonts w:ascii="Arial" w:hAnsi="Arial" w:cs="Arial"/>
          <w:sz w:val="20"/>
          <w:szCs w:val="26"/>
          <w:lang w:val="en-US"/>
        </w:rPr>
        <w:t>ộ</w:t>
      </w:r>
      <w:r w:rsidRPr="00275586">
        <w:rPr>
          <w:rFonts w:ascii="Arial" w:hAnsi="Arial" w:cs="Arial"/>
          <w:sz w:val="20"/>
          <w:szCs w:val="26"/>
        </w:rPr>
        <w:t xml:space="preserve"> trung bình chịu kéo của bê tông dùng để so sánh với cường độ trung bình đạt</w:t>
      </w:r>
      <w:r w:rsidRPr="00275586">
        <w:rPr>
          <w:rFonts w:ascii="Arial" w:hAnsi="Arial" w:cs="Arial"/>
          <w:sz w:val="20"/>
          <w:szCs w:val="26"/>
          <w:lang w:val="en-US"/>
        </w:rPr>
        <w:t xml:space="preserve"> </w:t>
      </w:r>
      <w:r w:rsidRPr="00275586">
        <w:rPr>
          <w:rFonts w:ascii="Arial" w:hAnsi="Arial" w:cs="Arial"/>
          <w:sz w:val="20"/>
          <w:szCs w:val="26"/>
        </w:rPr>
        <w:t>được nếu các thí nghiệm v</w:t>
      </w:r>
      <w:r w:rsidRPr="00275586">
        <w:rPr>
          <w:rFonts w:ascii="Arial" w:hAnsi="Arial" w:cs="Arial"/>
          <w:sz w:val="20"/>
          <w:szCs w:val="26"/>
          <w:lang w:val="en-US"/>
        </w:rPr>
        <w:t>ề</w:t>
      </w:r>
      <w:r w:rsidRPr="00275586">
        <w:rPr>
          <w:rFonts w:ascii="Arial" w:hAnsi="Arial" w:cs="Arial"/>
          <w:sz w:val="20"/>
          <w:szCs w:val="26"/>
        </w:rPr>
        <w:t xml:space="preserve"> k</w:t>
      </w:r>
      <w:r w:rsidRPr="00275586">
        <w:rPr>
          <w:rFonts w:ascii="Arial" w:hAnsi="Arial" w:cs="Arial"/>
          <w:sz w:val="20"/>
          <w:szCs w:val="26"/>
          <w:lang w:val="en-US"/>
        </w:rPr>
        <w:t>é</w:t>
      </w:r>
      <w:r w:rsidRPr="00275586">
        <w:rPr>
          <w:rFonts w:ascii="Arial" w:hAnsi="Arial" w:cs="Arial"/>
          <w:sz w:val="20"/>
          <w:szCs w:val="26"/>
        </w:rPr>
        <w:t>o và các thí nghiệm v</w:t>
      </w:r>
      <w:r w:rsidRPr="00275586">
        <w:rPr>
          <w:rFonts w:ascii="Arial" w:hAnsi="Arial" w:cs="Arial"/>
          <w:sz w:val="20"/>
          <w:szCs w:val="26"/>
          <w:lang w:val="en-US"/>
        </w:rPr>
        <w:t>ề</w:t>
      </w:r>
      <w:r w:rsidRPr="00275586">
        <w:rPr>
          <w:rFonts w:ascii="Arial" w:hAnsi="Arial" w:cs="Arial"/>
          <w:sz w:val="20"/>
          <w:szCs w:val="26"/>
        </w:rPr>
        <w:t xml:space="preserve"> nén trùng nhau theo thời gian.</w:t>
      </w:r>
    </w:p>
    <w:p w:rsidR="00BC441E" w:rsidRPr="00275586" w:rsidP="00275586">
      <w:pPr>
        <w:spacing w:before="120"/>
        <w:rPr>
          <w:rFonts w:ascii="Arial" w:hAnsi="Arial" w:cs="Arial"/>
          <w:b/>
          <w:sz w:val="20"/>
          <w:szCs w:val="26"/>
        </w:rPr>
      </w:pPr>
      <w:r w:rsidRPr="00275586">
        <w:rPr>
          <w:rFonts w:ascii="Arial" w:hAnsi="Arial" w:cs="Arial"/>
          <w:b/>
          <w:sz w:val="20"/>
          <w:szCs w:val="26"/>
        </w:rPr>
        <w:t xml:space="preserve">Loại </w:t>
      </w:r>
      <w:r w:rsidRPr="00275586">
        <w:rPr>
          <w:rFonts w:ascii="Arial" w:hAnsi="Arial" w:cs="Arial"/>
          <w:b/>
          <w:sz w:val="20"/>
          <w:szCs w:val="26"/>
          <w:lang w:val="en-US"/>
        </w:rPr>
        <w:t>D</w:t>
      </w:r>
      <w:r w:rsidRPr="00275586">
        <w:rPr>
          <w:rFonts w:ascii="Arial" w:hAnsi="Arial" w:cs="Arial"/>
          <w:b/>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Những s</w:t>
      </w:r>
      <w:r w:rsidRPr="00275586">
        <w:rPr>
          <w:rFonts w:ascii="Arial" w:hAnsi="Arial" w:cs="Arial"/>
          <w:sz w:val="20"/>
          <w:szCs w:val="26"/>
          <w:lang w:val="en-US"/>
        </w:rPr>
        <w:t>ố</w:t>
      </w:r>
      <w:r w:rsidRPr="00275586">
        <w:rPr>
          <w:rFonts w:ascii="Arial" w:hAnsi="Arial" w:cs="Arial"/>
          <w:sz w:val="20"/>
          <w:szCs w:val="26"/>
        </w:rPr>
        <w:t xml:space="preserve"> đo cường độ tính được từ một loại thí nghi</w:t>
      </w:r>
      <w:r w:rsidRPr="00275586">
        <w:rPr>
          <w:rFonts w:ascii="Arial" w:hAnsi="Arial" w:cs="Arial"/>
          <w:sz w:val="20"/>
          <w:szCs w:val="26"/>
          <w:lang w:val="en-US"/>
        </w:rPr>
        <w:t>ệ</w:t>
      </w:r>
      <w:r w:rsidRPr="00275586">
        <w:rPr>
          <w:rFonts w:ascii="Arial" w:hAnsi="Arial" w:cs="Arial"/>
          <w:sz w:val="20"/>
          <w:szCs w:val="26"/>
        </w:rPr>
        <w:t>m.</w:t>
      </w:r>
    </w:p>
    <w:p w:rsidR="00BC441E" w:rsidRPr="00275586" w:rsidP="00275586">
      <w:pPr>
        <w:spacing w:before="120"/>
        <w:rPr>
          <w:rFonts w:ascii="Arial" w:hAnsi="Arial" w:cs="Arial"/>
          <w:sz w:val="20"/>
          <w:szCs w:val="26"/>
        </w:rPr>
      </w:pPr>
      <w:r w:rsidRPr="00275586">
        <w:rPr>
          <w:rFonts w:ascii="Arial" w:hAnsi="Arial" w:cs="Arial"/>
          <w:sz w:val="20"/>
          <w:szCs w:val="26"/>
          <w:lang w:val="en-US"/>
        </w:rPr>
        <w:t>T</w:t>
      </w:r>
      <w:r w:rsidRPr="00275586">
        <w:rPr>
          <w:rFonts w:ascii="Arial" w:hAnsi="Arial" w:cs="Arial"/>
          <w:sz w:val="20"/>
          <w:szCs w:val="26"/>
        </w:rPr>
        <w:t>hí nghiệm nén:</w:t>
      </w:r>
    </w:p>
    <w:p w:rsidR="00BC441E" w:rsidRPr="00275586" w:rsidP="00275586">
      <w:pPr>
        <w:spacing w:before="120"/>
        <w:rPr>
          <w:rFonts w:ascii="Arial" w:hAnsi="Arial" w:cs="Arial"/>
          <w:sz w:val="20"/>
          <w:szCs w:val="26"/>
        </w:rPr>
      </w:pPr>
      <w:r w:rsidRPr="00275586">
        <w:rPr>
          <w:rFonts w:ascii="Arial" w:hAnsi="Arial" w:cs="Arial"/>
          <w:sz w:val="20"/>
          <w:szCs w:val="26"/>
        </w:rPr>
        <w:t>- Tiến hành trên các loại mẫu th</w:t>
      </w:r>
      <w:r w:rsidRPr="00275586">
        <w:rPr>
          <w:rFonts w:ascii="Arial" w:hAnsi="Arial" w:cs="Arial"/>
          <w:sz w:val="20"/>
          <w:szCs w:val="26"/>
          <w:lang w:val="en-US"/>
        </w:rPr>
        <w:t>ử</w:t>
      </w:r>
      <w:r w:rsidRPr="00275586">
        <w:rPr>
          <w:rFonts w:ascii="Arial" w:hAnsi="Arial" w:cs="Arial"/>
          <w:sz w:val="20"/>
          <w:szCs w:val="26"/>
        </w:rPr>
        <w:t xml:space="preserve">: mẫu trụ hoặc mẫu lập phương </w:t>
      </w:r>
      <w:r w:rsidRPr="00275586">
        <w:rPr>
          <w:rFonts w:ascii="Arial" w:hAnsi="Arial" w:cs="Arial"/>
          <w:sz w:val="20"/>
          <w:szCs w:val="26"/>
          <w:lang w:val="en-US"/>
        </w:rPr>
        <w:t>ở</w:t>
      </w:r>
      <w:r w:rsidRPr="00275586">
        <w:rPr>
          <w:rFonts w:ascii="Arial" w:hAnsi="Arial" w:cs="Arial"/>
          <w:sz w:val="20"/>
          <w:szCs w:val="26"/>
        </w:rPr>
        <w:t xml:space="preserve"> độ tuổi 28 ngày.</w:t>
      </w:r>
    </w:p>
    <w:p w:rsidR="00BC441E" w:rsidRPr="00275586" w:rsidP="00275586">
      <w:pPr>
        <w:spacing w:before="120"/>
        <w:rPr>
          <w:rFonts w:ascii="Arial" w:hAnsi="Arial" w:cs="Arial"/>
          <w:sz w:val="20"/>
          <w:szCs w:val="26"/>
        </w:rPr>
      </w:pPr>
      <w:r w:rsidRPr="00275586">
        <w:rPr>
          <w:rFonts w:ascii="Arial" w:hAnsi="Arial" w:cs="Arial"/>
          <w:sz w:val="20"/>
          <w:szCs w:val="26"/>
        </w:rPr>
        <w:t>- Bổ sung bằng việc xác định khối tích của bê tông.</w:t>
      </w:r>
    </w:p>
    <w:p w:rsidR="00BC441E" w:rsidRPr="00275586" w:rsidP="00275586">
      <w:pPr>
        <w:spacing w:before="120"/>
        <w:rPr>
          <w:rFonts w:ascii="Arial" w:hAnsi="Arial" w:cs="Arial"/>
          <w:sz w:val="20"/>
          <w:szCs w:val="26"/>
        </w:rPr>
      </w:pPr>
      <w:r w:rsidRPr="00275586">
        <w:rPr>
          <w:rFonts w:ascii="Arial" w:hAnsi="Arial" w:cs="Arial"/>
          <w:sz w:val="20"/>
          <w:szCs w:val="26"/>
        </w:rPr>
        <w:t>- Lấy 3 nhóm mẫu, mỗi nhóm có 3 mẫu thử được lấy trong cùng một m</w:t>
      </w:r>
      <w:r w:rsidRPr="00275586">
        <w:rPr>
          <w:rFonts w:ascii="Arial" w:hAnsi="Arial" w:cs="Arial"/>
          <w:sz w:val="20"/>
          <w:szCs w:val="26"/>
          <w:lang w:val="en-US"/>
        </w:rPr>
        <w:t>ẻ</w:t>
      </w:r>
      <w:r w:rsidRPr="00275586">
        <w:rPr>
          <w:rFonts w:ascii="Arial" w:hAnsi="Arial" w:cs="Arial"/>
          <w:sz w:val="20"/>
          <w:szCs w:val="26"/>
        </w:rPr>
        <w:t xml:space="preserve"> vữa (Phụ lục</w:t>
      </w:r>
      <w:r w:rsidRPr="00275586">
        <w:rPr>
          <w:rFonts w:ascii="Arial" w:hAnsi="Arial" w:cs="Arial"/>
          <w:sz w:val="20"/>
          <w:szCs w:val="26"/>
          <w:lang w:val="en-US"/>
        </w:rPr>
        <w:t xml:space="preserve"> 1</w:t>
      </w:r>
      <w:r w:rsidRPr="00275586">
        <w:rPr>
          <w:rFonts w:ascii="Arial" w:hAnsi="Arial" w:cs="Arial"/>
          <w:sz w:val="20"/>
          <w:szCs w:val="26"/>
        </w:rPr>
        <w:t xml:space="preserve"> - Trường hợp 3°).</w:t>
      </w:r>
    </w:p>
    <w:p w:rsidR="00BC441E" w:rsidRPr="00275586" w:rsidP="00275586">
      <w:pPr>
        <w:spacing w:before="120"/>
        <w:rPr>
          <w:rFonts w:ascii="Arial" w:hAnsi="Arial" w:cs="Arial"/>
          <w:sz w:val="20"/>
          <w:szCs w:val="26"/>
        </w:rPr>
      </w:pPr>
      <w:r w:rsidRPr="00275586">
        <w:rPr>
          <w:rFonts w:ascii="Arial" w:hAnsi="Arial" w:cs="Arial"/>
          <w:sz w:val="20"/>
          <w:szCs w:val="26"/>
        </w:rPr>
        <w:t>- Số l</w:t>
      </w:r>
      <w:r w:rsidRPr="00275586">
        <w:rPr>
          <w:rFonts w:ascii="Arial" w:hAnsi="Arial" w:cs="Arial"/>
          <w:sz w:val="20"/>
          <w:szCs w:val="26"/>
          <w:lang w:val="en-US"/>
        </w:rPr>
        <w:t>ầ</w:t>
      </w:r>
      <w:r w:rsidRPr="00275586">
        <w:rPr>
          <w:rFonts w:ascii="Arial" w:hAnsi="Arial" w:cs="Arial"/>
          <w:sz w:val="20"/>
          <w:szCs w:val="26"/>
        </w:rPr>
        <w:t>n thí nghiệm:</w:t>
      </w:r>
    </w:p>
    <w:p w:rsidR="00BC441E" w:rsidRPr="00275586" w:rsidP="00275586">
      <w:pPr>
        <w:spacing w:before="120"/>
        <w:rPr>
          <w:rFonts w:ascii="Arial" w:hAnsi="Arial" w:cs="Arial"/>
          <w:sz w:val="20"/>
          <w:szCs w:val="26"/>
        </w:rPr>
      </w:pPr>
      <w:r w:rsidRPr="00275586">
        <w:rPr>
          <w:rFonts w:ascii="Arial" w:hAnsi="Arial" w:cs="Arial"/>
          <w:sz w:val="20"/>
          <w:szCs w:val="26"/>
        </w:rPr>
        <w:t>. Trước khi bắt đầu đổ bê tông.</w:t>
      </w:r>
    </w:p>
    <w:p w:rsidR="00BC441E" w:rsidRPr="00275586" w:rsidP="00275586">
      <w:pPr>
        <w:spacing w:before="120"/>
        <w:rPr>
          <w:rFonts w:ascii="Arial" w:hAnsi="Arial" w:cs="Arial"/>
          <w:sz w:val="20"/>
          <w:szCs w:val="26"/>
        </w:rPr>
      </w:pPr>
      <w:r w:rsidRPr="00275586">
        <w:rPr>
          <w:rFonts w:ascii="Arial" w:hAnsi="Arial" w:cs="Arial"/>
          <w:sz w:val="20"/>
          <w:szCs w:val="26"/>
        </w:rPr>
        <w:t>. Tiến hành đ</w:t>
      </w:r>
      <w:r w:rsidRPr="00275586" w:rsidR="00C95846">
        <w:rPr>
          <w:rFonts w:ascii="Arial" w:hAnsi="Arial" w:cs="Arial"/>
          <w:sz w:val="20"/>
          <w:szCs w:val="26"/>
          <w:lang w:val="en-US"/>
        </w:rPr>
        <w:t>ề</w:t>
      </w:r>
      <w:r w:rsidRPr="00275586">
        <w:rPr>
          <w:rFonts w:ascii="Arial" w:hAnsi="Arial" w:cs="Arial"/>
          <w:sz w:val="20"/>
          <w:szCs w:val="26"/>
        </w:rPr>
        <w:t>u đặn với từng:</w:t>
      </w:r>
    </w:p>
    <w:p w:rsidR="00BC441E" w:rsidRPr="00275586" w:rsidP="00275586">
      <w:pPr>
        <w:spacing w:before="120"/>
        <w:rPr>
          <w:rFonts w:ascii="Arial" w:hAnsi="Arial" w:cs="Arial"/>
          <w:sz w:val="20"/>
          <w:szCs w:val="26"/>
          <w:vertAlign w:val="superscript"/>
          <w:lang w:val="en-US"/>
        </w:rPr>
      </w:pPr>
      <w:r w:rsidRPr="00275586">
        <w:rPr>
          <w:rFonts w:ascii="Arial" w:hAnsi="Arial" w:cs="Arial"/>
          <w:sz w:val="20"/>
          <w:szCs w:val="26"/>
        </w:rPr>
        <w:t>*500m</w:t>
      </w:r>
      <w:r w:rsidRPr="00275586">
        <w:rPr>
          <w:rFonts w:ascii="Arial" w:hAnsi="Arial" w:cs="Arial"/>
          <w:sz w:val="20"/>
          <w:szCs w:val="26"/>
          <w:vertAlign w:val="superscript"/>
          <w:lang w:val="en-US"/>
        </w:rPr>
        <w:t>3</w:t>
      </w:r>
    </w:p>
    <w:p w:rsidR="00BC441E" w:rsidRPr="00275586" w:rsidP="00275586">
      <w:pPr>
        <w:spacing w:before="120"/>
        <w:rPr>
          <w:rFonts w:ascii="Arial" w:hAnsi="Arial" w:cs="Arial"/>
          <w:sz w:val="20"/>
          <w:szCs w:val="26"/>
        </w:rPr>
      </w:pPr>
      <w:r w:rsidRPr="00275586">
        <w:rPr>
          <w:rFonts w:ascii="Arial" w:hAnsi="Arial" w:cs="Arial"/>
          <w:sz w:val="20"/>
          <w:szCs w:val="26"/>
        </w:rPr>
        <w:t xml:space="preserve">*và/hoặc </w:t>
      </w:r>
      <w:r w:rsidRPr="00275586">
        <w:rPr>
          <w:rFonts w:ascii="Arial" w:hAnsi="Arial" w:cs="Arial"/>
          <w:sz w:val="20"/>
          <w:szCs w:val="26"/>
          <w:lang w:val="en-US"/>
        </w:rPr>
        <w:t>1000m</w:t>
      </w:r>
      <w:r w:rsidRPr="00275586">
        <w:rPr>
          <w:rFonts w:ascii="Arial" w:hAnsi="Arial" w:cs="Arial"/>
          <w:sz w:val="20"/>
          <w:szCs w:val="26"/>
          <w:vertAlign w:val="superscript"/>
          <w:lang w:val="en-US"/>
        </w:rPr>
        <w:t>3</w:t>
      </w:r>
      <w:r w:rsidRPr="00275586">
        <w:rPr>
          <w:rFonts w:ascii="Arial" w:hAnsi="Arial" w:cs="Arial"/>
          <w:sz w:val="20"/>
          <w:szCs w:val="26"/>
        </w:rPr>
        <w:t xml:space="preserve"> sàn.</w:t>
      </w:r>
    </w:p>
    <w:p w:rsidR="00BC441E" w:rsidRPr="00275586" w:rsidP="00275586">
      <w:pPr>
        <w:spacing w:before="120"/>
        <w:rPr>
          <w:rFonts w:ascii="Arial" w:hAnsi="Arial" w:cs="Arial"/>
          <w:sz w:val="20"/>
          <w:szCs w:val="26"/>
        </w:rPr>
      </w:pPr>
      <w:r w:rsidRPr="00275586">
        <w:rPr>
          <w:rFonts w:ascii="Arial" w:hAnsi="Arial" w:cs="Arial"/>
          <w:sz w:val="20"/>
          <w:szCs w:val="26"/>
        </w:rPr>
        <w:t>. Và/ ho</w:t>
      </w:r>
      <w:r w:rsidRPr="00275586">
        <w:rPr>
          <w:rFonts w:ascii="Arial" w:hAnsi="Arial" w:cs="Arial"/>
          <w:sz w:val="20"/>
          <w:szCs w:val="26"/>
          <w:lang w:val="en-US"/>
        </w:rPr>
        <w:t>ặ</w:t>
      </w:r>
      <w:r w:rsidRPr="00275586">
        <w:rPr>
          <w:rFonts w:ascii="Arial" w:hAnsi="Arial" w:cs="Arial"/>
          <w:sz w:val="20"/>
          <w:szCs w:val="26"/>
        </w:rPr>
        <w:t>c một lần sau một tháng thi công liên tục</w:t>
      </w:r>
    </w:p>
    <w:p w:rsidR="00BC441E" w:rsidRPr="00275586" w:rsidP="00275586">
      <w:pPr>
        <w:spacing w:before="120"/>
        <w:rPr>
          <w:rFonts w:ascii="Arial" w:hAnsi="Arial" w:cs="Arial"/>
          <w:sz w:val="20"/>
          <w:szCs w:val="26"/>
        </w:rPr>
      </w:pPr>
      <w:r w:rsidRPr="00275586">
        <w:rPr>
          <w:rFonts w:ascii="Arial" w:hAnsi="Arial" w:cs="Arial"/>
          <w:sz w:val="20"/>
          <w:szCs w:val="26"/>
        </w:rPr>
        <w:t>- Gi</w:t>
      </w:r>
      <w:r w:rsidRPr="00275586">
        <w:rPr>
          <w:rFonts w:ascii="Arial" w:hAnsi="Arial" w:cs="Arial"/>
          <w:sz w:val="20"/>
          <w:szCs w:val="26"/>
          <w:lang w:val="en-US"/>
        </w:rPr>
        <w:t>ả</w:t>
      </w:r>
      <w:r w:rsidRPr="00275586">
        <w:rPr>
          <w:rFonts w:ascii="Arial" w:hAnsi="Arial" w:cs="Arial"/>
          <w:sz w:val="20"/>
          <w:szCs w:val="26"/>
        </w:rPr>
        <w:t>i thích theo phụ lục 1.</w:t>
      </w:r>
    </w:p>
    <w:p w:rsidR="00BC441E" w:rsidRPr="00275586" w:rsidP="00275586">
      <w:pPr>
        <w:spacing w:before="120"/>
        <w:rPr>
          <w:rFonts w:ascii="Arial" w:hAnsi="Arial" w:cs="Arial"/>
          <w:b/>
          <w:sz w:val="20"/>
          <w:szCs w:val="26"/>
        </w:rPr>
      </w:pPr>
      <w:r w:rsidRPr="00275586">
        <w:rPr>
          <w:rFonts w:ascii="Arial" w:hAnsi="Arial" w:cs="Arial"/>
          <w:b/>
          <w:sz w:val="20"/>
          <w:szCs w:val="26"/>
        </w:rPr>
        <w:t xml:space="preserve">Loại </w:t>
      </w:r>
      <w:r w:rsidRPr="00275586">
        <w:rPr>
          <w:rFonts w:ascii="Arial" w:hAnsi="Arial" w:cs="Arial"/>
          <w:b/>
          <w:sz w:val="20"/>
          <w:szCs w:val="26"/>
          <w:lang w:val="en-US"/>
        </w:rPr>
        <w:t>E</w:t>
      </w:r>
      <w:r w:rsidRPr="00275586">
        <w:rPr>
          <w:rFonts w:ascii="Arial" w:hAnsi="Arial" w:cs="Arial"/>
          <w:b/>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 xml:space="preserve">Ngoài những cấu kiện đặc biệt, việc kiểm tra bê tông đã cứng giống như đã làm đối với loại A; B; </w:t>
      </w:r>
      <w:r w:rsidRPr="00275586">
        <w:rPr>
          <w:rFonts w:ascii="Arial" w:hAnsi="Arial" w:cs="Arial"/>
          <w:sz w:val="20"/>
          <w:szCs w:val="26"/>
          <w:lang w:val="en-US"/>
        </w:rPr>
        <w:t>C</w:t>
      </w:r>
      <w:r w:rsidRPr="00275586">
        <w:rPr>
          <w:rFonts w:ascii="Arial" w:hAnsi="Arial" w:cs="Arial"/>
          <w:sz w:val="20"/>
          <w:szCs w:val="26"/>
        </w:rPr>
        <w:t xml:space="preserve"> hoặc D tương ứng với từng loại công trường. Những thí nghiệm bê tông đã cứng của các cấu kiện đặc biệt được xác định trong những tài liệu riêng của hồ sơ hợp đồng hoặc theo đề nghị của bên thi c</w:t>
      </w:r>
      <w:r w:rsidRPr="00275586">
        <w:rPr>
          <w:rFonts w:ascii="Arial" w:hAnsi="Arial" w:cs="Arial"/>
          <w:sz w:val="20"/>
          <w:szCs w:val="26"/>
          <w:lang w:val="en-US"/>
        </w:rPr>
        <w:t>ô</w:t>
      </w:r>
      <w:r w:rsidRPr="00275586">
        <w:rPr>
          <w:rFonts w:ascii="Arial" w:hAnsi="Arial" w:cs="Arial"/>
          <w:sz w:val="20"/>
          <w:szCs w:val="26"/>
        </w:rPr>
        <w:t>ng, hoặc trước khi khởi công công trình theo sự th</w:t>
      </w:r>
      <w:r w:rsidRPr="00275586">
        <w:rPr>
          <w:rFonts w:ascii="Arial" w:hAnsi="Arial" w:cs="Arial"/>
          <w:sz w:val="20"/>
          <w:szCs w:val="26"/>
          <w:lang w:val="en-US"/>
        </w:rPr>
        <w:t>ỏa</w:t>
      </w:r>
      <w:r w:rsidRPr="00275586">
        <w:rPr>
          <w:rFonts w:ascii="Arial" w:hAnsi="Arial" w:cs="Arial"/>
          <w:sz w:val="20"/>
          <w:szCs w:val="26"/>
        </w:rPr>
        <w:t xml:space="preserve"> thuận giữa các bên.</w:t>
      </w:r>
    </w:p>
    <w:p w:rsidR="00BC441E" w:rsidRPr="00275586" w:rsidP="00275586">
      <w:pPr>
        <w:spacing w:before="120"/>
        <w:rPr>
          <w:rFonts w:ascii="Arial" w:hAnsi="Arial" w:cs="Arial"/>
          <w:sz w:val="20"/>
          <w:szCs w:val="26"/>
        </w:rPr>
      </w:pPr>
      <w:r w:rsidRPr="00275586">
        <w:rPr>
          <w:rFonts w:ascii="Arial" w:hAnsi="Arial" w:cs="Arial"/>
          <w:sz w:val="20"/>
          <w:szCs w:val="26"/>
        </w:rPr>
        <w:t>Chú thích:</w:t>
      </w:r>
    </w:p>
    <w:p w:rsidR="00BC441E" w:rsidRPr="00275586" w:rsidP="00275586">
      <w:pPr>
        <w:spacing w:before="120"/>
        <w:rPr>
          <w:rFonts w:ascii="Arial" w:hAnsi="Arial" w:cs="Arial"/>
          <w:sz w:val="20"/>
          <w:szCs w:val="26"/>
        </w:rPr>
      </w:pPr>
      <w:r w:rsidRPr="00275586">
        <w:rPr>
          <w:rFonts w:ascii="Arial" w:hAnsi="Arial" w:cs="Arial"/>
          <w:sz w:val="20"/>
          <w:szCs w:val="26"/>
        </w:rPr>
        <w:t xml:space="preserve">Nếu bên thi công </w:t>
      </w:r>
      <w:r w:rsidRPr="00275586">
        <w:rPr>
          <w:rFonts w:ascii="Arial" w:hAnsi="Arial" w:cs="Arial"/>
          <w:sz w:val="20"/>
          <w:szCs w:val="26"/>
          <w:lang w:val="en-US"/>
        </w:rPr>
        <w:t>ở</w:t>
      </w:r>
      <w:r w:rsidRPr="00275586">
        <w:rPr>
          <w:rFonts w:ascii="Arial" w:hAnsi="Arial" w:cs="Arial"/>
          <w:sz w:val="20"/>
          <w:szCs w:val="26"/>
        </w:rPr>
        <w:t xml:space="preserve"> một công trường loại A hoặc B </w:t>
      </w:r>
      <w:r w:rsidRPr="00275586">
        <w:rPr>
          <w:rFonts w:ascii="Arial" w:hAnsi="Arial" w:cs="Arial"/>
          <w:sz w:val="20"/>
          <w:szCs w:val="26"/>
          <w:lang w:val="en-US"/>
        </w:rPr>
        <w:t>t</w:t>
      </w:r>
      <w:r w:rsidRPr="00275586">
        <w:rPr>
          <w:rFonts w:ascii="Arial" w:hAnsi="Arial" w:cs="Arial"/>
          <w:sz w:val="20"/>
          <w:szCs w:val="26"/>
        </w:rPr>
        <w:t>uân th</w:t>
      </w:r>
      <w:r w:rsidRPr="00275586">
        <w:rPr>
          <w:rFonts w:ascii="Arial" w:hAnsi="Arial" w:cs="Arial"/>
          <w:sz w:val="20"/>
          <w:szCs w:val="26"/>
          <w:lang w:val="en-US"/>
        </w:rPr>
        <w:t>ủ</w:t>
      </w:r>
      <w:r w:rsidRPr="00275586">
        <w:rPr>
          <w:rFonts w:ascii="Arial" w:hAnsi="Arial" w:cs="Arial"/>
          <w:sz w:val="20"/>
          <w:szCs w:val="26"/>
        </w:rPr>
        <w:t xml:space="preserve"> những điều kiện kiểm tra của loại C thì không cần áp dụng những giới hạn về liều lượng tối thiểu (điều 4.3) và cường độ lớn nhất của mẫu thử bê tông (điều 4.4) đ</w:t>
      </w:r>
      <w:r w:rsidRPr="00275586">
        <w:rPr>
          <w:rFonts w:ascii="Arial" w:hAnsi="Arial" w:cs="Arial"/>
          <w:sz w:val="20"/>
          <w:szCs w:val="26"/>
          <w:lang w:val="en-US"/>
        </w:rPr>
        <w:t>ố</w:t>
      </w:r>
      <w:r w:rsidRPr="00275586">
        <w:rPr>
          <w:rFonts w:ascii="Arial" w:hAnsi="Arial" w:cs="Arial"/>
          <w:sz w:val="20"/>
          <w:szCs w:val="26"/>
        </w:rPr>
        <w:t xml:space="preserve">i với tất cả các công trường, các bên có thể </w:t>
      </w:r>
      <w:r w:rsidRPr="00275586">
        <w:rPr>
          <w:rFonts w:ascii="Arial" w:hAnsi="Arial" w:cs="Arial"/>
          <w:sz w:val="20"/>
          <w:szCs w:val="26"/>
          <w:lang w:val="en-US"/>
        </w:rPr>
        <w:t xml:space="preserve">thỏa </w:t>
      </w:r>
      <w:r w:rsidRPr="00275586">
        <w:rPr>
          <w:rFonts w:ascii="Arial" w:hAnsi="Arial" w:cs="Arial"/>
          <w:sz w:val="20"/>
          <w:szCs w:val="26"/>
        </w:rPr>
        <w:t>thuận t</w:t>
      </w:r>
      <w:r w:rsidRPr="00275586">
        <w:rPr>
          <w:rFonts w:ascii="Arial" w:hAnsi="Arial" w:cs="Arial"/>
          <w:sz w:val="20"/>
          <w:szCs w:val="26"/>
          <w:lang w:val="en-US"/>
        </w:rPr>
        <w:t>ă</w:t>
      </w:r>
      <w:r w:rsidRPr="00275586">
        <w:rPr>
          <w:rFonts w:ascii="Arial" w:hAnsi="Arial" w:cs="Arial"/>
          <w:sz w:val="20"/>
          <w:szCs w:val="26"/>
        </w:rPr>
        <w:t>ng cường những phương ti</w:t>
      </w:r>
      <w:r w:rsidRPr="00275586">
        <w:rPr>
          <w:rFonts w:ascii="Arial" w:hAnsi="Arial" w:cs="Arial"/>
          <w:sz w:val="20"/>
          <w:szCs w:val="26"/>
          <w:lang w:val="en-US"/>
        </w:rPr>
        <w:t>ệ</w:t>
      </w:r>
      <w:r w:rsidRPr="00275586">
        <w:rPr>
          <w:rFonts w:ascii="Arial" w:hAnsi="Arial" w:cs="Arial"/>
          <w:sz w:val="20"/>
          <w:szCs w:val="26"/>
        </w:rPr>
        <w:t>n kiểm tra bê tông đã cứng.</w:t>
      </w:r>
    </w:p>
    <w:p w:rsidR="00BC441E" w:rsidRPr="00275586" w:rsidP="00275586">
      <w:pPr>
        <w:spacing w:before="120"/>
        <w:rPr>
          <w:rFonts w:ascii="Arial" w:hAnsi="Arial" w:cs="Arial"/>
          <w:sz w:val="20"/>
          <w:szCs w:val="26"/>
        </w:rPr>
      </w:pPr>
      <w:r w:rsidRPr="00275586">
        <w:rPr>
          <w:rFonts w:ascii="Arial" w:hAnsi="Arial" w:cs="Arial"/>
          <w:sz w:val="20"/>
          <w:szCs w:val="26"/>
        </w:rPr>
        <w:t>5.34 - Kiểm tra theo các giai đo</w:t>
      </w:r>
      <w:r w:rsidRPr="00275586">
        <w:rPr>
          <w:rFonts w:ascii="Arial" w:hAnsi="Arial" w:cs="Arial"/>
          <w:sz w:val="20"/>
          <w:szCs w:val="26"/>
          <w:lang w:val="en-US"/>
        </w:rPr>
        <w:t>ạ</w:t>
      </w:r>
      <w:r w:rsidRPr="00275586">
        <w:rPr>
          <w:rFonts w:ascii="Arial" w:hAnsi="Arial" w:cs="Arial"/>
          <w:sz w:val="20"/>
          <w:szCs w:val="26"/>
        </w:rPr>
        <w:t>n xây dựng.</w:t>
      </w:r>
    </w:p>
    <w:p w:rsidR="00BC441E" w:rsidRPr="00275586" w:rsidP="00275586">
      <w:pPr>
        <w:spacing w:before="120"/>
        <w:rPr>
          <w:rFonts w:ascii="Arial" w:hAnsi="Arial" w:cs="Arial"/>
          <w:sz w:val="20"/>
          <w:szCs w:val="26"/>
          <w:lang w:val="en-US"/>
        </w:rPr>
      </w:pPr>
      <w:r w:rsidRPr="00275586">
        <w:rPr>
          <w:rFonts w:ascii="Arial" w:hAnsi="Arial" w:cs="Arial"/>
          <w:sz w:val="20"/>
          <w:szCs w:val="26"/>
        </w:rPr>
        <w:t>Công việc tháo ván khuôn được tiến hành khi bê tông đạt độ đông cứng cần thiết, có tính đến các điều ki</w:t>
      </w:r>
      <w:r w:rsidRPr="00275586">
        <w:rPr>
          <w:rFonts w:ascii="Arial" w:hAnsi="Arial" w:cs="Arial"/>
          <w:sz w:val="20"/>
          <w:szCs w:val="26"/>
          <w:lang w:val="en-US"/>
        </w:rPr>
        <w:t>ệ</w:t>
      </w:r>
      <w:r w:rsidRPr="00275586">
        <w:rPr>
          <w:rFonts w:ascii="Arial" w:hAnsi="Arial" w:cs="Arial"/>
          <w:sz w:val="20"/>
          <w:szCs w:val="26"/>
        </w:rPr>
        <w:t>n khí h</w:t>
      </w:r>
      <w:r w:rsidRPr="00275586">
        <w:rPr>
          <w:rFonts w:ascii="Arial" w:hAnsi="Arial" w:cs="Arial"/>
          <w:sz w:val="20"/>
          <w:szCs w:val="26"/>
          <w:lang w:val="en-US"/>
        </w:rPr>
        <w:t>ậ</w:t>
      </w:r>
      <w:r w:rsidRPr="00275586">
        <w:rPr>
          <w:rFonts w:ascii="Arial" w:hAnsi="Arial" w:cs="Arial"/>
          <w:sz w:val="20"/>
          <w:szCs w:val="26"/>
        </w:rPr>
        <w:t>u để có thể chịu được những nội lực phát sinh mà không b</w:t>
      </w:r>
      <w:r w:rsidRPr="00275586">
        <w:rPr>
          <w:rFonts w:ascii="Arial" w:hAnsi="Arial" w:cs="Arial"/>
          <w:sz w:val="20"/>
          <w:szCs w:val="26"/>
          <w:lang w:val="en-US"/>
        </w:rPr>
        <w:t>ị</w:t>
      </w:r>
      <w:r w:rsidRPr="00275586">
        <w:rPr>
          <w:rFonts w:ascii="Arial" w:hAnsi="Arial" w:cs="Arial"/>
          <w:sz w:val="20"/>
          <w:szCs w:val="26"/>
        </w:rPr>
        <w:t xml:space="preserve"> biến </w:t>
      </w:r>
      <w:r w:rsidRPr="00275586">
        <w:rPr>
          <w:rFonts w:ascii="Arial" w:hAnsi="Arial" w:cs="Arial"/>
          <w:sz w:val="20"/>
          <w:szCs w:val="26"/>
          <w:lang w:val="en-US"/>
        </w:rPr>
        <w:t xml:space="preserve">dạng </w:t>
      </w:r>
      <w:r w:rsidRPr="00275586">
        <w:rPr>
          <w:rFonts w:ascii="Arial" w:hAnsi="Arial" w:cs="Arial"/>
          <w:sz w:val="20"/>
          <w:szCs w:val="26"/>
        </w:rPr>
        <w:t>quá mức, không mất ổn định. Đối với các công trình thi công không bình thường và/ho</w:t>
      </w:r>
      <w:r w:rsidRPr="00275586">
        <w:rPr>
          <w:rFonts w:ascii="Arial" w:hAnsi="Arial" w:cs="Arial"/>
          <w:sz w:val="20"/>
          <w:szCs w:val="26"/>
          <w:lang w:val="en-US"/>
        </w:rPr>
        <w:t>ặ</w:t>
      </w:r>
      <w:r w:rsidRPr="00275586">
        <w:rPr>
          <w:rFonts w:ascii="Arial" w:hAnsi="Arial" w:cs="Arial"/>
          <w:sz w:val="20"/>
          <w:szCs w:val="26"/>
        </w:rPr>
        <w:t>c phát sinh nội lực lớn, phải có sự thỏa thuận của cơ quan thiết kế. Các t</w:t>
      </w:r>
      <w:r w:rsidRPr="00275586">
        <w:rPr>
          <w:rFonts w:ascii="Arial" w:hAnsi="Arial" w:cs="Arial"/>
          <w:sz w:val="20"/>
          <w:szCs w:val="26"/>
          <w:lang w:val="en-US"/>
        </w:rPr>
        <w:t>ả</w:t>
      </w:r>
      <w:r w:rsidRPr="00275586">
        <w:rPr>
          <w:rFonts w:ascii="Arial" w:hAnsi="Arial" w:cs="Arial"/>
          <w:sz w:val="20"/>
          <w:szCs w:val="26"/>
        </w:rPr>
        <w:t>i trọng tác động trong quá trình thi công phải tư</w:t>
      </w:r>
      <w:r w:rsidRPr="00275586">
        <w:rPr>
          <w:rFonts w:ascii="Arial" w:hAnsi="Arial" w:cs="Arial"/>
          <w:sz w:val="20"/>
          <w:szCs w:val="26"/>
          <w:lang w:val="en-US"/>
        </w:rPr>
        <w:t>ơ</w:t>
      </w:r>
      <w:r w:rsidRPr="00275586">
        <w:rPr>
          <w:rFonts w:ascii="Arial" w:hAnsi="Arial" w:cs="Arial"/>
          <w:sz w:val="20"/>
          <w:szCs w:val="26"/>
        </w:rPr>
        <w:t>ng ứng với sự làm việc bình thường của công trình ở giai đoạn xây dựng và ở giai đoạn cuối cùng, có xét đến trong thiết kế và tính toán.</w:t>
      </w:r>
    </w:p>
    <w:p w:rsidR="00AF1B0D" w:rsidRPr="00AF1B0D" w:rsidP="00AF1B0D">
      <w:pPr>
        <w:spacing w:before="120"/>
        <w:jc w:val="center"/>
        <w:rPr>
          <w:rFonts w:ascii="Arial" w:hAnsi="Arial" w:cs="Arial"/>
          <w:b/>
          <w:sz w:val="20"/>
          <w:szCs w:val="26"/>
          <w:lang w:val="en-US"/>
        </w:rPr>
      </w:pPr>
      <w:bookmarkStart w:id="36" w:name="chuong_6"/>
      <w:r w:rsidRPr="00AF1B0D">
        <w:rPr>
          <w:rFonts w:ascii="Arial" w:hAnsi="Arial" w:cs="Arial"/>
          <w:b/>
          <w:sz w:val="20"/>
          <w:szCs w:val="26"/>
          <w:lang w:val="en-US"/>
        </w:rPr>
        <w:t>CHƯƠNG VI</w:t>
      </w:r>
      <w:bookmarkEnd w:id="36"/>
    </w:p>
    <w:p w:rsidR="00AF1B0D" w:rsidP="00AF1B0D">
      <w:pPr>
        <w:spacing w:before="120"/>
        <w:jc w:val="center"/>
        <w:rPr>
          <w:rFonts w:ascii="Arial" w:hAnsi="Arial" w:cs="Arial"/>
          <w:b/>
          <w:sz w:val="20"/>
          <w:szCs w:val="26"/>
          <w:lang w:val="en-US"/>
        </w:rPr>
      </w:pPr>
      <w:bookmarkStart w:id="37" w:name="chuong_6_name"/>
      <w:r w:rsidRPr="00AF1B0D">
        <w:rPr>
          <w:rFonts w:ascii="Arial" w:hAnsi="Arial" w:cs="Arial"/>
          <w:b/>
          <w:sz w:val="20"/>
          <w:szCs w:val="26"/>
          <w:lang w:val="en-US"/>
        </w:rPr>
        <w:t>CÁC ĐẶC TRƯNG KÍCH THƯỚC CỦA CÔNG TRÌNH</w:t>
      </w:r>
      <w:bookmarkEnd w:id="37"/>
    </w:p>
    <w:p w:rsidR="00AF1B0D" w:rsidP="00275586">
      <w:pPr>
        <w:spacing w:before="120"/>
        <w:rPr>
          <w:rFonts w:ascii="Arial" w:hAnsi="Arial" w:cs="Arial"/>
          <w:b/>
          <w:sz w:val="20"/>
          <w:szCs w:val="26"/>
          <w:lang w:val="en-US"/>
        </w:rPr>
      </w:pPr>
      <w:bookmarkStart w:id="38" w:name="dieu_6"/>
      <w:r w:rsidRPr="00AF1B0D">
        <w:rPr>
          <w:rFonts w:ascii="Arial" w:hAnsi="Arial" w:cs="Arial"/>
          <w:b/>
          <w:sz w:val="20"/>
          <w:szCs w:val="26"/>
          <w:lang w:val="en-US"/>
        </w:rPr>
        <w:t>6.1 - Sai số kích thước.</w:t>
      </w:r>
      <w:bookmarkEnd w:id="38"/>
    </w:p>
    <w:p w:rsidR="00BC441E" w:rsidRPr="00275586" w:rsidP="00275586">
      <w:pPr>
        <w:spacing w:before="120"/>
        <w:rPr>
          <w:rFonts w:ascii="Arial" w:hAnsi="Arial" w:cs="Arial"/>
          <w:sz w:val="20"/>
          <w:szCs w:val="26"/>
        </w:rPr>
      </w:pPr>
      <w:r w:rsidRPr="00275586">
        <w:rPr>
          <w:rFonts w:ascii="Arial" w:hAnsi="Arial" w:cs="Arial"/>
          <w:sz w:val="20"/>
          <w:szCs w:val="26"/>
        </w:rPr>
        <w:t xml:space="preserve">6.11 - </w:t>
      </w:r>
      <w:r w:rsidRPr="00275586">
        <w:rPr>
          <w:rFonts w:ascii="Arial" w:hAnsi="Arial" w:cs="Arial"/>
          <w:sz w:val="20"/>
          <w:szCs w:val="26"/>
          <w:lang w:val="en-US"/>
        </w:rPr>
        <w:t>C</w:t>
      </w:r>
      <w:r w:rsidRPr="00275586">
        <w:rPr>
          <w:rFonts w:ascii="Arial" w:hAnsi="Arial" w:cs="Arial"/>
          <w:sz w:val="20"/>
          <w:szCs w:val="26"/>
        </w:rPr>
        <w:t>ông trình hoàn thành.</w:t>
      </w:r>
    </w:p>
    <w:p w:rsidR="00BC441E" w:rsidRPr="00275586" w:rsidP="00275586">
      <w:pPr>
        <w:spacing w:before="120"/>
        <w:rPr>
          <w:rFonts w:ascii="Arial" w:hAnsi="Arial" w:cs="Arial"/>
          <w:sz w:val="20"/>
          <w:szCs w:val="26"/>
        </w:rPr>
      </w:pPr>
      <w:r w:rsidRPr="00275586">
        <w:rPr>
          <w:rFonts w:ascii="Arial" w:hAnsi="Arial" w:cs="Arial"/>
          <w:sz w:val="20"/>
          <w:szCs w:val="26"/>
        </w:rPr>
        <w:t>Công trình hoàn thành được đặc trưng bằng mặt ngoài công trình bao gồm các loại sau:</w:t>
      </w:r>
    </w:p>
    <w:p w:rsidR="00BC441E" w:rsidRPr="00275586" w:rsidP="00275586">
      <w:pPr>
        <w:spacing w:before="120"/>
        <w:rPr>
          <w:rFonts w:ascii="Arial" w:hAnsi="Arial" w:cs="Arial"/>
          <w:sz w:val="20"/>
          <w:szCs w:val="26"/>
        </w:rPr>
      </w:pPr>
      <w:r w:rsidRPr="00275586">
        <w:rPr>
          <w:rFonts w:ascii="Arial" w:hAnsi="Arial" w:cs="Arial"/>
          <w:sz w:val="20"/>
          <w:szCs w:val="26"/>
        </w:rPr>
        <w:t>- Cấp thấp</w:t>
      </w:r>
    </w:p>
    <w:p w:rsidR="00BC441E" w:rsidRPr="00275586" w:rsidP="00275586">
      <w:pPr>
        <w:spacing w:before="120"/>
        <w:rPr>
          <w:rFonts w:ascii="Arial" w:hAnsi="Arial" w:cs="Arial"/>
          <w:sz w:val="20"/>
          <w:szCs w:val="26"/>
        </w:rPr>
      </w:pPr>
      <w:r w:rsidRPr="00275586">
        <w:rPr>
          <w:rFonts w:ascii="Arial" w:hAnsi="Arial" w:cs="Arial"/>
          <w:sz w:val="20"/>
          <w:szCs w:val="26"/>
        </w:rPr>
        <w:t>- Đơn giản</w:t>
      </w:r>
    </w:p>
    <w:p w:rsidR="00BC441E" w:rsidRPr="00275586" w:rsidP="00275586">
      <w:pPr>
        <w:spacing w:before="120"/>
        <w:rPr>
          <w:rFonts w:ascii="Arial" w:hAnsi="Arial" w:cs="Arial"/>
          <w:sz w:val="20"/>
          <w:szCs w:val="26"/>
        </w:rPr>
      </w:pPr>
      <w:r w:rsidRPr="00275586">
        <w:rPr>
          <w:rFonts w:ascii="Arial" w:hAnsi="Arial" w:cs="Arial"/>
          <w:sz w:val="20"/>
          <w:szCs w:val="26"/>
        </w:rPr>
        <w:t>- Thường dùng</w:t>
      </w:r>
    </w:p>
    <w:p w:rsidR="00BC441E" w:rsidRPr="00275586" w:rsidP="00275586">
      <w:pPr>
        <w:spacing w:before="120"/>
        <w:rPr>
          <w:rFonts w:ascii="Arial" w:hAnsi="Arial" w:cs="Arial"/>
          <w:sz w:val="20"/>
          <w:szCs w:val="26"/>
        </w:rPr>
      </w:pPr>
      <w:r w:rsidRPr="00275586">
        <w:rPr>
          <w:rFonts w:ascii="Arial" w:hAnsi="Arial" w:cs="Arial"/>
          <w:sz w:val="20"/>
          <w:szCs w:val="26"/>
        </w:rPr>
        <w:t>- Cấp cao</w:t>
      </w:r>
    </w:p>
    <w:p w:rsidR="00BC441E" w:rsidRPr="00275586" w:rsidP="00275586">
      <w:pPr>
        <w:spacing w:before="120"/>
        <w:rPr>
          <w:rFonts w:ascii="Arial" w:hAnsi="Arial" w:cs="Arial"/>
          <w:sz w:val="20"/>
          <w:szCs w:val="26"/>
        </w:rPr>
      </w:pPr>
      <w:r w:rsidRPr="00275586">
        <w:rPr>
          <w:rFonts w:ascii="Arial" w:hAnsi="Arial" w:cs="Arial"/>
          <w:sz w:val="20"/>
          <w:szCs w:val="26"/>
        </w:rPr>
        <w:t>Những số liệu sau đây được quy định cho các công trình có mặt ngoài cấp cao. Sai s</w:t>
      </w:r>
      <w:r w:rsidRPr="00275586">
        <w:rPr>
          <w:rFonts w:ascii="Arial" w:hAnsi="Arial" w:cs="Arial"/>
          <w:sz w:val="20"/>
          <w:szCs w:val="26"/>
          <w:lang w:val="en-US"/>
        </w:rPr>
        <w:t>ố</w:t>
      </w:r>
      <w:r w:rsidRPr="00275586">
        <w:rPr>
          <w:rFonts w:ascii="Arial" w:hAnsi="Arial" w:cs="Arial"/>
          <w:sz w:val="20"/>
          <w:szCs w:val="26"/>
        </w:rPr>
        <w:t xml:space="preserve"> cho phép của các loại mặt ngoài khác phải được xác định rõ trong các tài liệu riêng của hồ sơ hợp đồng.</w:t>
      </w:r>
    </w:p>
    <w:p w:rsidR="00BC441E" w:rsidRPr="00275586" w:rsidP="00275586">
      <w:pPr>
        <w:spacing w:before="120"/>
        <w:rPr>
          <w:rFonts w:ascii="Arial" w:hAnsi="Arial" w:cs="Arial"/>
          <w:sz w:val="20"/>
          <w:szCs w:val="26"/>
        </w:rPr>
      </w:pPr>
      <w:r w:rsidRPr="00275586">
        <w:rPr>
          <w:rFonts w:ascii="Arial" w:hAnsi="Arial" w:cs="Arial"/>
          <w:sz w:val="20"/>
          <w:szCs w:val="26"/>
        </w:rPr>
        <w:t>Phần này không đề c</w:t>
      </w:r>
      <w:r w:rsidRPr="00275586">
        <w:rPr>
          <w:rFonts w:ascii="Arial" w:hAnsi="Arial" w:cs="Arial"/>
          <w:sz w:val="20"/>
          <w:szCs w:val="26"/>
          <w:lang w:val="en-US"/>
        </w:rPr>
        <w:t>ậ</w:t>
      </w:r>
      <w:r w:rsidRPr="00275586">
        <w:rPr>
          <w:rFonts w:ascii="Arial" w:hAnsi="Arial" w:cs="Arial"/>
          <w:sz w:val="20"/>
          <w:szCs w:val="26"/>
        </w:rPr>
        <w:t>p đến các sai số của công trình so với mốc định vị chung của công trình. Đ</w:t>
      </w:r>
      <w:r w:rsidRPr="00275586">
        <w:rPr>
          <w:rFonts w:ascii="Arial" w:hAnsi="Arial" w:cs="Arial"/>
          <w:sz w:val="20"/>
          <w:szCs w:val="26"/>
          <w:lang w:val="en-US"/>
        </w:rPr>
        <w:t>ồ</w:t>
      </w:r>
      <w:r w:rsidRPr="00275586">
        <w:rPr>
          <w:rFonts w:ascii="Arial" w:hAnsi="Arial" w:cs="Arial"/>
          <w:sz w:val="20"/>
          <w:szCs w:val="26"/>
        </w:rPr>
        <w:t>ng thời các sai số dưới đây không xét đến các biến dạng (</w:t>
      </w:r>
      <w:r w:rsidRPr="00275586">
        <w:rPr>
          <w:rFonts w:ascii="Arial" w:hAnsi="Arial" w:cs="Arial"/>
          <w:sz w:val="20"/>
          <w:szCs w:val="26"/>
          <w:lang w:val="en-US"/>
        </w:rPr>
        <w:t>d</w:t>
      </w:r>
      <w:r w:rsidRPr="00275586">
        <w:rPr>
          <w:rFonts w:ascii="Arial" w:hAnsi="Arial" w:cs="Arial"/>
          <w:sz w:val="20"/>
          <w:szCs w:val="26"/>
        </w:rPr>
        <w:t>o các nội lực tác động) gây ra sau khi bàn giao công trình.</w:t>
      </w:r>
    </w:p>
    <w:p w:rsidR="00BC441E" w:rsidRPr="00275586" w:rsidP="00275586">
      <w:pPr>
        <w:spacing w:before="120"/>
        <w:rPr>
          <w:rFonts w:ascii="Arial" w:hAnsi="Arial" w:cs="Arial"/>
          <w:sz w:val="20"/>
          <w:szCs w:val="26"/>
          <w:lang w:val="en-US"/>
        </w:rPr>
      </w:pPr>
      <w:r w:rsidRPr="00275586">
        <w:rPr>
          <w:rFonts w:ascii="Arial" w:hAnsi="Arial" w:cs="Arial"/>
          <w:sz w:val="20"/>
          <w:szCs w:val="26"/>
        </w:rPr>
        <w:t>Sai số cho phép công trình hoàn thành (mặt ngoài cấp cao) được quy định ở bảng dưới đây:</w:t>
      </w:r>
    </w:p>
    <w:p w:rsidR="00BC441E" w:rsidRPr="00275586" w:rsidP="00275586">
      <w:pPr>
        <w:spacing w:before="120"/>
        <w:jc w:val="right"/>
        <w:rPr>
          <w:rFonts w:ascii="Arial" w:hAnsi="Arial" w:cs="Arial"/>
          <w:b/>
          <w:sz w:val="20"/>
          <w:szCs w:val="26"/>
          <w:lang w:val="en-US"/>
        </w:rPr>
      </w:pPr>
      <w:r w:rsidRPr="00275586">
        <w:rPr>
          <w:rFonts w:ascii="Arial" w:hAnsi="Arial" w:cs="Arial"/>
          <w:b/>
          <w:sz w:val="20"/>
          <w:szCs w:val="26"/>
          <w:lang w:val="en-US"/>
        </w:rPr>
        <w:t>Bảng 6.1</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72"/>
        <w:gridCol w:w="5698"/>
        <w:gridCol w:w="1872"/>
        <w:gridCol w:w="819"/>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Số TT</w:t>
            </w:r>
          </w:p>
        </w:tc>
        <w:tc>
          <w:tcPr>
            <w:tcW w:w="3144"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C</w:t>
            </w:r>
            <w:r w:rsidRPr="00275586">
              <w:rPr>
                <w:rFonts w:ascii="Arial" w:hAnsi="Arial" w:cs="Arial"/>
                <w:b/>
                <w:sz w:val="20"/>
                <w:szCs w:val="26"/>
                <w:lang w:val="en-US"/>
              </w:rPr>
              <w:t>ấ</w:t>
            </w:r>
            <w:r w:rsidRPr="00275586">
              <w:rPr>
                <w:rFonts w:ascii="Arial" w:hAnsi="Arial" w:cs="Arial"/>
                <w:b/>
                <w:sz w:val="20"/>
                <w:szCs w:val="26"/>
              </w:rPr>
              <w:t>u kiện</w:t>
            </w:r>
          </w:p>
        </w:tc>
        <w:tc>
          <w:tcPr>
            <w:tcW w:w="1033" w:type="pct"/>
            <w:shd w:val="clear" w:color="auto" w:fill="FFFFFF"/>
            <w:vAlign w:val="center"/>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Sai s</w:t>
            </w:r>
            <w:r w:rsidRPr="00275586">
              <w:rPr>
                <w:rFonts w:ascii="Arial" w:hAnsi="Arial" w:cs="Arial"/>
                <w:b/>
                <w:sz w:val="20"/>
                <w:szCs w:val="26"/>
                <w:lang w:val="en-US"/>
              </w:rPr>
              <w:t xml:space="preserve">ố </w:t>
            </w:r>
            <w:r w:rsidRPr="00275586">
              <w:rPr>
                <w:rFonts w:ascii="Arial" w:hAnsi="Arial" w:cs="Arial"/>
                <w:b/>
                <w:sz w:val="20"/>
                <w:szCs w:val="26"/>
              </w:rPr>
              <w:t>cho phép</w:t>
            </w:r>
          </w:p>
        </w:tc>
        <w:tc>
          <w:tcPr>
            <w:tcW w:w="452"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Ghi chú</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314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Khoảng cách giữa hai bộ phận công trình k</w:t>
            </w:r>
            <w:r w:rsidRPr="00275586">
              <w:rPr>
                <w:rFonts w:ascii="Arial" w:hAnsi="Arial" w:cs="Arial"/>
                <w:sz w:val="20"/>
                <w:szCs w:val="26"/>
                <w:lang w:val="en-US"/>
              </w:rPr>
              <w:t xml:space="preserve">ề </w:t>
            </w:r>
            <w:r w:rsidRPr="00275586">
              <w:rPr>
                <w:rFonts w:ascii="Arial" w:hAnsi="Arial" w:cs="Arial"/>
                <w:sz w:val="20"/>
                <w:szCs w:val="26"/>
              </w:rPr>
              <w:t xml:space="preserve">nhau (2 tường, chiều cao tự </w:t>
            </w:r>
            <w:r w:rsidRPr="00275586">
              <w:rPr>
                <w:rFonts w:ascii="Arial" w:hAnsi="Arial" w:cs="Arial"/>
                <w:sz w:val="20"/>
                <w:szCs w:val="26"/>
                <w:lang w:val="en-US"/>
              </w:rPr>
              <w:t>d</w:t>
            </w:r>
            <w:r w:rsidRPr="00275586">
              <w:rPr>
                <w:rFonts w:ascii="Arial" w:hAnsi="Arial" w:cs="Arial"/>
                <w:sz w:val="20"/>
                <w:szCs w:val="26"/>
              </w:rPr>
              <w:t>o của một tầng ...)</w:t>
            </w:r>
          </w:p>
        </w:tc>
        <w:tc>
          <w:tcPr>
            <w:tcW w:w="10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 xml:space="preserve">± 2 </w:t>
            </w:r>
            <w:r w:rsidRPr="00275586">
              <w:rPr>
                <w:rFonts w:ascii="Arial" w:hAnsi="Arial" w:cs="Arial"/>
                <w:sz w:val="20"/>
                <w:szCs w:val="26"/>
                <w:lang w:val="en-US"/>
              </w:rPr>
              <w:t>c</w:t>
            </w:r>
            <w:r w:rsidRPr="00275586">
              <w:rPr>
                <w:rFonts w:ascii="Arial" w:hAnsi="Arial" w:cs="Arial"/>
                <w:sz w:val="20"/>
                <w:szCs w:val="26"/>
              </w:rPr>
              <w:t>m</w:t>
            </w:r>
          </w:p>
        </w:tc>
        <w:tc>
          <w:tcPr>
            <w:tcW w:w="452"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a</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3144"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Kích thước mỗi bộ phận công trình (chi</w:t>
            </w:r>
            <w:r w:rsidRPr="00275586">
              <w:rPr>
                <w:rFonts w:ascii="Arial" w:hAnsi="Arial" w:cs="Arial"/>
                <w:sz w:val="20"/>
                <w:szCs w:val="26"/>
                <w:lang w:val="en-US"/>
              </w:rPr>
              <w:t>ề</w:t>
            </w:r>
            <w:r w:rsidRPr="00275586">
              <w:rPr>
                <w:rFonts w:ascii="Arial" w:hAnsi="Arial" w:cs="Arial"/>
                <w:sz w:val="20"/>
                <w:szCs w:val="26"/>
              </w:rPr>
              <w:t xml:space="preserve">u </w:t>
            </w:r>
            <w:r w:rsidRPr="00275586">
              <w:rPr>
                <w:rFonts w:ascii="Arial" w:hAnsi="Arial" w:cs="Arial"/>
                <w:sz w:val="20"/>
                <w:szCs w:val="26"/>
                <w:lang w:val="en-US"/>
              </w:rPr>
              <w:t>d</w:t>
            </w:r>
            <w:r w:rsidRPr="00275586">
              <w:rPr>
                <w:rFonts w:ascii="Arial" w:hAnsi="Arial" w:cs="Arial"/>
                <w:sz w:val="20"/>
                <w:szCs w:val="26"/>
              </w:rPr>
              <w:t>ầy tường, chi</w:t>
            </w:r>
            <w:r w:rsidRPr="00275586">
              <w:rPr>
                <w:rFonts w:ascii="Arial" w:hAnsi="Arial" w:cs="Arial"/>
                <w:sz w:val="20"/>
                <w:szCs w:val="26"/>
                <w:lang w:val="en-US"/>
              </w:rPr>
              <w:t>ề</w:t>
            </w:r>
            <w:r w:rsidRPr="00275586">
              <w:rPr>
                <w:rFonts w:ascii="Arial" w:hAnsi="Arial" w:cs="Arial"/>
                <w:sz w:val="20"/>
                <w:szCs w:val="26"/>
              </w:rPr>
              <w:t>u rộng dầm</w:t>
            </w:r>
            <w:r w:rsidRPr="00275586">
              <w:rPr>
                <w:rFonts w:ascii="Arial" w:hAnsi="Arial" w:cs="Arial"/>
                <w:sz w:val="20"/>
                <w:szCs w:val="26"/>
                <w:lang w:val="en-US"/>
              </w:rPr>
              <w:t>,</w:t>
            </w:r>
            <w:r w:rsidRPr="00275586">
              <w:rPr>
                <w:rFonts w:ascii="Arial" w:hAnsi="Arial" w:cs="Arial"/>
                <w:sz w:val="20"/>
                <w:szCs w:val="26"/>
              </w:rPr>
              <w:t xml:space="preserve"> ch</w:t>
            </w:r>
            <w:r w:rsidRPr="00275586">
              <w:rPr>
                <w:rFonts w:ascii="Arial" w:hAnsi="Arial" w:cs="Arial"/>
                <w:sz w:val="20"/>
                <w:szCs w:val="26"/>
                <w:lang w:val="en-US"/>
              </w:rPr>
              <w:t>iề</w:t>
            </w:r>
            <w:r w:rsidRPr="00275586">
              <w:rPr>
                <w:rFonts w:ascii="Arial" w:hAnsi="Arial" w:cs="Arial"/>
                <w:sz w:val="20"/>
                <w:szCs w:val="26"/>
              </w:rPr>
              <w:t xml:space="preserve">u </w:t>
            </w:r>
            <w:r w:rsidRPr="00275586">
              <w:rPr>
                <w:rFonts w:ascii="Arial" w:hAnsi="Arial" w:cs="Arial"/>
                <w:sz w:val="20"/>
                <w:szCs w:val="26"/>
                <w:lang w:val="en-US"/>
              </w:rPr>
              <w:t>d</w:t>
            </w:r>
            <w:r w:rsidRPr="00275586">
              <w:rPr>
                <w:rFonts w:ascii="Arial" w:hAnsi="Arial" w:cs="Arial"/>
                <w:sz w:val="20"/>
                <w:szCs w:val="26"/>
              </w:rPr>
              <w:t>ày sàn v.v...)</w:t>
            </w:r>
          </w:p>
        </w:tc>
        <w:tc>
          <w:tcPr>
            <w:tcW w:w="10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 xml:space="preserve">± 1 </w:t>
            </w:r>
            <w:r w:rsidRPr="00275586">
              <w:rPr>
                <w:rFonts w:ascii="Arial" w:hAnsi="Arial" w:cs="Arial"/>
                <w:sz w:val="20"/>
                <w:szCs w:val="26"/>
                <w:lang w:val="en-US"/>
              </w:rPr>
              <w:t>c</w:t>
            </w:r>
            <w:r w:rsidRPr="00275586">
              <w:rPr>
                <w:rFonts w:ascii="Arial" w:hAnsi="Arial" w:cs="Arial"/>
                <w:sz w:val="20"/>
                <w:szCs w:val="26"/>
              </w:rPr>
              <w:t>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314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Theo phương nằm ngang của m</w:t>
            </w:r>
            <w:r w:rsidRPr="00275586" w:rsidR="009D479B">
              <w:rPr>
                <w:rFonts w:ascii="Arial" w:hAnsi="Arial" w:cs="Arial"/>
                <w:sz w:val="20"/>
                <w:szCs w:val="26"/>
                <w:lang w:val="en-US"/>
              </w:rPr>
              <w:t>ặ</w:t>
            </w:r>
            <w:r w:rsidRPr="00275586">
              <w:rPr>
                <w:rFonts w:ascii="Arial" w:hAnsi="Arial" w:cs="Arial"/>
                <w:sz w:val="20"/>
                <w:szCs w:val="26"/>
              </w:rPr>
              <w:t>t ngoài kết c</w:t>
            </w:r>
            <w:r w:rsidRPr="00275586">
              <w:rPr>
                <w:rFonts w:ascii="Arial" w:hAnsi="Arial" w:cs="Arial"/>
                <w:sz w:val="20"/>
                <w:szCs w:val="26"/>
                <w:lang w:val="en-US"/>
              </w:rPr>
              <w:t>ấ</w:t>
            </w:r>
            <w:r w:rsidRPr="00275586">
              <w:rPr>
                <w:rFonts w:ascii="Arial" w:hAnsi="Arial" w:cs="Arial"/>
                <w:sz w:val="20"/>
                <w:szCs w:val="26"/>
              </w:rPr>
              <w:t>u (độ nằm ngang của b</w:t>
            </w:r>
            <w:r w:rsidRPr="00275586">
              <w:rPr>
                <w:rFonts w:ascii="Arial" w:hAnsi="Arial" w:cs="Arial"/>
                <w:sz w:val="20"/>
                <w:szCs w:val="26"/>
                <w:lang w:val="en-US"/>
              </w:rPr>
              <w:t>ề</w:t>
            </w:r>
            <w:r w:rsidRPr="00275586">
              <w:rPr>
                <w:rFonts w:ascii="Arial" w:hAnsi="Arial" w:cs="Arial"/>
                <w:sz w:val="20"/>
                <w:szCs w:val="26"/>
              </w:rPr>
              <w:t xml:space="preserve"> m</w:t>
            </w:r>
            <w:r w:rsidRPr="00275586" w:rsidR="009D479B">
              <w:rPr>
                <w:rFonts w:ascii="Arial" w:hAnsi="Arial" w:cs="Arial"/>
                <w:sz w:val="20"/>
                <w:szCs w:val="26"/>
                <w:lang w:val="en-US"/>
              </w:rPr>
              <w:t>ặ</w:t>
            </w:r>
            <w:r w:rsidRPr="00275586">
              <w:rPr>
                <w:rFonts w:ascii="Arial" w:hAnsi="Arial" w:cs="Arial"/>
                <w:sz w:val="20"/>
                <w:szCs w:val="26"/>
              </w:rPr>
              <w:t xml:space="preserve">t tấm đan </w:t>
            </w:r>
            <w:r w:rsidRPr="00275586">
              <w:rPr>
                <w:rFonts w:ascii="Arial" w:hAnsi="Arial" w:cs="Arial"/>
                <w:sz w:val="20"/>
                <w:szCs w:val="26"/>
                <w:lang w:val="en-US"/>
              </w:rPr>
              <w:t>t</w:t>
            </w:r>
            <w:r w:rsidRPr="00275586">
              <w:rPr>
                <w:rFonts w:ascii="Arial" w:hAnsi="Arial" w:cs="Arial"/>
                <w:sz w:val="20"/>
                <w:szCs w:val="26"/>
              </w:rPr>
              <w:t>r</w:t>
            </w:r>
            <w:r w:rsidRPr="00275586">
              <w:rPr>
                <w:rFonts w:ascii="Arial" w:hAnsi="Arial" w:cs="Arial"/>
                <w:sz w:val="20"/>
                <w:szCs w:val="26"/>
                <w:lang w:val="en-US"/>
              </w:rPr>
              <w:t>ên</w:t>
            </w:r>
            <w:r w:rsidRPr="00275586">
              <w:rPr>
                <w:rFonts w:ascii="Arial" w:hAnsi="Arial" w:cs="Arial"/>
                <w:sz w:val="20"/>
                <w:szCs w:val="26"/>
              </w:rPr>
              <w:t xml:space="preserve"> một mặt ngang...)</w:t>
            </w:r>
          </w:p>
        </w:tc>
        <w:tc>
          <w:tcPr>
            <w:tcW w:w="1033"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0,5cm/m</w:t>
            </w:r>
            <w:r w:rsidRPr="00275586">
              <w:rPr>
                <w:rFonts w:ascii="Arial" w:hAnsi="Arial" w:cs="Arial"/>
                <w:sz w:val="20"/>
                <w:szCs w:val="26"/>
                <w:lang w:val="en-US"/>
              </w:rPr>
              <w:t>d</w:t>
            </w:r>
          </w:p>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 xml:space="preserve">≤ 2 </w:t>
            </w:r>
            <w:r w:rsidRPr="00275586">
              <w:rPr>
                <w:rFonts w:ascii="Arial" w:hAnsi="Arial" w:cs="Arial"/>
                <w:sz w:val="20"/>
                <w:szCs w:val="26"/>
                <w:lang w:val="en-US"/>
              </w:rPr>
              <w:t>c</w:t>
            </w:r>
            <w:r w:rsidRPr="00275586">
              <w:rPr>
                <w:rFonts w:ascii="Arial" w:hAnsi="Arial" w:cs="Arial"/>
                <w:sz w:val="20"/>
                <w:szCs w:val="26"/>
              </w:rPr>
              <w:t>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w:t>
            </w:r>
          </w:p>
        </w:tc>
        <w:tc>
          <w:tcPr>
            <w:tcW w:w="3144"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Theo phương th</w:t>
            </w:r>
            <w:r w:rsidRPr="00275586">
              <w:rPr>
                <w:rFonts w:ascii="Arial" w:hAnsi="Arial" w:cs="Arial"/>
                <w:sz w:val="20"/>
                <w:szCs w:val="26"/>
                <w:lang w:val="en-US"/>
              </w:rPr>
              <w:t>ẳ</w:t>
            </w:r>
            <w:r w:rsidRPr="00275586">
              <w:rPr>
                <w:rFonts w:ascii="Arial" w:hAnsi="Arial" w:cs="Arial"/>
                <w:sz w:val="20"/>
                <w:szCs w:val="26"/>
              </w:rPr>
              <w:t>ng đứng mặt ngoài của một kết cấu (độ thẳng đứng của một cột hoặc một tường trên một chi</w:t>
            </w:r>
            <w:r w:rsidRPr="00275586">
              <w:rPr>
                <w:rFonts w:ascii="Arial" w:hAnsi="Arial" w:cs="Arial"/>
                <w:sz w:val="20"/>
                <w:szCs w:val="26"/>
                <w:lang w:val="en-US"/>
              </w:rPr>
              <w:t>ề</w:t>
            </w:r>
            <w:r w:rsidRPr="00275586">
              <w:rPr>
                <w:rFonts w:ascii="Arial" w:hAnsi="Arial" w:cs="Arial"/>
                <w:sz w:val="20"/>
                <w:szCs w:val="26"/>
              </w:rPr>
              <w:t>u cao t</w:t>
            </w:r>
            <w:r w:rsidRPr="00275586">
              <w:rPr>
                <w:rFonts w:ascii="Arial" w:hAnsi="Arial" w:cs="Arial"/>
                <w:sz w:val="20"/>
                <w:szCs w:val="26"/>
                <w:lang w:val="en-US"/>
              </w:rPr>
              <w:t>ầ</w:t>
            </w:r>
            <w:r w:rsidRPr="00275586">
              <w:rPr>
                <w:rFonts w:ascii="Arial" w:hAnsi="Arial" w:cs="Arial"/>
                <w:sz w:val="20"/>
                <w:szCs w:val="26"/>
              </w:rPr>
              <w:t>ng nhà)</w:t>
            </w:r>
          </w:p>
        </w:tc>
        <w:tc>
          <w:tcPr>
            <w:tcW w:w="1033" w:type="pct"/>
            <w:shd w:val="clear" w:color="auto" w:fill="FFFFFF"/>
          </w:tcPr>
          <w:p w:rsidR="009D479B"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0,5 cm/m</w:t>
            </w:r>
            <w:r w:rsidRPr="00275586" w:rsidR="00BC441E">
              <w:rPr>
                <w:rFonts w:ascii="Arial" w:hAnsi="Arial" w:cs="Arial"/>
                <w:sz w:val="20"/>
                <w:szCs w:val="26"/>
                <w:lang w:val="en-US"/>
              </w:rPr>
              <w:t xml:space="preserve">d </w:t>
            </w:r>
          </w:p>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và/hoặc</w:t>
            </w:r>
          </w:p>
        </w:tc>
        <w:tc>
          <w:tcPr>
            <w:tcW w:w="45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rPr>
                <w:rFonts w:ascii="Arial" w:hAnsi="Arial" w:cs="Arial"/>
                <w:sz w:val="20"/>
                <w:szCs w:val="26"/>
              </w:rPr>
            </w:pPr>
          </w:p>
        </w:tc>
        <w:tc>
          <w:tcPr>
            <w:tcW w:w="3144"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 ≤</w:t>
            </w:r>
            <w:r w:rsidRPr="00275586">
              <w:rPr>
                <w:rFonts w:ascii="Arial" w:hAnsi="Arial" w:cs="Arial"/>
                <w:sz w:val="20"/>
                <w:szCs w:val="26"/>
                <w:lang w:val="en-US"/>
              </w:rPr>
              <w:t xml:space="preserve"> </w:t>
            </w:r>
            <w:r w:rsidRPr="00275586">
              <w:rPr>
                <w:rFonts w:ascii="Arial" w:hAnsi="Arial" w:cs="Arial"/>
                <w:sz w:val="20"/>
                <w:szCs w:val="26"/>
              </w:rPr>
              <w:t>15 cm</w:t>
            </w:r>
          </w:p>
        </w:tc>
        <w:tc>
          <w:tcPr>
            <w:tcW w:w="10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 1 cm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rPr>
                <w:rFonts w:ascii="Arial" w:hAnsi="Arial" w:cs="Arial"/>
                <w:sz w:val="20"/>
                <w:szCs w:val="26"/>
              </w:rPr>
            </w:pPr>
          </w:p>
        </w:tc>
        <w:tc>
          <w:tcPr>
            <w:tcW w:w="314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15 cm &lt; a ≤ 30cm</w:t>
            </w:r>
          </w:p>
        </w:tc>
        <w:tc>
          <w:tcPr>
            <w:tcW w:w="1033"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sidR="009D479B">
              <w:rPr>
                <w:rFonts w:ascii="Arial" w:hAnsi="Arial" w:cs="Arial"/>
                <w:sz w:val="20"/>
                <w:szCs w:val="26"/>
                <w:lang w:val="en-US"/>
              </w:rPr>
              <w:t>a</w:t>
            </w:r>
            <w:r w:rsidRPr="00275586">
              <w:rPr>
                <w:rFonts w:ascii="Arial" w:hAnsi="Arial" w:cs="Arial"/>
                <w:sz w:val="20"/>
                <w:szCs w:val="26"/>
              </w:rPr>
              <w:t>/15</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rPr>
                <w:rFonts w:ascii="Arial" w:hAnsi="Arial" w:cs="Arial"/>
                <w:sz w:val="20"/>
                <w:szCs w:val="26"/>
              </w:rPr>
            </w:pPr>
          </w:p>
        </w:tc>
        <w:tc>
          <w:tcPr>
            <w:tcW w:w="314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a </w:t>
            </w:r>
            <w:r w:rsidRPr="00275586">
              <w:rPr>
                <w:rFonts w:ascii="Arial" w:hAnsi="Arial" w:cs="Arial"/>
                <w:sz w:val="20"/>
                <w:szCs w:val="26"/>
              </w:rPr>
              <w:t>&gt; 30 cm</w:t>
            </w:r>
          </w:p>
        </w:tc>
        <w:tc>
          <w:tcPr>
            <w:tcW w:w="1033"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2 cm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w:t>
            </w:r>
          </w:p>
        </w:tc>
        <w:tc>
          <w:tcPr>
            <w:tcW w:w="314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Độ lệch giữa 2 tường hoặc 2 </w:t>
            </w:r>
            <w:r w:rsidRPr="00275586">
              <w:rPr>
                <w:rFonts w:ascii="Arial" w:hAnsi="Arial" w:cs="Arial"/>
                <w:sz w:val="20"/>
                <w:szCs w:val="26"/>
                <w:lang w:val="en-US"/>
              </w:rPr>
              <w:t>cột</w:t>
            </w:r>
            <w:r w:rsidRPr="00275586">
              <w:rPr>
                <w:rFonts w:ascii="Arial" w:hAnsi="Arial" w:cs="Arial"/>
                <w:sz w:val="20"/>
                <w:szCs w:val="26"/>
              </w:rPr>
              <w:t xml:space="preserve"> chồng lên nhau (</w:t>
            </w:r>
            <w:r w:rsidRPr="00275586">
              <w:rPr>
                <w:rFonts w:ascii="Arial" w:hAnsi="Arial" w:cs="Arial"/>
                <w:sz w:val="20"/>
                <w:szCs w:val="26"/>
                <w:lang w:val="en-US"/>
              </w:rPr>
              <w:t>d</w:t>
            </w:r>
            <w:r w:rsidRPr="00275586">
              <w:rPr>
                <w:rFonts w:ascii="Arial" w:hAnsi="Arial" w:cs="Arial"/>
                <w:sz w:val="20"/>
                <w:szCs w:val="26"/>
              </w:rPr>
              <w:t>o trên trục)</w:t>
            </w:r>
          </w:p>
        </w:tc>
        <w:tc>
          <w:tcPr>
            <w:tcW w:w="1033" w:type="pct"/>
            <w:shd w:val="clear" w:color="auto" w:fill="FFFFFF"/>
            <w:vAlign w:val="bottom"/>
          </w:tcPr>
          <w:p w:rsidR="009D479B"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 xml:space="preserve">0,5 cm/md </w:t>
            </w:r>
          </w:p>
          <w:p w:rsidR="00BC441E" w:rsidRPr="00275586" w:rsidP="00275586">
            <w:pPr>
              <w:spacing w:before="120"/>
              <w:jc w:val="center"/>
              <w:rPr>
                <w:rFonts w:ascii="Arial" w:hAnsi="Arial" w:cs="Arial"/>
                <w:sz w:val="20"/>
                <w:szCs w:val="26"/>
              </w:rPr>
            </w:pPr>
            <w:r w:rsidRPr="00275586">
              <w:rPr>
                <w:rFonts w:ascii="Arial" w:hAnsi="Arial" w:cs="Arial"/>
                <w:sz w:val="20"/>
                <w:szCs w:val="26"/>
              </w:rPr>
              <w:t>và/hoặc</w:t>
            </w:r>
          </w:p>
        </w:tc>
        <w:tc>
          <w:tcPr>
            <w:tcW w:w="45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c</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p>
        </w:tc>
        <w:tc>
          <w:tcPr>
            <w:tcW w:w="314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a ≤ 15 cm</w:t>
            </w:r>
          </w:p>
        </w:tc>
        <w:tc>
          <w:tcPr>
            <w:tcW w:w="1033"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1 cm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p>
        </w:tc>
        <w:tc>
          <w:tcPr>
            <w:tcW w:w="3144" w:type="pct"/>
            <w:shd w:val="clear" w:color="auto" w:fill="FFFFFF"/>
            <w:vAlign w:val="bottom"/>
          </w:tcPr>
          <w:p w:rsidR="00BC441E" w:rsidRPr="00275586" w:rsidP="00275586">
            <w:pPr>
              <w:spacing w:before="120"/>
              <w:jc w:val="center"/>
              <w:rPr>
                <w:rFonts w:ascii="Arial" w:hAnsi="Arial" w:cs="Arial"/>
                <w:sz w:val="20"/>
                <w:szCs w:val="26"/>
              </w:rPr>
            </w:pPr>
            <w:r w:rsidRPr="00275586">
              <w:rPr>
                <w:rFonts w:ascii="Arial" w:hAnsi="Arial" w:cs="Arial"/>
                <w:sz w:val="20"/>
                <w:szCs w:val="26"/>
              </w:rPr>
              <w:t>15 cm &lt; a ≤ 30 cm</w:t>
            </w:r>
          </w:p>
        </w:tc>
        <w:tc>
          <w:tcPr>
            <w:tcW w:w="1033" w:type="pct"/>
            <w:shd w:val="clear" w:color="auto" w:fill="FFFFFF"/>
            <w:vAlign w:val="bottom"/>
          </w:tcPr>
          <w:p w:rsidR="00BC441E" w:rsidRPr="00275586" w:rsidP="00275586">
            <w:pPr>
              <w:spacing w:before="120"/>
              <w:jc w:val="center"/>
              <w:rPr>
                <w:rFonts w:ascii="Arial" w:hAnsi="Arial" w:cs="Arial"/>
                <w:sz w:val="20"/>
                <w:szCs w:val="26"/>
              </w:rPr>
            </w:pPr>
            <w:r w:rsidRPr="00275586">
              <w:rPr>
                <w:rFonts w:ascii="Arial" w:hAnsi="Arial" w:cs="Arial"/>
                <w:sz w:val="20"/>
                <w:szCs w:val="26"/>
              </w:rPr>
              <w:t>≤ a/15</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p>
        </w:tc>
        <w:tc>
          <w:tcPr>
            <w:tcW w:w="314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a &gt; 30 cm</w:t>
            </w:r>
          </w:p>
        </w:tc>
        <w:tc>
          <w:tcPr>
            <w:tcW w:w="1033"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w:t>
            </w:r>
            <w:r w:rsidRPr="00275586">
              <w:rPr>
                <w:rFonts w:ascii="Arial" w:hAnsi="Arial" w:cs="Arial"/>
                <w:sz w:val="20"/>
                <w:szCs w:val="26"/>
              </w:rPr>
              <w:t xml:space="preserve"> 2 cm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3144" w:type="pct"/>
            <w:shd w:val="clear" w:color="auto" w:fill="FFFFFF"/>
            <w:vAlign w:val="center"/>
          </w:tcPr>
          <w:p w:rsidR="00BC441E" w:rsidRPr="00275586" w:rsidP="00275586">
            <w:pPr>
              <w:spacing w:before="120"/>
              <w:rPr>
                <w:rFonts w:ascii="Arial" w:hAnsi="Arial" w:cs="Arial"/>
                <w:sz w:val="20"/>
                <w:szCs w:val="26"/>
              </w:rPr>
            </w:pPr>
            <w:r w:rsidRPr="00275586">
              <w:rPr>
                <w:rFonts w:ascii="Arial" w:hAnsi="Arial" w:cs="Arial"/>
                <w:sz w:val="20"/>
                <w:szCs w:val="26"/>
              </w:rPr>
              <w:t>S</w:t>
            </w:r>
            <w:r w:rsidRPr="00275586">
              <w:rPr>
                <w:rFonts w:ascii="Arial" w:hAnsi="Arial" w:cs="Arial"/>
                <w:sz w:val="20"/>
                <w:szCs w:val="26"/>
                <w:lang w:val="en-US"/>
              </w:rPr>
              <w:t>ố</w:t>
            </w:r>
            <w:r w:rsidRPr="00275586">
              <w:rPr>
                <w:rFonts w:ascii="Arial" w:hAnsi="Arial" w:cs="Arial"/>
                <w:sz w:val="20"/>
                <w:szCs w:val="26"/>
              </w:rPr>
              <w:t xml:space="preserve"> đo vị trí của các công trình nhỏ (ph</w:t>
            </w:r>
            <w:r w:rsidRPr="00275586">
              <w:rPr>
                <w:rFonts w:ascii="Arial" w:hAnsi="Arial" w:cs="Arial"/>
                <w:sz w:val="20"/>
                <w:szCs w:val="26"/>
                <w:lang w:val="en-US"/>
              </w:rPr>
              <w:t>ễ</w:t>
            </w:r>
            <w:r w:rsidRPr="00275586">
              <w:rPr>
                <w:rFonts w:ascii="Arial" w:hAnsi="Arial" w:cs="Arial"/>
                <w:sz w:val="20"/>
                <w:szCs w:val="26"/>
              </w:rPr>
              <w:t>u-bể dự trữ-bộ phận l</w:t>
            </w:r>
            <w:r w:rsidRPr="00275586">
              <w:rPr>
                <w:rFonts w:ascii="Arial" w:hAnsi="Arial" w:cs="Arial"/>
                <w:sz w:val="20"/>
                <w:szCs w:val="26"/>
                <w:lang w:val="en-US"/>
              </w:rPr>
              <w:t>ồ</w:t>
            </w:r>
            <w:r w:rsidRPr="00275586">
              <w:rPr>
                <w:rFonts w:ascii="Arial" w:hAnsi="Arial" w:cs="Arial"/>
                <w:sz w:val="20"/>
                <w:szCs w:val="26"/>
              </w:rPr>
              <w:t>ng gh</w:t>
            </w:r>
            <w:r w:rsidRPr="00275586">
              <w:rPr>
                <w:rFonts w:ascii="Arial" w:hAnsi="Arial" w:cs="Arial"/>
                <w:sz w:val="20"/>
                <w:szCs w:val="26"/>
                <w:lang w:val="en-US"/>
              </w:rPr>
              <w:t>é</w:t>
            </w:r>
            <w:r w:rsidRPr="00275586">
              <w:rPr>
                <w:rFonts w:ascii="Arial" w:hAnsi="Arial" w:cs="Arial"/>
                <w:sz w:val="20"/>
                <w:szCs w:val="26"/>
              </w:rPr>
              <w:t>p v.v...) so với các kết cấu chịu lực (tấm đan</w:t>
            </w:r>
            <w:r w:rsidRPr="00275586">
              <w:rPr>
                <w:rFonts w:ascii="Arial" w:hAnsi="Arial" w:cs="Arial"/>
                <w:sz w:val="20"/>
                <w:szCs w:val="26"/>
                <w:lang w:val="en-US"/>
              </w:rPr>
              <w:t>,</w:t>
            </w:r>
            <w:r w:rsidRPr="00275586">
              <w:rPr>
                <w:rFonts w:ascii="Arial" w:hAnsi="Arial" w:cs="Arial"/>
                <w:sz w:val="20"/>
                <w:szCs w:val="26"/>
              </w:rPr>
              <w:t xml:space="preserve"> dầm v.v...)</w:t>
            </w:r>
          </w:p>
        </w:tc>
        <w:tc>
          <w:tcPr>
            <w:tcW w:w="1033"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2 cm</w:t>
            </w:r>
          </w:p>
        </w:tc>
        <w:tc>
          <w:tcPr>
            <w:tcW w:w="452"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7</w:t>
            </w:r>
          </w:p>
        </w:tc>
        <w:tc>
          <w:tcPr>
            <w:tcW w:w="3144" w:type="pct"/>
            <w:shd w:val="clear" w:color="auto" w:fill="FFFFFF"/>
            <w:vAlign w:val="center"/>
          </w:tcPr>
          <w:p w:rsidR="00BC441E" w:rsidRPr="00275586" w:rsidP="00275586">
            <w:pPr>
              <w:spacing w:before="120"/>
              <w:rPr>
                <w:rFonts w:ascii="Arial" w:hAnsi="Arial" w:cs="Arial"/>
                <w:sz w:val="20"/>
                <w:szCs w:val="26"/>
              </w:rPr>
            </w:pPr>
            <w:r w:rsidRPr="00275586">
              <w:rPr>
                <w:rFonts w:ascii="Arial" w:hAnsi="Arial" w:cs="Arial"/>
                <w:sz w:val="20"/>
                <w:szCs w:val="26"/>
              </w:rPr>
              <w:t>Kích thước của các công trình nhỏ</w:t>
            </w:r>
          </w:p>
        </w:tc>
        <w:tc>
          <w:tcPr>
            <w:tcW w:w="1033"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2 cm</w:t>
            </w:r>
          </w:p>
        </w:tc>
        <w:tc>
          <w:tcPr>
            <w:tcW w:w="452" w:type="pct"/>
            <w:shd w:val="clear" w:color="auto" w:fill="FFFFFF"/>
          </w:tcPr>
          <w:p w:rsidR="00BC441E" w:rsidRPr="00275586" w:rsidP="00275586">
            <w:pPr>
              <w:spacing w:before="120"/>
              <w:jc w:val="center"/>
              <w:rPr>
                <w:rFonts w:ascii="Arial" w:hAnsi="Arial" w:cs="Arial"/>
                <w:sz w:val="20"/>
                <w:szCs w:val="26"/>
              </w:rPr>
            </w:pPr>
          </w:p>
        </w:tc>
      </w:tr>
    </w:tbl>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a) Độ lệch liên quan đến khoảng cách giữa hai bộ phận công trình thường được xem như t</w:t>
      </w:r>
      <w:r w:rsidRPr="00275586">
        <w:rPr>
          <w:rFonts w:ascii="Arial" w:hAnsi="Arial" w:cs="Arial"/>
          <w:sz w:val="20"/>
          <w:szCs w:val="26"/>
          <w:lang w:val="en-US"/>
        </w:rPr>
        <w:t>ổ</w:t>
      </w:r>
      <w:r w:rsidRPr="00275586">
        <w:rPr>
          <w:rFonts w:ascii="Arial" w:hAnsi="Arial" w:cs="Arial"/>
          <w:sz w:val="20"/>
          <w:szCs w:val="26"/>
        </w:rPr>
        <w:t>ng ch</w:t>
      </w:r>
      <w:r w:rsidRPr="00275586">
        <w:rPr>
          <w:rFonts w:ascii="Arial" w:hAnsi="Arial" w:cs="Arial"/>
          <w:sz w:val="20"/>
          <w:szCs w:val="26"/>
          <w:lang w:val="en-US"/>
        </w:rPr>
        <w:t>ê</w:t>
      </w:r>
      <w:r w:rsidRPr="00275586">
        <w:rPr>
          <w:rFonts w:ascii="Arial" w:hAnsi="Arial" w:cs="Arial"/>
          <w:sz w:val="20"/>
          <w:szCs w:val="26"/>
        </w:rPr>
        <w:t>nh lệch trên nh</w:t>
      </w:r>
      <w:r w:rsidRPr="00275586">
        <w:rPr>
          <w:rFonts w:ascii="Arial" w:hAnsi="Arial" w:cs="Arial"/>
          <w:sz w:val="20"/>
          <w:szCs w:val="26"/>
          <w:lang w:val="en-US"/>
        </w:rPr>
        <w:t>ữ</w:t>
      </w:r>
      <w:r w:rsidRPr="00275586">
        <w:rPr>
          <w:rFonts w:ascii="Arial" w:hAnsi="Arial" w:cs="Arial"/>
          <w:sz w:val="20"/>
          <w:szCs w:val="26"/>
        </w:rPr>
        <w:t>ng khoảng cách giữa các mặt phẳng trung bình (hoặc đường trục) của các công trình và độ lệch trên số đo kích thước của các công trình này so với nh</w:t>
      </w:r>
      <w:r w:rsidRPr="00275586">
        <w:rPr>
          <w:rFonts w:ascii="Arial" w:hAnsi="Arial" w:cs="Arial"/>
          <w:sz w:val="20"/>
          <w:szCs w:val="26"/>
          <w:lang w:val="en-US"/>
        </w:rPr>
        <w:t>ữ</w:t>
      </w:r>
      <w:r w:rsidRPr="00275586">
        <w:rPr>
          <w:rFonts w:ascii="Arial" w:hAnsi="Arial" w:cs="Arial"/>
          <w:sz w:val="20"/>
          <w:szCs w:val="26"/>
        </w:rPr>
        <w:t>ng mặt phẳng trung bình của chúng (hoặc đường trục).</w:t>
      </w:r>
    </w:p>
    <w:p w:rsidR="00BC441E" w:rsidRPr="00275586" w:rsidP="00275586">
      <w:pPr>
        <w:spacing w:before="120"/>
        <w:rPr>
          <w:rFonts w:ascii="Arial" w:hAnsi="Arial" w:cs="Arial"/>
          <w:sz w:val="20"/>
          <w:szCs w:val="26"/>
        </w:rPr>
      </w:pPr>
      <w:r w:rsidRPr="00275586">
        <w:rPr>
          <w:rFonts w:ascii="Arial" w:hAnsi="Arial" w:cs="Arial"/>
          <w:sz w:val="20"/>
          <w:szCs w:val="26"/>
        </w:rPr>
        <w:t>Các quy định là kết quả rút ra t</w:t>
      </w:r>
      <w:r w:rsidRPr="00275586">
        <w:rPr>
          <w:rFonts w:ascii="Arial" w:hAnsi="Arial" w:cs="Arial"/>
          <w:sz w:val="20"/>
          <w:szCs w:val="26"/>
          <w:lang w:val="en-US"/>
        </w:rPr>
        <w:t>ừ</w:t>
      </w:r>
      <w:r w:rsidRPr="00275586">
        <w:rPr>
          <w:rFonts w:ascii="Arial" w:hAnsi="Arial" w:cs="Arial"/>
          <w:sz w:val="20"/>
          <w:szCs w:val="26"/>
        </w:rPr>
        <w:t xml:space="preserve"> những sai số v</w:t>
      </w:r>
      <w:r w:rsidRPr="00275586">
        <w:rPr>
          <w:rFonts w:ascii="Arial" w:hAnsi="Arial" w:cs="Arial"/>
          <w:sz w:val="20"/>
          <w:szCs w:val="26"/>
          <w:lang w:val="en-US"/>
        </w:rPr>
        <w:t>ề</w:t>
      </w:r>
      <w:r w:rsidRPr="00275586">
        <w:rPr>
          <w:rFonts w:ascii="Arial" w:hAnsi="Arial" w:cs="Arial"/>
          <w:sz w:val="20"/>
          <w:szCs w:val="26"/>
        </w:rPr>
        <w:t xml:space="preserve"> số đo kích thước và từ những sai số v</w:t>
      </w:r>
      <w:r w:rsidRPr="00275586">
        <w:rPr>
          <w:rFonts w:ascii="Arial" w:hAnsi="Arial" w:cs="Arial"/>
          <w:sz w:val="20"/>
          <w:szCs w:val="26"/>
          <w:lang w:val="en-US"/>
        </w:rPr>
        <w:t>ề</w:t>
      </w:r>
      <w:r w:rsidRPr="00275586">
        <w:rPr>
          <w:rFonts w:ascii="Arial" w:hAnsi="Arial" w:cs="Arial"/>
          <w:sz w:val="20"/>
          <w:szCs w:val="26"/>
        </w:rPr>
        <w:t xml:space="preserve"> khoảng cách giữa các mặt phẳng trung bình (hoặc đường trục) thông thường là ± 1 cm nếu nh</w:t>
      </w:r>
      <w:r w:rsidRPr="00275586" w:rsidR="009D479B">
        <w:rPr>
          <w:rFonts w:ascii="Arial" w:hAnsi="Arial" w:cs="Arial"/>
          <w:sz w:val="20"/>
          <w:szCs w:val="26"/>
          <w:lang w:val="en-US"/>
        </w:rPr>
        <w:t>ữ</w:t>
      </w:r>
      <w:r w:rsidRPr="00275586">
        <w:rPr>
          <w:rFonts w:ascii="Arial" w:hAnsi="Arial" w:cs="Arial"/>
          <w:sz w:val="20"/>
          <w:szCs w:val="26"/>
        </w:rPr>
        <w:t>ng khoảng cách này nhỏ hơn 7,5 m.</w:t>
      </w:r>
    </w:p>
    <w:p w:rsidR="00BC441E" w:rsidRPr="00275586" w:rsidP="00275586">
      <w:pPr>
        <w:spacing w:before="120"/>
        <w:rPr>
          <w:rFonts w:ascii="Arial" w:hAnsi="Arial" w:cs="Arial"/>
          <w:sz w:val="20"/>
          <w:szCs w:val="26"/>
        </w:rPr>
      </w:pPr>
      <w:r w:rsidRPr="00275586">
        <w:rPr>
          <w:rFonts w:ascii="Arial" w:hAnsi="Arial" w:cs="Arial"/>
          <w:sz w:val="20"/>
          <w:szCs w:val="26"/>
        </w:rPr>
        <w:t xml:space="preserve">b) a= kích thước cắt ngang đo song song với độ lệch (chiều </w:t>
      </w:r>
      <w:r w:rsidRPr="00275586">
        <w:rPr>
          <w:rFonts w:ascii="Arial" w:hAnsi="Arial" w:cs="Arial"/>
          <w:sz w:val="20"/>
          <w:szCs w:val="26"/>
          <w:lang w:val="en-US"/>
        </w:rPr>
        <w:t>d</w:t>
      </w:r>
      <w:r w:rsidRPr="00275586">
        <w:rPr>
          <w:rFonts w:ascii="Arial" w:hAnsi="Arial" w:cs="Arial"/>
          <w:sz w:val="20"/>
          <w:szCs w:val="26"/>
        </w:rPr>
        <w:t>ầy tường hoặc cạnh của cột).</w:t>
      </w:r>
    </w:p>
    <w:p w:rsidR="00BC441E" w:rsidRPr="00275586" w:rsidP="00275586">
      <w:pPr>
        <w:spacing w:before="120"/>
        <w:rPr>
          <w:rFonts w:ascii="Arial" w:hAnsi="Arial" w:cs="Arial"/>
          <w:sz w:val="20"/>
          <w:szCs w:val="26"/>
        </w:rPr>
      </w:pPr>
      <w:r w:rsidRPr="00275586">
        <w:rPr>
          <w:rFonts w:ascii="Arial" w:hAnsi="Arial" w:cs="Arial"/>
          <w:sz w:val="20"/>
          <w:szCs w:val="26"/>
        </w:rPr>
        <w:t>c) a= kích thước c</w:t>
      </w:r>
      <w:r w:rsidRPr="00275586">
        <w:rPr>
          <w:rFonts w:ascii="Arial" w:hAnsi="Arial" w:cs="Arial"/>
          <w:sz w:val="20"/>
          <w:szCs w:val="26"/>
          <w:lang w:val="en-US"/>
        </w:rPr>
        <w:t>ắ</w:t>
      </w:r>
      <w:r w:rsidRPr="00275586">
        <w:rPr>
          <w:rFonts w:ascii="Arial" w:hAnsi="Arial" w:cs="Arial"/>
          <w:sz w:val="20"/>
          <w:szCs w:val="26"/>
        </w:rPr>
        <w:t>t ngang nhỏ nhất của hai cấu kiện ch</w:t>
      </w:r>
      <w:r w:rsidRPr="00275586">
        <w:rPr>
          <w:rFonts w:ascii="Arial" w:hAnsi="Arial" w:cs="Arial"/>
          <w:sz w:val="20"/>
          <w:szCs w:val="26"/>
          <w:lang w:val="en-US"/>
        </w:rPr>
        <w:t>ồ</w:t>
      </w:r>
      <w:r w:rsidRPr="00275586">
        <w:rPr>
          <w:rFonts w:ascii="Arial" w:hAnsi="Arial" w:cs="Arial"/>
          <w:sz w:val="20"/>
          <w:szCs w:val="26"/>
        </w:rPr>
        <w:t>ng l</w:t>
      </w:r>
      <w:r w:rsidRPr="00275586">
        <w:rPr>
          <w:rFonts w:ascii="Arial" w:hAnsi="Arial" w:cs="Arial"/>
          <w:sz w:val="20"/>
          <w:szCs w:val="26"/>
          <w:lang w:val="en-US"/>
        </w:rPr>
        <w:t>ê</w:t>
      </w:r>
      <w:r w:rsidRPr="00275586">
        <w:rPr>
          <w:rFonts w:ascii="Arial" w:hAnsi="Arial" w:cs="Arial"/>
          <w:sz w:val="20"/>
          <w:szCs w:val="26"/>
        </w:rPr>
        <w:t>n nhau và đo song song với độ lệch.</w:t>
      </w:r>
    </w:p>
    <w:p w:rsidR="00BC441E" w:rsidRPr="00275586" w:rsidP="00275586">
      <w:pPr>
        <w:spacing w:before="120"/>
        <w:rPr>
          <w:rFonts w:ascii="Arial" w:hAnsi="Arial" w:cs="Arial"/>
          <w:sz w:val="20"/>
          <w:szCs w:val="26"/>
        </w:rPr>
      </w:pPr>
      <w:r w:rsidRPr="00275586">
        <w:rPr>
          <w:rFonts w:ascii="Arial" w:hAnsi="Arial" w:cs="Arial"/>
          <w:sz w:val="20"/>
          <w:szCs w:val="26"/>
        </w:rPr>
        <w:t>Khi các trị số nêu trên đư</w:t>
      </w:r>
      <w:r w:rsidRPr="00275586">
        <w:rPr>
          <w:rFonts w:ascii="Arial" w:hAnsi="Arial" w:cs="Arial"/>
          <w:sz w:val="20"/>
          <w:szCs w:val="26"/>
          <w:lang w:val="en-US"/>
        </w:rPr>
        <w:t>ợ</w:t>
      </w:r>
      <w:r w:rsidRPr="00275586">
        <w:rPr>
          <w:rFonts w:ascii="Arial" w:hAnsi="Arial" w:cs="Arial"/>
          <w:sz w:val="20"/>
          <w:szCs w:val="26"/>
        </w:rPr>
        <w:t>c bảo đảm thì kh</w:t>
      </w:r>
      <w:r w:rsidRPr="00275586">
        <w:rPr>
          <w:rFonts w:ascii="Arial" w:hAnsi="Arial" w:cs="Arial"/>
          <w:sz w:val="20"/>
          <w:szCs w:val="26"/>
          <w:lang w:val="en-US"/>
        </w:rPr>
        <w:t>ô</w:t>
      </w:r>
      <w:r w:rsidRPr="00275586">
        <w:rPr>
          <w:rFonts w:ascii="Arial" w:hAnsi="Arial" w:cs="Arial"/>
          <w:sz w:val="20"/>
          <w:szCs w:val="26"/>
        </w:rPr>
        <w:t>ng cần có lu</w:t>
      </w:r>
      <w:r w:rsidRPr="00275586">
        <w:rPr>
          <w:rFonts w:ascii="Arial" w:hAnsi="Arial" w:cs="Arial"/>
          <w:sz w:val="20"/>
          <w:szCs w:val="26"/>
          <w:lang w:val="en-US"/>
        </w:rPr>
        <w:t>ậ</w:t>
      </w:r>
      <w:r w:rsidRPr="00275586">
        <w:rPr>
          <w:rFonts w:ascii="Arial" w:hAnsi="Arial" w:cs="Arial"/>
          <w:sz w:val="20"/>
          <w:szCs w:val="26"/>
        </w:rPr>
        <w:t>n chứng về độ b</w:t>
      </w:r>
      <w:r w:rsidRPr="00275586">
        <w:rPr>
          <w:rFonts w:ascii="Arial" w:hAnsi="Arial" w:cs="Arial"/>
          <w:sz w:val="20"/>
          <w:szCs w:val="26"/>
          <w:lang w:val="en-US"/>
        </w:rPr>
        <w:t>ề</w:t>
      </w:r>
      <w:r w:rsidRPr="00275586">
        <w:rPr>
          <w:rFonts w:ascii="Arial" w:hAnsi="Arial" w:cs="Arial"/>
          <w:sz w:val="20"/>
          <w:szCs w:val="26"/>
        </w:rPr>
        <w:t>n và độ ổn định của công trình xây dựng, trừ trường h</w:t>
      </w:r>
      <w:r w:rsidRPr="00275586">
        <w:rPr>
          <w:rFonts w:ascii="Arial" w:hAnsi="Arial" w:cs="Arial"/>
          <w:sz w:val="20"/>
          <w:szCs w:val="26"/>
          <w:lang w:val="en-US"/>
        </w:rPr>
        <w:t>ợ</w:t>
      </w:r>
      <w:r w:rsidRPr="00275586">
        <w:rPr>
          <w:rFonts w:ascii="Arial" w:hAnsi="Arial" w:cs="Arial"/>
          <w:sz w:val="20"/>
          <w:szCs w:val="26"/>
        </w:rPr>
        <w:t>p đặc biệt (vỏ mỏng, vòm mỏng...). Trường hợp vượt quá thì phải xác định nh</w:t>
      </w:r>
      <w:r w:rsidRPr="00275586">
        <w:rPr>
          <w:rFonts w:ascii="Arial" w:hAnsi="Arial" w:cs="Arial"/>
          <w:sz w:val="20"/>
          <w:szCs w:val="26"/>
          <w:lang w:val="en-US"/>
        </w:rPr>
        <w:t>ữ</w:t>
      </w:r>
      <w:r w:rsidRPr="00275586">
        <w:rPr>
          <w:rFonts w:ascii="Arial" w:hAnsi="Arial" w:cs="Arial"/>
          <w:sz w:val="20"/>
          <w:szCs w:val="26"/>
        </w:rPr>
        <w:t>ng biện pháp thích hợp khi cần thiết để kh</w:t>
      </w:r>
      <w:r w:rsidRPr="00275586">
        <w:rPr>
          <w:rFonts w:ascii="Arial" w:hAnsi="Arial" w:cs="Arial"/>
          <w:sz w:val="20"/>
          <w:szCs w:val="26"/>
          <w:lang w:val="en-US"/>
        </w:rPr>
        <w:t>ắ</w:t>
      </w:r>
      <w:r w:rsidRPr="00275586">
        <w:rPr>
          <w:rFonts w:ascii="Arial" w:hAnsi="Arial" w:cs="Arial"/>
          <w:sz w:val="20"/>
          <w:szCs w:val="26"/>
        </w:rPr>
        <w:t>c phục những ảnh hưởng đối với sự ổn định của công trình và đối với khả năng thi c</w:t>
      </w:r>
      <w:r w:rsidRPr="00275586">
        <w:rPr>
          <w:rFonts w:ascii="Arial" w:hAnsi="Arial" w:cs="Arial"/>
          <w:sz w:val="20"/>
          <w:szCs w:val="26"/>
          <w:lang w:val="en-US"/>
        </w:rPr>
        <w:t>ô</w:t>
      </w:r>
      <w:r w:rsidRPr="00275586">
        <w:rPr>
          <w:rFonts w:ascii="Arial" w:hAnsi="Arial" w:cs="Arial"/>
          <w:sz w:val="20"/>
          <w:szCs w:val="26"/>
        </w:rPr>
        <w:t>ng của các công trình khác.</w:t>
      </w:r>
    </w:p>
    <w:p w:rsidR="00BC441E" w:rsidRPr="00275586" w:rsidP="00275586">
      <w:pPr>
        <w:spacing w:before="120"/>
        <w:rPr>
          <w:rFonts w:ascii="Arial" w:hAnsi="Arial" w:cs="Arial"/>
          <w:sz w:val="20"/>
          <w:szCs w:val="26"/>
        </w:rPr>
      </w:pPr>
      <w:r w:rsidRPr="00275586">
        <w:rPr>
          <w:rFonts w:ascii="Arial" w:hAnsi="Arial" w:cs="Arial"/>
          <w:sz w:val="20"/>
          <w:szCs w:val="26"/>
        </w:rPr>
        <w:t>Trừ khi có quy định trái với các tài liệu riêng của hồ sơ hợp đ</w:t>
      </w:r>
      <w:r w:rsidRPr="00275586">
        <w:rPr>
          <w:rFonts w:ascii="Arial" w:hAnsi="Arial" w:cs="Arial"/>
          <w:sz w:val="20"/>
          <w:szCs w:val="26"/>
          <w:lang w:val="en-US"/>
        </w:rPr>
        <w:t>ồ</w:t>
      </w:r>
      <w:r w:rsidRPr="00275586">
        <w:rPr>
          <w:rFonts w:ascii="Arial" w:hAnsi="Arial" w:cs="Arial"/>
          <w:sz w:val="20"/>
          <w:szCs w:val="26"/>
        </w:rPr>
        <w:t>ng, còn đ</w:t>
      </w:r>
      <w:r w:rsidRPr="00275586">
        <w:rPr>
          <w:rFonts w:ascii="Arial" w:hAnsi="Arial" w:cs="Arial"/>
          <w:sz w:val="20"/>
          <w:szCs w:val="26"/>
          <w:lang w:val="en-US"/>
        </w:rPr>
        <w:t>ố</w:t>
      </w:r>
      <w:r w:rsidRPr="00275586">
        <w:rPr>
          <w:rFonts w:ascii="Arial" w:hAnsi="Arial" w:cs="Arial"/>
          <w:sz w:val="20"/>
          <w:szCs w:val="26"/>
        </w:rPr>
        <w:t>i với một số loại k</w:t>
      </w:r>
      <w:r w:rsidRPr="00275586">
        <w:rPr>
          <w:rFonts w:ascii="Arial" w:hAnsi="Arial" w:cs="Arial"/>
          <w:sz w:val="20"/>
          <w:szCs w:val="26"/>
          <w:lang w:val="en-US"/>
        </w:rPr>
        <w:t>ế</w:t>
      </w:r>
      <w:r w:rsidRPr="00275586">
        <w:rPr>
          <w:rFonts w:ascii="Arial" w:hAnsi="Arial" w:cs="Arial"/>
          <w:sz w:val="20"/>
          <w:szCs w:val="26"/>
        </w:rPr>
        <w:t>t cấu, như đ</w:t>
      </w:r>
      <w:r w:rsidRPr="00275586">
        <w:rPr>
          <w:rFonts w:ascii="Arial" w:hAnsi="Arial" w:cs="Arial"/>
          <w:sz w:val="20"/>
          <w:szCs w:val="26"/>
          <w:lang w:val="en-US"/>
        </w:rPr>
        <w:t>ố</w:t>
      </w:r>
      <w:r w:rsidRPr="00275586">
        <w:rPr>
          <w:rFonts w:ascii="Arial" w:hAnsi="Arial" w:cs="Arial"/>
          <w:sz w:val="20"/>
          <w:szCs w:val="26"/>
        </w:rPr>
        <w:t>i với công trình không có yêu cầu m</w:t>
      </w:r>
      <w:r w:rsidRPr="00275586">
        <w:rPr>
          <w:rFonts w:ascii="Arial" w:hAnsi="Arial" w:cs="Arial"/>
          <w:sz w:val="20"/>
          <w:szCs w:val="26"/>
          <w:lang w:val="en-US"/>
        </w:rPr>
        <w:t>ặ</w:t>
      </w:r>
      <w:r w:rsidRPr="00275586">
        <w:rPr>
          <w:rFonts w:ascii="Arial" w:hAnsi="Arial" w:cs="Arial"/>
          <w:sz w:val="20"/>
          <w:szCs w:val="26"/>
        </w:rPr>
        <w:t>t ngoài thuộc c</w:t>
      </w:r>
      <w:r w:rsidRPr="00275586">
        <w:rPr>
          <w:rFonts w:ascii="Arial" w:hAnsi="Arial" w:cs="Arial"/>
          <w:sz w:val="20"/>
          <w:szCs w:val="26"/>
          <w:lang w:val="en-US"/>
        </w:rPr>
        <w:t>ấ</w:t>
      </w:r>
      <w:r w:rsidRPr="00275586">
        <w:rPr>
          <w:rFonts w:ascii="Arial" w:hAnsi="Arial" w:cs="Arial"/>
          <w:sz w:val="20"/>
          <w:szCs w:val="26"/>
        </w:rPr>
        <w:t>p cao, đối với một s</w:t>
      </w:r>
      <w:r w:rsidRPr="00275586">
        <w:rPr>
          <w:rFonts w:ascii="Arial" w:hAnsi="Arial" w:cs="Arial"/>
          <w:sz w:val="20"/>
          <w:szCs w:val="26"/>
          <w:lang w:val="en-US"/>
        </w:rPr>
        <w:t>ố</w:t>
      </w:r>
      <w:r w:rsidRPr="00275586">
        <w:rPr>
          <w:rFonts w:ascii="Arial" w:hAnsi="Arial" w:cs="Arial"/>
          <w:sz w:val="20"/>
          <w:szCs w:val="26"/>
        </w:rPr>
        <w:t xml:space="preserve"> quá trình xây dựng có đặc thù ri</w:t>
      </w:r>
      <w:r w:rsidRPr="00275586">
        <w:rPr>
          <w:rFonts w:ascii="Arial" w:hAnsi="Arial" w:cs="Arial"/>
          <w:sz w:val="20"/>
          <w:szCs w:val="26"/>
          <w:lang w:val="en-US"/>
        </w:rPr>
        <w:t>ê</w:t>
      </w:r>
      <w:r w:rsidRPr="00275586">
        <w:rPr>
          <w:rFonts w:ascii="Arial" w:hAnsi="Arial" w:cs="Arial"/>
          <w:sz w:val="20"/>
          <w:szCs w:val="26"/>
        </w:rPr>
        <w:t>ng (việc san lấp</w:t>
      </w:r>
      <w:r w:rsidRPr="00275586">
        <w:rPr>
          <w:rFonts w:ascii="Arial" w:hAnsi="Arial" w:cs="Arial"/>
          <w:sz w:val="20"/>
          <w:szCs w:val="26"/>
          <w:lang w:val="en-US"/>
        </w:rPr>
        <w:t>,</w:t>
      </w:r>
      <w:r w:rsidRPr="00275586">
        <w:rPr>
          <w:rFonts w:ascii="Arial" w:hAnsi="Arial" w:cs="Arial"/>
          <w:sz w:val="20"/>
          <w:szCs w:val="26"/>
        </w:rPr>
        <w:t xml:space="preserve"> lấp hố...), cho phép vượt quá các trị số quy định tr</w:t>
      </w:r>
      <w:r w:rsidRPr="00275586">
        <w:rPr>
          <w:rFonts w:ascii="Arial" w:hAnsi="Arial" w:cs="Arial"/>
          <w:sz w:val="20"/>
          <w:szCs w:val="26"/>
          <w:lang w:val="en-US"/>
        </w:rPr>
        <w:t>ê</w:t>
      </w:r>
      <w:r w:rsidRPr="00275586">
        <w:rPr>
          <w:rFonts w:ascii="Arial" w:hAnsi="Arial" w:cs="Arial"/>
          <w:sz w:val="20"/>
          <w:szCs w:val="26"/>
        </w:rPr>
        <w:t xml:space="preserve">n, nếu không </w:t>
      </w:r>
      <w:r w:rsidRPr="00275586">
        <w:rPr>
          <w:rFonts w:ascii="Arial" w:hAnsi="Arial" w:cs="Arial"/>
          <w:sz w:val="20"/>
          <w:szCs w:val="26"/>
          <w:lang w:val="en-US"/>
        </w:rPr>
        <w:t>ả</w:t>
      </w:r>
      <w:r w:rsidRPr="00275586">
        <w:rPr>
          <w:rFonts w:ascii="Arial" w:hAnsi="Arial" w:cs="Arial"/>
          <w:sz w:val="20"/>
          <w:szCs w:val="26"/>
        </w:rPr>
        <w:t>nh hư</w:t>
      </w:r>
      <w:r w:rsidRPr="00275586">
        <w:rPr>
          <w:rFonts w:ascii="Arial" w:hAnsi="Arial" w:cs="Arial"/>
          <w:sz w:val="20"/>
          <w:szCs w:val="26"/>
          <w:lang w:val="en-US"/>
        </w:rPr>
        <w:t>ở</w:t>
      </w:r>
      <w:r w:rsidRPr="00275586">
        <w:rPr>
          <w:rFonts w:ascii="Arial" w:hAnsi="Arial" w:cs="Arial"/>
          <w:sz w:val="20"/>
          <w:szCs w:val="26"/>
        </w:rPr>
        <w:t>ng đến độ ổn định công trình.</w:t>
      </w:r>
    </w:p>
    <w:p w:rsidR="00BC441E" w:rsidRPr="00275586" w:rsidP="00275586">
      <w:pPr>
        <w:spacing w:before="120"/>
        <w:rPr>
          <w:rFonts w:ascii="Arial" w:hAnsi="Arial" w:cs="Arial"/>
          <w:sz w:val="20"/>
          <w:szCs w:val="26"/>
        </w:rPr>
      </w:pPr>
      <w:r w:rsidRPr="00275586">
        <w:rPr>
          <w:rFonts w:ascii="Arial" w:hAnsi="Arial" w:cs="Arial"/>
          <w:sz w:val="20"/>
          <w:szCs w:val="26"/>
        </w:rPr>
        <w:t>6.12 - V</w:t>
      </w:r>
      <w:r w:rsidRPr="00275586">
        <w:rPr>
          <w:rFonts w:ascii="Arial" w:hAnsi="Arial" w:cs="Arial"/>
          <w:sz w:val="20"/>
          <w:szCs w:val="26"/>
          <w:lang w:val="en-US"/>
        </w:rPr>
        <w:t>ị</w:t>
      </w:r>
      <w:r w:rsidRPr="00275586">
        <w:rPr>
          <w:rFonts w:ascii="Arial" w:hAnsi="Arial" w:cs="Arial"/>
          <w:sz w:val="20"/>
          <w:szCs w:val="26"/>
        </w:rPr>
        <w:t xml:space="preserve"> tr</w:t>
      </w:r>
      <w:r w:rsidRPr="00275586">
        <w:rPr>
          <w:rFonts w:ascii="Arial" w:hAnsi="Arial" w:cs="Arial"/>
          <w:sz w:val="20"/>
          <w:szCs w:val="26"/>
          <w:lang w:val="en-US"/>
        </w:rPr>
        <w:t>í</w:t>
      </w:r>
      <w:r w:rsidRPr="00275586">
        <w:rPr>
          <w:rFonts w:ascii="Arial" w:hAnsi="Arial" w:cs="Arial"/>
          <w:sz w:val="20"/>
          <w:szCs w:val="26"/>
        </w:rPr>
        <w:t xml:space="preserve"> </w:t>
      </w:r>
      <w:r w:rsidRPr="00275586">
        <w:rPr>
          <w:rFonts w:ascii="Arial" w:hAnsi="Arial" w:cs="Arial"/>
          <w:sz w:val="20"/>
          <w:szCs w:val="26"/>
          <w:lang w:val="en-US"/>
        </w:rPr>
        <w:t xml:space="preserve">cốt </w:t>
      </w:r>
      <w:r w:rsidRPr="00275586">
        <w:rPr>
          <w:rFonts w:ascii="Arial" w:hAnsi="Arial" w:cs="Arial"/>
          <w:sz w:val="20"/>
          <w:szCs w:val="26"/>
        </w:rPr>
        <w:t>thép.</w:t>
      </w:r>
    </w:p>
    <w:p w:rsidR="00BC441E" w:rsidRPr="00275586" w:rsidP="00275586">
      <w:pPr>
        <w:spacing w:before="120"/>
        <w:rPr>
          <w:rFonts w:ascii="Arial" w:hAnsi="Arial" w:cs="Arial"/>
          <w:sz w:val="20"/>
          <w:szCs w:val="26"/>
        </w:rPr>
      </w:pPr>
      <w:r w:rsidRPr="00275586">
        <w:rPr>
          <w:rFonts w:ascii="Arial" w:hAnsi="Arial" w:cs="Arial"/>
          <w:sz w:val="20"/>
          <w:szCs w:val="26"/>
        </w:rPr>
        <w:t>Vị tr</w:t>
      </w:r>
      <w:r w:rsidRPr="00275586">
        <w:rPr>
          <w:rFonts w:ascii="Arial" w:hAnsi="Arial" w:cs="Arial"/>
          <w:sz w:val="20"/>
          <w:szCs w:val="26"/>
          <w:lang w:val="en-US"/>
        </w:rPr>
        <w:t>í</w:t>
      </w:r>
      <w:r w:rsidRPr="00275586">
        <w:rPr>
          <w:rFonts w:ascii="Arial" w:hAnsi="Arial" w:cs="Arial"/>
          <w:sz w:val="20"/>
          <w:szCs w:val="26"/>
        </w:rPr>
        <w:t xml:space="preserve"> cốt thép trong cốp pha phải c</w:t>
      </w:r>
      <w:r w:rsidRPr="00275586">
        <w:rPr>
          <w:rFonts w:ascii="Arial" w:hAnsi="Arial" w:cs="Arial"/>
          <w:sz w:val="20"/>
          <w:szCs w:val="26"/>
          <w:lang w:val="en-US"/>
        </w:rPr>
        <w:t>ă</w:t>
      </w:r>
      <w:r w:rsidRPr="00275586">
        <w:rPr>
          <w:rFonts w:ascii="Arial" w:hAnsi="Arial" w:cs="Arial"/>
          <w:sz w:val="20"/>
          <w:szCs w:val="26"/>
        </w:rPr>
        <w:t>n cứ vào những quy định về lớp b</w:t>
      </w:r>
      <w:r w:rsidRPr="00275586">
        <w:rPr>
          <w:rFonts w:ascii="Arial" w:hAnsi="Arial" w:cs="Arial"/>
          <w:sz w:val="20"/>
          <w:szCs w:val="26"/>
          <w:lang w:val="en-US"/>
        </w:rPr>
        <w:t>ả</w:t>
      </w:r>
      <w:r w:rsidRPr="00275586">
        <w:rPr>
          <w:rFonts w:ascii="Arial" w:hAnsi="Arial" w:cs="Arial"/>
          <w:sz w:val="20"/>
          <w:szCs w:val="26"/>
        </w:rPr>
        <w:t>o vệ và khoảng cách trình bày trong các ti</w:t>
      </w:r>
      <w:r w:rsidRPr="00275586">
        <w:rPr>
          <w:rFonts w:ascii="Arial" w:hAnsi="Arial" w:cs="Arial"/>
          <w:sz w:val="20"/>
          <w:szCs w:val="26"/>
          <w:lang w:val="en-US"/>
        </w:rPr>
        <w:t>ê</w:t>
      </w:r>
      <w:r w:rsidRPr="00275586">
        <w:rPr>
          <w:rFonts w:ascii="Arial" w:hAnsi="Arial" w:cs="Arial"/>
          <w:sz w:val="20"/>
          <w:szCs w:val="26"/>
        </w:rPr>
        <w:t>u chuẩn thiết kế và thi công hiện hành và với những ch</w:t>
      </w:r>
      <w:r w:rsidRPr="00275586" w:rsidR="00195886">
        <w:rPr>
          <w:rFonts w:ascii="Arial" w:hAnsi="Arial" w:cs="Arial"/>
          <w:sz w:val="20"/>
          <w:szCs w:val="26"/>
          <w:lang w:val="en-US"/>
        </w:rPr>
        <w:t>ỉ</w:t>
      </w:r>
      <w:r w:rsidRPr="00275586">
        <w:rPr>
          <w:rFonts w:ascii="Arial" w:hAnsi="Arial" w:cs="Arial"/>
          <w:sz w:val="20"/>
          <w:szCs w:val="26"/>
        </w:rPr>
        <w:t xml:space="preserve"> dẫn đặc biệt trong các b</w:t>
      </w:r>
      <w:r w:rsidRPr="00275586">
        <w:rPr>
          <w:rFonts w:ascii="Arial" w:hAnsi="Arial" w:cs="Arial"/>
          <w:sz w:val="20"/>
          <w:szCs w:val="26"/>
          <w:lang w:val="en-US"/>
        </w:rPr>
        <w:t>ả</w:t>
      </w:r>
      <w:r w:rsidRPr="00275586">
        <w:rPr>
          <w:rFonts w:ascii="Arial" w:hAnsi="Arial" w:cs="Arial"/>
          <w:sz w:val="20"/>
          <w:szCs w:val="26"/>
        </w:rPr>
        <w:t>n vẽ liên quan đến việc bảo v</w:t>
      </w:r>
      <w:r w:rsidRPr="00275586">
        <w:rPr>
          <w:rFonts w:ascii="Arial" w:hAnsi="Arial" w:cs="Arial"/>
          <w:sz w:val="20"/>
          <w:szCs w:val="26"/>
          <w:lang w:val="en-US"/>
        </w:rPr>
        <w:t>ệ</w:t>
      </w:r>
      <w:r w:rsidRPr="00275586">
        <w:rPr>
          <w:rFonts w:ascii="Arial" w:hAnsi="Arial" w:cs="Arial"/>
          <w:sz w:val="20"/>
          <w:szCs w:val="26"/>
        </w:rPr>
        <w:t xml:space="preserve"> cốt thép.</w:t>
      </w:r>
    </w:p>
    <w:p w:rsidR="00BC441E" w:rsidRPr="00275586" w:rsidP="00275586">
      <w:pPr>
        <w:spacing w:before="120"/>
        <w:rPr>
          <w:rFonts w:ascii="Arial" w:hAnsi="Arial" w:cs="Arial"/>
          <w:sz w:val="20"/>
          <w:szCs w:val="26"/>
          <w:lang w:val="en-US"/>
        </w:rPr>
      </w:pPr>
      <w:r w:rsidRPr="00275586">
        <w:rPr>
          <w:rFonts w:ascii="Arial" w:hAnsi="Arial" w:cs="Arial"/>
          <w:sz w:val="20"/>
          <w:szCs w:val="26"/>
        </w:rPr>
        <w:t>6.121</w:t>
      </w:r>
      <w:r w:rsidRPr="00275586" w:rsidR="00873732">
        <w:rPr>
          <w:rFonts w:ascii="Arial" w:hAnsi="Arial" w:cs="Arial"/>
          <w:sz w:val="20"/>
          <w:szCs w:val="26"/>
          <w:lang w:val="en-US"/>
        </w:rPr>
        <w:t xml:space="preserve"> </w:t>
      </w:r>
      <w:r w:rsidRPr="00275586">
        <w:rPr>
          <w:rFonts w:ascii="Arial" w:hAnsi="Arial" w:cs="Arial"/>
          <w:sz w:val="20"/>
          <w:szCs w:val="26"/>
        </w:rPr>
        <w:t>- Lớp b</w:t>
      </w:r>
      <w:r w:rsidRPr="00275586">
        <w:rPr>
          <w:rFonts w:ascii="Arial" w:hAnsi="Arial" w:cs="Arial"/>
          <w:sz w:val="20"/>
          <w:szCs w:val="26"/>
          <w:lang w:val="en-US"/>
        </w:rPr>
        <w:t>ả</w:t>
      </w:r>
      <w:r w:rsidRPr="00275586">
        <w:rPr>
          <w:rFonts w:ascii="Arial" w:hAnsi="Arial" w:cs="Arial"/>
          <w:sz w:val="20"/>
          <w:szCs w:val="26"/>
        </w:rPr>
        <w:t>o v</w:t>
      </w:r>
      <w:r w:rsidRPr="00275586">
        <w:rPr>
          <w:rFonts w:ascii="Arial" w:hAnsi="Arial" w:cs="Arial"/>
          <w:sz w:val="20"/>
          <w:szCs w:val="26"/>
          <w:lang w:val="en-US"/>
        </w:rPr>
        <w:t>ệ</w:t>
      </w:r>
    </w:p>
    <w:p w:rsidR="00BC441E" w:rsidRPr="00275586" w:rsidP="00275586">
      <w:pPr>
        <w:spacing w:before="120"/>
        <w:rPr>
          <w:rFonts w:ascii="Arial" w:hAnsi="Arial" w:cs="Arial"/>
          <w:sz w:val="20"/>
          <w:szCs w:val="26"/>
        </w:rPr>
      </w:pPr>
      <w:r w:rsidRPr="00275586">
        <w:rPr>
          <w:rFonts w:ascii="Arial" w:hAnsi="Arial" w:cs="Arial"/>
          <w:sz w:val="20"/>
          <w:szCs w:val="26"/>
        </w:rPr>
        <w:t>Lớp b</w:t>
      </w:r>
      <w:r w:rsidRPr="00275586">
        <w:rPr>
          <w:rFonts w:ascii="Arial" w:hAnsi="Arial" w:cs="Arial"/>
          <w:sz w:val="20"/>
          <w:szCs w:val="26"/>
          <w:lang w:val="en-US"/>
        </w:rPr>
        <w:t>ả</w:t>
      </w:r>
      <w:r w:rsidRPr="00275586">
        <w:rPr>
          <w:rFonts w:ascii="Arial" w:hAnsi="Arial" w:cs="Arial"/>
          <w:sz w:val="20"/>
          <w:szCs w:val="26"/>
        </w:rPr>
        <w:t>o v</w:t>
      </w:r>
      <w:r w:rsidRPr="00275586">
        <w:rPr>
          <w:rFonts w:ascii="Arial" w:hAnsi="Arial" w:cs="Arial"/>
          <w:sz w:val="20"/>
          <w:szCs w:val="26"/>
          <w:lang w:val="en-US"/>
        </w:rPr>
        <w:t>ệ</w:t>
      </w:r>
      <w:r w:rsidRPr="00275586">
        <w:rPr>
          <w:rFonts w:ascii="Arial" w:hAnsi="Arial" w:cs="Arial"/>
          <w:sz w:val="20"/>
          <w:szCs w:val="26"/>
        </w:rPr>
        <w:t xml:space="preserve"> cốt thép là khoảng cách từ trục của cốt thép tới m</w:t>
      </w:r>
      <w:r w:rsidRPr="00275586">
        <w:rPr>
          <w:rFonts w:ascii="Arial" w:hAnsi="Arial" w:cs="Arial"/>
          <w:sz w:val="20"/>
          <w:szCs w:val="26"/>
          <w:lang w:val="en-US"/>
        </w:rPr>
        <w:t>ặ</w:t>
      </w:r>
      <w:r w:rsidRPr="00275586">
        <w:rPr>
          <w:rFonts w:ascii="Arial" w:hAnsi="Arial" w:cs="Arial"/>
          <w:sz w:val="20"/>
          <w:szCs w:val="26"/>
        </w:rPr>
        <w:t>t ngoài g</w:t>
      </w:r>
      <w:r w:rsidRPr="00275586">
        <w:rPr>
          <w:rFonts w:ascii="Arial" w:hAnsi="Arial" w:cs="Arial"/>
          <w:sz w:val="20"/>
          <w:szCs w:val="26"/>
          <w:lang w:val="en-US"/>
        </w:rPr>
        <w:t>ầ</w:t>
      </w:r>
      <w:r w:rsidRPr="00275586">
        <w:rPr>
          <w:rFonts w:ascii="Arial" w:hAnsi="Arial" w:cs="Arial"/>
          <w:sz w:val="20"/>
          <w:szCs w:val="26"/>
        </w:rPr>
        <w:t xml:space="preserve">n nhất của kết cấu trừ đi bán kính </w:t>
      </w:r>
      <w:r w:rsidRPr="00275586">
        <w:rPr>
          <w:rFonts w:ascii="Arial" w:hAnsi="Arial" w:cs="Arial"/>
          <w:sz w:val="20"/>
          <w:szCs w:val="26"/>
          <w:lang w:val="en-US"/>
        </w:rPr>
        <w:t>d</w:t>
      </w:r>
      <w:r w:rsidRPr="00275586">
        <w:rPr>
          <w:rFonts w:ascii="Arial" w:hAnsi="Arial" w:cs="Arial"/>
          <w:sz w:val="20"/>
          <w:szCs w:val="26"/>
        </w:rPr>
        <w:t>anh nghĩa của thanh thép đó. Các quy định này được áp dụng đ</w:t>
      </w:r>
      <w:r w:rsidRPr="00275586">
        <w:rPr>
          <w:rFonts w:ascii="Arial" w:hAnsi="Arial" w:cs="Arial"/>
          <w:sz w:val="20"/>
          <w:szCs w:val="26"/>
          <w:lang w:val="en-US"/>
        </w:rPr>
        <w:t>ố</w:t>
      </w:r>
      <w:r w:rsidRPr="00275586">
        <w:rPr>
          <w:rFonts w:ascii="Arial" w:hAnsi="Arial" w:cs="Arial"/>
          <w:sz w:val="20"/>
          <w:szCs w:val="26"/>
        </w:rPr>
        <w:t>i với tất cả các cốt thép: thép chịu lực hoặc cấu tạo.</w:t>
      </w:r>
    </w:p>
    <w:p w:rsidR="00BC441E" w:rsidRPr="00275586" w:rsidP="00275586">
      <w:pPr>
        <w:spacing w:before="120"/>
        <w:rPr>
          <w:rFonts w:ascii="Arial" w:hAnsi="Arial" w:cs="Arial"/>
          <w:sz w:val="20"/>
          <w:szCs w:val="26"/>
          <w:lang w:val="en-US"/>
        </w:rPr>
      </w:pPr>
      <w:r w:rsidRPr="00275586">
        <w:rPr>
          <w:rFonts w:ascii="Arial" w:hAnsi="Arial" w:cs="Arial"/>
          <w:sz w:val="20"/>
          <w:szCs w:val="26"/>
        </w:rPr>
        <w:t>Lớp bảo v</w:t>
      </w:r>
      <w:r w:rsidRPr="00275586">
        <w:rPr>
          <w:rFonts w:ascii="Arial" w:hAnsi="Arial" w:cs="Arial"/>
          <w:sz w:val="20"/>
          <w:szCs w:val="26"/>
          <w:lang w:val="en-US"/>
        </w:rPr>
        <w:t>ệ</w:t>
      </w:r>
      <w:r w:rsidRPr="00275586">
        <w:rPr>
          <w:rFonts w:ascii="Arial" w:hAnsi="Arial" w:cs="Arial"/>
          <w:sz w:val="20"/>
          <w:szCs w:val="26"/>
        </w:rPr>
        <w:t xml:space="preserve"> tối thi</w:t>
      </w:r>
      <w:r w:rsidRPr="00275586">
        <w:rPr>
          <w:rFonts w:ascii="Arial" w:hAnsi="Arial" w:cs="Arial"/>
          <w:sz w:val="20"/>
          <w:szCs w:val="26"/>
          <w:lang w:val="en-US"/>
        </w:rPr>
        <w:t>ể</w:t>
      </w:r>
      <w:r w:rsidRPr="00275586">
        <w:rPr>
          <w:rFonts w:ascii="Arial" w:hAnsi="Arial" w:cs="Arial"/>
          <w:sz w:val="20"/>
          <w:szCs w:val="26"/>
        </w:rPr>
        <w:t xml:space="preserve">u của cốt thép phải tuân theo các trị số nêu </w:t>
      </w:r>
      <w:r w:rsidRPr="00275586">
        <w:rPr>
          <w:rFonts w:ascii="Arial" w:hAnsi="Arial" w:cs="Arial"/>
          <w:sz w:val="20"/>
          <w:szCs w:val="26"/>
          <w:lang w:val="en-US"/>
        </w:rPr>
        <w:t>ở</w:t>
      </w:r>
      <w:r w:rsidRPr="00275586">
        <w:rPr>
          <w:rFonts w:ascii="Arial" w:hAnsi="Arial" w:cs="Arial"/>
          <w:sz w:val="20"/>
          <w:szCs w:val="26"/>
        </w:rPr>
        <w:t xml:space="preserve"> b</w:t>
      </w:r>
      <w:r w:rsidRPr="00275586">
        <w:rPr>
          <w:rFonts w:ascii="Arial" w:hAnsi="Arial" w:cs="Arial"/>
          <w:sz w:val="20"/>
          <w:szCs w:val="26"/>
          <w:lang w:val="en-US"/>
        </w:rPr>
        <w:t>ả</w:t>
      </w:r>
      <w:r w:rsidRPr="00275586">
        <w:rPr>
          <w:rFonts w:ascii="Arial" w:hAnsi="Arial" w:cs="Arial"/>
          <w:sz w:val="20"/>
          <w:szCs w:val="26"/>
        </w:rPr>
        <w:t>ng 6.2 dưới đây</w:t>
      </w:r>
      <w:r w:rsidRPr="00275586">
        <w:rPr>
          <w:rFonts w:ascii="Arial" w:hAnsi="Arial" w:cs="Arial"/>
          <w:sz w:val="20"/>
          <w:szCs w:val="26"/>
          <w:lang w:val="en-US"/>
        </w:rPr>
        <w:t xml:space="preserve">: </w:t>
      </w:r>
    </w:p>
    <w:p w:rsidR="00BC441E" w:rsidRPr="00275586" w:rsidP="00275586">
      <w:pPr>
        <w:spacing w:before="120"/>
        <w:jc w:val="right"/>
        <w:rPr>
          <w:sz w:val="18"/>
          <w:lang w:val="en-US"/>
        </w:rPr>
      </w:pPr>
      <w:r w:rsidRPr="00275586">
        <w:rPr>
          <w:rFonts w:ascii="Arial" w:hAnsi="Arial" w:cs="Arial"/>
          <w:b/>
          <w:sz w:val="20"/>
          <w:szCs w:val="26"/>
          <w:lang w:val="en-US"/>
        </w:rPr>
        <w:t>Bảng 6.2</w:t>
      </w:r>
      <w:r w:rsidRPr="00275586">
        <w:rPr>
          <w:sz w:val="18"/>
          <w:lang w:val="en-US"/>
        </w:rPr>
        <w:t xml:space="preserve"> </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28"/>
        <w:gridCol w:w="5397"/>
        <w:gridCol w:w="1870"/>
        <w:gridCol w:w="966"/>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w:t>
            </w:r>
            <w:r w:rsidRPr="00275586">
              <w:rPr>
                <w:rFonts w:ascii="Arial" w:hAnsi="Arial" w:cs="Arial"/>
                <w:b/>
                <w:sz w:val="20"/>
                <w:szCs w:val="26"/>
                <w:lang w:val="en-US"/>
              </w:rPr>
              <w:t xml:space="preserve">ố </w:t>
            </w:r>
            <w:r w:rsidRPr="00275586">
              <w:rPr>
                <w:rFonts w:ascii="Arial" w:hAnsi="Arial" w:cs="Arial"/>
                <w:b/>
                <w:sz w:val="20"/>
                <w:szCs w:val="26"/>
              </w:rPr>
              <w:t>TT</w:t>
            </w:r>
          </w:p>
        </w:tc>
        <w:tc>
          <w:tcPr>
            <w:tcW w:w="2978"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lang w:val="en-US"/>
              </w:rPr>
              <w:t>B</w:t>
            </w:r>
            <w:r w:rsidRPr="00275586">
              <w:rPr>
                <w:rFonts w:ascii="Arial" w:hAnsi="Arial" w:cs="Arial"/>
                <w:b/>
                <w:sz w:val="20"/>
                <w:szCs w:val="26"/>
              </w:rPr>
              <w:t>ộ phận công trình</w:t>
            </w:r>
          </w:p>
        </w:tc>
        <w:tc>
          <w:tcPr>
            <w:tcW w:w="1032"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Lớp bảo vệ tối thiểu</w:t>
            </w:r>
          </w:p>
        </w:tc>
        <w:tc>
          <w:tcPr>
            <w:tcW w:w="533"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Ghi</w:t>
            </w:r>
            <w:r w:rsidRPr="00275586">
              <w:rPr>
                <w:rFonts w:ascii="Arial" w:hAnsi="Arial" w:cs="Arial"/>
                <w:b/>
                <w:sz w:val="20"/>
                <w:szCs w:val="26"/>
                <w:lang w:val="en-US"/>
              </w:rPr>
              <w:t xml:space="preserve"> </w:t>
            </w:r>
            <w:r w:rsidRPr="00275586">
              <w:rPr>
                <w:rFonts w:ascii="Arial" w:hAnsi="Arial" w:cs="Arial"/>
                <w:b/>
                <w:sz w:val="20"/>
                <w:szCs w:val="26"/>
              </w:rPr>
              <w:t>chú</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2978"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Công trình ở biển hoặc n</w:t>
            </w:r>
            <w:r w:rsidRPr="00275586">
              <w:rPr>
                <w:rFonts w:ascii="Arial" w:hAnsi="Arial" w:cs="Arial"/>
                <w:sz w:val="20"/>
                <w:szCs w:val="26"/>
                <w:lang w:val="en-US"/>
              </w:rPr>
              <w:t>ằ</w:t>
            </w:r>
            <w:r w:rsidRPr="00275586">
              <w:rPr>
                <w:rFonts w:ascii="Arial" w:hAnsi="Arial" w:cs="Arial"/>
                <w:sz w:val="20"/>
                <w:szCs w:val="26"/>
              </w:rPr>
              <w:t>m dưới bụi nước và sương mù có muối m</w:t>
            </w:r>
            <w:r w:rsidRPr="00275586">
              <w:rPr>
                <w:rFonts w:ascii="Arial" w:hAnsi="Arial" w:cs="Arial"/>
                <w:sz w:val="20"/>
                <w:szCs w:val="26"/>
                <w:lang w:val="en-US"/>
              </w:rPr>
              <w:t>ặ</w:t>
            </w:r>
            <w:r w:rsidRPr="00275586">
              <w:rPr>
                <w:rFonts w:ascii="Arial" w:hAnsi="Arial" w:cs="Arial"/>
                <w:sz w:val="20"/>
                <w:szCs w:val="26"/>
              </w:rPr>
              <w:t>n</w:t>
            </w:r>
          </w:p>
        </w:tc>
        <w:tc>
          <w:tcPr>
            <w:tcW w:w="103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 cm</w:t>
            </w:r>
          </w:p>
        </w:tc>
        <w:tc>
          <w:tcPr>
            <w:tcW w:w="5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2978"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Công trình n</w:t>
            </w:r>
            <w:r w:rsidRPr="00275586">
              <w:rPr>
                <w:rFonts w:ascii="Arial" w:hAnsi="Arial" w:cs="Arial"/>
                <w:sz w:val="20"/>
                <w:szCs w:val="26"/>
                <w:lang w:val="en-US"/>
              </w:rPr>
              <w:t>ằ</w:t>
            </w:r>
            <w:r w:rsidRPr="00275586">
              <w:rPr>
                <w:rFonts w:ascii="Arial" w:hAnsi="Arial" w:cs="Arial"/>
                <w:sz w:val="20"/>
                <w:szCs w:val="26"/>
              </w:rPr>
              <w:t>m trong khí quyển có tính xâm thực lớn</w:t>
            </w:r>
          </w:p>
        </w:tc>
        <w:tc>
          <w:tcPr>
            <w:tcW w:w="103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 cm</w:t>
            </w:r>
          </w:p>
        </w:tc>
        <w:tc>
          <w:tcPr>
            <w:tcW w:w="533"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2978"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M</w:t>
            </w:r>
            <w:r w:rsidRPr="00275586">
              <w:rPr>
                <w:rFonts w:ascii="Arial" w:hAnsi="Arial" w:cs="Arial"/>
                <w:sz w:val="20"/>
                <w:szCs w:val="26"/>
                <w:lang w:val="en-US"/>
              </w:rPr>
              <w:t>ặ</w:t>
            </w:r>
            <w:r w:rsidRPr="00275586">
              <w:rPr>
                <w:rFonts w:ascii="Arial" w:hAnsi="Arial" w:cs="Arial"/>
                <w:sz w:val="20"/>
                <w:szCs w:val="26"/>
              </w:rPr>
              <w:t xml:space="preserve">t thành của kết cấu không làm cốp pha </w:t>
            </w:r>
            <w:r w:rsidRPr="00275586" w:rsidR="00047C21">
              <w:rPr>
                <w:rFonts w:ascii="Arial" w:hAnsi="Arial" w:cs="Arial"/>
                <w:sz w:val="20"/>
                <w:szCs w:val="26"/>
                <w:lang w:val="en-US"/>
              </w:rPr>
              <w:t>dễ</w:t>
            </w:r>
            <w:r w:rsidRPr="00275586">
              <w:rPr>
                <w:rFonts w:ascii="Arial" w:hAnsi="Arial" w:cs="Arial"/>
                <w:sz w:val="20"/>
                <w:szCs w:val="26"/>
              </w:rPr>
              <w:t xml:space="preserve"> bị ảnh hưởng của những tác động xâm thực.</w:t>
            </w:r>
          </w:p>
        </w:tc>
        <w:tc>
          <w:tcPr>
            <w:tcW w:w="103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 cm</w:t>
            </w:r>
          </w:p>
        </w:tc>
        <w:tc>
          <w:tcPr>
            <w:tcW w:w="5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w:t>
            </w:r>
          </w:p>
        </w:tc>
        <w:tc>
          <w:tcPr>
            <w:tcW w:w="2978"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Mặt thành của kết cấu tiếp xúc trực tiếp với thời ti</w:t>
            </w:r>
            <w:r w:rsidRPr="00275586">
              <w:rPr>
                <w:rFonts w:ascii="Arial" w:hAnsi="Arial" w:cs="Arial"/>
                <w:sz w:val="20"/>
                <w:szCs w:val="26"/>
                <w:lang w:val="en-US"/>
              </w:rPr>
              <w:t>ế</w:t>
            </w:r>
            <w:r w:rsidRPr="00275586">
              <w:rPr>
                <w:rFonts w:ascii="Arial" w:hAnsi="Arial" w:cs="Arial"/>
                <w:sz w:val="20"/>
                <w:szCs w:val="26"/>
              </w:rPr>
              <w:t>t xấu</w:t>
            </w:r>
            <w:r w:rsidRPr="00275586">
              <w:rPr>
                <w:rFonts w:ascii="Arial" w:hAnsi="Arial" w:cs="Arial"/>
                <w:sz w:val="20"/>
                <w:szCs w:val="26"/>
                <w:lang w:val="en-US"/>
              </w:rPr>
              <w:t>,</w:t>
            </w:r>
            <w:r w:rsidRPr="00275586">
              <w:rPr>
                <w:rFonts w:ascii="Arial" w:hAnsi="Arial" w:cs="Arial"/>
                <w:sz w:val="20"/>
                <w:szCs w:val="26"/>
              </w:rPr>
              <w:t xml:space="preserve"> ngưng kết hoặc có kh</w:t>
            </w:r>
            <w:r w:rsidRPr="00275586">
              <w:rPr>
                <w:rFonts w:ascii="Arial" w:hAnsi="Arial" w:cs="Arial"/>
                <w:sz w:val="20"/>
                <w:szCs w:val="26"/>
                <w:lang w:val="en-US"/>
              </w:rPr>
              <w:t>ả</w:t>
            </w:r>
            <w:r w:rsidRPr="00275586">
              <w:rPr>
                <w:rFonts w:ascii="Arial" w:hAnsi="Arial" w:cs="Arial"/>
                <w:sz w:val="20"/>
                <w:szCs w:val="26"/>
              </w:rPr>
              <w:t xml:space="preserve"> năng ngưng kết.</w:t>
            </w:r>
          </w:p>
        </w:tc>
        <w:tc>
          <w:tcPr>
            <w:tcW w:w="103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 cm</w:t>
            </w:r>
          </w:p>
        </w:tc>
        <w:tc>
          <w:tcPr>
            <w:tcW w:w="533"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5</w:t>
            </w:r>
          </w:p>
        </w:tc>
        <w:tc>
          <w:tcPr>
            <w:tcW w:w="2978"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Mặt thành của kết cấu ti</w:t>
            </w:r>
            <w:r w:rsidRPr="00275586">
              <w:rPr>
                <w:rFonts w:ascii="Arial" w:hAnsi="Arial" w:cs="Arial"/>
                <w:sz w:val="20"/>
                <w:szCs w:val="26"/>
                <w:lang w:val="en-US"/>
              </w:rPr>
              <w:t>ế</w:t>
            </w:r>
            <w:r w:rsidRPr="00275586">
              <w:rPr>
                <w:rFonts w:ascii="Arial" w:hAnsi="Arial" w:cs="Arial"/>
                <w:sz w:val="20"/>
                <w:szCs w:val="26"/>
              </w:rPr>
              <w:t>p xúc với chất l</w:t>
            </w:r>
            <w:r w:rsidRPr="00275586">
              <w:rPr>
                <w:rFonts w:ascii="Arial" w:hAnsi="Arial" w:cs="Arial"/>
                <w:sz w:val="20"/>
                <w:szCs w:val="26"/>
                <w:lang w:val="en-US"/>
              </w:rPr>
              <w:t>ỏ</w:t>
            </w:r>
            <w:r w:rsidRPr="00275586">
              <w:rPr>
                <w:rFonts w:ascii="Arial" w:hAnsi="Arial" w:cs="Arial"/>
                <w:sz w:val="20"/>
                <w:szCs w:val="26"/>
              </w:rPr>
              <w:t>ng</w:t>
            </w:r>
          </w:p>
        </w:tc>
        <w:tc>
          <w:tcPr>
            <w:tcW w:w="1032" w:type="pct"/>
            <w:shd w:val="clear" w:color="auto" w:fill="FFFFFF"/>
            <w:vAlign w:val="bottom"/>
          </w:tcPr>
          <w:p w:rsidR="00BC441E" w:rsidRPr="00275586" w:rsidP="00275586">
            <w:pPr>
              <w:spacing w:before="120"/>
              <w:jc w:val="center"/>
              <w:rPr>
                <w:rFonts w:ascii="Arial" w:hAnsi="Arial" w:cs="Arial"/>
                <w:sz w:val="20"/>
                <w:szCs w:val="26"/>
              </w:rPr>
            </w:pPr>
            <w:r w:rsidRPr="00275586">
              <w:rPr>
                <w:rFonts w:ascii="Arial" w:hAnsi="Arial" w:cs="Arial"/>
                <w:sz w:val="20"/>
                <w:szCs w:val="26"/>
              </w:rPr>
              <w:t>2 cm</w:t>
            </w:r>
          </w:p>
        </w:tc>
        <w:tc>
          <w:tcPr>
            <w:tcW w:w="533" w:type="pct"/>
            <w:shd w:val="clear" w:color="auto" w:fill="FFFFFF"/>
            <w:vAlign w:val="bottom"/>
          </w:tcPr>
          <w:p w:rsidR="00BC441E" w:rsidRPr="00275586" w:rsidP="00275586">
            <w:pPr>
              <w:spacing w:before="120"/>
              <w:jc w:val="center"/>
              <w:rPr>
                <w:rFonts w:ascii="Arial" w:hAnsi="Arial" w:cs="Arial"/>
                <w:sz w:val="20"/>
                <w:szCs w:val="26"/>
              </w:rPr>
            </w:pPr>
            <w:r w:rsidRPr="00275586">
              <w:rPr>
                <w:rFonts w:ascii="Arial" w:hAnsi="Arial" w:cs="Arial"/>
                <w:sz w:val="20"/>
                <w:szCs w:val="26"/>
              </w:rPr>
              <w:t>c</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2978"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M</w:t>
            </w:r>
            <w:r w:rsidRPr="00275586">
              <w:rPr>
                <w:rFonts w:ascii="Arial" w:hAnsi="Arial" w:cs="Arial"/>
                <w:sz w:val="20"/>
                <w:szCs w:val="26"/>
                <w:lang w:val="en-US"/>
              </w:rPr>
              <w:t>ặ</w:t>
            </w:r>
            <w:r w:rsidRPr="00275586">
              <w:rPr>
                <w:rFonts w:ascii="Arial" w:hAnsi="Arial" w:cs="Arial"/>
                <w:sz w:val="20"/>
                <w:szCs w:val="26"/>
              </w:rPr>
              <w:t>t thành của kết cấu đặt trong các gian kín, có mái ch</w:t>
            </w:r>
            <w:r w:rsidRPr="00275586">
              <w:rPr>
                <w:rFonts w:ascii="Arial" w:hAnsi="Arial" w:cs="Arial"/>
                <w:sz w:val="20"/>
                <w:szCs w:val="26"/>
                <w:lang w:val="en-US"/>
              </w:rPr>
              <w:t>e</w:t>
            </w:r>
            <w:r w:rsidRPr="00275586">
              <w:rPr>
                <w:rFonts w:ascii="Arial" w:hAnsi="Arial" w:cs="Arial"/>
                <w:sz w:val="20"/>
                <w:szCs w:val="26"/>
              </w:rPr>
              <w:t xml:space="preserve"> và không tiếp xúc trực tiếp với hiện tượng ngưng đọng.</w:t>
            </w:r>
          </w:p>
        </w:tc>
        <w:tc>
          <w:tcPr>
            <w:tcW w:w="103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1</w:t>
            </w:r>
            <w:r w:rsidRPr="00275586">
              <w:rPr>
                <w:rFonts w:ascii="Arial" w:hAnsi="Arial" w:cs="Arial"/>
                <w:sz w:val="20"/>
                <w:szCs w:val="26"/>
              </w:rPr>
              <w:t xml:space="preserve"> cm</w:t>
            </w:r>
          </w:p>
        </w:tc>
        <w:tc>
          <w:tcPr>
            <w:tcW w:w="533"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d</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7</w:t>
            </w:r>
          </w:p>
        </w:tc>
        <w:tc>
          <w:tcPr>
            <w:tcW w:w="2978"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Trong tất cả các trường hợp</w:t>
            </w:r>
          </w:p>
        </w:tc>
        <w:tc>
          <w:tcPr>
            <w:tcW w:w="1032" w:type="pct"/>
            <w:shd w:val="clear" w:color="auto" w:fill="FFFFFF"/>
          </w:tcPr>
          <w:p w:rsidR="00BC441E" w:rsidRPr="00275586" w:rsidP="00275586">
            <w:pPr>
              <w:spacing w:before="120"/>
              <w:jc w:val="center"/>
              <w:rPr>
                <w:rFonts w:ascii="Arial" w:hAnsi="Arial" w:cs="Arial"/>
                <w:sz w:val="20"/>
                <w:szCs w:val="26"/>
                <w:lang w:val="en-US"/>
              </w:rPr>
            </w:pPr>
            <w:r w:rsidRPr="00275586">
              <w:rPr>
                <w:rFonts w:ascii="Symbol" w:hAnsi="Symbol" w:cs="Arial"/>
                <w:sz w:val="20"/>
                <w:szCs w:val="26"/>
              </w:rPr>
              <w:sym w:font="Symbol" w:char="F066"/>
            </w:r>
          </w:p>
        </w:tc>
        <w:tc>
          <w:tcPr>
            <w:tcW w:w="5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e</w:t>
            </w:r>
          </w:p>
        </w:tc>
      </w:tr>
    </w:tbl>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a) Kh</w:t>
      </w:r>
      <w:r w:rsidRPr="00275586">
        <w:rPr>
          <w:rFonts w:ascii="Arial" w:hAnsi="Arial" w:cs="Arial"/>
          <w:sz w:val="20"/>
          <w:szCs w:val="26"/>
          <w:lang w:val="en-US"/>
        </w:rPr>
        <w:t>oản</w:t>
      </w:r>
      <w:r w:rsidRPr="00275586">
        <w:rPr>
          <w:rFonts w:ascii="Arial" w:hAnsi="Arial" w:cs="Arial"/>
          <w:sz w:val="20"/>
          <w:szCs w:val="26"/>
        </w:rPr>
        <w:t>g cách trên biển tại đó có thể ti</w:t>
      </w:r>
      <w:r w:rsidRPr="00275586">
        <w:rPr>
          <w:rFonts w:ascii="Arial" w:hAnsi="Arial" w:cs="Arial"/>
          <w:sz w:val="20"/>
          <w:szCs w:val="26"/>
          <w:lang w:val="en-US"/>
        </w:rPr>
        <w:t>ế</w:t>
      </w:r>
      <w:r w:rsidRPr="00275586">
        <w:rPr>
          <w:rFonts w:ascii="Arial" w:hAnsi="Arial" w:cs="Arial"/>
          <w:sz w:val="20"/>
          <w:szCs w:val="26"/>
        </w:rPr>
        <w:t>p xúc trực tiếp với b</w:t>
      </w:r>
      <w:r w:rsidRPr="00275586">
        <w:rPr>
          <w:rFonts w:ascii="Arial" w:hAnsi="Arial" w:cs="Arial"/>
          <w:sz w:val="20"/>
          <w:szCs w:val="26"/>
          <w:lang w:val="en-US"/>
        </w:rPr>
        <w:t>ụ</w:t>
      </w:r>
      <w:r w:rsidRPr="00275586">
        <w:rPr>
          <w:rFonts w:ascii="Arial" w:hAnsi="Arial" w:cs="Arial"/>
          <w:sz w:val="20"/>
          <w:szCs w:val="26"/>
        </w:rPr>
        <w:t xml:space="preserve">i nước </w:t>
      </w:r>
      <w:r w:rsidRPr="00275586">
        <w:rPr>
          <w:rFonts w:ascii="Arial" w:hAnsi="Arial" w:cs="Arial"/>
          <w:sz w:val="20"/>
          <w:szCs w:val="26"/>
          <w:lang w:val="en-US"/>
        </w:rPr>
        <w:t xml:space="preserve">hoặc </w:t>
      </w:r>
      <w:r w:rsidRPr="00275586">
        <w:rPr>
          <w:rFonts w:ascii="Arial" w:hAnsi="Arial" w:cs="Arial"/>
          <w:sz w:val="20"/>
          <w:szCs w:val="26"/>
        </w:rPr>
        <w:t>sương mù có muối phụ thuộc vào những điều ki</w:t>
      </w:r>
      <w:r w:rsidRPr="00275586">
        <w:rPr>
          <w:rFonts w:ascii="Arial" w:hAnsi="Arial" w:cs="Arial"/>
          <w:sz w:val="20"/>
          <w:szCs w:val="26"/>
          <w:lang w:val="en-US"/>
        </w:rPr>
        <w:t>ệ</w:t>
      </w:r>
      <w:r w:rsidRPr="00275586">
        <w:rPr>
          <w:rFonts w:ascii="Arial" w:hAnsi="Arial" w:cs="Arial"/>
          <w:sz w:val="20"/>
          <w:szCs w:val="26"/>
        </w:rPr>
        <w:t>n địa phương (tính chất và tuyến bờ biển, điều kiện tiếp xúc với gió ch</w:t>
      </w:r>
      <w:r w:rsidRPr="00275586">
        <w:rPr>
          <w:rFonts w:ascii="Arial" w:hAnsi="Arial" w:cs="Arial"/>
          <w:sz w:val="20"/>
          <w:szCs w:val="26"/>
          <w:lang w:val="en-US"/>
        </w:rPr>
        <w:t>ủ</w:t>
      </w:r>
      <w:r w:rsidRPr="00275586">
        <w:rPr>
          <w:rFonts w:ascii="Arial" w:hAnsi="Arial" w:cs="Arial"/>
          <w:sz w:val="20"/>
          <w:szCs w:val="26"/>
        </w:rPr>
        <w:t xml:space="preserve"> đạo).</w:t>
      </w:r>
    </w:p>
    <w:p w:rsidR="00BC441E" w:rsidRPr="00275586" w:rsidP="00275586">
      <w:pPr>
        <w:spacing w:before="120"/>
        <w:rPr>
          <w:rFonts w:ascii="Arial" w:hAnsi="Arial" w:cs="Arial"/>
          <w:sz w:val="20"/>
          <w:szCs w:val="26"/>
        </w:rPr>
      </w:pPr>
      <w:r w:rsidRPr="00275586">
        <w:rPr>
          <w:rFonts w:ascii="Arial" w:hAnsi="Arial" w:cs="Arial"/>
          <w:sz w:val="20"/>
          <w:szCs w:val="26"/>
        </w:rPr>
        <w:t>Kh</w:t>
      </w:r>
      <w:r w:rsidRPr="00275586" w:rsidR="00047C21">
        <w:rPr>
          <w:rFonts w:ascii="Arial" w:hAnsi="Arial" w:cs="Arial"/>
          <w:sz w:val="20"/>
          <w:szCs w:val="26"/>
          <w:lang w:val="en-US"/>
        </w:rPr>
        <w:t>ô</w:t>
      </w:r>
      <w:r w:rsidRPr="00275586">
        <w:rPr>
          <w:rFonts w:ascii="Arial" w:hAnsi="Arial" w:cs="Arial"/>
          <w:sz w:val="20"/>
          <w:szCs w:val="26"/>
        </w:rPr>
        <w:t>ng cần tăng lớp b</w:t>
      </w:r>
      <w:r w:rsidRPr="00275586">
        <w:rPr>
          <w:rFonts w:ascii="Arial" w:hAnsi="Arial" w:cs="Arial"/>
          <w:sz w:val="20"/>
          <w:szCs w:val="26"/>
          <w:lang w:val="en-US"/>
        </w:rPr>
        <w:t>ả</w:t>
      </w:r>
      <w:r w:rsidRPr="00275586">
        <w:rPr>
          <w:rFonts w:ascii="Arial" w:hAnsi="Arial" w:cs="Arial"/>
          <w:sz w:val="20"/>
          <w:szCs w:val="26"/>
        </w:rPr>
        <w:t>o vệ tối thiểu quy định đối với cốt thép trong các ph</w:t>
      </w:r>
      <w:r w:rsidRPr="00275586">
        <w:rPr>
          <w:rFonts w:ascii="Arial" w:hAnsi="Arial" w:cs="Arial"/>
          <w:sz w:val="20"/>
          <w:szCs w:val="26"/>
          <w:lang w:val="en-US"/>
        </w:rPr>
        <w:t>ầ</w:t>
      </w:r>
      <w:r w:rsidRPr="00275586">
        <w:rPr>
          <w:rFonts w:ascii="Arial" w:hAnsi="Arial" w:cs="Arial"/>
          <w:sz w:val="20"/>
          <w:szCs w:val="26"/>
        </w:rPr>
        <w:t>n k</w:t>
      </w:r>
      <w:r w:rsidRPr="00275586">
        <w:rPr>
          <w:rFonts w:ascii="Arial" w:hAnsi="Arial" w:cs="Arial"/>
          <w:sz w:val="20"/>
          <w:szCs w:val="26"/>
          <w:lang w:val="en-US"/>
        </w:rPr>
        <w:t>é</w:t>
      </w:r>
      <w:r w:rsidRPr="00275586">
        <w:rPr>
          <w:rFonts w:ascii="Arial" w:hAnsi="Arial" w:cs="Arial"/>
          <w:sz w:val="20"/>
          <w:szCs w:val="26"/>
        </w:rPr>
        <w:t>o căng ở những công trình ngoài biển, trừ những cấu kiện sản xuất hàng loạt.</w:t>
      </w:r>
    </w:p>
    <w:p w:rsidR="00BC441E" w:rsidRPr="00275586" w:rsidP="00275586">
      <w:pPr>
        <w:spacing w:before="120"/>
        <w:rPr>
          <w:rFonts w:ascii="Arial" w:hAnsi="Arial" w:cs="Arial"/>
          <w:sz w:val="20"/>
          <w:szCs w:val="26"/>
        </w:rPr>
      </w:pPr>
      <w:r w:rsidRPr="00275586">
        <w:rPr>
          <w:rFonts w:ascii="Arial" w:hAnsi="Arial" w:cs="Arial"/>
          <w:sz w:val="20"/>
          <w:szCs w:val="26"/>
        </w:rPr>
        <w:t>Sự bảo vệ có hiệu quả các c</w:t>
      </w:r>
      <w:r w:rsidRPr="00275586">
        <w:rPr>
          <w:rFonts w:ascii="Arial" w:hAnsi="Arial" w:cs="Arial"/>
          <w:sz w:val="20"/>
          <w:szCs w:val="26"/>
          <w:lang w:val="en-US"/>
        </w:rPr>
        <w:t>ố</w:t>
      </w:r>
      <w:r w:rsidRPr="00275586">
        <w:rPr>
          <w:rFonts w:ascii="Arial" w:hAnsi="Arial" w:cs="Arial"/>
          <w:sz w:val="20"/>
          <w:szCs w:val="26"/>
        </w:rPr>
        <w:t>t thép ch</w:t>
      </w:r>
      <w:r w:rsidRPr="00275586">
        <w:rPr>
          <w:rFonts w:ascii="Arial" w:hAnsi="Arial" w:cs="Arial"/>
          <w:sz w:val="20"/>
          <w:szCs w:val="26"/>
          <w:lang w:val="en-US"/>
        </w:rPr>
        <w:t>ỉ</w:t>
      </w:r>
      <w:r w:rsidRPr="00275586">
        <w:rPr>
          <w:rFonts w:ascii="Arial" w:hAnsi="Arial" w:cs="Arial"/>
          <w:sz w:val="20"/>
          <w:szCs w:val="26"/>
        </w:rPr>
        <w:t xml:space="preserve"> có thể thực hiện b</w:t>
      </w:r>
      <w:r w:rsidRPr="00275586">
        <w:rPr>
          <w:rFonts w:ascii="Arial" w:hAnsi="Arial" w:cs="Arial"/>
          <w:sz w:val="20"/>
          <w:szCs w:val="26"/>
          <w:lang w:val="en-US"/>
        </w:rPr>
        <w:t>ằ</w:t>
      </w:r>
      <w:r w:rsidRPr="00275586">
        <w:rPr>
          <w:rFonts w:ascii="Arial" w:hAnsi="Arial" w:cs="Arial"/>
          <w:sz w:val="20"/>
          <w:szCs w:val="26"/>
        </w:rPr>
        <w:t>ng việc tuân thủ lớp bảo v</w:t>
      </w:r>
      <w:r w:rsidRPr="00275586">
        <w:rPr>
          <w:rFonts w:ascii="Arial" w:hAnsi="Arial" w:cs="Arial"/>
          <w:sz w:val="20"/>
          <w:szCs w:val="26"/>
          <w:lang w:val="en-US"/>
        </w:rPr>
        <w:t>ệ</w:t>
      </w:r>
      <w:r w:rsidRPr="00275586">
        <w:rPr>
          <w:rFonts w:ascii="Arial" w:hAnsi="Arial" w:cs="Arial"/>
          <w:sz w:val="20"/>
          <w:szCs w:val="26"/>
        </w:rPr>
        <w:t xml:space="preserve"> đã quy định một điều không k</w:t>
      </w:r>
      <w:r w:rsidRPr="00275586">
        <w:rPr>
          <w:rFonts w:ascii="Arial" w:hAnsi="Arial" w:cs="Arial"/>
          <w:sz w:val="20"/>
          <w:szCs w:val="26"/>
          <w:lang w:val="en-US"/>
        </w:rPr>
        <w:t>é</w:t>
      </w:r>
      <w:r w:rsidRPr="00275586">
        <w:rPr>
          <w:rFonts w:ascii="Arial" w:hAnsi="Arial" w:cs="Arial"/>
          <w:sz w:val="20"/>
          <w:szCs w:val="26"/>
        </w:rPr>
        <w:t>m chủ yếu với bê tông là:</w:t>
      </w:r>
    </w:p>
    <w:p w:rsidR="00BC441E" w:rsidRPr="00275586" w:rsidP="00275586">
      <w:pPr>
        <w:spacing w:before="120"/>
        <w:rPr>
          <w:rFonts w:ascii="Arial" w:hAnsi="Arial" w:cs="Arial"/>
          <w:sz w:val="20"/>
          <w:szCs w:val="26"/>
        </w:rPr>
      </w:pPr>
      <w:r w:rsidRPr="00275586">
        <w:rPr>
          <w:rFonts w:ascii="Arial" w:hAnsi="Arial" w:cs="Arial"/>
          <w:sz w:val="20"/>
          <w:szCs w:val="26"/>
        </w:rPr>
        <w:t>- Có đủ li</w:t>
      </w:r>
      <w:r w:rsidRPr="00275586">
        <w:rPr>
          <w:rFonts w:ascii="Arial" w:hAnsi="Arial" w:cs="Arial"/>
          <w:sz w:val="20"/>
          <w:szCs w:val="26"/>
          <w:lang w:val="en-US"/>
        </w:rPr>
        <w:t>ề</w:t>
      </w:r>
      <w:r w:rsidRPr="00275586">
        <w:rPr>
          <w:rFonts w:ascii="Arial" w:hAnsi="Arial" w:cs="Arial"/>
          <w:sz w:val="20"/>
          <w:szCs w:val="26"/>
        </w:rPr>
        <w:t>u lượng xi măng (370-420 kg/m</w:t>
      </w:r>
      <w:r w:rsidRPr="00275586">
        <w:rPr>
          <w:rFonts w:ascii="Arial" w:hAnsi="Arial" w:cs="Arial"/>
          <w:sz w:val="20"/>
          <w:szCs w:val="26"/>
          <w:vertAlign w:val="superscript"/>
          <w:lang w:val="en-US"/>
        </w:rPr>
        <w:t>3</w:t>
      </w:r>
      <w:r w:rsidRPr="00275586">
        <w:rPr>
          <w:rFonts w:ascii="Arial" w:hAnsi="Arial" w:cs="Arial"/>
          <w:sz w:val="20"/>
          <w:szCs w:val="26"/>
        </w:rPr>
        <w:t xml:space="preserve"> tùy theo c</w:t>
      </w:r>
      <w:r w:rsidRPr="00275586">
        <w:rPr>
          <w:rFonts w:ascii="Arial" w:hAnsi="Arial" w:cs="Arial"/>
          <w:sz w:val="20"/>
          <w:szCs w:val="26"/>
          <w:lang w:val="en-US"/>
        </w:rPr>
        <w:t>ỡ</w:t>
      </w:r>
      <w:r w:rsidRPr="00275586">
        <w:rPr>
          <w:rFonts w:ascii="Arial" w:hAnsi="Arial" w:cs="Arial"/>
          <w:sz w:val="20"/>
          <w:szCs w:val="26"/>
        </w:rPr>
        <w:t xml:space="preserve"> hạt của cốt liệu -Xem điều 4.3).</w:t>
      </w:r>
    </w:p>
    <w:p w:rsidR="00BC441E" w:rsidRPr="00275586" w:rsidP="00275586">
      <w:pPr>
        <w:spacing w:before="120"/>
        <w:rPr>
          <w:rFonts w:ascii="Arial" w:hAnsi="Arial" w:cs="Arial"/>
          <w:sz w:val="20"/>
          <w:szCs w:val="26"/>
        </w:rPr>
      </w:pPr>
      <w:r w:rsidRPr="00275586">
        <w:rPr>
          <w:rFonts w:ascii="Arial" w:hAnsi="Arial" w:cs="Arial"/>
          <w:sz w:val="20"/>
          <w:szCs w:val="26"/>
        </w:rPr>
        <w:t>- Càng ít thấm và hút ẩm càng tốt (phải thật đặc chắc).</w:t>
      </w:r>
    </w:p>
    <w:p w:rsidR="00BC441E" w:rsidRPr="00275586" w:rsidP="00275586">
      <w:pPr>
        <w:spacing w:before="120"/>
        <w:rPr>
          <w:rFonts w:ascii="Arial" w:hAnsi="Arial" w:cs="Arial"/>
          <w:sz w:val="20"/>
          <w:szCs w:val="26"/>
        </w:rPr>
      </w:pPr>
      <w:r w:rsidRPr="00275586">
        <w:rPr>
          <w:rFonts w:ascii="Arial" w:hAnsi="Arial" w:cs="Arial"/>
          <w:sz w:val="20"/>
          <w:szCs w:val="26"/>
        </w:rPr>
        <w:t>Điều này ch</w:t>
      </w:r>
      <w:r w:rsidRPr="00275586">
        <w:rPr>
          <w:rFonts w:ascii="Arial" w:hAnsi="Arial" w:cs="Arial"/>
          <w:sz w:val="20"/>
          <w:szCs w:val="26"/>
          <w:lang w:val="en-US"/>
        </w:rPr>
        <w:t>ỉ</w:t>
      </w:r>
      <w:r w:rsidRPr="00275586">
        <w:rPr>
          <w:rFonts w:ascii="Arial" w:hAnsi="Arial" w:cs="Arial"/>
          <w:sz w:val="20"/>
          <w:szCs w:val="26"/>
        </w:rPr>
        <w:t xml:space="preserve"> có thể đạt được bằng vi</w:t>
      </w:r>
      <w:r w:rsidRPr="00275586">
        <w:rPr>
          <w:rFonts w:ascii="Arial" w:hAnsi="Arial" w:cs="Arial"/>
          <w:sz w:val="20"/>
          <w:szCs w:val="26"/>
          <w:lang w:val="en-US"/>
        </w:rPr>
        <w:t>ệc</w:t>
      </w:r>
      <w:r w:rsidRPr="00275586">
        <w:rPr>
          <w:rFonts w:ascii="Arial" w:hAnsi="Arial" w:cs="Arial"/>
          <w:sz w:val="20"/>
          <w:szCs w:val="26"/>
        </w:rPr>
        <w:t xml:space="preserve"> tuân thủ nghiêm túc thành phần cấu tạo và làm tốt c</w:t>
      </w:r>
      <w:r w:rsidRPr="00275586">
        <w:rPr>
          <w:rFonts w:ascii="Arial" w:hAnsi="Arial" w:cs="Arial"/>
          <w:sz w:val="20"/>
          <w:szCs w:val="26"/>
          <w:lang w:val="en-US"/>
        </w:rPr>
        <w:t>ô</w:t>
      </w:r>
      <w:r w:rsidRPr="00275586">
        <w:rPr>
          <w:rFonts w:ascii="Arial" w:hAnsi="Arial" w:cs="Arial"/>
          <w:sz w:val="20"/>
          <w:szCs w:val="26"/>
        </w:rPr>
        <w:t>ng vi</w:t>
      </w:r>
      <w:r w:rsidRPr="00275586">
        <w:rPr>
          <w:rFonts w:ascii="Arial" w:hAnsi="Arial" w:cs="Arial"/>
          <w:sz w:val="20"/>
          <w:szCs w:val="26"/>
          <w:lang w:val="en-US"/>
        </w:rPr>
        <w:t xml:space="preserve">ệc </w:t>
      </w:r>
      <w:r w:rsidRPr="00275586">
        <w:rPr>
          <w:rFonts w:ascii="Arial" w:hAnsi="Arial" w:cs="Arial"/>
          <w:sz w:val="20"/>
          <w:szCs w:val="26"/>
        </w:rPr>
        <w:t>đ</w:t>
      </w:r>
      <w:r w:rsidRPr="00275586">
        <w:rPr>
          <w:rFonts w:ascii="Arial" w:hAnsi="Arial" w:cs="Arial"/>
          <w:sz w:val="20"/>
          <w:szCs w:val="26"/>
          <w:lang w:val="en-US"/>
        </w:rPr>
        <w:t>ổ</w:t>
      </w:r>
      <w:r w:rsidRPr="00275586">
        <w:rPr>
          <w:rFonts w:ascii="Arial" w:hAnsi="Arial" w:cs="Arial"/>
          <w:sz w:val="20"/>
          <w:szCs w:val="26"/>
        </w:rPr>
        <w:t xml:space="preserve"> bê tông.</w:t>
      </w:r>
    </w:p>
    <w:p w:rsidR="00BC441E" w:rsidRPr="00275586" w:rsidP="00275586">
      <w:pPr>
        <w:spacing w:before="120"/>
        <w:rPr>
          <w:rFonts w:ascii="Arial" w:hAnsi="Arial" w:cs="Arial"/>
          <w:sz w:val="20"/>
          <w:szCs w:val="26"/>
        </w:rPr>
      </w:pPr>
      <w:r w:rsidRPr="00275586">
        <w:rPr>
          <w:rFonts w:ascii="Arial" w:hAnsi="Arial" w:cs="Arial"/>
          <w:sz w:val="20"/>
          <w:szCs w:val="26"/>
        </w:rPr>
        <w:t>b) Đặc biệt phải làm như v</w:t>
      </w:r>
      <w:r w:rsidRPr="00275586">
        <w:rPr>
          <w:rFonts w:ascii="Arial" w:hAnsi="Arial" w:cs="Arial"/>
          <w:sz w:val="20"/>
          <w:szCs w:val="26"/>
          <w:lang w:val="en-US"/>
        </w:rPr>
        <w:t>ậ</w:t>
      </w:r>
      <w:r w:rsidRPr="00275586">
        <w:rPr>
          <w:rFonts w:ascii="Arial" w:hAnsi="Arial" w:cs="Arial"/>
          <w:sz w:val="20"/>
          <w:szCs w:val="26"/>
        </w:rPr>
        <w:t>y đối với các mặt ngoài của kết cấu hu</w:t>
      </w:r>
      <w:r w:rsidRPr="00275586">
        <w:rPr>
          <w:rFonts w:ascii="Arial" w:hAnsi="Arial" w:cs="Arial"/>
          <w:sz w:val="20"/>
          <w:szCs w:val="26"/>
          <w:lang w:val="en-US"/>
        </w:rPr>
        <w:t>ố</w:t>
      </w:r>
      <w:r w:rsidRPr="00275586">
        <w:rPr>
          <w:rFonts w:ascii="Arial" w:hAnsi="Arial" w:cs="Arial"/>
          <w:sz w:val="20"/>
          <w:szCs w:val="26"/>
        </w:rPr>
        <w:t>c-đi.</w:t>
      </w:r>
    </w:p>
    <w:p w:rsidR="00BC441E" w:rsidRPr="00275586" w:rsidP="00275586">
      <w:pPr>
        <w:spacing w:before="120"/>
        <w:rPr>
          <w:rFonts w:ascii="Arial" w:hAnsi="Arial" w:cs="Arial"/>
          <w:sz w:val="20"/>
          <w:szCs w:val="26"/>
        </w:rPr>
      </w:pPr>
      <w:r w:rsidRPr="00275586">
        <w:rPr>
          <w:rFonts w:ascii="Arial" w:hAnsi="Arial" w:cs="Arial"/>
          <w:sz w:val="20"/>
          <w:szCs w:val="26"/>
        </w:rPr>
        <w:t xml:space="preserve">c) Thí </w:t>
      </w:r>
      <w:r w:rsidRPr="00275586">
        <w:rPr>
          <w:rFonts w:ascii="Arial" w:hAnsi="Arial" w:cs="Arial"/>
          <w:sz w:val="20"/>
          <w:szCs w:val="26"/>
          <w:lang w:val="en-US"/>
        </w:rPr>
        <w:t>d</w:t>
      </w:r>
      <w:r w:rsidRPr="00275586">
        <w:rPr>
          <w:rFonts w:ascii="Arial" w:hAnsi="Arial" w:cs="Arial"/>
          <w:sz w:val="20"/>
          <w:szCs w:val="26"/>
        </w:rPr>
        <w:t>ụ như: Bể chứa, đường ống, h</w:t>
      </w:r>
      <w:r w:rsidRPr="00275586">
        <w:rPr>
          <w:rFonts w:ascii="Arial" w:hAnsi="Arial" w:cs="Arial"/>
          <w:sz w:val="20"/>
          <w:szCs w:val="26"/>
          <w:lang w:val="en-US"/>
        </w:rPr>
        <w:t>ệ</w:t>
      </w:r>
      <w:r w:rsidRPr="00275586">
        <w:rPr>
          <w:rFonts w:ascii="Arial" w:hAnsi="Arial" w:cs="Arial"/>
          <w:sz w:val="20"/>
          <w:szCs w:val="26"/>
        </w:rPr>
        <w:t xml:space="preserve"> thống thoát nước v.v...</w:t>
      </w:r>
    </w:p>
    <w:p w:rsidR="00BC441E" w:rsidRPr="00275586" w:rsidP="00275586">
      <w:pPr>
        <w:spacing w:before="120"/>
        <w:rPr>
          <w:rFonts w:ascii="Arial" w:hAnsi="Arial" w:cs="Arial"/>
          <w:sz w:val="20"/>
          <w:szCs w:val="26"/>
        </w:rPr>
      </w:pPr>
      <w:r w:rsidRPr="00275586" w:rsidR="00047C21">
        <w:rPr>
          <w:rFonts w:ascii="Arial" w:hAnsi="Arial" w:cs="Arial"/>
          <w:sz w:val="20"/>
          <w:szCs w:val="26"/>
          <w:lang w:val="en-US"/>
        </w:rPr>
        <w:t>d</w:t>
      </w:r>
      <w:r w:rsidRPr="00275586">
        <w:rPr>
          <w:rFonts w:ascii="Arial" w:hAnsi="Arial" w:cs="Arial"/>
          <w:sz w:val="20"/>
          <w:szCs w:val="26"/>
        </w:rPr>
        <w:t>) Điều c</w:t>
      </w:r>
      <w:r w:rsidRPr="00275586">
        <w:rPr>
          <w:rFonts w:ascii="Arial" w:hAnsi="Arial" w:cs="Arial"/>
          <w:sz w:val="20"/>
          <w:szCs w:val="26"/>
          <w:lang w:val="en-US"/>
        </w:rPr>
        <w:t>ầ</w:t>
      </w:r>
      <w:r w:rsidRPr="00275586">
        <w:rPr>
          <w:rFonts w:ascii="Arial" w:hAnsi="Arial" w:cs="Arial"/>
          <w:sz w:val="20"/>
          <w:szCs w:val="26"/>
        </w:rPr>
        <w:t>n chú ý là trong thi công, không cho phép các sai số - 1 cm so với trị số danh nghĩa này. Đ</w:t>
      </w:r>
      <w:r w:rsidRPr="00275586">
        <w:rPr>
          <w:rFonts w:ascii="Arial" w:hAnsi="Arial" w:cs="Arial"/>
          <w:sz w:val="20"/>
          <w:szCs w:val="26"/>
          <w:lang w:val="en-US"/>
        </w:rPr>
        <w:t>ặ</w:t>
      </w:r>
      <w:r w:rsidRPr="00275586">
        <w:rPr>
          <w:rFonts w:ascii="Arial" w:hAnsi="Arial" w:cs="Arial"/>
          <w:sz w:val="20"/>
          <w:szCs w:val="26"/>
        </w:rPr>
        <w:t>c biệt sự tuân thủ ch</w:t>
      </w:r>
      <w:r w:rsidRPr="00275586">
        <w:rPr>
          <w:rFonts w:ascii="Arial" w:hAnsi="Arial" w:cs="Arial"/>
          <w:sz w:val="20"/>
          <w:szCs w:val="26"/>
          <w:lang w:val="en-US"/>
        </w:rPr>
        <w:t>ặ</w:t>
      </w:r>
      <w:r w:rsidRPr="00275586">
        <w:rPr>
          <w:rFonts w:ascii="Arial" w:hAnsi="Arial" w:cs="Arial"/>
          <w:sz w:val="20"/>
          <w:szCs w:val="26"/>
        </w:rPr>
        <w:t>t chẽ trị số này đòi hỏi phải có mật độ thích hợp các miếng k</w:t>
      </w:r>
      <w:r w:rsidRPr="00275586">
        <w:rPr>
          <w:rFonts w:ascii="Arial" w:hAnsi="Arial" w:cs="Arial"/>
          <w:sz w:val="20"/>
          <w:szCs w:val="26"/>
          <w:lang w:val="en-US"/>
        </w:rPr>
        <w:t>ê</w:t>
      </w:r>
      <w:r w:rsidRPr="00275586">
        <w:rPr>
          <w:rFonts w:ascii="Arial" w:hAnsi="Arial" w:cs="Arial"/>
          <w:sz w:val="20"/>
          <w:szCs w:val="26"/>
        </w:rPr>
        <w:t xml:space="preserve"> hoặc miếng chèn giữa cốt thép và cốp pha.</w:t>
      </w:r>
    </w:p>
    <w:p w:rsidR="00BC441E" w:rsidRPr="00275586" w:rsidP="00275586">
      <w:pPr>
        <w:spacing w:before="120"/>
        <w:rPr>
          <w:rFonts w:ascii="Arial" w:hAnsi="Arial" w:cs="Arial"/>
          <w:sz w:val="20"/>
          <w:szCs w:val="26"/>
        </w:rPr>
      </w:pPr>
      <w:r w:rsidRPr="00275586">
        <w:rPr>
          <w:rFonts w:ascii="Arial" w:hAnsi="Arial" w:cs="Arial"/>
          <w:sz w:val="20"/>
          <w:szCs w:val="26"/>
          <w:lang w:val="en-US"/>
        </w:rPr>
        <w:t>e</w:t>
      </w:r>
      <w:r w:rsidRPr="00275586">
        <w:rPr>
          <w:rFonts w:ascii="Arial" w:hAnsi="Arial" w:cs="Arial"/>
          <w:sz w:val="20"/>
          <w:szCs w:val="26"/>
        </w:rPr>
        <w:t xml:space="preserve">) </w:t>
      </w:r>
      <w:r w:rsidRPr="00275586">
        <w:rPr>
          <w:rFonts w:ascii="Symbol" w:hAnsi="Symbol" w:cs="Arial"/>
          <w:sz w:val="20"/>
          <w:szCs w:val="26"/>
        </w:rPr>
        <w:sym w:font="Symbol" w:char="F066"/>
      </w:r>
      <w:r w:rsidRPr="00275586">
        <w:rPr>
          <w:rFonts w:ascii="Arial" w:hAnsi="Arial" w:cs="Arial"/>
          <w:sz w:val="20"/>
          <w:szCs w:val="26"/>
          <w:lang w:val="en-US"/>
        </w:rPr>
        <w:t>:</w:t>
      </w:r>
      <w:r w:rsidRPr="00275586">
        <w:rPr>
          <w:rFonts w:ascii="Arial" w:hAnsi="Arial" w:cs="Arial"/>
          <w:sz w:val="20"/>
          <w:szCs w:val="26"/>
        </w:rPr>
        <w:t xml:space="preserve"> Đường kính một thanh thép riêng lẻ hoặc chi</w:t>
      </w:r>
      <w:r w:rsidRPr="00275586">
        <w:rPr>
          <w:rFonts w:ascii="Arial" w:hAnsi="Arial" w:cs="Arial"/>
          <w:sz w:val="20"/>
          <w:szCs w:val="26"/>
          <w:lang w:val="en-US"/>
        </w:rPr>
        <w:t>ề</w:t>
      </w:r>
      <w:r w:rsidRPr="00275586">
        <w:rPr>
          <w:rFonts w:ascii="Arial" w:hAnsi="Arial" w:cs="Arial"/>
          <w:sz w:val="20"/>
          <w:szCs w:val="26"/>
        </w:rPr>
        <w:t>u rộng một bó gồm có trên 2 cốt thép (chi</w:t>
      </w:r>
      <w:r w:rsidRPr="00275586">
        <w:rPr>
          <w:rFonts w:ascii="Arial" w:hAnsi="Arial" w:cs="Arial"/>
          <w:sz w:val="20"/>
          <w:szCs w:val="26"/>
          <w:lang w:val="en-US"/>
        </w:rPr>
        <w:t>ề</w:t>
      </w:r>
      <w:r w:rsidRPr="00275586">
        <w:rPr>
          <w:rFonts w:ascii="Arial" w:hAnsi="Arial" w:cs="Arial"/>
          <w:sz w:val="20"/>
          <w:szCs w:val="26"/>
        </w:rPr>
        <w:t>u rộng đo theo hướng th</w:t>
      </w:r>
      <w:r w:rsidRPr="00275586">
        <w:rPr>
          <w:rFonts w:ascii="Arial" w:hAnsi="Arial" w:cs="Arial"/>
          <w:sz w:val="20"/>
          <w:szCs w:val="26"/>
          <w:lang w:val="en-US"/>
        </w:rPr>
        <w:t>ẳ</w:t>
      </w:r>
      <w:r w:rsidRPr="00275586">
        <w:rPr>
          <w:rFonts w:ascii="Arial" w:hAnsi="Arial" w:cs="Arial"/>
          <w:sz w:val="20"/>
          <w:szCs w:val="26"/>
        </w:rPr>
        <w:t>ng góc với hướng đ</w:t>
      </w:r>
      <w:r w:rsidRPr="00275586">
        <w:rPr>
          <w:rFonts w:ascii="Arial" w:hAnsi="Arial" w:cs="Arial"/>
          <w:sz w:val="20"/>
          <w:szCs w:val="26"/>
          <w:lang w:val="en-US"/>
        </w:rPr>
        <w:t>ổ</w:t>
      </w:r>
      <w:r w:rsidRPr="00275586">
        <w:rPr>
          <w:rFonts w:ascii="Arial" w:hAnsi="Arial" w:cs="Arial"/>
          <w:sz w:val="20"/>
          <w:szCs w:val="26"/>
        </w:rPr>
        <w:t xml:space="preserve"> bê tông)</w:t>
      </w:r>
    </w:p>
    <w:p w:rsidR="00BC441E" w:rsidRPr="00275586" w:rsidP="00275586">
      <w:pPr>
        <w:spacing w:before="120"/>
        <w:rPr>
          <w:rFonts w:ascii="Arial" w:hAnsi="Arial" w:cs="Arial"/>
          <w:sz w:val="20"/>
          <w:szCs w:val="26"/>
        </w:rPr>
      </w:pPr>
      <w:r w:rsidRPr="00275586">
        <w:rPr>
          <w:rFonts w:ascii="Arial" w:hAnsi="Arial" w:cs="Arial"/>
          <w:sz w:val="20"/>
          <w:szCs w:val="26"/>
        </w:rPr>
        <w:t>Phải bảo đảm lớp bảo vệ cốt thép cả sau khi đã làm vệ sinh, tẩy bỏ hết các tạp chất, được tiến hành sau lúc đ</w:t>
      </w:r>
      <w:r w:rsidRPr="00275586" w:rsidR="00873732">
        <w:rPr>
          <w:rFonts w:ascii="Arial" w:hAnsi="Arial" w:cs="Arial"/>
          <w:sz w:val="20"/>
          <w:szCs w:val="26"/>
          <w:lang w:val="en-US"/>
        </w:rPr>
        <w:t>ổ</w:t>
      </w:r>
      <w:r w:rsidRPr="00275586">
        <w:rPr>
          <w:rFonts w:ascii="Arial" w:hAnsi="Arial" w:cs="Arial"/>
          <w:sz w:val="20"/>
          <w:szCs w:val="26"/>
        </w:rPr>
        <w:t xml:space="preserve"> bê tông: như đánh sờm, lau chùi, cọ rửa v.v...</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Một s</w:t>
      </w:r>
      <w:r w:rsidRPr="00275586">
        <w:rPr>
          <w:rFonts w:ascii="Arial" w:hAnsi="Arial" w:cs="Arial"/>
          <w:sz w:val="20"/>
          <w:szCs w:val="26"/>
          <w:lang w:val="en-US"/>
        </w:rPr>
        <w:t>ố</w:t>
      </w:r>
      <w:r w:rsidRPr="00275586">
        <w:rPr>
          <w:rFonts w:ascii="Arial" w:hAnsi="Arial" w:cs="Arial"/>
          <w:sz w:val="20"/>
          <w:szCs w:val="26"/>
        </w:rPr>
        <w:t xml:space="preserve"> thép phải được đặt và giữ nguy</w:t>
      </w:r>
      <w:r w:rsidRPr="00275586">
        <w:rPr>
          <w:rFonts w:ascii="Arial" w:hAnsi="Arial" w:cs="Arial"/>
          <w:sz w:val="20"/>
          <w:szCs w:val="26"/>
          <w:lang w:val="en-US"/>
        </w:rPr>
        <w:t>ê</w:t>
      </w:r>
      <w:r w:rsidRPr="00275586">
        <w:rPr>
          <w:rFonts w:ascii="Arial" w:hAnsi="Arial" w:cs="Arial"/>
          <w:sz w:val="20"/>
          <w:szCs w:val="26"/>
        </w:rPr>
        <w:t>n tại chỗ chính xác trong su</w:t>
      </w:r>
      <w:r w:rsidRPr="00275586">
        <w:rPr>
          <w:rFonts w:ascii="Arial" w:hAnsi="Arial" w:cs="Arial"/>
          <w:sz w:val="20"/>
          <w:szCs w:val="26"/>
          <w:lang w:val="en-US"/>
        </w:rPr>
        <w:t>ố</w:t>
      </w:r>
      <w:r w:rsidRPr="00275586">
        <w:rPr>
          <w:rFonts w:ascii="Arial" w:hAnsi="Arial" w:cs="Arial"/>
          <w:sz w:val="20"/>
          <w:szCs w:val="26"/>
        </w:rPr>
        <w:t>t quá</w:t>
      </w:r>
      <w:r w:rsidRPr="00275586">
        <w:rPr>
          <w:rFonts w:ascii="Arial" w:hAnsi="Arial" w:cs="Arial"/>
          <w:sz w:val="20"/>
          <w:szCs w:val="26"/>
          <w:lang w:val="en-US"/>
        </w:rPr>
        <w:t xml:space="preserve"> </w:t>
      </w:r>
      <w:r w:rsidRPr="00275586">
        <w:rPr>
          <w:rFonts w:ascii="Arial" w:hAnsi="Arial" w:cs="Arial"/>
          <w:sz w:val="20"/>
          <w:szCs w:val="26"/>
        </w:rPr>
        <w:t>trình đ</w:t>
      </w:r>
      <w:r w:rsidRPr="00275586">
        <w:rPr>
          <w:rFonts w:ascii="Arial" w:hAnsi="Arial" w:cs="Arial"/>
          <w:sz w:val="20"/>
          <w:szCs w:val="26"/>
          <w:lang w:val="en-US"/>
        </w:rPr>
        <w:t>ổ</w:t>
      </w:r>
      <w:r w:rsidRPr="00275586">
        <w:rPr>
          <w:rFonts w:ascii="Arial" w:hAnsi="Arial" w:cs="Arial"/>
          <w:sz w:val="20"/>
          <w:szCs w:val="26"/>
        </w:rPr>
        <w:t xml:space="preserve"> bê tông (thép bảo đảm sự ổn định của ban công thép ch</w:t>
      </w:r>
      <w:r w:rsidRPr="00275586">
        <w:rPr>
          <w:rFonts w:ascii="Arial" w:hAnsi="Arial" w:cs="Arial"/>
          <w:sz w:val="20"/>
          <w:szCs w:val="26"/>
          <w:lang w:val="en-US"/>
        </w:rPr>
        <w:t>ố</w:t>
      </w:r>
      <w:r w:rsidRPr="00275586">
        <w:rPr>
          <w:rFonts w:ascii="Arial" w:hAnsi="Arial" w:cs="Arial"/>
          <w:sz w:val="20"/>
          <w:szCs w:val="26"/>
        </w:rPr>
        <w:t>ng cháy, thép mặt ngoài của kết cấu chịu tác động của thời tiết xấu và các tác nhân xâm thực khác...).</w:t>
      </w:r>
    </w:p>
    <w:p w:rsidR="00BC441E" w:rsidRPr="00275586" w:rsidP="00275586">
      <w:pPr>
        <w:spacing w:before="120"/>
        <w:rPr>
          <w:rFonts w:ascii="Arial" w:hAnsi="Arial" w:cs="Arial"/>
          <w:sz w:val="20"/>
          <w:szCs w:val="26"/>
        </w:rPr>
      </w:pPr>
      <w:r w:rsidRPr="00275586">
        <w:rPr>
          <w:rFonts w:ascii="Arial" w:hAnsi="Arial" w:cs="Arial"/>
          <w:sz w:val="20"/>
          <w:szCs w:val="26"/>
        </w:rPr>
        <w:t>Nhưng có một số thép khác có thể được đ</w:t>
      </w:r>
      <w:r w:rsidRPr="00275586">
        <w:rPr>
          <w:rFonts w:ascii="Arial" w:hAnsi="Arial" w:cs="Arial"/>
          <w:sz w:val="20"/>
          <w:szCs w:val="26"/>
          <w:lang w:val="en-US"/>
        </w:rPr>
        <w:t>ặ</w:t>
      </w:r>
      <w:r w:rsidRPr="00275586">
        <w:rPr>
          <w:rFonts w:ascii="Arial" w:hAnsi="Arial" w:cs="Arial"/>
          <w:sz w:val="20"/>
          <w:szCs w:val="26"/>
        </w:rPr>
        <w:t>t kém chính xác hơn (thép cấu tạo, thép đặt ở mi</w:t>
      </w:r>
      <w:r w:rsidRPr="00275586">
        <w:rPr>
          <w:rFonts w:ascii="Arial" w:hAnsi="Arial" w:cs="Arial"/>
          <w:sz w:val="20"/>
          <w:szCs w:val="26"/>
          <w:lang w:val="en-US"/>
        </w:rPr>
        <w:t>ề</w:t>
      </w:r>
      <w:r w:rsidRPr="00275586">
        <w:rPr>
          <w:rFonts w:ascii="Arial" w:hAnsi="Arial" w:cs="Arial"/>
          <w:sz w:val="20"/>
          <w:szCs w:val="26"/>
        </w:rPr>
        <w:t>n th</w:t>
      </w:r>
      <w:r w:rsidRPr="00275586">
        <w:rPr>
          <w:rFonts w:ascii="Arial" w:hAnsi="Arial" w:cs="Arial"/>
          <w:sz w:val="20"/>
          <w:szCs w:val="26"/>
          <w:lang w:val="en-US"/>
        </w:rPr>
        <w:t>ô</w:t>
      </w:r>
      <w:r w:rsidRPr="00275586">
        <w:rPr>
          <w:rFonts w:ascii="Arial" w:hAnsi="Arial" w:cs="Arial"/>
          <w:sz w:val="20"/>
          <w:szCs w:val="26"/>
        </w:rPr>
        <w:t>ng thường...).</w:t>
      </w:r>
    </w:p>
    <w:p w:rsidR="00BC441E" w:rsidRPr="00275586" w:rsidP="00275586">
      <w:pPr>
        <w:spacing w:before="120"/>
        <w:rPr>
          <w:rFonts w:ascii="Arial" w:hAnsi="Arial" w:cs="Arial"/>
          <w:sz w:val="20"/>
          <w:szCs w:val="26"/>
          <w:lang w:val="en-US"/>
        </w:rPr>
      </w:pPr>
      <w:r w:rsidRPr="00275586">
        <w:rPr>
          <w:rFonts w:ascii="Arial" w:hAnsi="Arial" w:cs="Arial"/>
          <w:sz w:val="20"/>
          <w:szCs w:val="26"/>
        </w:rPr>
        <w:t>6.122 - Sai s</w:t>
      </w:r>
      <w:r w:rsidRPr="00275586">
        <w:rPr>
          <w:rFonts w:ascii="Arial" w:hAnsi="Arial" w:cs="Arial"/>
          <w:sz w:val="20"/>
          <w:szCs w:val="26"/>
          <w:lang w:val="en-US"/>
        </w:rPr>
        <w:t>ố</w:t>
      </w:r>
    </w:p>
    <w:p w:rsidR="00BC441E" w:rsidRPr="00275586" w:rsidP="00275586">
      <w:pPr>
        <w:spacing w:before="120"/>
        <w:rPr>
          <w:rFonts w:ascii="Arial" w:hAnsi="Arial" w:cs="Arial"/>
          <w:sz w:val="20"/>
          <w:szCs w:val="26"/>
        </w:rPr>
      </w:pPr>
      <w:r w:rsidRPr="00275586">
        <w:rPr>
          <w:rFonts w:ascii="Arial" w:hAnsi="Arial" w:cs="Arial"/>
          <w:sz w:val="20"/>
          <w:szCs w:val="26"/>
        </w:rPr>
        <w:t>Trừ khi có c</w:t>
      </w:r>
      <w:r w:rsidRPr="00275586">
        <w:rPr>
          <w:rFonts w:ascii="Arial" w:hAnsi="Arial" w:cs="Arial"/>
          <w:sz w:val="20"/>
          <w:szCs w:val="26"/>
          <w:lang w:val="en-US"/>
        </w:rPr>
        <w:t>ă</w:t>
      </w:r>
      <w:r w:rsidRPr="00275586">
        <w:rPr>
          <w:rFonts w:ascii="Arial" w:hAnsi="Arial" w:cs="Arial"/>
          <w:sz w:val="20"/>
          <w:szCs w:val="26"/>
        </w:rPr>
        <w:t>n cứ đặc biệt, không cho phép có sai l</w:t>
      </w:r>
      <w:r w:rsidRPr="00275586">
        <w:rPr>
          <w:rFonts w:ascii="Arial" w:hAnsi="Arial" w:cs="Arial"/>
          <w:sz w:val="20"/>
          <w:szCs w:val="26"/>
          <w:lang w:val="en-US"/>
        </w:rPr>
        <w:t>ệ</w:t>
      </w:r>
      <w:r w:rsidRPr="00275586">
        <w:rPr>
          <w:rFonts w:ascii="Arial" w:hAnsi="Arial" w:cs="Arial"/>
          <w:sz w:val="20"/>
          <w:szCs w:val="26"/>
        </w:rPr>
        <w:t>ch nhỏ hơn khoảng cách tối thiểu giữa các cốt thép với thành vách kết cấu và khoảng cách tối thi</w:t>
      </w:r>
      <w:r w:rsidRPr="00275586">
        <w:rPr>
          <w:rFonts w:ascii="Arial" w:hAnsi="Arial" w:cs="Arial"/>
          <w:sz w:val="20"/>
          <w:szCs w:val="26"/>
          <w:lang w:val="en-US"/>
        </w:rPr>
        <w:t>ể</w:t>
      </w:r>
      <w:r w:rsidRPr="00275586">
        <w:rPr>
          <w:rFonts w:ascii="Arial" w:hAnsi="Arial" w:cs="Arial"/>
          <w:sz w:val="20"/>
          <w:szCs w:val="26"/>
        </w:rPr>
        <w:t>u giữa các cốt thép với nhau.</w:t>
      </w:r>
    </w:p>
    <w:p w:rsidR="00BC441E" w:rsidRPr="00275586" w:rsidP="00275586">
      <w:pPr>
        <w:spacing w:before="120"/>
        <w:rPr>
          <w:rFonts w:ascii="Arial" w:hAnsi="Arial" w:cs="Arial"/>
          <w:sz w:val="20"/>
          <w:szCs w:val="26"/>
          <w:lang w:val="en-US"/>
        </w:rPr>
      </w:pPr>
      <w:r w:rsidRPr="00275586">
        <w:rPr>
          <w:rFonts w:ascii="Arial" w:hAnsi="Arial" w:cs="Arial"/>
          <w:b/>
          <w:sz w:val="20"/>
          <w:szCs w:val="26"/>
        </w:rPr>
        <w:t xml:space="preserve">Ghi chú: </w:t>
      </w:r>
      <w:r w:rsidRPr="00275586">
        <w:rPr>
          <w:rFonts w:ascii="Arial" w:hAnsi="Arial" w:cs="Arial"/>
          <w:sz w:val="20"/>
          <w:szCs w:val="26"/>
        </w:rPr>
        <w:t>Trong bản v</w:t>
      </w:r>
      <w:r w:rsidRPr="00275586">
        <w:rPr>
          <w:rFonts w:ascii="Arial" w:hAnsi="Arial" w:cs="Arial"/>
          <w:sz w:val="20"/>
          <w:szCs w:val="26"/>
          <w:lang w:val="en-US"/>
        </w:rPr>
        <w:t>ẽ</w:t>
      </w:r>
      <w:r w:rsidRPr="00275586">
        <w:rPr>
          <w:rFonts w:ascii="Arial" w:hAnsi="Arial" w:cs="Arial"/>
          <w:sz w:val="20"/>
          <w:szCs w:val="26"/>
        </w:rPr>
        <w:t xml:space="preserve"> thiết kế thi công phải đề ra các yêu cầu khoảng cách tối thiểu</w:t>
      </w:r>
      <w:r w:rsidRPr="00275586">
        <w:rPr>
          <w:rFonts w:ascii="Arial" w:hAnsi="Arial" w:cs="Arial"/>
          <w:sz w:val="20"/>
          <w:szCs w:val="26"/>
          <w:lang w:val="en-US"/>
        </w:rPr>
        <w:t xml:space="preserve"> </w:t>
      </w:r>
      <w:r w:rsidRPr="00275586">
        <w:rPr>
          <w:rFonts w:ascii="Arial" w:hAnsi="Arial" w:cs="Arial"/>
          <w:sz w:val="20"/>
          <w:szCs w:val="26"/>
        </w:rPr>
        <w:t>giữa các cốt thép và phải được tuân thủ trong thi công. Như vậy ph</w:t>
      </w:r>
      <w:r w:rsidRPr="00275586">
        <w:rPr>
          <w:rFonts w:ascii="Arial" w:hAnsi="Arial" w:cs="Arial"/>
          <w:sz w:val="20"/>
          <w:szCs w:val="26"/>
          <w:lang w:val="en-US"/>
        </w:rPr>
        <w:t>ả</w:t>
      </w:r>
      <w:r w:rsidRPr="00275586">
        <w:rPr>
          <w:rFonts w:ascii="Arial" w:hAnsi="Arial" w:cs="Arial"/>
          <w:sz w:val="20"/>
          <w:szCs w:val="26"/>
        </w:rPr>
        <w:t>i có sự ph</w:t>
      </w:r>
      <w:r w:rsidRPr="00275586">
        <w:rPr>
          <w:rFonts w:ascii="Arial" w:hAnsi="Arial" w:cs="Arial"/>
          <w:sz w:val="20"/>
          <w:szCs w:val="26"/>
          <w:lang w:val="en-US"/>
        </w:rPr>
        <w:t>ố</w:t>
      </w:r>
      <w:r w:rsidRPr="00275586">
        <w:rPr>
          <w:rFonts w:ascii="Arial" w:hAnsi="Arial" w:cs="Arial"/>
          <w:sz w:val="20"/>
          <w:szCs w:val="26"/>
        </w:rPr>
        <w:t>i hợp giữa cơ quan thiết kế và đơn vị thi công.</w:t>
      </w:r>
    </w:p>
    <w:p w:rsidR="00BC441E" w:rsidRPr="00275586" w:rsidP="00275586">
      <w:pPr>
        <w:spacing w:before="120"/>
        <w:rPr>
          <w:rFonts w:ascii="Arial" w:hAnsi="Arial" w:cs="Arial"/>
          <w:sz w:val="20"/>
          <w:szCs w:val="26"/>
          <w:lang w:val="en-US"/>
        </w:rPr>
      </w:pPr>
      <w:r w:rsidRPr="00275586">
        <w:rPr>
          <w:rFonts w:ascii="Arial" w:hAnsi="Arial" w:cs="Arial"/>
          <w:sz w:val="20"/>
          <w:szCs w:val="26"/>
        </w:rPr>
        <w:t>Sai s</w:t>
      </w:r>
      <w:r w:rsidRPr="00275586">
        <w:rPr>
          <w:rFonts w:ascii="Arial" w:hAnsi="Arial" w:cs="Arial"/>
          <w:sz w:val="20"/>
          <w:szCs w:val="26"/>
          <w:lang w:val="en-US"/>
        </w:rPr>
        <w:t>ố</w:t>
      </w:r>
      <w:r w:rsidRPr="00275586">
        <w:rPr>
          <w:rFonts w:ascii="Arial" w:hAnsi="Arial" w:cs="Arial"/>
          <w:sz w:val="20"/>
          <w:szCs w:val="26"/>
        </w:rPr>
        <w:t xml:space="preserve"> và khoảng cách cho phép giữa các cốt thép xem trong bảng sau đây:</w:t>
      </w:r>
    </w:p>
    <w:p w:rsidR="00BC441E" w:rsidRPr="00275586" w:rsidP="00275586">
      <w:pPr>
        <w:spacing w:before="120"/>
        <w:jc w:val="right"/>
        <w:rPr>
          <w:rFonts w:ascii="Arial" w:hAnsi="Arial" w:cs="Arial"/>
          <w:b/>
          <w:sz w:val="20"/>
          <w:szCs w:val="26"/>
          <w:lang w:val="en-US"/>
        </w:rPr>
      </w:pPr>
      <w:r w:rsidRPr="00275586">
        <w:rPr>
          <w:rFonts w:ascii="Arial" w:hAnsi="Arial" w:cs="Arial"/>
          <w:b/>
          <w:sz w:val="20"/>
          <w:szCs w:val="26"/>
          <w:lang w:val="en-US"/>
        </w:rPr>
        <w:t>Bảng 6.3</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86"/>
        <w:gridCol w:w="5029"/>
        <w:gridCol w:w="1783"/>
        <w:gridCol w:w="1048"/>
      </w:tblGrid>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Số TT</w:t>
            </w:r>
          </w:p>
        </w:tc>
        <w:tc>
          <w:tcPr>
            <w:tcW w:w="2908"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Các yếu tố</w:t>
            </w:r>
          </w:p>
        </w:tc>
        <w:tc>
          <w:tcPr>
            <w:tcW w:w="1031" w:type="pct"/>
            <w:shd w:val="clear" w:color="auto" w:fill="FFFFFF"/>
            <w:vAlign w:val="center"/>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Sai s</w:t>
            </w:r>
            <w:r w:rsidRPr="00275586">
              <w:rPr>
                <w:rFonts w:ascii="Arial" w:hAnsi="Arial" w:cs="Arial"/>
                <w:b/>
                <w:sz w:val="20"/>
                <w:szCs w:val="26"/>
                <w:lang w:val="en-US"/>
              </w:rPr>
              <w:t>ố</w:t>
            </w:r>
            <w:r w:rsidRPr="00275586">
              <w:rPr>
                <w:rFonts w:ascii="Arial" w:hAnsi="Arial" w:cs="Arial"/>
                <w:b/>
                <w:sz w:val="20"/>
                <w:szCs w:val="26"/>
              </w:rPr>
              <w:t xml:space="preserve"> hoặc</w:t>
            </w:r>
            <w:r w:rsidRPr="00275586">
              <w:rPr>
                <w:rFonts w:ascii="Arial" w:hAnsi="Arial" w:cs="Arial"/>
                <w:b/>
                <w:sz w:val="20"/>
                <w:szCs w:val="26"/>
                <w:lang w:val="en-US"/>
              </w:rPr>
              <w:t xml:space="preserve"> </w:t>
            </w:r>
            <w:r w:rsidRPr="00275586">
              <w:rPr>
                <w:rFonts w:ascii="Arial" w:hAnsi="Arial" w:cs="Arial"/>
                <w:b/>
                <w:sz w:val="20"/>
                <w:szCs w:val="26"/>
              </w:rPr>
              <w:t>khoảng cách</w:t>
            </w:r>
          </w:p>
        </w:tc>
        <w:tc>
          <w:tcPr>
            <w:tcW w:w="606"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Ghi chú</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2908"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Chiều cao hữu ích h</w:t>
            </w:r>
            <w:r w:rsidRPr="00275586">
              <w:rPr>
                <w:rFonts w:ascii="Arial" w:hAnsi="Arial" w:cs="Arial"/>
                <w:i/>
                <w:sz w:val="20"/>
                <w:szCs w:val="26"/>
              </w:rPr>
              <w:t>u</w:t>
            </w:r>
            <w:r w:rsidRPr="00275586">
              <w:rPr>
                <w:rFonts w:ascii="Arial" w:hAnsi="Arial" w:cs="Arial"/>
                <w:sz w:val="20"/>
                <w:szCs w:val="26"/>
              </w:rPr>
              <w:t xml:space="preserve"> đ</w:t>
            </w:r>
            <w:r w:rsidRPr="00275586">
              <w:rPr>
                <w:rFonts w:ascii="Arial" w:hAnsi="Arial" w:cs="Arial"/>
                <w:sz w:val="20"/>
                <w:szCs w:val="26"/>
                <w:lang w:val="en-US"/>
              </w:rPr>
              <w:t>ố</w:t>
            </w:r>
            <w:r w:rsidRPr="00275586">
              <w:rPr>
                <w:rFonts w:ascii="Arial" w:hAnsi="Arial" w:cs="Arial"/>
                <w:sz w:val="20"/>
                <w:szCs w:val="26"/>
              </w:rPr>
              <w:t>i với th</w:t>
            </w:r>
            <w:r w:rsidRPr="00275586">
              <w:rPr>
                <w:rFonts w:ascii="Arial" w:hAnsi="Arial" w:cs="Arial"/>
                <w:sz w:val="20"/>
                <w:szCs w:val="26"/>
                <w:lang w:val="en-US"/>
              </w:rPr>
              <w:t>é</w:t>
            </w:r>
            <w:r w:rsidRPr="00275586">
              <w:rPr>
                <w:rFonts w:ascii="Arial" w:hAnsi="Arial" w:cs="Arial"/>
                <w:sz w:val="20"/>
                <w:szCs w:val="26"/>
              </w:rPr>
              <w:t>p chịu lực ch</w:t>
            </w:r>
            <w:r w:rsidRPr="00275586">
              <w:rPr>
                <w:rFonts w:ascii="Arial" w:hAnsi="Arial" w:cs="Arial"/>
                <w:sz w:val="20"/>
                <w:szCs w:val="26"/>
                <w:lang w:val="en-US"/>
              </w:rPr>
              <w:t>ủ</w:t>
            </w:r>
            <w:r w:rsidRPr="00275586">
              <w:rPr>
                <w:rFonts w:ascii="Arial" w:hAnsi="Arial" w:cs="Arial"/>
                <w:sz w:val="20"/>
                <w:szCs w:val="26"/>
              </w:rPr>
              <w:t xml:space="preserve"> yếu của cấu kiện chịu uốn:</w:t>
            </w:r>
          </w:p>
        </w:tc>
        <w:tc>
          <w:tcPr>
            <w:tcW w:w="1031" w:type="pct"/>
            <w:shd w:val="clear" w:color="auto" w:fill="FFFFFF"/>
          </w:tcPr>
          <w:p w:rsidR="00BC441E" w:rsidRPr="00275586" w:rsidP="00275586">
            <w:pPr>
              <w:spacing w:before="120"/>
              <w:jc w:val="center"/>
              <w:rPr>
                <w:rFonts w:ascii="Arial" w:hAnsi="Arial" w:cs="Arial"/>
                <w:sz w:val="20"/>
                <w:szCs w:val="26"/>
              </w:rPr>
            </w:pPr>
          </w:p>
        </w:tc>
        <w:tc>
          <w:tcPr>
            <w:tcW w:w="60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xml:space="preserve">h </w:t>
            </w:r>
            <w:r w:rsidRPr="00275586">
              <w:rPr>
                <w:rFonts w:ascii="Arial" w:hAnsi="Arial" w:cs="Arial"/>
                <w:i/>
                <w:sz w:val="20"/>
                <w:szCs w:val="26"/>
              </w:rPr>
              <w:t>u</w:t>
            </w:r>
            <w:r w:rsidRPr="00275586">
              <w:rPr>
                <w:rFonts w:ascii="Arial" w:hAnsi="Arial" w:cs="Arial"/>
                <w:sz w:val="20"/>
                <w:szCs w:val="26"/>
              </w:rPr>
              <w:t xml:space="preserve"> ≤ 20 cm</w:t>
            </w:r>
          </w:p>
        </w:tc>
        <w:tc>
          <w:tcPr>
            <w:tcW w:w="103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- 1 cm</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20 cm &lt; h</w:t>
            </w:r>
            <w:r w:rsidRPr="00275586">
              <w:rPr>
                <w:rFonts w:ascii="Arial" w:hAnsi="Arial" w:cs="Arial"/>
                <w:sz w:val="20"/>
                <w:szCs w:val="26"/>
                <w:lang w:val="en-US"/>
              </w:rPr>
              <w:t xml:space="preserve"> </w:t>
            </w:r>
            <w:r w:rsidRPr="00275586">
              <w:rPr>
                <w:rFonts w:ascii="Arial" w:hAnsi="Arial" w:cs="Arial"/>
                <w:i/>
                <w:sz w:val="20"/>
                <w:szCs w:val="26"/>
              </w:rPr>
              <w:t>u</w:t>
            </w:r>
            <w:r w:rsidRPr="00275586">
              <w:rPr>
                <w:rFonts w:ascii="Arial" w:hAnsi="Arial" w:cs="Arial"/>
                <w:sz w:val="20"/>
                <w:szCs w:val="26"/>
                <w:lang w:val="en-US"/>
              </w:rPr>
              <w:t xml:space="preserve"> </w:t>
            </w:r>
            <w:r w:rsidRPr="00275586">
              <w:rPr>
                <w:rFonts w:ascii="Arial" w:hAnsi="Arial" w:cs="Arial"/>
                <w:sz w:val="20"/>
                <w:szCs w:val="26"/>
              </w:rPr>
              <w:t>≤ 100 cm</w:t>
            </w:r>
          </w:p>
        </w:tc>
        <w:tc>
          <w:tcPr>
            <w:tcW w:w="103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h</w:t>
            </w:r>
            <w:r w:rsidRPr="00275586">
              <w:rPr>
                <w:rFonts w:ascii="Arial" w:hAnsi="Arial" w:cs="Arial"/>
                <w:sz w:val="20"/>
                <w:szCs w:val="26"/>
                <w:lang w:val="en-US"/>
              </w:rPr>
              <w:t xml:space="preserve"> </w:t>
            </w:r>
            <w:r w:rsidRPr="00275586">
              <w:rPr>
                <w:rFonts w:ascii="Arial" w:hAnsi="Arial" w:cs="Arial"/>
                <w:i/>
                <w:sz w:val="20"/>
                <w:szCs w:val="26"/>
              </w:rPr>
              <w:t>u</w:t>
            </w:r>
            <w:r w:rsidRPr="00275586">
              <w:rPr>
                <w:rFonts w:ascii="Arial" w:hAnsi="Arial" w:cs="Arial"/>
                <w:sz w:val="20"/>
                <w:szCs w:val="26"/>
              </w:rPr>
              <w:t xml:space="preserve"> /20</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h</w:t>
            </w:r>
            <w:r w:rsidRPr="00275586">
              <w:rPr>
                <w:rFonts w:ascii="Arial" w:hAnsi="Arial" w:cs="Arial"/>
                <w:sz w:val="20"/>
                <w:szCs w:val="26"/>
                <w:lang w:val="en-US"/>
              </w:rPr>
              <w:t xml:space="preserve"> </w:t>
            </w:r>
            <w:r w:rsidRPr="00275586">
              <w:rPr>
                <w:rFonts w:ascii="Arial" w:hAnsi="Arial" w:cs="Arial"/>
                <w:i/>
                <w:sz w:val="20"/>
                <w:szCs w:val="26"/>
              </w:rPr>
              <w:t>u</w:t>
            </w:r>
            <w:r w:rsidRPr="00275586">
              <w:rPr>
                <w:rFonts w:ascii="Arial" w:hAnsi="Arial" w:cs="Arial"/>
                <w:sz w:val="20"/>
                <w:szCs w:val="26"/>
                <w:lang w:val="en-US"/>
              </w:rPr>
              <w:t xml:space="preserve"> </w:t>
            </w:r>
            <w:r w:rsidRPr="00275586">
              <w:rPr>
                <w:rFonts w:ascii="Arial" w:hAnsi="Arial" w:cs="Arial"/>
                <w:sz w:val="20"/>
                <w:szCs w:val="26"/>
              </w:rPr>
              <w:t>&gt; 100 cm</w:t>
            </w:r>
          </w:p>
        </w:tc>
        <w:tc>
          <w:tcPr>
            <w:tcW w:w="103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- 5 cm</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2908" w:type="pct"/>
            <w:shd w:val="clear" w:color="auto" w:fill="FFFFFF"/>
            <w:vAlign w:val="center"/>
          </w:tcPr>
          <w:p w:rsidR="00BC441E" w:rsidRPr="00275586" w:rsidP="00275586">
            <w:pPr>
              <w:spacing w:before="120"/>
              <w:rPr>
                <w:rFonts w:ascii="Arial" w:hAnsi="Arial" w:cs="Arial"/>
                <w:sz w:val="20"/>
                <w:szCs w:val="26"/>
              </w:rPr>
            </w:pPr>
            <w:r w:rsidRPr="00275586">
              <w:rPr>
                <w:rFonts w:ascii="Arial" w:hAnsi="Arial" w:cs="Arial"/>
                <w:sz w:val="20"/>
                <w:szCs w:val="26"/>
              </w:rPr>
              <w:t xml:space="preserve">Chiều </w:t>
            </w:r>
            <w:r w:rsidRPr="00275586">
              <w:rPr>
                <w:rFonts w:ascii="Arial" w:hAnsi="Arial" w:cs="Arial"/>
                <w:sz w:val="20"/>
                <w:szCs w:val="26"/>
                <w:lang w:val="en-US"/>
              </w:rPr>
              <w:t>d</w:t>
            </w:r>
            <w:r w:rsidRPr="00275586">
              <w:rPr>
                <w:rFonts w:ascii="Arial" w:hAnsi="Arial" w:cs="Arial"/>
                <w:sz w:val="20"/>
                <w:szCs w:val="26"/>
              </w:rPr>
              <w:t xml:space="preserve">ài thanh hoặc vị trí của thanh </w:t>
            </w:r>
            <w:r w:rsidRPr="00275586">
              <w:rPr>
                <w:rFonts w:ascii="Arial" w:hAnsi="Arial" w:cs="Arial"/>
                <w:sz w:val="20"/>
                <w:szCs w:val="26"/>
                <w:lang w:val="en-US"/>
              </w:rPr>
              <w:t>d</w:t>
            </w:r>
            <w:r w:rsidRPr="00275586">
              <w:rPr>
                <w:rFonts w:ascii="Arial" w:hAnsi="Arial" w:cs="Arial"/>
                <w:sz w:val="20"/>
                <w:szCs w:val="26"/>
              </w:rPr>
              <w:t>ọc theo trục</w:t>
            </w:r>
          </w:p>
        </w:tc>
        <w:tc>
          <w:tcPr>
            <w:tcW w:w="1031" w:type="pct"/>
            <w:shd w:val="clear" w:color="auto" w:fill="FFFFFF"/>
            <w:vAlign w:val="center"/>
          </w:tcPr>
          <w:p w:rsidR="00D716DC"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w:t>
            </w:r>
            <w:r w:rsidRPr="00275586" w:rsidR="00BC441E">
              <w:rPr>
                <w:rFonts w:ascii="Arial" w:hAnsi="Arial" w:cs="Arial"/>
                <w:sz w:val="20"/>
                <w:szCs w:val="26"/>
                <w:lang w:val="en-US"/>
              </w:rPr>
              <w:t xml:space="preserve"> </w:t>
            </w:r>
            <w:r w:rsidRPr="00275586" w:rsidR="00BC441E">
              <w:rPr>
                <w:rFonts w:ascii="Arial" w:hAnsi="Arial" w:cs="Arial"/>
                <w:sz w:val="20"/>
                <w:szCs w:val="26"/>
              </w:rPr>
              <w:t>3</w:t>
            </w:r>
            <w:r w:rsidRPr="00275586">
              <w:rPr>
                <w:rFonts w:ascii="Arial" w:hAnsi="Arial" w:cs="Arial"/>
                <w:sz w:val="20"/>
                <w:szCs w:val="26"/>
                <w:lang w:val="en-US"/>
              </w:rPr>
              <w:t>,</w:t>
            </w:r>
            <w:r w:rsidRPr="00275586" w:rsidR="00BC441E">
              <w:rPr>
                <w:rFonts w:ascii="Arial" w:hAnsi="Arial" w:cs="Arial"/>
                <w:sz w:val="20"/>
                <w:szCs w:val="26"/>
              </w:rPr>
              <w:t>5 Ø</w:t>
            </w:r>
          </w:p>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5 cm</w:t>
            </w:r>
          </w:p>
        </w:tc>
        <w:tc>
          <w:tcPr>
            <w:tcW w:w="606"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2908" w:type="pct"/>
            <w:shd w:val="clear" w:color="auto" w:fill="FFFFFF"/>
            <w:vAlign w:val="bottom"/>
          </w:tcPr>
          <w:p w:rsidR="00BC441E" w:rsidRPr="00275586" w:rsidP="00275586">
            <w:pPr>
              <w:spacing w:before="120"/>
              <w:rPr>
                <w:rFonts w:ascii="Arial" w:hAnsi="Arial" w:cs="Arial"/>
                <w:sz w:val="20"/>
                <w:szCs w:val="26"/>
              </w:rPr>
            </w:pPr>
            <w:r w:rsidRPr="00275586">
              <w:rPr>
                <w:rFonts w:ascii="Arial" w:hAnsi="Arial" w:cs="Arial"/>
                <w:sz w:val="20"/>
                <w:szCs w:val="26"/>
              </w:rPr>
              <w:t>Khoảng cách các thép chịu lực chủ yếu ở m</w:t>
            </w:r>
            <w:r w:rsidRPr="00275586" w:rsidR="00575000">
              <w:rPr>
                <w:rFonts w:ascii="Arial" w:hAnsi="Arial" w:cs="Arial"/>
                <w:sz w:val="20"/>
                <w:szCs w:val="26"/>
                <w:lang w:val="en-US"/>
              </w:rPr>
              <w:t>ặ</w:t>
            </w:r>
            <w:r w:rsidRPr="00275586">
              <w:rPr>
                <w:rFonts w:ascii="Arial" w:hAnsi="Arial" w:cs="Arial"/>
                <w:sz w:val="20"/>
                <w:szCs w:val="26"/>
              </w:rPr>
              <w:t>t ngoài của những cấu kiện chịu lực có độ thanh m</w:t>
            </w:r>
            <w:r w:rsidRPr="00275586">
              <w:rPr>
                <w:rFonts w:ascii="Arial" w:hAnsi="Arial" w:cs="Arial"/>
                <w:sz w:val="20"/>
                <w:szCs w:val="26"/>
                <w:lang w:val="en-US"/>
              </w:rPr>
              <w:t>ả</w:t>
            </w:r>
            <w:r w:rsidRPr="00275586">
              <w:rPr>
                <w:rFonts w:ascii="Arial" w:hAnsi="Arial" w:cs="Arial"/>
                <w:sz w:val="20"/>
                <w:szCs w:val="26"/>
              </w:rPr>
              <w:t>nh thông thường:</w:t>
            </w:r>
          </w:p>
        </w:tc>
        <w:tc>
          <w:tcPr>
            <w:tcW w:w="1031" w:type="pct"/>
            <w:shd w:val="clear" w:color="auto" w:fill="FFFFFF"/>
          </w:tcPr>
          <w:p w:rsidR="00BC441E" w:rsidRPr="00275586" w:rsidP="00275586">
            <w:pPr>
              <w:spacing w:before="120"/>
              <w:jc w:val="center"/>
              <w:rPr>
                <w:rFonts w:ascii="Arial" w:hAnsi="Arial" w:cs="Arial"/>
                <w:sz w:val="20"/>
                <w:szCs w:val="26"/>
              </w:rPr>
            </w:pPr>
          </w:p>
        </w:tc>
        <w:tc>
          <w:tcPr>
            <w:tcW w:w="60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c</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 xml:space="preserve">a </w:t>
            </w:r>
            <w:r w:rsidRPr="00275586">
              <w:rPr>
                <w:rFonts w:ascii="Arial" w:hAnsi="Arial" w:cs="Arial"/>
                <w:sz w:val="20"/>
                <w:szCs w:val="26"/>
                <w:lang w:val="en-US"/>
              </w:rPr>
              <w:t>≤</w:t>
            </w:r>
            <w:r w:rsidRPr="00275586">
              <w:rPr>
                <w:rFonts w:ascii="Arial" w:hAnsi="Arial" w:cs="Arial"/>
                <w:sz w:val="20"/>
                <w:szCs w:val="26"/>
              </w:rPr>
              <w:t xml:space="preserve"> 20 cm</w:t>
            </w:r>
          </w:p>
        </w:tc>
        <w:tc>
          <w:tcPr>
            <w:tcW w:w="103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+ 1 cm</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20 cm &lt; a ≤ 100cm</w:t>
            </w:r>
          </w:p>
        </w:tc>
        <w:tc>
          <w:tcPr>
            <w:tcW w:w="103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 a/20</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r w:rsidRPr="00275586">
              <w:rPr>
                <w:rFonts w:ascii="Arial" w:hAnsi="Arial" w:cs="Arial"/>
                <w:sz w:val="20"/>
                <w:szCs w:val="26"/>
                <w:lang w:val="en-US"/>
              </w:rPr>
              <w:t xml:space="preserve"> </w:t>
            </w:r>
            <w:r w:rsidRPr="00275586">
              <w:rPr>
                <w:rFonts w:ascii="Arial" w:hAnsi="Arial" w:cs="Arial"/>
                <w:sz w:val="20"/>
                <w:szCs w:val="26"/>
              </w:rPr>
              <w:t>&gt; 100 cm</w:t>
            </w:r>
          </w:p>
        </w:tc>
        <w:tc>
          <w:tcPr>
            <w:tcW w:w="103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+ 5 cm</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w:t>
            </w:r>
          </w:p>
        </w:tc>
        <w:tc>
          <w:tcPr>
            <w:tcW w:w="2908"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Khoảng cách tự </w:t>
            </w:r>
            <w:r w:rsidRPr="00275586">
              <w:rPr>
                <w:rFonts w:ascii="Arial" w:hAnsi="Arial" w:cs="Arial"/>
                <w:sz w:val="20"/>
                <w:szCs w:val="26"/>
                <w:lang w:val="en-US"/>
              </w:rPr>
              <w:t>d</w:t>
            </w:r>
            <w:r w:rsidRPr="00275586">
              <w:rPr>
                <w:rFonts w:ascii="Arial" w:hAnsi="Arial" w:cs="Arial"/>
                <w:sz w:val="20"/>
                <w:szCs w:val="26"/>
              </w:rPr>
              <w:t>o giữa hai cốt thép k</w:t>
            </w:r>
            <w:r w:rsidRPr="00275586">
              <w:rPr>
                <w:rFonts w:ascii="Arial" w:hAnsi="Arial" w:cs="Arial"/>
                <w:sz w:val="20"/>
                <w:szCs w:val="26"/>
                <w:lang w:val="en-US"/>
              </w:rPr>
              <w:t>ề</w:t>
            </w:r>
            <w:r w:rsidRPr="00275586">
              <w:rPr>
                <w:rFonts w:ascii="Arial" w:hAnsi="Arial" w:cs="Arial"/>
                <w:sz w:val="20"/>
                <w:szCs w:val="26"/>
              </w:rPr>
              <w:t xml:space="preserve"> nhau, đối với các thanh riêng </w:t>
            </w:r>
            <w:r w:rsidRPr="00275586">
              <w:rPr>
                <w:rFonts w:ascii="Arial" w:hAnsi="Arial" w:cs="Arial"/>
                <w:sz w:val="20"/>
                <w:szCs w:val="26"/>
                <w:lang w:val="en-US"/>
              </w:rPr>
              <w:t>lẻ</w:t>
            </w:r>
            <w:r w:rsidRPr="00275586">
              <w:rPr>
                <w:rFonts w:ascii="Arial" w:hAnsi="Arial" w:cs="Arial"/>
                <w:sz w:val="20"/>
                <w:szCs w:val="26"/>
              </w:rPr>
              <w:t xml:space="preserve"> hoặc bó có hai thanh thép trở l</w:t>
            </w:r>
            <w:r w:rsidRPr="00275586">
              <w:rPr>
                <w:rFonts w:ascii="Arial" w:hAnsi="Arial" w:cs="Arial"/>
                <w:sz w:val="20"/>
                <w:szCs w:val="26"/>
                <w:lang w:val="en-US"/>
              </w:rPr>
              <w:t>ê</w:t>
            </w:r>
            <w:r w:rsidRPr="00275586">
              <w:rPr>
                <w:rFonts w:ascii="Arial" w:hAnsi="Arial" w:cs="Arial"/>
                <w:sz w:val="20"/>
                <w:szCs w:val="26"/>
              </w:rPr>
              <w:t>n:</w:t>
            </w:r>
          </w:p>
        </w:tc>
        <w:tc>
          <w:tcPr>
            <w:tcW w:w="1031" w:type="pct"/>
            <w:shd w:val="clear" w:color="auto" w:fill="FFFFFF"/>
          </w:tcPr>
          <w:p w:rsidR="00BC441E" w:rsidRPr="00275586" w:rsidP="00275586">
            <w:pPr>
              <w:spacing w:before="120"/>
              <w:jc w:val="center"/>
              <w:rPr>
                <w:rFonts w:ascii="Arial" w:hAnsi="Arial" w:cs="Arial"/>
                <w:sz w:val="20"/>
                <w:szCs w:val="26"/>
              </w:rPr>
            </w:pPr>
          </w:p>
        </w:tc>
        <w:tc>
          <w:tcPr>
            <w:tcW w:w="60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đ</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N</w:t>
            </w:r>
            <w:r w:rsidRPr="00275586">
              <w:rPr>
                <w:rFonts w:ascii="Arial" w:hAnsi="Arial" w:cs="Arial"/>
                <w:sz w:val="20"/>
                <w:szCs w:val="26"/>
                <w:lang w:val="en-US"/>
              </w:rPr>
              <w:t>ằ</w:t>
            </w:r>
            <w:r w:rsidRPr="00275586">
              <w:rPr>
                <w:rFonts w:ascii="Arial" w:hAnsi="Arial" w:cs="Arial"/>
                <w:sz w:val="20"/>
                <w:szCs w:val="26"/>
              </w:rPr>
              <w:t>m ngang</w:t>
            </w:r>
          </w:p>
        </w:tc>
        <w:tc>
          <w:tcPr>
            <w:tcW w:w="1031" w:type="pct"/>
            <w:shd w:val="clear" w:color="auto" w:fill="FFFFFF"/>
            <w:vAlign w:val="center"/>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&gt;</w:t>
            </w:r>
            <w:r w:rsidRPr="00275586">
              <w:rPr>
                <w:rFonts w:ascii="Arial" w:hAnsi="Arial" w:cs="Arial"/>
                <w:sz w:val="20"/>
                <w:szCs w:val="26"/>
                <w:lang w:val="en-US"/>
              </w:rPr>
              <w:t xml:space="preserve"> </w:t>
            </w:r>
            <w:r w:rsidRPr="00275586">
              <w:rPr>
                <w:rFonts w:ascii="Arial" w:hAnsi="Arial" w:cs="Arial"/>
                <w:sz w:val="20"/>
                <w:szCs w:val="26"/>
              </w:rPr>
              <w:t>Ø</w:t>
            </w:r>
          </w:p>
          <w:p w:rsidR="00575000" w:rsidRPr="00275586" w:rsidP="00275586">
            <w:pPr>
              <w:spacing w:before="120"/>
              <w:jc w:val="center"/>
              <w:rPr>
                <w:rFonts w:ascii="Arial" w:hAnsi="Arial" w:cs="Arial"/>
                <w:sz w:val="20"/>
                <w:szCs w:val="26"/>
                <w:lang w:val="en-US"/>
              </w:rPr>
            </w:pPr>
            <w:r w:rsidRPr="00275586">
              <w:rPr>
                <w:rFonts w:ascii="Arial" w:hAnsi="Arial" w:cs="Arial"/>
                <w:sz w:val="20"/>
                <w:szCs w:val="26"/>
              </w:rPr>
              <w:t>1</w:t>
            </w:r>
            <w:r w:rsidRPr="00275586">
              <w:rPr>
                <w:rFonts w:ascii="Arial" w:hAnsi="Arial" w:cs="Arial"/>
                <w:sz w:val="20"/>
                <w:szCs w:val="26"/>
                <w:lang w:val="en-US"/>
              </w:rPr>
              <w:t>,</w:t>
            </w:r>
            <w:r w:rsidRPr="00275586">
              <w:rPr>
                <w:rFonts w:ascii="Arial" w:hAnsi="Arial" w:cs="Arial"/>
                <w:sz w:val="20"/>
                <w:szCs w:val="26"/>
              </w:rPr>
              <w:t>5 Cg</w:t>
            </w:r>
          </w:p>
        </w:tc>
        <w:tc>
          <w:tcPr>
            <w:tcW w:w="606"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5" w:type="pct"/>
            <w:shd w:val="clear" w:color="auto" w:fill="FFFFFF"/>
          </w:tcPr>
          <w:p w:rsidR="00BC441E" w:rsidRPr="00275586" w:rsidP="00275586">
            <w:pPr>
              <w:spacing w:before="120"/>
              <w:jc w:val="center"/>
              <w:rPr>
                <w:rFonts w:ascii="Arial" w:hAnsi="Arial" w:cs="Arial"/>
                <w:sz w:val="20"/>
                <w:szCs w:val="26"/>
              </w:rPr>
            </w:pPr>
          </w:p>
        </w:tc>
        <w:tc>
          <w:tcPr>
            <w:tcW w:w="290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Thẳng đứng</w:t>
            </w:r>
          </w:p>
        </w:tc>
        <w:tc>
          <w:tcPr>
            <w:tcW w:w="1031" w:type="pct"/>
            <w:shd w:val="clear" w:color="auto" w:fill="FFFFFF"/>
            <w:vAlign w:val="center"/>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w:t>
            </w:r>
            <w:r w:rsidRPr="00275586">
              <w:rPr>
                <w:rFonts w:ascii="Arial" w:hAnsi="Arial" w:cs="Arial"/>
                <w:sz w:val="20"/>
                <w:szCs w:val="26"/>
                <w:lang w:val="en-US"/>
              </w:rPr>
              <w:t xml:space="preserve"> </w:t>
            </w:r>
            <w:r w:rsidRPr="00275586">
              <w:rPr>
                <w:rFonts w:ascii="Arial" w:hAnsi="Arial" w:cs="Arial"/>
                <w:sz w:val="20"/>
                <w:szCs w:val="26"/>
              </w:rPr>
              <w:t>Ø</w:t>
            </w:r>
          </w:p>
          <w:p w:rsidR="00575000" w:rsidRPr="00275586" w:rsidP="00275586">
            <w:pPr>
              <w:spacing w:before="120"/>
              <w:jc w:val="center"/>
              <w:rPr>
                <w:rFonts w:ascii="Arial" w:hAnsi="Arial" w:cs="Arial"/>
                <w:sz w:val="20"/>
                <w:szCs w:val="26"/>
                <w:lang w:val="en-US"/>
              </w:rPr>
            </w:pPr>
            <w:r w:rsidRPr="00275586">
              <w:rPr>
                <w:rFonts w:ascii="Arial" w:hAnsi="Arial" w:cs="Arial"/>
                <w:sz w:val="20"/>
                <w:szCs w:val="26"/>
              </w:rPr>
              <w:t>1</w:t>
            </w:r>
            <w:r w:rsidRPr="00275586">
              <w:rPr>
                <w:rFonts w:ascii="Arial" w:hAnsi="Arial" w:cs="Arial"/>
                <w:sz w:val="20"/>
                <w:szCs w:val="26"/>
                <w:lang w:val="en-US"/>
              </w:rPr>
              <w:t>,</w:t>
            </w:r>
            <w:r w:rsidRPr="00275586">
              <w:rPr>
                <w:rFonts w:ascii="Arial" w:hAnsi="Arial" w:cs="Arial"/>
                <w:sz w:val="20"/>
                <w:szCs w:val="26"/>
              </w:rPr>
              <w:t>0 Cg</w:t>
            </w:r>
          </w:p>
        </w:tc>
        <w:tc>
          <w:tcPr>
            <w:tcW w:w="606" w:type="pct"/>
            <w:shd w:val="clear" w:color="auto" w:fill="FFFFFF"/>
          </w:tcPr>
          <w:p w:rsidR="00BC441E" w:rsidRPr="00275586" w:rsidP="00275586">
            <w:pPr>
              <w:spacing w:before="120"/>
              <w:jc w:val="center"/>
              <w:rPr>
                <w:rFonts w:ascii="Arial" w:hAnsi="Arial" w:cs="Arial"/>
                <w:sz w:val="20"/>
                <w:szCs w:val="26"/>
              </w:rPr>
            </w:pPr>
          </w:p>
        </w:tc>
      </w:tr>
    </w:tbl>
    <w:p w:rsidR="00BC441E" w:rsidRPr="00275586" w:rsidP="00275586">
      <w:pPr>
        <w:spacing w:before="120"/>
        <w:rPr>
          <w:rFonts w:ascii="Arial" w:hAnsi="Arial" w:cs="Arial"/>
          <w:b/>
          <w:sz w:val="20"/>
          <w:szCs w:val="26"/>
        </w:rPr>
      </w:pPr>
      <w:r w:rsidRPr="00275586">
        <w:rPr>
          <w:rFonts w:ascii="Arial" w:hAnsi="Arial" w:cs="Arial"/>
          <w:b/>
          <w:sz w:val="20"/>
          <w:szCs w:val="26"/>
        </w:rPr>
        <w:t>Ghi chú:</w:t>
      </w:r>
    </w:p>
    <w:p w:rsidR="00BC441E" w:rsidRPr="00275586" w:rsidP="00275586">
      <w:pPr>
        <w:spacing w:before="120"/>
        <w:rPr>
          <w:rFonts w:ascii="Arial" w:hAnsi="Arial" w:cs="Arial"/>
          <w:sz w:val="20"/>
          <w:szCs w:val="26"/>
        </w:rPr>
      </w:pPr>
      <w:r w:rsidRPr="00275586">
        <w:rPr>
          <w:rFonts w:ascii="Arial" w:hAnsi="Arial" w:cs="Arial"/>
          <w:sz w:val="20"/>
          <w:szCs w:val="26"/>
        </w:rPr>
        <w:t>a) Ví dụ: Tấm đan</w:t>
      </w:r>
      <w:r w:rsidRPr="00275586">
        <w:rPr>
          <w:rFonts w:ascii="Arial" w:hAnsi="Arial" w:cs="Arial"/>
          <w:sz w:val="20"/>
          <w:szCs w:val="26"/>
          <w:lang w:val="en-US"/>
        </w:rPr>
        <w:t>,</w:t>
      </w:r>
      <w:r w:rsidRPr="00275586">
        <w:rPr>
          <w:rFonts w:ascii="Arial" w:hAnsi="Arial" w:cs="Arial"/>
          <w:sz w:val="20"/>
          <w:szCs w:val="26"/>
        </w:rPr>
        <w:t xml:space="preserve"> pan</w:t>
      </w:r>
      <w:r w:rsidRPr="00275586">
        <w:rPr>
          <w:rFonts w:ascii="Arial" w:hAnsi="Arial" w:cs="Arial"/>
          <w:sz w:val="20"/>
          <w:szCs w:val="26"/>
          <w:lang w:val="en-US"/>
        </w:rPr>
        <w:t>e</w:t>
      </w:r>
      <w:r w:rsidRPr="00275586">
        <w:rPr>
          <w:rFonts w:ascii="Arial" w:hAnsi="Arial" w:cs="Arial"/>
          <w:sz w:val="20"/>
          <w:szCs w:val="26"/>
        </w:rPr>
        <w:t>n</w:t>
      </w:r>
      <w:r w:rsidRPr="00275586">
        <w:rPr>
          <w:rFonts w:ascii="Arial" w:hAnsi="Arial" w:cs="Arial"/>
          <w:sz w:val="20"/>
          <w:szCs w:val="26"/>
          <w:lang w:val="en-US"/>
        </w:rPr>
        <w:t>,</w:t>
      </w:r>
      <w:r w:rsidRPr="00275586">
        <w:rPr>
          <w:rFonts w:ascii="Arial" w:hAnsi="Arial" w:cs="Arial"/>
          <w:sz w:val="20"/>
          <w:szCs w:val="26"/>
        </w:rPr>
        <w:t xml:space="preserve"> dầm, lanh t</w:t>
      </w:r>
      <w:r w:rsidRPr="00275586">
        <w:rPr>
          <w:rFonts w:ascii="Arial" w:hAnsi="Arial" w:cs="Arial"/>
          <w:sz w:val="20"/>
          <w:szCs w:val="26"/>
          <w:lang w:val="en-US"/>
        </w:rPr>
        <w:t>ô</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b) Ø: Đường kính cốt thép.</w:t>
      </w:r>
    </w:p>
    <w:p w:rsidR="00BC441E" w:rsidRPr="00275586" w:rsidP="00275586">
      <w:pPr>
        <w:spacing w:before="120"/>
        <w:rPr>
          <w:rFonts w:ascii="Arial" w:hAnsi="Arial" w:cs="Arial"/>
          <w:sz w:val="20"/>
          <w:szCs w:val="26"/>
        </w:rPr>
      </w:pPr>
      <w:r w:rsidRPr="00275586">
        <w:rPr>
          <w:rFonts w:ascii="Arial" w:hAnsi="Arial" w:cs="Arial"/>
          <w:sz w:val="20"/>
          <w:szCs w:val="26"/>
        </w:rPr>
        <w:t>Cơ quan thiết kế phải ch</w:t>
      </w:r>
      <w:r w:rsidRPr="00275586">
        <w:rPr>
          <w:rFonts w:ascii="Arial" w:hAnsi="Arial" w:cs="Arial"/>
          <w:sz w:val="20"/>
          <w:szCs w:val="26"/>
          <w:lang w:val="en-US"/>
        </w:rPr>
        <w:t xml:space="preserve">ỉ </w:t>
      </w:r>
      <w:r w:rsidRPr="00275586">
        <w:rPr>
          <w:rFonts w:ascii="Arial" w:hAnsi="Arial" w:cs="Arial"/>
          <w:sz w:val="20"/>
          <w:szCs w:val="26"/>
        </w:rPr>
        <w:t>rõ trên bản vẽ thi công những trường hợp đặc biệt mà các dung sai gi</w:t>
      </w:r>
      <w:r w:rsidRPr="00275586">
        <w:rPr>
          <w:rFonts w:ascii="Arial" w:hAnsi="Arial" w:cs="Arial"/>
          <w:sz w:val="20"/>
          <w:szCs w:val="26"/>
          <w:lang w:val="en-US"/>
        </w:rPr>
        <w:t>ả</w:t>
      </w:r>
      <w:r w:rsidRPr="00275586">
        <w:rPr>
          <w:rFonts w:ascii="Arial" w:hAnsi="Arial" w:cs="Arial"/>
          <w:sz w:val="20"/>
          <w:szCs w:val="26"/>
        </w:rPr>
        <w:t>m nhỏ phải được ghi nhận (ví dụ: một vài vị trí neo cốt thép trên các gối tựa h</w:t>
      </w:r>
      <w:r w:rsidRPr="00275586">
        <w:rPr>
          <w:rFonts w:ascii="Arial" w:hAnsi="Arial" w:cs="Arial"/>
          <w:sz w:val="20"/>
          <w:szCs w:val="26"/>
          <w:lang w:val="en-US"/>
        </w:rPr>
        <w:t>ẹ</w:t>
      </w:r>
      <w:r w:rsidRPr="00275586">
        <w:rPr>
          <w:rFonts w:ascii="Arial" w:hAnsi="Arial" w:cs="Arial"/>
          <w:sz w:val="20"/>
          <w:szCs w:val="26"/>
        </w:rPr>
        <w:t>p v.v...).</w:t>
      </w:r>
    </w:p>
    <w:p w:rsidR="00BC441E" w:rsidRPr="00275586" w:rsidP="00275586">
      <w:pPr>
        <w:spacing w:before="120"/>
        <w:rPr>
          <w:rFonts w:ascii="Arial" w:hAnsi="Arial" w:cs="Arial"/>
          <w:sz w:val="20"/>
          <w:szCs w:val="26"/>
        </w:rPr>
      </w:pPr>
      <w:r w:rsidRPr="00275586">
        <w:rPr>
          <w:rFonts w:ascii="Arial" w:hAnsi="Arial" w:cs="Arial"/>
          <w:sz w:val="20"/>
          <w:szCs w:val="26"/>
        </w:rPr>
        <w:t>c) Ví dụ: Cột, tường chịu lực v.v...</w:t>
      </w:r>
    </w:p>
    <w:p w:rsidR="00BC441E" w:rsidRPr="00275586" w:rsidP="00275586">
      <w:pPr>
        <w:spacing w:before="120"/>
        <w:rPr>
          <w:rFonts w:ascii="Arial" w:hAnsi="Arial" w:cs="Arial"/>
          <w:sz w:val="20"/>
          <w:szCs w:val="26"/>
          <w:lang w:val="en-US"/>
        </w:rPr>
      </w:pPr>
      <w:r w:rsidRPr="00275586">
        <w:rPr>
          <w:rFonts w:ascii="Arial" w:hAnsi="Arial" w:cs="Arial"/>
          <w:sz w:val="20"/>
          <w:szCs w:val="26"/>
        </w:rPr>
        <w:t>a= kích thước nhỏ nhất của cấu ki</w:t>
      </w:r>
      <w:r w:rsidRPr="00275586">
        <w:rPr>
          <w:rFonts w:ascii="Arial" w:hAnsi="Arial" w:cs="Arial"/>
          <w:sz w:val="20"/>
          <w:szCs w:val="26"/>
          <w:lang w:val="en-US"/>
        </w:rPr>
        <w:t>ệ</w:t>
      </w:r>
      <w:r w:rsidRPr="00275586">
        <w:rPr>
          <w:rFonts w:ascii="Arial" w:hAnsi="Arial" w:cs="Arial"/>
          <w:sz w:val="20"/>
          <w:szCs w:val="26"/>
        </w:rPr>
        <w:t>n.</w:t>
      </w:r>
    </w:p>
    <w:p w:rsidR="00BC441E" w:rsidRPr="00275586" w:rsidP="00275586">
      <w:pPr>
        <w:spacing w:before="120"/>
        <w:rPr>
          <w:rFonts w:ascii="Arial" w:hAnsi="Arial" w:cs="Arial"/>
          <w:sz w:val="20"/>
          <w:szCs w:val="26"/>
        </w:rPr>
      </w:pPr>
      <w:r w:rsidRPr="00275586">
        <w:rPr>
          <w:rFonts w:ascii="Arial" w:hAnsi="Arial" w:cs="Arial"/>
          <w:sz w:val="20"/>
          <w:szCs w:val="26"/>
        </w:rPr>
        <w:t>Độ m</w:t>
      </w:r>
      <w:r w:rsidRPr="00275586">
        <w:rPr>
          <w:rFonts w:ascii="Arial" w:hAnsi="Arial" w:cs="Arial"/>
          <w:sz w:val="20"/>
          <w:szCs w:val="26"/>
          <w:lang w:val="en-US"/>
        </w:rPr>
        <w:t>ả</w:t>
      </w:r>
      <w:r w:rsidRPr="00275586">
        <w:rPr>
          <w:rFonts w:ascii="Arial" w:hAnsi="Arial" w:cs="Arial"/>
          <w:sz w:val="20"/>
          <w:szCs w:val="26"/>
        </w:rPr>
        <w:t xml:space="preserve">nh cấu kiện có tiết </w:t>
      </w:r>
      <w:r w:rsidRPr="00275586">
        <w:rPr>
          <w:rFonts w:ascii="Arial" w:hAnsi="Arial" w:cs="Arial"/>
          <w:sz w:val="20"/>
          <w:szCs w:val="26"/>
          <w:lang w:val="en-US"/>
        </w:rPr>
        <w:t>d</w:t>
      </w:r>
      <w:r w:rsidRPr="00275586">
        <w:rPr>
          <w:rFonts w:ascii="Arial" w:hAnsi="Arial" w:cs="Arial"/>
          <w:sz w:val="20"/>
          <w:szCs w:val="26"/>
        </w:rPr>
        <w:t>iện bất kỳ lớn nhấ</w:t>
      </w:r>
      <w:r w:rsidRPr="00275586">
        <w:rPr>
          <w:rFonts w:ascii="Arial" w:hAnsi="Arial" w:cs="Arial"/>
          <w:sz w:val="20"/>
          <w:szCs w:val="26"/>
          <w:lang w:val="en-US"/>
        </w:rPr>
        <w:t>t</w:t>
      </w:r>
      <w:r w:rsidRPr="00275586">
        <w:rPr>
          <w:rFonts w:ascii="Arial" w:hAnsi="Arial" w:cs="Arial"/>
          <w:sz w:val="20"/>
          <w:szCs w:val="26"/>
        </w:rPr>
        <w:t xml:space="preserve"> bằng 48 hoặc độ mảnh cấu kiện có tiết </w:t>
      </w:r>
      <w:r w:rsidRPr="00275586">
        <w:rPr>
          <w:rFonts w:ascii="Arial" w:hAnsi="Arial" w:cs="Arial"/>
          <w:sz w:val="20"/>
          <w:szCs w:val="26"/>
          <w:lang w:val="en-US"/>
        </w:rPr>
        <w:t>d</w:t>
      </w:r>
      <w:r w:rsidRPr="00275586">
        <w:rPr>
          <w:rFonts w:ascii="Arial" w:hAnsi="Arial" w:cs="Arial"/>
          <w:sz w:val="20"/>
          <w:szCs w:val="26"/>
        </w:rPr>
        <w:t>iện chữ nhật lớn nhất bằng 14 có th</w:t>
      </w:r>
      <w:r w:rsidRPr="00275586">
        <w:rPr>
          <w:rFonts w:ascii="Arial" w:hAnsi="Arial" w:cs="Arial"/>
          <w:sz w:val="20"/>
          <w:szCs w:val="26"/>
          <w:lang w:val="en-US"/>
        </w:rPr>
        <w:t>ể</w:t>
      </w:r>
      <w:r w:rsidRPr="00275586">
        <w:rPr>
          <w:rFonts w:ascii="Arial" w:hAnsi="Arial" w:cs="Arial"/>
          <w:sz w:val="20"/>
          <w:szCs w:val="26"/>
        </w:rPr>
        <w:t xml:space="preserve"> được coi là độ m</w:t>
      </w:r>
      <w:r w:rsidRPr="00275586">
        <w:rPr>
          <w:rFonts w:ascii="Arial" w:hAnsi="Arial" w:cs="Arial"/>
          <w:sz w:val="20"/>
          <w:szCs w:val="26"/>
          <w:lang w:val="en-US"/>
        </w:rPr>
        <w:t>ả</w:t>
      </w:r>
      <w:r w:rsidRPr="00275586">
        <w:rPr>
          <w:rFonts w:ascii="Arial" w:hAnsi="Arial" w:cs="Arial"/>
          <w:sz w:val="20"/>
          <w:szCs w:val="26"/>
        </w:rPr>
        <w:t>nh thông thường.</w:t>
      </w:r>
    </w:p>
    <w:p w:rsidR="0084444F" w:rsidRPr="00275586" w:rsidP="00275586">
      <w:pPr>
        <w:spacing w:before="120"/>
        <w:rPr>
          <w:rFonts w:ascii="Arial" w:hAnsi="Arial" w:cs="Arial"/>
          <w:sz w:val="20"/>
          <w:szCs w:val="26"/>
          <w:lang w:val="en-US"/>
        </w:rPr>
      </w:pPr>
      <w:r w:rsidRPr="00275586">
        <w:rPr>
          <w:rFonts w:ascii="Arial" w:hAnsi="Arial" w:cs="Arial"/>
          <w:sz w:val="20"/>
          <w:szCs w:val="26"/>
          <w:lang w:val="en-US"/>
        </w:rPr>
        <w:t>d</w:t>
      </w:r>
      <w:r w:rsidRPr="00275586" w:rsidR="00BC441E">
        <w:rPr>
          <w:rFonts w:ascii="Arial" w:hAnsi="Arial" w:cs="Arial"/>
          <w:sz w:val="20"/>
          <w:szCs w:val="26"/>
        </w:rPr>
        <w:t xml:space="preserve">) Ø - Đường kính của thanh thép </w:t>
      </w:r>
      <w:r w:rsidRPr="00275586" w:rsidR="00BC441E">
        <w:rPr>
          <w:rFonts w:ascii="Arial" w:hAnsi="Arial" w:cs="Arial"/>
          <w:sz w:val="20"/>
          <w:szCs w:val="26"/>
          <w:lang w:val="en-US"/>
        </w:rPr>
        <w:t>riêng lẻ</w:t>
      </w:r>
      <w:r w:rsidRPr="00275586" w:rsidR="00BC441E">
        <w:rPr>
          <w:rFonts w:ascii="Arial" w:hAnsi="Arial" w:cs="Arial"/>
          <w:sz w:val="20"/>
          <w:szCs w:val="26"/>
        </w:rPr>
        <w:t xml:space="preserve"> hoặc chi</w:t>
      </w:r>
      <w:r w:rsidRPr="00275586" w:rsidR="00BC441E">
        <w:rPr>
          <w:rFonts w:ascii="Arial" w:hAnsi="Arial" w:cs="Arial"/>
          <w:sz w:val="20"/>
          <w:szCs w:val="26"/>
          <w:lang w:val="en-US"/>
        </w:rPr>
        <w:t>ề</w:t>
      </w:r>
      <w:r w:rsidRPr="00275586" w:rsidR="00BC441E">
        <w:rPr>
          <w:rFonts w:ascii="Arial" w:hAnsi="Arial" w:cs="Arial"/>
          <w:sz w:val="20"/>
          <w:szCs w:val="26"/>
        </w:rPr>
        <w:t>u rộng một bó thanh th</w:t>
      </w:r>
      <w:r w:rsidRPr="00275586" w:rsidR="00BC441E">
        <w:rPr>
          <w:rFonts w:ascii="Arial" w:hAnsi="Arial" w:cs="Arial"/>
          <w:sz w:val="20"/>
          <w:szCs w:val="26"/>
          <w:lang w:val="en-US"/>
        </w:rPr>
        <w:t>é</w:t>
      </w:r>
      <w:r w:rsidRPr="00275586" w:rsidR="00BC441E">
        <w:rPr>
          <w:rFonts w:ascii="Arial" w:hAnsi="Arial" w:cs="Arial"/>
          <w:sz w:val="20"/>
          <w:szCs w:val="26"/>
        </w:rPr>
        <w:t>p.</w:t>
      </w:r>
      <w:r w:rsidRPr="00275586" w:rsidR="00BC441E">
        <w:rPr>
          <w:rFonts w:ascii="Arial" w:hAnsi="Arial" w:cs="Arial"/>
          <w:sz w:val="20"/>
          <w:szCs w:val="26"/>
          <w:lang w:val="en-US"/>
        </w:rPr>
        <w:t xml:space="preserve"> </w:t>
      </w:r>
    </w:p>
    <w:p w:rsidR="00BC441E" w:rsidRPr="00275586" w:rsidP="00275586">
      <w:pPr>
        <w:spacing w:before="120"/>
        <w:rPr>
          <w:rFonts w:ascii="Arial" w:hAnsi="Arial" w:cs="Arial"/>
          <w:sz w:val="20"/>
          <w:szCs w:val="26"/>
        </w:rPr>
      </w:pPr>
      <w:r w:rsidRPr="00275586">
        <w:rPr>
          <w:rFonts w:ascii="Arial" w:hAnsi="Arial" w:cs="Arial"/>
          <w:sz w:val="20"/>
          <w:szCs w:val="26"/>
        </w:rPr>
        <w:t>Cg = Độ l</w:t>
      </w:r>
      <w:r w:rsidRPr="00275586">
        <w:rPr>
          <w:rFonts w:ascii="Arial" w:hAnsi="Arial" w:cs="Arial"/>
          <w:sz w:val="20"/>
          <w:szCs w:val="26"/>
          <w:lang w:val="en-US"/>
        </w:rPr>
        <w:t>ớ</w:t>
      </w:r>
      <w:r w:rsidRPr="00275586">
        <w:rPr>
          <w:rFonts w:ascii="Arial" w:hAnsi="Arial" w:cs="Arial"/>
          <w:sz w:val="20"/>
          <w:szCs w:val="26"/>
        </w:rPr>
        <w:t>n của cốt liệu lớn nhất được dùng</w:t>
      </w:r>
    </w:p>
    <w:p w:rsidR="00BC441E" w:rsidRPr="00275586" w:rsidP="00275586">
      <w:pPr>
        <w:spacing w:before="120"/>
        <w:rPr>
          <w:rFonts w:ascii="Arial" w:hAnsi="Arial" w:cs="Arial"/>
          <w:sz w:val="20"/>
          <w:szCs w:val="26"/>
        </w:rPr>
      </w:pPr>
      <w:r w:rsidRPr="00275586">
        <w:rPr>
          <w:rFonts w:ascii="Arial" w:hAnsi="Arial" w:cs="Arial"/>
          <w:sz w:val="20"/>
          <w:szCs w:val="26"/>
        </w:rPr>
        <w:t xml:space="preserve">Nếu các trị </w:t>
      </w:r>
      <w:r w:rsidRPr="00275586">
        <w:rPr>
          <w:rFonts w:ascii="Arial" w:hAnsi="Arial" w:cs="Arial"/>
          <w:sz w:val="20"/>
          <w:szCs w:val="26"/>
          <w:lang w:val="en-US"/>
        </w:rPr>
        <w:t xml:space="preserve">số </w:t>
      </w:r>
      <w:r w:rsidRPr="00275586">
        <w:rPr>
          <w:rFonts w:ascii="Arial" w:hAnsi="Arial" w:cs="Arial"/>
          <w:sz w:val="20"/>
          <w:szCs w:val="26"/>
        </w:rPr>
        <w:t>nêu trên được tuân thủ thì không cần phải có những luận cứ và cường độ ổn định của công trình xây dựng. Trường hợp vượt quá</w:t>
      </w:r>
      <w:r w:rsidRPr="00275586">
        <w:rPr>
          <w:rFonts w:ascii="Arial" w:hAnsi="Arial" w:cs="Arial"/>
          <w:sz w:val="20"/>
          <w:szCs w:val="26"/>
          <w:lang w:val="en-US"/>
        </w:rPr>
        <w:t>,</w:t>
      </w:r>
      <w:r w:rsidRPr="00275586">
        <w:rPr>
          <w:rFonts w:ascii="Arial" w:hAnsi="Arial" w:cs="Arial"/>
          <w:sz w:val="20"/>
          <w:szCs w:val="26"/>
        </w:rPr>
        <w:t xml:space="preserve"> để xác định các biện pháp thích hợp nhằm khắc phục nếu điều đó xảy ra, phải xem xét hậu quả của các sai số đ</w:t>
      </w:r>
      <w:r w:rsidRPr="00275586">
        <w:rPr>
          <w:rFonts w:ascii="Arial" w:hAnsi="Arial" w:cs="Arial"/>
          <w:sz w:val="20"/>
          <w:szCs w:val="26"/>
          <w:lang w:val="en-US"/>
        </w:rPr>
        <w:t>ố</w:t>
      </w:r>
      <w:r w:rsidRPr="00275586">
        <w:rPr>
          <w:rFonts w:ascii="Arial" w:hAnsi="Arial" w:cs="Arial"/>
          <w:sz w:val="20"/>
          <w:szCs w:val="26"/>
        </w:rPr>
        <w:t xml:space="preserve">i với sự </w:t>
      </w:r>
      <w:r w:rsidRPr="00275586">
        <w:rPr>
          <w:rFonts w:ascii="Arial" w:hAnsi="Arial" w:cs="Arial"/>
          <w:sz w:val="20"/>
          <w:szCs w:val="26"/>
          <w:lang w:val="en-US"/>
        </w:rPr>
        <w:t>ổ</w:t>
      </w:r>
      <w:r w:rsidRPr="00275586">
        <w:rPr>
          <w:rFonts w:ascii="Arial" w:hAnsi="Arial" w:cs="Arial"/>
          <w:sz w:val="20"/>
          <w:szCs w:val="26"/>
        </w:rPr>
        <w:t>n định của công tr</w:t>
      </w:r>
      <w:r w:rsidRPr="00275586">
        <w:rPr>
          <w:rFonts w:ascii="Arial" w:hAnsi="Arial" w:cs="Arial"/>
          <w:sz w:val="20"/>
          <w:szCs w:val="26"/>
          <w:lang w:val="en-US"/>
        </w:rPr>
        <w:t>ì</w:t>
      </w:r>
      <w:r w:rsidRPr="00275586">
        <w:rPr>
          <w:rFonts w:ascii="Arial" w:hAnsi="Arial" w:cs="Arial"/>
          <w:sz w:val="20"/>
          <w:szCs w:val="26"/>
        </w:rPr>
        <w:t>nh và đối với kh</w:t>
      </w:r>
      <w:r w:rsidRPr="00275586">
        <w:rPr>
          <w:rFonts w:ascii="Arial" w:hAnsi="Arial" w:cs="Arial"/>
          <w:sz w:val="20"/>
          <w:szCs w:val="26"/>
          <w:lang w:val="en-US"/>
        </w:rPr>
        <w:t>ả</w:t>
      </w:r>
      <w:r w:rsidRPr="00275586">
        <w:rPr>
          <w:rFonts w:ascii="Arial" w:hAnsi="Arial" w:cs="Arial"/>
          <w:sz w:val="20"/>
          <w:szCs w:val="26"/>
        </w:rPr>
        <w:t xml:space="preserve"> năng thi công các công trình khác.</w:t>
      </w:r>
    </w:p>
    <w:p w:rsidR="00AF1B0D" w:rsidP="00275586">
      <w:pPr>
        <w:spacing w:before="120"/>
        <w:rPr>
          <w:rFonts w:ascii="Arial" w:hAnsi="Arial" w:cs="Arial"/>
          <w:b/>
          <w:sz w:val="20"/>
          <w:szCs w:val="26"/>
          <w:lang w:val="en-US"/>
        </w:rPr>
      </w:pPr>
      <w:bookmarkStart w:id="39" w:name="dieu_6_1"/>
      <w:r w:rsidRPr="00AF1B0D">
        <w:rPr>
          <w:rFonts w:ascii="Arial" w:hAnsi="Arial" w:cs="Arial"/>
          <w:b/>
          <w:sz w:val="20"/>
          <w:szCs w:val="26"/>
          <w:lang w:val="en-US"/>
        </w:rPr>
        <w:t>6.2 - Trạng thái bề mặt</w:t>
      </w:r>
      <w:bookmarkEnd w:id="39"/>
    </w:p>
    <w:p w:rsidR="00BC441E" w:rsidRPr="00275586" w:rsidP="00275586">
      <w:pPr>
        <w:spacing w:before="120"/>
        <w:rPr>
          <w:rFonts w:ascii="Arial" w:hAnsi="Arial" w:cs="Arial"/>
          <w:sz w:val="20"/>
          <w:szCs w:val="26"/>
        </w:rPr>
      </w:pPr>
      <w:r w:rsidRPr="00275586">
        <w:rPr>
          <w:rFonts w:ascii="Arial" w:hAnsi="Arial" w:cs="Arial"/>
          <w:sz w:val="20"/>
          <w:szCs w:val="26"/>
        </w:rPr>
        <w:t xml:space="preserve">6.21 </w:t>
      </w:r>
      <w:r w:rsidRPr="00275586">
        <w:rPr>
          <w:rFonts w:ascii="Arial" w:hAnsi="Arial" w:cs="Arial"/>
          <w:sz w:val="20"/>
          <w:szCs w:val="26"/>
          <w:lang w:val="en-US"/>
        </w:rPr>
        <w:t xml:space="preserve">- </w:t>
      </w:r>
      <w:r w:rsidRPr="00275586">
        <w:rPr>
          <w:rFonts w:ascii="Arial" w:hAnsi="Arial" w:cs="Arial"/>
          <w:sz w:val="20"/>
          <w:szCs w:val="26"/>
        </w:rPr>
        <w:t>M</w:t>
      </w:r>
      <w:r w:rsidRPr="00275586">
        <w:rPr>
          <w:rFonts w:ascii="Arial" w:hAnsi="Arial" w:cs="Arial"/>
          <w:sz w:val="20"/>
          <w:szCs w:val="26"/>
          <w:lang w:val="en-US"/>
        </w:rPr>
        <w:t>ặ</w:t>
      </w:r>
      <w:r w:rsidRPr="00275586">
        <w:rPr>
          <w:rFonts w:ascii="Arial" w:hAnsi="Arial" w:cs="Arial"/>
          <w:sz w:val="20"/>
          <w:szCs w:val="26"/>
        </w:rPr>
        <w:t>t ngoài các m</w:t>
      </w:r>
      <w:r w:rsidRPr="00275586">
        <w:rPr>
          <w:rFonts w:ascii="Arial" w:hAnsi="Arial" w:cs="Arial"/>
          <w:sz w:val="20"/>
          <w:szCs w:val="26"/>
          <w:lang w:val="en-US"/>
        </w:rPr>
        <w:t>ặ</w:t>
      </w:r>
      <w:r w:rsidRPr="00275586">
        <w:rPr>
          <w:rFonts w:ascii="Arial" w:hAnsi="Arial" w:cs="Arial"/>
          <w:sz w:val="20"/>
          <w:szCs w:val="26"/>
        </w:rPr>
        <w:t>t b</w:t>
      </w:r>
      <w:r w:rsidRPr="00275586">
        <w:rPr>
          <w:rFonts w:ascii="Arial" w:hAnsi="Arial" w:cs="Arial"/>
          <w:sz w:val="20"/>
          <w:szCs w:val="26"/>
          <w:lang w:val="en-US"/>
        </w:rPr>
        <w:t>ê</w:t>
      </w:r>
      <w:r w:rsidRPr="00275586">
        <w:rPr>
          <w:rFonts w:ascii="Arial" w:hAnsi="Arial" w:cs="Arial"/>
          <w:sz w:val="20"/>
          <w:szCs w:val="26"/>
        </w:rPr>
        <w:t>n và m</w:t>
      </w:r>
      <w:r w:rsidRPr="00275586">
        <w:rPr>
          <w:rFonts w:ascii="Arial" w:hAnsi="Arial" w:cs="Arial"/>
          <w:sz w:val="20"/>
          <w:szCs w:val="26"/>
          <w:lang w:val="en-US"/>
        </w:rPr>
        <w:t>ặ</w:t>
      </w:r>
      <w:r w:rsidRPr="00275586">
        <w:rPr>
          <w:rFonts w:ascii="Arial" w:hAnsi="Arial" w:cs="Arial"/>
          <w:sz w:val="20"/>
          <w:szCs w:val="26"/>
        </w:rPr>
        <w:t>t dưới.</w:t>
      </w:r>
    </w:p>
    <w:p w:rsidR="00BC441E" w:rsidRPr="00275586" w:rsidP="00275586">
      <w:pPr>
        <w:spacing w:before="120"/>
        <w:rPr>
          <w:rFonts w:ascii="Arial" w:hAnsi="Arial" w:cs="Arial"/>
          <w:sz w:val="20"/>
          <w:szCs w:val="26"/>
        </w:rPr>
      </w:pPr>
      <w:r w:rsidRPr="00275586">
        <w:rPr>
          <w:rFonts w:ascii="Arial" w:hAnsi="Arial" w:cs="Arial"/>
          <w:sz w:val="20"/>
          <w:szCs w:val="26"/>
        </w:rPr>
        <w:t>Trong ph</w:t>
      </w:r>
      <w:r w:rsidRPr="00275586">
        <w:rPr>
          <w:rFonts w:ascii="Arial" w:hAnsi="Arial" w:cs="Arial"/>
          <w:sz w:val="20"/>
          <w:szCs w:val="26"/>
          <w:lang w:val="en-US"/>
        </w:rPr>
        <w:t>ầ</w:t>
      </w:r>
      <w:r w:rsidRPr="00275586">
        <w:rPr>
          <w:rFonts w:ascii="Arial" w:hAnsi="Arial" w:cs="Arial"/>
          <w:sz w:val="20"/>
          <w:szCs w:val="26"/>
        </w:rPr>
        <w:t>n này đề cập đến các mặt bên của tường và cột, các m</w:t>
      </w:r>
      <w:r w:rsidRPr="00275586">
        <w:rPr>
          <w:rFonts w:ascii="Arial" w:hAnsi="Arial" w:cs="Arial"/>
          <w:sz w:val="20"/>
          <w:szCs w:val="26"/>
          <w:lang w:val="en-US"/>
        </w:rPr>
        <w:t>ặ</w:t>
      </w:r>
      <w:r w:rsidRPr="00275586">
        <w:rPr>
          <w:rFonts w:ascii="Arial" w:hAnsi="Arial" w:cs="Arial"/>
          <w:sz w:val="20"/>
          <w:szCs w:val="26"/>
        </w:rPr>
        <w:t xml:space="preserve">t dưới </w:t>
      </w:r>
      <w:r w:rsidRPr="00275586">
        <w:rPr>
          <w:rFonts w:ascii="Arial" w:hAnsi="Arial" w:cs="Arial"/>
          <w:sz w:val="20"/>
          <w:szCs w:val="26"/>
          <w:lang w:val="en-US"/>
        </w:rPr>
        <w:t>t</w:t>
      </w:r>
      <w:r w:rsidRPr="00275586">
        <w:rPr>
          <w:rFonts w:ascii="Arial" w:hAnsi="Arial" w:cs="Arial"/>
          <w:sz w:val="20"/>
          <w:szCs w:val="26"/>
        </w:rPr>
        <w:t xml:space="preserve">ấm đan và dầm, các mặt bên của </w:t>
      </w:r>
      <w:r w:rsidRPr="00275586">
        <w:rPr>
          <w:rFonts w:ascii="Arial" w:hAnsi="Arial" w:cs="Arial"/>
          <w:sz w:val="20"/>
          <w:szCs w:val="26"/>
          <w:lang w:val="en-US"/>
        </w:rPr>
        <w:t>dầ</w:t>
      </w:r>
      <w:r w:rsidRPr="00275586">
        <w:rPr>
          <w:rFonts w:ascii="Arial" w:hAnsi="Arial" w:cs="Arial"/>
          <w:sz w:val="20"/>
          <w:szCs w:val="26"/>
        </w:rPr>
        <w:t>m.</w:t>
      </w:r>
    </w:p>
    <w:p w:rsidR="00BC441E" w:rsidRPr="00275586" w:rsidP="00275586">
      <w:pPr>
        <w:spacing w:before="120"/>
        <w:rPr>
          <w:rFonts w:ascii="Arial" w:hAnsi="Arial" w:cs="Arial"/>
          <w:sz w:val="20"/>
          <w:szCs w:val="26"/>
        </w:rPr>
      </w:pPr>
      <w:r w:rsidRPr="00275586">
        <w:rPr>
          <w:rFonts w:ascii="Arial" w:hAnsi="Arial" w:cs="Arial"/>
          <w:sz w:val="20"/>
          <w:szCs w:val="26"/>
        </w:rPr>
        <w:t>Chất lượng của m</w:t>
      </w:r>
      <w:r w:rsidRPr="00275586">
        <w:rPr>
          <w:rFonts w:ascii="Arial" w:hAnsi="Arial" w:cs="Arial"/>
          <w:sz w:val="20"/>
          <w:szCs w:val="26"/>
          <w:lang w:val="en-US"/>
        </w:rPr>
        <w:t>ặ</w:t>
      </w:r>
      <w:r w:rsidRPr="00275586">
        <w:rPr>
          <w:rFonts w:ascii="Arial" w:hAnsi="Arial" w:cs="Arial"/>
          <w:sz w:val="20"/>
          <w:szCs w:val="26"/>
        </w:rPr>
        <w:t>t ngoài của kết cấu bê tông được phân thành 4 mức độ sau đây:</w:t>
      </w:r>
    </w:p>
    <w:p w:rsidR="00BC441E" w:rsidRPr="00275586" w:rsidP="00275586">
      <w:pPr>
        <w:spacing w:before="120"/>
        <w:rPr>
          <w:rFonts w:ascii="Arial" w:hAnsi="Arial" w:cs="Arial"/>
          <w:sz w:val="20"/>
          <w:szCs w:val="26"/>
        </w:rPr>
      </w:pPr>
      <w:r w:rsidRPr="00275586">
        <w:rPr>
          <w:rFonts w:ascii="Arial" w:hAnsi="Arial" w:cs="Arial"/>
          <w:sz w:val="20"/>
          <w:szCs w:val="26"/>
        </w:rPr>
        <w:t>- Mặt ngoài cấp thấp.</w:t>
      </w:r>
    </w:p>
    <w:p w:rsidR="00BC441E" w:rsidRPr="00275586" w:rsidP="00275586">
      <w:pPr>
        <w:spacing w:before="120"/>
        <w:rPr>
          <w:rFonts w:ascii="Arial" w:hAnsi="Arial" w:cs="Arial"/>
          <w:sz w:val="20"/>
          <w:szCs w:val="26"/>
        </w:rPr>
      </w:pPr>
      <w:r w:rsidRPr="00275586">
        <w:rPr>
          <w:rFonts w:ascii="Arial" w:hAnsi="Arial" w:cs="Arial"/>
          <w:sz w:val="20"/>
          <w:szCs w:val="26"/>
        </w:rPr>
        <w:t>- Mặt ngoài đơn giản.</w:t>
      </w:r>
    </w:p>
    <w:p w:rsidR="00BC441E" w:rsidRPr="00275586" w:rsidP="00275586">
      <w:pPr>
        <w:spacing w:before="120"/>
        <w:rPr>
          <w:rFonts w:ascii="Arial" w:hAnsi="Arial" w:cs="Arial"/>
          <w:sz w:val="20"/>
          <w:szCs w:val="26"/>
        </w:rPr>
      </w:pPr>
      <w:r w:rsidRPr="00275586">
        <w:rPr>
          <w:rFonts w:ascii="Arial" w:hAnsi="Arial" w:cs="Arial"/>
          <w:sz w:val="20"/>
          <w:szCs w:val="26"/>
        </w:rPr>
        <w:t>- M</w:t>
      </w:r>
      <w:r w:rsidRPr="00275586">
        <w:rPr>
          <w:rFonts w:ascii="Arial" w:hAnsi="Arial" w:cs="Arial"/>
          <w:sz w:val="20"/>
          <w:szCs w:val="26"/>
          <w:lang w:val="en-US"/>
        </w:rPr>
        <w:t>ặ</w:t>
      </w:r>
      <w:r w:rsidRPr="00275586">
        <w:rPr>
          <w:rFonts w:ascii="Arial" w:hAnsi="Arial" w:cs="Arial"/>
          <w:sz w:val="20"/>
          <w:szCs w:val="26"/>
        </w:rPr>
        <w:t>t ngoài thông thường.</w:t>
      </w:r>
    </w:p>
    <w:p w:rsidR="00BC441E" w:rsidRPr="00275586" w:rsidP="00275586">
      <w:pPr>
        <w:spacing w:before="120"/>
        <w:rPr>
          <w:rFonts w:ascii="Arial" w:hAnsi="Arial" w:cs="Arial"/>
          <w:sz w:val="20"/>
          <w:szCs w:val="26"/>
        </w:rPr>
      </w:pPr>
      <w:r w:rsidRPr="00275586">
        <w:rPr>
          <w:rFonts w:ascii="Arial" w:hAnsi="Arial" w:cs="Arial"/>
          <w:sz w:val="20"/>
          <w:szCs w:val="26"/>
        </w:rPr>
        <w:t>- Mặt ngoài cấp cao.</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 M</w:t>
      </w:r>
      <w:r w:rsidRPr="00275586">
        <w:rPr>
          <w:rFonts w:ascii="Arial" w:hAnsi="Arial" w:cs="Arial"/>
          <w:sz w:val="20"/>
          <w:szCs w:val="26"/>
          <w:lang w:val="en-US"/>
        </w:rPr>
        <w:t>ặ</w:t>
      </w:r>
      <w:r w:rsidRPr="00275586">
        <w:rPr>
          <w:rFonts w:ascii="Arial" w:hAnsi="Arial" w:cs="Arial"/>
          <w:sz w:val="20"/>
          <w:szCs w:val="26"/>
        </w:rPr>
        <w:t>t ngoài cấp thấp là mặt ngoài các gian phòng sử dụng kh</w:t>
      </w:r>
      <w:r w:rsidRPr="00275586">
        <w:rPr>
          <w:rFonts w:ascii="Arial" w:hAnsi="Arial" w:cs="Arial"/>
          <w:sz w:val="20"/>
          <w:szCs w:val="26"/>
          <w:lang w:val="en-US"/>
        </w:rPr>
        <w:t>ô</w:t>
      </w:r>
      <w:r w:rsidRPr="00275586">
        <w:rPr>
          <w:rFonts w:ascii="Arial" w:hAnsi="Arial" w:cs="Arial"/>
          <w:sz w:val="20"/>
          <w:szCs w:val="26"/>
        </w:rPr>
        <w:t>ng cần hoàn</w:t>
      </w:r>
      <w:r w:rsidRPr="00275586">
        <w:rPr>
          <w:rFonts w:ascii="Arial" w:hAnsi="Arial" w:cs="Arial"/>
          <w:sz w:val="20"/>
          <w:szCs w:val="26"/>
          <w:lang w:val="en-US"/>
        </w:rPr>
        <w:t xml:space="preserve"> </w:t>
      </w:r>
      <w:r w:rsidRPr="00275586">
        <w:rPr>
          <w:rFonts w:ascii="Arial" w:hAnsi="Arial" w:cs="Arial"/>
          <w:sz w:val="20"/>
          <w:szCs w:val="26"/>
        </w:rPr>
        <w:t xml:space="preserve">thiện kỹ, hoặc những </w:t>
      </w:r>
      <w:r w:rsidRPr="00275586">
        <w:rPr>
          <w:rFonts w:ascii="Arial" w:hAnsi="Arial" w:cs="Arial"/>
          <w:sz w:val="20"/>
          <w:szCs w:val="26"/>
          <w:lang w:val="en-US"/>
        </w:rPr>
        <w:t xml:space="preserve">mặt </w:t>
      </w:r>
      <w:r w:rsidRPr="00275586">
        <w:rPr>
          <w:rFonts w:ascii="Arial" w:hAnsi="Arial" w:cs="Arial"/>
          <w:sz w:val="20"/>
          <w:szCs w:val="26"/>
        </w:rPr>
        <w:t>ngoài sẽ có lớp hoàn thiện không đ</w:t>
      </w:r>
      <w:r w:rsidRPr="00275586">
        <w:rPr>
          <w:rFonts w:ascii="Arial" w:hAnsi="Arial" w:cs="Arial"/>
          <w:sz w:val="20"/>
          <w:szCs w:val="26"/>
          <w:lang w:val="en-US"/>
        </w:rPr>
        <w:t>ặ</w:t>
      </w:r>
      <w:r w:rsidRPr="00275586">
        <w:rPr>
          <w:rFonts w:ascii="Arial" w:hAnsi="Arial" w:cs="Arial"/>
          <w:sz w:val="20"/>
          <w:szCs w:val="26"/>
        </w:rPr>
        <w:t>t trực tiếp l</w:t>
      </w:r>
      <w:r w:rsidRPr="00275586">
        <w:rPr>
          <w:rFonts w:ascii="Arial" w:hAnsi="Arial" w:cs="Arial"/>
          <w:sz w:val="20"/>
          <w:szCs w:val="26"/>
          <w:lang w:val="en-US"/>
        </w:rPr>
        <w:t>ê</w:t>
      </w:r>
      <w:r w:rsidRPr="00275586">
        <w:rPr>
          <w:rFonts w:ascii="Arial" w:hAnsi="Arial" w:cs="Arial"/>
          <w:sz w:val="20"/>
          <w:szCs w:val="26"/>
        </w:rPr>
        <w:t>n mặt tựa hoặc được che kín bằng vách ngăn kép độc lập với các mặt ngoài này.</w:t>
      </w:r>
    </w:p>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L</w:t>
      </w:r>
      <w:r w:rsidRPr="00275586">
        <w:rPr>
          <w:rFonts w:ascii="Arial" w:hAnsi="Arial" w:cs="Arial"/>
          <w:sz w:val="20"/>
          <w:szCs w:val="26"/>
        </w:rPr>
        <w:t>ớp mặt ngoài đơn giản có thể thích h</w:t>
      </w:r>
      <w:r w:rsidRPr="00275586">
        <w:rPr>
          <w:rFonts w:ascii="Arial" w:hAnsi="Arial" w:cs="Arial"/>
          <w:sz w:val="20"/>
          <w:szCs w:val="26"/>
          <w:lang w:val="en-US"/>
        </w:rPr>
        <w:t>ợ</w:t>
      </w:r>
      <w:r w:rsidRPr="00275586">
        <w:rPr>
          <w:rFonts w:ascii="Arial" w:hAnsi="Arial" w:cs="Arial"/>
          <w:sz w:val="20"/>
          <w:szCs w:val="26"/>
        </w:rPr>
        <w:t>p cho những công dụng trên đây nếu m</w:t>
      </w:r>
      <w:r w:rsidRPr="00275586">
        <w:rPr>
          <w:rFonts w:ascii="Arial" w:hAnsi="Arial" w:cs="Arial"/>
          <w:sz w:val="20"/>
          <w:szCs w:val="26"/>
          <w:lang w:val="en-US"/>
        </w:rPr>
        <w:t>ặt</w:t>
      </w:r>
      <w:r w:rsidRPr="00275586">
        <w:rPr>
          <w:rFonts w:ascii="Arial" w:hAnsi="Arial" w:cs="Arial"/>
          <w:sz w:val="20"/>
          <w:szCs w:val="26"/>
        </w:rPr>
        <w:t xml:space="preserve"> tường sẽ có một lớp trát mặt ngoài truyền thống </w:t>
      </w:r>
      <w:r w:rsidRPr="00275586">
        <w:rPr>
          <w:rFonts w:ascii="Arial" w:hAnsi="Arial" w:cs="Arial"/>
          <w:sz w:val="20"/>
          <w:szCs w:val="26"/>
          <w:lang w:val="en-US"/>
        </w:rPr>
        <w:t>d</w:t>
      </w:r>
      <w:r w:rsidRPr="00275586">
        <w:rPr>
          <w:rFonts w:ascii="Arial" w:hAnsi="Arial" w:cs="Arial"/>
          <w:sz w:val="20"/>
          <w:szCs w:val="26"/>
        </w:rPr>
        <w:t xml:space="preserve">ầy. Lớp mặt ngoài thông thường, tương ứng với những công trình có thể có các lớp hoàn thiện bằng giấy </w:t>
      </w:r>
      <w:r w:rsidRPr="00275586">
        <w:rPr>
          <w:rFonts w:ascii="Arial" w:hAnsi="Arial" w:cs="Arial"/>
          <w:sz w:val="20"/>
          <w:szCs w:val="26"/>
          <w:lang w:val="en-US"/>
        </w:rPr>
        <w:t>sơn</w:t>
      </w:r>
      <w:r w:rsidRPr="00275586">
        <w:rPr>
          <w:rFonts w:ascii="Arial" w:hAnsi="Arial" w:cs="Arial"/>
          <w:sz w:val="20"/>
          <w:szCs w:val="26"/>
        </w:rPr>
        <w:t xml:space="preserve"> hoặc sơn c</w:t>
      </w:r>
      <w:r w:rsidRPr="00275586">
        <w:rPr>
          <w:rFonts w:ascii="Arial" w:hAnsi="Arial" w:cs="Arial"/>
          <w:sz w:val="20"/>
          <w:szCs w:val="26"/>
          <w:lang w:val="en-US"/>
        </w:rPr>
        <w:t>ầ</w:t>
      </w:r>
      <w:r w:rsidRPr="00275586">
        <w:rPr>
          <w:rFonts w:ascii="Arial" w:hAnsi="Arial" w:cs="Arial"/>
          <w:sz w:val="20"/>
          <w:szCs w:val="26"/>
        </w:rPr>
        <w:t>n bịt kín từ trước và mang một lớp trát lát (Trừ phi có ch</w:t>
      </w:r>
      <w:r w:rsidRPr="00275586">
        <w:rPr>
          <w:rFonts w:ascii="Arial" w:hAnsi="Arial" w:cs="Arial"/>
          <w:sz w:val="20"/>
          <w:szCs w:val="26"/>
          <w:lang w:val="en-US"/>
        </w:rPr>
        <w:t>ỉ</w:t>
      </w:r>
      <w:r w:rsidRPr="00275586">
        <w:rPr>
          <w:rFonts w:ascii="Arial" w:hAnsi="Arial" w:cs="Arial"/>
          <w:sz w:val="20"/>
          <w:szCs w:val="26"/>
        </w:rPr>
        <w:t xml:space="preserve"> dẫn trái với các tài liệu </w:t>
      </w:r>
      <w:r w:rsidRPr="00275586">
        <w:rPr>
          <w:rFonts w:ascii="Arial" w:hAnsi="Arial" w:cs="Arial"/>
          <w:sz w:val="20"/>
          <w:szCs w:val="26"/>
          <w:lang w:val="en-US"/>
        </w:rPr>
        <w:t>riêng</w:t>
      </w:r>
      <w:r w:rsidRPr="00275586">
        <w:rPr>
          <w:rFonts w:ascii="Arial" w:hAnsi="Arial" w:cs="Arial"/>
          <w:sz w:val="20"/>
          <w:szCs w:val="26"/>
        </w:rPr>
        <w:t xml:space="preserve"> của hồ sơ hợp đồng, những công việc bịt kín và trát lát không thuộc trách nhiệm của đơn vị thi công phần th</w:t>
      </w:r>
      <w:r w:rsidRPr="00275586">
        <w:rPr>
          <w:rFonts w:ascii="Arial" w:hAnsi="Arial" w:cs="Arial"/>
          <w:sz w:val="20"/>
          <w:szCs w:val="26"/>
          <w:lang w:val="en-US"/>
        </w:rPr>
        <w:t>ô</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 Lớp m</w:t>
      </w:r>
      <w:r w:rsidRPr="00275586">
        <w:rPr>
          <w:rFonts w:ascii="Arial" w:hAnsi="Arial" w:cs="Arial"/>
          <w:sz w:val="20"/>
          <w:szCs w:val="26"/>
          <w:lang w:val="en-US"/>
        </w:rPr>
        <w:t>ặ</w:t>
      </w:r>
      <w:r w:rsidRPr="00275586">
        <w:rPr>
          <w:rFonts w:ascii="Arial" w:hAnsi="Arial" w:cs="Arial"/>
          <w:sz w:val="20"/>
          <w:szCs w:val="26"/>
        </w:rPr>
        <w:t>t ngoài cấp cao có cùng công dụng như m</w:t>
      </w:r>
      <w:r w:rsidRPr="00275586">
        <w:rPr>
          <w:rFonts w:ascii="Arial" w:hAnsi="Arial" w:cs="Arial"/>
          <w:sz w:val="20"/>
          <w:szCs w:val="26"/>
          <w:lang w:val="en-US"/>
        </w:rPr>
        <w:t>ặ</w:t>
      </w:r>
      <w:r w:rsidRPr="00275586">
        <w:rPr>
          <w:rFonts w:ascii="Arial" w:hAnsi="Arial" w:cs="Arial"/>
          <w:sz w:val="20"/>
          <w:szCs w:val="26"/>
        </w:rPr>
        <w:t>t ngoài thông thư</w:t>
      </w:r>
      <w:r w:rsidRPr="00275586">
        <w:rPr>
          <w:rFonts w:ascii="Arial" w:hAnsi="Arial" w:cs="Arial"/>
          <w:sz w:val="20"/>
          <w:szCs w:val="26"/>
          <w:lang w:val="en-US"/>
        </w:rPr>
        <w:t>ờ</w:t>
      </w:r>
      <w:r w:rsidRPr="00275586">
        <w:rPr>
          <w:rFonts w:ascii="Arial" w:hAnsi="Arial" w:cs="Arial"/>
          <w:sz w:val="20"/>
          <w:szCs w:val="26"/>
        </w:rPr>
        <w:t>ng nhưng với tính hoàn thi</w:t>
      </w:r>
      <w:r w:rsidRPr="00275586">
        <w:rPr>
          <w:rFonts w:ascii="Arial" w:hAnsi="Arial" w:cs="Arial"/>
          <w:sz w:val="20"/>
          <w:szCs w:val="26"/>
          <w:lang w:val="en-US"/>
        </w:rPr>
        <w:t>ệ</w:t>
      </w:r>
      <w:r w:rsidRPr="00275586">
        <w:rPr>
          <w:rFonts w:ascii="Arial" w:hAnsi="Arial" w:cs="Arial"/>
          <w:sz w:val="20"/>
          <w:szCs w:val="26"/>
        </w:rPr>
        <w:t>n t</w:t>
      </w:r>
      <w:r w:rsidRPr="00275586">
        <w:rPr>
          <w:rFonts w:ascii="Arial" w:hAnsi="Arial" w:cs="Arial"/>
          <w:sz w:val="20"/>
          <w:szCs w:val="26"/>
          <w:lang w:val="en-US"/>
        </w:rPr>
        <w:t>ố</w:t>
      </w:r>
      <w:r w:rsidRPr="00275586">
        <w:rPr>
          <w:rFonts w:ascii="Arial" w:hAnsi="Arial" w:cs="Arial"/>
          <w:sz w:val="20"/>
          <w:szCs w:val="26"/>
        </w:rPr>
        <w:t>t hơn cho phép hạn chế các công việc trát láng có th</w:t>
      </w:r>
      <w:r w:rsidRPr="00275586">
        <w:rPr>
          <w:rFonts w:ascii="Arial" w:hAnsi="Arial" w:cs="Arial"/>
          <w:sz w:val="20"/>
          <w:szCs w:val="26"/>
          <w:lang w:val="en-US"/>
        </w:rPr>
        <w:t>ể</w:t>
      </w:r>
      <w:r w:rsidRPr="00275586">
        <w:rPr>
          <w:rFonts w:ascii="Arial" w:hAnsi="Arial" w:cs="Arial"/>
          <w:sz w:val="20"/>
          <w:szCs w:val="26"/>
        </w:rPr>
        <w:t xml:space="preserve"> có sau này và chỉ đòi hỏi một sự sửa sang tối thiểu.</w:t>
      </w:r>
    </w:p>
    <w:p w:rsidR="00BC441E" w:rsidRPr="00275586" w:rsidP="00275586">
      <w:pPr>
        <w:spacing w:before="120"/>
        <w:rPr>
          <w:rFonts w:ascii="Arial" w:hAnsi="Arial" w:cs="Arial"/>
          <w:sz w:val="20"/>
          <w:szCs w:val="26"/>
        </w:rPr>
      </w:pPr>
      <w:r w:rsidRPr="00275586">
        <w:rPr>
          <w:rFonts w:ascii="Arial" w:hAnsi="Arial" w:cs="Arial"/>
          <w:sz w:val="20"/>
          <w:szCs w:val="26"/>
        </w:rPr>
        <w:t xml:space="preserve">Nếu không có chỉ dẫn ở tài liệu </w:t>
      </w:r>
      <w:r w:rsidRPr="00275586">
        <w:rPr>
          <w:rFonts w:ascii="Arial" w:hAnsi="Arial" w:cs="Arial"/>
          <w:sz w:val="20"/>
          <w:szCs w:val="26"/>
          <w:lang w:val="en-US"/>
        </w:rPr>
        <w:t xml:space="preserve">riêng </w:t>
      </w:r>
      <w:r w:rsidRPr="00275586">
        <w:rPr>
          <w:rFonts w:ascii="Arial" w:hAnsi="Arial" w:cs="Arial"/>
          <w:sz w:val="20"/>
          <w:szCs w:val="26"/>
        </w:rPr>
        <w:t>của hồ sơ hợp đ</w:t>
      </w:r>
      <w:r w:rsidRPr="00275586">
        <w:rPr>
          <w:rFonts w:ascii="Arial" w:hAnsi="Arial" w:cs="Arial"/>
          <w:sz w:val="20"/>
          <w:szCs w:val="26"/>
          <w:lang w:val="en-US"/>
        </w:rPr>
        <w:t>ồ</w:t>
      </w:r>
      <w:r w:rsidRPr="00275586">
        <w:rPr>
          <w:rFonts w:ascii="Arial" w:hAnsi="Arial" w:cs="Arial"/>
          <w:sz w:val="20"/>
          <w:szCs w:val="26"/>
        </w:rPr>
        <w:t>ng, các mặt ngoài cấp thấp và đơn giản được xem như cho phép sử dụng l</w:t>
      </w:r>
      <w:r w:rsidRPr="00275586">
        <w:rPr>
          <w:rFonts w:ascii="Arial" w:hAnsi="Arial" w:cs="Arial"/>
          <w:sz w:val="20"/>
          <w:szCs w:val="26"/>
          <w:lang w:val="en-US"/>
        </w:rPr>
        <w:t>ầ</w:t>
      </w:r>
      <w:r w:rsidRPr="00275586">
        <w:rPr>
          <w:rFonts w:ascii="Arial" w:hAnsi="Arial" w:cs="Arial"/>
          <w:sz w:val="20"/>
          <w:szCs w:val="26"/>
        </w:rPr>
        <w:t>n lượt cho bê tông không cốt thép và bê tông cốt thép.</w:t>
      </w:r>
      <w:r w:rsidRPr="00275586" w:rsidR="0084444F">
        <w:rPr>
          <w:rFonts w:ascii="Arial" w:hAnsi="Arial" w:cs="Arial"/>
          <w:sz w:val="20"/>
          <w:szCs w:val="26"/>
          <w:lang w:val="en-US"/>
        </w:rPr>
        <w:t xml:space="preserve"> </w:t>
      </w:r>
      <w:r w:rsidRPr="00275586">
        <w:rPr>
          <w:rFonts w:ascii="Arial" w:hAnsi="Arial" w:cs="Arial"/>
          <w:sz w:val="20"/>
          <w:szCs w:val="26"/>
        </w:rPr>
        <w:t>Tuy nhiên lớp mặt n</w:t>
      </w:r>
      <w:r w:rsidRPr="00275586">
        <w:rPr>
          <w:rFonts w:ascii="Arial" w:hAnsi="Arial" w:cs="Arial"/>
          <w:sz w:val="20"/>
          <w:szCs w:val="26"/>
          <w:lang w:val="en-US"/>
        </w:rPr>
        <w:t>g</w:t>
      </w:r>
      <w:r w:rsidRPr="00275586">
        <w:rPr>
          <w:rFonts w:ascii="Arial" w:hAnsi="Arial" w:cs="Arial"/>
          <w:sz w:val="20"/>
          <w:szCs w:val="26"/>
        </w:rPr>
        <w:t>oài các công trình chịu mưa gió</w:t>
      </w:r>
      <w:r w:rsidRPr="00275586">
        <w:rPr>
          <w:rFonts w:ascii="Arial" w:hAnsi="Arial" w:cs="Arial"/>
          <w:sz w:val="20"/>
          <w:szCs w:val="26"/>
          <w:lang w:val="en-US"/>
        </w:rPr>
        <w:t>,</w:t>
      </w:r>
      <w:r w:rsidRPr="00275586">
        <w:rPr>
          <w:rFonts w:ascii="Arial" w:hAnsi="Arial" w:cs="Arial"/>
          <w:sz w:val="20"/>
          <w:szCs w:val="26"/>
        </w:rPr>
        <w:t xml:space="preserve"> nếu muốn đ</w:t>
      </w:r>
      <w:r w:rsidRPr="00275586">
        <w:rPr>
          <w:rFonts w:ascii="Arial" w:hAnsi="Arial" w:cs="Arial"/>
          <w:sz w:val="20"/>
          <w:szCs w:val="26"/>
          <w:lang w:val="en-US"/>
        </w:rPr>
        <w:t>ể</w:t>
      </w:r>
      <w:r w:rsidRPr="00275586">
        <w:rPr>
          <w:rFonts w:ascii="Arial" w:hAnsi="Arial" w:cs="Arial"/>
          <w:sz w:val="20"/>
          <w:szCs w:val="26"/>
        </w:rPr>
        <w:t xml:space="preserve"> th</w:t>
      </w:r>
      <w:r w:rsidRPr="00275586">
        <w:rPr>
          <w:rFonts w:ascii="Arial" w:hAnsi="Arial" w:cs="Arial"/>
          <w:sz w:val="20"/>
          <w:szCs w:val="26"/>
          <w:lang w:val="en-US"/>
        </w:rPr>
        <w:t>ô</w:t>
      </w:r>
      <w:r w:rsidRPr="00275586">
        <w:rPr>
          <w:rFonts w:ascii="Arial" w:hAnsi="Arial" w:cs="Arial"/>
          <w:sz w:val="20"/>
          <w:szCs w:val="26"/>
        </w:rPr>
        <w:t xml:space="preserve"> hoặc quét sơn</w:t>
      </w:r>
      <w:r w:rsidRPr="00275586">
        <w:rPr>
          <w:rFonts w:ascii="Arial" w:hAnsi="Arial" w:cs="Arial"/>
          <w:sz w:val="20"/>
          <w:szCs w:val="26"/>
          <w:lang w:val="en-US"/>
        </w:rPr>
        <w:t>,</w:t>
      </w:r>
      <w:r w:rsidRPr="00275586">
        <w:rPr>
          <w:rFonts w:ascii="Arial" w:hAnsi="Arial" w:cs="Arial"/>
          <w:sz w:val="20"/>
          <w:szCs w:val="26"/>
        </w:rPr>
        <w:t xml:space="preserve"> phải là một l</w:t>
      </w:r>
      <w:r w:rsidRPr="00275586">
        <w:rPr>
          <w:rFonts w:ascii="Arial" w:hAnsi="Arial" w:cs="Arial"/>
          <w:sz w:val="20"/>
          <w:szCs w:val="26"/>
          <w:lang w:val="en-US"/>
        </w:rPr>
        <w:t>ớ</w:t>
      </w:r>
      <w:r w:rsidRPr="00275586">
        <w:rPr>
          <w:rFonts w:ascii="Arial" w:hAnsi="Arial" w:cs="Arial"/>
          <w:sz w:val="20"/>
          <w:szCs w:val="26"/>
        </w:rPr>
        <w:t>p m</w:t>
      </w:r>
      <w:r w:rsidRPr="00275586">
        <w:rPr>
          <w:rFonts w:ascii="Arial" w:hAnsi="Arial" w:cs="Arial"/>
          <w:sz w:val="20"/>
          <w:szCs w:val="26"/>
          <w:lang w:val="en-US"/>
        </w:rPr>
        <w:t>ặ</w:t>
      </w:r>
      <w:r w:rsidRPr="00275586">
        <w:rPr>
          <w:rFonts w:ascii="Arial" w:hAnsi="Arial" w:cs="Arial"/>
          <w:sz w:val="20"/>
          <w:szCs w:val="26"/>
        </w:rPr>
        <w:t>t ngoài làm kỹ</w:t>
      </w:r>
    </w:p>
    <w:p w:rsidR="00BC441E" w:rsidRPr="00275586" w:rsidP="00275586">
      <w:pPr>
        <w:spacing w:before="120"/>
        <w:rPr>
          <w:rFonts w:ascii="Arial" w:hAnsi="Arial" w:cs="Arial"/>
          <w:sz w:val="20"/>
          <w:szCs w:val="26"/>
        </w:rPr>
      </w:pPr>
      <w:r w:rsidRPr="00275586">
        <w:rPr>
          <w:rFonts w:ascii="Arial" w:hAnsi="Arial" w:cs="Arial"/>
          <w:sz w:val="20"/>
          <w:szCs w:val="26"/>
        </w:rPr>
        <w:t>Có thể yêu cầu phải có chất lượng lớp mặt ngoài khác nhau, khi đó phải được xác định trong các tài liệu ri</w:t>
      </w:r>
      <w:r w:rsidRPr="00275586">
        <w:rPr>
          <w:rFonts w:ascii="Arial" w:hAnsi="Arial" w:cs="Arial"/>
          <w:sz w:val="20"/>
          <w:szCs w:val="26"/>
          <w:lang w:val="en-US"/>
        </w:rPr>
        <w:t>ê</w:t>
      </w:r>
      <w:r w:rsidRPr="00275586">
        <w:rPr>
          <w:rFonts w:ascii="Arial" w:hAnsi="Arial" w:cs="Arial"/>
          <w:sz w:val="20"/>
          <w:szCs w:val="26"/>
        </w:rPr>
        <w:t>ng của hồ sơ hợp đ</w:t>
      </w:r>
      <w:r w:rsidRPr="00275586">
        <w:rPr>
          <w:rFonts w:ascii="Arial" w:hAnsi="Arial" w:cs="Arial"/>
          <w:sz w:val="20"/>
          <w:szCs w:val="26"/>
          <w:lang w:val="en-US"/>
        </w:rPr>
        <w:t>ồ</w:t>
      </w:r>
      <w:r w:rsidRPr="00275586">
        <w:rPr>
          <w:rFonts w:ascii="Arial" w:hAnsi="Arial" w:cs="Arial"/>
          <w:sz w:val="20"/>
          <w:szCs w:val="26"/>
        </w:rPr>
        <w:t>ng (lớp m</w:t>
      </w:r>
      <w:r w:rsidRPr="00275586">
        <w:rPr>
          <w:rFonts w:ascii="Arial" w:hAnsi="Arial" w:cs="Arial"/>
          <w:sz w:val="20"/>
          <w:szCs w:val="26"/>
          <w:lang w:val="en-US"/>
        </w:rPr>
        <w:t>ặt</w:t>
      </w:r>
      <w:r w:rsidRPr="00275586">
        <w:rPr>
          <w:rFonts w:ascii="Arial" w:hAnsi="Arial" w:cs="Arial"/>
          <w:sz w:val="20"/>
          <w:szCs w:val="26"/>
        </w:rPr>
        <w:t xml:space="preserve"> ngoài băm nhỏ, rửa sạch ...)</w:t>
      </w:r>
    </w:p>
    <w:p w:rsidR="00BC441E" w:rsidRPr="00275586" w:rsidP="00275586">
      <w:pPr>
        <w:spacing w:before="120"/>
        <w:rPr>
          <w:rFonts w:ascii="Arial" w:hAnsi="Arial" w:cs="Arial"/>
          <w:sz w:val="20"/>
          <w:szCs w:val="26"/>
        </w:rPr>
      </w:pPr>
      <w:r w:rsidRPr="00275586">
        <w:rPr>
          <w:rFonts w:ascii="Arial" w:hAnsi="Arial" w:cs="Arial"/>
          <w:sz w:val="20"/>
          <w:szCs w:val="26"/>
        </w:rPr>
        <w:t>Đặc tr</w:t>
      </w:r>
      <w:r w:rsidRPr="00275586">
        <w:rPr>
          <w:rFonts w:ascii="Arial" w:hAnsi="Arial" w:cs="Arial"/>
          <w:sz w:val="20"/>
          <w:szCs w:val="26"/>
          <w:lang w:val="en-US"/>
        </w:rPr>
        <w:t>ư</w:t>
      </w:r>
      <w:r w:rsidRPr="00275586">
        <w:rPr>
          <w:rFonts w:ascii="Arial" w:hAnsi="Arial" w:cs="Arial"/>
          <w:sz w:val="20"/>
          <w:szCs w:val="26"/>
        </w:rPr>
        <w:t>ng của các lớp m</w:t>
      </w:r>
      <w:r w:rsidRPr="00275586">
        <w:rPr>
          <w:rFonts w:ascii="Arial" w:hAnsi="Arial" w:cs="Arial"/>
          <w:sz w:val="20"/>
          <w:szCs w:val="26"/>
          <w:lang w:val="en-US"/>
        </w:rPr>
        <w:t>ặ</w:t>
      </w:r>
      <w:r w:rsidRPr="00275586">
        <w:rPr>
          <w:rFonts w:ascii="Arial" w:hAnsi="Arial" w:cs="Arial"/>
          <w:sz w:val="20"/>
          <w:szCs w:val="26"/>
        </w:rPr>
        <w:t>t ngoài định nghĩa trên đ</w:t>
      </w:r>
      <w:r w:rsidRPr="00275586">
        <w:rPr>
          <w:rFonts w:ascii="Arial" w:hAnsi="Arial" w:cs="Arial"/>
          <w:sz w:val="20"/>
          <w:szCs w:val="26"/>
          <w:lang w:val="en-US"/>
        </w:rPr>
        <w:t>â</w:t>
      </w:r>
      <w:r w:rsidRPr="00275586">
        <w:rPr>
          <w:rFonts w:ascii="Arial" w:hAnsi="Arial" w:cs="Arial"/>
          <w:sz w:val="20"/>
          <w:szCs w:val="26"/>
        </w:rPr>
        <w:t>y được tập hợp ở bảng sau:</w:t>
      </w:r>
    </w:p>
    <w:p w:rsidR="00BC441E" w:rsidRPr="00275586" w:rsidP="00275586">
      <w:pPr>
        <w:spacing w:before="120"/>
        <w:rPr>
          <w:rFonts w:ascii="Arial" w:hAnsi="Arial" w:cs="Arial"/>
          <w:sz w:val="20"/>
          <w:szCs w:val="26"/>
        </w:rPr>
      </w:pPr>
      <w:r w:rsidRPr="00275586">
        <w:rPr>
          <w:rFonts w:ascii="Arial" w:hAnsi="Arial" w:cs="Arial"/>
          <w:sz w:val="20"/>
          <w:szCs w:val="26"/>
        </w:rPr>
        <w:t>Đ</w:t>
      </w:r>
      <w:r w:rsidRPr="00275586">
        <w:rPr>
          <w:rFonts w:ascii="Arial" w:hAnsi="Arial" w:cs="Arial"/>
          <w:sz w:val="20"/>
          <w:szCs w:val="26"/>
          <w:lang w:val="en-US"/>
        </w:rPr>
        <w:t>ặ</w:t>
      </w:r>
      <w:r w:rsidRPr="00275586">
        <w:rPr>
          <w:rFonts w:ascii="Arial" w:hAnsi="Arial" w:cs="Arial"/>
          <w:sz w:val="20"/>
          <w:szCs w:val="26"/>
        </w:rPr>
        <w:t>c trưng của các lớp mặt ngoài khác nhau.</w:t>
      </w:r>
    </w:p>
    <w:p w:rsidR="00BC441E" w:rsidRPr="00275586" w:rsidP="00275586">
      <w:pPr>
        <w:spacing w:before="120"/>
        <w:jc w:val="right"/>
        <w:rPr>
          <w:rFonts w:ascii="Arial" w:hAnsi="Arial" w:cs="Arial"/>
          <w:b/>
          <w:sz w:val="20"/>
          <w:szCs w:val="26"/>
        </w:rPr>
      </w:pPr>
      <w:r w:rsidRPr="00275586">
        <w:rPr>
          <w:rFonts w:ascii="Arial" w:hAnsi="Arial" w:cs="Arial"/>
          <w:b/>
          <w:sz w:val="20"/>
          <w:szCs w:val="26"/>
        </w:rPr>
        <w:t>Bảng 6.4</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127"/>
        <w:gridCol w:w="1394"/>
        <w:gridCol w:w="2303"/>
        <w:gridCol w:w="4237"/>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2"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Lớp mặt ngoài</w:t>
            </w:r>
          </w:p>
        </w:tc>
        <w:tc>
          <w:tcPr>
            <w:tcW w:w="7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Độ ph</w:t>
            </w:r>
            <w:r w:rsidRPr="00275586">
              <w:rPr>
                <w:rFonts w:ascii="Arial" w:hAnsi="Arial" w:cs="Arial"/>
                <w:sz w:val="20"/>
                <w:szCs w:val="26"/>
                <w:lang w:val="en-US"/>
              </w:rPr>
              <w:t>ẳ</w:t>
            </w:r>
            <w:r w:rsidRPr="00275586">
              <w:rPr>
                <w:rFonts w:ascii="Arial" w:hAnsi="Arial" w:cs="Arial"/>
                <w:sz w:val="20"/>
                <w:szCs w:val="26"/>
              </w:rPr>
              <w:t>ng toàn bộ đo b</w:t>
            </w:r>
            <w:r w:rsidRPr="00275586">
              <w:rPr>
                <w:rFonts w:ascii="Arial" w:hAnsi="Arial" w:cs="Arial"/>
                <w:sz w:val="20"/>
                <w:szCs w:val="26"/>
                <w:lang w:val="en-US"/>
              </w:rPr>
              <w:t>ằ</w:t>
            </w:r>
            <w:r w:rsidRPr="00275586">
              <w:rPr>
                <w:rFonts w:ascii="Arial" w:hAnsi="Arial" w:cs="Arial"/>
                <w:sz w:val="20"/>
                <w:szCs w:val="26"/>
              </w:rPr>
              <w:t>ng thước 2m</w:t>
            </w:r>
          </w:p>
        </w:tc>
        <w:tc>
          <w:tcPr>
            <w:tcW w:w="12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Độ ph</w:t>
            </w:r>
            <w:r w:rsidRPr="00275586">
              <w:rPr>
                <w:rFonts w:ascii="Arial" w:hAnsi="Arial" w:cs="Arial"/>
                <w:sz w:val="20"/>
                <w:szCs w:val="26"/>
                <w:lang w:val="en-US"/>
              </w:rPr>
              <w:t>ẳ</w:t>
            </w:r>
            <w:r w:rsidRPr="00275586">
              <w:rPr>
                <w:rFonts w:ascii="Arial" w:hAnsi="Arial" w:cs="Arial"/>
                <w:sz w:val="20"/>
                <w:szCs w:val="26"/>
              </w:rPr>
              <w:t>ng cục bộ đo bằng thước con trượt 0,2m (</w:t>
            </w:r>
            <w:r w:rsidRPr="00275586">
              <w:rPr>
                <w:rFonts w:ascii="Arial" w:hAnsi="Arial" w:cs="Arial"/>
                <w:sz w:val="20"/>
                <w:szCs w:val="26"/>
                <w:lang w:val="en-US"/>
              </w:rPr>
              <w:t>lỗ</w:t>
            </w:r>
            <w:r w:rsidRPr="00275586">
              <w:rPr>
                <w:rFonts w:ascii="Arial" w:hAnsi="Arial" w:cs="Arial"/>
                <w:sz w:val="20"/>
                <w:szCs w:val="26"/>
              </w:rPr>
              <w:t xml:space="preserve"> hõm tối đa b</w:t>
            </w:r>
            <w:r w:rsidRPr="00275586">
              <w:rPr>
                <w:rFonts w:ascii="Arial" w:hAnsi="Arial" w:cs="Arial"/>
                <w:sz w:val="20"/>
                <w:szCs w:val="26"/>
                <w:lang w:val="en-US"/>
              </w:rPr>
              <w:t>ê</w:t>
            </w:r>
            <w:r w:rsidRPr="00275586">
              <w:rPr>
                <w:rFonts w:ascii="Arial" w:hAnsi="Arial" w:cs="Arial"/>
                <w:sz w:val="20"/>
                <w:szCs w:val="26"/>
              </w:rPr>
              <w:t xml:space="preserve">n dưới thước) </w:t>
            </w:r>
          </w:p>
        </w:tc>
        <w:tc>
          <w:tcPr>
            <w:tcW w:w="233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Đặc tr</w:t>
            </w:r>
            <w:r w:rsidRPr="00275586">
              <w:rPr>
                <w:rFonts w:ascii="Arial" w:hAnsi="Arial" w:cs="Arial"/>
                <w:sz w:val="20"/>
                <w:szCs w:val="26"/>
                <w:lang w:val="en-US"/>
              </w:rPr>
              <w:t>ư</w:t>
            </w:r>
            <w:r w:rsidRPr="00275586">
              <w:rPr>
                <w:rFonts w:ascii="Arial" w:hAnsi="Arial" w:cs="Arial"/>
                <w:sz w:val="20"/>
                <w:szCs w:val="26"/>
              </w:rPr>
              <w:t>ng của lớp phủ ngoài và sai số b</w:t>
            </w:r>
            <w:r w:rsidRPr="00275586">
              <w:rPr>
                <w:rFonts w:ascii="Arial" w:hAnsi="Arial" w:cs="Arial"/>
                <w:sz w:val="20"/>
                <w:szCs w:val="26"/>
                <w:lang w:val="en-US"/>
              </w:rPr>
              <w:t>ề</w:t>
            </w:r>
            <w:r w:rsidRPr="00275586">
              <w:rPr>
                <w:rFonts w:ascii="Arial" w:hAnsi="Arial" w:cs="Arial"/>
                <w:sz w:val="20"/>
                <w:szCs w:val="26"/>
              </w:rPr>
              <w:t xml:space="preserve"> ngoài</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2"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Cấp thấp</w:t>
            </w:r>
          </w:p>
        </w:tc>
        <w:tc>
          <w:tcPr>
            <w:tcW w:w="769"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Không có chỉ định đặc bi</w:t>
            </w:r>
            <w:r w:rsidRPr="00275586">
              <w:rPr>
                <w:rFonts w:ascii="Arial" w:hAnsi="Arial" w:cs="Arial"/>
                <w:sz w:val="20"/>
                <w:szCs w:val="26"/>
                <w:lang w:val="en-US"/>
              </w:rPr>
              <w:t>ệ</w:t>
            </w:r>
            <w:r w:rsidRPr="00275586">
              <w:rPr>
                <w:rFonts w:ascii="Arial" w:hAnsi="Arial" w:cs="Arial"/>
                <w:sz w:val="20"/>
                <w:szCs w:val="26"/>
              </w:rPr>
              <w:t>t</w:t>
            </w:r>
          </w:p>
        </w:tc>
        <w:tc>
          <w:tcPr>
            <w:tcW w:w="127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Không có chỉ định đặc bi</w:t>
            </w:r>
            <w:r w:rsidRPr="00275586">
              <w:rPr>
                <w:rFonts w:ascii="Arial" w:hAnsi="Arial" w:cs="Arial"/>
                <w:sz w:val="20"/>
                <w:szCs w:val="26"/>
                <w:lang w:val="en-US"/>
              </w:rPr>
              <w:t>ệ</w:t>
            </w:r>
            <w:r w:rsidRPr="00275586">
              <w:rPr>
                <w:rFonts w:ascii="Arial" w:hAnsi="Arial" w:cs="Arial"/>
                <w:sz w:val="20"/>
                <w:szCs w:val="26"/>
              </w:rPr>
              <w:t>t</w:t>
            </w:r>
          </w:p>
        </w:tc>
        <w:tc>
          <w:tcPr>
            <w:tcW w:w="2338"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Không có chỉ định đặc bi</w:t>
            </w:r>
            <w:r w:rsidRPr="00275586">
              <w:rPr>
                <w:rFonts w:ascii="Arial" w:hAnsi="Arial" w:cs="Arial"/>
                <w:sz w:val="20"/>
                <w:szCs w:val="26"/>
                <w:lang w:val="en-US"/>
              </w:rPr>
              <w:t>ệ</w:t>
            </w:r>
            <w:r w:rsidRPr="00275586">
              <w:rPr>
                <w:rFonts w:ascii="Arial" w:hAnsi="Arial" w:cs="Arial"/>
                <w:sz w:val="20"/>
                <w:szCs w:val="26"/>
              </w:rPr>
              <w:t>t</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2"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Đơn giản</w:t>
            </w:r>
          </w:p>
        </w:tc>
        <w:tc>
          <w:tcPr>
            <w:tcW w:w="769"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15mm</w:t>
            </w:r>
          </w:p>
        </w:tc>
        <w:tc>
          <w:tcPr>
            <w:tcW w:w="1271"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6mm</w:t>
            </w:r>
          </w:p>
        </w:tc>
        <w:tc>
          <w:tcPr>
            <w:tcW w:w="2338"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 Đồng đều và đồng chất</w:t>
            </w:r>
          </w:p>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 Lô chứa sỏi hoặc vùng có cát</w:t>
            </w:r>
          </w:p>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 Mép thừa nằm ngang nhau do mài trơn</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2"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Thông thường</w:t>
            </w:r>
          </w:p>
        </w:tc>
        <w:tc>
          <w:tcPr>
            <w:tcW w:w="769"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7mm</w:t>
            </w:r>
          </w:p>
        </w:tc>
        <w:tc>
          <w:tcPr>
            <w:tcW w:w="1271"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2mm</w:t>
            </w:r>
          </w:p>
        </w:tc>
        <w:tc>
          <w:tcPr>
            <w:tcW w:w="2338"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 Bề mặt cá biệt của bọt nhỏ hơn 3cm</w:t>
            </w:r>
            <w:r w:rsidRPr="00275586">
              <w:rPr>
                <w:rFonts w:ascii="Arial" w:hAnsi="Arial" w:cs="Arial"/>
                <w:sz w:val="20"/>
                <w:szCs w:val="26"/>
                <w:vertAlign w:val="superscript"/>
                <w:lang w:val="en-US"/>
              </w:rPr>
              <w:t>2</w:t>
            </w:r>
            <w:r w:rsidRPr="00275586">
              <w:rPr>
                <w:rFonts w:ascii="Arial" w:hAnsi="Arial" w:cs="Arial"/>
                <w:sz w:val="20"/>
                <w:szCs w:val="26"/>
                <w:lang w:val="en-US"/>
              </w:rPr>
              <w:t xml:space="preserve">, chiều sâu dưới 5mm </w:t>
            </w:r>
          </w:p>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 Mặt trái rộng lớn nhất các đám bọt 25%</w:t>
            </w:r>
          </w:p>
          <w:p w:rsidR="0084444F" w:rsidRPr="00275586" w:rsidP="00275586">
            <w:pPr>
              <w:spacing w:before="120"/>
              <w:rPr>
                <w:rFonts w:ascii="Arial" w:hAnsi="Arial" w:cs="Arial"/>
                <w:sz w:val="20"/>
                <w:szCs w:val="26"/>
                <w:lang w:val="en-US"/>
              </w:rPr>
            </w:pPr>
            <w:r w:rsidRPr="00275586">
              <w:rPr>
                <w:rFonts w:ascii="Arial" w:hAnsi="Arial" w:cs="Arial"/>
                <w:sz w:val="20"/>
                <w:szCs w:val="26"/>
                <w:lang w:val="en-US"/>
              </w:rPr>
              <w:t>- Đường cạnh sửa thẳng</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2"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Cấp cao</w:t>
            </w:r>
          </w:p>
        </w:tc>
        <w:tc>
          <w:tcPr>
            <w:tcW w:w="769"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5mm</w:t>
            </w:r>
          </w:p>
        </w:tc>
        <w:tc>
          <w:tcPr>
            <w:tcW w:w="1271"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2mm</w:t>
            </w:r>
          </w:p>
        </w:tc>
        <w:tc>
          <w:tcPr>
            <w:tcW w:w="2338"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Tương tự như các lớp mặt ngoài thông dụng, mặt trái rộng các đám bọt giảm xuống 10%</w:t>
            </w:r>
          </w:p>
        </w:tc>
      </w:tr>
    </w:tbl>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Các mặt 2 và 3 của bảng này chỉ có thể áp dụng cho các l</w:t>
      </w:r>
      <w:r w:rsidRPr="00275586">
        <w:rPr>
          <w:rFonts w:ascii="Arial" w:hAnsi="Arial" w:cs="Arial"/>
          <w:sz w:val="20"/>
          <w:szCs w:val="26"/>
          <w:lang w:val="en-US"/>
        </w:rPr>
        <w:t>ớ</w:t>
      </w:r>
      <w:r w:rsidRPr="00275586">
        <w:rPr>
          <w:rFonts w:ascii="Arial" w:hAnsi="Arial" w:cs="Arial"/>
          <w:sz w:val="20"/>
          <w:szCs w:val="26"/>
        </w:rPr>
        <w:t>p mặt ngoài p</w:t>
      </w:r>
      <w:r w:rsidRPr="00275586">
        <w:rPr>
          <w:rFonts w:ascii="Arial" w:hAnsi="Arial" w:cs="Arial"/>
          <w:sz w:val="20"/>
          <w:szCs w:val="26"/>
          <w:lang w:val="en-US"/>
        </w:rPr>
        <w:t>h</w:t>
      </w:r>
      <w:r w:rsidRPr="00275586">
        <w:rPr>
          <w:rFonts w:ascii="Arial" w:hAnsi="Arial" w:cs="Arial"/>
          <w:sz w:val="20"/>
          <w:szCs w:val="26"/>
        </w:rPr>
        <w:t>ẳng;</w:t>
      </w:r>
      <w:r w:rsidRPr="00275586">
        <w:rPr>
          <w:rFonts w:ascii="Arial" w:hAnsi="Arial" w:cs="Arial"/>
          <w:sz w:val="20"/>
          <w:szCs w:val="26"/>
          <w:lang w:val="en-US"/>
        </w:rPr>
        <w:t xml:space="preserve"> </w:t>
      </w:r>
      <w:r w:rsidRPr="00275586">
        <w:rPr>
          <w:rFonts w:ascii="Arial" w:hAnsi="Arial" w:cs="Arial"/>
          <w:sz w:val="20"/>
          <w:szCs w:val="26"/>
        </w:rPr>
        <w:t>đối với các lớp m</w:t>
      </w:r>
      <w:r w:rsidRPr="00275586">
        <w:rPr>
          <w:rFonts w:ascii="Arial" w:hAnsi="Arial" w:cs="Arial"/>
          <w:sz w:val="20"/>
          <w:szCs w:val="26"/>
          <w:lang w:val="en-US"/>
        </w:rPr>
        <w:t>ặ</w:t>
      </w:r>
      <w:r w:rsidRPr="00275586">
        <w:rPr>
          <w:rFonts w:ascii="Arial" w:hAnsi="Arial" w:cs="Arial"/>
          <w:sz w:val="20"/>
          <w:szCs w:val="26"/>
        </w:rPr>
        <w:t xml:space="preserve">t ngoài có họa </w:t>
      </w:r>
      <w:r w:rsidRPr="00275586">
        <w:rPr>
          <w:rFonts w:ascii="Arial" w:hAnsi="Arial" w:cs="Arial"/>
          <w:sz w:val="20"/>
          <w:szCs w:val="26"/>
          <w:lang w:val="en-US"/>
        </w:rPr>
        <w:t xml:space="preserve">tiết </w:t>
      </w:r>
      <w:r w:rsidRPr="00275586">
        <w:rPr>
          <w:rFonts w:ascii="Arial" w:hAnsi="Arial" w:cs="Arial"/>
          <w:sz w:val="20"/>
          <w:szCs w:val="26"/>
        </w:rPr>
        <w:t>hoặc phù điêu</w:t>
      </w:r>
      <w:r w:rsidRPr="00275586">
        <w:rPr>
          <w:rFonts w:ascii="Arial" w:hAnsi="Arial" w:cs="Arial"/>
          <w:sz w:val="20"/>
          <w:szCs w:val="26"/>
          <w:lang w:val="en-US"/>
        </w:rPr>
        <w:t>,</w:t>
      </w:r>
      <w:r w:rsidRPr="00275586">
        <w:rPr>
          <w:rFonts w:ascii="Arial" w:hAnsi="Arial" w:cs="Arial"/>
          <w:sz w:val="20"/>
          <w:szCs w:val="26"/>
        </w:rPr>
        <w:t xml:space="preserve"> các ch</w:t>
      </w:r>
      <w:r w:rsidRPr="00275586">
        <w:rPr>
          <w:rFonts w:ascii="Arial" w:hAnsi="Arial" w:cs="Arial"/>
          <w:sz w:val="20"/>
          <w:szCs w:val="26"/>
          <w:lang w:val="en-US"/>
        </w:rPr>
        <w:t>ỉ</w:t>
      </w:r>
      <w:r w:rsidRPr="00275586">
        <w:rPr>
          <w:rFonts w:ascii="Arial" w:hAnsi="Arial" w:cs="Arial"/>
          <w:sz w:val="20"/>
          <w:szCs w:val="26"/>
        </w:rPr>
        <w:t xml:space="preserve"> dẫn của nh</w:t>
      </w:r>
      <w:r w:rsidRPr="00275586">
        <w:rPr>
          <w:rFonts w:ascii="Arial" w:hAnsi="Arial" w:cs="Arial"/>
          <w:sz w:val="20"/>
          <w:szCs w:val="26"/>
          <w:lang w:val="en-US"/>
        </w:rPr>
        <w:t>ữ</w:t>
      </w:r>
      <w:r w:rsidRPr="00275586">
        <w:rPr>
          <w:rFonts w:ascii="Arial" w:hAnsi="Arial" w:cs="Arial"/>
          <w:sz w:val="20"/>
          <w:szCs w:val="26"/>
        </w:rPr>
        <w:t>ng cột này</w:t>
      </w:r>
      <w:r w:rsidRPr="00275586">
        <w:rPr>
          <w:rFonts w:ascii="Arial" w:hAnsi="Arial" w:cs="Arial"/>
          <w:sz w:val="20"/>
          <w:szCs w:val="26"/>
          <w:lang w:val="en-US"/>
        </w:rPr>
        <w:t>,</w:t>
      </w:r>
      <w:r w:rsidRPr="00275586">
        <w:rPr>
          <w:rFonts w:ascii="Arial" w:hAnsi="Arial" w:cs="Arial"/>
          <w:sz w:val="20"/>
          <w:szCs w:val="26"/>
        </w:rPr>
        <w:t xml:space="preserve"> phải thích hợp với từng trường hợp riêng </w:t>
      </w:r>
      <w:r w:rsidRPr="00275586">
        <w:rPr>
          <w:rFonts w:ascii="Arial" w:hAnsi="Arial" w:cs="Arial"/>
          <w:sz w:val="20"/>
          <w:szCs w:val="26"/>
          <w:lang w:val="en-US"/>
        </w:rPr>
        <w:t>chỉ dẫn</w:t>
      </w:r>
      <w:r w:rsidRPr="00275586">
        <w:rPr>
          <w:rFonts w:ascii="Arial" w:hAnsi="Arial" w:cs="Arial"/>
          <w:sz w:val="20"/>
          <w:szCs w:val="26"/>
        </w:rPr>
        <w:t xml:space="preserve"> liên quan đ</w:t>
      </w:r>
      <w:r w:rsidRPr="00275586">
        <w:rPr>
          <w:rFonts w:ascii="Arial" w:hAnsi="Arial" w:cs="Arial"/>
          <w:sz w:val="20"/>
          <w:szCs w:val="26"/>
          <w:lang w:val="en-US"/>
        </w:rPr>
        <w:t>ế</w:t>
      </w:r>
      <w:r w:rsidRPr="00275586">
        <w:rPr>
          <w:rFonts w:ascii="Arial" w:hAnsi="Arial" w:cs="Arial"/>
          <w:sz w:val="20"/>
          <w:szCs w:val="26"/>
        </w:rPr>
        <w:t>n ch</w:t>
      </w:r>
      <w:r w:rsidRPr="00275586">
        <w:rPr>
          <w:rFonts w:ascii="Arial" w:hAnsi="Arial" w:cs="Arial"/>
          <w:sz w:val="20"/>
          <w:szCs w:val="26"/>
          <w:lang w:val="en-US"/>
        </w:rPr>
        <w:t>ấ</w:t>
      </w:r>
      <w:r w:rsidRPr="00275586">
        <w:rPr>
          <w:rFonts w:ascii="Arial" w:hAnsi="Arial" w:cs="Arial"/>
          <w:sz w:val="20"/>
          <w:szCs w:val="26"/>
        </w:rPr>
        <w:t>t lượng của lớp ph</w:t>
      </w:r>
      <w:r w:rsidRPr="00275586">
        <w:rPr>
          <w:rFonts w:ascii="Arial" w:hAnsi="Arial" w:cs="Arial"/>
          <w:sz w:val="20"/>
          <w:szCs w:val="26"/>
          <w:lang w:val="en-US"/>
        </w:rPr>
        <w:t>ủ sẽ</w:t>
      </w:r>
      <w:r w:rsidRPr="00275586">
        <w:rPr>
          <w:rFonts w:ascii="Arial" w:hAnsi="Arial" w:cs="Arial"/>
          <w:sz w:val="20"/>
          <w:szCs w:val="26"/>
        </w:rPr>
        <w:t xml:space="preserve"> được áp dụng trực tiếp.</w:t>
      </w:r>
    </w:p>
    <w:p w:rsidR="00BC441E" w:rsidRPr="00275586" w:rsidP="00275586">
      <w:pPr>
        <w:spacing w:before="120"/>
        <w:rPr>
          <w:rFonts w:ascii="Arial" w:hAnsi="Arial" w:cs="Arial"/>
          <w:sz w:val="20"/>
          <w:szCs w:val="26"/>
        </w:rPr>
      </w:pPr>
      <w:r w:rsidRPr="00275586">
        <w:rPr>
          <w:rFonts w:ascii="Arial" w:hAnsi="Arial" w:cs="Arial"/>
          <w:sz w:val="20"/>
          <w:szCs w:val="26"/>
        </w:rPr>
        <w:t>6.22 - L</w:t>
      </w:r>
      <w:r w:rsidRPr="00275586">
        <w:rPr>
          <w:rFonts w:ascii="Arial" w:hAnsi="Arial" w:cs="Arial"/>
          <w:sz w:val="20"/>
          <w:szCs w:val="26"/>
          <w:lang w:val="en-US"/>
        </w:rPr>
        <w:t>ớp</w:t>
      </w:r>
      <w:r w:rsidRPr="00275586">
        <w:rPr>
          <w:rFonts w:ascii="Arial" w:hAnsi="Arial" w:cs="Arial"/>
          <w:sz w:val="20"/>
          <w:szCs w:val="26"/>
        </w:rPr>
        <w:t xml:space="preserve"> m</w:t>
      </w:r>
      <w:r w:rsidRPr="00275586">
        <w:rPr>
          <w:rFonts w:ascii="Arial" w:hAnsi="Arial" w:cs="Arial"/>
          <w:sz w:val="20"/>
          <w:szCs w:val="26"/>
          <w:lang w:val="en-US"/>
        </w:rPr>
        <w:t>ặ</w:t>
      </w:r>
      <w:r w:rsidRPr="00275586">
        <w:rPr>
          <w:rFonts w:ascii="Arial" w:hAnsi="Arial" w:cs="Arial"/>
          <w:sz w:val="20"/>
          <w:szCs w:val="26"/>
        </w:rPr>
        <w:t>t ngoài b</w:t>
      </w:r>
      <w:r w:rsidRPr="00275586">
        <w:rPr>
          <w:rFonts w:ascii="Arial" w:hAnsi="Arial" w:cs="Arial"/>
          <w:sz w:val="20"/>
          <w:szCs w:val="26"/>
          <w:lang w:val="en-US"/>
        </w:rPr>
        <w:t>ề</w:t>
      </w:r>
      <w:r w:rsidRPr="00275586">
        <w:rPr>
          <w:rFonts w:ascii="Arial" w:hAnsi="Arial" w:cs="Arial"/>
          <w:sz w:val="20"/>
          <w:szCs w:val="26"/>
        </w:rPr>
        <w:t xml:space="preserve"> m</w:t>
      </w:r>
      <w:r w:rsidRPr="00275586">
        <w:rPr>
          <w:rFonts w:ascii="Arial" w:hAnsi="Arial" w:cs="Arial"/>
          <w:sz w:val="20"/>
          <w:szCs w:val="26"/>
          <w:lang w:val="en-US"/>
        </w:rPr>
        <w:t>ặ</w:t>
      </w:r>
      <w:r w:rsidRPr="00275586">
        <w:rPr>
          <w:rFonts w:ascii="Arial" w:hAnsi="Arial" w:cs="Arial"/>
          <w:sz w:val="20"/>
          <w:szCs w:val="26"/>
        </w:rPr>
        <w:t>t các tấm đan và sàn</w:t>
      </w:r>
    </w:p>
    <w:p w:rsidR="00BC441E" w:rsidRPr="00275586" w:rsidP="00275586">
      <w:pPr>
        <w:spacing w:before="120"/>
        <w:rPr>
          <w:rFonts w:ascii="Arial" w:hAnsi="Arial" w:cs="Arial"/>
          <w:sz w:val="20"/>
          <w:szCs w:val="26"/>
        </w:rPr>
      </w:pPr>
      <w:r w:rsidRPr="00275586">
        <w:rPr>
          <w:rFonts w:ascii="Arial" w:hAnsi="Arial" w:cs="Arial"/>
          <w:sz w:val="20"/>
          <w:szCs w:val="26"/>
        </w:rPr>
        <w:t xml:space="preserve">Những </w:t>
      </w:r>
      <w:r w:rsidRPr="00275586">
        <w:rPr>
          <w:rFonts w:ascii="Arial" w:hAnsi="Arial" w:cs="Arial"/>
          <w:sz w:val="20"/>
          <w:szCs w:val="26"/>
          <w:lang w:val="en-US"/>
        </w:rPr>
        <w:t>chỉ dẫn</w:t>
      </w:r>
      <w:r w:rsidRPr="00275586">
        <w:rPr>
          <w:rFonts w:ascii="Arial" w:hAnsi="Arial" w:cs="Arial"/>
          <w:sz w:val="20"/>
          <w:szCs w:val="26"/>
        </w:rPr>
        <w:t xml:space="preserve"> có liên quan đ</w:t>
      </w:r>
      <w:r w:rsidRPr="00275586">
        <w:rPr>
          <w:rFonts w:ascii="Arial" w:hAnsi="Arial" w:cs="Arial"/>
          <w:sz w:val="20"/>
          <w:szCs w:val="26"/>
          <w:lang w:val="en-US"/>
        </w:rPr>
        <w:t>ế</w:t>
      </w:r>
      <w:r w:rsidRPr="00275586">
        <w:rPr>
          <w:rFonts w:ascii="Arial" w:hAnsi="Arial" w:cs="Arial"/>
          <w:sz w:val="20"/>
          <w:szCs w:val="26"/>
        </w:rPr>
        <w:t>n lớp m</w:t>
      </w:r>
      <w:r w:rsidRPr="00275586">
        <w:rPr>
          <w:rFonts w:ascii="Arial" w:hAnsi="Arial" w:cs="Arial"/>
          <w:sz w:val="20"/>
          <w:szCs w:val="26"/>
          <w:lang w:val="en-US"/>
        </w:rPr>
        <w:t>ặ</w:t>
      </w:r>
      <w:r w:rsidRPr="00275586">
        <w:rPr>
          <w:rFonts w:ascii="Arial" w:hAnsi="Arial" w:cs="Arial"/>
          <w:sz w:val="20"/>
          <w:szCs w:val="26"/>
        </w:rPr>
        <w:t>t ngoài các b</w:t>
      </w:r>
      <w:r w:rsidRPr="00275586">
        <w:rPr>
          <w:rFonts w:ascii="Arial" w:hAnsi="Arial" w:cs="Arial"/>
          <w:sz w:val="20"/>
          <w:szCs w:val="26"/>
          <w:lang w:val="en-US"/>
        </w:rPr>
        <w:t xml:space="preserve">ề </w:t>
      </w:r>
      <w:r w:rsidRPr="00275586">
        <w:rPr>
          <w:rFonts w:ascii="Arial" w:hAnsi="Arial" w:cs="Arial"/>
          <w:sz w:val="20"/>
          <w:szCs w:val="26"/>
        </w:rPr>
        <w:t>m</w:t>
      </w:r>
      <w:r w:rsidRPr="00275586">
        <w:rPr>
          <w:rFonts w:ascii="Arial" w:hAnsi="Arial" w:cs="Arial"/>
          <w:sz w:val="20"/>
          <w:szCs w:val="26"/>
          <w:lang w:val="en-US"/>
        </w:rPr>
        <w:t>ặ</w:t>
      </w:r>
      <w:r w:rsidRPr="00275586">
        <w:rPr>
          <w:rFonts w:ascii="Arial" w:hAnsi="Arial" w:cs="Arial"/>
          <w:sz w:val="20"/>
          <w:szCs w:val="26"/>
        </w:rPr>
        <w:t>t tấm đan, sàn và pan</w:t>
      </w:r>
      <w:r w:rsidRPr="00275586">
        <w:rPr>
          <w:rFonts w:ascii="Arial" w:hAnsi="Arial" w:cs="Arial"/>
          <w:sz w:val="20"/>
          <w:szCs w:val="26"/>
          <w:lang w:val="en-US"/>
        </w:rPr>
        <w:t>e</w:t>
      </w:r>
      <w:r w:rsidRPr="00275586">
        <w:rPr>
          <w:rFonts w:ascii="Arial" w:hAnsi="Arial" w:cs="Arial"/>
          <w:sz w:val="20"/>
          <w:szCs w:val="26"/>
        </w:rPr>
        <w:t>n, xem ở b</w:t>
      </w:r>
      <w:r w:rsidRPr="00275586" w:rsidR="00490988">
        <w:rPr>
          <w:rFonts w:ascii="Arial" w:hAnsi="Arial" w:cs="Arial"/>
          <w:sz w:val="20"/>
          <w:szCs w:val="26"/>
          <w:lang w:val="en-US"/>
        </w:rPr>
        <w:t>ả</w:t>
      </w:r>
      <w:r w:rsidRPr="00275586">
        <w:rPr>
          <w:rFonts w:ascii="Arial" w:hAnsi="Arial" w:cs="Arial"/>
          <w:sz w:val="20"/>
          <w:szCs w:val="26"/>
        </w:rPr>
        <w:t>ng dưới đây:</w:t>
      </w:r>
    </w:p>
    <w:p w:rsidR="00BC441E" w:rsidRPr="00275586" w:rsidP="00275586">
      <w:pPr>
        <w:spacing w:before="120"/>
        <w:jc w:val="right"/>
        <w:rPr>
          <w:rFonts w:ascii="Arial" w:hAnsi="Arial" w:cs="Arial"/>
          <w:b/>
          <w:sz w:val="20"/>
          <w:szCs w:val="26"/>
        </w:rPr>
      </w:pPr>
      <w:r w:rsidRPr="00275586">
        <w:rPr>
          <w:rFonts w:ascii="Arial" w:hAnsi="Arial" w:cs="Arial"/>
          <w:b/>
          <w:sz w:val="20"/>
          <w:szCs w:val="26"/>
        </w:rPr>
        <w:t>B</w:t>
      </w:r>
      <w:r w:rsidRPr="00275586">
        <w:rPr>
          <w:rFonts w:ascii="Arial" w:hAnsi="Arial" w:cs="Arial"/>
          <w:b/>
          <w:sz w:val="20"/>
          <w:szCs w:val="26"/>
          <w:lang w:val="en-US"/>
        </w:rPr>
        <w:t>ả</w:t>
      </w:r>
      <w:r w:rsidRPr="00275586">
        <w:rPr>
          <w:rFonts w:ascii="Arial" w:hAnsi="Arial" w:cs="Arial"/>
          <w:b/>
          <w:sz w:val="20"/>
          <w:szCs w:val="26"/>
        </w:rPr>
        <w:t>ng 6.5</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229"/>
        <w:gridCol w:w="1854"/>
        <w:gridCol w:w="1854"/>
        <w:gridCol w:w="1854"/>
        <w:gridCol w:w="1855"/>
      </w:tblGrid>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Bề mặt</w:t>
            </w:r>
          </w:p>
        </w:tc>
        <w:tc>
          <w:tcPr>
            <w:tcW w:w="1854"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Lớp mặt ngoài</w:t>
            </w:r>
          </w:p>
        </w:tc>
        <w:tc>
          <w:tcPr>
            <w:tcW w:w="1854"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Độ phẳng toàn bộ đo bằng thước 2m</w:t>
            </w:r>
          </w:p>
        </w:tc>
        <w:tc>
          <w:tcPr>
            <w:tcW w:w="1854"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Độ phẳng cục bộ đo bằng thước con trượt 0,2m (lỗ hòm tối đa bên dưới thước)</w:t>
            </w:r>
          </w:p>
        </w:tc>
        <w:tc>
          <w:tcPr>
            <w:tcW w:w="1855"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Sai số bề ngoài và những chỉ định khác</w:t>
            </w: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1</w:t>
            </w:r>
          </w:p>
        </w:tc>
        <w:tc>
          <w:tcPr>
            <w:tcW w:w="1854"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2</w:t>
            </w:r>
          </w:p>
        </w:tc>
        <w:tc>
          <w:tcPr>
            <w:tcW w:w="1854"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3</w:t>
            </w:r>
          </w:p>
        </w:tc>
        <w:tc>
          <w:tcPr>
            <w:tcW w:w="1854"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4</w:t>
            </w:r>
          </w:p>
        </w:tc>
        <w:tc>
          <w:tcPr>
            <w:tcW w:w="1855" w:type="dxa"/>
            <w:shd w:val="clear" w:color="auto" w:fill="auto"/>
            <w:vAlign w:val="center"/>
          </w:tcPr>
          <w:p w:rsidR="00BC441E" w:rsidRPr="000055F0" w:rsidP="000055F0">
            <w:pPr>
              <w:spacing w:before="120"/>
              <w:jc w:val="center"/>
              <w:rPr>
                <w:rFonts w:ascii="Arial" w:hAnsi="Arial" w:cs="Arial"/>
                <w:b/>
                <w:sz w:val="20"/>
                <w:szCs w:val="26"/>
                <w:lang w:val="en-US"/>
              </w:rPr>
            </w:pPr>
            <w:r w:rsidRPr="000055F0">
              <w:rPr>
                <w:rFonts w:ascii="Arial" w:hAnsi="Arial" w:cs="Arial"/>
                <w:b/>
                <w:sz w:val="20"/>
                <w:szCs w:val="26"/>
                <w:lang w:val="en-US"/>
              </w:rPr>
              <w:t>5</w:t>
            </w: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Bê tông thô</w:t>
            </w:r>
          </w:p>
        </w:tc>
        <w:tc>
          <w:tcPr>
            <w:tcW w:w="1854" w:type="dxa"/>
            <w:tcBorders>
              <w:bottom w:val="single" w:sz="2" w:space="0" w:color="auto"/>
            </w:tcBorders>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Lớp mặt ngoài thô</w:t>
            </w:r>
          </w:p>
        </w:tc>
        <w:tc>
          <w:tcPr>
            <w:tcW w:w="1854" w:type="dxa"/>
            <w:tcBorders>
              <w:bottom w:val="single" w:sz="2" w:space="0" w:color="auto"/>
            </w:tcBorders>
            <w:shd w:val="clear" w:color="auto" w:fill="auto"/>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Không có chỉ định đặc biệt</w:t>
            </w:r>
          </w:p>
        </w:tc>
        <w:tc>
          <w:tcPr>
            <w:tcW w:w="1854" w:type="dxa"/>
            <w:tcBorders>
              <w:bottom w:val="single" w:sz="2" w:space="0" w:color="auto"/>
            </w:tcBorders>
            <w:shd w:val="clear" w:color="auto" w:fill="auto"/>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Không có chỉ định đặc biệt</w:t>
            </w:r>
          </w:p>
        </w:tc>
        <w:tc>
          <w:tcPr>
            <w:tcW w:w="1855" w:type="dxa"/>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Không có chỉ định đặc biệt</w:t>
            </w: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vMerge w:val="restart"/>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Bê tông gia công bề mặt</w:t>
            </w:r>
          </w:p>
        </w:tc>
        <w:tc>
          <w:tcPr>
            <w:tcW w:w="1854" w:type="dxa"/>
            <w:tcBorders>
              <w:bottom w:val="nil"/>
            </w:tcBorders>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Lớp mặt ngoài thông thường</w:t>
            </w:r>
          </w:p>
        </w:tc>
        <w:tc>
          <w:tcPr>
            <w:tcW w:w="1854" w:type="dxa"/>
            <w:tcBorders>
              <w:bottom w:val="nil"/>
            </w:tcBorders>
            <w:shd w:val="clear" w:color="auto" w:fill="auto"/>
          </w:tcPr>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10mm</w:t>
            </w:r>
          </w:p>
        </w:tc>
        <w:tc>
          <w:tcPr>
            <w:tcW w:w="1854" w:type="dxa"/>
            <w:tcBorders>
              <w:bottom w:val="nil"/>
            </w:tcBorders>
            <w:shd w:val="clear" w:color="auto" w:fill="auto"/>
          </w:tcPr>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3mm</w:t>
            </w:r>
          </w:p>
        </w:tc>
        <w:tc>
          <w:tcPr>
            <w:tcW w:w="1855" w:type="dxa"/>
            <w:vMerge w:val="restart"/>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Bề ngoài đều mặt</w:t>
            </w:r>
          </w:p>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Bề ngoài mịn và đều mặt</w:t>
            </w: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vMerge/>
            <w:shd w:val="clear" w:color="auto" w:fill="auto"/>
          </w:tcPr>
          <w:p w:rsidR="005B7910" w:rsidRPr="000055F0" w:rsidP="000055F0">
            <w:pPr>
              <w:spacing w:before="120"/>
              <w:rPr>
                <w:rFonts w:ascii="Arial" w:hAnsi="Arial" w:cs="Arial"/>
                <w:sz w:val="20"/>
                <w:szCs w:val="26"/>
                <w:lang w:val="en-US"/>
              </w:rPr>
            </w:pPr>
          </w:p>
        </w:tc>
        <w:tc>
          <w:tcPr>
            <w:tcW w:w="1854" w:type="dxa"/>
            <w:tcBorders>
              <w:top w:val="nil"/>
            </w:tcBorders>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Lớp mặt ngoài cấp cao</w:t>
            </w:r>
          </w:p>
        </w:tc>
        <w:tc>
          <w:tcPr>
            <w:tcW w:w="1854" w:type="dxa"/>
            <w:tcBorders>
              <w:top w:val="nil"/>
            </w:tcBorders>
            <w:shd w:val="clear" w:color="auto" w:fill="auto"/>
          </w:tcPr>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7mm</w:t>
            </w:r>
          </w:p>
        </w:tc>
        <w:tc>
          <w:tcPr>
            <w:tcW w:w="1854" w:type="dxa"/>
            <w:tcBorders>
              <w:top w:val="nil"/>
            </w:tcBorders>
            <w:shd w:val="clear" w:color="auto" w:fill="auto"/>
          </w:tcPr>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2mm</w:t>
            </w:r>
          </w:p>
        </w:tc>
        <w:tc>
          <w:tcPr>
            <w:tcW w:w="1855" w:type="dxa"/>
            <w:vMerge/>
            <w:shd w:val="clear" w:color="auto" w:fill="auto"/>
          </w:tcPr>
          <w:p w:rsidR="005B7910" w:rsidRPr="000055F0" w:rsidP="000055F0">
            <w:pPr>
              <w:spacing w:before="120"/>
              <w:rPr>
                <w:rFonts w:ascii="Arial" w:hAnsi="Arial" w:cs="Arial"/>
                <w:sz w:val="20"/>
                <w:szCs w:val="26"/>
                <w:lang w:val="en-US"/>
              </w:rPr>
            </w:pP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rPr>
          <w:trHeight w:val="1085"/>
        </w:trPr>
        <w:tc>
          <w:tcPr>
            <w:tcW w:w="1229" w:type="dxa"/>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Bê tông có lớp láng</w:t>
            </w:r>
          </w:p>
        </w:tc>
        <w:tc>
          <w:tcPr>
            <w:tcW w:w="1854" w:type="dxa"/>
            <w:tcBorders>
              <w:bottom w:val="single" w:sz="2" w:space="0" w:color="auto"/>
            </w:tcBorders>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Lớp láng ăn nhập</w:t>
            </w:r>
          </w:p>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Lớp láng phụ thêm</w:t>
            </w:r>
          </w:p>
        </w:tc>
        <w:tc>
          <w:tcPr>
            <w:tcW w:w="1854" w:type="dxa"/>
            <w:tcBorders>
              <w:bottom w:val="single" w:sz="2" w:space="0" w:color="auto"/>
            </w:tcBorders>
            <w:shd w:val="clear" w:color="auto" w:fill="auto"/>
          </w:tcPr>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7mm</w:t>
            </w:r>
          </w:p>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5mm</w:t>
            </w:r>
          </w:p>
        </w:tc>
        <w:tc>
          <w:tcPr>
            <w:tcW w:w="1854" w:type="dxa"/>
            <w:tcBorders>
              <w:bottom w:val="single" w:sz="2" w:space="0" w:color="auto"/>
            </w:tcBorders>
            <w:shd w:val="clear" w:color="auto" w:fill="auto"/>
          </w:tcPr>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2mm</w:t>
            </w:r>
          </w:p>
          <w:p w:rsidR="005B7910"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2mm</w:t>
            </w:r>
          </w:p>
        </w:tc>
        <w:tc>
          <w:tcPr>
            <w:tcW w:w="1855" w:type="dxa"/>
            <w:tcBorders>
              <w:bottom w:val="single" w:sz="2" w:space="0" w:color="auto"/>
            </w:tcBorders>
            <w:shd w:val="clear" w:color="auto" w:fill="auto"/>
          </w:tcPr>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Như trên</w:t>
            </w:r>
          </w:p>
          <w:p w:rsidR="005B7910" w:rsidRPr="000055F0" w:rsidP="000055F0">
            <w:pPr>
              <w:spacing w:before="120"/>
              <w:rPr>
                <w:rFonts w:ascii="Arial" w:hAnsi="Arial" w:cs="Arial"/>
                <w:sz w:val="20"/>
                <w:szCs w:val="26"/>
                <w:lang w:val="en-US"/>
              </w:rPr>
            </w:pPr>
            <w:r w:rsidRPr="000055F0">
              <w:rPr>
                <w:rFonts w:ascii="Arial" w:hAnsi="Arial" w:cs="Arial"/>
                <w:sz w:val="20"/>
                <w:szCs w:val="26"/>
                <w:lang w:val="en-US"/>
              </w:rPr>
              <w:t>- Bề ngoài nhẵn mịn và đều mặt</w:t>
            </w: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vMerge w:val="restart"/>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Trường hợp đặc biệt các tấm đan đúc sẵn</w:t>
            </w:r>
          </w:p>
        </w:tc>
        <w:tc>
          <w:tcPr>
            <w:tcW w:w="1854" w:type="dxa"/>
            <w:tcBorders>
              <w:bottom w:val="nil"/>
            </w:tcBorders>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 Lớp mặt ngoài thường dùng</w:t>
            </w:r>
          </w:p>
        </w:tc>
        <w:tc>
          <w:tcPr>
            <w:tcW w:w="1854" w:type="dxa"/>
            <w:tcBorders>
              <w:bottom w:val="nil"/>
            </w:tcBorders>
            <w:shd w:val="clear" w:color="auto" w:fill="auto"/>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7mm</w:t>
            </w:r>
          </w:p>
        </w:tc>
        <w:tc>
          <w:tcPr>
            <w:tcW w:w="1854" w:type="dxa"/>
            <w:tcBorders>
              <w:bottom w:val="nil"/>
            </w:tcBorders>
            <w:shd w:val="clear" w:color="auto" w:fill="auto"/>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2mm</w:t>
            </w:r>
          </w:p>
        </w:tc>
        <w:tc>
          <w:tcPr>
            <w:tcW w:w="1855" w:type="dxa"/>
            <w:tcBorders>
              <w:bottom w:val="nil"/>
            </w:tcBorders>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 Bề ngoài mịn và đều mặt</w:t>
            </w:r>
          </w:p>
        </w:tc>
      </w:tr>
      <w:tr w:rsidTr="000055F0">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229" w:type="dxa"/>
            <w:vMerge/>
            <w:shd w:val="clear" w:color="auto" w:fill="auto"/>
          </w:tcPr>
          <w:p w:rsidR="00BC441E" w:rsidRPr="000055F0" w:rsidP="000055F0">
            <w:pPr>
              <w:spacing w:before="120"/>
              <w:rPr>
                <w:rFonts w:ascii="Arial" w:hAnsi="Arial" w:cs="Arial"/>
                <w:sz w:val="20"/>
                <w:szCs w:val="26"/>
                <w:lang w:val="en-US"/>
              </w:rPr>
            </w:pPr>
          </w:p>
        </w:tc>
        <w:tc>
          <w:tcPr>
            <w:tcW w:w="1854" w:type="dxa"/>
            <w:tcBorders>
              <w:top w:val="nil"/>
            </w:tcBorders>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 Lớp mặt ngoài cấp cao</w:t>
            </w:r>
          </w:p>
        </w:tc>
        <w:tc>
          <w:tcPr>
            <w:tcW w:w="1854" w:type="dxa"/>
            <w:tcBorders>
              <w:top w:val="nil"/>
            </w:tcBorders>
            <w:shd w:val="clear" w:color="auto" w:fill="auto"/>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5mm</w:t>
            </w:r>
          </w:p>
        </w:tc>
        <w:tc>
          <w:tcPr>
            <w:tcW w:w="1854" w:type="dxa"/>
            <w:tcBorders>
              <w:top w:val="nil"/>
            </w:tcBorders>
            <w:shd w:val="clear" w:color="auto" w:fill="auto"/>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1mm</w:t>
            </w:r>
          </w:p>
        </w:tc>
        <w:tc>
          <w:tcPr>
            <w:tcW w:w="1855" w:type="dxa"/>
            <w:tcBorders>
              <w:top w:val="nil"/>
            </w:tcBorders>
            <w:shd w:val="clear" w:color="auto" w:fill="auto"/>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 Như trên</w:t>
            </w:r>
          </w:p>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 Không sắp ngang nhau thẳng với các mối nối nhỏ hơn 3mm</w:t>
            </w:r>
          </w:p>
        </w:tc>
      </w:tr>
    </w:tbl>
    <w:p w:rsidR="00BC441E" w:rsidRPr="00275586" w:rsidP="00275586">
      <w:pPr>
        <w:spacing w:before="120"/>
        <w:rPr>
          <w:rFonts w:ascii="Arial" w:hAnsi="Arial" w:cs="Arial"/>
          <w:sz w:val="20"/>
          <w:szCs w:val="26"/>
        </w:rPr>
      </w:pPr>
      <w:r w:rsidRPr="00275586">
        <w:rPr>
          <w:rFonts w:ascii="Arial" w:hAnsi="Arial" w:cs="Arial"/>
          <w:b/>
          <w:sz w:val="20"/>
          <w:szCs w:val="26"/>
          <w:lang w:val="en-US"/>
        </w:rPr>
        <w:t xml:space="preserve">Ghi chú: </w:t>
      </w:r>
      <w:r w:rsidRPr="00275586">
        <w:rPr>
          <w:rFonts w:ascii="Arial" w:hAnsi="Arial" w:cs="Arial"/>
          <w:sz w:val="20"/>
          <w:szCs w:val="26"/>
        </w:rPr>
        <w:t>Trạng thái b</w:t>
      </w:r>
      <w:r w:rsidRPr="00275586">
        <w:rPr>
          <w:rFonts w:ascii="Arial" w:hAnsi="Arial" w:cs="Arial"/>
          <w:sz w:val="20"/>
          <w:szCs w:val="26"/>
          <w:lang w:val="en-US"/>
        </w:rPr>
        <w:t>ề</w:t>
      </w:r>
      <w:r w:rsidRPr="00275586">
        <w:rPr>
          <w:rFonts w:ascii="Arial" w:hAnsi="Arial" w:cs="Arial"/>
          <w:sz w:val="20"/>
          <w:szCs w:val="26"/>
        </w:rPr>
        <w:t xml:space="preserve"> m</w:t>
      </w:r>
      <w:r w:rsidRPr="00275586">
        <w:rPr>
          <w:rFonts w:ascii="Arial" w:hAnsi="Arial" w:cs="Arial"/>
          <w:sz w:val="20"/>
          <w:szCs w:val="26"/>
          <w:lang w:val="en-US"/>
        </w:rPr>
        <w:t>ặ</w:t>
      </w:r>
      <w:r w:rsidRPr="00275586">
        <w:rPr>
          <w:rFonts w:ascii="Arial" w:hAnsi="Arial" w:cs="Arial"/>
          <w:sz w:val="20"/>
          <w:szCs w:val="26"/>
        </w:rPr>
        <w:t>t n</w:t>
      </w:r>
      <w:r w:rsidRPr="00275586">
        <w:rPr>
          <w:rFonts w:ascii="Arial" w:hAnsi="Arial" w:cs="Arial"/>
          <w:sz w:val="20"/>
          <w:szCs w:val="26"/>
          <w:lang w:val="en-US"/>
        </w:rPr>
        <w:t>ề</w:t>
      </w:r>
      <w:r w:rsidRPr="00275586">
        <w:rPr>
          <w:rFonts w:ascii="Arial" w:hAnsi="Arial" w:cs="Arial"/>
          <w:sz w:val="20"/>
          <w:szCs w:val="26"/>
        </w:rPr>
        <w:t>n lá</w:t>
      </w:r>
      <w:r w:rsidRPr="00275586">
        <w:rPr>
          <w:rFonts w:ascii="Arial" w:hAnsi="Arial" w:cs="Arial"/>
          <w:sz w:val="20"/>
          <w:szCs w:val="26"/>
          <w:lang w:val="en-US"/>
        </w:rPr>
        <w:t>t</w:t>
      </w:r>
      <w:r w:rsidRPr="00275586">
        <w:rPr>
          <w:rFonts w:ascii="Arial" w:hAnsi="Arial" w:cs="Arial"/>
          <w:sz w:val="20"/>
          <w:szCs w:val="26"/>
        </w:rPr>
        <w:t xml:space="preserve"> </w:t>
      </w:r>
      <w:r w:rsidRPr="00275586">
        <w:rPr>
          <w:rFonts w:ascii="Arial" w:hAnsi="Arial" w:cs="Arial"/>
          <w:sz w:val="20"/>
          <w:szCs w:val="26"/>
          <w:lang w:val="en-US"/>
        </w:rPr>
        <w:t xml:space="preserve">tấm </w:t>
      </w:r>
      <w:r w:rsidRPr="00275586">
        <w:rPr>
          <w:rFonts w:ascii="Arial" w:hAnsi="Arial" w:cs="Arial"/>
          <w:sz w:val="20"/>
          <w:szCs w:val="26"/>
        </w:rPr>
        <w:t>đan dùng trong công trình c</w:t>
      </w:r>
      <w:r w:rsidRPr="00275586">
        <w:rPr>
          <w:rFonts w:ascii="Arial" w:hAnsi="Arial" w:cs="Arial"/>
          <w:sz w:val="20"/>
          <w:szCs w:val="26"/>
          <w:lang w:val="en-US"/>
        </w:rPr>
        <w:t>ô</w:t>
      </w:r>
      <w:r w:rsidRPr="00275586">
        <w:rPr>
          <w:rFonts w:ascii="Arial" w:hAnsi="Arial" w:cs="Arial"/>
          <w:sz w:val="20"/>
          <w:szCs w:val="26"/>
        </w:rPr>
        <w:t>ng nghiệp không đề cập đến trong tài li</w:t>
      </w:r>
      <w:r w:rsidRPr="00275586">
        <w:rPr>
          <w:rFonts w:ascii="Arial" w:hAnsi="Arial" w:cs="Arial"/>
          <w:sz w:val="20"/>
          <w:szCs w:val="26"/>
          <w:lang w:val="en-US"/>
        </w:rPr>
        <w:t>ệu</w:t>
      </w:r>
      <w:r w:rsidRPr="00275586">
        <w:rPr>
          <w:rFonts w:ascii="Arial" w:hAnsi="Arial" w:cs="Arial"/>
          <w:sz w:val="20"/>
          <w:szCs w:val="26"/>
        </w:rPr>
        <w:t xml:space="preserve"> trên.</w:t>
      </w:r>
    </w:p>
    <w:p w:rsidR="00AF1B0D" w:rsidRPr="00AF1B0D" w:rsidP="00AF1B0D">
      <w:pPr>
        <w:spacing w:before="120"/>
        <w:jc w:val="center"/>
        <w:rPr>
          <w:rFonts w:ascii="Arial" w:hAnsi="Arial" w:cs="Arial"/>
          <w:b/>
          <w:sz w:val="20"/>
          <w:szCs w:val="26"/>
          <w:lang w:val="en-US"/>
        </w:rPr>
      </w:pPr>
      <w:bookmarkStart w:id="40" w:name="chuong_7"/>
      <w:r w:rsidRPr="00AF1B0D">
        <w:rPr>
          <w:rFonts w:ascii="Arial" w:hAnsi="Arial" w:cs="Arial"/>
          <w:b/>
          <w:sz w:val="20"/>
          <w:szCs w:val="26"/>
          <w:lang w:val="en-US"/>
        </w:rPr>
        <w:t>CHƯƠNG VII</w:t>
      </w:r>
      <w:bookmarkEnd w:id="40"/>
    </w:p>
    <w:p w:rsidR="00AF1B0D" w:rsidP="00AF1B0D">
      <w:pPr>
        <w:spacing w:before="120"/>
        <w:jc w:val="center"/>
        <w:rPr>
          <w:rFonts w:ascii="Arial" w:hAnsi="Arial" w:cs="Arial"/>
          <w:b/>
          <w:sz w:val="20"/>
          <w:szCs w:val="26"/>
          <w:lang w:val="en-US"/>
        </w:rPr>
      </w:pPr>
      <w:bookmarkStart w:id="41" w:name="chuong_7_name"/>
      <w:r w:rsidRPr="00AF1B0D">
        <w:rPr>
          <w:rFonts w:ascii="Arial" w:hAnsi="Arial" w:cs="Arial"/>
          <w:b/>
          <w:sz w:val="20"/>
          <w:szCs w:val="26"/>
          <w:lang w:val="en-US"/>
        </w:rPr>
        <w:t>BẢN VẼ VÀ THUYẾT MINH TÍNH TOÁN</w:t>
      </w:r>
      <w:bookmarkEnd w:id="41"/>
    </w:p>
    <w:p w:rsidR="00BC441E" w:rsidRPr="00275586" w:rsidP="00275586">
      <w:pPr>
        <w:spacing w:before="120"/>
        <w:rPr>
          <w:rFonts w:ascii="Arial" w:hAnsi="Arial" w:cs="Arial"/>
          <w:sz w:val="20"/>
          <w:szCs w:val="26"/>
        </w:rPr>
      </w:pPr>
      <w:r w:rsidRPr="00275586">
        <w:rPr>
          <w:rFonts w:ascii="Arial" w:hAnsi="Arial" w:cs="Arial"/>
          <w:sz w:val="20"/>
          <w:szCs w:val="26"/>
        </w:rPr>
        <w:t>Khi công trình đưa vào xây dựng phải có đầy đủ h</w:t>
      </w:r>
      <w:r w:rsidRPr="00275586">
        <w:rPr>
          <w:rFonts w:ascii="Arial" w:hAnsi="Arial" w:cs="Arial"/>
          <w:sz w:val="20"/>
          <w:szCs w:val="26"/>
          <w:lang w:val="en-US"/>
        </w:rPr>
        <w:t>ồ</w:t>
      </w:r>
      <w:r w:rsidRPr="00275586">
        <w:rPr>
          <w:rFonts w:ascii="Arial" w:hAnsi="Arial" w:cs="Arial"/>
          <w:sz w:val="20"/>
          <w:szCs w:val="26"/>
        </w:rPr>
        <w:t xml:space="preserve"> s</w:t>
      </w:r>
      <w:r w:rsidRPr="00275586">
        <w:rPr>
          <w:rFonts w:ascii="Arial" w:hAnsi="Arial" w:cs="Arial"/>
          <w:sz w:val="20"/>
          <w:szCs w:val="26"/>
          <w:lang w:val="en-US"/>
        </w:rPr>
        <w:t>ơ</w:t>
      </w:r>
      <w:r w:rsidRPr="00275586">
        <w:rPr>
          <w:rFonts w:ascii="Arial" w:hAnsi="Arial" w:cs="Arial"/>
          <w:sz w:val="20"/>
          <w:szCs w:val="26"/>
        </w:rPr>
        <w:t xml:space="preserve"> bản v</w:t>
      </w:r>
      <w:r w:rsidRPr="00275586">
        <w:rPr>
          <w:rFonts w:ascii="Arial" w:hAnsi="Arial" w:cs="Arial"/>
          <w:sz w:val="20"/>
          <w:szCs w:val="26"/>
          <w:lang w:val="en-US"/>
        </w:rPr>
        <w:t>ẽ</w:t>
      </w:r>
      <w:r w:rsidRPr="00275586">
        <w:rPr>
          <w:rFonts w:ascii="Arial" w:hAnsi="Arial" w:cs="Arial"/>
          <w:sz w:val="20"/>
          <w:szCs w:val="26"/>
        </w:rPr>
        <w:t xml:space="preserve"> với t</w:t>
      </w:r>
      <w:r w:rsidRPr="00275586">
        <w:rPr>
          <w:rFonts w:ascii="Arial" w:hAnsi="Arial" w:cs="Arial"/>
          <w:sz w:val="20"/>
          <w:szCs w:val="26"/>
          <w:lang w:val="en-US"/>
        </w:rPr>
        <w:t>ỷ</w:t>
      </w:r>
      <w:r w:rsidRPr="00275586">
        <w:rPr>
          <w:rFonts w:ascii="Arial" w:hAnsi="Arial" w:cs="Arial"/>
          <w:sz w:val="20"/>
          <w:szCs w:val="26"/>
        </w:rPr>
        <w:t xml:space="preserve"> l</w:t>
      </w:r>
      <w:r w:rsidRPr="00275586">
        <w:rPr>
          <w:rFonts w:ascii="Arial" w:hAnsi="Arial" w:cs="Arial"/>
          <w:sz w:val="20"/>
          <w:szCs w:val="26"/>
          <w:lang w:val="en-US"/>
        </w:rPr>
        <w:t>ệ</w:t>
      </w:r>
      <w:r w:rsidRPr="00275586">
        <w:rPr>
          <w:rFonts w:ascii="Arial" w:hAnsi="Arial" w:cs="Arial"/>
          <w:sz w:val="20"/>
          <w:szCs w:val="26"/>
        </w:rPr>
        <w:t xml:space="preserve"> thích h</w:t>
      </w:r>
      <w:r w:rsidRPr="00275586">
        <w:rPr>
          <w:rFonts w:ascii="Arial" w:hAnsi="Arial" w:cs="Arial"/>
          <w:sz w:val="20"/>
          <w:szCs w:val="26"/>
          <w:lang w:val="en-US"/>
        </w:rPr>
        <w:t>ợ</w:t>
      </w:r>
      <w:r w:rsidRPr="00275586">
        <w:rPr>
          <w:rFonts w:ascii="Arial" w:hAnsi="Arial" w:cs="Arial"/>
          <w:sz w:val="20"/>
          <w:szCs w:val="26"/>
        </w:rPr>
        <w:t>p và cung cấp ng</w:t>
      </w:r>
      <w:r w:rsidRPr="00275586">
        <w:rPr>
          <w:rFonts w:ascii="Arial" w:hAnsi="Arial" w:cs="Arial"/>
          <w:sz w:val="20"/>
          <w:szCs w:val="26"/>
          <w:lang w:val="en-US"/>
        </w:rPr>
        <w:t>ắ</w:t>
      </w:r>
      <w:r w:rsidRPr="00275586">
        <w:rPr>
          <w:rFonts w:ascii="Arial" w:hAnsi="Arial" w:cs="Arial"/>
          <w:sz w:val="20"/>
          <w:szCs w:val="26"/>
        </w:rPr>
        <w:t>n gọn tất cả những ch</w:t>
      </w:r>
      <w:r w:rsidRPr="00275586">
        <w:rPr>
          <w:rFonts w:ascii="Arial" w:hAnsi="Arial" w:cs="Arial"/>
          <w:sz w:val="20"/>
          <w:szCs w:val="26"/>
          <w:lang w:val="en-US"/>
        </w:rPr>
        <w:t>ỉ</w:t>
      </w:r>
      <w:r w:rsidRPr="00275586">
        <w:rPr>
          <w:rFonts w:ascii="Arial" w:hAnsi="Arial" w:cs="Arial"/>
          <w:sz w:val="20"/>
          <w:szCs w:val="26"/>
        </w:rPr>
        <w:t xml:space="preserve"> dẫn cần </w:t>
      </w:r>
      <w:r w:rsidRPr="00275586">
        <w:rPr>
          <w:rFonts w:ascii="Arial" w:hAnsi="Arial" w:cs="Arial"/>
          <w:sz w:val="20"/>
          <w:szCs w:val="26"/>
          <w:lang w:val="en-US"/>
        </w:rPr>
        <w:t>thi</w:t>
      </w:r>
      <w:r w:rsidRPr="00275586">
        <w:rPr>
          <w:rFonts w:ascii="Arial" w:hAnsi="Arial" w:cs="Arial"/>
          <w:sz w:val="20"/>
          <w:szCs w:val="26"/>
        </w:rPr>
        <w:t>ết bao gồm việc sử dụng và kiến thức c</w:t>
      </w:r>
      <w:r w:rsidRPr="00275586">
        <w:rPr>
          <w:rFonts w:ascii="Arial" w:hAnsi="Arial" w:cs="Arial"/>
          <w:sz w:val="20"/>
          <w:szCs w:val="26"/>
          <w:lang w:val="en-US"/>
        </w:rPr>
        <w:t>ầ</w:t>
      </w:r>
      <w:r w:rsidRPr="00275586">
        <w:rPr>
          <w:rFonts w:ascii="Arial" w:hAnsi="Arial" w:cs="Arial"/>
          <w:sz w:val="20"/>
          <w:szCs w:val="26"/>
        </w:rPr>
        <w:t>n thi</w:t>
      </w:r>
      <w:r w:rsidRPr="00275586">
        <w:rPr>
          <w:rFonts w:ascii="Arial" w:hAnsi="Arial" w:cs="Arial"/>
          <w:sz w:val="20"/>
          <w:szCs w:val="26"/>
          <w:lang w:val="en-US"/>
        </w:rPr>
        <w:t>ết</w:t>
      </w:r>
      <w:r w:rsidRPr="00275586">
        <w:rPr>
          <w:rFonts w:ascii="Arial" w:hAnsi="Arial" w:cs="Arial"/>
          <w:sz w:val="20"/>
          <w:szCs w:val="26"/>
        </w:rPr>
        <w:t xml:space="preserve"> cho cơ quan xây dựng công trình</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Đối với các công trình </w:t>
      </w:r>
      <w:r w:rsidRPr="00275586">
        <w:rPr>
          <w:rFonts w:ascii="Arial" w:hAnsi="Arial" w:cs="Arial"/>
          <w:sz w:val="20"/>
          <w:szCs w:val="26"/>
          <w:lang w:val="en-US"/>
        </w:rPr>
        <w:t>ít</w:t>
      </w:r>
      <w:r w:rsidRPr="00275586">
        <w:rPr>
          <w:rFonts w:ascii="Arial" w:hAnsi="Arial" w:cs="Arial"/>
          <w:sz w:val="20"/>
          <w:szCs w:val="26"/>
        </w:rPr>
        <w:t xml:space="preserve"> quan trọng hoặc những c</w:t>
      </w:r>
      <w:r w:rsidRPr="00275586">
        <w:rPr>
          <w:rFonts w:ascii="Arial" w:hAnsi="Arial" w:cs="Arial"/>
          <w:sz w:val="20"/>
          <w:szCs w:val="26"/>
          <w:lang w:val="en-US"/>
        </w:rPr>
        <w:t>ô</w:t>
      </w:r>
      <w:r w:rsidRPr="00275586">
        <w:rPr>
          <w:rFonts w:ascii="Arial" w:hAnsi="Arial" w:cs="Arial"/>
          <w:sz w:val="20"/>
          <w:szCs w:val="26"/>
        </w:rPr>
        <w:t>ng trình đ</w:t>
      </w:r>
      <w:r w:rsidRPr="00275586">
        <w:rPr>
          <w:rFonts w:ascii="Arial" w:hAnsi="Arial" w:cs="Arial"/>
          <w:sz w:val="20"/>
          <w:szCs w:val="26"/>
          <w:lang w:val="en-US"/>
        </w:rPr>
        <w:t>ã</w:t>
      </w:r>
      <w:r w:rsidRPr="00275586">
        <w:rPr>
          <w:rFonts w:ascii="Arial" w:hAnsi="Arial" w:cs="Arial"/>
          <w:sz w:val="20"/>
          <w:szCs w:val="26"/>
        </w:rPr>
        <w:t xml:space="preserve"> quen thuộc với</w:t>
      </w:r>
      <w:r w:rsidRPr="00275586">
        <w:rPr>
          <w:rFonts w:ascii="Arial" w:hAnsi="Arial" w:cs="Arial"/>
          <w:sz w:val="20"/>
          <w:szCs w:val="26"/>
          <w:lang w:val="en-US"/>
        </w:rPr>
        <w:t xml:space="preserve"> </w:t>
      </w:r>
      <w:r w:rsidRPr="00275586">
        <w:rPr>
          <w:rFonts w:ascii="Arial" w:hAnsi="Arial" w:cs="Arial"/>
          <w:sz w:val="20"/>
          <w:szCs w:val="26"/>
        </w:rPr>
        <w:t>đơn vị x</w:t>
      </w:r>
      <w:r w:rsidRPr="00275586">
        <w:rPr>
          <w:rFonts w:ascii="Arial" w:hAnsi="Arial" w:cs="Arial"/>
          <w:sz w:val="20"/>
          <w:szCs w:val="26"/>
          <w:lang w:val="en-US"/>
        </w:rPr>
        <w:t>â</w:t>
      </w:r>
      <w:r w:rsidRPr="00275586">
        <w:rPr>
          <w:rFonts w:ascii="Arial" w:hAnsi="Arial" w:cs="Arial"/>
          <w:sz w:val="20"/>
          <w:szCs w:val="26"/>
        </w:rPr>
        <w:t xml:space="preserve">y </w:t>
      </w:r>
      <w:r w:rsidRPr="00275586">
        <w:rPr>
          <w:rFonts w:ascii="Arial" w:hAnsi="Arial" w:cs="Arial"/>
          <w:sz w:val="20"/>
          <w:szCs w:val="26"/>
          <w:lang w:val="en-US"/>
        </w:rPr>
        <w:t>d</w:t>
      </w:r>
      <w:r w:rsidRPr="00275586">
        <w:rPr>
          <w:rFonts w:ascii="Arial" w:hAnsi="Arial" w:cs="Arial"/>
          <w:sz w:val="20"/>
          <w:szCs w:val="26"/>
        </w:rPr>
        <w:t>ựng thì có th</w:t>
      </w:r>
      <w:r w:rsidRPr="00275586">
        <w:rPr>
          <w:rFonts w:ascii="Arial" w:hAnsi="Arial" w:cs="Arial"/>
          <w:sz w:val="20"/>
          <w:szCs w:val="26"/>
          <w:lang w:val="en-US"/>
        </w:rPr>
        <w:t>ể</w:t>
      </w:r>
      <w:r w:rsidRPr="00275586">
        <w:rPr>
          <w:rFonts w:ascii="Arial" w:hAnsi="Arial" w:cs="Arial"/>
          <w:sz w:val="20"/>
          <w:szCs w:val="26"/>
        </w:rPr>
        <w:t xml:space="preserve"> lập hồ sơ theo cách đơn gi</w:t>
      </w:r>
      <w:r w:rsidRPr="00275586">
        <w:rPr>
          <w:rFonts w:ascii="Arial" w:hAnsi="Arial" w:cs="Arial"/>
          <w:sz w:val="20"/>
          <w:szCs w:val="26"/>
          <w:lang w:val="en-US"/>
        </w:rPr>
        <w:t>ả</w:t>
      </w:r>
      <w:r w:rsidRPr="00275586">
        <w:rPr>
          <w:rFonts w:ascii="Arial" w:hAnsi="Arial" w:cs="Arial"/>
          <w:sz w:val="20"/>
          <w:szCs w:val="26"/>
        </w:rPr>
        <w:t>n b</w:t>
      </w:r>
      <w:r w:rsidRPr="00275586">
        <w:rPr>
          <w:rFonts w:ascii="Arial" w:hAnsi="Arial" w:cs="Arial"/>
          <w:sz w:val="20"/>
          <w:szCs w:val="26"/>
          <w:lang w:val="en-US"/>
        </w:rPr>
        <w:t>ằ</w:t>
      </w:r>
      <w:r w:rsidRPr="00275586">
        <w:rPr>
          <w:rFonts w:ascii="Arial" w:hAnsi="Arial" w:cs="Arial"/>
          <w:sz w:val="20"/>
          <w:szCs w:val="26"/>
        </w:rPr>
        <w:t>ng việc tham khảo những thiết kế m</w:t>
      </w:r>
      <w:r w:rsidRPr="00275586" w:rsidR="00BA4D26">
        <w:rPr>
          <w:rFonts w:ascii="Arial" w:hAnsi="Arial" w:cs="Arial"/>
          <w:sz w:val="20"/>
          <w:szCs w:val="26"/>
          <w:lang w:val="en-US"/>
        </w:rPr>
        <w:t>ẫ</w:t>
      </w:r>
      <w:r w:rsidRPr="00275586">
        <w:rPr>
          <w:rFonts w:ascii="Arial" w:hAnsi="Arial" w:cs="Arial"/>
          <w:sz w:val="20"/>
          <w:szCs w:val="26"/>
        </w:rPr>
        <w:t>u, catal</w:t>
      </w:r>
      <w:r w:rsidRPr="00275586">
        <w:rPr>
          <w:rFonts w:ascii="Arial" w:hAnsi="Arial" w:cs="Arial"/>
          <w:sz w:val="20"/>
          <w:szCs w:val="26"/>
          <w:lang w:val="en-US"/>
        </w:rPr>
        <w:t>ô</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Hồ sơ b</w:t>
      </w:r>
      <w:r w:rsidRPr="00275586">
        <w:rPr>
          <w:rFonts w:ascii="Arial" w:hAnsi="Arial" w:cs="Arial"/>
          <w:sz w:val="20"/>
          <w:szCs w:val="26"/>
          <w:lang w:val="en-US"/>
        </w:rPr>
        <w:t>ả</w:t>
      </w:r>
      <w:r w:rsidRPr="00275586">
        <w:rPr>
          <w:rFonts w:ascii="Arial" w:hAnsi="Arial" w:cs="Arial"/>
          <w:sz w:val="20"/>
          <w:szCs w:val="26"/>
        </w:rPr>
        <w:t>n vẽ thi c</w:t>
      </w:r>
      <w:r w:rsidRPr="00275586">
        <w:rPr>
          <w:rFonts w:ascii="Arial" w:hAnsi="Arial" w:cs="Arial"/>
          <w:sz w:val="20"/>
          <w:szCs w:val="26"/>
          <w:lang w:val="en-US"/>
        </w:rPr>
        <w:t>ô</w:t>
      </w:r>
      <w:r w:rsidRPr="00275586">
        <w:rPr>
          <w:rFonts w:ascii="Arial" w:hAnsi="Arial" w:cs="Arial"/>
          <w:sz w:val="20"/>
          <w:szCs w:val="26"/>
        </w:rPr>
        <w:t>ng công trình phải có nh</w:t>
      </w:r>
      <w:r w:rsidRPr="00275586">
        <w:rPr>
          <w:rFonts w:ascii="Arial" w:hAnsi="Arial" w:cs="Arial"/>
          <w:sz w:val="20"/>
          <w:szCs w:val="26"/>
          <w:lang w:val="en-US"/>
        </w:rPr>
        <w:t>ữ</w:t>
      </w:r>
      <w:r w:rsidRPr="00275586">
        <w:rPr>
          <w:rFonts w:ascii="Arial" w:hAnsi="Arial" w:cs="Arial"/>
          <w:sz w:val="20"/>
          <w:szCs w:val="26"/>
        </w:rPr>
        <w:t>ng ch</w:t>
      </w:r>
      <w:r w:rsidRPr="00275586">
        <w:rPr>
          <w:rFonts w:ascii="Arial" w:hAnsi="Arial" w:cs="Arial"/>
          <w:sz w:val="20"/>
          <w:szCs w:val="26"/>
          <w:lang w:val="en-US"/>
        </w:rPr>
        <w:t>ỉ</w:t>
      </w:r>
      <w:r w:rsidRPr="00275586">
        <w:rPr>
          <w:rFonts w:ascii="Arial" w:hAnsi="Arial" w:cs="Arial"/>
          <w:sz w:val="20"/>
          <w:szCs w:val="26"/>
        </w:rPr>
        <w:t xml:space="preserve"> dẫn sau:</w:t>
      </w:r>
    </w:p>
    <w:p w:rsidR="00BC441E" w:rsidRPr="00275586" w:rsidP="00275586">
      <w:pPr>
        <w:spacing w:before="120"/>
        <w:rPr>
          <w:rFonts w:ascii="Arial" w:hAnsi="Arial" w:cs="Arial"/>
          <w:sz w:val="20"/>
          <w:szCs w:val="26"/>
        </w:rPr>
      </w:pPr>
      <w:r w:rsidRPr="00275586">
        <w:rPr>
          <w:rFonts w:ascii="Arial" w:hAnsi="Arial" w:cs="Arial"/>
          <w:sz w:val="20"/>
          <w:szCs w:val="26"/>
        </w:rPr>
        <w:t>- Các gi</w:t>
      </w:r>
      <w:r w:rsidRPr="00275586">
        <w:rPr>
          <w:rFonts w:ascii="Arial" w:hAnsi="Arial" w:cs="Arial"/>
          <w:sz w:val="20"/>
          <w:szCs w:val="26"/>
          <w:lang w:val="en-US"/>
        </w:rPr>
        <w:t>ả</w:t>
      </w:r>
      <w:r w:rsidRPr="00275586">
        <w:rPr>
          <w:rFonts w:ascii="Arial" w:hAnsi="Arial" w:cs="Arial"/>
          <w:sz w:val="20"/>
          <w:szCs w:val="26"/>
        </w:rPr>
        <w:t xml:space="preserve"> thiết về tải trọng sử dụng dùng trong thiết kế, sức chịu t</w:t>
      </w:r>
      <w:r w:rsidRPr="00275586">
        <w:rPr>
          <w:rFonts w:ascii="Arial" w:hAnsi="Arial" w:cs="Arial"/>
          <w:sz w:val="20"/>
          <w:szCs w:val="26"/>
          <w:lang w:val="en-US"/>
        </w:rPr>
        <w:t>ả</w:t>
      </w:r>
      <w:r w:rsidRPr="00275586">
        <w:rPr>
          <w:rFonts w:ascii="Arial" w:hAnsi="Arial" w:cs="Arial"/>
          <w:sz w:val="20"/>
          <w:szCs w:val="26"/>
        </w:rPr>
        <w:t>i của nền...</w:t>
      </w:r>
    </w:p>
    <w:p w:rsidR="00BC441E" w:rsidRPr="00275586" w:rsidP="00275586">
      <w:pPr>
        <w:spacing w:before="120"/>
        <w:rPr>
          <w:rFonts w:ascii="Arial" w:hAnsi="Arial" w:cs="Arial"/>
          <w:sz w:val="20"/>
          <w:szCs w:val="26"/>
        </w:rPr>
      </w:pPr>
      <w:r w:rsidRPr="00275586">
        <w:rPr>
          <w:rFonts w:ascii="Arial" w:hAnsi="Arial" w:cs="Arial"/>
          <w:sz w:val="20"/>
          <w:szCs w:val="26"/>
        </w:rPr>
        <w:t>- Điều ki</w:t>
      </w:r>
      <w:r w:rsidRPr="00275586">
        <w:rPr>
          <w:rFonts w:ascii="Arial" w:hAnsi="Arial" w:cs="Arial"/>
          <w:sz w:val="20"/>
          <w:szCs w:val="26"/>
          <w:lang w:val="en-US"/>
        </w:rPr>
        <w:t>ệ</w:t>
      </w:r>
      <w:r w:rsidRPr="00275586">
        <w:rPr>
          <w:rFonts w:ascii="Arial" w:hAnsi="Arial" w:cs="Arial"/>
          <w:sz w:val="20"/>
          <w:szCs w:val="26"/>
        </w:rPr>
        <w:t>n đặc biệt thi công liên quan đến sự ổn định công trình (chế s</w:t>
      </w:r>
      <w:r w:rsidRPr="00275586">
        <w:rPr>
          <w:rFonts w:ascii="Arial" w:hAnsi="Arial" w:cs="Arial"/>
          <w:sz w:val="20"/>
          <w:szCs w:val="26"/>
          <w:lang w:val="en-US"/>
        </w:rPr>
        <w:t>ẵ</w:t>
      </w:r>
      <w:r w:rsidRPr="00275586">
        <w:rPr>
          <w:rFonts w:ascii="Arial" w:hAnsi="Arial" w:cs="Arial"/>
          <w:sz w:val="20"/>
          <w:szCs w:val="26"/>
        </w:rPr>
        <w:t>n) các giai đoạn xây d</w:t>
      </w:r>
      <w:r w:rsidRPr="00275586">
        <w:rPr>
          <w:rFonts w:ascii="Arial" w:hAnsi="Arial" w:cs="Arial"/>
          <w:sz w:val="20"/>
          <w:szCs w:val="26"/>
          <w:lang w:val="en-US"/>
        </w:rPr>
        <w:t>ự</w:t>
      </w:r>
      <w:r w:rsidRPr="00275586">
        <w:rPr>
          <w:rFonts w:ascii="Arial" w:hAnsi="Arial" w:cs="Arial"/>
          <w:sz w:val="20"/>
          <w:szCs w:val="26"/>
        </w:rPr>
        <w:t xml:space="preserve">ng, </w:t>
      </w:r>
      <w:r w:rsidRPr="00275586">
        <w:rPr>
          <w:rFonts w:ascii="Arial" w:hAnsi="Arial" w:cs="Arial"/>
          <w:sz w:val="20"/>
          <w:szCs w:val="26"/>
          <w:lang w:val="en-US"/>
        </w:rPr>
        <w:t>d</w:t>
      </w:r>
      <w:r w:rsidRPr="00275586">
        <w:rPr>
          <w:rFonts w:ascii="Arial" w:hAnsi="Arial" w:cs="Arial"/>
          <w:sz w:val="20"/>
          <w:szCs w:val="26"/>
        </w:rPr>
        <w:t>àn giáo, thời hạn xây dựng...</w:t>
      </w:r>
    </w:p>
    <w:p w:rsidR="00BC441E" w:rsidRPr="00275586" w:rsidP="00275586">
      <w:pPr>
        <w:spacing w:before="120"/>
        <w:rPr>
          <w:rFonts w:ascii="Arial" w:hAnsi="Arial" w:cs="Arial"/>
          <w:sz w:val="20"/>
          <w:szCs w:val="26"/>
        </w:rPr>
      </w:pPr>
      <w:r w:rsidRPr="00275586">
        <w:rPr>
          <w:rFonts w:ascii="Arial" w:hAnsi="Arial" w:cs="Arial"/>
          <w:sz w:val="20"/>
          <w:szCs w:val="26"/>
        </w:rPr>
        <w:t>- Đ</w:t>
      </w:r>
      <w:r w:rsidRPr="00275586">
        <w:rPr>
          <w:rFonts w:ascii="Arial" w:hAnsi="Arial" w:cs="Arial"/>
          <w:sz w:val="20"/>
          <w:szCs w:val="26"/>
          <w:lang w:val="en-US"/>
        </w:rPr>
        <w:t>ặ</w:t>
      </w:r>
      <w:r w:rsidRPr="00275586">
        <w:rPr>
          <w:rFonts w:ascii="Arial" w:hAnsi="Arial" w:cs="Arial"/>
          <w:sz w:val="20"/>
          <w:szCs w:val="26"/>
        </w:rPr>
        <w:t>c trăng của bê tông (li</w:t>
      </w:r>
      <w:r w:rsidRPr="00275586">
        <w:rPr>
          <w:rFonts w:ascii="Arial" w:hAnsi="Arial" w:cs="Arial"/>
          <w:sz w:val="20"/>
          <w:szCs w:val="26"/>
          <w:lang w:val="en-US"/>
        </w:rPr>
        <w:t>ề</w:t>
      </w:r>
      <w:r w:rsidRPr="00275586">
        <w:rPr>
          <w:rFonts w:ascii="Arial" w:hAnsi="Arial" w:cs="Arial"/>
          <w:sz w:val="20"/>
          <w:szCs w:val="26"/>
        </w:rPr>
        <w:t>u lượng, cường độ. v.v ...) và cốt thép sử dụng, điều ki</w:t>
      </w:r>
      <w:r w:rsidRPr="00275586">
        <w:rPr>
          <w:rFonts w:ascii="Arial" w:hAnsi="Arial" w:cs="Arial"/>
          <w:sz w:val="20"/>
          <w:szCs w:val="26"/>
          <w:lang w:val="en-US"/>
        </w:rPr>
        <w:t>ệ</w:t>
      </w:r>
      <w:r w:rsidRPr="00275586">
        <w:rPr>
          <w:rFonts w:ascii="Arial" w:hAnsi="Arial" w:cs="Arial"/>
          <w:sz w:val="20"/>
          <w:szCs w:val="26"/>
        </w:rPr>
        <w:t>n gia công cốt thép</w:t>
      </w:r>
      <w:r w:rsidRPr="00275586">
        <w:rPr>
          <w:rFonts w:ascii="Arial" w:hAnsi="Arial" w:cs="Arial"/>
          <w:sz w:val="20"/>
          <w:szCs w:val="26"/>
          <w:lang w:val="en-US"/>
        </w:rPr>
        <w:t>,</w:t>
      </w:r>
      <w:r w:rsidRPr="00275586">
        <w:rPr>
          <w:rFonts w:ascii="Arial" w:hAnsi="Arial" w:cs="Arial"/>
          <w:sz w:val="20"/>
          <w:szCs w:val="26"/>
        </w:rPr>
        <w:t xml:space="preserve"> trừ khi đã tham khảo các thiết kế mẫu.</w:t>
      </w:r>
    </w:p>
    <w:p w:rsidR="00BC441E" w:rsidRPr="00275586" w:rsidP="00275586">
      <w:pPr>
        <w:spacing w:before="120"/>
        <w:rPr>
          <w:rFonts w:ascii="Arial" w:hAnsi="Arial" w:cs="Arial"/>
          <w:sz w:val="20"/>
          <w:szCs w:val="26"/>
        </w:rPr>
      </w:pPr>
      <w:r w:rsidRPr="00275586">
        <w:rPr>
          <w:rFonts w:ascii="Arial" w:hAnsi="Arial" w:cs="Arial"/>
          <w:sz w:val="20"/>
          <w:szCs w:val="26"/>
        </w:rPr>
        <w:t>- Lớp bảo vệ cốt thép dùng đ</w:t>
      </w:r>
      <w:r w:rsidRPr="00275586">
        <w:rPr>
          <w:rFonts w:ascii="Arial" w:hAnsi="Arial" w:cs="Arial"/>
          <w:sz w:val="20"/>
          <w:szCs w:val="26"/>
          <w:lang w:val="en-US"/>
        </w:rPr>
        <w:t>ể</w:t>
      </w:r>
      <w:r w:rsidRPr="00275586">
        <w:rPr>
          <w:rFonts w:ascii="Arial" w:hAnsi="Arial" w:cs="Arial"/>
          <w:sz w:val="20"/>
          <w:szCs w:val="26"/>
        </w:rPr>
        <w:t xml:space="preserve"> b</w:t>
      </w:r>
      <w:r w:rsidRPr="00275586">
        <w:rPr>
          <w:rFonts w:ascii="Arial" w:hAnsi="Arial" w:cs="Arial"/>
          <w:sz w:val="20"/>
          <w:szCs w:val="26"/>
          <w:lang w:val="en-US"/>
        </w:rPr>
        <w:t>ả</w:t>
      </w:r>
      <w:r w:rsidRPr="00275586">
        <w:rPr>
          <w:rFonts w:ascii="Arial" w:hAnsi="Arial" w:cs="Arial"/>
          <w:sz w:val="20"/>
          <w:szCs w:val="26"/>
        </w:rPr>
        <w:t>o đảm ổn định (Ban công, cột m</w:t>
      </w:r>
      <w:r w:rsidRPr="00275586">
        <w:rPr>
          <w:rFonts w:ascii="Arial" w:hAnsi="Arial" w:cs="Arial"/>
          <w:sz w:val="20"/>
          <w:szCs w:val="26"/>
          <w:lang w:val="en-US"/>
        </w:rPr>
        <w:t>ả</w:t>
      </w:r>
      <w:r w:rsidRPr="00275586">
        <w:rPr>
          <w:rFonts w:ascii="Arial" w:hAnsi="Arial" w:cs="Arial"/>
          <w:sz w:val="20"/>
          <w:szCs w:val="26"/>
        </w:rPr>
        <w:t>nh), bảo quản công trình (có tác dụng đ</w:t>
      </w:r>
      <w:r w:rsidRPr="00275586">
        <w:rPr>
          <w:rFonts w:ascii="Arial" w:hAnsi="Arial" w:cs="Arial"/>
          <w:sz w:val="20"/>
          <w:szCs w:val="26"/>
          <w:lang w:val="en-US"/>
        </w:rPr>
        <w:t>ế</w:t>
      </w:r>
      <w:r w:rsidRPr="00275586">
        <w:rPr>
          <w:rFonts w:ascii="Arial" w:hAnsi="Arial" w:cs="Arial"/>
          <w:sz w:val="20"/>
          <w:szCs w:val="26"/>
        </w:rPr>
        <w:t>n m</w:t>
      </w:r>
      <w:r w:rsidRPr="00275586">
        <w:rPr>
          <w:rFonts w:ascii="Arial" w:hAnsi="Arial" w:cs="Arial"/>
          <w:sz w:val="20"/>
          <w:szCs w:val="26"/>
          <w:lang w:val="en-US"/>
        </w:rPr>
        <w:t>ặt</w:t>
      </w:r>
      <w:r w:rsidRPr="00275586">
        <w:rPr>
          <w:rFonts w:ascii="Arial" w:hAnsi="Arial" w:cs="Arial"/>
          <w:sz w:val="20"/>
          <w:szCs w:val="26"/>
        </w:rPr>
        <w:t xml:space="preserve"> tường chịu tác động trực tiếp của thời tiết và những </w:t>
      </w:r>
      <w:r w:rsidRPr="00275586">
        <w:rPr>
          <w:rFonts w:ascii="Arial" w:hAnsi="Arial" w:cs="Arial"/>
          <w:sz w:val="20"/>
          <w:szCs w:val="26"/>
          <w:lang w:val="en-US"/>
        </w:rPr>
        <w:t>t</w:t>
      </w:r>
      <w:r w:rsidRPr="00275586">
        <w:rPr>
          <w:rFonts w:ascii="Arial" w:hAnsi="Arial" w:cs="Arial"/>
          <w:sz w:val="20"/>
          <w:szCs w:val="26"/>
        </w:rPr>
        <w:t>ác nh</w:t>
      </w:r>
      <w:r w:rsidRPr="00275586">
        <w:rPr>
          <w:rFonts w:ascii="Arial" w:hAnsi="Arial" w:cs="Arial"/>
          <w:sz w:val="20"/>
          <w:szCs w:val="26"/>
          <w:lang w:val="en-US"/>
        </w:rPr>
        <w:t>â</w:t>
      </w:r>
      <w:r w:rsidRPr="00275586">
        <w:rPr>
          <w:rFonts w:ascii="Arial" w:hAnsi="Arial" w:cs="Arial"/>
          <w:sz w:val="20"/>
          <w:szCs w:val="26"/>
        </w:rPr>
        <w:t>n khác, tác động, x</w:t>
      </w:r>
      <w:r w:rsidRPr="00275586">
        <w:rPr>
          <w:rFonts w:ascii="Arial" w:hAnsi="Arial" w:cs="Arial"/>
          <w:sz w:val="20"/>
          <w:szCs w:val="26"/>
          <w:lang w:val="en-US"/>
        </w:rPr>
        <w:t>â</w:t>
      </w:r>
      <w:r w:rsidRPr="00275586">
        <w:rPr>
          <w:rFonts w:ascii="Arial" w:hAnsi="Arial" w:cs="Arial"/>
          <w:sz w:val="20"/>
          <w:szCs w:val="26"/>
        </w:rPr>
        <w:t>m thực...) độ an toàn công trình (an toàn phong hỏa</w:t>
      </w:r>
      <w:r w:rsidRPr="00275586">
        <w:rPr>
          <w:rFonts w:ascii="Arial" w:hAnsi="Arial" w:cs="Arial"/>
          <w:sz w:val="20"/>
          <w:szCs w:val="26"/>
          <w:lang w:val="en-US"/>
        </w:rPr>
        <w:t>,</w:t>
      </w:r>
      <w:r w:rsidRPr="00275586">
        <w:rPr>
          <w:rFonts w:ascii="Arial" w:hAnsi="Arial" w:cs="Arial"/>
          <w:sz w:val="20"/>
          <w:szCs w:val="26"/>
        </w:rPr>
        <w:t xml:space="preserve"> bảo vệ...)</w:t>
      </w:r>
    </w:p>
    <w:p w:rsidR="00BC441E" w:rsidRPr="00275586" w:rsidP="00275586">
      <w:pPr>
        <w:spacing w:before="120"/>
        <w:rPr>
          <w:rFonts w:ascii="Arial" w:hAnsi="Arial" w:cs="Arial"/>
          <w:sz w:val="20"/>
          <w:szCs w:val="26"/>
        </w:rPr>
      </w:pPr>
      <w:r w:rsidRPr="00275586">
        <w:rPr>
          <w:rFonts w:ascii="Arial" w:hAnsi="Arial" w:cs="Arial"/>
          <w:sz w:val="20"/>
          <w:szCs w:val="26"/>
        </w:rPr>
        <w:t>- T</w:t>
      </w:r>
      <w:r w:rsidRPr="00275586">
        <w:rPr>
          <w:rFonts w:ascii="Arial" w:hAnsi="Arial" w:cs="Arial"/>
          <w:sz w:val="20"/>
          <w:szCs w:val="26"/>
          <w:lang w:val="en-US"/>
        </w:rPr>
        <w:t>ê</w:t>
      </w:r>
      <w:r w:rsidRPr="00275586">
        <w:rPr>
          <w:rFonts w:ascii="Arial" w:hAnsi="Arial" w:cs="Arial"/>
          <w:sz w:val="20"/>
          <w:szCs w:val="26"/>
        </w:rPr>
        <w:t>n và ch</w:t>
      </w:r>
      <w:r w:rsidRPr="00275586">
        <w:rPr>
          <w:rFonts w:ascii="Arial" w:hAnsi="Arial" w:cs="Arial"/>
          <w:sz w:val="20"/>
          <w:szCs w:val="26"/>
          <w:lang w:val="en-US"/>
        </w:rPr>
        <w:t>ữ</w:t>
      </w:r>
      <w:r w:rsidRPr="00275586">
        <w:rPr>
          <w:rFonts w:ascii="Arial" w:hAnsi="Arial" w:cs="Arial"/>
          <w:sz w:val="20"/>
          <w:szCs w:val="26"/>
        </w:rPr>
        <w:t xml:space="preserve"> ký của người thiết kế và kiểm tra.</w:t>
      </w:r>
    </w:p>
    <w:p w:rsidR="00BC441E" w:rsidRPr="00275586" w:rsidP="00275586">
      <w:pPr>
        <w:spacing w:before="120"/>
        <w:rPr>
          <w:rFonts w:ascii="Arial" w:hAnsi="Arial" w:cs="Arial"/>
          <w:sz w:val="20"/>
          <w:szCs w:val="26"/>
        </w:rPr>
      </w:pPr>
      <w:r w:rsidRPr="00275586">
        <w:rPr>
          <w:rFonts w:ascii="Arial" w:hAnsi="Arial" w:cs="Arial"/>
          <w:sz w:val="20"/>
          <w:szCs w:val="26"/>
        </w:rPr>
        <w:t>- V</w:t>
      </w:r>
      <w:r w:rsidRPr="00275586">
        <w:rPr>
          <w:rFonts w:ascii="Arial" w:hAnsi="Arial" w:cs="Arial"/>
          <w:sz w:val="20"/>
          <w:szCs w:val="26"/>
          <w:lang w:val="en-US"/>
        </w:rPr>
        <w:t>ề</w:t>
      </w:r>
      <w:r w:rsidRPr="00275586">
        <w:rPr>
          <w:rFonts w:ascii="Arial" w:hAnsi="Arial" w:cs="Arial"/>
          <w:sz w:val="20"/>
          <w:szCs w:val="26"/>
        </w:rPr>
        <w:t xml:space="preserve"> nguy</w:t>
      </w:r>
      <w:r w:rsidRPr="00275586">
        <w:rPr>
          <w:rFonts w:ascii="Arial" w:hAnsi="Arial" w:cs="Arial"/>
          <w:sz w:val="20"/>
          <w:szCs w:val="26"/>
          <w:lang w:val="en-US"/>
        </w:rPr>
        <w:t>ê</w:t>
      </w:r>
      <w:r w:rsidRPr="00275586">
        <w:rPr>
          <w:rFonts w:ascii="Arial" w:hAnsi="Arial" w:cs="Arial"/>
          <w:sz w:val="20"/>
          <w:szCs w:val="26"/>
        </w:rPr>
        <w:t>n tác, không cung c</w:t>
      </w:r>
      <w:r w:rsidRPr="00275586">
        <w:rPr>
          <w:rFonts w:ascii="Arial" w:hAnsi="Arial" w:cs="Arial"/>
          <w:sz w:val="20"/>
          <w:szCs w:val="26"/>
          <w:lang w:val="en-US"/>
        </w:rPr>
        <w:t>ấ</w:t>
      </w:r>
      <w:r w:rsidRPr="00275586">
        <w:rPr>
          <w:rFonts w:ascii="Arial" w:hAnsi="Arial" w:cs="Arial"/>
          <w:sz w:val="20"/>
          <w:szCs w:val="26"/>
        </w:rPr>
        <w:t>p cho cơ quan xây dựng các bản tính toán thiết kế. Tuy nhiên, các giả thiết và phương pháp tính toán sử dụng cho một ph</w:t>
      </w:r>
      <w:r w:rsidRPr="00275586">
        <w:rPr>
          <w:rFonts w:ascii="Arial" w:hAnsi="Arial" w:cs="Arial"/>
          <w:sz w:val="20"/>
          <w:szCs w:val="26"/>
          <w:lang w:val="en-US"/>
        </w:rPr>
        <w:t>ầ</w:t>
      </w:r>
      <w:r w:rsidRPr="00275586">
        <w:rPr>
          <w:rFonts w:ascii="Arial" w:hAnsi="Arial" w:cs="Arial"/>
          <w:sz w:val="20"/>
          <w:szCs w:val="26"/>
        </w:rPr>
        <w:t>n hoặc toàn bộ công trình có th</w:t>
      </w:r>
      <w:r w:rsidRPr="00275586">
        <w:rPr>
          <w:rFonts w:ascii="Arial" w:hAnsi="Arial" w:cs="Arial"/>
          <w:sz w:val="20"/>
          <w:szCs w:val="26"/>
          <w:lang w:val="en-US"/>
        </w:rPr>
        <w:t>ể</w:t>
      </w:r>
      <w:r w:rsidRPr="00275586">
        <w:rPr>
          <w:rFonts w:ascii="Arial" w:hAnsi="Arial" w:cs="Arial"/>
          <w:sz w:val="20"/>
          <w:szCs w:val="26"/>
        </w:rPr>
        <w:t xml:space="preserve"> được cung cấp</w:t>
      </w:r>
      <w:r w:rsidRPr="00275586">
        <w:rPr>
          <w:rFonts w:ascii="Arial" w:hAnsi="Arial" w:cs="Arial"/>
          <w:sz w:val="20"/>
          <w:szCs w:val="26"/>
          <w:lang w:val="en-US"/>
        </w:rPr>
        <w:t>,</w:t>
      </w:r>
      <w:r w:rsidRPr="00275586">
        <w:rPr>
          <w:rFonts w:ascii="Arial" w:hAnsi="Arial" w:cs="Arial"/>
          <w:sz w:val="20"/>
          <w:szCs w:val="26"/>
        </w:rPr>
        <w:t xml:space="preserve"> cũng như thuyết minh tính toán những cấu kiện đặc biệt theo quy định của các v</w:t>
      </w:r>
      <w:r w:rsidRPr="00275586">
        <w:rPr>
          <w:rFonts w:ascii="Arial" w:hAnsi="Arial" w:cs="Arial"/>
          <w:sz w:val="20"/>
          <w:szCs w:val="26"/>
          <w:lang w:val="en-US"/>
        </w:rPr>
        <w:t>ă</w:t>
      </w:r>
      <w:r w:rsidRPr="00275586">
        <w:rPr>
          <w:rFonts w:ascii="Arial" w:hAnsi="Arial" w:cs="Arial"/>
          <w:sz w:val="20"/>
          <w:szCs w:val="26"/>
        </w:rPr>
        <w:t>n bản ghi trong hợp đồng.</w:t>
      </w:r>
    </w:p>
    <w:p w:rsidR="00BC441E" w:rsidRPr="00275586" w:rsidP="00275586">
      <w:pPr>
        <w:spacing w:before="120"/>
        <w:rPr>
          <w:rFonts w:ascii="Arial" w:hAnsi="Arial" w:cs="Arial"/>
          <w:sz w:val="20"/>
          <w:szCs w:val="26"/>
        </w:rPr>
      </w:pPr>
      <w:r w:rsidRPr="00275586">
        <w:rPr>
          <w:rFonts w:ascii="Arial" w:hAnsi="Arial" w:cs="Arial"/>
          <w:sz w:val="20"/>
          <w:szCs w:val="26"/>
        </w:rPr>
        <w:t>Thuyết minh tính toán và bản vẽ là những tài liệu dùng để xây dựng công trình phải phù hợp với hợp đồng giao nhận thầu. Các b</w:t>
      </w:r>
      <w:r w:rsidRPr="00275586">
        <w:rPr>
          <w:rFonts w:ascii="Arial" w:hAnsi="Arial" w:cs="Arial"/>
          <w:sz w:val="20"/>
          <w:szCs w:val="26"/>
          <w:lang w:val="en-US"/>
        </w:rPr>
        <w:t>ả</w:t>
      </w:r>
      <w:r w:rsidRPr="00275586">
        <w:rPr>
          <w:rFonts w:ascii="Arial" w:hAnsi="Arial" w:cs="Arial"/>
          <w:sz w:val="20"/>
          <w:szCs w:val="26"/>
        </w:rPr>
        <w:t>n vẽ thi công công trình, m</w:t>
      </w:r>
      <w:r w:rsidRPr="00275586">
        <w:rPr>
          <w:rFonts w:ascii="Arial" w:hAnsi="Arial" w:cs="Arial"/>
          <w:sz w:val="20"/>
          <w:szCs w:val="26"/>
          <w:lang w:val="en-US"/>
        </w:rPr>
        <w:t>ặ</w:t>
      </w:r>
      <w:r w:rsidRPr="00275586">
        <w:rPr>
          <w:rFonts w:ascii="Arial" w:hAnsi="Arial" w:cs="Arial"/>
          <w:sz w:val="20"/>
          <w:szCs w:val="26"/>
        </w:rPr>
        <w:t>t bằng phân xưởng và các mặt bằng công trường th</w:t>
      </w:r>
      <w:r w:rsidRPr="00275586">
        <w:rPr>
          <w:rFonts w:ascii="Arial" w:hAnsi="Arial" w:cs="Arial"/>
          <w:sz w:val="20"/>
          <w:szCs w:val="26"/>
          <w:lang w:val="en-US"/>
        </w:rPr>
        <w:t>ể</w:t>
      </w:r>
      <w:r w:rsidRPr="00275586">
        <w:rPr>
          <w:rFonts w:ascii="Arial" w:hAnsi="Arial" w:cs="Arial"/>
          <w:sz w:val="20"/>
          <w:szCs w:val="26"/>
        </w:rPr>
        <w:t xml:space="preserve"> hi</w:t>
      </w:r>
      <w:r w:rsidRPr="00275586">
        <w:rPr>
          <w:rFonts w:ascii="Arial" w:hAnsi="Arial" w:cs="Arial"/>
          <w:sz w:val="20"/>
          <w:szCs w:val="26"/>
          <w:lang w:val="en-US"/>
        </w:rPr>
        <w:t>ệ</w:t>
      </w:r>
      <w:r w:rsidRPr="00275586">
        <w:rPr>
          <w:rFonts w:ascii="Arial" w:hAnsi="Arial" w:cs="Arial"/>
          <w:sz w:val="20"/>
          <w:szCs w:val="26"/>
        </w:rPr>
        <w:t>n những công trình khác v</w:t>
      </w:r>
      <w:r w:rsidRPr="00275586">
        <w:rPr>
          <w:rFonts w:ascii="Arial" w:hAnsi="Arial" w:cs="Arial"/>
          <w:sz w:val="20"/>
          <w:szCs w:val="26"/>
          <w:lang w:val="en-US"/>
        </w:rPr>
        <w:t>ớ</w:t>
      </w:r>
      <w:r w:rsidRPr="00275586">
        <w:rPr>
          <w:rFonts w:ascii="Arial" w:hAnsi="Arial" w:cs="Arial"/>
          <w:sz w:val="20"/>
          <w:szCs w:val="26"/>
        </w:rPr>
        <w:t>i các công trình xây dựng thực tế, với những sai số cho phép của công trình, với những quy định khác nhau hoặc các thay đ</w:t>
      </w:r>
      <w:r w:rsidRPr="00275586">
        <w:rPr>
          <w:rFonts w:ascii="Arial" w:hAnsi="Arial" w:cs="Arial"/>
          <w:sz w:val="20"/>
          <w:szCs w:val="26"/>
          <w:lang w:val="en-US"/>
        </w:rPr>
        <w:t>ổ</w:t>
      </w:r>
      <w:r w:rsidRPr="00275586">
        <w:rPr>
          <w:rFonts w:ascii="Arial" w:hAnsi="Arial" w:cs="Arial"/>
          <w:sz w:val="20"/>
          <w:szCs w:val="26"/>
        </w:rPr>
        <w:t>i thứ yếu theo các ti</w:t>
      </w:r>
      <w:r w:rsidRPr="00275586">
        <w:rPr>
          <w:rFonts w:ascii="Arial" w:hAnsi="Arial" w:cs="Arial"/>
          <w:sz w:val="20"/>
          <w:szCs w:val="26"/>
          <w:lang w:val="en-US"/>
        </w:rPr>
        <w:t>ê</w:t>
      </w:r>
      <w:r w:rsidRPr="00275586">
        <w:rPr>
          <w:rFonts w:ascii="Arial" w:hAnsi="Arial" w:cs="Arial"/>
          <w:sz w:val="20"/>
          <w:szCs w:val="26"/>
        </w:rPr>
        <w:t>u chu</w:t>
      </w:r>
      <w:r w:rsidRPr="00275586">
        <w:rPr>
          <w:rFonts w:ascii="Arial" w:hAnsi="Arial" w:cs="Arial"/>
          <w:sz w:val="20"/>
          <w:szCs w:val="26"/>
          <w:lang w:val="en-US"/>
        </w:rPr>
        <w:t>ẩ</w:t>
      </w:r>
      <w:r w:rsidRPr="00275586">
        <w:rPr>
          <w:rFonts w:ascii="Arial" w:hAnsi="Arial" w:cs="Arial"/>
          <w:sz w:val="20"/>
          <w:szCs w:val="26"/>
        </w:rPr>
        <w:t>n xây dựng. Những công trình được xây dựng theo quy định của c</w:t>
      </w:r>
      <w:r w:rsidRPr="00275586">
        <w:rPr>
          <w:rFonts w:ascii="Arial" w:hAnsi="Arial" w:cs="Arial"/>
          <w:sz w:val="20"/>
          <w:szCs w:val="26"/>
          <w:lang w:val="en-US"/>
        </w:rPr>
        <w:t>ơ</w:t>
      </w:r>
      <w:r w:rsidRPr="00275586">
        <w:rPr>
          <w:rFonts w:ascii="Arial" w:hAnsi="Arial" w:cs="Arial"/>
          <w:sz w:val="20"/>
          <w:szCs w:val="26"/>
        </w:rPr>
        <w:t xml:space="preserve"> quan phụ trách xây dựng phải phù hợp với việc sử dụng và nếu cần phải có ý kiến tư v</w:t>
      </w:r>
      <w:r w:rsidRPr="00275586">
        <w:rPr>
          <w:rFonts w:ascii="Arial" w:hAnsi="Arial" w:cs="Arial"/>
          <w:sz w:val="20"/>
          <w:szCs w:val="26"/>
          <w:lang w:val="en-US"/>
        </w:rPr>
        <w:t>ấ</w:t>
      </w:r>
      <w:r w:rsidRPr="00275586">
        <w:rPr>
          <w:rFonts w:ascii="Arial" w:hAnsi="Arial" w:cs="Arial"/>
          <w:sz w:val="20"/>
          <w:szCs w:val="26"/>
        </w:rPr>
        <w:t>n của cơ quan thiết kế.</w:t>
      </w:r>
    </w:p>
    <w:p w:rsidR="00BC441E" w:rsidRPr="00275586" w:rsidP="00275586">
      <w:pPr>
        <w:spacing w:before="120"/>
        <w:rPr>
          <w:rFonts w:ascii="Arial" w:hAnsi="Arial" w:cs="Arial"/>
          <w:sz w:val="20"/>
          <w:szCs w:val="26"/>
        </w:rPr>
      </w:pPr>
      <w:r w:rsidRPr="00275586">
        <w:rPr>
          <w:rFonts w:ascii="Arial" w:hAnsi="Arial" w:cs="Arial"/>
          <w:b/>
          <w:sz w:val="20"/>
          <w:szCs w:val="26"/>
          <w:lang w:val="en-US"/>
        </w:rPr>
        <w:t xml:space="preserve">Ghi chú: </w:t>
      </w:r>
      <w:r w:rsidRPr="00275586">
        <w:rPr>
          <w:rFonts w:ascii="Arial" w:hAnsi="Arial" w:cs="Arial"/>
          <w:sz w:val="20"/>
          <w:szCs w:val="26"/>
        </w:rPr>
        <w:t xml:space="preserve">Ví dụ về </w:t>
      </w:r>
      <w:r w:rsidRPr="00275586">
        <w:rPr>
          <w:rFonts w:ascii="Arial" w:hAnsi="Arial" w:cs="Arial"/>
          <w:sz w:val="20"/>
          <w:szCs w:val="26"/>
          <w:lang w:val="en-US"/>
        </w:rPr>
        <w:t>t</w:t>
      </w:r>
      <w:r w:rsidRPr="00275586">
        <w:rPr>
          <w:rFonts w:ascii="Arial" w:hAnsi="Arial" w:cs="Arial"/>
          <w:sz w:val="20"/>
          <w:szCs w:val="26"/>
        </w:rPr>
        <w:t>ha</w:t>
      </w:r>
      <w:r w:rsidRPr="00275586">
        <w:rPr>
          <w:rFonts w:ascii="Arial" w:hAnsi="Arial" w:cs="Arial"/>
          <w:sz w:val="20"/>
          <w:szCs w:val="26"/>
          <w:lang w:val="en-US"/>
        </w:rPr>
        <w:t>y</w:t>
      </w:r>
      <w:r w:rsidRPr="00275586">
        <w:rPr>
          <w:rFonts w:ascii="Arial" w:hAnsi="Arial" w:cs="Arial"/>
          <w:sz w:val="20"/>
          <w:szCs w:val="26"/>
        </w:rPr>
        <w:t xml:space="preserve"> đ</w:t>
      </w:r>
      <w:r w:rsidRPr="00275586">
        <w:rPr>
          <w:rFonts w:ascii="Arial" w:hAnsi="Arial" w:cs="Arial"/>
          <w:sz w:val="20"/>
          <w:szCs w:val="26"/>
          <w:lang w:val="en-US"/>
        </w:rPr>
        <w:t>ổ</w:t>
      </w:r>
      <w:r w:rsidRPr="00275586">
        <w:rPr>
          <w:rFonts w:ascii="Arial" w:hAnsi="Arial" w:cs="Arial"/>
          <w:sz w:val="20"/>
          <w:szCs w:val="26"/>
        </w:rPr>
        <w:t>i không quan trọng</w:t>
      </w:r>
    </w:p>
    <w:p w:rsidR="00BC441E" w:rsidRPr="00275586" w:rsidP="00275586">
      <w:pPr>
        <w:spacing w:before="120"/>
        <w:rPr>
          <w:rFonts w:ascii="Arial" w:hAnsi="Arial" w:cs="Arial"/>
          <w:sz w:val="20"/>
          <w:szCs w:val="26"/>
        </w:rPr>
      </w:pPr>
      <w:r w:rsidRPr="00275586">
        <w:rPr>
          <w:rFonts w:ascii="Arial" w:hAnsi="Arial" w:cs="Arial"/>
          <w:sz w:val="20"/>
          <w:szCs w:val="26"/>
        </w:rPr>
        <w:t>- M</w:t>
      </w:r>
      <w:r w:rsidRPr="00275586">
        <w:rPr>
          <w:rFonts w:ascii="Arial" w:hAnsi="Arial" w:cs="Arial"/>
          <w:sz w:val="20"/>
          <w:szCs w:val="26"/>
          <w:lang w:val="en-US"/>
        </w:rPr>
        <w:t>ô</w:t>
      </w:r>
      <w:r w:rsidRPr="00275586">
        <w:rPr>
          <w:rFonts w:ascii="Arial" w:hAnsi="Arial" w:cs="Arial"/>
          <w:sz w:val="20"/>
          <w:szCs w:val="26"/>
        </w:rPr>
        <w:t xml:space="preserve"> tả việc làm cốt thép đ</w:t>
      </w:r>
      <w:r w:rsidRPr="00275586">
        <w:rPr>
          <w:rFonts w:ascii="Arial" w:hAnsi="Arial" w:cs="Arial"/>
          <w:sz w:val="20"/>
          <w:szCs w:val="26"/>
          <w:lang w:val="en-US"/>
        </w:rPr>
        <w:t>ể</w:t>
      </w:r>
      <w:r w:rsidRPr="00275586">
        <w:rPr>
          <w:rFonts w:ascii="Arial" w:hAnsi="Arial" w:cs="Arial"/>
          <w:sz w:val="20"/>
          <w:szCs w:val="26"/>
        </w:rPr>
        <w:t xml:space="preserve"> tạo điều ki</w:t>
      </w:r>
      <w:r w:rsidRPr="00275586">
        <w:rPr>
          <w:rFonts w:ascii="Arial" w:hAnsi="Arial" w:cs="Arial"/>
          <w:sz w:val="20"/>
          <w:szCs w:val="26"/>
          <w:lang w:val="en-US"/>
        </w:rPr>
        <w:t>ệ</w:t>
      </w:r>
      <w:r w:rsidRPr="00275586">
        <w:rPr>
          <w:rFonts w:ascii="Arial" w:hAnsi="Arial" w:cs="Arial"/>
          <w:sz w:val="20"/>
          <w:szCs w:val="26"/>
        </w:rPr>
        <w:t xml:space="preserve">n </w:t>
      </w:r>
      <w:r w:rsidRPr="00275586">
        <w:rPr>
          <w:rFonts w:ascii="Arial" w:hAnsi="Arial" w:cs="Arial"/>
          <w:sz w:val="20"/>
          <w:szCs w:val="26"/>
          <w:lang w:val="en-US"/>
        </w:rPr>
        <w:t xml:space="preserve">dễ dàng </w:t>
      </w:r>
      <w:r w:rsidRPr="00275586">
        <w:rPr>
          <w:rFonts w:ascii="Arial" w:hAnsi="Arial" w:cs="Arial"/>
          <w:sz w:val="20"/>
          <w:szCs w:val="26"/>
        </w:rPr>
        <w:t>gia công trong nhà máy ho</w:t>
      </w:r>
      <w:r w:rsidRPr="00275586">
        <w:rPr>
          <w:rFonts w:ascii="Arial" w:hAnsi="Arial" w:cs="Arial"/>
          <w:sz w:val="20"/>
          <w:szCs w:val="26"/>
          <w:lang w:val="en-US"/>
        </w:rPr>
        <w:t>ặ</w:t>
      </w:r>
      <w:r w:rsidRPr="00275586">
        <w:rPr>
          <w:rFonts w:ascii="Arial" w:hAnsi="Arial" w:cs="Arial"/>
          <w:sz w:val="20"/>
          <w:szCs w:val="26"/>
        </w:rPr>
        <w:t>c để tính đ</w:t>
      </w:r>
      <w:r w:rsidRPr="00275586">
        <w:rPr>
          <w:rFonts w:ascii="Arial" w:hAnsi="Arial" w:cs="Arial"/>
          <w:sz w:val="20"/>
          <w:szCs w:val="26"/>
          <w:lang w:val="en-US"/>
        </w:rPr>
        <w:t>ế</w:t>
      </w:r>
      <w:r w:rsidRPr="00275586">
        <w:rPr>
          <w:rFonts w:ascii="Arial" w:hAnsi="Arial" w:cs="Arial"/>
          <w:sz w:val="20"/>
          <w:szCs w:val="26"/>
        </w:rPr>
        <w:t xml:space="preserve">n chiều </w:t>
      </w:r>
      <w:r w:rsidRPr="00275586">
        <w:rPr>
          <w:rFonts w:ascii="Arial" w:hAnsi="Arial" w:cs="Arial"/>
          <w:sz w:val="20"/>
          <w:szCs w:val="26"/>
          <w:lang w:val="en-US"/>
        </w:rPr>
        <w:t>d</w:t>
      </w:r>
      <w:r w:rsidRPr="00275586">
        <w:rPr>
          <w:rFonts w:ascii="Arial" w:hAnsi="Arial" w:cs="Arial"/>
          <w:sz w:val="20"/>
          <w:szCs w:val="26"/>
        </w:rPr>
        <w:t>ài thực tế để t</w:t>
      </w:r>
      <w:r w:rsidRPr="00275586">
        <w:rPr>
          <w:rFonts w:ascii="Arial" w:hAnsi="Arial" w:cs="Arial"/>
          <w:sz w:val="20"/>
          <w:szCs w:val="26"/>
          <w:lang w:val="en-US"/>
        </w:rPr>
        <w:t>ố</w:t>
      </w:r>
      <w:r w:rsidRPr="00275586">
        <w:rPr>
          <w:rFonts w:ascii="Arial" w:hAnsi="Arial" w:cs="Arial"/>
          <w:sz w:val="20"/>
          <w:szCs w:val="26"/>
        </w:rPr>
        <w:t>i ưu hóa đoạn th</w:t>
      </w:r>
      <w:r w:rsidRPr="00275586">
        <w:rPr>
          <w:rFonts w:ascii="Arial" w:hAnsi="Arial" w:cs="Arial"/>
          <w:sz w:val="20"/>
          <w:szCs w:val="26"/>
          <w:lang w:val="en-US"/>
        </w:rPr>
        <w:t>ừ</w:t>
      </w:r>
      <w:r w:rsidRPr="00275586">
        <w:rPr>
          <w:rFonts w:ascii="Arial" w:hAnsi="Arial" w:cs="Arial"/>
          <w:sz w:val="20"/>
          <w:szCs w:val="26"/>
        </w:rPr>
        <w:t>a...</w:t>
      </w:r>
    </w:p>
    <w:p w:rsidR="00BC441E" w:rsidRPr="00275586" w:rsidP="00275586">
      <w:pPr>
        <w:spacing w:before="120"/>
        <w:rPr>
          <w:rFonts w:ascii="Arial" w:hAnsi="Arial" w:cs="Arial"/>
          <w:sz w:val="20"/>
          <w:szCs w:val="26"/>
        </w:rPr>
      </w:pPr>
      <w:r w:rsidRPr="00275586">
        <w:rPr>
          <w:rFonts w:ascii="Arial" w:hAnsi="Arial" w:cs="Arial"/>
          <w:sz w:val="20"/>
          <w:szCs w:val="26"/>
        </w:rPr>
        <w:t>- Mô t</w:t>
      </w:r>
      <w:r w:rsidRPr="00275586">
        <w:rPr>
          <w:rFonts w:ascii="Arial" w:hAnsi="Arial" w:cs="Arial"/>
          <w:sz w:val="20"/>
          <w:szCs w:val="26"/>
          <w:lang w:val="en-US"/>
        </w:rPr>
        <w:t>ả</w:t>
      </w:r>
      <w:r w:rsidRPr="00275586">
        <w:rPr>
          <w:rFonts w:ascii="Arial" w:hAnsi="Arial" w:cs="Arial"/>
          <w:sz w:val="20"/>
          <w:szCs w:val="26"/>
        </w:rPr>
        <w:t xml:space="preserve"> việc làm cốt </w:t>
      </w:r>
      <w:r w:rsidRPr="00275586">
        <w:rPr>
          <w:rFonts w:ascii="Arial" w:hAnsi="Arial" w:cs="Arial"/>
          <w:sz w:val="20"/>
          <w:szCs w:val="26"/>
          <w:lang w:val="en-US"/>
        </w:rPr>
        <w:t>t</w:t>
      </w:r>
      <w:r w:rsidRPr="00275586">
        <w:rPr>
          <w:rFonts w:ascii="Arial" w:hAnsi="Arial" w:cs="Arial"/>
          <w:sz w:val="20"/>
          <w:szCs w:val="26"/>
        </w:rPr>
        <w:t>hép, đ</w:t>
      </w:r>
      <w:r w:rsidRPr="00275586">
        <w:rPr>
          <w:rFonts w:ascii="Arial" w:hAnsi="Arial" w:cs="Arial"/>
          <w:sz w:val="20"/>
          <w:szCs w:val="26"/>
          <w:lang w:val="en-US"/>
        </w:rPr>
        <w:t xml:space="preserve">ể </w:t>
      </w:r>
      <w:r w:rsidRPr="00275586">
        <w:rPr>
          <w:rFonts w:ascii="Arial" w:hAnsi="Arial" w:cs="Arial"/>
          <w:sz w:val="20"/>
          <w:szCs w:val="26"/>
        </w:rPr>
        <w:t>sửa chữa tạm thời khi bị hỏng, về một đường kính, v</w:t>
      </w:r>
      <w:r w:rsidRPr="00275586">
        <w:rPr>
          <w:rFonts w:ascii="Arial" w:hAnsi="Arial" w:cs="Arial"/>
          <w:sz w:val="20"/>
          <w:szCs w:val="26"/>
          <w:lang w:val="en-US"/>
        </w:rPr>
        <w:t>ề</w:t>
      </w:r>
      <w:r w:rsidRPr="00275586">
        <w:rPr>
          <w:rFonts w:ascii="Arial" w:hAnsi="Arial" w:cs="Arial"/>
          <w:sz w:val="20"/>
          <w:szCs w:val="26"/>
        </w:rPr>
        <w:t xml:space="preserve"> lưới th</w:t>
      </w:r>
      <w:r w:rsidRPr="00275586">
        <w:rPr>
          <w:rFonts w:ascii="Arial" w:hAnsi="Arial" w:cs="Arial"/>
          <w:sz w:val="20"/>
          <w:szCs w:val="26"/>
          <w:lang w:val="en-US"/>
        </w:rPr>
        <w:t>é</w:t>
      </w:r>
      <w:r w:rsidRPr="00275586">
        <w:rPr>
          <w:rFonts w:ascii="Arial" w:hAnsi="Arial" w:cs="Arial"/>
          <w:sz w:val="20"/>
          <w:szCs w:val="26"/>
        </w:rPr>
        <w:t>p hàn, v</w:t>
      </w:r>
      <w:r w:rsidRPr="00275586">
        <w:rPr>
          <w:rFonts w:ascii="Arial" w:hAnsi="Arial" w:cs="Arial"/>
          <w:sz w:val="20"/>
          <w:szCs w:val="26"/>
          <w:lang w:val="en-US"/>
        </w:rPr>
        <w:t>ề</w:t>
      </w:r>
      <w:r w:rsidRPr="00275586">
        <w:rPr>
          <w:rFonts w:ascii="Arial" w:hAnsi="Arial" w:cs="Arial"/>
          <w:sz w:val="20"/>
          <w:szCs w:val="26"/>
        </w:rPr>
        <w:t xml:space="preserve"> một </w:t>
      </w:r>
      <w:r w:rsidRPr="00275586">
        <w:rPr>
          <w:rFonts w:ascii="Arial" w:hAnsi="Arial" w:cs="Arial"/>
          <w:sz w:val="20"/>
          <w:szCs w:val="26"/>
          <w:lang w:val="en-US"/>
        </w:rPr>
        <w:t xml:space="preserve">dạng </w:t>
      </w:r>
      <w:r w:rsidRPr="00275586">
        <w:rPr>
          <w:rFonts w:ascii="Arial" w:hAnsi="Arial" w:cs="Arial"/>
          <w:sz w:val="20"/>
          <w:szCs w:val="26"/>
        </w:rPr>
        <w:t>thép...</w:t>
      </w:r>
    </w:p>
    <w:p w:rsidR="00BC441E" w:rsidRPr="00275586" w:rsidP="00275586">
      <w:pPr>
        <w:spacing w:before="120"/>
        <w:rPr>
          <w:rFonts w:ascii="Arial" w:hAnsi="Arial" w:cs="Arial"/>
          <w:sz w:val="20"/>
          <w:szCs w:val="26"/>
        </w:rPr>
      </w:pPr>
      <w:r w:rsidRPr="00275586">
        <w:rPr>
          <w:rFonts w:ascii="Arial" w:hAnsi="Arial" w:cs="Arial"/>
          <w:sz w:val="20"/>
          <w:szCs w:val="26"/>
        </w:rPr>
        <w:t>Ví dụ về thay đ</w:t>
      </w:r>
      <w:r w:rsidRPr="00275586">
        <w:rPr>
          <w:rFonts w:ascii="Arial" w:hAnsi="Arial" w:cs="Arial"/>
          <w:sz w:val="20"/>
          <w:szCs w:val="26"/>
          <w:lang w:val="en-US"/>
        </w:rPr>
        <w:t>ổ</w:t>
      </w:r>
      <w:r w:rsidRPr="00275586">
        <w:rPr>
          <w:rFonts w:ascii="Arial" w:hAnsi="Arial" w:cs="Arial"/>
          <w:sz w:val="20"/>
          <w:szCs w:val="26"/>
        </w:rPr>
        <w:t>i cần thiết cho một bản thiết kế s</w:t>
      </w:r>
      <w:r w:rsidRPr="00275586">
        <w:rPr>
          <w:rFonts w:ascii="Arial" w:hAnsi="Arial" w:cs="Arial"/>
          <w:sz w:val="20"/>
          <w:szCs w:val="26"/>
          <w:lang w:val="en-US"/>
        </w:rPr>
        <w:t>ử</w:t>
      </w:r>
      <w:r w:rsidRPr="00275586">
        <w:rPr>
          <w:rFonts w:ascii="Arial" w:hAnsi="Arial" w:cs="Arial"/>
          <w:sz w:val="20"/>
          <w:szCs w:val="26"/>
        </w:rPr>
        <w:t>a đ</w:t>
      </w:r>
      <w:r w:rsidRPr="00275586">
        <w:rPr>
          <w:rFonts w:ascii="Arial" w:hAnsi="Arial" w:cs="Arial"/>
          <w:sz w:val="20"/>
          <w:szCs w:val="26"/>
          <w:lang w:val="en-US"/>
        </w:rPr>
        <w:t>ổ</w:t>
      </w:r>
      <w:r w:rsidRPr="00275586">
        <w:rPr>
          <w:rFonts w:ascii="Arial" w:hAnsi="Arial" w:cs="Arial"/>
          <w:sz w:val="20"/>
          <w:szCs w:val="26"/>
        </w:rPr>
        <w:t>i:</w:t>
      </w:r>
    </w:p>
    <w:p w:rsidR="00BC441E" w:rsidRPr="00275586" w:rsidP="00275586">
      <w:pPr>
        <w:spacing w:before="120"/>
        <w:rPr>
          <w:rFonts w:ascii="Arial" w:hAnsi="Arial" w:cs="Arial"/>
          <w:sz w:val="20"/>
          <w:szCs w:val="26"/>
        </w:rPr>
      </w:pPr>
      <w:r w:rsidRPr="00275586">
        <w:rPr>
          <w:rFonts w:ascii="Arial" w:hAnsi="Arial" w:cs="Arial"/>
          <w:sz w:val="20"/>
          <w:szCs w:val="26"/>
        </w:rPr>
        <w:t>- Chuy</w:t>
      </w:r>
      <w:r w:rsidRPr="00275586">
        <w:rPr>
          <w:rFonts w:ascii="Arial" w:hAnsi="Arial" w:cs="Arial"/>
          <w:sz w:val="20"/>
          <w:szCs w:val="26"/>
          <w:lang w:val="en-US"/>
        </w:rPr>
        <w:t>ể</w:t>
      </w:r>
      <w:r w:rsidRPr="00275586">
        <w:rPr>
          <w:rFonts w:ascii="Arial" w:hAnsi="Arial" w:cs="Arial"/>
          <w:sz w:val="20"/>
          <w:szCs w:val="26"/>
        </w:rPr>
        <w:t>n vị trí một lỗ phễu ở sàn hoặc một vị trí đ</w:t>
      </w:r>
      <w:r w:rsidRPr="00275586">
        <w:rPr>
          <w:rFonts w:ascii="Arial" w:hAnsi="Arial" w:cs="Arial"/>
          <w:sz w:val="20"/>
          <w:szCs w:val="26"/>
          <w:lang w:val="en-US"/>
        </w:rPr>
        <w:t>ặ</w:t>
      </w:r>
      <w:r w:rsidRPr="00275586">
        <w:rPr>
          <w:rFonts w:ascii="Arial" w:hAnsi="Arial" w:cs="Arial"/>
          <w:sz w:val="20"/>
          <w:szCs w:val="26"/>
        </w:rPr>
        <w:t>t tải quan trọng trên một kết cấu dầm ho</w:t>
      </w:r>
      <w:r w:rsidRPr="00275586">
        <w:rPr>
          <w:rFonts w:ascii="Arial" w:hAnsi="Arial" w:cs="Arial"/>
          <w:sz w:val="20"/>
          <w:szCs w:val="26"/>
          <w:lang w:val="en-US"/>
        </w:rPr>
        <w:t>ặ</w:t>
      </w:r>
      <w:r w:rsidRPr="00275586">
        <w:rPr>
          <w:rFonts w:ascii="Arial" w:hAnsi="Arial" w:cs="Arial"/>
          <w:sz w:val="20"/>
          <w:szCs w:val="26"/>
        </w:rPr>
        <w:t>c cánh dầm chịu lực</w:t>
      </w:r>
    </w:p>
    <w:p w:rsidR="000D6F2E" w:rsidRPr="00275586" w:rsidP="00275586">
      <w:pPr>
        <w:spacing w:before="120"/>
        <w:jc w:val="center"/>
        <w:rPr>
          <w:rFonts w:ascii="Arial" w:hAnsi="Arial" w:cs="Arial"/>
          <w:b/>
          <w:sz w:val="20"/>
          <w:szCs w:val="26"/>
          <w:lang w:val="en-US"/>
        </w:rPr>
      </w:pPr>
    </w:p>
    <w:p w:rsidR="00AF1B0D" w:rsidRPr="00AF1B0D" w:rsidP="00AF1B0D">
      <w:pPr>
        <w:spacing w:before="120"/>
        <w:jc w:val="center"/>
        <w:rPr>
          <w:rFonts w:ascii="Arial" w:hAnsi="Arial" w:cs="Arial"/>
          <w:b/>
          <w:sz w:val="20"/>
          <w:szCs w:val="26"/>
          <w:lang w:val="en-US"/>
        </w:rPr>
      </w:pPr>
      <w:bookmarkStart w:id="42" w:name="chuong_phuluc_1"/>
      <w:r w:rsidRPr="00AF1B0D">
        <w:rPr>
          <w:rFonts w:ascii="Arial" w:hAnsi="Arial" w:cs="Arial"/>
          <w:b/>
          <w:sz w:val="20"/>
          <w:szCs w:val="26"/>
          <w:lang w:val="en-US"/>
        </w:rPr>
        <w:t>PHỤ LỤC 1</w:t>
      </w:r>
      <w:bookmarkEnd w:id="42"/>
    </w:p>
    <w:p w:rsidR="00AF1B0D" w:rsidP="00AF1B0D">
      <w:pPr>
        <w:spacing w:before="120"/>
        <w:jc w:val="center"/>
        <w:rPr>
          <w:rFonts w:ascii="Arial" w:hAnsi="Arial" w:cs="Arial"/>
          <w:b/>
          <w:sz w:val="20"/>
          <w:szCs w:val="26"/>
          <w:lang w:val="en-US"/>
        </w:rPr>
      </w:pPr>
      <w:bookmarkStart w:id="43" w:name="chuong_phuluc_1_name"/>
      <w:r w:rsidRPr="00AF1B0D">
        <w:rPr>
          <w:rFonts w:ascii="Arial" w:hAnsi="Arial" w:cs="Arial"/>
          <w:b/>
          <w:sz w:val="20"/>
          <w:szCs w:val="26"/>
          <w:lang w:val="en-US"/>
        </w:rPr>
        <w:t>CƯỜNG ĐỘ CHỊU NÉN MẪU THỬ BÊ TÔNG</w:t>
      </w:r>
      <w:bookmarkEnd w:id="43"/>
    </w:p>
    <w:p w:rsidR="00BC441E" w:rsidRPr="00275586" w:rsidP="00275586">
      <w:pPr>
        <w:spacing w:before="120"/>
        <w:rPr>
          <w:rFonts w:ascii="Arial" w:hAnsi="Arial" w:cs="Arial"/>
          <w:b/>
          <w:sz w:val="20"/>
          <w:szCs w:val="26"/>
        </w:rPr>
      </w:pPr>
      <w:r w:rsidRPr="00275586">
        <w:rPr>
          <w:rFonts w:ascii="Arial" w:hAnsi="Arial" w:cs="Arial"/>
          <w:b/>
          <w:sz w:val="20"/>
          <w:szCs w:val="26"/>
        </w:rPr>
        <w:t>1 - Định nghĩa:</w:t>
      </w:r>
    </w:p>
    <w:p w:rsidR="00BC441E" w:rsidRPr="00275586" w:rsidP="00275586">
      <w:pPr>
        <w:spacing w:before="120"/>
        <w:rPr>
          <w:rFonts w:ascii="Arial" w:hAnsi="Arial" w:cs="Arial"/>
          <w:sz w:val="20"/>
          <w:szCs w:val="26"/>
        </w:rPr>
      </w:pPr>
      <w:r w:rsidRPr="00275586">
        <w:rPr>
          <w:rFonts w:ascii="Arial" w:hAnsi="Arial" w:cs="Arial"/>
          <w:sz w:val="20"/>
          <w:szCs w:val="26"/>
        </w:rPr>
        <w:t>Đ</w:t>
      </w:r>
      <w:r w:rsidRPr="00275586">
        <w:rPr>
          <w:rFonts w:ascii="Arial" w:hAnsi="Arial" w:cs="Arial"/>
          <w:sz w:val="20"/>
          <w:szCs w:val="26"/>
          <w:lang w:val="en-US"/>
        </w:rPr>
        <w:t>ể</w:t>
      </w:r>
      <w:r w:rsidRPr="00275586">
        <w:rPr>
          <w:rFonts w:ascii="Arial" w:hAnsi="Arial" w:cs="Arial"/>
          <w:sz w:val="20"/>
          <w:szCs w:val="26"/>
        </w:rPr>
        <w:t xml:space="preserve"> phục vụ cho thiết kế trong các trường hợp thông thường, bê tông được xác định bằn</w:t>
      </w:r>
      <w:r w:rsidRPr="00275586">
        <w:rPr>
          <w:rFonts w:ascii="Arial" w:hAnsi="Arial" w:cs="Arial"/>
          <w:sz w:val="20"/>
          <w:szCs w:val="26"/>
          <w:lang w:val="en-US"/>
        </w:rPr>
        <w:t>g</w:t>
      </w:r>
      <w:r w:rsidRPr="00275586">
        <w:rPr>
          <w:rFonts w:ascii="Arial" w:hAnsi="Arial" w:cs="Arial"/>
          <w:sz w:val="20"/>
          <w:szCs w:val="26"/>
        </w:rPr>
        <w:t xml:space="preserve"> cường độ chịu nén ở độ tuổi 28 ngày, được gọi là giá trị của cường độ chịu nén mẫu th</w:t>
      </w:r>
      <w:r w:rsidRPr="00275586">
        <w:rPr>
          <w:rFonts w:ascii="Arial" w:hAnsi="Arial" w:cs="Arial"/>
          <w:sz w:val="20"/>
          <w:szCs w:val="26"/>
          <w:lang w:val="en-US"/>
        </w:rPr>
        <w:t>ử</w:t>
      </w:r>
      <w:r w:rsidRPr="00275586">
        <w:rPr>
          <w:rFonts w:ascii="Arial" w:hAnsi="Arial" w:cs="Arial"/>
          <w:sz w:val="20"/>
          <w:szCs w:val="26"/>
        </w:rPr>
        <w:t xml:space="preserve"> bê tông theo yêu c</w:t>
      </w:r>
      <w:r w:rsidRPr="00275586">
        <w:rPr>
          <w:rFonts w:ascii="Arial" w:hAnsi="Arial" w:cs="Arial"/>
          <w:sz w:val="20"/>
          <w:szCs w:val="26"/>
          <w:lang w:val="en-US"/>
        </w:rPr>
        <w:t>ầ</w:t>
      </w:r>
      <w:r w:rsidRPr="00275586">
        <w:rPr>
          <w:rFonts w:ascii="Arial" w:hAnsi="Arial" w:cs="Arial"/>
          <w:sz w:val="20"/>
          <w:szCs w:val="26"/>
        </w:rPr>
        <w:t>u chung (hoặc ri</w:t>
      </w:r>
      <w:r w:rsidRPr="00275586">
        <w:rPr>
          <w:rFonts w:ascii="Arial" w:hAnsi="Arial" w:cs="Arial"/>
          <w:sz w:val="20"/>
          <w:szCs w:val="26"/>
          <w:lang w:val="en-US"/>
        </w:rPr>
        <w:t>ê</w:t>
      </w:r>
      <w:r w:rsidRPr="00275586">
        <w:rPr>
          <w:rFonts w:ascii="Arial" w:hAnsi="Arial" w:cs="Arial"/>
          <w:sz w:val="20"/>
          <w:szCs w:val="26"/>
        </w:rPr>
        <w:t>ng biệt).</w:t>
      </w:r>
    </w:p>
    <w:p w:rsidR="00BC441E" w:rsidRPr="00275586" w:rsidP="00275586">
      <w:pPr>
        <w:spacing w:before="120"/>
        <w:rPr>
          <w:rFonts w:ascii="Arial" w:hAnsi="Arial" w:cs="Arial"/>
          <w:sz w:val="20"/>
          <w:szCs w:val="26"/>
        </w:rPr>
      </w:pPr>
      <w:r w:rsidRPr="00275586">
        <w:rPr>
          <w:rFonts w:ascii="Arial" w:hAnsi="Arial" w:cs="Arial"/>
          <w:sz w:val="20"/>
          <w:szCs w:val="26"/>
        </w:rPr>
        <w:t>Giá trị này được hiển thị b</w:t>
      </w:r>
      <w:r w:rsidRPr="00275586">
        <w:rPr>
          <w:rFonts w:ascii="Arial" w:hAnsi="Arial" w:cs="Arial"/>
          <w:sz w:val="20"/>
          <w:szCs w:val="26"/>
          <w:lang w:val="en-US"/>
        </w:rPr>
        <w:t>ằ</w:t>
      </w:r>
      <w:r w:rsidRPr="00275586">
        <w:rPr>
          <w:rFonts w:ascii="Arial" w:hAnsi="Arial" w:cs="Arial"/>
          <w:sz w:val="20"/>
          <w:szCs w:val="26"/>
        </w:rPr>
        <w:t>ng Rnt</w:t>
      </w:r>
      <w:r w:rsidRPr="00275586">
        <w:rPr>
          <w:rFonts w:ascii="Arial" w:hAnsi="Arial" w:cs="Arial"/>
          <w:i/>
          <w:sz w:val="20"/>
          <w:szCs w:val="26"/>
          <w:lang w:val="en-US"/>
        </w:rPr>
        <w:t xml:space="preserve"> </w:t>
      </w:r>
      <w:r w:rsidRPr="00275586">
        <w:rPr>
          <w:rFonts w:ascii="Arial" w:hAnsi="Arial" w:cs="Arial"/>
          <w:sz w:val="20"/>
          <w:szCs w:val="26"/>
        </w:rPr>
        <w:t>28 được chọn, trước hết có xét đến các khả năng cục bộ đạt được b</w:t>
      </w:r>
      <w:r w:rsidRPr="00275586">
        <w:rPr>
          <w:rFonts w:ascii="Arial" w:hAnsi="Arial" w:cs="Arial"/>
          <w:sz w:val="20"/>
          <w:szCs w:val="26"/>
          <w:lang w:val="en-US"/>
        </w:rPr>
        <w:t>ằ</w:t>
      </w:r>
      <w:r w:rsidRPr="00275586">
        <w:rPr>
          <w:rFonts w:ascii="Arial" w:hAnsi="Arial" w:cs="Arial"/>
          <w:sz w:val="20"/>
          <w:szCs w:val="26"/>
        </w:rPr>
        <w:t xml:space="preserve">ng cách thống kê các giá trị này và các tiêu chuẩn kiểm tra cho phép kiểm tra các </w:t>
      </w:r>
      <w:r w:rsidRPr="00275586">
        <w:rPr>
          <w:rFonts w:ascii="Arial" w:hAnsi="Arial" w:cs="Arial"/>
          <w:sz w:val="20"/>
          <w:szCs w:val="26"/>
          <w:lang w:val="en-US"/>
        </w:rPr>
        <w:t>g</w:t>
      </w:r>
      <w:r w:rsidRPr="00275586">
        <w:rPr>
          <w:rFonts w:ascii="Arial" w:hAnsi="Arial" w:cs="Arial"/>
          <w:sz w:val="20"/>
          <w:szCs w:val="26"/>
        </w:rPr>
        <w:t>iá tr</w:t>
      </w:r>
      <w:r w:rsidRPr="00275586">
        <w:rPr>
          <w:rFonts w:ascii="Arial" w:hAnsi="Arial" w:cs="Arial"/>
          <w:sz w:val="20"/>
          <w:szCs w:val="26"/>
          <w:lang w:val="en-US"/>
        </w:rPr>
        <w:t>ị</w:t>
      </w:r>
      <w:r w:rsidRPr="00275586">
        <w:rPr>
          <w:rFonts w:ascii="Arial" w:hAnsi="Arial" w:cs="Arial"/>
          <w:sz w:val="20"/>
          <w:szCs w:val="26"/>
        </w:rPr>
        <w:t xml:space="preserve"> đạt </w:t>
      </w:r>
      <w:r w:rsidRPr="00275586">
        <w:rPr>
          <w:rFonts w:ascii="Arial" w:hAnsi="Arial" w:cs="Arial"/>
          <w:sz w:val="20"/>
          <w:szCs w:val="26"/>
          <w:lang w:val="en-US"/>
        </w:rPr>
        <w:t xml:space="preserve">được </w:t>
      </w:r>
      <w:r w:rsidRPr="00275586">
        <w:rPr>
          <w:rFonts w:ascii="Arial" w:hAnsi="Arial" w:cs="Arial"/>
          <w:sz w:val="20"/>
          <w:szCs w:val="26"/>
        </w:rPr>
        <w:t>đó.</w:t>
      </w:r>
    </w:p>
    <w:p w:rsidR="00BC441E" w:rsidRPr="00275586" w:rsidP="00275586">
      <w:pPr>
        <w:spacing w:before="120"/>
        <w:rPr>
          <w:rFonts w:ascii="Arial" w:hAnsi="Arial" w:cs="Arial"/>
          <w:sz w:val="20"/>
          <w:szCs w:val="26"/>
        </w:rPr>
      </w:pPr>
      <w:r w:rsidRPr="00275586">
        <w:rPr>
          <w:rFonts w:ascii="Arial" w:hAnsi="Arial" w:cs="Arial"/>
          <w:b/>
          <w:sz w:val="20"/>
          <w:szCs w:val="26"/>
        </w:rPr>
        <w:t xml:space="preserve">Ghi chú: </w:t>
      </w:r>
      <w:r w:rsidRPr="00275586">
        <w:rPr>
          <w:rFonts w:ascii="Arial" w:hAnsi="Arial" w:cs="Arial"/>
          <w:sz w:val="20"/>
          <w:szCs w:val="26"/>
        </w:rPr>
        <w:t>Các giá trị cường độ chịu nén mẫu thử bê tông được xác định trên đây được</w:t>
      </w:r>
      <w:r w:rsidRPr="00275586">
        <w:rPr>
          <w:rFonts w:ascii="Arial" w:hAnsi="Arial" w:cs="Arial"/>
          <w:sz w:val="20"/>
          <w:szCs w:val="26"/>
          <w:lang w:val="en-US"/>
        </w:rPr>
        <w:t xml:space="preserve"> d</w:t>
      </w:r>
      <w:r w:rsidRPr="00275586">
        <w:rPr>
          <w:rFonts w:ascii="Arial" w:hAnsi="Arial" w:cs="Arial"/>
          <w:sz w:val="20"/>
          <w:szCs w:val="26"/>
        </w:rPr>
        <w:t>ựa vào trong tính toán có xét đến các h</w:t>
      </w:r>
      <w:r w:rsidRPr="00275586">
        <w:rPr>
          <w:rFonts w:ascii="Arial" w:hAnsi="Arial" w:cs="Arial"/>
          <w:sz w:val="20"/>
          <w:szCs w:val="26"/>
          <w:lang w:val="en-US"/>
        </w:rPr>
        <w:t>ệ</w:t>
      </w:r>
      <w:r w:rsidRPr="00275586">
        <w:rPr>
          <w:rFonts w:ascii="Arial" w:hAnsi="Arial" w:cs="Arial"/>
          <w:sz w:val="20"/>
          <w:szCs w:val="26"/>
        </w:rPr>
        <w:t xml:space="preserve"> số an toàn</w:t>
      </w:r>
    </w:p>
    <w:p w:rsidR="00BC441E" w:rsidRPr="00275586" w:rsidP="00275586">
      <w:pPr>
        <w:spacing w:before="120"/>
        <w:rPr>
          <w:rFonts w:ascii="Arial" w:hAnsi="Arial" w:cs="Arial"/>
          <w:sz w:val="20"/>
          <w:szCs w:val="26"/>
        </w:rPr>
      </w:pPr>
      <w:r w:rsidRPr="00275586">
        <w:rPr>
          <w:rFonts w:ascii="Arial" w:hAnsi="Arial" w:cs="Arial"/>
          <w:sz w:val="20"/>
          <w:szCs w:val="26"/>
        </w:rPr>
        <w:t>Cường độ chịu nén được đo b</w:t>
      </w:r>
      <w:r w:rsidRPr="00275586">
        <w:rPr>
          <w:rFonts w:ascii="Arial" w:hAnsi="Arial" w:cs="Arial"/>
          <w:sz w:val="20"/>
          <w:szCs w:val="26"/>
          <w:lang w:val="en-US"/>
        </w:rPr>
        <w:t>ằ</w:t>
      </w:r>
      <w:r w:rsidRPr="00275586">
        <w:rPr>
          <w:rFonts w:ascii="Arial" w:hAnsi="Arial" w:cs="Arial"/>
          <w:sz w:val="20"/>
          <w:szCs w:val="26"/>
        </w:rPr>
        <w:t xml:space="preserve">ng phương pháp nén </w:t>
      </w:r>
      <w:r w:rsidRPr="00275586">
        <w:rPr>
          <w:rFonts w:ascii="Arial" w:hAnsi="Arial" w:cs="Arial"/>
          <w:sz w:val="20"/>
          <w:szCs w:val="26"/>
          <w:lang w:val="en-US"/>
        </w:rPr>
        <w:t>d</w:t>
      </w:r>
      <w:r w:rsidRPr="00275586">
        <w:rPr>
          <w:rFonts w:ascii="Arial" w:hAnsi="Arial" w:cs="Arial"/>
          <w:sz w:val="20"/>
          <w:szCs w:val="26"/>
        </w:rPr>
        <w:t>ọc trục:</w:t>
      </w:r>
    </w:p>
    <w:p w:rsidR="00BC441E" w:rsidRPr="00275586" w:rsidP="00275586">
      <w:pPr>
        <w:spacing w:before="120"/>
        <w:rPr>
          <w:rFonts w:ascii="Arial" w:hAnsi="Arial" w:cs="Arial"/>
          <w:sz w:val="20"/>
          <w:szCs w:val="26"/>
          <w:lang w:val="en-US"/>
        </w:rPr>
      </w:pPr>
      <w:r w:rsidRPr="00275586">
        <w:rPr>
          <w:rFonts w:ascii="Arial" w:hAnsi="Arial" w:cs="Arial"/>
          <w:sz w:val="20"/>
          <w:szCs w:val="26"/>
        </w:rPr>
        <w:t>- Hoặc là mẫu trụ có đường kính 15cm và chiều cao 30</w:t>
      </w:r>
      <w:r w:rsidRPr="00275586">
        <w:rPr>
          <w:rFonts w:ascii="Arial" w:hAnsi="Arial" w:cs="Arial"/>
          <w:sz w:val="20"/>
          <w:szCs w:val="26"/>
          <w:lang w:val="en-US"/>
        </w:rPr>
        <w:t>cm</w:t>
      </w:r>
    </w:p>
    <w:p w:rsidR="00BC441E" w:rsidRPr="00275586" w:rsidP="00275586">
      <w:pPr>
        <w:spacing w:before="120"/>
        <w:rPr>
          <w:rFonts w:ascii="Arial" w:hAnsi="Arial" w:cs="Arial"/>
          <w:sz w:val="20"/>
          <w:szCs w:val="26"/>
        </w:rPr>
      </w:pPr>
      <w:r w:rsidRPr="00275586">
        <w:rPr>
          <w:rFonts w:ascii="Arial" w:hAnsi="Arial" w:cs="Arial"/>
          <w:sz w:val="20"/>
          <w:szCs w:val="26"/>
        </w:rPr>
        <w:t>- Hoặc là mẫu lập phương có cạnh 15cm</w:t>
      </w:r>
    </w:p>
    <w:p w:rsidR="00BC441E" w:rsidRPr="00275586" w:rsidP="00275586">
      <w:pPr>
        <w:spacing w:before="120"/>
        <w:rPr>
          <w:rFonts w:ascii="Arial" w:hAnsi="Arial" w:cs="Arial"/>
          <w:sz w:val="20"/>
          <w:szCs w:val="26"/>
        </w:rPr>
      </w:pPr>
      <w:r w:rsidRPr="00275586">
        <w:rPr>
          <w:rFonts w:ascii="Arial" w:hAnsi="Arial" w:cs="Arial"/>
          <w:sz w:val="20"/>
          <w:szCs w:val="26"/>
        </w:rPr>
        <w:t>H</w:t>
      </w:r>
      <w:r w:rsidRPr="00275586">
        <w:rPr>
          <w:rFonts w:ascii="Arial" w:hAnsi="Arial" w:cs="Arial"/>
          <w:sz w:val="20"/>
          <w:szCs w:val="26"/>
          <w:lang w:val="en-US"/>
        </w:rPr>
        <w:t>ệ</w:t>
      </w:r>
      <w:r w:rsidRPr="00275586">
        <w:rPr>
          <w:rFonts w:ascii="Arial" w:hAnsi="Arial" w:cs="Arial"/>
          <w:sz w:val="20"/>
          <w:szCs w:val="26"/>
        </w:rPr>
        <w:t xml:space="preserve"> s</w:t>
      </w:r>
      <w:r w:rsidRPr="00275586">
        <w:rPr>
          <w:rFonts w:ascii="Arial" w:hAnsi="Arial" w:cs="Arial"/>
          <w:sz w:val="20"/>
          <w:szCs w:val="26"/>
          <w:lang w:val="en-US"/>
        </w:rPr>
        <w:t>ố</w:t>
      </w:r>
      <w:r w:rsidRPr="00275586">
        <w:rPr>
          <w:rFonts w:ascii="Arial" w:hAnsi="Arial" w:cs="Arial"/>
          <w:sz w:val="20"/>
          <w:szCs w:val="26"/>
        </w:rPr>
        <w:t xml:space="preserve"> tính đ</w:t>
      </w:r>
      <w:r w:rsidRPr="00275586">
        <w:rPr>
          <w:rFonts w:ascii="Arial" w:hAnsi="Arial" w:cs="Arial"/>
          <w:sz w:val="20"/>
          <w:szCs w:val="26"/>
          <w:lang w:val="en-US"/>
        </w:rPr>
        <w:t>ổ</w:t>
      </w:r>
      <w:r w:rsidRPr="00275586">
        <w:rPr>
          <w:rFonts w:ascii="Arial" w:hAnsi="Arial" w:cs="Arial"/>
          <w:sz w:val="20"/>
          <w:szCs w:val="26"/>
        </w:rPr>
        <w:t>i như sau:</w:t>
      </w:r>
    </w:p>
    <w:tbl>
      <w:tblPr>
        <w:tblStyle w:val="TableNormal"/>
        <w:tblW w:w="0" w:type="auto"/>
        <w:tblLook w:val="01E0"/>
      </w:tblPr>
      <w:tblGrid>
        <w:gridCol w:w="2028"/>
        <w:gridCol w:w="443"/>
        <w:gridCol w:w="647"/>
        <w:gridCol w:w="4560"/>
      </w:tblGrid>
      <w:tr w:rsidTr="000055F0">
        <w:tblPrEx>
          <w:tblW w:w="0" w:type="auto"/>
          <w:tblLook w:val="01E0"/>
        </w:tblPrEx>
        <w:tc>
          <w:tcPr>
            <w:tcW w:w="2028" w:type="dxa"/>
            <w:tcBorders>
              <w:bottom w:val="single" w:sz="4" w:space="0" w:color="auto"/>
            </w:tcBorders>
            <w:vAlign w:val="center"/>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R lập phương</w:t>
            </w:r>
          </w:p>
        </w:tc>
        <w:tc>
          <w:tcPr>
            <w:tcW w:w="443" w:type="dxa"/>
            <w:vMerge w:val="restart"/>
            <w:vAlign w:val="center"/>
          </w:tcPr>
          <w:p w:rsidR="00BC441E" w:rsidRPr="000055F0" w:rsidP="000055F0">
            <w:pPr>
              <w:spacing w:before="120"/>
              <w:jc w:val="center"/>
              <w:rPr>
                <w:rFonts w:ascii="Arial" w:hAnsi="Arial" w:cs="Arial"/>
                <w:sz w:val="20"/>
                <w:szCs w:val="26"/>
                <w:lang w:val="en-US"/>
              </w:rPr>
            </w:pPr>
            <w:r w:rsidRPr="000055F0">
              <w:rPr>
                <w:rFonts w:ascii="Arial" w:hAnsi="Arial" w:cs="Arial"/>
                <w:sz w:val="20"/>
                <w:szCs w:val="26"/>
                <w:lang w:val="en-US"/>
              </w:rPr>
              <w:t>=</w:t>
            </w:r>
          </w:p>
        </w:tc>
        <w:tc>
          <w:tcPr>
            <w:tcW w:w="647" w:type="dxa"/>
            <w:vMerge w:val="restart"/>
            <w:vAlign w:val="center"/>
          </w:tcPr>
          <w:p w:rsidR="00BC441E" w:rsidRPr="000055F0" w:rsidP="000055F0">
            <w:pPr>
              <w:widowControl/>
              <w:spacing w:before="120"/>
              <w:ind w:right="43"/>
              <w:rPr>
                <w:rFonts w:ascii="Arial" w:hAnsi="Arial" w:cs="Arial"/>
                <w:sz w:val="20"/>
                <w:szCs w:val="26"/>
                <w:lang w:val="en-US"/>
              </w:rPr>
            </w:pPr>
            <w:r w:rsidRPr="000055F0" w:rsidR="000D6F2E">
              <w:rPr>
                <w:rFonts w:ascii="Arial" w:hAnsi="Arial" w:cs="Arial"/>
                <w:szCs w:val="26"/>
                <w:lang w:val="en-US"/>
              </w:rPr>
              <w:t>{</w:t>
            </w:r>
          </w:p>
        </w:tc>
        <w:tc>
          <w:tcPr>
            <w:tcW w:w="4560" w:type="dxa"/>
            <w:vAlign w:val="center"/>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1,20 khi R lập phương &gt; 25 MPa</w:t>
            </w:r>
          </w:p>
        </w:tc>
      </w:tr>
      <w:tr w:rsidTr="000055F0">
        <w:tblPrEx>
          <w:tblW w:w="0" w:type="auto"/>
          <w:tblLook w:val="01E0"/>
        </w:tblPrEx>
        <w:tc>
          <w:tcPr>
            <w:tcW w:w="2028" w:type="dxa"/>
            <w:tcBorders>
              <w:top w:val="single" w:sz="4" w:space="0" w:color="auto"/>
            </w:tcBorders>
            <w:vAlign w:val="center"/>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R trụ</w:t>
            </w:r>
          </w:p>
        </w:tc>
        <w:tc>
          <w:tcPr>
            <w:tcW w:w="443" w:type="dxa"/>
            <w:vMerge/>
            <w:vAlign w:val="center"/>
          </w:tcPr>
          <w:p w:rsidR="00BC441E" w:rsidRPr="000055F0" w:rsidP="000055F0">
            <w:pPr>
              <w:spacing w:before="120"/>
              <w:jc w:val="center"/>
              <w:rPr>
                <w:rFonts w:ascii="Arial" w:hAnsi="Arial" w:cs="Arial"/>
                <w:sz w:val="20"/>
                <w:szCs w:val="26"/>
                <w:lang w:val="en-US"/>
              </w:rPr>
            </w:pPr>
          </w:p>
        </w:tc>
        <w:tc>
          <w:tcPr>
            <w:tcW w:w="647" w:type="dxa"/>
            <w:vMerge/>
          </w:tcPr>
          <w:p w:rsidR="00BC441E" w:rsidRPr="000055F0" w:rsidP="000055F0">
            <w:pPr>
              <w:spacing w:before="120"/>
              <w:jc w:val="center"/>
              <w:rPr>
                <w:rFonts w:ascii="Arial" w:hAnsi="Arial" w:cs="Arial"/>
                <w:sz w:val="20"/>
                <w:szCs w:val="26"/>
                <w:lang w:val="en-US"/>
              </w:rPr>
            </w:pPr>
          </w:p>
        </w:tc>
        <w:tc>
          <w:tcPr>
            <w:tcW w:w="4560" w:type="dxa"/>
            <w:vAlign w:val="center"/>
          </w:tcPr>
          <w:p w:rsidR="00BC441E" w:rsidRPr="000055F0" w:rsidP="000055F0">
            <w:pPr>
              <w:spacing w:before="120"/>
              <w:rPr>
                <w:rFonts w:ascii="Arial" w:hAnsi="Arial" w:cs="Arial"/>
                <w:sz w:val="20"/>
                <w:szCs w:val="26"/>
                <w:lang w:val="en-US"/>
              </w:rPr>
            </w:pPr>
            <w:r w:rsidRPr="000055F0">
              <w:rPr>
                <w:rFonts w:ascii="Arial" w:hAnsi="Arial" w:cs="Arial"/>
                <w:sz w:val="20"/>
                <w:szCs w:val="26"/>
                <w:lang w:val="en-US"/>
              </w:rPr>
              <w:t xml:space="preserve">1,25 khi R lập phương ≤ </w:t>
            </w:r>
            <w:r w:rsidRPr="000055F0" w:rsidR="000D6F2E">
              <w:rPr>
                <w:rFonts w:ascii="Arial" w:hAnsi="Arial" w:cs="Arial"/>
                <w:sz w:val="20"/>
                <w:szCs w:val="26"/>
                <w:lang w:val="en-US"/>
              </w:rPr>
              <w:t xml:space="preserve">25 </w:t>
            </w:r>
            <w:r w:rsidRPr="000055F0">
              <w:rPr>
                <w:rFonts w:ascii="Arial" w:hAnsi="Arial" w:cs="Arial"/>
                <w:sz w:val="20"/>
                <w:szCs w:val="26"/>
                <w:lang w:val="en-US"/>
              </w:rPr>
              <w:t>MPa</w:t>
            </w:r>
          </w:p>
        </w:tc>
      </w:tr>
    </w:tbl>
    <w:p w:rsidR="00BC441E" w:rsidRPr="00275586" w:rsidP="00275586">
      <w:pPr>
        <w:spacing w:before="120"/>
        <w:rPr>
          <w:rFonts w:ascii="Arial" w:hAnsi="Arial" w:cs="Arial"/>
          <w:b/>
          <w:sz w:val="20"/>
          <w:szCs w:val="26"/>
          <w:lang w:val="en-US"/>
        </w:rPr>
      </w:pPr>
      <w:r w:rsidRPr="00275586">
        <w:rPr>
          <w:rFonts w:ascii="Arial" w:hAnsi="Arial" w:cs="Arial"/>
          <w:b/>
          <w:sz w:val="20"/>
          <w:szCs w:val="26"/>
          <w:lang w:val="en-US"/>
        </w:rPr>
        <w:t>Ghi chú</w:t>
      </w:r>
      <w:r w:rsidRPr="00275586" w:rsidR="000D6F2E">
        <w:rPr>
          <w:rFonts w:ascii="Arial" w:hAnsi="Arial" w:cs="Arial"/>
          <w:b/>
          <w:sz w:val="20"/>
          <w:szCs w:val="26"/>
          <w:lang w:val="en-US"/>
        </w:rPr>
        <w:t xml:space="preserve">: </w:t>
      </w:r>
      <w:r w:rsidRPr="00275586">
        <w:rPr>
          <w:rFonts w:ascii="Arial" w:hAnsi="Arial" w:cs="Arial"/>
          <w:sz w:val="20"/>
          <w:szCs w:val="26"/>
          <w:lang w:val="en-US"/>
        </w:rPr>
        <w:t>Theo tiêu chuẩn ISO - 3893 “Bê tông - Phân loại theo cường độ nén”</w:t>
      </w:r>
    </w:p>
    <w:p w:rsidR="00BC441E" w:rsidRPr="00275586" w:rsidP="00275586">
      <w:pPr>
        <w:spacing w:before="120"/>
        <w:rPr>
          <w:rFonts w:ascii="Arial" w:hAnsi="Arial" w:cs="Arial"/>
          <w:sz w:val="20"/>
          <w:szCs w:val="26"/>
        </w:rPr>
      </w:pPr>
      <w:r w:rsidRPr="00275586">
        <w:rPr>
          <w:rFonts w:ascii="Arial" w:hAnsi="Arial" w:cs="Arial"/>
          <w:sz w:val="20"/>
          <w:szCs w:val="26"/>
        </w:rPr>
        <w:t>Khi bi</w:t>
      </w:r>
      <w:r w:rsidRPr="00275586">
        <w:rPr>
          <w:rFonts w:ascii="Arial" w:hAnsi="Arial" w:cs="Arial"/>
          <w:sz w:val="20"/>
          <w:szCs w:val="26"/>
          <w:lang w:val="en-US"/>
        </w:rPr>
        <w:t>ể</w:t>
      </w:r>
      <w:r w:rsidRPr="00275586">
        <w:rPr>
          <w:rFonts w:ascii="Arial" w:hAnsi="Arial" w:cs="Arial"/>
          <w:sz w:val="20"/>
          <w:szCs w:val="26"/>
        </w:rPr>
        <w:t>u thị cường độ chịu n</w:t>
      </w:r>
      <w:r w:rsidRPr="00275586">
        <w:rPr>
          <w:rFonts w:ascii="Arial" w:hAnsi="Arial" w:cs="Arial"/>
          <w:sz w:val="20"/>
          <w:szCs w:val="26"/>
          <w:lang w:val="en-US"/>
        </w:rPr>
        <w:t>é</w:t>
      </w:r>
      <w:r w:rsidRPr="00275586">
        <w:rPr>
          <w:rFonts w:ascii="Arial" w:hAnsi="Arial" w:cs="Arial"/>
          <w:sz w:val="20"/>
          <w:szCs w:val="26"/>
        </w:rPr>
        <w:t>n mẫu thử bê tông phải xác đị</w:t>
      </w:r>
      <w:r w:rsidRPr="00275586">
        <w:rPr>
          <w:rFonts w:ascii="Arial" w:hAnsi="Arial" w:cs="Arial"/>
          <w:sz w:val="20"/>
          <w:szCs w:val="26"/>
          <w:lang w:val="en-US"/>
        </w:rPr>
        <w:t>nh</w:t>
      </w:r>
      <w:r w:rsidRPr="00275586">
        <w:rPr>
          <w:rFonts w:ascii="Arial" w:hAnsi="Arial" w:cs="Arial"/>
          <w:sz w:val="20"/>
          <w:szCs w:val="26"/>
        </w:rPr>
        <w:t xml:space="preserve"> chính xác </w:t>
      </w:r>
      <w:r w:rsidRPr="00275586">
        <w:rPr>
          <w:rFonts w:ascii="Arial" w:hAnsi="Arial" w:cs="Arial"/>
          <w:sz w:val="20"/>
          <w:szCs w:val="26"/>
          <w:lang w:val="en-US"/>
        </w:rPr>
        <w:t>“</w:t>
      </w:r>
      <w:r w:rsidRPr="00275586">
        <w:rPr>
          <w:rFonts w:ascii="Arial" w:hAnsi="Arial" w:cs="Arial"/>
          <w:sz w:val="20"/>
          <w:szCs w:val="26"/>
        </w:rPr>
        <w:t>mẫu trụ” hoặc “mẫu lập phương”.</w:t>
      </w:r>
    </w:p>
    <w:p w:rsidR="00BC441E" w:rsidRPr="00275586" w:rsidP="00275586">
      <w:pPr>
        <w:spacing w:before="120"/>
        <w:rPr>
          <w:rFonts w:ascii="Arial" w:hAnsi="Arial" w:cs="Arial"/>
          <w:sz w:val="20"/>
          <w:szCs w:val="26"/>
        </w:rPr>
      </w:pPr>
      <w:r w:rsidRPr="00275586">
        <w:rPr>
          <w:rFonts w:ascii="Arial" w:hAnsi="Arial" w:cs="Arial"/>
          <w:sz w:val="20"/>
          <w:szCs w:val="26"/>
        </w:rPr>
        <w:t>Khi thí nghiệm mẫu lập phương trong các điều kiện xác định theo đi</w:t>
      </w:r>
      <w:r w:rsidRPr="00275586">
        <w:rPr>
          <w:rFonts w:ascii="Arial" w:hAnsi="Arial" w:cs="Arial"/>
          <w:sz w:val="20"/>
          <w:szCs w:val="26"/>
          <w:lang w:val="en-US"/>
        </w:rPr>
        <w:t>ề</w:t>
      </w:r>
      <w:r w:rsidRPr="00275586">
        <w:rPr>
          <w:rFonts w:ascii="Arial" w:hAnsi="Arial" w:cs="Arial"/>
          <w:sz w:val="20"/>
          <w:szCs w:val="26"/>
        </w:rPr>
        <w:t>u 2.2- Cường độ chịu nén mẫu thử ở đ</w:t>
      </w:r>
      <w:r w:rsidRPr="00275586">
        <w:rPr>
          <w:rFonts w:ascii="Arial" w:hAnsi="Arial" w:cs="Arial"/>
          <w:sz w:val="20"/>
          <w:szCs w:val="26"/>
          <w:lang w:val="en-US"/>
        </w:rPr>
        <w:t>ộ</w:t>
      </w:r>
      <w:r w:rsidRPr="00275586">
        <w:rPr>
          <w:rFonts w:ascii="Arial" w:hAnsi="Arial" w:cs="Arial"/>
          <w:sz w:val="20"/>
          <w:szCs w:val="26"/>
        </w:rPr>
        <w:t xml:space="preserve"> tuổi 28 ngày tương </w:t>
      </w:r>
      <w:r w:rsidRPr="00275586">
        <w:rPr>
          <w:rFonts w:ascii="Arial" w:hAnsi="Arial" w:cs="Arial"/>
          <w:sz w:val="20"/>
          <w:szCs w:val="26"/>
          <w:lang w:val="en-US"/>
        </w:rPr>
        <w:t>ứ</w:t>
      </w:r>
      <w:r w:rsidRPr="00275586">
        <w:rPr>
          <w:rFonts w:ascii="Arial" w:hAnsi="Arial" w:cs="Arial"/>
          <w:sz w:val="20"/>
          <w:szCs w:val="26"/>
        </w:rPr>
        <w:t xml:space="preserve">ng với các giá trị “R” </w:t>
      </w:r>
      <w:r w:rsidRPr="00275586">
        <w:rPr>
          <w:rFonts w:ascii="Arial" w:hAnsi="Arial" w:cs="Arial"/>
          <w:sz w:val="20"/>
          <w:szCs w:val="26"/>
          <w:lang w:val="en-US"/>
        </w:rPr>
        <w:t>g</w:t>
      </w:r>
      <w:r w:rsidRPr="00275586">
        <w:rPr>
          <w:rFonts w:ascii="Arial" w:hAnsi="Arial" w:cs="Arial"/>
          <w:sz w:val="20"/>
          <w:szCs w:val="26"/>
        </w:rPr>
        <w:t>hi trong tiêu chuẩn thiết k</w:t>
      </w:r>
      <w:r w:rsidRPr="00275586">
        <w:rPr>
          <w:rFonts w:ascii="Arial" w:hAnsi="Arial" w:cs="Arial"/>
          <w:sz w:val="20"/>
          <w:szCs w:val="26"/>
          <w:lang w:val="en-US"/>
        </w:rPr>
        <w:t>ế</w:t>
      </w:r>
      <w:r w:rsidRPr="00275586">
        <w:rPr>
          <w:rFonts w:ascii="Arial" w:hAnsi="Arial" w:cs="Arial"/>
          <w:sz w:val="20"/>
          <w:szCs w:val="26"/>
        </w:rPr>
        <w:t xml:space="preserve"> kết cấu bê tông cốt thép</w:t>
      </w:r>
      <w:r w:rsidRPr="00275586">
        <w:rPr>
          <w:rFonts w:ascii="Arial" w:hAnsi="Arial" w:cs="Arial"/>
          <w:sz w:val="20"/>
          <w:szCs w:val="26"/>
          <w:lang w:val="en-US"/>
        </w:rPr>
        <w:t xml:space="preserve"> </w:t>
      </w:r>
      <w:r w:rsidRPr="00275586">
        <w:rPr>
          <w:rFonts w:ascii="Arial" w:hAnsi="Arial" w:cs="Arial"/>
          <w:sz w:val="20"/>
          <w:szCs w:val="26"/>
        </w:rPr>
        <w:t>TCVN 5574-91</w:t>
      </w:r>
    </w:p>
    <w:p w:rsidR="00BC441E" w:rsidRPr="00275586" w:rsidP="00275586">
      <w:pPr>
        <w:spacing w:before="120"/>
        <w:rPr>
          <w:rFonts w:ascii="Arial" w:hAnsi="Arial" w:cs="Arial"/>
          <w:b/>
          <w:sz w:val="20"/>
          <w:szCs w:val="26"/>
        </w:rPr>
      </w:pPr>
      <w:r w:rsidRPr="00275586">
        <w:rPr>
          <w:rFonts w:ascii="Arial" w:hAnsi="Arial" w:cs="Arial"/>
          <w:b/>
          <w:sz w:val="20"/>
          <w:szCs w:val="26"/>
        </w:rPr>
        <w:t>2 - Cách xác định.</w:t>
      </w:r>
    </w:p>
    <w:p w:rsidR="00BC441E" w:rsidRPr="00275586" w:rsidP="00275586">
      <w:pPr>
        <w:spacing w:before="120"/>
        <w:rPr>
          <w:rFonts w:ascii="Arial" w:hAnsi="Arial" w:cs="Arial"/>
          <w:sz w:val="20"/>
          <w:szCs w:val="26"/>
        </w:rPr>
      </w:pPr>
      <w:r w:rsidRPr="00275586">
        <w:rPr>
          <w:rFonts w:ascii="Arial" w:hAnsi="Arial" w:cs="Arial"/>
          <w:sz w:val="20"/>
          <w:szCs w:val="26"/>
        </w:rPr>
        <w:t>Cường độ chịu nén mẫu th</w:t>
      </w:r>
      <w:r w:rsidRPr="00275586">
        <w:rPr>
          <w:rFonts w:ascii="Arial" w:hAnsi="Arial" w:cs="Arial"/>
          <w:sz w:val="20"/>
          <w:szCs w:val="26"/>
          <w:lang w:val="en-US"/>
        </w:rPr>
        <w:t>ử</w:t>
      </w:r>
      <w:r w:rsidRPr="00275586">
        <w:rPr>
          <w:rFonts w:ascii="Arial" w:hAnsi="Arial" w:cs="Arial"/>
          <w:sz w:val="20"/>
          <w:szCs w:val="26"/>
        </w:rPr>
        <w:t xml:space="preserve"> bê tông Rn 28 được xác định cho công trình hoặc bộ ph</w:t>
      </w:r>
      <w:r w:rsidRPr="00275586" w:rsidR="00AB0566">
        <w:rPr>
          <w:rFonts w:ascii="Arial" w:hAnsi="Arial" w:cs="Arial"/>
          <w:sz w:val="20"/>
          <w:szCs w:val="26"/>
          <w:lang w:val="en-US"/>
        </w:rPr>
        <w:t>ậ</w:t>
      </w:r>
      <w:r w:rsidRPr="00275586">
        <w:rPr>
          <w:rFonts w:ascii="Arial" w:hAnsi="Arial" w:cs="Arial"/>
          <w:sz w:val="20"/>
          <w:szCs w:val="26"/>
        </w:rPr>
        <w:t>n công trình tùy theo yêu cầu của hồ sơ thí nghiệm bê tông (điều 4.2) và được so sánh với kết quả kiểm tra trên b</w:t>
      </w:r>
      <w:r w:rsidRPr="00275586">
        <w:rPr>
          <w:rFonts w:ascii="Arial" w:hAnsi="Arial" w:cs="Arial"/>
          <w:sz w:val="20"/>
          <w:szCs w:val="26"/>
          <w:lang w:val="en-US"/>
        </w:rPr>
        <w:t>ê</w:t>
      </w:r>
      <w:r w:rsidRPr="00275586">
        <w:rPr>
          <w:rFonts w:ascii="Arial" w:hAnsi="Arial" w:cs="Arial"/>
          <w:sz w:val="20"/>
          <w:szCs w:val="26"/>
        </w:rPr>
        <w:t xml:space="preserve"> tông đã cứng (mục 5.232).</w:t>
      </w:r>
    </w:p>
    <w:p w:rsidR="00BC441E" w:rsidRPr="00275586" w:rsidP="00275586">
      <w:pPr>
        <w:spacing w:before="120"/>
        <w:rPr>
          <w:rFonts w:ascii="Arial" w:hAnsi="Arial" w:cs="Arial"/>
          <w:sz w:val="20"/>
          <w:szCs w:val="26"/>
        </w:rPr>
      </w:pPr>
      <w:r w:rsidRPr="00275586">
        <w:rPr>
          <w:rFonts w:ascii="Arial" w:hAnsi="Arial" w:cs="Arial"/>
          <w:sz w:val="20"/>
          <w:szCs w:val="26"/>
        </w:rPr>
        <w:t>Kết qu</w:t>
      </w:r>
      <w:r w:rsidRPr="00275586">
        <w:rPr>
          <w:rFonts w:ascii="Arial" w:hAnsi="Arial" w:cs="Arial"/>
          <w:sz w:val="20"/>
          <w:szCs w:val="26"/>
          <w:lang w:val="en-US"/>
        </w:rPr>
        <w:t xml:space="preserve">ả </w:t>
      </w:r>
      <w:r w:rsidRPr="00275586">
        <w:rPr>
          <w:rFonts w:ascii="Arial" w:hAnsi="Arial" w:cs="Arial"/>
          <w:sz w:val="20"/>
          <w:szCs w:val="26"/>
        </w:rPr>
        <w:t>thí nghiệm nén mẫu ở độ tuổi 28 ngày thực hiện trong các điều kiện tiêu chuẩn:</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Khi cần có cường độ chịu nén mẫu thử </w:t>
      </w:r>
      <w:r w:rsidRPr="00275586">
        <w:rPr>
          <w:rFonts w:ascii="Arial" w:hAnsi="Arial" w:cs="Arial"/>
          <w:sz w:val="20"/>
          <w:szCs w:val="26"/>
          <w:lang w:val="en-US"/>
        </w:rPr>
        <w:t>bê</w:t>
      </w:r>
      <w:r w:rsidRPr="00275586">
        <w:rPr>
          <w:rFonts w:ascii="Arial" w:hAnsi="Arial" w:cs="Arial"/>
          <w:sz w:val="20"/>
          <w:szCs w:val="26"/>
        </w:rPr>
        <w:t xml:space="preserve"> t</w:t>
      </w:r>
      <w:r w:rsidRPr="00275586">
        <w:rPr>
          <w:rFonts w:ascii="Arial" w:hAnsi="Arial" w:cs="Arial"/>
          <w:sz w:val="20"/>
          <w:szCs w:val="26"/>
          <w:lang w:val="en-US"/>
        </w:rPr>
        <w:t>ô</w:t>
      </w:r>
      <w:r w:rsidRPr="00275586">
        <w:rPr>
          <w:rFonts w:ascii="Arial" w:hAnsi="Arial" w:cs="Arial"/>
          <w:sz w:val="20"/>
          <w:szCs w:val="26"/>
        </w:rPr>
        <w:t>ng ở độ tuổi t ngày (t&lt;28), kết</w:t>
      </w:r>
      <w:r w:rsidRPr="00275586">
        <w:rPr>
          <w:rFonts w:ascii="Arial" w:hAnsi="Arial" w:cs="Arial"/>
          <w:sz w:val="20"/>
          <w:szCs w:val="26"/>
          <w:lang w:val="en-US"/>
        </w:rPr>
        <w:t xml:space="preserve"> </w:t>
      </w:r>
      <w:r w:rsidRPr="00275586">
        <w:rPr>
          <w:rFonts w:ascii="Arial" w:hAnsi="Arial" w:cs="Arial"/>
          <w:sz w:val="20"/>
          <w:szCs w:val="26"/>
        </w:rPr>
        <w:t>qu</w:t>
      </w:r>
      <w:r w:rsidRPr="00275586">
        <w:rPr>
          <w:rFonts w:ascii="Arial" w:hAnsi="Arial" w:cs="Arial"/>
          <w:sz w:val="20"/>
          <w:szCs w:val="26"/>
          <w:lang w:val="en-US"/>
        </w:rPr>
        <w:t>ả</w:t>
      </w:r>
      <w:r w:rsidRPr="00275586">
        <w:rPr>
          <w:rFonts w:ascii="Arial" w:hAnsi="Arial" w:cs="Arial"/>
          <w:sz w:val="20"/>
          <w:szCs w:val="26"/>
        </w:rPr>
        <w:t xml:space="preserve"> thí nghiệm đó phải được thuyết minh theo cùng </w:t>
      </w:r>
      <w:r w:rsidRPr="00275586">
        <w:rPr>
          <w:rFonts w:ascii="Arial" w:hAnsi="Arial" w:cs="Arial"/>
          <w:sz w:val="20"/>
          <w:szCs w:val="26"/>
          <w:lang w:val="en-US"/>
        </w:rPr>
        <w:t>m</w:t>
      </w:r>
      <w:r w:rsidRPr="00275586">
        <w:rPr>
          <w:rFonts w:ascii="Arial" w:hAnsi="Arial" w:cs="Arial"/>
          <w:sz w:val="20"/>
          <w:szCs w:val="26"/>
        </w:rPr>
        <w:t>ột tiêu chu</w:t>
      </w:r>
      <w:r w:rsidRPr="00275586">
        <w:rPr>
          <w:rFonts w:ascii="Arial" w:hAnsi="Arial" w:cs="Arial"/>
          <w:sz w:val="20"/>
          <w:szCs w:val="26"/>
          <w:lang w:val="en-US"/>
        </w:rPr>
        <w:t>ẩ</w:t>
      </w:r>
      <w:r w:rsidRPr="00275586">
        <w:rPr>
          <w:rFonts w:ascii="Arial" w:hAnsi="Arial" w:cs="Arial"/>
          <w:sz w:val="20"/>
          <w:szCs w:val="26"/>
        </w:rPr>
        <w:t>n</w:t>
      </w:r>
    </w:p>
    <w:p w:rsidR="00BC441E" w:rsidRPr="00275586" w:rsidP="00275586">
      <w:pPr>
        <w:spacing w:before="120"/>
        <w:rPr>
          <w:rFonts w:ascii="Arial" w:hAnsi="Arial" w:cs="Arial"/>
          <w:b/>
          <w:sz w:val="20"/>
          <w:szCs w:val="26"/>
        </w:rPr>
      </w:pPr>
      <w:r w:rsidRPr="00275586">
        <w:rPr>
          <w:rFonts w:ascii="Arial" w:hAnsi="Arial" w:cs="Arial"/>
          <w:b/>
          <w:sz w:val="20"/>
          <w:szCs w:val="26"/>
        </w:rPr>
        <w:t>2.1 - L</w:t>
      </w:r>
      <w:r w:rsidRPr="00275586">
        <w:rPr>
          <w:rFonts w:ascii="Arial" w:hAnsi="Arial" w:cs="Arial"/>
          <w:b/>
          <w:sz w:val="20"/>
          <w:szCs w:val="26"/>
          <w:lang w:val="en-US"/>
        </w:rPr>
        <w:t>ấ</w:t>
      </w:r>
      <w:r w:rsidRPr="00275586">
        <w:rPr>
          <w:rFonts w:ascii="Arial" w:hAnsi="Arial" w:cs="Arial"/>
          <w:b/>
          <w:sz w:val="20"/>
          <w:szCs w:val="26"/>
        </w:rPr>
        <w:t>y mẫu thử.</w:t>
      </w:r>
    </w:p>
    <w:p w:rsidR="00BC441E" w:rsidRPr="00275586" w:rsidP="00275586">
      <w:pPr>
        <w:spacing w:before="120"/>
        <w:rPr>
          <w:rFonts w:ascii="Arial" w:hAnsi="Arial" w:cs="Arial"/>
          <w:sz w:val="20"/>
          <w:szCs w:val="26"/>
        </w:rPr>
      </w:pPr>
      <w:r w:rsidRPr="00275586">
        <w:rPr>
          <w:rFonts w:ascii="Arial" w:hAnsi="Arial" w:cs="Arial"/>
          <w:sz w:val="20"/>
          <w:szCs w:val="26"/>
        </w:rPr>
        <w:t>C</w:t>
      </w:r>
      <w:r w:rsidRPr="00275586">
        <w:rPr>
          <w:rFonts w:ascii="Arial" w:hAnsi="Arial" w:cs="Arial"/>
          <w:sz w:val="20"/>
          <w:szCs w:val="26"/>
          <w:lang w:val="en-US"/>
        </w:rPr>
        <w:t>á</w:t>
      </w:r>
      <w:r w:rsidRPr="00275586">
        <w:rPr>
          <w:rFonts w:ascii="Arial" w:hAnsi="Arial" w:cs="Arial"/>
          <w:sz w:val="20"/>
          <w:szCs w:val="26"/>
        </w:rPr>
        <w:t>c thí nghiệm được thực hiện trên một hoặc nhiều nhóm mẫu</w:t>
      </w:r>
      <w:r w:rsidRPr="00275586">
        <w:rPr>
          <w:rFonts w:ascii="Arial" w:hAnsi="Arial" w:cs="Arial"/>
          <w:sz w:val="20"/>
          <w:szCs w:val="26"/>
          <w:lang w:val="en-US"/>
        </w:rPr>
        <w:t>,</w:t>
      </w:r>
      <w:r w:rsidRPr="00275586">
        <w:rPr>
          <w:rFonts w:ascii="Arial" w:hAnsi="Arial" w:cs="Arial"/>
          <w:sz w:val="20"/>
          <w:szCs w:val="26"/>
        </w:rPr>
        <w:t xml:space="preserve"> mỗi nhóm 3 mẫu thử lấy trong nhiều m</w:t>
      </w:r>
      <w:r w:rsidRPr="00275586">
        <w:rPr>
          <w:rFonts w:ascii="Arial" w:hAnsi="Arial" w:cs="Arial"/>
          <w:sz w:val="20"/>
          <w:szCs w:val="26"/>
          <w:lang w:val="en-US"/>
        </w:rPr>
        <w:t>ẻ</w:t>
      </w:r>
      <w:r w:rsidRPr="00275586">
        <w:rPr>
          <w:rFonts w:ascii="Arial" w:hAnsi="Arial" w:cs="Arial"/>
          <w:sz w:val="20"/>
          <w:szCs w:val="26"/>
        </w:rPr>
        <w:t xml:space="preserve"> vữa (một m</w:t>
      </w:r>
      <w:r w:rsidRPr="00275586">
        <w:rPr>
          <w:rFonts w:ascii="Arial" w:hAnsi="Arial" w:cs="Arial"/>
          <w:sz w:val="20"/>
          <w:szCs w:val="26"/>
          <w:lang w:val="en-US"/>
        </w:rPr>
        <w:t>ẻ</w:t>
      </w:r>
      <w:r w:rsidRPr="00275586">
        <w:rPr>
          <w:rFonts w:ascii="Arial" w:hAnsi="Arial" w:cs="Arial"/>
          <w:sz w:val="20"/>
          <w:szCs w:val="26"/>
        </w:rPr>
        <w:t xml:space="preserve"> vữa được trộn trong cùng một l</w:t>
      </w:r>
      <w:r w:rsidRPr="00275586">
        <w:rPr>
          <w:rFonts w:ascii="Arial" w:hAnsi="Arial" w:cs="Arial"/>
          <w:sz w:val="20"/>
          <w:szCs w:val="26"/>
          <w:lang w:val="en-US"/>
        </w:rPr>
        <w:t>ầ</w:t>
      </w:r>
      <w:r w:rsidRPr="00275586">
        <w:rPr>
          <w:rFonts w:ascii="Arial" w:hAnsi="Arial" w:cs="Arial"/>
          <w:sz w:val="20"/>
          <w:szCs w:val="26"/>
        </w:rPr>
        <w:t>n).</w:t>
      </w:r>
    </w:p>
    <w:p w:rsidR="00BC441E" w:rsidRPr="00275586" w:rsidP="00275586">
      <w:pPr>
        <w:spacing w:before="120"/>
        <w:rPr>
          <w:rFonts w:ascii="Arial" w:hAnsi="Arial" w:cs="Arial"/>
          <w:sz w:val="20"/>
          <w:szCs w:val="26"/>
        </w:rPr>
      </w:pPr>
      <w:r w:rsidRPr="00275586">
        <w:rPr>
          <w:rFonts w:ascii="Arial" w:hAnsi="Arial" w:cs="Arial"/>
          <w:sz w:val="20"/>
          <w:szCs w:val="26"/>
        </w:rPr>
        <w:t>Lấy mẫu thử phải được thực hiện trong một thời hạn nhất định.</w:t>
      </w:r>
    </w:p>
    <w:p w:rsidR="00BC441E" w:rsidRPr="00275586" w:rsidP="00275586">
      <w:pPr>
        <w:spacing w:before="120"/>
        <w:rPr>
          <w:rFonts w:ascii="Arial" w:hAnsi="Arial" w:cs="Arial"/>
          <w:sz w:val="20"/>
          <w:szCs w:val="26"/>
          <w:lang w:val="en-US"/>
        </w:rPr>
      </w:pPr>
      <w:r w:rsidRPr="00275586">
        <w:rPr>
          <w:rFonts w:ascii="Arial" w:hAnsi="Arial" w:cs="Arial"/>
          <w:sz w:val="20"/>
          <w:szCs w:val="26"/>
        </w:rPr>
        <w:t>Có 3 trường h</w:t>
      </w:r>
      <w:r w:rsidRPr="00275586">
        <w:rPr>
          <w:rFonts w:ascii="Arial" w:hAnsi="Arial" w:cs="Arial"/>
          <w:sz w:val="20"/>
          <w:szCs w:val="26"/>
          <w:lang w:val="en-US"/>
        </w:rPr>
        <w:t>ợ</w:t>
      </w:r>
      <w:r w:rsidRPr="00275586">
        <w:rPr>
          <w:rFonts w:ascii="Arial" w:hAnsi="Arial" w:cs="Arial"/>
          <w:sz w:val="20"/>
          <w:szCs w:val="26"/>
        </w:rPr>
        <w:t>p</w:t>
      </w:r>
      <w:r w:rsidRPr="00275586">
        <w:rPr>
          <w:rFonts w:ascii="Arial" w:hAnsi="Arial" w:cs="Arial"/>
          <w:sz w:val="20"/>
          <w:szCs w:val="26"/>
          <w:lang w:val="en-US"/>
        </w:rPr>
        <w:t xml:space="preserve"> </w:t>
      </w:r>
      <w:r w:rsidRPr="00275586">
        <w:rPr>
          <w:rFonts w:ascii="Arial" w:hAnsi="Arial" w:cs="Arial"/>
          <w:sz w:val="20"/>
          <w:szCs w:val="26"/>
        </w:rPr>
        <w:t>lấ</w:t>
      </w:r>
      <w:r w:rsidRPr="00275586">
        <w:rPr>
          <w:rFonts w:ascii="Arial" w:hAnsi="Arial" w:cs="Arial"/>
          <w:sz w:val="20"/>
          <w:szCs w:val="26"/>
          <w:lang w:val="en-US"/>
        </w:rPr>
        <w:t xml:space="preserve">y </w:t>
      </w:r>
      <w:r w:rsidRPr="00275586">
        <w:rPr>
          <w:rFonts w:ascii="Arial" w:hAnsi="Arial" w:cs="Arial"/>
          <w:sz w:val="20"/>
          <w:szCs w:val="26"/>
        </w:rPr>
        <w:t>mẫu thử</w:t>
      </w:r>
      <w:r w:rsidRPr="00275586">
        <w:rPr>
          <w:rFonts w:ascii="Arial" w:hAnsi="Arial" w:cs="Arial"/>
          <w:sz w:val="20"/>
          <w:szCs w:val="26"/>
          <w:lang w:val="en-US"/>
        </w:rPr>
        <w:t>,</w:t>
      </w:r>
      <w:r w:rsidRPr="00275586">
        <w:rPr>
          <w:rFonts w:ascii="Arial" w:hAnsi="Arial" w:cs="Arial"/>
          <w:sz w:val="20"/>
          <w:szCs w:val="26"/>
        </w:rPr>
        <w:t xml:space="preserve"> đư</w:t>
      </w:r>
      <w:r w:rsidRPr="00275586">
        <w:rPr>
          <w:rFonts w:ascii="Arial" w:hAnsi="Arial" w:cs="Arial"/>
          <w:sz w:val="20"/>
          <w:szCs w:val="26"/>
          <w:lang w:val="en-US"/>
        </w:rPr>
        <w:t>ợ</w:t>
      </w:r>
      <w:r w:rsidRPr="00275586">
        <w:rPr>
          <w:rFonts w:ascii="Arial" w:hAnsi="Arial" w:cs="Arial"/>
          <w:sz w:val="20"/>
          <w:szCs w:val="26"/>
        </w:rPr>
        <w:t>c trình bà</w:t>
      </w:r>
      <w:r w:rsidRPr="00275586">
        <w:rPr>
          <w:rFonts w:ascii="Arial" w:hAnsi="Arial" w:cs="Arial"/>
          <w:sz w:val="20"/>
          <w:szCs w:val="26"/>
          <w:lang w:val="en-US"/>
        </w:rPr>
        <w:t>y</w:t>
      </w:r>
      <w:r w:rsidRPr="00275586">
        <w:rPr>
          <w:rFonts w:ascii="Arial" w:hAnsi="Arial" w:cs="Arial"/>
          <w:sz w:val="20"/>
          <w:szCs w:val="26"/>
        </w:rPr>
        <w:t xml:space="preserve"> trong bảng sau</w:t>
      </w:r>
      <w:r w:rsidRPr="00275586">
        <w:rPr>
          <w:rFonts w:ascii="Arial" w:hAnsi="Arial" w:cs="Arial"/>
          <w:sz w:val="20"/>
          <w:szCs w:val="26"/>
          <w:lang w:val="en-US"/>
        </w:rPr>
        <w:t>:</w:t>
      </w:r>
    </w:p>
    <w:p w:rsidR="00BC441E" w:rsidRPr="00275586" w:rsidP="00275586">
      <w:pPr>
        <w:spacing w:before="120"/>
        <w:jc w:val="right"/>
        <w:rPr>
          <w:rFonts w:ascii="Arial" w:hAnsi="Arial" w:cs="Arial"/>
          <w:sz w:val="20"/>
          <w:szCs w:val="26"/>
          <w:lang w:val="en-US"/>
        </w:rPr>
      </w:pPr>
      <w:r w:rsidRPr="00275586">
        <w:rPr>
          <w:rFonts w:ascii="Arial" w:hAnsi="Arial" w:cs="Arial"/>
          <w:sz w:val="20"/>
          <w:szCs w:val="26"/>
        </w:rPr>
        <w:t>Bảng A</w:t>
      </w:r>
      <w:r w:rsidRPr="00275586">
        <w:rPr>
          <w:rFonts w:ascii="Arial" w:hAnsi="Arial" w:cs="Arial"/>
          <w:sz w:val="20"/>
          <w:szCs w:val="26"/>
          <w:lang w:val="en-US"/>
        </w:rPr>
        <w:t>1</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079"/>
        <w:gridCol w:w="856"/>
        <w:gridCol w:w="960"/>
        <w:gridCol w:w="935"/>
        <w:gridCol w:w="965"/>
        <w:gridCol w:w="951"/>
        <w:gridCol w:w="955"/>
        <w:gridCol w:w="970"/>
        <w:gridCol w:w="975"/>
      </w:tblGrid>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4" w:type="pct"/>
            <w:vMerge w:val="restar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Trường</w:t>
            </w:r>
            <w:r w:rsidRPr="00275586">
              <w:rPr>
                <w:rFonts w:ascii="Arial" w:hAnsi="Arial" w:cs="Arial"/>
                <w:b/>
                <w:sz w:val="20"/>
                <w:szCs w:val="26"/>
                <w:lang w:val="en-US"/>
              </w:rPr>
              <w:t xml:space="preserve"> </w:t>
            </w:r>
            <w:r w:rsidRPr="00275586">
              <w:rPr>
                <w:rFonts w:ascii="Arial" w:hAnsi="Arial" w:cs="Arial"/>
                <w:b/>
                <w:sz w:val="20"/>
                <w:szCs w:val="26"/>
              </w:rPr>
              <w:t>hợp</w:t>
            </w:r>
          </w:p>
        </w:tc>
        <w:tc>
          <w:tcPr>
            <w:tcW w:w="2699" w:type="pct"/>
            <w:gridSpan w:val="5"/>
            <w:shd w:val="clear" w:color="auto" w:fill="FFFFFF"/>
            <w:vAlign w:val="center"/>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lang w:val="en-US"/>
              </w:rPr>
              <w:t>Số lần</w:t>
            </w:r>
          </w:p>
        </w:tc>
        <w:tc>
          <w:tcPr>
            <w:tcW w:w="1677" w:type="pct"/>
            <w:gridSpan w:val="3"/>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Thời hạn tối đa</w:t>
            </w:r>
            <w:r w:rsidRPr="00275586" w:rsidR="002137D8">
              <w:rPr>
                <w:rFonts w:ascii="Arial" w:hAnsi="Arial" w:cs="Arial"/>
                <w:b/>
                <w:sz w:val="20"/>
                <w:szCs w:val="26"/>
                <w:lang w:val="en-US"/>
              </w:rPr>
              <w:br/>
            </w:r>
            <w:r w:rsidRPr="00275586">
              <w:rPr>
                <w:rFonts w:ascii="Arial" w:hAnsi="Arial" w:cs="Arial"/>
                <w:b/>
                <w:sz w:val="20"/>
                <w:szCs w:val="26"/>
              </w:rPr>
              <w:t>(tháng)</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4" w:type="pct"/>
            <w:vMerge/>
            <w:shd w:val="clear" w:color="auto" w:fill="FFFFFF"/>
            <w:vAlign w:val="center"/>
          </w:tcPr>
          <w:p w:rsidR="00BC441E" w:rsidRPr="00275586" w:rsidP="00275586">
            <w:pPr>
              <w:spacing w:before="120"/>
              <w:jc w:val="center"/>
              <w:rPr>
                <w:rFonts w:ascii="Arial" w:hAnsi="Arial" w:cs="Arial"/>
                <w:b/>
                <w:sz w:val="20"/>
                <w:szCs w:val="26"/>
              </w:rPr>
            </w:pPr>
          </w:p>
        </w:tc>
        <w:tc>
          <w:tcPr>
            <w:tcW w:w="495" w:type="pct"/>
            <w:shd w:val="clear" w:color="auto" w:fill="FFFFFF"/>
            <w:vAlign w:val="center"/>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lang w:val="en-US"/>
              </w:rPr>
              <w:t>S</w:t>
            </w:r>
          </w:p>
        </w:tc>
        <w:tc>
          <w:tcPr>
            <w:tcW w:w="555"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G/S</w:t>
            </w:r>
          </w:p>
        </w:tc>
        <w:tc>
          <w:tcPr>
            <w:tcW w:w="541"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w:t>
            </w:r>
          </w:p>
        </w:tc>
        <w:tc>
          <w:tcPr>
            <w:tcW w:w="558"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E/G</w:t>
            </w:r>
          </w:p>
        </w:tc>
        <w:tc>
          <w:tcPr>
            <w:tcW w:w="550"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E</w:t>
            </w:r>
          </w:p>
        </w:tc>
        <w:tc>
          <w:tcPr>
            <w:tcW w:w="552"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Từng</w:t>
            </w:r>
            <w:r w:rsidRPr="00275586">
              <w:rPr>
                <w:rFonts w:ascii="Arial" w:hAnsi="Arial" w:cs="Arial"/>
                <w:b/>
                <w:sz w:val="20"/>
                <w:szCs w:val="26"/>
                <w:lang w:val="en-US"/>
              </w:rPr>
              <w:t xml:space="preserve"> </w:t>
            </w:r>
            <w:r w:rsidRPr="00275586">
              <w:rPr>
                <w:rFonts w:ascii="Arial" w:hAnsi="Arial" w:cs="Arial"/>
                <w:b/>
                <w:sz w:val="20"/>
                <w:szCs w:val="26"/>
              </w:rPr>
              <w:t>nhóm</w:t>
            </w:r>
          </w:p>
        </w:tc>
        <w:tc>
          <w:tcPr>
            <w:tcW w:w="561"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Giữa</w:t>
            </w:r>
            <w:r w:rsidRPr="00275586">
              <w:rPr>
                <w:rFonts w:ascii="Arial" w:hAnsi="Arial" w:cs="Arial"/>
                <w:b/>
                <w:sz w:val="20"/>
                <w:szCs w:val="26"/>
                <w:lang w:val="en-US"/>
              </w:rPr>
              <w:t xml:space="preserve"> </w:t>
            </w:r>
            <w:r w:rsidRPr="00275586">
              <w:rPr>
                <w:rFonts w:ascii="Arial" w:hAnsi="Arial" w:cs="Arial"/>
                <w:b/>
                <w:sz w:val="20"/>
                <w:szCs w:val="26"/>
              </w:rPr>
              <w:t>các</w:t>
            </w:r>
            <w:r w:rsidRPr="00275586">
              <w:rPr>
                <w:rFonts w:ascii="Arial" w:hAnsi="Arial" w:cs="Arial"/>
                <w:b/>
                <w:sz w:val="20"/>
                <w:szCs w:val="26"/>
                <w:lang w:val="en-US"/>
              </w:rPr>
              <w:t xml:space="preserve"> </w:t>
            </w:r>
            <w:r w:rsidRPr="00275586">
              <w:rPr>
                <w:rFonts w:ascii="Arial" w:hAnsi="Arial" w:cs="Arial"/>
                <w:b/>
                <w:sz w:val="20"/>
                <w:szCs w:val="26"/>
              </w:rPr>
              <w:t>nhóm</w:t>
            </w:r>
          </w:p>
        </w:tc>
        <w:tc>
          <w:tcPr>
            <w:tcW w:w="564" w:type="pc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Tổng</w:t>
            </w:r>
            <w:r w:rsidRPr="00275586">
              <w:rPr>
                <w:rFonts w:ascii="Arial" w:hAnsi="Arial" w:cs="Arial"/>
                <w:b/>
                <w:sz w:val="20"/>
                <w:szCs w:val="26"/>
                <w:lang w:val="en-US"/>
              </w:rPr>
              <w:t xml:space="preserve"> </w:t>
            </w:r>
            <w:r w:rsidRPr="00275586">
              <w:rPr>
                <w:rFonts w:ascii="Arial" w:hAnsi="Arial" w:cs="Arial"/>
                <w:b/>
                <w:sz w:val="20"/>
                <w:szCs w:val="26"/>
              </w:rPr>
              <w:t>cộng</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49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55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4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5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550"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52"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p>
        </w:tc>
        <w:tc>
          <w:tcPr>
            <w:tcW w:w="56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p>
        </w:tc>
        <w:tc>
          <w:tcPr>
            <w:tcW w:w="56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49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55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4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558"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550"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552"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56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56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2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49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55"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c>
          <w:tcPr>
            <w:tcW w:w="54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558" w:type="pct"/>
            <w:shd w:val="clear" w:color="auto" w:fill="FFFFFF"/>
            <w:vAlign w:val="center"/>
          </w:tcPr>
          <w:p w:rsidR="00BC441E" w:rsidRPr="00275586" w:rsidP="00275586">
            <w:pPr>
              <w:spacing w:before="120"/>
              <w:jc w:val="center"/>
              <w:rPr>
                <w:rFonts w:ascii="Arial" w:hAnsi="Arial" w:cs="Arial"/>
                <w:sz w:val="20"/>
                <w:szCs w:val="26"/>
                <w:vertAlign w:val="superscript"/>
                <w:lang w:val="en-US"/>
              </w:rPr>
            </w:pPr>
            <w:r w:rsidRPr="00275586">
              <w:rPr>
                <w:rFonts w:ascii="Arial" w:hAnsi="Arial" w:cs="Arial"/>
                <w:sz w:val="20"/>
                <w:szCs w:val="26"/>
              </w:rPr>
              <w:t>3</w:t>
            </w:r>
            <w:r w:rsidRPr="00275586">
              <w:rPr>
                <w:rFonts w:ascii="Arial" w:hAnsi="Arial" w:cs="Arial"/>
                <w:sz w:val="20"/>
                <w:szCs w:val="26"/>
                <w:vertAlign w:val="superscript"/>
                <w:lang w:val="en-US"/>
              </w:rPr>
              <w:t>(1)</w:t>
            </w:r>
          </w:p>
        </w:tc>
        <w:tc>
          <w:tcPr>
            <w:tcW w:w="550"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9</w:t>
            </w:r>
          </w:p>
        </w:tc>
        <w:tc>
          <w:tcPr>
            <w:tcW w:w="552"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p>
        </w:tc>
        <w:tc>
          <w:tcPr>
            <w:tcW w:w="561"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p>
        </w:tc>
        <w:tc>
          <w:tcPr>
            <w:tcW w:w="564"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1</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9"/>
            <w:shd w:val="clear" w:color="auto" w:fill="FFFFFF"/>
          </w:tcPr>
          <w:p w:rsidR="002137D8" w:rsidRPr="00275586" w:rsidP="00275586">
            <w:pPr>
              <w:spacing w:before="120"/>
              <w:rPr>
                <w:rFonts w:ascii="Arial" w:hAnsi="Arial" w:cs="Arial"/>
                <w:sz w:val="20"/>
                <w:szCs w:val="26"/>
                <w:lang w:val="en-US"/>
              </w:rPr>
            </w:pPr>
            <w:r w:rsidRPr="00275586">
              <w:rPr>
                <w:rFonts w:ascii="Arial" w:hAnsi="Arial" w:cs="Arial"/>
                <w:sz w:val="20"/>
                <w:szCs w:val="26"/>
                <w:lang w:val="en-US"/>
              </w:rPr>
              <w:t>S</w:t>
            </w:r>
            <w:r w:rsidRPr="00275586">
              <w:rPr>
                <w:rFonts w:ascii="Arial" w:hAnsi="Arial" w:cs="Arial"/>
                <w:sz w:val="20"/>
                <w:szCs w:val="26"/>
              </w:rPr>
              <w:t xml:space="preserve"> = S</w:t>
            </w:r>
            <w:r w:rsidRPr="00275586">
              <w:rPr>
                <w:rFonts w:ascii="Arial" w:hAnsi="Arial" w:cs="Arial"/>
                <w:sz w:val="20"/>
                <w:szCs w:val="26"/>
                <w:lang w:val="en-US"/>
              </w:rPr>
              <w:t>ố</w:t>
            </w:r>
            <w:r w:rsidRPr="00275586">
              <w:rPr>
                <w:rFonts w:ascii="Arial" w:hAnsi="Arial" w:cs="Arial"/>
                <w:sz w:val="20"/>
                <w:szCs w:val="26"/>
              </w:rPr>
              <w:t xml:space="preserve"> nhóm mẫu</w:t>
            </w:r>
            <w:r w:rsidRPr="00275586">
              <w:rPr>
                <w:rFonts w:ascii="Arial" w:hAnsi="Arial" w:cs="Arial"/>
                <w:sz w:val="20"/>
                <w:szCs w:val="26"/>
                <w:lang w:val="en-US"/>
              </w:rPr>
              <w:tab/>
              <w:tab/>
              <w:tab/>
              <w:tab/>
            </w:r>
            <w:r w:rsidRPr="00275586">
              <w:rPr>
                <w:rFonts w:ascii="Arial" w:hAnsi="Arial" w:cs="Arial"/>
                <w:sz w:val="20"/>
                <w:szCs w:val="26"/>
              </w:rPr>
              <w:t>G/S = Số m</w:t>
            </w:r>
            <w:r w:rsidRPr="00275586">
              <w:rPr>
                <w:rFonts w:ascii="Arial" w:hAnsi="Arial" w:cs="Arial"/>
                <w:sz w:val="20"/>
                <w:szCs w:val="26"/>
                <w:lang w:val="en-US"/>
              </w:rPr>
              <w:t>ẻ</w:t>
            </w:r>
            <w:r w:rsidRPr="00275586">
              <w:rPr>
                <w:rFonts w:ascii="Arial" w:hAnsi="Arial" w:cs="Arial"/>
                <w:sz w:val="20"/>
                <w:szCs w:val="26"/>
              </w:rPr>
              <w:t xml:space="preserve"> vữa trong m</w:t>
            </w:r>
            <w:r w:rsidRPr="00275586">
              <w:rPr>
                <w:rFonts w:ascii="Arial" w:hAnsi="Arial" w:cs="Arial"/>
                <w:sz w:val="20"/>
                <w:szCs w:val="26"/>
                <w:lang w:val="en-US"/>
              </w:rPr>
              <w:t>ỗ</w:t>
            </w:r>
            <w:r w:rsidRPr="00275586">
              <w:rPr>
                <w:rFonts w:ascii="Arial" w:hAnsi="Arial" w:cs="Arial"/>
                <w:sz w:val="20"/>
                <w:szCs w:val="26"/>
              </w:rPr>
              <w:t>i nhóm mẫu.</w:t>
            </w:r>
          </w:p>
          <w:p w:rsidR="002137D8" w:rsidRPr="00275586" w:rsidP="00275586">
            <w:pPr>
              <w:spacing w:before="120"/>
              <w:rPr>
                <w:rFonts w:ascii="Arial" w:hAnsi="Arial" w:cs="Arial"/>
                <w:sz w:val="20"/>
                <w:szCs w:val="26"/>
              </w:rPr>
            </w:pPr>
            <w:r w:rsidRPr="00275586">
              <w:rPr>
                <w:rFonts w:ascii="Arial" w:hAnsi="Arial" w:cs="Arial"/>
                <w:sz w:val="20"/>
                <w:szCs w:val="26"/>
              </w:rPr>
              <w:t>G = Tổng số m</w:t>
            </w:r>
            <w:r w:rsidRPr="00275586">
              <w:rPr>
                <w:rFonts w:ascii="Arial" w:hAnsi="Arial" w:cs="Arial"/>
                <w:sz w:val="20"/>
                <w:szCs w:val="26"/>
                <w:lang w:val="en-US"/>
              </w:rPr>
              <w:t>ẻ</w:t>
            </w:r>
            <w:r w:rsidRPr="00275586">
              <w:rPr>
                <w:rFonts w:ascii="Arial" w:hAnsi="Arial" w:cs="Arial"/>
                <w:sz w:val="20"/>
                <w:szCs w:val="26"/>
              </w:rPr>
              <w:t xml:space="preserve"> vữa bê tông</w:t>
            </w:r>
          </w:p>
          <w:p w:rsidR="002137D8" w:rsidRPr="00275586" w:rsidP="00275586">
            <w:pPr>
              <w:spacing w:before="120"/>
              <w:rPr>
                <w:rFonts w:ascii="Arial" w:hAnsi="Arial" w:cs="Arial"/>
                <w:sz w:val="20"/>
                <w:szCs w:val="26"/>
                <w:lang w:val="en-US"/>
              </w:rPr>
            </w:pPr>
            <w:r w:rsidRPr="00275586">
              <w:rPr>
                <w:rFonts w:ascii="Arial" w:hAnsi="Arial" w:cs="Arial"/>
                <w:sz w:val="20"/>
                <w:szCs w:val="26"/>
              </w:rPr>
              <w:t>E = Tổng số mẫu thử</w:t>
            </w:r>
            <w:r w:rsidRPr="00275586">
              <w:rPr>
                <w:rFonts w:ascii="Arial" w:hAnsi="Arial" w:cs="Arial"/>
                <w:sz w:val="20"/>
                <w:szCs w:val="26"/>
                <w:lang w:val="en-US"/>
              </w:rPr>
              <w:tab/>
              <w:tab/>
              <w:tab/>
              <w:tab/>
              <w:t>E/G = Số thử trong mỗi mẻ vữa bê tông</w:t>
            </w:r>
          </w:p>
          <w:p w:rsidR="002137D8" w:rsidRPr="00275586" w:rsidP="00275586">
            <w:pPr>
              <w:spacing w:before="120"/>
              <w:rPr>
                <w:rFonts w:ascii="Arial" w:hAnsi="Arial" w:cs="Arial"/>
                <w:sz w:val="20"/>
                <w:szCs w:val="26"/>
                <w:lang w:val="en-US"/>
              </w:rPr>
            </w:pPr>
            <w:r w:rsidRPr="00275586">
              <w:rPr>
                <w:rFonts w:ascii="Arial" w:hAnsi="Arial" w:cs="Arial"/>
                <w:sz w:val="20"/>
                <w:szCs w:val="26"/>
              </w:rPr>
              <w:t>(1): 3 mẫu thử của cùng nhóm mẫu.</w:t>
            </w:r>
          </w:p>
        </w:tc>
      </w:tr>
    </w:tbl>
    <w:p w:rsidR="00BC441E" w:rsidRPr="00275586" w:rsidP="00275586">
      <w:pPr>
        <w:spacing w:before="120"/>
        <w:rPr>
          <w:rFonts w:ascii="Arial" w:hAnsi="Arial" w:cs="Arial"/>
          <w:b/>
          <w:sz w:val="20"/>
          <w:szCs w:val="26"/>
        </w:rPr>
      </w:pPr>
      <w:r w:rsidRPr="00275586">
        <w:rPr>
          <w:rFonts w:ascii="Arial" w:hAnsi="Arial" w:cs="Arial"/>
          <w:b/>
          <w:sz w:val="20"/>
          <w:szCs w:val="26"/>
        </w:rPr>
        <w:t>2.2 - Cách tính các k</w:t>
      </w:r>
      <w:r w:rsidRPr="00275586">
        <w:rPr>
          <w:rFonts w:ascii="Arial" w:hAnsi="Arial" w:cs="Arial"/>
          <w:b/>
          <w:sz w:val="20"/>
          <w:szCs w:val="26"/>
          <w:lang w:val="en-US"/>
        </w:rPr>
        <w:t>ế</w:t>
      </w:r>
      <w:r w:rsidRPr="00275586">
        <w:rPr>
          <w:rFonts w:ascii="Arial" w:hAnsi="Arial" w:cs="Arial"/>
          <w:b/>
          <w:sz w:val="20"/>
          <w:szCs w:val="26"/>
        </w:rPr>
        <w:t>t qu</w:t>
      </w:r>
      <w:r w:rsidRPr="00275586">
        <w:rPr>
          <w:rFonts w:ascii="Arial" w:hAnsi="Arial" w:cs="Arial"/>
          <w:b/>
          <w:sz w:val="20"/>
          <w:szCs w:val="26"/>
          <w:lang w:val="en-US"/>
        </w:rPr>
        <w:t>ả</w:t>
      </w:r>
      <w:r w:rsidRPr="00275586">
        <w:rPr>
          <w:rFonts w:ascii="Arial" w:hAnsi="Arial" w:cs="Arial"/>
          <w:b/>
          <w:sz w:val="20"/>
          <w:szCs w:val="26"/>
        </w:rPr>
        <w:t xml:space="preserve"> thí nghiệm.</w:t>
      </w:r>
    </w:p>
    <w:p w:rsidR="00BC441E" w:rsidRPr="00275586" w:rsidP="00275586">
      <w:pPr>
        <w:spacing w:before="120"/>
        <w:rPr>
          <w:rFonts w:ascii="Arial" w:hAnsi="Arial" w:cs="Arial"/>
          <w:sz w:val="20"/>
          <w:szCs w:val="26"/>
        </w:rPr>
      </w:pPr>
      <w:r w:rsidRPr="00275586">
        <w:rPr>
          <w:rFonts w:ascii="Arial" w:hAnsi="Arial" w:cs="Arial"/>
          <w:sz w:val="20"/>
          <w:szCs w:val="26"/>
        </w:rPr>
        <w:t>Từ các kết quả tính ứng suất phá hoại mẫu thử, có th</w:t>
      </w:r>
      <w:r w:rsidRPr="00275586">
        <w:rPr>
          <w:rFonts w:ascii="Arial" w:hAnsi="Arial" w:cs="Arial"/>
          <w:sz w:val="20"/>
          <w:szCs w:val="26"/>
          <w:lang w:val="en-US"/>
        </w:rPr>
        <w:t>ể</w:t>
      </w:r>
      <w:r w:rsidRPr="00275586">
        <w:rPr>
          <w:rFonts w:ascii="Arial" w:hAnsi="Arial" w:cs="Arial"/>
          <w:sz w:val="20"/>
          <w:szCs w:val="26"/>
        </w:rPr>
        <w:t xml:space="preserve"> s</w:t>
      </w:r>
      <w:r w:rsidRPr="00275586">
        <w:rPr>
          <w:rFonts w:ascii="Arial" w:hAnsi="Arial" w:cs="Arial"/>
          <w:sz w:val="20"/>
          <w:szCs w:val="26"/>
          <w:lang w:val="en-US"/>
        </w:rPr>
        <w:t>ử</w:t>
      </w:r>
      <w:r w:rsidRPr="00275586">
        <w:rPr>
          <w:rFonts w:ascii="Arial" w:hAnsi="Arial" w:cs="Arial"/>
          <w:sz w:val="20"/>
          <w:szCs w:val="26"/>
        </w:rPr>
        <w:t xml:space="preserve"> dụng một trong hai phương pháp dưới đây:</w:t>
      </w:r>
    </w:p>
    <w:p w:rsidR="00BC441E" w:rsidRPr="00275586" w:rsidP="00275586">
      <w:pPr>
        <w:spacing w:before="120"/>
        <w:rPr>
          <w:rFonts w:ascii="Arial" w:hAnsi="Arial" w:cs="Arial"/>
          <w:sz w:val="20"/>
          <w:szCs w:val="26"/>
        </w:rPr>
      </w:pPr>
      <w:r w:rsidRPr="00275586">
        <w:rPr>
          <w:rFonts w:ascii="Arial" w:hAnsi="Arial" w:cs="Arial"/>
          <w:sz w:val="20"/>
          <w:szCs w:val="26"/>
        </w:rPr>
        <w:t>- Phương pháp thứ nhất: Dựa trên kết quả thí nghiệm mẫu trụ.</w:t>
      </w:r>
    </w:p>
    <w:p w:rsidR="00BC441E" w:rsidRPr="00275586" w:rsidP="00275586">
      <w:pPr>
        <w:spacing w:before="120"/>
        <w:rPr>
          <w:rFonts w:ascii="Arial" w:hAnsi="Arial" w:cs="Arial"/>
          <w:sz w:val="20"/>
          <w:szCs w:val="26"/>
        </w:rPr>
      </w:pPr>
      <w:r w:rsidRPr="00275586">
        <w:rPr>
          <w:rFonts w:ascii="Arial" w:hAnsi="Arial" w:cs="Arial"/>
          <w:sz w:val="20"/>
          <w:szCs w:val="26"/>
        </w:rPr>
        <w:t xml:space="preserve">- Phương pháp thứ hai: Dựa trên kết quả thí nghiệm mẫu </w:t>
      </w:r>
      <w:r w:rsidRPr="00275586">
        <w:rPr>
          <w:rFonts w:ascii="Arial" w:hAnsi="Arial" w:cs="Arial"/>
          <w:sz w:val="20"/>
          <w:szCs w:val="26"/>
          <w:lang w:val="en-US"/>
        </w:rPr>
        <w:t>tr</w:t>
      </w:r>
      <w:r w:rsidRPr="00275586">
        <w:rPr>
          <w:rFonts w:ascii="Arial" w:hAnsi="Arial" w:cs="Arial"/>
          <w:sz w:val="20"/>
          <w:szCs w:val="26"/>
        </w:rPr>
        <w:t>ụ hoặc mẫu lập phương để xác định cường độ chịu nén mẫu thử bằng mẫu trụ hoặc mẫu lập phương.</w:t>
      </w:r>
    </w:p>
    <w:p w:rsidR="00BC441E" w:rsidRPr="00275586" w:rsidP="00275586">
      <w:pPr>
        <w:spacing w:before="120"/>
        <w:jc w:val="right"/>
        <w:rPr>
          <w:rFonts w:ascii="Arial" w:hAnsi="Arial" w:cs="Arial"/>
          <w:sz w:val="20"/>
          <w:szCs w:val="26"/>
        </w:rPr>
      </w:pPr>
      <w:r w:rsidRPr="00275586">
        <w:rPr>
          <w:rFonts w:ascii="Arial" w:hAnsi="Arial" w:cs="Arial"/>
          <w:sz w:val="20"/>
          <w:szCs w:val="26"/>
        </w:rPr>
        <w:t>Bảng A2</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337"/>
        <w:gridCol w:w="244"/>
        <w:gridCol w:w="1531"/>
        <w:gridCol w:w="1590"/>
        <w:gridCol w:w="929"/>
        <w:gridCol w:w="1431"/>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14" w:type="pct"/>
            <w:vMerge w:val="restar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Trường hợp</w:t>
            </w:r>
          </w:p>
        </w:tc>
        <w:tc>
          <w:tcPr>
            <w:tcW w:w="300" w:type="pct"/>
            <w:vMerge w:val="restart"/>
            <w:shd w:val="clear" w:color="auto" w:fill="FFFFFF"/>
            <w:vAlign w:val="center"/>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E</w:t>
            </w:r>
          </w:p>
        </w:tc>
        <w:tc>
          <w:tcPr>
            <w:tcW w:w="204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Phương pháp thứ nhất</w:t>
            </w:r>
          </w:p>
        </w:tc>
        <w:tc>
          <w:tcPr>
            <w:tcW w:w="2037"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Phương pháp thứ hai</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14" w:type="pct"/>
            <w:vMerge/>
            <w:shd w:val="clear" w:color="auto" w:fill="FFFFFF"/>
          </w:tcPr>
          <w:p w:rsidR="00BC441E" w:rsidRPr="00275586" w:rsidP="00275586">
            <w:pPr>
              <w:spacing w:before="120"/>
              <w:jc w:val="center"/>
              <w:rPr>
                <w:rFonts w:ascii="Arial" w:hAnsi="Arial" w:cs="Arial"/>
                <w:b/>
                <w:sz w:val="20"/>
                <w:szCs w:val="26"/>
              </w:rPr>
            </w:pPr>
          </w:p>
        </w:tc>
        <w:tc>
          <w:tcPr>
            <w:tcW w:w="300" w:type="pct"/>
            <w:vMerge/>
            <w:shd w:val="clear" w:color="auto" w:fill="FFFFFF"/>
            <w:vAlign w:val="center"/>
          </w:tcPr>
          <w:p w:rsidR="00BC441E" w:rsidRPr="00275586" w:rsidP="00275586">
            <w:pPr>
              <w:spacing w:before="120"/>
              <w:jc w:val="center"/>
              <w:rPr>
                <w:rFonts w:ascii="Arial" w:hAnsi="Arial" w:cs="Arial"/>
                <w:b/>
                <w:sz w:val="20"/>
                <w:szCs w:val="26"/>
              </w:rPr>
            </w:pPr>
          </w:p>
        </w:tc>
        <w:tc>
          <w:tcPr>
            <w:tcW w:w="961"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Rnt28 ≥</w:t>
            </w:r>
          </w:p>
        </w:tc>
        <w:tc>
          <w:tcPr>
            <w:tcW w:w="1088"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Điều kiện</w:t>
            </w:r>
          </w:p>
        </w:tc>
        <w:tc>
          <w:tcPr>
            <w:tcW w:w="105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Rn28</w:t>
            </w:r>
          </w:p>
        </w:tc>
        <w:tc>
          <w:tcPr>
            <w:tcW w:w="984"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Điều kiện</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14"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1</w:t>
            </w:r>
          </w:p>
        </w:tc>
        <w:tc>
          <w:tcPr>
            <w:tcW w:w="30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96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min(m-8,</w:t>
            </w:r>
            <w:r w:rsidRPr="00275586">
              <w:rPr>
                <w:rFonts w:ascii="Arial" w:hAnsi="Arial" w:cs="Arial"/>
                <w:sz w:val="20"/>
                <w:szCs w:val="26"/>
                <w:lang w:val="en-US"/>
              </w:rPr>
              <w:t xml:space="preserve"> l</w:t>
            </w:r>
            <w:r w:rsidRPr="00275586">
              <w:rPr>
                <w:rFonts w:ascii="Arial" w:hAnsi="Arial" w:cs="Arial"/>
                <w:sz w:val="20"/>
                <w:szCs w:val="26"/>
                <w:vertAlign w:val="subscript"/>
                <w:lang w:val="en-US"/>
              </w:rPr>
              <w:t>1</w:t>
            </w:r>
            <w:r w:rsidRPr="00275586">
              <w:rPr>
                <w:rFonts w:ascii="Arial" w:hAnsi="Arial" w:cs="Arial"/>
                <w:sz w:val="20"/>
                <w:szCs w:val="26"/>
              </w:rPr>
              <w:t xml:space="preserve"> -2)</w:t>
            </w:r>
          </w:p>
        </w:tc>
        <w:tc>
          <w:tcPr>
            <w:tcW w:w="108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Rnt28&lt;30 MPa</w:t>
            </w:r>
          </w:p>
        </w:tc>
        <w:tc>
          <w:tcPr>
            <w:tcW w:w="1053" w:type="pct"/>
            <w:vMerge w:val="restart"/>
            <w:shd w:val="clear" w:color="auto" w:fill="FFFFFF"/>
          </w:tcPr>
          <w:p w:rsidR="00BC441E" w:rsidRPr="00275586" w:rsidP="00275586">
            <w:pPr>
              <w:spacing w:before="120"/>
              <w:jc w:val="center"/>
              <w:rPr>
                <w:rFonts w:ascii="Arial" w:hAnsi="Arial" w:cs="Arial"/>
                <w:sz w:val="20"/>
                <w:szCs w:val="26"/>
              </w:rPr>
            </w:pPr>
          </w:p>
        </w:tc>
        <w:tc>
          <w:tcPr>
            <w:tcW w:w="984" w:type="pct"/>
            <w:vMerge w:val="restar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14"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300" w:type="pct"/>
            <w:shd w:val="clear" w:color="auto" w:fill="FFFFFF"/>
            <w:vAlign w:val="center"/>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96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min(m-8,</w:t>
            </w:r>
            <w:r w:rsidRPr="00275586">
              <w:rPr>
                <w:rFonts w:ascii="Arial" w:hAnsi="Arial" w:cs="Arial"/>
                <w:sz w:val="20"/>
                <w:szCs w:val="26"/>
                <w:lang w:val="en-US"/>
              </w:rPr>
              <w:t xml:space="preserve"> l</w:t>
            </w:r>
            <w:r w:rsidRPr="00275586">
              <w:rPr>
                <w:rFonts w:ascii="Arial" w:hAnsi="Arial" w:cs="Arial"/>
                <w:sz w:val="20"/>
                <w:szCs w:val="26"/>
                <w:vertAlign w:val="subscript"/>
                <w:lang w:val="en-US"/>
              </w:rPr>
              <w:t xml:space="preserve">1 </w:t>
            </w:r>
            <w:r w:rsidRPr="00275586">
              <w:rPr>
                <w:rFonts w:ascii="Arial" w:hAnsi="Arial" w:cs="Arial"/>
                <w:sz w:val="20"/>
                <w:szCs w:val="26"/>
              </w:rPr>
              <w:t>-1)</w:t>
            </w:r>
          </w:p>
        </w:tc>
        <w:tc>
          <w:tcPr>
            <w:tcW w:w="108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Rnt28&lt;30 MPa</w:t>
            </w:r>
          </w:p>
        </w:tc>
        <w:tc>
          <w:tcPr>
            <w:tcW w:w="1053" w:type="pct"/>
            <w:vMerge/>
            <w:shd w:val="clear" w:color="auto" w:fill="FFFFFF"/>
          </w:tcPr>
          <w:p w:rsidR="00BC441E" w:rsidRPr="00275586" w:rsidP="00275586">
            <w:pPr>
              <w:spacing w:before="120"/>
              <w:jc w:val="center"/>
              <w:rPr>
                <w:rFonts w:ascii="Arial" w:hAnsi="Arial" w:cs="Arial"/>
                <w:sz w:val="20"/>
                <w:szCs w:val="26"/>
              </w:rPr>
            </w:pPr>
          </w:p>
        </w:tc>
        <w:tc>
          <w:tcPr>
            <w:tcW w:w="984" w:type="pct"/>
            <w:vMerge/>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14"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30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9</w:t>
            </w:r>
          </w:p>
        </w:tc>
        <w:tc>
          <w:tcPr>
            <w:tcW w:w="961"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min(m-4, s</w:t>
            </w:r>
            <w:r w:rsidRPr="00275586">
              <w:rPr>
                <w:rFonts w:ascii="Arial" w:hAnsi="Arial" w:cs="Arial"/>
                <w:sz w:val="20"/>
                <w:szCs w:val="26"/>
                <w:vertAlign w:val="subscript"/>
                <w:lang w:val="en-US"/>
              </w:rPr>
              <w:t>1</w:t>
            </w:r>
            <w:r w:rsidRPr="00275586">
              <w:rPr>
                <w:rFonts w:ascii="Arial" w:hAnsi="Arial" w:cs="Arial"/>
                <w:sz w:val="20"/>
                <w:szCs w:val="26"/>
              </w:rPr>
              <w:t xml:space="preserve"> + </w:t>
            </w:r>
            <w:r w:rsidRPr="00275586">
              <w:rPr>
                <w:rFonts w:ascii="Arial" w:hAnsi="Arial" w:cs="Arial"/>
                <w:sz w:val="20"/>
                <w:szCs w:val="26"/>
                <w:lang w:val="en-US"/>
              </w:rPr>
              <w:t>1</w:t>
            </w:r>
            <w:r w:rsidRPr="00275586">
              <w:rPr>
                <w:rFonts w:ascii="Arial" w:hAnsi="Arial" w:cs="Arial"/>
                <w:sz w:val="20"/>
                <w:szCs w:val="26"/>
              </w:rPr>
              <w:t>)</w:t>
            </w:r>
          </w:p>
          <w:p w:rsidR="00BC441E" w:rsidRPr="00275586" w:rsidP="00275586">
            <w:pPr>
              <w:spacing w:before="120"/>
              <w:jc w:val="center"/>
              <w:rPr>
                <w:rFonts w:ascii="Arial" w:hAnsi="Arial" w:cs="Arial"/>
                <w:sz w:val="20"/>
                <w:szCs w:val="26"/>
              </w:rPr>
            </w:pPr>
            <w:r w:rsidRPr="00275586">
              <w:rPr>
                <w:rFonts w:ascii="Arial" w:hAnsi="Arial" w:cs="Arial"/>
                <w:sz w:val="20"/>
                <w:szCs w:val="26"/>
              </w:rPr>
              <w:t>min(m</w:t>
            </w:r>
            <w:r w:rsidRPr="00275586">
              <w:rPr>
                <w:rFonts w:ascii="Arial" w:hAnsi="Arial" w:cs="Arial"/>
                <w:sz w:val="20"/>
                <w:szCs w:val="26"/>
                <w:lang w:val="en-US"/>
              </w:rPr>
              <w:t>-</w:t>
            </w:r>
            <w:r w:rsidRPr="00275586">
              <w:rPr>
                <w:rFonts w:ascii="Arial" w:hAnsi="Arial" w:cs="Arial"/>
                <w:sz w:val="20"/>
                <w:szCs w:val="26"/>
              </w:rPr>
              <w:t>6, s</w:t>
            </w:r>
            <w:r w:rsidRPr="00275586">
              <w:rPr>
                <w:rFonts w:ascii="Arial" w:hAnsi="Arial" w:cs="Arial"/>
                <w:sz w:val="20"/>
                <w:szCs w:val="26"/>
                <w:vertAlign w:val="subscript"/>
                <w:lang w:val="en-US"/>
              </w:rPr>
              <w:t xml:space="preserve">1 </w:t>
            </w:r>
            <w:r w:rsidRPr="00275586">
              <w:rPr>
                <w:rFonts w:ascii="Arial" w:hAnsi="Arial" w:cs="Arial"/>
                <w:sz w:val="20"/>
                <w:szCs w:val="26"/>
              </w:rPr>
              <w:t>+0)</w:t>
            </w:r>
          </w:p>
        </w:tc>
        <w:tc>
          <w:tcPr>
            <w:tcW w:w="1088" w:type="pct"/>
            <w:shd w:val="clear" w:color="auto" w:fill="FFFFFF"/>
          </w:tcPr>
          <w:p w:rsidR="0023117A"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Rnt28&lt;30 MPa</w:t>
            </w:r>
          </w:p>
          <w:p w:rsidR="00BC441E" w:rsidRPr="00275586" w:rsidP="00275586">
            <w:pPr>
              <w:spacing w:before="120"/>
              <w:jc w:val="center"/>
              <w:rPr>
                <w:rFonts w:ascii="Arial" w:hAnsi="Arial" w:cs="Arial"/>
                <w:sz w:val="20"/>
                <w:szCs w:val="26"/>
              </w:rPr>
            </w:pPr>
            <w:r w:rsidRPr="00275586">
              <w:rPr>
                <w:rFonts w:ascii="Arial" w:hAnsi="Arial" w:cs="Arial"/>
                <w:sz w:val="20"/>
                <w:szCs w:val="26"/>
              </w:rPr>
              <w:t>Rnt28</w:t>
            </w:r>
            <w:r w:rsidRPr="00275586" w:rsidR="0023117A">
              <w:rPr>
                <w:rFonts w:ascii="Arial" w:hAnsi="Arial" w:cs="Arial"/>
                <w:sz w:val="20"/>
                <w:szCs w:val="26"/>
                <w:lang w:val="en-US"/>
              </w:rPr>
              <w:t>≥</w:t>
            </w:r>
            <w:r w:rsidRPr="00275586">
              <w:rPr>
                <w:rFonts w:ascii="Arial" w:hAnsi="Arial" w:cs="Arial"/>
                <w:sz w:val="20"/>
                <w:szCs w:val="26"/>
              </w:rPr>
              <w:t>30 MPa</w:t>
            </w:r>
          </w:p>
        </w:tc>
        <w:tc>
          <w:tcPr>
            <w:tcW w:w="1053" w:type="pct"/>
            <w:shd w:val="clear" w:color="auto" w:fill="FFFFFF"/>
            <w:vAlign w:val="center"/>
          </w:tcPr>
          <w:p w:rsidR="00BC441E" w:rsidRPr="00275586" w:rsidP="00275586">
            <w:pPr>
              <w:spacing w:before="120"/>
              <w:jc w:val="center"/>
              <w:rPr>
                <w:rFonts w:ascii="Arial" w:hAnsi="Arial" w:cs="Arial"/>
                <w:sz w:val="20"/>
                <w:szCs w:val="26"/>
                <w:vertAlign w:val="superscript"/>
                <w:lang w:val="en-US"/>
              </w:rPr>
            </w:pPr>
            <w:r w:rsidRPr="00275586">
              <w:rPr>
                <w:rFonts w:ascii="Arial" w:hAnsi="Arial" w:cs="Arial"/>
                <w:sz w:val="20"/>
                <w:szCs w:val="26"/>
                <w:lang w:val="en-US"/>
              </w:rPr>
              <w:t>m(1-1,64V)</w:t>
            </w:r>
            <w:r w:rsidRPr="00275586">
              <w:rPr>
                <w:rFonts w:ascii="Arial" w:hAnsi="Arial" w:cs="Arial"/>
                <w:sz w:val="20"/>
                <w:szCs w:val="26"/>
                <w:vertAlign w:val="superscript"/>
                <w:lang w:val="en-US"/>
              </w:rPr>
              <w:t>33</w:t>
            </w:r>
          </w:p>
        </w:tc>
        <w:tc>
          <w:tcPr>
            <w:tcW w:w="984" w:type="pct"/>
            <w:shd w:val="clear" w:color="auto" w:fill="FFFFFF"/>
          </w:tcPr>
          <w:p w:rsidR="00BC441E" w:rsidRPr="00275586" w:rsidP="00275586">
            <w:pPr>
              <w:widowControl/>
              <w:spacing w:before="120"/>
              <w:ind w:right="43"/>
              <w:jc w:val="center"/>
              <w:rPr>
                <w:rFonts w:ascii="Arial" w:hAnsi="Arial" w:cs="Arial"/>
                <w:sz w:val="20"/>
                <w:szCs w:val="26"/>
              </w:rPr>
            </w:pPr>
            <w:r>
              <w:rPr>
                <w:rFonts w:ascii="Arial" w:hAnsi="Arial" w:cs="Arial"/>
                <w:position w:val="-24"/>
                <w:sz w:val="20"/>
                <w:szCs w:val="2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1pt;width:63pt" o:oleicon="f" o:ole="" o:preferrelative="t" filled="f" stroked="f">
                  <v:fill o:detectmouseclick="f"/>
                  <v:imagedata r:id="rId4" o:title=""/>
                  <o:lock v:ext="edit" aspectratio="t"/>
                </v:shape>
                <o:OLEObject Type="Embed" ProgID="Equation.3" ShapeID="_x0000_i1025" DrawAspect="Content" ObjectID="_1550725979" r:id="rId5"/>
              </w:objec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m= Giá trị trung bình của các kết qu</w:t>
            </w:r>
            <w:r w:rsidRPr="00275586">
              <w:rPr>
                <w:rFonts w:ascii="Arial" w:hAnsi="Arial" w:cs="Arial"/>
                <w:sz w:val="20"/>
                <w:szCs w:val="26"/>
                <w:lang w:val="en-US"/>
              </w:rPr>
              <w:t>ả</w:t>
            </w:r>
            <w:r w:rsidRPr="00275586">
              <w:rPr>
                <w:rFonts w:ascii="Arial" w:hAnsi="Arial" w:cs="Arial"/>
                <w:sz w:val="20"/>
                <w:szCs w:val="26"/>
              </w:rPr>
              <w:t xml:space="preserve"> thí nghiệm.</w:t>
            </w:r>
          </w:p>
          <w:p w:rsidR="00BC441E" w:rsidRPr="00275586" w:rsidP="00275586">
            <w:pPr>
              <w:spacing w:before="120"/>
              <w:rPr>
                <w:rFonts w:ascii="Arial" w:hAnsi="Arial" w:cs="Arial"/>
                <w:sz w:val="20"/>
                <w:szCs w:val="26"/>
              </w:rPr>
            </w:pPr>
            <w:r w:rsidRPr="00275586">
              <w:rPr>
                <w:rFonts w:ascii="Arial" w:hAnsi="Arial" w:cs="Arial"/>
                <w:sz w:val="20"/>
                <w:szCs w:val="26"/>
                <w:lang w:val="en-US"/>
              </w:rPr>
              <w:t>l</w:t>
            </w:r>
            <w:r w:rsidRPr="00275586">
              <w:rPr>
                <w:rFonts w:ascii="Arial" w:hAnsi="Arial" w:cs="Arial"/>
                <w:sz w:val="20"/>
                <w:szCs w:val="26"/>
                <w:vertAlign w:val="subscript"/>
                <w:lang w:val="en-US"/>
              </w:rPr>
              <w:t>1</w:t>
            </w:r>
            <w:r w:rsidRPr="00275586">
              <w:rPr>
                <w:rFonts w:ascii="Arial" w:hAnsi="Arial" w:cs="Arial"/>
                <w:sz w:val="20"/>
                <w:szCs w:val="26"/>
              </w:rPr>
              <w:t xml:space="preserve"> = Giá trị nhỏ nhất của ứng suất phá hoại mẫu thử.</w:t>
            </w:r>
          </w:p>
          <w:p w:rsidR="00BC441E" w:rsidRPr="00275586" w:rsidP="00275586">
            <w:pPr>
              <w:spacing w:before="120"/>
              <w:rPr>
                <w:rFonts w:ascii="Arial" w:hAnsi="Arial" w:cs="Arial"/>
                <w:sz w:val="20"/>
                <w:szCs w:val="26"/>
                <w:lang w:val="en-US"/>
              </w:rPr>
            </w:pPr>
            <w:r w:rsidRPr="00275586">
              <w:rPr>
                <w:rFonts w:ascii="Arial" w:hAnsi="Arial" w:cs="Arial"/>
                <w:sz w:val="20"/>
                <w:szCs w:val="26"/>
              </w:rPr>
              <w:t>s</w:t>
            </w:r>
            <w:r w:rsidRPr="00275586">
              <w:rPr>
                <w:rFonts w:ascii="Arial" w:hAnsi="Arial" w:cs="Arial"/>
                <w:sz w:val="20"/>
                <w:szCs w:val="26"/>
                <w:vertAlign w:val="subscript"/>
                <w:lang w:val="en-US"/>
              </w:rPr>
              <w:t>1</w:t>
            </w:r>
            <w:r w:rsidRPr="00275586">
              <w:rPr>
                <w:rFonts w:ascii="Arial" w:hAnsi="Arial" w:cs="Arial"/>
                <w:sz w:val="20"/>
                <w:szCs w:val="26"/>
              </w:rPr>
              <w:t xml:space="preserve"> = Giá trị trung bình nhỏ nhất của ứng xuất phá hoại mẫu thử của 3 nhóm mẫu. </w:t>
            </w:r>
          </w:p>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V</w:t>
            </w:r>
            <w:r w:rsidRPr="00275586">
              <w:rPr>
                <w:rFonts w:ascii="Arial" w:hAnsi="Arial" w:cs="Arial"/>
                <w:sz w:val="20"/>
                <w:szCs w:val="26"/>
              </w:rPr>
              <w:t xml:space="preserve">= Hệ số biến động có </w:t>
            </w:r>
            <w:r w:rsidRPr="00275586">
              <w:rPr>
                <w:rFonts w:ascii="Arial" w:hAnsi="Arial" w:cs="Arial"/>
                <w:sz w:val="20"/>
                <w:szCs w:val="26"/>
                <w:lang w:val="en-US"/>
              </w:rPr>
              <w:t>ý</w:t>
            </w:r>
            <w:r w:rsidRPr="00275586">
              <w:rPr>
                <w:rFonts w:ascii="Arial" w:hAnsi="Arial" w:cs="Arial"/>
                <w:sz w:val="20"/>
                <w:szCs w:val="26"/>
              </w:rPr>
              <w:t xml:space="preserve"> nghĩa với trường hợp có ít nh</w:t>
            </w:r>
            <w:r w:rsidRPr="00275586">
              <w:rPr>
                <w:rFonts w:ascii="Arial" w:hAnsi="Arial" w:cs="Arial"/>
                <w:sz w:val="20"/>
                <w:szCs w:val="26"/>
                <w:lang w:val="en-US"/>
              </w:rPr>
              <w:t>ấ</w:t>
            </w:r>
            <w:r w:rsidRPr="00275586">
              <w:rPr>
                <w:rFonts w:ascii="Arial" w:hAnsi="Arial" w:cs="Arial"/>
                <w:sz w:val="20"/>
                <w:szCs w:val="26"/>
              </w:rPr>
              <w:t xml:space="preserve">t là 9 mẫu thử. </w:t>
            </w:r>
          </w:p>
          <w:p w:rsidR="00BC441E" w:rsidRPr="00275586" w:rsidP="00275586">
            <w:pPr>
              <w:spacing w:before="120"/>
              <w:rPr>
                <w:rFonts w:ascii="Arial" w:hAnsi="Arial" w:cs="Arial"/>
                <w:sz w:val="20"/>
                <w:szCs w:val="26"/>
              </w:rPr>
            </w:pPr>
            <w:r w:rsidRPr="00275586">
              <w:rPr>
                <w:rFonts w:ascii="Arial" w:hAnsi="Arial" w:cs="Arial"/>
                <w:sz w:val="20"/>
                <w:szCs w:val="26"/>
              </w:rPr>
              <w:t>l</w:t>
            </w:r>
            <w:r w:rsidRPr="00275586">
              <w:rPr>
                <w:rFonts w:ascii="Arial" w:hAnsi="Arial" w:cs="Arial"/>
                <w:sz w:val="20"/>
                <w:szCs w:val="26"/>
                <w:vertAlign w:val="subscript"/>
                <w:lang w:val="en-US"/>
              </w:rPr>
              <w:t>i</w:t>
            </w:r>
            <w:r w:rsidRPr="00275586">
              <w:rPr>
                <w:rFonts w:ascii="Arial" w:hAnsi="Arial" w:cs="Arial"/>
                <w:sz w:val="20"/>
                <w:szCs w:val="26"/>
              </w:rPr>
              <w:t xml:space="preserve"> = Giá trị của ứng suất phá hoại của mẫu thử thứ i.</w:t>
            </w:r>
          </w:p>
          <w:p w:rsidR="00BC441E" w:rsidRPr="00275586" w:rsidP="00275586">
            <w:pPr>
              <w:widowControl/>
              <w:spacing w:before="120"/>
              <w:ind w:right="43"/>
              <w:rPr>
                <w:rFonts w:ascii="Arial" w:hAnsi="Arial" w:cs="Arial"/>
                <w:sz w:val="20"/>
                <w:szCs w:val="26"/>
                <w:lang w:val="en-US"/>
              </w:rPr>
            </w:pPr>
            <w:r>
              <w:rPr>
                <w:rFonts w:ascii="Arial" w:hAnsi="Arial" w:cs="Arial"/>
                <w:position w:val="-24"/>
                <w:sz w:val="20"/>
                <w:szCs w:val="26"/>
              </w:rPr>
              <w:object>
                <v:shape id="_x0000_i1026" type="#_x0000_t75" style="height:31pt;width:34pt" o:oleicon="f" o:ole="" o:preferrelative="t" filled="f" stroked="f">
                  <v:fill o:detectmouseclick="f"/>
                  <v:imagedata r:id="rId6" o:title=""/>
                  <o:lock v:ext="edit" aspectratio="t"/>
                </v:shape>
                <o:OLEObject Type="Embed" ProgID="Equation.3" ShapeID="_x0000_i1026" DrawAspect="Content" ObjectID="_1550726019" r:id="rId7"/>
              </w:object>
            </w:r>
            <w:r w:rsidRPr="00275586">
              <w:rPr>
                <w:rFonts w:ascii="Arial" w:hAnsi="Arial" w:cs="Arial"/>
                <w:sz w:val="20"/>
                <w:szCs w:val="26"/>
              </w:rPr>
              <w:t>với độ l</w:t>
            </w:r>
            <w:r w:rsidRPr="00275586">
              <w:rPr>
                <w:rFonts w:ascii="Arial" w:hAnsi="Arial" w:cs="Arial"/>
                <w:sz w:val="20"/>
                <w:szCs w:val="26"/>
                <w:lang w:val="en-US"/>
              </w:rPr>
              <w:t>ệ</w:t>
            </w:r>
            <w:r w:rsidRPr="00275586">
              <w:rPr>
                <w:rFonts w:ascii="Arial" w:hAnsi="Arial" w:cs="Arial"/>
                <w:sz w:val="20"/>
                <w:szCs w:val="26"/>
              </w:rPr>
              <w:t>ch toàn phương =</w:t>
            </w:r>
            <w:r w:rsidRPr="00275586">
              <w:rPr>
                <w:rFonts w:ascii="Arial" w:hAnsi="Arial" w:cs="Arial"/>
                <w:sz w:val="20"/>
                <w:szCs w:val="26"/>
                <w:lang w:val="en-US"/>
              </w:rPr>
              <w:t xml:space="preserve"> </w:t>
            </w:r>
            <w:r>
              <w:rPr>
                <w:rFonts w:ascii="Arial" w:hAnsi="Arial" w:cs="Arial"/>
                <w:position w:val="-26"/>
                <w:sz w:val="20"/>
                <w:szCs w:val="26"/>
                <w:lang w:val="en-US"/>
              </w:rPr>
              <w:object>
                <v:shape id="_x0000_i1027" type="#_x0000_t75" style="height:51pt;width:67.95pt" o:oleicon="f" o:ole="" o:preferrelative="t" filled="f" stroked="f">
                  <v:fill o:detectmouseclick="f"/>
                  <v:imagedata r:id="rId8" o:title=""/>
                  <o:lock v:ext="edit" aspectratio="t"/>
                </v:shape>
                <o:OLEObject Type="Embed" ProgID="Equation.3" ShapeID="_x0000_i1027" DrawAspect="Content" ObjectID="_1550726022" r:id="rId9"/>
              </w:object>
            </w:r>
          </w:p>
          <w:p w:rsidR="00BC441E" w:rsidRPr="00275586" w:rsidP="00275586">
            <w:pPr>
              <w:spacing w:before="120"/>
              <w:rPr>
                <w:rFonts w:ascii="Arial" w:hAnsi="Arial" w:cs="Arial"/>
                <w:sz w:val="20"/>
                <w:szCs w:val="26"/>
                <w:lang w:val="en-US"/>
              </w:rPr>
            </w:pPr>
            <w:r w:rsidRPr="00275586">
              <w:rPr>
                <w:rFonts w:ascii="Arial" w:hAnsi="Arial" w:cs="Arial"/>
                <w:sz w:val="20"/>
                <w:szCs w:val="26"/>
              </w:rPr>
              <w:t xml:space="preserve">và n = </w:t>
            </w:r>
            <w:r w:rsidRPr="00275586">
              <w:rPr>
                <w:rFonts w:ascii="Arial" w:hAnsi="Arial" w:cs="Arial"/>
                <w:sz w:val="20"/>
                <w:szCs w:val="26"/>
                <w:lang w:val="en-US"/>
              </w:rPr>
              <w:t>số</w:t>
            </w:r>
            <w:r w:rsidRPr="00275586">
              <w:rPr>
                <w:rFonts w:ascii="Arial" w:hAnsi="Arial" w:cs="Arial"/>
                <w:sz w:val="20"/>
                <w:szCs w:val="26"/>
              </w:rPr>
              <w:t xml:space="preserve"> mẫu thử </w:t>
            </w:r>
            <w:r w:rsidRPr="00275586">
              <w:rPr>
                <w:rFonts w:ascii="Arial" w:hAnsi="Arial" w:cs="Arial"/>
                <w:sz w:val="20"/>
                <w:szCs w:val="26"/>
                <w:lang w:val="en-US"/>
              </w:rPr>
              <w:t>E</w:t>
            </w:r>
          </w:p>
        </w:tc>
      </w:tr>
    </w:tbl>
    <w:p w:rsidR="00BC441E" w:rsidRPr="00275586" w:rsidP="00275586">
      <w:pPr>
        <w:spacing w:before="120"/>
        <w:rPr>
          <w:rFonts w:ascii="Arial" w:hAnsi="Arial" w:cs="Arial"/>
          <w:sz w:val="20"/>
          <w:szCs w:val="26"/>
        </w:rPr>
      </w:pPr>
      <w:r w:rsidRPr="00275586">
        <w:rPr>
          <w:rFonts w:ascii="Arial" w:hAnsi="Arial" w:cs="Arial"/>
          <w:b/>
          <w:sz w:val="20"/>
          <w:szCs w:val="26"/>
          <w:lang w:val="en-US"/>
        </w:rPr>
        <w:t>G</w:t>
      </w:r>
      <w:r w:rsidRPr="00275586">
        <w:rPr>
          <w:rFonts w:ascii="Arial" w:hAnsi="Arial" w:cs="Arial"/>
          <w:b/>
          <w:sz w:val="20"/>
          <w:szCs w:val="26"/>
        </w:rPr>
        <w:t>hi chú:</w:t>
      </w:r>
      <w:r w:rsidRPr="00275586">
        <w:rPr>
          <w:rFonts w:ascii="Arial" w:hAnsi="Arial" w:cs="Arial"/>
          <w:sz w:val="20"/>
          <w:szCs w:val="26"/>
        </w:rPr>
        <w:t xml:space="preserve"> - C</w:t>
      </w:r>
      <w:r w:rsidRPr="00275586">
        <w:rPr>
          <w:rFonts w:ascii="Arial" w:hAnsi="Arial" w:cs="Arial"/>
          <w:sz w:val="20"/>
          <w:szCs w:val="26"/>
          <w:lang w:val="en-US"/>
        </w:rPr>
        <w:t>ô</w:t>
      </w:r>
      <w:r w:rsidRPr="00275586">
        <w:rPr>
          <w:rFonts w:ascii="Arial" w:hAnsi="Arial" w:cs="Arial"/>
          <w:sz w:val="20"/>
          <w:szCs w:val="26"/>
        </w:rPr>
        <w:t>ng thức ở phương pháp thứ hai: Theo tiêu chu</w:t>
      </w:r>
      <w:r w:rsidRPr="00275586">
        <w:rPr>
          <w:rFonts w:ascii="Arial" w:hAnsi="Arial" w:cs="Arial"/>
          <w:sz w:val="20"/>
          <w:szCs w:val="26"/>
          <w:lang w:val="en-US"/>
        </w:rPr>
        <w:t>ẩ</w:t>
      </w:r>
      <w:r w:rsidRPr="00275586">
        <w:rPr>
          <w:rFonts w:ascii="Arial" w:hAnsi="Arial" w:cs="Arial"/>
          <w:sz w:val="20"/>
          <w:szCs w:val="26"/>
        </w:rPr>
        <w:t>n thi</w:t>
      </w:r>
      <w:r w:rsidRPr="00275586">
        <w:rPr>
          <w:rFonts w:ascii="Arial" w:hAnsi="Arial" w:cs="Arial"/>
          <w:sz w:val="20"/>
          <w:szCs w:val="26"/>
          <w:lang w:val="en-US"/>
        </w:rPr>
        <w:t>ế</w:t>
      </w:r>
      <w:r w:rsidRPr="00275586">
        <w:rPr>
          <w:rFonts w:ascii="Arial" w:hAnsi="Arial" w:cs="Arial"/>
          <w:sz w:val="20"/>
          <w:szCs w:val="26"/>
        </w:rPr>
        <w:t>t kế kết cấu bê tông</w:t>
      </w:r>
      <w:r w:rsidRPr="00275586">
        <w:rPr>
          <w:rFonts w:ascii="Arial" w:hAnsi="Arial" w:cs="Arial"/>
          <w:sz w:val="20"/>
          <w:szCs w:val="26"/>
          <w:lang w:val="en-US"/>
        </w:rPr>
        <w:t xml:space="preserve"> </w:t>
      </w:r>
      <w:r w:rsidRPr="00275586">
        <w:rPr>
          <w:rFonts w:ascii="Arial" w:hAnsi="Arial" w:cs="Arial"/>
          <w:sz w:val="20"/>
          <w:szCs w:val="26"/>
        </w:rPr>
        <w:t>cốt thép TCVN 5574-91 công thức này c</w:t>
      </w:r>
      <w:r w:rsidRPr="00275586">
        <w:rPr>
          <w:rFonts w:ascii="Arial" w:hAnsi="Arial" w:cs="Arial"/>
          <w:sz w:val="20"/>
          <w:szCs w:val="26"/>
          <w:lang w:val="en-US"/>
        </w:rPr>
        <w:t>hỉ</w:t>
      </w:r>
      <w:r w:rsidRPr="00275586">
        <w:rPr>
          <w:rFonts w:ascii="Arial" w:hAnsi="Arial" w:cs="Arial"/>
          <w:sz w:val="20"/>
          <w:szCs w:val="26"/>
        </w:rPr>
        <w:t xml:space="preserve"> được dùng với trường hợp ít nhất là 9 mẫu thử.</w:t>
      </w:r>
    </w:p>
    <w:p w:rsidR="00BC441E" w:rsidRPr="00275586" w:rsidP="00275586">
      <w:pPr>
        <w:spacing w:before="120"/>
        <w:rPr>
          <w:rFonts w:ascii="Arial" w:hAnsi="Arial" w:cs="Arial"/>
          <w:sz w:val="20"/>
          <w:szCs w:val="26"/>
        </w:rPr>
      </w:pPr>
      <w:r w:rsidRPr="00275586">
        <w:rPr>
          <w:rFonts w:ascii="Arial" w:hAnsi="Arial" w:cs="Arial"/>
          <w:sz w:val="20"/>
          <w:szCs w:val="26"/>
        </w:rPr>
        <w:t>- Ở phương pháp th</w:t>
      </w:r>
      <w:r w:rsidRPr="00275586">
        <w:rPr>
          <w:rFonts w:ascii="Arial" w:hAnsi="Arial" w:cs="Arial"/>
          <w:sz w:val="20"/>
          <w:szCs w:val="26"/>
          <w:lang w:val="en-US"/>
        </w:rPr>
        <w:t>ứ</w:t>
      </w:r>
      <w:r w:rsidRPr="00275586">
        <w:rPr>
          <w:rFonts w:ascii="Arial" w:hAnsi="Arial" w:cs="Arial"/>
          <w:sz w:val="20"/>
          <w:szCs w:val="26"/>
        </w:rPr>
        <w:t xml:space="preserve"> nhất cường độ chịu nén mẫu thử đã giảm từ các thí nghi</w:t>
      </w:r>
      <w:r w:rsidRPr="00275586">
        <w:rPr>
          <w:rFonts w:ascii="Arial" w:hAnsi="Arial" w:cs="Arial"/>
          <w:sz w:val="20"/>
          <w:szCs w:val="26"/>
          <w:lang w:val="en-US"/>
        </w:rPr>
        <w:t>ệm</w:t>
      </w:r>
      <w:r w:rsidRPr="00275586">
        <w:rPr>
          <w:rFonts w:ascii="Arial" w:hAnsi="Arial" w:cs="Arial"/>
          <w:sz w:val="20"/>
          <w:szCs w:val="26"/>
        </w:rPr>
        <w:t xml:space="preserve"> ít nhất bằng giá trị t</w:t>
      </w:r>
      <w:r w:rsidRPr="00275586">
        <w:rPr>
          <w:rFonts w:ascii="Arial" w:hAnsi="Arial" w:cs="Arial"/>
          <w:sz w:val="20"/>
          <w:szCs w:val="26"/>
          <w:lang w:val="en-US"/>
        </w:rPr>
        <w:t>ì</w:t>
      </w:r>
      <w:r w:rsidRPr="00275586">
        <w:rPr>
          <w:rFonts w:ascii="Arial" w:hAnsi="Arial" w:cs="Arial"/>
          <w:sz w:val="20"/>
          <w:szCs w:val="26"/>
        </w:rPr>
        <w:t>m được.</w:t>
      </w:r>
    </w:p>
    <w:p w:rsidR="00BC441E" w:rsidRPr="00275586" w:rsidP="00275586">
      <w:pPr>
        <w:spacing w:before="120"/>
        <w:rPr>
          <w:rFonts w:ascii="Arial" w:hAnsi="Arial" w:cs="Arial"/>
          <w:sz w:val="20"/>
          <w:szCs w:val="26"/>
        </w:rPr>
      </w:pPr>
      <w:r w:rsidRPr="00275586">
        <w:rPr>
          <w:rFonts w:ascii="Arial" w:hAnsi="Arial" w:cs="Arial"/>
          <w:sz w:val="20"/>
          <w:szCs w:val="26"/>
        </w:rPr>
        <w:t xml:space="preserve">- </w:t>
      </w:r>
      <w:r w:rsidRPr="00275586">
        <w:rPr>
          <w:rFonts w:ascii="Arial" w:hAnsi="Arial" w:cs="Arial"/>
          <w:sz w:val="20"/>
          <w:szCs w:val="26"/>
          <w:lang w:val="en-US"/>
        </w:rPr>
        <w:t>Ở</w:t>
      </w:r>
      <w:r w:rsidRPr="00275586">
        <w:rPr>
          <w:rFonts w:ascii="Arial" w:hAnsi="Arial" w:cs="Arial"/>
          <w:sz w:val="20"/>
          <w:szCs w:val="26"/>
        </w:rPr>
        <w:t xml:space="preserve"> phương pháp thứ hai: Cường độ chịu nén </w:t>
      </w:r>
      <w:r w:rsidRPr="00275586">
        <w:rPr>
          <w:rFonts w:ascii="Arial" w:hAnsi="Arial" w:cs="Arial"/>
          <w:sz w:val="20"/>
          <w:szCs w:val="26"/>
          <w:lang w:val="en-US"/>
        </w:rPr>
        <w:t>mẫu thử</w:t>
      </w:r>
      <w:r w:rsidRPr="00275586">
        <w:rPr>
          <w:rFonts w:ascii="Arial" w:hAnsi="Arial" w:cs="Arial"/>
          <w:sz w:val="20"/>
          <w:szCs w:val="26"/>
        </w:rPr>
        <w:t xml:space="preserve"> đã được triết giảm từ các thí nghiệm cho kết qu</w:t>
      </w:r>
      <w:r w:rsidRPr="00275586">
        <w:rPr>
          <w:rFonts w:ascii="Arial" w:hAnsi="Arial" w:cs="Arial"/>
          <w:sz w:val="20"/>
          <w:szCs w:val="26"/>
          <w:lang w:val="en-US"/>
        </w:rPr>
        <w:t>ả</w:t>
      </w:r>
      <w:r w:rsidRPr="00275586">
        <w:rPr>
          <w:rFonts w:ascii="Arial" w:hAnsi="Arial" w:cs="Arial"/>
          <w:sz w:val="20"/>
          <w:szCs w:val="26"/>
        </w:rPr>
        <w:t xml:space="preserve"> với xác suất 95%.</w:t>
      </w:r>
    </w:p>
    <w:p w:rsidR="00BC441E" w:rsidRPr="00275586" w:rsidP="00275586">
      <w:pPr>
        <w:spacing w:before="120"/>
        <w:rPr>
          <w:rFonts w:ascii="Arial" w:hAnsi="Arial" w:cs="Arial"/>
          <w:sz w:val="20"/>
          <w:szCs w:val="26"/>
        </w:rPr>
      </w:pPr>
      <w:r w:rsidRPr="00275586">
        <w:rPr>
          <w:rFonts w:ascii="Arial" w:hAnsi="Arial" w:cs="Arial"/>
          <w:sz w:val="20"/>
          <w:szCs w:val="26"/>
        </w:rPr>
        <w:t>- Trong h</w:t>
      </w:r>
      <w:r w:rsidRPr="00275586">
        <w:rPr>
          <w:rFonts w:ascii="Arial" w:hAnsi="Arial" w:cs="Arial"/>
          <w:sz w:val="20"/>
          <w:szCs w:val="26"/>
          <w:lang w:val="en-US"/>
        </w:rPr>
        <w:t>ồ</w:t>
      </w:r>
      <w:r w:rsidRPr="00275586">
        <w:rPr>
          <w:rFonts w:ascii="Arial" w:hAnsi="Arial" w:cs="Arial"/>
          <w:sz w:val="20"/>
          <w:szCs w:val="26"/>
        </w:rPr>
        <w:t xml:space="preserve"> sơ thí nghiệm, tốt nhất là nên </w:t>
      </w:r>
      <w:r w:rsidRPr="00275586">
        <w:rPr>
          <w:rFonts w:ascii="Arial" w:hAnsi="Arial" w:cs="Arial"/>
          <w:sz w:val="20"/>
          <w:szCs w:val="26"/>
          <w:lang w:val="en-US"/>
        </w:rPr>
        <w:t>tí</w:t>
      </w:r>
      <w:r w:rsidRPr="00275586">
        <w:rPr>
          <w:rFonts w:ascii="Arial" w:hAnsi="Arial" w:cs="Arial"/>
          <w:sz w:val="20"/>
          <w:szCs w:val="26"/>
        </w:rPr>
        <w:t>nh kết quả theo cả hai phương pháp, sử dụng k</w:t>
      </w:r>
      <w:r w:rsidRPr="00275586">
        <w:rPr>
          <w:rFonts w:ascii="Arial" w:hAnsi="Arial" w:cs="Arial"/>
          <w:sz w:val="20"/>
          <w:szCs w:val="26"/>
          <w:lang w:val="en-US"/>
        </w:rPr>
        <w:t>ế</w:t>
      </w:r>
      <w:r w:rsidRPr="00275586">
        <w:rPr>
          <w:rFonts w:ascii="Arial" w:hAnsi="Arial" w:cs="Arial"/>
          <w:sz w:val="20"/>
          <w:szCs w:val="26"/>
        </w:rPr>
        <w:t>t quả có giá trị bé nhất để tính R</w:t>
      </w:r>
      <w:r w:rsidRPr="00275586">
        <w:rPr>
          <w:rFonts w:ascii="Arial" w:hAnsi="Arial" w:cs="Arial"/>
          <w:sz w:val="20"/>
          <w:szCs w:val="26"/>
          <w:lang w:val="en-US"/>
        </w:rPr>
        <w:t>c</w:t>
      </w:r>
      <w:r w:rsidRPr="00275586">
        <w:rPr>
          <w:rFonts w:ascii="Arial" w:hAnsi="Arial" w:cs="Arial"/>
          <w:sz w:val="20"/>
          <w:szCs w:val="26"/>
        </w:rPr>
        <w:t>n 28.</w:t>
      </w:r>
    </w:p>
    <w:p w:rsidR="00BC441E" w:rsidRPr="00275586" w:rsidP="00275586">
      <w:pPr>
        <w:spacing w:before="120"/>
        <w:rPr>
          <w:rFonts w:ascii="Arial" w:hAnsi="Arial" w:cs="Arial"/>
          <w:sz w:val="20"/>
          <w:szCs w:val="26"/>
        </w:rPr>
      </w:pPr>
      <w:r w:rsidRPr="00275586">
        <w:rPr>
          <w:rFonts w:ascii="Arial" w:hAnsi="Arial" w:cs="Arial"/>
          <w:sz w:val="20"/>
          <w:szCs w:val="26"/>
        </w:rPr>
        <w:t>- Trong ph</w:t>
      </w:r>
      <w:r w:rsidRPr="00275586">
        <w:rPr>
          <w:rFonts w:ascii="Arial" w:hAnsi="Arial" w:cs="Arial"/>
          <w:sz w:val="20"/>
          <w:szCs w:val="26"/>
          <w:lang w:val="en-US"/>
        </w:rPr>
        <w:t>ầ</w:t>
      </w:r>
      <w:r w:rsidRPr="00275586">
        <w:rPr>
          <w:rFonts w:ascii="Arial" w:hAnsi="Arial" w:cs="Arial"/>
          <w:sz w:val="20"/>
          <w:szCs w:val="26"/>
        </w:rPr>
        <w:t>n thuyết minh các kết quả thí nghiệm của phương pháp thứ nhất, điều quan trọng là phải nêu ra các giá trị triết gi</w:t>
      </w:r>
      <w:r w:rsidRPr="00275586">
        <w:rPr>
          <w:rFonts w:ascii="Arial" w:hAnsi="Arial" w:cs="Arial"/>
          <w:sz w:val="20"/>
          <w:szCs w:val="26"/>
          <w:lang w:val="en-US"/>
        </w:rPr>
        <w:t>ả</w:t>
      </w:r>
      <w:r w:rsidRPr="00275586">
        <w:rPr>
          <w:rFonts w:ascii="Arial" w:hAnsi="Arial" w:cs="Arial"/>
          <w:sz w:val="20"/>
          <w:szCs w:val="26"/>
        </w:rPr>
        <w:t>m l</w:t>
      </w:r>
      <w:r w:rsidRPr="00275586">
        <w:rPr>
          <w:rFonts w:ascii="Arial" w:hAnsi="Arial" w:cs="Arial"/>
          <w:sz w:val="20"/>
          <w:szCs w:val="26"/>
          <w:lang w:val="en-US"/>
        </w:rPr>
        <w:t>ấ</w:t>
      </w:r>
      <w:r w:rsidRPr="00275586">
        <w:rPr>
          <w:rFonts w:ascii="Arial" w:hAnsi="Arial" w:cs="Arial"/>
          <w:sz w:val="20"/>
          <w:szCs w:val="26"/>
        </w:rPr>
        <w:t>y theo các giá trị trung bình của các kết quả (4.6 hoặc 8) tương ứng với cường độ chịu nén của mẫu thử được chọn cho công trình (kh</w:t>
      </w:r>
      <w:r w:rsidRPr="00275586">
        <w:rPr>
          <w:rFonts w:ascii="Arial" w:hAnsi="Arial" w:cs="Arial"/>
          <w:sz w:val="20"/>
          <w:szCs w:val="26"/>
          <w:lang w:val="en-US"/>
        </w:rPr>
        <w:t>ô</w:t>
      </w:r>
      <w:r w:rsidRPr="00275586">
        <w:rPr>
          <w:rFonts w:ascii="Arial" w:hAnsi="Arial" w:cs="Arial"/>
          <w:sz w:val="20"/>
          <w:szCs w:val="26"/>
        </w:rPr>
        <w:t>ng phải là cường độ chịu nén mẫu thử được trên các kết quả thí nghiệm).</w:t>
      </w:r>
    </w:p>
    <w:p w:rsidR="00A74698" w:rsidRPr="00275586" w:rsidP="00275586">
      <w:pPr>
        <w:spacing w:before="120"/>
        <w:jc w:val="center"/>
        <w:rPr>
          <w:rFonts w:ascii="Arial" w:hAnsi="Arial" w:cs="Arial"/>
          <w:b/>
          <w:sz w:val="20"/>
          <w:szCs w:val="26"/>
          <w:lang w:val="en-US"/>
        </w:rPr>
      </w:pPr>
    </w:p>
    <w:p w:rsidR="00AF1B0D" w:rsidRPr="00AF1B0D" w:rsidP="00AF1B0D">
      <w:pPr>
        <w:spacing w:before="120"/>
        <w:jc w:val="center"/>
        <w:rPr>
          <w:rFonts w:ascii="Arial" w:hAnsi="Arial" w:cs="Arial"/>
          <w:b/>
          <w:sz w:val="20"/>
          <w:szCs w:val="26"/>
          <w:lang w:val="en-US"/>
        </w:rPr>
      </w:pPr>
      <w:bookmarkStart w:id="44" w:name="chuong_phuluc_2"/>
      <w:r w:rsidRPr="00AF1B0D">
        <w:rPr>
          <w:rFonts w:ascii="Arial" w:hAnsi="Arial" w:cs="Arial"/>
          <w:b/>
          <w:sz w:val="20"/>
          <w:szCs w:val="26"/>
          <w:lang w:val="en-US"/>
        </w:rPr>
        <w:t>PHỤ LỤC 2</w:t>
      </w:r>
      <w:bookmarkEnd w:id="44"/>
    </w:p>
    <w:p w:rsidR="00AF1B0D" w:rsidP="00AF1B0D">
      <w:pPr>
        <w:spacing w:before="120"/>
        <w:jc w:val="center"/>
        <w:rPr>
          <w:rFonts w:ascii="Arial" w:hAnsi="Arial" w:cs="Arial"/>
          <w:b/>
          <w:sz w:val="20"/>
          <w:szCs w:val="26"/>
          <w:lang w:val="en-US"/>
        </w:rPr>
      </w:pPr>
      <w:bookmarkStart w:id="45" w:name="chuong_phuluc_2_name"/>
      <w:r w:rsidRPr="00AF1B0D">
        <w:rPr>
          <w:rFonts w:ascii="Arial" w:hAnsi="Arial" w:cs="Arial"/>
          <w:b/>
          <w:sz w:val="20"/>
          <w:szCs w:val="26"/>
          <w:lang w:val="en-US"/>
        </w:rPr>
        <w:t>SỬ DỤNG SÚNG BẬT NẨY ĐỂ XÁC ĐỊNH CƯỜNG ĐỘ BÊ TÔNG</w:t>
      </w:r>
      <w:bookmarkEnd w:id="45"/>
    </w:p>
    <w:p w:rsidR="00BC441E" w:rsidRPr="00275586" w:rsidP="00275586">
      <w:pPr>
        <w:spacing w:before="120"/>
        <w:rPr>
          <w:rFonts w:ascii="Arial" w:hAnsi="Arial" w:cs="Arial"/>
          <w:sz w:val="20"/>
          <w:szCs w:val="26"/>
        </w:rPr>
      </w:pPr>
      <w:r w:rsidRPr="00275586">
        <w:rPr>
          <w:rFonts w:ascii="Arial" w:hAnsi="Arial" w:cs="Arial"/>
          <w:sz w:val="20"/>
          <w:szCs w:val="26"/>
        </w:rPr>
        <w:t>- Súng b</w:t>
      </w:r>
      <w:r w:rsidRPr="00275586">
        <w:rPr>
          <w:rFonts w:ascii="Arial" w:hAnsi="Arial" w:cs="Arial"/>
          <w:sz w:val="20"/>
          <w:szCs w:val="26"/>
          <w:lang w:val="en-US"/>
        </w:rPr>
        <w:t>ậ</w:t>
      </w:r>
      <w:r w:rsidRPr="00275586">
        <w:rPr>
          <w:rFonts w:ascii="Arial" w:hAnsi="Arial" w:cs="Arial"/>
          <w:sz w:val="20"/>
          <w:szCs w:val="26"/>
        </w:rPr>
        <w:t>t n</w:t>
      </w:r>
      <w:r w:rsidRPr="00275586">
        <w:rPr>
          <w:rFonts w:ascii="Arial" w:hAnsi="Arial" w:cs="Arial"/>
          <w:sz w:val="20"/>
          <w:szCs w:val="26"/>
          <w:lang w:val="en-US"/>
        </w:rPr>
        <w:t>ẩ</w:t>
      </w:r>
      <w:r w:rsidRPr="00275586">
        <w:rPr>
          <w:rFonts w:ascii="Arial" w:hAnsi="Arial" w:cs="Arial"/>
          <w:sz w:val="20"/>
          <w:szCs w:val="26"/>
        </w:rPr>
        <w:t>y bê tông bằng va đ</w:t>
      </w:r>
      <w:r w:rsidRPr="00275586">
        <w:rPr>
          <w:rFonts w:ascii="Arial" w:hAnsi="Arial" w:cs="Arial"/>
          <w:sz w:val="20"/>
          <w:szCs w:val="26"/>
          <w:lang w:val="en-US"/>
        </w:rPr>
        <w:t>ậ</w:t>
      </w:r>
      <w:r w:rsidRPr="00275586">
        <w:rPr>
          <w:rFonts w:ascii="Arial" w:hAnsi="Arial" w:cs="Arial"/>
          <w:sz w:val="20"/>
          <w:szCs w:val="26"/>
        </w:rPr>
        <w:t>p có thể dùng để ước lượng trị số cường độ chịu n</w:t>
      </w:r>
      <w:r w:rsidRPr="00275586">
        <w:rPr>
          <w:rFonts w:ascii="Arial" w:hAnsi="Arial" w:cs="Arial"/>
          <w:sz w:val="20"/>
          <w:szCs w:val="26"/>
          <w:lang w:val="en-US"/>
        </w:rPr>
        <w:t>é</w:t>
      </w:r>
      <w:r w:rsidRPr="00275586">
        <w:rPr>
          <w:rFonts w:ascii="Arial" w:hAnsi="Arial" w:cs="Arial"/>
          <w:sz w:val="20"/>
          <w:szCs w:val="26"/>
        </w:rPr>
        <w:t>n của bê tông đã cứng. Khi sử dụng tài liệu này có th</w:t>
      </w:r>
      <w:r w:rsidRPr="00275586">
        <w:rPr>
          <w:rFonts w:ascii="Arial" w:hAnsi="Arial" w:cs="Arial"/>
          <w:sz w:val="20"/>
          <w:szCs w:val="26"/>
          <w:lang w:val="en-US"/>
        </w:rPr>
        <w:t>ể</w:t>
      </w:r>
      <w:r w:rsidRPr="00275586">
        <w:rPr>
          <w:rFonts w:ascii="Arial" w:hAnsi="Arial" w:cs="Arial"/>
          <w:sz w:val="20"/>
          <w:szCs w:val="26"/>
        </w:rPr>
        <w:t xml:space="preserve"> kết hợp với </w:t>
      </w:r>
      <w:r w:rsidRPr="00275586">
        <w:rPr>
          <w:rFonts w:ascii="Arial" w:hAnsi="Arial" w:cs="Arial"/>
          <w:sz w:val="20"/>
          <w:szCs w:val="26"/>
          <w:lang w:val="en-US"/>
        </w:rPr>
        <w:t xml:space="preserve">tiêu chuẩn </w:t>
      </w:r>
      <w:r w:rsidRPr="00275586">
        <w:rPr>
          <w:rFonts w:ascii="Arial" w:hAnsi="Arial" w:cs="Arial"/>
          <w:sz w:val="20"/>
          <w:szCs w:val="26"/>
        </w:rPr>
        <w:t xml:space="preserve">Việt Nam: </w:t>
      </w:r>
      <w:r w:rsidRPr="00275586">
        <w:rPr>
          <w:rFonts w:ascii="Arial" w:hAnsi="Arial" w:cs="Arial"/>
          <w:sz w:val="20"/>
          <w:szCs w:val="26"/>
          <w:lang w:val="en-US"/>
        </w:rPr>
        <w:t>Bê</w:t>
      </w:r>
      <w:r w:rsidRPr="00275586">
        <w:rPr>
          <w:rFonts w:ascii="Arial" w:hAnsi="Arial" w:cs="Arial"/>
          <w:sz w:val="20"/>
          <w:szCs w:val="26"/>
        </w:rPr>
        <w:t xml:space="preserve"> tông n</w:t>
      </w:r>
      <w:r w:rsidRPr="00275586">
        <w:rPr>
          <w:rFonts w:ascii="Arial" w:hAnsi="Arial" w:cs="Arial"/>
          <w:sz w:val="20"/>
          <w:szCs w:val="26"/>
          <w:lang w:val="en-US"/>
        </w:rPr>
        <w:t>ặ</w:t>
      </w:r>
      <w:r w:rsidRPr="00275586">
        <w:rPr>
          <w:rFonts w:ascii="Arial" w:hAnsi="Arial" w:cs="Arial"/>
          <w:sz w:val="20"/>
          <w:szCs w:val="26"/>
        </w:rPr>
        <w:t>ng - Phương pháp không phá hoại xác định cường độ nén bằng các súng loại bật n</w:t>
      </w:r>
      <w:r w:rsidRPr="00275586">
        <w:rPr>
          <w:rFonts w:ascii="Arial" w:hAnsi="Arial" w:cs="Arial"/>
          <w:sz w:val="20"/>
          <w:szCs w:val="26"/>
          <w:lang w:val="en-US"/>
        </w:rPr>
        <w:t>ẩ</w:t>
      </w:r>
      <w:r w:rsidRPr="00275586">
        <w:rPr>
          <w:rFonts w:ascii="Arial" w:hAnsi="Arial" w:cs="Arial"/>
          <w:sz w:val="20"/>
          <w:szCs w:val="26"/>
        </w:rPr>
        <w:t>y 20TCN 162-87.</w:t>
      </w:r>
    </w:p>
    <w:p w:rsidR="00BC441E" w:rsidRPr="00275586" w:rsidP="00275586">
      <w:pPr>
        <w:spacing w:before="120"/>
        <w:rPr>
          <w:rFonts w:ascii="Arial" w:hAnsi="Arial" w:cs="Arial"/>
          <w:b/>
          <w:sz w:val="20"/>
          <w:szCs w:val="26"/>
          <w:lang w:val="en-US"/>
        </w:rPr>
      </w:pPr>
      <w:r w:rsidRPr="00275586">
        <w:rPr>
          <w:rFonts w:ascii="Arial" w:hAnsi="Arial" w:cs="Arial"/>
          <w:b/>
          <w:sz w:val="20"/>
          <w:szCs w:val="26"/>
        </w:rPr>
        <w:t>1 - Ki</w:t>
      </w:r>
      <w:r w:rsidRPr="00275586">
        <w:rPr>
          <w:rFonts w:ascii="Arial" w:hAnsi="Arial" w:cs="Arial"/>
          <w:b/>
          <w:sz w:val="20"/>
          <w:szCs w:val="26"/>
          <w:lang w:val="en-US"/>
        </w:rPr>
        <w:t>ể</w:t>
      </w:r>
      <w:r w:rsidRPr="00275586">
        <w:rPr>
          <w:rFonts w:ascii="Arial" w:hAnsi="Arial" w:cs="Arial"/>
          <w:b/>
          <w:sz w:val="20"/>
          <w:szCs w:val="26"/>
        </w:rPr>
        <w:t xml:space="preserve">m định và kiểm tra </w:t>
      </w:r>
      <w:r w:rsidRPr="00275586">
        <w:rPr>
          <w:rFonts w:ascii="Arial" w:hAnsi="Arial" w:cs="Arial"/>
          <w:b/>
          <w:sz w:val="20"/>
          <w:szCs w:val="26"/>
          <w:lang w:val="en-US"/>
        </w:rPr>
        <w:t>hoạt động</w:t>
      </w:r>
    </w:p>
    <w:p w:rsidR="00BC441E" w:rsidRPr="00275586" w:rsidP="00275586">
      <w:pPr>
        <w:spacing w:before="120"/>
        <w:rPr>
          <w:rFonts w:ascii="Arial" w:hAnsi="Arial" w:cs="Arial"/>
          <w:sz w:val="20"/>
          <w:szCs w:val="26"/>
        </w:rPr>
      </w:pPr>
      <w:r w:rsidRPr="00275586">
        <w:rPr>
          <w:rFonts w:ascii="Arial" w:hAnsi="Arial" w:cs="Arial"/>
          <w:sz w:val="20"/>
          <w:szCs w:val="26"/>
        </w:rPr>
        <w:t>Tất c</w:t>
      </w:r>
      <w:r w:rsidRPr="00275586">
        <w:rPr>
          <w:rFonts w:ascii="Arial" w:hAnsi="Arial" w:cs="Arial"/>
          <w:sz w:val="20"/>
          <w:szCs w:val="26"/>
          <w:lang w:val="en-US"/>
        </w:rPr>
        <w:t>ả</w:t>
      </w:r>
      <w:r w:rsidRPr="00275586">
        <w:rPr>
          <w:rFonts w:ascii="Arial" w:hAnsi="Arial" w:cs="Arial"/>
          <w:sz w:val="20"/>
          <w:szCs w:val="26"/>
        </w:rPr>
        <w:t xml:space="preserve"> súng bật n</w:t>
      </w:r>
      <w:r w:rsidRPr="00275586">
        <w:rPr>
          <w:rFonts w:ascii="Arial" w:hAnsi="Arial" w:cs="Arial"/>
          <w:sz w:val="20"/>
          <w:szCs w:val="26"/>
          <w:lang w:val="en-US"/>
        </w:rPr>
        <w:t>ẩ</w:t>
      </w:r>
      <w:r w:rsidRPr="00275586">
        <w:rPr>
          <w:rFonts w:ascii="Arial" w:hAnsi="Arial" w:cs="Arial"/>
          <w:sz w:val="20"/>
          <w:szCs w:val="26"/>
        </w:rPr>
        <w:t>y bê tông dùng vào công việc kiểm tra nói ở điều 5.232 phải được kiểm định chuẩn trong thời hạn dưới một n</w:t>
      </w:r>
      <w:r w:rsidRPr="00275586">
        <w:rPr>
          <w:rFonts w:ascii="Arial" w:hAnsi="Arial" w:cs="Arial"/>
          <w:sz w:val="20"/>
          <w:szCs w:val="26"/>
          <w:lang w:val="en-US"/>
        </w:rPr>
        <w:t>ă</w:t>
      </w:r>
      <w:r w:rsidRPr="00275586">
        <w:rPr>
          <w:rFonts w:ascii="Arial" w:hAnsi="Arial" w:cs="Arial"/>
          <w:sz w:val="20"/>
          <w:szCs w:val="26"/>
        </w:rPr>
        <w:t>m ở một phòng thí nghiệm riêng</w:t>
      </w:r>
      <w:r w:rsidRPr="00275586">
        <w:rPr>
          <w:rFonts w:ascii="Arial" w:hAnsi="Arial" w:cs="Arial"/>
          <w:sz w:val="20"/>
          <w:szCs w:val="26"/>
          <w:lang w:val="en-US"/>
        </w:rPr>
        <w:t>,</w:t>
      </w:r>
      <w:r w:rsidRPr="00275586">
        <w:rPr>
          <w:rFonts w:ascii="Arial" w:hAnsi="Arial" w:cs="Arial"/>
          <w:sz w:val="20"/>
          <w:szCs w:val="26"/>
        </w:rPr>
        <w:t xml:space="preserve"> trên mẫu bê tông có thành phần thường dùng trong vùng, điều này cho phép lập ra một lưới đư</w:t>
      </w:r>
      <w:r w:rsidRPr="00275586">
        <w:rPr>
          <w:rFonts w:ascii="Arial" w:hAnsi="Arial" w:cs="Arial"/>
          <w:sz w:val="20"/>
          <w:szCs w:val="26"/>
          <w:lang w:val="en-US"/>
        </w:rPr>
        <w:t>ờn</w:t>
      </w:r>
      <w:r w:rsidRPr="00275586">
        <w:rPr>
          <w:rFonts w:ascii="Arial" w:hAnsi="Arial" w:cs="Arial"/>
          <w:sz w:val="20"/>
          <w:szCs w:val="26"/>
        </w:rPr>
        <w:t>g cong cường độ - ch</w:t>
      </w:r>
      <w:r w:rsidRPr="00275586">
        <w:rPr>
          <w:rFonts w:ascii="Arial" w:hAnsi="Arial" w:cs="Arial"/>
          <w:sz w:val="20"/>
          <w:szCs w:val="26"/>
          <w:lang w:val="en-US"/>
        </w:rPr>
        <w:t>ỉ</w:t>
      </w:r>
      <w:r w:rsidRPr="00275586">
        <w:rPr>
          <w:rFonts w:ascii="Arial" w:hAnsi="Arial" w:cs="Arial"/>
          <w:sz w:val="20"/>
          <w:szCs w:val="26"/>
        </w:rPr>
        <w:t xml:space="preserve"> số theo súng bật n</w:t>
      </w:r>
      <w:r w:rsidRPr="00275586">
        <w:rPr>
          <w:rFonts w:ascii="Arial" w:hAnsi="Arial" w:cs="Arial"/>
          <w:sz w:val="20"/>
          <w:szCs w:val="26"/>
          <w:lang w:val="en-US"/>
        </w:rPr>
        <w:t>ẩ</w:t>
      </w:r>
      <w:r w:rsidRPr="00275586">
        <w:rPr>
          <w:rFonts w:ascii="Arial" w:hAnsi="Arial" w:cs="Arial"/>
          <w:sz w:val="20"/>
          <w:szCs w:val="26"/>
        </w:rPr>
        <w:t>y bê tông.</w:t>
      </w:r>
    </w:p>
    <w:p w:rsidR="00BC441E" w:rsidRPr="00275586" w:rsidP="00275586">
      <w:pPr>
        <w:spacing w:before="120"/>
        <w:rPr>
          <w:rFonts w:ascii="Arial" w:hAnsi="Arial" w:cs="Arial"/>
          <w:sz w:val="20"/>
          <w:szCs w:val="26"/>
        </w:rPr>
      </w:pPr>
      <w:r w:rsidRPr="00275586">
        <w:rPr>
          <w:rFonts w:ascii="Arial" w:hAnsi="Arial" w:cs="Arial"/>
          <w:sz w:val="20"/>
          <w:szCs w:val="26"/>
        </w:rPr>
        <w:t>Súng bật nẩy bê tông phải đư</w:t>
      </w:r>
      <w:r w:rsidRPr="00275586">
        <w:rPr>
          <w:rFonts w:ascii="Arial" w:hAnsi="Arial" w:cs="Arial"/>
          <w:sz w:val="20"/>
          <w:szCs w:val="26"/>
          <w:lang w:val="en-US"/>
        </w:rPr>
        <w:t>ợ</w:t>
      </w:r>
      <w:r w:rsidRPr="00275586">
        <w:rPr>
          <w:rFonts w:ascii="Arial" w:hAnsi="Arial" w:cs="Arial"/>
          <w:sz w:val="20"/>
          <w:szCs w:val="26"/>
        </w:rPr>
        <w:t xml:space="preserve">c </w:t>
      </w:r>
      <w:r w:rsidRPr="00275586">
        <w:rPr>
          <w:rFonts w:ascii="Arial" w:hAnsi="Arial" w:cs="Arial"/>
          <w:sz w:val="20"/>
          <w:szCs w:val="26"/>
          <w:lang w:val="en-US"/>
        </w:rPr>
        <w:t>bả</w:t>
      </w:r>
      <w:r w:rsidRPr="00275586">
        <w:rPr>
          <w:rFonts w:ascii="Arial" w:hAnsi="Arial" w:cs="Arial"/>
          <w:sz w:val="20"/>
          <w:szCs w:val="26"/>
        </w:rPr>
        <w:t>o qu</w:t>
      </w:r>
      <w:r w:rsidRPr="00275586">
        <w:rPr>
          <w:rFonts w:ascii="Arial" w:hAnsi="Arial" w:cs="Arial"/>
          <w:sz w:val="20"/>
          <w:szCs w:val="26"/>
          <w:lang w:val="en-US"/>
        </w:rPr>
        <w:t>ả</w:t>
      </w:r>
      <w:r w:rsidRPr="00275586">
        <w:rPr>
          <w:rFonts w:ascii="Arial" w:hAnsi="Arial" w:cs="Arial"/>
          <w:sz w:val="20"/>
          <w:szCs w:val="26"/>
        </w:rPr>
        <w:t>n và kiểm nghiệm thường xuy</w:t>
      </w:r>
      <w:r w:rsidRPr="00275586">
        <w:rPr>
          <w:rFonts w:ascii="Arial" w:hAnsi="Arial" w:cs="Arial"/>
          <w:sz w:val="20"/>
          <w:szCs w:val="26"/>
          <w:lang w:val="en-US"/>
        </w:rPr>
        <w:t>ê</w:t>
      </w:r>
      <w:r w:rsidRPr="00275586">
        <w:rPr>
          <w:rFonts w:ascii="Arial" w:hAnsi="Arial" w:cs="Arial"/>
          <w:sz w:val="20"/>
          <w:szCs w:val="26"/>
        </w:rPr>
        <w:t>n để hoạt động bình thường.</w:t>
      </w:r>
    </w:p>
    <w:p w:rsidR="00BC441E" w:rsidRPr="00275586" w:rsidP="00275586">
      <w:pPr>
        <w:spacing w:before="120"/>
        <w:rPr>
          <w:rFonts w:ascii="Arial" w:hAnsi="Arial" w:cs="Arial"/>
          <w:b/>
          <w:sz w:val="20"/>
          <w:szCs w:val="26"/>
        </w:rPr>
      </w:pPr>
      <w:r w:rsidRPr="00275586">
        <w:rPr>
          <w:rFonts w:ascii="Arial" w:hAnsi="Arial" w:cs="Arial"/>
          <w:b/>
          <w:sz w:val="20"/>
          <w:szCs w:val="26"/>
        </w:rPr>
        <w:t>Phương thức tiến hành:</w:t>
      </w:r>
    </w:p>
    <w:p w:rsidR="00BC441E" w:rsidRPr="00275586" w:rsidP="00275586">
      <w:pPr>
        <w:spacing w:before="120"/>
        <w:rPr>
          <w:rFonts w:ascii="Arial" w:hAnsi="Arial" w:cs="Arial"/>
          <w:sz w:val="20"/>
          <w:szCs w:val="26"/>
        </w:rPr>
      </w:pPr>
      <w:r w:rsidRPr="00275586">
        <w:rPr>
          <w:rFonts w:ascii="Arial" w:hAnsi="Arial" w:cs="Arial"/>
          <w:sz w:val="20"/>
          <w:szCs w:val="26"/>
        </w:rPr>
        <w:t>Thực hiện trên 3 nhóm mẫu với 3 mẫu thử bê tông: lấy ở 3 mẻ vữa khác nhau</w:t>
      </w:r>
      <w:r w:rsidRPr="00275586">
        <w:rPr>
          <w:rFonts w:ascii="Arial" w:hAnsi="Arial" w:cs="Arial"/>
          <w:sz w:val="20"/>
          <w:szCs w:val="26"/>
          <w:lang w:val="en-US"/>
        </w:rPr>
        <w:t xml:space="preserve"> </w:t>
      </w:r>
      <w:r w:rsidRPr="00275586">
        <w:rPr>
          <w:rFonts w:ascii="Arial" w:hAnsi="Arial" w:cs="Arial"/>
          <w:sz w:val="20"/>
          <w:szCs w:val="26"/>
        </w:rPr>
        <w:t>(một nhóm lấy cho m</w:t>
      </w:r>
      <w:r w:rsidRPr="00275586">
        <w:rPr>
          <w:rFonts w:ascii="Arial" w:hAnsi="Arial" w:cs="Arial"/>
          <w:sz w:val="20"/>
          <w:szCs w:val="26"/>
          <w:lang w:val="en-US"/>
        </w:rPr>
        <w:t>ỗ</w:t>
      </w:r>
      <w:r w:rsidRPr="00275586">
        <w:rPr>
          <w:rFonts w:ascii="Arial" w:hAnsi="Arial" w:cs="Arial"/>
          <w:sz w:val="20"/>
          <w:szCs w:val="26"/>
        </w:rPr>
        <w:t>i m</w:t>
      </w:r>
      <w:r w:rsidRPr="00275586">
        <w:rPr>
          <w:rFonts w:ascii="Arial" w:hAnsi="Arial" w:cs="Arial"/>
          <w:sz w:val="20"/>
          <w:szCs w:val="26"/>
          <w:lang w:val="en-US"/>
        </w:rPr>
        <w:t>ẻ</w:t>
      </w:r>
      <w:r w:rsidRPr="00275586">
        <w:rPr>
          <w:rFonts w:ascii="Arial" w:hAnsi="Arial" w:cs="Arial"/>
          <w:sz w:val="20"/>
          <w:szCs w:val="26"/>
        </w:rPr>
        <w:t xml:space="preserve">). Dùng cho một trong 3 </w:t>
      </w:r>
      <w:r w:rsidRPr="00275586">
        <w:rPr>
          <w:rFonts w:ascii="Arial" w:hAnsi="Arial" w:cs="Arial"/>
          <w:sz w:val="20"/>
          <w:szCs w:val="26"/>
          <w:lang w:val="en-US"/>
        </w:rPr>
        <w:t>cấ</w:t>
      </w:r>
      <w:r w:rsidRPr="00275586">
        <w:rPr>
          <w:rFonts w:ascii="Arial" w:hAnsi="Arial" w:cs="Arial"/>
          <w:sz w:val="20"/>
          <w:szCs w:val="26"/>
        </w:rPr>
        <w:t>p cường đ</w:t>
      </w:r>
      <w:r w:rsidRPr="00275586">
        <w:rPr>
          <w:rFonts w:ascii="Arial" w:hAnsi="Arial" w:cs="Arial"/>
          <w:sz w:val="20"/>
          <w:szCs w:val="26"/>
          <w:lang w:val="en-US"/>
        </w:rPr>
        <w:t>ộ</w:t>
      </w:r>
      <w:r w:rsidRPr="00275586">
        <w:rPr>
          <w:rFonts w:ascii="Arial" w:hAnsi="Arial" w:cs="Arial"/>
          <w:sz w:val="20"/>
          <w:szCs w:val="26"/>
        </w:rPr>
        <w:t xml:space="preserve"> chịu nén: 15</w:t>
      </w:r>
      <w:r w:rsidRPr="00275586">
        <w:rPr>
          <w:rFonts w:ascii="Arial" w:hAnsi="Arial" w:cs="Arial"/>
          <w:sz w:val="20"/>
          <w:szCs w:val="26"/>
          <w:lang w:val="en-US"/>
        </w:rPr>
        <w:t>,</w:t>
      </w:r>
      <w:r w:rsidRPr="00275586">
        <w:rPr>
          <w:rFonts w:ascii="Arial" w:hAnsi="Arial" w:cs="Arial"/>
          <w:sz w:val="20"/>
          <w:szCs w:val="26"/>
        </w:rPr>
        <w:t xml:space="preserve"> 25 và 35 MPa (9 mẫu cho 1 cấp).</w:t>
      </w:r>
    </w:p>
    <w:p w:rsidR="00BC441E" w:rsidRPr="00275586" w:rsidP="00275586">
      <w:pPr>
        <w:spacing w:before="120"/>
        <w:rPr>
          <w:rFonts w:ascii="Arial" w:hAnsi="Arial" w:cs="Arial"/>
          <w:sz w:val="20"/>
          <w:szCs w:val="26"/>
        </w:rPr>
      </w:pPr>
      <w:r w:rsidRPr="00275586">
        <w:rPr>
          <w:rFonts w:ascii="Arial" w:hAnsi="Arial" w:cs="Arial"/>
          <w:sz w:val="20"/>
          <w:szCs w:val="26"/>
        </w:rPr>
        <w:t xml:space="preserve">Các </w:t>
      </w:r>
      <w:r w:rsidRPr="00275586">
        <w:rPr>
          <w:rFonts w:ascii="Arial" w:hAnsi="Arial" w:cs="Arial"/>
          <w:sz w:val="20"/>
          <w:szCs w:val="26"/>
          <w:lang w:val="en-US"/>
        </w:rPr>
        <w:t>mẫu</w:t>
      </w:r>
      <w:r w:rsidRPr="00275586">
        <w:rPr>
          <w:rFonts w:ascii="Arial" w:hAnsi="Arial" w:cs="Arial"/>
          <w:sz w:val="20"/>
          <w:szCs w:val="26"/>
        </w:rPr>
        <w:t xml:space="preserve"> thử phải là mẫu thử hình trụ có đường kính 15 cm và chiều cao 30cm, được đúc theo tiêu </w:t>
      </w:r>
      <w:r w:rsidRPr="00275586">
        <w:rPr>
          <w:rFonts w:ascii="Arial" w:hAnsi="Arial" w:cs="Arial"/>
          <w:sz w:val="20"/>
          <w:szCs w:val="26"/>
          <w:lang w:val="en-US"/>
        </w:rPr>
        <w:t>chuẩn,</w:t>
      </w:r>
      <w:r w:rsidRPr="00275586">
        <w:rPr>
          <w:rFonts w:ascii="Arial" w:hAnsi="Arial" w:cs="Arial"/>
          <w:sz w:val="20"/>
          <w:szCs w:val="26"/>
        </w:rPr>
        <w:t xml:space="preserve"> m</w:t>
      </w:r>
      <w:r w:rsidRPr="00275586">
        <w:rPr>
          <w:rFonts w:ascii="Arial" w:hAnsi="Arial" w:cs="Arial"/>
          <w:sz w:val="20"/>
          <w:szCs w:val="26"/>
          <w:lang w:val="en-US"/>
        </w:rPr>
        <w:t>ỗ</w:t>
      </w:r>
      <w:r w:rsidRPr="00275586">
        <w:rPr>
          <w:rFonts w:ascii="Arial" w:hAnsi="Arial" w:cs="Arial"/>
          <w:sz w:val="20"/>
          <w:szCs w:val="26"/>
        </w:rPr>
        <w:t>i mẫu thử được sửa th</w:t>
      </w:r>
      <w:r w:rsidRPr="00275586">
        <w:rPr>
          <w:rFonts w:ascii="Arial" w:hAnsi="Arial" w:cs="Arial"/>
          <w:sz w:val="20"/>
          <w:szCs w:val="26"/>
          <w:lang w:val="en-US"/>
        </w:rPr>
        <w:t>ẳ</w:t>
      </w:r>
      <w:r w:rsidRPr="00275586">
        <w:rPr>
          <w:rFonts w:ascii="Arial" w:hAnsi="Arial" w:cs="Arial"/>
          <w:sz w:val="20"/>
          <w:szCs w:val="26"/>
        </w:rPr>
        <w:t>ng từ trước, được giữ yên trong mâm c</w:t>
      </w:r>
      <w:r w:rsidRPr="00275586">
        <w:rPr>
          <w:rFonts w:ascii="Arial" w:hAnsi="Arial" w:cs="Arial"/>
          <w:sz w:val="20"/>
          <w:szCs w:val="26"/>
          <w:lang w:val="en-US"/>
        </w:rPr>
        <w:t>ặ</w:t>
      </w:r>
      <w:r w:rsidRPr="00275586">
        <w:rPr>
          <w:rFonts w:ascii="Arial" w:hAnsi="Arial" w:cs="Arial"/>
          <w:sz w:val="20"/>
          <w:szCs w:val="26"/>
        </w:rPr>
        <w:t>p của máy ép thí nghiệm, theo chi</w:t>
      </w:r>
      <w:r w:rsidRPr="00275586">
        <w:rPr>
          <w:rFonts w:ascii="Arial" w:hAnsi="Arial" w:cs="Arial"/>
          <w:sz w:val="20"/>
          <w:szCs w:val="26"/>
          <w:lang w:val="en-US"/>
        </w:rPr>
        <w:t>ề</w:t>
      </w:r>
      <w:r w:rsidRPr="00275586">
        <w:rPr>
          <w:rFonts w:ascii="Arial" w:hAnsi="Arial" w:cs="Arial"/>
          <w:sz w:val="20"/>
          <w:szCs w:val="26"/>
        </w:rPr>
        <w:t>u đúc khuôn, dưới áp suất 0</w:t>
      </w:r>
      <w:r w:rsidRPr="00275586" w:rsidR="00A74698">
        <w:rPr>
          <w:rFonts w:ascii="Arial" w:hAnsi="Arial" w:cs="Arial"/>
          <w:sz w:val="20"/>
          <w:szCs w:val="26"/>
          <w:lang w:val="en-US"/>
        </w:rPr>
        <w:t>,</w:t>
      </w:r>
      <w:r w:rsidRPr="00275586">
        <w:rPr>
          <w:rFonts w:ascii="Arial" w:hAnsi="Arial" w:cs="Arial"/>
          <w:sz w:val="20"/>
          <w:szCs w:val="26"/>
        </w:rPr>
        <w:t>5 MPa.</w:t>
      </w:r>
    </w:p>
    <w:p w:rsidR="00BC441E" w:rsidRPr="00275586" w:rsidP="00275586">
      <w:pPr>
        <w:spacing w:before="120"/>
        <w:rPr>
          <w:rFonts w:ascii="Arial" w:hAnsi="Arial" w:cs="Arial"/>
          <w:sz w:val="20"/>
          <w:szCs w:val="26"/>
        </w:rPr>
      </w:pPr>
      <w:r w:rsidRPr="00275586">
        <w:rPr>
          <w:rFonts w:ascii="Arial" w:hAnsi="Arial" w:cs="Arial"/>
          <w:sz w:val="20"/>
          <w:szCs w:val="26"/>
        </w:rPr>
        <w:t>Những phép đo bằng súng bật nẩy bê tông được ti</w:t>
      </w:r>
      <w:r w:rsidRPr="00275586">
        <w:rPr>
          <w:rFonts w:ascii="Arial" w:hAnsi="Arial" w:cs="Arial"/>
          <w:sz w:val="20"/>
          <w:szCs w:val="26"/>
          <w:lang w:val="en-US"/>
        </w:rPr>
        <w:t>ế</w:t>
      </w:r>
      <w:r w:rsidRPr="00275586">
        <w:rPr>
          <w:rFonts w:ascii="Arial" w:hAnsi="Arial" w:cs="Arial"/>
          <w:sz w:val="20"/>
          <w:szCs w:val="26"/>
        </w:rPr>
        <w:t>n hành thẳng góc với trục của mẫu thử</w:t>
      </w:r>
      <w:r w:rsidRPr="00275586">
        <w:rPr>
          <w:rFonts w:ascii="Arial" w:hAnsi="Arial" w:cs="Arial"/>
          <w:sz w:val="20"/>
          <w:szCs w:val="26"/>
          <w:lang w:val="en-US"/>
        </w:rPr>
        <w:t>,</w:t>
      </w:r>
      <w:r w:rsidRPr="00275586">
        <w:rPr>
          <w:rFonts w:ascii="Arial" w:hAnsi="Arial" w:cs="Arial"/>
          <w:sz w:val="20"/>
          <w:szCs w:val="26"/>
        </w:rPr>
        <w:t xml:space="preserve"> c</w:t>
      </w:r>
      <w:r w:rsidRPr="00275586">
        <w:rPr>
          <w:rFonts w:ascii="Arial" w:hAnsi="Arial" w:cs="Arial"/>
          <w:sz w:val="20"/>
          <w:szCs w:val="26"/>
          <w:lang w:val="en-US"/>
        </w:rPr>
        <w:t>ầ</w:t>
      </w:r>
      <w:r w:rsidRPr="00275586">
        <w:rPr>
          <w:rFonts w:ascii="Arial" w:hAnsi="Arial" w:cs="Arial"/>
          <w:sz w:val="20"/>
          <w:szCs w:val="26"/>
        </w:rPr>
        <w:t xml:space="preserve">n tiến hành 27 lần </w:t>
      </w:r>
      <w:r w:rsidRPr="00275586">
        <w:rPr>
          <w:rFonts w:ascii="Arial" w:hAnsi="Arial" w:cs="Arial"/>
          <w:sz w:val="20"/>
          <w:szCs w:val="26"/>
          <w:lang w:val="en-US"/>
        </w:rPr>
        <w:t>d</w:t>
      </w:r>
      <w:r w:rsidRPr="00275586">
        <w:rPr>
          <w:rFonts w:ascii="Arial" w:hAnsi="Arial" w:cs="Arial"/>
          <w:sz w:val="20"/>
          <w:szCs w:val="26"/>
        </w:rPr>
        <w:t>o phân b</w:t>
      </w:r>
      <w:r w:rsidRPr="00275586" w:rsidR="00A74698">
        <w:rPr>
          <w:rFonts w:ascii="Arial" w:hAnsi="Arial" w:cs="Arial"/>
          <w:sz w:val="20"/>
          <w:szCs w:val="26"/>
          <w:lang w:val="en-US"/>
        </w:rPr>
        <w:t>ố</w:t>
      </w:r>
      <w:r w:rsidRPr="00275586">
        <w:rPr>
          <w:rFonts w:ascii="Arial" w:hAnsi="Arial" w:cs="Arial"/>
          <w:sz w:val="20"/>
          <w:szCs w:val="26"/>
        </w:rPr>
        <w:t xml:space="preserve"> trên 3 đường sinh ở 27 điểm khác nhau và cách nhau 30mm. Không lần đo nào được đặt ít hơn 40mm với các mặt phẳng của mẫu thử.</w:t>
      </w:r>
    </w:p>
    <w:p w:rsidR="00BC441E" w:rsidRPr="00275586" w:rsidP="00275586">
      <w:pPr>
        <w:spacing w:before="120"/>
        <w:rPr>
          <w:rFonts w:ascii="Arial" w:hAnsi="Arial" w:cs="Arial"/>
          <w:sz w:val="20"/>
          <w:szCs w:val="26"/>
        </w:rPr>
      </w:pPr>
      <w:r w:rsidRPr="00275586">
        <w:rPr>
          <w:rFonts w:ascii="Arial" w:hAnsi="Arial" w:cs="Arial"/>
          <w:sz w:val="20"/>
          <w:szCs w:val="26"/>
        </w:rPr>
        <w:t>Những phép đo ch</w:t>
      </w:r>
      <w:r w:rsidRPr="00275586">
        <w:rPr>
          <w:rFonts w:ascii="Arial" w:hAnsi="Arial" w:cs="Arial"/>
          <w:sz w:val="20"/>
          <w:szCs w:val="26"/>
          <w:lang w:val="en-US"/>
        </w:rPr>
        <w:t>ỉ</w:t>
      </w:r>
      <w:r w:rsidRPr="00275586">
        <w:rPr>
          <w:rFonts w:ascii="Arial" w:hAnsi="Arial" w:cs="Arial"/>
          <w:sz w:val="20"/>
          <w:szCs w:val="26"/>
        </w:rPr>
        <w:t xml:space="preserve"> số bằng súng bật nẩy bê tông có kèm theo một thí nghiệm cường độ chịu nén tiến hành theo tiêu chuẩn.</w:t>
      </w:r>
    </w:p>
    <w:p w:rsidR="00BC441E" w:rsidRPr="00275586" w:rsidP="00275586">
      <w:pPr>
        <w:spacing w:before="120"/>
        <w:rPr>
          <w:rFonts w:ascii="Arial" w:hAnsi="Arial" w:cs="Arial"/>
          <w:sz w:val="20"/>
          <w:szCs w:val="26"/>
        </w:rPr>
      </w:pPr>
      <w:r w:rsidRPr="00275586">
        <w:rPr>
          <w:rFonts w:ascii="Arial" w:hAnsi="Arial" w:cs="Arial"/>
          <w:sz w:val="20"/>
          <w:szCs w:val="26"/>
        </w:rPr>
        <w:t>Những thí nghi</w:t>
      </w:r>
      <w:r w:rsidRPr="00275586">
        <w:rPr>
          <w:rFonts w:ascii="Arial" w:hAnsi="Arial" w:cs="Arial"/>
          <w:sz w:val="20"/>
          <w:szCs w:val="26"/>
          <w:lang w:val="en-US"/>
        </w:rPr>
        <w:t>ệ</w:t>
      </w:r>
      <w:r w:rsidRPr="00275586">
        <w:rPr>
          <w:rFonts w:ascii="Arial" w:hAnsi="Arial" w:cs="Arial"/>
          <w:sz w:val="20"/>
          <w:szCs w:val="26"/>
        </w:rPr>
        <w:t>m chịu n</w:t>
      </w:r>
      <w:r w:rsidRPr="00275586">
        <w:rPr>
          <w:rFonts w:ascii="Arial" w:hAnsi="Arial" w:cs="Arial"/>
          <w:sz w:val="20"/>
          <w:szCs w:val="26"/>
          <w:lang w:val="en-US"/>
        </w:rPr>
        <w:t>é</w:t>
      </w:r>
      <w:r w:rsidRPr="00275586">
        <w:rPr>
          <w:rFonts w:ascii="Arial" w:hAnsi="Arial" w:cs="Arial"/>
          <w:sz w:val="20"/>
          <w:szCs w:val="26"/>
        </w:rPr>
        <w:t xml:space="preserve">n và đo bằng súng bật nẩy bê tông được </w:t>
      </w:r>
      <w:r w:rsidRPr="00275586">
        <w:rPr>
          <w:rFonts w:ascii="Arial" w:hAnsi="Arial" w:cs="Arial"/>
          <w:sz w:val="20"/>
          <w:szCs w:val="26"/>
          <w:lang w:val="en-US"/>
        </w:rPr>
        <w:t>tiến</w:t>
      </w:r>
      <w:r w:rsidRPr="00275586">
        <w:rPr>
          <w:rFonts w:ascii="Arial" w:hAnsi="Arial" w:cs="Arial"/>
          <w:sz w:val="20"/>
          <w:szCs w:val="26"/>
        </w:rPr>
        <w:t xml:space="preserve"> hành độ tuổi 28</w:t>
      </w:r>
      <w:r w:rsidRPr="00275586">
        <w:rPr>
          <w:rFonts w:ascii="Arial" w:hAnsi="Arial" w:cs="Arial"/>
          <w:sz w:val="20"/>
          <w:szCs w:val="26"/>
          <w:lang w:val="en-US"/>
        </w:rPr>
        <w:t xml:space="preserve"> </w:t>
      </w:r>
      <w:r w:rsidRPr="00275586">
        <w:rPr>
          <w:rFonts w:ascii="Arial" w:hAnsi="Arial" w:cs="Arial"/>
          <w:sz w:val="20"/>
          <w:szCs w:val="26"/>
        </w:rPr>
        <w:t>ngày.</w:t>
      </w:r>
    </w:p>
    <w:p w:rsidR="00BC441E" w:rsidRPr="00275586" w:rsidP="00275586">
      <w:pPr>
        <w:spacing w:before="120"/>
        <w:rPr>
          <w:rFonts w:ascii="Arial" w:hAnsi="Arial" w:cs="Arial"/>
          <w:sz w:val="20"/>
          <w:szCs w:val="26"/>
        </w:rPr>
      </w:pPr>
      <w:r w:rsidRPr="00275586">
        <w:rPr>
          <w:rFonts w:ascii="Arial" w:hAnsi="Arial" w:cs="Arial"/>
          <w:sz w:val="20"/>
          <w:szCs w:val="26"/>
        </w:rPr>
        <w:t>Trong mọi cách bảo qu</w:t>
      </w:r>
      <w:r w:rsidRPr="00275586">
        <w:rPr>
          <w:rFonts w:ascii="Arial" w:hAnsi="Arial" w:cs="Arial"/>
          <w:sz w:val="20"/>
          <w:szCs w:val="26"/>
          <w:lang w:val="en-US"/>
        </w:rPr>
        <w:t>ả</w:t>
      </w:r>
      <w:r w:rsidRPr="00275586">
        <w:rPr>
          <w:rFonts w:ascii="Arial" w:hAnsi="Arial" w:cs="Arial"/>
          <w:sz w:val="20"/>
          <w:szCs w:val="26"/>
        </w:rPr>
        <w:t>n mẫu</w:t>
      </w:r>
      <w:r w:rsidRPr="00275586">
        <w:rPr>
          <w:rFonts w:ascii="Arial" w:hAnsi="Arial" w:cs="Arial"/>
          <w:sz w:val="20"/>
          <w:szCs w:val="26"/>
          <w:lang w:val="en-US"/>
        </w:rPr>
        <w:t>,</w:t>
      </w:r>
      <w:r w:rsidRPr="00275586">
        <w:rPr>
          <w:rFonts w:ascii="Arial" w:hAnsi="Arial" w:cs="Arial"/>
          <w:sz w:val="20"/>
          <w:szCs w:val="26"/>
        </w:rPr>
        <w:t xml:space="preserve"> việc đo bằng súng bật nẩy bê tông ch</w:t>
      </w:r>
      <w:r w:rsidRPr="00275586">
        <w:rPr>
          <w:rFonts w:ascii="Arial" w:hAnsi="Arial" w:cs="Arial"/>
          <w:sz w:val="20"/>
          <w:szCs w:val="26"/>
          <w:lang w:val="en-US"/>
        </w:rPr>
        <w:t>ỉ</w:t>
      </w:r>
      <w:r w:rsidRPr="00275586">
        <w:rPr>
          <w:rFonts w:ascii="Arial" w:hAnsi="Arial" w:cs="Arial"/>
          <w:sz w:val="20"/>
          <w:szCs w:val="26"/>
        </w:rPr>
        <w:t xml:space="preserve"> được tiến hành sau một thời hạn ít nh</w:t>
      </w:r>
      <w:r w:rsidRPr="00275586">
        <w:rPr>
          <w:rFonts w:ascii="Arial" w:hAnsi="Arial" w:cs="Arial"/>
          <w:sz w:val="20"/>
          <w:szCs w:val="26"/>
          <w:lang w:val="en-US"/>
        </w:rPr>
        <w:t>ấ</w:t>
      </w:r>
      <w:r w:rsidRPr="00275586">
        <w:rPr>
          <w:rFonts w:ascii="Arial" w:hAnsi="Arial" w:cs="Arial"/>
          <w:sz w:val="20"/>
          <w:szCs w:val="26"/>
        </w:rPr>
        <w:t>t là 48 giờ sau khi mang ra kh</w:t>
      </w:r>
      <w:r w:rsidRPr="00275586">
        <w:rPr>
          <w:rFonts w:ascii="Arial" w:hAnsi="Arial" w:cs="Arial"/>
          <w:sz w:val="20"/>
          <w:szCs w:val="26"/>
          <w:lang w:val="en-US"/>
        </w:rPr>
        <w:t>ỏ</w:t>
      </w:r>
      <w:r w:rsidRPr="00275586">
        <w:rPr>
          <w:rFonts w:ascii="Arial" w:hAnsi="Arial" w:cs="Arial"/>
          <w:sz w:val="20"/>
          <w:szCs w:val="26"/>
        </w:rPr>
        <w:t>i m</w:t>
      </w:r>
      <w:r w:rsidRPr="00275586">
        <w:rPr>
          <w:rFonts w:ascii="Arial" w:hAnsi="Arial" w:cs="Arial"/>
          <w:sz w:val="20"/>
          <w:szCs w:val="26"/>
          <w:lang w:val="en-US"/>
        </w:rPr>
        <w:t>ô</w:t>
      </w:r>
      <w:r w:rsidRPr="00275586">
        <w:rPr>
          <w:rFonts w:ascii="Arial" w:hAnsi="Arial" w:cs="Arial"/>
          <w:sz w:val="20"/>
          <w:szCs w:val="26"/>
        </w:rPr>
        <w:t xml:space="preserve">i trường bảo quản. </w:t>
      </w:r>
      <w:r w:rsidRPr="00275586">
        <w:rPr>
          <w:rFonts w:ascii="Arial" w:hAnsi="Arial" w:cs="Arial"/>
          <w:sz w:val="20"/>
          <w:szCs w:val="26"/>
          <w:lang w:val="en-US"/>
        </w:rPr>
        <w:t>Ba kết quả</w:t>
      </w:r>
      <w:r w:rsidRPr="00275586">
        <w:rPr>
          <w:rFonts w:ascii="Arial" w:hAnsi="Arial" w:cs="Arial"/>
          <w:sz w:val="20"/>
          <w:szCs w:val="26"/>
        </w:rPr>
        <w:t xml:space="preserve"> của 3 mẫu thử tiến hành theo tiêu chuẩn trong cùng một mẻ vữa đạt được giá trị cường độ tr</w:t>
      </w:r>
      <w:r w:rsidRPr="00275586">
        <w:rPr>
          <w:rFonts w:ascii="Arial" w:hAnsi="Arial" w:cs="Arial"/>
          <w:sz w:val="20"/>
          <w:szCs w:val="26"/>
          <w:lang w:val="en-US"/>
        </w:rPr>
        <w:t>u</w:t>
      </w:r>
      <w:r w:rsidRPr="00275586">
        <w:rPr>
          <w:rFonts w:ascii="Arial" w:hAnsi="Arial" w:cs="Arial"/>
          <w:sz w:val="20"/>
          <w:szCs w:val="26"/>
        </w:rPr>
        <w:t>ng bình.</w:t>
      </w:r>
    </w:p>
    <w:p w:rsidR="00BC441E" w:rsidRPr="00275586" w:rsidP="00275586">
      <w:pPr>
        <w:spacing w:before="120"/>
        <w:rPr>
          <w:rFonts w:ascii="Arial" w:hAnsi="Arial" w:cs="Arial"/>
          <w:sz w:val="20"/>
          <w:szCs w:val="26"/>
        </w:rPr>
      </w:pPr>
      <w:r w:rsidRPr="00275586">
        <w:rPr>
          <w:rFonts w:ascii="Arial" w:hAnsi="Arial" w:cs="Arial"/>
          <w:sz w:val="20"/>
          <w:szCs w:val="26"/>
        </w:rPr>
        <w:t>Đối với mỗi mẫu thử thì xác định được đường trung tuyến của ba ch</w:t>
      </w:r>
      <w:r w:rsidRPr="00275586">
        <w:rPr>
          <w:rFonts w:ascii="Arial" w:hAnsi="Arial" w:cs="Arial"/>
          <w:sz w:val="20"/>
          <w:szCs w:val="26"/>
          <w:lang w:val="en-US"/>
        </w:rPr>
        <w:t xml:space="preserve">ỉ </w:t>
      </w:r>
      <w:r w:rsidRPr="00275586">
        <w:rPr>
          <w:rFonts w:ascii="Arial" w:hAnsi="Arial" w:cs="Arial"/>
          <w:sz w:val="20"/>
          <w:szCs w:val="26"/>
        </w:rPr>
        <w:t>số của súng bật n</w:t>
      </w:r>
      <w:r w:rsidRPr="00275586">
        <w:rPr>
          <w:rFonts w:ascii="Arial" w:hAnsi="Arial" w:cs="Arial"/>
          <w:sz w:val="20"/>
          <w:szCs w:val="26"/>
          <w:lang w:val="en-US"/>
        </w:rPr>
        <w:t>ẩ</w:t>
      </w:r>
      <w:r w:rsidRPr="00275586">
        <w:rPr>
          <w:rFonts w:ascii="Arial" w:hAnsi="Arial" w:cs="Arial"/>
          <w:sz w:val="20"/>
          <w:szCs w:val="26"/>
        </w:rPr>
        <w:t>y bê tông - số trung bình của 3 đường trung tuyến ở 3 m</w:t>
      </w:r>
      <w:r w:rsidRPr="00275586">
        <w:rPr>
          <w:rFonts w:ascii="Arial" w:hAnsi="Arial" w:cs="Arial"/>
          <w:sz w:val="20"/>
          <w:szCs w:val="26"/>
          <w:lang w:val="en-US"/>
        </w:rPr>
        <w:t>ẫ</w:t>
      </w:r>
      <w:r w:rsidRPr="00275586">
        <w:rPr>
          <w:rFonts w:ascii="Arial" w:hAnsi="Arial" w:cs="Arial"/>
          <w:sz w:val="20"/>
          <w:szCs w:val="26"/>
        </w:rPr>
        <w:t>u thử trong cùng một m</w:t>
      </w:r>
      <w:r w:rsidRPr="00275586">
        <w:rPr>
          <w:rFonts w:ascii="Arial" w:hAnsi="Arial" w:cs="Arial"/>
          <w:sz w:val="20"/>
          <w:szCs w:val="26"/>
          <w:lang w:val="en-US"/>
        </w:rPr>
        <w:t>ẻ</w:t>
      </w:r>
      <w:r w:rsidRPr="00275586">
        <w:rPr>
          <w:rFonts w:ascii="Arial" w:hAnsi="Arial" w:cs="Arial"/>
          <w:sz w:val="20"/>
          <w:szCs w:val="26"/>
        </w:rPr>
        <w:t xml:space="preserve"> vữa cho một </w:t>
      </w:r>
      <w:r w:rsidRPr="00275586">
        <w:rPr>
          <w:rFonts w:ascii="Arial" w:hAnsi="Arial" w:cs="Arial"/>
          <w:sz w:val="20"/>
          <w:szCs w:val="26"/>
          <w:lang w:val="en-US"/>
        </w:rPr>
        <w:t>chỉ số</w:t>
      </w:r>
      <w:r w:rsidRPr="00275586">
        <w:rPr>
          <w:rFonts w:ascii="Arial" w:hAnsi="Arial" w:cs="Arial"/>
          <w:sz w:val="20"/>
          <w:szCs w:val="26"/>
        </w:rPr>
        <w:t xml:space="preserve"> trung bình.</w:t>
      </w:r>
    </w:p>
    <w:p w:rsidR="00BC441E" w:rsidRPr="00275586" w:rsidP="00275586">
      <w:pPr>
        <w:spacing w:before="120"/>
        <w:rPr>
          <w:rFonts w:ascii="Arial" w:hAnsi="Arial" w:cs="Arial"/>
          <w:sz w:val="20"/>
          <w:szCs w:val="26"/>
        </w:rPr>
      </w:pPr>
      <w:r w:rsidRPr="00275586">
        <w:rPr>
          <w:rFonts w:ascii="Arial" w:hAnsi="Arial" w:cs="Arial"/>
          <w:sz w:val="20"/>
          <w:szCs w:val="26"/>
        </w:rPr>
        <w:t>Như v</w:t>
      </w:r>
      <w:r w:rsidRPr="00275586">
        <w:rPr>
          <w:rFonts w:ascii="Arial" w:hAnsi="Arial" w:cs="Arial"/>
          <w:sz w:val="20"/>
          <w:szCs w:val="26"/>
          <w:lang w:val="en-US"/>
        </w:rPr>
        <w:t>ậ</w:t>
      </w:r>
      <w:r w:rsidRPr="00275586">
        <w:rPr>
          <w:rFonts w:ascii="Arial" w:hAnsi="Arial" w:cs="Arial"/>
          <w:sz w:val="20"/>
          <w:szCs w:val="26"/>
        </w:rPr>
        <w:t>y, đ</w:t>
      </w:r>
      <w:r w:rsidRPr="00275586">
        <w:rPr>
          <w:rFonts w:ascii="Arial" w:hAnsi="Arial" w:cs="Arial"/>
          <w:sz w:val="20"/>
          <w:szCs w:val="26"/>
          <w:lang w:val="en-US"/>
        </w:rPr>
        <w:t>ố</w:t>
      </w:r>
      <w:r w:rsidRPr="00275586">
        <w:rPr>
          <w:rFonts w:ascii="Arial" w:hAnsi="Arial" w:cs="Arial"/>
          <w:sz w:val="20"/>
          <w:szCs w:val="26"/>
        </w:rPr>
        <w:t>i với m</w:t>
      </w:r>
      <w:r w:rsidRPr="00275586">
        <w:rPr>
          <w:rFonts w:ascii="Arial" w:hAnsi="Arial" w:cs="Arial"/>
          <w:sz w:val="20"/>
          <w:szCs w:val="26"/>
          <w:lang w:val="en-US"/>
        </w:rPr>
        <w:t>ỗ</w:t>
      </w:r>
      <w:r w:rsidRPr="00275586">
        <w:rPr>
          <w:rFonts w:ascii="Arial" w:hAnsi="Arial" w:cs="Arial"/>
          <w:sz w:val="20"/>
          <w:szCs w:val="26"/>
        </w:rPr>
        <w:t>i cấp cường đ</w:t>
      </w:r>
      <w:r w:rsidRPr="00275586">
        <w:rPr>
          <w:rFonts w:ascii="Arial" w:hAnsi="Arial" w:cs="Arial"/>
          <w:sz w:val="20"/>
          <w:szCs w:val="26"/>
          <w:lang w:val="en-US"/>
        </w:rPr>
        <w:t>ộ</w:t>
      </w:r>
      <w:r w:rsidRPr="00275586">
        <w:rPr>
          <w:rFonts w:ascii="Arial" w:hAnsi="Arial" w:cs="Arial"/>
          <w:sz w:val="20"/>
          <w:szCs w:val="26"/>
        </w:rPr>
        <w:t xml:space="preserve"> có ba cặp trị số: Trị s</w:t>
      </w:r>
      <w:r w:rsidRPr="00275586">
        <w:rPr>
          <w:rFonts w:ascii="Arial" w:hAnsi="Arial" w:cs="Arial"/>
          <w:sz w:val="20"/>
          <w:szCs w:val="26"/>
          <w:lang w:val="en-US"/>
        </w:rPr>
        <w:t>ố</w:t>
      </w:r>
      <w:r w:rsidRPr="00275586">
        <w:rPr>
          <w:rFonts w:ascii="Arial" w:hAnsi="Arial" w:cs="Arial"/>
          <w:sz w:val="20"/>
          <w:szCs w:val="26"/>
        </w:rPr>
        <w:t xml:space="preserve"> trung bình của cường độ - trị số tru</w:t>
      </w:r>
      <w:r w:rsidRPr="00275586">
        <w:rPr>
          <w:rFonts w:ascii="Arial" w:hAnsi="Arial" w:cs="Arial"/>
          <w:sz w:val="20"/>
          <w:szCs w:val="26"/>
          <w:lang w:val="en-US"/>
        </w:rPr>
        <w:t>n</w:t>
      </w:r>
      <w:r w:rsidRPr="00275586">
        <w:rPr>
          <w:rFonts w:ascii="Arial" w:hAnsi="Arial" w:cs="Arial"/>
          <w:sz w:val="20"/>
          <w:szCs w:val="26"/>
        </w:rPr>
        <w:t xml:space="preserve">g bình </w:t>
      </w:r>
      <w:r w:rsidRPr="00275586">
        <w:rPr>
          <w:rFonts w:ascii="Arial" w:hAnsi="Arial" w:cs="Arial"/>
          <w:sz w:val="20"/>
          <w:szCs w:val="26"/>
          <w:lang w:val="en-US"/>
        </w:rPr>
        <w:t xml:space="preserve">theo </w:t>
      </w:r>
      <w:r w:rsidRPr="00275586">
        <w:rPr>
          <w:rFonts w:ascii="Arial" w:hAnsi="Arial" w:cs="Arial"/>
          <w:sz w:val="20"/>
          <w:szCs w:val="26"/>
        </w:rPr>
        <w:t>súng bật n</w:t>
      </w:r>
      <w:r w:rsidRPr="00275586">
        <w:rPr>
          <w:rFonts w:ascii="Arial" w:hAnsi="Arial" w:cs="Arial"/>
          <w:sz w:val="20"/>
          <w:szCs w:val="26"/>
          <w:lang w:val="en-US"/>
        </w:rPr>
        <w:t>ẩ</w:t>
      </w:r>
      <w:r w:rsidRPr="00275586">
        <w:rPr>
          <w:rFonts w:ascii="Arial" w:hAnsi="Arial" w:cs="Arial"/>
          <w:sz w:val="20"/>
          <w:szCs w:val="26"/>
        </w:rPr>
        <w:t>y bê tông dựa vào đ</w:t>
      </w:r>
      <w:r w:rsidRPr="00275586">
        <w:rPr>
          <w:rFonts w:ascii="Arial" w:hAnsi="Arial" w:cs="Arial"/>
          <w:sz w:val="20"/>
          <w:szCs w:val="26"/>
          <w:lang w:val="en-US"/>
        </w:rPr>
        <w:t>ồ</w:t>
      </w:r>
      <w:r w:rsidRPr="00275586">
        <w:rPr>
          <w:rFonts w:ascii="Arial" w:hAnsi="Arial" w:cs="Arial"/>
          <w:sz w:val="20"/>
          <w:szCs w:val="26"/>
        </w:rPr>
        <w:t xml:space="preserve"> thị B</w:t>
      </w:r>
      <w:r w:rsidRPr="00275586">
        <w:rPr>
          <w:rFonts w:ascii="Arial" w:hAnsi="Arial" w:cs="Arial"/>
          <w:sz w:val="20"/>
          <w:szCs w:val="26"/>
          <w:lang w:val="en-US"/>
        </w:rPr>
        <w:t>1</w:t>
      </w:r>
      <w:r w:rsidRPr="00275586">
        <w:rPr>
          <w:rFonts w:ascii="Arial" w:hAnsi="Arial" w:cs="Arial"/>
          <w:sz w:val="20"/>
          <w:szCs w:val="26"/>
        </w:rPr>
        <w:t>.</w:t>
      </w:r>
    </w:p>
    <w:p w:rsidR="00BC441E" w:rsidRPr="00275586" w:rsidP="00275586">
      <w:pPr>
        <w:spacing w:before="120"/>
        <w:rPr>
          <w:rFonts w:ascii="Arial" w:hAnsi="Arial" w:cs="Arial"/>
          <w:sz w:val="20"/>
          <w:szCs w:val="26"/>
          <w:lang w:val="en-US"/>
        </w:rPr>
      </w:pPr>
      <w:r w:rsidRPr="00275586">
        <w:rPr>
          <w:rFonts w:ascii="Arial" w:hAnsi="Arial" w:cs="Arial"/>
          <w:sz w:val="20"/>
          <w:szCs w:val="26"/>
        </w:rPr>
        <w:t>Nếu có 9 đi</w:t>
      </w:r>
      <w:r w:rsidRPr="00275586">
        <w:rPr>
          <w:rFonts w:ascii="Arial" w:hAnsi="Arial" w:cs="Arial"/>
          <w:sz w:val="20"/>
          <w:szCs w:val="26"/>
          <w:lang w:val="en-US"/>
        </w:rPr>
        <w:t>ể</w:t>
      </w:r>
      <w:r w:rsidRPr="00275586">
        <w:rPr>
          <w:rFonts w:ascii="Arial" w:hAnsi="Arial" w:cs="Arial"/>
          <w:sz w:val="20"/>
          <w:szCs w:val="26"/>
        </w:rPr>
        <w:t>m ti</w:t>
      </w:r>
      <w:r w:rsidRPr="00275586">
        <w:rPr>
          <w:rFonts w:ascii="Arial" w:hAnsi="Arial" w:cs="Arial"/>
          <w:sz w:val="20"/>
          <w:szCs w:val="26"/>
          <w:lang w:val="en-US"/>
        </w:rPr>
        <w:t>ê</w:t>
      </w:r>
      <w:r w:rsidRPr="00275586">
        <w:rPr>
          <w:rFonts w:ascii="Arial" w:hAnsi="Arial" w:cs="Arial"/>
          <w:sz w:val="20"/>
          <w:szCs w:val="26"/>
        </w:rPr>
        <w:t>u biểu nằm ở b</w:t>
      </w:r>
      <w:r w:rsidRPr="00275586">
        <w:rPr>
          <w:rFonts w:ascii="Arial" w:hAnsi="Arial" w:cs="Arial"/>
          <w:sz w:val="20"/>
          <w:szCs w:val="26"/>
          <w:lang w:val="en-US"/>
        </w:rPr>
        <w:t>ê</w:t>
      </w:r>
      <w:r w:rsidRPr="00275586">
        <w:rPr>
          <w:rFonts w:ascii="Arial" w:hAnsi="Arial" w:cs="Arial"/>
          <w:sz w:val="20"/>
          <w:szCs w:val="26"/>
        </w:rPr>
        <w:t>n trong hình thoi thì máy hoạt động tốt v</w:t>
      </w:r>
      <w:r w:rsidRPr="00275586">
        <w:rPr>
          <w:rFonts w:ascii="Arial" w:hAnsi="Arial" w:cs="Arial"/>
          <w:sz w:val="20"/>
          <w:szCs w:val="26"/>
          <w:lang w:val="en-US"/>
        </w:rPr>
        <w:t>à</w:t>
      </w:r>
      <w:r w:rsidRPr="00275586">
        <w:rPr>
          <w:rFonts w:ascii="Arial" w:hAnsi="Arial" w:cs="Arial"/>
          <w:sz w:val="20"/>
          <w:szCs w:val="26"/>
        </w:rPr>
        <w:t xml:space="preserve"> được </w:t>
      </w:r>
      <w:r w:rsidRPr="00275586">
        <w:rPr>
          <w:rFonts w:ascii="Arial" w:hAnsi="Arial" w:cs="Arial"/>
          <w:sz w:val="20"/>
          <w:szCs w:val="26"/>
          <w:lang w:val="en-US"/>
        </w:rPr>
        <w:t>cấp</w:t>
      </w:r>
      <w:r w:rsidRPr="00275586">
        <w:rPr>
          <w:rFonts w:ascii="Arial" w:hAnsi="Arial" w:cs="Arial"/>
          <w:sz w:val="20"/>
          <w:szCs w:val="26"/>
        </w:rPr>
        <w:t xml:space="preserve"> chứng ch</w:t>
      </w:r>
      <w:r w:rsidRPr="00275586">
        <w:rPr>
          <w:rFonts w:ascii="Arial" w:hAnsi="Arial" w:cs="Arial"/>
          <w:sz w:val="20"/>
          <w:szCs w:val="26"/>
          <w:lang w:val="en-US"/>
        </w:rPr>
        <w:t>ỉ</w:t>
      </w:r>
      <w:r w:rsidRPr="00275586">
        <w:rPr>
          <w:rFonts w:ascii="Arial" w:hAnsi="Arial" w:cs="Arial"/>
          <w:sz w:val="20"/>
          <w:szCs w:val="26"/>
        </w:rPr>
        <w:t xml:space="preserve"> vạch chu</w:t>
      </w:r>
      <w:r w:rsidRPr="00275586">
        <w:rPr>
          <w:rFonts w:ascii="Arial" w:hAnsi="Arial" w:cs="Arial"/>
          <w:sz w:val="20"/>
          <w:szCs w:val="26"/>
          <w:lang w:val="en-US"/>
        </w:rPr>
        <w:t>ẩ</w:t>
      </w:r>
      <w:r w:rsidRPr="00275586">
        <w:rPr>
          <w:rFonts w:ascii="Arial" w:hAnsi="Arial" w:cs="Arial"/>
          <w:sz w:val="20"/>
          <w:szCs w:val="26"/>
        </w:rPr>
        <w:t xml:space="preserve">n cùng với đường cong vạch chuẩn </w:t>
      </w:r>
    </w:p>
    <w:p w:rsidR="00BC441E" w:rsidRPr="00275586" w:rsidP="00275586">
      <w:pPr>
        <w:spacing w:before="120"/>
        <w:rPr>
          <w:rFonts w:ascii="Arial" w:hAnsi="Arial" w:cs="Arial"/>
          <w:sz w:val="20"/>
          <w:szCs w:val="26"/>
        </w:rPr>
      </w:pPr>
      <w:r w:rsidRPr="00275586">
        <w:rPr>
          <w:rFonts w:ascii="Arial" w:hAnsi="Arial" w:cs="Arial"/>
          <w:sz w:val="20"/>
          <w:szCs w:val="26"/>
        </w:rPr>
        <w:t>Trong trường hợp tr</w:t>
      </w:r>
      <w:r w:rsidRPr="00275586" w:rsidR="005245D2">
        <w:rPr>
          <w:rFonts w:ascii="Arial" w:hAnsi="Arial" w:cs="Arial"/>
          <w:sz w:val="20"/>
          <w:szCs w:val="26"/>
          <w:lang w:val="en-US"/>
        </w:rPr>
        <w:t>á</w:t>
      </w:r>
      <w:r w:rsidRPr="00275586">
        <w:rPr>
          <w:rFonts w:ascii="Arial" w:hAnsi="Arial" w:cs="Arial"/>
          <w:sz w:val="20"/>
          <w:szCs w:val="26"/>
        </w:rPr>
        <w:t>i lại, máy bị hư h</w:t>
      </w:r>
      <w:r w:rsidRPr="00275586">
        <w:rPr>
          <w:rFonts w:ascii="Arial" w:hAnsi="Arial" w:cs="Arial"/>
          <w:sz w:val="20"/>
          <w:szCs w:val="26"/>
          <w:lang w:val="en-US"/>
        </w:rPr>
        <w:t>ỏ</w:t>
      </w:r>
      <w:r w:rsidRPr="00275586">
        <w:rPr>
          <w:rFonts w:ascii="Arial" w:hAnsi="Arial" w:cs="Arial"/>
          <w:sz w:val="20"/>
          <w:szCs w:val="26"/>
        </w:rPr>
        <w:t>ng và b</w:t>
      </w:r>
      <w:r w:rsidRPr="00275586">
        <w:rPr>
          <w:rFonts w:ascii="Arial" w:hAnsi="Arial" w:cs="Arial"/>
          <w:sz w:val="20"/>
          <w:szCs w:val="26"/>
          <w:lang w:val="en-US"/>
        </w:rPr>
        <w:t>ắ</w:t>
      </w:r>
      <w:r w:rsidRPr="00275586">
        <w:rPr>
          <w:rFonts w:ascii="Arial" w:hAnsi="Arial" w:cs="Arial"/>
          <w:sz w:val="20"/>
          <w:szCs w:val="26"/>
        </w:rPr>
        <w:t>t buộc phải thẩm tra đ</w:t>
      </w:r>
      <w:r w:rsidRPr="00275586">
        <w:rPr>
          <w:rFonts w:ascii="Arial" w:hAnsi="Arial" w:cs="Arial"/>
          <w:sz w:val="20"/>
          <w:szCs w:val="26"/>
          <w:lang w:val="en-US"/>
        </w:rPr>
        <w:t>ể</w:t>
      </w:r>
      <w:r w:rsidRPr="00275586">
        <w:rPr>
          <w:rFonts w:ascii="Arial" w:hAnsi="Arial" w:cs="Arial"/>
          <w:sz w:val="20"/>
          <w:szCs w:val="26"/>
        </w:rPr>
        <w:t xml:space="preserve"> có vạch chu</w:t>
      </w:r>
      <w:r w:rsidRPr="00275586">
        <w:rPr>
          <w:rFonts w:ascii="Arial" w:hAnsi="Arial" w:cs="Arial"/>
          <w:sz w:val="20"/>
          <w:szCs w:val="26"/>
          <w:lang w:val="en-US"/>
        </w:rPr>
        <w:t>ẩ</w:t>
      </w:r>
      <w:r w:rsidRPr="00275586">
        <w:rPr>
          <w:rFonts w:ascii="Arial" w:hAnsi="Arial" w:cs="Arial"/>
          <w:sz w:val="20"/>
          <w:szCs w:val="26"/>
        </w:rPr>
        <w:t>n mới.</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w:t>
      </w:r>
      <w:r w:rsidRPr="00275586">
        <w:rPr>
          <w:rFonts w:ascii="Arial" w:hAnsi="Arial" w:cs="Arial"/>
          <w:sz w:val="20"/>
          <w:szCs w:val="26"/>
          <w:lang w:val="en-US"/>
        </w:rPr>
        <w:t xml:space="preserve">Đường </w:t>
      </w:r>
      <w:r w:rsidRPr="00275586">
        <w:rPr>
          <w:rFonts w:ascii="Arial" w:hAnsi="Arial" w:cs="Arial"/>
          <w:sz w:val="20"/>
          <w:szCs w:val="26"/>
        </w:rPr>
        <w:t>trung tuyến được định ngh</w:t>
      </w:r>
      <w:r w:rsidRPr="00275586">
        <w:rPr>
          <w:rFonts w:ascii="Arial" w:hAnsi="Arial" w:cs="Arial"/>
          <w:sz w:val="20"/>
          <w:szCs w:val="26"/>
          <w:lang w:val="en-US"/>
        </w:rPr>
        <w:t>ĩ</w:t>
      </w:r>
      <w:r w:rsidRPr="00275586">
        <w:rPr>
          <w:rFonts w:ascii="Arial" w:hAnsi="Arial" w:cs="Arial"/>
          <w:sz w:val="20"/>
          <w:szCs w:val="26"/>
        </w:rPr>
        <w:t>a là trị s</w:t>
      </w:r>
      <w:r w:rsidRPr="00275586">
        <w:rPr>
          <w:rFonts w:ascii="Arial" w:hAnsi="Arial" w:cs="Arial"/>
          <w:sz w:val="20"/>
          <w:szCs w:val="26"/>
          <w:lang w:val="en-US"/>
        </w:rPr>
        <w:t>ố</w:t>
      </w:r>
      <w:r w:rsidRPr="00275586">
        <w:rPr>
          <w:rFonts w:ascii="Arial" w:hAnsi="Arial" w:cs="Arial"/>
          <w:sz w:val="20"/>
          <w:szCs w:val="26"/>
        </w:rPr>
        <w:t xml:space="preserve"> “nằm giữa</w:t>
      </w:r>
      <w:r w:rsidRPr="00275586">
        <w:rPr>
          <w:rFonts w:ascii="Arial" w:hAnsi="Arial" w:cs="Arial"/>
          <w:sz w:val="20"/>
          <w:szCs w:val="26"/>
          <w:lang w:val="en-US"/>
        </w:rPr>
        <w:t>”</w:t>
      </w:r>
      <w:r w:rsidRPr="00275586">
        <w:rPr>
          <w:rFonts w:ascii="Arial" w:hAnsi="Arial" w:cs="Arial"/>
          <w:sz w:val="20"/>
          <w:szCs w:val="26"/>
        </w:rPr>
        <w:t xml:space="preserve"> những kết quả x</w:t>
      </w:r>
      <w:r w:rsidRPr="00275586">
        <w:rPr>
          <w:rFonts w:ascii="Arial" w:hAnsi="Arial" w:cs="Arial"/>
          <w:sz w:val="20"/>
          <w:szCs w:val="26"/>
          <w:lang w:val="en-US"/>
        </w:rPr>
        <w:t>ế</w:t>
      </w:r>
      <w:r w:rsidRPr="00275586">
        <w:rPr>
          <w:rFonts w:ascii="Arial" w:hAnsi="Arial" w:cs="Arial"/>
          <w:sz w:val="20"/>
          <w:szCs w:val="26"/>
        </w:rPr>
        <w:t>p</w:t>
      </w:r>
      <w:r w:rsidRPr="00275586">
        <w:rPr>
          <w:rFonts w:ascii="Arial" w:hAnsi="Arial" w:cs="Arial"/>
          <w:sz w:val="20"/>
          <w:szCs w:val="26"/>
          <w:lang w:val="en-US"/>
        </w:rPr>
        <w:t xml:space="preserve"> </w:t>
      </w:r>
      <w:r w:rsidRPr="00275586">
        <w:rPr>
          <w:rFonts w:ascii="Arial" w:hAnsi="Arial" w:cs="Arial"/>
          <w:sz w:val="20"/>
          <w:szCs w:val="26"/>
        </w:rPr>
        <w:t xml:space="preserve">theo thứ tự tăng </w:t>
      </w:r>
      <w:r w:rsidRPr="00275586">
        <w:rPr>
          <w:rFonts w:ascii="Arial" w:hAnsi="Arial" w:cs="Arial"/>
          <w:sz w:val="20"/>
          <w:szCs w:val="26"/>
          <w:lang w:val="en-US"/>
        </w:rPr>
        <w:t>dần</w:t>
      </w:r>
      <w:r w:rsidRPr="00275586">
        <w:rPr>
          <w:rFonts w:ascii="Arial" w:hAnsi="Arial" w:cs="Arial"/>
          <w:sz w:val="20"/>
          <w:szCs w:val="26"/>
        </w:rPr>
        <w:t xml:space="preserve"> hoặc </w:t>
      </w:r>
      <w:r w:rsidRPr="00275586">
        <w:rPr>
          <w:rFonts w:ascii="Arial" w:hAnsi="Arial" w:cs="Arial"/>
          <w:sz w:val="20"/>
          <w:szCs w:val="26"/>
          <w:lang w:val="en-US"/>
        </w:rPr>
        <w:t xml:space="preserve">giảm dần </w:t>
      </w:r>
      <w:r w:rsidRPr="00275586">
        <w:rPr>
          <w:rFonts w:ascii="Arial" w:hAnsi="Arial" w:cs="Arial"/>
          <w:sz w:val="20"/>
          <w:szCs w:val="26"/>
        </w:rPr>
        <w:t>(Đối với 27 l</w:t>
      </w:r>
      <w:r w:rsidRPr="00275586">
        <w:rPr>
          <w:rFonts w:ascii="Arial" w:hAnsi="Arial" w:cs="Arial"/>
          <w:sz w:val="20"/>
          <w:szCs w:val="26"/>
          <w:lang w:val="en-US"/>
        </w:rPr>
        <w:t>ầ</w:t>
      </w:r>
      <w:r w:rsidRPr="00275586">
        <w:rPr>
          <w:rFonts w:ascii="Arial" w:hAnsi="Arial" w:cs="Arial"/>
          <w:sz w:val="20"/>
          <w:szCs w:val="26"/>
        </w:rPr>
        <w:t>n đo, đường trung tuyến sẽ là ở trị số 14</w:t>
      </w:r>
      <w:r w:rsidRPr="00275586">
        <w:rPr>
          <w:rFonts w:ascii="Arial" w:hAnsi="Arial" w:cs="Arial"/>
          <w:sz w:val="20"/>
          <w:szCs w:val="26"/>
          <w:vertAlign w:val="superscript"/>
          <w:lang w:val="en-US"/>
        </w:rPr>
        <w:t>0</w:t>
      </w:r>
      <w:r w:rsidRPr="00275586">
        <w:rPr>
          <w:rFonts w:ascii="Arial" w:hAnsi="Arial" w:cs="Arial"/>
          <w:sz w:val="20"/>
          <w:szCs w:val="26"/>
        </w:rPr>
        <w:t>).</w:t>
      </w:r>
    </w:p>
    <w:p w:rsidR="00BC441E" w:rsidRPr="00275586" w:rsidP="00275586">
      <w:pPr>
        <w:spacing w:before="120"/>
        <w:rPr>
          <w:rFonts w:ascii="Arial" w:hAnsi="Arial" w:cs="Arial"/>
          <w:b/>
          <w:sz w:val="20"/>
          <w:szCs w:val="26"/>
        </w:rPr>
      </w:pPr>
      <w:r w:rsidRPr="00275586">
        <w:rPr>
          <w:rFonts w:ascii="Arial" w:hAnsi="Arial" w:cs="Arial"/>
          <w:b/>
          <w:sz w:val="20"/>
          <w:szCs w:val="26"/>
        </w:rPr>
        <w:t>2 - Thí nghiệm ki</w:t>
      </w:r>
      <w:r w:rsidRPr="00275586">
        <w:rPr>
          <w:rFonts w:ascii="Arial" w:hAnsi="Arial" w:cs="Arial"/>
          <w:b/>
          <w:sz w:val="20"/>
          <w:szCs w:val="26"/>
          <w:lang w:val="en-US"/>
        </w:rPr>
        <w:t>ểm</w:t>
      </w:r>
      <w:r w:rsidRPr="00275586">
        <w:rPr>
          <w:rFonts w:ascii="Arial" w:hAnsi="Arial" w:cs="Arial"/>
          <w:b/>
          <w:sz w:val="20"/>
          <w:szCs w:val="26"/>
        </w:rPr>
        <w:t xml:space="preserve"> tra - Tiến hành những l</w:t>
      </w:r>
      <w:r w:rsidRPr="00275586">
        <w:rPr>
          <w:rFonts w:ascii="Arial" w:hAnsi="Arial" w:cs="Arial"/>
          <w:b/>
          <w:sz w:val="20"/>
          <w:szCs w:val="26"/>
          <w:lang w:val="en-US"/>
        </w:rPr>
        <w:t>ầ</w:t>
      </w:r>
      <w:r w:rsidRPr="00275586">
        <w:rPr>
          <w:rFonts w:ascii="Arial" w:hAnsi="Arial" w:cs="Arial"/>
          <w:b/>
          <w:sz w:val="20"/>
          <w:szCs w:val="26"/>
        </w:rPr>
        <w:t>n đo.</w:t>
      </w:r>
    </w:p>
    <w:p w:rsidR="00BC441E" w:rsidRPr="00275586" w:rsidP="00275586">
      <w:pPr>
        <w:spacing w:before="120"/>
        <w:rPr>
          <w:rFonts w:ascii="Arial" w:hAnsi="Arial" w:cs="Arial"/>
          <w:sz w:val="20"/>
          <w:szCs w:val="26"/>
        </w:rPr>
      </w:pPr>
      <w:r w:rsidRPr="00275586">
        <w:rPr>
          <w:rFonts w:ascii="Arial" w:hAnsi="Arial" w:cs="Arial"/>
          <w:sz w:val="20"/>
          <w:szCs w:val="26"/>
        </w:rPr>
        <w:t>M</w:t>
      </w:r>
      <w:r w:rsidRPr="00275586">
        <w:rPr>
          <w:rFonts w:ascii="Arial" w:hAnsi="Arial" w:cs="Arial"/>
          <w:sz w:val="20"/>
          <w:szCs w:val="26"/>
          <w:lang w:val="en-US"/>
        </w:rPr>
        <w:t>ỗ</w:t>
      </w:r>
      <w:r w:rsidRPr="00275586">
        <w:rPr>
          <w:rFonts w:ascii="Arial" w:hAnsi="Arial" w:cs="Arial"/>
          <w:sz w:val="20"/>
          <w:szCs w:val="26"/>
        </w:rPr>
        <w:t>i l</w:t>
      </w:r>
      <w:r w:rsidRPr="00275586">
        <w:rPr>
          <w:rFonts w:ascii="Arial" w:hAnsi="Arial" w:cs="Arial"/>
          <w:sz w:val="20"/>
          <w:szCs w:val="26"/>
          <w:lang w:val="en-US"/>
        </w:rPr>
        <w:t>ầ</w:t>
      </w:r>
      <w:r w:rsidRPr="00275586">
        <w:rPr>
          <w:rFonts w:ascii="Arial" w:hAnsi="Arial" w:cs="Arial"/>
          <w:sz w:val="20"/>
          <w:szCs w:val="26"/>
        </w:rPr>
        <w:t>n kiểm tra b</w:t>
      </w:r>
      <w:r w:rsidRPr="00275586">
        <w:rPr>
          <w:rFonts w:ascii="Arial" w:hAnsi="Arial" w:cs="Arial"/>
          <w:sz w:val="20"/>
          <w:szCs w:val="26"/>
          <w:lang w:val="en-US"/>
        </w:rPr>
        <w:t>ề</w:t>
      </w:r>
      <w:r w:rsidRPr="00275586">
        <w:rPr>
          <w:rFonts w:ascii="Arial" w:hAnsi="Arial" w:cs="Arial"/>
          <w:sz w:val="20"/>
          <w:szCs w:val="26"/>
        </w:rPr>
        <w:t xml:space="preserve"> mặt c</w:t>
      </w:r>
      <w:r w:rsidRPr="00275586">
        <w:rPr>
          <w:rFonts w:ascii="Arial" w:hAnsi="Arial" w:cs="Arial"/>
          <w:sz w:val="20"/>
          <w:szCs w:val="26"/>
          <w:lang w:val="en-US"/>
        </w:rPr>
        <w:t>ô</w:t>
      </w:r>
      <w:r w:rsidRPr="00275586">
        <w:rPr>
          <w:rFonts w:ascii="Arial" w:hAnsi="Arial" w:cs="Arial"/>
          <w:sz w:val="20"/>
          <w:szCs w:val="26"/>
        </w:rPr>
        <w:t>ng trình, phương thức tiến hành như sau:</w:t>
      </w:r>
    </w:p>
    <w:p w:rsidR="00BC441E" w:rsidRPr="00275586" w:rsidP="00275586">
      <w:pPr>
        <w:spacing w:before="120"/>
        <w:rPr>
          <w:rFonts w:ascii="Arial" w:hAnsi="Arial" w:cs="Arial"/>
          <w:sz w:val="20"/>
          <w:szCs w:val="26"/>
        </w:rPr>
      </w:pPr>
      <w:r w:rsidRPr="00275586">
        <w:rPr>
          <w:rFonts w:ascii="Arial" w:hAnsi="Arial" w:cs="Arial"/>
          <w:sz w:val="20"/>
          <w:szCs w:val="26"/>
        </w:rPr>
        <w:t>Sau khi chuẩn bị (chọn lửa, bấm mũ...), chia b</w:t>
      </w:r>
      <w:r w:rsidRPr="00275586">
        <w:rPr>
          <w:rFonts w:ascii="Arial" w:hAnsi="Arial" w:cs="Arial"/>
          <w:sz w:val="20"/>
          <w:szCs w:val="26"/>
          <w:lang w:val="en-US"/>
        </w:rPr>
        <w:t>ề</w:t>
      </w:r>
      <w:r w:rsidRPr="00275586">
        <w:rPr>
          <w:rFonts w:ascii="Arial" w:hAnsi="Arial" w:cs="Arial"/>
          <w:sz w:val="20"/>
          <w:szCs w:val="26"/>
        </w:rPr>
        <w:t xml:space="preserve"> mặt chí nghiệm thành ít nhất là 3 miền, mỗi mi</w:t>
      </w:r>
      <w:r w:rsidRPr="00275586">
        <w:rPr>
          <w:rFonts w:ascii="Arial" w:hAnsi="Arial" w:cs="Arial"/>
          <w:sz w:val="20"/>
          <w:szCs w:val="26"/>
          <w:lang w:val="en-US"/>
        </w:rPr>
        <w:t>ề</w:t>
      </w:r>
      <w:r w:rsidRPr="00275586">
        <w:rPr>
          <w:rFonts w:ascii="Arial" w:hAnsi="Arial" w:cs="Arial"/>
          <w:sz w:val="20"/>
          <w:szCs w:val="26"/>
        </w:rPr>
        <w:t>n ít nhất là 400 cm</w:t>
      </w:r>
      <w:r w:rsidRPr="00275586">
        <w:rPr>
          <w:rFonts w:ascii="Arial" w:hAnsi="Arial" w:cs="Arial"/>
          <w:sz w:val="20"/>
          <w:szCs w:val="26"/>
          <w:vertAlign w:val="superscript"/>
          <w:lang w:val="en-US"/>
        </w:rPr>
        <w:t>2</w:t>
      </w:r>
      <w:r w:rsidRPr="00275586">
        <w:rPr>
          <w:rFonts w:ascii="Arial" w:hAnsi="Arial" w:cs="Arial"/>
          <w:sz w:val="20"/>
          <w:szCs w:val="26"/>
        </w:rPr>
        <w:t xml:space="preserve"> (ví dụ: 20</w:t>
      </w:r>
      <w:r w:rsidRPr="00275586">
        <w:rPr>
          <w:rFonts w:ascii="Arial" w:hAnsi="Arial" w:cs="Arial"/>
          <w:sz w:val="20"/>
          <w:szCs w:val="26"/>
          <w:lang w:val="en-US"/>
        </w:rPr>
        <w:t>cm</w:t>
      </w:r>
      <w:r w:rsidRPr="00275586">
        <w:rPr>
          <w:rFonts w:ascii="Arial" w:hAnsi="Arial" w:cs="Arial"/>
          <w:sz w:val="20"/>
          <w:szCs w:val="26"/>
        </w:rPr>
        <w:t xml:space="preserve"> </w:t>
      </w:r>
      <w:r w:rsidRPr="00275586">
        <w:rPr>
          <w:rFonts w:ascii="Arial" w:hAnsi="Arial" w:cs="Arial"/>
          <w:sz w:val="20"/>
          <w:szCs w:val="26"/>
          <w:lang w:val="en-US"/>
        </w:rPr>
        <w:t>x</w:t>
      </w:r>
      <w:r w:rsidRPr="00275586">
        <w:rPr>
          <w:rFonts w:ascii="Arial" w:hAnsi="Arial" w:cs="Arial"/>
          <w:sz w:val="20"/>
          <w:szCs w:val="26"/>
        </w:rPr>
        <w:t xml:space="preserve"> 20cm).</w:t>
      </w:r>
    </w:p>
    <w:p w:rsidR="00BC441E" w:rsidRPr="00275586" w:rsidP="00275586">
      <w:pPr>
        <w:spacing w:before="120"/>
        <w:rPr>
          <w:rFonts w:ascii="Arial" w:hAnsi="Arial" w:cs="Arial"/>
          <w:sz w:val="20"/>
          <w:szCs w:val="26"/>
        </w:rPr>
      </w:pPr>
      <w:r w:rsidRPr="00275586">
        <w:rPr>
          <w:rFonts w:ascii="Arial" w:hAnsi="Arial" w:cs="Arial"/>
          <w:sz w:val="20"/>
          <w:szCs w:val="26"/>
          <w:lang w:val="en-US"/>
        </w:rPr>
        <w:t>Ở</w:t>
      </w:r>
      <w:r w:rsidRPr="00275586">
        <w:rPr>
          <w:rFonts w:ascii="Arial" w:hAnsi="Arial" w:cs="Arial"/>
          <w:sz w:val="20"/>
          <w:szCs w:val="26"/>
        </w:rPr>
        <w:t xml:space="preserve"> mỗi miền thí nghiệm</w:t>
      </w:r>
      <w:r w:rsidRPr="00275586">
        <w:rPr>
          <w:rFonts w:ascii="Arial" w:hAnsi="Arial" w:cs="Arial"/>
          <w:sz w:val="20"/>
          <w:szCs w:val="26"/>
          <w:lang w:val="en-US"/>
        </w:rPr>
        <w:t>,</w:t>
      </w:r>
      <w:r w:rsidRPr="00275586">
        <w:rPr>
          <w:rFonts w:ascii="Arial" w:hAnsi="Arial" w:cs="Arial"/>
          <w:sz w:val="20"/>
          <w:szCs w:val="26"/>
        </w:rPr>
        <w:t xml:space="preserve"> tiến hành 25 l</w:t>
      </w:r>
      <w:r w:rsidRPr="00275586">
        <w:rPr>
          <w:rFonts w:ascii="Arial" w:hAnsi="Arial" w:cs="Arial"/>
          <w:sz w:val="20"/>
          <w:szCs w:val="26"/>
          <w:lang w:val="en-US"/>
        </w:rPr>
        <w:t>ầ</w:t>
      </w:r>
      <w:r w:rsidRPr="00275586">
        <w:rPr>
          <w:rFonts w:ascii="Arial" w:hAnsi="Arial" w:cs="Arial"/>
          <w:sz w:val="20"/>
          <w:szCs w:val="26"/>
        </w:rPr>
        <w:t>n đo th</w:t>
      </w:r>
      <w:r w:rsidRPr="00275586">
        <w:rPr>
          <w:rFonts w:ascii="Arial" w:hAnsi="Arial" w:cs="Arial"/>
          <w:sz w:val="20"/>
          <w:szCs w:val="26"/>
          <w:lang w:val="en-US"/>
        </w:rPr>
        <w:t>ẳ</w:t>
      </w:r>
      <w:r w:rsidRPr="00275586">
        <w:rPr>
          <w:rFonts w:ascii="Arial" w:hAnsi="Arial" w:cs="Arial"/>
          <w:sz w:val="20"/>
          <w:szCs w:val="26"/>
        </w:rPr>
        <w:t>ng góc với bề mặt.</w:t>
      </w:r>
    </w:p>
    <w:p w:rsidR="00BC441E" w:rsidRPr="00275586" w:rsidP="00275586">
      <w:pPr>
        <w:spacing w:before="120"/>
        <w:rPr>
          <w:rFonts w:ascii="Arial" w:hAnsi="Arial" w:cs="Arial"/>
          <w:sz w:val="20"/>
          <w:szCs w:val="26"/>
        </w:rPr>
      </w:pPr>
      <w:r w:rsidRPr="00275586">
        <w:rPr>
          <w:rFonts w:ascii="Arial" w:hAnsi="Arial" w:cs="Arial"/>
          <w:sz w:val="20"/>
          <w:szCs w:val="26"/>
        </w:rPr>
        <w:t xml:space="preserve">Khoảng cách giữa hai </w:t>
      </w:r>
      <w:r w:rsidRPr="00275586">
        <w:rPr>
          <w:rFonts w:ascii="Arial" w:hAnsi="Arial" w:cs="Arial"/>
          <w:sz w:val="20"/>
          <w:szCs w:val="26"/>
          <w:lang w:val="en-US"/>
        </w:rPr>
        <w:t>điểm đ</w:t>
      </w:r>
      <w:r w:rsidRPr="00275586" w:rsidR="005245D2">
        <w:rPr>
          <w:rFonts w:ascii="Arial" w:hAnsi="Arial" w:cs="Arial"/>
          <w:sz w:val="20"/>
          <w:szCs w:val="26"/>
          <w:lang w:val="en-US"/>
        </w:rPr>
        <w:t>o</w:t>
      </w:r>
      <w:r w:rsidRPr="00275586">
        <w:rPr>
          <w:rFonts w:ascii="Arial" w:hAnsi="Arial" w:cs="Arial"/>
          <w:sz w:val="20"/>
          <w:szCs w:val="26"/>
        </w:rPr>
        <w:t xml:space="preserve"> phải ít nhất là 30 mm và không đi</w:t>
      </w:r>
      <w:r w:rsidRPr="00275586">
        <w:rPr>
          <w:rFonts w:ascii="Arial" w:hAnsi="Arial" w:cs="Arial"/>
          <w:sz w:val="20"/>
          <w:szCs w:val="26"/>
          <w:lang w:val="en-US"/>
        </w:rPr>
        <w:t>ể</w:t>
      </w:r>
      <w:r w:rsidRPr="00275586">
        <w:rPr>
          <w:rFonts w:ascii="Arial" w:hAnsi="Arial" w:cs="Arial"/>
          <w:sz w:val="20"/>
          <w:szCs w:val="26"/>
        </w:rPr>
        <w:t>m nào được nằm cách ít hơn 40 m</w:t>
      </w:r>
      <w:r w:rsidRPr="00275586">
        <w:rPr>
          <w:rFonts w:ascii="Arial" w:hAnsi="Arial" w:cs="Arial"/>
          <w:sz w:val="20"/>
          <w:szCs w:val="26"/>
          <w:lang w:val="en-US"/>
        </w:rPr>
        <w:t>m</w:t>
      </w:r>
      <w:r w:rsidRPr="00275586">
        <w:rPr>
          <w:rFonts w:ascii="Arial" w:hAnsi="Arial" w:cs="Arial"/>
          <w:sz w:val="20"/>
          <w:szCs w:val="26"/>
        </w:rPr>
        <w:t xml:space="preserve"> với một đường mép của b</w:t>
      </w:r>
      <w:r w:rsidRPr="00275586">
        <w:rPr>
          <w:rFonts w:ascii="Arial" w:hAnsi="Arial" w:cs="Arial"/>
          <w:sz w:val="20"/>
          <w:szCs w:val="26"/>
          <w:lang w:val="en-US"/>
        </w:rPr>
        <w:t>ề</w:t>
      </w:r>
      <w:r w:rsidRPr="00275586">
        <w:rPr>
          <w:rFonts w:ascii="Arial" w:hAnsi="Arial" w:cs="Arial"/>
          <w:sz w:val="20"/>
          <w:szCs w:val="26"/>
        </w:rPr>
        <w:t xml:space="preserve"> m</w:t>
      </w:r>
      <w:r w:rsidRPr="00275586">
        <w:rPr>
          <w:rFonts w:ascii="Arial" w:hAnsi="Arial" w:cs="Arial"/>
          <w:sz w:val="20"/>
          <w:szCs w:val="26"/>
          <w:lang w:val="en-US"/>
        </w:rPr>
        <w:t>ặ</w:t>
      </w:r>
      <w:r w:rsidRPr="00275586">
        <w:rPr>
          <w:rFonts w:ascii="Arial" w:hAnsi="Arial" w:cs="Arial"/>
          <w:sz w:val="20"/>
          <w:szCs w:val="26"/>
        </w:rPr>
        <w:t>t thí nghiệm.</w:t>
      </w:r>
    </w:p>
    <w:p w:rsidR="00BC441E" w:rsidRPr="00275586" w:rsidP="00275586">
      <w:pPr>
        <w:spacing w:before="120"/>
        <w:rPr>
          <w:rFonts w:ascii="Arial" w:hAnsi="Arial" w:cs="Arial"/>
          <w:sz w:val="20"/>
          <w:szCs w:val="26"/>
        </w:rPr>
      </w:pPr>
      <w:r w:rsidRPr="00275586">
        <w:rPr>
          <w:rFonts w:ascii="Arial" w:hAnsi="Arial" w:cs="Arial"/>
          <w:b/>
          <w:sz w:val="20"/>
          <w:szCs w:val="26"/>
        </w:rPr>
        <w:t>Ghi chú:</w:t>
      </w:r>
      <w:r w:rsidRPr="00275586">
        <w:rPr>
          <w:rFonts w:ascii="Arial" w:hAnsi="Arial" w:cs="Arial"/>
          <w:sz w:val="20"/>
          <w:szCs w:val="26"/>
        </w:rPr>
        <w:t xml:space="preserve"> Trong thực tế, những cách b</w:t>
      </w:r>
      <w:r w:rsidRPr="00275586">
        <w:rPr>
          <w:rFonts w:ascii="Arial" w:hAnsi="Arial" w:cs="Arial"/>
          <w:sz w:val="20"/>
          <w:szCs w:val="26"/>
          <w:lang w:val="en-US"/>
        </w:rPr>
        <w:t>ố</w:t>
      </w:r>
      <w:r w:rsidRPr="00275586">
        <w:rPr>
          <w:rFonts w:ascii="Arial" w:hAnsi="Arial" w:cs="Arial"/>
          <w:sz w:val="20"/>
          <w:szCs w:val="26"/>
        </w:rPr>
        <w:t xml:space="preserve"> trí này tương ứng với một lưới có 5 hàng với 5</w:t>
      </w:r>
      <w:r w:rsidRPr="00275586">
        <w:rPr>
          <w:rFonts w:ascii="Arial" w:hAnsi="Arial" w:cs="Arial"/>
          <w:sz w:val="20"/>
          <w:szCs w:val="26"/>
          <w:lang w:val="en-US"/>
        </w:rPr>
        <w:t xml:space="preserve"> </w:t>
      </w:r>
      <w:r w:rsidRPr="00275586">
        <w:rPr>
          <w:rFonts w:ascii="Arial" w:hAnsi="Arial" w:cs="Arial"/>
          <w:sz w:val="20"/>
          <w:szCs w:val="26"/>
        </w:rPr>
        <w:t>cột tạo thành những mắt lưới vu</w:t>
      </w:r>
      <w:r w:rsidRPr="00275586">
        <w:rPr>
          <w:rFonts w:ascii="Arial" w:hAnsi="Arial" w:cs="Arial"/>
          <w:sz w:val="20"/>
          <w:szCs w:val="26"/>
          <w:lang w:val="en-US"/>
        </w:rPr>
        <w:t>ô</w:t>
      </w:r>
      <w:r w:rsidRPr="00275586">
        <w:rPr>
          <w:rFonts w:ascii="Arial" w:hAnsi="Arial" w:cs="Arial"/>
          <w:sz w:val="20"/>
          <w:szCs w:val="26"/>
        </w:rPr>
        <w:t>ng góc có cạnh ít 3 cm.</w:t>
      </w:r>
    </w:p>
    <w:p w:rsidR="00BC441E" w:rsidRPr="00275586" w:rsidP="00275586">
      <w:pPr>
        <w:spacing w:before="120"/>
        <w:rPr>
          <w:rFonts w:ascii="Arial" w:hAnsi="Arial" w:cs="Arial"/>
          <w:sz w:val="20"/>
          <w:szCs w:val="26"/>
          <w:lang w:val="en-US"/>
        </w:rPr>
      </w:pPr>
      <w:r w:rsidRPr="00275586">
        <w:rPr>
          <w:rFonts w:ascii="Arial" w:hAnsi="Arial" w:cs="Arial"/>
          <w:sz w:val="20"/>
          <w:szCs w:val="26"/>
        </w:rPr>
        <w:t>Đ</w:t>
      </w:r>
      <w:r w:rsidRPr="00275586">
        <w:rPr>
          <w:rFonts w:ascii="Arial" w:hAnsi="Arial" w:cs="Arial"/>
          <w:sz w:val="20"/>
          <w:szCs w:val="26"/>
          <w:lang w:val="en-US"/>
        </w:rPr>
        <w:t>ố</w:t>
      </w:r>
      <w:r w:rsidRPr="00275586">
        <w:rPr>
          <w:rFonts w:ascii="Arial" w:hAnsi="Arial" w:cs="Arial"/>
          <w:sz w:val="20"/>
          <w:szCs w:val="26"/>
        </w:rPr>
        <w:t>i với mỗi mi</w:t>
      </w:r>
      <w:r w:rsidRPr="00275586">
        <w:rPr>
          <w:rFonts w:ascii="Arial" w:hAnsi="Arial" w:cs="Arial"/>
          <w:sz w:val="20"/>
          <w:szCs w:val="26"/>
          <w:lang w:val="en-US"/>
        </w:rPr>
        <w:t>ề</w:t>
      </w:r>
      <w:r w:rsidRPr="00275586">
        <w:rPr>
          <w:rFonts w:ascii="Arial" w:hAnsi="Arial" w:cs="Arial"/>
          <w:sz w:val="20"/>
          <w:szCs w:val="26"/>
        </w:rPr>
        <w:t>n của b</w:t>
      </w:r>
      <w:r w:rsidRPr="00275586">
        <w:rPr>
          <w:rFonts w:ascii="Arial" w:hAnsi="Arial" w:cs="Arial"/>
          <w:sz w:val="20"/>
          <w:szCs w:val="26"/>
          <w:lang w:val="en-US"/>
        </w:rPr>
        <w:t>ề</w:t>
      </w:r>
      <w:r w:rsidRPr="00275586">
        <w:rPr>
          <w:rFonts w:ascii="Arial" w:hAnsi="Arial" w:cs="Arial"/>
          <w:sz w:val="20"/>
          <w:szCs w:val="26"/>
        </w:rPr>
        <w:t xml:space="preserve"> mặt đã phân tích, ch</w:t>
      </w:r>
      <w:r w:rsidRPr="00275586">
        <w:rPr>
          <w:rFonts w:ascii="Arial" w:hAnsi="Arial" w:cs="Arial"/>
          <w:sz w:val="20"/>
          <w:szCs w:val="26"/>
          <w:lang w:val="en-US"/>
        </w:rPr>
        <w:t>ỉ</w:t>
      </w:r>
      <w:r w:rsidRPr="00275586">
        <w:rPr>
          <w:rFonts w:ascii="Arial" w:hAnsi="Arial" w:cs="Arial"/>
          <w:sz w:val="20"/>
          <w:szCs w:val="26"/>
        </w:rPr>
        <w:t xml:space="preserve"> số </w:t>
      </w:r>
      <w:r w:rsidRPr="00275586">
        <w:rPr>
          <w:rFonts w:ascii="Arial" w:hAnsi="Arial" w:cs="Arial"/>
          <w:sz w:val="20"/>
          <w:szCs w:val="26"/>
          <w:lang w:val="en-US"/>
        </w:rPr>
        <w:t xml:space="preserve">độ </w:t>
      </w:r>
      <w:r w:rsidRPr="00275586">
        <w:rPr>
          <w:rFonts w:ascii="Arial" w:hAnsi="Arial" w:cs="Arial"/>
          <w:sz w:val="20"/>
          <w:szCs w:val="26"/>
        </w:rPr>
        <w:t xml:space="preserve">cứng là đường trung tuyến của các trị </w:t>
      </w:r>
      <w:r w:rsidRPr="00275586">
        <w:rPr>
          <w:rFonts w:ascii="Arial" w:hAnsi="Arial" w:cs="Arial"/>
          <w:sz w:val="20"/>
          <w:szCs w:val="26"/>
          <w:lang w:val="en-US"/>
        </w:rPr>
        <w:t>số cá biệt</w:t>
      </w:r>
      <w:r w:rsidRPr="00275586">
        <w:rPr>
          <w:rFonts w:ascii="Arial" w:hAnsi="Arial" w:cs="Arial"/>
          <w:sz w:val="20"/>
          <w:szCs w:val="26"/>
        </w:rPr>
        <w:t xml:space="preserve"> </w:t>
      </w:r>
      <w:r w:rsidRPr="00275586">
        <w:rPr>
          <w:rFonts w:ascii="Arial" w:hAnsi="Arial" w:cs="Arial"/>
          <w:sz w:val="20"/>
          <w:szCs w:val="26"/>
          <w:lang w:val="en-US"/>
        </w:rPr>
        <w:t xml:space="preserve">của </w:t>
      </w:r>
      <w:r w:rsidRPr="00275586">
        <w:rPr>
          <w:rFonts w:ascii="Arial" w:hAnsi="Arial" w:cs="Arial"/>
          <w:sz w:val="20"/>
          <w:szCs w:val="26"/>
        </w:rPr>
        <w:t>ch</w:t>
      </w:r>
      <w:r w:rsidRPr="00275586">
        <w:rPr>
          <w:rFonts w:ascii="Arial" w:hAnsi="Arial" w:cs="Arial"/>
          <w:sz w:val="20"/>
          <w:szCs w:val="26"/>
          <w:lang w:val="en-US"/>
        </w:rPr>
        <w:t>ỉ</w:t>
      </w:r>
      <w:r w:rsidRPr="00275586">
        <w:rPr>
          <w:rFonts w:ascii="Arial" w:hAnsi="Arial" w:cs="Arial"/>
          <w:sz w:val="20"/>
          <w:szCs w:val="26"/>
        </w:rPr>
        <w:t xml:space="preserve"> s</w:t>
      </w:r>
      <w:r w:rsidRPr="00275586">
        <w:rPr>
          <w:rFonts w:ascii="Arial" w:hAnsi="Arial" w:cs="Arial"/>
          <w:sz w:val="20"/>
          <w:szCs w:val="26"/>
          <w:lang w:val="en-US"/>
        </w:rPr>
        <w:t>ố</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Sự ước tính độ rắn của b</w:t>
      </w:r>
      <w:r w:rsidRPr="00275586">
        <w:rPr>
          <w:rFonts w:ascii="Arial" w:hAnsi="Arial" w:cs="Arial"/>
          <w:sz w:val="20"/>
          <w:szCs w:val="26"/>
          <w:lang w:val="en-US"/>
        </w:rPr>
        <w:t>ề</w:t>
      </w:r>
      <w:r w:rsidRPr="00275586">
        <w:rPr>
          <w:rFonts w:ascii="Arial" w:hAnsi="Arial" w:cs="Arial"/>
          <w:sz w:val="20"/>
          <w:szCs w:val="26"/>
        </w:rPr>
        <w:t xml:space="preserve"> m</w:t>
      </w:r>
      <w:r w:rsidRPr="00275586">
        <w:rPr>
          <w:rFonts w:ascii="Arial" w:hAnsi="Arial" w:cs="Arial"/>
          <w:sz w:val="20"/>
          <w:szCs w:val="26"/>
          <w:lang w:val="en-US"/>
        </w:rPr>
        <w:t>ặ</w:t>
      </w:r>
      <w:r w:rsidRPr="00275586">
        <w:rPr>
          <w:rFonts w:ascii="Arial" w:hAnsi="Arial" w:cs="Arial"/>
          <w:sz w:val="20"/>
          <w:szCs w:val="26"/>
        </w:rPr>
        <w:t xml:space="preserve">t thí nghiệm được căn cứ </w:t>
      </w:r>
      <w:r w:rsidRPr="00275586">
        <w:rPr>
          <w:rFonts w:ascii="Arial" w:hAnsi="Arial" w:cs="Arial"/>
          <w:sz w:val="20"/>
          <w:szCs w:val="26"/>
          <w:lang w:val="en-US"/>
        </w:rPr>
        <w:t>vào</w:t>
      </w:r>
      <w:r w:rsidRPr="00275586">
        <w:rPr>
          <w:rFonts w:ascii="Arial" w:hAnsi="Arial" w:cs="Arial"/>
          <w:sz w:val="20"/>
          <w:szCs w:val="26"/>
        </w:rPr>
        <w:t xml:space="preserve"> trung bình các giá trị trung tuyến tương ứng với các mi</w:t>
      </w:r>
      <w:r w:rsidRPr="00275586">
        <w:rPr>
          <w:rFonts w:ascii="Arial" w:hAnsi="Arial" w:cs="Arial"/>
          <w:sz w:val="20"/>
          <w:szCs w:val="26"/>
          <w:lang w:val="en-US"/>
        </w:rPr>
        <w:t>ề</w:t>
      </w:r>
      <w:r w:rsidRPr="00275586">
        <w:rPr>
          <w:rFonts w:ascii="Arial" w:hAnsi="Arial" w:cs="Arial"/>
          <w:sz w:val="20"/>
          <w:szCs w:val="26"/>
        </w:rPr>
        <w:t xml:space="preserve">n khác nhau của bề mặt này, tạo thành một sự kiểm tra </w:t>
      </w:r>
      <w:r w:rsidRPr="00275586">
        <w:rPr>
          <w:rFonts w:ascii="Arial" w:hAnsi="Arial" w:cs="Arial"/>
          <w:sz w:val="20"/>
          <w:szCs w:val="26"/>
          <w:lang w:val="en-US"/>
        </w:rPr>
        <w:t>bề mặt</w:t>
      </w:r>
      <w:r w:rsidRPr="00275586">
        <w:rPr>
          <w:rFonts w:ascii="Arial" w:hAnsi="Arial" w:cs="Arial"/>
          <w:sz w:val="20"/>
          <w:szCs w:val="26"/>
        </w:rPr>
        <w:t xml:space="preserve"> như đã nêu ở điều 5</w:t>
      </w:r>
      <w:r w:rsidRPr="00275586" w:rsidR="002263D5">
        <w:rPr>
          <w:rFonts w:ascii="Arial" w:hAnsi="Arial" w:cs="Arial"/>
          <w:sz w:val="20"/>
          <w:szCs w:val="26"/>
          <w:lang w:val="en-US"/>
        </w:rPr>
        <w:t>.</w:t>
      </w:r>
      <w:r w:rsidRPr="00275586">
        <w:rPr>
          <w:rFonts w:ascii="Arial" w:hAnsi="Arial" w:cs="Arial"/>
          <w:sz w:val="20"/>
          <w:szCs w:val="26"/>
        </w:rPr>
        <w:t>232 - Loại C”- mục e.</w:t>
      </w:r>
    </w:p>
    <w:p w:rsidR="00BC441E" w:rsidRPr="00275586" w:rsidP="00275586">
      <w:pPr>
        <w:spacing w:before="120"/>
        <w:rPr>
          <w:rFonts w:ascii="Arial" w:hAnsi="Arial" w:cs="Arial"/>
          <w:sz w:val="20"/>
          <w:szCs w:val="26"/>
        </w:rPr>
      </w:pPr>
      <w:r w:rsidRPr="00275586">
        <w:rPr>
          <w:rFonts w:ascii="Arial" w:hAnsi="Arial" w:cs="Arial"/>
          <w:sz w:val="20"/>
          <w:szCs w:val="26"/>
        </w:rPr>
        <w:t xml:space="preserve">Nếu máy được sử dụng không ở vị trí nằm ngang (để </w:t>
      </w:r>
      <w:r w:rsidRPr="00275586" w:rsidR="002263D5">
        <w:rPr>
          <w:rFonts w:ascii="Arial" w:hAnsi="Arial" w:cs="Arial"/>
          <w:sz w:val="20"/>
          <w:szCs w:val="26"/>
          <w:lang w:val="en-US"/>
        </w:rPr>
        <w:t>d</w:t>
      </w:r>
      <w:r w:rsidRPr="00275586">
        <w:rPr>
          <w:rFonts w:ascii="Arial" w:hAnsi="Arial" w:cs="Arial"/>
          <w:sz w:val="20"/>
          <w:szCs w:val="26"/>
        </w:rPr>
        <w:t>ập vào các b</w:t>
      </w:r>
      <w:r w:rsidRPr="00275586">
        <w:rPr>
          <w:rFonts w:ascii="Arial" w:hAnsi="Arial" w:cs="Arial"/>
          <w:sz w:val="20"/>
          <w:szCs w:val="26"/>
          <w:lang w:val="en-US"/>
        </w:rPr>
        <w:t xml:space="preserve">ề </w:t>
      </w:r>
      <w:r w:rsidRPr="00275586">
        <w:rPr>
          <w:rFonts w:ascii="Arial" w:hAnsi="Arial" w:cs="Arial"/>
          <w:sz w:val="20"/>
          <w:szCs w:val="26"/>
        </w:rPr>
        <w:t>mặt th</w:t>
      </w:r>
      <w:r w:rsidRPr="00275586">
        <w:rPr>
          <w:rFonts w:ascii="Arial" w:hAnsi="Arial" w:cs="Arial"/>
          <w:sz w:val="20"/>
          <w:szCs w:val="26"/>
          <w:lang w:val="en-US"/>
        </w:rPr>
        <w:t>ẳ</w:t>
      </w:r>
      <w:r w:rsidRPr="00275586">
        <w:rPr>
          <w:rFonts w:ascii="Arial" w:hAnsi="Arial" w:cs="Arial"/>
          <w:sz w:val="20"/>
          <w:szCs w:val="26"/>
        </w:rPr>
        <w:t>ng đứng), sẽ ph</w:t>
      </w:r>
      <w:r w:rsidRPr="00275586">
        <w:rPr>
          <w:rFonts w:ascii="Arial" w:hAnsi="Arial" w:cs="Arial"/>
          <w:sz w:val="20"/>
          <w:szCs w:val="26"/>
          <w:lang w:val="en-US"/>
        </w:rPr>
        <w:t>ả</w:t>
      </w:r>
      <w:r w:rsidRPr="00275586">
        <w:rPr>
          <w:rFonts w:ascii="Arial" w:hAnsi="Arial" w:cs="Arial"/>
          <w:sz w:val="20"/>
          <w:szCs w:val="26"/>
        </w:rPr>
        <w:t>i tiến hành hiệu ch</w:t>
      </w:r>
      <w:r w:rsidRPr="00275586">
        <w:rPr>
          <w:rFonts w:ascii="Arial" w:hAnsi="Arial" w:cs="Arial"/>
          <w:sz w:val="20"/>
          <w:szCs w:val="26"/>
          <w:lang w:val="en-US"/>
        </w:rPr>
        <w:t>ỉ</w:t>
      </w:r>
      <w:r w:rsidRPr="00275586">
        <w:rPr>
          <w:rFonts w:ascii="Arial" w:hAnsi="Arial" w:cs="Arial"/>
          <w:sz w:val="20"/>
          <w:szCs w:val="26"/>
        </w:rPr>
        <w:t>nh với các giá trị của ch</w:t>
      </w:r>
      <w:r w:rsidRPr="00275586">
        <w:rPr>
          <w:rFonts w:ascii="Arial" w:hAnsi="Arial" w:cs="Arial"/>
          <w:sz w:val="20"/>
          <w:szCs w:val="26"/>
          <w:lang w:val="en-US"/>
        </w:rPr>
        <w:t>ỉ</w:t>
      </w:r>
      <w:r w:rsidRPr="00275586">
        <w:rPr>
          <w:rFonts w:ascii="Arial" w:hAnsi="Arial" w:cs="Arial"/>
          <w:sz w:val="20"/>
          <w:szCs w:val="26"/>
        </w:rPr>
        <w:t xml:space="preserve"> số</w:t>
      </w:r>
      <w:r w:rsidRPr="00275586">
        <w:rPr>
          <w:rFonts w:ascii="Arial" w:hAnsi="Arial" w:cs="Arial"/>
          <w:sz w:val="20"/>
          <w:szCs w:val="26"/>
          <w:lang w:val="en-US"/>
        </w:rPr>
        <w:t>,</w:t>
      </w:r>
      <w:r w:rsidRPr="00275586">
        <w:rPr>
          <w:rFonts w:ascii="Arial" w:hAnsi="Arial" w:cs="Arial"/>
          <w:sz w:val="20"/>
          <w:szCs w:val="26"/>
        </w:rPr>
        <w:t xml:space="preserve"> theo bảng tính s</w:t>
      </w:r>
      <w:r w:rsidRPr="00275586">
        <w:rPr>
          <w:rFonts w:ascii="Arial" w:hAnsi="Arial" w:cs="Arial"/>
          <w:sz w:val="20"/>
          <w:szCs w:val="26"/>
          <w:lang w:val="en-US"/>
        </w:rPr>
        <w:t>ẵ</w:t>
      </w:r>
      <w:r w:rsidRPr="00275586">
        <w:rPr>
          <w:rFonts w:ascii="Arial" w:hAnsi="Arial" w:cs="Arial"/>
          <w:sz w:val="20"/>
          <w:szCs w:val="26"/>
        </w:rPr>
        <w:t>n hoặc bảng hiệu ch</w:t>
      </w:r>
      <w:r w:rsidRPr="00275586">
        <w:rPr>
          <w:rFonts w:ascii="Arial" w:hAnsi="Arial" w:cs="Arial"/>
          <w:sz w:val="20"/>
          <w:szCs w:val="26"/>
          <w:lang w:val="en-US"/>
        </w:rPr>
        <w:t>ỉ</w:t>
      </w:r>
      <w:r w:rsidRPr="00275586">
        <w:rPr>
          <w:rFonts w:ascii="Arial" w:hAnsi="Arial" w:cs="Arial"/>
          <w:sz w:val="20"/>
          <w:szCs w:val="26"/>
        </w:rPr>
        <w:t>nh được cung cấp cùng với máy và tù</w:t>
      </w:r>
      <w:r w:rsidRPr="00275586">
        <w:rPr>
          <w:rFonts w:ascii="Arial" w:hAnsi="Arial" w:cs="Arial"/>
          <w:sz w:val="20"/>
          <w:szCs w:val="26"/>
          <w:lang w:val="en-US"/>
        </w:rPr>
        <w:t>y</w:t>
      </w:r>
      <w:r w:rsidRPr="00275586">
        <w:rPr>
          <w:rFonts w:ascii="Arial" w:hAnsi="Arial" w:cs="Arial"/>
          <w:sz w:val="20"/>
          <w:szCs w:val="26"/>
        </w:rPr>
        <w:t xml:space="preserve"> thuộc loại máy.</w:t>
      </w:r>
    </w:p>
    <w:p w:rsidR="00BC441E" w:rsidRPr="00275586" w:rsidP="00275586">
      <w:pPr>
        <w:spacing w:before="120"/>
        <w:rPr>
          <w:rFonts w:ascii="Arial" w:hAnsi="Arial" w:cs="Arial"/>
          <w:b/>
          <w:sz w:val="20"/>
          <w:szCs w:val="26"/>
        </w:rPr>
      </w:pPr>
      <w:r w:rsidRPr="00275586">
        <w:rPr>
          <w:rFonts w:ascii="Arial" w:hAnsi="Arial" w:cs="Arial"/>
          <w:b/>
          <w:sz w:val="20"/>
          <w:szCs w:val="26"/>
        </w:rPr>
        <w:t>3 - Th</w:t>
      </w:r>
      <w:r w:rsidRPr="00275586">
        <w:rPr>
          <w:rFonts w:ascii="Arial" w:hAnsi="Arial" w:cs="Arial"/>
          <w:b/>
          <w:sz w:val="20"/>
          <w:szCs w:val="26"/>
          <w:lang w:val="en-US"/>
        </w:rPr>
        <w:t>ẩ</w:t>
      </w:r>
      <w:r w:rsidRPr="00275586">
        <w:rPr>
          <w:rFonts w:ascii="Arial" w:hAnsi="Arial" w:cs="Arial"/>
          <w:b/>
          <w:sz w:val="20"/>
          <w:szCs w:val="26"/>
        </w:rPr>
        <w:t>m tra định k</w:t>
      </w:r>
      <w:r w:rsidRPr="00275586">
        <w:rPr>
          <w:rFonts w:ascii="Arial" w:hAnsi="Arial" w:cs="Arial"/>
          <w:b/>
          <w:sz w:val="20"/>
          <w:szCs w:val="26"/>
          <w:lang w:val="en-US"/>
        </w:rPr>
        <w:t>ỳ</w:t>
      </w:r>
      <w:r w:rsidRPr="00275586">
        <w:rPr>
          <w:rFonts w:ascii="Arial" w:hAnsi="Arial" w:cs="Arial"/>
          <w:b/>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Để đảm b</w:t>
      </w:r>
      <w:r w:rsidRPr="00275586">
        <w:rPr>
          <w:rFonts w:ascii="Arial" w:hAnsi="Arial" w:cs="Arial"/>
          <w:sz w:val="20"/>
          <w:szCs w:val="26"/>
          <w:lang w:val="en-US"/>
        </w:rPr>
        <w:t>ả</w:t>
      </w:r>
      <w:r w:rsidRPr="00275586">
        <w:rPr>
          <w:rFonts w:ascii="Arial" w:hAnsi="Arial" w:cs="Arial"/>
          <w:sz w:val="20"/>
          <w:szCs w:val="26"/>
        </w:rPr>
        <w:t xml:space="preserve">o độ chính xác cao trong khi kiểm tra các công trường B và </w:t>
      </w:r>
      <w:r w:rsidRPr="00275586">
        <w:rPr>
          <w:rFonts w:ascii="Arial" w:hAnsi="Arial" w:cs="Arial"/>
          <w:sz w:val="20"/>
          <w:szCs w:val="26"/>
          <w:lang w:val="en-US"/>
        </w:rPr>
        <w:t>C</w:t>
      </w:r>
      <w:r w:rsidRPr="00275586">
        <w:rPr>
          <w:rFonts w:ascii="Arial" w:hAnsi="Arial" w:cs="Arial"/>
          <w:sz w:val="20"/>
          <w:szCs w:val="26"/>
        </w:rPr>
        <w:t>, những đường cong vạch chuẩn của máy có thêm một hệ số hi</w:t>
      </w:r>
      <w:r w:rsidRPr="00275586">
        <w:rPr>
          <w:rFonts w:ascii="Arial" w:hAnsi="Arial" w:cs="Arial"/>
          <w:sz w:val="20"/>
          <w:szCs w:val="26"/>
          <w:lang w:val="en-US"/>
        </w:rPr>
        <w:t>ệ</w:t>
      </w:r>
      <w:r w:rsidRPr="00275586">
        <w:rPr>
          <w:rFonts w:ascii="Arial" w:hAnsi="Arial" w:cs="Arial"/>
          <w:sz w:val="20"/>
          <w:szCs w:val="26"/>
        </w:rPr>
        <w:t>u ch</w:t>
      </w:r>
      <w:r w:rsidRPr="00275586">
        <w:rPr>
          <w:rFonts w:ascii="Arial" w:hAnsi="Arial" w:cs="Arial"/>
          <w:sz w:val="20"/>
          <w:szCs w:val="26"/>
          <w:lang w:val="en-US"/>
        </w:rPr>
        <w:t>ỉ</w:t>
      </w:r>
      <w:r w:rsidRPr="00275586">
        <w:rPr>
          <w:rFonts w:ascii="Arial" w:hAnsi="Arial" w:cs="Arial"/>
          <w:sz w:val="20"/>
          <w:szCs w:val="26"/>
        </w:rPr>
        <w:t xml:space="preserve">nh riêng cho các </w:t>
      </w:r>
      <w:r w:rsidRPr="00275586">
        <w:rPr>
          <w:rFonts w:ascii="Arial" w:hAnsi="Arial" w:cs="Arial"/>
          <w:sz w:val="20"/>
          <w:szCs w:val="26"/>
          <w:lang w:val="en-US"/>
        </w:rPr>
        <w:t>bê tôn</w:t>
      </w:r>
      <w:r w:rsidRPr="00275586">
        <w:rPr>
          <w:rFonts w:ascii="Arial" w:hAnsi="Arial" w:cs="Arial"/>
          <w:sz w:val="20"/>
          <w:szCs w:val="26"/>
        </w:rPr>
        <w:t>g dùng trên công trường cần kiểm tra.</w:t>
      </w:r>
    </w:p>
    <w:p w:rsidR="00BC441E" w:rsidRPr="00275586" w:rsidP="00275586">
      <w:pPr>
        <w:spacing w:before="120"/>
        <w:rPr>
          <w:rFonts w:ascii="Arial" w:hAnsi="Arial" w:cs="Arial"/>
          <w:sz w:val="20"/>
          <w:szCs w:val="26"/>
        </w:rPr>
      </w:pPr>
      <w:r w:rsidRPr="00275586">
        <w:rPr>
          <w:rFonts w:ascii="Arial" w:hAnsi="Arial" w:cs="Arial"/>
          <w:sz w:val="20"/>
          <w:szCs w:val="26"/>
        </w:rPr>
        <w:t xml:space="preserve">Hệ số này được xác định trong quá trình thí nghiệm </w:t>
      </w:r>
      <w:r w:rsidRPr="00275586">
        <w:rPr>
          <w:rFonts w:ascii="Arial" w:hAnsi="Arial" w:cs="Arial"/>
          <w:sz w:val="20"/>
          <w:szCs w:val="26"/>
          <w:lang w:val="en-US"/>
        </w:rPr>
        <w:t>về</w:t>
      </w:r>
      <w:r w:rsidRPr="00275586">
        <w:rPr>
          <w:rFonts w:ascii="Arial" w:hAnsi="Arial" w:cs="Arial"/>
          <w:sz w:val="20"/>
          <w:szCs w:val="26"/>
        </w:rPr>
        <w:t xml:space="preserve"> nén làm </w:t>
      </w:r>
      <w:r w:rsidRPr="00275586">
        <w:rPr>
          <w:rFonts w:ascii="Arial" w:hAnsi="Arial" w:cs="Arial"/>
          <w:sz w:val="20"/>
          <w:szCs w:val="26"/>
          <w:lang w:val="en-US"/>
        </w:rPr>
        <w:t>riêng</w:t>
      </w:r>
      <w:r w:rsidRPr="00275586">
        <w:rPr>
          <w:rFonts w:ascii="Arial" w:hAnsi="Arial" w:cs="Arial"/>
          <w:sz w:val="20"/>
          <w:szCs w:val="26"/>
        </w:rPr>
        <w:t xml:space="preserve"> cho hồ sơ thí nghiệm </w:t>
      </w:r>
      <w:r w:rsidRPr="00275586">
        <w:rPr>
          <w:rFonts w:ascii="Arial" w:hAnsi="Arial" w:cs="Arial"/>
          <w:sz w:val="20"/>
          <w:szCs w:val="26"/>
          <w:lang w:val="en-US"/>
        </w:rPr>
        <w:t>bê tông</w:t>
      </w:r>
      <w:r w:rsidRPr="00275586">
        <w:rPr>
          <w:rFonts w:ascii="Arial" w:hAnsi="Arial" w:cs="Arial"/>
          <w:sz w:val="20"/>
          <w:szCs w:val="26"/>
        </w:rPr>
        <w:t xml:space="preserve"> bằng cách </w:t>
      </w:r>
      <w:r w:rsidRPr="00275586">
        <w:rPr>
          <w:rFonts w:ascii="Arial" w:hAnsi="Arial" w:cs="Arial"/>
          <w:sz w:val="20"/>
          <w:szCs w:val="26"/>
          <w:lang w:val="en-US"/>
        </w:rPr>
        <w:t>thống kê</w:t>
      </w:r>
      <w:r w:rsidRPr="00275586">
        <w:rPr>
          <w:rFonts w:ascii="Arial" w:hAnsi="Arial" w:cs="Arial"/>
          <w:sz w:val="20"/>
          <w:szCs w:val="26"/>
        </w:rPr>
        <w:t xml:space="preserve"> các chỉ số đo độ cứng trên các mẫu th</w:t>
      </w:r>
      <w:r w:rsidRPr="00275586">
        <w:rPr>
          <w:rFonts w:ascii="Arial" w:hAnsi="Arial" w:cs="Arial"/>
          <w:sz w:val="20"/>
          <w:szCs w:val="26"/>
          <w:lang w:val="en-US"/>
        </w:rPr>
        <w:t>ử</w:t>
      </w:r>
      <w:r w:rsidRPr="00275586">
        <w:rPr>
          <w:rFonts w:ascii="Arial" w:hAnsi="Arial" w:cs="Arial"/>
          <w:sz w:val="20"/>
          <w:szCs w:val="26"/>
        </w:rPr>
        <w:t xml:space="preserve"> trước khi bị phá hoại.</w:t>
      </w:r>
    </w:p>
    <w:p w:rsidR="00BC441E" w:rsidRPr="00275586" w:rsidP="00275586">
      <w:pPr>
        <w:spacing w:before="120"/>
        <w:rPr>
          <w:rFonts w:ascii="Arial" w:hAnsi="Arial" w:cs="Arial"/>
          <w:sz w:val="20"/>
          <w:szCs w:val="26"/>
        </w:rPr>
      </w:pPr>
      <w:r w:rsidRPr="00275586">
        <w:rPr>
          <w:rFonts w:ascii="Arial" w:hAnsi="Arial" w:cs="Arial"/>
          <w:sz w:val="20"/>
          <w:szCs w:val="26"/>
        </w:rPr>
        <w:t xml:space="preserve">Những phép đo độ cứng được tiến hành theo điều 1. (27 lần đo trên mẫu thử hình trụ, trung bình các </w:t>
      </w:r>
      <w:r w:rsidRPr="00275586">
        <w:rPr>
          <w:rFonts w:ascii="Arial" w:hAnsi="Arial" w:cs="Arial"/>
          <w:sz w:val="20"/>
          <w:szCs w:val="26"/>
          <w:lang w:val="en-US"/>
        </w:rPr>
        <w:t>chỉ số đo</w:t>
      </w:r>
      <w:r w:rsidRPr="00275586">
        <w:rPr>
          <w:rFonts w:ascii="Arial" w:hAnsi="Arial" w:cs="Arial"/>
          <w:sz w:val="20"/>
          <w:szCs w:val="26"/>
        </w:rPr>
        <w:t xml:space="preserve"> độ cứng của mỗi nhóm 3 mẫu thử đem so sánh với trung bình những cường độ chịu nén của mỗi nhóm mẫu). Trong quá trình kiểm tra</w:t>
      </w:r>
      <w:r w:rsidRPr="00275586">
        <w:rPr>
          <w:rFonts w:ascii="Arial" w:hAnsi="Arial" w:cs="Arial"/>
          <w:sz w:val="20"/>
          <w:szCs w:val="26"/>
          <w:lang w:val="en-US"/>
        </w:rPr>
        <w:t xml:space="preserve">, </w:t>
      </w:r>
      <w:r w:rsidRPr="00275586">
        <w:rPr>
          <w:rFonts w:ascii="Arial" w:hAnsi="Arial" w:cs="Arial"/>
          <w:sz w:val="20"/>
          <w:szCs w:val="26"/>
        </w:rPr>
        <w:t>nếu các thí nghiệm đo độ cứng trùng với các th</w:t>
      </w:r>
      <w:r w:rsidRPr="00275586">
        <w:rPr>
          <w:rFonts w:ascii="Arial" w:hAnsi="Arial" w:cs="Arial"/>
          <w:sz w:val="20"/>
          <w:szCs w:val="26"/>
          <w:lang w:val="en-US"/>
        </w:rPr>
        <w:t>í</w:t>
      </w:r>
      <w:r w:rsidRPr="00275586">
        <w:rPr>
          <w:rFonts w:ascii="Arial" w:hAnsi="Arial" w:cs="Arial"/>
          <w:sz w:val="20"/>
          <w:szCs w:val="26"/>
        </w:rPr>
        <w:t xml:space="preserve"> nghiệm về nén thì điều có lợi là mỗi lần đo có th</w:t>
      </w:r>
      <w:r w:rsidRPr="00275586">
        <w:rPr>
          <w:rFonts w:ascii="Arial" w:hAnsi="Arial" w:cs="Arial"/>
          <w:sz w:val="20"/>
          <w:szCs w:val="26"/>
          <w:lang w:val="en-US"/>
        </w:rPr>
        <w:t>ể</w:t>
      </w:r>
      <w:r w:rsidRPr="00275586">
        <w:rPr>
          <w:rFonts w:ascii="Arial" w:hAnsi="Arial" w:cs="Arial"/>
          <w:sz w:val="20"/>
          <w:szCs w:val="26"/>
        </w:rPr>
        <w:t xml:space="preserve"> thẩm tra được sự làm việc tốt của súng b</w:t>
      </w:r>
      <w:r w:rsidRPr="00275586">
        <w:rPr>
          <w:rFonts w:ascii="Arial" w:hAnsi="Arial" w:cs="Arial"/>
          <w:sz w:val="20"/>
          <w:szCs w:val="26"/>
          <w:lang w:val="en-US"/>
        </w:rPr>
        <w:t>ậ</w:t>
      </w:r>
      <w:r w:rsidRPr="00275586">
        <w:rPr>
          <w:rFonts w:ascii="Arial" w:hAnsi="Arial" w:cs="Arial"/>
          <w:sz w:val="20"/>
          <w:szCs w:val="26"/>
        </w:rPr>
        <w:t>t nẩy bê tông để thí nghiệm tr</w:t>
      </w:r>
      <w:r w:rsidRPr="00275586">
        <w:rPr>
          <w:rFonts w:ascii="Arial" w:hAnsi="Arial" w:cs="Arial"/>
          <w:sz w:val="20"/>
          <w:szCs w:val="26"/>
          <w:lang w:val="en-US"/>
        </w:rPr>
        <w:t>ê</w:t>
      </w:r>
      <w:r w:rsidRPr="00275586">
        <w:rPr>
          <w:rFonts w:ascii="Arial" w:hAnsi="Arial" w:cs="Arial"/>
          <w:sz w:val="20"/>
          <w:szCs w:val="26"/>
        </w:rPr>
        <w:t>n các mẫu thử chịu nén trước khi bị phá hoại.</w:t>
      </w:r>
    </w:p>
    <w:p w:rsidR="00BC441E" w:rsidRPr="00275586" w:rsidP="00275586">
      <w:pPr>
        <w:spacing w:before="120"/>
        <w:rPr>
          <w:rFonts w:ascii="Arial" w:hAnsi="Arial" w:cs="Arial"/>
          <w:b/>
          <w:sz w:val="20"/>
          <w:szCs w:val="26"/>
        </w:rPr>
      </w:pPr>
      <w:r w:rsidRPr="00275586">
        <w:rPr>
          <w:rFonts w:ascii="Arial" w:hAnsi="Arial" w:cs="Arial"/>
          <w:b/>
          <w:sz w:val="20"/>
          <w:szCs w:val="26"/>
        </w:rPr>
        <w:t xml:space="preserve">4 - Các </w:t>
      </w:r>
      <w:r w:rsidRPr="00275586">
        <w:rPr>
          <w:rFonts w:ascii="Arial" w:hAnsi="Arial" w:cs="Arial"/>
          <w:b/>
          <w:sz w:val="20"/>
          <w:szCs w:val="26"/>
          <w:lang w:val="en-US"/>
        </w:rPr>
        <w:t>chỉ số</w:t>
      </w:r>
      <w:r w:rsidRPr="00275586">
        <w:rPr>
          <w:rFonts w:ascii="Arial" w:hAnsi="Arial" w:cs="Arial"/>
          <w:b/>
          <w:sz w:val="20"/>
          <w:szCs w:val="26"/>
        </w:rPr>
        <w:t xml:space="preserve"> khác.</w:t>
      </w:r>
    </w:p>
    <w:p w:rsidR="00BC441E" w:rsidRPr="00275586" w:rsidP="00275586">
      <w:pPr>
        <w:spacing w:before="120"/>
        <w:rPr>
          <w:rFonts w:ascii="Arial" w:hAnsi="Arial" w:cs="Arial"/>
          <w:b/>
          <w:sz w:val="20"/>
          <w:szCs w:val="26"/>
        </w:rPr>
      </w:pPr>
      <w:r w:rsidRPr="00275586">
        <w:rPr>
          <w:rFonts w:ascii="Arial" w:hAnsi="Arial" w:cs="Arial"/>
          <w:b/>
          <w:sz w:val="20"/>
          <w:szCs w:val="26"/>
        </w:rPr>
        <w:t>4.1 - Va đ</w:t>
      </w:r>
      <w:r w:rsidRPr="00275586">
        <w:rPr>
          <w:rFonts w:ascii="Arial" w:hAnsi="Arial" w:cs="Arial"/>
          <w:b/>
          <w:sz w:val="20"/>
          <w:szCs w:val="26"/>
          <w:lang w:val="en-US"/>
        </w:rPr>
        <w:t>ậ</w:t>
      </w:r>
      <w:r w:rsidRPr="00275586">
        <w:rPr>
          <w:rFonts w:ascii="Arial" w:hAnsi="Arial" w:cs="Arial"/>
          <w:b/>
          <w:sz w:val="20"/>
          <w:szCs w:val="26"/>
        </w:rPr>
        <w:t>p kh</w:t>
      </w:r>
      <w:r w:rsidRPr="00275586">
        <w:rPr>
          <w:rFonts w:ascii="Arial" w:hAnsi="Arial" w:cs="Arial"/>
          <w:b/>
          <w:sz w:val="20"/>
          <w:szCs w:val="26"/>
          <w:lang w:val="en-US"/>
        </w:rPr>
        <w:t>ô</w:t>
      </w:r>
      <w:r w:rsidRPr="00275586">
        <w:rPr>
          <w:rFonts w:ascii="Arial" w:hAnsi="Arial" w:cs="Arial"/>
          <w:b/>
          <w:sz w:val="20"/>
          <w:szCs w:val="26"/>
        </w:rPr>
        <w:t>ng n</w:t>
      </w:r>
      <w:r w:rsidRPr="00275586">
        <w:rPr>
          <w:rFonts w:ascii="Arial" w:hAnsi="Arial" w:cs="Arial"/>
          <w:b/>
          <w:sz w:val="20"/>
          <w:szCs w:val="26"/>
          <w:lang w:val="en-US"/>
        </w:rPr>
        <w:t>ằ</w:t>
      </w:r>
      <w:r w:rsidRPr="00275586">
        <w:rPr>
          <w:rFonts w:ascii="Arial" w:hAnsi="Arial" w:cs="Arial"/>
          <w:b/>
          <w:sz w:val="20"/>
          <w:szCs w:val="26"/>
        </w:rPr>
        <w:t>m ngang.</w:t>
      </w:r>
    </w:p>
    <w:p w:rsidR="00BC441E" w:rsidRPr="00275586" w:rsidP="00275586">
      <w:pPr>
        <w:spacing w:before="120"/>
        <w:rPr>
          <w:rFonts w:ascii="Arial" w:hAnsi="Arial" w:cs="Arial"/>
          <w:sz w:val="20"/>
          <w:szCs w:val="26"/>
        </w:rPr>
      </w:pPr>
      <w:r w:rsidRPr="00275586">
        <w:rPr>
          <w:rFonts w:ascii="Arial" w:hAnsi="Arial" w:cs="Arial"/>
          <w:sz w:val="20"/>
          <w:szCs w:val="26"/>
        </w:rPr>
        <w:t>Ph</w:t>
      </w:r>
      <w:r w:rsidRPr="00275586">
        <w:rPr>
          <w:rFonts w:ascii="Arial" w:hAnsi="Arial" w:cs="Arial"/>
          <w:sz w:val="20"/>
          <w:szCs w:val="26"/>
          <w:lang w:val="en-US"/>
        </w:rPr>
        <w:t>ả</w:t>
      </w:r>
      <w:r w:rsidRPr="00275586">
        <w:rPr>
          <w:rFonts w:ascii="Arial" w:hAnsi="Arial" w:cs="Arial"/>
          <w:sz w:val="20"/>
          <w:szCs w:val="26"/>
        </w:rPr>
        <w:t>i tiến hành việc hi</w:t>
      </w:r>
      <w:r w:rsidRPr="00275586">
        <w:rPr>
          <w:rFonts w:ascii="Arial" w:hAnsi="Arial" w:cs="Arial"/>
          <w:sz w:val="20"/>
          <w:szCs w:val="26"/>
          <w:lang w:val="en-US"/>
        </w:rPr>
        <w:t>ệ</w:t>
      </w:r>
      <w:r w:rsidRPr="00275586">
        <w:rPr>
          <w:rFonts w:ascii="Arial" w:hAnsi="Arial" w:cs="Arial"/>
          <w:sz w:val="20"/>
          <w:szCs w:val="26"/>
        </w:rPr>
        <w:t>u ch</w:t>
      </w:r>
      <w:r w:rsidRPr="00275586">
        <w:rPr>
          <w:rFonts w:ascii="Arial" w:hAnsi="Arial" w:cs="Arial"/>
          <w:sz w:val="20"/>
          <w:szCs w:val="26"/>
          <w:lang w:val="en-US"/>
        </w:rPr>
        <w:t>ỉ</w:t>
      </w:r>
      <w:r w:rsidRPr="00275586">
        <w:rPr>
          <w:rFonts w:ascii="Arial" w:hAnsi="Arial" w:cs="Arial"/>
          <w:sz w:val="20"/>
          <w:szCs w:val="26"/>
        </w:rPr>
        <w:t>nh các chỉ s</w:t>
      </w:r>
      <w:r w:rsidRPr="00275586">
        <w:rPr>
          <w:rFonts w:ascii="Arial" w:hAnsi="Arial" w:cs="Arial"/>
          <w:sz w:val="20"/>
          <w:szCs w:val="26"/>
          <w:lang w:val="en-US"/>
        </w:rPr>
        <w:t>ố</w:t>
      </w:r>
      <w:r w:rsidRPr="00275586">
        <w:rPr>
          <w:rFonts w:ascii="Arial" w:hAnsi="Arial" w:cs="Arial"/>
          <w:sz w:val="20"/>
          <w:szCs w:val="26"/>
        </w:rPr>
        <w:t xml:space="preserve"> đã thống kê nhờ dùng bảng tính sẵn hoặc bảng</w:t>
      </w:r>
      <w:r w:rsidRPr="00275586">
        <w:rPr>
          <w:rFonts w:ascii="Arial" w:hAnsi="Arial" w:cs="Arial"/>
          <w:sz w:val="20"/>
          <w:szCs w:val="26"/>
          <w:lang w:val="en-US"/>
        </w:rPr>
        <w:t xml:space="preserve"> </w:t>
      </w:r>
      <w:r w:rsidRPr="00275586">
        <w:rPr>
          <w:rFonts w:ascii="Arial" w:hAnsi="Arial" w:cs="Arial"/>
          <w:sz w:val="20"/>
          <w:szCs w:val="26"/>
        </w:rPr>
        <w:t>kèm theo máy.</w:t>
      </w:r>
    </w:p>
    <w:p w:rsidR="00BC441E" w:rsidRPr="00275586" w:rsidP="00275586">
      <w:pPr>
        <w:spacing w:before="120"/>
        <w:rPr>
          <w:rFonts w:ascii="Arial" w:hAnsi="Arial" w:cs="Arial"/>
          <w:b/>
          <w:sz w:val="20"/>
          <w:szCs w:val="26"/>
        </w:rPr>
      </w:pPr>
      <w:r w:rsidRPr="00275586">
        <w:rPr>
          <w:rFonts w:ascii="Arial" w:hAnsi="Arial" w:cs="Arial"/>
          <w:b/>
          <w:sz w:val="20"/>
          <w:szCs w:val="26"/>
        </w:rPr>
        <w:t xml:space="preserve">4.2 - </w:t>
      </w:r>
      <w:r w:rsidRPr="00275586">
        <w:rPr>
          <w:rFonts w:ascii="Arial" w:hAnsi="Arial" w:cs="Arial"/>
          <w:b/>
          <w:sz w:val="20"/>
          <w:szCs w:val="26"/>
          <w:lang w:val="en-US"/>
        </w:rPr>
        <w:t>Ả</w:t>
      </w:r>
      <w:r w:rsidRPr="00275586">
        <w:rPr>
          <w:rFonts w:ascii="Arial" w:hAnsi="Arial" w:cs="Arial"/>
          <w:b/>
          <w:sz w:val="20"/>
          <w:szCs w:val="26"/>
        </w:rPr>
        <w:t>nh hư</w:t>
      </w:r>
      <w:r w:rsidRPr="00275586">
        <w:rPr>
          <w:rFonts w:ascii="Arial" w:hAnsi="Arial" w:cs="Arial"/>
          <w:b/>
          <w:sz w:val="20"/>
          <w:szCs w:val="26"/>
          <w:lang w:val="en-US"/>
        </w:rPr>
        <w:t>ở</w:t>
      </w:r>
      <w:r w:rsidRPr="00275586">
        <w:rPr>
          <w:rFonts w:ascii="Arial" w:hAnsi="Arial" w:cs="Arial"/>
          <w:b/>
          <w:sz w:val="20"/>
          <w:szCs w:val="26"/>
        </w:rPr>
        <w:t xml:space="preserve">ng của </w:t>
      </w:r>
      <w:r w:rsidRPr="00275586">
        <w:rPr>
          <w:rFonts w:ascii="Arial" w:hAnsi="Arial" w:cs="Arial"/>
          <w:b/>
          <w:sz w:val="20"/>
          <w:szCs w:val="26"/>
          <w:lang w:val="en-US"/>
        </w:rPr>
        <w:t>nhiệt độ</w:t>
      </w:r>
      <w:r w:rsidRPr="00275586">
        <w:rPr>
          <w:rFonts w:ascii="Arial" w:hAnsi="Arial" w:cs="Arial"/>
          <w:b/>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 xml:space="preserve">Đối với bê tông có nhiệt độ trong khoảng 0 và 35° </w:t>
      </w:r>
      <w:r w:rsidRPr="00275586">
        <w:rPr>
          <w:rFonts w:ascii="Arial" w:hAnsi="Arial" w:cs="Arial"/>
          <w:sz w:val="20"/>
          <w:szCs w:val="26"/>
          <w:lang w:val="en-US"/>
        </w:rPr>
        <w:t>C</w:t>
      </w:r>
      <w:r w:rsidRPr="00275586">
        <w:rPr>
          <w:rFonts w:ascii="Arial" w:hAnsi="Arial" w:cs="Arial"/>
          <w:sz w:val="20"/>
          <w:szCs w:val="26"/>
        </w:rPr>
        <w:t xml:space="preserve"> ảnh hư</w:t>
      </w:r>
      <w:r w:rsidRPr="00275586">
        <w:rPr>
          <w:rFonts w:ascii="Arial" w:hAnsi="Arial" w:cs="Arial"/>
          <w:sz w:val="20"/>
          <w:szCs w:val="26"/>
          <w:lang w:val="en-US"/>
        </w:rPr>
        <w:t>ở</w:t>
      </w:r>
      <w:r w:rsidRPr="00275586">
        <w:rPr>
          <w:rFonts w:ascii="Arial" w:hAnsi="Arial" w:cs="Arial"/>
          <w:sz w:val="20"/>
          <w:szCs w:val="26"/>
        </w:rPr>
        <w:t>ng của nhiệt độ là không đáng</w:t>
      </w:r>
      <w:r w:rsidRPr="00275586">
        <w:rPr>
          <w:rFonts w:ascii="Arial" w:hAnsi="Arial" w:cs="Arial"/>
          <w:sz w:val="20"/>
          <w:szCs w:val="26"/>
          <w:lang w:val="en-US"/>
        </w:rPr>
        <w:t xml:space="preserve"> </w:t>
      </w:r>
      <w:r w:rsidRPr="00275586">
        <w:rPr>
          <w:rFonts w:ascii="Arial" w:hAnsi="Arial" w:cs="Arial"/>
          <w:sz w:val="20"/>
          <w:szCs w:val="26"/>
        </w:rPr>
        <w:t>kể.</w:t>
      </w:r>
    </w:p>
    <w:p w:rsidR="00BC441E" w:rsidRPr="00275586" w:rsidP="00275586">
      <w:pPr>
        <w:spacing w:before="120"/>
        <w:rPr>
          <w:rFonts w:ascii="Arial" w:hAnsi="Arial" w:cs="Arial"/>
          <w:sz w:val="20"/>
          <w:szCs w:val="26"/>
        </w:rPr>
      </w:pPr>
      <w:r w:rsidRPr="00275586">
        <w:rPr>
          <w:rFonts w:ascii="Arial" w:hAnsi="Arial" w:cs="Arial"/>
          <w:sz w:val="20"/>
          <w:szCs w:val="26"/>
        </w:rPr>
        <w:t xml:space="preserve">Muốn sử dụng đúng súng bật nẩy bê tông, nhiệt độ của nó phải lớn hơn 15° </w:t>
      </w:r>
      <w:r w:rsidRPr="00275586">
        <w:rPr>
          <w:rFonts w:ascii="Arial" w:hAnsi="Arial" w:cs="Arial"/>
          <w:sz w:val="20"/>
          <w:szCs w:val="26"/>
          <w:lang w:val="en-US"/>
        </w:rPr>
        <w:t>C</w:t>
      </w:r>
      <w:r w:rsidRPr="00275586">
        <w:rPr>
          <w:rFonts w:ascii="Arial" w:hAnsi="Arial" w:cs="Arial"/>
          <w:sz w:val="20"/>
          <w:szCs w:val="26"/>
        </w:rPr>
        <w:t>.</w:t>
      </w:r>
    </w:p>
    <w:p w:rsidR="00BC441E" w:rsidRPr="00275586" w:rsidP="00275586">
      <w:pPr>
        <w:spacing w:before="120"/>
        <w:rPr>
          <w:rFonts w:ascii="Arial" w:hAnsi="Arial" w:cs="Arial"/>
          <w:b/>
          <w:sz w:val="20"/>
          <w:szCs w:val="26"/>
        </w:rPr>
      </w:pPr>
      <w:r w:rsidRPr="00275586">
        <w:rPr>
          <w:rFonts w:ascii="Arial" w:hAnsi="Arial" w:cs="Arial"/>
          <w:b/>
          <w:sz w:val="20"/>
          <w:szCs w:val="26"/>
        </w:rPr>
        <w:t>4.3 - Ảnh hư</w:t>
      </w:r>
      <w:r w:rsidRPr="00275586">
        <w:rPr>
          <w:rFonts w:ascii="Arial" w:hAnsi="Arial" w:cs="Arial"/>
          <w:b/>
          <w:sz w:val="20"/>
          <w:szCs w:val="26"/>
          <w:lang w:val="en-US"/>
        </w:rPr>
        <w:t>ở</w:t>
      </w:r>
      <w:r w:rsidRPr="00275586">
        <w:rPr>
          <w:rFonts w:ascii="Arial" w:hAnsi="Arial" w:cs="Arial"/>
          <w:b/>
          <w:sz w:val="20"/>
          <w:szCs w:val="26"/>
        </w:rPr>
        <w:t xml:space="preserve">ng của </w:t>
      </w:r>
      <w:r w:rsidRPr="00275586">
        <w:rPr>
          <w:rFonts w:ascii="Arial" w:hAnsi="Arial" w:cs="Arial"/>
          <w:b/>
          <w:sz w:val="20"/>
          <w:szCs w:val="26"/>
          <w:lang w:val="en-US"/>
        </w:rPr>
        <w:t>độ ẩ</w:t>
      </w:r>
      <w:r w:rsidRPr="00275586">
        <w:rPr>
          <w:rFonts w:ascii="Arial" w:hAnsi="Arial" w:cs="Arial"/>
          <w:b/>
          <w:sz w:val="20"/>
          <w:szCs w:val="26"/>
        </w:rPr>
        <w:t>m trong bê tông.</w:t>
      </w:r>
    </w:p>
    <w:p w:rsidR="00BC441E" w:rsidRPr="00275586" w:rsidP="00275586">
      <w:pPr>
        <w:spacing w:before="120"/>
        <w:rPr>
          <w:rFonts w:ascii="Arial" w:hAnsi="Arial" w:cs="Arial"/>
          <w:sz w:val="20"/>
          <w:szCs w:val="26"/>
        </w:rPr>
      </w:pPr>
      <w:r w:rsidRPr="00275586">
        <w:rPr>
          <w:rFonts w:ascii="Arial" w:hAnsi="Arial" w:cs="Arial"/>
          <w:sz w:val="20"/>
          <w:szCs w:val="26"/>
        </w:rPr>
        <w:t>Việc t</w:t>
      </w:r>
      <w:r w:rsidRPr="00275586">
        <w:rPr>
          <w:rFonts w:ascii="Arial" w:hAnsi="Arial" w:cs="Arial"/>
          <w:sz w:val="20"/>
          <w:szCs w:val="26"/>
          <w:lang w:val="en-US"/>
        </w:rPr>
        <w:t>ă</w:t>
      </w:r>
      <w:r w:rsidRPr="00275586">
        <w:rPr>
          <w:rFonts w:ascii="Arial" w:hAnsi="Arial" w:cs="Arial"/>
          <w:sz w:val="20"/>
          <w:szCs w:val="26"/>
        </w:rPr>
        <w:t>ng hàm lượng nước của bê tông làm giảm các giá trị của trị s</w:t>
      </w:r>
      <w:r w:rsidRPr="00275586">
        <w:rPr>
          <w:rFonts w:ascii="Arial" w:hAnsi="Arial" w:cs="Arial"/>
          <w:sz w:val="20"/>
          <w:szCs w:val="26"/>
          <w:lang w:val="en-US"/>
        </w:rPr>
        <w:t>ố</w:t>
      </w:r>
      <w:r w:rsidRPr="00275586">
        <w:rPr>
          <w:rFonts w:ascii="Arial" w:hAnsi="Arial" w:cs="Arial"/>
          <w:sz w:val="20"/>
          <w:szCs w:val="26"/>
        </w:rPr>
        <w:t xml:space="preserve"> đo độ cứng.</w:t>
      </w:r>
    </w:p>
    <w:p w:rsidR="00BC441E" w:rsidRPr="00275586" w:rsidP="00275586">
      <w:pPr>
        <w:spacing w:before="120"/>
        <w:rPr>
          <w:rFonts w:ascii="Arial" w:hAnsi="Arial" w:cs="Arial"/>
          <w:b/>
          <w:sz w:val="20"/>
          <w:szCs w:val="26"/>
        </w:rPr>
      </w:pPr>
      <w:r w:rsidRPr="00275586">
        <w:rPr>
          <w:rFonts w:ascii="Arial" w:hAnsi="Arial" w:cs="Arial"/>
          <w:b/>
          <w:sz w:val="20"/>
          <w:szCs w:val="26"/>
        </w:rPr>
        <w:t>5</w:t>
      </w:r>
      <w:r w:rsidRPr="00275586" w:rsidR="002263D5">
        <w:rPr>
          <w:rFonts w:ascii="Arial" w:hAnsi="Arial" w:cs="Arial"/>
          <w:b/>
          <w:sz w:val="20"/>
          <w:szCs w:val="26"/>
          <w:lang w:val="en-US"/>
        </w:rPr>
        <w:t xml:space="preserve"> -</w:t>
      </w:r>
      <w:r w:rsidRPr="00275586">
        <w:rPr>
          <w:rFonts w:ascii="Arial" w:hAnsi="Arial" w:cs="Arial"/>
          <w:b/>
          <w:sz w:val="20"/>
          <w:szCs w:val="26"/>
        </w:rPr>
        <w:t xml:space="preserve"> Biên bản thí nghiệm.</w:t>
      </w:r>
    </w:p>
    <w:p w:rsidR="00BC441E" w:rsidRPr="00275586" w:rsidP="00275586">
      <w:pPr>
        <w:spacing w:before="120"/>
        <w:rPr>
          <w:rFonts w:ascii="Arial" w:hAnsi="Arial" w:cs="Arial"/>
          <w:sz w:val="20"/>
          <w:szCs w:val="26"/>
        </w:rPr>
      </w:pPr>
      <w:r w:rsidRPr="00275586">
        <w:rPr>
          <w:rFonts w:ascii="Arial" w:hAnsi="Arial" w:cs="Arial"/>
          <w:sz w:val="20"/>
          <w:szCs w:val="26"/>
        </w:rPr>
        <w:t>Đối với m</w:t>
      </w:r>
      <w:r w:rsidRPr="00275586">
        <w:rPr>
          <w:rFonts w:ascii="Arial" w:hAnsi="Arial" w:cs="Arial"/>
          <w:sz w:val="20"/>
          <w:szCs w:val="26"/>
          <w:lang w:val="en-US"/>
        </w:rPr>
        <w:t>ỗ</w:t>
      </w:r>
      <w:r w:rsidRPr="00275586">
        <w:rPr>
          <w:rFonts w:ascii="Arial" w:hAnsi="Arial" w:cs="Arial"/>
          <w:sz w:val="20"/>
          <w:szCs w:val="26"/>
        </w:rPr>
        <w:t>i b</w:t>
      </w:r>
      <w:r w:rsidRPr="00275586">
        <w:rPr>
          <w:rFonts w:ascii="Arial" w:hAnsi="Arial" w:cs="Arial"/>
          <w:sz w:val="20"/>
          <w:szCs w:val="26"/>
          <w:lang w:val="en-US"/>
        </w:rPr>
        <w:t>ề</w:t>
      </w:r>
      <w:r w:rsidRPr="00275586">
        <w:rPr>
          <w:rFonts w:ascii="Arial" w:hAnsi="Arial" w:cs="Arial"/>
          <w:sz w:val="20"/>
          <w:szCs w:val="26"/>
        </w:rPr>
        <w:t xml:space="preserve"> mặt thí nghiệm cần phải lập một biên bản thí nghiệm bao gồm các thông tin sau đây:</w:t>
      </w:r>
    </w:p>
    <w:p w:rsidR="00BC441E" w:rsidRPr="00275586" w:rsidP="00275586">
      <w:pPr>
        <w:spacing w:before="120"/>
        <w:rPr>
          <w:rFonts w:ascii="Arial" w:hAnsi="Arial" w:cs="Arial"/>
          <w:sz w:val="20"/>
          <w:szCs w:val="26"/>
        </w:rPr>
      </w:pPr>
      <w:r w:rsidRPr="00275586">
        <w:rPr>
          <w:rFonts w:ascii="Arial" w:hAnsi="Arial" w:cs="Arial"/>
          <w:sz w:val="20"/>
          <w:szCs w:val="26"/>
        </w:rPr>
        <w:t>* Chỉ dẫn chung:</w:t>
      </w:r>
    </w:p>
    <w:p w:rsidR="00BC441E" w:rsidRPr="00275586" w:rsidP="00275586">
      <w:pPr>
        <w:spacing w:before="120"/>
        <w:rPr>
          <w:rFonts w:ascii="Arial" w:hAnsi="Arial" w:cs="Arial"/>
          <w:sz w:val="20"/>
          <w:szCs w:val="26"/>
        </w:rPr>
      </w:pPr>
      <w:r w:rsidRPr="00275586">
        <w:rPr>
          <w:rFonts w:ascii="Arial" w:hAnsi="Arial" w:cs="Arial"/>
          <w:sz w:val="20"/>
          <w:szCs w:val="26"/>
        </w:rPr>
        <w:t>. Nhận dạng công trình</w:t>
      </w:r>
    </w:p>
    <w:p w:rsidR="00BC441E" w:rsidRPr="00275586" w:rsidP="00275586">
      <w:pPr>
        <w:spacing w:before="120"/>
        <w:rPr>
          <w:rFonts w:ascii="Arial" w:hAnsi="Arial" w:cs="Arial"/>
          <w:sz w:val="20"/>
          <w:szCs w:val="26"/>
        </w:rPr>
      </w:pPr>
      <w:r w:rsidRPr="00275586">
        <w:rPr>
          <w:rFonts w:ascii="Arial" w:hAnsi="Arial" w:cs="Arial"/>
          <w:sz w:val="20"/>
          <w:szCs w:val="26"/>
        </w:rPr>
        <w:t>. Định vị b</w:t>
      </w:r>
      <w:r w:rsidRPr="00275586">
        <w:rPr>
          <w:rFonts w:ascii="Arial" w:hAnsi="Arial" w:cs="Arial"/>
          <w:sz w:val="20"/>
          <w:szCs w:val="26"/>
          <w:lang w:val="en-US"/>
        </w:rPr>
        <w:t>ề</w:t>
      </w:r>
      <w:r w:rsidRPr="00275586">
        <w:rPr>
          <w:rFonts w:ascii="Arial" w:hAnsi="Arial" w:cs="Arial"/>
          <w:sz w:val="20"/>
          <w:szCs w:val="26"/>
        </w:rPr>
        <w:t xml:space="preserve"> mặt thí nghiệm (và chi</w:t>
      </w:r>
      <w:r w:rsidRPr="00275586">
        <w:rPr>
          <w:rFonts w:ascii="Arial" w:hAnsi="Arial" w:cs="Arial"/>
          <w:sz w:val="20"/>
          <w:szCs w:val="26"/>
          <w:lang w:val="en-US"/>
        </w:rPr>
        <w:t>ề</w:t>
      </w:r>
      <w:r w:rsidRPr="00275586">
        <w:rPr>
          <w:rFonts w:ascii="Arial" w:hAnsi="Arial" w:cs="Arial"/>
          <w:sz w:val="20"/>
          <w:szCs w:val="26"/>
        </w:rPr>
        <w:t>u</w:t>
      </w:r>
      <w:r w:rsidRPr="00275586">
        <w:rPr>
          <w:rFonts w:ascii="Arial" w:hAnsi="Arial" w:cs="Arial"/>
          <w:sz w:val="20"/>
          <w:szCs w:val="26"/>
          <w:lang w:val="en-US"/>
        </w:rPr>
        <w:t xml:space="preserve"> d</w:t>
      </w:r>
      <w:r w:rsidRPr="00275586">
        <w:rPr>
          <w:rFonts w:ascii="Arial" w:hAnsi="Arial" w:cs="Arial"/>
          <w:sz w:val="20"/>
          <w:szCs w:val="26"/>
        </w:rPr>
        <w:t>ày thành vá</w:t>
      </w:r>
      <w:r w:rsidRPr="00275586" w:rsidR="002263D5">
        <w:rPr>
          <w:rFonts w:ascii="Arial" w:hAnsi="Arial" w:cs="Arial"/>
          <w:sz w:val="20"/>
          <w:szCs w:val="26"/>
          <w:lang w:val="en-US"/>
        </w:rPr>
        <w:t>n</w:t>
      </w:r>
      <w:r w:rsidRPr="00275586">
        <w:rPr>
          <w:rFonts w:ascii="Arial" w:hAnsi="Arial" w:cs="Arial"/>
          <w:sz w:val="20"/>
          <w:szCs w:val="26"/>
        </w:rPr>
        <w:t>h).</w:t>
      </w:r>
    </w:p>
    <w:p w:rsidR="00BC441E" w:rsidRPr="00275586" w:rsidP="00275586">
      <w:pPr>
        <w:spacing w:before="120"/>
        <w:rPr>
          <w:rFonts w:ascii="Arial" w:hAnsi="Arial" w:cs="Arial"/>
          <w:sz w:val="20"/>
          <w:szCs w:val="26"/>
        </w:rPr>
      </w:pPr>
      <w:r w:rsidRPr="00275586">
        <w:rPr>
          <w:rFonts w:ascii="Arial" w:hAnsi="Arial" w:cs="Arial"/>
          <w:sz w:val="20"/>
          <w:szCs w:val="26"/>
        </w:rPr>
        <w:t>. Mô tả bề m</w:t>
      </w:r>
      <w:r w:rsidRPr="00275586">
        <w:rPr>
          <w:rFonts w:ascii="Arial" w:hAnsi="Arial" w:cs="Arial"/>
          <w:sz w:val="20"/>
          <w:szCs w:val="26"/>
          <w:lang w:val="en-US"/>
        </w:rPr>
        <w:t>ặ</w:t>
      </w:r>
      <w:r w:rsidRPr="00275586">
        <w:rPr>
          <w:rFonts w:ascii="Arial" w:hAnsi="Arial" w:cs="Arial"/>
          <w:sz w:val="20"/>
          <w:szCs w:val="26"/>
        </w:rPr>
        <w:t>t (dùng bàn xoa, khô, mài bằng đá mài...).</w:t>
      </w:r>
    </w:p>
    <w:p w:rsidR="00BC441E" w:rsidRPr="00275586" w:rsidP="00275586">
      <w:pPr>
        <w:spacing w:before="120"/>
        <w:rPr>
          <w:rFonts w:ascii="Arial" w:hAnsi="Arial" w:cs="Arial"/>
          <w:sz w:val="20"/>
          <w:szCs w:val="26"/>
        </w:rPr>
      </w:pPr>
      <w:r w:rsidRPr="00275586">
        <w:rPr>
          <w:rFonts w:ascii="Arial" w:hAnsi="Arial" w:cs="Arial"/>
          <w:sz w:val="20"/>
          <w:szCs w:val="26"/>
        </w:rPr>
        <w:t>. Kiểu cốp pha đã dùng cho bề mặt (nếu biết hoặc phân biệt được).</w:t>
      </w:r>
    </w:p>
    <w:p w:rsidR="00BC441E" w:rsidRPr="00275586" w:rsidP="00275586">
      <w:pPr>
        <w:spacing w:before="120"/>
        <w:rPr>
          <w:rFonts w:ascii="Arial" w:hAnsi="Arial" w:cs="Arial"/>
          <w:sz w:val="20"/>
          <w:szCs w:val="26"/>
        </w:rPr>
      </w:pPr>
      <w:r w:rsidRPr="00275586">
        <w:rPr>
          <w:rFonts w:ascii="Arial" w:hAnsi="Arial" w:cs="Arial"/>
          <w:sz w:val="20"/>
          <w:szCs w:val="26"/>
        </w:rPr>
        <w:t>. Ch</w:t>
      </w:r>
      <w:r w:rsidRPr="00275586">
        <w:rPr>
          <w:rFonts w:ascii="Arial" w:hAnsi="Arial" w:cs="Arial"/>
          <w:sz w:val="20"/>
          <w:szCs w:val="26"/>
          <w:lang w:val="en-US"/>
        </w:rPr>
        <w:t xml:space="preserve">ỉ </w:t>
      </w:r>
      <w:r w:rsidRPr="00275586">
        <w:rPr>
          <w:rFonts w:ascii="Arial" w:hAnsi="Arial" w:cs="Arial"/>
          <w:sz w:val="20"/>
          <w:szCs w:val="26"/>
        </w:rPr>
        <w:t>dẫn bê tông.</w:t>
      </w:r>
    </w:p>
    <w:p w:rsidR="00BC441E" w:rsidRPr="00275586" w:rsidP="00275586">
      <w:pPr>
        <w:spacing w:before="120"/>
        <w:rPr>
          <w:rFonts w:ascii="Arial" w:hAnsi="Arial" w:cs="Arial"/>
          <w:sz w:val="20"/>
          <w:szCs w:val="26"/>
        </w:rPr>
      </w:pPr>
      <w:r w:rsidRPr="00275586">
        <w:rPr>
          <w:rFonts w:ascii="Arial" w:hAnsi="Arial" w:cs="Arial"/>
          <w:sz w:val="20"/>
          <w:szCs w:val="26"/>
          <w:lang w:val="en-US"/>
        </w:rPr>
        <w:t>*</w:t>
      </w:r>
      <w:r w:rsidRPr="00275586">
        <w:rPr>
          <w:rFonts w:ascii="Arial" w:hAnsi="Arial" w:cs="Arial"/>
          <w:sz w:val="20"/>
          <w:szCs w:val="26"/>
        </w:rPr>
        <w:t>Thành phần:</w:t>
      </w:r>
    </w:p>
    <w:p w:rsidR="00BC441E" w:rsidRPr="00275586" w:rsidP="00275586">
      <w:pPr>
        <w:spacing w:before="120"/>
        <w:rPr>
          <w:rFonts w:ascii="Arial" w:hAnsi="Arial" w:cs="Arial"/>
          <w:sz w:val="20"/>
          <w:szCs w:val="26"/>
        </w:rPr>
      </w:pPr>
      <w:r w:rsidRPr="00275586">
        <w:rPr>
          <w:rFonts w:ascii="Arial" w:hAnsi="Arial" w:cs="Arial"/>
          <w:sz w:val="20"/>
          <w:szCs w:val="26"/>
        </w:rPr>
        <w:t xml:space="preserve">. Tính chất/ chủng loại </w:t>
      </w:r>
      <w:r w:rsidRPr="00275586">
        <w:rPr>
          <w:rFonts w:ascii="Arial" w:hAnsi="Arial" w:cs="Arial"/>
          <w:sz w:val="20"/>
          <w:szCs w:val="26"/>
          <w:lang w:val="en-US"/>
        </w:rPr>
        <w:t>c</w:t>
      </w:r>
      <w:r w:rsidRPr="00275586">
        <w:rPr>
          <w:rFonts w:ascii="Arial" w:hAnsi="Arial" w:cs="Arial"/>
          <w:sz w:val="20"/>
          <w:szCs w:val="26"/>
        </w:rPr>
        <w:t>ốt liệu.</w:t>
      </w:r>
    </w:p>
    <w:p w:rsidR="00BC441E" w:rsidRPr="00275586" w:rsidP="00275586">
      <w:pPr>
        <w:spacing w:before="120"/>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 xml:space="preserve"> L</w:t>
      </w:r>
      <w:r w:rsidRPr="00275586">
        <w:rPr>
          <w:rFonts w:ascii="Arial" w:hAnsi="Arial" w:cs="Arial"/>
          <w:sz w:val="20"/>
          <w:szCs w:val="26"/>
        </w:rPr>
        <w:t>oại và hàm lượng xi măng.</w:t>
      </w:r>
    </w:p>
    <w:p w:rsidR="00BC441E" w:rsidRPr="00275586" w:rsidP="00275586">
      <w:pPr>
        <w:spacing w:before="120"/>
        <w:rPr>
          <w:rFonts w:ascii="Arial" w:hAnsi="Arial" w:cs="Arial"/>
          <w:sz w:val="20"/>
          <w:szCs w:val="26"/>
        </w:rPr>
      </w:pPr>
      <w:r w:rsidRPr="00275586">
        <w:rPr>
          <w:rFonts w:ascii="Arial" w:hAnsi="Arial" w:cs="Arial"/>
          <w:sz w:val="20"/>
          <w:szCs w:val="26"/>
        </w:rPr>
        <w:t xml:space="preserve">. </w:t>
      </w:r>
      <w:r w:rsidRPr="00275586">
        <w:rPr>
          <w:rFonts w:ascii="Arial" w:hAnsi="Arial" w:cs="Arial"/>
          <w:sz w:val="20"/>
          <w:szCs w:val="26"/>
          <w:lang w:val="en-US"/>
        </w:rPr>
        <w:t>Tỷ lệ</w:t>
      </w:r>
      <w:r w:rsidRPr="00275586">
        <w:rPr>
          <w:rFonts w:ascii="Arial" w:hAnsi="Arial" w:cs="Arial"/>
          <w:sz w:val="20"/>
          <w:szCs w:val="26"/>
        </w:rPr>
        <w:t xml:space="preserve"> nước/ xi m</w:t>
      </w:r>
      <w:r w:rsidRPr="00275586">
        <w:rPr>
          <w:rFonts w:ascii="Arial" w:hAnsi="Arial" w:cs="Arial"/>
          <w:sz w:val="20"/>
          <w:szCs w:val="26"/>
          <w:lang w:val="en-US"/>
        </w:rPr>
        <w:t>ă</w:t>
      </w:r>
      <w:r w:rsidRPr="00275586">
        <w:rPr>
          <w:rFonts w:ascii="Arial" w:hAnsi="Arial" w:cs="Arial"/>
          <w:sz w:val="20"/>
          <w:szCs w:val="26"/>
        </w:rPr>
        <w:t>ng.</w:t>
      </w:r>
    </w:p>
    <w:p w:rsidR="00BC441E" w:rsidRPr="00275586" w:rsidP="00275586">
      <w:pPr>
        <w:spacing w:before="120"/>
        <w:rPr>
          <w:rFonts w:ascii="Arial" w:hAnsi="Arial" w:cs="Arial"/>
          <w:sz w:val="20"/>
          <w:szCs w:val="26"/>
        </w:rPr>
      </w:pPr>
      <w:r w:rsidRPr="00275586">
        <w:rPr>
          <w:rFonts w:ascii="Arial" w:hAnsi="Arial" w:cs="Arial"/>
          <w:sz w:val="20"/>
          <w:szCs w:val="26"/>
        </w:rPr>
        <w:t>. Loại và liều lượng chất phụ gia v.v...</w:t>
      </w:r>
    </w:p>
    <w:p w:rsidR="00BC441E" w:rsidRPr="00275586" w:rsidP="00275586">
      <w:pPr>
        <w:spacing w:before="120"/>
        <w:rPr>
          <w:rFonts w:ascii="Arial" w:hAnsi="Arial" w:cs="Arial"/>
          <w:sz w:val="20"/>
          <w:szCs w:val="26"/>
          <w:lang w:val="en-US"/>
        </w:rPr>
      </w:pPr>
      <w:r w:rsidRPr="00275586">
        <w:rPr>
          <w:rFonts w:ascii="Arial" w:hAnsi="Arial" w:cs="Arial"/>
          <w:sz w:val="20"/>
          <w:szCs w:val="26"/>
        </w:rPr>
        <w:t>* Cường độ đặc trưng m</w:t>
      </w:r>
      <w:r w:rsidRPr="00275586">
        <w:rPr>
          <w:rFonts w:ascii="Arial" w:hAnsi="Arial" w:cs="Arial"/>
          <w:sz w:val="20"/>
          <w:szCs w:val="26"/>
          <w:lang w:val="en-US"/>
        </w:rPr>
        <w:t>ẫ</w:t>
      </w:r>
      <w:r w:rsidRPr="00275586">
        <w:rPr>
          <w:rFonts w:ascii="Arial" w:hAnsi="Arial" w:cs="Arial"/>
          <w:sz w:val="20"/>
          <w:szCs w:val="26"/>
        </w:rPr>
        <w:t xml:space="preserve">u thử bê tông/ cường độ tính toán </w:t>
      </w:r>
    </w:p>
    <w:p w:rsidR="00BC441E" w:rsidRPr="00275586" w:rsidP="00275586">
      <w:pPr>
        <w:spacing w:before="120"/>
        <w:rPr>
          <w:rFonts w:ascii="Arial" w:hAnsi="Arial" w:cs="Arial"/>
          <w:sz w:val="20"/>
          <w:szCs w:val="26"/>
        </w:rPr>
      </w:pPr>
      <w:r w:rsidRPr="00275586">
        <w:rPr>
          <w:rFonts w:ascii="Arial" w:hAnsi="Arial" w:cs="Arial"/>
          <w:sz w:val="20"/>
          <w:szCs w:val="26"/>
          <w:lang w:val="en-US"/>
        </w:rPr>
        <w:t xml:space="preserve">* </w:t>
      </w:r>
      <w:r w:rsidRPr="00275586">
        <w:rPr>
          <w:rFonts w:ascii="Arial" w:hAnsi="Arial" w:cs="Arial"/>
          <w:sz w:val="20"/>
          <w:szCs w:val="26"/>
        </w:rPr>
        <w:t>Tuổi</w:t>
      </w:r>
    </w:p>
    <w:p w:rsidR="00BC441E" w:rsidRPr="00275586" w:rsidP="00275586">
      <w:pPr>
        <w:spacing w:before="120"/>
        <w:rPr>
          <w:rFonts w:ascii="Arial" w:hAnsi="Arial" w:cs="Arial"/>
          <w:sz w:val="20"/>
          <w:szCs w:val="26"/>
        </w:rPr>
      </w:pPr>
      <w:r w:rsidRPr="00275586">
        <w:rPr>
          <w:rFonts w:ascii="Arial" w:hAnsi="Arial" w:cs="Arial"/>
          <w:sz w:val="20"/>
          <w:szCs w:val="26"/>
          <w:lang w:val="en-US"/>
        </w:rPr>
        <w:t xml:space="preserve">* </w:t>
      </w:r>
      <w:r w:rsidRPr="00275586">
        <w:rPr>
          <w:rFonts w:ascii="Arial" w:hAnsi="Arial" w:cs="Arial"/>
          <w:sz w:val="20"/>
          <w:szCs w:val="26"/>
        </w:rPr>
        <w:t xml:space="preserve">Điều kiện bảo </w:t>
      </w:r>
      <w:r w:rsidRPr="00275586">
        <w:rPr>
          <w:rFonts w:ascii="Arial" w:hAnsi="Arial" w:cs="Arial"/>
          <w:sz w:val="20"/>
          <w:szCs w:val="26"/>
          <w:lang w:val="en-US"/>
        </w:rPr>
        <w:t>d</w:t>
      </w:r>
      <w:r w:rsidRPr="00275586">
        <w:rPr>
          <w:rFonts w:ascii="Arial" w:hAnsi="Arial" w:cs="Arial"/>
          <w:sz w:val="20"/>
          <w:szCs w:val="26"/>
        </w:rPr>
        <w:t>ưỡng hoặc bảo quản mẫu thử.</w:t>
      </w:r>
    </w:p>
    <w:p w:rsidR="00BC441E" w:rsidRPr="00275586" w:rsidP="00275586">
      <w:pPr>
        <w:spacing w:before="120"/>
        <w:rPr>
          <w:rFonts w:ascii="Arial" w:hAnsi="Arial" w:cs="Arial"/>
          <w:sz w:val="20"/>
          <w:szCs w:val="26"/>
        </w:rPr>
      </w:pPr>
      <w:r w:rsidRPr="00275586">
        <w:rPr>
          <w:rFonts w:ascii="Arial" w:hAnsi="Arial" w:cs="Arial"/>
          <w:sz w:val="20"/>
          <w:szCs w:val="26"/>
        </w:rPr>
        <w:t>+ Chỉ dẫn thí nghi</w:t>
      </w:r>
      <w:r w:rsidRPr="00275586">
        <w:rPr>
          <w:rFonts w:ascii="Arial" w:hAnsi="Arial" w:cs="Arial"/>
          <w:sz w:val="20"/>
          <w:szCs w:val="26"/>
          <w:lang w:val="en-US"/>
        </w:rPr>
        <w:t>ệ</w:t>
      </w:r>
      <w:r w:rsidRPr="00275586">
        <w:rPr>
          <w:rFonts w:ascii="Arial" w:hAnsi="Arial" w:cs="Arial"/>
          <w:sz w:val="20"/>
          <w:szCs w:val="26"/>
        </w:rPr>
        <w:t>m:</w:t>
      </w:r>
    </w:p>
    <w:p w:rsidR="00BC441E" w:rsidRPr="00275586" w:rsidP="00275586">
      <w:pPr>
        <w:spacing w:before="120"/>
        <w:rPr>
          <w:rFonts w:ascii="Arial" w:hAnsi="Arial" w:cs="Arial"/>
          <w:sz w:val="20"/>
          <w:szCs w:val="26"/>
        </w:rPr>
      </w:pPr>
      <w:r w:rsidRPr="00275586">
        <w:rPr>
          <w:rFonts w:ascii="Arial" w:hAnsi="Arial" w:cs="Arial"/>
          <w:sz w:val="20"/>
          <w:szCs w:val="26"/>
        </w:rPr>
        <w:t>- Ngày tháng thí nghiệm.</w:t>
      </w:r>
    </w:p>
    <w:p w:rsidR="00BC441E" w:rsidRPr="00275586" w:rsidP="00275586">
      <w:pPr>
        <w:spacing w:before="120"/>
        <w:rPr>
          <w:rFonts w:ascii="Arial" w:hAnsi="Arial" w:cs="Arial"/>
          <w:sz w:val="20"/>
          <w:szCs w:val="26"/>
        </w:rPr>
      </w:pPr>
      <w:r w:rsidRPr="00275586">
        <w:rPr>
          <w:rFonts w:ascii="Arial" w:hAnsi="Arial" w:cs="Arial"/>
          <w:sz w:val="20"/>
          <w:szCs w:val="26"/>
        </w:rPr>
        <w:t>- Nhiệt độ b</w:t>
      </w:r>
      <w:r w:rsidRPr="00275586">
        <w:rPr>
          <w:rFonts w:ascii="Arial" w:hAnsi="Arial" w:cs="Arial"/>
          <w:sz w:val="20"/>
          <w:szCs w:val="26"/>
          <w:lang w:val="en-US"/>
        </w:rPr>
        <w:t>ê</w:t>
      </w:r>
      <w:r w:rsidRPr="00275586">
        <w:rPr>
          <w:rFonts w:ascii="Arial" w:hAnsi="Arial" w:cs="Arial"/>
          <w:sz w:val="20"/>
          <w:szCs w:val="26"/>
        </w:rPr>
        <w:t>n ngoài lúc thí nghiệm.</w:t>
      </w:r>
    </w:p>
    <w:p w:rsidR="00BC441E" w:rsidRPr="00275586" w:rsidP="00275586">
      <w:pPr>
        <w:spacing w:before="120"/>
        <w:rPr>
          <w:rFonts w:ascii="Arial" w:hAnsi="Arial" w:cs="Arial"/>
          <w:sz w:val="20"/>
          <w:szCs w:val="26"/>
        </w:rPr>
      </w:pPr>
      <w:r w:rsidRPr="00275586">
        <w:rPr>
          <w:rFonts w:ascii="Arial" w:hAnsi="Arial" w:cs="Arial"/>
          <w:sz w:val="20"/>
          <w:szCs w:val="26"/>
        </w:rPr>
        <w:t xml:space="preserve">- </w:t>
      </w:r>
      <w:r w:rsidRPr="00275586">
        <w:rPr>
          <w:rFonts w:ascii="Arial" w:hAnsi="Arial" w:cs="Arial"/>
          <w:sz w:val="20"/>
          <w:szCs w:val="26"/>
          <w:lang w:val="en-US"/>
        </w:rPr>
        <w:t>Lo</w:t>
      </w:r>
      <w:r w:rsidRPr="00275586">
        <w:rPr>
          <w:rFonts w:ascii="Arial" w:hAnsi="Arial" w:cs="Arial"/>
          <w:sz w:val="20"/>
          <w:szCs w:val="26"/>
        </w:rPr>
        <w:t xml:space="preserve">ại súng </w:t>
      </w:r>
      <w:r w:rsidRPr="00275586">
        <w:rPr>
          <w:rFonts w:ascii="Arial" w:hAnsi="Arial" w:cs="Arial"/>
          <w:sz w:val="20"/>
          <w:szCs w:val="26"/>
          <w:lang w:val="en-US"/>
        </w:rPr>
        <w:t>bật</w:t>
      </w:r>
      <w:r w:rsidRPr="00275586">
        <w:rPr>
          <w:rFonts w:ascii="Arial" w:hAnsi="Arial" w:cs="Arial"/>
          <w:sz w:val="20"/>
          <w:szCs w:val="26"/>
        </w:rPr>
        <w:t xml:space="preserve"> nẩy bê tông và số sêri.</w:t>
      </w:r>
    </w:p>
    <w:p w:rsidR="00BC441E" w:rsidRPr="00275586" w:rsidP="00275586">
      <w:pPr>
        <w:spacing w:before="120"/>
        <w:rPr>
          <w:rFonts w:ascii="Arial" w:hAnsi="Arial" w:cs="Arial"/>
          <w:sz w:val="20"/>
          <w:szCs w:val="26"/>
        </w:rPr>
      </w:pPr>
      <w:r w:rsidRPr="00275586">
        <w:rPr>
          <w:rFonts w:ascii="Arial" w:hAnsi="Arial" w:cs="Arial"/>
          <w:sz w:val="20"/>
          <w:szCs w:val="26"/>
        </w:rPr>
        <w:t>- Góc định hướng của thí nghiệm.</w:t>
      </w:r>
    </w:p>
    <w:p w:rsidR="00BC441E" w:rsidRPr="00275586" w:rsidP="00275586">
      <w:pPr>
        <w:spacing w:before="120"/>
        <w:rPr>
          <w:rFonts w:ascii="Arial" w:hAnsi="Arial" w:cs="Arial"/>
          <w:sz w:val="20"/>
          <w:szCs w:val="26"/>
        </w:rPr>
      </w:pPr>
      <w:r w:rsidRPr="00275586">
        <w:rPr>
          <w:rFonts w:ascii="Arial" w:hAnsi="Arial" w:cs="Arial"/>
          <w:sz w:val="20"/>
          <w:szCs w:val="26"/>
        </w:rPr>
        <w:t>+ Kết quả:</w:t>
      </w:r>
    </w:p>
    <w:p w:rsidR="00BC441E" w:rsidRPr="00275586" w:rsidP="00275586">
      <w:pPr>
        <w:spacing w:before="120"/>
        <w:rPr>
          <w:rFonts w:ascii="Arial" w:hAnsi="Arial" w:cs="Arial"/>
          <w:sz w:val="20"/>
          <w:szCs w:val="26"/>
        </w:rPr>
      </w:pPr>
      <w:r w:rsidRPr="00275586">
        <w:rPr>
          <w:rFonts w:ascii="Arial" w:hAnsi="Arial" w:cs="Arial"/>
          <w:sz w:val="20"/>
          <w:szCs w:val="26"/>
        </w:rPr>
        <w:t>- Trị s</w:t>
      </w:r>
      <w:r w:rsidRPr="00275586">
        <w:rPr>
          <w:rFonts w:ascii="Arial" w:hAnsi="Arial" w:cs="Arial"/>
          <w:sz w:val="20"/>
          <w:szCs w:val="26"/>
          <w:lang w:val="en-US"/>
        </w:rPr>
        <w:t>ố</w:t>
      </w:r>
      <w:r w:rsidRPr="00275586">
        <w:rPr>
          <w:rFonts w:ascii="Arial" w:hAnsi="Arial" w:cs="Arial"/>
          <w:sz w:val="20"/>
          <w:szCs w:val="26"/>
        </w:rPr>
        <w:t xml:space="preserve"> đo độ cứng ở 25 điểm.</w:t>
      </w:r>
    </w:p>
    <w:p w:rsidR="00BC441E" w:rsidRPr="00275586" w:rsidP="00275586">
      <w:pPr>
        <w:spacing w:before="120"/>
        <w:rPr>
          <w:rFonts w:ascii="Arial" w:hAnsi="Arial" w:cs="Arial"/>
          <w:sz w:val="20"/>
          <w:szCs w:val="26"/>
          <w:lang w:val="en-US"/>
        </w:rPr>
      </w:pPr>
      <w:r w:rsidRPr="00275586">
        <w:rPr>
          <w:rFonts w:ascii="Arial" w:hAnsi="Arial" w:cs="Arial"/>
          <w:sz w:val="20"/>
          <w:szCs w:val="26"/>
        </w:rPr>
        <w:t>- Chi s</w:t>
      </w:r>
      <w:r w:rsidRPr="00275586">
        <w:rPr>
          <w:rFonts w:ascii="Arial" w:hAnsi="Arial" w:cs="Arial"/>
          <w:sz w:val="20"/>
          <w:szCs w:val="26"/>
          <w:lang w:val="en-US"/>
        </w:rPr>
        <w:t>ố</w:t>
      </w:r>
      <w:r w:rsidRPr="00275586">
        <w:rPr>
          <w:rFonts w:ascii="Arial" w:hAnsi="Arial" w:cs="Arial"/>
          <w:sz w:val="20"/>
          <w:szCs w:val="26"/>
        </w:rPr>
        <w:t xml:space="preserve"> đo độ cứng ở mỗi miền phân tích.</w:t>
      </w:r>
    </w:p>
    <w:p w:rsidR="00BC441E" w:rsidRPr="00275586" w:rsidP="00275586">
      <w:pPr>
        <w:spacing w:before="120"/>
        <w:rPr>
          <w:rFonts w:ascii="Arial" w:hAnsi="Arial" w:cs="Arial"/>
          <w:sz w:val="20"/>
          <w:szCs w:val="26"/>
          <w:lang w:val="en-US"/>
        </w:rPr>
      </w:pPr>
    </w:p>
    <w:p w:rsidR="00AF1B0D" w:rsidRPr="00AF1B0D" w:rsidP="00AF1B0D">
      <w:pPr>
        <w:spacing w:before="120"/>
        <w:jc w:val="center"/>
        <w:rPr>
          <w:rFonts w:ascii="Arial" w:hAnsi="Arial" w:cs="Arial"/>
          <w:b/>
          <w:sz w:val="20"/>
          <w:szCs w:val="26"/>
          <w:lang w:val="en-US"/>
        </w:rPr>
      </w:pPr>
      <w:bookmarkStart w:id="46" w:name="chuong_phuluc_3"/>
      <w:r w:rsidRPr="00AF1B0D">
        <w:rPr>
          <w:rFonts w:ascii="Arial" w:hAnsi="Arial" w:cs="Arial"/>
          <w:b/>
          <w:sz w:val="20"/>
          <w:szCs w:val="26"/>
          <w:lang w:val="en-US"/>
        </w:rPr>
        <w:t>PHỤ LỤC 3</w:t>
      </w:r>
      <w:bookmarkEnd w:id="46"/>
    </w:p>
    <w:p w:rsidR="00AF1B0D" w:rsidP="00AF1B0D">
      <w:pPr>
        <w:spacing w:before="120"/>
        <w:jc w:val="center"/>
        <w:rPr>
          <w:rFonts w:ascii="Arial" w:hAnsi="Arial" w:cs="Arial"/>
          <w:b/>
          <w:sz w:val="20"/>
          <w:szCs w:val="26"/>
          <w:lang w:val="en-US"/>
        </w:rPr>
      </w:pPr>
      <w:bookmarkStart w:id="47" w:name="chuong_phuluc_3_name"/>
      <w:r w:rsidRPr="00AF1B0D">
        <w:rPr>
          <w:rFonts w:ascii="Arial" w:hAnsi="Arial" w:cs="Arial"/>
          <w:b/>
          <w:sz w:val="20"/>
          <w:szCs w:val="26"/>
          <w:lang w:val="en-US"/>
        </w:rPr>
        <w:t>CÁC CHỈ TIÊU KỸ THUẬT ĐƯỢC SỬ DỤNG Ở MỘT SỐ TIÊU CHUẨN NƯỚC NGOÀI HOẶC QUỐC TẾ</w:t>
      </w:r>
      <w:bookmarkEnd w:id="47"/>
    </w:p>
    <w:p w:rsidR="00BC441E" w:rsidRPr="00275586" w:rsidP="00275586">
      <w:pPr>
        <w:spacing w:before="120"/>
        <w:rPr>
          <w:rFonts w:ascii="Arial" w:hAnsi="Arial" w:cs="Arial"/>
          <w:b/>
          <w:sz w:val="20"/>
          <w:szCs w:val="26"/>
        </w:rPr>
      </w:pPr>
      <w:r w:rsidR="00CC1B56">
        <w:rPr>
          <w:rFonts w:ascii="Arial" w:hAnsi="Arial" w:cs="Arial"/>
          <w:b/>
          <w:sz w:val="20"/>
          <w:szCs w:val="26"/>
        </w:rPr>
        <w:t>1</w:t>
      </w:r>
      <w:r w:rsidR="00CC1B56">
        <w:rPr>
          <w:rFonts w:ascii="Arial" w:hAnsi="Arial" w:cs="Arial"/>
          <w:b/>
          <w:sz w:val="20"/>
          <w:szCs w:val="26"/>
          <w:lang w:val="en-US"/>
        </w:rPr>
        <w:t xml:space="preserve"> -</w:t>
      </w:r>
      <w:r w:rsidRPr="00275586">
        <w:rPr>
          <w:rFonts w:ascii="Arial" w:hAnsi="Arial" w:cs="Arial"/>
          <w:b/>
          <w:sz w:val="20"/>
          <w:szCs w:val="26"/>
        </w:rPr>
        <w:t xml:space="preserve"> Những tiêu chuẩn liên quan về xi m</w:t>
      </w:r>
      <w:r w:rsidRPr="00275586">
        <w:rPr>
          <w:rFonts w:ascii="Arial" w:hAnsi="Arial" w:cs="Arial"/>
          <w:b/>
          <w:sz w:val="20"/>
          <w:szCs w:val="26"/>
          <w:lang w:val="en-US"/>
        </w:rPr>
        <w:t>ă</w:t>
      </w:r>
      <w:r w:rsidRPr="00275586">
        <w:rPr>
          <w:rFonts w:ascii="Arial" w:hAnsi="Arial" w:cs="Arial"/>
          <w:b/>
          <w:sz w:val="20"/>
          <w:szCs w:val="26"/>
        </w:rPr>
        <w:t>ng.</w:t>
      </w:r>
    </w:p>
    <w:p w:rsidR="00BC441E" w:rsidRPr="00275586" w:rsidP="00275586">
      <w:pPr>
        <w:spacing w:before="120"/>
        <w:rPr>
          <w:rFonts w:ascii="Arial" w:hAnsi="Arial" w:cs="Arial"/>
          <w:sz w:val="20"/>
          <w:szCs w:val="26"/>
        </w:rPr>
      </w:pPr>
      <w:r w:rsidRPr="00275586">
        <w:rPr>
          <w:rFonts w:ascii="Arial" w:hAnsi="Arial" w:cs="Arial"/>
          <w:sz w:val="20"/>
          <w:szCs w:val="26"/>
        </w:rPr>
        <w:t>Cường độ chịu nén MPa.</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915"/>
        <w:gridCol w:w="1980"/>
        <w:gridCol w:w="1971"/>
        <w:gridCol w:w="1341"/>
        <w:gridCol w:w="854"/>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004" w:type="pct"/>
            <w:shd w:val="clear" w:color="auto" w:fill="FFFFFF"/>
          </w:tcPr>
          <w:p w:rsidR="00BC441E" w:rsidRPr="00275586" w:rsidP="00275586">
            <w:pPr>
              <w:spacing w:before="120"/>
              <w:rPr>
                <w:rFonts w:ascii="Arial" w:hAnsi="Arial" w:cs="Arial"/>
                <w:b/>
                <w:sz w:val="20"/>
                <w:szCs w:val="26"/>
              </w:rPr>
            </w:pPr>
            <w:r w:rsidRPr="00275586">
              <w:rPr>
                <w:rFonts w:ascii="Arial" w:hAnsi="Arial" w:cs="Arial"/>
                <w:b/>
                <w:sz w:val="20"/>
                <w:szCs w:val="26"/>
              </w:rPr>
              <w:t>NF (Pháp)</w:t>
            </w:r>
          </w:p>
        </w:tc>
        <w:tc>
          <w:tcPr>
            <w:tcW w:w="2996"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 xml:space="preserve">Phân loại </w:t>
            </w:r>
            <w:r w:rsidRPr="00275586">
              <w:rPr>
                <w:rFonts w:ascii="Arial" w:hAnsi="Arial" w:cs="Arial"/>
                <w:b/>
                <w:sz w:val="20"/>
                <w:szCs w:val="26"/>
                <w:lang w:val="en-US"/>
              </w:rPr>
              <w:t>c</w:t>
            </w:r>
            <w:r w:rsidRPr="00275586">
              <w:rPr>
                <w:rFonts w:ascii="Arial" w:hAnsi="Arial" w:cs="Arial"/>
                <w:b/>
                <w:sz w:val="20"/>
                <w:szCs w:val="26"/>
              </w:rPr>
              <w:t>ường độ</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vMerge w:val="restart"/>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Ch</w:t>
            </w:r>
            <w:r w:rsidRPr="00275586">
              <w:rPr>
                <w:rFonts w:ascii="Arial" w:hAnsi="Arial" w:cs="Arial"/>
                <w:b/>
                <w:sz w:val="20"/>
                <w:szCs w:val="26"/>
                <w:lang w:val="en-US"/>
              </w:rPr>
              <w:t xml:space="preserve">ỉ </w:t>
            </w:r>
            <w:r w:rsidRPr="00275586">
              <w:rPr>
                <w:rFonts w:ascii="Arial" w:hAnsi="Arial" w:cs="Arial"/>
                <w:b/>
                <w:sz w:val="20"/>
                <w:szCs w:val="26"/>
              </w:rPr>
              <w:t>định</w:t>
            </w:r>
            <w:r w:rsidRPr="00275586">
              <w:rPr>
                <w:rFonts w:ascii="Arial" w:hAnsi="Arial" w:cs="Arial"/>
                <w:b/>
                <w:sz w:val="20"/>
                <w:szCs w:val="26"/>
                <w:lang w:val="en-US"/>
              </w:rPr>
              <w:t xml:space="preserve"> cấp</w:t>
            </w:r>
          </w:p>
        </w:tc>
        <w:tc>
          <w:tcPr>
            <w:tcW w:w="989" w:type="pct"/>
            <w:vMerge w:val="restart"/>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lang w:val="en-US"/>
              </w:rPr>
              <w:t>Phân cấp</w:t>
            </w:r>
          </w:p>
        </w:tc>
        <w:tc>
          <w:tcPr>
            <w:tcW w:w="2996"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Cường độ chịu nén</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vMerge/>
            <w:shd w:val="clear" w:color="auto" w:fill="FFFFFF"/>
          </w:tcPr>
          <w:p w:rsidR="00BC441E" w:rsidRPr="00275586" w:rsidP="00275586">
            <w:pPr>
              <w:spacing w:before="120"/>
              <w:jc w:val="center"/>
              <w:rPr>
                <w:rFonts w:ascii="Arial" w:hAnsi="Arial" w:cs="Arial"/>
                <w:b/>
                <w:sz w:val="20"/>
                <w:szCs w:val="26"/>
              </w:rPr>
            </w:pPr>
          </w:p>
        </w:tc>
        <w:tc>
          <w:tcPr>
            <w:tcW w:w="989" w:type="pct"/>
            <w:vMerge/>
            <w:shd w:val="clear" w:color="auto" w:fill="FFFFFF"/>
          </w:tcPr>
          <w:p w:rsidR="00BC441E" w:rsidRPr="00275586" w:rsidP="00275586">
            <w:pPr>
              <w:spacing w:before="120"/>
              <w:jc w:val="center"/>
              <w:rPr>
                <w:rFonts w:ascii="Arial" w:hAnsi="Arial" w:cs="Arial"/>
                <w:b/>
                <w:sz w:val="20"/>
                <w:szCs w:val="26"/>
              </w:rPr>
            </w:pPr>
          </w:p>
        </w:tc>
        <w:tc>
          <w:tcPr>
            <w:tcW w:w="98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 ngày</w:t>
            </w:r>
          </w:p>
        </w:tc>
        <w:tc>
          <w:tcPr>
            <w:tcW w:w="2007"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28 ngày</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vMerge/>
            <w:shd w:val="clear" w:color="auto" w:fill="FFFFFF"/>
          </w:tcPr>
          <w:p w:rsidR="00BC441E" w:rsidRPr="00275586" w:rsidP="00275586">
            <w:pPr>
              <w:spacing w:before="120"/>
              <w:jc w:val="center"/>
              <w:rPr>
                <w:rFonts w:ascii="Arial" w:hAnsi="Arial" w:cs="Arial"/>
                <w:sz w:val="20"/>
                <w:szCs w:val="26"/>
              </w:rPr>
            </w:pPr>
          </w:p>
        </w:tc>
        <w:tc>
          <w:tcPr>
            <w:tcW w:w="989" w:type="pct"/>
            <w:vMerge/>
            <w:shd w:val="clear" w:color="auto" w:fill="FFFFFF"/>
          </w:tcPr>
          <w:p w:rsidR="00BC441E" w:rsidRPr="00275586" w:rsidP="00275586">
            <w:pPr>
              <w:spacing w:before="120"/>
              <w:jc w:val="center"/>
              <w:rPr>
                <w:rFonts w:ascii="Arial" w:hAnsi="Arial" w:cs="Arial"/>
                <w:b/>
                <w:sz w:val="20"/>
                <w:szCs w:val="26"/>
              </w:rPr>
            </w:pPr>
          </w:p>
        </w:tc>
        <w:tc>
          <w:tcPr>
            <w:tcW w:w="98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Giới hạn dưới danh ngh</w:t>
            </w:r>
            <w:r w:rsidRPr="00275586">
              <w:rPr>
                <w:rFonts w:ascii="Arial" w:hAnsi="Arial" w:cs="Arial"/>
                <w:b/>
                <w:sz w:val="20"/>
                <w:szCs w:val="26"/>
                <w:lang w:val="en-US"/>
              </w:rPr>
              <w:t>ĩ</w:t>
            </w:r>
            <w:r w:rsidRPr="00275586">
              <w:rPr>
                <w:rFonts w:ascii="Arial" w:hAnsi="Arial" w:cs="Arial"/>
                <w:b/>
                <w:sz w:val="20"/>
                <w:szCs w:val="26"/>
              </w:rPr>
              <w:t>a</w:t>
            </w:r>
          </w:p>
        </w:tc>
        <w:tc>
          <w:tcPr>
            <w:tcW w:w="991"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Giới hạn dưới danh ngh</w:t>
            </w:r>
            <w:r w:rsidRPr="00275586">
              <w:rPr>
                <w:rFonts w:ascii="Arial" w:hAnsi="Arial" w:cs="Arial"/>
                <w:b/>
                <w:sz w:val="20"/>
                <w:szCs w:val="26"/>
                <w:lang w:val="en-US"/>
              </w:rPr>
              <w:t>ĩ</w:t>
            </w:r>
            <w:r w:rsidRPr="00275586">
              <w:rPr>
                <w:rFonts w:ascii="Arial" w:hAnsi="Arial" w:cs="Arial"/>
                <w:b/>
                <w:sz w:val="20"/>
                <w:szCs w:val="26"/>
              </w:rPr>
              <w:t>a</w:t>
            </w:r>
          </w:p>
        </w:tc>
        <w:tc>
          <w:tcPr>
            <w:tcW w:w="1016"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 xml:space="preserve">Giới hạn </w:t>
            </w:r>
            <w:r w:rsidRPr="00275586">
              <w:rPr>
                <w:rFonts w:ascii="Arial" w:hAnsi="Arial" w:cs="Arial"/>
                <w:b/>
                <w:sz w:val="20"/>
                <w:szCs w:val="26"/>
                <w:lang w:val="en-US"/>
              </w:rPr>
              <w:t>trên</w:t>
            </w:r>
            <w:r w:rsidRPr="00275586">
              <w:rPr>
                <w:rFonts w:ascii="Arial" w:hAnsi="Arial" w:cs="Arial"/>
                <w:b/>
                <w:sz w:val="20"/>
                <w:szCs w:val="26"/>
              </w:rPr>
              <w:t xml:space="preserve"> danh ngh</w:t>
            </w:r>
            <w:r w:rsidRPr="00275586">
              <w:rPr>
                <w:rFonts w:ascii="Arial" w:hAnsi="Arial" w:cs="Arial"/>
                <w:b/>
                <w:sz w:val="20"/>
                <w:szCs w:val="26"/>
                <w:lang w:val="en-US"/>
              </w:rPr>
              <w:t>ĩ</w:t>
            </w:r>
            <w:r w:rsidRPr="00275586">
              <w:rPr>
                <w:rFonts w:ascii="Arial" w:hAnsi="Arial" w:cs="Arial"/>
                <w:b/>
                <w:sz w:val="20"/>
                <w:szCs w:val="26"/>
              </w:rPr>
              <w:t>a</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35</w:t>
            </w:r>
          </w:p>
        </w:tc>
        <w:tc>
          <w:tcPr>
            <w:tcW w:w="98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p>
        </w:tc>
        <w:tc>
          <w:tcPr>
            <w:tcW w:w="989" w:type="pct"/>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w:t>
            </w:r>
          </w:p>
        </w:tc>
        <w:tc>
          <w:tcPr>
            <w:tcW w:w="99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25</w:t>
            </w:r>
          </w:p>
        </w:tc>
        <w:tc>
          <w:tcPr>
            <w:tcW w:w="101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45</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45</w:t>
            </w:r>
          </w:p>
        </w:tc>
        <w:tc>
          <w:tcPr>
            <w:tcW w:w="989"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w:t>
            </w:r>
          </w:p>
          <w:p w:rsidR="006D69F3" w:rsidRPr="00275586" w:rsidP="00275586">
            <w:pPr>
              <w:spacing w:before="120"/>
              <w:jc w:val="center"/>
              <w:rPr>
                <w:rFonts w:ascii="Arial" w:hAnsi="Arial" w:cs="Arial"/>
                <w:sz w:val="20"/>
                <w:szCs w:val="26"/>
                <w:lang w:val="en-US"/>
              </w:rPr>
            </w:pPr>
            <w:r w:rsidRPr="00275586">
              <w:rPr>
                <w:rFonts w:ascii="Arial" w:hAnsi="Arial" w:cs="Arial"/>
                <w:sz w:val="20"/>
                <w:szCs w:val="26"/>
              </w:rPr>
              <w:t>R</w:t>
            </w:r>
          </w:p>
          <w:p w:rsidR="006D69F3" w:rsidRPr="00275586" w:rsidP="00275586">
            <w:pPr>
              <w:spacing w:before="120"/>
              <w:jc w:val="center"/>
              <w:rPr>
                <w:rFonts w:ascii="Arial" w:hAnsi="Arial" w:cs="Arial"/>
                <w:sz w:val="20"/>
                <w:szCs w:val="26"/>
              </w:rPr>
            </w:pPr>
            <w:r w:rsidRPr="00275586">
              <w:rPr>
                <w:rFonts w:ascii="Arial" w:hAnsi="Arial" w:cs="Arial"/>
                <w:sz w:val="20"/>
                <w:szCs w:val="26"/>
              </w:rPr>
              <w:t>(nhanh)</w:t>
            </w:r>
          </w:p>
        </w:tc>
        <w:tc>
          <w:tcPr>
            <w:tcW w:w="989"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w:t>
            </w:r>
          </w:p>
          <w:p w:rsidR="006D69F3" w:rsidRPr="00275586" w:rsidP="00275586">
            <w:pPr>
              <w:spacing w:before="120"/>
              <w:jc w:val="center"/>
              <w:rPr>
                <w:rFonts w:ascii="Arial" w:hAnsi="Arial" w:cs="Arial"/>
                <w:sz w:val="20"/>
                <w:szCs w:val="26"/>
              </w:rPr>
            </w:pPr>
            <w:r w:rsidRPr="00275586">
              <w:rPr>
                <w:rFonts w:ascii="Arial" w:hAnsi="Arial" w:cs="Arial"/>
                <w:sz w:val="20"/>
                <w:szCs w:val="26"/>
              </w:rPr>
              <w:t>15</w:t>
            </w:r>
          </w:p>
        </w:tc>
        <w:tc>
          <w:tcPr>
            <w:tcW w:w="991"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35</w:t>
            </w:r>
          </w:p>
          <w:p w:rsidR="006D69F3" w:rsidRPr="00275586" w:rsidP="00275586">
            <w:pPr>
              <w:spacing w:before="120"/>
              <w:jc w:val="center"/>
              <w:rPr>
                <w:rFonts w:ascii="Arial" w:hAnsi="Arial" w:cs="Arial"/>
                <w:sz w:val="20"/>
                <w:szCs w:val="26"/>
              </w:rPr>
            </w:pPr>
            <w:r w:rsidRPr="00275586">
              <w:rPr>
                <w:rFonts w:ascii="Arial" w:hAnsi="Arial" w:cs="Arial"/>
                <w:sz w:val="20"/>
                <w:szCs w:val="26"/>
              </w:rPr>
              <w:t>35</w:t>
            </w:r>
          </w:p>
        </w:tc>
        <w:tc>
          <w:tcPr>
            <w:tcW w:w="1016"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55</w:t>
            </w:r>
          </w:p>
          <w:p w:rsidR="006D69F3" w:rsidRPr="00275586" w:rsidP="00275586">
            <w:pPr>
              <w:spacing w:before="120"/>
              <w:jc w:val="center"/>
              <w:rPr>
                <w:rFonts w:ascii="Arial" w:hAnsi="Arial" w:cs="Arial"/>
                <w:sz w:val="20"/>
                <w:szCs w:val="26"/>
              </w:rPr>
            </w:pPr>
            <w:r w:rsidRPr="00275586">
              <w:rPr>
                <w:rFonts w:ascii="Arial" w:hAnsi="Arial" w:cs="Arial"/>
                <w:sz w:val="20"/>
                <w:szCs w:val="26"/>
              </w:rPr>
              <w:t>55</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55</w:t>
            </w:r>
          </w:p>
        </w:tc>
        <w:tc>
          <w:tcPr>
            <w:tcW w:w="989"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w:t>
            </w:r>
          </w:p>
          <w:p w:rsidR="006D69F3" w:rsidRPr="00275586" w:rsidP="00275586">
            <w:pPr>
              <w:spacing w:before="120"/>
              <w:jc w:val="center"/>
              <w:rPr>
                <w:rFonts w:ascii="Arial" w:hAnsi="Arial" w:cs="Arial"/>
                <w:sz w:val="20"/>
                <w:szCs w:val="26"/>
                <w:lang w:val="en-US"/>
              </w:rPr>
            </w:pPr>
            <w:r w:rsidRPr="00275586">
              <w:rPr>
                <w:rFonts w:ascii="Arial" w:hAnsi="Arial" w:cs="Arial"/>
                <w:sz w:val="20"/>
                <w:szCs w:val="26"/>
              </w:rPr>
              <w:t>R</w:t>
            </w:r>
          </w:p>
          <w:p w:rsidR="006D69F3" w:rsidRPr="00275586" w:rsidP="00275586">
            <w:pPr>
              <w:spacing w:before="120"/>
              <w:jc w:val="center"/>
              <w:rPr>
                <w:rFonts w:ascii="Arial" w:hAnsi="Arial" w:cs="Arial"/>
                <w:sz w:val="20"/>
                <w:szCs w:val="26"/>
              </w:rPr>
            </w:pPr>
            <w:r w:rsidRPr="00275586">
              <w:rPr>
                <w:rFonts w:ascii="Arial" w:hAnsi="Arial" w:cs="Arial"/>
                <w:sz w:val="20"/>
                <w:szCs w:val="26"/>
              </w:rPr>
              <w:t>(nhanh)</w:t>
            </w:r>
          </w:p>
        </w:tc>
        <w:tc>
          <w:tcPr>
            <w:tcW w:w="989" w:type="pct"/>
            <w:shd w:val="clear" w:color="auto" w:fill="FFFFFF"/>
          </w:tcPr>
          <w:p w:rsidR="006D69F3"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w:t>
            </w:r>
          </w:p>
          <w:p w:rsidR="006D69F3" w:rsidRPr="00275586" w:rsidP="00275586">
            <w:pPr>
              <w:spacing w:before="120"/>
              <w:jc w:val="center"/>
              <w:rPr>
                <w:rFonts w:ascii="Arial" w:hAnsi="Arial" w:cs="Arial"/>
                <w:sz w:val="20"/>
                <w:szCs w:val="26"/>
                <w:lang w:val="en-US"/>
              </w:rPr>
            </w:pPr>
            <w:r w:rsidRPr="00275586">
              <w:rPr>
                <w:rFonts w:ascii="Arial" w:hAnsi="Arial" w:cs="Arial"/>
                <w:sz w:val="20"/>
                <w:szCs w:val="26"/>
              </w:rPr>
              <w:t>22,5</w:t>
            </w:r>
          </w:p>
        </w:tc>
        <w:tc>
          <w:tcPr>
            <w:tcW w:w="991"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45</w:t>
            </w:r>
          </w:p>
          <w:p w:rsidR="006D69F3" w:rsidRPr="00275586" w:rsidP="00275586">
            <w:pPr>
              <w:spacing w:before="120"/>
              <w:jc w:val="center"/>
              <w:rPr>
                <w:rFonts w:ascii="Arial" w:hAnsi="Arial" w:cs="Arial"/>
                <w:sz w:val="20"/>
                <w:szCs w:val="26"/>
              </w:rPr>
            </w:pPr>
            <w:r w:rsidRPr="00275586">
              <w:rPr>
                <w:rFonts w:ascii="Arial" w:hAnsi="Arial" w:cs="Arial"/>
                <w:sz w:val="20"/>
                <w:szCs w:val="26"/>
              </w:rPr>
              <w:t>45</w:t>
            </w:r>
          </w:p>
        </w:tc>
        <w:tc>
          <w:tcPr>
            <w:tcW w:w="1016"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65</w:t>
            </w:r>
          </w:p>
          <w:p w:rsidR="006D69F3" w:rsidRPr="00275586" w:rsidP="00275586">
            <w:pPr>
              <w:spacing w:before="120"/>
              <w:jc w:val="center"/>
              <w:rPr>
                <w:rFonts w:ascii="Arial" w:hAnsi="Arial" w:cs="Arial"/>
                <w:sz w:val="20"/>
                <w:szCs w:val="26"/>
              </w:rPr>
            </w:pPr>
            <w:r w:rsidRPr="00275586">
              <w:rPr>
                <w:rFonts w:ascii="Arial" w:hAnsi="Arial" w:cs="Arial"/>
                <w:sz w:val="20"/>
                <w:szCs w:val="26"/>
              </w:rPr>
              <w:t>65</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5"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4.P</w:t>
            </w:r>
          </w:p>
          <w:p w:rsidR="006D69F3" w:rsidRPr="00275586" w:rsidP="00275586">
            <w:pPr>
              <w:spacing w:before="120"/>
              <w:jc w:val="center"/>
              <w:rPr>
                <w:rFonts w:ascii="Arial" w:hAnsi="Arial" w:cs="Arial"/>
                <w:sz w:val="20"/>
                <w:szCs w:val="26"/>
              </w:rPr>
            </w:pPr>
            <w:r w:rsidRPr="00275586">
              <w:rPr>
                <w:rFonts w:ascii="Arial" w:hAnsi="Arial" w:cs="Arial"/>
                <w:sz w:val="20"/>
                <w:szCs w:val="26"/>
              </w:rPr>
              <w:t>(hi</w:t>
            </w:r>
            <w:r w:rsidRPr="00275586">
              <w:rPr>
                <w:rFonts w:ascii="Arial" w:hAnsi="Arial" w:cs="Arial"/>
                <w:sz w:val="20"/>
                <w:szCs w:val="26"/>
                <w:lang w:val="en-US"/>
              </w:rPr>
              <w:t>ệ</w:t>
            </w:r>
            <w:r w:rsidRPr="00275586">
              <w:rPr>
                <w:rFonts w:ascii="Arial" w:hAnsi="Arial" w:cs="Arial"/>
                <w:sz w:val="20"/>
                <w:szCs w:val="26"/>
              </w:rPr>
              <w:t>u n</w:t>
            </w:r>
            <w:r w:rsidRPr="00275586">
              <w:rPr>
                <w:rFonts w:ascii="Arial" w:hAnsi="Arial" w:cs="Arial"/>
                <w:sz w:val="20"/>
                <w:szCs w:val="26"/>
                <w:lang w:val="en-US"/>
              </w:rPr>
              <w:t>ă</w:t>
            </w:r>
            <w:r w:rsidRPr="00275586">
              <w:rPr>
                <w:rFonts w:ascii="Arial" w:hAnsi="Arial" w:cs="Arial"/>
                <w:sz w:val="20"/>
                <w:szCs w:val="26"/>
              </w:rPr>
              <w:t>ng cao)</w:t>
            </w:r>
          </w:p>
        </w:tc>
        <w:tc>
          <w:tcPr>
            <w:tcW w:w="989"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w:t>
            </w:r>
          </w:p>
          <w:p w:rsidR="006D69F3" w:rsidRPr="00275586" w:rsidP="00275586">
            <w:pPr>
              <w:spacing w:before="120"/>
              <w:jc w:val="center"/>
              <w:rPr>
                <w:rFonts w:ascii="Arial" w:hAnsi="Arial" w:cs="Arial"/>
                <w:sz w:val="20"/>
                <w:szCs w:val="26"/>
                <w:lang w:val="en-US"/>
              </w:rPr>
            </w:pPr>
            <w:r w:rsidRPr="00275586">
              <w:rPr>
                <w:rFonts w:ascii="Arial" w:hAnsi="Arial" w:cs="Arial"/>
                <w:sz w:val="20"/>
                <w:szCs w:val="26"/>
              </w:rPr>
              <w:t>R</w:t>
            </w:r>
          </w:p>
          <w:p w:rsidR="006D69F3" w:rsidRPr="00275586" w:rsidP="00275586">
            <w:pPr>
              <w:spacing w:before="120"/>
              <w:jc w:val="center"/>
              <w:rPr>
                <w:rFonts w:ascii="Arial" w:hAnsi="Arial" w:cs="Arial"/>
                <w:sz w:val="20"/>
                <w:szCs w:val="26"/>
              </w:rPr>
            </w:pPr>
            <w:r w:rsidRPr="00275586">
              <w:rPr>
                <w:rFonts w:ascii="Arial" w:hAnsi="Arial" w:cs="Arial"/>
                <w:sz w:val="20"/>
                <w:szCs w:val="26"/>
              </w:rPr>
              <w:t>(nhanh)</w:t>
            </w:r>
          </w:p>
        </w:tc>
        <w:tc>
          <w:tcPr>
            <w:tcW w:w="989"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w:t>
            </w:r>
          </w:p>
          <w:p w:rsidR="006D69F3" w:rsidRPr="00275586" w:rsidP="00275586">
            <w:pPr>
              <w:spacing w:before="120"/>
              <w:jc w:val="center"/>
              <w:rPr>
                <w:rFonts w:ascii="Arial" w:hAnsi="Arial" w:cs="Arial"/>
                <w:sz w:val="20"/>
                <w:szCs w:val="26"/>
              </w:rPr>
            </w:pPr>
            <w:r w:rsidRPr="00275586">
              <w:rPr>
                <w:rFonts w:ascii="Arial" w:hAnsi="Arial" w:cs="Arial"/>
                <w:sz w:val="20"/>
                <w:szCs w:val="26"/>
              </w:rPr>
              <w:t>27</w:t>
            </w:r>
          </w:p>
        </w:tc>
        <w:tc>
          <w:tcPr>
            <w:tcW w:w="991"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55</w:t>
            </w:r>
          </w:p>
          <w:p w:rsidR="006D69F3" w:rsidRPr="00275586" w:rsidP="00275586">
            <w:pPr>
              <w:spacing w:before="120"/>
              <w:jc w:val="center"/>
              <w:rPr>
                <w:rFonts w:ascii="Arial" w:hAnsi="Arial" w:cs="Arial"/>
                <w:sz w:val="20"/>
                <w:szCs w:val="26"/>
              </w:rPr>
            </w:pPr>
            <w:r w:rsidRPr="00275586">
              <w:rPr>
                <w:rFonts w:ascii="Arial" w:hAnsi="Arial" w:cs="Arial"/>
                <w:sz w:val="20"/>
                <w:szCs w:val="26"/>
              </w:rPr>
              <w:t>55</w:t>
            </w:r>
          </w:p>
        </w:tc>
        <w:tc>
          <w:tcPr>
            <w:tcW w:w="1016" w:type="pct"/>
            <w:shd w:val="clear" w:color="auto" w:fill="FFFFFF"/>
          </w:tcPr>
          <w:p w:rsidR="006D69F3" w:rsidRPr="00275586" w:rsidP="00275586">
            <w:pPr>
              <w:spacing w:before="120"/>
              <w:jc w:val="center"/>
              <w:rPr>
                <w:rFonts w:ascii="Arial" w:hAnsi="Arial" w:cs="Arial"/>
                <w:sz w:val="20"/>
                <w:szCs w:val="26"/>
              </w:rPr>
            </w:pPr>
            <w:r w:rsidRPr="00275586">
              <w:rPr>
                <w:rFonts w:ascii="Arial" w:hAnsi="Arial" w:cs="Arial"/>
                <w:sz w:val="20"/>
                <w:szCs w:val="26"/>
              </w:rPr>
              <w:t>-</w:t>
            </w:r>
          </w:p>
          <w:p w:rsidR="006D69F3" w:rsidRPr="00275586" w:rsidP="00275586">
            <w:pPr>
              <w:spacing w:before="120"/>
              <w:jc w:val="center"/>
              <w:rPr>
                <w:rFonts w:ascii="Arial" w:hAnsi="Arial" w:cs="Arial"/>
                <w:sz w:val="20"/>
                <w:szCs w:val="26"/>
              </w:rPr>
            </w:pPr>
            <w:r w:rsidRPr="00275586">
              <w:rPr>
                <w:rFonts w:ascii="Arial" w:hAnsi="Arial" w:cs="Arial"/>
                <w:sz w:val="20"/>
                <w:szCs w:val="26"/>
              </w:rPr>
              <w:t>-</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shd w:val="clear" w:color="auto" w:fill="FFFFFF"/>
          </w:tcPr>
          <w:p w:rsidR="006D69F3" w:rsidRPr="00275586" w:rsidP="00275586">
            <w:pPr>
              <w:spacing w:before="120"/>
              <w:rPr>
                <w:rFonts w:ascii="Arial" w:hAnsi="Arial" w:cs="Arial"/>
                <w:sz w:val="20"/>
                <w:szCs w:val="26"/>
              </w:rPr>
            </w:pPr>
            <w:r w:rsidRPr="00275586">
              <w:rPr>
                <w:rFonts w:ascii="Arial" w:hAnsi="Arial" w:cs="Arial"/>
                <w:sz w:val="20"/>
                <w:szCs w:val="26"/>
              </w:rPr>
              <w:t>Những loại xi măng chính</w:t>
            </w:r>
          </w:p>
          <w:p w:rsidR="006D69F3" w:rsidRPr="00275586" w:rsidP="00275586">
            <w:pPr>
              <w:spacing w:before="120"/>
              <w:rPr>
                <w:rFonts w:ascii="Arial" w:hAnsi="Arial" w:cs="Arial"/>
                <w:sz w:val="20"/>
                <w:szCs w:val="26"/>
              </w:rPr>
            </w:pPr>
            <w:r w:rsidRPr="00275586">
              <w:rPr>
                <w:rFonts w:ascii="Arial" w:hAnsi="Arial" w:cs="Arial"/>
                <w:sz w:val="20"/>
                <w:szCs w:val="26"/>
              </w:rPr>
              <w:t>1. Xi măng Porlan</w:t>
            </w:r>
            <w:r w:rsidRPr="00275586">
              <w:rPr>
                <w:rFonts w:ascii="Arial" w:hAnsi="Arial" w:cs="Arial"/>
                <w:sz w:val="20"/>
                <w:szCs w:val="26"/>
                <w:lang w:val="en-US"/>
              </w:rPr>
              <w:t>d</w:t>
            </w:r>
            <w:r w:rsidRPr="00275586">
              <w:rPr>
                <w:rFonts w:ascii="Arial" w:hAnsi="Arial" w:cs="Arial"/>
                <w:sz w:val="20"/>
                <w:szCs w:val="26"/>
              </w:rPr>
              <w:t>:</w:t>
            </w:r>
          </w:p>
          <w:p w:rsidR="006D69F3" w:rsidRPr="00275586" w:rsidP="00275586">
            <w:pPr>
              <w:spacing w:before="120"/>
              <w:rPr>
                <w:rFonts w:ascii="Arial" w:hAnsi="Arial" w:cs="Arial"/>
                <w:sz w:val="20"/>
                <w:szCs w:val="26"/>
              </w:rPr>
            </w:pPr>
            <w:r w:rsidRPr="00275586">
              <w:rPr>
                <w:rFonts w:ascii="Arial" w:hAnsi="Arial" w:cs="Arial"/>
                <w:sz w:val="20"/>
                <w:szCs w:val="26"/>
              </w:rPr>
              <w:t>- Xi m</w:t>
            </w:r>
            <w:r w:rsidRPr="00275586">
              <w:rPr>
                <w:rFonts w:ascii="Arial" w:hAnsi="Arial" w:cs="Arial"/>
                <w:sz w:val="20"/>
                <w:szCs w:val="26"/>
                <w:lang w:val="en-US"/>
              </w:rPr>
              <w:t>ă</w:t>
            </w:r>
            <w:r w:rsidRPr="00275586">
              <w:rPr>
                <w:rFonts w:ascii="Arial" w:hAnsi="Arial" w:cs="Arial"/>
                <w:sz w:val="20"/>
                <w:szCs w:val="26"/>
              </w:rPr>
              <w:t>ng Porlan</w:t>
            </w:r>
            <w:r w:rsidRPr="00275586">
              <w:rPr>
                <w:rFonts w:ascii="Arial" w:hAnsi="Arial" w:cs="Arial"/>
                <w:sz w:val="20"/>
                <w:szCs w:val="26"/>
                <w:lang w:val="en-US"/>
              </w:rPr>
              <w:t>d</w:t>
            </w:r>
            <w:r w:rsidRPr="00275586">
              <w:rPr>
                <w:rFonts w:ascii="Arial" w:hAnsi="Arial" w:cs="Arial"/>
                <w:sz w:val="20"/>
                <w:szCs w:val="26"/>
              </w:rPr>
              <w:t xml:space="preserve"> </w:t>
            </w:r>
            <w:r w:rsidRPr="00275586">
              <w:rPr>
                <w:rFonts w:ascii="Arial" w:hAnsi="Arial" w:cs="Arial"/>
                <w:sz w:val="20"/>
                <w:szCs w:val="26"/>
                <w:lang w:val="en-US"/>
              </w:rPr>
              <w:t>tự nhiên</w:t>
              <w:tab/>
              <w:tab/>
            </w:r>
            <w:r w:rsidRPr="00275586">
              <w:rPr>
                <w:rFonts w:ascii="Arial" w:hAnsi="Arial" w:cs="Arial"/>
                <w:sz w:val="20"/>
                <w:szCs w:val="26"/>
              </w:rPr>
              <w:t>- C.P.A</w:t>
            </w:r>
          </w:p>
          <w:p w:rsidR="006D69F3" w:rsidRPr="00275586" w:rsidP="00275586">
            <w:pPr>
              <w:spacing w:before="120"/>
              <w:rPr>
                <w:rFonts w:ascii="Arial" w:hAnsi="Arial" w:cs="Arial"/>
                <w:sz w:val="20"/>
                <w:szCs w:val="26"/>
              </w:rPr>
            </w:pPr>
            <w:r w:rsidRPr="00275586">
              <w:rPr>
                <w:rFonts w:ascii="Arial" w:hAnsi="Arial" w:cs="Arial"/>
                <w:sz w:val="20"/>
                <w:szCs w:val="26"/>
              </w:rPr>
              <w:t>- Xi măng Porlan</w:t>
            </w:r>
            <w:r w:rsidRPr="00275586">
              <w:rPr>
                <w:rFonts w:ascii="Arial" w:hAnsi="Arial" w:cs="Arial"/>
                <w:sz w:val="20"/>
                <w:szCs w:val="26"/>
                <w:lang w:val="en-US"/>
              </w:rPr>
              <w:t>d</w:t>
            </w:r>
            <w:r w:rsidRPr="00275586">
              <w:rPr>
                <w:rFonts w:ascii="Arial" w:hAnsi="Arial" w:cs="Arial"/>
                <w:sz w:val="20"/>
                <w:szCs w:val="26"/>
              </w:rPr>
              <w:t xml:space="preserve"> t</w:t>
            </w:r>
            <w:r w:rsidRPr="00275586">
              <w:rPr>
                <w:rFonts w:ascii="Arial" w:hAnsi="Arial" w:cs="Arial"/>
                <w:sz w:val="20"/>
                <w:szCs w:val="26"/>
                <w:lang w:val="en-US"/>
              </w:rPr>
              <w:t>ổ</w:t>
            </w:r>
            <w:r w:rsidRPr="00275586">
              <w:rPr>
                <w:rFonts w:ascii="Arial" w:hAnsi="Arial" w:cs="Arial"/>
                <w:sz w:val="20"/>
                <w:szCs w:val="26"/>
              </w:rPr>
              <w:t xml:space="preserve"> hợp</w:t>
            </w:r>
            <w:r w:rsidRPr="00275586">
              <w:rPr>
                <w:rFonts w:ascii="Arial" w:hAnsi="Arial" w:cs="Arial"/>
                <w:sz w:val="20"/>
                <w:szCs w:val="26"/>
                <w:lang w:val="en-US"/>
              </w:rPr>
              <w:tab/>
              <w:tab/>
            </w:r>
            <w:r w:rsidRPr="00275586">
              <w:rPr>
                <w:rFonts w:ascii="Arial" w:hAnsi="Arial" w:cs="Arial"/>
                <w:sz w:val="20"/>
                <w:szCs w:val="26"/>
              </w:rPr>
              <w:t>- C.P.J</w:t>
            </w:r>
          </w:p>
          <w:p w:rsidR="006D69F3" w:rsidRPr="00275586" w:rsidP="00275586">
            <w:pPr>
              <w:spacing w:before="120"/>
              <w:rPr>
                <w:rFonts w:ascii="Arial" w:hAnsi="Arial" w:cs="Arial"/>
                <w:sz w:val="20"/>
                <w:szCs w:val="26"/>
                <w:lang w:val="en-US"/>
              </w:rPr>
            </w:pPr>
            <w:r w:rsidRPr="00275586">
              <w:rPr>
                <w:rFonts w:ascii="Arial" w:hAnsi="Arial" w:cs="Arial"/>
                <w:sz w:val="20"/>
                <w:szCs w:val="26"/>
              </w:rPr>
              <w:t>2. Xi m</w:t>
            </w:r>
            <w:r w:rsidRPr="00275586">
              <w:rPr>
                <w:rFonts w:ascii="Arial" w:hAnsi="Arial" w:cs="Arial"/>
                <w:sz w:val="20"/>
                <w:szCs w:val="26"/>
                <w:lang w:val="en-US"/>
              </w:rPr>
              <w:t>ă</w:t>
            </w:r>
            <w:r w:rsidRPr="00275586">
              <w:rPr>
                <w:rFonts w:ascii="Arial" w:hAnsi="Arial" w:cs="Arial"/>
                <w:sz w:val="20"/>
                <w:szCs w:val="26"/>
              </w:rPr>
              <w:t>ng lò cao</w:t>
            </w:r>
            <w:r w:rsidRPr="00275586">
              <w:rPr>
                <w:rFonts w:ascii="Arial" w:hAnsi="Arial" w:cs="Arial"/>
                <w:sz w:val="20"/>
                <w:szCs w:val="26"/>
                <w:lang w:val="en-US"/>
              </w:rPr>
              <w:tab/>
              <w:tab/>
              <w:tab/>
            </w:r>
            <w:r w:rsidRPr="00275586">
              <w:rPr>
                <w:rFonts w:ascii="Arial" w:hAnsi="Arial" w:cs="Arial"/>
                <w:sz w:val="20"/>
                <w:szCs w:val="26"/>
              </w:rPr>
              <w:t>- C.H</w:t>
            </w:r>
            <w:r w:rsidRPr="00275586">
              <w:rPr>
                <w:rFonts w:ascii="Arial" w:hAnsi="Arial" w:cs="Arial"/>
                <w:sz w:val="20"/>
                <w:szCs w:val="26"/>
                <w:lang w:val="en-US"/>
              </w:rPr>
              <w:t>.F</w:t>
            </w:r>
          </w:p>
          <w:p w:rsidR="006D69F3" w:rsidRPr="00275586" w:rsidP="00275586">
            <w:pPr>
              <w:spacing w:before="120"/>
              <w:rPr>
                <w:rFonts w:ascii="Arial" w:hAnsi="Arial" w:cs="Arial"/>
                <w:sz w:val="20"/>
                <w:szCs w:val="26"/>
              </w:rPr>
            </w:pPr>
            <w:r w:rsidRPr="00275586">
              <w:rPr>
                <w:rFonts w:ascii="Arial" w:hAnsi="Arial" w:cs="Arial"/>
                <w:sz w:val="20"/>
                <w:szCs w:val="26"/>
              </w:rPr>
              <w:t>3. Xi măng x</w:t>
            </w:r>
            <w:r w:rsidRPr="00275586">
              <w:rPr>
                <w:rFonts w:ascii="Arial" w:hAnsi="Arial" w:cs="Arial"/>
                <w:sz w:val="20"/>
                <w:szCs w:val="26"/>
                <w:lang w:val="en-US"/>
              </w:rPr>
              <w:t>ỉ</w:t>
            </w:r>
            <w:r w:rsidRPr="00275586">
              <w:rPr>
                <w:rFonts w:ascii="Arial" w:hAnsi="Arial" w:cs="Arial"/>
                <w:sz w:val="20"/>
                <w:szCs w:val="26"/>
              </w:rPr>
              <w:t xml:space="preserve"> clanhk</w:t>
            </w:r>
            <w:r w:rsidRPr="00275586">
              <w:rPr>
                <w:rFonts w:ascii="Arial" w:hAnsi="Arial" w:cs="Arial"/>
                <w:sz w:val="20"/>
                <w:szCs w:val="26"/>
                <w:lang w:val="en-US"/>
              </w:rPr>
              <w:t>e</w:t>
              <w:tab/>
              <w:tab/>
              <w:tab/>
            </w:r>
            <w:r w:rsidRPr="00275586">
              <w:rPr>
                <w:rFonts w:ascii="Arial" w:hAnsi="Arial" w:cs="Arial"/>
                <w:sz w:val="20"/>
                <w:szCs w:val="26"/>
              </w:rPr>
              <w:t>- C.L</w:t>
            </w:r>
            <w:r w:rsidRPr="00275586">
              <w:rPr>
                <w:rFonts w:ascii="Arial" w:hAnsi="Arial" w:cs="Arial"/>
                <w:sz w:val="20"/>
                <w:szCs w:val="26"/>
                <w:lang w:val="en-US"/>
              </w:rPr>
              <w:t>.</w:t>
            </w:r>
            <w:r w:rsidRPr="00275586">
              <w:rPr>
                <w:rFonts w:ascii="Arial" w:hAnsi="Arial" w:cs="Arial"/>
                <w:sz w:val="20"/>
                <w:szCs w:val="26"/>
              </w:rPr>
              <w:t>K</w:t>
            </w:r>
          </w:p>
          <w:p w:rsidR="006D69F3" w:rsidRPr="00275586" w:rsidP="00275586">
            <w:pPr>
              <w:spacing w:before="120"/>
              <w:rPr>
                <w:rFonts w:ascii="Arial" w:hAnsi="Arial" w:cs="Arial"/>
                <w:sz w:val="20"/>
                <w:szCs w:val="26"/>
              </w:rPr>
            </w:pPr>
            <w:r w:rsidRPr="00275586">
              <w:rPr>
                <w:rFonts w:ascii="Arial" w:hAnsi="Arial" w:cs="Arial"/>
                <w:sz w:val="20"/>
                <w:szCs w:val="26"/>
              </w:rPr>
              <w:t>4. Xi m</w:t>
            </w:r>
            <w:r w:rsidRPr="00275586">
              <w:rPr>
                <w:rFonts w:ascii="Arial" w:hAnsi="Arial" w:cs="Arial"/>
                <w:sz w:val="20"/>
                <w:szCs w:val="26"/>
                <w:lang w:val="en-US"/>
              </w:rPr>
              <w:t>ă</w:t>
            </w:r>
            <w:r w:rsidRPr="00275586">
              <w:rPr>
                <w:rFonts w:ascii="Arial" w:hAnsi="Arial" w:cs="Arial"/>
                <w:sz w:val="20"/>
                <w:szCs w:val="26"/>
              </w:rPr>
              <w:t>ng x</w:t>
            </w:r>
            <w:r w:rsidRPr="00275586">
              <w:rPr>
                <w:rFonts w:ascii="Arial" w:hAnsi="Arial" w:cs="Arial"/>
                <w:sz w:val="20"/>
                <w:szCs w:val="26"/>
                <w:lang w:val="en-US"/>
              </w:rPr>
              <w:t>ỉ</w:t>
            </w:r>
            <w:r w:rsidRPr="00275586">
              <w:rPr>
                <w:rFonts w:ascii="Arial" w:hAnsi="Arial" w:cs="Arial"/>
                <w:sz w:val="20"/>
                <w:szCs w:val="26"/>
              </w:rPr>
              <w:t xml:space="preserve"> và tro</w:t>
            </w:r>
            <w:r w:rsidRPr="00275586">
              <w:rPr>
                <w:rFonts w:ascii="Arial" w:hAnsi="Arial" w:cs="Arial"/>
                <w:sz w:val="20"/>
                <w:szCs w:val="26"/>
                <w:lang w:val="en-US"/>
              </w:rPr>
              <w:tab/>
              <w:tab/>
              <w:tab/>
            </w:r>
            <w:r w:rsidRPr="00275586">
              <w:rPr>
                <w:rFonts w:ascii="Arial" w:hAnsi="Arial" w:cs="Arial"/>
                <w:sz w:val="20"/>
                <w:szCs w:val="26"/>
              </w:rPr>
              <w:t>- C.L.C</w:t>
            </w:r>
          </w:p>
        </w:tc>
      </w:tr>
    </w:tbl>
    <w:p w:rsidR="00BC441E" w:rsidRPr="00275586" w:rsidP="00275586">
      <w:pPr>
        <w:spacing w:before="120"/>
        <w:rPr>
          <w:rFonts w:ascii="Arial" w:hAnsi="Arial" w:cs="Arial"/>
          <w:sz w:val="20"/>
          <w:szCs w:val="26"/>
        </w:rPr>
      </w:pP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088"/>
        <w:gridCol w:w="1297"/>
        <w:gridCol w:w="1486"/>
        <w:gridCol w:w="404"/>
        <w:gridCol w:w="405"/>
        <w:gridCol w:w="965"/>
        <w:gridCol w:w="567"/>
        <w:gridCol w:w="849"/>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shd w:val="clear" w:color="auto" w:fill="FFFFFF"/>
          </w:tcPr>
          <w:p w:rsidR="00BC441E" w:rsidRPr="00275586" w:rsidP="00275586">
            <w:pPr>
              <w:spacing w:before="120"/>
              <w:rPr>
                <w:rFonts w:ascii="Arial" w:hAnsi="Arial" w:cs="Arial"/>
                <w:b/>
                <w:sz w:val="20"/>
                <w:szCs w:val="26"/>
              </w:rPr>
            </w:pPr>
            <w:r w:rsidRPr="00275586">
              <w:rPr>
                <w:rFonts w:ascii="Arial" w:hAnsi="Arial" w:cs="Arial"/>
                <w:b/>
                <w:sz w:val="20"/>
                <w:szCs w:val="26"/>
              </w:rPr>
              <w:t>BS (Anh)</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vMerge w:val="restart"/>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Cấp</w:t>
            </w:r>
          </w:p>
        </w:tc>
        <w:tc>
          <w:tcPr>
            <w:tcW w:w="1881"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Số ngày</w:t>
            </w:r>
          </w:p>
        </w:tc>
        <w:tc>
          <w:tcPr>
            <w:tcW w:w="2332"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Loại</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vMerge/>
            <w:shd w:val="clear" w:color="auto" w:fill="FFFFFF"/>
          </w:tcPr>
          <w:p w:rsidR="00BC441E" w:rsidRPr="00275586" w:rsidP="00275586">
            <w:pPr>
              <w:spacing w:before="120"/>
              <w:jc w:val="center"/>
              <w:rPr>
                <w:rFonts w:ascii="Arial" w:hAnsi="Arial" w:cs="Arial"/>
                <w:sz w:val="20"/>
                <w:szCs w:val="26"/>
              </w:rPr>
            </w:pPr>
          </w:p>
        </w:tc>
        <w:tc>
          <w:tcPr>
            <w:tcW w:w="477"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1</w:t>
            </w:r>
          </w:p>
        </w:tc>
        <w:tc>
          <w:tcPr>
            <w:tcW w:w="46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3</w:t>
            </w:r>
          </w:p>
        </w:tc>
        <w:tc>
          <w:tcPr>
            <w:tcW w:w="466"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7</w:t>
            </w:r>
          </w:p>
        </w:tc>
        <w:tc>
          <w:tcPr>
            <w:tcW w:w="46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28</w:t>
            </w:r>
          </w:p>
        </w:tc>
        <w:tc>
          <w:tcPr>
            <w:tcW w:w="78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Clanhke</w:t>
            </w:r>
          </w:p>
        </w:tc>
        <w:tc>
          <w:tcPr>
            <w:tcW w:w="788"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Xỉ</w:t>
            </w:r>
          </w:p>
        </w:tc>
        <w:tc>
          <w:tcPr>
            <w:tcW w:w="761"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Không khí vào</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OP</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23</w:t>
            </w:r>
          </w:p>
        </w:tc>
        <w:tc>
          <w:tcPr>
            <w:tcW w:w="466"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41</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788" w:type="pct"/>
            <w:shd w:val="clear" w:color="auto" w:fill="FFFFFF"/>
          </w:tcPr>
          <w:p w:rsidR="00BC441E" w:rsidRPr="00275586" w:rsidP="00275586">
            <w:pPr>
              <w:spacing w:before="120"/>
              <w:jc w:val="center"/>
              <w:rPr>
                <w:rFonts w:ascii="Arial" w:hAnsi="Arial" w:cs="Arial"/>
                <w:sz w:val="20"/>
                <w:szCs w:val="26"/>
              </w:rPr>
            </w:pP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RHP</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29</w:t>
            </w:r>
          </w:p>
        </w:tc>
        <w:tc>
          <w:tcPr>
            <w:tcW w:w="466"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46</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788" w:type="pct"/>
            <w:shd w:val="clear" w:color="auto" w:fill="FFFFFF"/>
          </w:tcPr>
          <w:p w:rsidR="00BC441E" w:rsidRPr="00275586" w:rsidP="00275586">
            <w:pPr>
              <w:spacing w:before="120"/>
              <w:jc w:val="center"/>
              <w:rPr>
                <w:rFonts w:ascii="Arial" w:hAnsi="Arial" w:cs="Arial"/>
                <w:sz w:val="20"/>
                <w:szCs w:val="26"/>
              </w:rPr>
            </w:pP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PBLF</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15</w:t>
            </w:r>
          </w:p>
        </w:tc>
        <w:tc>
          <w:tcPr>
            <w:tcW w:w="46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23</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34</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 </w:t>
            </w:r>
            <w:r w:rsidRPr="00275586">
              <w:rPr>
                <w:rFonts w:ascii="Arial" w:hAnsi="Arial" w:cs="Arial"/>
                <w:sz w:val="20"/>
                <w:szCs w:val="26"/>
              </w:rPr>
              <w:t>35</w:t>
            </w:r>
          </w:p>
        </w:tc>
        <w:tc>
          <w:tcPr>
            <w:tcW w:w="78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 </w:t>
            </w:r>
            <w:r w:rsidRPr="00275586">
              <w:rPr>
                <w:rFonts w:ascii="Arial" w:hAnsi="Arial" w:cs="Arial"/>
                <w:sz w:val="20"/>
                <w:szCs w:val="26"/>
              </w:rPr>
              <w:t>65</w:t>
            </w: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SRP</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15</w:t>
            </w:r>
          </w:p>
        </w:tc>
        <w:tc>
          <w:tcPr>
            <w:tcW w:w="46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23</w:t>
            </w:r>
          </w:p>
        </w:tc>
        <w:tc>
          <w:tcPr>
            <w:tcW w:w="469" w:type="pct"/>
            <w:shd w:val="clear" w:color="auto" w:fill="FFFFFF"/>
          </w:tcPr>
          <w:p w:rsidR="00BC441E" w:rsidRPr="00275586" w:rsidP="00275586">
            <w:pPr>
              <w:spacing w:before="120"/>
              <w:jc w:val="center"/>
              <w:rPr>
                <w:rFonts w:ascii="Arial" w:hAnsi="Arial" w:cs="Arial"/>
                <w:sz w:val="20"/>
                <w:szCs w:val="26"/>
              </w:rPr>
            </w:pP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788" w:type="pct"/>
            <w:shd w:val="clear" w:color="auto" w:fill="FFFFFF"/>
          </w:tcPr>
          <w:p w:rsidR="00BC441E" w:rsidRPr="00275586" w:rsidP="00275586">
            <w:pPr>
              <w:spacing w:before="120"/>
              <w:jc w:val="center"/>
              <w:rPr>
                <w:rFonts w:ascii="Arial" w:hAnsi="Arial" w:cs="Arial"/>
                <w:sz w:val="20"/>
                <w:szCs w:val="26"/>
              </w:rPr>
            </w:pP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LPH</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w:t>
            </w:r>
          </w:p>
        </w:tc>
        <w:tc>
          <w:tcPr>
            <w:tcW w:w="466"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28</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788" w:type="pct"/>
            <w:shd w:val="clear" w:color="auto" w:fill="FFFFFF"/>
          </w:tcPr>
          <w:p w:rsidR="00BC441E" w:rsidRPr="00275586" w:rsidP="00275586">
            <w:pPr>
              <w:spacing w:before="120"/>
              <w:jc w:val="center"/>
              <w:rPr>
                <w:rFonts w:ascii="Arial" w:hAnsi="Arial" w:cs="Arial"/>
                <w:sz w:val="20"/>
                <w:szCs w:val="26"/>
              </w:rPr>
            </w:pP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LHPBLF</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8</w:t>
            </w:r>
          </w:p>
        </w:tc>
        <w:tc>
          <w:tcPr>
            <w:tcW w:w="46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14</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28</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50-10</w:t>
            </w:r>
          </w:p>
        </w:tc>
        <w:tc>
          <w:tcPr>
            <w:tcW w:w="78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50-90</w:t>
            </w: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sidR="007077FE">
              <w:rPr>
                <w:rFonts w:ascii="Arial" w:hAnsi="Arial" w:cs="Arial"/>
                <w:sz w:val="20"/>
                <w:szCs w:val="26"/>
              </w:rPr>
              <w:t>SS</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14</w:t>
            </w:r>
          </w:p>
        </w:tc>
        <w:tc>
          <w:tcPr>
            <w:tcW w:w="46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23</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34</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w:t>
            </w:r>
          </w:p>
        </w:tc>
        <w:tc>
          <w:tcPr>
            <w:tcW w:w="788"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 </w:t>
            </w:r>
            <w:r w:rsidRPr="00275586">
              <w:rPr>
                <w:rFonts w:ascii="Arial" w:hAnsi="Arial" w:cs="Arial"/>
                <w:sz w:val="20"/>
                <w:szCs w:val="26"/>
              </w:rPr>
              <w:t>75</w:t>
            </w: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RA</w:t>
            </w:r>
          </w:p>
        </w:tc>
        <w:tc>
          <w:tcPr>
            <w:tcW w:w="477"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42</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49</w:t>
            </w:r>
          </w:p>
        </w:tc>
        <w:tc>
          <w:tcPr>
            <w:tcW w:w="466"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w:t>
            </w:r>
          </w:p>
        </w:tc>
        <w:tc>
          <w:tcPr>
            <w:tcW w:w="788" w:type="pct"/>
            <w:shd w:val="clear" w:color="auto" w:fill="FFFFFF"/>
          </w:tcPr>
          <w:p w:rsidR="00BC441E" w:rsidRPr="00275586" w:rsidP="00275586">
            <w:pPr>
              <w:spacing w:before="120"/>
              <w:jc w:val="center"/>
              <w:rPr>
                <w:rFonts w:ascii="Arial" w:hAnsi="Arial" w:cs="Arial"/>
                <w:sz w:val="20"/>
                <w:szCs w:val="26"/>
              </w:rPr>
            </w:pPr>
          </w:p>
        </w:tc>
        <w:tc>
          <w:tcPr>
            <w:tcW w:w="761"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M</w:t>
            </w:r>
          </w:p>
        </w:tc>
        <w:tc>
          <w:tcPr>
            <w:tcW w:w="477" w:type="pct"/>
            <w:shd w:val="clear" w:color="auto" w:fill="FFFFFF"/>
          </w:tcPr>
          <w:p w:rsidR="00BC441E" w:rsidRPr="00275586" w:rsidP="00275586">
            <w:pPr>
              <w:spacing w:before="120"/>
              <w:jc w:val="center"/>
              <w:rPr>
                <w:rFonts w:ascii="Arial" w:hAnsi="Arial" w:cs="Arial"/>
                <w:sz w:val="20"/>
                <w:szCs w:val="26"/>
              </w:rPr>
            </w:pPr>
          </w:p>
        </w:tc>
        <w:tc>
          <w:tcPr>
            <w:tcW w:w="469" w:type="pct"/>
            <w:shd w:val="clear" w:color="auto" w:fill="FFFFFF"/>
          </w:tcPr>
          <w:p w:rsidR="00BC441E" w:rsidRPr="00275586" w:rsidP="00275586">
            <w:pPr>
              <w:spacing w:before="120"/>
              <w:jc w:val="center"/>
              <w:rPr>
                <w:rFonts w:ascii="Arial" w:hAnsi="Arial" w:cs="Arial"/>
                <w:sz w:val="20"/>
                <w:szCs w:val="26"/>
              </w:rPr>
            </w:pPr>
          </w:p>
        </w:tc>
        <w:tc>
          <w:tcPr>
            <w:tcW w:w="466"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w:t>
            </w:r>
          </w:p>
        </w:tc>
        <w:tc>
          <w:tcPr>
            <w:tcW w:w="78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X</w:t>
            </w:r>
          </w:p>
        </w:tc>
        <w:tc>
          <w:tcPr>
            <w:tcW w:w="788" w:type="pct"/>
            <w:shd w:val="clear" w:color="auto" w:fill="FFFFFF"/>
          </w:tcPr>
          <w:p w:rsidR="00BC441E" w:rsidRPr="00275586" w:rsidP="00275586">
            <w:pPr>
              <w:spacing w:before="120"/>
              <w:jc w:val="center"/>
              <w:rPr>
                <w:rFonts w:ascii="Arial" w:hAnsi="Arial" w:cs="Arial"/>
                <w:sz w:val="20"/>
                <w:szCs w:val="26"/>
              </w:rPr>
            </w:pPr>
          </w:p>
        </w:tc>
        <w:tc>
          <w:tcPr>
            <w:tcW w:w="761"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X</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shd w:val="clear" w:color="auto" w:fill="FFFFFF"/>
          </w:tcPr>
          <w:p w:rsidR="00B2348F" w:rsidRPr="00275586" w:rsidP="00275586">
            <w:pPr>
              <w:spacing w:before="120"/>
              <w:rPr>
                <w:rFonts w:ascii="Arial" w:hAnsi="Arial" w:cs="Arial"/>
                <w:sz w:val="20"/>
                <w:szCs w:val="26"/>
              </w:rPr>
            </w:pPr>
            <w:r w:rsidRPr="00275586">
              <w:rPr>
                <w:rFonts w:ascii="Arial" w:hAnsi="Arial" w:cs="Arial"/>
                <w:sz w:val="20"/>
                <w:szCs w:val="26"/>
                <w:lang w:val="en-US"/>
              </w:rPr>
              <w:t xml:space="preserve">a) </w:t>
            </w:r>
            <w:r w:rsidRPr="00275586">
              <w:rPr>
                <w:rFonts w:ascii="Arial" w:hAnsi="Arial" w:cs="Arial"/>
                <w:sz w:val="20"/>
                <w:szCs w:val="26"/>
              </w:rPr>
              <w:t>Có thể cấu tạo b</w:t>
            </w:r>
            <w:r w:rsidRPr="00275586">
              <w:rPr>
                <w:rFonts w:ascii="Arial" w:hAnsi="Arial" w:cs="Arial"/>
                <w:sz w:val="20"/>
                <w:szCs w:val="26"/>
                <w:lang w:val="en-US"/>
              </w:rPr>
              <w:t>ằ</w:t>
            </w:r>
            <w:r w:rsidRPr="00275586">
              <w:rPr>
                <w:rFonts w:ascii="Arial" w:hAnsi="Arial" w:cs="Arial"/>
                <w:sz w:val="20"/>
                <w:szCs w:val="26"/>
              </w:rPr>
              <w:t>ng xi măng Porland bằng clanhk</w:t>
            </w:r>
            <w:r w:rsidRPr="00275586">
              <w:rPr>
                <w:rFonts w:ascii="Arial" w:hAnsi="Arial" w:cs="Arial"/>
                <w:sz w:val="20"/>
                <w:szCs w:val="26"/>
                <w:lang w:val="en-US"/>
              </w:rPr>
              <w:t>e</w:t>
            </w:r>
            <w:r w:rsidRPr="00275586">
              <w:rPr>
                <w:rFonts w:ascii="Arial" w:hAnsi="Arial" w:cs="Arial"/>
                <w:sz w:val="20"/>
                <w:szCs w:val="26"/>
              </w:rPr>
              <w:t xml:space="preserve"> xi măng Porland hoặc bằng nguồn đá v</w:t>
            </w:r>
            <w:r w:rsidRPr="00275586">
              <w:rPr>
                <w:rFonts w:ascii="Arial" w:hAnsi="Arial" w:cs="Arial"/>
                <w:sz w:val="20"/>
                <w:szCs w:val="26"/>
                <w:lang w:val="en-US"/>
              </w:rPr>
              <w:t>ô</w:t>
            </w:r>
            <w:r w:rsidRPr="00275586">
              <w:rPr>
                <w:rFonts w:ascii="Arial" w:hAnsi="Arial" w:cs="Arial"/>
                <w:sz w:val="20"/>
                <w:szCs w:val="26"/>
              </w:rPr>
              <w:t>i khác</w:t>
            </w:r>
          </w:p>
          <w:p w:rsidR="00B2348F" w:rsidRPr="00275586" w:rsidP="00275586">
            <w:pPr>
              <w:spacing w:before="120"/>
              <w:rPr>
                <w:rFonts w:ascii="Arial" w:hAnsi="Arial" w:cs="Arial"/>
                <w:sz w:val="20"/>
                <w:szCs w:val="26"/>
              </w:rPr>
            </w:pPr>
            <w:r w:rsidRPr="00275586">
              <w:rPr>
                <w:rFonts w:ascii="Arial" w:hAnsi="Arial" w:cs="Arial"/>
                <w:sz w:val="20"/>
                <w:szCs w:val="26"/>
              </w:rPr>
              <w:t>b) Clanhk</w:t>
            </w:r>
            <w:r w:rsidRPr="00275586">
              <w:rPr>
                <w:rFonts w:ascii="Arial" w:hAnsi="Arial" w:cs="Arial"/>
                <w:sz w:val="20"/>
                <w:szCs w:val="26"/>
                <w:lang w:val="en-US"/>
              </w:rPr>
              <w:t>e</w:t>
            </w:r>
            <w:r w:rsidRPr="00275586">
              <w:rPr>
                <w:rFonts w:ascii="Arial" w:hAnsi="Arial" w:cs="Arial"/>
                <w:sz w:val="20"/>
                <w:szCs w:val="26"/>
              </w:rPr>
              <w:t xml:space="preserve"> có</w:t>
            </w:r>
          </w:p>
        </w:tc>
      </w:tr>
    </w:tbl>
    <w:p w:rsidR="00BC441E" w:rsidRPr="00275586" w:rsidP="00275586">
      <w:pPr>
        <w:spacing w:before="120"/>
        <w:rPr>
          <w:rFonts w:ascii="Arial" w:hAnsi="Arial" w:cs="Arial"/>
          <w:sz w:val="20"/>
          <w:szCs w:val="26"/>
        </w:rPr>
      </w:pP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389"/>
        <w:gridCol w:w="1170"/>
        <w:gridCol w:w="1296"/>
        <w:gridCol w:w="633"/>
        <w:gridCol w:w="1409"/>
        <w:gridCol w:w="595"/>
        <w:gridCol w:w="683"/>
        <w:gridCol w:w="400"/>
        <w:gridCol w:w="487"/>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shd w:val="clear" w:color="auto" w:fill="FFFFFF"/>
          </w:tcPr>
          <w:p w:rsidR="00BC441E" w:rsidRPr="00275586" w:rsidP="00275586">
            <w:pPr>
              <w:spacing w:before="120"/>
              <w:rPr>
                <w:rFonts w:ascii="Arial" w:hAnsi="Arial" w:cs="Arial"/>
                <w:sz w:val="20"/>
                <w:szCs w:val="26"/>
              </w:rPr>
            </w:pPr>
            <w:r w:rsidRPr="00275586">
              <w:rPr>
                <w:rFonts w:ascii="Arial" w:hAnsi="Arial" w:cs="Arial"/>
                <w:b/>
                <w:sz w:val="20"/>
                <w:szCs w:val="26"/>
                <w:lang w:val="en-US"/>
              </w:rPr>
              <w:t>D</w:t>
            </w:r>
            <w:r w:rsidRPr="00275586">
              <w:rPr>
                <w:rFonts w:ascii="Arial" w:hAnsi="Arial" w:cs="Arial"/>
                <w:b/>
                <w:sz w:val="20"/>
                <w:szCs w:val="26"/>
              </w:rPr>
              <w:t>IN (Đức)</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vMerge w:val="restar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Loại</w:t>
            </w:r>
          </w:p>
        </w:tc>
        <w:tc>
          <w:tcPr>
            <w:tcW w:w="2028" w:type="pct"/>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lang w:val="en-US"/>
              </w:rPr>
              <w:t>Số ngày</w:t>
            </w:r>
          </w:p>
        </w:tc>
        <w:tc>
          <w:tcPr>
            <w:tcW w:w="2461"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Loại</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vMerge/>
            <w:shd w:val="clear" w:color="auto" w:fill="FFFFFF"/>
          </w:tcPr>
          <w:p w:rsidR="00BC441E" w:rsidRPr="00275586" w:rsidP="00275586">
            <w:pPr>
              <w:spacing w:before="120"/>
              <w:jc w:val="center"/>
              <w:rPr>
                <w:rFonts w:ascii="Arial" w:hAnsi="Arial" w:cs="Arial"/>
                <w:b/>
                <w:sz w:val="20"/>
                <w:szCs w:val="26"/>
              </w:rPr>
            </w:pPr>
          </w:p>
        </w:tc>
        <w:tc>
          <w:tcPr>
            <w:tcW w:w="46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w:t>
            </w:r>
          </w:p>
        </w:tc>
        <w:tc>
          <w:tcPr>
            <w:tcW w:w="455"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7</w:t>
            </w:r>
          </w:p>
        </w:tc>
        <w:tc>
          <w:tcPr>
            <w:tcW w:w="1104"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28</w:t>
            </w:r>
          </w:p>
        </w:tc>
        <w:tc>
          <w:tcPr>
            <w:tcW w:w="2461" w:type="pct"/>
            <w:shd w:val="clear" w:color="auto" w:fill="FFFFFF"/>
          </w:tcPr>
          <w:p w:rsidR="00BC441E" w:rsidRPr="00275586" w:rsidP="00275586">
            <w:pPr>
              <w:spacing w:before="120"/>
              <w:jc w:val="center"/>
              <w:rPr>
                <w:rFonts w:ascii="Arial" w:hAnsi="Arial" w:cs="Arial"/>
                <w:b/>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vMerge/>
            <w:shd w:val="clear" w:color="auto" w:fill="FFFFFF"/>
          </w:tcPr>
          <w:p w:rsidR="00BC441E" w:rsidRPr="00275586" w:rsidP="00275586">
            <w:pPr>
              <w:spacing w:before="120"/>
              <w:jc w:val="center"/>
              <w:rPr>
                <w:rFonts w:ascii="Arial" w:hAnsi="Arial" w:cs="Arial"/>
                <w:b/>
                <w:sz w:val="20"/>
                <w:szCs w:val="26"/>
              </w:rPr>
            </w:pPr>
          </w:p>
        </w:tc>
        <w:tc>
          <w:tcPr>
            <w:tcW w:w="469" w:type="pct"/>
            <w:shd w:val="clear" w:color="auto" w:fill="FFFFFF"/>
          </w:tcPr>
          <w:p w:rsidR="00BC441E" w:rsidRPr="00275586" w:rsidP="00275586">
            <w:pPr>
              <w:spacing w:before="120"/>
              <w:jc w:val="center"/>
              <w:rPr>
                <w:rFonts w:ascii="Arial" w:hAnsi="Arial" w:cs="Arial"/>
                <w:b/>
                <w:sz w:val="20"/>
                <w:szCs w:val="26"/>
              </w:rPr>
            </w:pPr>
          </w:p>
        </w:tc>
        <w:tc>
          <w:tcPr>
            <w:tcW w:w="455" w:type="pct"/>
            <w:shd w:val="clear" w:color="auto" w:fill="FFFFFF"/>
          </w:tcPr>
          <w:p w:rsidR="00BC441E" w:rsidRPr="00275586" w:rsidP="00275586">
            <w:pPr>
              <w:spacing w:before="120"/>
              <w:jc w:val="center"/>
              <w:rPr>
                <w:rFonts w:ascii="Arial" w:hAnsi="Arial" w:cs="Arial"/>
                <w:b/>
                <w:sz w:val="20"/>
                <w:szCs w:val="26"/>
              </w:rPr>
            </w:pPr>
          </w:p>
        </w:tc>
        <w:tc>
          <w:tcPr>
            <w:tcW w:w="555"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lang w:val="en-US"/>
              </w:rPr>
              <w:t>Í</w:t>
            </w:r>
            <w:r w:rsidRPr="00275586">
              <w:rPr>
                <w:rFonts w:ascii="Arial" w:hAnsi="Arial" w:cs="Arial"/>
                <w:b/>
                <w:sz w:val="20"/>
                <w:szCs w:val="26"/>
              </w:rPr>
              <w:t>t nh</w:t>
            </w:r>
            <w:r w:rsidRPr="00275586">
              <w:rPr>
                <w:rFonts w:ascii="Arial" w:hAnsi="Arial" w:cs="Arial"/>
                <w:b/>
                <w:sz w:val="20"/>
                <w:szCs w:val="26"/>
                <w:lang w:val="en-US"/>
              </w:rPr>
              <w:t>ấ</w:t>
            </w:r>
            <w:r w:rsidRPr="00275586">
              <w:rPr>
                <w:rFonts w:ascii="Arial" w:hAnsi="Arial" w:cs="Arial"/>
                <w:b/>
                <w:sz w:val="20"/>
                <w:szCs w:val="26"/>
              </w:rPr>
              <w:t>t</w:t>
            </w:r>
          </w:p>
        </w:tc>
        <w:tc>
          <w:tcPr>
            <w:tcW w:w="549"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Nhiều</w:t>
            </w:r>
            <w:r w:rsidRPr="00275586">
              <w:rPr>
                <w:rFonts w:ascii="Arial" w:hAnsi="Arial" w:cs="Arial"/>
                <w:b/>
                <w:sz w:val="20"/>
                <w:szCs w:val="26"/>
                <w:lang w:val="en-US"/>
              </w:rPr>
              <w:t xml:space="preserve"> </w:t>
            </w:r>
            <w:r w:rsidRPr="00275586">
              <w:rPr>
                <w:rFonts w:ascii="Arial" w:hAnsi="Arial" w:cs="Arial"/>
                <w:b/>
                <w:sz w:val="20"/>
                <w:szCs w:val="26"/>
              </w:rPr>
              <w:t>nh</w:t>
            </w:r>
            <w:r w:rsidRPr="00275586">
              <w:rPr>
                <w:rFonts w:ascii="Arial" w:hAnsi="Arial" w:cs="Arial"/>
                <w:b/>
                <w:sz w:val="20"/>
                <w:szCs w:val="26"/>
                <w:lang w:val="en-US"/>
              </w:rPr>
              <w:t>ấ</w:t>
            </w:r>
            <w:r w:rsidRPr="00275586">
              <w:rPr>
                <w:rFonts w:ascii="Arial" w:hAnsi="Arial" w:cs="Arial"/>
                <w:b/>
                <w:sz w:val="20"/>
                <w:szCs w:val="26"/>
              </w:rPr>
              <w:t>t</w:t>
            </w:r>
          </w:p>
        </w:tc>
        <w:tc>
          <w:tcPr>
            <w:tcW w:w="654"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Ký hiệu</w:t>
            </w:r>
          </w:p>
        </w:tc>
        <w:tc>
          <w:tcPr>
            <w:tcW w:w="610" w:type="pct"/>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Clanh-k</w:t>
            </w:r>
            <w:r w:rsidRPr="00275586" w:rsidR="002E0DDB">
              <w:rPr>
                <w:rFonts w:ascii="Arial" w:hAnsi="Arial" w:cs="Arial"/>
                <w:b/>
                <w:sz w:val="20"/>
                <w:szCs w:val="26"/>
                <w:lang w:val="en-US"/>
              </w:rPr>
              <w:t>e</w:t>
            </w:r>
          </w:p>
        </w:tc>
        <w:tc>
          <w:tcPr>
            <w:tcW w:w="555" w:type="pct"/>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X</w:t>
            </w:r>
            <w:r w:rsidRPr="00275586" w:rsidR="002E0DDB">
              <w:rPr>
                <w:rFonts w:ascii="Arial" w:hAnsi="Arial" w:cs="Arial"/>
                <w:b/>
                <w:sz w:val="20"/>
                <w:szCs w:val="26"/>
                <w:lang w:val="en-US"/>
              </w:rPr>
              <w:t>ỉ</w:t>
            </w:r>
          </w:p>
        </w:tc>
        <w:tc>
          <w:tcPr>
            <w:tcW w:w="64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Pu</w:t>
            </w:r>
            <w:r w:rsidRPr="00275586">
              <w:rPr>
                <w:rFonts w:ascii="Arial" w:hAnsi="Arial" w:cs="Arial"/>
                <w:b/>
                <w:sz w:val="20"/>
                <w:szCs w:val="26"/>
                <w:lang w:val="en-US"/>
              </w:rPr>
              <w:t>d</w:t>
            </w:r>
            <w:r w:rsidRPr="00275586">
              <w:rPr>
                <w:rFonts w:ascii="Arial" w:hAnsi="Arial" w:cs="Arial"/>
                <w:b/>
                <w:sz w:val="20"/>
                <w:szCs w:val="26"/>
              </w:rPr>
              <w:t>o-lan</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lang w:val="en-US"/>
              </w:rPr>
              <w:t>Z</w:t>
            </w:r>
            <w:r w:rsidRPr="00275586">
              <w:rPr>
                <w:rFonts w:ascii="Arial" w:hAnsi="Arial" w:cs="Arial"/>
                <w:sz w:val="20"/>
                <w:szCs w:val="26"/>
              </w:rPr>
              <w:t>25</w:t>
            </w:r>
          </w:p>
        </w:tc>
        <w:tc>
          <w:tcPr>
            <w:tcW w:w="469" w:type="pct"/>
            <w:shd w:val="clear" w:color="auto" w:fill="FFFFFF"/>
          </w:tcPr>
          <w:p w:rsidR="00BC441E" w:rsidRPr="00275586" w:rsidP="00275586">
            <w:pPr>
              <w:spacing w:before="120"/>
              <w:jc w:val="center"/>
              <w:rPr>
                <w:rFonts w:ascii="Arial" w:hAnsi="Arial" w:cs="Arial"/>
                <w:sz w:val="20"/>
                <w:szCs w:val="26"/>
              </w:rPr>
            </w:pPr>
          </w:p>
        </w:tc>
        <w:tc>
          <w:tcPr>
            <w:tcW w:w="4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w:t>
            </w: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25</w:t>
            </w:r>
          </w:p>
        </w:tc>
        <w:tc>
          <w:tcPr>
            <w:tcW w:w="54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45</w:t>
            </w:r>
          </w:p>
        </w:tc>
        <w:tc>
          <w:tcPr>
            <w:tcW w:w="654" w:type="pct"/>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P</w:t>
            </w:r>
            <w:r w:rsidRPr="00275586">
              <w:rPr>
                <w:rFonts w:ascii="Arial" w:hAnsi="Arial" w:cs="Arial"/>
                <w:sz w:val="20"/>
                <w:szCs w:val="26"/>
                <w:lang w:val="en-US"/>
              </w:rPr>
              <w:t>Z</w:t>
            </w:r>
          </w:p>
        </w:tc>
        <w:tc>
          <w:tcPr>
            <w:tcW w:w="61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555" w:type="pct"/>
            <w:shd w:val="clear" w:color="auto" w:fill="FFFFFF"/>
          </w:tcPr>
          <w:p w:rsidR="00BC441E" w:rsidRPr="00275586" w:rsidP="00275586">
            <w:pPr>
              <w:spacing w:before="120"/>
              <w:jc w:val="center"/>
              <w:rPr>
                <w:rFonts w:ascii="Arial" w:hAnsi="Arial" w:cs="Arial"/>
                <w:sz w:val="20"/>
                <w:szCs w:val="26"/>
              </w:rPr>
            </w:pPr>
          </w:p>
        </w:tc>
        <w:tc>
          <w:tcPr>
            <w:tcW w:w="643"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Z35L</w:t>
            </w:r>
          </w:p>
        </w:tc>
        <w:tc>
          <w:tcPr>
            <w:tcW w:w="469" w:type="pct"/>
            <w:shd w:val="clear" w:color="auto" w:fill="FFFFFF"/>
          </w:tcPr>
          <w:p w:rsidR="00BC441E" w:rsidRPr="00275586" w:rsidP="00275586">
            <w:pPr>
              <w:spacing w:before="120"/>
              <w:jc w:val="center"/>
              <w:rPr>
                <w:rFonts w:ascii="Arial" w:hAnsi="Arial" w:cs="Arial"/>
                <w:sz w:val="20"/>
                <w:szCs w:val="26"/>
              </w:rPr>
            </w:pPr>
          </w:p>
        </w:tc>
        <w:tc>
          <w:tcPr>
            <w:tcW w:w="4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18</w:t>
            </w: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35</w:t>
            </w:r>
          </w:p>
        </w:tc>
        <w:tc>
          <w:tcPr>
            <w:tcW w:w="54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55</w:t>
            </w:r>
          </w:p>
        </w:tc>
        <w:tc>
          <w:tcPr>
            <w:tcW w:w="65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R</w:t>
            </w:r>
            <w:r w:rsidRPr="00275586" w:rsidR="002E0DDB">
              <w:rPr>
                <w:rFonts w:ascii="Arial" w:hAnsi="Arial" w:cs="Arial"/>
                <w:sz w:val="20"/>
                <w:szCs w:val="26"/>
                <w:lang w:val="en-US"/>
              </w:rPr>
              <w:t>P</w:t>
            </w:r>
            <w:r w:rsidRPr="00275586">
              <w:rPr>
                <w:rFonts w:ascii="Arial" w:hAnsi="Arial" w:cs="Arial"/>
                <w:sz w:val="20"/>
                <w:szCs w:val="26"/>
              </w:rPr>
              <w:t>Z</w:t>
            </w:r>
          </w:p>
        </w:tc>
        <w:tc>
          <w:tcPr>
            <w:tcW w:w="61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65-94</w:t>
            </w: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35-6</w:t>
            </w:r>
          </w:p>
        </w:tc>
        <w:tc>
          <w:tcPr>
            <w:tcW w:w="643"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Z35F</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w:t>
            </w:r>
          </w:p>
        </w:tc>
        <w:tc>
          <w:tcPr>
            <w:tcW w:w="455" w:type="pct"/>
            <w:shd w:val="clear" w:color="auto" w:fill="FFFFFF"/>
          </w:tcPr>
          <w:p w:rsidR="00BC441E" w:rsidRPr="00275586" w:rsidP="00275586">
            <w:pPr>
              <w:spacing w:before="120"/>
              <w:jc w:val="center"/>
              <w:rPr>
                <w:rFonts w:ascii="Arial" w:hAnsi="Arial" w:cs="Arial"/>
                <w:sz w:val="20"/>
                <w:szCs w:val="26"/>
              </w:rPr>
            </w:pP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35</w:t>
            </w:r>
          </w:p>
        </w:tc>
        <w:tc>
          <w:tcPr>
            <w:tcW w:w="54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55</w:t>
            </w:r>
          </w:p>
        </w:tc>
        <w:tc>
          <w:tcPr>
            <w:tcW w:w="65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TrZ</w:t>
            </w:r>
          </w:p>
        </w:tc>
        <w:tc>
          <w:tcPr>
            <w:tcW w:w="61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60-80</w:t>
            </w:r>
          </w:p>
        </w:tc>
        <w:tc>
          <w:tcPr>
            <w:tcW w:w="555" w:type="pct"/>
            <w:shd w:val="clear" w:color="auto" w:fill="FFFFFF"/>
          </w:tcPr>
          <w:p w:rsidR="00BC441E" w:rsidRPr="00275586" w:rsidP="00275586">
            <w:pPr>
              <w:spacing w:before="120"/>
              <w:jc w:val="center"/>
              <w:rPr>
                <w:rFonts w:ascii="Arial" w:hAnsi="Arial" w:cs="Arial"/>
                <w:sz w:val="20"/>
                <w:szCs w:val="26"/>
              </w:rPr>
            </w:pPr>
          </w:p>
        </w:tc>
        <w:tc>
          <w:tcPr>
            <w:tcW w:w="64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40-20</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Z45L</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w:t>
            </w:r>
          </w:p>
        </w:tc>
        <w:tc>
          <w:tcPr>
            <w:tcW w:w="455" w:type="pct"/>
            <w:shd w:val="clear" w:color="auto" w:fill="FFFFFF"/>
          </w:tcPr>
          <w:p w:rsidR="00BC441E" w:rsidRPr="00275586" w:rsidP="00275586">
            <w:pPr>
              <w:spacing w:before="120"/>
              <w:jc w:val="center"/>
              <w:rPr>
                <w:rFonts w:ascii="Arial" w:hAnsi="Arial" w:cs="Arial"/>
                <w:sz w:val="20"/>
                <w:szCs w:val="26"/>
              </w:rPr>
            </w:pP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45</w:t>
            </w:r>
          </w:p>
        </w:tc>
        <w:tc>
          <w:tcPr>
            <w:tcW w:w="54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65</w:t>
            </w:r>
          </w:p>
        </w:tc>
        <w:tc>
          <w:tcPr>
            <w:tcW w:w="65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HOZ</w:t>
            </w:r>
          </w:p>
        </w:tc>
        <w:tc>
          <w:tcPr>
            <w:tcW w:w="61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20-64</w:t>
            </w: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80-36</w:t>
            </w:r>
          </w:p>
        </w:tc>
        <w:tc>
          <w:tcPr>
            <w:tcW w:w="643"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Z45F</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20</w:t>
            </w:r>
          </w:p>
        </w:tc>
        <w:tc>
          <w:tcPr>
            <w:tcW w:w="455" w:type="pct"/>
            <w:shd w:val="clear" w:color="auto" w:fill="FFFFFF"/>
          </w:tcPr>
          <w:p w:rsidR="00BC441E" w:rsidRPr="00275586" w:rsidP="00275586">
            <w:pPr>
              <w:spacing w:before="120"/>
              <w:jc w:val="center"/>
              <w:rPr>
                <w:rFonts w:ascii="Arial" w:hAnsi="Arial" w:cs="Arial"/>
                <w:sz w:val="20"/>
                <w:szCs w:val="26"/>
              </w:rPr>
            </w:pP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45</w:t>
            </w:r>
          </w:p>
        </w:tc>
        <w:tc>
          <w:tcPr>
            <w:tcW w:w="54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65</w:t>
            </w:r>
          </w:p>
        </w:tc>
        <w:tc>
          <w:tcPr>
            <w:tcW w:w="65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HS (PZ)</w:t>
            </w:r>
          </w:p>
        </w:tc>
        <w:tc>
          <w:tcPr>
            <w:tcW w:w="61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555" w:type="pct"/>
            <w:shd w:val="clear" w:color="auto" w:fill="FFFFFF"/>
          </w:tcPr>
          <w:p w:rsidR="00BC441E" w:rsidRPr="00275586" w:rsidP="00275586">
            <w:pPr>
              <w:spacing w:before="120"/>
              <w:jc w:val="center"/>
              <w:rPr>
                <w:rFonts w:ascii="Arial" w:hAnsi="Arial" w:cs="Arial"/>
                <w:sz w:val="20"/>
                <w:szCs w:val="26"/>
              </w:rPr>
            </w:pPr>
          </w:p>
        </w:tc>
        <w:tc>
          <w:tcPr>
            <w:tcW w:w="643" w:type="pct"/>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0"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Z55</w:t>
            </w:r>
          </w:p>
        </w:tc>
        <w:tc>
          <w:tcPr>
            <w:tcW w:w="469"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30</w:t>
            </w:r>
          </w:p>
        </w:tc>
        <w:tc>
          <w:tcPr>
            <w:tcW w:w="455" w:type="pct"/>
            <w:shd w:val="clear" w:color="auto" w:fill="FFFFFF"/>
          </w:tcPr>
          <w:p w:rsidR="00BC441E" w:rsidRPr="00275586" w:rsidP="00275586">
            <w:pPr>
              <w:spacing w:before="120"/>
              <w:jc w:val="center"/>
              <w:rPr>
                <w:rFonts w:ascii="Arial" w:hAnsi="Arial" w:cs="Arial"/>
                <w:sz w:val="20"/>
                <w:szCs w:val="26"/>
              </w:rPr>
            </w:pP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55</w:t>
            </w:r>
          </w:p>
        </w:tc>
        <w:tc>
          <w:tcPr>
            <w:tcW w:w="549" w:type="pct"/>
            <w:shd w:val="clear" w:color="auto" w:fill="FFFFFF"/>
          </w:tcPr>
          <w:p w:rsidR="00BC441E" w:rsidRPr="00275586" w:rsidP="00275586">
            <w:pPr>
              <w:spacing w:before="120"/>
              <w:jc w:val="center"/>
              <w:rPr>
                <w:rFonts w:ascii="Arial" w:hAnsi="Arial" w:cs="Arial"/>
                <w:sz w:val="20"/>
                <w:szCs w:val="26"/>
              </w:rPr>
            </w:pPr>
          </w:p>
        </w:tc>
        <w:tc>
          <w:tcPr>
            <w:tcW w:w="654" w:type="pct"/>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HS</w:t>
            </w:r>
            <w:r w:rsidRPr="00275586" w:rsidR="002E0DDB">
              <w:rPr>
                <w:rFonts w:ascii="Arial" w:hAnsi="Arial" w:cs="Arial"/>
                <w:sz w:val="20"/>
                <w:szCs w:val="26"/>
                <w:lang w:val="en-US"/>
              </w:rPr>
              <w:t xml:space="preserve"> </w:t>
            </w:r>
            <w:r w:rsidRPr="00275586">
              <w:rPr>
                <w:rFonts w:ascii="Arial" w:hAnsi="Arial" w:cs="Arial"/>
                <w:sz w:val="20"/>
                <w:szCs w:val="26"/>
              </w:rPr>
              <w:t>(BL</w:t>
            </w:r>
            <w:r w:rsidRPr="00275586" w:rsidR="002E0DDB">
              <w:rPr>
                <w:rFonts w:ascii="Arial" w:hAnsi="Arial" w:cs="Arial"/>
                <w:sz w:val="20"/>
                <w:szCs w:val="26"/>
                <w:lang w:val="en-US"/>
              </w:rPr>
              <w:t>F</w:t>
            </w:r>
            <w:r w:rsidRPr="00275586">
              <w:rPr>
                <w:rFonts w:ascii="Arial" w:hAnsi="Arial" w:cs="Arial"/>
                <w:sz w:val="20"/>
                <w:szCs w:val="26"/>
              </w:rPr>
              <w:t>)</w:t>
            </w:r>
          </w:p>
        </w:tc>
        <w:tc>
          <w:tcPr>
            <w:tcW w:w="610"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sidR="002E0DDB">
              <w:rPr>
                <w:rFonts w:ascii="Arial" w:hAnsi="Arial" w:cs="Arial"/>
                <w:sz w:val="20"/>
                <w:szCs w:val="26"/>
                <w:lang w:val="en-US"/>
              </w:rPr>
              <w:t xml:space="preserve"> </w:t>
            </w:r>
            <w:r w:rsidRPr="00275586">
              <w:rPr>
                <w:rFonts w:ascii="Arial" w:hAnsi="Arial" w:cs="Arial"/>
                <w:sz w:val="20"/>
                <w:szCs w:val="26"/>
              </w:rPr>
              <w:t>30</w:t>
            </w:r>
          </w:p>
        </w:tc>
        <w:tc>
          <w:tcPr>
            <w:tcW w:w="555"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w:t>
            </w:r>
            <w:r w:rsidRPr="00275586" w:rsidR="002E0DDB">
              <w:rPr>
                <w:rFonts w:ascii="Arial" w:hAnsi="Arial" w:cs="Arial"/>
                <w:sz w:val="20"/>
                <w:szCs w:val="26"/>
                <w:lang w:val="en-US"/>
              </w:rPr>
              <w:t xml:space="preserve"> </w:t>
            </w:r>
            <w:r w:rsidRPr="00275586">
              <w:rPr>
                <w:rFonts w:ascii="Arial" w:hAnsi="Arial" w:cs="Arial"/>
                <w:sz w:val="20"/>
                <w:szCs w:val="26"/>
              </w:rPr>
              <w:t>70</w:t>
            </w:r>
          </w:p>
        </w:tc>
        <w:tc>
          <w:tcPr>
            <w:tcW w:w="643" w:type="pct"/>
            <w:shd w:val="clear" w:color="auto" w:fill="FFFFFF"/>
          </w:tcPr>
          <w:p w:rsidR="00BC441E" w:rsidRPr="00275586" w:rsidP="00275586">
            <w:pPr>
              <w:spacing w:before="120"/>
              <w:jc w:val="center"/>
              <w:rPr>
                <w:rFonts w:ascii="Arial" w:hAnsi="Arial" w:cs="Arial"/>
                <w:sz w:val="20"/>
                <w:szCs w:val="26"/>
              </w:rPr>
            </w:pPr>
          </w:p>
        </w:tc>
      </w:tr>
    </w:tbl>
    <w:p w:rsidR="00BC441E" w:rsidRPr="00275586" w:rsidP="00275586">
      <w:pPr>
        <w:spacing w:before="120"/>
        <w:rPr>
          <w:rFonts w:ascii="Arial" w:hAnsi="Arial" w:cs="Arial"/>
          <w:sz w:val="20"/>
          <w:szCs w:val="26"/>
        </w:rPr>
      </w:pP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585"/>
        <w:gridCol w:w="2809"/>
        <w:gridCol w:w="884"/>
        <w:gridCol w:w="887"/>
        <w:gridCol w:w="896"/>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298" w:type="dxa"/>
            <w:shd w:val="clear" w:color="auto" w:fill="FFFFFF"/>
          </w:tcPr>
          <w:p w:rsidR="00BC441E" w:rsidRPr="00275586" w:rsidP="00275586">
            <w:pPr>
              <w:spacing w:before="120"/>
              <w:rPr>
                <w:rFonts w:ascii="Arial" w:hAnsi="Arial" w:cs="Arial"/>
                <w:b/>
                <w:sz w:val="20"/>
                <w:szCs w:val="26"/>
              </w:rPr>
            </w:pPr>
            <w:r w:rsidRPr="00275586">
              <w:rPr>
                <w:rFonts w:ascii="Arial" w:hAnsi="Arial" w:cs="Arial"/>
                <w:b/>
                <w:sz w:val="20"/>
                <w:szCs w:val="26"/>
              </w:rPr>
              <w:t>ASTM (M</w:t>
            </w:r>
            <w:r w:rsidRPr="00275586" w:rsidR="006D4DC5">
              <w:rPr>
                <w:rFonts w:ascii="Arial" w:hAnsi="Arial" w:cs="Arial"/>
                <w:b/>
                <w:sz w:val="20"/>
                <w:szCs w:val="26"/>
                <w:lang w:val="en-US"/>
              </w:rPr>
              <w:t>ỹ</w:t>
            </w:r>
            <w:r w:rsidRPr="00275586">
              <w:rPr>
                <w:rFonts w:ascii="Arial" w:hAnsi="Arial" w:cs="Arial"/>
                <w:b/>
                <w:sz w:val="20"/>
                <w:szCs w:val="26"/>
              </w:rPr>
              <w:t>)</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Loại</w:t>
            </w:r>
          </w:p>
        </w:tc>
        <w:tc>
          <w:tcPr>
            <w:tcW w:w="7427"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S</w:t>
            </w:r>
            <w:r w:rsidRPr="00275586">
              <w:rPr>
                <w:rFonts w:ascii="Arial" w:hAnsi="Arial" w:cs="Arial"/>
                <w:b/>
                <w:sz w:val="20"/>
                <w:szCs w:val="26"/>
                <w:lang w:val="en-US"/>
              </w:rPr>
              <w:t>ố</w:t>
            </w:r>
            <w:r w:rsidRPr="00275586">
              <w:rPr>
                <w:rFonts w:ascii="Arial" w:hAnsi="Arial" w:cs="Arial"/>
                <w:b/>
                <w:sz w:val="20"/>
                <w:szCs w:val="26"/>
              </w:rPr>
              <w:t xml:space="preserve"> ngày</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b/>
                <w:sz w:val="20"/>
                <w:szCs w:val="26"/>
              </w:rPr>
            </w:pPr>
          </w:p>
        </w:tc>
        <w:tc>
          <w:tcPr>
            <w:tcW w:w="1850"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1</w:t>
            </w:r>
          </w:p>
        </w:tc>
        <w:tc>
          <w:tcPr>
            <w:tcW w:w="1845"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3</w:t>
            </w:r>
          </w:p>
        </w:tc>
        <w:tc>
          <w:tcPr>
            <w:tcW w:w="1852"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7</w:t>
            </w:r>
          </w:p>
        </w:tc>
        <w:tc>
          <w:tcPr>
            <w:tcW w:w="1880"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28</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I</w:t>
            </w:r>
          </w:p>
        </w:tc>
        <w:tc>
          <w:tcPr>
            <w:tcW w:w="1850" w:type="dxa"/>
            <w:shd w:val="clear" w:color="auto" w:fill="FFFFFF"/>
          </w:tcPr>
          <w:p w:rsidR="00BC441E" w:rsidRPr="00275586" w:rsidP="00275586">
            <w:pPr>
              <w:spacing w:before="120"/>
              <w:jc w:val="center"/>
              <w:rPr>
                <w:rFonts w:ascii="Arial" w:hAnsi="Arial" w:cs="Arial"/>
                <w:sz w:val="20"/>
                <w:szCs w:val="26"/>
              </w:rPr>
            </w:pP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12,4</w:t>
            </w:r>
          </w:p>
        </w:tc>
        <w:tc>
          <w:tcPr>
            <w:tcW w:w="1852"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19,3</w:t>
            </w:r>
          </w:p>
        </w:tc>
        <w:tc>
          <w:tcPr>
            <w:tcW w:w="188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27,6</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 xml:space="preserve">I </w:t>
            </w:r>
            <w:r w:rsidRPr="00275586">
              <w:rPr>
                <w:rFonts w:ascii="Arial" w:hAnsi="Arial" w:cs="Arial"/>
                <w:sz w:val="20"/>
                <w:szCs w:val="26"/>
              </w:rPr>
              <w:t>A</w:t>
            </w:r>
          </w:p>
        </w:tc>
        <w:tc>
          <w:tcPr>
            <w:tcW w:w="1850" w:type="dxa"/>
            <w:shd w:val="clear" w:color="auto" w:fill="FFFFFF"/>
          </w:tcPr>
          <w:p w:rsidR="00BC441E" w:rsidRPr="00275586" w:rsidP="00275586">
            <w:pPr>
              <w:spacing w:before="120"/>
              <w:jc w:val="center"/>
              <w:rPr>
                <w:rFonts w:ascii="Arial" w:hAnsi="Arial" w:cs="Arial"/>
                <w:sz w:val="20"/>
                <w:szCs w:val="26"/>
              </w:rPr>
            </w:pP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1852"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15,5</w:t>
            </w:r>
          </w:p>
        </w:tc>
        <w:tc>
          <w:tcPr>
            <w:tcW w:w="188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22,1</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II</w:t>
            </w:r>
          </w:p>
        </w:tc>
        <w:tc>
          <w:tcPr>
            <w:tcW w:w="1850" w:type="dxa"/>
            <w:shd w:val="clear" w:color="auto" w:fill="FFFFFF"/>
          </w:tcPr>
          <w:p w:rsidR="00BC441E" w:rsidRPr="00275586" w:rsidP="00275586">
            <w:pPr>
              <w:spacing w:before="120"/>
              <w:jc w:val="center"/>
              <w:rPr>
                <w:rFonts w:ascii="Arial" w:hAnsi="Arial" w:cs="Arial"/>
                <w:sz w:val="20"/>
                <w:szCs w:val="26"/>
              </w:rPr>
            </w:pP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10,3</w:t>
            </w:r>
          </w:p>
        </w:tc>
        <w:tc>
          <w:tcPr>
            <w:tcW w:w="1852"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17,2</w:t>
            </w:r>
          </w:p>
        </w:tc>
        <w:tc>
          <w:tcPr>
            <w:tcW w:w="188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27,6</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sidR="006D4DC5">
              <w:rPr>
                <w:rFonts w:ascii="Arial" w:hAnsi="Arial" w:cs="Arial"/>
                <w:sz w:val="20"/>
                <w:szCs w:val="26"/>
                <w:lang w:val="en-US"/>
              </w:rPr>
              <w:t>II</w:t>
            </w:r>
            <w:r w:rsidRPr="00275586">
              <w:rPr>
                <w:rFonts w:ascii="Arial" w:hAnsi="Arial" w:cs="Arial"/>
                <w:sz w:val="20"/>
                <w:szCs w:val="26"/>
              </w:rPr>
              <w:t>A</w:t>
            </w:r>
          </w:p>
        </w:tc>
        <w:tc>
          <w:tcPr>
            <w:tcW w:w="1850" w:type="dxa"/>
            <w:shd w:val="clear" w:color="auto" w:fill="FFFFFF"/>
          </w:tcPr>
          <w:p w:rsidR="00BC441E" w:rsidRPr="00275586" w:rsidP="00275586">
            <w:pPr>
              <w:spacing w:before="120"/>
              <w:jc w:val="center"/>
              <w:rPr>
                <w:rFonts w:ascii="Arial" w:hAnsi="Arial" w:cs="Arial"/>
                <w:sz w:val="20"/>
                <w:szCs w:val="26"/>
              </w:rPr>
            </w:pP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8,3</w:t>
            </w:r>
          </w:p>
        </w:tc>
        <w:tc>
          <w:tcPr>
            <w:tcW w:w="1852"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13,8</w:t>
            </w:r>
          </w:p>
        </w:tc>
        <w:tc>
          <w:tcPr>
            <w:tcW w:w="188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21,1</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III</w:t>
            </w:r>
          </w:p>
        </w:tc>
        <w:tc>
          <w:tcPr>
            <w:tcW w:w="185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12,4</w:t>
            </w: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24,1</w:t>
            </w:r>
          </w:p>
        </w:tc>
        <w:tc>
          <w:tcPr>
            <w:tcW w:w="1852" w:type="dxa"/>
            <w:shd w:val="clear" w:color="auto" w:fill="FFFFFF"/>
          </w:tcPr>
          <w:p w:rsidR="00BC441E" w:rsidRPr="00275586" w:rsidP="00275586">
            <w:pPr>
              <w:spacing w:before="120"/>
              <w:jc w:val="center"/>
              <w:rPr>
                <w:rFonts w:ascii="Arial" w:hAnsi="Arial" w:cs="Arial"/>
                <w:sz w:val="20"/>
                <w:szCs w:val="26"/>
              </w:rPr>
            </w:pPr>
          </w:p>
        </w:tc>
        <w:tc>
          <w:tcPr>
            <w:tcW w:w="1880" w:type="dxa"/>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III A</w:t>
            </w:r>
          </w:p>
        </w:tc>
        <w:tc>
          <w:tcPr>
            <w:tcW w:w="185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10,0</w:t>
            </w: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19,3</w:t>
            </w:r>
          </w:p>
        </w:tc>
        <w:tc>
          <w:tcPr>
            <w:tcW w:w="1852" w:type="dxa"/>
            <w:shd w:val="clear" w:color="auto" w:fill="FFFFFF"/>
          </w:tcPr>
          <w:p w:rsidR="00BC441E" w:rsidRPr="00275586" w:rsidP="00275586">
            <w:pPr>
              <w:spacing w:before="120"/>
              <w:jc w:val="center"/>
              <w:rPr>
                <w:rFonts w:ascii="Arial" w:hAnsi="Arial" w:cs="Arial"/>
                <w:sz w:val="20"/>
                <w:szCs w:val="26"/>
              </w:rPr>
            </w:pPr>
          </w:p>
        </w:tc>
        <w:tc>
          <w:tcPr>
            <w:tcW w:w="1880" w:type="dxa"/>
            <w:shd w:val="clear" w:color="auto" w:fill="FFFFFF"/>
          </w:tcPr>
          <w:p w:rsidR="00BC441E" w:rsidRPr="00275586" w:rsidP="00275586">
            <w:pPr>
              <w:spacing w:before="120"/>
              <w:jc w:val="center"/>
              <w:rPr>
                <w:rFonts w:ascii="Arial" w:hAnsi="Arial" w:cs="Arial"/>
                <w:sz w:val="20"/>
                <w:szCs w:val="26"/>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IV</w:t>
            </w:r>
          </w:p>
        </w:tc>
        <w:tc>
          <w:tcPr>
            <w:tcW w:w="1850" w:type="dxa"/>
            <w:shd w:val="clear" w:color="auto" w:fill="FFFFFF"/>
          </w:tcPr>
          <w:p w:rsidR="00BC441E" w:rsidRPr="00275586" w:rsidP="00275586">
            <w:pPr>
              <w:spacing w:before="120"/>
              <w:jc w:val="center"/>
              <w:rPr>
                <w:rFonts w:ascii="Arial" w:hAnsi="Arial" w:cs="Arial"/>
                <w:sz w:val="20"/>
                <w:szCs w:val="26"/>
              </w:rPr>
            </w:pPr>
          </w:p>
        </w:tc>
        <w:tc>
          <w:tcPr>
            <w:tcW w:w="1845" w:type="dxa"/>
            <w:shd w:val="clear" w:color="auto" w:fill="FFFFFF"/>
          </w:tcPr>
          <w:p w:rsidR="00BC441E" w:rsidRPr="00275586" w:rsidP="00275586">
            <w:pPr>
              <w:spacing w:before="120"/>
              <w:jc w:val="center"/>
              <w:rPr>
                <w:rFonts w:ascii="Arial" w:hAnsi="Arial" w:cs="Arial"/>
                <w:sz w:val="20"/>
                <w:szCs w:val="26"/>
              </w:rPr>
            </w:pPr>
          </w:p>
        </w:tc>
        <w:tc>
          <w:tcPr>
            <w:tcW w:w="1852"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6,9</w:t>
            </w:r>
          </w:p>
        </w:tc>
        <w:tc>
          <w:tcPr>
            <w:tcW w:w="188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17,2</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1"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V</w:t>
            </w:r>
          </w:p>
        </w:tc>
        <w:tc>
          <w:tcPr>
            <w:tcW w:w="1850" w:type="dxa"/>
            <w:shd w:val="clear" w:color="auto" w:fill="FFFFFF"/>
          </w:tcPr>
          <w:p w:rsidR="00BC441E" w:rsidRPr="00275586" w:rsidP="00275586">
            <w:pPr>
              <w:spacing w:before="120"/>
              <w:jc w:val="center"/>
              <w:rPr>
                <w:rFonts w:ascii="Arial" w:hAnsi="Arial" w:cs="Arial"/>
                <w:sz w:val="20"/>
                <w:szCs w:val="26"/>
              </w:rPr>
            </w:pPr>
          </w:p>
        </w:tc>
        <w:tc>
          <w:tcPr>
            <w:tcW w:w="1845"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8,3</w:t>
            </w:r>
          </w:p>
        </w:tc>
        <w:tc>
          <w:tcPr>
            <w:tcW w:w="1852"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15,2</w:t>
            </w:r>
          </w:p>
        </w:tc>
        <w:tc>
          <w:tcPr>
            <w:tcW w:w="1880"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20,7</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298" w:type="dxa"/>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Tất cả các loại</w:t>
            </w:r>
            <w:r w:rsidRPr="00275586">
              <w:rPr>
                <w:rFonts w:ascii="Arial" w:hAnsi="Arial" w:cs="Arial"/>
                <w:sz w:val="20"/>
                <w:szCs w:val="26"/>
                <w:lang w:val="en-US"/>
              </w:rPr>
              <w:t xml:space="preserve"> </w:t>
            </w:r>
            <w:r w:rsidRPr="00275586">
              <w:rPr>
                <w:rFonts w:ascii="Arial" w:hAnsi="Arial" w:cs="Arial"/>
                <w:sz w:val="20"/>
                <w:szCs w:val="26"/>
              </w:rPr>
              <w:t>xi măng đều</w:t>
            </w:r>
            <w:r w:rsidRPr="00275586">
              <w:rPr>
                <w:rFonts w:ascii="Arial" w:hAnsi="Arial" w:cs="Arial"/>
                <w:sz w:val="20"/>
                <w:szCs w:val="26"/>
                <w:lang w:val="en-US"/>
              </w:rPr>
              <w:t xml:space="preserve"> có 100% </w:t>
            </w:r>
            <w:r w:rsidRPr="00275586">
              <w:rPr>
                <w:rFonts w:ascii="Arial" w:hAnsi="Arial" w:cs="Arial"/>
                <w:sz w:val="20"/>
                <w:szCs w:val="26"/>
              </w:rPr>
              <w:t>Canhke</w:t>
            </w:r>
          </w:p>
        </w:tc>
      </w:tr>
    </w:tbl>
    <w:p w:rsidR="00BC441E" w:rsidRPr="00275586" w:rsidP="00275586">
      <w:pPr>
        <w:spacing w:before="120"/>
        <w:rPr>
          <w:rFonts w:ascii="Arial" w:hAnsi="Arial" w:cs="Arial"/>
          <w:b/>
          <w:sz w:val="20"/>
          <w:szCs w:val="26"/>
        </w:rPr>
      </w:pPr>
      <w:r w:rsidR="00CC1B56">
        <w:rPr>
          <w:rFonts w:ascii="Arial" w:hAnsi="Arial" w:cs="Arial"/>
          <w:b/>
          <w:sz w:val="20"/>
          <w:szCs w:val="26"/>
        </w:rPr>
        <w:t>2</w:t>
      </w:r>
      <w:r w:rsidR="00CC1B56">
        <w:rPr>
          <w:rFonts w:ascii="Arial" w:hAnsi="Arial" w:cs="Arial"/>
          <w:b/>
          <w:sz w:val="20"/>
          <w:szCs w:val="26"/>
          <w:lang w:val="en-US"/>
        </w:rPr>
        <w:t xml:space="preserve"> -</w:t>
      </w:r>
      <w:r w:rsidRPr="00275586">
        <w:rPr>
          <w:rFonts w:ascii="Arial" w:hAnsi="Arial" w:cs="Arial"/>
          <w:b/>
          <w:sz w:val="20"/>
          <w:szCs w:val="26"/>
        </w:rPr>
        <w:t xml:space="preserve"> Những tiêu chu</w:t>
      </w:r>
      <w:r w:rsidRPr="00275586">
        <w:rPr>
          <w:rFonts w:ascii="Arial" w:hAnsi="Arial" w:cs="Arial"/>
          <w:b/>
          <w:sz w:val="20"/>
          <w:szCs w:val="26"/>
          <w:lang w:val="en-US"/>
        </w:rPr>
        <w:t>ẩ</w:t>
      </w:r>
      <w:r w:rsidRPr="00275586">
        <w:rPr>
          <w:rFonts w:ascii="Arial" w:hAnsi="Arial" w:cs="Arial"/>
          <w:b/>
          <w:sz w:val="20"/>
          <w:szCs w:val="26"/>
        </w:rPr>
        <w:t xml:space="preserve">n </w:t>
      </w:r>
      <w:r w:rsidRPr="00275586">
        <w:rPr>
          <w:rFonts w:ascii="Arial" w:hAnsi="Arial" w:cs="Arial"/>
          <w:b/>
          <w:sz w:val="20"/>
          <w:szCs w:val="26"/>
          <w:lang w:val="en-US"/>
        </w:rPr>
        <w:t xml:space="preserve">liên </w:t>
      </w:r>
      <w:r w:rsidRPr="00275586">
        <w:rPr>
          <w:rFonts w:ascii="Arial" w:hAnsi="Arial" w:cs="Arial"/>
          <w:b/>
          <w:sz w:val="20"/>
          <w:szCs w:val="26"/>
        </w:rPr>
        <w:t xml:space="preserve">quan </w:t>
      </w:r>
      <w:r w:rsidRPr="00275586">
        <w:rPr>
          <w:rFonts w:ascii="Arial" w:hAnsi="Arial" w:cs="Arial"/>
          <w:b/>
          <w:sz w:val="20"/>
          <w:szCs w:val="26"/>
          <w:lang w:val="en-US"/>
        </w:rPr>
        <w:t xml:space="preserve">về </w:t>
      </w:r>
      <w:r w:rsidRPr="00275586">
        <w:rPr>
          <w:rFonts w:ascii="Arial" w:hAnsi="Arial" w:cs="Arial"/>
          <w:b/>
          <w:sz w:val="20"/>
          <w:szCs w:val="26"/>
        </w:rPr>
        <w:t>cốt thép trong bê tông cốt thép.</w:t>
      </w:r>
    </w:p>
    <w:p w:rsidR="00BC441E" w:rsidRPr="00275586" w:rsidP="00275586">
      <w:pPr>
        <w:spacing w:before="120"/>
        <w:rPr>
          <w:rFonts w:ascii="Arial" w:hAnsi="Arial" w:cs="Arial"/>
          <w:sz w:val="20"/>
          <w:szCs w:val="26"/>
        </w:rPr>
      </w:pPr>
      <w:r w:rsidRPr="00275586">
        <w:rPr>
          <w:rFonts w:ascii="Arial" w:hAnsi="Arial" w:cs="Arial"/>
          <w:sz w:val="20"/>
          <w:szCs w:val="26"/>
        </w:rPr>
        <w:t>Bảng sau đ</w:t>
      </w:r>
      <w:r w:rsidRPr="00275586">
        <w:rPr>
          <w:rFonts w:ascii="Arial" w:hAnsi="Arial" w:cs="Arial"/>
          <w:sz w:val="20"/>
          <w:szCs w:val="26"/>
          <w:lang w:val="en-US"/>
        </w:rPr>
        <w:t>â</w:t>
      </w:r>
      <w:r w:rsidRPr="00275586">
        <w:rPr>
          <w:rFonts w:ascii="Arial" w:hAnsi="Arial" w:cs="Arial"/>
          <w:sz w:val="20"/>
          <w:szCs w:val="26"/>
        </w:rPr>
        <w:t>y ch</w:t>
      </w:r>
      <w:r w:rsidRPr="00275586">
        <w:rPr>
          <w:rFonts w:ascii="Arial" w:hAnsi="Arial" w:cs="Arial"/>
          <w:sz w:val="20"/>
          <w:szCs w:val="26"/>
          <w:lang w:val="en-US"/>
        </w:rPr>
        <w:t>ỉ</w:t>
      </w:r>
      <w:r w:rsidRPr="00275586">
        <w:rPr>
          <w:rFonts w:ascii="Arial" w:hAnsi="Arial" w:cs="Arial"/>
          <w:sz w:val="20"/>
          <w:szCs w:val="26"/>
        </w:rPr>
        <w:t xml:space="preserve"> ra các giới hạn </w:t>
      </w:r>
      <w:r w:rsidRPr="00275586">
        <w:rPr>
          <w:rFonts w:ascii="Arial" w:hAnsi="Arial" w:cs="Arial"/>
          <w:sz w:val="20"/>
          <w:szCs w:val="26"/>
          <w:lang w:val="en-US"/>
        </w:rPr>
        <w:t>đàn hồi</w:t>
      </w:r>
      <w:r w:rsidRPr="00275586">
        <w:rPr>
          <w:rFonts w:ascii="Arial" w:hAnsi="Arial" w:cs="Arial"/>
          <w:sz w:val="20"/>
          <w:szCs w:val="26"/>
        </w:rPr>
        <w:t xml:space="preserve"> của thép theo các ti</w:t>
      </w:r>
      <w:r w:rsidRPr="00275586">
        <w:rPr>
          <w:rFonts w:ascii="Arial" w:hAnsi="Arial" w:cs="Arial"/>
          <w:sz w:val="20"/>
          <w:szCs w:val="26"/>
          <w:lang w:val="en-US"/>
        </w:rPr>
        <w:t>ê</w:t>
      </w:r>
      <w:r w:rsidRPr="00275586">
        <w:rPr>
          <w:rFonts w:ascii="Arial" w:hAnsi="Arial" w:cs="Arial"/>
          <w:sz w:val="20"/>
          <w:szCs w:val="26"/>
        </w:rPr>
        <w:t>u chuẩn của Pháp, Anh</w:t>
      </w:r>
      <w:r w:rsidRPr="00275586">
        <w:rPr>
          <w:rFonts w:ascii="Arial" w:hAnsi="Arial" w:cs="Arial"/>
          <w:sz w:val="20"/>
          <w:szCs w:val="26"/>
          <w:lang w:val="en-US"/>
        </w:rPr>
        <w:t>,</w:t>
      </w:r>
      <w:r w:rsidRPr="00275586">
        <w:rPr>
          <w:rFonts w:ascii="Arial" w:hAnsi="Arial" w:cs="Arial"/>
          <w:sz w:val="20"/>
          <w:szCs w:val="26"/>
        </w:rPr>
        <w:t xml:space="preserve"> Đức, Mỹ cũng như các giới hạn được </w:t>
      </w:r>
      <w:r w:rsidRPr="00275586">
        <w:rPr>
          <w:rFonts w:ascii="Arial" w:hAnsi="Arial" w:cs="Arial"/>
          <w:sz w:val="20"/>
          <w:szCs w:val="26"/>
          <w:lang w:val="en-US"/>
        </w:rPr>
        <w:t>Ủy</w:t>
      </w:r>
      <w:r w:rsidRPr="00275586">
        <w:rPr>
          <w:rFonts w:ascii="Arial" w:hAnsi="Arial" w:cs="Arial"/>
          <w:sz w:val="20"/>
          <w:szCs w:val="26"/>
        </w:rPr>
        <w:t xml:space="preserve"> ban Châu </w:t>
      </w:r>
      <w:r w:rsidRPr="00275586">
        <w:rPr>
          <w:rFonts w:ascii="Arial" w:hAnsi="Arial" w:cs="Arial"/>
          <w:sz w:val="20"/>
          <w:szCs w:val="26"/>
          <w:lang w:val="en-US"/>
        </w:rPr>
        <w:t>â</w:t>
      </w:r>
      <w:r w:rsidRPr="00275586">
        <w:rPr>
          <w:rFonts w:ascii="Arial" w:hAnsi="Arial" w:cs="Arial"/>
          <w:sz w:val="20"/>
          <w:szCs w:val="26"/>
        </w:rPr>
        <w:t xml:space="preserve">u - quốc tế </w:t>
      </w:r>
      <w:r w:rsidRPr="00275586">
        <w:rPr>
          <w:rFonts w:ascii="Arial" w:hAnsi="Arial" w:cs="Arial"/>
          <w:sz w:val="20"/>
          <w:szCs w:val="26"/>
          <w:lang w:val="en-US"/>
        </w:rPr>
        <w:t>về</w:t>
      </w:r>
      <w:r w:rsidRPr="00275586">
        <w:rPr>
          <w:rFonts w:ascii="Arial" w:hAnsi="Arial" w:cs="Arial"/>
          <w:sz w:val="20"/>
          <w:szCs w:val="26"/>
        </w:rPr>
        <w:t xml:space="preserve"> bê tông công nh</w:t>
      </w:r>
      <w:r w:rsidRPr="00275586">
        <w:rPr>
          <w:rFonts w:ascii="Arial" w:hAnsi="Arial" w:cs="Arial"/>
          <w:sz w:val="20"/>
          <w:szCs w:val="26"/>
          <w:lang w:val="en-US"/>
        </w:rPr>
        <w:t>ậ</w:t>
      </w:r>
      <w:r w:rsidRPr="00275586">
        <w:rPr>
          <w:rFonts w:ascii="Arial" w:hAnsi="Arial" w:cs="Arial"/>
          <w:sz w:val="20"/>
          <w:szCs w:val="26"/>
        </w:rPr>
        <w:t>n.</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726"/>
        <w:gridCol w:w="1722"/>
        <w:gridCol w:w="1376"/>
        <w:gridCol w:w="2077"/>
        <w:gridCol w:w="1745"/>
      </w:tblGrid>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26" w:type="dxa"/>
            <w:vMerge w:val="restar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Tiêu chuẩn</w:t>
            </w:r>
          </w:p>
        </w:tc>
        <w:tc>
          <w:tcPr>
            <w:tcW w:w="6920" w:type="dxa"/>
            <w:gridSpan w:val="4"/>
            <w:shd w:val="clear" w:color="auto" w:fill="FFFFFF"/>
          </w:tcPr>
          <w:p w:rsidR="00BC441E" w:rsidRPr="00275586" w:rsidP="00275586">
            <w:pPr>
              <w:spacing w:before="120"/>
              <w:jc w:val="center"/>
              <w:rPr>
                <w:rFonts w:ascii="Arial" w:hAnsi="Arial" w:cs="Arial"/>
                <w:b/>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26" w:type="dxa"/>
            <w:vMerge/>
            <w:shd w:val="clear" w:color="auto" w:fill="FFFFFF"/>
          </w:tcPr>
          <w:p w:rsidR="00BC441E" w:rsidRPr="00275586" w:rsidP="00275586">
            <w:pPr>
              <w:spacing w:before="120"/>
              <w:jc w:val="center"/>
              <w:rPr>
                <w:rFonts w:ascii="Arial" w:hAnsi="Arial" w:cs="Arial"/>
                <w:b/>
                <w:sz w:val="20"/>
                <w:szCs w:val="26"/>
              </w:rPr>
            </w:pPr>
          </w:p>
        </w:tc>
        <w:tc>
          <w:tcPr>
            <w:tcW w:w="1722"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1</w:t>
            </w:r>
          </w:p>
        </w:tc>
        <w:tc>
          <w:tcPr>
            <w:tcW w:w="1376"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2</w:t>
            </w:r>
          </w:p>
        </w:tc>
        <w:tc>
          <w:tcPr>
            <w:tcW w:w="2077" w:type="dxa"/>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3</w:t>
            </w:r>
          </w:p>
        </w:tc>
        <w:tc>
          <w:tcPr>
            <w:tcW w:w="1745" w:type="dxa"/>
            <w:shd w:val="clear" w:color="auto" w:fill="FFFFFF"/>
          </w:tcPr>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4</w:t>
            </w:r>
            <w:r w:rsidRPr="00275586">
              <w:rPr>
                <w:rFonts w:ascii="Arial" w:hAnsi="Arial" w:cs="Arial"/>
                <w:b/>
                <w:sz w:val="20"/>
                <w:szCs w:val="26"/>
                <w:vertAlign w:val="superscript"/>
                <w:lang w:val="en-US"/>
              </w:rPr>
              <w:t>(**)</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26" w:type="dxa"/>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N</w:t>
            </w:r>
            <w:r w:rsidRPr="00275586" w:rsidR="006D4DC5">
              <w:rPr>
                <w:rFonts w:ascii="Arial" w:hAnsi="Arial" w:cs="Arial"/>
                <w:sz w:val="20"/>
                <w:szCs w:val="26"/>
                <w:lang w:val="en-US"/>
              </w:rPr>
              <w:t>F</w:t>
            </w:r>
            <w:r w:rsidRPr="00275586">
              <w:rPr>
                <w:rFonts w:ascii="Arial" w:hAnsi="Arial" w:cs="Arial"/>
                <w:sz w:val="20"/>
                <w:szCs w:val="26"/>
              </w:rPr>
              <w:t xml:space="preserve"> (Pháp) </w:t>
            </w:r>
          </w:p>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 xml:space="preserve">A 35-015 </w:t>
            </w:r>
          </w:p>
          <w:p w:rsidR="00BC441E" w:rsidRPr="00275586" w:rsidP="00275586">
            <w:pPr>
              <w:spacing w:before="120"/>
              <w:jc w:val="center"/>
              <w:rPr>
                <w:rFonts w:ascii="Arial" w:hAnsi="Arial" w:cs="Arial"/>
                <w:sz w:val="20"/>
                <w:szCs w:val="26"/>
              </w:rPr>
            </w:pPr>
            <w:r w:rsidRPr="00275586">
              <w:rPr>
                <w:rFonts w:ascii="Arial" w:hAnsi="Arial" w:cs="Arial"/>
                <w:sz w:val="20"/>
                <w:szCs w:val="26"/>
              </w:rPr>
              <w:t>A 35-016</w:t>
            </w:r>
          </w:p>
        </w:tc>
        <w:tc>
          <w:tcPr>
            <w:tcW w:w="1722" w:type="dxa"/>
            <w:shd w:val="clear" w:color="auto" w:fill="FFFFFF"/>
          </w:tcPr>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lang w:val="en-US"/>
              </w:rPr>
              <w:t>F</w:t>
            </w:r>
            <w:r w:rsidRPr="00275586" w:rsidR="00BC441E">
              <w:rPr>
                <w:rFonts w:ascii="Arial" w:hAnsi="Arial" w:cs="Arial"/>
                <w:sz w:val="20"/>
                <w:szCs w:val="26"/>
              </w:rPr>
              <w:t xml:space="preserve">e E 215 </w:t>
            </w:r>
          </w:p>
          <w:p w:rsidR="00BC441E" w:rsidRPr="00275586" w:rsidP="00275586">
            <w:pPr>
              <w:spacing w:before="120"/>
              <w:jc w:val="center"/>
              <w:rPr>
                <w:rFonts w:ascii="Arial" w:hAnsi="Arial" w:cs="Arial"/>
                <w:sz w:val="20"/>
                <w:szCs w:val="26"/>
              </w:rPr>
            </w:pPr>
            <w:r w:rsidRPr="00275586">
              <w:rPr>
                <w:rFonts w:ascii="Arial" w:hAnsi="Arial" w:cs="Arial"/>
                <w:sz w:val="20"/>
                <w:szCs w:val="26"/>
              </w:rPr>
              <w:t>(215)</w:t>
            </w:r>
          </w:p>
        </w:tc>
        <w:tc>
          <w:tcPr>
            <w:tcW w:w="1376" w:type="dxa"/>
            <w:shd w:val="clear" w:color="auto" w:fill="FFFFFF"/>
          </w:tcPr>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lang w:val="en-US"/>
              </w:rPr>
              <w:t>F</w:t>
            </w:r>
            <w:r w:rsidRPr="00275586" w:rsidR="00BC441E">
              <w:rPr>
                <w:rFonts w:ascii="Arial" w:hAnsi="Arial" w:cs="Arial"/>
                <w:sz w:val="20"/>
                <w:szCs w:val="26"/>
              </w:rPr>
              <w:t xml:space="preserve">e E 235 </w:t>
            </w:r>
          </w:p>
          <w:p w:rsidR="00BC441E" w:rsidRPr="00275586" w:rsidP="00275586">
            <w:pPr>
              <w:spacing w:before="120"/>
              <w:jc w:val="center"/>
              <w:rPr>
                <w:rFonts w:ascii="Arial" w:hAnsi="Arial" w:cs="Arial"/>
                <w:sz w:val="20"/>
                <w:szCs w:val="26"/>
              </w:rPr>
            </w:pPr>
            <w:r w:rsidRPr="00275586">
              <w:rPr>
                <w:rFonts w:ascii="Arial" w:hAnsi="Arial" w:cs="Arial"/>
                <w:sz w:val="20"/>
                <w:szCs w:val="26"/>
              </w:rPr>
              <w:t>(235)</w:t>
            </w:r>
          </w:p>
        </w:tc>
        <w:tc>
          <w:tcPr>
            <w:tcW w:w="2077" w:type="dxa"/>
            <w:shd w:val="clear" w:color="auto" w:fill="FFFFFF"/>
          </w:tcPr>
          <w:p w:rsidR="00BC441E" w:rsidRPr="00275586" w:rsidP="00275586">
            <w:pPr>
              <w:spacing w:before="120"/>
              <w:jc w:val="center"/>
              <w:rPr>
                <w:rFonts w:ascii="Arial" w:hAnsi="Arial" w:cs="Arial"/>
                <w:sz w:val="20"/>
                <w:szCs w:val="26"/>
                <w:lang w:val="en-US"/>
              </w:rPr>
            </w:pPr>
          </w:p>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Fe E 400</w:t>
            </w:r>
          </w:p>
          <w:p w:rsidR="00BC441E" w:rsidRPr="00275586" w:rsidP="00275586">
            <w:pPr>
              <w:spacing w:before="120"/>
              <w:jc w:val="center"/>
              <w:rPr>
                <w:rFonts w:ascii="Arial" w:hAnsi="Arial" w:cs="Arial"/>
                <w:sz w:val="20"/>
                <w:szCs w:val="26"/>
              </w:rPr>
            </w:pPr>
            <w:r w:rsidRPr="00275586">
              <w:rPr>
                <w:rFonts w:ascii="Arial" w:hAnsi="Arial" w:cs="Arial"/>
                <w:sz w:val="20"/>
                <w:szCs w:val="26"/>
              </w:rPr>
              <w:t>(400)</w:t>
            </w:r>
          </w:p>
        </w:tc>
        <w:tc>
          <w:tcPr>
            <w:tcW w:w="1745" w:type="dxa"/>
            <w:shd w:val="clear" w:color="auto" w:fill="FFFFFF"/>
          </w:tcPr>
          <w:p w:rsidR="00BC441E" w:rsidRPr="00275586" w:rsidP="00275586">
            <w:pPr>
              <w:spacing w:before="120"/>
              <w:jc w:val="center"/>
              <w:rPr>
                <w:rFonts w:ascii="Arial" w:hAnsi="Arial" w:cs="Arial"/>
                <w:sz w:val="20"/>
                <w:szCs w:val="26"/>
                <w:lang w:val="en-US"/>
              </w:rPr>
            </w:pPr>
          </w:p>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lang w:val="en-US"/>
              </w:rPr>
              <w:t>F</w:t>
            </w:r>
            <w:r w:rsidRPr="00275586" w:rsidR="00BC441E">
              <w:rPr>
                <w:rFonts w:ascii="Arial" w:hAnsi="Arial" w:cs="Arial"/>
                <w:sz w:val="20"/>
                <w:szCs w:val="26"/>
              </w:rPr>
              <w:t>e E 500</w:t>
            </w:r>
          </w:p>
          <w:p w:rsidR="00BC441E" w:rsidRPr="00275586" w:rsidP="00275586">
            <w:pPr>
              <w:spacing w:before="120"/>
              <w:jc w:val="center"/>
              <w:rPr>
                <w:rFonts w:ascii="Arial" w:hAnsi="Arial" w:cs="Arial"/>
                <w:sz w:val="20"/>
                <w:szCs w:val="26"/>
              </w:rPr>
            </w:pPr>
            <w:r w:rsidRPr="00275586">
              <w:rPr>
                <w:rFonts w:ascii="Arial" w:hAnsi="Arial" w:cs="Arial"/>
                <w:sz w:val="20"/>
                <w:szCs w:val="26"/>
              </w:rPr>
              <w:t>(500)</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26" w:type="dxa"/>
            <w:shd w:val="clear" w:color="auto" w:fill="FFFFFF"/>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rPr>
              <w:t xml:space="preserve">BS (Anh) </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4449</w:t>
            </w:r>
          </w:p>
          <w:p w:rsidR="00BC441E" w:rsidRPr="00275586" w:rsidP="00275586">
            <w:pPr>
              <w:spacing w:before="120"/>
              <w:jc w:val="center"/>
              <w:rPr>
                <w:rFonts w:ascii="Arial" w:hAnsi="Arial" w:cs="Arial"/>
                <w:sz w:val="20"/>
                <w:szCs w:val="26"/>
              </w:rPr>
            </w:pPr>
            <w:r w:rsidRPr="00275586">
              <w:rPr>
                <w:rFonts w:ascii="Arial" w:hAnsi="Arial" w:cs="Arial"/>
                <w:sz w:val="20"/>
                <w:szCs w:val="26"/>
              </w:rPr>
              <w:t>4461</w:t>
            </w:r>
          </w:p>
        </w:tc>
        <w:tc>
          <w:tcPr>
            <w:tcW w:w="1722" w:type="dxa"/>
            <w:shd w:val="clear" w:color="auto" w:fill="FFFFFF"/>
          </w:tcPr>
          <w:p w:rsidR="00BC441E" w:rsidRPr="00275586" w:rsidP="00275586">
            <w:pPr>
              <w:spacing w:before="120"/>
              <w:jc w:val="center"/>
              <w:rPr>
                <w:rFonts w:ascii="Arial" w:hAnsi="Arial" w:cs="Arial"/>
                <w:sz w:val="20"/>
                <w:szCs w:val="26"/>
              </w:rPr>
            </w:pPr>
          </w:p>
        </w:tc>
        <w:tc>
          <w:tcPr>
            <w:tcW w:w="1376" w:type="dxa"/>
            <w:shd w:val="clear" w:color="auto" w:fill="FFFFFF"/>
          </w:tcPr>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Gr 250</w:t>
            </w:r>
          </w:p>
          <w:p w:rsidR="00BC441E" w:rsidRPr="00275586" w:rsidP="00275586">
            <w:pPr>
              <w:spacing w:before="120"/>
              <w:jc w:val="center"/>
              <w:rPr>
                <w:rFonts w:ascii="Arial" w:hAnsi="Arial" w:cs="Arial"/>
                <w:sz w:val="20"/>
                <w:szCs w:val="26"/>
              </w:rPr>
            </w:pPr>
            <w:r w:rsidRPr="00275586">
              <w:rPr>
                <w:rFonts w:ascii="Arial" w:hAnsi="Arial" w:cs="Arial"/>
                <w:sz w:val="20"/>
                <w:szCs w:val="26"/>
              </w:rPr>
              <w:t>(250)</w:t>
            </w:r>
          </w:p>
        </w:tc>
        <w:tc>
          <w:tcPr>
            <w:tcW w:w="2077" w:type="dxa"/>
            <w:shd w:val="clear" w:color="auto" w:fill="FFFFFF"/>
          </w:tcPr>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Gr.460/425</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w:t>
            </w:r>
            <w:r w:rsidRPr="00275586" w:rsidR="00BC441E">
              <w:rPr>
                <w:rFonts w:ascii="Symbol" w:hAnsi="Symbol" w:cs="Arial"/>
                <w:sz w:val="20"/>
                <w:szCs w:val="26"/>
              </w:rPr>
              <w:sym w:font="Symbol" w:char="F066"/>
            </w:r>
            <w:r w:rsidRPr="00275586" w:rsidR="00BC441E">
              <w:rPr>
                <w:rFonts w:ascii="Arial" w:hAnsi="Arial" w:cs="Arial"/>
                <w:sz w:val="20"/>
                <w:szCs w:val="26"/>
              </w:rPr>
              <w:t xml:space="preserve"> ≤ 16:460)</w:t>
            </w:r>
          </w:p>
          <w:p w:rsidR="00BC441E" w:rsidRPr="00275586" w:rsidP="00275586">
            <w:pPr>
              <w:spacing w:before="120"/>
              <w:jc w:val="center"/>
              <w:rPr>
                <w:rFonts w:ascii="Arial" w:hAnsi="Arial" w:cs="Arial"/>
                <w:sz w:val="20"/>
                <w:szCs w:val="26"/>
              </w:rPr>
            </w:pPr>
            <w:r w:rsidRPr="00275586">
              <w:rPr>
                <w:rFonts w:ascii="Symbol" w:hAnsi="Symbol" w:cs="Arial"/>
                <w:sz w:val="20"/>
                <w:szCs w:val="26"/>
              </w:rPr>
              <w:sym w:font="Symbol" w:char="F066"/>
            </w:r>
            <w:r w:rsidRPr="00275586">
              <w:rPr>
                <w:rFonts w:ascii="Arial" w:hAnsi="Arial" w:cs="Arial"/>
                <w:sz w:val="20"/>
                <w:szCs w:val="26"/>
                <w:lang w:val="en-US"/>
              </w:rPr>
              <w:t xml:space="preserve"> </w:t>
            </w:r>
            <w:r w:rsidRPr="00275586">
              <w:rPr>
                <w:rFonts w:ascii="Arial" w:hAnsi="Arial" w:cs="Arial"/>
                <w:sz w:val="20"/>
                <w:szCs w:val="26"/>
              </w:rPr>
              <w:t>&gt;16</w:t>
            </w:r>
            <w:r w:rsidRPr="00275586" w:rsidR="006D4DC5">
              <w:rPr>
                <w:rFonts w:ascii="Arial" w:hAnsi="Arial" w:cs="Arial"/>
                <w:sz w:val="20"/>
                <w:szCs w:val="26"/>
                <w:lang w:val="en-US"/>
              </w:rPr>
              <w:t xml:space="preserve"> </w:t>
            </w:r>
            <w:r w:rsidRPr="00275586">
              <w:rPr>
                <w:rFonts w:ascii="Arial" w:hAnsi="Arial" w:cs="Arial"/>
                <w:sz w:val="20"/>
                <w:szCs w:val="26"/>
              </w:rPr>
              <w:t>:</w:t>
            </w:r>
            <w:r w:rsidRPr="00275586" w:rsidR="006D4DC5">
              <w:rPr>
                <w:rFonts w:ascii="Arial" w:hAnsi="Arial" w:cs="Arial"/>
                <w:sz w:val="20"/>
                <w:szCs w:val="26"/>
                <w:lang w:val="en-US"/>
              </w:rPr>
              <w:t xml:space="preserve"> </w:t>
            </w:r>
            <w:r w:rsidRPr="00275586">
              <w:rPr>
                <w:rFonts w:ascii="Arial" w:hAnsi="Arial" w:cs="Arial"/>
                <w:sz w:val="20"/>
                <w:szCs w:val="26"/>
              </w:rPr>
              <w:t>425</w:t>
            </w:r>
          </w:p>
        </w:tc>
        <w:tc>
          <w:tcPr>
            <w:tcW w:w="1745" w:type="dxa"/>
            <w:shd w:val="clear" w:color="auto" w:fill="FFFFFF"/>
          </w:tcPr>
          <w:p w:rsidR="00BC441E"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p>
          <w:p w:rsidR="00BC441E" w:rsidRPr="00275586" w:rsidP="00275586">
            <w:pPr>
              <w:spacing w:before="120"/>
              <w:jc w:val="center"/>
              <w:rPr>
                <w:rFonts w:ascii="Arial" w:hAnsi="Arial" w:cs="Arial"/>
                <w:sz w:val="20"/>
                <w:szCs w:val="26"/>
              </w:rPr>
            </w:pPr>
            <w:r w:rsidRPr="00275586">
              <w:rPr>
                <w:rFonts w:ascii="Arial" w:hAnsi="Arial" w:cs="Arial"/>
                <w:sz w:val="20"/>
                <w:szCs w:val="26"/>
              </w:rPr>
              <w:t>485</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26" w:type="dxa"/>
            <w:shd w:val="clear" w:color="auto" w:fill="FFFFFF"/>
          </w:tcPr>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lang w:val="en-US"/>
              </w:rPr>
              <w:t>D</w:t>
            </w:r>
            <w:r w:rsidRPr="00275586" w:rsidR="00BC441E">
              <w:rPr>
                <w:rFonts w:ascii="Arial" w:hAnsi="Arial" w:cs="Arial"/>
                <w:sz w:val="20"/>
                <w:szCs w:val="26"/>
              </w:rPr>
              <w:t>IN (Đức)</w:t>
            </w:r>
          </w:p>
          <w:p w:rsidR="00BC441E" w:rsidRPr="00275586" w:rsidP="00275586">
            <w:pPr>
              <w:spacing w:before="120"/>
              <w:jc w:val="center"/>
              <w:rPr>
                <w:rFonts w:ascii="Arial" w:hAnsi="Arial" w:cs="Arial"/>
                <w:sz w:val="20"/>
                <w:szCs w:val="26"/>
              </w:rPr>
            </w:pPr>
            <w:r w:rsidRPr="00275586">
              <w:rPr>
                <w:rFonts w:ascii="Arial" w:hAnsi="Arial" w:cs="Arial"/>
                <w:sz w:val="20"/>
                <w:szCs w:val="26"/>
              </w:rPr>
              <w:t>448</w:t>
            </w:r>
          </w:p>
        </w:tc>
        <w:tc>
          <w:tcPr>
            <w:tcW w:w="1722" w:type="dxa"/>
            <w:shd w:val="clear" w:color="auto" w:fill="FFFFFF"/>
          </w:tcPr>
          <w:p w:rsidR="006D4DC5"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BSt 220/340</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GU (</w:t>
            </w:r>
            <w:r w:rsidRPr="00275586" w:rsidR="00BC441E">
              <w:rPr>
                <w:rFonts w:ascii="Arial" w:hAnsi="Arial" w:cs="Arial"/>
                <w:sz w:val="20"/>
                <w:szCs w:val="26"/>
                <w:lang w:val="en-US"/>
              </w:rPr>
              <w:t>I</w:t>
            </w:r>
            <w:r w:rsidRPr="00275586" w:rsidR="00BC441E">
              <w:rPr>
                <w:rFonts w:ascii="Arial" w:hAnsi="Arial" w:cs="Arial"/>
                <w:sz w:val="20"/>
                <w:szCs w:val="26"/>
              </w:rPr>
              <w:t>G)</w:t>
            </w:r>
          </w:p>
          <w:p w:rsidR="00BC441E" w:rsidRPr="00275586" w:rsidP="00275586">
            <w:pPr>
              <w:spacing w:before="120"/>
              <w:jc w:val="center"/>
              <w:rPr>
                <w:rFonts w:ascii="Arial" w:hAnsi="Arial" w:cs="Arial"/>
                <w:sz w:val="20"/>
                <w:szCs w:val="26"/>
              </w:rPr>
            </w:pPr>
            <w:r w:rsidRPr="00275586">
              <w:rPr>
                <w:rFonts w:ascii="Arial" w:hAnsi="Arial" w:cs="Arial"/>
                <w:sz w:val="20"/>
                <w:szCs w:val="26"/>
              </w:rPr>
              <w:t>(220)</w:t>
            </w:r>
          </w:p>
        </w:tc>
        <w:tc>
          <w:tcPr>
            <w:tcW w:w="1376" w:type="dxa"/>
            <w:shd w:val="clear" w:color="auto" w:fill="FFFFFF"/>
          </w:tcPr>
          <w:p w:rsidR="00BC441E" w:rsidRPr="00275586" w:rsidP="00275586">
            <w:pPr>
              <w:spacing w:before="120"/>
              <w:jc w:val="center"/>
              <w:rPr>
                <w:rFonts w:ascii="Arial" w:hAnsi="Arial" w:cs="Arial"/>
                <w:sz w:val="20"/>
                <w:szCs w:val="26"/>
              </w:rPr>
            </w:pPr>
          </w:p>
        </w:tc>
        <w:tc>
          <w:tcPr>
            <w:tcW w:w="2077" w:type="dxa"/>
            <w:shd w:val="clear" w:color="auto" w:fill="FFFFFF"/>
          </w:tcPr>
          <w:p w:rsidR="006D4DC5"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BSt 420/500</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Ru và RK</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(IIIU v</w:t>
            </w:r>
            <w:r w:rsidRPr="00275586" w:rsidR="00BC441E">
              <w:rPr>
                <w:rFonts w:ascii="Arial" w:hAnsi="Arial" w:cs="Arial"/>
                <w:sz w:val="20"/>
                <w:szCs w:val="26"/>
                <w:lang w:val="en-US"/>
              </w:rPr>
              <w:t>à</w:t>
            </w:r>
            <w:r w:rsidRPr="00275586" w:rsidR="00BC441E">
              <w:rPr>
                <w:rFonts w:ascii="Arial" w:hAnsi="Arial" w:cs="Arial"/>
                <w:sz w:val="20"/>
                <w:szCs w:val="26"/>
              </w:rPr>
              <w:t xml:space="preserve"> III K)</w:t>
            </w:r>
          </w:p>
          <w:p w:rsidR="00BC441E" w:rsidRPr="00275586" w:rsidP="00275586">
            <w:pPr>
              <w:spacing w:before="120"/>
              <w:jc w:val="center"/>
              <w:rPr>
                <w:rFonts w:ascii="Arial" w:hAnsi="Arial" w:cs="Arial"/>
                <w:sz w:val="20"/>
                <w:szCs w:val="26"/>
              </w:rPr>
            </w:pPr>
            <w:r w:rsidRPr="00275586">
              <w:rPr>
                <w:rFonts w:ascii="Arial" w:hAnsi="Arial" w:cs="Arial"/>
                <w:sz w:val="20"/>
                <w:szCs w:val="26"/>
              </w:rPr>
              <w:t>(420)</w:t>
            </w:r>
          </w:p>
        </w:tc>
        <w:tc>
          <w:tcPr>
            <w:tcW w:w="1745" w:type="dxa"/>
            <w:shd w:val="clear" w:color="auto" w:fill="FFFFFF"/>
          </w:tcPr>
          <w:p w:rsidR="006D4DC5" w:rsidRPr="00275586" w:rsidP="00275586">
            <w:pPr>
              <w:spacing w:before="120"/>
              <w:jc w:val="center"/>
              <w:rPr>
                <w:rFonts w:ascii="Arial" w:hAnsi="Arial" w:cs="Arial"/>
                <w:sz w:val="20"/>
                <w:szCs w:val="26"/>
                <w:lang w:val="en-US"/>
              </w:rPr>
            </w:pP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BSt 500/550</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GR, PK</w:t>
            </w:r>
            <w:r w:rsidRPr="00275586">
              <w:rPr>
                <w:rFonts w:ascii="Arial" w:hAnsi="Arial" w:cs="Arial"/>
                <w:sz w:val="20"/>
                <w:szCs w:val="26"/>
                <w:lang w:val="en-US"/>
              </w:rPr>
              <w:t>,</w:t>
            </w:r>
            <w:r w:rsidRPr="00275586" w:rsidR="00BC441E">
              <w:rPr>
                <w:rFonts w:ascii="Arial" w:hAnsi="Arial" w:cs="Arial"/>
                <w:sz w:val="20"/>
                <w:szCs w:val="26"/>
              </w:rPr>
              <w:t xml:space="preserve"> RK</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 xml:space="preserve">(I VG, </w:t>
            </w:r>
            <w:r w:rsidRPr="00275586" w:rsidR="00BC441E">
              <w:rPr>
                <w:rFonts w:ascii="Arial" w:hAnsi="Arial" w:cs="Arial"/>
                <w:sz w:val="20"/>
                <w:szCs w:val="26"/>
                <w:lang w:val="en-US"/>
              </w:rPr>
              <w:t xml:space="preserve">I </w:t>
            </w:r>
            <w:r w:rsidRPr="00275586" w:rsidR="00BC441E">
              <w:rPr>
                <w:rFonts w:ascii="Arial" w:hAnsi="Arial" w:cs="Arial"/>
                <w:sz w:val="20"/>
                <w:szCs w:val="26"/>
              </w:rPr>
              <w:t xml:space="preserve">V </w:t>
            </w:r>
            <w:r w:rsidRPr="00275586" w:rsidR="00BC441E">
              <w:rPr>
                <w:rFonts w:ascii="Arial" w:hAnsi="Arial" w:cs="Arial"/>
                <w:sz w:val="20"/>
                <w:szCs w:val="26"/>
                <w:lang w:val="en-US"/>
              </w:rPr>
              <w:t>P</w:t>
            </w:r>
            <w:r w:rsidRPr="00275586" w:rsidR="00BC441E">
              <w:rPr>
                <w:rFonts w:ascii="Arial" w:hAnsi="Arial" w:cs="Arial"/>
                <w:sz w:val="20"/>
                <w:szCs w:val="26"/>
              </w:rPr>
              <w:t xml:space="preserve">, </w:t>
            </w:r>
          </w:p>
          <w:p w:rsidR="006D4DC5"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I V R)</w:t>
            </w:r>
          </w:p>
          <w:p w:rsidR="00BC441E" w:rsidRPr="00275586" w:rsidP="00275586">
            <w:pPr>
              <w:spacing w:before="120"/>
              <w:jc w:val="center"/>
              <w:rPr>
                <w:rFonts w:ascii="Arial" w:hAnsi="Arial" w:cs="Arial"/>
                <w:sz w:val="20"/>
                <w:szCs w:val="26"/>
              </w:rPr>
            </w:pPr>
            <w:r w:rsidRPr="00275586">
              <w:rPr>
                <w:rFonts w:ascii="Arial" w:hAnsi="Arial" w:cs="Arial"/>
                <w:sz w:val="20"/>
                <w:szCs w:val="26"/>
              </w:rPr>
              <w:t>(500)</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26"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ASTM (Mỹ)</w:t>
            </w:r>
          </w:p>
          <w:p w:rsidR="00BC441E" w:rsidRPr="00275586" w:rsidP="00275586">
            <w:pPr>
              <w:spacing w:before="120"/>
              <w:jc w:val="center"/>
              <w:rPr>
                <w:rFonts w:ascii="Arial" w:hAnsi="Arial" w:cs="Arial"/>
                <w:sz w:val="20"/>
                <w:szCs w:val="26"/>
              </w:rPr>
            </w:pPr>
            <w:r w:rsidRPr="00275586">
              <w:rPr>
                <w:rFonts w:ascii="Arial" w:hAnsi="Arial" w:cs="Arial"/>
                <w:sz w:val="20"/>
                <w:szCs w:val="26"/>
              </w:rPr>
              <w:t>A 615</w:t>
            </w:r>
          </w:p>
          <w:p w:rsidR="00BC2941" w:rsidRPr="00275586" w:rsidP="00275586">
            <w:pPr>
              <w:spacing w:before="120"/>
              <w:jc w:val="center"/>
              <w:rPr>
                <w:rFonts w:ascii="Arial" w:hAnsi="Arial" w:cs="Arial"/>
                <w:sz w:val="20"/>
                <w:szCs w:val="26"/>
                <w:lang w:val="en-US"/>
              </w:rPr>
            </w:pPr>
          </w:p>
          <w:p w:rsidR="00BC441E" w:rsidRPr="00275586" w:rsidP="00275586">
            <w:pPr>
              <w:spacing w:before="120"/>
              <w:jc w:val="center"/>
              <w:rPr>
                <w:rFonts w:ascii="Arial" w:hAnsi="Arial" w:cs="Arial"/>
                <w:sz w:val="20"/>
                <w:szCs w:val="26"/>
              </w:rPr>
            </w:pPr>
            <w:r w:rsidRPr="00275586">
              <w:rPr>
                <w:rFonts w:ascii="Arial" w:hAnsi="Arial" w:cs="Arial"/>
                <w:sz w:val="20"/>
                <w:szCs w:val="26"/>
              </w:rPr>
              <w:t>A 616</w:t>
            </w:r>
          </w:p>
          <w:p w:rsidR="00BC441E" w:rsidRPr="00275586" w:rsidP="00275586">
            <w:pPr>
              <w:spacing w:before="120"/>
              <w:jc w:val="center"/>
              <w:rPr>
                <w:rFonts w:ascii="Arial" w:hAnsi="Arial" w:cs="Arial"/>
                <w:sz w:val="20"/>
                <w:szCs w:val="26"/>
              </w:rPr>
            </w:pPr>
            <w:r w:rsidRPr="00275586">
              <w:rPr>
                <w:rFonts w:ascii="Arial" w:hAnsi="Arial" w:cs="Arial"/>
                <w:sz w:val="20"/>
                <w:szCs w:val="26"/>
              </w:rPr>
              <w:t>A 617</w:t>
            </w:r>
          </w:p>
        </w:tc>
        <w:tc>
          <w:tcPr>
            <w:tcW w:w="1722" w:type="dxa"/>
            <w:shd w:val="clear" w:color="auto" w:fill="FFFFFF"/>
          </w:tcPr>
          <w:p w:rsidR="00BC441E" w:rsidRPr="00275586" w:rsidP="00275586">
            <w:pPr>
              <w:spacing w:before="120"/>
              <w:jc w:val="center"/>
              <w:rPr>
                <w:rFonts w:ascii="Arial" w:hAnsi="Arial" w:cs="Arial"/>
                <w:sz w:val="20"/>
                <w:szCs w:val="26"/>
              </w:rPr>
            </w:pPr>
          </w:p>
        </w:tc>
        <w:tc>
          <w:tcPr>
            <w:tcW w:w="1376"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Bậc</w:t>
            </w:r>
          </w:p>
          <w:p w:rsidR="00BC441E" w:rsidRPr="00275586" w:rsidP="00275586">
            <w:pPr>
              <w:spacing w:before="120"/>
              <w:jc w:val="center"/>
              <w:rPr>
                <w:rFonts w:ascii="Arial" w:hAnsi="Arial" w:cs="Arial"/>
                <w:sz w:val="20"/>
                <w:szCs w:val="26"/>
              </w:rPr>
            </w:pPr>
            <w:r w:rsidRPr="00275586">
              <w:rPr>
                <w:rFonts w:ascii="Arial" w:hAnsi="Arial" w:cs="Arial"/>
                <w:sz w:val="20"/>
                <w:szCs w:val="26"/>
              </w:rPr>
              <w:t>40</w:t>
            </w:r>
          </w:p>
          <w:p w:rsidR="00BC441E" w:rsidRPr="00275586" w:rsidP="00275586">
            <w:pPr>
              <w:spacing w:before="120"/>
              <w:jc w:val="center"/>
              <w:rPr>
                <w:rFonts w:ascii="Arial" w:hAnsi="Arial" w:cs="Arial"/>
                <w:sz w:val="20"/>
                <w:szCs w:val="26"/>
              </w:rPr>
            </w:pPr>
            <w:r w:rsidRPr="00275586">
              <w:rPr>
                <w:rFonts w:ascii="Arial" w:hAnsi="Arial" w:cs="Arial"/>
                <w:sz w:val="20"/>
                <w:szCs w:val="26"/>
              </w:rPr>
              <w:t>(276)</w:t>
            </w:r>
          </w:p>
        </w:tc>
        <w:tc>
          <w:tcPr>
            <w:tcW w:w="2077" w:type="dxa"/>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Bậc</w:t>
            </w:r>
          </w:p>
          <w:p w:rsidR="00BC441E" w:rsidRPr="00275586" w:rsidP="00275586">
            <w:pPr>
              <w:spacing w:before="120"/>
              <w:jc w:val="center"/>
              <w:rPr>
                <w:rFonts w:ascii="Arial" w:hAnsi="Arial" w:cs="Arial"/>
                <w:sz w:val="20"/>
                <w:szCs w:val="26"/>
              </w:rPr>
            </w:pPr>
            <w:r w:rsidRPr="00275586">
              <w:rPr>
                <w:rFonts w:ascii="Arial" w:hAnsi="Arial" w:cs="Arial"/>
                <w:sz w:val="20"/>
                <w:szCs w:val="26"/>
              </w:rPr>
              <w:t>60</w:t>
            </w:r>
          </w:p>
          <w:p w:rsidR="00BC441E" w:rsidRPr="00275586" w:rsidP="00275586">
            <w:pPr>
              <w:spacing w:before="120"/>
              <w:jc w:val="center"/>
              <w:rPr>
                <w:rFonts w:ascii="Arial" w:hAnsi="Arial" w:cs="Arial"/>
                <w:sz w:val="20"/>
                <w:szCs w:val="26"/>
              </w:rPr>
            </w:pPr>
            <w:r w:rsidRPr="00275586">
              <w:rPr>
                <w:rFonts w:ascii="Arial" w:hAnsi="Arial" w:cs="Arial"/>
                <w:sz w:val="20"/>
                <w:szCs w:val="26"/>
              </w:rPr>
              <w:t>(414)</w:t>
            </w:r>
          </w:p>
        </w:tc>
        <w:tc>
          <w:tcPr>
            <w:tcW w:w="1745" w:type="dxa"/>
            <w:shd w:val="clear" w:color="auto" w:fill="FFFFFF"/>
          </w:tcPr>
          <w:p w:rsidR="00BC2941" w:rsidRPr="00275586" w:rsidP="00275586">
            <w:pPr>
              <w:spacing w:before="120"/>
              <w:jc w:val="center"/>
              <w:rPr>
                <w:rFonts w:ascii="Arial" w:hAnsi="Arial" w:cs="Arial"/>
                <w:sz w:val="20"/>
                <w:szCs w:val="26"/>
                <w:lang w:val="en-US"/>
              </w:rPr>
            </w:pPr>
            <w:r w:rsidRPr="00275586" w:rsidR="00BC441E">
              <w:rPr>
                <w:rFonts w:ascii="Arial" w:hAnsi="Arial" w:cs="Arial"/>
                <w:sz w:val="20"/>
                <w:szCs w:val="26"/>
              </w:rPr>
              <w:t>(Nhẵn: 448</w:t>
            </w:r>
            <w:r w:rsidRPr="00275586">
              <w:rPr>
                <w:rFonts w:ascii="Arial" w:hAnsi="Arial" w:cs="Arial"/>
                <w:sz w:val="20"/>
                <w:szCs w:val="26"/>
                <w:lang w:val="en-US"/>
              </w:rPr>
              <w:t>,</w:t>
            </w:r>
          </w:p>
          <w:p w:rsidR="00BC441E" w:rsidRPr="00275586" w:rsidP="00275586">
            <w:pPr>
              <w:spacing w:before="120"/>
              <w:jc w:val="center"/>
              <w:rPr>
                <w:rFonts w:ascii="Arial" w:hAnsi="Arial" w:cs="Arial"/>
                <w:sz w:val="20"/>
                <w:szCs w:val="26"/>
              </w:rPr>
            </w:pPr>
            <w:r w:rsidRPr="00275586">
              <w:rPr>
                <w:rFonts w:ascii="Arial" w:hAnsi="Arial" w:cs="Arial"/>
                <w:sz w:val="20"/>
                <w:szCs w:val="26"/>
              </w:rPr>
              <w:t>HA: 517)</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rPr>
          <w:trHeight w:val="1210"/>
        </w:trPr>
        <w:tc>
          <w:tcPr>
            <w:tcW w:w="1726" w:type="dxa"/>
            <w:shd w:val="clear" w:color="auto" w:fill="FFFFFF"/>
          </w:tcPr>
          <w:p w:rsidR="00BC2941" w:rsidRPr="00275586" w:rsidP="00275586">
            <w:pPr>
              <w:spacing w:before="120"/>
              <w:jc w:val="center"/>
              <w:rPr>
                <w:rFonts w:ascii="Arial" w:hAnsi="Arial" w:cs="Arial"/>
                <w:sz w:val="20"/>
                <w:szCs w:val="26"/>
              </w:rPr>
            </w:pPr>
            <w:r w:rsidRPr="00275586">
              <w:rPr>
                <w:rFonts w:ascii="Arial" w:hAnsi="Arial" w:cs="Arial"/>
                <w:sz w:val="20"/>
                <w:szCs w:val="26"/>
              </w:rPr>
              <w:t>G</w:t>
            </w:r>
            <w:r w:rsidRPr="00275586">
              <w:rPr>
                <w:rFonts w:ascii="Arial" w:hAnsi="Arial" w:cs="Arial"/>
                <w:sz w:val="20"/>
                <w:szCs w:val="26"/>
                <w:lang w:val="en-US"/>
              </w:rPr>
              <w:t>E</w:t>
            </w:r>
            <w:r w:rsidRPr="00275586">
              <w:rPr>
                <w:rFonts w:ascii="Arial" w:hAnsi="Arial" w:cs="Arial"/>
                <w:sz w:val="20"/>
                <w:szCs w:val="26"/>
              </w:rPr>
              <w:t>B</w:t>
            </w:r>
          </w:p>
          <w:p w:rsidR="00BC2941" w:rsidRPr="00275586" w:rsidP="00275586">
            <w:pPr>
              <w:spacing w:before="120"/>
              <w:jc w:val="center"/>
              <w:rPr>
                <w:rFonts w:ascii="Arial" w:hAnsi="Arial" w:cs="Arial"/>
                <w:sz w:val="20"/>
                <w:szCs w:val="26"/>
              </w:rPr>
            </w:pPr>
            <w:r w:rsidRPr="00275586">
              <w:rPr>
                <w:rFonts w:ascii="Arial" w:hAnsi="Arial" w:cs="Arial"/>
                <w:sz w:val="20"/>
                <w:szCs w:val="26"/>
              </w:rPr>
              <w:t>(</w:t>
            </w:r>
            <w:r w:rsidRPr="00275586">
              <w:rPr>
                <w:rFonts w:ascii="Arial" w:hAnsi="Arial" w:cs="Arial"/>
                <w:sz w:val="20"/>
                <w:szCs w:val="26"/>
                <w:lang w:val="en-US"/>
              </w:rPr>
              <w:t>E</w:t>
            </w:r>
            <w:r w:rsidRPr="00275586">
              <w:rPr>
                <w:rFonts w:ascii="Arial" w:hAnsi="Arial" w:cs="Arial"/>
                <w:sz w:val="20"/>
                <w:szCs w:val="26"/>
              </w:rPr>
              <w:t>uro 80)</w:t>
            </w:r>
          </w:p>
        </w:tc>
        <w:tc>
          <w:tcPr>
            <w:tcW w:w="1722" w:type="dxa"/>
            <w:shd w:val="clear" w:color="auto" w:fill="FFFFFF"/>
          </w:tcPr>
          <w:p w:rsidR="00BC2941" w:rsidRPr="00275586" w:rsidP="00275586">
            <w:pPr>
              <w:spacing w:before="120"/>
              <w:jc w:val="center"/>
              <w:rPr>
                <w:rFonts w:ascii="Arial" w:hAnsi="Arial" w:cs="Arial"/>
                <w:sz w:val="20"/>
                <w:szCs w:val="26"/>
                <w:lang w:val="en-US"/>
              </w:rPr>
            </w:pPr>
          </w:p>
          <w:p w:rsidR="00BC2941" w:rsidRPr="00275586" w:rsidP="00275586">
            <w:pPr>
              <w:spacing w:before="120"/>
              <w:jc w:val="center"/>
              <w:rPr>
                <w:rFonts w:ascii="Arial" w:hAnsi="Arial" w:cs="Arial"/>
                <w:sz w:val="20"/>
                <w:szCs w:val="26"/>
              </w:rPr>
            </w:pPr>
            <w:r w:rsidRPr="00275586">
              <w:rPr>
                <w:rFonts w:ascii="Arial" w:hAnsi="Arial" w:cs="Arial"/>
                <w:sz w:val="20"/>
                <w:szCs w:val="26"/>
                <w:lang w:val="en-US"/>
              </w:rPr>
              <w:t>S</w:t>
            </w:r>
            <w:r w:rsidRPr="00275586">
              <w:rPr>
                <w:rFonts w:ascii="Arial" w:hAnsi="Arial" w:cs="Arial"/>
                <w:sz w:val="20"/>
                <w:szCs w:val="26"/>
              </w:rPr>
              <w:t xml:space="preserve"> 220</w:t>
            </w:r>
          </w:p>
          <w:p w:rsidR="00BC2941" w:rsidRPr="00275586" w:rsidP="00275586">
            <w:pPr>
              <w:spacing w:before="120"/>
              <w:jc w:val="center"/>
              <w:rPr>
                <w:rFonts w:ascii="Arial" w:hAnsi="Arial" w:cs="Arial"/>
                <w:sz w:val="20"/>
                <w:szCs w:val="26"/>
              </w:rPr>
            </w:pPr>
            <w:r w:rsidRPr="00275586">
              <w:rPr>
                <w:rFonts w:ascii="Arial" w:hAnsi="Arial" w:cs="Arial"/>
                <w:sz w:val="20"/>
                <w:szCs w:val="26"/>
              </w:rPr>
              <w:t>(220)</w:t>
            </w:r>
          </w:p>
        </w:tc>
        <w:tc>
          <w:tcPr>
            <w:tcW w:w="1376" w:type="dxa"/>
            <w:shd w:val="clear" w:color="auto" w:fill="FFFFFF"/>
          </w:tcPr>
          <w:p w:rsidR="00BC2941" w:rsidRPr="00275586" w:rsidP="00275586">
            <w:pPr>
              <w:spacing w:before="120"/>
              <w:jc w:val="center"/>
              <w:rPr>
                <w:rFonts w:ascii="Arial" w:hAnsi="Arial" w:cs="Arial"/>
                <w:sz w:val="20"/>
                <w:szCs w:val="26"/>
              </w:rPr>
            </w:pPr>
          </w:p>
        </w:tc>
        <w:tc>
          <w:tcPr>
            <w:tcW w:w="2077" w:type="dxa"/>
            <w:shd w:val="clear" w:color="auto" w:fill="FFFFFF"/>
          </w:tcPr>
          <w:p w:rsidR="00BC2941" w:rsidRPr="00275586" w:rsidP="00275586">
            <w:pPr>
              <w:spacing w:before="120"/>
              <w:jc w:val="center"/>
              <w:rPr>
                <w:rFonts w:ascii="Arial" w:hAnsi="Arial" w:cs="Arial"/>
                <w:sz w:val="20"/>
                <w:szCs w:val="26"/>
                <w:lang w:val="en-US"/>
              </w:rPr>
            </w:pPr>
          </w:p>
          <w:p w:rsidR="00BC2941" w:rsidRPr="00275586" w:rsidP="00275586">
            <w:pPr>
              <w:spacing w:before="120"/>
              <w:jc w:val="center"/>
              <w:rPr>
                <w:rFonts w:ascii="Arial" w:hAnsi="Arial" w:cs="Arial"/>
                <w:sz w:val="20"/>
                <w:szCs w:val="26"/>
              </w:rPr>
            </w:pPr>
            <w:r w:rsidRPr="00275586">
              <w:rPr>
                <w:rFonts w:ascii="Arial" w:hAnsi="Arial" w:cs="Arial"/>
                <w:sz w:val="20"/>
                <w:szCs w:val="26"/>
              </w:rPr>
              <w:t>S</w:t>
            </w:r>
            <w:r w:rsidRPr="00275586">
              <w:rPr>
                <w:rFonts w:ascii="Arial" w:hAnsi="Arial" w:cs="Arial"/>
                <w:sz w:val="20"/>
                <w:szCs w:val="26"/>
                <w:lang w:val="en-US"/>
              </w:rPr>
              <w:t xml:space="preserve"> </w:t>
            </w:r>
            <w:r w:rsidRPr="00275586">
              <w:rPr>
                <w:rFonts w:ascii="Arial" w:hAnsi="Arial" w:cs="Arial"/>
                <w:sz w:val="20"/>
                <w:szCs w:val="26"/>
              </w:rPr>
              <w:t>400</w:t>
            </w:r>
          </w:p>
          <w:p w:rsidR="00BC2941" w:rsidRPr="00275586" w:rsidP="00275586">
            <w:pPr>
              <w:spacing w:before="120"/>
              <w:jc w:val="center"/>
              <w:rPr>
                <w:rFonts w:ascii="Arial" w:hAnsi="Arial" w:cs="Arial"/>
                <w:sz w:val="20"/>
                <w:szCs w:val="26"/>
              </w:rPr>
            </w:pPr>
            <w:r w:rsidRPr="00275586">
              <w:rPr>
                <w:rFonts w:ascii="Arial" w:hAnsi="Arial" w:cs="Arial"/>
                <w:sz w:val="20"/>
                <w:szCs w:val="26"/>
              </w:rPr>
              <w:t>(400)</w:t>
            </w:r>
          </w:p>
        </w:tc>
        <w:tc>
          <w:tcPr>
            <w:tcW w:w="1745" w:type="dxa"/>
            <w:shd w:val="clear" w:color="auto" w:fill="FFFFFF"/>
          </w:tcPr>
          <w:p w:rsidR="00BC2941" w:rsidRPr="00275586" w:rsidP="00275586">
            <w:pPr>
              <w:spacing w:before="120"/>
              <w:jc w:val="center"/>
              <w:rPr>
                <w:rFonts w:ascii="Arial" w:hAnsi="Arial" w:cs="Arial"/>
                <w:sz w:val="20"/>
                <w:szCs w:val="26"/>
                <w:lang w:val="en-US"/>
              </w:rPr>
            </w:pPr>
          </w:p>
          <w:p w:rsidR="00BC2941" w:rsidRPr="00275586" w:rsidP="00275586">
            <w:pPr>
              <w:spacing w:before="120"/>
              <w:jc w:val="center"/>
              <w:rPr>
                <w:rFonts w:ascii="Arial" w:hAnsi="Arial" w:cs="Arial"/>
                <w:sz w:val="20"/>
                <w:szCs w:val="26"/>
              </w:rPr>
            </w:pPr>
            <w:r w:rsidRPr="00275586">
              <w:rPr>
                <w:rFonts w:ascii="Arial" w:hAnsi="Arial" w:cs="Arial"/>
                <w:sz w:val="20"/>
                <w:szCs w:val="26"/>
                <w:lang w:val="en-US"/>
              </w:rPr>
              <w:t>S</w:t>
            </w:r>
            <w:r w:rsidRPr="00275586">
              <w:rPr>
                <w:rFonts w:ascii="Arial" w:hAnsi="Arial" w:cs="Arial"/>
                <w:sz w:val="20"/>
                <w:szCs w:val="26"/>
              </w:rPr>
              <w:t xml:space="preserve"> 500</w:t>
            </w:r>
          </w:p>
          <w:p w:rsidR="00BC2941" w:rsidRPr="00275586" w:rsidP="00275586">
            <w:pPr>
              <w:spacing w:before="120"/>
              <w:jc w:val="center"/>
              <w:rPr>
                <w:rFonts w:ascii="Arial" w:hAnsi="Arial" w:cs="Arial"/>
                <w:sz w:val="20"/>
                <w:szCs w:val="26"/>
              </w:rPr>
            </w:pPr>
            <w:r w:rsidRPr="00275586">
              <w:rPr>
                <w:rFonts w:ascii="Arial" w:hAnsi="Arial" w:cs="Arial"/>
                <w:sz w:val="20"/>
                <w:szCs w:val="26"/>
              </w:rPr>
              <w:t>(500)</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46" w:type="dxa"/>
            <w:gridSpan w:val="5"/>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rPr>
              <w:t>* Trong ngoặc đơn</w:t>
            </w:r>
            <w:r w:rsidRPr="00275586">
              <w:rPr>
                <w:rFonts w:ascii="Arial" w:hAnsi="Arial" w:cs="Arial"/>
                <w:sz w:val="20"/>
                <w:szCs w:val="26"/>
                <w:lang w:val="en-US"/>
              </w:rPr>
              <w:t>,</w:t>
            </w:r>
            <w:r w:rsidRPr="00275586">
              <w:rPr>
                <w:rFonts w:ascii="Arial" w:hAnsi="Arial" w:cs="Arial"/>
                <w:sz w:val="20"/>
                <w:szCs w:val="26"/>
              </w:rPr>
              <w:t xml:space="preserve"> giới hạn đàn </w:t>
            </w:r>
            <w:r w:rsidRPr="00275586">
              <w:rPr>
                <w:rFonts w:ascii="Arial" w:hAnsi="Arial" w:cs="Arial"/>
                <w:sz w:val="20"/>
                <w:szCs w:val="26"/>
                <w:lang w:val="en-US"/>
              </w:rPr>
              <w:t xml:space="preserve">hồi </w:t>
            </w:r>
            <w:r w:rsidRPr="00275586">
              <w:rPr>
                <w:rFonts w:ascii="Arial" w:hAnsi="Arial" w:cs="Arial"/>
                <w:sz w:val="20"/>
                <w:szCs w:val="26"/>
              </w:rPr>
              <w:t>tính bằng MPa</w:t>
            </w:r>
          </w:p>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 xml:space="preserve">** </w:t>
            </w:r>
            <w:r w:rsidRPr="00275586">
              <w:rPr>
                <w:rFonts w:ascii="Arial" w:hAnsi="Arial" w:cs="Arial"/>
                <w:sz w:val="20"/>
                <w:szCs w:val="26"/>
              </w:rPr>
              <w:t>Thanh và sợi</w:t>
            </w:r>
          </w:p>
        </w:tc>
      </w:tr>
    </w:tbl>
    <w:p w:rsidR="00BC441E" w:rsidRPr="00275586" w:rsidP="00275586">
      <w:pPr>
        <w:spacing w:before="120"/>
        <w:rPr>
          <w:rFonts w:ascii="Arial" w:hAnsi="Arial" w:cs="Arial"/>
          <w:b/>
          <w:sz w:val="20"/>
          <w:szCs w:val="26"/>
        </w:rPr>
      </w:pPr>
      <w:r w:rsidRPr="00275586">
        <w:rPr>
          <w:rFonts w:ascii="Arial" w:hAnsi="Arial" w:cs="Arial"/>
          <w:b/>
          <w:sz w:val="20"/>
          <w:szCs w:val="26"/>
        </w:rPr>
        <w:t>3</w:t>
      </w:r>
      <w:r w:rsidR="00CC1B56">
        <w:rPr>
          <w:rFonts w:ascii="Arial" w:hAnsi="Arial" w:cs="Arial"/>
          <w:b/>
          <w:sz w:val="20"/>
          <w:szCs w:val="26"/>
          <w:lang w:val="en-US"/>
        </w:rPr>
        <w:t xml:space="preserve">- </w:t>
      </w:r>
      <w:r w:rsidRPr="00275586">
        <w:rPr>
          <w:rFonts w:ascii="Arial" w:hAnsi="Arial" w:cs="Arial"/>
          <w:b/>
          <w:sz w:val="20"/>
          <w:szCs w:val="26"/>
        </w:rPr>
        <w:t xml:space="preserve"> </w:t>
      </w:r>
      <w:r w:rsidRPr="00275586">
        <w:rPr>
          <w:rFonts w:ascii="Arial" w:hAnsi="Arial" w:cs="Arial"/>
          <w:b/>
          <w:sz w:val="20"/>
          <w:szCs w:val="26"/>
          <w:lang w:val="en-US"/>
        </w:rPr>
        <w:t>Tiêu chuẩn</w:t>
      </w:r>
      <w:r w:rsidRPr="00275586">
        <w:rPr>
          <w:rFonts w:ascii="Arial" w:hAnsi="Arial" w:cs="Arial"/>
          <w:b/>
          <w:sz w:val="20"/>
          <w:szCs w:val="26"/>
        </w:rPr>
        <w:t xml:space="preserve"> Pháp; đ</w:t>
      </w:r>
      <w:r w:rsidRPr="00275586">
        <w:rPr>
          <w:rFonts w:ascii="Arial" w:hAnsi="Arial" w:cs="Arial"/>
          <w:b/>
          <w:sz w:val="20"/>
          <w:szCs w:val="26"/>
          <w:lang w:val="en-US"/>
        </w:rPr>
        <w:t>ặ</w:t>
      </w:r>
      <w:r w:rsidRPr="00275586">
        <w:rPr>
          <w:rFonts w:ascii="Arial" w:hAnsi="Arial" w:cs="Arial"/>
          <w:b/>
          <w:sz w:val="20"/>
          <w:szCs w:val="26"/>
        </w:rPr>
        <w:t>c trưng cơ h</w:t>
      </w:r>
      <w:r w:rsidRPr="00275586">
        <w:rPr>
          <w:rFonts w:ascii="Arial" w:hAnsi="Arial" w:cs="Arial"/>
          <w:b/>
          <w:sz w:val="20"/>
          <w:szCs w:val="26"/>
          <w:lang w:val="en-US"/>
        </w:rPr>
        <w:t>ọ</w:t>
      </w:r>
      <w:r w:rsidRPr="00275586">
        <w:rPr>
          <w:rFonts w:ascii="Arial" w:hAnsi="Arial" w:cs="Arial"/>
          <w:b/>
          <w:sz w:val="20"/>
          <w:szCs w:val="26"/>
        </w:rPr>
        <w:t xml:space="preserve">c (tháp </w:t>
      </w:r>
      <w:r w:rsidRPr="00275586">
        <w:rPr>
          <w:rFonts w:ascii="Arial" w:hAnsi="Arial" w:cs="Arial"/>
          <w:b/>
          <w:sz w:val="20"/>
          <w:szCs w:val="26"/>
          <w:lang w:val="en-US"/>
        </w:rPr>
        <w:t>trơn</w:t>
      </w:r>
      <w:r w:rsidRPr="00275586">
        <w:rPr>
          <w:rFonts w:ascii="Arial" w:hAnsi="Arial" w:cs="Arial"/>
          <w:b/>
          <w:sz w:val="20"/>
          <w:szCs w:val="26"/>
        </w:rPr>
        <w:t xml:space="preserve"> và thanh và s</w:t>
      </w:r>
      <w:r w:rsidRPr="00275586">
        <w:rPr>
          <w:rFonts w:ascii="Arial" w:hAnsi="Arial" w:cs="Arial"/>
          <w:b/>
          <w:sz w:val="20"/>
          <w:szCs w:val="26"/>
          <w:lang w:val="en-US"/>
        </w:rPr>
        <w:t>ợi có</w:t>
      </w:r>
      <w:r w:rsidRPr="00275586">
        <w:rPr>
          <w:rFonts w:ascii="Arial" w:hAnsi="Arial" w:cs="Arial"/>
          <w:b/>
          <w:sz w:val="20"/>
          <w:szCs w:val="26"/>
        </w:rPr>
        <w:t xml:space="preserve"> đ</w:t>
      </w:r>
      <w:r w:rsidRPr="00275586">
        <w:rPr>
          <w:rFonts w:ascii="Arial" w:hAnsi="Arial" w:cs="Arial"/>
          <w:b/>
          <w:sz w:val="20"/>
          <w:szCs w:val="26"/>
          <w:lang w:val="en-US"/>
        </w:rPr>
        <w:t>ộ</w:t>
      </w:r>
      <w:r w:rsidRPr="00275586">
        <w:rPr>
          <w:rFonts w:ascii="Arial" w:hAnsi="Arial" w:cs="Arial"/>
          <w:b/>
          <w:sz w:val="20"/>
          <w:szCs w:val="26"/>
        </w:rPr>
        <w:t xml:space="preserve"> </w:t>
      </w:r>
      <w:r w:rsidRPr="00275586">
        <w:rPr>
          <w:rFonts w:ascii="Arial" w:hAnsi="Arial" w:cs="Arial"/>
          <w:b/>
          <w:sz w:val="20"/>
          <w:szCs w:val="26"/>
          <w:lang w:val="en-US"/>
        </w:rPr>
        <w:t>d</w:t>
      </w:r>
      <w:r w:rsidRPr="00275586">
        <w:rPr>
          <w:rFonts w:ascii="Arial" w:hAnsi="Arial" w:cs="Arial"/>
          <w:b/>
          <w:sz w:val="20"/>
          <w:szCs w:val="26"/>
        </w:rPr>
        <w:t xml:space="preserve">ính cao </w:t>
      </w:r>
      <w:r w:rsidRPr="00275586">
        <w:rPr>
          <w:rFonts w:ascii="Symbol" w:hAnsi="Symbol" w:cs="Arial"/>
          <w:b/>
          <w:sz w:val="20"/>
          <w:szCs w:val="26"/>
        </w:rPr>
        <w:sym w:font="Symbol" w:char="F066"/>
      </w:r>
      <w:r w:rsidRPr="00275586">
        <w:rPr>
          <w:rFonts w:ascii="Arial" w:hAnsi="Arial" w:cs="Arial"/>
          <w:b/>
          <w:sz w:val="20"/>
          <w:szCs w:val="26"/>
        </w:rPr>
        <w:t xml:space="preserve">6 </w:t>
      </w:r>
      <w:r w:rsidRPr="00275586">
        <w:rPr>
          <w:rFonts w:ascii="Arial" w:hAnsi="Arial" w:cs="Arial"/>
          <w:b/>
          <w:sz w:val="20"/>
          <w:szCs w:val="26"/>
          <w:lang w:val="en-US"/>
        </w:rPr>
        <w:t>A</w:t>
      </w:r>
      <w:r w:rsidRPr="00275586">
        <w:rPr>
          <w:rFonts w:ascii="Arial" w:hAnsi="Arial" w:cs="Arial"/>
          <w:b/>
          <w:sz w:val="20"/>
          <w:szCs w:val="26"/>
        </w:rPr>
        <w:t xml:space="preserve"> 40)</w:t>
      </w:r>
    </w:p>
    <w:tbl>
      <w:tblPr>
        <w:tblStyle w:val="TableNormal"/>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441"/>
        <w:gridCol w:w="1441"/>
        <w:gridCol w:w="1441"/>
        <w:gridCol w:w="1441"/>
        <w:gridCol w:w="1441"/>
        <w:gridCol w:w="1441"/>
      </w:tblGrid>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lang w:val="en-US"/>
              </w:rPr>
              <w:t>T</w:t>
            </w:r>
            <w:r w:rsidRPr="00275586">
              <w:rPr>
                <w:rFonts w:ascii="Arial" w:hAnsi="Arial" w:cs="Arial"/>
                <w:b/>
                <w:sz w:val="20"/>
                <w:szCs w:val="26"/>
              </w:rPr>
              <w:t>iêu chuẩn</w:t>
            </w:r>
            <w:r w:rsidRPr="00275586" w:rsidR="003A73AA">
              <w:rPr>
                <w:rFonts w:ascii="Arial" w:hAnsi="Arial" w:cs="Arial"/>
                <w:b/>
                <w:sz w:val="20"/>
                <w:szCs w:val="26"/>
                <w:lang w:val="en-US"/>
              </w:rPr>
              <w:br/>
            </w:r>
            <w:r w:rsidRPr="00275586">
              <w:rPr>
                <w:rFonts w:ascii="Arial" w:hAnsi="Arial" w:cs="Arial"/>
                <w:b/>
                <w:sz w:val="20"/>
                <w:szCs w:val="26"/>
              </w:rPr>
              <w:t>NF - A</w:t>
            </w:r>
          </w:p>
        </w:tc>
        <w:tc>
          <w:tcPr>
            <w:tcW w:w="833" w:type="pct"/>
            <w:shd w:val="clear" w:color="auto" w:fill="FFFFFF"/>
          </w:tcPr>
          <w:p w:rsidR="00BC441E" w:rsidRPr="00275586" w:rsidP="00275586">
            <w:pPr>
              <w:spacing w:before="120"/>
              <w:jc w:val="center"/>
              <w:rPr>
                <w:rFonts w:ascii="Arial" w:hAnsi="Arial" w:cs="Arial"/>
                <w:b/>
                <w:sz w:val="20"/>
                <w:szCs w:val="26"/>
              </w:rPr>
            </w:pPr>
          </w:p>
        </w:tc>
        <w:tc>
          <w:tcPr>
            <w:tcW w:w="83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lang w:val="en-US"/>
              </w:rPr>
              <w:t>Giới</w:t>
            </w:r>
            <w:r w:rsidRPr="00275586">
              <w:rPr>
                <w:rFonts w:ascii="Arial" w:hAnsi="Arial" w:cs="Arial"/>
                <w:b/>
                <w:sz w:val="20"/>
                <w:szCs w:val="26"/>
              </w:rPr>
              <w:t xml:space="preserve"> hạn đàn hồi (1) Rc MPa</w:t>
            </w:r>
          </w:p>
        </w:tc>
        <w:tc>
          <w:tcPr>
            <w:tcW w:w="83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C</w:t>
            </w:r>
            <w:r w:rsidRPr="00275586">
              <w:rPr>
                <w:rFonts w:ascii="Arial" w:hAnsi="Arial" w:cs="Arial"/>
                <w:b/>
                <w:sz w:val="20"/>
                <w:szCs w:val="26"/>
                <w:lang w:val="en-US"/>
              </w:rPr>
              <w:t>ư</w:t>
            </w:r>
            <w:r w:rsidRPr="00275586">
              <w:rPr>
                <w:rFonts w:ascii="Arial" w:hAnsi="Arial" w:cs="Arial"/>
                <w:b/>
                <w:sz w:val="20"/>
                <w:szCs w:val="26"/>
              </w:rPr>
              <w:t>ờng độ chịu k</w:t>
            </w:r>
            <w:r w:rsidRPr="00275586">
              <w:rPr>
                <w:rFonts w:ascii="Arial" w:hAnsi="Arial" w:cs="Arial"/>
                <w:b/>
                <w:sz w:val="20"/>
                <w:szCs w:val="26"/>
                <w:lang w:val="en-US"/>
              </w:rPr>
              <w:t>é</w:t>
            </w:r>
            <w:r w:rsidRPr="00275586">
              <w:rPr>
                <w:rFonts w:ascii="Arial" w:hAnsi="Arial" w:cs="Arial"/>
                <w:b/>
                <w:sz w:val="20"/>
                <w:szCs w:val="26"/>
              </w:rPr>
              <w:t>o (</w:t>
            </w:r>
            <w:r w:rsidRPr="00275586">
              <w:rPr>
                <w:rFonts w:ascii="Arial" w:hAnsi="Arial" w:cs="Arial"/>
                <w:b/>
                <w:sz w:val="20"/>
                <w:szCs w:val="26"/>
                <w:lang w:val="en-US"/>
              </w:rPr>
              <w:t>1</w:t>
            </w:r>
            <w:r w:rsidRPr="00275586">
              <w:rPr>
                <w:rFonts w:ascii="Arial" w:hAnsi="Arial" w:cs="Arial"/>
                <w:b/>
                <w:sz w:val="20"/>
                <w:szCs w:val="26"/>
              </w:rPr>
              <w:t xml:space="preserve">) </w:t>
            </w:r>
            <w:r w:rsidRPr="00275586">
              <w:rPr>
                <w:rFonts w:ascii="Arial" w:hAnsi="Arial" w:cs="Arial"/>
                <w:b/>
                <w:sz w:val="20"/>
                <w:szCs w:val="26"/>
                <w:lang w:val="en-US"/>
              </w:rPr>
              <w:t>R</w:t>
            </w:r>
            <w:r w:rsidRPr="00275586">
              <w:rPr>
                <w:rFonts w:ascii="Arial" w:hAnsi="Arial" w:cs="Arial"/>
                <w:b/>
                <w:sz w:val="20"/>
                <w:szCs w:val="26"/>
              </w:rPr>
              <w:t>m MPa</w:t>
            </w:r>
          </w:p>
        </w:tc>
        <w:tc>
          <w:tcPr>
            <w:tcW w:w="83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 xml:space="preserve">Độ </w:t>
            </w:r>
            <w:r w:rsidRPr="00275586">
              <w:rPr>
                <w:rFonts w:ascii="Arial" w:hAnsi="Arial" w:cs="Arial"/>
                <w:b/>
                <w:sz w:val="20"/>
                <w:szCs w:val="26"/>
                <w:lang w:val="en-US"/>
              </w:rPr>
              <w:t>d</w:t>
            </w:r>
            <w:r w:rsidRPr="00275586">
              <w:rPr>
                <w:rFonts w:ascii="Arial" w:hAnsi="Arial" w:cs="Arial"/>
                <w:b/>
                <w:sz w:val="20"/>
                <w:szCs w:val="26"/>
              </w:rPr>
              <w:t>ài ra sau khi phá hoại</w:t>
            </w:r>
            <w:r w:rsidRPr="00275586">
              <w:rPr>
                <w:rFonts w:ascii="Arial" w:hAnsi="Arial" w:cs="Arial"/>
                <w:b/>
                <w:sz w:val="20"/>
                <w:szCs w:val="26"/>
                <w:lang w:val="en-US"/>
              </w:rPr>
              <w:t xml:space="preserve"> </w:t>
            </w:r>
            <w:r w:rsidRPr="00275586">
              <w:rPr>
                <w:rFonts w:ascii="Arial" w:hAnsi="Arial" w:cs="Arial"/>
                <w:b/>
                <w:sz w:val="20"/>
                <w:szCs w:val="26"/>
              </w:rPr>
              <w:t>(2)</w:t>
            </w:r>
            <w:r w:rsidRPr="00275586">
              <w:rPr>
                <w:rFonts w:ascii="Arial" w:hAnsi="Arial" w:cs="Arial"/>
                <w:b/>
                <w:sz w:val="20"/>
                <w:szCs w:val="26"/>
                <w:lang w:val="en-US"/>
              </w:rPr>
              <w:t xml:space="preserve"> </w:t>
            </w:r>
            <w:r w:rsidRPr="00275586">
              <w:rPr>
                <w:rFonts w:ascii="Arial" w:hAnsi="Arial" w:cs="Arial"/>
                <w:b/>
                <w:sz w:val="20"/>
                <w:szCs w:val="26"/>
              </w:rPr>
              <w:t>A min</w:t>
            </w:r>
            <w:r w:rsidRPr="00275586">
              <w:rPr>
                <w:rFonts w:ascii="Arial" w:hAnsi="Arial" w:cs="Arial"/>
                <w:b/>
                <w:sz w:val="20"/>
                <w:szCs w:val="26"/>
                <w:lang w:val="en-US"/>
              </w:rPr>
              <w:t xml:space="preserve"> </w:t>
            </w:r>
            <w:r w:rsidRPr="00275586">
              <w:rPr>
                <w:rFonts w:ascii="Arial" w:hAnsi="Arial" w:cs="Arial"/>
                <w:b/>
                <w:sz w:val="20"/>
                <w:szCs w:val="26"/>
              </w:rPr>
              <w:t>%</w:t>
            </w:r>
          </w:p>
        </w:tc>
        <w:tc>
          <w:tcPr>
            <w:tcW w:w="833" w:type="pct"/>
            <w:shd w:val="clear" w:color="auto" w:fill="FFFFFF"/>
          </w:tcPr>
          <w:p w:rsidR="00BC441E" w:rsidRPr="00275586" w:rsidP="00275586">
            <w:pPr>
              <w:spacing w:before="120"/>
              <w:jc w:val="center"/>
              <w:rPr>
                <w:rFonts w:ascii="Arial" w:hAnsi="Arial" w:cs="Arial"/>
                <w:b/>
                <w:sz w:val="20"/>
                <w:szCs w:val="26"/>
              </w:rPr>
            </w:pPr>
            <w:r w:rsidRPr="00275586">
              <w:rPr>
                <w:rFonts w:ascii="Arial" w:hAnsi="Arial" w:cs="Arial"/>
                <w:b/>
                <w:sz w:val="20"/>
                <w:szCs w:val="26"/>
              </w:rPr>
              <w:t xml:space="preserve">Độ </w:t>
            </w:r>
            <w:r w:rsidRPr="00275586">
              <w:rPr>
                <w:rFonts w:ascii="Arial" w:hAnsi="Arial" w:cs="Arial"/>
                <w:b/>
                <w:sz w:val="20"/>
                <w:szCs w:val="26"/>
                <w:lang w:val="en-US"/>
              </w:rPr>
              <w:t>d</w:t>
            </w:r>
            <w:r w:rsidRPr="00275586">
              <w:rPr>
                <w:rFonts w:ascii="Arial" w:hAnsi="Arial" w:cs="Arial"/>
                <w:b/>
                <w:sz w:val="20"/>
                <w:szCs w:val="26"/>
              </w:rPr>
              <w:t>ài ra phân b</w:t>
            </w:r>
            <w:r w:rsidRPr="00275586" w:rsidR="003A73AA">
              <w:rPr>
                <w:rFonts w:ascii="Arial" w:hAnsi="Arial" w:cs="Arial"/>
                <w:b/>
                <w:sz w:val="20"/>
                <w:szCs w:val="26"/>
                <w:lang w:val="en-US"/>
              </w:rPr>
              <w:t>ố</w:t>
            </w:r>
            <w:r w:rsidRPr="00275586">
              <w:rPr>
                <w:rFonts w:ascii="Arial" w:hAnsi="Arial" w:cs="Arial"/>
                <w:b/>
                <w:sz w:val="20"/>
                <w:szCs w:val="26"/>
              </w:rPr>
              <w:t xml:space="preserve"> đều Ag</w:t>
            </w:r>
            <w:r w:rsidRPr="00275586">
              <w:rPr>
                <w:rFonts w:ascii="Arial" w:hAnsi="Arial" w:cs="Arial"/>
                <w:b/>
                <w:sz w:val="20"/>
                <w:szCs w:val="26"/>
                <w:lang w:val="en-US"/>
              </w:rPr>
              <w:t>t</w:t>
            </w:r>
            <w:r w:rsidRPr="00275586">
              <w:rPr>
                <w:rFonts w:ascii="Arial" w:hAnsi="Arial" w:cs="Arial"/>
                <w:b/>
                <w:sz w:val="20"/>
                <w:szCs w:val="26"/>
              </w:rPr>
              <w:t xml:space="preserve"> min</w:t>
            </w:r>
            <w:r w:rsidRPr="00275586">
              <w:rPr>
                <w:rFonts w:ascii="Arial" w:hAnsi="Arial" w:cs="Arial"/>
                <w:b/>
                <w:sz w:val="20"/>
                <w:szCs w:val="26"/>
                <w:lang w:val="en-US"/>
              </w:rPr>
              <w:t xml:space="preserve"> </w:t>
            </w:r>
            <w:r w:rsidRPr="00275586">
              <w:rPr>
                <w:rFonts w:ascii="Arial" w:hAnsi="Arial" w:cs="Arial"/>
                <w:b/>
                <w:sz w:val="20"/>
                <w:szCs w:val="26"/>
              </w:rPr>
              <w:t>%</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35-016</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F</w:t>
            </w:r>
            <w:r w:rsidRPr="00275586" w:rsidR="00AB68A3">
              <w:rPr>
                <w:rFonts w:ascii="Arial" w:hAnsi="Arial" w:cs="Arial"/>
                <w:sz w:val="20"/>
                <w:szCs w:val="26"/>
                <w:lang w:val="en-US"/>
              </w:rPr>
              <w:t>e</w:t>
            </w:r>
            <w:r w:rsidRPr="00275586">
              <w:rPr>
                <w:rFonts w:ascii="Arial" w:hAnsi="Arial" w:cs="Arial"/>
                <w:sz w:val="20"/>
                <w:szCs w:val="26"/>
              </w:rPr>
              <w:t xml:space="preserve"> E 215</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215</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330</w:t>
            </w:r>
            <w:r w:rsidRPr="00275586">
              <w:rPr>
                <w:rFonts w:ascii="Arial" w:hAnsi="Arial" w:cs="Arial"/>
                <w:sz w:val="20"/>
                <w:szCs w:val="26"/>
                <w:lang w:val="en-US"/>
              </w:rPr>
              <w:t>-</w:t>
            </w:r>
            <w:r w:rsidRPr="00275586">
              <w:rPr>
                <w:rFonts w:ascii="Arial" w:hAnsi="Arial" w:cs="Arial"/>
                <w:sz w:val="20"/>
                <w:szCs w:val="26"/>
              </w:rPr>
              <w:t>430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22</w:t>
            </w:r>
          </w:p>
        </w:tc>
        <w:tc>
          <w:tcPr>
            <w:tcW w:w="833"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F</w:t>
            </w:r>
            <w:r w:rsidRPr="00275586" w:rsidR="00AB68A3">
              <w:rPr>
                <w:rFonts w:ascii="Arial" w:hAnsi="Arial" w:cs="Arial"/>
                <w:sz w:val="20"/>
                <w:szCs w:val="26"/>
                <w:lang w:val="en-US"/>
              </w:rPr>
              <w:t>e</w:t>
            </w:r>
            <w:r w:rsidRPr="00275586">
              <w:rPr>
                <w:rFonts w:ascii="Arial" w:hAnsi="Arial" w:cs="Arial"/>
                <w:sz w:val="20"/>
                <w:szCs w:val="26"/>
              </w:rPr>
              <w:t xml:space="preserve"> E 235</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235</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410-490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25</w:t>
            </w:r>
          </w:p>
        </w:tc>
        <w:tc>
          <w:tcPr>
            <w:tcW w:w="833"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F</w:t>
            </w:r>
            <w:r w:rsidRPr="00275586" w:rsidR="00AB68A3">
              <w:rPr>
                <w:rFonts w:ascii="Arial" w:hAnsi="Arial" w:cs="Arial"/>
                <w:sz w:val="20"/>
                <w:szCs w:val="26"/>
                <w:lang w:val="en-US"/>
              </w:rPr>
              <w:t>e</w:t>
            </w:r>
            <w:r w:rsidRPr="00275586">
              <w:rPr>
                <w:rFonts w:ascii="Arial" w:hAnsi="Arial" w:cs="Arial"/>
                <w:sz w:val="20"/>
                <w:szCs w:val="26"/>
              </w:rPr>
              <w:t xml:space="preserve"> </w:t>
            </w:r>
            <w:r w:rsidRPr="00275586">
              <w:rPr>
                <w:rFonts w:ascii="Arial" w:hAnsi="Arial" w:cs="Arial"/>
                <w:sz w:val="20"/>
                <w:szCs w:val="26"/>
                <w:lang w:val="en-US"/>
              </w:rPr>
              <w:t xml:space="preserve">E </w:t>
            </w:r>
            <w:r w:rsidRPr="00275586">
              <w:rPr>
                <w:rFonts w:ascii="Arial" w:hAnsi="Arial" w:cs="Arial"/>
                <w:sz w:val="20"/>
                <w:szCs w:val="26"/>
              </w:rPr>
              <w:t>400</w:t>
            </w: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L</w:t>
            </w:r>
            <w:r w:rsidRPr="00275586">
              <w:rPr>
                <w:rFonts w:ascii="Arial" w:hAnsi="Arial" w:cs="Arial"/>
                <w:sz w:val="20"/>
                <w:szCs w:val="26"/>
              </w:rPr>
              <w:t>oại 1</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400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440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14</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w:t>
            </w:r>
            <w:r w:rsidRPr="00275586">
              <w:rPr>
                <w:rFonts w:ascii="Arial" w:hAnsi="Arial" w:cs="Arial"/>
                <w:sz w:val="20"/>
                <w:szCs w:val="26"/>
              </w:rPr>
              <w:t>2)</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400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440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12</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400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440</w:t>
            </w: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F</w:t>
            </w:r>
            <w:r w:rsidRPr="00275586" w:rsidR="00AB68A3">
              <w:rPr>
                <w:rFonts w:ascii="Arial" w:hAnsi="Arial" w:cs="Arial"/>
                <w:sz w:val="20"/>
                <w:szCs w:val="26"/>
                <w:lang w:val="en-US"/>
              </w:rPr>
              <w:t>e</w:t>
            </w:r>
            <w:r w:rsidRPr="00275586">
              <w:rPr>
                <w:rFonts w:ascii="Arial" w:hAnsi="Arial" w:cs="Arial"/>
                <w:sz w:val="20"/>
                <w:szCs w:val="26"/>
              </w:rPr>
              <w:t xml:space="preserve"> E 500</w:t>
            </w: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Loại 1</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500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550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12</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lang w:val="en-US"/>
              </w:rPr>
              <w:t>(</w:t>
            </w:r>
            <w:r w:rsidRPr="00275586">
              <w:rPr>
                <w:rFonts w:ascii="Arial" w:hAnsi="Arial" w:cs="Arial"/>
                <w:sz w:val="20"/>
                <w:szCs w:val="26"/>
              </w:rPr>
              <w:t>2)</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500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550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8</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(2)</w:t>
            </w:r>
          </w:p>
        </w:tc>
      </w:tr>
      <w:tr>
        <w:tblPrEx>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3</w:t>
            </w:r>
          </w:p>
        </w:tc>
        <w:tc>
          <w:tcPr>
            <w:tcW w:w="833" w:type="pct"/>
            <w:shd w:val="clear" w:color="auto" w:fill="FFFFFF"/>
            <w:vAlign w:val="bottom"/>
          </w:tcPr>
          <w:p w:rsidR="00BC441E" w:rsidRPr="00275586" w:rsidP="00275586">
            <w:pPr>
              <w:spacing w:before="120"/>
              <w:jc w:val="center"/>
              <w:rPr>
                <w:rFonts w:ascii="Arial" w:hAnsi="Arial" w:cs="Arial"/>
                <w:sz w:val="20"/>
                <w:szCs w:val="26"/>
                <w:lang w:val="en-US"/>
              </w:rPr>
            </w:pPr>
            <w:r w:rsidRPr="00275586">
              <w:rPr>
                <w:rFonts w:ascii="Arial" w:hAnsi="Arial" w:cs="Arial"/>
                <w:sz w:val="20"/>
                <w:szCs w:val="26"/>
                <w:lang w:val="en-US"/>
              </w:rPr>
              <w:t>500</w:t>
            </w: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550</w:t>
            </w:r>
          </w:p>
        </w:tc>
        <w:tc>
          <w:tcPr>
            <w:tcW w:w="833" w:type="pct"/>
            <w:shd w:val="clear" w:color="auto" w:fill="FFFFFF"/>
          </w:tcPr>
          <w:p w:rsidR="00BC441E" w:rsidRPr="00275586" w:rsidP="00275586">
            <w:pPr>
              <w:spacing w:before="120"/>
              <w:jc w:val="center"/>
              <w:rPr>
                <w:rFonts w:ascii="Arial" w:hAnsi="Arial" w:cs="Arial"/>
                <w:sz w:val="20"/>
                <w:szCs w:val="26"/>
              </w:rPr>
            </w:pPr>
          </w:p>
        </w:tc>
        <w:tc>
          <w:tcPr>
            <w:tcW w:w="833" w:type="pct"/>
            <w:shd w:val="clear" w:color="auto" w:fill="FFFFFF"/>
          </w:tcPr>
          <w:p w:rsidR="00BC441E" w:rsidRPr="00275586" w:rsidP="00275586">
            <w:pPr>
              <w:spacing w:before="120"/>
              <w:jc w:val="center"/>
              <w:rPr>
                <w:rFonts w:ascii="Arial" w:hAnsi="Arial" w:cs="Arial"/>
                <w:sz w:val="20"/>
                <w:szCs w:val="26"/>
              </w:rPr>
            </w:pPr>
            <w:r w:rsidRPr="00275586">
              <w:rPr>
                <w:rFonts w:ascii="Arial" w:hAnsi="Arial" w:cs="Arial"/>
                <w:sz w:val="20"/>
                <w:szCs w:val="26"/>
              </w:rPr>
              <w:t>5</w:t>
            </w:r>
          </w:p>
        </w:tc>
      </w:tr>
    </w:tbl>
    <w:p w:rsidR="00BC441E" w:rsidRPr="00275586" w:rsidP="00275586">
      <w:pPr>
        <w:spacing w:before="120"/>
        <w:rPr>
          <w:rFonts w:ascii="Arial" w:hAnsi="Arial" w:cs="Arial"/>
          <w:sz w:val="20"/>
          <w:szCs w:val="26"/>
        </w:rPr>
      </w:pPr>
      <w:r w:rsidRPr="00275586">
        <w:rPr>
          <w:rFonts w:ascii="Arial" w:hAnsi="Arial" w:cs="Arial"/>
          <w:sz w:val="20"/>
          <w:szCs w:val="26"/>
        </w:rPr>
        <w:t xml:space="preserve">(1) </w:t>
      </w:r>
      <w:r w:rsidRPr="00275586">
        <w:rPr>
          <w:rFonts w:ascii="Arial" w:hAnsi="Arial" w:cs="Arial"/>
          <w:sz w:val="20"/>
          <w:szCs w:val="26"/>
          <w:lang w:val="en-US"/>
        </w:rPr>
        <w:t>Các</w:t>
      </w:r>
      <w:r w:rsidRPr="00275586">
        <w:rPr>
          <w:rFonts w:ascii="Arial" w:hAnsi="Arial" w:cs="Arial"/>
          <w:sz w:val="20"/>
          <w:szCs w:val="26"/>
        </w:rPr>
        <w:t xml:space="preserve"> trị số của R</w:t>
      </w:r>
      <w:r w:rsidRPr="00275586" w:rsidR="00381F82">
        <w:rPr>
          <w:rFonts w:ascii="Arial" w:hAnsi="Arial" w:cs="Arial"/>
          <w:sz w:val="20"/>
          <w:szCs w:val="26"/>
          <w:lang w:val="en-US"/>
        </w:rPr>
        <w:t>e</w:t>
      </w:r>
      <w:r w:rsidRPr="00275586">
        <w:rPr>
          <w:rFonts w:ascii="Arial" w:hAnsi="Arial" w:cs="Arial"/>
          <w:sz w:val="20"/>
          <w:szCs w:val="26"/>
        </w:rPr>
        <w:t xml:space="preserve"> và Rm được tính toán bằng cách đưa các </w:t>
      </w:r>
      <w:r w:rsidRPr="00275586">
        <w:rPr>
          <w:rFonts w:ascii="Arial" w:hAnsi="Arial" w:cs="Arial"/>
          <w:sz w:val="20"/>
          <w:szCs w:val="26"/>
          <w:lang w:val="en-US"/>
        </w:rPr>
        <w:t>tả</w:t>
      </w:r>
      <w:r w:rsidRPr="00275586">
        <w:rPr>
          <w:rFonts w:ascii="Arial" w:hAnsi="Arial" w:cs="Arial"/>
          <w:sz w:val="20"/>
          <w:szCs w:val="26"/>
        </w:rPr>
        <w:t>i trọng nh</w:t>
      </w:r>
      <w:r w:rsidRPr="00275586">
        <w:rPr>
          <w:rFonts w:ascii="Arial" w:hAnsi="Arial" w:cs="Arial"/>
          <w:sz w:val="20"/>
          <w:szCs w:val="26"/>
          <w:lang w:val="en-US"/>
        </w:rPr>
        <w:t>ậ</w:t>
      </w:r>
      <w:r w:rsidRPr="00275586">
        <w:rPr>
          <w:rFonts w:ascii="Arial" w:hAnsi="Arial" w:cs="Arial"/>
          <w:sz w:val="20"/>
          <w:szCs w:val="26"/>
        </w:rPr>
        <w:t xml:space="preserve">n được </w:t>
      </w:r>
      <w:r w:rsidRPr="00275586">
        <w:rPr>
          <w:rFonts w:ascii="Arial" w:hAnsi="Arial" w:cs="Arial"/>
          <w:sz w:val="20"/>
          <w:szCs w:val="26"/>
          <w:lang w:val="en-US"/>
        </w:rPr>
        <w:t>ở</w:t>
      </w:r>
      <w:r w:rsidRPr="00275586">
        <w:rPr>
          <w:rFonts w:ascii="Arial" w:hAnsi="Arial" w:cs="Arial"/>
          <w:sz w:val="20"/>
          <w:szCs w:val="26"/>
        </w:rPr>
        <w:t xml:space="preserve"> tiết </w:t>
      </w:r>
      <w:r w:rsidRPr="00275586">
        <w:rPr>
          <w:rFonts w:ascii="Arial" w:hAnsi="Arial" w:cs="Arial"/>
          <w:sz w:val="20"/>
          <w:szCs w:val="26"/>
          <w:lang w:val="en-US"/>
        </w:rPr>
        <w:t>d</w:t>
      </w:r>
      <w:r w:rsidRPr="00275586">
        <w:rPr>
          <w:rFonts w:ascii="Arial" w:hAnsi="Arial" w:cs="Arial"/>
          <w:sz w:val="20"/>
          <w:szCs w:val="26"/>
        </w:rPr>
        <w:t xml:space="preserve">iện danh nghĩa của thanh hoặc của </w:t>
      </w:r>
      <w:r w:rsidRPr="00275586">
        <w:rPr>
          <w:rFonts w:ascii="Arial" w:hAnsi="Arial" w:cs="Arial"/>
          <w:sz w:val="20"/>
          <w:szCs w:val="26"/>
          <w:lang w:val="en-US"/>
        </w:rPr>
        <w:t>d</w:t>
      </w:r>
      <w:r w:rsidRPr="00275586">
        <w:rPr>
          <w:rFonts w:ascii="Arial" w:hAnsi="Arial" w:cs="Arial"/>
          <w:sz w:val="20"/>
          <w:szCs w:val="26"/>
        </w:rPr>
        <w:t xml:space="preserve">ãy không phải là tiết </w:t>
      </w:r>
      <w:r w:rsidRPr="00275586">
        <w:rPr>
          <w:rFonts w:ascii="Arial" w:hAnsi="Arial" w:cs="Arial"/>
          <w:sz w:val="20"/>
          <w:szCs w:val="26"/>
          <w:lang w:val="en-US"/>
        </w:rPr>
        <w:t>diện</w:t>
      </w:r>
      <w:r w:rsidRPr="00275586">
        <w:rPr>
          <w:rFonts w:ascii="Arial" w:hAnsi="Arial" w:cs="Arial"/>
          <w:sz w:val="20"/>
          <w:szCs w:val="26"/>
        </w:rPr>
        <w:t xml:space="preserve"> thực t</w:t>
      </w:r>
      <w:r w:rsidRPr="00275586">
        <w:rPr>
          <w:rFonts w:ascii="Arial" w:hAnsi="Arial" w:cs="Arial"/>
          <w:sz w:val="20"/>
          <w:szCs w:val="26"/>
          <w:lang w:val="en-US"/>
        </w:rPr>
        <w:t>ế</w:t>
      </w:r>
      <w:r w:rsidRPr="00275586">
        <w:rPr>
          <w:rFonts w:ascii="Arial" w:hAnsi="Arial" w:cs="Arial"/>
          <w:sz w:val="20"/>
          <w:szCs w:val="26"/>
        </w:rPr>
        <w:t>.</w:t>
      </w:r>
    </w:p>
    <w:p w:rsidR="00BC441E" w:rsidRPr="00275586" w:rsidP="00275586">
      <w:pPr>
        <w:spacing w:before="120"/>
        <w:rPr>
          <w:rFonts w:ascii="Arial" w:hAnsi="Arial" w:cs="Arial"/>
          <w:sz w:val="20"/>
          <w:szCs w:val="26"/>
        </w:rPr>
      </w:pPr>
      <w:r w:rsidRPr="00275586">
        <w:rPr>
          <w:rFonts w:ascii="Arial" w:hAnsi="Arial" w:cs="Arial"/>
          <w:sz w:val="20"/>
          <w:szCs w:val="26"/>
        </w:rPr>
        <w:t>(2) Người sản xuất có thể b</w:t>
      </w:r>
      <w:r w:rsidRPr="00275586">
        <w:rPr>
          <w:rFonts w:ascii="Arial" w:hAnsi="Arial" w:cs="Arial"/>
          <w:sz w:val="20"/>
          <w:szCs w:val="26"/>
          <w:lang w:val="en-US"/>
        </w:rPr>
        <w:t>ả</w:t>
      </w:r>
      <w:r w:rsidRPr="00275586">
        <w:rPr>
          <w:rFonts w:ascii="Arial" w:hAnsi="Arial" w:cs="Arial"/>
          <w:sz w:val="20"/>
          <w:szCs w:val="26"/>
        </w:rPr>
        <w:t>o đảm</w:t>
      </w:r>
    </w:p>
    <w:p w:rsidR="00BC441E" w:rsidRPr="00275586" w:rsidP="00275586">
      <w:pPr>
        <w:spacing w:before="120"/>
        <w:rPr>
          <w:rFonts w:ascii="Arial" w:hAnsi="Arial" w:cs="Arial"/>
          <w:sz w:val="20"/>
          <w:szCs w:val="26"/>
        </w:rPr>
      </w:pPr>
      <w:r w:rsidRPr="00275586">
        <w:rPr>
          <w:rFonts w:ascii="Arial" w:hAnsi="Arial" w:cs="Arial"/>
          <w:sz w:val="20"/>
          <w:szCs w:val="26"/>
        </w:rPr>
        <w:t xml:space="preserve">- Hoặc độ </w:t>
      </w:r>
      <w:r w:rsidRPr="00275586">
        <w:rPr>
          <w:rFonts w:ascii="Arial" w:hAnsi="Arial" w:cs="Arial"/>
          <w:sz w:val="20"/>
          <w:szCs w:val="26"/>
          <w:lang w:val="en-US"/>
        </w:rPr>
        <w:t>d</w:t>
      </w:r>
      <w:r w:rsidRPr="00275586">
        <w:rPr>
          <w:rFonts w:ascii="Arial" w:hAnsi="Arial" w:cs="Arial"/>
          <w:sz w:val="20"/>
          <w:szCs w:val="26"/>
        </w:rPr>
        <w:t>ài dưới tải trọng tối đa lớn h</w:t>
      </w:r>
      <w:r w:rsidRPr="00275586">
        <w:rPr>
          <w:rFonts w:ascii="Arial" w:hAnsi="Arial" w:cs="Arial"/>
          <w:sz w:val="20"/>
          <w:szCs w:val="26"/>
          <w:lang w:val="en-US"/>
        </w:rPr>
        <w:t>ơ</w:t>
      </w:r>
      <w:r w:rsidRPr="00275586">
        <w:rPr>
          <w:rFonts w:ascii="Arial" w:hAnsi="Arial" w:cs="Arial"/>
          <w:sz w:val="20"/>
          <w:szCs w:val="26"/>
        </w:rPr>
        <w:t>n hoặc bằng 2,5 % có kiểm nghiệm chỉ ti</w:t>
      </w:r>
      <w:r w:rsidRPr="00275586">
        <w:rPr>
          <w:rFonts w:ascii="Arial" w:hAnsi="Arial" w:cs="Arial"/>
          <w:sz w:val="20"/>
          <w:szCs w:val="26"/>
          <w:lang w:val="en-US"/>
        </w:rPr>
        <w:t>ê</w:t>
      </w:r>
      <w:r w:rsidRPr="00275586">
        <w:rPr>
          <w:rFonts w:ascii="Arial" w:hAnsi="Arial" w:cs="Arial"/>
          <w:sz w:val="20"/>
          <w:szCs w:val="26"/>
        </w:rPr>
        <w:t>u này bằng kiểm tra thông thường.</w:t>
      </w:r>
    </w:p>
    <w:p w:rsidR="00BC441E" w:rsidRPr="00275586" w:rsidP="00275586">
      <w:pPr>
        <w:widowControl/>
        <w:spacing w:before="120"/>
        <w:ind w:right="43"/>
        <w:rPr>
          <w:rFonts w:ascii="Arial" w:hAnsi="Arial" w:cs="Arial"/>
          <w:sz w:val="20"/>
          <w:szCs w:val="26"/>
        </w:rPr>
      </w:pPr>
      <w:r w:rsidRPr="00275586">
        <w:rPr>
          <w:rFonts w:ascii="Arial" w:hAnsi="Arial" w:cs="Arial"/>
          <w:sz w:val="20"/>
          <w:szCs w:val="26"/>
        </w:rPr>
        <w:t xml:space="preserve">- </w:t>
      </w:r>
      <w:r w:rsidRPr="00275586">
        <w:rPr>
          <w:rFonts w:ascii="Arial" w:hAnsi="Arial" w:cs="Arial"/>
          <w:sz w:val="20"/>
          <w:szCs w:val="26"/>
          <w:lang w:val="en-US"/>
        </w:rPr>
        <w:t xml:space="preserve">Hoặc tỷ lệ </w:t>
      </w:r>
      <w:r>
        <w:rPr>
          <w:rFonts w:ascii="Arial" w:hAnsi="Arial" w:cs="Arial"/>
          <w:position w:val="-24"/>
          <w:sz w:val="20"/>
          <w:szCs w:val="26"/>
          <w:lang w:val="en-US"/>
        </w:rPr>
        <w:object>
          <v:shape id="_x0000_i1028" type="#_x0000_t75" style="height:31pt;width:22pt" o:oleicon="f" o:ole="" o:preferrelative="t" filled="f" stroked="f">
            <v:fill o:detectmouseclick="f"/>
            <v:imagedata r:id="rId10" o:title=""/>
            <o:lock v:ext="edit" aspectratio="t"/>
          </v:shape>
          <o:OLEObject Type="Embed" ProgID="Equation.3" ShapeID="_x0000_i1028" DrawAspect="Content" ObjectID="_1550728177" r:id="rId11"/>
        </w:object>
      </w:r>
      <w:r w:rsidRPr="00275586">
        <w:rPr>
          <w:rFonts w:ascii="Arial" w:hAnsi="Arial" w:cs="Arial"/>
          <w:sz w:val="20"/>
          <w:szCs w:val="26"/>
        </w:rPr>
        <w:t xml:space="preserve"> lớn hơn ho</w:t>
      </w:r>
      <w:r w:rsidRPr="00275586">
        <w:rPr>
          <w:rFonts w:ascii="Arial" w:hAnsi="Arial" w:cs="Arial"/>
          <w:sz w:val="20"/>
          <w:szCs w:val="26"/>
          <w:lang w:val="en-US"/>
        </w:rPr>
        <w:t>ặ</w:t>
      </w:r>
      <w:r w:rsidRPr="00275586">
        <w:rPr>
          <w:rFonts w:ascii="Arial" w:hAnsi="Arial" w:cs="Arial"/>
          <w:sz w:val="20"/>
          <w:szCs w:val="26"/>
        </w:rPr>
        <w:t>c bằng 1</w:t>
      </w:r>
      <w:r w:rsidRPr="00275586">
        <w:rPr>
          <w:rFonts w:ascii="Arial" w:hAnsi="Arial" w:cs="Arial"/>
          <w:sz w:val="20"/>
          <w:szCs w:val="26"/>
          <w:lang w:val="en-US"/>
        </w:rPr>
        <w:t>,</w:t>
      </w:r>
      <w:r w:rsidRPr="00275586">
        <w:rPr>
          <w:rFonts w:ascii="Arial" w:hAnsi="Arial" w:cs="Arial"/>
          <w:sz w:val="20"/>
          <w:szCs w:val="26"/>
        </w:rPr>
        <w:t>05 việc đo đ</w:t>
      </w:r>
      <w:r w:rsidRPr="00275586">
        <w:rPr>
          <w:rFonts w:ascii="Arial" w:hAnsi="Arial" w:cs="Arial"/>
          <w:sz w:val="20"/>
          <w:szCs w:val="26"/>
          <w:lang w:val="en-US"/>
        </w:rPr>
        <w:t>ạ</w:t>
      </w:r>
      <w:r w:rsidRPr="00275586">
        <w:rPr>
          <w:rFonts w:ascii="Arial" w:hAnsi="Arial" w:cs="Arial"/>
          <w:sz w:val="20"/>
          <w:szCs w:val="26"/>
        </w:rPr>
        <w:t>c đư</w:t>
      </w:r>
      <w:r w:rsidRPr="00275586">
        <w:rPr>
          <w:rFonts w:ascii="Arial" w:hAnsi="Arial" w:cs="Arial"/>
          <w:sz w:val="20"/>
          <w:szCs w:val="26"/>
          <w:lang w:val="en-US"/>
        </w:rPr>
        <w:t>ợ</w:t>
      </w:r>
      <w:r w:rsidRPr="00275586">
        <w:rPr>
          <w:rFonts w:ascii="Arial" w:hAnsi="Arial" w:cs="Arial"/>
          <w:sz w:val="20"/>
          <w:szCs w:val="26"/>
        </w:rPr>
        <w:t xml:space="preserve">c tiến hành ở cùng </w:t>
      </w:r>
      <w:r w:rsidRPr="00275586">
        <w:rPr>
          <w:rFonts w:ascii="Arial" w:hAnsi="Arial" w:cs="Arial"/>
          <w:sz w:val="20"/>
          <w:szCs w:val="26"/>
          <w:lang w:val="en-US"/>
        </w:rPr>
        <w:t xml:space="preserve">một </w:t>
      </w:r>
      <w:r w:rsidRPr="00275586">
        <w:rPr>
          <w:rFonts w:ascii="Arial" w:hAnsi="Arial" w:cs="Arial"/>
          <w:sz w:val="20"/>
          <w:szCs w:val="26"/>
        </w:rPr>
        <w:t>thanh</w:t>
      </w:r>
      <w:r w:rsidRPr="00275586">
        <w:rPr>
          <w:rFonts w:ascii="Arial" w:hAnsi="Arial" w:cs="Arial"/>
          <w:sz w:val="20"/>
          <w:szCs w:val="26"/>
          <w:lang w:val="en-US"/>
        </w:rPr>
        <w:t xml:space="preserve"> </w:t>
      </w:r>
      <w:r w:rsidRPr="00275586">
        <w:rPr>
          <w:rFonts w:ascii="Arial" w:hAnsi="Arial" w:cs="Arial"/>
          <w:sz w:val="20"/>
          <w:szCs w:val="26"/>
        </w:rPr>
        <w:t xml:space="preserve">có kiểm nghiệm bằng </w:t>
      </w:r>
      <w:r w:rsidRPr="00275586">
        <w:rPr>
          <w:rFonts w:ascii="Arial" w:hAnsi="Arial" w:cs="Arial"/>
          <w:sz w:val="20"/>
          <w:szCs w:val="26"/>
          <w:lang w:val="en-US"/>
        </w:rPr>
        <w:t xml:space="preserve">kiểm </w:t>
      </w:r>
      <w:r w:rsidRPr="00275586">
        <w:rPr>
          <w:rFonts w:ascii="Arial" w:hAnsi="Arial" w:cs="Arial"/>
          <w:sz w:val="20"/>
          <w:szCs w:val="26"/>
        </w:rPr>
        <w:t>tra thông thường.</w:t>
      </w:r>
    </w:p>
    <w:p w:rsidR="00BC441E" w:rsidRPr="00275586" w:rsidP="00275586">
      <w:pPr>
        <w:spacing w:before="120"/>
        <w:rPr>
          <w:rFonts w:ascii="Arial" w:hAnsi="Arial" w:cs="Arial"/>
          <w:sz w:val="20"/>
          <w:szCs w:val="26"/>
          <w:lang w:val="en-US"/>
        </w:rPr>
      </w:pPr>
      <w:r w:rsidRPr="00275586">
        <w:rPr>
          <w:rFonts w:ascii="Arial" w:hAnsi="Arial" w:cs="Arial"/>
          <w:sz w:val="20"/>
          <w:szCs w:val="26"/>
        </w:rPr>
        <w:t>Trong trường hợp thứ nhất, người sản xuất được mi</w:t>
      </w:r>
      <w:r w:rsidRPr="00275586">
        <w:rPr>
          <w:rFonts w:ascii="Arial" w:hAnsi="Arial" w:cs="Arial"/>
          <w:sz w:val="20"/>
          <w:szCs w:val="26"/>
          <w:lang w:val="en-US"/>
        </w:rPr>
        <w:t>ễ</w:t>
      </w:r>
      <w:r w:rsidRPr="00275586">
        <w:rPr>
          <w:rFonts w:ascii="Arial" w:hAnsi="Arial" w:cs="Arial"/>
          <w:sz w:val="20"/>
          <w:szCs w:val="26"/>
        </w:rPr>
        <w:t>n trừ việc đo đ</w:t>
      </w:r>
      <w:r w:rsidRPr="00275586">
        <w:rPr>
          <w:rFonts w:ascii="Arial" w:hAnsi="Arial" w:cs="Arial"/>
          <w:sz w:val="20"/>
          <w:szCs w:val="26"/>
          <w:lang w:val="en-US"/>
        </w:rPr>
        <w:t>ộ</w:t>
      </w:r>
      <w:r w:rsidRPr="00275586">
        <w:rPr>
          <w:rFonts w:ascii="Arial" w:hAnsi="Arial" w:cs="Arial"/>
          <w:sz w:val="20"/>
          <w:szCs w:val="26"/>
        </w:rPr>
        <w:t xml:space="preserve"> </w:t>
      </w:r>
      <w:r w:rsidRPr="00275586">
        <w:rPr>
          <w:rFonts w:ascii="Arial" w:hAnsi="Arial" w:cs="Arial"/>
          <w:sz w:val="20"/>
          <w:szCs w:val="26"/>
          <w:lang w:val="en-US"/>
        </w:rPr>
        <w:t>d</w:t>
      </w:r>
      <w:r w:rsidRPr="00275586">
        <w:rPr>
          <w:rFonts w:ascii="Arial" w:hAnsi="Arial" w:cs="Arial"/>
          <w:sz w:val="20"/>
          <w:szCs w:val="26"/>
        </w:rPr>
        <w:t>ài khi bị phá hoại.</w:t>
      </w:r>
    </w:p>
    <w:p w:rsidR="00BC441E" w:rsidRPr="00275586" w:rsidP="00275586">
      <w:pPr>
        <w:widowControl/>
        <w:spacing w:before="120"/>
        <w:ind w:right="43"/>
        <w:jc w:val="center"/>
        <w:rPr>
          <w:rFonts w:ascii="Arial" w:hAnsi="Arial" w:cs="Arial"/>
          <w:sz w:val="20"/>
          <w:szCs w:val="26"/>
          <w:lang w:val="en-US"/>
        </w:rPr>
      </w:pPr>
      <w:r>
        <w:rPr>
          <w:rFonts w:ascii="Arial" w:hAnsi="Arial" w:cs="Arial"/>
          <w:sz w:val="20"/>
          <w:szCs w:val="26"/>
          <w:lang w:val="en-US"/>
        </w:rPr>
        <w:pict>
          <v:shape id="_x0000_i1029" type="#_x0000_t75" style="height:307.81pt;width:425.87pt" stroked="f">
            <v:imagedata r:id="rId12" o:title="52"/>
          </v:shape>
        </w:pict>
      </w:r>
    </w:p>
    <w:p w:rsidR="00BC441E" w:rsidRPr="00275586" w:rsidP="00275586">
      <w:pPr>
        <w:spacing w:before="120"/>
        <w:rPr>
          <w:rFonts w:ascii="Arial" w:hAnsi="Arial" w:cs="Arial"/>
          <w:sz w:val="20"/>
          <w:szCs w:val="26"/>
          <w:lang w:val="en-US"/>
        </w:rPr>
      </w:pPr>
    </w:p>
    <w:p w:rsidR="00BC441E" w:rsidRPr="00275586" w:rsidP="00275586">
      <w:pPr>
        <w:spacing w:before="120"/>
        <w:jc w:val="center"/>
        <w:rPr>
          <w:rFonts w:ascii="Arial" w:hAnsi="Arial" w:cs="Arial"/>
          <w:b/>
          <w:sz w:val="20"/>
          <w:szCs w:val="26"/>
          <w:lang w:val="en-US"/>
        </w:rPr>
      </w:pPr>
      <w:r w:rsidRPr="00275586">
        <w:rPr>
          <w:rFonts w:ascii="Arial" w:hAnsi="Arial" w:cs="Arial"/>
          <w:b/>
          <w:sz w:val="20"/>
          <w:szCs w:val="26"/>
        </w:rPr>
        <w:t xml:space="preserve">CÁC TIÊU CHUẨN ĐÃ TRÍCH </w:t>
      </w:r>
      <w:r w:rsidRPr="00275586">
        <w:rPr>
          <w:rFonts w:ascii="Arial" w:hAnsi="Arial" w:cs="Arial"/>
          <w:b/>
          <w:sz w:val="20"/>
          <w:szCs w:val="26"/>
          <w:lang w:val="en-US"/>
        </w:rPr>
        <w:t>DẪN</w:t>
      </w:r>
      <w:r w:rsidRPr="00275586">
        <w:rPr>
          <w:rFonts w:ascii="Arial" w:hAnsi="Arial" w:cs="Arial"/>
          <w:b/>
          <w:sz w:val="20"/>
          <w:szCs w:val="26"/>
        </w:rPr>
        <w:t xml:space="preserve"> CÓ LIÊN QUAN TRONG TÀI LIỆU K</w:t>
      </w:r>
      <w:r w:rsidRPr="00275586">
        <w:rPr>
          <w:rFonts w:ascii="Arial" w:hAnsi="Arial" w:cs="Arial"/>
          <w:b/>
          <w:sz w:val="20"/>
          <w:szCs w:val="26"/>
          <w:lang w:val="en-US"/>
        </w:rPr>
        <w:t>Ỹ</w:t>
      </w:r>
      <w:r w:rsidRPr="00275586">
        <w:rPr>
          <w:rFonts w:ascii="Arial" w:hAnsi="Arial" w:cs="Arial"/>
          <w:b/>
          <w:sz w:val="20"/>
          <w:szCs w:val="26"/>
        </w:rPr>
        <w:t xml:space="preserve"> THUẬT T</w:t>
      </w:r>
      <w:r w:rsidRPr="00275586">
        <w:rPr>
          <w:rFonts w:ascii="Arial" w:hAnsi="Arial" w:cs="Arial"/>
          <w:b/>
          <w:sz w:val="20"/>
          <w:szCs w:val="26"/>
          <w:lang w:val="en-US"/>
        </w:rPr>
        <w:t>H</w:t>
      </w:r>
      <w:r w:rsidRPr="00275586">
        <w:rPr>
          <w:rFonts w:ascii="Arial" w:hAnsi="Arial" w:cs="Arial"/>
          <w:b/>
          <w:sz w:val="20"/>
          <w:szCs w:val="26"/>
        </w:rPr>
        <w:t xml:space="preserve">ỐNG NHẤT </w:t>
      </w:r>
      <w:r w:rsidRPr="00275586">
        <w:rPr>
          <w:rFonts w:ascii="Arial" w:hAnsi="Arial" w:cs="Arial"/>
          <w:b/>
          <w:sz w:val="20"/>
          <w:szCs w:val="26"/>
          <w:lang w:val="en-US"/>
        </w:rPr>
        <w:t>“</w:t>
      </w:r>
      <w:r w:rsidRPr="00275586">
        <w:rPr>
          <w:rFonts w:ascii="Arial" w:hAnsi="Arial" w:cs="Arial"/>
          <w:b/>
          <w:sz w:val="20"/>
          <w:szCs w:val="26"/>
        </w:rPr>
        <w:t>THI CÔNG BÊ TÔNG VÀ BÊ</w:t>
      </w:r>
      <w:r w:rsidRPr="00275586">
        <w:rPr>
          <w:rFonts w:ascii="Arial" w:hAnsi="Arial" w:cs="Arial"/>
          <w:b/>
          <w:sz w:val="20"/>
          <w:szCs w:val="26"/>
          <w:lang w:val="en-US"/>
        </w:rPr>
        <w:t xml:space="preserve"> </w:t>
      </w:r>
      <w:r w:rsidRPr="00275586">
        <w:rPr>
          <w:rFonts w:ascii="Arial" w:hAnsi="Arial" w:cs="Arial"/>
          <w:b/>
          <w:sz w:val="20"/>
          <w:szCs w:val="26"/>
        </w:rPr>
        <w:t>TÔNG CỐT THÉP</w:t>
      </w:r>
      <w:r w:rsidRPr="00275586">
        <w:rPr>
          <w:rFonts w:ascii="Arial" w:hAnsi="Arial" w:cs="Arial"/>
          <w:b/>
          <w:sz w:val="20"/>
          <w:szCs w:val="26"/>
          <w:lang w:val="en-US"/>
        </w:rPr>
        <w:t>”</w:t>
      </w:r>
    </w:p>
    <w:tbl>
      <w:tblPr>
        <w:tblStyle w:val="TableNormal"/>
        <w:tblW w:w="5000" w:type="pct"/>
        <w:tblCellMar>
          <w:left w:w="0" w:type="dxa"/>
          <w:right w:w="0" w:type="dxa"/>
        </w:tblCellMar>
        <w:tblLook w:val="0000"/>
      </w:tblPr>
      <w:tblGrid>
        <w:gridCol w:w="628"/>
        <w:gridCol w:w="2226"/>
        <w:gridCol w:w="6217"/>
      </w:tblGrid>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w:t>
            </w:r>
            <w:r w:rsidRPr="00275586" w:rsidR="001F67F6">
              <w:rPr>
                <w:rFonts w:ascii="Arial" w:hAnsi="Arial" w:cs="Arial"/>
                <w:sz w:val="20"/>
                <w:szCs w:val="26"/>
                <w:lang w:val="en-US"/>
              </w:rPr>
              <w:t xml:space="preserve"> </w:t>
            </w:r>
            <w:r w:rsidRPr="00275586">
              <w:rPr>
                <w:rFonts w:ascii="Arial" w:hAnsi="Arial" w:cs="Arial"/>
                <w:sz w:val="20"/>
                <w:szCs w:val="26"/>
              </w:rPr>
              <w:t>5574 -</w:t>
            </w:r>
            <w:r w:rsidRPr="00275586" w:rsidR="001F67F6">
              <w:rPr>
                <w:rFonts w:ascii="Arial" w:hAnsi="Arial" w:cs="Arial"/>
                <w:sz w:val="20"/>
                <w:szCs w:val="26"/>
                <w:lang w:val="en-US"/>
              </w:rPr>
              <w:t xml:space="preserve"> </w:t>
            </w:r>
            <w:r w:rsidRPr="00275586">
              <w:rPr>
                <w:rFonts w:ascii="Arial" w:hAnsi="Arial" w:cs="Arial"/>
                <w:sz w:val="20"/>
                <w:szCs w:val="26"/>
              </w:rPr>
              <w:t>91</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Tiêu chuẩn thiết kế kết cấu bê tông cốt thép.</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2.</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4453 - 87</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Ti</w:t>
            </w:r>
            <w:r w:rsidRPr="00275586">
              <w:rPr>
                <w:rFonts w:ascii="Arial" w:hAnsi="Arial" w:cs="Arial"/>
                <w:sz w:val="20"/>
                <w:szCs w:val="26"/>
                <w:lang w:val="en-US"/>
              </w:rPr>
              <w:t>ê</w:t>
            </w:r>
            <w:r w:rsidRPr="00275586">
              <w:rPr>
                <w:rFonts w:ascii="Arial" w:hAnsi="Arial" w:cs="Arial"/>
                <w:sz w:val="20"/>
                <w:szCs w:val="26"/>
              </w:rPr>
              <w:t>u chuẩn thi công và nghiệm thu kết cấu bê tông cốt thép toàn khối.</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3.</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2737 - 90</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Ti</w:t>
            </w:r>
            <w:r w:rsidRPr="00275586">
              <w:rPr>
                <w:rFonts w:ascii="Arial" w:hAnsi="Arial" w:cs="Arial"/>
                <w:sz w:val="20"/>
                <w:szCs w:val="26"/>
                <w:lang w:val="en-US"/>
              </w:rPr>
              <w:t>ê</w:t>
            </w:r>
            <w:r w:rsidRPr="00275586">
              <w:rPr>
                <w:rFonts w:ascii="Arial" w:hAnsi="Arial" w:cs="Arial"/>
                <w:sz w:val="20"/>
                <w:szCs w:val="26"/>
              </w:rPr>
              <w:t>u chu</w:t>
            </w:r>
            <w:r w:rsidRPr="00275586">
              <w:rPr>
                <w:rFonts w:ascii="Arial" w:hAnsi="Arial" w:cs="Arial"/>
                <w:sz w:val="20"/>
                <w:szCs w:val="26"/>
                <w:lang w:val="en-US"/>
              </w:rPr>
              <w:t>ẩ</w:t>
            </w:r>
            <w:r w:rsidRPr="00275586">
              <w:rPr>
                <w:rFonts w:ascii="Arial" w:hAnsi="Arial" w:cs="Arial"/>
                <w:sz w:val="20"/>
                <w:szCs w:val="26"/>
              </w:rPr>
              <w:t>n thiết k</w:t>
            </w:r>
            <w:r w:rsidRPr="00275586">
              <w:rPr>
                <w:rFonts w:ascii="Arial" w:hAnsi="Arial" w:cs="Arial"/>
                <w:sz w:val="20"/>
                <w:szCs w:val="26"/>
                <w:lang w:val="en-US"/>
              </w:rPr>
              <w:t>ế</w:t>
            </w:r>
            <w:r w:rsidRPr="00275586">
              <w:rPr>
                <w:rFonts w:ascii="Arial" w:hAnsi="Arial" w:cs="Arial"/>
                <w:sz w:val="20"/>
                <w:szCs w:val="26"/>
              </w:rPr>
              <w:t xml:space="preserve"> - T</w:t>
            </w:r>
            <w:r w:rsidRPr="00275586">
              <w:rPr>
                <w:rFonts w:ascii="Arial" w:hAnsi="Arial" w:cs="Arial"/>
                <w:sz w:val="20"/>
                <w:szCs w:val="26"/>
                <w:lang w:val="en-US"/>
              </w:rPr>
              <w:t>ả</w:t>
            </w:r>
            <w:r w:rsidRPr="00275586">
              <w:rPr>
                <w:rFonts w:ascii="Arial" w:hAnsi="Arial" w:cs="Arial"/>
                <w:sz w:val="20"/>
                <w:szCs w:val="26"/>
              </w:rPr>
              <w:t>i trọng và tác động.</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lang w:val="en-US"/>
              </w:rPr>
              <w:t>4</w:t>
            </w:r>
            <w:r w:rsidRPr="00275586">
              <w:rPr>
                <w:rFonts w:ascii="Arial" w:hAnsi="Arial" w:cs="Arial"/>
                <w:sz w:val="20"/>
                <w:szCs w:val="26"/>
              </w:rPr>
              <w:t>.</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w:t>
            </w:r>
            <w:r w:rsidRPr="00275586" w:rsidR="001F67F6">
              <w:rPr>
                <w:rFonts w:ascii="Arial" w:hAnsi="Arial" w:cs="Arial"/>
                <w:sz w:val="20"/>
                <w:szCs w:val="26"/>
                <w:lang w:val="en-US"/>
              </w:rPr>
              <w:t xml:space="preserve"> </w:t>
            </w:r>
            <w:r w:rsidRPr="00275586">
              <w:rPr>
                <w:rFonts w:ascii="Arial" w:hAnsi="Arial" w:cs="Arial"/>
                <w:sz w:val="20"/>
                <w:szCs w:val="26"/>
              </w:rPr>
              <w:t xml:space="preserve">4033 </w:t>
            </w:r>
            <w:r w:rsidRPr="00275586" w:rsidR="001F67F6">
              <w:rPr>
                <w:rFonts w:ascii="Arial" w:hAnsi="Arial" w:cs="Arial"/>
                <w:sz w:val="20"/>
                <w:szCs w:val="26"/>
                <w:lang w:val="en-US"/>
              </w:rPr>
              <w:t xml:space="preserve">- </w:t>
            </w:r>
            <w:r w:rsidRPr="00275586">
              <w:rPr>
                <w:rFonts w:ascii="Arial" w:hAnsi="Arial" w:cs="Arial"/>
                <w:sz w:val="20"/>
                <w:szCs w:val="26"/>
              </w:rPr>
              <w:t>85</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Xi măng Poóc- lăng pu</w:t>
            </w:r>
            <w:r w:rsidRPr="00275586">
              <w:rPr>
                <w:rFonts w:ascii="Arial" w:hAnsi="Arial" w:cs="Arial"/>
                <w:sz w:val="20"/>
                <w:szCs w:val="26"/>
                <w:lang w:val="en-US"/>
              </w:rPr>
              <w:t>d</w:t>
            </w:r>
            <w:r w:rsidRPr="00275586">
              <w:rPr>
                <w:rFonts w:ascii="Arial" w:hAnsi="Arial" w:cs="Arial"/>
                <w:sz w:val="20"/>
                <w:szCs w:val="26"/>
              </w:rPr>
              <w:t>olan.</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5.</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4316</w:t>
            </w:r>
            <w:r w:rsidRPr="00275586" w:rsidR="001F67F6">
              <w:rPr>
                <w:rFonts w:ascii="Arial" w:hAnsi="Arial" w:cs="Arial"/>
                <w:sz w:val="20"/>
                <w:szCs w:val="26"/>
                <w:lang w:val="en-US"/>
              </w:rPr>
              <w:t xml:space="preserve"> </w:t>
            </w:r>
            <w:r w:rsidRPr="00275586">
              <w:rPr>
                <w:rFonts w:ascii="Arial" w:hAnsi="Arial" w:cs="Arial"/>
                <w:sz w:val="20"/>
                <w:szCs w:val="26"/>
              </w:rPr>
              <w:t>-</w:t>
            </w:r>
            <w:r w:rsidRPr="00275586" w:rsidR="001F67F6">
              <w:rPr>
                <w:rFonts w:ascii="Arial" w:hAnsi="Arial" w:cs="Arial"/>
                <w:sz w:val="20"/>
                <w:szCs w:val="26"/>
                <w:lang w:val="en-US"/>
              </w:rPr>
              <w:t xml:space="preserve"> </w:t>
            </w:r>
            <w:r w:rsidRPr="00275586">
              <w:rPr>
                <w:rFonts w:ascii="Arial" w:hAnsi="Arial" w:cs="Arial"/>
                <w:sz w:val="20"/>
                <w:szCs w:val="26"/>
              </w:rPr>
              <w:t>86</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Xi măng Poóc- lăng s</w:t>
            </w:r>
            <w:r w:rsidRPr="00275586" w:rsidR="001F67F6">
              <w:rPr>
                <w:rFonts w:ascii="Arial" w:hAnsi="Arial" w:cs="Arial"/>
                <w:sz w:val="20"/>
                <w:szCs w:val="26"/>
                <w:lang w:val="en-US"/>
              </w:rPr>
              <w:t>ỉ</w:t>
            </w:r>
            <w:r w:rsidRPr="00275586">
              <w:rPr>
                <w:rFonts w:ascii="Arial" w:hAnsi="Arial" w:cs="Arial"/>
                <w:sz w:val="20"/>
                <w:szCs w:val="26"/>
              </w:rPr>
              <w:t xml:space="preserve"> hạt lò cao.</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6.</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2682 - 87</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Xi măng Poóc- l</w:t>
            </w:r>
            <w:r w:rsidRPr="00275586">
              <w:rPr>
                <w:rFonts w:ascii="Arial" w:hAnsi="Arial" w:cs="Arial"/>
                <w:sz w:val="20"/>
                <w:szCs w:val="26"/>
                <w:lang w:val="en-US"/>
              </w:rPr>
              <w:t>ă</w:t>
            </w:r>
            <w:r w:rsidRPr="00275586">
              <w:rPr>
                <w:rFonts w:ascii="Arial" w:hAnsi="Arial" w:cs="Arial"/>
                <w:sz w:val="20"/>
                <w:szCs w:val="26"/>
              </w:rPr>
              <w:t>ng.</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7.</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1770 - 86</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Cát xây dựng - Yêu cầu kỹ thuật.</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8.</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1771 -</w:t>
            </w:r>
            <w:r w:rsidRPr="00275586" w:rsidR="001F67F6">
              <w:rPr>
                <w:rFonts w:ascii="Arial" w:hAnsi="Arial" w:cs="Arial"/>
                <w:sz w:val="20"/>
                <w:szCs w:val="26"/>
                <w:lang w:val="en-US"/>
              </w:rPr>
              <w:t xml:space="preserve"> </w:t>
            </w:r>
            <w:r w:rsidRPr="00275586">
              <w:rPr>
                <w:rFonts w:ascii="Arial" w:hAnsi="Arial" w:cs="Arial"/>
                <w:sz w:val="20"/>
                <w:szCs w:val="26"/>
              </w:rPr>
              <w:t>86</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Đá </w:t>
            </w:r>
            <w:r w:rsidRPr="00275586">
              <w:rPr>
                <w:rFonts w:ascii="Arial" w:hAnsi="Arial" w:cs="Arial"/>
                <w:sz w:val="20"/>
                <w:szCs w:val="26"/>
                <w:lang w:val="en-US"/>
              </w:rPr>
              <w:t>d</w:t>
            </w:r>
            <w:r w:rsidRPr="00275586">
              <w:rPr>
                <w:rFonts w:ascii="Arial" w:hAnsi="Arial" w:cs="Arial"/>
                <w:sz w:val="20"/>
                <w:szCs w:val="26"/>
              </w:rPr>
              <w:t xml:space="preserve">ăm, sỏi, sỏi </w:t>
            </w:r>
            <w:r w:rsidRPr="00275586">
              <w:rPr>
                <w:rFonts w:ascii="Arial" w:hAnsi="Arial" w:cs="Arial"/>
                <w:sz w:val="20"/>
                <w:szCs w:val="26"/>
                <w:lang w:val="en-US"/>
              </w:rPr>
              <w:t>d</w:t>
            </w:r>
            <w:r w:rsidRPr="00275586">
              <w:rPr>
                <w:rFonts w:ascii="Arial" w:hAnsi="Arial" w:cs="Arial"/>
                <w:sz w:val="20"/>
                <w:szCs w:val="26"/>
              </w:rPr>
              <w:t>ăm dùng trong xây dựng - Yêu cầu kỹ thuật.</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9.</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w:t>
            </w:r>
            <w:r w:rsidRPr="00275586">
              <w:rPr>
                <w:rFonts w:ascii="Arial" w:hAnsi="Arial" w:cs="Arial"/>
                <w:sz w:val="20"/>
                <w:szCs w:val="26"/>
                <w:lang w:val="en-US"/>
              </w:rPr>
              <w:t xml:space="preserve"> </w:t>
            </w:r>
            <w:r w:rsidRPr="00275586">
              <w:rPr>
                <w:rFonts w:ascii="Arial" w:hAnsi="Arial" w:cs="Arial"/>
                <w:sz w:val="20"/>
                <w:szCs w:val="26"/>
              </w:rPr>
              <w:t>(</w:t>
            </w:r>
            <w:r w:rsidRPr="00275586">
              <w:rPr>
                <w:rFonts w:ascii="Arial" w:hAnsi="Arial" w:cs="Arial"/>
                <w:sz w:val="20"/>
                <w:szCs w:val="26"/>
                <w:lang w:val="en-US"/>
              </w:rPr>
              <w:t>1</w:t>
            </w:r>
            <w:r w:rsidRPr="00275586">
              <w:rPr>
                <w:rFonts w:ascii="Arial" w:hAnsi="Arial" w:cs="Arial"/>
                <w:sz w:val="20"/>
                <w:szCs w:val="26"/>
              </w:rPr>
              <w:t>)</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Thép xây d</w:t>
            </w:r>
            <w:r w:rsidRPr="00275586">
              <w:rPr>
                <w:rFonts w:ascii="Arial" w:hAnsi="Arial" w:cs="Arial"/>
                <w:sz w:val="20"/>
                <w:szCs w:val="26"/>
                <w:lang w:val="en-US"/>
              </w:rPr>
              <w:t>ự</w:t>
            </w:r>
            <w:r w:rsidRPr="00275586">
              <w:rPr>
                <w:rFonts w:ascii="Arial" w:hAnsi="Arial" w:cs="Arial"/>
                <w:sz w:val="20"/>
                <w:szCs w:val="26"/>
              </w:rPr>
              <w:t>ng - Yêu cầu sử dụng.</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10.</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(1)</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Sử </w:t>
            </w:r>
            <w:r w:rsidRPr="00275586">
              <w:rPr>
                <w:rFonts w:ascii="Arial" w:hAnsi="Arial" w:cs="Arial"/>
                <w:sz w:val="20"/>
                <w:szCs w:val="26"/>
                <w:lang w:val="en-US"/>
              </w:rPr>
              <w:t>dụ</w:t>
            </w:r>
            <w:r w:rsidRPr="00275586">
              <w:rPr>
                <w:rFonts w:ascii="Arial" w:hAnsi="Arial" w:cs="Arial"/>
                <w:sz w:val="20"/>
                <w:szCs w:val="26"/>
              </w:rPr>
              <w:t>ng Clorua canxi và phụ gia có Clo là</w:t>
            </w:r>
            <w:r w:rsidRPr="00275586">
              <w:rPr>
                <w:rFonts w:ascii="Arial" w:hAnsi="Arial" w:cs="Arial"/>
                <w:sz w:val="20"/>
                <w:szCs w:val="26"/>
                <w:lang w:val="en-US"/>
              </w:rPr>
              <w:t>m</w:t>
            </w:r>
            <w:r w:rsidRPr="00275586">
              <w:rPr>
                <w:rFonts w:ascii="Arial" w:hAnsi="Arial" w:cs="Arial"/>
                <w:sz w:val="20"/>
                <w:szCs w:val="26"/>
              </w:rPr>
              <w:t xml:space="preserve"> vữa lỏng, vữa và bê tông.</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11.</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4506 - 87</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Nước cho bê tông và vữa - Yêu cầu kỹ thuật.</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12.</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5592 - 91</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Bê tông nặng - Y</w:t>
            </w:r>
            <w:r w:rsidRPr="00275586">
              <w:rPr>
                <w:rFonts w:ascii="Arial" w:hAnsi="Arial" w:cs="Arial"/>
                <w:sz w:val="20"/>
                <w:szCs w:val="26"/>
                <w:lang w:val="en-US"/>
              </w:rPr>
              <w:t>ê</w:t>
            </w:r>
            <w:r w:rsidRPr="00275586">
              <w:rPr>
                <w:rFonts w:ascii="Arial" w:hAnsi="Arial" w:cs="Arial"/>
                <w:sz w:val="20"/>
                <w:szCs w:val="26"/>
              </w:rPr>
              <w:t xml:space="preserve">u cầu bảo </w:t>
            </w:r>
            <w:r w:rsidRPr="00275586">
              <w:rPr>
                <w:rFonts w:ascii="Arial" w:hAnsi="Arial" w:cs="Arial"/>
                <w:sz w:val="20"/>
                <w:szCs w:val="26"/>
                <w:lang w:val="en-US"/>
              </w:rPr>
              <w:t>d</w:t>
            </w:r>
            <w:r w:rsidRPr="00275586">
              <w:rPr>
                <w:rFonts w:ascii="Arial" w:hAnsi="Arial" w:cs="Arial"/>
                <w:sz w:val="20"/>
                <w:szCs w:val="26"/>
              </w:rPr>
              <w:t>ưỡng ẩm tự nhi</w:t>
            </w:r>
            <w:r w:rsidRPr="00275586">
              <w:rPr>
                <w:rFonts w:ascii="Arial" w:hAnsi="Arial" w:cs="Arial"/>
                <w:sz w:val="20"/>
                <w:szCs w:val="26"/>
                <w:lang w:val="en-US"/>
              </w:rPr>
              <w:t>ê</w:t>
            </w:r>
            <w:r w:rsidRPr="00275586">
              <w:rPr>
                <w:rFonts w:ascii="Arial" w:hAnsi="Arial" w:cs="Arial"/>
                <w:sz w:val="20"/>
                <w:szCs w:val="26"/>
              </w:rPr>
              <w:t>n.</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13.</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w:t>
            </w:r>
            <w:r w:rsidRPr="00275586" w:rsidR="001F67F6">
              <w:rPr>
                <w:rFonts w:ascii="Arial" w:hAnsi="Arial" w:cs="Arial"/>
                <w:sz w:val="20"/>
                <w:szCs w:val="26"/>
                <w:lang w:val="en-US"/>
              </w:rPr>
              <w:t xml:space="preserve"> </w:t>
            </w:r>
            <w:r w:rsidRPr="00275586">
              <w:rPr>
                <w:rFonts w:ascii="Arial" w:hAnsi="Arial" w:cs="Arial"/>
                <w:sz w:val="20"/>
                <w:szCs w:val="26"/>
              </w:rPr>
              <w:t xml:space="preserve">3105 </w:t>
            </w:r>
            <w:r w:rsidRPr="00275586" w:rsidR="001F67F6">
              <w:rPr>
                <w:rFonts w:ascii="Arial" w:hAnsi="Arial" w:cs="Arial"/>
                <w:sz w:val="20"/>
                <w:szCs w:val="26"/>
                <w:lang w:val="en-US"/>
              </w:rPr>
              <w:t xml:space="preserve">- </w:t>
            </w:r>
            <w:r w:rsidRPr="00275586">
              <w:rPr>
                <w:rFonts w:ascii="Arial" w:hAnsi="Arial" w:cs="Arial"/>
                <w:sz w:val="20"/>
                <w:szCs w:val="26"/>
              </w:rPr>
              <w:t>92</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Bê tông nặng - Lấy mẫu chế tạo và bảo </w:t>
            </w:r>
            <w:r w:rsidRPr="00275586">
              <w:rPr>
                <w:rFonts w:ascii="Arial" w:hAnsi="Arial" w:cs="Arial"/>
                <w:sz w:val="20"/>
                <w:szCs w:val="26"/>
                <w:lang w:val="en-US"/>
              </w:rPr>
              <w:t>d</w:t>
            </w:r>
            <w:r w:rsidRPr="00275586">
              <w:rPr>
                <w:rFonts w:ascii="Arial" w:hAnsi="Arial" w:cs="Arial"/>
                <w:sz w:val="20"/>
                <w:szCs w:val="26"/>
              </w:rPr>
              <w:t>ưỡng.</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14.</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3106</w:t>
            </w:r>
            <w:r w:rsidRPr="00275586" w:rsidR="00275586">
              <w:rPr>
                <w:rFonts w:ascii="Arial" w:hAnsi="Arial" w:cs="Arial"/>
                <w:sz w:val="20"/>
                <w:szCs w:val="26"/>
                <w:lang w:val="en-US"/>
              </w:rPr>
              <w:t xml:space="preserve"> </w:t>
            </w:r>
            <w:r w:rsidRPr="00275586">
              <w:rPr>
                <w:rFonts w:ascii="Arial" w:hAnsi="Arial" w:cs="Arial"/>
                <w:sz w:val="20"/>
                <w:szCs w:val="26"/>
              </w:rPr>
              <w:t>-</w:t>
            </w:r>
            <w:r w:rsidRPr="00275586" w:rsidR="00275586">
              <w:rPr>
                <w:rFonts w:ascii="Arial" w:hAnsi="Arial" w:cs="Arial"/>
                <w:sz w:val="20"/>
                <w:szCs w:val="26"/>
                <w:lang w:val="en-US"/>
              </w:rPr>
              <w:t xml:space="preserve"> </w:t>
            </w:r>
            <w:r w:rsidRPr="00275586">
              <w:rPr>
                <w:rFonts w:ascii="Arial" w:hAnsi="Arial" w:cs="Arial"/>
                <w:sz w:val="20"/>
                <w:szCs w:val="26"/>
              </w:rPr>
              <w:t>92</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Bê tông nặng - Phương pháp th</w:t>
            </w:r>
            <w:r w:rsidRPr="00275586">
              <w:rPr>
                <w:rFonts w:ascii="Arial" w:hAnsi="Arial" w:cs="Arial"/>
                <w:sz w:val="20"/>
                <w:szCs w:val="26"/>
                <w:lang w:val="en-US"/>
              </w:rPr>
              <w:t>ử</w:t>
            </w:r>
            <w:r w:rsidRPr="00275586">
              <w:rPr>
                <w:rFonts w:ascii="Arial" w:hAnsi="Arial" w:cs="Arial"/>
                <w:sz w:val="20"/>
                <w:szCs w:val="26"/>
              </w:rPr>
              <w:t xml:space="preserve"> độ sụt.</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15.</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 3118</w:t>
            </w:r>
            <w:r w:rsidRPr="00275586" w:rsidR="00275586">
              <w:rPr>
                <w:rFonts w:ascii="Arial" w:hAnsi="Arial" w:cs="Arial"/>
                <w:sz w:val="20"/>
                <w:szCs w:val="26"/>
                <w:lang w:val="en-US"/>
              </w:rPr>
              <w:t xml:space="preserve"> </w:t>
            </w:r>
            <w:r w:rsidRPr="00275586">
              <w:rPr>
                <w:rFonts w:ascii="Arial" w:hAnsi="Arial" w:cs="Arial"/>
                <w:sz w:val="20"/>
                <w:szCs w:val="26"/>
              </w:rPr>
              <w:t>-</w:t>
            </w:r>
            <w:r w:rsidRPr="00275586" w:rsidR="00275586">
              <w:rPr>
                <w:rFonts w:ascii="Arial" w:hAnsi="Arial" w:cs="Arial"/>
                <w:sz w:val="20"/>
                <w:szCs w:val="26"/>
                <w:lang w:val="en-US"/>
              </w:rPr>
              <w:t xml:space="preserve"> </w:t>
            </w:r>
            <w:r w:rsidRPr="00275586">
              <w:rPr>
                <w:rFonts w:ascii="Arial" w:hAnsi="Arial" w:cs="Arial"/>
                <w:sz w:val="20"/>
                <w:szCs w:val="26"/>
              </w:rPr>
              <w:t>92</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Bê tông nặng - Phương pháp thí nghiệm mẫu chịu nén.</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16.</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TCVN</w:t>
            </w:r>
            <w:r w:rsidRPr="00275586" w:rsidR="00275586">
              <w:rPr>
                <w:rFonts w:ascii="Arial" w:hAnsi="Arial" w:cs="Arial"/>
                <w:sz w:val="20"/>
                <w:szCs w:val="26"/>
                <w:lang w:val="en-US"/>
              </w:rPr>
              <w:t xml:space="preserve"> </w:t>
            </w:r>
            <w:r w:rsidRPr="00275586">
              <w:rPr>
                <w:rFonts w:ascii="Arial" w:hAnsi="Arial" w:cs="Arial"/>
                <w:sz w:val="20"/>
                <w:szCs w:val="26"/>
              </w:rPr>
              <w:t>3119</w:t>
            </w:r>
            <w:r w:rsidRPr="00275586" w:rsidR="00275586">
              <w:rPr>
                <w:rFonts w:ascii="Arial" w:hAnsi="Arial" w:cs="Arial"/>
                <w:sz w:val="20"/>
                <w:szCs w:val="26"/>
                <w:lang w:val="en-US"/>
              </w:rPr>
              <w:t xml:space="preserve"> </w:t>
            </w:r>
            <w:r w:rsidRPr="00275586">
              <w:rPr>
                <w:rFonts w:ascii="Arial" w:hAnsi="Arial" w:cs="Arial"/>
                <w:sz w:val="20"/>
                <w:szCs w:val="26"/>
              </w:rPr>
              <w:t>-</w:t>
            </w:r>
            <w:r w:rsidRPr="00275586" w:rsidR="00275586">
              <w:rPr>
                <w:rFonts w:ascii="Arial" w:hAnsi="Arial" w:cs="Arial"/>
                <w:sz w:val="20"/>
                <w:szCs w:val="26"/>
                <w:lang w:val="en-US"/>
              </w:rPr>
              <w:t xml:space="preserve"> </w:t>
            </w:r>
            <w:r w:rsidRPr="00275586">
              <w:rPr>
                <w:rFonts w:ascii="Arial" w:hAnsi="Arial" w:cs="Arial"/>
                <w:sz w:val="20"/>
                <w:szCs w:val="26"/>
              </w:rPr>
              <w:t>92</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 xml:space="preserve">Bê tông nặng </w:t>
            </w:r>
            <w:r w:rsidRPr="00275586" w:rsidR="00275586">
              <w:rPr>
                <w:rFonts w:ascii="Arial" w:hAnsi="Arial" w:cs="Arial"/>
                <w:sz w:val="20"/>
                <w:szCs w:val="26"/>
                <w:lang w:val="en-US"/>
              </w:rPr>
              <w:t xml:space="preserve">- </w:t>
            </w:r>
            <w:r w:rsidRPr="00275586">
              <w:rPr>
                <w:rFonts w:ascii="Arial" w:hAnsi="Arial" w:cs="Arial"/>
                <w:sz w:val="20"/>
                <w:szCs w:val="26"/>
              </w:rPr>
              <w:t>Phương pháp thí nghiệm mẫu chịu nén khi uốn.</w:t>
            </w:r>
          </w:p>
        </w:tc>
      </w:tr>
      <w:tr>
        <w:tblPrEx>
          <w:tblW w:w="5000" w:type="pct"/>
          <w:tblCellMar>
            <w:left w:w="0" w:type="dxa"/>
            <w:right w:w="0" w:type="dxa"/>
          </w:tblCellMar>
          <w:tblLook w:val="0000"/>
        </w:tblPrEx>
        <w:trPr>
          <w:trHeight w:val="20"/>
        </w:trPr>
        <w:tc>
          <w:tcPr>
            <w:tcW w:w="346"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17.</w:t>
            </w:r>
          </w:p>
        </w:tc>
        <w:tc>
          <w:tcPr>
            <w:tcW w:w="12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rPr>
            </w:pPr>
            <w:r w:rsidRPr="00275586">
              <w:rPr>
                <w:rFonts w:ascii="Arial" w:hAnsi="Arial" w:cs="Arial"/>
                <w:sz w:val="20"/>
                <w:szCs w:val="26"/>
              </w:rPr>
              <w:t>20</w:t>
            </w:r>
            <w:r w:rsidRPr="00275586" w:rsidR="00275586">
              <w:rPr>
                <w:rFonts w:ascii="Arial" w:hAnsi="Arial" w:cs="Arial"/>
                <w:sz w:val="20"/>
                <w:szCs w:val="26"/>
                <w:lang w:val="en-US"/>
              </w:rPr>
              <w:t xml:space="preserve"> </w:t>
            </w:r>
            <w:r w:rsidRPr="00275586">
              <w:rPr>
                <w:rFonts w:ascii="Arial" w:hAnsi="Arial" w:cs="Arial"/>
                <w:sz w:val="20"/>
                <w:szCs w:val="26"/>
              </w:rPr>
              <w:t>TCN 162 -</w:t>
            </w:r>
            <w:r w:rsidRPr="00275586" w:rsidR="00275586">
              <w:rPr>
                <w:rFonts w:ascii="Arial" w:hAnsi="Arial" w:cs="Arial"/>
                <w:sz w:val="20"/>
                <w:szCs w:val="26"/>
                <w:lang w:val="en-US"/>
              </w:rPr>
              <w:t xml:space="preserve"> </w:t>
            </w:r>
            <w:r w:rsidRPr="00275586">
              <w:rPr>
                <w:rFonts w:ascii="Arial" w:hAnsi="Arial" w:cs="Arial"/>
                <w:sz w:val="20"/>
                <w:szCs w:val="26"/>
              </w:rPr>
              <w:t>87</w:t>
            </w:r>
          </w:p>
        </w:tc>
        <w:tc>
          <w:tcPr>
            <w:tcW w:w="3427" w:type="pct"/>
            <w:tcBorders>
              <w:top w:val="nil"/>
              <w:left w:val="nil"/>
              <w:bottom w:val="nil"/>
              <w:right w:val="nil"/>
            </w:tcBorders>
            <w:shd w:val="clear" w:color="auto" w:fill="FFFFFF"/>
          </w:tcPr>
          <w:p w:rsidR="00BC441E" w:rsidRPr="00275586" w:rsidP="00275586">
            <w:pPr>
              <w:spacing w:before="120"/>
              <w:rPr>
                <w:rFonts w:ascii="Arial" w:hAnsi="Arial" w:cs="Arial"/>
                <w:sz w:val="20"/>
                <w:szCs w:val="26"/>
                <w:lang w:val="en-US"/>
              </w:rPr>
            </w:pPr>
            <w:r w:rsidRPr="00275586">
              <w:rPr>
                <w:rFonts w:ascii="Arial" w:hAnsi="Arial" w:cs="Arial"/>
                <w:sz w:val="20"/>
                <w:szCs w:val="26"/>
                <w:lang w:val="en-US"/>
              </w:rPr>
              <w:t>Bê tông</w:t>
            </w:r>
            <w:r w:rsidRPr="00275586">
              <w:rPr>
                <w:rFonts w:ascii="Arial" w:hAnsi="Arial" w:cs="Arial"/>
                <w:sz w:val="20"/>
                <w:szCs w:val="26"/>
              </w:rPr>
              <w:t xml:space="preserve"> nặng - Phương pháp không phá hoại xác định cường độ nén b</w:t>
            </w:r>
            <w:r w:rsidRPr="00275586">
              <w:rPr>
                <w:rFonts w:ascii="Arial" w:hAnsi="Arial" w:cs="Arial"/>
                <w:sz w:val="20"/>
                <w:szCs w:val="26"/>
                <w:lang w:val="en-US"/>
              </w:rPr>
              <w:t>ằ</w:t>
            </w:r>
            <w:r w:rsidRPr="00275586">
              <w:rPr>
                <w:rFonts w:ascii="Arial" w:hAnsi="Arial" w:cs="Arial"/>
                <w:sz w:val="20"/>
                <w:szCs w:val="26"/>
              </w:rPr>
              <w:t xml:space="preserve">ng các súng loại </w:t>
            </w:r>
            <w:r w:rsidRPr="00275586">
              <w:rPr>
                <w:rFonts w:ascii="Arial" w:hAnsi="Arial" w:cs="Arial"/>
                <w:sz w:val="20"/>
                <w:szCs w:val="26"/>
                <w:lang w:val="en-US"/>
              </w:rPr>
              <w:t>bật nẩy</w:t>
            </w:r>
            <w:r w:rsidRPr="00275586">
              <w:rPr>
                <w:rFonts w:ascii="Arial" w:hAnsi="Arial" w:cs="Arial"/>
                <w:sz w:val="20"/>
                <w:szCs w:val="26"/>
              </w:rPr>
              <w:t>.</w:t>
            </w:r>
          </w:p>
        </w:tc>
      </w:tr>
    </w:tbl>
    <w:p w:rsidR="00BC441E" w:rsidRPr="00EA4F21" w:rsidP="00275586">
      <w:pPr>
        <w:spacing w:before="120"/>
        <w:rPr>
          <w:rFonts w:ascii="Arial" w:hAnsi="Arial" w:cs="Arial"/>
          <w:b/>
          <w:sz w:val="20"/>
          <w:lang w:val="en-US"/>
        </w:rPr>
      </w:pPr>
    </w:p>
    <w:sectPr w:rsidSect="00832FB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FrankRuehl">
    <w:panose1 w:val="020E0503060101010101"/>
    <w:charset w:val="B1"/>
    <w:family w:val="swiss"/>
    <w:pitch w:val="variable"/>
    <w:sig w:usb0="00000801" w:usb1="00000000" w:usb2="00000000" w:usb3="00000000" w:csb0="00000020"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A00002EF" w:usb1="420020E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
    <w:nsid w:val="00000003"/>
    <w:multiLevelType w:val="multilevel"/>
    <w:tmpl w:val="00000002"/>
    <w:lvl w:ilvl="0">
      <w:start w:val="1"/>
      <w:numFmt w:val="decimal"/>
      <w:lvlText w:val="1.%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
    <w:nsid w:val="00000005"/>
    <w:multiLevelType w:val="multilevel"/>
    <w:tmpl w:val="00000004"/>
    <w:lvl w:ilvl="0">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
    <w:nsid w:val="00000007"/>
    <w:multiLevelType w:val="multilevel"/>
    <w:tmpl w:val="00000006"/>
    <w:lvl w:ilvl="0">
      <w:start w:val="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
    <w:nsid w:val="00000009"/>
    <w:multiLevelType w:val="multilevel"/>
    <w:tmpl w:val="00000008"/>
    <w:lvl w:ilvl="0">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5">
    <w:nsid w:val="0000000B"/>
    <w:multiLevelType w:val="multilevel"/>
    <w:tmpl w:val="0000000A"/>
    <w:lvl w:ilvl="0">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6">
    <w:nsid w:val="0000000D"/>
    <w:multiLevelType w:val="multilevel"/>
    <w:tmpl w:val="0000000C"/>
    <w:lvl w:ilvl="0">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1">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2">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3">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4">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5">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6">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7">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8">
      <w:start w:val="7"/>
      <w:numFmt w:val="decimal"/>
      <w:lvlText w:val="%1"/>
      <w:lvlJc w:val="left"/>
      <w:rPr>
        <w:rFonts w:ascii="Times New Roman" w:hAnsi="Times New Roman" w:cs="Times New Roman"/>
        <w:b w:val="0"/>
        <w:bCs w:val="0"/>
        <w:i w:val="0"/>
        <w:iCs w:val="0"/>
        <w:smallCaps w:val="0"/>
        <w:strike w:val="0"/>
        <w:color w:val="000000"/>
        <w:spacing w:val="3"/>
        <w:w w:val="100"/>
        <w:position w:val="0"/>
        <w:sz w:val="19"/>
        <w:szCs w:val="19"/>
        <w:u w:val="none"/>
      </w:rPr>
    </w:lvl>
  </w:abstractNum>
  <w:abstractNum w:abstractNumId="7">
    <w:nsid w:val="0000000F"/>
    <w:multiLevelType w:val="multilevel"/>
    <w:tmpl w:val="0000000E"/>
    <w:lvl w:ilvl="0">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4"/>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8">
    <w:nsid w:val="00000011"/>
    <w:multiLevelType w:val="multilevel"/>
    <w:tmpl w:val="00000010"/>
    <w:lvl w:ilvl="0">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1">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2">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3">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4">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5">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6">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7">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lvl w:ilvl="8">
      <w:start w:val="19"/>
      <w:numFmt w:val="decimal"/>
      <w:lvlText w:val="%1"/>
      <w:lvlJc w:val="left"/>
      <w:rPr>
        <w:rFonts w:ascii="Arial" w:hAnsi="Arial" w:cs="Arial"/>
        <w:b w:val="0"/>
        <w:bCs w:val="0"/>
        <w:i w:val="0"/>
        <w:iCs w:val="0"/>
        <w:smallCaps w:val="0"/>
        <w:strike w:val="0"/>
        <w:color w:val="000000"/>
        <w:spacing w:val="-17"/>
        <w:w w:val="100"/>
        <w:position w:val="0"/>
        <w:sz w:val="19"/>
        <w:szCs w:val="19"/>
        <w:u w:val="none"/>
      </w:rPr>
    </w:lvl>
  </w:abstractNum>
  <w:abstractNum w:abstractNumId="9">
    <w:nsid w:val="00000013"/>
    <w:multiLevelType w:val="multilevel"/>
    <w:tmpl w:val="00000012"/>
    <w:lvl w:ilvl="0">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0">
    <w:nsid w:val="00000015"/>
    <w:multiLevelType w:val="multilevel"/>
    <w:tmpl w:val="00000014"/>
    <w:lvl w:ilvl="0">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1">
    <w:nsid w:val="00000017"/>
    <w:multiLevelType w:val="multilevel"/>
    <w:tmpl w:val="00000016"/>
    <w:lvl w:ilvl="0">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2">
    <w:nsid w:val="00000019"/>
    <w:multiLevelType w:val="multilevel"/>
    <w:tmpl w:val="00000018"/>
    <w:lvl w:ilvl="0">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3">
    <w:nsid w:val="0000001B"/>
    <w:multiLevelType w:val="multilevel"/>
    <w:tmpl w:val="0000001A"/>
    <w:lvl w:ilvl="0">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4">
    <w:nsid w:val="0000001D"/>
    <w:multiLevelType w:val="multilevel"/>
    <w:tmpl w:val="0000001C"/>
    <w:lvl w:ilvl="0">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5">
    <w:nsid w:val="0000001F"/>
    <w:multiLevelType w:val="multilevel"/>
    <w:tmpl w:val="0000001E"/>
    <w:lvl w:ilvl="0">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6">
    <w:nsid w:val="00000021"/>
    <w:multiLevelType w:val="multilevel"/>
    <w:tmpl w:val="00000020"/>
    <w:lvl w:ilvl="0">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7">
    <w:nsid w:val="00000023"/>
    <w:multiLevelType w:val="multilevel"/>
    <w:tmpl w:val="00000022"/>
    <w:lvl w:ilvl="0">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4"/>
      <w:numFmt w:val="decimal"/>
      <w:lvlText w:val="2.%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18">
    <w:nsid w:val="00000025"/>
    <w:multiLevelType w:val="multilevel"/>
    <w:tmpl w:val="00000024"/>
    <w:lvl w:ilvl="0">
      <w:start w:val="1"/>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2">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3">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4">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5">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6">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7">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lvl w:ilvl="8">
      <w:start w:val="33"/>
      <w:numFmt w:val="decimal"/>
      <w:lvlText w:val="%1.%2"/>
      <w:lvlJc w:val="left"/>
      <w:rPr>
        <w:rFonts w:ascii="Times New Roman" w:hAnsi="Times New Roman" w:cs="Times New Roman"/>
        <w:b w:val="0"/>
        <w:bCs w:val="0"/>
        <w:i w:val="0"/>
        <w:iCs w:val="0"/>
        <w:smallCaps w:val="0"/>
        <w:strike w:val="0"/>
        <w:color w:val="000000"/>
        <w:spacing w:val="10"/>
        <w:w w:val="100"/>
        <w:position w:val="0"/>
        <w:sz w:val="17"/>
        <w:szCs w:val="17"/>
        <w:u w:val="none"/>
      </w:rPr>
    </w:lvl>
  </w:abstractNum>
  <w:abstractNum w:abstractNumId="19">
    <w:nsid w:val="00000027"/>
    <w:multiLevelType w:val="multilevel"/>
    <w:tmpl w:val="00000026"/>
    <w:lvl w:ilvl="0">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2"/>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0">
    <w:nsid w:val="00000029"/>
    <w:multiLevelType w:val="multilevel"/>
    <w:tmpl w:val="00000028"/>
    <w:lvl w:ilvl="0">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5"/>
      <w:numFmt w:val="decimal"/>
      <w:lvlText w:val="3.%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1">
    <w:nsid w:val="0000002B"/>
    <w:multiLevelType w:val="multilevel"/>
    <w:tmpl w:val="0000002A"/>
    <w:lvl w:ilvl="0">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2">
    <w:nsid w:val="0000002D"/>
    <w:multiLevelType w:val="multilevel"/>
    <w:tmpl w:val="0000002C"/>
    <w:lvl w:ilvl="0">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3">
    <w:nsid w:val="0000002F"/>
    <w:multiLevelType w:val="multilevel"/>
    <w:tmpl w:val="0000002E"/>
    <w:lvl w:ilvl="0">
      <w:start w:val="4"/>
      <w:numFmt w:val="decimal"/>
      <w:lvlText w:val="4.%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5"/>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4">
    <w:nsid w:val="00000031"/>
    <w:multiLevelType w:val="multilevel"/>
    <w:tmpl w:val="00000030"/>
    <w:lvl w:ilvl="0">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5">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6">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7">
    <w:nsid w:val="00000037"/>
    <w:multiLevelType w:val="multilevel"/>
    <w:tmpl w:val="00000036"/>
    <w:lvl w:ilvl="0">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3"/>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8">
    <w:nsid w:val="00000039"/>
    <w:multiLevelType w:val="multilevel"/>
    <w:tmpl w:val="00000038"/>
    <w:lvl w:ilvl="0">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331"/>
      <w:numFmt w:val="decimal"/>
      <w:lvlText w:val="5.%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1">
    <w:nsid w:val="0000003F"/>
    <w:multiLevelType w:val="multilevel"/>
    <w:tmpl w:val="0000003E"/>
    <w:lvl w:ilvl="0">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2">
    <w:nsid w:val="00000041"/>
    <w:multiLevelType w:val="multilevel"/>
    <w:tmpl w:val="00000040"/>
    <w:lvl w:ilvl="0">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3">
    <w:nsid w:val="00000043"/>
    <w:multiLevelType w:val="multilevel"/>
    <w:tmpl w:val="00000042"/>
    <w:lvl w:ilvl="0">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21"/>
      <w:numFmt w:val="decimal"/>
      <w:lvlText w:val="6.%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4">
    <w:nsid w:val="00000045"/>
    <w:multiLevelType w:val="multilevel"/>
    <w:tmpl w:val="00000044"/>
    <w:lvl w:ilvl="0">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5">
    <w:nsid w:val="00000047"/>
    <w:multiLevelType w:val="multilevel"/>
    <w:tmpl w:val="00000046"/>
    <w:lvl w:ilvl="0">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6">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7">
    <w:nsid w:val="0000004B"/>
    <w:multiLevelType w:val="multilevel"/>
    <w:tmpl w:val="0000004A"/>
    <w:lvl w:ilvl="0">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1">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2">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3">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4">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5">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6">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7">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lvl w:ilvl="8">
      <w:start w:val="21"/>
      <w:numFmt w:val="decimal"/>
      <w:lvlText w:val="6.%1"/>
      <w:lvlJc w:val="left"/>
      <w:rPr>
        <w:rFonts w:ascii="Times New Roman" w:hAnsi="Times New Roman" w:cs="Times New Roman"/>
        <w:b w:val="0"/>
        <w:bCs w:val="0"/>
        <w:i w:val="0"/>
        <w:iCs w:val="0"/>
        <w:smallCaps w:val="0"/>
        <w:strike w:val="0"/>
        <w:color w:val="000000"/>
        <w:spacing w:val="3"/>
        <w:w w:val="100"/>
        <w:position w:val="0"/>
        <w:sz w:val="19"/>
        <w:szCs w:val="19"/>
        <w:u w:val="none"/>
      </w:rPr>
    </w:lvl>
  </w:abstractNum>
  <w:abstractNum w:abstractNumId="38">
    <w:nsid w:val="0000004D"/>
    <w:multiLevelType w:val="multilevel"/>
    <w:tmpl w:val="0000004C"/>
    <w:lvl w:ilvl="0">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39">
    <w:nsid w:val="0000004F"/>
    <w:multiLevelType w:val="multilevel"/>
    <w:tmpl w:val="0000004E"/>
    <w:lvl w:ilvl="0">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1.%2"/>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1">
    <w:nsid w:val="00000053"/>
    <w:multiLevelType w:val="multilevel"/>
    <w:tmpl w:val="00000052"/>
    <w:lvl w:ilvl="0">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2">
    <w:nsid w:val="00000055"/>
    <w:multiLevelType w:val="multilevel"/>
    <w:tmpl w:val="00000054"/>
    <w:lvl w:ilvl="0">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3">
    <w:nsid w:val="00000057"/>
    <w:multiLevelType w:val="multilevel"/>
    <w:tmpl w:val="00000056"/>
    <w:lvl w:ilvl="0">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4">
    <w:nsid w:val="00000059"/>
    <w:multiLevelType w:val="multilevel"/>
    <w:tmpl w:val="00000058"/>
    <w:lvl w:ilvl="0">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5">
    <w:nsid w:val="0000005B"/>
    <w:multiLevelType w:val="multilevel"/>
    <w:tmpl w:val="0000005A"/>
    <w:lvl w:ilvl="0">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1"/>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abstractNum w:abstractNumId="46">
    <w:nsid w:val="0000005D"/>
    <w:multiLevelType w:val="multilevel"/>
    <w:tmpl w:val="0000005C"/>
    <w:lvl w:ilvl="0">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1">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2">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3">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4">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5">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6">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7">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lvl w:ilvl="8">
      <w:start w:val="5"/>
      <w:numFmt w:val="decimal"/>
      <w:lvlText w:val="%1."/>
      <w:lvlJc w:val="left"/>
      <w:rPr>
        <w:rFonts w:ascii="Times New Roman" w:hAnsi="Times New Roman" w:cs="Times New Roman"/>
        <w:b w:val="0"/>
        <w:bCs w:val="0"/>
        <w:i w:val="0"/>
        <w:iCs w:val="0"/>
        <w:smallCaps w:val="0"/>
        <w:strike w:val="0"/>
        <w:color w:val="000000"/>
        <w:spacing w:val="8"/>
        <w:w w:val="100"/>
        <w:position w:val="0"/>
        <w:sz w:val="19"/>
        <w:szCs w:val="19"/>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AC7382"/>
    <w:pPr>
      <w:tabs>
        <w:tab w:val="left" w:pos="1152"/>
      </w:tabs>
      <w:spacing w:before="120" w:after="120" w:line="312" w:lineRule="auto"/>
    </w:pPr>
    <w:rPr>
      <w:rFonts w:ascii="Arial" w:eastAsia="Times New Roman" w:hAnsi="Arial" w:cs="Arial"/>
      <w:sz w:val="26"/>
      <w:szCs w:val="26"/>
      <w:lang w:val="en-US" w:eastAsia="en-US" w:bidi="ar-SA"/>
    </w:rPr>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0"/>
    <w:rPr>
      <w:rFonts w:ascii="Arial" w:hAnsi="Arial" w:cs="Arial"/>
      <w:b/>
      <w:bCs/>
      <w:spacing w:val="5"/>
      <w:sz w:val="29"/>
      <w:szCs w:val="29"/>
      <w:u w:val="none"/>
    </w:rPr>
  </w:style>
  <w:style w:type="paragraph" w:customStyle="1" w:styleId="Bodytext20">
    <w:name w:val="Body text (2)"/>
    <w:basedOn w:val="Normal"/>
    <w:link w:val="Bodytext2"/>
    <w:pPr>
      <w:shd w:val="clear" w:color="auto" w:fill="FFFFFF"/>
      <w:spacing w:after="1680" w:line="240" w:lineRule="atLeast"/>
      <w:jc w:val="both"/>
    </w:pPr>
    <w:rPr>
      <w:rFonts w:ascii="Arial" w:hAnsi="Arial" w:cs="Arial"/>
      <w:b/>
      <w:bCs/>
      <w:color w:val="auto"/>
      <w:spacing w:val="5"/>
      <w:sz w:val="29"/>
      <w:szCs w:val="29"/>
      <w:lang w:eastAsia="en-US"/>
    </w:rPr>
  </w:style>
  <w:style w:type="character" w:customStyle="1" w:styleId="Bodytext2195pt">
    <w:name w:val="Body text (2) + 19.5 pt"/>
    <w:aliases w:val="Spacing 0 pt"/>
    <w:basedOn w:val="Bodytext2"/>
    <w:rPr>
      <w:spacing w:val="8"/>
      <w:sz w:val="39"/>
      <w:szCs w:val="39"/>
      <w:u w:val="single"/>
    </w:rPr>
  </w:style>
  <w:style w:type="character" w:customStyle="1" w:styleId="Bodytext2195pt1">
    <w:name w:val="Body text (2) + 19.5 pt1"/>
    <w:aliases w:val="Spacing 0 pt39"/>
    <w:basedOn w:val="Bodytext2"/>
    <w:rPr>
      <w:noProof/>
      <w:spacing w:val="8"/>
      <w:sz w:val="39"/>
      <w:szCs w:val="39"/>
    </w:rPr>
  </w:style>
  <w:style w:type="character" w:customStyle="1" w:styleId="Bodytext2Spacing4pt">
    <w:name w:val="Body text (2) + Spacing 4 pt"/>
    <w:basedOn w:val="Bodytext2"/>
    <w:rPr>
      <w:spacing w:val="96"/>
    </w:rPr>
  </w:style>
  <w:style w:type="character" w:customStyle="1" w:styleId="Bodytext3">
    <w:name w:val="Body text (3)_"/>
    <w:basedOn w:val="DefaultParagraphFont"/>
    <w:link w:val="Bodytext30"/>
    <w:rPr>
      <w:rFonts w:ascii="Arial" w:hAnsi="Arial" w:cs="Arial"/>
      <w:i/>
      <w:iCs/>
      <w:spacing w:val="5"/>
      <w:sz w:val="15"/>
      <w:szCs w:val="15"/>
      <w:u w:val="none"/>
    </w:rPr>
  </w:style>
  <w:style w:type="paragraph" w:customStyle="1" w:styleId="Bodytext30">
    <w:name w:val="Body text (3)"/>
    <w:basedOn w:val="Normal"/>
    <w:link w:val="Bodytext3"/>
    <w:pPr>
      <w:shd w:val="clear" w:color="auto" w:fill="FFFFFF"/>
      <w:spacing w:before="120" w:after="4920" w:line="225" w:lineRule="exact"/>
      <w:jc w:val="center"/>
    </w:pPr>
    <w:rPr>
      <w:rFonts w:ascii="Arial" w:hAnsi="Arial" w:cs="Arial"/>
      <w:i/>
      <w:iCs/>
      <w:color w:val="auto"/>
      <w:spacing w:val="5"/>
      <w:sz w:val="15"/>
      <w:szCs w:val="15"/>
      <w:lang w:eastAsia="en-US"/>
    </w:rPr>
  </w:style>
  <w:style w:type="character" w:customStyle="1" w:styleId="Bodytext3TimesNewRoman">
    <w:name w:val="Body text (3) + Times New Roman"/>
    <w:aliases w:val="8.5 pt,Not Italic,Spacing 0 pt38"/>
    <w:basedOn w:val="Bodytext3"/>
    <w:rPr>
      <w:rFonts w:ascii="Times New Roman" w:hAnsi="Times New Roman" w:cs="Times New Roman"/>
      <w:spacing w:val="11"/>
      <w:sz w:val="17"/>
      <w:szCs w:val="17"/>
    </w:rPr>
  </w:style>
  <w:style w:type="character" w:customStyle="1" w:styleId="Bodytext4">
    <w:name w:val="Body text (4)_"/>
    <w:basedOn w:val="DefaultParagraphFont"/>
    <w:link w:val="Bodytext40"/>
    <w:rPr>
      <w:rFonts w:ascii="Arial" w:hAnsi="Arial" w:cs="Arial"/>
      <w:spacing w:val="8"/>
      <w:sz w:val="22"/>
      <w:szCs w:val="22"/>
      <w:u w:val="none"/>
    </w:rPr>
  </w:style>
  <w:style w:type="paragraph" w:customStyle="1" w:styleId="Bodytext40">
    <w:name w:val="Body text (4)"/>
    <w:basedOn w:val="Normal"/>
    <w:link w:val="Bodytext4"/>
    <w:pPr>
      <w:shd w:val="clear" w:color="auto" w:fill="FFFFFF"/>
      <w:spacing w:before="4920" w:line="240" w:lineRule="atLeast"/>
      <w:jc w:val="center"/>
    </w:pPr>
    <w:rPr>
      <w:rFonts w:ascii="Arial" w:hAnsi="Arial" w:cs="Arial"/>
      <w:color w:val="auto"/>
      <w:spacing w:val="8"/>
      <w:sz w:val="22"/>
      <w:szCs w:val="22"/>
      <w:lang w:eastAsia="en-US"/>
    </w:rPr>
  </w:style>
  <w:style w:type="character" w:customStyle="1" w:styleId="Bodytext">
    <w:name w:val="Body text_"/>
    <w:basedOn w:val="DefaultParagraphFont"/>
    <w:link w:val="Bodytext1"/>
    <w:rPr>
      <w:rFonts w:ascii="Times New Roman" w:hAnsi="Times New Roman" w:cs="Times New Roman"/>
      <w:spacing w:val="8"/>
      <w:sz w:val="19"/>
      <w:szCs w:val="19"/>
      <w:u w:val="none"/>
    </w:rPr>
  </w:style>
  <w:style w:type="paragraph" w:customStyle="1" w:styleId="Bodytext1">
    <w:name w:val="Body text1"/>
    <w:basedOn w:val="Normal"/>
    <w:link w:val="Bodytext"/>
    <w:pPr>
      <w:shd w:val="clear" w:color="auto" w:fill="FFFFFF"/>
      <w:spacing w:after="300" w:line="360" w:lineRule="exact"/>
      <w:ind w:hanging="1060"/>
    </w:pPr>
    <w:rPr>
      <w:rFonts w:ascii="Times New Roman" w:hAnsi="Times New Roman" w:cs="Times New Roman"/>
      <w:color w:val="auto"/>
      <w:spacing w:val="8"/>
      <w:sz w:val="19"/>
      <w:szCs w:val="19"/>
      <w:lang w:eastAsia="en-US"/>
    </w:rPr>
  </w:style>
  <w:style w:type="character" w:customStyle="1" w:styleId="BodytextSmallCaps">
    <w:name w:val="Body text + Small Caps"/>
    <w:basedOn w:val="Bodytext"/>
    <w:rPr>
      <w:smallCaps/>
    </w:rPr>
  </w:style>
  <w:style w:type="character" w:customStyle="1" w:styleId="BodytextItalic">
    <w:name w:val="Body text + Italic"/>
    <w:aliases w:val="Spacing 0 pt37"/>
    <w:basedOn w:val="Bodytext"/>
    <w:rPr>
      <w:i/>
      <w:iCs/>
      <w:spacing w:val="12"/>
    </w:rPr>
  </w:style>
  <w:style w:type="character" w:customStyle="1" w:styleId="BodytextSpacing0pt">
    <w:name w:val="Body text + Spacing 0 pt"/>
    <w:basedOn w:val="Bodytext"/>
    <w:rPr>
      <w:spacing w:val="3"/>
    </w:rPr>
  </w:style>
  <w:style w:type="character" w:customStyle="1" w:styleId="Bodytext5">
    <w:name w:val="Body text (5)_"/>
    <w:basedOn w:val="DefaultParagraphFont"/>
    <w:link w:val="Bodytext50"/>
    <w:rPr>
      <w:rFonts w:ascii="FrankRuehl" w:hAnsi="FrankRuehl" w:cs="FrankRuehl"/>
      <w:noProof/>
      <w:u w:val="none"/>
    </w:rPr>
  </w:style>
  <w:style w:type="paragraph" w:customStyle="1" w:styleId="Bodytext50">
    <w:name w:val="Body text (5)"/>
    <w:basedOn w:val="Normal"/>
    <w:link w:val="Bodytext5"/>
    <w:pPr>
      <w:shd w:val="clear" w:color="auto" w:fill="FFFFFF"/>
      <w:spacing w:line="345" w:lineRule="exact"/>
      <w:jc w:val="both"/>
    </w:pPr>
    <w:rPr>
      <w:rFonts w:ascii="FrankRuehl" w:hAnsi="FrankRuehl" w:cs="FrankRuehl"/>
      <w:noProof/>
      <w:color w:val="auto"/>
      <w:lang w:eastAsia="en-US"/>
    </w:rPr>
  </w:style>
  <w:style w:type="character" w:customStyle="1" w:styleId="Bodytext6">
    <w:name w:val="Body text (6)_"/>
    <w:basedOn w:val="DefaultParagraphFont"/>
    <w:link w:val="Bodytext60"/>
    <w:rPr>
      <w:rFonts w:ascii="Times New Roman" w:hAnsi="Times New Roman" w:cs="Times New Roman"/>
      <w:sz w:val="20"/>
      <w:szCs w:val="20"/>
      <w:u w:val="none"/>
    </w:rPr>
  </w:style>
  <w:style w:type="paragraph" w:customStyle="1" w:styleId="Bodytext60">
    <w:name w:val="Body text (6)"/>
    <w:basedOn w:val="Normal"/>
    <w:link w:val="Bodytext6"/>
    <w:pPr>
      <w:shd w:val="clear" w:color="auto" w:fill="FFFFFF"/>
      <w:spacing w:line="345" w:lineRule="exact"/>
      <w:jc w:val="both"/>
    </w:pPr>
    <w:rPr>
      <w:rFonts w:ascii="Times New Roman" w:hAnsi="Times New Roman" w:cs="Times New Roman"/>
      <w:color w:val="auto"/>
      <w:sz w:val="20"/>
      <w:szCs w:val="20"/>
      <w:lang w:eastAsia="en-US"/>
    </w:rPr>
  </w:style>
  <w:style w:type="character" w:customStyle="1" w:styleId="Bodytext6Arial">
    <w:name w:val="Body text (6) + Arial"/>
    <w:aliases w:val="9 pt"/>
    <w:basedOn w:val="Bodytext6"/>
    <w:rPr>
      <w:rFonts w:ascii="Arial" w:hAnsi="Arial" w:cs="Arial"/>
      <w:sz w:val="18"/>
      <w:szCs w:val="18"/>
    </w:rPr>
  </w:style>
  <w:style w:type="character" w:customStyle="1" w:styleId="Bodytext695pt">
    <w:name w:val="Body text (6) + 9.5 pt"/>
    <w:aliases w:val="Spacing 0 pt36"/>
    <w:basedOn w:val="Bodytext6"/>
    <w:rPr>
      <w:noProof/>
      <w:spacing w:val="8"/>
      <w:sz w:val="19"/>
      <w:szCs w:val="19"/>
    </w:rPr>
  </w:style>
  <w:style w:type="character" w:customStyle="1" w:styleId="Bodytext7">
    <w:name w:val="Body text (7)_"/>
    <w:basedOn w:val="DefaultParagraphFont"/>
    <w:link w:val="Bodytext70"/>
    <w:rPr>
      <w:rFonts w:ascii="Times New Roman" w:hAnsi="Times New Roman" w:cs="Times New Roman"/>
      <w:spacing w:val="3"/>
      <w:sz w:val="19"/>
      <w:szCs w:val="19"/>
      <w:u w:val="none"/>
    </w:rPr>
  </w:style>
  <w:style w:type="paragraph" w:customStyle="1" w:styleId="Bodytext70">
    <w:name w:val="Body text (7)"/>
    <w:basedOn w:val="Normal"/>
    <w:link w:val="Bodytext7"/>
    <w:pPr>
      <w:shd w:val="clear" w:color="auto" w:fill="FFFFFF"/>
      <w:spacing w:after="1020" w:line="345" w:lineRule="exact"/>
      <w:jc w:val="both"/>
    </w:pPr>
    <w:rPr>
      <w:rFonts w:ascii="Times New Roman" w:hAnsi="Times New Roman" w:cs="Times New Roman"/>
      <w:color w:val="auto"/>
      <w:spacing w:val="3"/>
      <w:sz w:val="19"/>
      <w:szCs w:val="19"/>
      <w:lang w:eastAsia="en-US"/>
    </w:rPr>
  </w:style>
  <w:style w:type="character" w:customStyle="1" w:styleId="Bodytext7CenturyGothic">
    <w:name w:val="Body text (7) + Century Gothic"/>
    <w:aliases w:val="8 pt,Spacing 0 pt35"/>
    <w:basedOn w:val="Bodytext7"/>
    <w:rPr>
      <w:rFonts w:ascii="Century Gothic" w:hAnsi="Century Gothic" w:cs="Century Gothic"/>
      <w:spacing w:val="-4"/>
      <w:sz w:val="16"/>
      <w:szCs w:val="16"/>
    </w:rPr>
  </w:style>
  <w:style w:type="character" w:customStyle="1" w:styleId="Bodytext7Arial">
    <w:name w:val="Body text (7) + Arial"/>
    <w:aliases w:val="6.5 pt,Spacing 0 pt34"/>
    <w:basedOn w:val="Bodytext7"/>
    <w:rPr>
      <w:rFonts w:ascii="Arial" w:hAnsi="Arial" w:cs="Arial"/>
      <w:spacing w:val="16"/>
      <w:sz w:val="13"/>
      <w:szCs w:val="13"/>
    </w:rPr>
  </w:style>
  <w:style w:type="character" w:customStyle="1" w:styleId="Bodytext8">
    <w:name w:val="Body text (8)_"/>
    <w:basedOn w:val="DefaultParagraphFont"/>
    <w:link w:val="Bodytext80"/>
    <w:rPr>
      <w:rFonts w:ascii="Century Gothic" w:hAnsi="Century Gothic" w:cs="Century Gothic"/>
      <w:spacing w:val="-7"/>
      <w:sz w:val="18"/>
      <w:szCs w:val="18"/>
      <w:u w:val="none"/>
    </w:rPr>
  </w:style>
  <w:style w:type="paragraph" w:customStyle="1" w:styleId="Bodytext80">
    <w:name w:val="Body text (8)"/>
    <w:basedOn w:val="Normal"/>
    <w:link w:val="Bodytext8"/>
    <w:pPr>
      <w:shd w:val="clear" w:color="auto" w:fill="FFFFFF"/>
      <w:spacing w:before="1020" w:line="345" w:lineRule="exact"/>
      <w:jc w:val="both"/>
    </w:pPr>
    <w:rPr>
      <w:rFonts w:ascii="Century Gothic" w:hAnsi="Century Gothic" w:cs="Century Gothic"/>
      <w:color w:val="auto"/>
      <w:spacing w:val="-7"/>
      <w:sz w:val="18"/>
      <w:szCs w:val="18"/>
      <w:lang w:eastAsia="en-US"/>
    </w:rPr>
  </w:style>
  <w:style w:type="character" w:customStyle="1" w:styleId="Bodytext9">
    <w:name w:val="Body text (9)_"/>
    <w:basedOn w:val="DefaultParagraphFont"/>
    <w:link w:val="Bodytext90"/>
    <w:rPr>
      <w:rFonts w:ascii="Century Gothic" w:hAnsi="Century Gothic" w:cs="Century Gothic"/>
      <w:spacing w:val="-4"/>
      <w:sz w:val="16"/>
      <w:szCs w:val="16"/>
      <w:u w:val="none"/>
    </w:rPr>
  </w:style>
  <w:style w:type="paragraph" w:customStyle="1" w:styleId="Bodytext90">
    <w:name w:val="Body text (9)"/>
    <w:basedOn w:val="Normal"/>
    <w:link w:val="Bodytext9"/>
    <w:pPr>
      <w:shd w:val="clear" w:color="auto" w:fill="FFFFFF"/>
      <w:spacing w:line="345" w:lineRule="exact"/>
      <w:jc w:val="both"/>
    </w:pPr>
    <w:rPr>
      <w:rFonts w:ascii="Century Gothic" w:hAnsi="Century Gothic" w:cs="Century Gothic"/>
      <w:color w:val="auto"/>
      <w:spacing w:val="-4"/>
      <w:sz w:val="16"/>
      <w:szCs w:val="16"/>
      <w:lang w:eastAsia="en-US"/>
    </w:rPr>
  </w:style>
  <w:style w:type="character" w:customStyle="1" w:styleId="Bodytext10">
    <w:name w:val="Body text (10)_"/>
    <w:basedOn w:val="DefaultParagraphFont"/>
    <w:link w:val="Bodytext100"/>
    <w:rPr>
      <w:rFonts w:ascii="Century Gothic" w:hAnsi="Century Gothic" w:cs="Century Gothic"/>
      <w:spacing w:val="6"/>
      <w:sz w:val="15"/>
      <w:szCs w:val="15"/>
      <w:u w:val="none"/>
    </w:rPr>
  </w:style>
  <w:style w:type="paragraph" w:customStyle="1" w:styleId="Bodytext100">
    <w:name w:val="Body text (10)"/>
    <w:basedOn w:val="Normal"/>
    <w:link w:val="Bodytext10"/>
    <w:pPr>
      <w:shd w:val="clear" w:color="auto" w:fill="FFFFFF"/>
      <w:spacing w:line="345" w:lineRule="exact"/>
      <w:jc w:val="both"/>
    </w:pPr>
    <w:rPr>
      <w:rFonts w:ascii="Century Gothic" w:hAnsi="Century Gothic" w:cs="Century Gothic"/>
      <w:color w:val="auto"/>
      <w:spacing w:val="6"/>
      <w:sz w:val="15"/>
      <w:szCs w:val="15"/>
      <w:lang w:eastAsia="en-US"/>
    </w:rPr>
  </w:style>
  <w:style w:type="character" w:customStyle="1" w:styleId="Bodytext11">
    <w:name w:val="Body text (11)_"/>
    <w:basedOn w:val="DefaultParagraphFont"/>
    <w:link w:val="Bodytext110"/>
    <w:rPr>
      <w:rFonts w:ascii="Century Gothic" w:hAnsi="Century Gothic" w:cs="Century Gothic"/>
      <w:spacing w:val="-4"/>
      <w:sz w:val="16"/>
      <w:szCs w:val="16"/>
      <w:u w:val="none"/>
    </w:rPr>
  </w:style>
  <w:style w:type="paragraph" w:customStyle="1" w:styleId="Bodytext110">
    <w:name w:val="Body text (11)"/>
    <w:basedOn w:val="Normal"/>
    <w:link w:val="Bodytext11"/>
    <w:pPr>
      <w:shd w:val="clear" w:color="auto" w:fill="FFFFFF"/>
      <w:spacing w:line="345" w:lineRule="exact"/>
      <w:jc w:val="both"/>
    </w:pPr>
    <w:rPr>
      <w:rFonts w:ascii="Century Gothic" w:hAnsi="Century Gothic" w:cs="Century Gothic"/>
      <w:color w:val="auto"/>
      <w:spacing w:val="-4"/>
      <w:sz w:val="16"/>
      <w:szCs w:val="16"/>
      <w:lang w:eastAsia="en-US"/>
    </w:rPr>
  </w:style>
  <w:style w:type="character" w:customStyle="1" w:styleId="Bodytext12">
    <w:name w:val="Body text (12)_"/>
    <w:basedOn w:val="DefaultParagraphFont"/>
    <w:link w:val="Bodytext120"/>
    <w:rPr>
      <w:rFonts w:ascii="Century Gothic" w:hAnsi="Century Gothic" w:cs="Century Gothic"/>
      <w:spacing w:val="9"/>
      <w:sz w:val="14"/>
      <w:szCs w:val="14"/>
      <w:u w:val="none"/>
    </w:rPr>
  </w:style>
  <w:style w:type="paragraph" w:customStyle="1" w:styleId="Bodytext120">
    <w:name w:val="Body text (12)"/>
    <w:basedOn w:val="Normal"/>
    <w:link w:val="Bodytext12"/>
    <w:pPr>
      <w:shd w:val="clear" w:color="auto" w:fill="FFFFFF"/>
      <w:spacing w:line="345" w:lineRule="exact"/>
      <w:jc w:val="both"/>
    </w:pPr>
    <w:rPr>
      <w:rFonts w:ascii="Century Gothic" w:hAnsi="Century Gothic" w:cs="Century Gothic"/>
      <w:color w:val="auto"/>
      <w:spacing w:val="9"/>
      <w:sz w:val="14"/>
      <w:szCs w:val="14"/>
      <w:lang w:eastAsia="en-US"/>
    </w:rPr>
  </w:style>
  <w:style w:type="character" w:customStyle="1" w:styleId="Bodytext13">
    <w:name w:val="Body text (13)_"/>
    <w:basedOn w:val="DefaultParagraphFont"/>
    <w:link w:val="Bodytext130"/>
    <w:rPr>
      <w:rFonts w:ascii="Arial" w:hAnsi="Arial" w:cs="Arial"/>
      <w:spacing w:val="-17"/>
      <w:sz w:val="19"/>
      <w:szCs w:val="19"/>
      <w:u w:val="none"/>
    </w:rPr>
  </w:style>
  <w:style w:type="paragraph" w:customStyle="1" w:styleId="Bodytext130">
    <w:name w:val="Body text (13)"/>
    <w:basedOn w:val="Normal"/>
    <w:link w:val="Bodytext13"/>
    <w:pPr>
      <w:shd w:val="clear" w:color="auto" w:fill="FFFFFF"/>
      <w:spacing w:line="345" w:lineRule="exact"/>
      <w:jc w:val="both"/>
    </w:pPr>
    <w:rPr>
      <w:rFonts w:ascii="Arial" w:hAnsi="Arial" w:cs="Arial"/>
      <w:color w:val="auto"/>
      <w:spacing w:val="-17"/>
      <w:sz w:val="19"/>
      <w:szCs w:val="19"/>
      <w:lang w:eastAsia="en-US"/>
    </w:rPr>
  </w:style>
  <w:style w:type="character" w:customStyle="1" w:styleId="Bodytext13CenturyGothic">
    <w:name w:val="Body text (13) + Century Gothic"/>
    <w:aliases w:val="8 pt1,Spacing 0 pt33"/>
    <w:basedOn w:val="Bodytext13"/>
    <w:rPr>
      <w:rFonts w:ascii="Century Gothic" w:hAnsi="Century Gothic" w:cs="Century Gothic"/>
      <w:spacing w:val="16"/>
      <w:sz w:val="16"/>
      <w:szCs w:val="16"/>
    </w:rPr>
  </w:style>
  <w:style w:type="character" w:customStyle="1" w:styleId="Headerorfooter">
    <w:name w:val="Header or footer_"/>
    <w:basedOn w:val="DefaultParagraphFont"/>
    <w:link w:val="Headerorfooter0"/>
    <w:rPr>
      <w:rFonts w:ascii="Times New Roman" w:hAnsi="Times New Roman" w:cs="Times New Roman"/>
      <w:spacing w:val="10"/>
      <w:sz w:val="19"/>
      <w:szCs w:val="19"/>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0"/>
      <w:sz w:val="19"/>
      <w:szCs w:val="19"/>
      <w:lang w:eastAsia="en-US"/>
    </w:rPr>
  </w:style>
  <w:style w:type="character" w:customStyle="1" w:styleId="TOC2Char">
    <w:name w:val="TOC 2 Char"/>
    <w:basedOn w:val="DefaultParagraphFont"/>
    <w:link w:val="TOC2"/>
    <w:rPr>
      <w:rFonts w:ascii="Times New Roman" w:hAnsi="Times New Roman" w:cs="Times New Roman"/>
      <w:spacing w:val="8"/>
      <w:sz w:val="19"/>
      <w:szCs w:val="19"/>
      <w:u w:val="none"/>
    </w:rPr>
  </w:style>
  <w:style w:type="paragraph" w:styleId="TOC2">
    <w:name w:val="toc 2"/>
    <w:basedOn w:val="Normal"/>
    <w:next w:val="Normal"/>
    <w:link w:val="TOC2Char"/>
    <w:autoRedefine/>
    <w:semiHidden/>
    <w:pPr>
      <w:shd w:val="clear" w:color="auto" w:fill="FFFFFF"/>
      <w:spacing w:line="353" w:lineRule="exact"/>
      <w:jc w:val="both"/>
    </w:pPr>
    <w:rPr>
      <w:rFonts w:ascii="Times New Roman" w:hAnsi="Times New Roman" w:cs="Times New Roman"/>
      <w:color w:val="auto"/>
      <w:spacing w:val="8"/>
      <w:sz w:val="19"/>
      <w:szCs w:val="19"/>
      <w:lang w:eastAsia="en-US"/>
    </w:rPr>
  </w:style>
  <w:style w:type="character" w:customStyle="1" w:styleId="TableofcontentsSmallCaps">
    <w:name w:val="Table of contents + Small Caps"/>
    <w:basedOn w:val="TOC2Char"/>
    <w:rPr>
      <w:smallCaps/>
    </w:rPr>
  </w:style>
  <w:style w:type="character" w:customStyle="1" w:styleId="TableofcontentsSpacing0pt">
    <w:name w:val="Table of contents + Spacing 0 pt"/>
    <w:basedOn w:val="TOC2Char"/>
    <w:rPr>
      <w:spacing w:val="3"/>
    </w:rPr>
  </w:style>
  <w:style w:type="character" w:customStyle="1" w:styleId="Bodytext0">
    <w:name w:val="Body text"/>
    <w:basedOn w:val="Bodytext"/>
    <w:rPr>
      <w:u w:val="single"/>
    </w:rPr>
  </w:style>
  <w:style w:type="character" w:customStyle="1" w:styleId="Bodytext14">
    <w:name w:val="Body text (14)_"/>
    <w:basedOn w:val="DefaultParagraphFont"/>
    <w:link w:val="Bodytext140"/>
    <w:rPr>
      <w:rFonts w:ascii="Times New Roman" w:hAnsi="Times New Roman" w:cs="Times New Roman"/>
      <w:i/>
      <w:iCs/>
      <w:spacing w:val="6"/>
      <w:sz w:val="18"/>
      <w:szCs w:val="18"/>
      <w:u w:val="none"/>
    </w:rPr>
  </w:style>
  <w:style w:type="paragraph" w:customStyle="1" w:styleId="Bodytext140">
    <w:name w:val="Body text (14)"/>
    <w:basedOn w:val="Normal"/>
    <w:link w:val="Bodytext14"/>
    <w:pPr>
      <w:shd w:val="clear" w:color="auto" w:fill="FFFFFF"/>
      <w:spacing w:before="240" w:line="240" w:lineRule="atLeast"/>
      <w:jc w:val="center"/>
    </w:pPr>
    <w:rPr>
      <w:rFonts w:ascii="Times New Roman" w:hAnsi="Times New Roman" w:cs="Times New Roman"/>
      <w:i/>
      <w:iCs/>
      <w:color w:val="auto"/>
      <w:spacing w:val="6"/>
      <w:sz w:val="18"/>
      <w:szCs w:val="18"/>
      <w:lang w:eastAsia="en-US"/>
    </w:rPr>
  </w:style>
  <w:style w:type="character" w:customStyle="1" w:styleId="Bodytext85pt">
    <w:name w:val="Body text + 8.5 pt"/>
    <w:aliases w:val="Spacing 0 pt32"/>
    <w:basedOn w:val="Bodytext"/>
    <w:rPr>
      <w:spacing w:val="6"/>
      <w:sz w:val="17"/>
      <w:szCs w:val="17"/>
    </w:rPr>
  </w:style>
  <w:style w:type="character" w:customStyle="1" w:styleId="Bodytext15">
    <w:name w:val="Body text (15)_"/>
    <w:basedOn w:val="DefaultParagraphFont"/>
    <w:link w:val="Bodytext151"/>
    <w:rPr>
      <w:rFonts w:ascii="Times New Roman" w:hAnsi="Times New Roman" w:cs="Times New Roman"/>
      <w:spacing w:val="10"/>
      <w:sz w:val="17"/>
      <w:szCs w:val="17"/>
      <w:u w:val="none"/>
    </w:rPr>
  </w:style>
  <w:style w:type="paragraph" w:customStyle="1" w:styleId="Bodytext151">
    <w:name w:val="Body text (15)1"/>
    <w:basedOn w:val="Normal"/>
    <w:link w:val="Bodytext15"/>
    <w:pPr>
      <w:shd w:val="clear" w:color="auto" w:fill="FFFFFF"/>
      <w:spacing w:after="300" w:line="353" w:lineRule="exact"/>
      <w:jc w:val="both"/>
    </w:pPr>
    <w:rPr>
      <w:rFonts w:ascii="Times New Roman" w:hAnsi="Times New Roman" w:cs="Times New Roman"/>
      <w:color w:val="auto"/>
      <w:spacing w:val="10"/>
      <w:sz w:val="17"/>
      <w:szCs w:val="17"/>
      <w:lang w:eastAsia="en-US"/>
    </w:rPr>
  </w:style>
  <w:style w:type="character" w:customStyle="1" w:styleId="Bodytext1595pt">
    <w:name w:val="Body text (15) + 9.5 pt"/>
    <w:aliases w:val="Spacing 0 pt31"/>
    <w:basedOn w:val="Bodytext15"/>
    <w:rPr>
      <w:spacing w:val="8"/>
      <w:sz w:val="19"/>
      <w:szCs w:val="19"/>
    </w:rPr>
  </w:style>
  <w:style w:type="character" w:customStyle="1" w:styleId="Bodytext85pt8">
    <w:name w:val="Body text + 8.5 pt8"/>
    <w:aliases w:val="Spacing 0 pt30"/>
    <w:basedOn w:val="Bodytext"/>
    <w:rPr>
      <w:spacing w:val="10"/>
      <w:sz w:val="17"/>
      <w:szCs w:val="17"/>
    </w:rPr>
  </w:style>
  <w:style w:type="character" w:customStyle="1" w:styleId="Tablecaption">
    <w:name w:val="Table caption_"/>
    <w:basedOn w:val="DefaultParagraphFont"/>
    <w:link w:val="Tablecaption0"/>
    <w:rPr>
      <w:rFonts w:ascii="Times New Roman" w:hAnsi="Times New Roman" w:cs="Times New Roman"/>
      <w:spacing w:val="8"/>
      <w:sz w:val="19"/>
      <w:szCs w:val="19"/>
      <w:u w:val="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8"/>
      <w:sz w:val="19"/>
      <w:szCs w:val="19"/>
      <w:lang w:eastAsia="en-US"/>
    </w:rPr>
  </w:style>
  <w:style w:type="character" w:customStyle="1" w:styleId="Bodytext21">
    <w:name w:val="Body text2"/>
    <w:basedOn w:val="Bodytext"/>
  </w:style>
  <w:style w:type="character" w:customStyle="1" w:styleId="BodytextSpacing0pt7">
    <w:name w:val="Body text + Spacing 0 pt7"/>
    <w:basedOn w:val="Bodytext"/>
    <w:rPr>
      <w:spacing w:val="3"/>
    </w:rPr>
  </w:style>
  <w:style w:type="character" w:customStyle="1" w:styleId="Bodytext150">
    <w:name w:val="Body text (15)"/>
    <w:basedOn w:val="Bodytext15"/>
    <w:rPr>
      <w:u w:val="single"/>
    </w:rPr>
  </w:style>
  <w:style w:type="character" w:customStyle="1" w:styleId="Bodytext15Candara">
    <w:name w:val="Body text (15) + Candara"/>
    <w:aliases w:val="Spacing 0 pt29"/>
    <w:basedOn w:val="Bodytext15"/>
    <w:rPr>
      <w:rFonts w:ascii="Candara" w:hAnsi="Candara" w:cs="Candara"/>
      <w:noProof/>
      <w:spacing w:val="0"/>
    </w:rPr>
  </w:style>
  <w:style w:type="character" w:customStyle="1" w:styleId="Bodytext85pt7">
    <w:name w:val="Body text + 8.5 pt7"/>
    <w:aliases w:val="Body text (2) + 10.5 pt,Italic,Spacing 0 pt28"/>
    <w:basedOn w:val="Bodytext"/>
    <w:rPr>
      <w:i/>
      <w:iCs/>
      <w:spacing w:val="-6"/>
      <w:sz w:val="17"/>
      <w:szCs w:val="17"/>
    </w:rPr>
  </w:style>
  <w:style w:type="character" w:customStyle="1" w:styleId="Bodytext8pt">
    <w:name w:val="Body text + 8 pt"/>
    <w:aliases w:val="Spacing 0 pt27"/>
    <w:basedOn w:val="Bodytext"/>
    <w:rPr>
      <w:spacing w:val="4"/>
      <w:sz w:val="16"/>
      <w:szCs w:val="16"/>
    </w:rPr>
  </w:style>
  <w:style w:type="character" w:customStyle="1" w:styleId="BodytextSpacing0pt6">
    <w:name w:val="Body text + Spacing 0 pt6"/>
    <w:basedOn w:val="Bodytext"/>
    <w:rPr>
      <w:spacing w:val="3"/>
      <w:u w:val="single"/>
    </w:rPr>
  </w:style>
  <w:style w:type="character" w:customStyle="1" w:styleId="BodytextArial">
    <w:name w:val="Body text + Arial"/>
    <w:aliases w:val="7 pt,Spacing 0 pt26"/>
    <w:basedOn w:val="Bodytext"/>
    <w:rPr>
      <w:rFonts w:ascii="Arial" w:hAnsi="Arial" w:cs="Arial"/>
      <w:spacing w:val="5"/>
      <w:sz w:val="14"/>
      <w:szCs w:val="14"/>
    </w:rPr>
  </w:style>
  <w:style w:type="character" w:customStyle="1" w:styleId="BodytextArial5">
    <w:name w:val="Body text + Arial5"/>
    <w:aliases w:val="4 pt,Body text (2) + Microsoft Sans Serif1,Scale 150%,Spacing 1 pt"/>
    <w:basedOn w:val="Bodytext"/>
    <w:rPr>
      <w:rFonts w:ascii="Arial" w:hAnsi="Arial" w:cs="Arial"/>
      <w:spacing w:val="24"/>
      <w:w w:val="150"/>
      <w:sz w:val="8"/>
      <w:szCs w:val="8"/>
    </w:rPr>
  </w:style>
  <w:style w:type="character" w:customStyle="1" w:styleId="Bodytext85pt6">
    <w:name w:val="Body text + 8.5 pt6"/>
    <w:aliases w:val="Spacing 0 pt25"/>
    <w:basedOn w:val="Bodytext"/>
    <w:rPr>
      <w:spacing w:val="10"/>
      <w:sz w:val="17"/>
      <w:szCs w:val="17"/>
    </w:rPr>
  </w:style>
  <w:style w:type="character" w:customStyle="1" w:styleId="BodytextCandara">
    <w:name w:val="Body text + Candara"/>
    <w:aliases w:val="7.5 pt,Spacing 0 pt24"/>
    <w:basedOn w:val="Bodytext"/>
    <w:rPr>
      <w:rFonts w:ascii="Candara" w:hAnsi="Candara" w:cs="Candara"/>
      <w:noProof/>
      <w:spacing w:val="-5"/>
      <w:sz w:val="15"/>
      <w:szCs w:val="15"/>
    </w:rPr>
  </w:style>
  <w:style w:type="character" w:customStyle="1" w:styleId="Bodytext85pt5">
    <w:name w:val="Body text + 8.5 pt5"/>
    <w:aliases w:val="Italic7,Spacing 0 pt23"/>
    <w:basedOn w:val="Bodytext"/>
    <w:rPr>
      <w:i/>
      <w:iCs/>
      <w:spacing w:val="-6"/>
      <w:sz w:val="17"/>
      <w:szCs w:val="17"/>
    </w:rPr>
  </w:style>
  <w:style w:type="character" w:customStyle="1" w:styleId="Bodytext10pt">
    <w:name w:val="Body text + 10 pt"/>
    <w:aliases w:val="Spacing 0 pt22"/>
    <w:basedOn w:val="Bodytext"/>
    <w:rPr>
      <w:spacing w:val="-12"/>
      <w:sz w:val="20"/>
      <w:szCs w:val="20"/>
    </w:rPr>
  </w:style>
  <w:style w:type="character" w:customStyle="1" w:styleId="Bodytext16">
    <w:name w:val="Body text (16)_"/>
    <w:basedOn w:val="DefaultParagraphFont"/>
    <w:link w:val="Bodytext160"/>
    <w:rPr>
      <w:rFonts w:ascii="Times New Roman" w:hAnsi="Times New Roman" w:cs="Times New Roman"/>
      <w:spacing w:val="13"/>
      <w:u w:val="none"/>
    </w:rPr>
  </w:style>
  <w:style w:type="paragraph" w:customStyle="1" w:styleId="Bodytext160">
    <w:name w:val="Body text (16)"/>
    <w:basedOn w:val="Normal"/>
    <w:link w:val="Bodytext16"/>
    <w:pPr>
      <w:shd w:val="clear" w:color="auto" w:fill="FFFFFF"/>
      <w:spacing w:after="120" w:line="240" w:lineRule="atLeast"/>
    </w:pPr>
    <w:rPr>
      <w:rFonts w:ascii="Times New Roman" w:hAnsi="Times New Roman" w:cs="Times New Roman"/>
      <w:color w:val="auto"/>
      <w:spacing w:val="13"/>
      <w:lang w:eastAsia="en-US"/>
    </w:rPr>
  </w:style>
  <w:style w:type="character" w:customStyle="1" w:styleId="BodytextItalic1">
    <w:name w:val="Body text + Italic1"/>
    <w:aliases w:val="Spacing 0 pt21"/>
    <w:basedOn w:val="Bodytext"/>
    <w:rPr>
      <w:i/>
      <w:iCs/>
      <w:spacing w:val="12"/>
    </w:rPr>
  </w:style>
  <w:style w:type="character" w:customStyle="1" w:styleId="BodytextSpacing0pt5">
    <w:name w:val="Body text + Spacing 0 pt5"/>
    <w:basedOn w:val="Bodytext"/>
    <w:rPr>
      <w:spacing w:val="-5"/>
    </w:rPr>
  </w:style>
  <w:style w:type="character" w:customStyle="1" w:styleId="BodytextCandara2">
    <w:name w:val="Body text + Candara2"/>
    <w:aliases w:val="7.5 pt5,Spacing 0 pt20"/>
    <w:basedOn w:val="Bodytext"/>
    <w:rPr>
      <w:rFonts w:ascii="Candara" w:hAnsi="Candara" w:cs="Candara"/>
      <w:spacing w:val="-5"/>
      <w:sz w:val="15"/>
      <w:szCs w:val="15"/>
    </w:rPr>
  </w:style>
  <w:style w:type="character" w:customStyle="1" w:styleId="Heading3">
    <w:name w:val="Heading #3_"/>
    <w:basedOn w:val="DefaultParagraphFont"/>
    <w:link w:val="Heading31"/>
    <w:rPr>
      <w:rFonts w:ascii="Times New Roman" w:hAnsi="Times New Roman" w:cs="Times New Roman"/>
      <w:spacing w:val="13"/>
      <w:u w:val="none"/>
    </w:rPr>
  </w:style>
  <w:style w:type="paragraph" w:customStyle="1" w:styleId="Heading31">
    <w:name w:val="Heading #31"/>
    <w:basedOn w:val="Normal"/>
    <w:link w:val="Heading3"/>
    <w:pPr>
      <w:shd w:val="clear" w:color="auto" w:fill="FFFFFF"/>
      <w:spacing w:line="510" w:lineRule="exact"/>
      <w:outlineLvl w:val="2"/>
    </w:pPr>
    <w:rPr>
      <w:rFonts w:ascii="Times New Roman" w:hAnsi="Times New Roman" w:cs="Times New Roman"/>
      <w:color w:val="auto"/>
      <w:spacing w:val="13"/>
      <w:lang w:eastAsia="en-US"/>
    </w:rPr>
  </w:style>
  <w:style w:type="character" w:customStyle="1" w:styleId="Heading30">
    <w:name w:val="Heading #3"/>
    <w:basedOn w:val="Heading3"/>
    <w:rPr>
      <w:u w:val="single"/>
    </w:rPr>
  </w:style>
  <w:style w:type="character" w:customStyle="1" w:styleId="Bodytext10pt2">
    <w:name w:val="Body text + 10 pt2"/>
    <w:aliases w:val="Spacing 0 pt19"/>
    <w:basedOn w:val="Bodytext"/>
    <w:rPr>
      <w:noProof/>
      <w:spacing w:val="0"/>
      <w:sz w:val="20"/>
      <w:szCs w:val="20"/>
    </w:rPr>
  </w:style>
  <w:style w:type="character" w:customStyle="1" w:styleId="BodytextSpacing0pt4">
    <w:name w:val="Body text + Spacing 0 pt4"/>
    <w:basedOn w:val="Bodytext"/>
    <w:rPr>
      <w:spacing w:val="-5"/>
    </w:rPr>
  </w:style>
  <w:style w:type="character" w:customStyle="1" w:styleId="Bodytext1595pt1">
    <w:name w:val="Body text (15) + 9.5 pt1"/>
    <w:aliases w:val="Spacing 0 pt18"/>
    <w:basedOn w:val="Bodytext15"/>
    <w:rPr>
      <w:noProof/>
      <w:spacing w:val="3"/>
      <w:sz w:val="19"/>
      <w:szCs w:val="19"/>
    </w:rPr>
  </w:style>
  <w:style w:type="character" w:customStyle="1" w:styleId="Bodytext17">
    <w:name w:val="Body text (17)_"/>
    <w:basedOn w:val="DefaultParagraphFont"/>
    <w:link w:val="Bodytext171"/>
    <w:rPr>
      <w:rFonts w:ascii="Times New Roman" w:hAnsi="Times New Roman" w:cs="Times New Roman"/>
      <w:spacing w:val="10"/>
      <w:sz w:val="19"/>
      <w:szCs w:val="19"/>
      <w:u w:val="none"/>
    </w:rPr>
  </w:style>
  <w:style w:type="paragraph" w:customStyle="1" w:styleId="Bodytext171">
    <w:name w:val="Body text (17)1"/>
    <w:basedOn w:val="Normal"/>
    <w:link w:val="Bodytext17"/>
    <w:pPr>
      <w:shd w:val="clear" w:color="auto" w:fill="FFFFFF"/>
      <w:spacing w:before="180" w:line="390" w:lineRule="exact"/>
      <w:jc w:val="both"/>
    </w:pPr>
    <w:rPr>
      <w:rFonts w:ascii="Times New Roman" w:hAnsi="Times New Roman" w:cs="Times New Roman"/>
      <w:color w:val="auto"/>
      <w:spacing w:val="10"/>
      <w:sz w:val="19"/>
      <w:szCs w:val="19"/>
      <w:lang w:eastAsia="en-US"/>
    </w:rPr>
  </w:style>
  <w:style w:type="character" w:customStyle="1" w:styleId="Bodytext170">
    <w:name w:val="Body text (17)"/>
    <w:basedOn w:val="Bodytext17"/>
    <w:rPr>
      <w:u w:val="single"/>
    </w:rPr>
  </w:style>
  <w:style w:type="character" w:customStyle="1" w:styleId="Bodytext65pt">
    <w:name w:val="Body text + 6.5 pt"/>
    <w:aliases w:val="Spacing 0 pt17"/>
    <w:basedOn w:val="Bodytext"/>
    <w:rPr>
      <w:spacing w:val="10"/>
      <w:sz w:val="13"/>
      <w:szCs w:val="13"/>
    </w:rPr>
  </w:style>
  <w:style w:type="character" w:customStyle="1" w:styleId="Bodytext85pt4">
    <w:name w:val="Body text + 8.5 pt4"/>
    <w:aliases w:val="Spacing 0 pt16"/>
    <w:basedOn w:val="Bodytext"/>
    <w:rPr>
      <w:spacing w:val="10"/>
      <w:sz w:val="17"/>
      <w:szCs w:val="17"/>
      <w:u w:val="single"/>
    </w:rPr>
  </w:style>
  <w:style w:type="character" w:customStyle="1" w:styleId="Heading2">
    <w:name w:val="Heading #2_"/>
    <w:basedOn w:val="DefaultParagraphFont"/>
    <w:link w:val="Heading21"/>
    <w:rPr>
      <w:rFonts w:ascii="Times New Roman" w:hAnsi="Times New Roman" w:cs="Times New Roman"/>
      <w:spacing w:val="13"/>
      <w:u w:val="none"/>
    </w:rPr>
  </w:style>
  <w:style w:type="paragraph" w:customStyle="1" w:styleId="Heading21">
    <w:name w:val="Heading #21"/>
    <w:basedOn w:val="Normal"/>
    <w:link w:val="Heading2"/>
    <w:pPr>
      <w:shd w:val="clear" w:color="auto" w:fill="FFFFFF"/>
      <w:spacing w:line="510" w:lineRule="exact"/>
      <w:jc w:val="center"/>
      <w:outlineLvl w:val="1"/>
    </w:pPr>
    <w:rPr>
      <w:rFonts w:ascii="Times New Roman" w:hAnsi="Times New Roman" w:cs="Times New Roman"/>
      <w:color w:val="auto"/>
      <w:spacing w:val="13"/>
      <w:lang w:eastAsia="en-US"/>
    </w:rPr>
  </w:style>
  <w:style w:type="character" w:customStyle="1" w:styleId="Heading20">
    <w:name w:val="Heading #2"/>
    <w:basedOn w:val="Heading2"/>
    <w:rPr>
      <w:u w:val="single"/>
    </w:rPr>
  </w:style>
  <w:style w:type="character" w:customStyle="1" w:styleId="Bodytext65pt1">
    <w:name w:val="Body text + 6.5 pt1"/>
    <w:aliases w:val="Spacing 0 pt15"/>
    <w:basedOn w:val="Bodytext"/>
    <w:rPr>
      <w:spacing w:val="10"/>
      <w:sz w:val="13"/>
      <w:szCs w:val="13"/>
    </w:rPr>
  </w:style>
  <w:style w:type="character" w:customStyle="1" w:styleId="Bodytext4pt">
    <w:name w:val="Body text + 4 pt"/>
    <w:aliases w:val="Spacing 1 pt2"/>
    <w:basedOn w:val="Bodytext"/>
    <w:rPr>
      <w:spacing w:val="26"/>
      <w:sz w:val="8"/>
      <w:szCs w:val="8"/>
    </w:rPr>
  </w:style>
  <w:style w:type="character" w:customStyle="1" w:styleId="BodytextConsolas">
    <w:name w:val="Body text + Consolas"/>
    <w:aliases w:val="10 pt,Spacing 0 pt14"/>
    <w:basedOn w:val="Bodytext"/>
    <w:rPr>
      <w:rFonts w:ascii="Consolas" w:hAnsi="Consolas" w:cs="Consolas"/>
      <w:noProof/>
      <w:spacing w:val="0"/>
      <w:sz w:val="20"/>
      <w:szCs w:val="20"/>
    </w:rPr>
  </w:style>
  <w:style w:type="character" w:customStyle="1" w:styleId="BodytextConsolas1">
    <w:name w:val="Body text + Consolas1"/>
    <w:aliases w:val="4 pt1,Spacing 0 pt13"/>
    <w:basedOn w:val="Bodytext"/>
    <w:rPr>
      <w:rFonts w:ascii="Consolas" w:hAnsi="Consolas" w:cs="Consolas"/>
      <w:noProof/>
      <w:spacing w:val="0"/>
      <w:sz w:val="8"/>
      <w:szCs w:val="8"/>
    </w:rPr>
  </w:style>
  <w:style w:type="character" w:customStyle="1" w:styleId="Bodytext18">
    <w:name w:val="Body text (18)_"/>
    <w:basedOn w:val="DefaultParagraphFont"/>
    <w:link w:val="Bodytext180"/>
    <w:rPr>
      <w:rFonts w:ascii="Arial" w:hAnsi="Arial" w:cs="Arial"/>
      <w:noProof/>
      <w:spacing w:val="24"/>
      <w:w w:val="150"/>
      <w:sz w:val="8"/>
      <w:szCs w:val="8"/>
      <w:u w:val="none"/>
    </w:rPr>
  </w:style>
  <w:style w:type="paragraph" w:customStyle="1" w:styleId="Bodytext180">
    <w:name w:val="Body text (18)"/>
    <w:basedOn w:val="Normal"/>
    <w:link w:val="Bodytext18"/>
    <w:pPr>
      <w:shd w:val="clear" w:color="auto" w:fill="FFFFFF"/>
      <w:spacing w:before="60" w:after="60" w:line="240" w:lineRule="atLeast"/>
    </w:pPr>
    <w:rPr>
      <w:rFonts w:ascii="Arial" w:hAnsi="Arial" w:cs="Arial"/>
      <w:noProof/>
      <w:color w:val="auto"/>
      <w:spacing w:val="24"/>
      <w:w w:val="150"/>
      <w:sz w:val="8"/>
      <w:szCs w:val="8"/>
      <w:lang w:eastAsia="en-US"/>
    </w:rPr>
  </w:style>
  <w:style w:type="character" w:customStyle="1" w:styleId="Bodytext105pt">
    <w:name w:val="Body text + 10.5 pt"/>
    <w:aliases w:val="Spacing 0 pt12"/>
    <w:basedOn w:val="Bodytext"/>
    <w:rPr>
      <w:spacing w:val="0"/>
      <w:sz w:val="21"/>
      <w:szCs w:val="21"/>
    </w:rPr>
  </w:style>
  <w:style w:type="character" w:customStyle="1" w:styleId="Bodytext19">
    <w:name w:val="Body text (19)_"/>
    <w:basedOn w:val="DefaultParagraphFont"/>
    <w:link w:val="Bodytext190"/>
    <w:rPr>
      <w:rFonts w:ascii="Times New Roman" w:hAnsi="Times New Roman" w:cs="Times New Roman"/>
      <w:spacing w:val="6"/>
      <w:sz w:val="16"/>
      <w:szCs w:val="16"/>
      <w:u w:val="none"/>
    </w:rPr>
  </w:style>
  <w:style w:type="paragraph" w:customStyle="1" w:styleId="Bodytext190">
    <w:name w:val="Body text (19)"/>
    <w:basedOn w:val="Normal"/>
    <w:link w:val="Bodytext19"/>
    <w:pPr>
      <w:shd w:val="clear" w:color="auto" w:fill="FFFFFF"/>
      <w:spacing w:after="420" w:line="398" w:lineRule="exact"/>
      <w:jc w:val="both"/>
    </w:pPr>
    <w:rPr>
      <w:rFonts w:ascii="Times New Roman" w:hAnsi="Times New Roman" w:cs="Times New Roman"/>
      <w:color w:val="auto"/>
      <w:spacing w:val="6"/>
      <w:sz w:val="16"/>
      <w:szCs w:val="16"/>
      <w:lang w:eastAsia="en-US"/>
    </w:rPr>
  </w:style>
  <w:style w:type="character" w:customStyle="1" w:styleId="Bodytext200">
    <w:name w:val="Body text (20)_"/>
    <w:basedOn w:val="DefaultParagraphFont"/>
    <w:link w:val="Bodytext201"/>
    <w:rPr>
      <w:rFonts w:ascii="Times New Roman" w:hAnsi="Times New Roman" w:cs="Times New Roman"/>
      <w:spacing w:val="11"/>
      <w:sz w:val="17"/>
      <w:szCs w:val="17"/>
      <w:u w:val="none"/>
    </w:rPr>
  </w:style>
  <w:style w:type="paragraph" w:customStyle="1" w:styleId="Bodytext201">
    <w:name w:val="Body text (20)"/>
    <w:basedOn w:val="Normal"/>
    <w:link w:val="Bodytext200"/>
    <w:pPr>
      <w:shd w:val="clear" w:color="auto" w:fill="FFFFFF"/>
      <w:spacing w:before="300" w:after="300" w:line="240" w:lineRule="atLeast"/>
      <w:jc w:val="both"/>
    </w:pPr>
    <w:rPr>
      <w:rFonts w:ascii="Times New Roman" w:hAnsi="Times New Roman" w:cs="Times New Roman"/>
      <w:color w:val="auto"/>
      <w:spacing w:val="11"/>
      <w:sz w:val="17"/>
      <w:szCs w:val="17"/>
      <w:lang w:eastAsia="en-US"/>
    </w:rPr>
  </w:style>
  <w:style w:type="character" w:customStyle="1" w:styleId="Bodytext2012pt">
    <w:name w:val="Body text (20) + 12 pt"/>
    <w:aliases w:val="Spacing 0 pt11"/>
    <w:basedOn w:val="Bodytext200"/>
    <w:rPr>
      <w:noProof/>
      <w:spacing w:val="13"/>
      <w:sz w:val="24"/>
      <w:szCs w:val="24"/>
    </w:rPr>
  </w:style>
  <w:style w:type="character" w:customStyle="1" w:styleId="Bodytext105pt1">
    <w:name w:val="Body text + 10.5 pt1"/>
    <w:basedOn w:val="Bodytext"/>
    <w:rPr>
      <w:sz w:val="21"/>
      <w:szCs w:val="21"/>
    </w:rPr>
  </w:style>
  <w:style w:type="character" w:customStyle="1" w:styleId="Bodytext10pt1">
    <w:name w:val="Body text + 10 pt1"/>
    <w:aliases w:val="Body text (2) + 19 pt,Bold,Spacing 0 pt10"/>
    <w:basedOn w:val="Bodytext"/>
    <w:rPr>
      <w:b/>
      <w:bCs/>
      <w:spacing w:val="12"/>
      <w:sz w:val="20"/>
      <w:szCs w:val="20"/>
    </w:rPr>
  </w:style>
  <w:style w:type="character" w:customStyle="1" w:styleId="Bodytext210">
    <w:name w:val="Body text (21)_"/>
    <w:basedOn w:val="DefaultParagraphFont"/>
    <w:link w:val="Bodytext211"/>
    <w:rPr>
      <w:rFonts w:ascii="Century Gothic" w:hAnsi="Century Gothic" w:cs="Century Gothic"/>
      <w:sz w:val="13"/>
      <w:szCs w:val="13"/>
      <w:u w:val="none"/>
    </w:rPr>
  </w:style>
  <w:style w:type="paragraph" w:customStyle="1" w:styleId="Bodytext211">
    <w:name w:val="Body text (21)"/>
    <w:basedOn w:val="Normal"/>
    <w:link w:val="Bodytext210"/>
    <w:pPr>
      <w:shd w:val="clear" w:color="auto" w:fill="FFFFFF"/>
      <w:spacing w:after="180" w:line="240" w:lineRule="atLeast"/>
      <w:jc w:val="both"/>
    </w:pPr>
    <w:rPr>
      <w:rFonts w:ascii="Century Gothic" w:hAnsi="Century Gothic" w:cs="Century Gothic"/>
      <w:color w:val="auto"/>
      <w:spacing w:val="-1"/>
      <w:sz w:val="13"/>
      <w:szCs w:val="13"/>
      <w:lang w:eastAsia="en-US"/>
    </w:rPr>
  </w:style>
  <w:style w:type="character" w:customStyle="1" w:styleId="Bodytext21TimesNewRoman">
    <w:name w:val="Body text (21) + Times New Roman"/>
    <w:aliases w:val="9.5 pt,Italic6,Spacing 0 pt9"/>
    <w:basedOn w:val="Bodytext210"/>
    <w:rPr>
      <w:rFonts w:ascii="Times New Roman" w:hAnsi="Times New Roman" w:cs="Times New Roman"/>
      <w:i/>
      <w:iCs/>
      <w:spacing w:val="0"/>
      <w:sz w:val="19"/>
      <w:szCs w:val="19"/>
    </w:rPr>
  </w:style>
  <w:style w:type="character" w:customStyle="1" w:styleId="Bodytext21Consolas">
    <w:name w:val="Body text (21) + Consolas"/>
    <w:aliases w:val="7.5 pt4,Spacing 0 pt8"/>
    <w:basedOn w:val="Bodytext210"/>
    <w:rPr>
      <w:rFonts w:ascii="Consolas" w:hAnsi="Consolas" w:cs="Consolas"/>
      <w:noProof/>
      <w:spacing w:val="0"/>
      <w:sz w:val="15"/>
      <w:szCs w:val="15"/>
    </w:rPr>
  </w:style>
  <w:style w:type="character" w:customStyle="1" w:styleId="Heading1">
    <w:name w:val="Heading #1_"/>
    <w:basedOn w:val="DefaultParagraphFont"/>
    <w:link w:val="Heading10"/>
    <w:rPr>
      <w:rFonts w:ascii="Times New Roman" w:hAnsi="Times New Roman" w:cs="Times New Roman"/>
      <w:spacing w:val="1"/>
      <w:sz w:val="26"/>
      <w:szCs w:val="26"/>
      <w:u w:val="none"/>
    </w:rPr>
  </w:style>
  <w:style w:type="paragraph" w:customStyle="1" w:styleId="Heading10">
    <w:name w:val="Heading #1"/>
    <w:basedOn w:val="Normal"/>
    <w:link w:val="Heading1"/>
    <w:pPr>
      <w:shd w:val="clear" w:color="auto" w:fill="FFFFFF"/>
      <w:spacing w:before="360" w:after="180" w:line="240" w:lineRule="atLeast"/>
      <w:jc w:val="center"/>
      <w:outlineLvl w:val="0"/>
    </w:pPr>
    <w:rPr>
      <w:rFonts w:ascii="Times New Roman" w:hAnsi="Times New Roman" w:cs="Times New Roman"/>
      <w:color w:val="auto"/>
      <w:spacing w:val="1"/>
      <w:sz w:val="26"/>
      <w:szCs w:val="26"/>
      <w:lang w:eastAsia="en-US"/>
    </w:rPr>
  </w:style>
  <w:style w:type="character" w:customStyle="1" w:styleId="Bodytext22">
    <w:name w:val="Body text (22)_"/>
    <w:basedOn w:val="DefaultParagraphFont"/>
    <w:link w:val="Bodytext221"/>
    <w:rPr>
      <w:rFonts w:ascii="Times New Roman" w:hAnsi="Times New Roman" w:cs="Times New Roman"/>
      <w:b/>
      <w:bCs/>
      <w:spacing w:val="12"/>
      <w:sz w:val="20"/>
      <w:szCs w:val="20"/>
      <w:u w:val="none"/>
    </w:rPr>
  </w:style>
  <w:style w:type="paragraph" w:customStyle="1" w:styleId="Bodytext221">
    <w:name w:val="Body text (22)1"/>
    <w:basedOn w:val="Normal"/>
    <w:link w:val="Bodytext22"/>
    <w:pPr>
      <w:shd w:val="clear" w:color="auto" w:fill="FFFFFF"/>
      <w:spacing w:before="180" w:after="180" w:line="518" w:lineRule="exact"/>
      <w:jc w:val="center"/>
    </w:pPr>
    <w:rPr>
      <w:rFonts w:ascii="Times New Roman" w:hAnsi="Times New Roman" w:cs="Times New Roman"/>
      <w:b/>
      <w:bCs/>
      <w:color w:val="auto"/>
      <w:spacing w:val="12"/>
      <w:sz w:val="20"/>
      <w:szCs w:val="20"/>
      <w:lang w:eastAsia="en-US"/>
    </w:rPr>
  </w:style>
  <w:style w:type="character" w:customStyle="1" w:styleId="Bodytext220">
    <w:name w:val="Body text (22)"/>
    <w:basedOn w:val="Bodytext22"/>
    <w:rPr>
      <w:u w:val="single"/>
    </w:rPr>
  </w:style>
  <w:style w:type="character" w:customStyle="1" w:styleId="Bodytext22Candara">
    <w:name w:val="Body text (22) + Candara"/>
    <w:aliases w:val="11 pt,12.5 pt,Body text (2) + 15 pt3,Header or footer + Microsoft Sans Serif,Italic5,Not Bold,Spacing 0 pt7"/>
    <w:basedOn w:val="Bodytext22"/>
    <w:rPr>
      <w:rFonts w:ascii="Candara" w:hAnsi="Candara" w:cs="Candara"/>
      <w:i/>
      <w:iCs/>
      <w:spacing w:val="5"/>
      <w:sz w:val="25"/>
      <w:szCs w:val="25"/>
      <w:u w:val="single"/>
    </w:rPr>
  </w:style>
  <w:style w:type="character" w:customStyle="1" w:styleId="Heading313pt">
    <w:name w:val="Heading #3 + 13 pt"/>
    <w:aliases w:val="Spacing 0 pt6"/>
    <w:basedOn w:val="Heading3"/>
    <w:rPr>
      <w:spacing w:val="1"/>
      <w:sz w:val="26"/>
      <w:szCs w:val="26"/>
      <w:u w:val="single"/>
    </w:rPr>
  </w:style>
  <w:style w:type="character" w:customStyle="1" w:styleId="BodytextSpacing0pt3">
    <w:name w:val="Body text + Spacing 0 pt3"/>
    <w:basedOn w:val="Bodytext"/>
    <w:rPr>
      <w:noProof/>
      <w:spacing w:val="0"/>
    </w:rPr>
  </w:style>
  <w:style w:type="character" w:customStyle="1" w:styleId="BodytextSpacing0pt2">
    <w:name w:val="Body text + Spacing 0 pt2"/>
    <w:basedOn w:val="Bodytext"/>
    <w:rPr>
      <w:spacing w:val="2"/>
    </w:rPr>
  </w:style>
  <w:style w:type="character" w:customStyle="1" w:styleId="BodytextCandara1">
    <w:name w:val="Body text + Candara1"/>
    <w:aliases w:val="6 pt,Spacing 0 pt5"/>
    <w:basedOn w:val="Bodytext"/>
    <w:rPr>
      <w:rFonts w:ascii="Candara" w:hAnsi="Candara" w:cs="Candara"/>
      <w:spacing w:val="0"/>
      <w:sz w:val="12"/>
      <w:szCs w:val="12"/>
    </w:rPr>
  </w:style>
  <w:style w:type="character" w:customStyle="1" w:styleId="BodytextSpacing0pt1">
    <w:name w:val="Body text + Spacing 0 pt1"/>
    <w:basedOn w:val="Bodytext"/>
    <w:rPr>
      <w:noProof/>
      <w:spacing w:val="0"/>
    </w:rPr>
  </w:style>
  <w:style w:type="character" w:customStyle="1" w:styleId="Bodytext23">
    <w:name w:val="Body text (23)_"/>
    <w:basedOn w:val="DefaultParagraphFont"/>
    <w:link w:val="Bodytext230"/>
    <w:rPr>
      <w:rFonts w:ascii="Times New Roman" w:hAnsi="Times New Roman" w:cs="Times New Roman"/>
      <w:i/>
      <w:iCs/>
      <w:spacing w:val="12"/>
      <w:sz w:val="19"/>
      <w:szCs w:val="19"/>
      <w:u w:val="none"/>
    </w:rPr>
  </w:style>
  <w:style w:type="paragraph" w:customStyle="1" w:styleId="Bodytext230">
    <w:name w:val="Body text (23)"/>
    <w:basedOn w:val="Normal"/>
    <w:link w:val="Bodytext23"/>
    <w:pPr>
      <w:shd w:val="clear" w:color="auto" w:fill="FFFFFF"/>
      <w:spacing w:line="240" w:lineRule="atLeast"/>
    </w:pPr>
    <w:rPr>
      <w:rFonts w:ascii="Times New Roman" w:hAnsi="Times New Roman" w:cs="Times New Roman"/>
      <w:i/>
      <w:iCs/>
      <w:color w:val="auto"/>
      <w:spacing w:val="12"/>
      <w:sz w:val="19"/>
      <w:szCs w:val="19"/>
      <w:lang w:eastAsia="en-US"/>
    </w:rPr>
  </w:style>
  <w:style w:type="character" w:customStyle="1" w:styleId="Bodytext23Spacing0pt">
    <w:name w:val="Body text (23) + Spacing 0 pt"/>
    <w:basedOn w:val="Bodytext23"/>
    <w:rPr>
      <w:spacing w:val="-3"/>
    </w:rPr>
  </w:style>
  <w:style w:type="character" w:customStyle="1" w:styleId="Bodytext85pt3">
    <w:name w:val="Body text + 8.5 pt3"/>
    <w:aliases w:val="Body text (2) + 19 pt3,Bold9,Spacing 0 pt4"/>
    <w:basedOn w:val="Bodytext"/>
    <w:rPr>
      <w:spacing w:val="11"/>
      <w:sz w:val="17"/>
      <w:szCs w:val="17"/>
    </w:rPr>
  </w:style>
  <w:style w:type="character" w:customStyle="1" w:styleId="BodytextArial4">
    <w:name w:val="Body text + Arial4"/>
    <w:aliases w:val="7.5 pt3,Body text (2) + 12 pt1,Body text (2) + 19 pt2,Body text (2) + 9.5 pt,Bold8,Italic4,Small Caps,Spacing 0 pt3"/>
    <w:basedOn w:val="Bodytext"/>
    <w:rPr>
      <w:rFonts w:ascii="Arial" w:hAnsi="Arial" w:cs="Arial"/>
      <w:i/>
      <w:iCs/>
      <w:smallCaps/>
      <w:spacing w:val="5"/>
      <w:sz w:val="15"/>
      <w:szCs w:val="15"/>
    </w:rPr>
  </w:style>
  <w:style w:type="character" w:customStyle="1" w:styleId="BodytextArial3">
    <w:name w:val="Body text + Arial3"/>
    <w:aliases w:val="11 pt1,11.5 pt,7.5 pt2,Body text (2) + Tahoma,Body text (9) + Microsoft Sans Serif,Bold1,Italic3,Not Bold3,Spacing 0 pt2"/>
    <w:basedOn w:val="Bodytext"/>
    <w:rPr>
      <w:rFonts w:ascii="Arial" w:hAnsi="Arial" w:cs="Arial"/>
      <w:i/>
      <w:iCs/>
      <w:spacing w:val="5"/>
      <w:sz w:val="15"/>
      <w:szCs w:val="15"/>
    </w:rPr>
  </w:style>
  <w:style w:type="character" w:customStyle="1" w:styleId="Bodytext85pt2">
    <w:name w:val="Body text + 8.5 pt2"/>
    <w:aliases w:val="Spacing -1 pt"/>
    <w:basedOn w:val="Bodytext"/>
    <w:rPr>
      <w:spacing w:val="-20"/>
      <w:sz w:val="17"/>
      <w:szCs w:val="17"/>
    </w:rPr>
  </w:style>
  <w:style w:type="character" w:customStyle="1" w:styleId="BodytextArial2">
    <w:name w:val="Body text + Arial2"/>
    <w:aliases w:val="9 pt1,Body text (10) + 18 pt,Body text (2) + 19 pt1,Italic2,Not Bold2,Scale 66%,Spacing 0 pt1"/>
    <w:basedOn w:val="Bodytext"/>
    <w:rPr>
      <w:rFonts w:ascii="Arial" w:hAnsi="Arial" w:cs="Arial"/>
      <w:i/>
      <w:iCs/>
      <w:spacing w:val="1"/>
      <w:sz w:val="18"/>
      <w:szCs w:val="18"/>
    </w:rPr>
  </w:style>
  <w:style w:type="character" w:customStyle="1" w:styleId="BodytextArial1">
    <w:name w:val="Body text + Arial1"/>
    <w:aliases w:val="7.5 pt1,Italic1,Spacing 1 pt1"/>
    <w:basedOn w:val="Bodytext"/>
    <w:rPr>
      <w:rFonts w:ascii="Arial" w:hAnsi="Arial" w:cs="Arial"/>
      <w:i/>
      <w:iCs/>
      <w:spacing w:val="29"/>
      <w:sz w:val="15"/>
      <w:szCs w:val="15"/>
    </w:rPr>
  </w:style>
  <w:style w:type="character" w:customStyle="1" w:styleId="Bodytext85pt1">
    <w:name w:val="Body text + 8.5 pt1"/>
    <w:aliases w:val="Spacing 5 pt"/>
    <w:basedOn w:val="Bodytext"/>
    <w:rPr>
      <w:spacing w:val="110"/>
      <w:sz w:val="17"/>
      <w:szCs w:val="17"/>
    </w:rPr>
  </w:style>
  <w:style w:type="character" w:customStyle="1" w:styleId="Tablecaption2">
    <w:name w:val="Table caption (2)_"/>
    <w:basedOn w:val="DefaultParagraphFont"/>
    <w:link w:val="Tablecaption20"/>
    <w:rPr>
      <w:rFonts w:ascii="Times New Roman" w:hAnsi="Times New Roman" w:cs="Times New Roman"/>
      <w:i/>
      <w:iCs/>
      <w:spacing w:val="12"/>
      <w:sz w:val="19"/>
      <w:szCs w:val="19"/>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pacing w:val="12"/>
      <w:sz w:val="19"/>
      <w:szCs w:val="19"/>
      <w:lang w:eastAsia="en-US"/>
    </w:rPr>
  </w:style>
  <w:style w:type="character" w:customStyle="1" w:styleId="Tablecaption2Spacing0pt">
    <w:name w:val="Table caption (2) + Spacing 0 pt"/>
    <w:basedOn w:val="Tablecaption2"/>
    <w:rPr>
      <w:spacing w:val="-3"/>
    </w:rPr>
  </w:style>
  <w:style w:type="character" w:customStyle="1" w:styleId="Bodytext24">
    <w:name w:val="Body text (24)_"/>
    <w:basedOn w:val="DefaultParagraphFont"/>
    <w:link w:val="Bodytext240"/>
    <w:rPr>
      <w:rFonts w:ascii="Times New Roman" w:hAnsi="Times New Roman" w:cs="Times New Roman"/>
      <w:spacing w:val="-11"/>
      <w:sz w:val="18"/>
      <w:szCs w:val="18"/>
      <w:u w:val="none"/>
    </w:rPr>
  </w:style>
  <w:style w:type="paragraph" w:customStyle="1" w:styleId="Bodytext240">
    <w:name w:val="Body text (24)"/>
    <w:basedOn w:val="Normal"/>
    <w:link w:val="Bodytext24"/>
    <w:pPr>
      <w:shd w:val="clear" w:color="auto" w:fill="FFFFFF"/>
      <w:spacing w:before="180" w:line="240" w:lineRule="atLeast"/>
      <w:jc w:val="right"/>
    </w:pPr>
    <w:rPr>
      <w:rFonts w:ascii="Times New Roman" w:hAnsi="Times New Roman" w:cs="Times New Roman"/>
      <w:color w:val="auto"/>
      <w:spacing w:val="-11"/>
      <w:sz w:val="18"/>
      <w:szCs w:val="18"/>
      <w:lang w:eastAsia="en-US"/>
    </w:rPr>
  </w:style>
  <w:style w:type="character" w:customStyle="1" w:styleId="Heading2SmallCaps">
    <w:name w:val="Heading #2 + Small Caps"/>
    <w:basedOn w:val="Heading2"/>
    <w:rPr>
      <w:smallCaps/>
    </w:rPr>
  </w:style>
  <w:style w:type="table" w:styleId="TableGrid">
    <w:name w:val="Table Grid"/>
    <w:basedOn w:val="TableNormal"/>
    <w:rsid w:val="007B2BD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C441E"/>
    <w:pPr>
      <w:tabs>
        <w:tab w:val="center" w:pos="4320"/>
        <w:tab w:val="right" w:pos="8640"/>
      </w:tabs>
    </w:pPr>
  </w:style>
  <w:style w:type="character" w:customStyle="1" w:styleId="Heading22">
    <w:name w:val="Heading #2 (2)_"/>
    <w:basedOn w:val="DefaultParagraphFont"/>
    <w:link w:val="Heading221"/>
    <w:locked/>
    <w:rsid w:val="00BC441E"/>
    <w:rPr>
      <w:b/>
      <w:bCs/>
      <w:sz w:val="30"/>
      <w:szCs w:val="30"/>
      <w:lang w:bidi="ar-SA"/>
    </w:rPr>
  </w:style>
  <w:style w:type="paragraph" w:customStyle="1" w:styleId="Heading221">
    <w:name w:val="Heading #2 (2)1"/>
    <w:basedOn w:val="Normal"/>
    <w:link w:val="Heading22"/>
    <w:rsid w:val="00BC441E"/>
    <w:pPr>
      <w:shd w:val="clear" w:color="auto" w:fill="FFFFFF"/>
      <w:spacing w:before="180" w:after="180" w:line="240" w:lineRule="atLeast"/>
      <w:jc w:val="center"/>
      <w:outlineLvl w:val="1"/>
    </w:pPr>
    <w:rPr>
      <w:rFonts w:ascii="Times New Roman" w:eastAsia="Times New Roman" w:hAnsi="Times New Roman" w:cs="Times New Roman"/>
      <w:b/>
      <w:bCs/>
      <w:color w:val="auto"/>
      <w:sz w:val="30"/>
      <w:szCs w:val="30"/>
      <w:lang w:val="en-US" w:eastAsia="en-US"/>
    </w:rPr>
  </w:style>
  <w:style w:type="character" w:customStyle="1" w:styleId="Heading12">
    <w:name w:val="Heading #1 (2)_"/>
    <w:basedOn w:val="DefaultParagraphFont"/>
    <w:link w:val="Heading121"/>
    <w:locked/>
    <w:rsid w:val="00BC441E"/>
    <w:rPr>
      <w:b/>
      <w:bCs/>
      <w:sz w:val="28"/>
      <w:szCs w:val="28"/>
      <w:lang w:bidi="ar-SA"/>
    </w:rPr>
  </w:style>
  <w:style w:type="paragraph" w:customStyle="1" w:styleId="Heading121">
    <w:name w:val="Heading #1 (2)1"/>
    <w:basedOn w:val="Normal"/>
    <w:link w:val="Heading12"/>
    <w:rsid w:val="00BC441E"/>
    <w:pPr>
      <w:shd w:val="clear" w:color="auto" w:fill="FFFFFF"/>
      <w:spacing w:after="300" w:line="240" w:lineRule="atLeast"/>
      <w:jc w:val="center"/>
      <w:outlineLvl w:val="0"/>
    </w:pPr>
    <w:rPr>
      <w:rFonts w:ascii="Times New Roman" w:eastAsia="Times New Roman" w:hAnsi="Times New Roman" w:cs="Times New Roman"/>
      <w:b/>
      <w:bCs/>
      <w:color w:val="auto"/>
      <w:sz w:val="28"/>
      <w:szCs w:val="28"/>
      <w:lang w:val="en-US" w:eastAsia="en-US"/>
    </w:rPr>
  </w:style>
  <w:style w:type="character" w:customStyle="1" w:styleId="Heading13">
    <w:name w:val="Heading #1 (3)_"/>
    <w:basedOn w:val="DefaultParagraphFont"/>
    <w:link w:val="Heading131"/>
    <w:locked/>
    <w:rsid w:val="00BC441E"/>
    <w:rPr>
      <w:b/>
      <w:bCs/>
      <w:sz w:val="30"/>
      <w:szCs w:val="30"/>
      <w:lang w:bidi="ar-SA"/>
    </w:rPr>
  </w:style>
  <w:style w:type="paragraph" w:customStyle="1" w:styleId="Heading131">
    <w:name w:val="Heading #1 (3)1"/>
    <w:basedOn w:val="Normal"/>
    <w:link w:val="Heading13"/>
    <w:rsid w:val="00BC441E"/>
    <w:pPr>
      <w:shd w:val="clear" w:color="auto" w:fill="FFFFFF"/>
      <w:spacing w:before="300" w:after="300" w:line="632" w:lineRule="exact"/>
      <w:jc w:val="center"/>
      <w:outlineLvl w:val="0"/>
    </w:pPr>
    <w:rPr>
      <w:rFonts w:ascii="Times New Roman" w:eastAsia="Times New Roman" w:hAnsi="Times New Roman" w:cs="Times New Roman"/>
      <w:b/>
      <w:bCs/>
      <w:color w:val="auto"/>
      <w:sz w:val="30"/>
      <w:szCs w:val="30"/>
      <w:lang w:val="en-US" w:eastAsia="en-US"/>
    </w:rPr>
  </w:style>
  <w:style w:type="character" w:customStyle="1" w:styleId="Heading23">
    <w:name w:val="Heading #2 (3)_"/>
    <w:basedOn w:val="DefaultParagraphFont"/>
    <w:link w:val="Heading230"/>
    <w:locked/>
    <w:rsid w:val="00BC441E"/>
    <w:rPr>
      <w:b/>
      <w:bCs/>
      <w:sz w:val="30"/>
      <w:szCs w:val="30"/>
      <w:lang w:bidi="ar-SA"/>
    </w:rPr>
  </w:style>
  <w:style w:type="paragraph" w:customStyle="1" w:styleId="Heading230">
    <w:name w:val="Heading #2 (3)"/>
    <w:basedOn w:val="Normal"/>
    <w:link w:val="Heading23"/>
    <w:rsid w:val="00BC441E"/>
    <w:pPr>
      <w:shd w:val="clear" w:color="auto" w:fill="FFFFFF"/>
      <w:spacing w:before="420" w:after="240" w:line="240" w:lineRule="atLeast"/>
      <w:jc w:val="center"/>
      <w:outlineLvl w:val="1"/>
    </w:pPr>
    <w:rPr>
      <w:rFonts w:ascii="Times New Roman" w:eastAsia="Times New Roman" w:hAnsi="Times New Roman" w:cs="Times New Roman"/>
      <w:b/>
      <w:bCs/>
      <w:color w:val="auto"/>
      <w:sz w:val="30"/>
      <w:szCs w:val="30"/>
      <w:lang w:val="en-US" w:eastAsia="en-US"/>
    </w:rPr>
  </w:style>
  <w:style w:type="character" w:customStyle="1" w:styleId="Heading24">
    <w:name w:val="Heading #2 (4)_"/>
    <w:basedOn w:val="DefaultParagraphFont"/>
    <w:link w:val="Heading240"/>
    <w:locked/>
    <w:rsid w:val="00BC441E"/>
    <w:rPr>
      <w:b/>
      <w:bCs/>
      <w:sz w:val="26"/>
      <w:szCs w:val="26"/>
      <w:lang w:bidi="ar-SA"/>
    </w:rPr>
  </w:style>
  <w:style w:type="paragraph" w:customStyle="1" w:styleId="Heading240">
    <w:name w:val="Heading #2 (4)"/>
    <w:basedOn w:val="Normal"/>
    <w:link w:val="Heading24"/>
    <w:rsid w:val="00BC441E"/>
    <w:pPr>
      <w:shd w:val="clear" w:color="auto" w:fill="FFFFFF"/>
      <w:spacing w:before="1080" w:after="180" w:line="240" w:lineRule="atLeast"/>
      <w:jc w:val="center"/>
      <w:outlineLvl w:val="1"/>
    </w:pPr>
    <w:rPr>
      <w:rFonts w:ascii="Times New Roman" w:eastAsia="Times New Roman" w:hAnsi="Times New Roman" w:cs="Times New Roman"/>
      <w:b/>
      <w:bCs/>
      <w:color w:val="auto"/>
      <w:sz w:val="26"/>
      <w:szCs w:val="26"/>
      <w:lang w:val="en-US" w:eastAsia="en-US"/>
    </w:rPr>
  </w:style>
  <w:style w:type="character" w:customStyle="1" w:styleId="Heading32">
    <w:name w:val="Heading #3 (2)_"/>
    <w:basedOn w:val="DefaultParagraphFont"/>
    <w:link w:val="Heading321"/>
    <w:locked/>
    <w:rsid w:val="00BC441E"/>
    <w:rPr>
      <w:sz w:val="26"/>
      <w:szCs w:val="26"/>
      <w:lang w:bidi="ar-SA"/>
    </w:rPr>
  </w:style>
  <w:style w:type="paragraph" w:customStyle="1" w:styleId="Heading321">
    <w:name w:val="Heading #3 (2)1"/>
    <w:basedOn w:val="Normal"/>
    <w:link w:val="Heading32"/>
    <w:rsid w:val="00BC441E"/>
    <w:pPr>
      <w:shd w:val="clear" w:color="auto" w:fill="FFFFFF"/>
      <w:spacing w:before="420" w:after="180" w:line="240" w:lineRule="atLeast"/>
      <w:ind w:firstLine="260"/>
      <w:jc w:val="both"/>
      <w:outlineLvl w:val="2"/>
    </w:pPr>
    <w:rPr>
      <w:rFonts w:ascii="Times New Roman" w:eastAsia="Times New Roman" w:hAnsi="Times New Roman" w:cs="Times New Roman"/>
      <w:color w:val="auto"/>
      <w:sz w:val="26"/>
      <w:szCs w:val="26"/>
      <w:lang w:val="en-US" w:eastAsia="en-US"/>
    </w:rPr>
  </w:style>
  <w:style w:type="character" w:customStyle="1" w:styleId="Heading25">
    <w:name w:val="Heading #2 (5)_"/>
    <w:basedOn w:val="DefaultParagraphFont"/>
    <w:link w:val="Heading250"/>
    <w:locked/>
    <w:rsid w:val="00BC441E"/>
    <w:rPr>
      <w:b/>
      <w:bCs/>
      <w:sz w:val="30"/>
      <w:szCs w:val="30"/>
      <w:lang w:bidi="ar-SA"/>
    </w:rPr>
  </w:style>
  <w:style w:type="paragraph" w:customStyle="1" w:styleId="Heading250">
    <w:name w:val="Heading #2 (5)"/>
    <w:basedOn w:val="Normal"/>
    <w:link w:val="Heading25"/>
    <w:rsid w:val="00BC441E"/>
    <w:pPr>
      <w:shd w:val="clear" w:color="auto" w:fill="FFFFFF"/>
      <w:spacing w:before="300" w:line="594" w:lineRule="exact"/>
      <w:jc w:val="center"/>
      <w:outlineLvl w:val="1"/>
    </w:pPr>
    <w:rPr>
      <w:rFonts w:ascii="Times New Roman" w:eastAsia="Times New Roman" w:hAnsi="Times New Roman" w:cs="Times New Roman"/>
      <w:b/>
      <w:bCs/>
      <w:color w:val="auto"/>
      <w:sz w:val="30"/>
      <w:szCs w:val="30"/>
      <w:lang w:val="en-US" w:eastAsia="en-US"/>
    </w:rPr>
  </w:style>
  <w:style w:type="paragraph" w:styleId="Header">
    <w:name w:val="header"/>
    <w:basedOn w:val="Normal"/>
    <w:link w:val="HeaderChar"/>
    <w:rsid w:val="00EA4F21"/>
    <w:pPr>
      <w:tabs>
        <w:tab w:val="center" w:pos="4680"/>
        <w:tab w:val="right" w:pos="9360"/>
      </w:tabs>
    </w:pPr>
  </w:style>
  <w:style w:type="character" w:customStyle="1" w:styleId="HeaderChar">
    <w:name w:val="Header Char"/>
    <w:basedOn w:val="DefaultParagraphFont"/>
    <w:link w:val="Header"/>
    <w:rsid w:val="00EA4F21"/>
    <w:rPr>
      <w:color w:val="000000"/>
      <w:sz w:val="24"/>
      <w:szCs w:val="24"/>
      <w:lang w:val="vi-VN" w:eastAsia="vi-VN"/>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4.bin" /><Relationship Id="rId12" Type="http://schemas.openxmlformats.org/officeDocument/2006/relationships/image" Target="media/image5.png"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wmf" /><Relationship Id="rId7" Type="http://schemas.openxmlformats.org/officeDocument/2006/relationships/oleObject" Target="embeddings/oleObject2.bin" /><Relationship Id="rId8" Type="http://schemas.openxmlformats.org/officeDocument/2006/relationships/image" Target="media/image3.wmf" /><Relationship Id="rId9" Type="http://schemas.openxmlformats.org/officeDocument/2006/relationships/oleObject" Target="embeddings/oleObject3.bin" /></Relationships>
</file>

<file path=docProps/app.xml><?xml version="1.0" encoding="utf-8"?>
<Properties xmlns="http://schemas.openxmlformats.org/officeDocument/2006/extended-properties" xmlns:vt="http://schemas.openxmlformats.org/officeDocument/2006/docPropsVTypes">
  <Template>Normal</Template>
  <TotalTime>6</TotalTime>
  <Pages>27</Pages>
  <Words>10341</Words>
  <Characters>58947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69150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User</cp:lastModifiedBy>
  <cp:revision>2</cp:revision>
  <dcterms:created xsi:type="dcterms:W3CDTF">2017-06-13T03:11:00Z</dcterms:created>
  <dcterms:modified xsi:type="dcterms:W3CDTF">2017-06-13T03:11:00Z</dcterms:modified>
</cp:coreProperties>
</file>