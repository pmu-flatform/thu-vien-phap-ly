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391ADC" w:rsidP="00391ADC">
      <w:pPr>
        <w:spacing w:before="120"/>
        <w:jc w:val="center"/>
        <w:rPr>
          <w:rFonts w:ascii="Arial" w:hAnsi="Arial" w:cs="Arial"/>
          <w:b/>
          <w:lang w:val="en-US"/>
        </w:rPr>
      </w:pPr>
      <w:bookmarkStart w:id="0" w:name="loai_1"/>
      <w:r w:rsidRPr="0081700F" w:rsidR="0081700F">
        <w:rPr>
          <w:rFonts w:ascii="Arial" w:hAnsi="Arial" w:cs="Arial"/>
          <w:b/>
        </w:rPr>
        <w:t>SỬA ĐỔI 1:2023 QCVN 06:2022/BXD</w:t>
      </w:r>
      <w:bookmarkEnd w:id="0"/>
    </w:p>
    <w:p w:rsidR="00391ADC" w:rsidRPr="00A34640" w:rsidP="00A34640">
      <w:pPr>
        <w:spacing w:before="120"/>
        <w:jc w:val="center"/>
        <w:rPr>
          <w:rFonts w:ascii="Arial" w:hAnsi="Arial" w:cs="Arial"/>
          <w:b/>
          <w:lang w:val="en-US"/>
        </w:rPr>
      </w:pPr>
      <w:bookmarkStart w:id="1" w:name="loai_1_name"/>
      <w:r w:rsidRPr="0081700F" w:rsidR="0081700F">
        <w:rPr>
          <w:rFonts w:ascii="Arial" w:hAnsi="Arial" w:cs="Arial"/>
          <w:b/>
        </w:rPr>
        <w:t>QUY CHUẨN KỸ THUẬT QUỐC GIA</w:t>
      </w:r>
      <w:bookmarkEnd w:id="1"/>
    </w:p>
    <w:p w:rsidR="00391ADC" w:rsidRPr="00A34640" w:rsidP="00A34640">
      <w:pPr>
        <w:spacing w:before="120"/>
        <w:jc w:val="center"/>
        <w:rPr>
          <w:rFonts w:ascii="Arial" w:hAnsi="Arial" w:cs="Arial"/>
          <w:b/>
        </w:rPr>
      </w:pPr>
      <w:bookmarkStart w:id="2" w:name="loai_1_name_name"/>
      <w:r w:rsidRPr="0081700F" w:rsidR="0081700F">
        <w:rPr>
          <w:rFonts w:ascii="Arial" w:hAnsi="Arial" w:cs="Arial"/>
          <w:b/>
        </w:rPr>
        <w:t>VỀ AN TOÀN CHÁY CHO NHÀ VÀ CÔNG TRÌNH</w:t>
      </w:r>
      <w:bookmarkEnd w:id="2"/>
    </w:p>
    <w:p w:rsidR="00391ADC" w:rsidP="00391ADC">
      <w:pPr>
        <w:spacing w:before="120"/>
        <w:jc w:val="center"/>
        <w:rPr>
          <w:rFonts w:ascii="Arial" w:hAnsi="Arial" w:cs="Arial"/>
          <w:i/>
          <w:sz w:val="20"/>
          <w:lang w:val="en-US"/>
        </w:rPr>
      </w:pPr>
      <w:r w:rsidRPr="00391ADC">
        <w:rPr>
          <w:rFonts w:ascii="Arial" w:hAnsi="Arial" w:cs="Arial"/>
          <w:i/>
          <w:sz w:val="20"/>
        </w:rPr>
        <w:t>Amendment 1:2023 QCVN 06:2022/BXD</w:t>
      </w:r>
    </w:p>
    <w:p w:rsidR="00391ADC" w:rsidP="00391ADC">
      <w:pPr>
        <w:spacing w:before="120"/>
        <w:jc w:val="center"/>
        <w:rPr>
          <w:rFonts w:ascii="Arial" w:hAnsi="Arial" w:cs="Arial"/>
          <w:i/>
          <w:sz w:val="20"/>
          <w:lang w:val="en-US"/>
        </w:rPr>
      </w:pPr>
      <w:r w:rsidRPr="00391ADC">
        <w:rPr>
          <w:rFonts w:ascii="Arial" w:hAnsi="Arial" w:cs="Arial"/>
          <w:i/>
          <w:sz w:val="20"/>
        </w:rPr>
        <w:t>National technical regulation on</w:t>
      </w:r>
    </w:p>
    <w:p w:rsidR="00391ADC" w:rsidRPr="00391ADC" w:rsidP="00391ADC">
      <w:pPr>
        <w:spacing w:before="120"/>
        <w:jc w:val="center"/>
        <w:rPr>
          <w:rFonts w:ascii="Arial" w:hAnsi="Arial" w:cs="Arial"/>
          <w:i/>
          <w:sz w:val="20"/>
        </w:rPr>
      </w:pPr>
      <w:r w:rsidRPr="00391ADC">
        <w:rPr>
          <w:rFonts w:ascii="Arial" w:hAnsi="Arial" w:cs="Arial"/>
          <w:i/>
          <w:sz w:val="20"/>
        </w:rPr>
        <w:t>Fire Safety of Buildings and Constructions</w:t>
      </w:r>
    </w:p>
    <w:p w:rsidR="00391ADC" w:rsidRPr="00047F80" w:rsidP="00391ADC">
      <w:pPr>
        <w:spacing w:before="120"/>
        <w:rPr>
          <w:rFonts w:ascii="Arial" w:hAnsi="Arial" w:cs="Arial"/>
          <w:b/>
          <w:sz w:val="20"/>
        </w:rPr>
      </w:pPr>
      <w:r w:rsidRPr="00047F80">
        <w:rPr>
          <w:rFonts w:ascii="Arial" w:hAnsi="Arial" w:cs="Arial"/>
          <w:b/>
          <w:sz w:val="20"/>
        </w:rPr>
        <w:t>Lời nói đầu</w:t>
      </w:r>
    </w:p>
    <w:p w:rsidR="00391ADC" w:rsidRPr="00242A65" w:rsidP="00391ADC">
      <w:pPr>
        <w:spacing w:before="120"/>
        <w:rPr>
          <w:rFonts w:ascii="Arial" w:hAnsi="Arial" w:cs="Arial"/>
          <w:sz w:val="20"/>
        </w:rPr>
      </w:pPr>
      <w:r w:rsidRPr="00047F80">
        <w:rPr>
          <w:rFonts w:ascii="Arial" w:hAnsi="Arial" w:cs="Arial"/>
          <w:sz w:val="20"/>
        </w:rPr>
        <w:t xml:space="preserve">Sửa đổi 1:2023 QCVN 06:2022/BXD chỉ bao gồm nội dung sửa </w:t>
      </w:r>
      <w:r w:rsidRPr="00242A65">
        <w:rPr>
          <w:rFonts w:ascii="Arial" w:hAnsi="Arial" w:cs="Arial"/>
          <w:sz w:val="20"/>
        </w:rPr>
        <w:t>đổi</w:t>
      </w:r>
      <w:r w:rsidRPr="00047F80">
        <w:rPr>
          <w:rFonts w:ascii="Arial" w:hAnsi="Arial" w:cs="Arial"/>
          <w:sz w:val="20"/>
        </w:rPr>
        <w:t xml:space="preserve">, bổ sung một số quy định của QCVN 06:2022/BXD. Các nội dung không được nêu tại Sửa </w:t>
      </w:r>
      <w:r w:rsidRPr="00242A65">
        <w:rPr>
          <w:rFonts w:ascii="Arial" w:hAnsi="Arial" w:cs="Arial"/>
          <w:sz w:val="20"/>
        </w:rPr>
        <w:t>đổi</w:t>
      </w:r>
      <w:r w:rsidRPr="00047F80">
        <w:rPr>
          <w:rFonts w:ascii="Arial" w:hAnsi="Arial" w:cs="Arial"/>
          <w:sz w:val="20"/>
        </w:rPr>
        <w:t xml:space="preserve"> 1 này thì tiếp tục áp dụng QCVN 06:2022/BXD ban hành kèm theo Thông tư số 06/2022/TT-BXD ngày 30 tháng 11 năm 2022 của Bộ trưởng Bộ Xây dựng.</w:t>
      </w:r>
    </w:p>
    <w:p w:rsidR="00391ADC" w:rsidRPr="00242A65" w:rsidP="00391ADC">
      <w:pPr>
        <w:spacing w:before="120"/>
        <w:rPr>
          <w:rFonts w:ascii="Arial" w:hAnsi="Arial" w:cs="Arial"/>
          <w:sz w:val="20"/>
        </w:rPr>
      </w:pPr>
      <w:r w:rsidRPr="00047F80">
        <w:rPr>
          <w:rFonts w:ascii="Arial" w:hAnsi="Arial" w:cs="Arial"/>
          <w:sz w:val="20"/>
        </w:rPr>
        <w:t xml:space="preserve">Sửa đổi 1:2023 QCVN 06.2022/BXD do Viện Khoa học công nghệ xây dựng (Bộ Xây dựng) chủ trì, Cục Cảnh sát Phòng cháy chữa cháy và cứu nạn cứu hộ (Bộ Công an), Phòng Cảnh sát phòng cháy chữa cháy và cứu nạn cứu hộ (Công an TP. Hà Nội), Phòng Cảnh sát phòng cháy chữa cháy và cứu nạn cứu hộ (Công an TP. Hồ Chí Minh) phối hợp biên soạn, Vụ Khoa học công nghệ và môi trường (Bộ Xây dựng) trình duyệt, Bộ Khoa học và </w:t>
      </w:r>
      <w:r w:rsidRPr="00242A65">
        <w:rPr>
          <w:rFonts w:ascii="Arial" w:hAnsi="Arial" w:cs="Arial"/>
          <w:sz w:val="20"/>
        </w:rPr>
        <w:t>Công</w:t>
      </w:r>
      <w:r w:rsidRPr="00047F80">
        <w:rPr>
          <w:rFonts w:ascii="Arial" w:hAnsi="Arial" w:cs="Arial"/>
          <w:sz w:val="20"/>
        </w:rPr>
        <w:t xml:space="preserve"> nghệ thẩm định, Bộ Xây dựng ban hành kèm theo Thông tư số 09/2023/TT-BXD ngày 10 tháng 10 năm 2023 của Bộ trưởng Bộ Xây dựng.</w:t>
      </w:r>
    </w:p>
    <w:p w:rsidR="00391ADC" w:rsidRPr="00047F80" w:rsidP="00391ADC">
      <w:pPr>
        <w:spacing w:before="120"/>
        <w:rPr>
          <w:rFonts w:ascii="Arial" w:hAnsi="Arial" w:cs="Arial"/>
          <w:b/>
          <w:sz w:val="20"/>
        </w:rPr>
      </w:pPr>
      <w:bookmarkStart w:id="3" w:name="dieu_1"/>
      <w:r w:rsidRPr="0081700F" w:rsidR="0081700F">
        <w:rPr>
          <w:rFonts w:ascii="Arial" w:hAnsi="Arial" w:cs="Arial"/>
          <w:b/>
          <w:sz w:val="20"/>
        </w:rPr>
        <w:t>1  QUY ĐỊNH CHUNG</w:t>
      </w:r>
      <w:bookmarkEnd w:id="3"/>
    </w:p>
    <w:p w:rsidR="00391ADC" w:rsidRPr="00047F80" w:rsidP="00391ADC">
      <w:pPr>
        <w:spacing w:before="120"/>
        <w:rPr>
          <w:rFonts w:ascii="Arial" w:hAnsi="Arial" w:cs="Arial"/>
          <w:b/>
          <w:sz w:val="20"/>
        </w:rPr>
      </w:pPr>
      <w:bookmarkStart w:id="4" w:name="khoan_1_1"/>
      <w:r w:rsidRPr="00DC608B" w:rsidR="00DC608B">
        <w:rPr>
          <w:rFonts w:ascii="Arial" w:hAnsi="Arial" w:cs="Arial"/>
          <w:b/>
          <w:sz w:val="20"/>
        </w:rPr>
        <w:t>Sửa đổi, bổ sung điểm 1.1.2 như sau:</w:t>
      </w:r>
      <w:bookmarkEnd w:id="4"/>
    </w:p>
    <w:p w:rsidR="00391ADC" w:rsidRPr="00047F80" w:rsidP="00391ADC">
      <w:pPr>
        <w:spacing w:before="120"/>
        <w:rPr>
          <w:rFonts w:ascii="Arial" w:hAnsi="Arial" w:cs="Arial"/>
          <w:sz w:val="20"/>
        </w:rPr>
      </w:pPr>
      <w:r w:rsidRPr="00047F80">
        <w:rPr>
          <w:rFonts w:ascii="Arial" w:hAnsi="Arial" w:cs="Arial"/>
          <w:sz w:val="20"/>
        </w:rPr>
        <w:t xml:space="preserve">- Sửa </w:t>
      </w:r>
      <w:r w:rsidRPr="00242A65">
        <w:rPr>
          <w:rFonts w:ascii="Arial" w:hAnsi="Arial" w:cs="Arial"/>
          <w:sz w:val="20"/>
        </w:rPr>
        <w:t>đổi</w:t>
      </w:r>
      <w:r w:rsidRPr="00047F80">
        <w:rPr>
          <w:rFonts w:ascii="Arial" w:hAnsi="Arial" w:cs="Arial"/>
          <w:sz w:val="20"/>
        </w:rPr>
        <w:t xml:space="preserve"> đoạn thứ nhất, đoạn a) và CHÚ THÍCH của đoạn a) như sau:</w:t>
      </w:r>
    </w:p>
    <w:p w:rsidR="00391ADC" w:rsidRPr="00047F80" w:rsidP="00391ADC">
      <w:pPr>
        <w:spacing w:before="120"/>
        <w:rPr>
          <w:rFonts w:ascii="Arial" w:hAnsi="Arial" w:cs="Arial"/>
          <w:sz w:val="20"/>
        </w:rPr>
      </w:pPr>
      <w:r w:rsidRPr="00047F80">
        <w:rPr>
          <w:rFonts w:ascii="Arial" w:hAnsi="Arial" w:cs="Arial"/>
          <w:sz w:val="20"/>
        </w:rPr>
        <w:t>“</w:t>
      </w:r>
      <w:r w:rsidRPr="00047F80">
        <w:rPr>
          <w:rFonts w:ascii="Arial" w:hAnsi="Arial" w:cs="Arial"/>
          <w:b/>
          <w:sz w:val="20"/>
        </w:rPr>
        <w:t>1.1.2</w:t>
      </w:r>
      <w:r w:rsidRPr="00047F80">
        <w:rPr>
          <w:rFonts w:ascii="Arial" w:hAnsi="Arial" w:cs="Arial"/>
          <w:sz w:val="20"/>
        </w:rPr>
        <w:t xml:space="preserve"> Quy chuẩn này áp dụng đối với các nhà sau:</w:t>
      </w:r>
    </w:p>
    <w:p w:rsidR="00391ADC" w:rsidRPr="00047F80" w:rsidP="00391ADC">
      <w:pPr>
        <w:spacing w:before="120"/>
        <w:rPr>
          <w:rFonts w:ascii="Arial" w:hAnsi="Arial" w:cs="Arial"/>
          <w:sz w:val="20"/>
        </w:rPr>
      </w:pPr>
      <w:r w:rsidRPr="00047F80">
        <w:rPr>
          <w:rFonts w:ascii="Arial" w:hAnsi="Arial" w:cs="Arial"/>
          <w:sz w:val="20"/>
        </w:rPr>
        <w:t>a) Nhà ở:</w:t>
      </w:r>
    </w:p>
    <w:p w:rsidR="00391ADC" w:rsidRPr="00047F80" w:rsidP="00391ADC">
      <w:pPr>
        <w:spacing w:before="120"/>
        <w:rPr>
          <w:rFonts w:ascii="Arial" w:hAnsi="Arial" w:cs="Arial"/>
          <w:sz w:val="20"/>
        </w:rPr>
      </w:pPr>
      <w:r w:rsidRPr="00047F80">
        <w:rPr>
          <w:rFonts w:ascii="Arial" w:hAnsi="Arial" w:cs="Arial"/>
          <w:sz w:val="20"/>
        </w:rPr>
        <w:t xml:space="preserve">1) Chung </w:t>
      </w:r>
      <w:r w:rsidRPr="00242A65">
        <w:rPr>
          <w:rFonts w:ascii="Arial" w:hAnsi="Arial" w:cs="Arial"/>
          <w:sz w:val="20"/>
        </w:rPr>
        <w:t>cư</w:t>
      </w:r>
      <w:r w:rsidRPr="00047F80">
        <w:rPr>
          <w:rFonts w:ascii="Arial" w:hAnsi="Arial" w:cs="Arial"/>
          <w:sz w:val="20"/>
        </w:rPr>
        <w:t xml:space="preserve"> và nhà ở tập thể có chiều cao PCCC không quá 150 m và không quá 3 tầng hầm;</w:t>
      </w:r>
    </w:p>
    <w:p w:rsidR="00391ADC" w:rsidRPr="00047F80" w:rsidP="00391ADC">
      <w:pPr>
        <w:spacing w:before="120"/>
        <w:rPr>
          <w:rFonts w:ascii="Arial" w:hAnsi="Arial" w:cs="Arial"/>
          <w:sz w:val="20"/>
        </w:rPr>
      </w:pPr>
      <w:r w:rsidRPr="00047F80">
        <w:rPr>
          <w:rFonts w:ascii="Arial" w:hAnsi="Arial" w:cs="Arial"/>
          <w:sz w:val="20"/>
        </w:rPr>
        <w:t>2) Nhà ở riêng lẻ, nhà ở riêng lẻ có kết hợp mục đích sử dụng khác và nhà ở riêng lẻ được chuyển đổi sang mục đích sử dụng khác có quy mô như sau:</w:t>
      </w:r>
    </w:p>
    <w:p w:rsidR="00391ADC" w:rsidRPr="00047F80" w:rsidP="00391ADC">
      <w:pPr>
        <w:spacing w:before="120"/>
        <w:rPr>
          <w:rFonts w:ascii="Arial" w:hAnsi="Arial" w:cs="Arial"/>
          <w:sz w:val="20"/>
        </w:rPr>
      </w:pPr>
      <w:r w:rsidRPr="00047F80">
        <w:rPr>
          <w:rFonts w:ascii="Arial" w:hAnsi="Arial" w:cs="Arial"/>
          <w:sz w:val="20"/>
        </w:rPr>
        <w:t>- cao từ 7 tầng trở lên (hoặc có chiều cao PCCC từ 25 m trở lên);</w:t>
      </w:r>
    </w:p>
    <w:p w:rsidR="00391ADC" w:rsidRPr="00047F80" w:rsidP="00391ADC">
      <w:pPr>
        <w:spacing w:before="120"/>
        <w:rPr>
          <w:rFonts w:ascii="Arial" w:hAnsi="Arial" w:cs="Arial"/>
          <w:sz w:val="20"/>
        </w:rPr>
      </w:pPr>
      <w:r w:rsidRPr="00047F80">
        <w:rPr>
          <w:rFonts w:ascii="Arial" w:hAnsi="Arial" w:cs="Arial"/>
          <w:sz w:val="20"/>
        </w:rPr>
        <w:t>- hoặc có khối tích từ 5 000 m</w:t>
      </w:r>
      <w:r w:rsidRPr="00047F80">
        <w:rPr>
          <w:rFonts w:ascii="Arial" w:hAnsi="Arial" w:cs="Arial"/>
          <w:sz w:val="20"/>
          <w:vertAlign w:val="superscript"/>
        </w:rPr>
        <w:t>3</w:t>
      </w:r>
      <w:r w:rsidRPr="00047F80">
        <w:rPr>
          <w:rFonts w:ascii="Arial" w:hAnsi="Arial" w:cs="Arial"/>
          <w:sz w:val="20"/>
        </w:rPr>
        <w:t xml:space="preserve"> trở lên;</w:t>
      </w:r>
    </w:p>
    <w:p w:rsidR="00391ADC" w:rsidRPr="00047F80" w:rsidP="00391ADC">
      <w:pPr>
        <w:spacing w:before="120"/>
        <w:rPr>
          <w:rFonts w:ascii="Arial" w:hAnsi="Arial" w:cs="Arial"/>
          <w:sz w:val="20"/>
        </w:rPr>
      </w:pPr>
      <w:r w:rsidRPr="00047F80">
        <w:rPr>
          <w:rFonts w:ascii="Arial" w:hAnsi="Arial" w:cs="Arial"/>
          <w:sz w:val="20"/>
        </w:rPr>
        <w:t>- hoặc có nhiều hơn 1 tầng hầm đến 3 tầng hầm.</w:t>
      </w:r>
    </w:p>
    <w:p w:rsidR="00391ADC" w:rsidRPr="00047F80" w:rsidP="00391ADC">
      <w:pPr>
        <w:spacing w:before="120"/>
        <w:rPr>
          <w:rFonts w:ascii="Arial" w:hAnsi="Arial" w:cs="Arial"/>
          <w:sz w:val="20"/>
        </w:rPr>
      </w:pPr>
      <w:r w:rsidRPr="00047F80">
        <w:rPr>
          <w:rFonts w:ascii="Arial" w:hAnsi="Arial" w:cs="Arial"/>
          <w:sz w:val="20"/>
        </w:rPr>
        <w:t xml:space="preserve">CHÚ THÍCH: Đối với nhà ở riêng lẻ, nhà ở riêng lẻ có kết hợp các mục đích sử dụng khác, nhà ở riêng lẻ được chuyển đổi sang mục đích sử dụng khác có quy mô khác với quy mô đã nêu tại đoạn 2) điểm 1.1.2 </w:t>
      </w:r>
      <w:r w:rsidRPr="00242A65">
        <w:rPr>
          <w:rFonts w:ascii="Arial" w:hAnsi="Arial" w:cs="Arial"/>
          <w:sz w:val="20"/>
        </w:rPr>
        <w:t>thì</w:t>
      </w:r>
      <w:r w:rsidRPr="00047F80">
        <w:rPr>
          <w:rFonts w:ascii="Arial" w:hAnsi="Arial" w:cs="Arial"/>
          <w:sz w:val="20"/>
        </w:rPr>
        <w:t xml:space="preserve"> có thể áp dụng các yêu cầu an toàn cháy nêu trong tiêu chuẩn về nhà ở riêng lẻ, các tài liệu chuẩn khác để thiết </w:t>
      </w:r>
      <w:r w:rsidRPr="00242A65">
        <w:rPr>
          <w:rFonts w:ascii="Arial" w:hAnsi="Arial" w:cs="Arial"/>
          <w:sz w:val="20"/>
        </w:rPr>
        <w:t>kế</w:t>
      </w:r>
      <w:r w:rsidRPr="00047F80">
        <w:rPr>
          <w:rFonts w:ascii="Arial" w:hAnsi="Arial" w:cs="Arial"/>
          <w:sz w:val="20"/>
        </w:rPr>
        <w:t xml:space="preserve"> an toàn cháy và tuân thủ các quy định pháp luật có liên quan.".</w:t>
      </w:r>
    </w:p>
    <w:p w:rsidR="00391ADC" w:rsidRPr="00047F80" w:rsidP="00391ADC">
      <w:pPr>
        <w:spacing w:before="120"/>
        <w:rPr>
          <w:rFonts w:ascii="Arial" w:hAnsi="Arial" w:cs="Arial"/>
          <w:sz w:val="20"/>
        </w:rPr>
      </w:pPr>
      <w:r w:rsidRPr="00047F80">
        <w:rPr>
          <w:rFonts w:ascii="Arial" w:hAnsi="Arial" w:cs="Arial"/>
          <w:sz w:val="20"/>
        </w:rPr>
        <w:t xml:space="preserve">- </w:t>
      </w:r>
      <w:r w:rsidRPr="00242A65">
        <w:rPr>
          <w:rFonts w:ascii="Arial" w:hAnsi="Arial" w:cs="Arial"/>
          <w:sz w:val="20"/>
        </w:rPr>
        <w:t>Bổ</w:t>
      </w:r>
      <w:r w:rsidRPr="00047F80">
        <w:rPr>
          <w:rFonts w:ascii="Arial" w:hAnsi="Arial" w:cs="Arial"/>
          <w:sz w:val="20"/>
        </w:rPr>
        <w:t xml:space="preserve"> sung vào cuối điểm 1.1.2 các đoạn văn sau:</w:t>
      </w:r>
    </w:p>
    <w:p w:rsidR="00391ADC" w:rsidRPr="00047F80" w:rsidP="00391ADC">
      <w:pPr>
        <w:spacing w:before="120"/>
        <w:rPr>
          <w:rFonts w:ascii="Arial" w:hAnsi="Arial" w:cs="Arial"/>
          <w:sz w:val="20"/>
        </w:rPr>
      </w:pPr>
      <w:r w:rsidRPr="00047F80">
        <w:rPr>
          <w:rFonts w:ascii="Arial" w:hAnsi="Arial" w:cs="Arial"/>
          <w:sz w:val="20"/>
        </w:rPr>
        <w:t>“Quy chuẩn này cũng có thể được xem xét áp dụng đối với các nhà không thuộc phạm vi điều chỉnh của quy chuẩn này nếu các yêu cầu trong quy chuẩn này phù hợp với nhà đó.</w:t>
      </w:r>
    </w:p>
    <w:p w:rsidR="00391ADC" w:rsidRPr="00047F80" w:rsidP="00391ADC">
      <w:pPr>
        <w:spacing w:before="120"/>
        <w:rPr>
          <w:rFonts w:ascii="Arial" w:hAnsi="Arial" w:cs="Arial"/>
          <w:sz w:val="20"/>
        </w:rPr>
      </w:pPr>
      <w:r w:rsidRPr="00047F80">
        <w:rPr>
          <w:rFonts w:ascii="Arial" w:hAnsi="Arial" w:cs="Arial"/>
          <w:sz w:val="20"/>
        </w:rPr>
        <w:t xml:space="preserve">Đối với các nhà đứng độc lập (trừ các nhà thuộc </w:t>
      </w:r>
      <w:r w:rsidRPr="00242A65">
        <w:rPr>
          <w:rFonts w:ascii="Arial" w:hAnsi="Arial" w:cs="Arial"/>
          <w:sz w:val="20"/>
        </w:rPr>
        <w:t>nhóm</w:t>
      </w:r>
      <w:r w:rsidRPr="00047F80">
        <w:rPr>
          <w:rFonts w:ascii="Arial" w:hAnsi="Arial" w:cs="Arial"/>
          <w:sz w:val="20"/>
        </w:rPr>
        <w:t xml:space="preserve"> F5 và các nhà đã nêu tại CHÚ THÍCH của đoạn 2) điểm 1.1.2) có chiều cao dưới 7 tầng, chiều cao PCCC dưới 25 m và khối tích dưới 5 000 m</w:t>
      </w:r>
      <w:r w:rsidRPr="00047F80">
        <w:rPr>
          <w:rFonts w:ascii="Arial" w:hAnsi="Arial" w:cs="Arial"/>
          <w:sz w:val="20"/>
          <w:vertAlign w:val="superscript"/>
        </w:rPr>
        <w:t>3</w:t>
      </w:r>
      <w:r w:rsidRPr="00047F80">
        <w:rPr>
          <w:rFonts w:ascii="Arial" w:hAnsi="Arial" w:cs="Arial"/>
          <w:sz w:val="20"/>
        </w:rPr>
        <w:t xml:space="preserve">), nếu không thể tuân thủ các quy định </w:t>
      </w:r>
      <w:r w:rsidRPr="00242A65">
        <w:rPr>
          <w:rFonts w:ascii="Arial" w:hAnsi="Arial" w:cs="Arial"/>
          <w:sz w:val="20"/>
        </w:rPr>
        <w:t>của</w:t>
      </w:r>
      <w:r w:rsidRPr="00047F80">
        <w:rPr>
          <w:rFonts w:ascii="Arial" w:hAnsi="Arial" w:cs="Arial"/>
          <w:sz w:val="20"/>
        </w:rPr>
        <w:t xml:space="preserve"> quy chuẩn này thì căn cứ trên công năng cụ thể của nhà cũng </w:t>
      </w:r>
      <w:r w:rsidRPr="00242A65">
        <w:rPr>
          <w:rFonts w:ascii="Arial" w:hAnsi="Arial" w:cs="Arial"/>
          <w:sz w:val="20"/>
        </w:rPr>
        <w:t>có</w:t>
      </w:r>
      <w:r w:rsidRPr="00047F80">
        <w:rPr>
          <w:rFonts w:ascii="Arial" w:hAnsi="Arial" w:cs="Arial"/>
          <w:sz w:val="20"/>
        </w:rPr>
        <w:t xml:space="preserve"> thể áp dụng các tài liệu chuẩn để thiết kế an toàn cháy và tuân thủ các quy định pháp luật có liên quan.".</w:t>
      </w:r>
    </w:p>
    <w:p w:rsidR="00391ADC" w:rsidRPr="00047F80" w:rsidP="00391ADC">
      <w:pPr>
        <w:spacing w:before="120"/>
        <w:rPr>
          <w:rFonts w:ascii="Arial" w:hAnsi="Arial" w:cs="Arial"/>
          <w:b/>
          <w:sz w:val="20"/>
        </w:rPr>
      </w:pPr>
      <w:bookmarkStart w:id="5" w:name="khoan_2_1"/>
      <w:r w:rsidRPr="00047F80">
        <w:rPr>
          <w:rFonts w:ascii="Arial" w:hAnsi="Arial" w:cs="Arial"/>
          <w:b/>
          <w:sz w:val="20"/>
        </w:rPr>
        <w:t>Sửa đổi điểm 1.1.4 như sau:</w:t>
      </w:r>
      <w:bookmarkEnd w:id="5"/>
    </w:p>
    <w:p w:rsidR="00391ADC" w:rsidRPr="00047F80" w:rsidP="00391ADC">
      <w:pPr>
        <w:spacing w:before="120"/>
        <w:rPr>
          <w:rFonts w:ascii="Arial" w:hAnsi="Arial" w:cs="Arial"/>
          <w:sz w:val="20"/>
        </w:rPr>
      </w:pPr>
      <w:r w:rsidRPr="00047F80">
        <w:rPr>
          <w:rFonts w:ascii="Arial" w:hAnsi="Arial" w:cs="Arial"/>
          <w:sz w:val="20"/>
        </w:rPr>
        <w:t>“</w:t>
      </w:r>
      <w:r w:rsidRPr="00047F80">
        <w:rPr>
          <w:rFonts w:ascii="Arial" w:hAnsi="Arial" w:cs="Arial"/>
          <w:b/>
          <w:sz w:val="20"/>
        </w:rPr>
        <w:t>1.1.4</w:t>
      </w:r>
      <w:r w:rsidRPr="00047F80">
        <w:rPr>
          <w:rFonts w:ascii="Arial" w:hAnsi="Arial" w:cs="Arial"/>
          <w:sz w:val="20"/>
        </w:rPr>
        <w:t xml:space="preserve"> Quy chuẩn này áp dụng khi xây dựng mới các nhà thuộc phạm vi điều chỉnh của quy chuẩn này; hoặc chỉ áp dụng đối với các bộ phận, khu vực trực tiếp được cải tạo sửa chữa, trong các trường hợp sau:</w:t>
      </w:r>
    </w:p>
    <w:p w:rsidR="00391ADC" w:rsidRPr="00047F80" w:rsidP="00391ADC">
      <w:pPr>
        <w:spacing w:before="120"/>
        <w:rPr>
          <w:rFonts w:ascii="Arial" w:hAnsi="Arial" w:cs="Arial"/>
          <w:sz w:val="20"/>
        </w:rPr>
      </w:pPr>
      <w:r w:rsidRPr="00047F80">
        <w:rPr>
          <w:rFonts w:ascii="Arial" w:hAnsi="Arial" w:cs="Arial"/>
          <w:sz w:val="20"/>
        </w:rPr>
        <w:t>a) Cải tạo, sửa chữa thay đổi công năng của tầng nhà, khoang cháy hoặc nhà dẫn đến nâng cao các yêu cầu an toàn cháy đối với tầng nhà, khoang cháy và nhà;</w:t>
      </w:r>
    </w:p>
    <w:p w:rsidR="00391ADC" w:rsidRPr="00047F80" w:rsidP="00391ADC">
      <w:pPr>
        <w:spacing w:before="120"/>
        <w:rPr>
          <w:rFonts w:ascii="Arial" w:hAnsi="Arial" w:cs="Arial"/>
          <w:sz w:val="20"/>
        </w:rPr>
      </w:pPr>
      <w:r w:rsidRPr="00047F80">
        <w:rPr>
          <w:rFonts w:ascii="Arial" w:hAnsi="Arial" w:cs="Arial"/>
          <w:sz w:val="20"/>
        </w:rPr>
        <w:t xml:space="preserve">b) Cải tạo, sửa chữa làm thay </w:t>
      </w:r>
      <w:r w:rsidRPr="00242A65">
        <w:rPr>
          <w:rFonts w:ascii="Arial" w:hAnsi="Arial" w:cs="Arial"/>
          <w:sz w:val="20"/>
        </w:rPr>
        <w:t>đổi</w:t>
      </w:r>
      <w:r w:rsidRPr="00047F80">
        <w:rPr>
          <w:rFonts w:ascii="Arial" w:hAnsi="Arial" w:cs="Arial"/>
          <w:sz w:val="20"/>
        </w:rPr>
        <w:t xml:space="preserve"> các giải pháp thoát nạn của tầng nhà, khoang cháy hoặc nhà theo hướng làm giảm số lượng lối thoát nạn hoặc cầu thang thoát nạn;</w:t>
      </w:r>
    </w:p>
    <w:p w:rsidR="00391ADC" w:rsidRPr="00047F80" w:rsidP="00391ADC">
      <w:pPr>
        <w:spacing w:before="120"/>
        <w:rPr>
          <w:rFonts w:ascii="Arial" w:hAnsi="Arial" w:cs="Arial"/>
          <w:sz w:val="20"/>
        </w:rPr>
      </w:pPr>
      <w:r w:rsidRPr="00047F80">
        <w:rPr>
          <w:rFonts w:ascii="Arial" w:hAnsi="Arial" w:cs="Arial"/>
          <w:sz w:val="20"/>
        </w:rPr>
        <w:t xml:space="preserve">c) Cải tạo, sửa chữa làm tăng hạng nguy hiểm cháy và cháy </w:t>
      </w:r>
      <w:r w:rsidRPr="00242A65">
        <w:rPr>
          <w:rFonts w:ascii="Arial" w:hAnsi="Arial" w:cs="Arial"/>
          <w:sz w:val="20"/>
        </w:rPr>
        <w:t>nổ</w:t>
      </w:r>
      <w:r w:rsidRPr="00047F80">
        <w:rPr>
          <w:rFonts w:ascii="Arial" w:hAnsi="Arial" w:cs="Arial"/>
          <w:sz w:val="20"/>
        </w:rPr>
        <w:t xml:space="preserve"> của tầng nhà, khoang cháy hoặc nhà;</w:t>
      </w:r>
    </w:p>
    <w:p w:rsidR="00391ADC" w:rsidRPr="00047F80" w:rsidP="00391ADC">
      <w:pPr>
        <w:spacing w:before="120"/>
        <w:rPr>
          <w:rFonts w:ascii="Arial" w:hAnsi="Arial" w:cs="Arial"/>
          <w:sz w:val="20"/>
        </w:rPr>
      </w:pPr>
      <w:r w:rsidRPr="00047F80">
        <w:rPr>
          <w:rFonts w:ascii="Arial" w:hAnsi="Arial" w:cs="Arial"/>
          <w:sz w:val="20"/>
        </w:rPr>
        <w:t>d) Cải tạo, sửa chữa tăng quy mô dẫn đến nâng cao các yêu cầu an toàn cháy đối với tầng nhà, khoang cháy và nhà.</w:t>
      </w:r>
    </w:p>
    <w:p w:rsidR="00391ADC" w:rsidRPr="00047F80" w:rsidP="00391ADC">
      <w:pPr>
        <w:spacing w:before="120"/>
        <w:rPr>
          <w:rFonts w:ascii="Arial" w:hAnsi="Arial" w:cs="Arial"/>
          <w:sz w:val="20"/>
        </w:rPr>
      </w:pPr>
      <w:r w:rsidRPr="00047F80">
        <w:rPr>
          <w:rFonts w:ascii="Arial" w:hAnsi="Arial" w:cs="Arial"/>
          <w:sz w:val="20"/>
        </w:rPr>
        <w:t>Trường hợp nhà, khoang cháy hoặc tầng nhà được cải tạo, sửa chữa không thể đáp ứng các yêu cầu của quy chuẩn này thì áp dụng 1.1.10.”.</w:t>
      </w:r>
    </w:p>
    <w:p w:rsidR="00391ADC" w:rsidRPr="00047F80" w:rsidP="00391ADC">
      <w:pPr>
        <w:spacing w:before="120"/>
        <w:rPr>
          <w:rFonts w:ascii="Arial" w:hAnsi="Arial" w:cs="Arial"/>
          <w:b/>
          <w:sz w:val="20"/>
        </w:rPr>
      </w:pPr>
      <w:bookmarkStart w:id="6" w:name="khoan_3_1"/>
      <w:r w:rsidRPr="00047F80">
        <w:rPr>
          <w:rFonts w:ascii="Arial" w:hAnsi="Arial" w:cs="Arial"/>
          <w:b/>
          <w:sz w:val="20"/>
        </w:rPr>
        <w:t>Sửa đổi điểm 1.1.5 như sau:</w:t>
      </w:r>
      <w:bookmarkEnd w:id="6"/>
    </w:p>
    <w:p w:rsidR="00391ADC" w:rsidRPr="00047F80" w:rsidP="00391ADC">
      <w:pPr>
        <w:spacing w:before="120"/>
        <w:rPr>
          <w:rFonts w:ascii="Arial" w:hAnsi="Arial" w:cs="Arial"/>
          <w:sz w:val="20"/>
        </w:rPr>
      </w:pPr>
      <w:r w:rsidRPr="00047F80">
        <w:rPr>
          <w:rFonts w:ascii="Arial" w:hAnsi="Arial" w:cs="Arial"/>
          <w:sz w:val="20"/>
        </w:rPr>
        <w:t xml:space="preserve">- Thay cụm từ “Các phần 2, 3, 4, 5 </w:t>
      </w:r>
      <w:r w:rsidRPr="00047F80">
        <w:rPr>
          <w:rFonts w:ascii="Arial" w:hAnsi="Arial" w:cs="Arial"/>
          <w:sz w:val="20"/>
        </w:rPr>
        <w:t>và 6</w:t>
      </w:r>
      <w:r w:rsidRPr="00242A65">
        <w:rPr>
          <w:rFonts w:ascii="Arial" w:hAnsi="Arial" w:cs="Arial"/>
          <w:sz w:val="20"/>
        </w:rPr>
        <w:t>”</w:t>
      </w:r>
      <w:r w:rsidRPr="00047F80">
        <w:rPr>
          <w:rFonts w:ascii="Arial" w:hAnsi="Arial" w:cs="Arial"/>
          <w:sz w:val="20"/>
        </w:rPr>
        <w:t xml:space="preserve"> bằng cụm từ </w:t>
      </w:r>
      <w:r w:rsidRPr="00242A65">
        <w:rPr>
          <w:rFonts w:ascii="Arial" w:hAnsi="Arial" w:cs="Arial"/>
          <w:sz w:val="20"/>
        </w:rPr>
        <w:t>“</w:t>
      </w:r>
      <w:r w:rsidRPr="00047F80">
        <w:rPr>
          <w:rFonts w:ascii="Arial" w:hAnsi="Arial" w:cs="Arial"/>
          <w:sz w:val="20"/>
        </w:rPr>
        <w:t>Quy chuẩn này</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sz w:val="20"/>
        </w:rPr>
      </w:pPr>
      <w:r w:rsidRPr="00047F80">
        <w:rPr>
          <w:rFonts w:ascii="Arial" w:hAnsi="Arial" w:cs="Arial"/>
          <w:sz w:val="20"/>
        </w:rPr>
        <w:t xml:space="preserve">- Bổ sung cụm từ “công trình </w:t>
      </w:r>
      <w:r w:rsidRPr="00242A65">
        <w:rPr>
          <w:rFonts w:ascii="Arial" w:hAnsi="Arial" w:cs="Arial"/>
          <w:sz w:val="20"/>
        </w:rPr>
        <w:t>hầm</w:t>
      </w:r>
      <w:r w:rsidRPr="00047F80">
        <w:rPr>
          <w:rFonts w:ascii="Arial" w:hAnsi="Arial" w:cs="Arial"/>
          <w:sz w:val="20"/>
        </w:rPr>
        <w:t xml:space="preserve"> giao thông; tháp đèn biển;” vào sau cụm từ </w:t>
      </w:r>
      <w:r w:rsidRPr="00242A65">
        <w:rPr>
          <w:rFonts w:ascii="Arial" w:hAnsi="Arial" w:cs="Arial"/>
          <w:sz w:val="20"/>
        </w:rPr>
        <w:t>“</w:t>
      </w:r>
      <w:r w:rsidRPr="00047F80">
        <w:rPr>
          <w:rFonts w:ascii="Arial" w:hAnsi="Arial" w:cs="Arial"/>
          <w:sz w:val="20"/>
        </w:rPr>
        <w:t>không lưu;</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7" w:name="khoan_4_1"/>
      <w:r w:rsidRPr="00047F80">
        <w:rPr>
          <w:rFonts w:ascii="Arial" w:hAnsi="Arial" w:cs="Arial"/>
          <w:b/>
          <w:sz w:val="20"/>
        </w:rPr>
        <w:t>Sửa đổi điểm 1.1.7 như sau:</w:t>
      </w:r>
      <w:bookmarkEnd w:id="7"/>
    </w:p>
    <w:p w:rsidR="00391ADC" w:rsidRPr="00047F80" w:rsidP="00391ADC">
      <w:pPr>
        <w:spacing w:before="120"/>
        <w:rPr>
          <w:rFonts w:ascii="Arial" w:hAnsi="Arial" w:cs="Arial"/>
          <w:sz w:val="20"/>
        </w:rPr>
      </w:pPr>
      <w:r w:rsidRPr="00047F80">
        <w:rPr>
          <w:rFonts w:ascii="Arial" w:hAnsi="Arial" w:cs="Arial"/>
          <w:sz w:val="20"/>
        </w:rPr>
        <w:t>“</w:t>
      </w:r>
      <w:r w:rsidRPr="00047F80">
        <w:rPr>
          <w:rFonts w:ascii="Arial" w:hAnsi="Arial" w:cs="Arial"/>
          <w:b/>
          <w:sz w:val="20"/>
        </w:rPr>
        <w:t>1.1.7</w:t>
      </w:r>
      <w:r w:rsidRPr="00047F80">
        <w:rPr>
          <w:rFonts w:ascii="Arial" w:hAnsi="Arial" w:cs="Arial"/>
          <w:sz w:val="20"/>
        </w:rPr>
        <w:t xml:space="preserve"> </w:t>
      </w:r>
      <w:r w:rsidRPr="00242A65">
        <w:rPr>
          <w:rFonts w:ascii="Arial" w:hAnsi="Arial" w:cs="Arial"/>
          <w:sz w:val="20"/>
        </w:rPr>
        <w:t xml:space="preserve"> </w:t>
      </w:r>
      <w:r w:rsidRPr="00047F80">
        <w:rPr>
          <w:rFonts w:ascii="Arial" w:hAnsi="Arial" w:cs="Arial"/>
          <w:sz w:val="20"/>
        </w:rPr>
        <w:t xml:space="preserve">Cho phép sử dụng các tài liệu chuẩn của nước ngoài trên cơ sở bảo đảm nguyên tắc quy định tại 1.5 của quy chuẩn này và các quy định pháp luật của Việt Nam về phòng cháy, chữa cháy cùng các quy định về áp dụng tiêu chuẩn của nước ngoài trong hoạt động xây dựng </w:t>
      </w:r>
      <w:r w:rsidRPr="00242A65">
        <w:rPr>
          <w:rFonts w:ascii="Arial" w:hAnsi="Arial" w:cs="Arial"/>
          <w:sz w:val="20"/>
        </w:rPr>
        <w:t>ở</w:t>
      </w:r>
      <w:r w:rsidRPr="00047F80">
        <w:rPr>
          <w:rFonts w:ascii="Arial" w:hAnsi="Arial" w:cs="Arial"/>
          <w:sz w:val="20"/>
        </w:rPr>
        <w:t xml:space="preserve"> Việt Nam.”.</w:t>
      </w:r>
    </w:p>
    <w:p w:rsidR="00391ADC" w:rsidRPr="00047F80" w:rsidP="00391ADC">
      <w:pPr>
        <w:spacing w:before="120"/>
        <w:rPr>
          <w:rFonts w:ascii="Arial" w:hAnsi="Arial" w:cs="Arial"/>
          <w:b/>
          <w:sz w:val="20"/>
        </w:rPr>
      </w:pPr>
      <w:bookmarkStart w:id="8" w:name="khoan_5_1"/>
      <w:r w:rsidRPr="00047F80">
        <w:rPr>
          <w:rFonts w:ascii="Arial" w:hAnsi="Arial" w:cs="Arial"/>
          <w:b/>
          <w:sz w:val="20"/>
        </w:rPr>
        <w:t>Sửa đổi điểm 1.1.10 như sau:</w:t>
      </w:r>
      <w:bookmarkEnd w:id="8"/>
    </w:p>
    <w:p w:rsidR="00391ADC" w:rsidRPr="00047F80" w:rsidP="00391ADC">
      <w:pPr>
        <w:spacing w:before="120"/>
        <w:rPr>
          <w:rFonts w:ascii="Arial" w:hAnsi="Arial" w:cs="Arial"/>
          <w:sz w:val="20"/>
        </w:rPr>
      </w:pPr>
      <w:r w:rsidRPr="00047F80">
        <w:rPr>
          <w:rFonts w:ascii="Arial" w:hAnsi="Arial" w:cs="Arial"/>
          <w:sz w:val="20"/>
        </w:rPr>
        <w:t>“</w:t>
      </w:r>
      <w:r w:rsidRPr="00047F80">
        <w:rPr>
          <w:rFonts w:ascii="Arial" w:hAnsi="Arial" w:cs="Arial"/>
          <w:b/>
          <w:sz w:val="20"/>
        </w:rPr>
        <w:t>1.1.10</w:t>
      </w:r>
      <w:r w:rsidRPr="00047F80">
        <w:rPr>
          <w:rFonts w:ascii="Arial" w:hAnsi="Arial" w:cs="Arial"/>
          <w:sz w:val="20"/>
        </w:rPr>
        <w:t xml:space="preserve"> </w:t>
      </w:r>
      <w:r w:rsidRPr="00242A65">
        <w:rPr>
          <w:rFonts w:ascii="Arial" w:hAnsi="Arial" w:cs="Arial"/>
          <w:sz w:val="20"/>
        </w:rPr>
        <w:t xml:space="preserve"> </w:t>
      </w:r>
      <w:r w:rsidRPr="00047F80">
        <w:rPr>
          <w:rFonts w:ascii="Arial" w:hAnsi="Arial" w:cs="Arial"/>
          <w:sz w:val="20"/>
        </w:rPr>
        <w:t xml:space="preserve">Trong một số trường hợp riêng biệt, có thể xem xét bổ sung, thay thế một số yêu cầu của quy chuẩn này đối với công </w:t>
      </w:r>
      <w:r w:rsidRPr="00242A65">
        <w:rPr>
          <w:rFonts w:ascii="Arial" w:hAnsi="Arial" w:cs="Arial"/>
          <w:sz w:val="20"/>
        </w:rPr>
        <w:t>trình</w:t>
      </w:r>
      <w:r w:rsidRPr="00047F80">
        <w:rPr>
          <w:rFonts w:ascii="Arial" w:hAnsi="Arial" w:cs="Arial"/>
          <w:sz w:val="20"/>
        </w:rPr>
        <w:t xml:space="preserve"> cụ thể bằng các yêu cầu an toàn cháy phù hợp khác theo tài liệu chuẩn hoặc có luận chứng kỹ thuật phù hợp.</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9" w:name="khoan_6_1"/>
      <w:r w:rsidRPr="00047F80">
        <w:rPr>
          <w:rFonts w:ascii="Arial" w:hAnsi="Arial" w:cs="Arial"/>
          <w:b/>
          <w:sz w:val="20"/>
        </w:rPr>
        <w:t>Bổ sung điểm 1.1.11 như sau:</w:t>
      </w:r>
      <w:bookmarkEnd w:id="9"/>
    </w:p>
    <w:p w:rsidR="00391ADC" w:rsidRPr="00047F80" w:rsidP="00391ADC">
      <w:pPr>
        <w:spacing w:before="120"/>
        <w:rPr>
          <w:rFonts w:ascii="Arial" w:hAnsi="Arial" w:cs="Arial"/>
          <w:sz w:val="20"/>
        </w:rPr>
      </w:pPr>
      <w:r w:rsidRPr="00047F80">
        <w:rPr>
          <w:rFonts w:ascii="Arial" w:hAnsi="Arial" w:cs="Arial"/>
          <w:sz w:val="20"/>
        </w:rPr>
        <w:t>“</w:t>
      </w:r>
      <w:r w:rsidRPr="00047F80">
        <w:rPr>
          <w:rFonts w:ascii="Arial" w:hAnsi="Arial" w:cs="Arial"/>
          <w:b/>
          <w:sz w:val="20"/>
        </w:rPr>
        <w:t>1.1.11</w:t>
      </w:r>
      <w:r w:rsidRPr="00047F80">
        <w:rPr>
          <w:rFonts w:ascii="Arial" w:hAnsi="Arial" w:cs="Arial"/>
          <w:sz w:val="20"/>
        </w:rPr>
        <w:t xml:space="preserve"> Các địa phương được ban hành quy chuẩn kỹ thuật địa phương để thay thế, sửa </w:t>
      </w:r>
      <w:r w:rsidRPr="00242A65">
        <w:rPr>
          <w:rFonts w:ascii="Arial" w:hAnsi="Arial" w:cs="Arial"/>
          <w:sz w:val="20"/>
        </w:rPr>
        <w:t>đổi</w:t>
      </w:r>
      <w:r w:rsidRPr="00047F80">
        <w:rPr>
          <w:rFonts w:ascii="Arial" w:hAnsi="Arial" w:cs="Arial"/>
          <w:sz w:val="20"/>
        </w:rPr>
        <w:t xml:space="preserve"> hoặc bổ sung một số quy định tại các phần 3, 4, 5, 6 và các phụ lục của quy chuẩn này cho phù hợp với điều kiện đặc thù của địa phương, trên cơ sở tuân thủ quy định pháp luật về tiêu chuẩn, quy chuẩn kỹ thuật và pháp luật về phòng cháy chữa cháy.</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10" w:name="khoan_7_1"/>
      <w:r w:rsidRPr="00047F80">
        <w:rPr>
          <w:rFonts w:ascii="Arial" w:hAnsi="Arial" w:cs="Arial"/>
          <w:b/>
          <w:sz w:val="20"/>
        </w:rPr>
        <w:t>Bãi bỏ điểm 1.3.</w:t>
      </w:r>
      <w:bookmarkEnd w:id="10"/>
    </w:p>
    <w:p w:rsidR="00391ADC" w:rsidRPr="00047F80" w:rsidP="00391ADC">
      <w:pPr>
        <w:spacing w:before="120"/>
        <w:rPr>
          <w:rFonts w:ascii="Arial" w:hAnsi="Arial" w:cs="Arial"/>
          <w:b/>
          <w:sz w:val="20"/>
        </w:rPr>
      </w:pPr>
      <w:bookmarkStart w:id="11" w:name="khoan_8_1"/>
      <w:r w:rsidRPr="00047F80">
        <w:rPr>
          <w:rFonts w:ascii="Arial" w:hAnsi="Arial" w:cs="Arial"/>
          <w:b/>
          <w:sz w:val="20"/>
        </w:rPr>
        <w:t>Sửa đổi, bổ sung một số thuật ngữ của điểm 1.4 như sau:</w:t>
      </w:r>
      <w:bookmarkEnd w:id="11"/>
    </w:p>
    <w:p w:rsidR="00391ADC" w:rsidRPr="00047F80" w:rsidP="00391ADC">
      <w:pPr>
        <w:spacing w:before="120"/>
        <w:rPr>
          <w:rFonts w:ascii="Arial" w:hAnsi="Arial" w:cs="Arial"/>
          <w:sz w:val="20"/>
        </w:rPr>
      </w:pPr>
      <w:r w:rsidRPr="00047F80">
        <w:rPr>
          <w:rFonts w:ascii="Arial" w:hAnsi="Arial" w:cs="Arial"/>
          <w:sz w:val="20"/>
        </w:rPr>
        <w:t>- Bổ sung cụm từ</w:t>
      </w:r>
      <w:r w:rsidRPr="00242A65">
        <w:rPr>
          <w:rFonts w:ascii="Arial" w:hAnsi="Arial" w:cs="Arial"/>
          <w:sz w:val="20"/>
        </w:rPr>
        <w:t xml:space="preserve"> ";</w:t>
      </w:r>
      <w:r w:rsidRPr="00047F80">
        <w:rPr>
          <w:rFonts w:ascii="Arial" w:hAnsi="Arial" w:cs="Arial"/>
          <w:sz w:val="20"/>
        </w:rPr>
        <w:t xml:space="preserve"> hoặc các bộ phận khác có chức năng ngăn cháy” vào sau cụm từ “sàn ngăn cháy” tại điểm 1.4.5.</w:t>
      </w:r>
    </w:p>
    <w:p w:rsidR="00391ADC" w:rsidRPr="00047F80" w:rsidP="00391ADC">
      <w:pPr>
        <w:spacing w:before="120"/>
        <w:rPr>
          <w:rFonts w:ascii="Arial" w:hAnsi="Arial" w:cs="Arial"/>
          <w:sz w:val="20"/>
        </w:rPr>
      </w:pPr>
      <w:r w:rsidRPr="00047F80">
        <w:rPr>
          <w:rFonts w:ascii="Arial" w:hAnsi="Arial" w:cs="Arial"/>
          <w:sz w:val="20"/>
        </w:rPr>
        <w:t>- Bổ sung vào cuối điểm 1.4.9 như sau:</w:t>
      </w:r>
    </w:p>
    <w:p w:rsidR="00391ADC" w:rsidRPr="00047F80" w:rsidP="00391ADC">
      <w:pPr>
        <w:spacing w:before="120"/>
        <w:rPr>
          <w:rFonts w:ascii="Arial" w:hAnsi="Arial" w:cs="Arial"/>
          <w:sz w:val="20"/>
        </w:rPr>
      </w:pPr>
      <w:r w:rsidRPr="00242A65">
        <w:rPr>
          <w:rFonts w:ascii="Arial" w:hAnsi="Arial" w:cs="Arial"/>
          <w:sz w:val="20"/>
        </w:rPr>
        <w:t>“</w:t>
      </w:r>
      <w:r w:rsidRPr="00047F80">
        <w:rPr>
          <w:rFonts w:ascii="Arial" w:hAnsi="Arial" w:cs="Arial"/>
          <w:sz w:val="20"/>
        </w:rPr>
        <w:t xml:space="preserve">CHÚ THÍCH 4: Trong trường hợp các mặt đường tiếp cận nhà có cao độ khác nhau </w:t>
      </w:r>
      <w:r w:rsidRPr="00242A65">
        <w:rPr>
          <w:rFonts w:ascii="Arial" w:hAnsi="Arial" w:cs="Arial"/>
          <w:sz w:val="20"/>
        </w:rPr>
        <w:t>thì</w:t>
      </w:r>
      <w:r w:rsidRPr="00047F80">
        <w:rPr>
          <w:rFonts w:ascii="Arial" w:hAnsi="Arial" w:cs="Arial"/>
          <w:sz w:val="20"/>
        </w:rPr>
        <w:t xml:space="preserve"> nhà có </w:t>
      </w:r>
      <w:r w:rsidRPr="00242A65">
        <w:rPr>
          <w:rFonts w:ascii="Arial" w:hAnsi="Arial" w:cs="Arial"/>
          <w:sz w:val="20"/>
        </w:rPr>
        <w:t>thể</w:t>
      </w:r>
      <w:r w:rsidRPr="00047F80">
        <w:rPr>
          <w:rFonts w:ascii="Arial" w:hAnsi="Arial" w:cs="Arial"/>
          <w:sz w:val="20"/>
        </w:rPr>
        <w:t xml:space="preserve"> có các chiều cao PCCC khác nhau tùy thuộc vào phương án </w:t>
      </w:r>
      <w:r w:rsidRPr="00242A65">
        <w:rPr>
          <w:rFonts w:ascii="Arial" w:hAnsi="Arial" w:cs="Arial"/>
          <w:sz w:val="20"/>
        </w:rPr>
        <w:t>thiết</w:t>
      </w:r>
      <w:r w:rsidRPr="00047F80">
        <w:rPr>
          <w:rFonts w:ascii="Arial" w:hAnsi="Arial" w:cs="Arial"/>
          <w:sz w:val="20"/>
        </w:rPr>
        <w:t xml:space="preserve"> kế an toàn cháy cụ </w:t>
      </w:r>
      <w:r w:rsidRPr="00242A65">
        <w:rPr>
          <w:rFonts w:ascii="Arial" w:hAnsi="Arial" w:cs="Arial"/>
          <w:sz w:val="20"/>
        </w:rPr>
        <w:t>thể</w:t>
      </w:r>
      <w:r w:rsidRPr="00047F80">
        <w:rPr>
          <w:rFonts w:ascii="Arial" w:hAnsi="Arial" w:cs="Arial"/>
          <w:sz w:val="20"/>
        </w:rPr>
        <w:t>.</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sz w:val="20"/>
        </w:rPr>
      </w:pPr>
      <w:r w:rsidRPr="00047F80">
        <w:rPr>
          <w:rFonts w:ascii="Arial" w:hAnsi="Arial" w:cs="Arial"/>
          <w:sz w:val="20"/>
        </w:rPr>
        <w:t>- Sửa đổi điểm 1.4.11 như sau:</w:t>
      </w:r>
    </w:p>
    <w:p w:rsidR="00391ADC" w:rsidRPr="00047F80" w:rsidP="00391ADC">
      <w:pPr>
        <w:spacing w:before="120"/>
        <w:rPr>
          <w:rFonts w:ascii="Arial" w:hAnsi="Arial" w:cs="Arial"/>
          <w:b/>
          <w:sz w:val="20"/>
        </w:rPr>
      </w:pPr>
      <w:r w:rsidRPr="00047F80">
        <w:rPr>
          <w:rFonts w:ascii="Arial" w:hAnsi="Arial" w:cs="Arial"/>
          <w:b/>
          <w:sz w:val="20"/>
        </w:rPr>
        <w:t>“1.4.11</w:t>
      </w:r>
    </w:p>
    <w:p w:rsidR="00391ADC" w:rsidRPr="00047F80" w:rsidP="00391ADC">
      <w:pPr>
        <w:spacing w:before="120"/>
        <w:rPr>
          <w:rFonts w:ascii="Arial" w:hAnsi="Arial" w:cs="Arial"/>
          <w:b/>
          <w:sz w:val="20"/>
        </w:rPr>
      </w:pPr>
      <w:r w:rsidRPr="00047F80">
        <w:rPr>
          <w:rFonts w:ascii="Arial" w:hAnsi="Arial" w:cs="Arial"/>
          <w:b/>
          <w:sz w:val="20"/>
        </w:rPr>
        <w:t>Cửa nắp hút khói (cửa trời hoặc cửa chớp)</w:t>
      </w:r>
    </w:p>
    <w:p w:rsidR="00391ADC" w:rsidRPr="00047F80" w:rsidP="00391ADC">
      <w:pPr>
        <w:spacing w:before="120"/>
        <w:rPr>
          <w:rFonts w:ascii="Arial" w:hAnsi="Arial" w:cs="Arial"/>
          <w:sz w:val="20"/>
        </w:rPr>
      </w:pPr>
      <w:r w:rsidRPr="00047F80">
        <w:rPr>
          <w:rFonts w:ascii="Arial" w:hAnsi="Arial" w:cs="Arial"/>
          <w:sz w:val="20"/>
        </w:rPr>
        <w:t>Bộ phận (mở được khi có cháy) được điều khiển tự động và từ xa hoặc luôn mở sẵn, che các lỗ mở trên các kết cấu bao che bên ngoài của không gian nhà (hoặc gian phòng) mà được bảo vệ bằng hệ thống thông gió hút xả khói theo cơ chế tự nhi</w:t>
      </w:r>
      <w:r w:rsidRPr="00047F80">
        <w:rPr>
          <w:rFonts w:ascii="Arial" w:hAnsi="Arial" w:cs="Arial"/>
          <w:sz w:val="20"/>
        </w:rPr>
        <w:t>ên.</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sz w:val="20"/>
        </w:rPr>
      </w:pPr>
      <w:bookmarkStart w:id="12" w:name="diem_a_8_1"/>
      <w:r w:rsidRPr="00047F80">
        <w:rPr>
          <w:rFonts w:ascii="Arial" w:hAnsi="Arial" w:cs="Arial"/>
          <w:sz w:val="20"/>
        </w:rPr>
        <w:t>- Bổ sung điểm 1.4.21a như sau:</w:t>
      </w:r>
      <w:bookmarkEnd w:id="12"/>
    </w:p>
    <w:p w:rsidR="00391ADC" w:rsidRPr="00047F80" w:rsidP="00391ADC">
      <w:pPr>
        <w:spacing w:before="120"/>
        <w:rPr>
          <w:rFonts w:ascii="Arial" w:hAnsi="Arial" w:cs="Arial"/>
          <w:b/>
          <w:sz w:val="20"/>
        </w:rPr>
      </w:pPr>
      <w:r w:rsidRPr="00047F80">
        <w:rPr>
          <w:rFonts w:ascii="Arial" w:hAnsi="Arial" w:cs="Arial"/>
          <w:b/>
          <w:sz w:val="20"/>
        </w:rPr>
        <w:t>“1.4.21a</w:t>
      </w:r>
    </w:p>
    <w:p w:rsidR="00391ADC" w:rsidRPr="00047F80" w:rsidP="00391ADC">
      <w:pPr>
        <w:spacing w:before="120"/>
        <w:rPr>
          <w:rFonts w:ascii="Arial" w:hAnsi="Arial" w:cs="Arial"/>
          <w:b/>
          <w:sz w:val="20"/>
        </w:rPr>
      </w:pPr>
      <w:r w:rsidRPr="00047F80">
        <w:rPr>
          <w:rFonts w:ascii="Arial" w:hAnsi="Arial" w:cs="Arial"/>
          <w:b/>
          <w:sz w:val="20"/>
        </w:rPr>
        <w:t>Gian phòng chung</w:t>
      </w:r>
    </w:p>
    <w:p w:rsidR="00391ADC" w:rsidRPr="00047F80" w:rsidP="00391ADC">
      <w:pPr>
        <w:spacing w:before="120"/>
        <w:rPr>
          <w:rFonts w:ascii="Arial" w:hAnsi="Arial" w:cs="Arial"/>
          <w:sz w:val="20"/>
        </w:rPr>
      </w:pPr>
      <w:r w:rsidRPr="00047F80">
        <w:rPr>
          <w:rFonts w:ascii="Arial" w:hAnsi="Arial" w:cs="Arial"/>
          <w:sz w:val="20"/>
        </w:rPr>
        <w:t xml:space="preserve">Gian phòng có công năng dùng </w:t>
      </w:r>
      <w:r w:rsidRPr="00242A65">
        <w:rPr>
          <w:rFonts w:ascii="Arial" w:hAnsi="Arial" w:cs="Arial"/>
          <w:sz w:val="20"/>
        </w:rPr>
        <w:t>để</w:t>
      </w:r>
      <w:r w:rsidRPr="00047F80">
        <w:rPr>
          <w:rFonts w:ascii="Arial" w:hAnsi="Arial" w:cs="Arial"/>
          <w:sz w:val="20"/>
        </w:rPr>
        <w:t xml:space="preserve"> tổ chức sự kiện (ví dụ: hội họp, hội thảo, </w:t>
      </w:r>
      <w:r w:rsidRPr="00242A65">
        <w:rPr>
          <w:rFonts w:ascii="Arial" w:hAnsi="Arial" w:cs="Arial"/>
          <w:sz w:val="20"/>
        </w:rPr>
        <w:t>trình</w:t>
      </w:r>
      <w:r w:rsidRPr="00047F80">
        <w:rPr>
          <w:rFonts w:ascii="Arial" w:hAnsi="Arial" w:cs="Arial"/>
          <w:sz w:val="20"/>
        </w:rPr>
        <w:t xml:space="preserve"> diễn, thể thao và tương tự), có sự tập trung cùng lúc một nhóm người, trong một khoảng thời gian được ấn định cụ thể. Nh</w:t>
      </w:r>
      <w:r w:rsidRPr="00242A65">
        <w:rPr>
          <w:rFonts w:ascii="Arial" w:hAnsi="Arial" w:cs="Arial"/>
          <w:sz w:val="20"/>
        </w:rPr>
        <w:t>ó</w:t>
      </w:r>
      <w:r w:rsidRPr="00047F80">
        <w:rPr>
          <w:rFonts w:ascii="Arial" w:hAnsi="Arial" w:cs="Arial"/>
          <w:sz w:val="20"/>
        </w:rPr>
        <w:t>m người này có đặc điểm chung là không quen thuộc với địa điểm được tập trung (không thường xuyên hoặc không định kỳ có mặt). Các văn phòng, gian phòng sản xuất, các gian phòng khác mà được sử dụng chủ yếu cho người trong nội bộ tòa nhà thì không được coi là các gian phòng chung (ví dụ: phòng họp nội bộ, phòng ăn nội bộ, phòng sinh hoạt chung nội bộ và tương tự).</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sz w:val="20"/>
        </w:rPr>
      </w:pPr>
      <w:bookmarkStart w:id="13" w:name="diem_b_8_1"/>
      <w:r w:rsidRPr="00047F80">
        <w:rPr>
          <w:rFonts w:ascii="Arial" w:hAnsi="Arial" w:cs="Arial"/>
          <w:sz w:val="20"/>
        </w:rPr>
        <w:t>- Sửa đổi tên thuật ngữ “Gian phòng có người làm việc thường xuyên</w:t>
      </w:r>
      <w:r w:rsidRPr="00242A65">
        <w:rPr>
          <w:rFonts w:ascii="Arial" w:hAnsi="Arial" w:cs="Arial"/>
          <w:sz w:val="20"/>
        </w:rPr>
        <w:t>”</w:t>
      </w:r>
      <w:r w:rsidRPr="00047F80">
        <w:rPr>
          <w:rFonts w:ascii="Arial" w:hAnsi="Arial" w:cs="Arial"/>
          <w:sz w:val="20"/>
        </w:rPr>
        <w:t xml:space="preserve"> tại </w:t>
      </w:r>
      <w:r w:rsidRPr="00242A65">
        <w:rPr>
          <w:rFonts w:ascii="Arial" w:hAnsi="Arial" w:cs="Arial"/>
          <w:sz w:val="20"/>
        </w:rPr>
        <w:t>điểm</w:t>
      </w:r>
      <w:r w:rsidRPr="00047F80">
        <w:rPr>
          <w:rFonts w:ascii="Arial" w:hAnsi="Arial" w:cs="Arial"/>
          <w:sz w:val="20"/>
        </w:rPr>
        <w:t xml:space="preserve"> 1.4.22 thành “Gian phòng có người làm việc thường xuyên (hoặc thường xuyên có người)”.</w:t>
      </w:r>
      <w:bookmarkEnd w:id="13"/>
    </w:p>
    <w:p w:rsidR="00391ADC" w:rsidRPr="00047F80" w:rsidP="00391ADC">
      <w:pPr>
        <w:spacing w:before="120"/>
        <w:rPr>
          <w:rFonts w:ascii="Arial" w:hAnsi="Arial" w:cs="Arial"/>
          <w:sz w:val="20"/>
        </w:rPr>
      </w:pPr>
      <w:bookmarkStart w:id="14" w:name="diem_c_8_1"/>
      <w:r w:rsidRPr="00047F80">
        <w:rPr>
          <w:rFonts w:ascii="Arial" w:hAnsi="Arial" w:cs="Arial"/>
          <w:sz w:val="20"/>
        </w:rPr>
        <w:t>- Sửa đổi điểm 1.4.23 như sau:</w:t>
      </w:r>
      <w:bookmarkEnd w:id="14"/>
      <w:r w:rsidRPr="00047F80">
        <w:rPr>
          <w:rFonts w:ascii="Arial" w:hAnsi="Arial" w:cs="Arial"/>
          <w:sz w:val="20"/>
        </w:rPr>
        <w:t xml:space="preserve"> </w:t>
      </w:r>
    </w:p>
    <w:p w:rsidR="00391ADC" w:rsidRPr="00047F80" w:rsidP="00391ADC">
      <w:pPr>
        <w:spacing w:before="120"/>
        <w:rPr>
          <w:rFonts w:ascii="Arial" w:hAnsi="Arial" w:cs="Arial"/>
          <w:b/>
          <w:sz w:val="20"/>
        </w:rPr>
      </w:pPr>
      <w:r w:rsidRPr="00047F80">
        <w:rPr>
          <w:rFonts w:ascii="Arial" w:hAnsi="Arial" w:cs="Arial"/>
          <w:b/>
          <w:sz w:val="20"/>
        </w:rPr>
        <w:t>“1.4.23</w:t>
      </w:r>
    </w:p>
    <w:p w:rsidR="00391ADC" w:rsidRPr="00047F80" w:rsidP="00391ADC">
      <w:pPr>
        <w:spacing w:before="120"/>
        <w:rPr>
          <w:rFonts w:ascii="Arial" w:hAnsi="Arial" w:cs="Arial"/>
          <w:b/>
          <w:sz w:val="20"/>
        </w:rPr>
      </w:pPr>
      <w:r w:rsidRPr="00047F80">
        <w:rPr>
          <w:rFonts w:ascii="Arial" w:hAnsi="Arial" w:cs="Arial"/>
          <w:b/>
          <w:sz w:val="20"/>
        </w:rPr>
        <w:t>Hành lang bên</w:t>
      </w:r>
    </w:p>
    <w:p w:rsidR="00391ADC" w:rsidRPr="00047F80" w:rsidP="00391ADC">
      <w:pPr>
        <w:spacing w:before="120"/>
        <w:rPr>
          <w:rFonts w:ascii="Arial" w:hAnsi="Arial" w:cs="Arial"/>
          <w:sz w:val="20"/>
        </w:rPr>
      </w:pPr>
      <w:r w:rsidRPr="00047F80">
        <w:rPr>
          <w:rFonts w:ascii="Arial" w:hAnsi="Arial" w:cs="Arial"/>
          <w:sz w:val="20"/>
        </w:rPr>
        <w:t>Hành lang mà ở một phía có thông gió với bên ngoài qua các lỗ mở thông với không khí bên ngoài khi có cháy, với chiều cao thông thủy tính từ đỉnh của tường chắn ở mép hành lang lên phía trên không nhỏ hơn 1,2 m.</w:t>
      </w:r>
    </w:p>
    <w:p w:rsidR="00391ADC" w:rsidRPr="00047F80" w:rsidP="00391ADC">
      <w:pPr>
        <w:spacing w:before="120"/>
        <w:rPr>
          <w:rFonts w:ascii="Arial" w:hAnsi="Arial" w:cs="Arial"/>
          <w:sz w:val="20"/>
        </w:rPr>
      </w:pPr>
      <w:r w:rsidRPr="00047F80">
        <w:rPr>
          <w:rFonts w:ascii="Arial" w:hAnsi="Arial" w:cs="Arial"/>
          <w:sz w:val="20"/>
        </w:rPr>
        <w:t>CHÚ THÍCH: Kích thước các lỗ mở trên tường ngoài của hành lang bên bảo đảm một trong các yêu cầu sau:</w:t>
      </w:r>
    </w:p>
    <w:p w:rsidR="00391ADC" w:rsidRPr="00047F80" w:rsidP="00391ADC">
      <w:pPr>
        <w:spacing w:before="120"/>
        <w:rPr>
          <w:rFonts w:ascii="Arial" w:hAnsi="Arial" w:cs="Arial"/>
          <w:sz w:val="20"/>
        </w:rPr>
      </w:pPr>
      <w:r w:rsidRPr="00047F80">
        <w:rPr>
          <w:rFonts w:ascii="Arial" w:hAnsi="Arial" w:cs="Arial"/>
          <w:sz w:val="20"/>
        </w:rPr>
        <w:t xml:space="preserve">- Khi hành lang bên được ngăn cách với các gian phòng liền kề bằng các bộ phận </w:t>
      </w:r>
      <w:r w:rsidRPr="00242A65">
        <w:rPr>
          <w:rFonts w:ascii="Arial" w:hAnsi="Arial" w:cs="Arial"/>
          <w:sz w:val="20"/>
        </w:rPr>
        <w:t>ngăn</w:t>
      </w:r>
      <w:r w:rsidRPr="00047F80">
        <w:rPr>
          <w:rFonts w:ascii="Arial" w:hAnsi="Arial" w:cs="Arial"/>
          <w:sz w:val="20"/>
        </w:rPr>
        <w:t xml:space="preserve"> cháy theo quy định của quy chuẩn </w:t>
      </w:r>
      <w:r w:rsidRPr="00242A65">
        <w:rPr>
          <w:rFonts w:ascii="Arial" w:hAnsi="Arial" w:cs="Arial"/>
          <w:sz w:val="20"/>
        </w:rPr>
        <w:t>thì</w:t>
      </w:r>
      <w:r w:rsidRPr="00047F80">
        <w:rPr>
          <w:rFonts w:ascii="Arial" w:hAnsi="Arial" w:cs="Arial"/>
          <w:sz w:val="20"/>
        </w:rPr>
        <w:t xml:space="preserve"> tổng diện tích các lỗ mở không được nhỏ hơn 15 % diện tích sàn của hành lang bên và khoảng cách từ một </w:t>
      </w:r>
      <w:r w:rsidRPr="00242A65">
        <w:rPr>
          <w:rFonts w:ascii="Arial" w:hAnsi="Arial" w:cs="Arial"/>
          <w:sz w:val="20"/>
        </w:rPr>
        <w:t>điểm</w:t>
      </w:r>
      <w:r w:rsidRPr="00047F80">
        <w:rPr>
          <w:rFonts w:ascii="Arial" w:hAnsi="Arial" w:cs="Arial"/>
          <w:sz w:val="20"/>
        </w:rPr>
        <w:t xml:space="preserve"> bất kỳ trên hành lang bên đến mép gần </w:t>
      </w:r>
      <w:r w:rsidRPr="00242A65">
        <w:rPr>
          <w:rFonts w:ascii="Arial" w:hAnsi="Arial" w:cs="Arial"/>
          <w:sz w:val="20"/>
        </w:rPr>
        <w:t>nhất</w:t>
      </w:r>
      <w:r w:rsidRPr="00047F80">
        <w:rPr>
          <w:rFonts w:ascii="Arial" w:hAnsi="Arial" w:cs="Arial"/>
          <w:sz w:val="20"/>
        </w:rPr>
        <w:t xml:space="preserve"> của lỗ mở </w:t>
      </w:r>
      <w:r w:rsidRPr="00242A65">
        <w:rPr>
          <w:rFonts w:ascii="Arial" w:hAnsi="Arial" w:cs="Arial"/>
          <w:sz w:val="20"/>
        </w:rPr>
        <w:t>bất</w:t>
      </w:r>
      <w:r w:rsidRPr="00047F80">
        <w:rPr>
          <w:rFonts w:ascii="Arial" w:hAnsi="Arial" w:cs="Arial"/>
          <w:sz w:val="20"/>
        </w:rPr>
        <w:t xml:space="preserve"> kỳ không được lớn hơn 9 m, đo theo phương ngang.</w:t>
      </w:r>
    </w:p>
    <w:p w:rsidR="00391ADC" w:rsidRPr="00047F80" w:rsidP="00391ADC">
      <w:pPr>
        <w:spacing w:before="120"/>
        <w:rPr>
          <w:rFonts w:ascii="Arial" w:hAnsi="Arial" w:cs="Arial"/>
          <w:sz w:val="20"/>
        </w:rPr>
      </w:pPr>
      <w:r w:rsidRPr="00047F80">
        <w:rPr>
          <w:rFonts w:ascii="Arial" w:hAnsi="Arial" w:cs="Arial"/>
          <w:sz w:val="20"/>
        </w:rPr>
        <w:t xml:space="preserve">- Khi hành lang </w:t>
      </w:r>
      <w:r w:rsidRPr="00242A65">
        <w:rPr>
          <w:rFonts w:ascii="Arial" w:hAnsi="Arial" w:cs="Arial"/>
          <w:sz w:val="20"/>
        </w:rPr>
        <w:t>bên</w:t>
      </w:r>
      <w:r w:rsidRPr="00047F80">
        <w:rPr>
          <w:rFonts w:ascii="Arial" w:hAnsi="Arial" w:cs="Arial"/>
          <w:sz w:val="20"/>
        </w:rPr>
        <w:t xml:space="preserve"> không được ngăn cách với các gian </w:t>
      </w:r>
      <w:r w:rsidRPr="00242A65">
        <w:rPr>
          <w:rFonts w:ascii="Arial" w:hAnsi="Arial" w:cs="Arial"/>
          <w:sz w:val="20"/>
        </w:rPr>
        <w:t>p</w:t>
      </w:r>
      <w:r w:rsidRPr="00047F80">
        <w:rPr>
          <w:rFonts w:ascii="Arial" w:hAnsi="Arial" w:cs="Arial"/>
          <w:sz w:val="20"/>
        </w:rPr>
        <w:t xml:space="preserve">hòng liền kề </w:t>
      </w:r>
      <w:r w:rsidRPr="00242A65">
        <w:rPr>
          <w:rFonts w:ascii="Arial" w:hAnsi="Arial" w:cs="Arial"/>
          <w:sz w:val="20"/>
        </w:rPr>
        <w:t>bằng</w:t>
      </w:r>
      <w:r w:rsidRPr="00047F80">
        <w:rPr>
          <w:rFonts w:ascii="Arial" w:hAnsi="Arial" w:cs="Arial"/>
          <w:sz w:val="20"/>
        </w:rPr>
        <w:t xml:space="preserve"> các bộ phận ngăn cháy thì tổng diện tích các lỗ </w:t>
      </w:r>
      <w:r w:rsidRPr="00242A65">
        <w:rPr>
          <w:rFonts w:ascii="Arial" w:hAnsi="Arial" w:cs="Arial"/>
          <w:sz w:val="20"/>
        </w:rPr>
        <w:t>mở</w:t>
      </w:r>
      <w:r w:rsidRPr="00047F80">
        <w:rPr>
          <w:rFonts w:ascii="Arial" w:hAnsi="Arial" w:cs="Arial"/>
          <w:sz w:val="20"/>
        </w:rPr>
        <w:t xml:space="preserve"> không được nhỏ hơn 50 % diện tích sàn </w:t>
      </w:r>
      <w:r w:rsidRPr="00242A65">
        <w:rPr>
          <w:rFonts w:ascii="Arial" w:hAnsi="Arial" w:cs="Arial"/>
          <w:sz w:val="20"/>
        </w:rPr>
        <w:t>của</w:t>
      </w:r>
      <w:r w:rsidRPr="00047F80">
        <w:rPr>
          <w:rFonts w:ascii="Arial" w:hAnsi="Arial" w:cs="Arial"/>
          <w:sz w:val="20"/>
        </w:rPr>
        <w:t xml:space="preserve"> hành lang bên và khoảng cách từ một điểm bất kỳ trên hành lang bên đến mép gần </w:t>
      </w:r>
      <w:r w:rsidRPr="00242A65">
        <w:rPr>
          <w:rFonts w:ascii="Arial" w:hAnsi="Arial" w:cs="Arial"/>
          <w:sz w:val="20"/>
        </w:rPr>
        <w:t>nhất</w:t>
      </w:r>
      <w:r w:rsidRPr="00047F80">
        <w:rPr>
          <w:rFonts w:ascii="Arial" w:hAnsi="Arial" w:cs="Arial"/>
          <w:sz w:val="20"/>
        </w:rPr>
        <w:t xml:space="preserve"> của lỗ mở bất kỳ không được lớn hơn 9 m.</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sz w:val="20"/>
        </w:rPr>
      </w:pPr>
      <w:bookmarkStart w:id="15" w:name="diem_d_8_1"/>
      <w:r w:rsidRPr="00047F80">
        <w:rPr>
          <w:rFonts w:ascii="Arial" w:hAnsi="Arial" w:cs="Arial"/>
          <w:sz w:val="20"/>
        </w:rPr>
        <w:t xml:space="preserve">- Sửa </w:t>
      </w:r>
      <w:r w:rsidRPr="00242A65">
        <w:rPr>
          <w:rFonts w:ascii="Arial" w:hAnsi="Arial" w:cs="Arial"/>
          <w:sz w:val="20"/>
        </w:rPr>
        <w:t>đổi</w:t>
      </w:r>
      <w:r w:rsidRPr="00047F80">
        <w:rPr>
          <w:rFonts w:ascii="Arial" w:hAnsi="Arial" w:cs="Arial"/>
          <w:sz w:val="20"/>
        </w:rPr>
        <w:t xml:space="preserve"> điểm 1.4.26 như sau:</w:t>
      </w:r>
      <w:bookmarkEnd w:id="15"/>
    </w:p>
    <w:p w:rsidR="00391ADC" w:rsidRPr="00047F80" w:rsidP="00391ADC">
      <w:pPr>
        <w:spacing w:before="120"/>
        <w:rPr>
          <w:rFonts w:ascii="Arial" w:hAnsi="Arial" w:cs="Arial"/>
          <w:b/>
          <w:sz w:val="20"/>
        </w:rPr>
      </w:pPr>
      <w:r w:rsidRPr="00047F80">
        <w:rPr>
          <w:rFonts w:ascii="Arial" w:hAnsi="Arial" w:cs="Arial"/>
          <w:b/>
          <w:sz w:val="20"/>
        </w:rPr>
        <w:t>“1.4.26</w:t>
      </w:r>
    </w:p>
    <w:p w:rsidR="00391ADC" w:rsidRPr="00047F80" w:rsidP="00391ADC">
      <w:pPr>
        <w:spacing w:before="120"/>
        <w:rPr>
          <w:rFonts w:ascii="Arial" w:hAnsi="Arial" w:cs="Arial"/>
          <w:b/>
          <w:sz w:val="20"/>
        </w:rPr>
      </w:pPr>
      <w:r w:rsidRPr="00047F80">
        <w:rPr>
          <w:rFonts w:ascii="Arial" w:hAnsi="Arial" w:cs="Arial"/>
          <w:b/>
          <w:sz w:val="20"/>
        </w:rPr>
        <w:t>Hệ thống hút xả khói</w:t>
      </w:r>
    </w:p>
    <w:p w:rsidR="00391ADC" w:rsidRPr="00047F80" w:rsidP="00391ADC">
      <w:pPr>
        <w:spacing w:before="120"/>
        <w:rPr>
          <w:rFonts w:ascii="Arial" w:hAnsi="Arial" w:cs="Arial"/>
          <w:sz w:val="20"/>
        </w:rPr>
      </w:pPr>
      <w:r w:rsidRPr="00047F80">
        <w:rPr>
          <w:rFonts w:ascii="Arial" w:hAnsi="Arial" w:cs="Arial"/>
          <w:sz w:val="20"/>
        </w:rPr>
        <w:t>Hệ thống được điều khiển tự động và từ xa, hoặc luôn sẵn sàng hoạt động khi có cháy, có tác dụng xả khói và các sản phẩm cháy qua cửa thu khói ra ngoài trời.</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sz w:val="20"/>
        </w:rPr>
      </w:pPr>
      <w:bookmarkStart w:id="16" w:name="diem_dd_8_1"/>
      <w:r w:rsidRPr="00047F80">
        <w:rPr>
          <w:rFonts w:ascii="Arial" w:hAnsi="Arial" w:cs="Arial"/>
          <w:sz w:val="20"/>
        </w:rPr>
        <w:t>- Bổ sung các điểm 1.4.32a, 1.4.33a, 1.4.49a như sau:</w:t>
      </w:r>
      <w:bookmarkEnd w:id="16"/>
    </w:p>
    <w:p w:rsidR="00391ADC" w:rsidRPr="00047F80" w:rsidP="00391ADC">
      <w:pPr>
        <w:spacing w:before="120"/>
        <w:rPr>
          <w:rFonts w:ascii="Arial" w:hAnsi="Arial" w:cs="Arial"/>
          <w:b/>
          <w:sz w:val="20"/>
        </w:rPr>
      </w:pPr>
      <w:r w:rsidRPr="00047F80">
        <w:rPr>
          <w:rFonts w:ascii="Arial" w:hAnsi="Arial" w:cs="Arial"/>
          <w:b/>
          <w:sz w:val="20"/>
        </w:rPr>
        <w:t>“1.4.32a</w:t>
      </w:r>
    </w:p>
    <w:p w:rsidR="00391ADC" w:rsidRPr="00242A65" w:rsidP="00391ADC">
      <w:pPr>
        <w:spacing w:before="120"/>
        <w:rPr>
          <w:rFonts w:ascii="Arial" w:hAnsi="Arial" w:cs="Arial"/>
          <w:b/>
          <w:sz w:val="20"/>
        </w:rPr>
      </w:pPr>
      <w:r w:rsidRPr="00047F80">
        <w:rPr>
          <w:rFonts w:ascii="Arial" w:hAnsi="Arial" w:cs="Arial"/>
          <w:b/>
          <w:sz w:val="20"/>
        </w:rPr>
        <w:t>Khối đ</w:t>
      </w:r>
      <w:r w:rsidRPr="00242A65">
        <w:rPr>
          <w:rFonts w:ascii="Arial" w:hAnsi="Arial" w:cs="Arial"/>
          <w:b/>
          <w:sz w:val="20"/>
        </w:rPr>
        <w:t>ế</w:t>
      </w:r>
    </w:p>
    <w:p w:rsidR="00391ADC" w:rsidRPr="00047F80" w:rsidP="00391ADC">
      <w:pPr>
        <w:spacing w:before="120"/>
        <w:rPr>
          <w:rFonts w:ascii="Arial" w:hAnsi="Arial" w:cs="Arial"/>
          <w:sz w:val="20"/>
        </w:rPr>
      </w:pPr>
      <w:r w:rsidRPr="00047F80">
        <w:rPr>
          <w:rFonts w:ascii="Arial" w:hAnsi="Arial" w:cs="Arial"/>
          <w:sz w:val="20"/>
        </w:rPr>
        <w:t>Phần dưới của nhà (có thể bao gồm một số tầng dưới cùng của nhà), thường được thiết kế vươn ra so với kết cấu chịu lực của khối tháp bên trên và thường được sử dụng vào các mục đích thương mại, dịch vụ.”.</w:t>
      </w:r>
    </w:p>
    <w:p w:rsidR="00391ADC" w:rsidRPr="00047F80" w:rsidP="00391ADC">
      <w:pPr>
        <w:spacing w:before="120"/>
        <w:rPr>
          <w:rFonts w:ascii="Arial" w:hAnsi="Arial" w:cs="Arial"/>
          <w:b/>
          <w:sz w:val="20"/>
        </w:rPr>
      </w:pPr>
      <w:r w:rsidRPr="00047F80">
        <w:rPr>
          <w:rFonts w:ascii="Arial" w:hAnsi="Arial" w:cs="Arial"/>
          <w:b/>
          <w:sz w:val="20"/>
        </w:rPr>
        <w:t>“1.4.33a</w:t>
      </w:r>
    </w:p>
    <w:p w:rsidR="00391ADC" w:rsidRPr="00047F80" w:rsidP="00391ADC">
      <w:pPr>
        <w:spacing w:before="120"/>
        <w:rPr>
          <w:rFonts w:ascii="Arial" w:hAnsi="Arial" w:cs="Arial"/>
          <w:b/>
          <w:sz w:val="20"/>
        </w:rPr>
      </w:pPr>
      <w:r w:rsidRPr="00047F80">
        <w:rPr>
          <w:rFonts w:ascii="Arial" w:hAnsi="Arial" w:cs="Arial"/>
          <w:b/>
          <w:sz w:val="20"/>
        </w:rPr>
        <w:t>Lối ra ngoài trực tiếp</w:t>
      </w:r>
    </w:p>
    <w:p w:rsidR="00391ADC" w:rsidRPr="00047F80" w:rsidP="00391ADC">
      <w:pPr>
        <w:spacing w:before="120"/>
        <w:rPr>
          <w:rFonts w:ascii="Arial" w:hAnsi="Arial" w:cs="Arial"/>
          <w:sz w:val="20"/>
        </w:rPr>
      </w:pPr>
      <w:r w:rsidRPr="00047F80">
        <w:rPr>
          <w:rFonts w:ascii="Arial" w:hAnsi="Arial" w:cs="Arial"/>
          <w:sz w:val="20"/>
        </w:rPr>
        <w:t>Cửa hoặc lối đi qua các vùng an toàn trong nhà (cùng tầng với lối ra ngoài trực tiếp) để dẫn ra ngoài nhà (ra khỏi các tường bao che của nhà) đến khu vực thoáng mà con người có thể di tản an toàn.</w:t>
      </w:r>
    </w:p>
    <w:p w:rsidR="00391ADC" w:rsidRPr="00047F80" w:rsidP="00391ADC">
      <w:pPr>
        <w:spacing w:before="120"/>
        <w:rPr>
          <w:rFonts w:ascii="Arial" w:hAnsi="Arial" w:cs="Arial"/>
          <w:sz w:val="20"/>
        </w:rPr>
      </w:pPr>
      <w:r w:rsidRPr="00047F80">
        <w:rPr>
          <w:rFonts w:ascii="Arial" w:hAnsi="Arial" w:cs="Arial"/>
          <w:sz w:val="20"/>
        </w:rPr>
        <w:t>CHÚ THÍCH: Một số trường hợp có thể được coi là lối đi qua các vùng an toàn trong nhà để dẫn ra ngoài nhà như sau:</w:t>
      </w:r>
    </w:p>
    <w:p w:rsidR="00391ADC" w:rsidRPr="00047F80" w:rsidP="00391ADC">
      <w:pPr>
        <w:spacing w:before="120"/>
        <w:rPr>
          <w:rFonts w:ascii="Arial" w:hAnsi="Arial" w:cs="Arial"/>
          <w:sz w:val="20"/>
        </w:rPr>
      </w:pPr>
      <w:r w:rsidRPr="00047F80">
        <w:rPr>
          <w:rFonts w:ascii="Arial" w:hAnsi="Arial" w:cs="Arial"/>
          <w:sz w:val="20"/>
        </w:rPr>
        <w:t xml:space="preserve">a) Đi qua khu vực không có </w:t>
      </w:r>
      <w:r w:rsidRPr="00242A65">
        <w:rPr>
          <w:rFonts w:ascii="Arial" w:hAnsi="Arial" w:cs="Arial"/>
          <w:sz w:val="20"/>
        </w:rPr>
        <w:t>tải</w:t>
      </w:r>
      <w:r w:rsidRPr="00047F80">
        <w:rPr>
          <w:rFonts w:ascii="Arial" w:hAnsi="Arial" w:cs="Arial"/>
          <w:sz w:val="20"/>
        </w:rPr>
        <w:t xml:space="preserve"> trọng cháy hoặc có nguy cơ cháy thấp (ví dụ khu vực này có </w:t>
      </w:r>
      <w:r w:rsidRPr="00242A65">
        <w:rPr>
          <w:rFonts w:ascii="Arial" w:hAnsi="Arial" w:cs="Arial"/>
          <w:sz w:val="20"/>
        </w:rPr>
        <w:t>thể</w:t>
      </w:r>
      <w:r w:rsidRPr="00047F80">
        <w:rPr>
          <w:rFonts w:ascii="Arial" w:hAnsi="Arial" w:cs="Arial"/>
          <w:sz w:val="20"/>
        </w:rPr>
        <w:t xml:space="preserve"> có quầy lễ tân, bàn ghế gỗ, kim loại, quạt cây, hoặc các đồ vật tương tự với số lượng hạn chế), khu vực này được ngăn cách với các hành lang và các gian phòng tiếp giáp (nếu có) bằng vách ngăn cháy loại 1 có cửa đi với cơ cấu tự </w:t>
      </w:r>
      <w:r w:rsidRPr="00242A65">
        <w:rPr>
          <w:rFonts w:ascii="Arial" w:hAnsi="Arial" w:cs="Arial"/>
          <w:sz w:val="20"/>
        </w:rPr>
        <w:t>đóng</w:t>
      </w:r>
      <w:r w:rsidRPr="00047F80">
        <w:rPr>
          <w:rFonts w:ascii="Arial" w:hAnsi="Arial" w:cs="Arial"/>
          <w:sz w:val="20"/>
        </w:rPr>
        <w:t xml:space="preserve"> và khe cửa được chèn kín, hoặc ngăn cách </w:t>
      </w:r>
      <w:r w:rsidRPr="00242A65">
        <w:rPr>
          <w:rFonts w:ascii="Arial" w:hAnsi="Arial" w:cs="Arial"/>
          <w:sz w:val="20"/>
        </w:rPr>
        <w:t>bằng</w:t>
      </w:r>
      <w:r w:rsidRPr="00047F80">
        <w:rPr>
          <w:rFonts w:ascii="Arial" w:hAnsi="Arial" w:cs="Arial"/>
          <w:sz w:val="20"/>
        </w:rPr>
        <w:t xml:space="preserve"> giải pháp khác tương đương (</w:t>
      </w:r>
      <w:r w:rsidRPr="00242A65">
        <w:rPr>
          <w:rFonts w:ascii="Arial" w:hAnsi="Arial" w:cs="Arial"/>
          <w:sz w:val="20"/>
        </w:rPr>
        <w:t>ví</w:t>
      </w:r>
      <w:r w:rsidRPr="00047F80">
        <w:rPr>
          <w:rFonts w:ascii="Arial" w:hAnsi="Arial" w:cs="Arial"/>
          <w:sz w:val="20"/>
        </w:rPr>
        <w:t xml:space="preserve"> dụ: </w:t>
      </w:r>
      <w:r w:rsidRPr="00242A65">
        <w:rPr>
          <w:rFonts w:ascii="Arial" w:hAnsi="Arial" w:cs="Arial"/>
          <w:sz w:val="20"/>
        </w:rPr>
        <w:t>giải</w:t>
      </w:r>
      <w:r w:rsidRPr="00047F80">
        <w:rPr>
          <w:rFonts w:ascii="Arial" w:hAnsi="Arial" w:cs="Arial"/>
          <w:sz w:val="20"/>
        </w:rPr>
        <w:t xml:space="preserve"> pháp nêu tại đoạn b) của 4.35, hoặc dùng màn ngăn cháy);</w:t>
      </w:r>
    </w:p>
    <w:p w:rsidR="00391ADC" w:rsidRPr="00242A65" w:rsidP="00391ADC">
      <w:pPr>
        <w:spacing w:before="120"/>
        <w:rPr>
          <w:rFonts w:ascii="Arial" w:hAnsi="Arial" w:cs="Arial"/>
          <w:sz w:val="20"/>
        </w:rPr>
      </w:pPr>
      <w:r w:rsidRPr="00047F80">
        <w:rPr>
          <w:rFonts w:ascii="Arial" w:hAnsi="Arial" w:cs="Arial"/>
          <w:sz w:val="20"/>
        </w:rPr>
        <w:t xml:space="preserve">b) Đi qua lối đi hở, có thông </w:t>
      </w:r>
      <w:r w:rsidRPr="00242A65">
        <w:rPr>
          <w:rFonts w:ascii="Arial" w:hAnsi="Arial" w:cs="Arial"/>
          <w:sz w:val="20"/>
        </w:rPr>
        <w:t>khí</w:t>
      </w:r>
      <w:r w:rsidRPr="00047F80">
        <w:rPr>
          <w:rFonts w:ascii="Arial" w:hAnsi="Arial" w:cs="Arial"/>
          <w:sz w:val="20"/>
        </w:rPr>
        <w:t xml:space="preserve"> với ngoài trời (</w:t>
      </w:r>
      <w:r w:rsidRPr="00242A65">
        <w:rPr>
          <w:rFonts w:ascii="Arial" w:hAnsi="Arial" w:cs="Arial"/>
          <w:sz w:val="20"/>
        </w:rPr>
        <w:t>ví</w:t>
      </w:r>
      <w:r w:rsidRPr="00047F80">
        <w:rPr>
          <w:rFonts w:ascii="Arial" w:hAnsi="Arial" w:cs="Arial"/>
          <w:sz w:val="20"/>
        </w:rPr>
        <w:t xml:space="preserve"> dụ hành lang bên, ram dốc), được ngăn cách với các gian phòng, khu vực liền </w:t>
      </w:r>
      <w:r w:rsidRPr="00242A65">
        <w:rPr>
          <w:rFonts w:ascii="Arial" w:hAnsi="Arial" w:cs="Arial"/>
          <w:sz w:val="20"/>
        </w:rPr>
        <w:t>kề</w:t>
      </w:r>
      <w:r w:rsidRPr="00047F80">
        <w:rPr>
          <w:rFonts w:ascii="Arial" w:hAnsi="Arial" w:cs="Arial"/>
          <w:sz w:val="20"/>
        </w:rPr>
        <w:t xml:space="preserve"> bởi bộ phận ngăn cháy làm bằng vật liệu không cháy với </w:t>
      </w:r>
      <w:r w:rsidRPr="00242A65">
        <w:rPr>
          <w:rFonts w:ascii="Arial" w:hAnsi="Arial" w:cs="Arial"/>
          <w:sz w:val="20"/>
        </w:rPr>
        <w:t>giới</w:t>
      </w:r>
      <w:r w:rsidRPr="00047F80">
        <w:rPr>
          <w:rFonts w:ascii="Arial" w:hAnsi="Arial" w:cs="Arial"/>
          <w:sz w:val="20"/>
        </w:rPr>
        <w:t xml:space="preserve"> hạn chịu lửa ít nhất El 30 đối với nhà có bậc chịu lửa I, và phải làm bằng vật liệu không cháy hoặc cháy yếu (Ch1) với giới hạn chịu lửa ít nhất El 15 đối với nhà </w:t>
      </w:r>
      <w:r w:rsidRPr="00242A65">
        <w:rPr>
          <w:rFonts w:ascii="Arial" w:hAnsi="Arial" w:cs="Arial"/>
          <w:sz w:val="20"/>
        </w:rPr>
        <w:t>có</w:t>
      </w:r>
      <w:r w:rsidRPr="00047F80">
        <w:rPr>
          <w:rFonts w:ascii="Arial" w:hAnsi="Arial" w:cs="Arial"/>
          <w:sz w:val="20"/>
        </w:rPr>
        <w:t xml:space="preserve"> bậc chịu lửa II, III, IV</w:t>
      </w:r>
      <w:r w:rsidRPr="00242A65">
        <w:rPr>
          <w:rFonts w:ascii="Arial" w:hAnsi="Arial" w:cs="Arial"/>
          <w:sz w:val="20"/>
        </w:rPr>
        <w:t>;</w:t>
      </w:r>
    </w:p>
    <w:p w:rsidR="00391ADC" w:rsidRPr="00047F80" w:rsidP="00391ADC">
      <w:pPr>
        <w:spacing w:before="120"/>
        <w:rPr>
          <w:rFonts w:ascii="Arial" w:hAnsi="Arial" w:cs="Arial"/>
          <w:sz w:val="20"/>
        </w:rPr>
      </w:pPr>
      <w:r w:rsidRPr="00047F80">
        <w:rPr>
          <w:rFonts w:ascii="Arial" w:hAnsi="Arial" w:cs="Arial"/>
          <w:sz w:val="20"/>
        </w:rPr>
        <w:t>c) Đi qua các khu vực khác được coi là an toàn đối với con người.</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r w:rsidRPr="00242A65">
        <w:rPr>
          <w:rFonts w:ascii="Arial" w:hAnsi="Arial" w:cs="Arial"/>
          <w:sz w:val="20"/>
        </w:rPr>
        <w:t>“</w:t>
      </w:r>
      <w:r w:rsidRPr="00047F80">
        <w:rPr>
          <w:rFonts w:ascii="Arial" w:hAnsi="Arial" w:cs="Arial"/>
          <w:b/>
          <w:sz w:val="20"/>
        </w:rPr>
        <w:t>1.4.49a</w:t>
      </w:r>
    </w:p>
    <w:p w:rsidR="00391ADC" w:rsidRPr="00047F80" w:rsidP="00391ADC">
      <w:pPr>
        <w:spacing w:before="120"/>
        <w:rPr>
          <w:rFonts w:ascii="Arial" w:hAnsi="Arial" w:cs="Arial"/>
          <w:b/>
          <w:sz w:val="20"/>
        </w:rPr>
      </w:pPr>
      <w:r w:rsidRPr="00047F80">
        <w:rPr>
          <w:rFonts w:ascii="Arial" w:hAnsi="Arial" w:cs="Arial"/>
          <w:b/>
          <w:sz w:val="20"/>
        </w:rPr>
        <w:t>Sảnh thông tầng</w:t>
      </w:r>
    </w:p>
    <w:p w:rsidR="00391ADC" w:rsidRPr="00047F80" w:rsidP="00391ADC">
      <w:pPr>
        <w:spacing w:before="120"/>
        <w:rPr>
          <w:rFonts w:ascii="Arial" w:hAnsi="Arial" w:cs="Arial"/>
          <w:sz w:val="20"/>
        </w:rPr>
      </w:pPr>
      <w:r w:rsidRPr="00047F80">
        <w:rPr>
          <w:rFonts w:ascii="Arial" w:hAnsi="Arial" w:cs="Arial"/>
          <w:sz w:val="20"/>
        </w:rPr>
        <w:t>Không gian trống nối thông từ hai tầng trở lên trong nhà dân dụng và được bao che ở trên đỉnh không gian này (thường là không gian rộng lớn, sử dụng vì mục đích kiến trúc hoặc tạo không gian thương mại, dịch vụ, kinh doanh, trưng bày và tương tự. Các lỗ mở t</w:t>
      </w:r>
      <w:r w:rsidRPr="00047F80">
        <w:rPr>
          <w:rFonts w:ascii="Arial" w:hAnsi="Arial" w:cs="Arial"/>
          <w:sz w:val="20"/>
        </w:rPr>
        <w:t xml:space="preserve">rên sàn </w:t>
      </w:r>
      <w:r w:rsidRPr="00242A65">
        <w:rPr>
          <w:rFonts w:ascii="Arial" w:hAnsi="Arial" w:cs="Arial"/>
          <w:sz w:val="20"/>
        </w:rPr>
        <w:t>nối</w:t>
      </w:r>
      <w:r w:rsidRPr="00047F80">
        <w:rPr>
          <w:rFonts w:ascii="Arial" w:hAnsi="Arial" w:cs="Arial"/>
          <w:sz w:val="20"/>
        </w:rPr>
        <w:t xml:space="preserve"> thông </w:t>
      </w:r>
      <w:r w:rsidRPr="00242A65">
        <w:rPr>
          <w:rFonts w:ascii="Arial" w:hAnsi="Arial" w:cs="Arial"/>
          <w:sz w:val="20"/>
        </w:rPr>
        <w:t>chỉ</w:t>
      </w:r>
      <w:r w:rsidRPr="00047F80">
        <w:rPr>
          <w:rFonts w:ascii="Arial" w:hAnsi="Arial" w:cs="Arial"/>
          <w:sz w:val="20"/>
        </w:rPr>
        <w:t xml:space="preserve"> vì mục đích làm</w:t>
      </w:r>
      <w:r w:rsidRPr="00242A65">
        <w:rPr>
          <w:rFonts w:ascii="Arial" w:hAnsi="Arial" w:cs="Arial"/>
          <w:sz w:val="20"/>
        </w:rPr>
        <w:t xml:space="preserve"> </w:t>
      </w:r>
      <w:r w:rsidRPr="00047F80">
        <w:rPr>
          <w:rFonts w:ascii="Arial" w:hAnsi="Arial" w:cs="Arial"/>
          <w:sz w:val="20"/>
        </w:rPr>
        <w:t xml:space="preserve">thang bộ, thang cuốn, giếng thang máy, hoặc các giếng, kênh kỹ thuật không được coi là sảnh thông tầng). Không gian này có </w:t>
      </w:r>
      <w:r w:rsidRPr="00242A65">
        <w:rPr>
          <w:rFonts w:ascii="Arial" w:hAnsi="Arial" w:cs="Arial"/>
          <w:sz w:val="20"/>
        </w:rPr>
        <w:t>thể</w:t>
      </w:r>
      <w:r w:rsidRPr="00047F80">
        <w:rPr>
          <w:rFonts w:ascii="Arial" w:hAnsi="Arial" w:cs="Arial"/>
          <w:sz w:val="20"/>
        </w:rPr>
        <w:t xml:space="preserve"> thông với các phần nhà tại mỗi tầng được nối thông (hành lang, gian phòng và tương tự).”.</w:t>
      </w:r>
    </w:p>
    <w:p w:rsidR="00DC608B" w:rsidRPr="00DC608B" w:rsidP="00DC608B">
      <w:pPr>
        <w:spacing w:before="120"/>
        <w:rPr>
          <w:rFonts w:ascii="Arial" w:hAnsi="Arial" w:cs="Arial"/>
          <w:sz w:val="20"/>
        </w:rPr>
      </w:pPr>
      <w:bookmarkStart w:id="17" w:name="diem_e_8_1"/>
      <w:r w:rsidRPr="00DC608B">
        <w:rPr>
          <w:rFonts w:ascii="Arial" w:hAnsi="Arial" w:cs="Arial"/>
          <w:sz w:val="20"/>
        </w:rPr>
        <w:t>- Bổ sung vào cuối CHÚ THÍCH của điểm 1.4.50 như sau: “Đối với nhà nhóm F1 đến F4, tầng lửng không tính vào số tầng nhà của công trình khi được sử dụng làm khu kỹ thuật và có diện tích sàn xây dựng không vượt quá 10 % diện tích sàn ngay bên dưới và không vượt quá 300 m</w:t>
      </w:r>
      <w:r w:rsidRPr="00DC608B">
        <w:rPr>
          <w:rFonts w:ascii="Arial" w:hAnsi="Arial" w:cs="Arial"/>
          <w:sz w:val="20"/>
          <w:vertAlign w:val="superscript"/>
        </w:rPr>
        <w:t>2</w:t>
      </w:r>
      <w:r w:rsidRPr="00DC608B">
        <w:rPr>
          <w:rFonts w:ascii="Arial" w:hAnsi="Arial" w:cs="Arial"/>
          <w:sz w:val="20"/>
        </w:rPr>
        <w:t xml:space="preserve"> (chỉ được 01 tầng lửng không tính vào số tầng nhà).”.</w:t>
      </w:r>
      <w:bookmarkEnd w:id="17"/>
    </w:p>
    <w:p w:rsidR="00DC608B" w:rsidRPr="00DC608B" w:rsidP="00DC608B">
      <w:pPr>
        <w:spacing w:before="120"/>
        <w:rPr>
          <w:rFonts w:ascii="Arial" w:hAnsi="Arial" w:cs="Arial"/>
          <w:sz w:val="20"/>
        </w:rPr>
      </w:pPr>
      <w:bookmarkStart w:id="18" w:name="diem_f_8_1"/>
      <w:r w:rsidRPr="00DC608B">
        <w:rPr>
          <w:rFonts w:ascii="Arial" w:hAnsi="Arial" w:cs="Arial"/>
          <w:sz w:val="20"/>
        </w:rPr>
        <w:t>- Sửa đổi điểm 1.4.53 như sau: Bổ sung cụm từ “và hướng dẫn kỹ thuật (guidelines, handbook)” vào sau cụm từ “quy chuẩn kỹ thuật (technical regulation)”.</w:t>
      </w:r>
      <w:bookmarkEnd w:id="18"/>
    </w:p>
    <w:p w:rsidR="00391ADC" w:rsidRPr="00047F80" w:rsidP="00DC608B">
      <w:pPr>
        <w:spacing w:before="120"/>
        <w:rPr>
          <w:rFonts w:ascii="Arial" w:hAnsi="Arial" w:cs="Arial"/>
          <w:sz w:val="20"/>
        </w:rPr>
      </w:pPr>
      <w:bookmarkStart w:id="19" w:name="diem_g_8_1"/>
      <w:r w:rsidRPr="00DC608B" w:rsidR="00DC608B">
        <w:rPr>
          <w:rFonts w:ascii="Arial" w:hAnsi="Arial" w:cs="Arial"/>
          <w:sz w:val="20"/>
        </w:rPr>
        <w:t>- Bổ sung điểm 1.4.68a như sau:</w:t>
      </w:r>
      <w:bookmarkEnd w:id="19"/>
    </w:p>
    <w:p w:rsidR="00391ADC" w:rsidRPr="00047F80" w:rsidP="00391ADC">
      <w:pPr>
        <w:spacing w:before="120"/>
        <w:rPr>
          <w:rFonts w:ascii="Arial" w:hAnsi="Arial" w:cs="Arial"/>
          <w:b/>
          <w:sz w:val="20"/>
        </w:rPr>
      </w:pPr>
      <w:r w:rsidRPr="00047F80">
        <w:rPr>
          <w:rFonts w:ascii="Arial" w:hAnsi="Arial" w:cs="Arial"/>
          <w:sz w:val="20"/>
        </w:rPr>
        <w:t>“</w:t>
      </w:r>
      <w:r w:rsidRPr="00047F80">
        <w:rPr>
          <w:rFonts w:ascii="Arial" w:hAnsi="Arial" w:cs="Arial"/>
          <w:b/>
          <w:sz w:val="20"/>
        </w:rPr>
        <w:t>1.</w:t>
      </w:r>
      <w:r w:rsidRPr="00047F80">
        <w:rPr>
          <w:rFonts w:ascii="Arial" w:hAnsi="Arial" w:cs="Arial"/>
          <w:b/>
          <w:sz w:val="20"/>
        </w:rPr>
        <w:t>4.68a</w:t>
      </w:r>
    </w:p>
    <w:p w:rsidR="00391ADC" w:rsidRPr="00047F80" w:rsidP="00391ADC">
      <w:pPr>
        <w:spacing w:before="120"/>
        <w:rPr>
          <w:rFonts w:ascii="Arial" w:hAnsi="Arial" w:cs="Arial"/>
          <w:b/>
          <w:sz w:val="20"/>
        </w:rPr>
      </w:pPr>
      <w:r w:rsidRPr="00047F80">
        <w:rPr>
          <w:rFonts w:ascii="Arial" w:hAnsi="Arial" w:cs="Arial"/>
          <w:b/>
          <w:sz w:val="20"/>
        </w:rPr>
        <w:t>Vật liệu hoàn thiện, trang trí</w:t>
      </w:r>
    </w:p>
    <w:p w:rsidR="00391ADC" w:rsidRPr="00047F80" w:rsidP="00391ADC">
      <w:pPr>
        <w:spacing w:before="120"/>
        <w:rPr>
          <w:rFonts w:ascii="Arial" w:hAnsi="Arial" w:cs="Arial"/>
          <w:sz w:val="20"/>
        </w:rPr>
      </w:pPr>
      <w:r w:rsidRPr="00047F80">
        <w:rPr>
          <w:rFonts w:ascii="Arial" w:hAnsi="Arial" w:cs="Arial"/>
          <w:sz w:val="20"/>
        </w:rPr>
        <w:t>Lớp hoàn thiện (có thể kết hợp mục đích trang trí), che phủ và được cố định trên bề mặt ngoài của các kết cấu/bộ phận bao che trong nhà.</w:t>
      </w:r>
    </w:p>
    <w:p w:rsidR="00391ADC" w:rsidRPr="00047F80" w:rsidP="00391ADC">
      <w:pPr>
        <w:spacing w:before="120"/>
        <w:rPr>
          <w:rFonts w:ascii="Arial" w:hAnsi="Arial" w:cs="Arial"/>
          <w:sz w:val="20"/>
        </w:rPr>
      </w:pPr>
      <w:r w:rsidRPr="00047F80">
        <w:rPr>
          <w:rFonts w:ascii="Arial" w:hAnsi="Arial" w:cs="Arial"/>
          <w:sz w:val="20"/>
        </w:rPr>
        <w:t xml:space="preserve">CHÚ THÍCH: Vật liệu hoàn thiện, trang trí có </w:t>
      </w:r>
      <w:r w:rsidRPr="00242A65">
        <w:rPr>
          <w:rFonts w:ascii="Arial" w:hAnsi="Arial" w:cs="Arial"/>
          <w:sz w:val="20"/>
        </w:rPr>
        <w:t>thể</w:t>
      </w:r>
      <w:r w:rsidRPr="00047F80">
        <w:rPr>
          <w:rFonts w:ascii="Arial" w:hAnsi="Arial" w:cs="Arial"/>
          <w:sz w:val="20"/>
        </w:rPr>
        <w:t xml:space="preserve"> là các lớp vôi, vữa, thạch cao và tương tự; các tấm ốp hoàn thiện hoặc cách âm </w:t>
      </w:r>
      <w:r w:rsidRPr="00242A65">
        <w:rPr>
          <w:rFonts w:ascii="Arial" w:hAnsi="Arial" w:cs="Arial"/>
          <w:sz w:val="20"/>
        </w:rPr>
        <w:t>bằng</w:t>
      </w:r>
      <w:r w:rsidRPr="00047F80">
        <w:rPr>
          <w:rFonts w:ascii="Arial" w:hAnsi="Arial" w:cs="Arial"/>
          <w:sz w:val="20"/>
        </w:rPr>
        <w:t xml:space="preserve"> gạch, gỗ, nhựa, mút xốp và tương tự cố định trên </w:t>
      </w:r>
      <w:r w:rsidRPr="00242A65">
        <w:rPr>
          <w:rFonts w:ascii="Arial" w:hAnsi="Arial" w:cs="Arial"/>
          <w:sz w:val="20"/>
        </w:rPr>
        <w:t>bề</w:t>
      </w:r>
      <w:r w:rsidRPr="00047F80">
        <w:rPr>
          <w:rFonts w:ascii="Arial" w:hAnsi="Arial" w:cs="Arial"/>
          <w:sz w:val="20"/>
        </w:rPr>
        <w:t xml:space="preserve"> mặt ngoài của </w:t>
      </w:r>
      <w:r w:rsidRPr="00242A65">
        <w:rPr>
          <w:rFonts w:ascii="Arial" w:hAnsi="Arial" w:cs="Arial"/>
          <w:sz w:val="20"/>
        </w:rPr>
        <w:t>tường</w:t>
      </w:r>
      <w:r w:rsidRPr="00047F80">
        <w:rPr>
          <w:rFonts w:ascii="Arial" w:hAnsi="Arial" w:cs="Arial"/>
          <w:sz w:val="20"/>
        </w:rPr>
        <w:t xml:space="preserve">, trần. Các đồ vật treo trên tường, trần chỉ nhằm mục đích trang trí nội thất (như tranh, ảnh, các </w:t>
      </w:r>
      <w:r w:rsidRPr="00242A65">
        <w:rPr>
          <w:rFonts w:ascii="Arial" w:hAnsi="Arial" w:cs="Arial"/>
          <w:sz w:val="20"/>
        </w:rPr>
        <w:t>đồ</w:t>
      </w:r>
      <w:r w:rsidRPr="00047F80">
        <w:rPr>
          <w:rFonts w:ascii="Arial" w:hAnsi="Arial" w:cs="Arial"/>
          <w:sz w:val="20"/>
        </w:rPr>
        <w:t xml:space="preserve"> trang </w:t>
      </w:r>
      <w:r w:rsidRPr="00242A65">
        <w:rPr>
          <w:rFonts w:ascii="Arial" w:hAnsi="Arial" w:cs="Arial"/>
          <w:sz w:val="20"/>
        </w:rPr>
        <w:t>trí và</w:t>
      </w:r>
      <w:r w:rsidRPr="00047F80">
        <w:rPr>
          <w:rFonts w:ascii="Arial" w:hAnsi="Arial" w:cs="Arial"/>
          <w:sz w:val="20"/>
        </w:rPr>
        <w:t xml:space="preserve"> tương tự) không phải là vật liệu hoàn thiện, trang trí.”.</w:t>
      </w:r>
    </w:p>
    <w:p w:rsidR="00391ADC" w:rsidRPr="00047F80" w:rsidP="00391ADC">
      <w:pPr>
        <w:spacing w:before="120"/>
        <w:rPr>
          <w:rFonts w:ascii="Arial" w:hAnsi="Arial" w:cs="Arial"/>
          <w:b/>
          <w:sz w:val="20"/>
        </w:rPr>
      </w:pPr>
      <w:bookmarkStart w:id="20" w:name="khoan_9_1"/>
      <w:r w:rsidRPr="00047F80">
        <w:rPr>
          <w:rFonts w:ascii="Arial" w:hAnsi="Arial" w:cs="Arial"/>
          <w:b/>
          <w:sz w:val="20"/>
        </w:rPr>
        <w:t>Sửa đổi điểm 1.5.4 như sau:</w:t>
      </w:r>
      <w:bookmarkEnd w:id="20"/>
    </w:p>
    <w:p w:rsidR="00391ADC" w:rsidRPr="00047F80" w:rsidP="00391ADC">
      <w:pPr>
        <w:spacing w:before="120"/>
        <w:rPr>
          <w:rFonts w:ascii="Arial" w:hAnsi="Arial" w:cs="Arial"/>
          <w:sz w:val="20"/>
        </w:rPr>
      </w:pPr>
      <w:r w:rsidRPr="00047F80">
        <w:rPr>
          <w:rFonts w:ascii="Arial" w:hAnsi="Arial" w:cs="Arial"/>
          <w:sz w:val="20"/>
        </w:rPr>
        <w:t>“</w:t>
      </w:r>
      <w:r w:rsidRPr="00047F80">
        <w:rPr>
          <w:rFonts w:ascii="Arial" w:hAnsi="Arial" w:cs="Arial"/>
          <w:b/>
          <w:sz w:val="20"/>
        </w:rPr>
        <w:t>1.5.4</w:t>
      </w:r>
      <w:r w:rsidRPr="00047F80">
        <w:rPr>
          <w:rFonts w:ascii="Arial" w:hAnsi="Arial" w:cs="Arial"/>
          <w:sz w:val="20"/>
        </w:rPr>
        <w:t xml:space="preserve"> </w:t>
      </w:r>
      <w:r w:rsidRPr="00242A65">
        <w:rPr>
          <w:rFonts w:ascii="Arial" w:hAnsi="Arial" w:cs="Arial"/>
          <w:sz w:val="20"/>
        </w:rPr>
        <w:t xml:space="preserve"> </w:t>
      </w:r>
      <w:r w:rsidRPr="00047F80">
        <w:rPr>
          <w:rFonts w:ascii="Arial" w:hAnsi="Arial" w:cs="Arial"/>
          <w:sz w:val="20"/>
        </w:rPr>
        <w:t xml:space="preserve">Khi cần có luận </w:t>
      </w:r>
      <w:r w:rsidRPr="00242A65">
        <w:rPr>
          <w:rFonts w:ascii="Arial" w:hAnsi="Arial" w:cs="Arial"/>
          <w:sz w:val="20"/>
        </w:rPr>
        <w:t>chứng</w:t>
      </w:r>
      <w:r w:rsidRPr="00047F80">
        <w:rPr>
          <w:rFonts w:ascii="Arial" w:hAnsi="Arial" w:cs="Arial"/>
          <w:sz w:val="20"/>
        </w:rPr>
        <w:t xml:space="preserve"> kỹ thuật (theo 1.1.10) thì luận chứng này được coi là một trong những nội dung của hồ sơ thiết kế về PCCC. Trong luận chứng cần trình bày các giải pháp kỹ thuật để thay thế, bổ sung một số yêu cầu an toàn cháy của quy chuẩn này và cơ sở của các giải pháp kỹ thuật đó, trên nguyên tắc: đáp ứng các quy định nêu tại 1.5, phù hợp với mục đích của các yêu cầu an toàn cháy cần thay thế, bổ sung và phù hợp với các tài liệu chuẩn về thiết kế an toàn cháy được áp dụng. Cơ sở của các giải pháp kỹ thuật thay thế </w:t>
      </w:r>
      <w:r w:rsidRPr="00242A65">
        <w:rPr>
          <w:rFonts w:ascii="Arial" w:hAnsi="Arial" w:cs="Arial"/>
          <w:sz w:val="20"/>
        </w:rPr>
        <w:t xml:space="preserve">có thể </w:t>
      </w:r>
      <w:r w:rsidRPr="00047F80">
        <w:rPr>
          <w:rFonts w:ascii="Arial" w:hAnsi="Arial" w:cs="Arial"/>
          <w:sz w:val="20"/>
        </w:rPr>
        <w:t>là: tính toán, mô phỏng cháy dựa trên kỹ thuật an toàn cháy (fire engineering); các tài liệu chuẩn về thiết kế an toàn cháy được áp dụng; hoặc các giải pháp kỹ thuật phù hợp khác.</w:t>
      </w:r>
    </w:p>
    <w:p w:rsidR="00391ADC" w:rsidRPr="00047F80" w:rsidP="00391ADC">
      <w:pPr>
        <w:spacing w:before="120"/>
        <w:rPr>
          <w:rFonts w:ascii="Arial" w:hAnsi="Arial" w:cs="Arial"/>
          <w:sz w:val="20"/>
        </w:rPr>
      </w:pPr>
      <w:r w:rsidRPr="00047F80">
        <w:rPr>
          <w:rFonts w:ascii="Arial" w:hAnsi="Arial" w:cs="Arial"/>
          <w:sz w:val="20"/>
        </w:rPr>
        <w:t>Khi trong luận chứng kỹ thuật mà có sử dụng kỹ thuật an toàn cháy thì cần xem xét các kịch bản cháy (các tình huống có thể xảy ra đám cháy) dựa trên tương quan giữa sự phát triển và lan truyền các yếu tố nguy hiểm của đám cháy, việc thoát nạn của người và việc tổ chức chữa cháy.</w:t>
      </w:r>
    </w:p>
    <w:p w:rsidR="00391ADC" w:rsidRPr="00047F80" w:rsidP="00391ADC">
      <w:pPr>
        <w:spacing w:before="120"/>
        <w:rPr>
          <w:rFonts w:ascii="Arial" w:hAnsi="Arial" w:cs="Arial"/>
          <w:sz w:val="20"/>
        </w:rPr>
      </w:pPr>
      <w:r w:rsidRPr="00047F80">
        <w:rPr>
          <w:rFonts w:ascii="Arial" w:hAnsi="Arial" w:cs="Arial"/>
          <w:sz w:val="20"/>
        </w:rPr>
        <w:t xml:space="preserve">Việc tiếp cận đám cháy và thực hiện các biện pháp chữa cháy, cứu người của lực lượng chữa cháy và phương tiện chữa cháy phải theo phương án chữa cháy được phê duyệt phù hợp với thiết </w:t>
      </w:r>
      <w:r w:rsidRPr="00242A65">
        <w:rPr>
          <w:rFonts w:ascii="Arial" w:hAnsi="Arial" w:cs="Arial"/>
          <w:sz w:val="20"/>
        </w:rPr>
        <w:t>kế</w:t>
      </w:r>
      <w:r w:rsidRPr="00047F80">
        <w:rPr>
          <w:rFonts w:ascii="Arial" w:hAnsi="Arial" w:cs="Arial"/>
          <w:sz w:val="20"/>
        </w:rPr>
        <w:t xml:space="preserve"> PCCC của nhà.</w:t>
      </w:r>
    </w:p>
    <w:p w:rsidR="00391ADC" w:rsidRPr="00047F80" w:rsidP="00391ADC">
      <w:pPr>
        <w:spacing w:before="120"/>
        <w:rPr>
          <w:rFonts w:ascii="Arial" w:hAnsi="Arial" w:cs="Arial"/>
          <w:sz w:val="20"/>
        </w:rPr>
      </w:pPr>
      <w:r w:rsidRPr="00047F80">
        <w:rPr>
          <w:rFonts w:ascii="Arial" w:hAnsi="Arial" w:cs="Arial"/>
          <w:sz w:val="20"/>
        </w:rPr>
        <w:t xml:space="preserve">Khi mô phỏng cháy thì đám cháy được coi là phát triển tự do cho đến khi bị kiềm chế bởi các yếu tố khác (ví dụ: thời điểm lực lượng chữa cháy tiếp cận và bắt đầu chữa cháy; khả năng cháy lan; các bộ phận ngăn cháy, ngăn khói; hệ thống chữa cháy trong nhà; bảo vệ chống khói; và các yếu tố có tác dụng tương tự). Khi đó, trường hợp chủ công trình/cơ sở không có nhu cầu bảo vệ tài sản hoặc hạn chế thiệt hại về tài sản thì thiết kế cần bảo đảm các điều kiện sau: 1) con người trong nhà có thể thoát nạn an toàn trước khi bị nguy cơ đe dọa tính mạng và sức khoẻ do tác động của các yếu tố nguy hiểm của đám cháy; 2) </w:t>
      </w:r>
      <w:r w:rsidRPr="00242A65">
        <w:rPr>
          <w:rFonts w:ascii="Arial" w:hAnsi="Arial" w:cs="Arial"/>
          <w:sz w:val="20"/>
        </w:rPr>
        <w:t>nhà</w:t>
      </w:r>
      <w:r w:rsidRPr="00047F80">
        <w:rPr>
          <w:rFonts w:ascii="Arial" w:hAnsi="Arial" w:cs="Arial"/>
          <w:sz w:val="20"/>
        </w:rPr>
        <w:t xml:space="preserve"> vẫn duy trì được tính ổn định tổng </w:t>
      </w:r>
      <w:r w:rsidRPr="00242A65">
        <w:rPr>
          <w:rFonts w:ascii="Arial" w:hAnsi="Arial" w:cs="Arial"/>
          <w:sz w:val="20"/>
        </w:rPr>
        <w:t>thể</w:t>
      </w:r>
      <w:r w:rsidRPr="00047F80">
        <w:rPr>
          <w:rFonts w:ascii="Arial" w:hAnsi="Arial" w:cs="Arial"/>
          <w:sz w:val="20"/>
        </w:rPr>
        <w:t xml:space="preserve"> (không sập đổ) trong một khoảng thời gian tương ứng với giới hạn chịu lửa của kết cấu chịu lực của nhà theo bậc chịu lửa của nhà (xem CHÚ THÍCH 7 của Bảng 4); và 3) ngăn chặn cháy lan sang các công trình lân cận.</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21" w:name="khoan_10_1"/>
      <w:r w:rsidRPr="00047F80">
        <w:rPr>
          <w:rFonts w:ascii="Arial" w:hAnsi="Arial" w:cs="Arial"/>
          <w:b/>
          <w:sz w:val="20"/>
        </w:rPr>
        <w:t>Bổ sung điểm 1.5.5 như sau:</w:t>
      </w:r>
      <w:bookmarkEnd w:id="21"/>
    </w:p>
    <w:p w:rsidR="00391ADC" w:rsidRPr="00047F80" w:rsidP="00391ADC">
      <w:pPr>
        <w:spacing w:before="120"/>
        <w:rPr>
          <w:rFonts w:ascii="Arial" w:hAnsi="Arial" w:cs="Arial"/>
          <w:sz w:val="20"/>
        </w:rPr>
      </w:pPr>
      <w:r w:rsidRPr="00047F80">
        <w:rPr>
          <w:rFonts w:ascii="Arial" w:hAnsi="Arial" w:cs="Arial"/>
          <w:sz w:val="20"/>
        </w:rPr>
        <w:t>“</w:t>
      </w:r>
      <w:r w:rsidRPr="00047F80">
        <w:rPr>
          <w:rFonts w:ascii="Arial" w:hAnsi="Arial" w:cs="Arial"/>
          <w:b/>
          <w:sz w:val="20"/>
        </w:rPr>
        <w:t>1.5.5</w:t>
      </w:r>
      <w:r w:rsidRPr="00047F80">
        <w:rPr>
          <w:rFonts w:ascii="Arial" w:hAnsi="Arial" w:cs="Arial"/>
          <w:sz w:val="20"/>
        </w:rPr>
        <w:t xml:space="preserve"> </w:t>
      </w:r>
      <w:r w:rsidRPr="00242A65">
        <w:rPr>
          <w:rFonts w:ascii="Arial" w:hAnsi="Arial" w:cs="Arial"/>
          <w:sz w:val="20"/>
        </w:rPr>
        <w:t xml:space="preserve"> </w:t>
      </w:r>
      <w:r w:rsidRPr="00047F80">
        <w:rPr>
          <w:rFonts w:ascii="Arial" w:hAnsi="Arial" w:cs="Arial"/>
          <w:sz w:val="20"/>
        </w:rPr>
        <w:t>Cho phép áp dụng các giải pháp và phương án PCCC khác nhau (kể cả các giải pháp, phương án không nêu trong quy chuẩn này) để thực hiện các yêu cầu an toàn cháy của quy chuẩn này, trên nguyên tắc bảo đảm mục đích của các yêu cầu đó.</w:t>
      </w:r>
    </w:p>
    <w:p w:rsidR="00391ADC" w:rsidRPr="00047F80" w:rsidP="00391ADC">
      <w:pPr>
        <w:spacing w:before="120"/>
        <w:rPr>
          <w:rFonts w:ascii="Arial" w:hAnsi="Arial" w:cs="Arial"/>
          <w:sz w:val="20"/>
        </w:rPr>
      </w:pPr>
      <w:r w:rsidRPr="00242A65">
        <w:rPr>
          <w:rFonts w:ascii="Arial" w:hAnsi="Arial" w:cs="Arial"/>
          <w:sz w:val="20"/>
        </w:rPr>
        <w:t>Có</w:t>
      </w:r>
      <w:r w:rsidRPr="00047F80">
        <w:rPr>
          <w:rFonts w:ascii="Arial" w:hAnsi="Arial" w:cs="Arial"/>
          <w:sz w:val="20"/>
        </w:rPr>
        <w:t xml:space="preserve"> thể chấp thuận các sai số thi công khi áp dụng các quy định về kích thước, khoảng cách của quy chuẩn này theo tiêu </w:t>
      </w:r>
      <w:r w:rsidRPr="00242A65">
        <w:rPr>
          <w:rFonts w:ascii="Arial" w:hAnsi="Arial" w:cs="Arial"/>
          <w:sz w:val="20"/>
        </w:rPr>
        <w:t>chuẩn</w:t>
      </w:r>
      <w:r w:rsidRPr="00047F80">
        <w:rPr>
          <w:rFonts w:ascii="Arial" w:hAnsi="Arial" w:cs="Arial"/>
          <w:sz w:val="20"/>
        </w:rPr>
        <w:t xml:space="preserve"> thi công và nghiệm thu tương ứng. Đối với các kích thước chiều rộng, chiều cao của lối ra thoát nạn, lỗ cửa, hành lang, thang bộ, thang máy, đường thoát nạn và tương tự thì được áp dụng sai số thi công </w:t>
      </w:r>
      <w:r w:rsidRPr="00242A65">
        <w:rPr>
          <w:rFonts w:ascii="Arial" w:hAnsi="Arial" w:cs="Arial"/>
          <w:sz w:val="20"/>
        </w:rPr>
        <w:t>là</w:t>
      </w:r>
      <w:r w:rsidRPr="00047F80">
        <w:rPr>
          <w:rFonts w:ascii="Arial" w:hAnsi="Arial" w:cs="Arial"/>
          <w:sz w:val="20"/>
        </w:rPr>
        <w:t xml:space="preserve"> ± 5 %.”.</w:t>
      </w:r>
    </w:p>
    <w:p w:rsidR="00391ADC" w:rsidRPr="00047F80" w:rsidP="00391ADC">
      <w:pPr>
        <w:spacing w:before="120"/>
        <w:rPr>
          <w:rFonts w:ascii="Arial" w:hAnsi="Arial" w:cs="Arial"/>
          <w:b/>
          <w:sz w:val="20"/>
        </w:rPr>
      </w:pPr>
      <w:r w:rsidRPr="00047F80">
        <w:rPr>
          <w:rFonts w:ascii="Arial" w:hAnsi="Arial" w:cs="Arial"/>
          <w:b/>
          <w:sz w:val="20"/>
        </w:rPr>
        <w:t>Bổ sung điểm 1.5.6 như sau:</w:t>
      </w:r>
    </w:p>
    <w:p w:rsidR="00391ADC" w:rsidRPr="00047F80" w:rsidP="00391ADC">
      <w:pPr>
        <w:spacing w:before="120"/>
        <w:rPr>
          <w:rFonts w:ascii="Arial" w:hAnsi="Arial" w:cs="Arial"/>
          <w:sz w:val="20"/>
        </w:rPr>
      </w:pPr>
      <w:r w:rsidRPr="00047F80">
        <w:rPr>
          <w:rFonts w:ascii="Arial" w:hAnsi="Arial" w:cs="Arial"/>
          <w:sz w:val="20"/>
        </w:rPr>
        <w:t>“</w:t>
      </w:r>
      <w:r w:rsidRPr="00047F80">
        <w:rPr>
          <w:rFonts w:ascii="Arial" w:hAnsi="Arial" w:cs="Arial"/>
          <w:b/>
          <w:sz w:val="20"/>
        </w:rPr>
        <w:t>1.5.6</w:t>
      </w:r>
      <w:r w:rsidRPr="00047F80">
        <w:rPr>
          <w:rFonts w:ascii="Arial" w:hAnsi="Arial" w:cs="Arial"/>
          <w:sz w:val="20"/>
        </w:rPr>
        <w:t xml:space="preserve"> </w:t>
      </w:r>
      <w:r w:rsidRPr="00242A65">
        <w:rPr>
          <w:rFonts w:ascii="Arial" w:hAnsi="Arial" w:cs="Arial"/>
          <w:sz w:val="20"/>
        </w:rPr>
        <w:t xml:space="preserve"> </w:t>
      </w:r>
      <w:r w:rsidRPr="00047F80">
        <w:rPr>
          <w:rFonts w:ascii="Arial" w:hAnsi="Arial" w:cs="Arial"/>
          <w:sz w:val="20"/>
        </w:rPr>
        <w:t>Các yêu cầu an toàn cháy phải được xác định và tuân thủ căn cứ vào công năng sử dụng thực tế của gian phòng, phần nhà và nhà. Trường hợp nhà (phần nhà) có từ hai công năng khác nhau trở lên thì cần căn cứ thêm vào giải pháp ngăn chặn cháy lan giữa các công năng này (quy định tại Phần 4) để xác định các yêu cầu an toàn cháy tương ứng.”.</w:t>
      </w:r>
    </w:p>
    <w:p w:rsidR="00391ADC" w:rsidRPr="00047F80" w:rsidP="00391ADC">
      <w:pPr>
        <w:spacing w:before="120"/>
        <w:rPr>
          <w:rFonts w:ascii="Arial" w:hAnsi="Arial" w:cs="Arial"/>
          <w:b/>
          <w:sz w:val="20"/>
        </w:rPr>
      </w:pPr>
      <w:bookmarkStart w:id="22" w:name="dieu_2"/>
      <w:r w:rsidRPr="0081700F" w:rsidR="0081700F">
        <w:rPr>
          <w:rFonts w:ascii="Arial" w:hAnsi="Arial" w:cs="Arial"/>
          <w:b/>
          <w:sz w:val="20"/>
        </w:rPr>
        <w:t>2  PHÂN LOẠI KỸ THUẬT VỀ CHÁY</w:t>
      </w:r>
      <w:bookmarkEnd w:id="22"/>
    </w:p>
    <w:p w:rsidR="00391ADC" w:rsidRPr="00047F80" w:rsidP="00391ADC">
      <w:pPr>
        <w:spacing w:before="120"/>
        <w:rPr>
          <w:rFonts w:ascii="Arial" w:hAnsi="Arial" w:cs="Arial"/>
          <w:b/>
          <w:sz w:val="20"/>
        </w:rPr>
      </w:pPr>
      <w:bookmarkStart w:id="23" w:name="khoan_1_2"/>
      <w:r w:rsidRPr="00047F80">
        <w:rPr>
          <w:rFonts w:ascii="Arial" w:hAnsi="Arial" w:cs="Arial"/>
          <w:b/>
          <w:sz w:val="20"/>
        </w:rPr>
        <w:t>Sửa đổi CHÚ THÍCH tại 2.3.2.2 như sau:</w:t>
      </w:r>
      <w:bookmarkEnd w:id="23"/>
    </w:p>
    <w:p w:rsidR="00391ADC" w:rsidRPr="00047F80" w:rsidP="00391ADC">
      <w:pPr>
        <w:spacing w:before="120"/>
        <w:rPr>
          <w:rFonts w:ascii="Arial" w:hAnsi="Arial" w:cs="Arial"/>
          <w:sz w:val="20"/>
        </w:rPr>
      </w:pPr>
      <w:r w:rsidRPr="00047F80">
        <w:rPr>
          <w:rFonts w:ascii="Arial" w:hAnsi="Arial" w:cs="Arial"/>
          <w:sz w:val="20"/>
        </w:rPr>
        <w:t xml:space="preserve">- Thay cụm từ </w:t>
      </w:r>
      <w:r w:rsidRPr="00242A65">
        <w:rPr>
          <w:rFonts w:ascii="Arial" w:hAnsi="Arial" w:cs="Arial"/>
          <w:sz w:val="20"/>
        </w:rPr>
        <w:t>“</w:t>
      </w:r>
      <w:r w:rsidRPr="00047F80">
        <w:rPr>
          <w:rFonts w:ascii="Arial" w:hAnsi="Arial" w:cs="Arial"/>
          <w:sz w:val="20"/>
        </w:rPr>
        <w:t>ISO 10294</w:t>
      </w:r>
      <w:r w:rsidRPr="00242A65">
        <w:rPr>
          <w:rFonts w:ascii="Arial" w:hAnsi="Arial" w:cs="Arial"/>
          <w:sz w:val="20"/>
        </w:rPr>
        <w:t>”</w:t>
      </w:r>
      <w:r w:rsidRPr="00047F80">
        <w:rPr>
          <w:rFonts w:ascii="Arial" w:hAnsi="Arial" w:cs="Arial"/>
          <w:sz w:val="20"/>
        </w:rPr>
        <w:t xml:space="preserve"> bằng cụm từ </w:t>
      </w:r>
      <w:r w:rsidRPr="00242A65">
        <w:rPr>
          <w:rFonts w:ascii="Arial" w:hAnsi="Arial" w:cs="Arial"/>
          <w:sz w:val="20"/>
        </w:rPr>
        <w:t>“</w:t>
      </w:r>
      <w:r w:rsidRPr="00047F80">
        <w:rPr>
          <w:rFonts w:ascii="Arial" w:hAnsi="Arial" w:cs="Arial"/>
          <w:sz w:val="20"/>
        </w:rPr>
        <w:t>ISO 21925”.</w:t>
      </w:r>
    </w:p>
    <w:p w:rsidR="00391ADC" w:rsidRPr="00047F80" w:rsidP="00391ADC">
      <w:pPr>
        <w:spacing w:before="120"/>
        <w:rPr>
          <w:rFonts w:ascii="Arial" w:hAnsi="Arial" w:cs="Arial"/>
          <w:sz w:val="20"/>
        </w:rPr>
      </w:pPr>
      <w:r w:rsidRPr="00047F80">
        <w:rPr>
          <w:rFonts w:ascii="Arial" w:hAnsi="Arial" w:cs="Arial"/>
          <w:sz w:val="20"/>
        </w:rPr>
        <w:t>Sửa đổi CHÚ THÍCH 2, CHÚ THÍCH 6 và bổ sung CHÚ THÍCH 7, CHÚ THÍCH 8 vào Bảng 4 như sa</w:t>
      </w:r>
      <w:r w:rsidRPr="00047F80">
        <w:rPr>
          <w:rFonts w:ascii="Arial" w:hAnsi="Arial" w:cs="Arial"/>
          <w:sz w:val="20"/>
        </w:rPr>
        <w:t>u:</w:t>
      </w:r>
    </w:p>
    <w:p w:rsidR="00391ADC" w:rsidRPr="00047F80" w:rsidP="00391ADC">
      <w:pPr>
        <w:spacing w:before="120"/>
        <w:rPr>
          <w:rFonts w:ascii="Arial" w:hAnsi="Arial" w:cs="Arial"/>
          <w:sz w:val="20"/>
        </w:rPr>
      </w:pPr>
      <w:r w:rsidRPr="00047F80">
        <w:rPr>
          <w:rFonts w:ascii="Arial" w:hAnsi="Arial" w:cs="Arial"/>
          <w:sz w:val="20"/>
        </w:rPr>
        <w:t>“CHÚ THÍCH 2: Không quy định giới hạn chịu lửa của các tấm lợp (</w:t>
      </w:r>
      <w:r w:rsidRPr="00242A65">
        <w:rPr>
          <w:rFonts w:ascii="Arial" w:hAnsi="Arial" w:cs="Arial"/>
          <w:sz w:val="20"/>
        </w:rPr>
        <w:t>kể</w:t>
      </w:r>
      <w:r w:rsidRPr="00047F80">
        <w:rPr>
          <w:rFonts w:ascii="Arial" w:hAnsi="Arial" w:cs="Arial"/>
          <w:sz w:val="20"/>
        </w:rPr>
        <w:t xml:space="preserve"> cả các tấm lợp có cách nhiệt) nếu chúng được làm từ vật liệu không cháy, hoặc cháy yếu (Ch1) và lan truyền </w:t>
      </w:r>
      <w:r w:rsidRPr="00242A65">
        <w:rPr>
          <w:rFonts w:ascii="Arial" w:hAnsi="Arial" w:cs="Arial"/>
          <w:sz w:val="20"/>
        </w:rPr>
        <w:t>yếu</w:t>
      </w:r>
      <w:r w:rsidRPr="00047F80">
        <w:rPr>
          <w:rFonts w:ascii="Arial" w:hAnsi="Arial" w:cs="Arial"/>
          <w:sz w:val="20"/>
        </w:rPr>
        <w:t xml:space="preserve"> (LT2) (trừ nhà F5 hạng A, B).</w:t>
      </w:r>
    </w:p>
    <w:p w:rsidR="00391ADC" w:rsidRPr="00047F80" w:rsidP="00391ADC">
      <w:pPr>
        <w:spacing w:before="120"/>
        <w:rPr>
          <w:rFonts w:ascii="Arial" w:hAnsi="Arial" w:cs="Arial"/>
          <w:sz w:val="20"/>
        </w:rPr>
      </w:pPr>
      <w:r w:rsidRPr="00047F80">
        <w:rPr>
          <w:rFonts w:ascii="Arial" w:hAnsi="Arial" w:cs="Arial"/>
          <w:sz w:val="20"/>
        </w:rPr>
        <w:t xml:space="preserve">Không quy định giới hạn chịu lửa của các xà gồ đỡ tấm lợp (trừ xà gồ của các nhà, khoang cháy, gian phòng nhóm F3.1, F3.2; nhà nhóm F5.1, F5.2 </w:t>
      </w:r>
      <w:r w:rsidRPr="00242A65">
        <w:rPr>
          <w:rFonts w:ascii="Arial" w:hAnsi="Arial" w:cs="Arial"/>
          <w:sz w:val="20"/>
        </w:rPr>
        <w:t>hạng</w:t>
      </w:r>
      <w:r w:rsidRPr="00047F80">
        <w:rPr>
          <w:rFonts w:ascii="Arial" w:hAnsi="Arial" w:cs="Arial"/>
          <w:sz w:val="20"/>
        </w:rPr>
        <w:t xml:space="preserve"> A, B và các </w:t>
      </w:r>
      <w:r w:rsidRPr="00242A65">
        <w:rPr>
          <w:rFonts w:ascii="Arial" w:hAnsi="Arial" w:cs="Arial"/>
          <w:sz w:val="20"/>
        </w:rPr>
        <w:t>nhà</w:t>
      </w:r>
      <w:r w:rsidRPr="00047F80">
        <w:rPr>
          <w:rFonts w:ascii="Arial" w:hAnsi="Arial" w:cs="Arial"/>
          <w:sz w:val="20"/>
        </w:rPr>
        <w:t xml:space="preserve">, gian phòng, khoang </w:t>
      </w:r>
      <w:r w:rsidRPr="00242A65">
        <w:rPr>
          <w:rFonts w:ascii="Arial" w:hAnsi="Arial" w:cs="Arial"/>
          <w:sz w:val="20"/>
        </w:rPr>
        <w:t>cháy</w:t>
      </w:r>
      <w:r w:rsidRPr="00047F80">
        <w:rPr>
          <w:rFonts w:ascii="Arial" w:hAnsi="Arial" w:cs="Arial"/>
          <w:sz w:val="20"/>
        </w:rPr>
        <w:t xml:space="preserve"> khác thuộc hạng A, B) khi thỏa mãn đồng thời các điều kiện sau:</w:t>
      </w:r>
    </w:p>
    <w:p w:rsidR="00391ADC" w:rsidRPr="00047F80" w:rsidP="00391ADC">
      <w:pPr>
        <w:spacing w:before="120"/>
        <w:rPr>
          <w:rFonts w:ascii="Arial" w:hAnsi="Arial" w:cs="Arial"/>
          <w:sz w:val="20"/>
        </w:rPr>
      </w:pPr>
      <w:r w:rsidRPr="00047F80">
        <w:rPr>
          <w:rFonts w:ascii="Arial" w:hAnsi="Arial" w:cs="Arial"/>
          <w:sz w:val="20"/>
        </w:rPr>
        <w:t>- Mặt dưới xà gồ nằm cách sàn ngay dưới chúng một khoảng cách tối thiểu 10 m đối với nhà hạng C và 6,1 m đối với các nhà còn lại;</w:t>
      </w:r>
    </w:p>
    <w:p w:rsidR="00391ADC" w:rsidRPr="00047F80" w:rsidP="00391ADC">
      <w:pPr>
        <w:spacing w:before="120"/>
        <w:rPr>
          <w:rFonts w:ascii="Arial" w:hAnsi="Arial" w:cs="Arial"/>
          <w:sz w:val="20"/>
        </w:rPr>
      </w:pPr>
      <w:r w:rsidRPr="00047F80">
        <w:rPr>
          <w:rFonts w:ascii="Arial" w:hAnsi="Arial" w:cs="Arial"/>
          <w:sz w:val="20"/>
        </w:rPr>
        <w:t xml:space="preserve">- Xà gồ được làm từ các vật liệu </w:t>
      </w:r>
      <w:r w:rsidRPr="00242A65">
        <w:rPr>
          <w:rFonts w:ascii="Arial" w:hAnsi="Arial" w:cs="Arial"/>
          <w:sz w:val="20"/>
        </w:rPr>
        <w:t>không</w:t>
      </w:r>
      <w:r w:rsidRPr="00047F80">
        <w:rPr>
          <w:rFonts w:ascii="Arial" w:hAnsi="Arial" w:cs="Arial"/>
          <w:sz w:val="20"/>
        </w:rPr>
        <w:t xml:space="preserve"> cháy đối với nhà hạng C hoặc tối </w:t>
      </w:r>
      <w:r w:rsidRPr="00242A65">
        <w:rPr>
          <w:rFonts w:ascii="Arial" w:hAnsi="Arial" w:cs="Arial"/>
          <w:sz w:val="20"/>
        </w:rPr>
        <w:t>thiểu là</w:t>
      </w:r>
      <w:r w:rsidRPr="00047F80">
        <w:rPr>
          <w:rFonts w:ascii="Arial" w:hAnsi="Arial" w:cs="Arial"/>
          <w:sz w:val="20"/>
        </w:rPr>
        <w:t xml:space="preserve"> cháy yếu (Ch1) đối với các nhà còn lại.</w:t>
      </w:r>
    </w:p>
    <w:p w:rsidR="00391ADC" w:rsidRPr="00047F80" w:rsidP="00391ADC">
      <w:pPr>
        <w:spacing w:before="120"/>
        <w:rPr>
          <w:rFonts w:ascii="Arial" w:hAnsi="Arial" w:cs="Arial"/>
          <w:sz w:val="20"/>
        </w:rPr>
      </w:pPr>
      <w:r w:rsidRPr="00047F80">
        <w:rPr>
          <w:rFonts w:ascii="Arial" w:hAnsi="Arial" w:cs="Arial"/>
          <w:sz w:val="20"/>
        </w:rPr>
        <w:t xml:space="preserve">- Riêng đối với nhà hạng C </w:t>
      </w:r>
      <w:r w:rsidRPr="00242A65">
        <w:rPr>
          <w:rFonts w:ascii="Arial" w:hAnsi="Arial" w:cs="Arial"/>
          <w:sz w:val="20"/>
        </w:rPr>
        <w:t>phải</w:t>
      </w:r>
      <w:r w:rsidRPr="00047F80">
        <w:rPr>
          <w:rFonts w:ascii="Arial" w:hAnsi="Arial" w:cs="Arial"/>
          <w:sz w:val="20"/>
        </w:rPr>
        <w:t xml:space="preserve"> tuân </w:t>
      </w:r>
      <w:r w:rsidRPr="00242A65">
        <w:rPr>
          <w:rFonts w:ascii="Arial" w:hAnsi="Arial" w:cs="Arial"/>
          <w:sz w:val="20"/>
        </w:rPr>
        <w:t>thủ</w:t>
      </w:r>
      <w:r w:rsidRPr="00047F80">
        <w:rPr>
          <w:rFonts w:ascii="Arial" w:hAnsi="Arial" w:cs="Arial"/>
          <w:sz w:val="20"/>
        </w:rPr>
        <w:t xml:space="preserve"> </w:t>
      </w:r>
      <w:r w:rsidRPr="00242A65">
        <w:rPr>
          <w:rFonts w:ascii="Arial" w:hAnsi="Arial" w:cs="Arial"/>
          <w:sz w:val="20"/>
        </w:rPr>
        <w:t>thêm</w:t>
      </w:r>
      <w:r w:rsidRPr="00047F80">
        <w:rPr>
          <w:rFonts w:ascii="Arial" w:hAnsi="Arial" w:cs="Arial"/>
          <w:sz w:val="20"/>
        </w:rPr>
        <w:t xml:space="preserve"> các điều kiện sau: 1) được trang </w:t>
      </w:r>
      <w:r w:rsidRPr="00242A65">
        <w:rPr>
          <w:rFonts w:ascii="Arial" w:hAnsi="Arial" w:cs="Arial"/>
          <w:sz w:val="20"/>
        </w:rPr>
        <w:t>bị</w:t>
      </w:r>
      <w:r w:rsidRPr="00047F80">
        <w:rPr>
          <w:rFonts w:ascii="Arial" w:hAnsi="Arial" w:cs="Arial"/>
          <w:sz w:val="20"/>
        </w:rPr>
        <w:t xml:space="preserve">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047F80">
        <w:rPr>
          <w:rFonts w:ascii="Arial" w:hAnsi="Arial" w:cs="Arial"/>
          <w:sz w:val="20"/>
          <w:vertAlign w:val="superscript"/>
        </w:rPr>
        <w:t>2</w:t>
      </w:r>
      <w:r w:rsidRPr="00047F80">
        <w:rPr>
          <w:rFonts w:ascii="Arial" w:hAnsi="Arial" w:cs="Arial"/>
          <w:sz w:val="20"/>
        </w:rPr>
        <w:t xml:space="preserve">, tính trên phần diện tích mái được đỡ </w:t>
      </w:r>
      <w:r w:rsidRPr="00242A65">
        <w:rPr>
          <w:rFonts w:ascii="Arial" w:hAnsi="Arial" w:cs="Arial"/>
          <w:sz w:val="20"/>
        </w:rPr>
        <w:t>bởi</w:t>
      </w:r>
      <w:r w:rsidRPr="00047F80">
        <w:rPr>
          <w:rFonts w:ascii="Arial" w:hAnsi="Arial" w:cs="Arial"/>
          <w:sz w:val="20"/>
        </w:rPr>
        <w:t xml:space="preserve"> xà gồ đang xét.”.</w:t>
      </w:r>
    </w:p>
    <w:p w:rsidR="00391ADC" w:rsidRPr="00047F80" w:rsidP="00391ADC">
      <w:pPr>
        <w:spacing w:before="120"/>
        <w:rPr>
          <w:rFonts w:ascii="Arial" w:hAnsi="Arial" w:cs="Arial"/>
          <w:sz w:val="20"/>
        </w:rPr>
      </w:pPr>
      <w:r w:rsidRPr="00047F80">
        <w:rPr>
          <w:rFonts w:ascii="Arial" w:hAnsi="Arial" w:cs="Arial"/>
          <w:sz w:val="20"/>
        </w:rPr>
        <w:t xml:space="preserve">“CHÚ THÍCH 6: Giới hạn chịu lửa của </w:t>
      </w:r>
      <w:r w:rsidRPr="00242A65">
        <w:rPr>
          <w:rFonts w:ascii="Arial" w:hAnsi="Arial" w:cs="Arial"/>
          <w:sz w:val="20"/>
        </w:rPr>
        <w:t>tường</w:t>
      </w:r>
      <w:r w:rsidRPr="00047F80">
        <w:rPr>
          <w:rFonts w:ascii="Arial" w:hAnsi="Arial" w:cs="Arial"/>
          <w:sz w:val="20"/>
        </w:rPr>
        <w:t xml:space="preserve"> ngoài không chịu lực trong Bảng 4 chỉ áp dụng đối với các mảng tường sử dụng làm đai hoặc dải ngăn cháy theo phương đứng hoặc phương ngang quy định tại 4.32 và 4.33.</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sz w:val="20"/>
        </w:rPr>
      </w:pPr>
      <w:r w:rsidRPr="00047F80">
        <w:rPr>
          <w:rFonts w:ascii="Arial" w:hAnsi="Arial" w:cs="Arial"/>
          <w:sz w:val="20"/>
        </w:rPr>
        <w:t>“</w:t>
      </w:r>
      <w:r w:rsidRPr="00242A65">
        <w:rPr>
          <w:rFonts w:ascii="Arial" w:hAnsi="Arial" w:cs="Arial"/>
          <w:sz w:val="20"/>
        </w:rPr>
        <w:t>CHÚ</w:t>
      </w:r>
      <w:r w:rsidRPr="00047F80">
        <w:rPr>
          <w:rFonts w:ascii="Arial" w:hAnsi="Arial" w:cs="Arial"/>
          <w:sz w:val="20"/>
        </w:rPr>
        <w:t xml:space="preserve"> THÍCH 7: Trường hợp áp dụng mô phỏng cháy </w:t>
      </w:r>
      <w:r w:rsidRPr="00242A65">
        <w:rPr>
          <w:rFonts w:ascii="Arial" w:hAnsi="Arial" w:cs="Arial"/>
          <w:sz w:val="20"/>
        </w:rPr>
        <w:t>căn</w:t>
      </w:r>
      <w:r w:rsidRPr="00047F80">
        <w:rPr>
          <w:rFonts w:ascii="Arial" w:hAnsi="Arial" w:cs="Arial"/>
          <w:sz w:val="20"/>
        </w:rPr>
        <w:t xml:space="preserve"> cứ trên các điều kiện cụ thể </w:t>
      </w:r>
      <w:r w:rsidRPr="00242A65">
        <w:rPr>
          <w:rFonts w:ascii="Arial" w:hAnsi="Arial" w:cs="Arial"/>
          <w:sz w:val="20"/>
        </w:rPr>
        <w:t>về</w:t>
      </w:r>
      <w:r w:rsidRPr="00047F80">
        <w:rPr>
          <w:rFonts w:ascii="Arial" w:hAnsi="Arial" w:cs="Arial"/>
          <w:sz w:val="20"/>
        </w:rPr>
        <w:t xml:space="preserve"> tải trọng cháy trong gian phòng, phần nhà hoặc toàn nhà, cho phép xác định giới hạn chịu lửa của các bộ phận, </w:t>
      </w:r>
      <w:r w:rsidRPr="00242A65">
        <w:rPr>
          <w:rFonts w:ascii="Arial" w:hAnsi="Arial" w:cs="Arial"/>
          <w:sz w:val="20"/>
        </w:rPr>
        <w:t>cấu</w:t>
      </w:r>
      <w:r w:rsidRPr="00047F80">
        <w:rPr>
          <w:rFonts w:ascii="Arial" w:hAnsi="Arial" w:cs="Arial"/>
          <w:sz w:val="20"/>
        </w:rPr>
        <w:t xml:space="preserve"> kiện quy định trong Bảng 4 dựa trên nhiệt độ từ mô phỏng cháy. Các thông số của tải trọng </w:t>
      </w:r>
      <w:r w:rsidRPr="00242A65">
        <w:rPr>
          <w:rFonts w:ascii="Arial" w:hAnsi="Arial" w:cs="Arial"/>
          <w:sz w:val="20"/>
        </w:rPr>
        <w:t>cháy</w:t>
      </w:r>
      <w:r w:rsidRPr="00047F80">
        <w:rPr>
          <w:rFonts w:ascii="Arial" w:hAnsi="Arial" w:cs="Arial"/>
          <w:sz w:val="20"/>
        </w:rPr>
        <w:t xml:space="preserve"> (khối lượng, phân bố, nhiệt lượng cháy thấp, tốc độ lan truyền lửa, </w:t>
      </w:r>
      <w:r w:rsidRPr="00242A65">
        <w:rPr>
          <w:rFonts w:ascii="Arial" w:hAnsi="Arial" w:cs="Arial"/>
          <w:sz w:val="20"/>
        </w:rPr>
        <w:t>mô</w:t>
      </w:r>
      <w:r w:rsidRPr="00047F80">
        <w:rPr>
          <w:rFonts w:ascii="Arial" w:hAnsi="Arial" w:cs="Arial"/>
          <w:sz w:val="20"/>
        </w:rPr>
        <w:t xml:space="preserve"> hình lan truyền lửa </w:t>
      </w:r>
      <w:r w:rsidRPr="00242A65">
        <w:rPr>
          <w:rFonts w:ascii="Arial" w:hAnsi="Arial" w:cs="Arial"/>
          <w:sz w:val="20"/>
        </w:rPr>
        <w:t>và</w:t>
      </w:r>
      <w:r w:rsidRPr="00047F80">
        <w:rPr>
          <w:rFonts w:ascii="Arial" w:hAnsi="Arial" w:cs="Arial"/>
          <w:sz w:val="20"/>
        </w:rPr>
        <w:t xml:space="preserve"> các thông số tương tự) được </w:t>
      </w:r>
      <w:r w:rsidRPr="00242A65">
        <w:rPr>
          <w:rFonts w:ascii="Arial" w:hAnsi="Arial" w:cs="Arial"/>
          <w:sz w:val="20"/>
        </w:rPr>
        <w:t>xác</w:t>
      </w:r>
      <w:r w:rsidRPr="00047F80">
        <w:rPr>
          <w:rFonts w:ascii="Arial" w:hAnsi="Arial" w:cs="Arial"/>
          <w:sz w:val="20"/>
        </w:rPr>
        <w:t xml:space="preserve"> định </w:t>
      </w:r>
      <w:r w:rsidRPr="00242A65">
        <w:rPr>
          <w:rFonts w:ascii="Arial" w:hAnsi="Arial" w:cs="Arial"/>
          <w:sz w:val="20"/>
        </w:rPr>
        <w:t>căn</w:t>
      </w:r>
      <w:r w:rsidRPr="00047F80">
        <w:rPr>
          <w:rFonts w:ascii="Arial" w:hAnsi="Arial" w:cs="Arial"/>
          <w:sz w:val="20"/>
        </w:rPr>
        <w:t xml:space="preserve"> cứ trên hồ sơ thiết kế và tài liệu chuẩn được áp dụng.</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sz w:val="20"/>
        </w:rPr>
      </w:pPr>
      <w:r w:rsidRPr="00047F80">
        <w:rPr>
          <w:rFonts w:ascii="Arial" w:hAnsi="Arial" w:cs="Arial"/>
          <w:sz w:val="20"/>
        </w:rPr>
        <w:t xml:space="preserve">“CHÚ THÍCH 8: Không quy định giới hạn chịu lửa </w:t>
      </w:r>
      <w:r w:rsidRPr="00242A65">
        <w:rPr>
          <w:rFonts w:ascii="Arial" w:hAnsi="Arial" w:cs="Arial"/>
          <w:sz w:val="20"/>
        </w:rPr>
        <w:t>của</w:t>
      </w:r>
      <w:r w:rsidRPr="00047F80">
        <w:rPr>
          <w:rFonts w:ascii="Arial" w:hAnsi="Arial" w:cs="Arial"/>
          <w:sz w:val="20"/>
        </w:rPr>
        <w:t xml:space="preserve"> bản thang và </w:t>
      </w:r>
      <w:r w:rsidRPr="00242A65">
        <w:rPr>
          <w:rFonts w:ascii="Arial" w:hAnsi="Arial" w:cs="Arial"/>
          <w:sz w:val="20"/>
        </w:rPr>
        <w:t>chiếu</w:t>
      </w:r>
      <w:r w:rsidRPr="00047F80">
        <w:rPr>
          <w:rFonts w:ascii="Arial" w:hAnsi="Arial" w:cs="Arial"/>
          <w:sz w:val="20"/>
        </w:rPr>
        <w:t xml:space="preserve">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w:t>
      </w:r>
      <w:r w:rsidRPr="00242A65">
        <w:rPr>
          <w:rFonts w:ascii="Arial" w:hAnsi="Arial" w:cs="Arial"/>
          <w:sz w:val="20"/>
        </w:rPr>
        <w:t xml:space="preserve">phải là </w:t>
      </w:r>
      <w:r w:rsidRPr="00047F80">
        <w:rPr>
          <w:rFonts w:ascii="Arial" w:hAnsi="Arial" w:cs="Arial"/>
          <w:sz w:val="20"/>
        </w:rPr>
        <w:t xml:space="preserve">vật liệu không </w:t>
      </w:r>
      <w:r w:rsidRPr="00242A65">
        <w:rPr>
          <w:rFonts w:ascii="Arial" w:hAnsi="Arial" w:cs="Arial"/>
          <w:sz w:val="20"/>
        </w:rPr>
        <w:t>cháy</w:t>
      </w:r>
      <w:r w:rsidRPr="00047F80">
        <w:rPr>
          <w:rFonts w:ascii="Arial" w:hAnsi="Arial" w:cs="Arial"/>
          <w:sz w:val="20"/>
        </w:rPr>
        <w:t xml:space="preserve"> hoặc bảo đảm Ch1, BC1.</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24" w:name="khoan_2_2"/>
      <w:r w:rsidRPr="00047F80">
        <w:rPr>
          <w:rFonts w:ascii="Arial" w:hAnsi="Arial" w:cs="Arial"/>
          <w:b/>
          <w:sz w:val="20"/>
        </w:rPr>
        <w:t>Sửa đổi điểm 2.5.3.3 như sau:</w:t>
      </w:r>
      <w:bookmarkEnd w:id="24"/>
    </w:p>
    <w:p w:rsidR="00391ADC" w:rsidRPr="00047F80" w:rsidP="00391ADC">
      <w:pPr>
        <w:spacing w:before="120"/>
        <w:rPr>
          <w:rFonts w:ascii="Arial" w:hAnsi="Arial" w:cs="Arial"/>
          <w:sz w:val="20"/>
        </w:rPr>
      </w:pPr>
      <w:r w:rsidRPr="00047F80">
        <w:rPr>
          <w:rFonts w:ascii="Arial" w:hAnsi="Arial" w:cs="Arial"/>
          <w:sz w:val="20"/>
        </w:rPr>
        <w:t>- Bổ sung câu văn sau vào sau cụm từ “sự ổn định không gian cho nhà khi có cháy.</w:t>
      </w:r>
      <w:r w:rsidRPr="00242A65">
        <w:rPr>
          <w:rFonts w:ascii="Arial" w:hAnsi="Arial" w:cs="Arial"/>
          <w:sz w:val="20"/>
        </w:rPr>
        <w:t>”</w:t>
      </w:r>
      <w:r w:rsidRPr="00047F80">
        <w:rPr>
          <w:rFonts w:ascii="Arial" w:hAnsi="Arial" w:cs="Arial"/>
          <w:sz w:val="20"/>
        </w:rPr>
        <w:t xml:space="preserve">: </w:t>
      </w:r>
      <w:r w:rsidRPr="00242A65">
        <w:rPr>
          <w:rFonts w:ascii="Arial" w:hAnsi="Arial" w:cs="Arial"/>
          <w:sz w:val="20"/>
        </w:rPr>
        <w:t>“</w:t>
      </w:r>
      <w:r w:rsidRPr="00047F80">
        <w:rPr>
          <w:rFonts w:ascii="Arial" w:hAnsi="Arial" w:cs="Arial"/>
          <w:sz w:val="20"/>
        </w:rPr>
        <w:t xml:space="preserve">Trường hợp kết cấu giàn, dầm, xà gồ của kết cấu mái của nhà không có tầng áp mái không tham gia vào sự bảo đảm độ bền tổng thể và sự </w:t>
      </w:r>
      <w:r w:rsidRPr="00242A65">
        <w:rPr>
          <w:rFonts w:ascii="Arial" w:hAnsi="Arial" w:cs="Arial"/>
          <w:sz w:val="20"/>
        </w:rPr>
        <w:t>ổn</w:t>
      </w:r>
      <w:r w:rsidRPr="00047F80">
        <w:rPr>
          <w:rFonts w:ascii="Arial" w:hAnsi="Arial" w:cs="Arial"/>
          <w:sz w:val="20"/>
        </w:rPr>
        <w:t xml:space="preserve"> định không gian cho nhà khi có cháy thì giới hạn chịu lửa yêu cầu của các kết cấu này được xác định theo cột 6 của Bảng 4.”.</w:t>
      </w:r>
    </w:p>
    <w:p w:rsidR="00391ADC" w:rsidRPr="00047F80" w:rsidP="00391ADC">
      <w:pPr>
        <w:spacing w:before="120"/>
        <w:rPr>
          <w:rFonts w:ascii="Arial" w:hAnsi="Arial" w:cs="Arial"/>
          <w:b/>
          <w:sz w:val="20"/>
        </w:rPr>
      </w:pPr>
      <w:bookmarkStart w:id="25" w:name="dieu_3"/>
      <w:r w:rsidRPr="0081700F" w:rsidR="0081700F">
        <w:rPr>
          <w:rFonts w:ascii="Arial" w:hAnsi="Arial" w:cs="Arial"/>
          <w:b/>
          <w:sz w:val="20"/>
        </w:rPr>
        <w:t>3  BẢO ĐẢM AN TOÀN CHO NGƯỜI</w:t>
      </w:r>
      <w:bookmarkEnd w:id="25"/>
    </w:p>
    <w:p w:rsidR="00391ADC" w:rsidRPr="00047F80" w:rsidP="00391ADC">
      <w:pPr>
        <w:spacing w:before="120"/>
        <w:rPr>
          <w:rFonts w:ascii="Arial" w:hAnsi="Arial" w:cs="Arial"/>
          <w:b/>
          <w:sz w:val="20"/>
        </w:rPr>
      </w:pPr>
      <w:bookmarkStart w:id="26" w:name="khoan_1_3"/>
      <w:r w:rsidRPr="00047F80">
        <w:rPr>
          <w:rFonts w:ascii="Arial" w:hAnsi="Arial" w:cs="Arial"/>
          <w:b/>
          <w:sz w:val="20"/>
        </w:rPr>
        <w:t>Sửa đổi điểm 3.1.7 như sau:</w:t>
      </w:r>
      <w:bookmarkEnd w:id="26"/>
    </w:p>
    <w:p w:rsidR="00391ADC" w:rsidRPr="00047F80" w:rsidP="00391ADC">
      <w:pPr>
        <w:spacing w:before="120"/>
        <w:rPr>
          <w:rFonts w:ascii="Arial" w:hAnsi="Arial" w:cs="Arial"/>
          <w:sz w:val="20"/>
        </w:rPr>
      </w:pPr>
      <w:r w:rsidRPr="00047F80">
        <w:rPr>
          <w:rFonts w:ascii="Arial" w:hAnsi="Arial" w:cs="Arial"/>
          <w:sz w:val="20"/>
        </w:rPr>
        <w:t>“</w:t>
      </w:r>
      <w:r w:rsidRPr="00047F80">
        <w:rPr>
          <w:rFonts w:ascii="Arial" w:hAnsi="Arial" w:cs="Arial"/>
          <w:b/>
          <w:sz w:val="20"/>
        </w:rPr>
        <w:t>3.1.7</w:t>
      </w:r>
      <w:r w:rsidRPr="00047F80">
        <w:rPr>
          <w:rFonts w:ascii="Arial" w:hAnsi="Arial" w:cs="Arial"/>
          <w:sz w:val="20"/>
        </w:rPr>
        <w:t xml:space="preserve"> Trong các nhà </w:t>
      </w:r>
      <w:r w:rsidRPr="00242A65">
        <w:rPr>
          <w:rFonts w:ascii="Arial" w:hAnsi="Arial" w:cs="Arial"/>
          <w:sz w:val="20"/>
        </w:rPr>
        <w:t>có</w:t>
      </w:r>
      <w:r w:rsidRPr="00047F80">
        <w:rPr>
          <w:rFonts w:ascii="Arial" w:hAnsi="Arial" w:cs="Arial"/>
          <w:sz w:val="20"/>
        </w:rPr>
        <w:t xml:space="preserve"> từ 2 đến 3 tầng hầm, được phép bố trí phòng hút thuốc, các siêu thị và trung tâm thương mại, quán ăn, quán giải khát và các gian phòng công cộng khác nằm sâu hơn tầng hầm 1 khi thiết kế theo các tài liệu </w:t>
      </w:r>
      <w:r w:rsidRPr="00242A65">
        <w:rPr>
          <w:rFonts w:ascii="Arial" w:hAnsi="Arial" w:cs="Arial"/>
          <w:sz w:val="20"/>
        </w:rPr>
        <w:t>chuẩn</w:t>
      </w:r>
      <w:r w:rsidRPr="00047F80">
        <w:rPr>
          <w:rFonts w:ascii="Arial" w:hAnsi="Arial" w:cs="Arial"/>
          <w:sz w:val="20"/>
        </w:rPr>
        <w:t xml:space="preserve"> được phép áp dụng, hoặc có luận chứng kỹ thuật theo 1.1.10.</w:t>
      </w:r>
    </w:p>
    <w:p w:rsidR="00391ADC" w:rsidRPr="00047F80" w:rsidP="00391ADC">
      <w:pPr>
        <w:spacing w:before="120"/>
        <w:rPr>
          <w:rFonts w:ascii="Arial" w:hAnsi="Arial" w:cs="Arial"/>
          <w:sz w:val="20"/>
        </w:rPr>
      </w:pPr>
      <w:r w:rsidRPr="00047F80">
        <w:rPr>
          <w:rFonts w:ascii="Arial" w:hAnsi="Arial" w:cs="Arial"/>
          <w:sz w:val="20"/>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rsidR="00391ADC" w:rsidRPr="00047F80" w:rsidP="00391ADC">
      <w:pPr>
        <w:spacing w:before="120"/>
        <w:rPr>
          <w:rFonts w:ascii="Arial" w:hAnsi="Arial" w:cs="Arial"/>
          <w:sz w:val="20"/>
        </w:rPr>
      </w:pPr>
      <w:r w:rsidRPr="00047F80">
        <w:rPr>
          <w:rFonts w:ascii="Arial" w:hAnsi="Arial" w:cs="Arial"/>
          <w:sz w:val="20"/>
        </w:rPr>
        <w:t xml:space="preserve">Tại tất cả các sàn tầng hầm, ít nhất phải </w:t>
      </w:r>
      <w:r w:rsidRPr="00242A65">
        <w:rPr>
          <w:rFonts w:ascii="Arial" w:hAnsi="Arial" w:cs="Arial"/>
          <w:sz w:val="20"/>
        </w:rPr>
        <w:t>có</w:t>
      </w:r>
      <w:r w:rsidRPr="00047F80">
        <w:rPr>
          <w:rFonts w:ascii="Arial" w:hAnsi="Arial" w:cs="Arial"/>
          <w:sz w:val="20"/>
        </w:rPr>
        <w:t xml:space="preserve"> một lối vào buồng thang bộ thoát nạn đi qua sảnh ngăn khói được ngăn cách với không gian xung quanh bằng vách ngăn cháy loại 1 hoặc giải pháp tương đương khác. Các cửa đi phải là loại có cơ cấu tự đóng.</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27" w:name="khoan_2_3"/>
      <w:r w:rsidRPr="00047F80">
        <w:rPr>
          <w:rFonts w:ascii="Arial" w:hAnsi="Arial" w:cs="Arial"/>
          <w:b/>
          <w:sz w:val="20"/>
        </w:rPr>
        <w:t>Bổ sung vào cuối đoạn a) điểm 3.2.2 như sau:</w:t>
      </w:r>
      <w:bookmarkEnd w:id="27"/>
    </w:p>
    <w:p w:rsidR="00391ADC" w:rsidRPr="00047F80" w:rsidP="00391ADC">
      <w:pPr>
        <w:spacing w:before="120"/>
        <w:rPr>
          <w:rFonts w:ascii="Arial" w:hAnsi="Arial" w:cs="Arial"/>
          <w:sz w:val="20"/>
        </w:rPr>
      </w:pPr>
      <w:r w:rsidRPr="00242A65">
        <w:rPr>
          <w:rFonts w:ascii="Arial" w:hAnsi="Arial" w:cs="Arial"/>
          <w:sz w:val="20"/>
        </w:rPr>
        <w:t>“</w:t>
      </w:r>
      <w:r w:rsidRPr="00047F80">
        <w:rPr>
          <w:rFonts w:ascii="Arial" w:hAnsi="Arial" w:cs="Arial"/>
          <w:sz w:val="20"/>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28" w:name="khoan_3_3"/>
      <w:r w:rsidRPr="00047F80">
        <w:rPr>
          <w:rFonts w:ascii="Arial" w:hAnsi="Arial" w:cs="Arial"/>
          <w:b/>
          <w:sz w:val="20"/>
        </w:rPr>
        <w:t>Sửa đổi điểm 3.2.3 như sau:</w:t>
      </w:r>
      <w:bookmarkEnd w:id="28"/>
    </w:p>
    <w:p w:rsidR="00391ADC" w:rsidRPr="00047F80" w:rsidP="00391ADC">
      <w:pPr>
        <w:spacing w:before="120"/>
        <w:rPr>
          <w:rFonts w:ascii="Arial" w:hAnsi="Arial" w:cs="Arial"/>
          <w:sz w:val="20"/>
        </w:rPr>
      </w:pPr>
      <w:r w:rsidRPr="00047F80">
        <w:rPr>
          <w:rFonts w:ascii="Arial" w:hAnsi="Arial" w:cs="Arial"/>
          <w:sz w:val="20"/>
        </w:rPr>
        <w:t>“</w:t>
      </w:r>
      <w:r w:rsidRPr="00047F80">
        <w:rPr>
          <w:rFonts w:ascii="Arial" w:hAnsi="Arial" w:cs="Arial"/>
          <w:b/>
          <w:sz w:val="20"/>
        </w:rPr>
        <w:t>3.2.3</w:t>
      </w:r>
      <w:r w:rsidRPr="00047F80">
        <w:rPr>
          <w:rFonts w:ascii="Arial" w:hAnsi="Arial" w:cs="Arial"/>
          <w:sz w:val="20"/>
        </w:rPr>
        <w:t xml:space="preserve"> Các lối ra không được coi là lối ra thoát nạn nếu trên lối ra này có đặt cửa cuốn hoặc cửa quay.</w:t>
      </w:r>
    </w:p>
    <w:p w:rsidR="00391ADC" w:rsidRPr="00047F80" w:rsidP="00391ADC">
      <w:pPr>
        <w:spacing w:before="120"/>
        <w:rPr>
          <w:rFonts w:ascii="Arial" w:hAnsi="Arial" w:cs="Arial"/>
          <w:sz w:val="20"/>
        </w:rPr>
      </w:pPr>
      <w:r w:rsidRPr="00047F80">
        <w:rPr>
          <w:rFonts w:ascii="Arial" w:hAnsi="Arial" w:cs="Arial"/>
          <w:sz w:val="20"/>
        </w:rPr>
        <w:t xml:space="preserve">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w:t>
      </w:r>
      <w:r w:rsidRPr="00242A65">
        <w:rPr>
          <w:rFonts w:ascii="Arial" w:hAnsi="Arial" w:cs="Arial"/>
          <w:sz w:val="20"/>
        </w:rPr>
        <w:t>sở</w:t>
      </w:r>
      <w:r w:rsidRPr="00047F80">
        <w:rPr>
          <w:rFonts w:ascii="Arial" w:hAnsi="Arial" w:cs="Arial"/>
          <w:sz w:val="20"/>
        </w:rPr>
        <w:t xml:space="preserve"> mầm non, trường tiểu học và tương đương), khi đó không áp dụng quy định về chiều mở cửa tại 3.2.10, và phải có biển thông báo/ghi chú về loại cửa và chiều mở của cửa.”.</w:t>
      </w:r>
    </w:p>
    <w:p w:rsidR="00391ADC" w:rsidRPr="00047F80" w:rsidP="00391ADC">
      <w:pPr>
        <w:spacing w:before="120"/>
        <w:rPr>
          <w:rFonts w:ascii="Arial" w:hAnsi="Arial" w:cs="Arial"/>
          <w:b/>
          <w:sz w:val="20"/>
        </w:rPr>
      </w:pPr>
      <w:bookmarkStart w:id="29" w:name="khoan_4_3"/>
      <w:r w:rsidRPr="00047F80">
        <w:rPr>
          <w:rFonts w:ascii="Arial" w:hAnsi="Arial" w:cs="Arial"/>
          <w:b/>
          <w:sz w:val="20"/>
        </w:rPr>
        <w:t xml:space="preserve">Sửa đổi đoạn b) </w:t>
      </w:r>
      <w:r w:rsidRPr="00242A65">
        <w:rPr>
          <w:rFonts w:ascii="Arial" w:hAnsi="Arial" w:cs="Arial"/>
          <w:b/>
          <w:sz w:val="20"/>
        </w:rPr>
        <w:t>điểm</w:t>
      </w:r>
      <w:r w:rsidRPr="00047F80">
        <w:rPr>
          <w:rFonts w:ascii="Arial" w:hAnsi="Arial" w:cs="Arial"/>
          <w:b/>
          <w:sz w:val="20"/>
        </w:rPr>
        <w:t xml:space="preserve"> 3.2.5 như sau:</w:t>
      </w:r>
      <w:bookmarkEnd w:id="29"/>
    </w:p>
    <w:p w:rsidR="00391ADC" w:rsidRPr="00047F80" w:rsidP="00391ADC">
      <w:pPr>
        <w:spacing w:before="120"/>
        <w:rPr>
          <w:rFonts w:ascii="Arial" w:hAnsi="Arial" w:cs="Arial"/>
          <w:sz w:val="20"/>
        </w:rPr>
      </w:pPr>
      <w:r w:rsidRPr="00047F80">
        <w:rPr>
          <w:rFonts w:ascii="Arial" w:hAnsi="Arial" w:cs="Arial"/>
          <w:sz w:val="20"/>
        </w:rPr>
        <w:t>“b) Các gian phòng trong các tầng hầm và tầng nửa hầm có mặt đồng thời hơn 15 người;’’.</w:t>
      </w:r>
    </w:p>
    <w:p w:rsidR="00391ADC" w:rsidRPr="00047F80" w:rsidP="00391ADC">
      <w:pPr>
        <w:spacing w:before="120"/>
        <w:rPr>
          <w:rFonts w:ascii="Arial" w:hAnsi="Arial" w:cs="Arial"/>
          <w:b/>
          <w:sz w:val="20"/>
        </w:rPr>
      </w:pPr>
      <w:bookmarkStart w:id="30" w:name="khoan_5_3"/>
      <w:r w:rsidRPr="00047F80">
        <w:rPr>
          <w:rFonts w:ascii="Arial" w:hAnsi="Arial" w:cs="Arial"/>
          <w:b/>
          <w:sz w:val="20"/>
        </w:rPr>
        <w:t>Sửa đổi đoạn a) và đoạn d) của điểm 3.2.6.2 như sau:</w:t>
      </w:r>
      <w:bookmarkEnd w:id="30"/>
    </w:p>
    <w:p w:rsidR="00391ADC" w:rsidRPr="00047F80" w:rsidP="00391ADC">
      <w:pPr>
        <w:spacing w:before="120"/>
        <w:rPr>
          <w:rFonts w:ascii="Arial" w:hAnsi="Arial" w:cs="Arial"/>
          <w:sz w:val="20"/>
        </w:rPr>
      </w:pPr>
      <w:r w:rsidRPr="00047F80">
        <w:rPr>
          <w:rFonts w:ascii="Arial" w:hAnsi="Arial" w:cs="Arial"/>
          <w:sz w:val="20"/>
        </w:rPr>
        <w:t xml:space="preserve">”a) Từ mỗi tầng (hoặc từ một phần của tầng được ngăn cách khỏi các phần khác của tầng bằng các bộ phận ngăn cháy) </w:t>
      </w:r>
      <w:r w:rsidRPr="00242A65">
        <w:rPr>
          <w:rFonts w:ascii="Arial" w:hAnsi="Arial" w:cs="Arial"/>
          <w:sz w:val="20"/>
        </w:rPr>
        <w:t>có nhóm</w:t>
      </w:r>
      <w:r w:rsidRPr="00047F80">
        <w:rPr>
          <w:rFonts w:ascii="Arial" w:hAnsi="Arial" w:cs="Arial"/>
          <w:sz w:val="20"/>
        </w:rPr>
        <w:t xml:space="preserve"> nguy hiểm cháy theo công năng F1.2, F2, F3, F4.2, F4.3 và F4.4, khi thỏa mãn đồng thời các điều kiện sau:</w:t>
      </w:r>
    </w:p>
    <w:p w:rsidR="00391ADC" w:rsidRPr="00047F80" w:rsidP="00391ADC">
      <w:pPr>
        <w:spacing w:before="120"/>
        <w:rPr>
          <w:rFonts w:ascii="Arial" w:hAnsi="Arial" w:cs="Arial"/>
          <w:sz w:val="20"/>
        </w:rPr>
      </w:pPr>
      <w:r w:rsidRPr="00047F80">
        <w:rPr>
          <w:rFonts w:ascii="Arial" w:hAnsi="Arial" w:cs="Arial"/>
          <w:sz w:val="20"/>
        </w:rPr>
        <w:t>1) Đối với nhà có chiều cao PCCC không quá 15 m:</w:t>
      </w:r>
    </w:p>
    <w:p w:rsidR="00391ADC" w:rsidRPr="00047F80" w:rsidP="00391ADC">
      <w:pPr>
        <w:spacing w:before="120"/>
        <w:rPr>
          <w:rFonts w:ascii="Arial" w:hAnsi="Arial" w:cs="Arial"/>
          <w:sz w:val="20"/>
        </w:rPr>
      </w:pPr>
      <w:r w:rsidRPr="00047F80">
        <w:rPr>
          <w:rFonts w:ascii="Arial" w:hAnsi="Arial" w:cs="Arial"/>
          <w:sz w:val="20"/>
        </w:rPr>
        <w:t>- Diện tích mỗi tầng đang xét không được lớn hơn 300 m</w:t>
      </w:r>
      <w:r w:rsidRPr="00047F80">
        <w:rPr>
          <w:rFonts w:ascii="Arial" w:hAnsi="Arial" w:cs="Arial"/>
          <w:sz w:val="20"/>
          <w:vertAlign w:val="superscript"/>
        </w:rPr>
        <w:t>2</w:t>
      </w:r>
      <w:r w:rsidRPr="00047F80">
        <w:rPr>
          <w:rFonts w:ascii="Arial" w:hAnsi="Arial" w:cs="Arial"/>
          <w:sz w:val="20"/>
        </w:rPr>
        <w:t>;</w:t>
      </w:r>
    </w:p>
    <w:p w:rsidR="00391ADC" w:rsidRPr="00047F80" w:rsidP="00391ADC">
      <w:pPr>
        <w:spacing w:before="120"/>
        <w:rPr>
          <w:rFonts w:ascii="Arial" w:hAnsi="Arial" w:cs="Arial"/>
          <w:sz w:val="20"/>
        </w:rPr>
      </w:pPr>
      <w:r w:rsidRPr="00047F80">
        <w:rPr>
          <w:rFonts w:ascii="Arial" w:hAnsi="Arial" w:cs="Arial"/>
          <w:sz w:val="20"/>
        </w:rPr>
        <w:t>- Số người lớn nhất trên mỗi tầng không vượt quá 20 người;</w:t>
      </w:r>
    </w:p>
    <w:p w:rsidR="00391ADC" w:rsidRPr="00047F80" w:rsidP="00391ADC">
      <w:pPr>
        <w:spacing w:before="120"/>
        <w:rPr>
          <w:rFonts w:ascii="Arial" w:hAnsi="Arial" w:cs="Arial"/>
          <w:sz w:val="20"/>
        </w:rPr>
      </w:pPr>
      <w:r w:rsidRPr="00047F80">
        <w:rPr>
          <w:rFonts w:ascii="Arial" w:hAnsi="Arial" w:cs="Arial"/>
          <w:sz w:val="20"/>
        </w:rPr>
        <w:t xml:space="preserve">- Không được để xe cơ giới, không được bố trí kho hạng A, B, C tại tầng có lối thoát nạn ra ngoài nhà, trừ khi các khu vực này được ngăn cách theo các quy định của quy </w:t>
      </w:r>
      <w:r w:rsidRPr="00242A65">
        <w:rPr>
          <w:rFonts w:ascii="Arial" w:hAnsi="Arial" w:cs="Arial"/>
          <w:sz w:val="20"/>
        </w:rPr>
        <w:t>chuẩn</w:t>
      </w:r>
      <w:r w:rsidRPr="00047F80">
        <w:rPr>
          <w:rFonts w:ascii="Arial" w:hAnsi="Arial" w:cs="Arial"/>
          <w:sz w:val="20"/>
        </w:rPr>
        <w:t xml:space="preserve"> này;</w:t>
      </w:r>
    </w:p>
    <w:p w:rsidR="00391ADC" w:rsidRPr="00047F80" w:rsidP="00391ADC">
      <w:pPr>
        <w:spacing w:before="120"/>
        <w:rPr>
          <w:rFonts w:ascii="Arial" w:hAnsi="Arial" w:cs="Arial"/>
          <w:sz w:val="20"/>
        </w:rPr>
      </w:pPr>
      <w:r w:rsidRPr="00047F80">
        <w:rPr>
          <w:rFonts w:ascii="Arial" w:hAnsi="Arial" w:cs="Arial"/>
          <w:sz w:val="20"/>
        </w:rPr>
        <w:t xml:space="preserve">- Đối với nhà trên 3 tầng hoặc có chiều cao PCCC lớn hơn 9 m: các lối ra thoát nạn của các gian phòng và từ mỗi tầng phải tuân thủ yêu cầu của quy </w:t>
      </w:r>
      <w:r w:rsidRPr="00242A65">
        <w:rPr>
          <w:rFonts w:ascii="Arial" w:hAnsi="Arial" w:cs="Arial"/>
          <w:sz w:val="20"/>
        </w:rPr>
        <w:t>chuẩn</w:t>
      </w:r>
      <w:r w:rsidRPr="00047F80">
        <w:rPr>
          <w:rFonts w:ascii="Arial" w:hAnsi="Arial" w:cs="Arial"/>
          <w:sz w:val="20"/>
        </w:rPr>
        <w:t xml:space="preserve"> này;</w:t>
      </w:r>
    </w:p>
    <w:p w:rsidR="00391ADC" w:rsidRPr="00047F80" w:rsidP="00391ADC">
      <w:pPr>
        <w:spacing w:before="120"/>
        <w:rPr>
          <w:rFonts w:ascii="Arial" w:hAnsi="Arial" w:cs="Arial"/>
          <w:sz w:val="20"/>
        </w:rPr>
      </w:pPr>
      <w:r w:rsidRPr="00047F80">
        <w:rPr>
          <w:rFonts w:ascii="Arial" w:hAnsi="Arial" w:cs="Arial"/>
          <w:sz w:val="20"/>
        </w:rPr>
        <w:t>- Đối với nhà từ 3 tầng trở xuống hoặc có chiều cao PCCC từ 9 m trở xuống: được sử dụng cầu thang</w:t>
      </w:r>
      <w:r w:rsidRPr="00242A65">
        <w:rPr>
          <w:rFonts w:ascii="Arial" w:hAnsi="Arial" w:cs="Arial"/>
          <w:sz w:val="20"/>
        </w:rPr>
        <w:t xml:space="preserve"> </w:t>
      </w:r>
      <w:r w:rsidRPr="00047F80">
        <w:rPr>
          <w:rFonts w:ascii="Arial" w:hAnsi="Arial" w:cs="Arial"/>
          <w:sz w:val="20"/>
        </w:rPr>
        <w:t xml:space="preserve">bộ loại 2 </w:t>
      </w:r>
      <w:r w:rsidRPr="00242A65">
        <w:rPr>
          <w:rFonts w:ascii="Arial" w:hAnsi="Arial" w:cs="Arial"/>
          <w:sz w:val="20"/>
        </w:rPr>
        <w:t>để</w:t>
      </w:r>
      <w:r w:rsidRPr="00047F80">
        <w:rPr>
          <w:rFonts w:ascii="Arial" w:hAnsi="Arial" w:cs="Arial"/>
          <w:sz w:val="20"/>
        </w:rPr>
        <w:t xml:space="preserve"> thoát nạn khi bảo đảm điều kiện người trong nhà có thể thoát ra lối thoát nạn khẩn cấp (ra ban công, lô gia thoáng, qua cửa sổ hoặc lối thoát nạn </w:t>
      </w:r>
      <w:r w:rsidRPr="00242A65">
        <w:rPr>
          <w:rFonts w:ascii="Arial" w:hAnsi="Arial" w:cs="Arial"/>
          <w:sz w:val="20"/>
        </w:rPr>
        <w:t>khẩn</w:t>
      </w:r>
      <w:r w:rsidRPr="00047F80">
        <w:rPr>
          <w:rFonts w:ascii="Arial" w:hAnsi="Arial" w:cs="Arial"/>
          <w:sz w:val="20"/>
        </w:rPr>
        <w:t xml:space="preserve"> cấp tương tự) hoặc lên được sân thượng</w:t>
      </w:r>
      <w:r w:rsidRPr="00242A65">
        <w:rPr>
          <w:rFonts w:ascii="Arial" w:hAnsi="Arial" w:cs="Arial"/>
          <w:sz w:val="20"/>
        </w:rPr>
        <w:t xml:space="preserve"> </w:t>
      </w:r>
      <w:r w:rsidRPr="00047F80">
        <w:rPr>
          <w:rFonts w:ascii="Arial" w:hAnsi="Arial" w:cs="Arial"/>
          <w:sz w:val="20"/>
        </w:rPr>
        <w:t xml:space="preserve">thoáng khi có cháy, và thang bộ loại 2 </w:t>
      </w:r>
      <w:r w:rsidRPr="00242A65">
        <w:rPr>
          <w:rFonts w:ascii="Arial" w:hAnsi="Arial" w:cs="Arial"/>
          <w:sz w:val="20"/>
        </w:rPr>
        <w:t>phải</w:t>
      </w:r>
      <w:r w:rsidRPr="00047F80">
        <w:rPr>
          <w:rFonts w:ascii="Arial" w:hAnsi="Arial" w:cs="Arial"/>
          <w:sz w:val="20"/>
        </w:rPr>
        <w:t xml:space="preserve"> được ngăn cách với khu vực tầng hầm (nếu có) bằng vách</w:t>
      </w:r>
      <w:r w:rsidRPr="00242A65">
        <w:rPr>
          <w:rFonts w:ascii="Arial" w:hAnsi="Arial" w:cs="Arial"/>
          <w:sz w:val="20"/>
        </w:rPr>
        <w:t xml:space="preserve"> </w:t>
      </w:r>
      <w:r w:rsidRPr="00047F80">
        <w:rPr>
          <w:rFonts w:ascii="Arial" w:hAnsi="Arial" w:cs="Arial"/>
          <w:sz w:val="20"/>
        </w:rPr>
        <w:t>ngăn cháy loại 2</w:t>
      </w:r>
      <w:r w:rsidRPr="00047F80">
        <w:rPr>
          <w:rFonts w:ascii="Arial" w:hAnsi="Arial" w:cs="Arial"/>
          <w:sz w:val="20"/>
        </w:rPr>
        <w:t>;</w:t>
      </w:r>
    </w:p>
    <w:p w:rsidR="00391ADC" w:rsidRPr="00047F80" w:rsidP="00391ADC">
      <w:pPr>
        <w:spacing w:before="120"/>
        <w:rPr>
          <w:rFonts w:ascii="Arial" w:hAnsi="Arial" w:cs="Arial"/>
          <w:sz w:val="20"/>
        </w:rPr>
      </w:pPr>
      <w:r w:rsidRPr="00047F80">
        <w:rPr>
          <w:rFonts w:ascii="Arial" w:hAnsi="Arial" w:cs="Arial"/>
          <w:sz w:val="20"/>
        </w:rPr>
        <w:t>CHÚ THÍCH: Ban công thoáng hoặc sân thượng thoáng nghĩa là hở ra ngoài trời và bộ phận bao che (nếu có) phải bảo đảm cho việc thoát nạn, cứu nạn dễ dàng khi lực lượng chữa cháy tiếp cận.</w:t>
      </w:r>
    </w:p>
    <w:p w:rsidR="00391ADC" w:rsidRPr="00047F80" w:rsidP="00391ADC">
      <w:pPr>
        <w:spacing w:before="120"/>
        <w:rPr>
          <w:rFonts w:ascii="Arial" w:hAnsi="Arial" w:cs="Arial"/>
          <w:sz w:val="20"/>
        </w:rPr>
      </w:pPr>
      <w:r w:rsidRPr="00047F80">
        <w:rPr>
          <w:rFonts w:ascii="Arial" w:hAnsi="Arial" w:cs="Arial"/>
          <w:sz w:val="20"/>
        </w:rPr>
        <w:t xml:space="preserve">2) Đối với nhà có chiều cao PCCC từ trên 15 m đến 21 m: </w:t>
      </w:r>
    </w:p>
    <w:p w:rsidR="00391ADC" w:rsidRPr="00047F80" w:rsidP="00391ADC">
      <w:pPr>
        <w:spacing w:before="120"/>
        <w:rPr>
          <w:rFonts w:ascii="Arial" w:hAnsi="Arial" w:cs="Arial"/>
          <w:sz w:val="20"/>
        </w:rPr>
      </w:pPr>
      <w:r w:rsidRPr="00047F80">
        <w:rPr>
          <w:rFonts w:ascii="Arial" w:hAnsi="Arial" w:cs="Arial"/>
          <w:sz w:val="20"/>
        </w:rPr>
        <w:t>- Diện tích mỗi tầng đang xét không được lớn hơn 200 m</w:t>
      </w:r>
      <w:r w:rsidRPr="00047F80">
        <w:rPr>
          <w:rFonts w:ascii="Arial" w:hAnsi="Arial" w:cs="Arial"/>
          <w:sz w:val="20"/>
          <w:vertAlign w:val="superscript"/>
        </w:rPr>
        <w:t>2</w:t>
      </w:r>
      <w:r w:rsidRPr="00047F80">
        <w:rPr>
          <w:rFonts w:ascii="Arial" w:hAnsi="Arial" w:cs="Arial"/>
          <w:sz w:val="20"/>
        </w:rPr>
        <w:t>;</w:t>
      </w:r>
    </w:p>
    <w:p w:rsidR="00391ADC" w:rsidRPr="00047F80" w:rsidP="00391ADC">
      <w:pPr>
        <w:spacing w:before="120"/>
        <w:rPr>
          <w:rFonts w:ascii="Arial" w:hAnsi="Arial" w:cs="Arial"/>
          <w:sz w:val="20"/>
        </w:rPr>
      </w:pPr>
      <w:r w:rsidRPr="00047F80">
        <w:rPr>
          <w:rFonts w:ascii="Arial" w:hAnsi="Arial" w:cs="Arial"/>
          <w:sz w:val="20"/>
        </w:rPr>
        <w:t xml:space="preserve">- </w:t>
      </w:r>
      <w:r w:rsidRPr="00242A65">
        <w:rPr>
          <w:rFonts w:ascii="Arial" w:hAnsi="Arial" w:cs="Arial"/>
          <w:sz w:val="20"/>
        </w:rPr>
        <w:t>Số</w:t>
      </w:r>
      <w:r w:rsidRPr="00047F80">
        <w:rPr>
          <w:rFonts w:ascii="Arial" w:hAnsi="Arial" w:cs="Arial"/>
          <w:sz w:val="20"/>
        </w:rPr>
        <w:t xml:space="preserve"> người lớn nhất trên mỗi tầng không vượt quá 20 người;</w:t>
      </w:r>
    </w:p>
    <w:p w:rsidR="00391ADC" w:rsidRPr="00047F80" w:rsidP="00391ADC">
      <w:pPr>
        <w:spacing w:before="120"/>
        <w:rPr>
          <w:rFonts w:ascii="Arial" w:hAnsi="Arial" w:cs="Arial"/>
          <w:sz w:val="20"/>
        </w:rPr>
      </w:pPr>
      <w:r w:rsidRPr="00047F80">
        <w:rPr>
          <w:rFonts w:ascii="Arial" w:hAnsi="Arial" w:cs="Arial"/>
          <w:sz w:val="20"/>
        </w:rPr>
        <w:t>- Không được để xe cơ giới, không được bố trí kho hạng A, B, C tại tầng có lối thoát nạn ra ngoài nhà, trừ khi các khu vực này được ngăn cách theo các quy định của quy chuẩn này;</w:t>
      </w:r>
    </w:p>
    <w:p w:rsidR="00391ADC" w:rsidRPr="00047F80" w:rsidP="00391ADC">
      <w:pPr>
        <w:spacing w:before="120"/>
        <w:rPr>
          <w:rFonts w:ascii="Arial" w:hAnsi="Arial" w:cs="Arial"/>
          <w:sz w:val="20"/>
        </w:rPr>
      </w:pPr>
      <w:r w:rsidRPr="00047F80">
        <w:rPr>
          <w:rFonts w:ascii="Arial" w:hAnsi="Arial" w:cs="Arial"/>
          <w:sz w:val="20"/>
        </w:rPr>
        <w:t>- Các khu vực có công năng đang xét được bảo vệ bằng chữa cháy tự động. Trường hợp không thể trang bị chữa cháy tự động thì thay thế bằng hệ thống báo cháy tự động cho toàn bộ nhà (ưu tiên sử dụng đầu báo cháy khói);</w:t>
      </w:r>
    </w:p>
    <w:p w:rsidR="00391ADC" w:rsidRPr="00047F80" w:rsidP="00391ADC">
      <w:pPr>
        <w:spacing w:before="120"/>
        <w:rPr>
          <w:rFonts w:ascii="Arial" w:hAnsi="Arial" w:cs="Arial"/>
          <w:sz w:val="20"/>
        </w:rPr>
      </w:pPr>
      <w:r w:rsidRPr="00047F80">
        <w:rPr>
          <w:rFonts w:ascii="Arial" w:hAnsi="Arial" w:cs="Arial"/>
          <w:sz w:val="20"/>
        </w:rPr>
        <w:t xml:space="preserve">- Người trong nhà có thể thoát ra ngoài nhà qua lối thoát nạn khẩn cấp (ra ban công, lô gia thoáng, qua cửa </w:t>
      </w:r>
      <w:r w:rsidRPr="00242A65">
        <w:rPr>
          <w:rFonts w:ascii="Arial" w:hAnsi="Arial" w:cs="Arial"/>
          <w:sz w:val="20"/>
        </w:rPr>
        <w:t>sổ</w:t>
      </w:r>
      <w:r w:rsidRPr="00047F80">
        <w:rPr>
          <w:rFonts w:ascii="Arial" w:hAnsi="Arial" w:cs="Arial"/>
          <w:sz w:val="20"/>
        </w:rPr>
        <w:t xml:space="preserve"> hoặc lối thoát nạn khẩn cấp tương tự) với các thiết bị hỗ trợ thoát nạn (ví dụ thang P1, P2, thang ngoài nhà, thang dây, ống tụt và các thiết bị hỗ trợ thoát nạn khác); hoặc lên được sân thượng thoáng khi có cháy;</w:t>
      </w:r>
    </w:p>
    <w:p w:rsidR="00391ADC" w:rsidRPr="00047F80" w:rsidP="00391ADC">
      <w:pPr>
        <w:spacing w:before="120"/>
        <w:rPr>
          <w:rFonts w:ascii="Arial" w:hAnsi="Arial" w:cs="Arial"/>
          <w:sz w:val="20"/>
        </w:rPr>
      </w:pPr>
      <w:r w:rsidRPr="00047F80">
        <w:rPr>
          <w:rFonts w:ascii="Arial" w:hAnsi="Arial" w:cs="Arial"/>
          <w:sz w:val="20"/>
        </w:rPr>
        <w:t xml:space="preserve">- Các lối ra thoát nạn của các gian phòng </w:t>
      </w:r>
      <w:r w:rsidRPr="00242A65">
        <w:rPr>
          <w:rFonts w:ascii="Arial" w:hAnsi="Arial" w:cs="Arial"/>
          <w:sz w:val="20"/>
        </w:rPr>
        <w:t>và</w:t>
      </w:r>
      <w:r w:rsidRPr="00047F80">
        <w:rPr>
          <w:rFonts w:ascii="Arial" w:hAnsi="Arial" w:cs="Arial"/>
          <w:sz w:val="20"/>
        </w:rPr>
        <w:t xml:space="preserve"> từ mỗi tầng phải tuân thủ yêu cầu của quy chuẩn này;</w:t>
      </w:r>
    </w:p>
    <w:p w:rsidR="00391ADC" w:rsidRPr="00047F80" w:rsidP="00391ADC">
      <w:pPr>
        <w:spacing w:before="120"/>
        <w:rPr>
          <w:rFonts w:ascii="Arial" w:hAnsi="Arial" w:cs="Arial"/>
          <w:sz w:val="20"/>
        </w:rPr>
      </w:pPr>
      <w:r w:rsidRPr="00047F80">
        <w:rPr>
          <w:rFonts w:ascii="Arial" w:hAnsi="Arial" w:cs="Arial"/>
          <w:sz w:val="20"/>
        </w:rPr>
        <w:t>3) Đối với nhà có chiều cao PCCC từ trên 21 m đến 25 m:</w:t>
      </w:r>
    </w:p>
    <w:p w:rsidR="00391ADC" w:rsidRPr="00047F80" w:rsidP="00391ADC">
      <w:pPr>
        <w:spacing w:before="120"/>
        <w:rPr>
          <w:rFonts w:ascii="Arial" w:hAnsi="Arial" w:cs="Arial"/>
          <w:sz w:val="20"/>
        </w:rPr>
      </w:pPr>
      <w:r w:rsidRPr="00047F80">
        <w:rPr>
          <w:rFonts w:ascii="Arial" w:hAnsi="Arial" w:cs="Arial"/>
          <w:sz w:val="20"/>
        </w:rPr>
        <w:t>- Diện tích mỗi tầng đang xét không được lớn hơn 150 m</w:t>
      </w:r>
      <w:r w:rsidRPr="00047F80">
        <w:rPr>
          <w:rFonts w:ascii="Arial" w:hAnsi="Arial" w:cs="Arial"/>
          <w:sz w:val="20"/>
          <w:vertAlign w:val="superscript"/>
        </w:rPr>
        <w:t>2</w:t>
      </w:r>
      <w:r w:rsidRPr="00047F80">
        <w:rPr>
          <w:rFonts w:ascii="Arial" w:hAnsi="Arial" w:cs="Arial"/>
          <w:sz w:val="20"/>
        </w:rPr>
        <w:t>;</w:t>
      </w:r>
    </w:p>
    <w:p w:rsidR="00391ADC" w:rsidRPr="00047F80" w:rsidP="00391ADC">
      <w:pPr>
        <w:spacing w:before="120"/>
        <w:rPr>
          <w:rFonts w:ascii="Arial" w:hAnsi="Arial" w:cs="Arial"/>
          <w:sz w:val="20"/>
        </w:rPr>
      </w:pPr>
      <w:r w:rsidRPr="00047F80">
        <w:rPr>
          <w:rFonts w:ascii="Arial" w:hAnsi="Arial" w:cs="Arial"/>
          <w:sz w:val="20"/>
        </w:rPr>
        <w:t>- Số người lớn nhất trên mỗi tầng không vượt quá 15 người;</w:t>
      </w:r>
    </w:p>
    <w:p w:rsidR="00391ADC" w:rsidRPr="00047F80" w:rsidP="00391ADC">
      <w:pPr>
        <w:spacing w:before="120"/>
        <w:rPr>
          <w:rFonts w:ascii="Arial" w:hAnsi="Arial" w:cs="Arial"/>
          <w:sz w:val="20"/>
        </w:rPr>
      </w:pPr>
      <w:r w:rsidRPr="00047F80">
        <w:rPr>
          <w:rFonts w:ascii="Arial" w:hAnsi="Arial" w:cs="Arial"/>
          <w:sz w:val="20"/>
        </w:rPr>
        <w:t>- Không được để xe cơ giới, không được bố trí kho hạng A, B, C tại tầng có lối thoát nạn ra ngoài nhà, trừ khi các khu vực này được ngăn cách theo các quy định của quy chuẩn này;</w:t>
      </w:r>
    </w:p>
    <w:p w:rsidR="00391ADC" w:rsidRPr="00047F80" w:rsidP="00391ADC">
      <w:pPr>
        <w:spacing w:before="120"/>
        <w:rPr>
          <w:rFonts w:ascii="Arial" w:hAnsi="Arial" w:cs="Arial"/>
          <w:sz w:val="20"/>
        </w:rPr>
      </w:pPr>
      <w:r w:rsidRPr="00047F80">
        <w:rPr>
          <w:rFonts w:ascii="Arial" w:hAnsi="Arial" w:cs="Arial"/>
          <w:sz w:val="20"/>
        </w:rPr>
        <w:t>- Nhà được bảo vệ bằng hệ thống báo cháy và chữa cháy tự động;</w:t>
      </w:r>
    </w:p>
    <w:p w:rsidR="00391ADC" w:rsidRPr="00047F80" w:rsidP="00391ADC">
      <w:pPr>
        <w:spacing w:before="120"/>
        <w:rPr>
          <w:rFonts w:ascii="Arial" w:hAnsi="Arial" w:cs="Arial"/>
          <w:sz w:val="20"/>
        </w:rPr>
      </w:pPr>
      <w:r w:rsidRPr="00047F80">
        <w:rPr>
          <w:rFonts w:ascii="Arial" w:hAnsi="Arial" w:cs="Arial"/>
          <w:sz w:val="20"/>
        </w:rPr>
        <w:t xml:space="preserve">- Người trong nhà có thể thoát ra ngoài nhà qua lối thoát nạn khẩn cấp (ra ban công, lô gia thoáng, qua cửa </w:t>
      </w:r>
      <w:r w:rsidRPr="00242A65">
        <w:rPr>
          <w:rFonts w:ascii="Arial" w:hAnsi="Arial" w:cs="Arial"/>
          <w:sz w:val="20"/>
        </w:rPr>
        <w:t>sổ</w:t>
      </w:r>
      <w:r w:rsidRPr="00047F80">
        <w:rPr>
          <w:rFonts w:ascii="Arial" w:hAnsi="Arial" w:cs="Arial"/>
          <w:sz w:val="20"/>
        </w:rPr>
        <w:t xml:space="preserve"> và các lối thoát nạn khẩn cấp tương tự) với các thiết bị hỗ trợ thoát nạn (ví dụ thang</w:t>
      </w:r>
      <w:r w:rsidRPr="00047F80">
        <w:rPr>
          <w:rFonts w:ascii="Arial" w:hAnsi="Arial" w:cs="Arial"/>
          <w:sz w:val="20"/>
        </w:rPr>
        <w:t xml:space="preserve"> P1, P2, thang ngoài nhà, thang dây, </w:t>
      </w:r>
      <w:r w:rsidRPr="00242A65">
        <w:rPr>
          <w:rFonts w:ascii="Arial" w:hAnsi="Arial" w:cs="Arial"/>
          <w:sz w:val="20"/>
        </w:rPr>
        <w:t>ống</w:t>
      </w:r>
      <w:r w:rsidRPr="00047F80">
        <w:rPr>
          <w:rFonts w:ascii="Arial" w:hAnsi="Arial" w:cs="Arial"/>
          <w:sz w:val="20"/>
        </w:rPr>
        <w:t xml:space="preserve"> tụt và các thiết bị hỗ trợ thoát nạn khác); hoặc lên được sân thượng thoáng khi có cháy;</w:t>
      </w:r>
    </w:p>
    <w:p w:rsidR="00391ADC" w:rsidRPr="00047F80" w:rsidP="00391ADC">
      <w:pPr>
        <w:spacing w:before="120"/>
        <w:rPr>
          <w:rFonts w:ascii="Arial" w:hAnsi="Arial" w:cs="Arial"/>
          <w:sz w:val="20"/>
        </w:rPr>
      </w:pPr>
      <w:r w:rsidRPr="00047F80">
        <w:rPr>
          <w:rFonts w:ascii="Arial" w:hAnsi="Arial" w:cs="Arial"/>
          <w:sz w:val="20"/>
        </w:rPr>
        <w:t>- Các lối ra thoát nạn của các gian phòng và từ mỗi tầng phải tuân thủ yêu cầu của quy chuẩn này.”.</w:t>
      </w:r>
    </w:p>
    <w:p w:rsidR="00391ADC" w:rsidRPr="00047F80" w:rsidP="00391ADC">
      <w:pPr>
        <w:spacing w:before="120"/>
        <w:rPr>
          <w:rFonts w:ascii="Arial" w:hAnsi="Arial" w:cs="Arial"/>
          <w:sz w:val="20"/>
        </w:rPr>
      </w:pPr>
      <w:r w:rsidRPr="00047F80">
        <w:rPr>
          <w:rFonts w:ascii="Arial" w:hAnsi="Arial" w:cs="Arial"/>
          <w:sz w:val="20"/>
        </w:rPr>
        <w:t>“d) Từ các tầng (hoặc một phần của tầng được ngăn cách khỏi các phần khác của tầng bằng các bộ phận ngăn cháy) thuộc nhóm nguy hiểm cháy theo công năng F4.1, khi thỏa mãn các điều kiện tại đoạn a) điểm 3.2.6.2, hoặc thỏa mãn đồng thời các điều kiện sau:</w:t>
      </w:r>
    </w:p>
    <w:p w:rsidR="00391ADC" w:rsidRPr="00047F80" w:rsidP="00391ADC">
      <w:pPr>
        <w:spacing w:before="120"/>
        <w:rPr>
          <w:rFonts w:ascii="Arial" w:hAnsi="Arial" w:cs="Arial"/>
          <w:sz w:val="20"/>
        </w:rPr>
      </w:pPr>
      <w:r w:rsidRPr="00047F80">
        <w:rPr>
          <w:rFonts w:ascii="Arial" w:hAnsi="Arial" w:cs="Arial"/>
          <w:sz w:val="20"/>
        </w:rPr>
        <w:t>- Đối với cấp tiểu học và tương đương: Nhà có chiều cao PCCC không quá 9 m, diện tích tầng đang xét không quá 300 m</w:t>
      </w:r>
      <w:r w:rsidRPr="00047F80">
        <w:rPr>
          <w:rFonts w:ascii="Arial" w:hAnsi="Arial" w:cs="Arial"/>
          <w:sz w:val="20"/>
          <w:vertAlign w:val="superscript"/>
        </w:rPr>
        <w:t>2</w:t>
      </w:r>
      <w:r w:rsidRPr="00047F80">
        <w:rPr>
          <w:rFonts w:ascii="Arial" w:hAnsi="Arial" w:cs="Arial"/>
          <w:sz w:val="20"/>
        </w:rPr>
        <w:t>; Đối với các nhà còn lại thuộc nhóm F4.1: Nhà có chiều cao PCCC không quá 15 m, diện tích tầng đang xét không quá 500 m</w:t>
      </w:r>
      <w:r w:rsidRPr="00047F80">
        <w:rPr>
          <w:rFonts w:ascii="Arial" w:hAnsi="Arial" w:cs="Arial"/>
          <w:sz w:val="20"/>
          <w:vertAlign w:val="superscript"/>
        </w:rPr>
        <w:t>2</w:t>
      </w:r>
      <w:r w:rsidRPr="00047F80">
        <w:rPr>
          <w:rFonts w:ascii="Arial" w:hAnsi="Arial" w:cs="Arial"/>
          <w:sz w:val="20"/>
        </w:rPr>
        <w:t>;</w:t>
      </w:r>
    </w:p>
    <w:p w:rsidR="00391ADC" w:rsidRPr="00047F80" w:rsidP="00391ADC">
      <w:pPr>
        <w:spacing w:before="120"/>
        <w:rPr>
          <w:rFonts w:ascii="Arial" w:hAnsi="Arial" w:cs="Arial"/>
          <w:sz w:val="20"/>
        </w:rPr>
      </w:pPr>
      <w:r w:rsidRPr="00047F80">
        <w:rPr>
          <w:rFonts w:ascii="Arial" w:hAnsi="Arial" w:cs="Arial"/>
          <w:sz w:val="20"/>
        </w:rPr>
        <w:t xml:space="preserve">- Không được để xe cơ giới, không được bố trí kho hạng A, B, C tại tầng </w:t>
      </w:r>
      <w:r w:rsidRPr="00242A65">
        <w:rPr>
          <w:rFonts w:ascii="Arial" w:hAnsi="Arial" w:cs="Arial"/>
          <w:sz w:val="20"/>
        </w:rPr>
        <w:t>có</w:t>
      </w:r>
      <w:r w:rsidRPr="00047F80">
        <w:rPr>
          <w:rFonts w:ascii="Arial" w:hAnsi="Arial" w:cs="Arial"/>
          <w:sz w:val="20"/>
        </w:rPr>
        <w:t xml:space="preserve"> lối thoát nạn ra ngoài nhà, trừ khi các khu vực này được ngăn cách theo các quy định của quy chuẩn này.</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31" w:name="khoan_6_3"/>
      <w:r w:rsidRPr="00047F80">
        <w:rPr>
          <w:rFonts w:ascii="Arial" w:hAnsi="Arial" w:cs="Arial"/>
          <w:b/>
          <w:sz w:val="20"/>
        </w:rPr>
        <w:t>Sửa đổi điểm 3.2.8 như sau:</w:t>
      </w:r>
      <w:bookmarkEnd w:id="31"/>
    </w:p>
    <w:p w:rsidR="00391ADC" w:rsidRPr="00047F80" w:rsidP="00391ADC">
      <w:pPr>
        <w:spacing w:before="120"/>
        <w:rPr>
          <w:rFonts w:ascii="Arial" w:hAnsi="Arial" w:cs="Arial"/>
          <w:sz w:val="20"/>
        </w:rPr>
      </w:pPr>
      <w:r w:rsidRPr="00047F80">
        <w:rPr>
          <w:rFonts w:ascii="Arial" w:hAnsi="Arial" w:cs="Arial"/>
          <w:sz w:val="20"/>
        </w:rPr>
        <w:t xml:space="preserve">- Sửa đổi câu cuối cùng của đoạn </w:t>
      </w:r>
      <w:r w:rsidRPr="00242A65">
        <w:rPr>
          <w:rFonts w:ascii="Arial" w:hAnsi="Arial" w:cs="Arial"/>
          <w:sz w:val="20"/>
        </w:rPr>
        <w:t>thứ</w:t>
      </w:r>
      <w:r w:rsidRPr="00047F80">
        <w:rPr>
          <w:rFonts w:ascii="Arial" w:hAnsi="Arial" w:cs="Arial"/>
          <w:sz w:val="20"/>
        </w:rPr>
        <w:t xml:space="preserve"> hai như sau: </w:t>
      </w:r>
      <w:r w:rsidRPr="00242A65">
        <w:rPr>
          <w:rFonts w:ascii="Arial" w:hAnsi="Arial" w:cs="Arial"/>
          <w:sz w:val="20"/>
        </w:rPr>
        <w:t>“</w:t>
      </w:r>
      <w:r w:rsidRPr="00047F80">
        <w:rPr>
          <w:rFonts w:ascii="Arial" w:hAnsi="Arial" w:cs="Arial"/>
          <w:sz w:val="20"/>
        </w:rPr>
        <w:t xml:space="preserve">Khoảng cách giữa hai lối ra thoát nạn được đo theo đường thẳng </w:t>
      </w:r>
      <w:r w:rsidRPr="00242A65">
        <w:rPr>
          <w:rFonts w:ascii="Arial" w:hAnsi="Arial" w:cs="Arial"/>
          <w:sz w:val="20"/>
        </w:rPr>
        <w:t>nối</w:t>
      </w:r>
      <w:r w:rsidRPr="00047F80">
        <w:rPr>
          <w:rFonts w:ascii="Arial" w:hAnsi="Arial" w:cs="Arial"/>
          <w:sz w:val="20"/>
        </w:rPr>
        <w:t xml:space="preserve"> giữa hai cạnh xa nhất của chúng và phải lớn hơn hoặc bằng 7 m. Trường hợp khoảng cách này nhỏ hơn 7 m </w:t>
      </w:r>
      <w:r w:rsidRPr="00242A65">
        <w:rPr>
          <w:rFonts w:ascii="Arial" w:hAnsi="Arial" w:cs="Arial"/>
          <w:sz w:val="20"/>
        </w:rPr>
        <w:t>thì</w:t>
      </w:r>
      <w:r w:rsidRPr="00047F80">
        <w:rPr>
          <w:rFonts w:ascii="Arial" w:hAnsi="Arial" w:cs="Arial"/>
          <w:sz w:val="20"/>
        </w:rPr>
        <w:t xml:space="preserve"> khoảng cách giữa hai lối ra thoát nạn được đo theo đường thẳng nối giữa hai cạnh gần nhất của chúng (xem Hình I.4 a), b), c)</w:t>
      </w:r>
      <w:r w:rsidRPr="00047F80">
        <w:rPr>
          <w:rFonts w:ascii="Arial" w:hAnsi="Arial" w:cs="Arial"/>
          <w:sz w:val="20"/>
        </w:rPr>
        <w:t>).</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sz w:val="20"/>
        </w:rPr>
      </w:pPr>
      <w:r w:rsidRPr="00047F80">
        <w:rPr>
          <w:rFonts w:ascii="Arial" w:hAnsi="Arial" w:cs="Arial"/>
          <w:sz w:val="20"/>
        </w:rPr>
        <w:t xml:space="preserve">- Tại đoạn thứ ba bổ sung cụm từ </w:t>
      </w:r>
      <w:r w:rsidRPr="00242A65">
        <w:rPr>
          <w:rFonts w:ascii="Arial" w:hAnsi="Arial" w:cs="Arial"/>
          <w:sz w:val="20"/>
        </w:rPr>
        <w:t>“</w:t>
      </w:r>
      <w:r w:rsidRPr="00047F80">
        <w:rPr>
          <w:rFonts w:ascii="Arial" w:hAnsi="Arial" w:cs="Arial"/>
          <w:sz w:val="20"/>
        </w:rPr>
        <w:t>, phần nhà hoặc tầng nh</w:t>
      </w:r>
      <w:r w:rsidRPr="00242A65">
        <w:rPr>
          <w:rFonts w:ascii="Arial" w:hAnsi="Arial" w:cs="Arial"/>
          <w:sz w:val="20"/>
        </w:rPr>
        <w:t>à”</w:t>
      </w:r>
      <w:r w:rsidRPr="00047F80">
        <w:rPr>
          <w:rFonts w:ascii="Arial" w:hAnsi="Arial" w:cs="Arial"/>
          <w:sz w:val="20"/>
        </w:rPr>
        <w:t xml:space="preserve"> vào sau cụm từ </w:t>
      </w:r>
      <w:r w:rsidRPr="00242A65">
        <w:rPr>
          <w:rFonts w:ascii="Arial" w:hAnsi="Arial" w:cs="Arial"/>
          <w:sz w:val="20"/>
        </w:rPr>
        <w:t>“</w:t>
      </w:r>
      <w:r w:rsidRPr="00047F80">
        <w:rPr>
          <w:rFonts w:ascii="Arial" w:hAnsi="Arial" w:cs="Arial"/>
          <w:sz w:val="20"/>
        </w:rPr>
        <w:t>gian phòng</w:t>
      </w:r>
      <w:r w:rsidRPr="00242A65">
        <w:rPr>
          <w:rFonts w:ascii="Arial" w:hAnsi="Arial" w:cs="Arial"/>
          <w:sz w:val="20"/>
        </w:rPr>
        <w:t>”</w:t>
      </w:r>
      <w:r w:rsidRPr="00047F80">
        <w:rPr>
          <w:rFonts w:ascii="Arial" w:hAnsi="Arial" w:cs="Arial"/>
          <w:sz w:val="20"/>
        </w:rPr>
        <w:t>.</w:t>
      </w:r>
    </w:p>
    <w:p w:rsidR="00DC608B" w:rsidP="00391ADC">
      <w:pPr>
        <w:spacing w:before="120"/>
        <w:rPr>
          <w:rFonts w:ascii="Arial" w:hAnsi="Arial" w:cs="Arial"/>
          <w:sz w:val="20"/>
        </w:rPr>
      </w:pPr>
      <w:r w:rsidRPr="00047F80" w:rsidR="00391ADC">
        <w:rPr>
          <w:rFonts w:ascii="Arial" w:hAnsi="Arial" w:cs="Arial"/>
          <w:sz w:val="20"/>
        </w:rPr>
        <w:t>- Tại đoạn thứ tư bổ sung cụm từ “hoặc hành lang bên</w:t>
      </w:r>
      <w:r w:rsidRPr="00242A65" w:rsidR="00391ADC">
        <w:rPr>
          <w:rFonts w:ascii="Arial" w:hAnsi="Arial" w:cs="Arial"/>
          <w:sz w:val="20"/>
        </w:rPr>
        <w:t>”</w:t>
      </w:r>
      <w:r w:rsidRPr="00047F80" w:rsidR="00391ADC">
        <w:rPr>
          <w:rFonts w:ascii="Arial" w:hAnsi="Arial" w:cs="Arial"/>
          <w:sz w:val="20"/>
        </w:rPr>
        <w:t xml:space="preserve"> vào sau cụm từ </w:t>
      </w:r>
      <w:r w:rsidRPr="00242A65" w:rsidR="00391ADC">
        <w:rPr>
          <w:rFonts w:ascii="Arial" w:hAnsi="Arial" w:cs="Arial"/>
          <w:sz w:val="20"/>
        </w:rPr>
        <w:t>“</w:t>
      </w:r>
      <w:r w:rsidRPr="00047F80" w:rsidR="00391ADC">
        <w:rPr>
          <w:rFonts w:ascii="Arial" w:hAnsi="Arial" w:cs="Arial"/>
          <w:sz w:val="20"/>
        </w:rPr>
        <w:t>bằng một hành lang trong</w:t>
      </w:r>
      <w:r w:rsidRPr="00242A65" w:rsidR="00391ADC">
        <w:rPr>
          <w:rFonts w:ascii="Arial" w:hAnsi="Arial" w:cs="Arial"/>
          <w:sz w:val="20"/>
        </w:rPr>
        <w:t>”</w:t>
      </w:r>
      <w:r w:rsidRPr="00047F80" w:rsidR="00391ADC">
        <w:rPr>
          <w:rFonts w:ascii="Arial" w:hAnsi="Arial" w:cs="Arial"/>
          <w:sz w:val="20"/>
        </w:rPr>
        <w:t>.</w:t>
      </w:r>
    </w:p>
    <w:p w:rsidR="00391ADC" w:rsidRPr="00047F80" w:rsidP="00391ADC">
      <w:pPr>
        <w:spacing w:before="120"/>
        <w:rPr>
          <w:rFonts w:ascii="Arial" w:hAnsi="Arial" w:cs="Arial"/>
          <w:sz w:val="20"/>
        </w:rPr>
      </w:pPr>
      <w:bookmarkStart w:id="32" w:name="khoan_7_3"/>
      <w:r w:rsidRPr="00047F80">
        <w:rPr>
          <w:rFonts w:ascii="Arial" w:hAnsi="Arial" w:cs="Arial"/>
          <w:b/>
          <w:sz w:val="20"/>
        </w:rPr>
        <w:t>Sửa đổi câu thứ hai của đoạn thứ tư điểm 3.2.9 như sau:</w:t>
      </w:r>
      <w:bookmarkEnd w:id="32"/>
    </w:p>
    <w:p w:rsidR="00391ADC" w:rsidRPr="00047F80" w:rsidP="00391ADC">
      <w:pPr>
        <w:spacing w:before="120"/>
        <w:rPr>
          <w:rFonts w:ascii="Arial" w:hAnsi="Arial" w:cs="Arial"/>
          <w:sz w:val="20"/>
        </w:rPr>
      </w:pPr>
      <w:r w:rsidRPr="00242A65">
        <w:rPr>
          <w:rFonts w:ascii="Arial" w:hAnsi="Arial" w:cs="Arial"/>
          <w:sz w:val="20"/>
        </w:rPr>
        <w:t>“</w:t>
      </w:r>
      <w:r w:rsidRPr="00047F80">
        <w:rPr>
          <w:rFonts w:ascii="Arial" w:hAnsi="Arial" w:cs="Arial"/>
          <w:sz w:val="20"/>
        </w:rPr>
        <w:t xml:space="preserve">Cửa hai cánh nếu </w:t>
      </w:r>
      <w:r w:rsidRPr="00242A65">
        <w:rPr>
          <w:rFonts w:ascii="Arial" w:hAnsi="Arial" w:cs="Arial"/>
          <w:sz w:val="20"/>
        </w:rPr>
        <w:t>có</w:t>
      </w:r>
      <w:r w:rsidRPr="00047F80">
        <w:rPr>
          <w:rFonts w:ascii="Arial" w:hAnsi="Arial" w:cs="Arial"/>
          <w:sz w:val="20"/>
        </w:rPr>
        <w:t xml:space="preserve"> yêu cầu về giới hạn chịu lửa thì phải được lắp cơ cấu tự đóng sao cho các cánh</w:t>
      </w:r>
      <w:r w:rsidRPr="00242A65">
        <w:rPr>
          <w:rFonts w:ascii="Arial" w:hAnsi="Arial" w:cs="Arial"/>
          <w:sz w:val="20"/>
        </w:rPr>
        <w:t xml:space="preserve"> </w:t>
      </w:r>
      <w:r w:rsidRPr="00047F80">
        <w:rPr>
          <w:rFonts w:ascii="Arial" w:hAnsi="Arial" w:cs="Arial"/>
          <w:sz w:val="20"/>
        </w:rPr>
        <w:t>được đóng lần lượt.</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33" w:name="khoan_8_3"/>
      <w:r w:rsidRPr="00047F80">
        <w:rPr>
          <w:rFonts w:ascii="Arial" w:hAnsi="Arial" w:cs="Arial"/>
          <w:b/>
          <w:sz w:val="20"/>
        </w:rPr>
        <w:t>Sửa đổi đoạn cuối điểm 3.2.9 như sau:</w:t>
      </w:r>
      <w:bookmarkEnd w:id="33"/>
    </w:p>
    <w:p w:rsidR="00391ADC" w:rsidRPr="00242A65" w:rsidP="00391ADC">
      <w:pPr>
        <w:spacing w:before="120"/>
        <w:rPr>
          <w:rFonts w:ascii="Arial" w:hAnsi="Arial" w:cs="Arial"/>
          <w:sz w:val="20"/>
        </w:rPr>
      </w:pPr>
      <w:r w:rsidRPr="00047F80">
        <w:rPr>
          <w:rFonts w:ascii="Arial" w:hAnsi="Arial" w:cs="Arial"/>
          <w:sz w:val="20"/>
        </w:rPr>
        <w:t xml:space="preserve">“Các cửa trên đường thoát nạn nếu có yêu cầu về giới hạn chịu lửa </w:t>
      </w:r>
      <w:r w:rsidRPr="00242A65">
        <w:rPr>
          <w:rFonts w:ascii="Arial" w:hAnsi="Arial" w:cs="Arial"/>
          <w:sz w:val="20"/>
        </w:rPr>
        <w:t>thì</w:t>
      </w:r>
      <w:r w:rsidRPr="00047F80">
        <w:rPr>
          <w:rFonts w:ascii="Arial" w:hAnsi="Arial" w:cs="Arial"/>
          <w:sz w:val="20"/>
        </w:rPr>
        <w:t xml:space="preserve"> phải được lắp cơ cấu tự đóng.”. </w:t>
      </w:r>
    </w:p>
    <w:p w:rsidR="00391ADC" w:rsidRPr="00047F80" w:rsidP="00391ADC">
      <w:pPr>
        <w:spacing w:before="120"/>
        <w:rPr>
          <w:rFonts w:ascii="Arial" w:hAnsi="Arial" w:cs="Arial"/>
          <w:b/>
          <w:sz w:val="20"/>
        </w:rPr>
      </w:pPr>
      <w:bookmarkStart w:id="34" w:name="khoan_9_3"/>
      <w:r w:rsidRPr="00047F80">
        <w:rPr>
          <w:rFonts w:ascii="Arial" w:hAnsi="Arial" w:cs="Arial"/>
          <w:b/>
          <w:sz w:val="20"/>
        </w:rPr>
        <w:t>Bãi bỏ câu thứ hai của đoạn thứ nhất điểm 3.2.11.</w:t>
      </w:r>
      <w:bookmarkEnd w:id="34"/>
    </w:p>
    <w:p w:rsidR="00391ADC" w:rsidRPr="00047F80" w:rsidP="00391ADC">
      <w:pPr>
        <w:spacing w:before="120"/>
        <w:rPr>
          <w:rFonts w:ascii="Arial" w:hAnsi="Arial" w:cs="Arial"/>
          <w:b/>
          <w:sz w:val="20"/>
        </w:rPr>
      </w:pPr>
      <w:bookmarkStart w:id="35" w:name="khoan_10_3"/>
      <w:r w:rsidRPr="00047F80">
        <w:rPr>
          <w:rFonts w:ascii="Arial" w:hAnsi="Arial" w:cs="Arial"/>
          <w:b/>
          <w:sz w:val="20"/>
        </w:rPr>
        <w:t>Sửa đổi, bổ sung điểm 3.3.1 như sau:</w:t>
      </w:r>
      <w:bookmarkEnd w:id="35"/>
    </w:p>
    <w:p w:rsidR="00391ADC" w:rsidRPr="00047F80" w:rsidP="00391ADC">
      <w:pPr>
        <w:spacing w:before="120"/>
        <w:rPr>
          <w:rFonts w:ascii="Arial" w:hAnsi="Arial" w:cs="Arial"/>
          <w:sz w:val="20"/>
        </w:rPr>
      </w:pPr>
      <w:r w:rsidRPr="00047F80">
        <w:rPr>
          <w:rFonts w:ascii="Arial" w:hAnsi="Arial" w:cs="Arial"/>
          <w:sz w:val="20"/>
        </w:rPr>
        <w:t>- Thay cụm từ “TCVN 3890” bằng cụm từ “tài liệu chuẩn</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36" w:name="khoan_11_3"/>
      <w:r w:rsidRPr="00047F80">
        <w:rPr>
          <w:rFonts w:ascii="Arial" w:hAnsi="Arial" w:cs="Arial"/>
          <w:b/>
          <w:sz w:val="20"/>
        </w:rPr>
        <w:t>Sửa đổi đoạn thứ nhất của điểm 3.3.2 như sau:</w:t>
      </w:r>
      <w:bookmarkEnd w:id="36"/>
    </w:p>
    <w:p w:rsidR="00391ADC" w:rsidRPr="00047F80" w:rsidP="00391ADC">
      <w:pPr>
        <w:spacing w:before="120"/>
        <w:rPr>
          <w:rFonts w:ascii="Arial" w:hAnsi="Arial" w:cs="Arial"/>
          <w:sz w:val="20"/>
        </w:rPr>
      </w:pPr>
      <w:r w:rsidRPr="00047F80">
        <w:rPr>
          <w:rFonts w:ascii="Arial" w:hAnsi="Arial" w:cs="Arial"/>
          <w:sz w:val="20"/>
        </w:rPr>
        <w:t xml:space="preserve">“Khoảng cách thoát nạn giới hạn cho phép (Phụ lục G) trên mỗi tầng được đo dọc theo tâm đường thoát nạn, bắt đầu từ tâm của cửa các gian phòng hoặc từ chỗ xa nhất có thể có người trong phòng (tùy thuộc vào việc </w:t>
      </w:r>
      <w:r w:rsidRPr="00242A65">
        <w:rPr>
          <w:rFonts w:ascii="Arial" w:hAnsi="Arial" w:cs="Arial"/>
          <w:sz w:val="20"/>
        </w:rPr>
        <w:t>có</w:t>
      </w:r>
      <w:r w:rsidRPr="00047F80">
        <w:rPr>
          <w:rFonts w:ascii="Arial" w:hAnsi="Arial" w:cs="Arial"/>
          <w:sz w:val="20"/>
        </w:rPr>
        <w:t xml:space="preserve"> ngăn cháy giữa gian phòng và đường thoát nạn hay không) đến tâm của lối ra thoát nạn gần nhất của mỗi tầng (ví dụ: cửa ra ngoài nhà, cửa </w:t>
      </w:r>
      <w:r w:rsidRPr="00242A65">
        <w:rPr>
          <w:rFonts w:ascii="Arial" w:hAnsi="Arial" w:cs="Arial"/>
          <w:sz w:val="20"/>
        </w:rPr>
        <w:t>vào</w:t>
      </w:r>
      <w:r w:rsidRPr="00047F80">
        <w:rPr>
          <w:rFonts w:ascii="Arial" w:hAnsi="Arial" w:cs="Arial"/>
          <w:sz w:val="20"/>
        </w:rPr>
        <w:t xml:space="preserve"> buồng thang bộ hoặc cửa ra cầu thang bộ loại 3, mép bậc đầu tiên của cầu thang bộ loại 2 trên tầng đó nếu cầu thang loại 2 là cầu thang thoát nạn, cửa vào khoang cháy lân cận, hoặc đến lối ra thoát nạn khác). Khoảng cách này phải được hạn chế tùy thuộc vào:</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37" w:name="khoan_12_3"/>
      <w:r w:rsidRPr="00047F80">
        <w:rPr>
          <w:rFonts w:ascii="Arial" w:hAnsi="Arial" w:cs="Arial"/>
          <w:b/>
          <w:sz w:val="20"/>
        </w:rPr>
        <w:t>Sửa đổi, bổ sung điểm 3.3.5 như sau:</w:t>
      </w:r>
      <w:bookmarkEnd w:id="37"/>
    </w:p>
    <w:p w:rsidR="00391ADC" w:rsidRPr="00047F80" w:rsidP="00391ADC">
      <w:pPr>
        <w:spacing w:before="120"/>
        <w:rPr>
          <w:rFonts w:ascii="Arial" w:hAnsi="Arial" w:cs="Arial"/>
          <w:sz w:val="20"/>
        </w:rPr>
      </w:pPr>
      <w:r w:rsidRPr="00047F80">
        <w:rPr>
          <w:rFonts w:ascii="Arial" w:hAnsi="Arial" w:cs="Arial"/>
          <w:sz w:val="20"/>
        </w:rPr>
        <w:t>- Bãi bỏ câu thứ ba của đoạn thứ hai.</w:t>
      </w:r>
    </w:p>
    <w:p w:rsidR="00391ADC" w:rsidRPr="00047F80" w:rsidP="00391ADC">
      <w:pPr>
        <w:spacing w:before="120"/>
        <w:rPr>
          <w:rFonts w:ascii="Arial" w:hAnsi="Arial" w:cs="Arial"/>
          <w:sz w:val="20"/>
        </w:rPr>
      </w:pPr>
      <w:r w:rsidRPr="00047F80">
        <w:rPr>
          <w:rFonts w:ascii="Arial" w:hAnsi="Arial" w:cs="Arial"/>
          <w:sz w:val="20"/>
        </w:rPr>
        <w:t>- Bổ sung vào sau đoạn thứ hai như sau:</w:t>
      </w:r>
    </w:p>
    <w:p w:rsidR="00391ADC" w:rsidRPr="00047F80" w:rsidP="00391ADC">
      <w:pPr>
        <w:spacing w:before="120"/>
        <w:rPr>
          <w:rFonts w:ascii="Arial" w:hAnsi="Arial" w:cs="Arial"/>
          <w:sz w:val="20"/>
        </w:rPr>
      </w:pPr>
      <w:r w:rsidRPr="00242A65">
        <w:rPr>
          <w:rFonts w:ascii="Arial" w:hAnsi="Arial" w:cs="Arial"/>
          <w:sz w:val="20"/>
        </w:rPr>
        <w:t>“</w:t>
      </w:r>
      <w:r w:rsidRPr="00047F80">
        <w:rPr>
          <w:rFonts w:ascii="Arial" w:hAnsi="Arial" w:cs="Arial"/>
          <w:sz w:val="20"/>
        </w:rPr>
        <w:t xml:space="preserve">Riêng nhà có hạng nguy hiểm cháy và cháy </w:t>
      </w:r>
      <w:r w:rsidRPr="00242A65">
        <w:rPr>
          <w:rFonts w:ascii="Arial" w:hAnsi="Arial" w:cs="Arial"/>
          <w:sz w:val="20"/>
        </w:rPr>
        <w:t>nổ</w:t>
      </w:r>
      <w:r w:rsidRPr="00047F80">
        <w:rPr>
          <w:rFonts w:ascii="Arial" w:hAnsi="Arial" w:cs="Arial"/>
          <w:sz w:val="20"/>
        </w:rPr>
        <w:t xml:space="preserve"> D, E có </w:t>
      </w:r>
      <w:r w:rsidRPr="00242A65">
        <w:rPr>
          <w:rFonts w:ascii="Arial" w:hAnsi="Arial" w:cs="Arial"/>
          <w:sz w:val="20"/>
        </w:rPr>
        <w:t>thể</w:t>
      </w:r>
      <w:r w:rsidRPr="00047F80">
        <w:rPr>
          <w:rFonts w:ascii="Arial" w:hAnsi="Arial" w:cs="Arial"/>
          <w:sz w:val="20"/>
        </w:rPr>
        <w:t xml:space="preserve"> bao che hành lang bằng tường kính hoặc bộ phận bao che từ vật liệu không cháy. Không yêu cầu </w:t>
      </w:r>
      <w:r w:rsidRPr="00242A65">
        <w:rPr>
          <w:rFonts w:ascii="Arial" w:hAnsi="Arial" w:cs="Arial"/>
          <w:sz w:val="20"/>
        </w:rPr>
        <w:t>giới</w:t>
      </w:r>
      <w:r w:rsidRPr="00047F80">
        <w:rPr>
          <w:rFonts w:ascii="Arial" w:hAnsi="Arial" w:cs="Arial"/>
          <w:sz w:val="20"/>
        </w:rPr>
        <w:t xml:space="preserve"> hạn chịu lửa của tường ngăn và các ô cửa </w:t>
      </w:r>
      <w:r w:rsidRPr="00242A65">
        <w:rPr>
          <w:rFonts w:ascii="Arial" w:hAnsi="Arial" w:cs="Arial"/>
          <w:sz w:val="20"/>
        </w:rPr>
        <w:t>giữa</w:t>
      </w:r>
      <w:r w:rsidRPr="00047F80">
        <w:rPr>
          <w:rFonts w:ascii="Arial" w:hAnsi="Arial" w:cs="Arial"/>
          <w:sz w:val="20"/>
        </w:rPr>
        <w:t xml:space="preserve"> các gian phòng và hành lang bên (trừ các gian phòng nhóm F5 hạng A, B, C hoặc bếp).</w:t>
      </w:r>
    </w:p>
    <w:p w:rsidR="00391ADC" w:rsidRPr="00047F80" w:rsidP="00391ADC">
      <w:pPr>
        <w:spacing w:before="120"/>
        <w:rPr>
          <w:rFonts w:ascii="Arial" w:hAnsi="Arial" w:cs="Arial"/>
          <w:sz w:val="20"/>
        </w:rPr>
      </w:pPr>
      <w:r w:rsidRPr="00047F80">
        <w:rPr>
          <w:rFonts w:ascii="Arial" w:hAnsi="Arial" w:cs="Arial"/>
          <w:sz w:val="20"/>
        </w:rPr>
        <w:t xml:space="preserve">Đối với các tầng nhà </w:t>
      </w:r>
      <w:r w:rsidRPr="00242A65">
        <w:rPr>
          <w:rFonts w:ascii="Arial" w:hAnsi="Arial" w:cs="Arial"/>
          <w:sz w:val="20"/>
        </w:rPr>
        <w:t>có</w:t>
      </w:r>
      <w:r w:rsidRPr="00047F80">
        <w:rPr>
          <w:rFonts w:ascii="Arial" w:hAnsi="Arial" w:cs="Arial"/>
          <w:sz w:val="20"/>
        </w:rPr>
        <w:t xml:space="preserve"> hành lang, gian phòng không được bao che bằng các bộ phận ngăn cháy theo quy định tại điểm 3.3.5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w:t>
      </w:r>
      <w:r w:rsidRPr="00242A65">
        <w:rPr>
          <w:rFonts w:ascii="Arial" w:hAnsi="Arial" w:cs="Arial"/>
          <w:sz w:val="20"/>
        </w:rPr>
        <w:t>ở</w:t>
      </w:r>
      <w:r w:rsidRPr="00047F80">
        <w:rPr>
          <w:rFonts w:ascii="Arial" w:hAnsi="Arial" w:cs="Arial"/>
          <w:sz w:val="20"/>
        </w:rPr>
        <w:t xml:space="preserve"> trên. Các nhà nhóm F1.3 phải tuân thủ quy định tại 4.5.”.</w:t>
      </w:r>
    </w:p>
    <w:p w:rsidR="00391ADC" w:rsidRPr="00047F80" w:rsidP="00391ADC">
      <w:pPr>
        <w:spacing w:before="120"/>
        <w:rPr>
          <w:rFonts w:ascii="Arial" w:hAnsi="Arial" w:cs="Arial"/>
          <w:sz w:val="20"/>
        </w:rPr>
      </w:pPr>
      <w:r w:rsidRPr="00047F80">
        <w:rPr>
          <w:rFonts w:ascii="Arial" w:hAnsi="Arial" w:cs="Arial"/>
          <w:sz w:val="20"/>
        </w:rPr>
        <w:t>- Bổ sung cụm từ sau vào sau cụm từ “vách ngăn cháy loại 2</w:t>
      </w:r>
      <w:r w:rsidRPr="00242A65">
        <w:rPr>
          <w:rFonts w:ascii="Arial" w:hAnsi="Arial" w:cs="Arial"/>
          <w:sz w:val="20"/>
        </w:rPr>
        <w:t>”</w:t>
      </w:r>
      <w:r w:rsidRPr="00047F80">
        <w:rPr>
          <w:rFonts w:ascii="Arial" w:hAnsi="Arial" w:cs="Arial"/>
          <w:sz w:val="20"/>
        </w:rPr>
        <w:t xml:space="preserve"> của đoạn thứ ba: </w:t>
      </w:r>
      <w:r w:rsidRPr="00242A65">
        <w:rPr>
          <w:rFonts w:ascii="Arial" w:hAnsi="Arial" w:cs="Arial"/>
          <w:sz w:val="20"/>
        </w:rPr>
        <w:t>“</w:t>
      </w:r>
      <w:r w:rsidRPr="00047F80">
        <w:rPr>
          <w:rFonts w:ascii="Arial" w:hAnsi="Arial" w:cs="Arial"/>
          <w:sz w:val="20"/>
        </w:rPr>
        <w:t>(hoặc bằng các vách ngăn khói, màn ngăn khói, có mép dưới cách sàn hành lang tối đa 2,5 m)”.</w:t>
      </w:r>
    </w:p>
    <w:p w:rsidR="00391ADC" w:rsidRPr="00047F80" w:rsidP="00391ADC">
      <w:pPr>
        <w:spacing w:before="120"/>
        <w:rPr>
          <w:rFonts w:ascii="Arial" w:hAnsi="Arial" w:cs="Arial"/>
          <w:b/>
          <w:sz w:val="20"/>
        </w:rPr>
      </w:pPr>
      <w:bookmarkStart w:id="38" w:name="khoan_13_3"/>
      <w:r w:rsidRPr="00047F80">
        <w:rPr>
          <w:rFonts w:ascii="Arial" w:hAnsi="Arial" w:cs="Arial"/>
          <w:b/>
          <w:sz w:val="20"/>
        </w:rPr>
        <w:t>Sửa đổi, bổ sung điểm 3.4.1 như sau:</w:t>
      </w:r>
      <w:bookmarkEnd w:id="38"/>
    </w:p>
    <w:p w:rsidR="00391ADC" w:rsidRPr="00047F80" w:rsidP="00391ADC">
      <w:pPr>
        <w:spacing w:before="120"/>
        <w:rPr>
          <w:rFonts w:ascii="Arial" w:hAnsi="Arial" w:cs="Arial"/>
          <w:sz w:val="20"/>
        </w:rPr>
      </w:pPr>
      <w:r w:rsidRPr="00047F80">
        <w:rPr>
          <w:rFonts w:ascii="Arial" w:hAnsi="Arial" w:cs="Arial"/>
          <w:sz w:val="20"/>
        </w:rPr>
        <w:t>- Sửa đổi gạch đầu dòng thứ nhất như sau:</w:t>
      </w:r>
      <w:r w:rsidRPr="00242A65">
        <w:rPr>
          <w:rFonts w:ascii="Arial" w:hAnsi="Arial" w:cs="Arial"/>
          <w:sz w:val="20"/>
        </w:rPr>
        <w:t xml:space="preserve"> “</w:t>
      </w:r>
      <w:r w:rsidRPr="00047F80">
        <w:rPr>
          <w:rFonts w:ascii="Arial" w:hAnsi="Arial" w:cs="Arial"/>
          <w:sz w:val="20"/>
        </w:rPr>
        <w:t xml:space="preserve">- 1,2 m - đối với nhà </w:t>
      </w:r>
      <w:r w:rsidRPr="00242A65">
        <w:rPr>
          <w:rFonts w:ascii="Arial" w:hAnsi="Arial" w:cs="Arial"/>
          <w:sz w:val="20"/>
        </w:rPr>
        <w:t>nhóm</w:t>
      </w:r>
      <w:r w:rsidRPr="00047F80">
        <w:rPr>
          <w:rFonts w:ascii="Arial" w:hAnsi="Arial" w:cs="Arial"/>
          <w:sz w:val="20"/>
        </w:rPr>
        <w:t xml:space="preserve"> F1.1 có </w:t>
      </w:r>
      <w:r w:rsidRPr="00242A65">
        <w:rPr>
          <w:rFonts w:ascii="Arial" w:hAnsi="Arial" w:cs="Arial"/>
          <w:sz w:val="20"/>
        </w:rPr>
        <w:t>tổng</w:t>
      </w:r>
      <w:r w:rsidRPr="00047F80">
        <w:rPr>
          <w:rFonts w:ascii="Arial" w:hAnsi="Arial" w:cs="Arial"/>
          <w:sz w:val="20"/>
        </w:rPr>
        <w:t xml:space="preserve"> số người thoát nạn qua thang này lớn hơn 15 người từ mỗi tầng; 1 m - đối với nhà nhóm F1.1 có tổng số người thoát nạn qua thang </w:t>
      </w:r>
      <w:r w:rsidRPr="00242A65">
        <w:rPr>
          <w:rFonts w:ascii="Arial" w:hAnsi="Arial" w:cs="Arial"/>
          <w:sz w:val="20"/>
        </w:rPr>
        <w:t>này</w:t>
      </w:r>
      <w:r w:rsidRPr="00047F80">
        <w:rPr>
          <w:rFonts w:ascii="Arial" w:hAnsi="Arial" w:cs="Arial"/>
          <w:sz w:val="20"/>
        </w:rPr>
        <w:t xml:space="preserve"> từ 15 người trở xuống từ mỗi tầng;</w:t>
      </w:r>
      <w:r w:rsidRPr="00242A65">
        <w:rPr>
          <w:rFonts w:ascii="Arial" w:hAnsi="Arial" w:cs="Arial"/>
          <w:sz w:val="20"/>
        </w:rPr>
        <w:t xml:space="preserve"> ”</w:t>
      </w:r>
      <w:r w:rsidRPr="00047F80">
        <w:rPr>
          <w:rFonts w:ascii="Arial" w:hAnsi="Arial" w:cs="Arial"/>
          <w:sz w:val="20"/>
        </w:rPr>
        <w:t>.</w:t>
      </w:r>
    </w:p>
    <w:p w:rsidR="00391ADC" w:rsidRPr="00047F80" w:rsidP="00391ADC">
      <w:pPr>
        <w:spacing w:before="120"/>
        <w:rPr>
          <w:rFonts w:ascii="Arial" w:hAnsi="Arial" w:cs="Arial"/>
          <w:sz w:val="20"/>
        </w:rPr>
      </w:pPr>
      <w:r w:rsidRPr="00047F80">
        <w:rPr>
          <w:rFonts w:ascii="Arial" w:hAnsi="Arial" w:cs="Arial"/>
          <w:sz w:val="20"/>
        </w:rPr>
        <w:t>- Sửa đổi gạch đầu dòng thứ ba như sau: 0,7 m - đối với nhà có chiều cao PCCC không quá 15 m</w:t>
      </w:r>
      <w:r w:rsidRPr="00242A65">
        <w:rPr>
          <w:rFonts w:ascii="Arial" w:hAnsi="Arial" w:cs="Arial"/>
          <w:sz w:val="20"/>
        </w:rPr>
        <w:t xml:space="preserve"> </w:t>
      </w:r>
      <w:r w:rsidRPr="00047F80">
        <w:rPr>
          <w:rFonts w:ascii="Arial" w:hAnsi="Arial" w:cs="Arial"/>
          <w:sz w:val="20"/>
        </w:rPr>
        <w:t xml:space="preserve">và </w:t>
      </w:r>
      <w:r w:rsidRPr="00242A65">
        <w:rPr>
          <w:rFonts w:ascii="Arial" w:hAnsi="Arial" w:cs="Arial"/>
          <w:sz w:val="20"/>
        </w:rPr>
        <w:t>tổng</w:t>
      </w:r>
      <w:r w:rsidRPr="00047F80">
        <w:rPr>
          <w:rFonts w:ascii="Arial" w:hAnsi="Arial" w:cs="Arial"/>
          <w:sz w:val="20"/>
        </w:rPr>
        <w:t xml:space="preserve"> s</w:t>
      </w:r>
      <w:r w:rsidRPr="00242A65">
        <w:rPr>
          <w:rFonts w:ascii="Arial" w:hAnsi="Arial" w:cs="Arial"/>
          <w:sz w:val="20"/>
        </w:rPr>
        <w:t>ố</w:t>
      </w:r>
      <w:r w:rsidRPr="00047F80">
        <w:rPr>
          <w:rFonts w:ascii="Arial" w:hAnsi="Arial" w:cs="Arial"/>
          <w:sz w:val="20"/>
        </w:rPr>
        <w:t xml:space="preserve"> người thoát nạn qua thang này từ mỗi tầng không quá 15 người (trường hợp này chấp nhận bản thang có thể nhỏ </w:t>
      </w:r>
      <w:r w:rsidRPr="00242A65">
        <w:rPr>
          <w:rFonts w:ascii="Arial" w:hAnsi="Arial" w:cs="Arial"/>
          <w:sz w:val="20"/>
        </w:rPr>
        <w:t>hơn</w:t>
      </w:r>
      <w:r w:rsidRPr="00047F80">
        <w:rPr>
          <w:rFonts w:ascii="Arial" w:hAnsi="Arial" w:cs="Arial"/>
          <w:sz w:val="20"/>
        </w:rPr>
        <w:t xml:space="preserve"> chiều rộng cửa thoát nạn của thang);”.</w:t>
      </w:r>
    </w:p>
    <w:p w:rsidR="00391ADC" w:rsidRPr="00047F80" w:rsidP="00391ADC">
      <w:pPr>
        <w:spacing w:before="120"/>
        <w:rPr>
          <w:rFonts w:ascii="Arial" w:hAnsi="Arial" w:cs="Arial"/>
          <w:sz w:val="20"/>
        </w:rPr>
      </w:pPr>
      <w:r w:rsidRPr="00047F80">
        <w:rPr>
          <w:rFonts w:ascii="Arial" w:hAnsi="Arial" w:cs="Arial"/>
          <w:sz w:val="20"/>
        </w:rPr>
        <w:t xml:space="preserve">- Bổ sung vào cuối điểm 3.4.1 đoạn văn sau: </w:t>
      </w:r>
      <w:r w:rsidRPr="00242A65">
        <w:rPr>
          <w:rFonts w:ascii="Arial" w:hAnsi="Arial" w:cs="Arial"/>
          <w:sz w:val="20"/>
        </w:rPr>
        <w:t>“</w:t>
      </w:r>
      <w:r w:rsidRPr="00047F80">
        <w:rPr>
          <w:rFonts w:ascii="Arial" w:hAnsi="Arial" w:cs="Arial"/>
          <w:sz w:val="20"/>
        </w:rPr>
        <w:t xml:space="preserve">Trong trường hợp không thể bảo đảm được các kích thước trên, có </w:t>
      </w:r>
      <w:r w:rsidRPr="00242A65">
        <w:rPr>
          <w:rFonts w:ascii="Arial" w:hAnsi="Arial" w:cs="Arial"/>
          <w:sz w:val="20"/>
        </w:rPr>
        <w:t>thể</w:t>
      </w:r>
      <w:r w:rsidRPr="00047F80">
        <w:rPr>
          <w:rFonts w:ascii="Arial" w:hAnsi="Arial" w:cs="Arial"/>
          <w:sz w:val="20"/>
        </w:rPr>
        <w:t xml:space="preserve"> sử dụng tài liệu chuẩn </w:t>
      </w:r>
      <w:r w:rsidRPr="00242A65">
        <w:rPr>
          <w:rFonts w:ascii="Arial" w:hAnsi="Arial" w:cs="Arial"/>
          <w:sz w:val="20"/>
        </w:rPr>
        <w:t>để</w:t>
      </w:r>
      <w:r w:rsidRPr="00047F80">
        <w:rPr>
          <w:rFonts w:ascii="Arial" w:hAnsi="Arial" w:cs="Arial"/>
          <w:sz w:val="20"/>
        </w:rPr>
        <w:t xml:space="preserve"> tính toán thoát nạn cho người và xác định kích thước cần thiết của bản thang, lối thoát nạn, đường thoát nạn căn cứ trên điều kiện cụ thể của công trình.</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39" w:name="khoan_14_3"/>
      <w:r w:rsidRPr="00047F80">
        <w:rPr>
          <w:rFonts w:ascii="Arial" w:hAnsi="Arial" w:cs="Arial"/>
          <w:b/>
          <w:sz w:val="20"/>
        </w:rPr>
        <w:t>Sửa đổi, bổ sung điểm 3.4.4 như sau:</w:t>
      </w:r>
      <w:bookmarkEnd w:id="39"/>
    </w:p>
    <w:p w:rsidR="00391ADC" w:rsidRPr="00047F80" w:rsidP="00391ADC">
      <w:pPr>
        <w:spacing w:before="120"/>
        <w:rPr>
          <w:rFonts w:ascii="Arial" w:hAnsi="Arial" w:cs="Arial"/>
          <w:sz w:val="20"/>
        </w:rPr>
      </w:pPr>
      <w:r w:rsidRPr="00047F80">
        <w:rPr>
          <w:rFonts w:ascii="Arial" w:hAnsi="Arial" w:cs="Arial"/>
          <w:sz w:val="20"/>
        </w:rPr>
        <w:t xml:space="preserve">- Bổ sung đoạn văn sau </w:t>
      </w:r>
      <w:r w:rsidRPr="00242A65">
        <w:rPr>
          <w:rFonts w:ascii="Arial" w:hAnsi="Arial" w:cs="Arial"/>
          <w:sz w:val="20"/>
        </w:rPr>
        <w:t>vào</w:t>
      </w:r>
      <w:r w:rsidRPr="00047F80">
        <w:rPr>
          <w:rFonts w:ascii="Arial" w:hAnsi="Arial" w:cs="Arial"/>
          <w:sz w:val="20"/>
        </w:rPr>
        <w:t xml:space="preserve"> trước đoạn thứ nhất: </w:t>
      </w:r>
      <w:r w:rsidRPr="00242A65">
        <w:rPr>
          <w:rFonts w:ascii="Arial" w:hAnsi="Arial" w:cs="Arial"/>
          <w:sz w:val="20"/>
        </w:rPr>
        <w:t>“</w:t>
      </w:r>
      <w:r w:rsidRPr="00047F80">
        <w:rPr>
          <w:rFonts w:ascii="Arial" w:hAnsi="Arial" w:cs="Arial"/>
          <w:sz w:val="20"/>
        </w:rPr>
        <w:t xml:space="preserve">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w:t>
      </w:r>
      <w:r w:rsidRPr="00242A65">
        <w:rPr>
          <w:rFonts w:ascii="Arial" w:hAnsi="Arial" w:cs="Arial"/>
          <w:sz w:val="20"/>
        </w:rPr>
        <w:t>thể</w:t>
      </w:r>
      <w:r w:rsidRPr="00047F80">
        <w:rPr>
          <w:rFonts w:ascii="Arial" w:hAnsi="Arial" w:cs="Arial"/>
          <w:sz w:val="20"/>
        </w:rPr>
        <w:t>. Đối với nhà nhóm F1.4, không áp dụng quy định tại 3.3.7.”.</w:t>
      </w:r>
    </w:p>
    <w:p w:rsidR="00391ADC" w:rsidRPr="00047F80" w:rsidP="00391ADC">
      <w:pPr>
        <w:spacing w:before="120"/>
        <w:rPr>
          <w:rFonts w:ascii="Arial" w:hAnsi="Arial" w:cs="Arial"/>
          <w:sz w:val="20"/>
        </w:rPr>
      </w:pPr>
      <w:r w:rsidRPr="00047F80">
        <w:rPr>
          <w:rFonts w:ascii="Arial" w:hAnsi="Arial" w:cs="Arial"/>
          <w:sz w:val="20"/>
        </w:rPr>
        <w:t>- Thay cụm từ “F4” tại đoạn thứ nhất bằng cụm từ: “F1.2, F1.3, F2, F3, F4, F5”.</w:t>
      </w:r>
    </w:p>
    <w:p w:rsidR="00391ADC" w:rsidRPr="00047F80" w:rsidP="00391ADC">
      <w:pPr>
        <w:spacing w:before="120"/>
        <w:rPr>
          <w:rFonts w:ascii="Arial" w:hAnsi="Arial" w:cs="Arial"/>
          <w:sz w:val="20"/>
        </w:rPr>
      </w:pPr>
      <w:r w:rsidRPr="00047F80">
        <w:rPr>
          <w:rFonts w:ascii="Arial" w:hAnsi="Arial" w:cs="Arial"/>
          <w:sz w:val="20"/>
        </w:rPr>
        <w:t xml:space="preserve">- Bổ sung vào cuối điểm 3.4.4 đoạn văn sau: “Trong các nhà </w:t>
      </w:r>
      <w:r w:rsidRPr="00242A65">
        <w:rPr>
          <w:rFonts w:ascii="Arial" w:hAnsi="Arial" w:cs="Arial"/>
          <w:sz w:val="20"/>
        </w:rPr>
        <w:t>nhóm</w:t>
      </w:r>
      <w:r w:rsidRPr="00047F80">
        <w:rPr>
          <w:rFonts w:ascii="Arial" w:hAnsi="Arial" w:cs="Arial"/>
          <w:sz w:val="20"/>
        </w:rPr>
        <w:t xml:space="preserve"> F1.2, F1.3, F2, F3, F4, F5 với chiều cao PCCC không quá 15 m và số người tối đa trên mỗi tầng không quá 15 người, tại mỗi chiếu nghỉ hoặc góc xoay bản thang không quá 90° cho phép bố trí tối đa 3 bậc thang chéo (rẻ quạt).</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40" w:name="khoan_15_3"/>
      <w:r w:rsidRPr="00047F80">
        <w:rPr>
          <w:rFonts w:ascii="Arial" w:hAnsi="Arial" w:cs="Arial"/>
          <w:b/>
          <w:sz w:val="20"/>
        </w:rPr>
        <w:t>Sửa đổi điểm 3.4.5 như sau:</w:t>
      </w:r>
      <w:bookmarkEnd w:id="40"/>
    </w:p>
    <w:p w:rsidR="00391ADC" w:rsidRPr="00047F80" w:rsidP="00391ADC">
      <w:pPr>
        <w:spacing w:before="120"/>
        <w:rPr>
          <w:rFonts w:ascii="Arial" w:hAnsi="Arial" w:cs="Arial"/>
          <w:sz w:val="20"/>
        </w:rPr>
      </w:pPr>
      <w:r w:rsidRPr="00047F80">
        <w:rPr>
          <w:rFonts w:ascii="Arial" w:hAnsi="Arial" w:cs="Arial"/>
          <w:sz w:val="20"/>
        </w:rPr>
        <w:t xml:space="preserve">- Bổ sung vào cuối điểm 3.4.5, trước cụm từ </w:t>
      </w:r>
      <w:r w:rsidRPr="00242A65">
        <w:rPr>
          <w:rFonts w:ascii="Arial" w:hAnsi="Arial" w:cs="Arial"/>
          <w:sz w:val="20"/>
        </w:rPr>
        <w:t>“</w:t>
      </w:r>
      <w:r w:rsidRPr="00047F80">
        <w:rPr>
          <w:rFonts w:ascii="Arial" w:hAnsi="Arial" w:cs="Arial"/>
          <w:sz w:val="20"/>
        </w:rPr>
        <w:t>phòng công năng nào”: “, trừ các phòng vệ sinh và phòng kỹ thuật nước”.</w:t>
      </w:r>
    </w:p>
    <w:p w:rsidR="00391ADC" w:rsidRPr="00047F80" w:rsidP="00391ADC">
      <w:pPr>
        <w:spacing w:before="120"/>
        <w:rPr>
          <w:rFonts w:ascii="Arial" w:hAnsi="Arial" w:cs="Arial"/>
          <w:b/>
          <w:sz w:val="20"/>
        </w:rPr>
      </w:pPr>
      <w:bookmarkStart w:id="41" w:name="khoan_16_3"/>
      <w:r w:rsidRPr="00047F80">
        <w:rPr>
          <w:rFonts w:ascii="Arial" w:hAnsi="Arial" w:cs="Arial"/>
          <w:b/>
          <w:sz w:val="20"/>
        </w:rPr>
        <w:t>Sửa đổi đoạn a) và đoạn b) của điểm 3.4.8 như sau:</w:t>
      </w:r>
      <w:bookmarkEnd w:id="41"/>
    </w:p>
    <w:p w:rsidR="00391ADC" w:rsidRPr="00047F80" w:rsidP="00391ADC">
      <w:pPr>
        <w:spacing w:before="120"/>
        <w:rPr>
          <w:rFonts w:ascii="Arial" w:hAnsi="Arial" w:cs="Arial"/>
          <w:sz w:val="20"/>
        </w:rPr>
      </w:pPr>
      <w:r w:rsidRPr="00047F80">
        <w:rPr>
          <w:rFonts w:ascii="Arial" w:hAnsi="Arial" w:cs="Arial"/>
          <w:sz w:val="20"/>
        </w:rPr>
        <w:t xml:space="preserve">- Bổ sung cụm từ sau vào đoạn a) điểm 3.4.8, sau </w:t>
      </w:r>
      <w:r w:rsidRPr="00242A65">
        <w:rPr>
          <w:rFonts w:ascii="Arial" w:hAnsi="Arial" w:cs="Arial"/>
          <w:sz w:val="20"/>
        </w:rPr>
        <w:t>chữ</w:t>
      </w:r>
      <w:r w:rsidRPr="00047F80">
        <w:rPr>
          <w:rFonts w:ascii="Arial" w:hAnsi="Arial" w:cs="Arial"/>
          <w:sz w:val="20"/>
        </w:rPr>
        <w:t xml:space="preserve"> “L2</w:t>
      </w:r>
      <w:r w:rsidRPr="00242A65">
        <w:rPr>
          <w:rFonts w:ascii="Arial" w:hAnsi="Arial" w:cs="Arial"/>
          <w:sz w:val="20"/>
        </w:rPr>
        <w:t>”</w:t>
      </w:r>
      <w:r w:rsidRPr="00047F80">
        <w:rPr>
          <w:rFonts w:ascii="Arial" w:hAnsi="Arial" w:cs="Arial"/>
          <w:sz w:val="20"/>
        </w:rPr>
        <w:t xml:space="preserve"> đầu tiên: “và phần cầu thang tại tầng hầm, tầng bán hầm”.</w:t>
      </w:r>
    </w:p>
    <w:p w:rsidR="00391ADC" w:rsidRPr="00047F80" w:rsidP="00391ADC">
      <w:pPr>
        <w:spacing w:before="120"/>
        <w:rPr>
          <w:rFonts w:ascii="Arial" w:hAnsi="Arial" w:cs="Arial"/>
          <w:sz w:val="20"/>
        </w:rPr>
      </w:pPr>
      <w:r w:rsidRPr="00047F80">
        <w:rPr>
          <w:rFonts w:ascii="Arial" w:hAnsi="Arial" w:cs="Arial"/>
          <w:sz w:val="20"/>
        </w:rPr>
        <w:t xml:space="preserve">- Sửa đổi, bổ sung vào đoạn b) của điểm 3.4.8 như sau: Bãi bỏ cụm từ “là buồng thang bộ không nhiễm khói và”; và bổ sung đoạn văn vào cuối đoạn b) điểm 3.4.8 như sau: </w:t>
      </w:r>
      <w:r w:rsidRPr="00242A65">
        <w:rPr>
          <w:rFonts w:ascii="Arial" w:hAnsi="Arial" w:cs="Arial"/>
          <w:sz w:val="20"/>
        </w:rPr>
        <w:t>“</w:t>
      </w:r>
      <w:r w:rsidRPr="00047F80">
        <w:rPr>
          <w:rFonts w:ascii="Arial" w:hAnsi="Arial" w:cs="Arial"/>
          <w:sz w:val="20"/>
        </w:rPr>
        <w:t xml:space="preserve">Nếu là buồng thang bộ thông thường thì phải bố trí các lỗ thoát </w:t>
      </w:r>
      <w:r w:rsidRPr="00242A65">
        <w:rPr>
          <w:rFonts w:ascii="Arial" w:hAnsi="Arial" w:cs="Arial"/>
          <w:sz w:val="20"/>
        </w:rPr>
        <w:t>khói</w:t>
      </w:r>
      <w:r w:rsidRPr="00047F80">
        <w:rPr>
          <w:rFonts w:ascii="Arial" w:hAnsi="Arial" w:cs="Arial"/>
          <w:sz w:val="20"/>
        </w:rPr>
        <w:t xml:space="preserve"> trên </w:t>
      </w:r>
      <w:r w:rsidRPr="00242A65">
        <w:rPr>
          <w:rFonts w:ascii="Arial" w:hAnsi="Arial" w:cs="Arial"/>
          <w:sz w:val="20"/>
        </w:rPr>
        <w:t>tum</w:t>
      </w:r>
      <w:r w:rsidRPr="00047F80">
        <w:rPr>
          <w:rFonts w:ascii="Arial" w:hAnsi="Arial" w:cs="Arial"/>
          <w:sz w:val="20"/>
        </w:rPr>
        <w:t xml:space="preserve"> thang với </w:t>
      </w:r>
      <w:r w:rsidRPr="00242A65">
        <w:rPr>
          <w:rFonts w:ascii="Arial" w:hAnsi="Arial" w:cs="Arial"/>
          <w:sz w:val="20"/>
        </w:rPr>
        <w:t>tổng</w:t>
      </w:r>
      <w:r w:rsidRPr="00047F80">
        <w:rPr>
          <w:rFonts w:ascii="Arial" w:hAnsi="Arial" w:cs="Arial"/>
          <w:sz w:val="20"/>
        </w:rPr>
        <w:t xml:space="preserve"> diện tích tối thiểu bằng 10 % diện tích phủ bì (tính cả tường bao che) của sàn buồng thang (không yêu cầu bố trí lỗ thoát khói nếu nhà </w:t>
      </w:r>
      <w:r w:rsidRPr="00242A65">
        <w:rPr>
          <w:rFonts w:ascii="Arial" w:hAnsi="Arial" w:cs="Arial"/>
          <w:sz w:val="20"/>
        </w:rPr>
        <w:t>có</w:t>
      </w:r>
      <w:r w:rsidRPr="00047F80">
        <w:rPr>
          <w:rFonts w:ascii="Arial" w:hAnsi="Arial" w:cs="Arial"/>
          <w:sz w:val="20"/>
        </w:rPr>
        <w:t xml:space="preserve"> tối thiểu hai cầu thang thoát nạn hoặc một cầu thang thoát nạn nhưng có các lối thoát nạn khẩn cấp khác như quy định tại</w:t>
      </w:r>
      <w:r w:rsidRPr="00047F80">
        <w:rPr>
          <w:rFonts w:ascii="Arial" w:hAnsi="Arial" w:cs="Arial"/>
          <w:sz w:val="20"/>
        </w:rPr>
        <w:t xml:space="preserve"> 3.2.6.2).”.</w:t>
      </w:r>
    </w:p>
    <w:p w:rsidR="00391ADC" w:rsidRPr="00047F80" w:rsidP="00391ADC">
      <w:pPr>
        <w:spacing w:before="120"/>
        <w:rPr>
          <w:rFonts w:ascii="Arial" w:hAnsi="Arial" w:cs="Arial"/>
          <w:b/>
          <w:sz w:val="20"/>
        </w:rPr>
      </w:pPr>
      <w:bookmarkStart w:id="42" w:name="khoan_17_3"/>
      <w:r w:rsidRPr="00047F80">
        <w:rPr>
          <w:rFonts w:ascii="Arial" w:hAnsi="Arial" w:cs="Arial"/>
          <w:b/>
          <w:sz w:val="20"/>
        </w:rPr>
        <w:t>Bổ sung vào cuối điểm 3.4.11 như sau:</w:t>
      </w:r>
      <w:bookmarkEnd w:id="42"/>
    </w:p>
    <w:p w:rsidR="00391ADC" w:rsidRPr="00047F80" w:rsidP="00391ADC">
      <w:pPr>
        <w:spacing w:before="120"/>
        <w:rPr>
          <w:rFonts w:ascii="Arial" w:hAnsi="Arial" w:cs="Arial"/>
          <w:sz w:val="20"/>
        </w:rPr>
      </w:pPr>
      <w:r w:rsidRPr="00047F80">
        <w:rPr>
          <w:rFonts w:ascii="Arial" w:hAnsi="Arial" w:cs="Arial"/>
          <w:sz w:val="20"/>
        </w:rPr>
        <w:t xml:space="preserve">“Được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w:t>
      </w:r>
      <w:r w:rsidRPr="00242A65">
        <w:rPr>
          <w:rFonts w:ascii="Arial" w:hAnsi="Arial" w:cs="Arial"/>
          <w:sz w:val="20"/>
        </w:rPr>
        <w:t>hở</w:t>
      </w:r>
      <w:r w:rsidRPr="00047F80">
        <w:rPr>
          <w:rFonts w:ascii="Arial" w:hAnsi="Arial" w:cs="Arial"/>
          <w:sz w:val="20"/>
        </w:rPr>
        <w:t xml:space="preserve"> ra </w:t>
      </w:r>
      <w:r w:rsidRPr="00242A65">
        <w:rPr>
          <w:rFonts w:ascii="Arial" w:hAnsi="Arial" w:cs="Arial"/>
          <w:sz w:val="20"/>
        </w:rPr>
        <w:t>ngoài</w:t>
      </w:r>
      <w:r w:rsidRPr="00047F80">
        <w:rPr>
          <w:rFonts w:ascii="Arial" w:hAnsi="Arial" w:cs="Arial"/>
          <w:sz w:val="20"/>
        </w:rPr>
        <w:t xml:space="preserve"> trời.”.</w:t>
      </w:r>
    </w:p>
    <w:p w:rsidR="00391ADC" w:rsidRPr="00047F80" w:rsidP="00391ADC">
      <w:pPr>
        <w:spacing w:before="120"/>
        <w:rPr>
          <w:rFonts w:ascii="Arial" w:hAnsi="Arial" w:cs="Arial"/>
          <w:b/>
          <w:sz w:val="20"/>
        </w:rPr>
      </w:pPr>
      <w:bookmarkStart w:id="43" w:name="khoan_18_3"/>
      <w:r w:rsidRPr="00047F80">
        <w:rPr>
          <w:rFonts w:ascii="Arial" w:hAnsi="Arial" w:cs="Arial"/>
          <w:b/>
          <w:sz w:val="20"/>
        </w:rPr>
        <w:t>Sửa đổi điểm 3.4.13 như sau:</w:t>
      </w:r>
      <w:bookmarkEnd w:id="43"/>
    </w:p>
    <w:p w:rsidR="00391ADC" w:rsidRPr="00047F80" w:rsidP="00391ADC">
      <w:pPr>
        <w:spacing w:before="120"/>
        <w:rPr>
          <w:rFonts w:ascii="Arial" w:hAnsi="Arial" w:cs="Arial"/>
          <w:sz w:val="20"/>
        </w:rPr>
      </w:pPr>
      <w:r w:rsidRPr="00047F80">
        <w:rPr>
          <w:rFonts w:ascii="Arial" w:hAnsi="Arial" w:cs="Arial"/>
          <w:sz w:val="20"/>
        </w:rPr>
        <w:t>- Bãi bỏ đoạn thứ hai điểm 3.4.13.</w:t>
      </w:r>
    </w:p>
    <w:p w:rsidR="00391ADC" w:rsidRPr="00047F80" w:rsidP="00391ADC">
      <w:pPr>
        <w:spacing w:before="120"/>
        <w:rPr>
          <w:rFonts w:ascii="Arial" w:hAnsi="Arial" w:cs="Arial"/>
          <w:sz w:val="20"/>
        </w:rPr>
      </w:pPr>
      <w:r w:rsidRPr="00047F80">
        <w:rPr>
          <w:rFonts w:ascii="Arial" w:hAnsi="Arial" w:cs="Arial"/>
          <w:sz w:val="20"/>
        </w:rPr>
        <w:t xml:space="preserve">- Thay cụm từ “tại 2.5.1 c)” trong </w:t>
      </w:r>
      <w:r w:rsidRPr="00242A65">
        <w:rPr>
          <w:rFonts w:ascii="Arial" w:hAnsi="Arial" w:cs="Arial"/>
          <w:sz w:val="20"/>
        </w:rPr>
        <w:t>CHÚ</w:t>
      </w:r>
      <w:r w:rsidRPr="00047F80">
        <w:rPr>
          <w:rFonts w:ascii="Arial" w:hAnsi="Arial" w:cs="Arial"/>
          <w:sz w:val="20"/>
        </w:rPr>
        <w:t xml:space="preserve"> THÍCH bằng cụm từ “tại 2.4.3.3”.</w:t>
      </w:r>
    </w:p>
    <w:p w:rsidR="00391ADC" w:rsidRPr="00047F80" w:rsidP="00391ADC">
      <w:pPr>
        <w:spacing w:before="120"/>
        <w:rPr>
          <w:rFonts w:ascii="Arial" w:hAnsi="Arial" w:cs="Arial"/>
          <w:sz w:val="20"/>
        </w:rPr>
      </w:pPr>
      <w:r w:rsidRPr="00047F80">
        <w:rPr>
          <w:rFonts w:ascii="Arial" w:hAnsi="Arial" w:cs="Arial"/>
          <w:sz w:val="20"/>
        </w:rPr>
        <w:t>- Bãi bỏ đoạn a).</w:t>
      </w:r>
    </w:p>
    <w:p w:rsidR="00391ADC" w:rsidRPr="00047F80" w:rsidP="00391ADC">
      <w:pPr>
        <w:spacing w:before="120"/>
        <w:rPr>
          <w:rFonts w:ascii="Arial" w:hAnsi="Arial" w:cs="Arial"/>
          <w:b/>
          <w:sz w:val="20"/>
        </w:rPr>
      </w:pPr>
      <w:bookmarkStart w:id="44" w:name="khoan_19_3"/>
      <w:r w:rsidRPr="00047F80">
        <w:rPr>
          <w:rFonts w:ascii="Arial" w:hAnsi="Arial" w:cs="Arial"/>
          <w:b/>
          <w:sz w:val="20"/>
        </w:rPr>
        <w:t>Sửa đổi điểm 3.4.14 như sau:</w:t>
      </w:r>
      <w:bookmarkEnd w:id="44"/>
    </w:p>
    <w:p w:rsidR="00391ADC" w:rsidRPr="00047F80" w:rsidP="00391ADC">
      <w:pPr>
        <w:spacing w:before="120"/>
        <w:rPr>
          <w:rFonts w:ascii="Arial" w:hAnsi="Arial" w:cs="Arial"/>
          <w:sz w:val="20"/>
        </w:rPr>
      </w:pPr>
      <w:r w:rsidRPr="00047F80">
        <w:rPr>
          <w:rFonts w:ascii="Arial" w:hAnsi="Arial" w:cs="Arial"/>
          <w:sz w:val="20"/>
        </w:rPr>
        <w:t xml:space="preserve">- Bổ sung cụm từ vào cuối điểm 3.4.14 như sau: </w:t>
      </w:r>
      <w:r w:rsidRPr="00242A65">
        <w:rPr>
          <w:rFonts w:ascii="Arial" w:hAnsi="Arial" w:cs="Arial"/>
          <w:sz w:val="20"/>
        </w:rPr>
        <w:t>“</w:t>
      </w:r>
      <w:r w:rsidRPr="00047F80">
        <w:rPr>
          <w:rFonts w:ascii="Arial" w:hAnsi="Arial" w:cs="Arial"/>
          <w:sz w:val="20"/>
        </w:rPr>
        <w:t>theo yêu cầu của Phụ lục D</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45" w:name="khoan_20_3"/>
      <w:r w:rsidRPr="00047F80">
        <w:rPr>
          <w:rFonts w:ascii="Arial" w:hAnsi="Arial" w:cs="Arial"/>
          <w:b/>
          <w:sz w:val="20"/>
        </w:rPr>
        <w:t>Sửa đổi điểm 3.5.10 như sau:</w:t>
      </w:r>
      <w:bookmarkEnd w:id="45"/>
    </w:p>
    <w:p w:rsidR="00391ADC" w:rsidRPr="00047F80" w:rsidP="00391ADC">
      <w:pPr>
        <w:spacing w:before="120"/>
        <w:rPr>
          <w:rFonts w:ascii="Arial" w:hAnsi="Arial" w:cs="Arial"/>
          <w:sz w:val="20"/>
        </w:rPr>
      </w:pPr>
      <w:r w:rsidRPr="00047F80">
        <w:rPr>
          <w:rFonts w:ascii="Arial" w:hAnsi="Arial" w:cs="Arial"/>
          <w:sz w:val="20"/>
        </w:rPr>
        <w:t>“</w:t>
      </w:r>
      <w:r w:rsidRPr="00047F80">
        <w:rPr>
          <w:rFonts w:ascii="Arial" w:hAnsi="Arial" w:cs="Arial"/>
          <w:b/>
          <w:sz w:val="20"/>
        </w:rPr>
        <w:t>3.5.10</w:t>
      </w:r>
      <w:r w:rsidRPr="00047F80">
        <w:rPr>
          <w:rFonts w:ascii="Arial" w:hAnsi="Arial" w:cs="Arial"/>
          <w:sz w:val="20"/>
        </w:rPr>
        <w:t xml:space="preserve"> </w:t>
      </w:r>
      <w:r w:rsidRPr="00242A65">
        <w:rPr>
          <w:rFonts w:ascii="Arial" w:hAnsi="Arial" w:cs="Arial"/>
          <w:sz w:val="20"/>
        </w:rPr>
        <w:t xml:space="preserve"> </w:t>
      </w:r>
      <w:r w:rsidRPr="00047F80">
        <w:rPr>
          <w:rFonts w:ascii="Arial" w:hAnsi="Arial" w:cs="Arial"/>
          <w:sz w:val="20"/>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rsidR="00391ADC" w:rsidRPr="00047F80" w:rsidP="00391ADC">
      <w:pPr>
        <w:spacing w:before="120"/>
        <w:rPr>
          <w:rFonts w:ascii="Arial" w:hAnsi="Arial" w:cs="Arial"/>
          <w:sz w:val="20"/>
        </w:rPr>
      </w:pPr>
      <w:r w:rsidRPr="00047F80">
        <w:rPr>
          <w:rFonts w:ascii="Arial" w:hAnsi="Arial" w:cs="Arial"/>
          <w:sz w:val="20"/>
        </w:rPr>
        <w:t xml:space="preserve">Trường hợp gian phòng chung có trang bị chữa cháy tự động (trừ các gian phòng có diện tích lớn </w:t>
      </w:r>
      <w:r w:rsidRPr="00242A65">
        <w:rPr>
          <w:rFonts w:ascii="Arial" w:hAnsi="Arial" w:cs="Arial"/>
          <w:sz w:val="20"/>
        </w:rPr>
        <w:t>hơn</w:t>
      </w:r>
      <w:r w:rsidRPr="00047F80">
        <w:rPr>
          <w:rFonts w:ascii="Arial" w:hAnsi="Arial" w:cs="Arial"/>
          <w:sz w:val="20"/>
        </w:rPr>
        <w:t xml:space="preserve"> 20 m</w:t>
      </w:r>
      <w:r w:rsidRPr="00047F80">
        <w:rPr>
          <w:rFonts w:ascii="Arial" w:hAnsi="Arial" w:cs="Arial"/>
          <w:sz w:val="20"/>
          <w:vertAlign w:val="superscript"/>
        </w:rPr>
        <w:t>2</w:t>
      </w:r>
      <w:r w:rsidRPr="00047F80">
        <w:rPr>
          <w:rFonts w:ascii="Arial" w:hAnsi="Arial" w:cs="Arial"/>
          <w:sz w:val="20"/>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rsidR="00391ADC" w:rsidRPr="00242A65" w:rsidP="00391ADC">
      <w:pPr>
        <w:spacing w:before="120"/>
        <w:rPr>
          <w:rFonts w:ascii="Arial" w:hAnsi="Arial" w:cs="Arial"/>
          <w:sz w:val="20"/>
        </w:rPr>
      </w:pPr>
      <w:r w:rsidRPr="00047F80">
        <w:rPr>
          <w:rFonts w:ascii="Arial" w:hAnsi="Arial" w:cs="Arial"/>
          <w:sz w:val="20"/>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w:t>
      </w:r>
      <w:r w:rsidRPr="00242A65">
        <w:rPr>
          <w:rFonts w:ascii="Arial" w:hAnsi="Arial" w:cs="Arial"/>
          <w:sz w:val="20"/>
        </w:rPr>
        <w:t xml:space="preserve"> </w:t>
      </w:r>
      <w:r w:rsidRPr="00047F80">
        <w:rPr>
          <w:rFonts w:ascii="Arial" w:hAnsi="Arial" w:cs="Arial"/>
          <w:sz w:val="20"/>
        </w:rPr>
        <w:t>quyền xác định nguy cơ cháy lan và sinh khói là thấp hoặc không có.</w:t>
      </w:r>
    </w:p>
    <w:p w:rsidR="00391ADC" w:rsidRPr="00047F80" w:rsidP="00391ADC">
      <w:pPr>
        <w:spacing w:before="120"/>
        <w:rPr>
          <w:rFonts w:ascii="Arial" w:hAnsi="Arial" w:cs="Arial"/>
          <w:sz w:val="20"/>
        </w:rPr>
      </w:pPr>
      <w:r w:rsidRPr="00047F80">
        <w:rPr>
          <w:rFonts w:ascii="Arial" w:hAnsi="Arial" w:cs="Arial"/>
          <w:sz w:val="20"/>
        </w:rPr>
        <w:t>Không yêu cầu về cấp nguy hiểm cháy đối với các loại vật liệu hoàn thiện, trang trí, ốp lát ở mặt ngoài cùng của tường hoặc trần khi:</w:t>
      </w:r>
    </w:p>
    <w:p w:rsidR="00391ADC" w:rsidRPr="00047F80" w:rsidP="00391ADC">
      <w:pPr>
        <w:spacing w:before="120"/>
        <w:rPr>
          <w:rFonts w:ascii="Arial" w:hAnsi="Arial" w:cs="Arial"/>
          <w:sz w:val="20"/>
        </w:rPr>
      </w:pPr>
      <w:r w:rsidRPr="00047F80">
        <w:rPr>
          <w:rFonts w:ascii="Arial" w:hAnsi="Arial" w:cs="Arial"/>
          <w:sz w:val="20"/>
        </w:rPr>
        <w:t>a) tổng diện tích các vật liệu này chiếm không quá 20 % diện tích tường hoặc trần mà chúng được gắn vào (đối với cao su, nhựa và các vật liệu trùng hợp tương tự - không quá 10 %): và</w:t>
      </w:r>
    </w:p>
    <w:p w:rsidR="00391ADC" w:rsidRPr="00047F80" w:rsidP="00391ADC">
      <w:pPr>
        <w:spacing w:before="120"/>
        <w:rPr>
          <w:rFonts w:ascii="Arial" w:hAnsi="Arial" w:cs="Arial"/>
          <w:sz w:val="20"/>
        </w:rPr>
      </w:pPr>
      <w:r w:rsidRPr="00047F80">
        <w:rPr>
          <w:rFonts w:ascii="Arial" w:hAnsi="Arial" w:cs="Arial"/>
          <w:sz w:val="20"/>
        </w:rPr>
        <w:t>b) các bộ phận vật liệu này được phân bố tương đối rời rạc.</w:t>
      </w:r>
    </w:p>
    <w:p w:rsidR="00391ADC" w:rsidRPr="00047F80" w:rsidP="00391ADC">
      <w:pPr>
        <w:spacing w:before="120"/>
        <w:rPr>
          <w:rFonts w:ascii="Arial" w:hAnsi="Arial" w:cs="Arial"/>
          <w:sz w:val="20"/>
        </w:rPr>
      </w:pPr>
      <w:r w:rsidRPr="00047F80">
        <w:rPr>
          <w:rFonts w:ascii="Arial" w:hAnsi="Arial" w:cs="Arial"/>
          <w:sz w:val="20"/>
        </w:rPr>
        <w:t>Trường hợp các gian phòng chung không đáp ứng được các yêu cầu về cấp nguy hiểm cháy của vật liệu thì các gian phòng đó phải đáp ứng các yêu cầu sau:</w:t>
      </w:r>
    </w:p>
    <w:p w:rsidR="00391ADC" w:rsidRPr="00047F80" w:rsidP="00391ADC">
      <w:pPr>
        <w:spacing w:before="120"/>
        <w:rPr>
          <w:rFonts w:ascii="Arial" w:hAnsi="Arial" w:cs="Arial"/>
          <w:sz w:val="20"/>
        </w:rPr>
      </w:pPr>
      <w:r w:rsidRPr="00047F80">
        <w:rPr>
          <w:rFonts w:ascii="Arial" w:hAnsi="Arial" w:cs="Arial"/>
          <w:sz w:val="20"/>
        </w:rPr>
        <w:t>a) được lắp đặt báo cháy tự động; và</w:t>
      </w:r>
    </w:p>
    <w:p w:rsidR="00391ADC" w:rsidRPr="00047F80" w:rsidP="00391ADC">
      <w:pPr>
        <w:spacing w:before="120"/>
        <w:rPr>
          <w:rFonts w:ascii="Arial" w:hAnsi="Arial" w:cs="Arial"/>
          <w:sz w:val="20"/>
        </w:rPr>
      </w:pPr>
      <w:r w:rsidRPr="00047F80">
        <w:rPr>
          <w:rFonts w:ascii="Arial" w:hAnsi="Arial" w:cs="Arial"/>
          <w:sz w:val="20"/>
        </w:rPr>
        <w:t>b) các kết cấu bao che của chúng phải là bộ phận ngăn cháy có giới hạn chịu lửa tối thiểu là:</w:t>
      </w:r>
    </w:p>
    <w:p w:rsidR="00391ADC" w:rsidRPr="00047F80" w:rsidP="00391ADC">
      <w:pPr>
        <w:spacing w:before="120"/>
        <w:rPr>
          <w:rFonts w:ascii="Arial" w:hAnsi="Arial" w:cs="Arial"/>
          <w:sz w:val="20"/>
        </w:rPr>
      </w:pPr>
      <w:r w:rsidRPr="00047F80">
        <w:rPr>
          <w:rFonts w:ascii="Arial" w:hAnsi="Arial" w:cs="Arial"/>
          <w:sz w:val="20"/>
        </w:rPr>
        <w:t>- E</w:t>
      </w:r>
      <w:r w:rsidRPr="00242A65">
        <w:rPr>
          <w:rFonts w:ascii="Arial" w:hAnsi="Arial" w:cs="Arial"/>
          <w:sz w:val="20"/>
        </w:rPr>
        <w:t>l</w:t>
      </w:r>
      <w:r w:rsidRPr="00047F80">
        <w:rPr>
          <w:rFonts w:ascii="Arial" w:hAnsi="Arial" w:cs="Arial"/>
          <w:sz w:val="20"/>
        </w:rPr>
        <w:t xml:space="preserve"> (hoặc E</w:t>
      </w:r>
      <w:r w:rsidRPr="00242A65">
        <w:rPr>
          <w:rFonts w:ascii="Arial" w:hAnsi="Arial" w:cs="Arial"/>
          <w:sz w:val="20"/>
        </w:rPr>
        <w:t>l</w:t>
      </w:r>
      <w:r w:rsidRPr="00047F80">
        <w:rPr>
          <w:rFonts w:ascii="Arial" w:hAnsi="Arial" w:cs="Arial"/>
          <w:sz w:val="20"/>
        </w:rPr>
        <w:t>W) 45 đối với nhà có bậc chịu lửa I, II, III và/hoặc chiều cao PCCC từ 28 m trở</w:t>
      </w:r>
      <w:r w:rsidRPr="00047F80">
        <w:rPr>
          <w:rFonts w:ascii="Arial" w:hAnsi="Arial" w:cs="Arial"/>
          <w:sz w:val="20"/>
        </w:rPr>
        <w:t xml:space="preserve"> lên;</w:t>
      </w:r>
    </w:p>
    <w:p w:rsidR="00391ADC" w:rsidRPr="00047F80" w:rsidP="00391ADC">
      <w:pPr>
        <w:spacing w:before="120"/>
        <w:rPr>
          <w:rFonts w:ascii="Arial" w:hAnsi="Arial" w:cs="Arial"/>
          <w:sz w:val="20"/>
        </w:rPr>
      </w:pPr>
      <w:r w:rsidRPr="00047F80">
        <w:rPr>
          <w:rFonts w:ascii="Arial" w:hAnsi="Arial" w:cs="Arial"/>
          <w:sz w:val="20"/>
        </w:rPr>
        <w:t>- E</w:t>
      </w:r>
      <w:r w:rsidRPr="00242A65">
        <w:rPr>
          <w:rFonts w:ascii="Arial" w:hAnsi="Arial" w:cs="Arial"/>
          <w:sz w:val="20"/>
        </w:rPr>
        <w:t>l</w:t>
      </w:r>
      <w:r w:rsidRPr="00047F80">
        <w:rPr>
          <w:rFonts w:ascii="Arial" w:hAnsi="Arial" w:cs="Arial"/>
          <w:sz w:val="20"/>
        </w:rPr>
        <w:t xml:space="preserve"> (hoặc E</w:t>
      </w:r>
      <w:r w:rsidRPr="00242A65">
        <w:rPr>
          <w:rFonts w:ascii="Arial" w:hAnsi="Arial" w:cs="Arial"/>
          <w:sz w:val="20"/>
        </w:rPr>
        <w:t>l</w:t>
      </w:r>
      <w:r w:rsidRPr="00047F80">
        <w:rPr>
          <w:rFonts w:ascii="Arial" w:hAnsi="Arial" w:cs="Arial"/>
          <w:sz w:val="20"/>
        </w:rPr>
        <w:t>W) 30 đối với nhà có bậc chịu lửa I, II, III và chiều cao PCCC dưới 28 m;</w:t>
      </w:r>
    </w:p>
    <w:p w:rsidR="00391ADC" w:rsidRPr="00047F80" w:rsidP="00391ADC">
      <w:pPr>
        <w:spacing w:before="120"/>
        <w:rPr>
          <w:rFonts w:ascii="Arial" w:hAnsi="Arial" w:cs="Arial"/>
          <w:sz w:val="20"/>
        </w:rPr>
      </w:pPr>
      <w:r w:rsidRPr="00047F80">
        <w:rPr>
          <w:rFonts w:ascii="Arial" w:hAnsi="Arial" w:cs="Arial"/>
          <w:sz w:val="20"/>
        </w:rPr>
        <w:t>- E</w:t>
      </w:r>
      <w:r w:rsidRPr="00242A65">
        <w:rPr>
          <w:rFonts w:ascii="Arial" w:hAnsi="Arial" w:cs="Arial"/>
          <w:sz w:val="20"/>
        </w:rPr>
        <w:t>l</w:t>
      </w:r>
      <w:r w:rsidRPr="00047F80">
        <w:rPr>
          <w:rFonts w:ascii="Arial" w:hAnsi="Arial" w:cs="Arial"/>
          <w:sz w:val="20"/>
        </w:rPr>
        <w:t xml:space="preserve"> (hoặc E</w:t>
      </w:r>
      <w:r w:rsidRPr="00242A65">
        <w:rPr>
          <w:rFonts w:ascii="Arial" w:hAnsi="Arial" w:cs="Arial"/>
          <w:sz w:val="20"/>
        </w:rPr>
        <w:t>l</w:t>
      </w:r>
      <w:r w:rsidRPr="00047F80">
        <w:rPr>
          <w:rFonts w:ascii="Arial" w:hAnsi="Arial" w:cs="Arial"/>
          <w:sz w:val="20"/>
        </w:rPr>
        <w:t>W) 15 đối với nhà có bậc chịu lửa IV.”.</w:t>
      </w:r>
    </w:p>
    <w:p w:rsidR="00391ADC" w:rsidRPr="00047F80" w:rsidP="00391ADC">
      <w:pPr>
        <w:spacing w:before="120"/>
        <w:rPr>
          <w:rFonts w:ascii="Arial" w:hAnsi="Arial" w:cs="Arial"/>
          <w:b/>
          <w:sz w:val="20"/>
        </w:rPr>
      </w:pPr>
      <w:bookmarkStart w:id="46" w:name="dieu_4"/>
      <w:r w:rsidRPr="0081700F" w:rsidR="0081700F">
        <w:rPr>
          <w:rFonts w:ascii="Arial" w:hAnsi="Arial" w:cs="Arial"/>
          <w:b/>
          <w:sz w:val="20"/>
        </w:rPr>
        <w:t>4  NGĂN CHẶN CHÁY LAN</w:t>
      </w:r>
      <w:bookmarkEnd w:id="46"/>
    </w:p>
    <w:p w:rsidR="00391ADC" w:rsidRPr="00047F80" w:rsidP="00391ADC">
      <w:pPr>
        <w:spacing w:before="120"/>
        <w:rPr>
          <w:rFonts w:ascii="Arial" w:hAnsi="Arial" w:cs="Arial"/>
          <w:b/>
          <w:sz w:val="20"/>
        </w:rPr>
      </w:pPr>
      <w:bookmarkStart w:id="47" w:name="khoan_1_4"/>
      <w:r w:rsidRPr="00047F80">
        <w:rPr>
          <w:rFonts w:ascii="Arial" w:hAnsi="Arial" w:cs="Arial"/>
          <w:b/>
          <w:sz w:val="20"/>
        </w:rPr>
        <w:t xml:space="preserve">Sửa đổi, bổ sung đoạn thứ </w:t>
      </w:r>
      <w:r w:rsidRPr="00242A65">
        <w:rPr>
          <w:rFonts w:ascii="Arial" w:hAnsi="Arial" w:cs="Arial"/>
          <w:b/>
          <w:sz w:val="20"/>
        </w:rPr>
        <w:t>nhất</w:t>
      </w:r>
      <w:r w:rsidRPr="00047F80">
        <w:rPr>
          <w:rFonts w:ascii="Arial" w:hAnsi="Arial" w:cs="Arial"/>
          <w:b/>
          <w:sz w:val="20"/>
        </w:rPr>
        <w:t xml:space="preserve"> của điểm 4.5 như sau:</w:t>
      </w:r>
      <w:bookmarkEnd w:id="47"/>
    </w:p>
    <w:p w:rsidR="00391ADC" w:rsidRPr="00047F80" w:rsidP="00391ADC">
      <w:pPr>
        <w:spacing w:before="120"/>
        <w:rPr>
          <w:rFonts w:ascii="Arial" w:hAnsi="Arial" w:cs="Arial"/>
          <w:sz w:val="20"/>
        </w:rPr>
      </w:pPr>
      <w:r w:rsidRPr="00047F80">
        <w:rPr>
          <w:rFonts w:ascii="Arial" w:hAnsi="Arial" w:cs="Arial"/>
          <w:sz w:val="20"/>
        </w:rPr>
        <w:t>- Thay cụm từ “vách ngăn cháy loại 1 và (hoặc) sàn ngăn cháy loại 3</w:t>
      </w:r>
      <w:r w:rsidRPr="00242A65">
        <w:rPr>
          <w:rFonts w:ascii="Arial" w:hAnsi="Arial" w:cs="Arial"/>
          <w:sz w:val="20"/>
        </w:rPr>
        <w:t>”</w:t>
      </w:r>
      <w:r w:rsidRPr="00047F80">
        <w:rPr>
          <w:rFonts w:ascii="Arial" w:hAnsi="Arial" w:cs="Arial"/>
          <w:sz w:val="20"/>
        </w:rPr>
        <w:t xml:space="preserve"> bằng cụm từ: “bộ phận ngăn cháy </w:t>
      </w:r>
      <w:r w:rsidRPr="00242A65">
        <w:rPr>
          <w:rFonts w:ascii="Arial" w:hAnsi="Arial" w:cs="Arial"/>
          <w:sz w:val="20"/>
        </w:rPr>
        <w:t>có</w:t>
      </w:r>
      <w:r w:rsidRPr="00047F80">
        <w:rPr>
          <w:rFonts w:ascii="Arial" w:hAnsi="Arial" w:cs="Arial"/>
          <w:sz w:val="20"/>
        </w:rPr>
        <w:t xml:space="preserve"> giới hạn chịu lửa tối thiểu E</w:t>
      </w:r>
      <w:r w:rsidRPr="00242A65">
        <w:rPr>
          <w:rFonts w:ascii="Arial" w:hAnsi="Arial" w:cs="Arial"/>
          <w:sz w:val="20"/>
        </w:rPr>
        <w:t>l</w:t>
      </w:r>
      <w:r w:rsidRPr="00047F80">
        <w:rPr>
          <w:rFonts w:ascii="Arial" w:hAnsi="Arial" w:cs="Arial"/>
          <w:sz w:val="20"/>
        </w:rPr>
        <w:t xml:space="preserve"> 45 đối với nhà có bậc chịu lửa I đến III; tối thiểu E</w:t>
      </w:r>
      <w:r w:rsidRPr="00242A65">
        <w:rPr>
          <w:rFonts w:ascii="Arial" w:hAnsi="Arial" w:cs="Arial"/>
          <w:sz w:val="20"/>
        </w:rPr>
        <w:t>l</w:t>
      </w:r>
      <w:r w:rsidRPr="00047F80">
        <w:rPr>
          <w:rFonts w:ascii="Arial" w:hAnsi="Arial" w:cs="Arial"/>
          <w:sz w:val="20"/>
        </w:rPr>
        <w:t xml:space="preserve"> 15 đối với nhà có bậc chịu lửa IV; hoặc giải pháp ngăn cháy tương đương khác”.</w:t>
      </w:r>
    </w:p>
    <w:p w:rsidR="00391ADC" w:rsidRPr="00047F80" w:rsidP="00391ADC">
      <w:pPr>
        <w:spacing w:before="120"/>
        <w:rPr>
          <w:rFonts w:ascii="Arial" w:hAnsi="Arial" w:cs="Arial"/>
          <w:b/>
          <w:sz w:val="20"/>
        </w:rPr>
      </w:pPr>
      <w:bookmarkStart w:id="48" w:name="khoan_2_4"/>
      <w:r w:rsidRPr="00047F80">
        <w:rPr>
          <w:rFonts w:ascii="Arial" w:hAnsi="Arial" w:cs="Arial"/>
          <w:b/>
          <w:sz w:val="20"/>
        </w:rPr>
        <w:t>Bổ sung các đoạn văn vào trước CHÚ THÍCH của điểm 4.5 như sau:</w:t>
      </w:r>
      <w:bookmarkEnd w:id="48"/>
    </w:p>
    <w:p w:rsidR="00391ADC" w:rsidRPr="00047F80" w:rsidP="00391ADC">
      <w:pPr>
        <w:spacing w:before="120"/>
        <w:rPr>
          <w:rFonts w:ascii="Arial" w:hAnsi="Arial" w:cs="Arial"/>
          <w:sz w:val="20"/>
        </w:rPr>
      </w:pPr>
      <w:r w:rsidRPr="00047F80">
        <w:rPr>
          <w:rFonts w:ascii="Arial" w:hAnsi="Arial" w:cs="Arial"/>
          <w:sz w:val="20"/>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w:t>
      </w:r>
      <w:r w:rsidRPr="00047F80">
        <w:rPr>
          <w:rFonts w:ascii="Arial" w:hAnsi="Arial" w:cs="Arial"/>
          <w:sz w:val="20"/>
          <w:vertAlign w:val="superscript"/>
        </w:rPr>
        <w:t xml:space="preserve">2 </w:t>
      </w:r>
      <w:r w:rsidRPr="00047F80">
        <w:rPr>
          <w:rFonts w:ascii="Arial" w:hAnsi="Arial" w:cs="Arial"/>
          <w:sz w:val="20"/>
        </w:rPr>
        <w:t xml:space="preserve">không chứa các chất khí dễ cháy và chất lỏng dễ cháy; các gian phòng không có yêu cầu trang bị chữa cháy tự động hoặc báo cháy tự động theo tài liệu chuẩn; các khu vực chỉ phục vụ ăn uống (không có bếp </w:t>
      </w:r>
      <w:r w:rsidRPr="00242A65">
        <w:rPr>
          <w:rFonts w:ascii="Arial" w:hAnsi="Arial" w:cs="Arial"/>
          <w:sz w:val="20"/>
        </w:rPr>
        <w:t>nấu</w:t>
      </w:r>
      <w:r w:rsidRPr="00047F80">
        <w:rPr>
          <w:rFonts w:ascii="Arial" w:hAnsi="Arial" w:cs="Arial"/>
          <w:sz w:val="20"/>
        </w:rPr>
        <w:t xml:space="preserve"> và kho lưu trữ thực phẩm); các phòng họp nội bộ; và các trường hợp tương tự khác.</w:t>
      </w:r>
    </w:p>
    <w:p w:rsidR="00391ADC" w:rsidRPr="00047F80" w:rsidP="00391ADC">
      <w:pPr>
        <w:spacing w:before="120"/>
        <w:rPr>
          <w:rFonts w:ascii="Arial" w:hAnsi="Arial" w:cs="Arial"/>
          <w:sz w:val="20"/>
        </w:rPr>
      </w:pPr>
      <w:r w:rsidRPr="00047F80">
        <w:rPr>
          <w:rFonts w:ascii="Arial" w:hAnsi="Arial" w:cs="Arial"/>
          <w:sz w:val="20"/>
        </w:rPr>
        <w:t xml:space="preserve">Đối với một tầng nhà (hoặc một phần tầng nhà đã được ngăn cách với phần còn lại theo quy định của quy chuẩn này) có từ hai công năng khác nhau </w:t>
      </w:r>
      <w:r w:rsidRPr="00242A65">
        <w:rPr>
          <w:rFonts w:ascii="Arial" w:hAnsi="Arial" w:cs="Arial"/>
          <w:sz w:val="20"/>
        </w:rPr>
        <w:t>trở</w:t>
      </w:r>
      <w:r w:rsidRPr="00047F80">
        <w:rPr>
          <w:rFonts w:ascii="Arial" w:hAnsi="Arial" w:cs="Arial"/>
          <w:sz w:val="20"/>
        </w:rPr>
        <w:t xml:space="preserve"> lên, nếu không ngăn cách các công năng theo quy định tại quy chuẩn này thì các yêu cầu an toàn cháy đối với tầng nhà (hoặc phần tầng nhà) này phải lấy theo yêu cầu cao nhất </w:t>
      </w:r>
      <w:r w:rsidRPr="00242A65">
        <w:rPr>
          <w:rFonts w:ascii="Arial" w:hAnsi="Arial" w:cs="Arial"/>
          <w:sz w:val="20"/>
        </w:rPr>
        <w:t>giữa</w:t>
      </w:r>
      <w:r w:rsidRPr="00047F80">
        <w:rPr>
          <w:rFonts w:ascii="Arial" w:hAnsi="Arial" w:cs="Arial"/>
          <w:sz w:val="20"/>
        </w:rPr>
        <w:t xml:space="preserve"> các công năng. Phải ngăn cách các khu vực có nhóm nguy hiểm cháy theo công năng A, B, C với các khu vực có công năng </w:t>
      </w:r>
      <w:r w:rsidRPr="00242A65">
        <w:rPr>
          <w:rFonts w:ascii="Arial" w:hAnsi="Arial" w:cs="Arial"/>
          <w:sz w:val="20"/>
        </w:rPr>
        <w:t>ở</w:t>
      </w:r>
      <w:r w:rsidRPr="00047F80">
        <w:rPr>
          <w:rFonts w:ascii="Arial" w:hAnsi="Arial" w:cs="Arial"/>
          <w:sz w:val="20"/>
        </w:rPr>
        <w:t xml:space="preserve"> hoặc công năng công cộng khác.</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49" w:name="khoan_3_4"/>
      <w:r w:rsidRPr="00047F80">
        <w:rPr>
          <w:rFonts w:ascii="Arial" w:hAnsi="Arial" w:cs="Arial"/>
          <w:b/>
          <w:sz w:val="20"/>
        </w:rPr>
        <w:t>Sửa đổi, bổ sung điểm 4.23 như sau:</w:t>
      </w:r>
      <w:bookmarkEnd w:id="49"/>
    </w:p>
    <w:p w:rsidR="00391ADC" w:rsidRPr="00047F80" w:rsidP="00391ADC">
      <w:pPr>
        <w:spacing w:before="120"/>
        <w:rPr>
          <w:rFonts w:ascii="Arial" w:hAnsi="Arial" w:cs="Arial"/>
          <w:sz w:val="20"/>
        </w:rPr>
      </w:pPr>
      <w:r w:rsidRPr="00047F80">
        <w:rPr>
          <w:rFonts w:ascii="Arial" w:hAnsi="Arial" w:cs="Arial"/>
          <w:sz w:val="20"/>
        </w:rPr>
        <w:t>- Bổ sung vào cuối đoạn thứ nhất như sau:</w:t>
      </w:r>
    </w:p>
    <w:p w:rsidR="00391ADC" w:rsidRPr="00047F80" w:rsidP="00391ADC">
      <w:pPr>
        <w:spacing w:before="120"/>
        <w:rPr>
          <w:rFonts w:ascii="Arial" w:hAnsi="Arial" w:cs="Arial"/>
          <w:sz w:val="20"/>
        </w:rPr>
      </w:pPr>
      <w:r w:rsidRPr="00047F80">
        <w:rPr>
          <w:rFonts w:ascii="Arial" w:hAnsi="Arial" w:cs="Arial"/>
          <w:sz w:val="20"/>
        </w:rPr>
        <w:t>“Không yêu cầu giới hạn chịu lửa đối với cửa giếng thang máy mở ra hành lang bên.”.</w:t>
      </w:r>
    </w:p>
    <w:p w:rsidR="00391ADC" w:rsidRPr="00047F80" w:rsidP="00391ADC">
      <w:pPr>
        <w:spacing w:before="120"/>
        <w:rPr>
          <w:rFonts w:ascii="Arial" w:hAnsi="Arial" w:cs="Arial"/>
          <w:sz w:val="20"/>
        </w:rPr>
      </w:pPr>
      <w:r w:rsidRPr="00047F80">
        <w:rPr>
          <w:rFonts w:ascii="Arial" w:hAnsi="Arial" w:cs="Arial"/>
          <w:sz w:val="20"/>
        </w:rPr>
        <w:t>- Bổ sung vào sau cụm từ “vách ngăn cháy loại 1” của đoạn thứ hai: “(hoặc màn ngăn cháy với giới hạn chịu lửa tương đương, hoặc màn nước drencher như quy định tại H.2.12.7)</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50" w:name="khoan_4_4"/>
      <w:r w:rsidRPr="00047F80">
        <w:rPr>
          <w:rFonts w:ascii="Arial" w:hAnsi="Arial" w:cs="Arial"/>
          <w:b/>
          <w:sz w:val="20"/>
        </w:rPr>
        <w:t>Sửa đổi điểm 4.27 như sau:</w:t>
      </w:r>
      <w:bookmarkEnd w:id="50"/>
    </w:p>
    <w:p w:rsidR="00391ADC" w:rsidRPr="00047F80" w:rsidP="00391ADC">
      <w:pPr>
        <w:spacing w:before="120"/>
        <w:rPr>
          <w:rFonts w:ascii="Arial" w:hAnsi="Arial" w:cs="Arial"/>
          <w:sz w:val="20"/>
        </w:rPr>
      </w:pPr>
      <w:r w:rsidRPr="00242A65">
        <w:rPr>
          <w:rFonts w:ascii="Arial" w:hAnsi="Arial" w:cs="Arial"/>
          <w:sz w:val="20"/>
        </w:rPr>
        <w:t>“</w:t>
      </w:r>
      <w:r w:rsidRPr="00047F80">
        <w:rPr>
          <w:rFonts w:ascii="Arial" w:hAnsi="Arial" w:cs="Arial"/>
          <w:b/>
          <w:sz w:val="20"/>
        </w:rPr>
        <w:t>4.27</w:t>
      </w:r>
      <w:r w:rsidRPr="00047F80">
        <w:rPr>
          <w:rFonts w:ascii="Arial" w:hAnsi="Arial" w:cs="Arial"/>
          <w:sz w:val="20"/>
        </w:rPr>
        <w:t xml:space="preserve"> </w:t>
      </w:r>
      <w:r w:rsidRPr="00242A65">
        <w:rPr>
          <w:rFonts w:ascii="Arial" w:hAnsi="Arial" w:cs="Arial"/>
          <w:sz w:val="20"/>
        </w:rPr>
        <w:t xml:space="preserve"> </w:t>
      </w:r>
      <w:r w:rsidRPr="00047F80">
        <w:rPr>
          <w:rFonts w:ascii="Arial" w:hAnsi="Arial" w:cs="Arial"/>
          <w:sz w:val="20"/>
        </w:rPr>
        <w:t xml:space="preserve">Khu vực, trong đó có </w:t>
      </w:r>
      <w:r w:rsidRPr="00242A65">
        <w:rPr>
          <w:rFonts w:ascii="Arial" w:hAnsi="Arial" w:cs="Arial"/>
          <w:sz w:val="20"/>
        </w:rPr>
        <w:t>bố</w:t>
      </w:r>
      <w:r w:rsidRPr="00047F80">
        <w:rPr>
          <w:rFonts w:ascii="Arial" w:hAnsi="Arial" w:cs="Arial"/>
          <w:sz w:val="20"/>
        </w:rPr>
        <w:t xml:space="preserve"> trí cầu thang bộ loại 2 theo quy định tại 3.4.16, phải được ngăn cách</w:t>
      </w:r>
      <w:r w:rsidRPr="00242A65">
        <w:rPr>
          <w:rFonts w:ascii="Arial" w:hAnsi="Arial" w:cs="Arial"/>
          <w:sz w:val="20"/>
        </w:rPr>
        <w:t xml:space="preserve"> </w:t>
      </w:r>
      <w:r w:rsidRPr="00047F80">
        <w:rPr>
          <w:rFonts w:ascii="Arial" w:hAnsi="Arial" w:cs="Arial"/>
          <w:sz w:val="20"/>
        </w:rPr>
        <w:t>với các hành lang thông với nó hoặc với các gian phòng khác bằng các vách ngăn cháy loại 1 hoặc giải pháp tương đương khác.</w:t>
      </w:r>
    </w:p>
    <w:p w:rsidR="00391ADC" w:rsidRPr="00047F80" w:rsidP="00391ADC">
      <w:pPr>
        <w:spacing w:before="120"/>
        <w:rPr>
          <w:rFonts w:ascii="Arial" w:hAnsi="Arial" w:cs="Arial"/>
          <w:sz w:val="20"/>
        </w:rPr>
      </w:pPr>
      <w:r w:rsidRPr="00047F80">
        <w:rPr>
          <w:rFonts w:ascii="Arial" w:hAnsi="Arial" w:cs="Arial"/>
          <w:sz w:val="20"/>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047F80">
        <w:rPr>
          <w:rFonts w:ascii="Arial" w:hAnsi="Arial" w:cs="Arial"/>
          <w:sz w:val="20"/>
          <w:vertAlign w:val="superscript"/>
        </w:rPr>
        <w:t>2</w:t>
      </w:r>
      <w:r w:rsidRPr="00047F80">
        <w:rPr>
          <w:rFonts w:ascii="Arial" w:hAnsi="Arial" w:cs="Arial"/>
          <w:sz w:val="20"/>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51" w:name="khoan_5_4"/>
      <w:r w:rsidRPr="00047F80">
        <w:rPr>
          <w:rFonts w:ascii="Arial" w:hAnsi="Arial" w:cs="Arial"/>
          <w:b/>
          <w:sz w:val="20"/>
        </w:rPr>
        <w:t>Sửa đổi điểm 4.31 như sau:</w:t>
      </w:r>
      <w:bookmarkEnd w:id="51"/>
    </w:p>
    <w:p w:rsidR="00391ADC" w:rsidRPr="00047F80" w:rsidP="00391ADC">
      <w:pPr>
        <w:spacing w:before="120"/>
        <w:rPr>
          <w:rFonts w:ascii="Arial" w:hAnsi="Arial" w:cs="Arial"/>
          <w:sz w:val="20"/>
        </w:rPr>
      </w:pPr>
      <w:r w:rsidRPr="00047F80">
        <w:rPr>
          <w:rFonts w:ascii="Arial" w:hAnsi="Arial" w:cs="Arial"/>
          <w:sz w:val="20"/>
        </w:rPr>
        <w:t>- Thay cụm từ “TCVN 3890” bằng cụm từ “tài liệu chuẩn”.</w:t>
      </w:r>
    </w:p>
    <w:p w:rsidR="00391ADC" w:rsidRPr="00047F80" w:rsidP="00391ADC">
      <w:pPr>
        <w:spacing w:before="120"/>
        <w:rPr>
          <w:rFonts w:ascii="Arial" w:hAnsi="Arial" w:cs="Arial"/>
          <w:b/>
          <w:sz w:val="20"/>
        </w:rPr>
      </w:pPr>
      <w:bookmarkStart w:id="52" w:name="khoan_6_4"/>
      <w:r w:rsidRPr="00047F80">
        <w:rPr>
          <w:rFonts w:ascii="Arial" w:hAnsi="Arial" w:cs="Arial"/>
          <w:b/>
          <w:sz w:val="20"/>
        </w:rPr>
        <w:t>Sửa đổi, bổ sung điểm 4.32.2 như sau:</w:t>
      </w:r>
      <w:bookmarkEnd w:id="52"/>
    </w:p>
    <w:p w:rsidR="00391ADC" w:rsidRPr="00242A65" w:rsidP="00391ADC">
      <w:pPr>
        <w:spacing w:before="120"/>
        <w:rPr>
          <w:rFonts w:ascii="Arial" w:hAnsi="Arial" w:cs="Arial"/>
          <w:sz w:val="20"/>
        </w:rPr>
      </w:pPr>
      <w:r w:rsidRPr="00242A65">
        <w:rPr>
          <w:rFonts w:ascii="Arial" w:hAnsi="Arial" w:cs="Arial"/>
          <w:sz w:val="20"/>
        </w:rPr>
        <w:t>“</w:t>
      </w:r>
      <w:r w:rsidRPr="00047F80">
        <w:rPr>
          <w:rFonts w:ascii="Arial" w:hAnsi="Arial" w:cs="Arial"/>
          <w:b/>
          <w:sz w:val="20"/>
        </w:rPr>
        <w:t>4.32.2</w:t>
      </w:r>
      <w:r w:rsidRPr="00047F80">
        <w:rPr>
          <w:rFonts w:ascii="Arial" w:hAnsi="Arial" w:cs="Arial"/>
          <w:sz w:val="20"/>
        </w:rPr>
        <w:t xml:space="preserve"> Cho phép không áp dụng các quy định tại 4.32.1 nếu nhà được trang bị chữa cháy tự động.”. </w:t>
      </w:r>
    </w:p>
    <w:p w:rsidR="00391ADC" w:rsidRPr="00047F80" w:rsidP="00391ADC">
      <w:pPr>
        <w:spacing w:before="120"/>
        <w:rPr>
          <w:rFonts w:ascii="Arial" w:hAnsi="Arial" w:cs="Arial"/>
          <w:b/>
          <w:sz w:val="20"/>
        </w:rPr>
      </w:pPr>
      <w:bookmarkStart w:id="53" w:name="khoan_7_4"/>
      <w:r w:rsidRPr="00047F80">
        <w:rPr>
          <w:rFonts w:ascii="Arial" w:hAnsi="Arial" w:cs="Arial"/>
          <w:b/>
          <w:sz w:val="20"/>
        </w:rPr>
        <w:t>Sửa đổi, bổ sung điểm 4.33.3 như sau:</w:t>
      </w:r>
      <w:bookmarkEnd w:id="53"/>
    </w:p>
    <w:p w:rsidR="00391ADC" w:rsidRPr="00047F80" w:rsidP="00391ADC">
      <w:pPr>
        <w:spacing w:before="120"/>
        <w:rPr>
          <w:rFonts w:ascii="Arial" w:hAnsi="Arial" w:cs="Arial"/>
          <w:sz w:val="20"/>
        </w:rPr>
      </w:pPr>
      <w:r w:rsidRPr="00047F80">
        <w:rPr>
          <w:rFonts w:ascii="Arial" w:hAnsi="Arial" w:cs="Arial"/>
          <w:sz w:val="20"/>
        </w:rPr>
        <w:t>- Bổ sung cụm từ “như quy định tại đoạn c) điểm 4.33.1</w:t>
      </w:r>
      <w:r w:rsidRPr="00242A65">
        <w:rPr>
          <w:rFonts w:ascii="Arial" w:hAnsi="Arial" w:cs="Arial"/>
          <w:sz w:val="20"/>
        </w:rPr>
        <w:t>”</w:t>
      </w:r>
      <w:r w:rsidRPr="00047F80">
        <w:rPr>
          <w:rFonts w:ascii="Arial" w:hAnsi="Arial" w:cs="Arial"/>
          <w:sz w:val="20"/>
        </w:rPr>
        <w:t xml:space="preserve"> vào cuối điểm 4.33.3.</w:t>
      </w:r>
    </w:p>
    <w:p w:rsidR="00391ADC" w:rsidRPr="00047F80" w:rsidP="00391ADC">
      <w:pPr>
        <w:spacing w:before="120"/>
        <w:rPr>
          <w:rFonts w:ascii="Arial" w:hAnsi="Arial" w:cs="Arial"/>
          <w:b/>
          <w:sz w:val="20"/>
        </w:rPr>
      </w:pPr>
      <w:bookmarkStart w:id="54" w:name="khoan_8_4"/>
      <w:r w:rsidRPr="00047F80">
        <w:rPr>
          <w:rFonts w:ascii="Arial" w:hAnsi="Arial" w:cs="Arial"/>
          <w:b/>
          <w:sz w:val="20"/>
        </w:rPr>
        <w:t>Sửa đổi điểm 4.33.4 như sau:</w:t>
      </w:r>
      <w:bookmarkEnd w:id="54"/>
    </w:p>
    <w:p w:rsidR="00391ADC" w:rsidRPr="00047F80" w:rsidP="00391ADC">
      <w:pPr>
        <w:spacing w:before="120"/>
        <w:rPr>
          <w:rFonts w:ascii="Arial" w:hAnsi="Arial" w:cs="Arial"/>
          <w:sz w:val="20"/>
        </w:rPr>
      </w:pPr>
      <w:r w:rsidRPr="00047F80">
        <w:rPr>
          <w:rFonts w:ascii="Arial" w:hAnsi="Arial" w:cs="Arial"/>
          <w:sz w:val="20"/>
        </w:rPr>
        <w:t>“</w:t>
      </w:r>
      <w:r w:rsidRPr="00047F80">
        <w:rPr>
          <w:rFonts w:ascii="Arial" w:hAnsi="Arial" w:cs="Arial"/>
          <w:b/>
          <w:sz w:val="20"/>
        </w:rPr>
        <w:t>4.33.4</w:t>
      </w:r>
      <w:r w:rsidRPr="00047F80">
        <w:rPr>
          <w:rFonts w:ascii="Arial" w:hAnsi="Arial" w:cs="Arial"/>
          <w:sz w:val="20"/>
        </w:rPr>
        <w:t xml:space="preserve"> </w:t>
      </w:r>
      <w:r w:rsidRPr="00242A65">
        <w:rPr>
          <w:rFonts w:ascii="Arial" w:hAnsi="Arial" w:cs="Arial"/>
          <w:sz w:val="20"/>
        </w:rPr>
        <w:t xml:space="preserve"> </w:t>
      </w:r>
      <w:r w:rsidRPr="00047F80">
        <w:rPr>
          <w:rFonts w:ascii="Arial" w:hAnsi="Arial" w:cs="Arial"/>
          <w:sz w:val="20"/>
        </w:rPr>
        <w:t xml:space="preserve">Cho phép không áp dụng các quy định tại 4.33 đối với </w:t>
      </w:r>
      <w:r w:rsidRPr="00242A65">
        <w:rPr>
          <w:rFonts w:ascii="Arial" w:hAnsi="Arial" w:cs="Arial"/>
          <w:sz w:val="20"/>
        </w:rPr>
        <w:t>nhà</w:t>
      </w:r>
      <w:r w:rsidRPr="00047F80">
        <w:rPr>
          <w:rFonts w:ascii="Arial" w:hAnsi="Arial" w:cs="Arial"/>
          <w:sz w:val="20"/>
        </w:rPr>
        <w:t xml:space="preserve"> từ ba tầng </w:t>
      </w:r>
      <w:r w:rsidRPr="00242A65">
        <w:rPr>
          <w:rFonts w:ascii="Arial" w:hAnsi="Arial" w:cs="Arial"/>
          <w:sz w:val="20"/>
        </w:rPr>
        <w:t>trở</w:t>
      </w:r>
      <w:r w:rsidRPr="00047F80">
        <w:rPr>
          <w:rFonts w:ascii="Arial" w:hAnsi="Arial" w:cs="Arial"/>
          <w:sz w:val="20"/>
        </w:rPr>
        <w:t xml:space="preserve"> xuống hoặc </w:t>
      </w:r>
      <w:r w:rsidRPr="00242A65">
        <w:rPr>
          <w:rFonts w:ascii="Arial" w:hAnsi="Arial" w:cs="Arial"/>
          <w:sz w:val="20"/>
        </w:rPr>
        <w:t>có</w:t>
      </w:r>
      <w:r w:rsidRPr="00047F80">
        <w:rPr>
          <w:rFonts w:ascii="Arial" w:hAnsi="Arial" w:cs="Arial"/>
          <w:sz w:val="20"/>
        </w:rPr>
        <w:t xml:space="preserve"> chiều cao PCCC dưới 15 m, ga ra để xe </w:t>
      </w:r>
      <w:r w:rsidRPr="00242A65">
        <w:rPr>
          <w:rFonts w:ascii="Arial" w:hAnsi="Arial" w:cs="Arial"/>
          <w:sz w:val="20"/>
        </w:rPr>
        <w:t>nổi</w:t>
      </w:r>
      <w:r w:rsidRPr="00047F80">
        <w:rPr>
          <w:rFonts w:ascii="Arial" w:hAnsi="Arial" w:cs="Arial"/>
          <w:sz w:val="20"/>
        </w:rPr>
        <w:t xml:space="preserve"> dạng hở, hoặc nhà được trang bị chữa cháy tự động.</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55" w:name="khoan_9_4"/>
      <w:r w:rsidRPr="00047F80">
        <w:rPr>
          <w:rFonts w:ascii="Arial" w:hAnsi="Arial" w:cs="Arial"/>
          <w:b/>
          <w:sz w:val="20"/>
        </w:rPr>
        <w:t>Sửa đổi điểm 4.34 như sau:</w:t>
      </w:r>
      <w:bookmarkEnd w:id="55"/>
    </w:p>
    <w:p w:rsidR="00391ADC" w:rsidRPr="00242A65" w:rsidP="00391ADC">
      <w:pPr>
        <w:spacing w:before="120"/>
        <w:rPr>
          <w:rFonts w:ascii="Arial" w:hAnsi="Arial" w:cs="Arial"/>
          <w:sz w:val="20"/>
        </w:rPr>
      </w:pPr>
      <w:r w:rsidRPr="00047F80">
        <w:rPr>
          <w:rFonts w:ascii="Arial" w:hAnsi="Arial" w:cs="Arial"/>
          <w:sz w:val="20"/>
        </w:rPr>
        <w:t xml:space="preserve">- Thay chữ </w:t>
      </w:r>
      <w:r w:rsidRPr="00242A65">
        <w:rPr>
          <w:rFonts w:ascii="Arial" w:hAnsi="Arial" w:cs="Arial"/>
          <w:sz w:val="20"/>
        </w:rPr>
        <w:t>“</w:t>
      </w:r>
      <w:r w:rsidRPr="00047F80">
        <w:rPr>
          <w:rFonts w:ascii="Arial" w:hAnsi="Arial" w:cs="Arial"/>
          <w:sz w:val="20"/>
        </w:rPr>
        <w:t xml:space="preserve">và” sau cụm từ </w:t>
      </w:r>
      <w:r w:rsidRPr="00242A65">
        <w:rPr>
          <w:rFonts w:ascii="Arial" w:hAnsi="Arial" w:cs="Arial"/>
          <w:sz w:val="20"/>
        </w:rPr>
        <w:t>“</w:t>
      </w:r>
      <w:r w:rsidRPr="00047F80">
        <w:rPr>
          <w:rFonts w:ascii="Arial" w:hAnsi="Arial" w:cs="Arial"/>
          <w:sz w:val="20"/>
        </w:rPr>
        <w:t xml:space="preserve">(quy định tại điểm E.1 và điểm E.2 trong Phụ lục E)” bằng chữ “hoặc”. </w:t>
      </w:r>
    </w:p>
    <w:p w:rsidR="00391ADC" w:rsidRPr="00047F80" w:rsidP="00391ADC">
      <w:pPr>
        <w:spacing w:before="120"/>
        <w:rPr>
          <w:rFonts w:ascii="Arial" w:hAnsi="Arial" w:cs="Arial"/>
          <w:b/>
          <w:sz w:val="20"/>
        </w:rPr>
      </w:pPr>
      <w:bookmarkStart w:id="56" w:name="khoan_10_4"/>
      <w:r w:rsidRPr="00047F80">
        <w:rPr>
          <w:rFonts w:ascii="Arial" w:hAnsi="Arial" w:cs="Arial"/>
          <w:b/>
          <w:sz w:val="20"/>
        </w:rPr>
        <w:t xml:space="preserve">Sửa đổi đoạn d) </w:t>
      </w:r>
      <w:r w:rsidRPr="00242A65">
        <w:rPr>
          <w:rFonts w:ascii="Arial" w:hAnsi="Arial" w:cs="Arial"/>
          <w:b/>
          <w:sz w:val="20"/>
        </w:rPr>
        <w:t>điểm</w:t>
      </w:r>
      <w:r w:rsidRPr="00047F80">
        <w:rPr>
          <w:rFonts w:ascii="Arial" w:hAnsi="Arial" w:cs="Arial"/>
          <w:b/>
          <w:sz w:val="20"/>
        </w:rPr>
        <w:t xml:space="preserve"> 4.35 như sau:</w:t>
      </w:r>
      <w:bookmarkEnd w:id="56"/>
    </w:p>
    <w:p w:rsidR="00391ADC" w:rsidRPr="00047F80" w:rsidP="00391ADC">
      <w:pPr>
        <w:spacing w:before="120"/>
        <w:rPr>
          <w:rFonts w:ascii="Arial" w:hAnsi="Arial" w:cs="Arial"/>
          <w:sz w:val="20"/>
        </w:rPr>
      </w:pPr>
      <w:r w:rsidRPr="00047F80">
        <w:rPr>
          <w:rFonts w:ascii="Arial" w:hAnsi="Arial" w:cs="Arial"/>
          <w:sz w:val="20"/>
        </w:rPr>
        <w:t>“d) Diện tích tầng trong phạm vi khoang cháy có sảnh thông tầng được xác định theo Phụ lục H.”.</w:t>
      </w:r>
    </w:p>
    <w:p w:rsidR="00391ADC" w:rsidRPr="00047F80" w:rsidP="00391ADC">
      <w:pPr>
        <w:spacing w:before="120"/>
        <w:rPr>
          <w:rFonts w:ascii="Arial" w:hAnsi="Arial" w:cs="Arial"/>
          <w:b/>
          <w:sz w:val="20"/>
        </w:rPr>
      </w:pPr>
      <w:bookmarkStart w:id="57" w:name="dieu_5"/>
      <w:r w:rsidRPr="0081700F" w:rsidR="0081700F">
        <w:rPr>
          <w:rFonts w:ascii="Arial" w:hAnsi="Arial" w:cs="Arial"/>
          <w:b/>
          <w:sz w:val="20"/>
        </w:rPr>
        <w:t>5  CẤP NƯỚC CHỮA CHÁY</w:t>
      </w:r>
      <w:bookmarkEnd w:id="57"/>
    </w:p>
    <w:p w:rsidR="00391ADC" w:rsidRPr="00047F80" w:rsidP="00391ADC">
      <w:pPr>
        <w:spacing w:before="120"/>
        <w:rPr>
          <w:rFonts w:ascii="Arial" w:hAnsi="Arial" w:cs="Arial"/>
          <w:b/>
          <w:sz w:val="20"/>
        </w:rPr>
      </w:pPr>
      <w:bookmarkStart w:id="58" w:name="khoan_1_5"/>
      <w:r w:rsidRPr="00047F80">
        <w:rPr>
          <w:rFonts w:ascii="Arial" w:hAnsi="Arial" w:cs="Arial"/>
          <w:b/>
          <w:sz w:val="20"/>
        </w:rPr>
        <w:t>Sửa đổi, bổ sung điểm 5.1.1.1 như sau:</w:t>
      </w:r>
      <w:bookmarkEnd w:id="58"/>
    </w:p>
    <w:p w:rsidR="00391ADC" w:rsidRPr="00047F80" w:rsidP="00391ADC">
      <w:pPr>
        <w:spacing w:before="120"/>
        <w:rPr>
          <w:rFonts w:ascii="Arial" w:hAnsi="Arial" w:cs="Arial"/>
          <w:sz w:val="20"/>
        </w:rPr>
      </w:pPr>
      <w:r w:rsidRPr="00047F80">
        <w:rPr>
          <w:rFonts w:ascii="Arial" w:hAnsi="Arial" w:cs="Arial"/>
          <w:sz w:val="20"/>
        </w:rPr>
        <w:t>“</w:t>
      </w:r>
      <w:r w:rsidRPr="00047F80">
        <w:rPr>
          <w:rFonts w:ascii="Arial" w:hAnsi="Arial" w:cs="Arial"/>
          <w:b/>
          <w:sz w:val="20"/>
        </w:rPr>
        <w:t>5.1.1.1</w:t>
      </w:r>
      <w:r w:rsidRPr="00047F80">
        <w:rPr>
          <w:rFonts w:ascii="Arial" w:hAnsi="Arial" w:cs="Arial"/>
          <w:sz w:val="20"/>
        </w:rPr>
        <w:t xml:space="preserve"> </w:t>
      </w:r>
      <w:r w:rsidRPr="00242A65">
        <w:rPr>
          <w:rFonts w:ascii="Arial" w:hAnsi="Arial" w:cs="Arial"/>
          <w:sz w:val="20"/>
        </w:rPr>
        <w:t xml:space="preserve"> </w:t>
      </w:r>
      <w:r w:rsidRPr="00047F80">
        <w:rPr>
          <w:rFonts w:ascii="Arial" w:hAnsi="Arial" w:cs="Arial"/>
          <w:sz w:val="20"/>
        </w:rPr>
        <w:t>Việc trang bị cấp nước chữa cháy ngoài nhà phải được thực hiện khi đầu tư xây dựng hạ tầng kỹ thuật của các khu dân cư, đô thị, khu công nghiệp, khu chế xuất, khu công nghệ cao, cụm công nghiệp và các khu có đặc điểm tương tự.</w:t>
      </w:r>
    </w:p>
    <w:p w:rsidR="00391ADC" w:rsidRPr="00047F80" w:rsidP="00391ADC">
      <w:pPr>
        <w:spacing w:before="120"/>
        <w:rPr>
          <w:rFonts w:ascii="Arial" w:hAnsi="Arial" w:cs="Arial"/>
          <w:sz w:val="20"/>
        </w:rPr>
      </w:pPr>
      <w:r w:rsidRPr="00047F80">
        <w:rPr>
          <w:rFonts w:ascii="Arial" w:hAnsi="Arial" w:cs="Arial"/>
          <w:sz w:val="20"/>
        </w:rPr>
        <w:t xml:space="preserve">Đối với các nhà khi nằm trong phạm vi phục vụ của các nguồn cấp nước chữa cháy ngoài nhà (bồn, bể, trụ nước chữa cháy ngoài nhà, </w:t>
      </w:r>
      <w:r w:rsidRPr="00242A65">
        <w:rPr>
          <w:rFonts w:ascii="Arial" w:hAnsi="Arial" w:cs="Arial"/>
          <w:sz w:val="20"/>
        </w:rPr>
        <w:t>hồ</w:t>
      </w:r>
      <w:r w:rsidRPr="00047F80">
        <w:rPr>
          <w:rFonts w:ascii="Arial" w:hAnsi="Arial" w:cs="Arial"/>
          <w:sz w:val="20"/>
        </w:rPr>
        <w:t xml:space="preserve"> nước chữa </w:t>
      </w:r>
      <w:r w:rsidRPr="00242A65">
        <w:rPr>
          <w:rFonts w:ascii="Arial" w:hAnsi="Arial" w:cs="Arial"/>
          <w:sz w:val="20"/>
        </w:rPr>
        <w:t>cháy</w:t>
      </w:r>
      <w:r w:rsidRPr="00047F80">
        <w:rPr>
          <w:rFonts w:ascii="Arial" w:hAnsi="Arial" w:cs="Arial"/>
          <w:sz w:val="20"/>
        </w:rPr>
        <w:t xml:space="preserve"> tự nhiên và nhân tạo và các nguồn nước tương tự khác) thì không yêu cầu bắt buộc phải trang bị cấp nước chữa cháy ngoài nhà.</w:t>
      </w:r>
    </w:p>
    <w:p w:rsidR="00391ADC" w:rsidRPr="00047F80" w:rsidP="00391ADC">
      <w:pPr>
        <w:spacing w:before="120"/>
        <w:rPr>
          <w:rFonts w:ascii="Arial" w:hAnsi="Arial" w:cs="Arial"/>
          <w:sz w:val="20"/>
        </w:rPr>
      </w:pPr>
      <w:r w:rsidRPr="00047F80">
        <w:rPr>
          <w:rFonts w:ascii="Arial" w:hAnsi="Arial" w:cs="Arial"/>
          <w:sz w:val="20"/>
        </w:rPr>
        <w:t xml:space="preserve">CHÚ THÍCH: Việc trang bị </w:t>
      </w:r>
      <w:r w:rsidRPr="00242A65">
        <w:rPr>
          <w:rFonts w:ascii="Arial" w:hAnsi="Arial" w:cs="Arial"/>
          <w:sz w:val="20"/>
        </w:rPr>
        <w:t>cấp</w:t>
      </w:r>
      <w:r w:rsidRPr="00047F80">
        <w:rPr>
          <w:rFonts w:ascii="Arial" w:hAnsi="Arial" w:cs="Arial"/>
          <w:sz w:val="20"/>
        </w:rPr>
        <w:t xml:space="preserve"> nước chữa cháy ngoài nhà </w:t>
      </w:r>
      <w:r w:rsidRPr="00242A65">
        <w:rPr>
          <w:rFonts w:ascii="Arial" w:hAnsi="Arial" w:cs="Arial"/>
          <w:sz w:val="20"/>
        </w:rPr>
        <w:t>có thể</w:t>
      </w:r>
      <w:r w:rsidRPr="00047F80">
        <w:rPr>
          <w:rFonts w:ascii="Arial" w:hAnsi="Arial" w:cs="Arial"/>
          <w:sz w:val="20"/>
        </w:rPr>
        <w:t xml:space="preserve"> tham khảo TCVN 3890:2023.</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b/>
          <w:sz w:val="20"/>
        </w:rPr>
      </w:pPr>
      <w:bookmarkStart w:id="59" w:name="khoan_2_5"/>
      <w:r w:rsidRPr="00047F80">
        <w:rPr>
          <w:rFonts w:ascii="Arial" w:hAnsi="Arial" w:cs="Arial"/>
          <w:b/>
          <w:sz w:val="20"/>
        </w:rPr>
        <w:t>Sửa đổi điểm 5.1.1.3 như sau:</w:t>
      </w:r>
      <w:bookmarkEnd w:id="59"/>
    </w:p>
    <w:p w:rsidR="00391ADC" w:rsidRPr="00047F80" w:rsidP="00391ADC">
      <w:pPr>
        <w:spacing w:before="120"/>
        <w:rPr>
          <w:rFonts w:ascii="Arial" w:hAnsi="Arial" w:cs="Arial"/>
          <w:sz w:val="20"/>
        </w:rPr>
      </w:pPr>
      <w:r w:rsidRPr="00047F80">
        <w:rPr>
          <w:rFonts w:ascii="Arial" w:hAnsi="Arial" w:cs="Arial"/>
          <w:sz w:val="20"/>
        </w:rPr>
        <w:t xml:space="preserve">- Bãi bỏ cụm từ </w:t>
      </w:r>
      <w:r w:rsidRPr="00242A65">
        <w:rPr>
          <w:rFonts w:ascii="Arial" w:hAnsi="Arial" w:cs="Arial"/>
          <w:sz w:val="20"/>
        </w:rPr>
        <w:t>“</w:t>
      </w:r>
      <w:r w:rsidRPr="00047F80">
        <w:rPr>
          <w:rFonts w:ascii="Arial" w:hAnsi="Arial" w:cs="Arial"/>
          <w:sz w:val="20"/>
        </w:rPr>
        <w:t>được trang bị phương tiện”.</w:t>
      </w:r>
    </w:p>
    <w:p w:rsidR="00391ADC" w:rsidRPr="00047F80" w:rsidP="00391ADC">
      <w:pPr>
        <w:spacing w:before="120"/>
        <w:rPr>
          <w:rFonts w:ascii="Arial" w:hAnsi="Arial" w:cs="Arial"/>
          <w:b/>
          <w:sz w:val="20"/>
        </w:rPr>
      </w:pPr>
      <w:bookmarkStart w:id="60" w:name="khoan_3_5"/>
      <w:r w:rsidRPr="00047F80">
        <w:rPr>
          <w:rFonts w:ascii="Arial" w:hAnsi="Arial" w:cs="Arial"/>
          <w:b/>
          <w:sz w:val="20"/>
        </w:rPr>
        <w:t>Sửa đổi điểm 5.1.1.4 như sau:</w:t>
      </w:r>
      <w:bookmarkEnd w:id="60"/>
    </w:p>
    <w:p w:rsidR="00391ADC" w:rsidRPr="00047F80" w:rsidP="00391ADC">
      <w:pPr>
        <w:spacing w:before="120"/>
        <w:rPr>
          <w:rFonts w:ascii="Arial" w:hAnsi="Arial" w:cs="Arial"/>
          <w:sz w:val="20"/>
        </w:rPr>
      </w:pPr>
      <w:r w:rsidRPr="00047F80">
        <w:rPr>
          <w:rFonts w:ascii="Arial" w:hAnsi="Arial" w:cs="Arial"/>
          <w:sz w:val="20"/>
        </w:rPr>
        <w:t xml:space="preserve">- Thay cụm từ </w:t>
      </w:r>
      <w:r w:rsidRPr="00242A65">
        <w:rPr>
          <w:rFonts w:ascii="Arial" w:hAnsi="Arial" w:cs="Arial"/>
          <w:sz w:val="20"/>
        </w:rPr>
        <w:t>“</w:t>
      </w:r>
      <w:r w:rsidRPr="00047F80">
        <w:rPr>
          <w:rFonts w:ascii="Arial" w:hAnsi="Arial" w:cs="Arial"/>
          <w:sz w:val="20"/>
        </w:rPr>
        <w:t>(nằm trên mặt đất)</w:t>
      </w:r>
      <w:r w:rsidRPr="00242A65">
        <w:rPr>
          <w:rFonts w:ascii="Arial" w:hAnsi="Arial" w:cs="Arial"/>
          <w:sz w:val="20"/>
        </w:rPr>
        <w:t>”</w:t>
      </w:r>
      <w:r w:rsidRPr="00047F80">
        <w:rPr>
          <w:rFonts w:ascii="Arial" w:hAnsi="Arial" w:cs="Arial"/>
          <w:sz w:val="20"/>
        </w:rPr>
        <w:t xml:space="preserve"> bằng cụm từ </w:t>
      </w:r>
      <w:r w:rsidRPr="00242A65">
        <w:rPr>
          <w:rFonts w:ascii="Arial" w:hAnsi="Arial" w:cs="Arial"/>
          <w:sz w:val="20"/>
        </w:rPr>
        <w:t>“</w:t>
      </w:r>
      <w:r w:rsidRPr="00047F80">
        <w:rPr>
          <w:rFonts w:ascii="Arial" w:hAnsi="Arial" w:cs="Arial"/>
          <w:sz w:val="20"/>
        </w:rPr>
        <w:t>(đo ở vị trí cao độ bằng với mặt đất)</w:t>
      </w:r>
      <w:r w:rsidRPr="00242A65">
        <w:rPr>
          <w:rFonts w:ascii="Arial" w:hAnsi="Arial" w:cs="Arial"/>
          <w:sz w:val="20"/>
        </w:rPr>
        <w:t>”</w:t>
      </w:r>
      <w:r w:rsidRPr="00047F80">
        <w:rPr>
          <w:rFonts w:ascii="Arial" w:hAnsi="Arial" w:cs="Arial"/>
          <w:sz w:val="20"/>
        </w:rPr>
        <w:t>.</w:t>
      </w:r>
    </w:p>
    <w:p w:rsidR="00391ADC" w:rsidRPr="00047F80" w:rsidP="00391ADC">
      <w:pPr>
        <w:spacing w:before="120"/>
        <w:rPr>
          <w:rFonts w:ascii="Arial" w:hAnsi="Arial" w:cs="Arial"/>
          <w:sz w:val="20"/>
        </w:rPr>
      </w:pPr>
      <w:r w:rsidRPr="00047F80">
        <w:rPr>
          <w:rFonts w:ascii="Arial" w:hAnsi="Arial" w:cs="Arial"/>
          <w:sz w:val="20"/>
        </w:rPr>
        <w:t xml:space="preserve">- Thay cụm từ </w:t>
      </w:r>
      <w:r w:rsidRPr="00242A65">
        <w:rPr>
          <w:rFonts w:ascii="Arial" w:hAnsi="Arial" w:cs="Arial"/>
          <w:sz w:val="20"/>
        </w:rPr>
        <w:t>“</w:t>
      </w:r>
      <w:r w:rsidRPr="00047F80">
        <w:rPr>
          <w:rFonts w:ascii="Arial" w:hAnsi="Arial" w:cs="Arial"/>
          <w:sz w:val="20"/>
        </w:rPr>
        <w:t>10 m</w:t>
      </w:r>
      <w:r w:rsidRPr="00242A65">
        <w:rPr>
          <w:rFonts w:ascii="Arial" w:hAnsi="Arial" w:cs="Arial"/>
          <w:sz w:val="20"/>
        </w:rPr>
        <w:t>”</w:t>
      </w:r>
      <w:r w:rsidRPr="00047F80">
        <w:rPr>
          <w:rFonts w:ascii="Arial" w:hAnsi="Arial" w:cs="Arial"/>
          <w:sz w:val="20"/>
        </w:rPr>
        <w:t xml:space="preserve"> trong câu thứ nhất và câu thứ ba bằng cụm từ </w:t>
      </w:r>
      <w:r w:rsidRPr="00242A65">
        <w:rPr>
          <w:rFonts w:ascii="Arial" w:hAnsi="Arial" w:cs="Arial"/>
          <w:sz w:val="20"/>
        </w:rPr>
        <w:t>“</w:t>
      </w:r>
      <w:r w:rsidRPr="00047F80">
        <w:rPr>
          <w:rFonts w:ascii="Arial" w:hAnsi="Arial" w:cs="Arial"/>
          <w:sz w:val="20"/>
        </w:rPr>
        <w:t>10 m cột nước”.</w:t>
      </w:r>
    </w:p>
    <w:p w:rsidR="00391ADC" w:rsidRPr="00047F80" w:rsidP="00391ADC">
      <w:pPr>
        <w:spacing w:before="120"/>
        <w:rPr>
          <w:rFonts w:ascii="Arial" w:hAnsi="Arial" w:cs="Arial"/>
          <w:sz w:val="20"/>
        </w:rPr>
      </w:pPr>
      <w:r w:rsidRPr="00047F80">
        <w:rPr>
          <w:rFonts w:ascii="Arial" w:hAnsi="Arial" w:cs="Arial"/>
          <w:sz w:val="20"/>
        </w:rPr>
        <w:t>- Thay cụm từ “60 m” bằng cụm từ “60 m cột nước”.</w:t>
      </w:r>
    </w:p>
    <w:p w:rsidR="00391ADC" w:rsidRPr="00242A65" w:rsidP="00391ADC">
      <w:pPr>
        <w:spacing w:before="120"/>
        <w:rPr>
          <w:rFonts w:ascii="Arial" w:hAnsi="Arial" w:cs="Arial"/>
          <w:b/>
          <w:sz w:val="20"/>
        </w:rPr>
      </w:pPr>
      <w:bookmarkStart w:id="61" w:name="khoan_4_5"/>
      <w:r w:rsidRPr="00047F80">
        <w:rPr>
          <w:rFonts w:ascii="Arial" w:hAnsi="Arial" w:cs="Arial"/>
          <w:b/>
          <w:sz w:val="20"/>
        </w:rPr>
        <w:t>Bãi bỏ CHÚ THÍCH 3 của Bảng 7.</w:t>
      </w:r>
      <w:bookmarkEnd w:id="61"/>
    </w:p>
    <w:p w:rsidR="00391ADC" w:rsidRPr="00A91110" w:rsidP="00391ADC">
      <w:pPr>
        <w:spacing w:before="120"/>
        <w:rPr>
          <w:rFonts w:ascii="Arial" w:hAnsi="Arial" w:cs="Arial"/>
          <w:b/>
          <w:sz w:val="20"/>
        </w:rPr>
      </w:pPr>
      <w:bookmarkStart w:id="62" w:name="khoan_5_5"/>
      <w:r w:rsidRPr="00A91110">
        <w:rPr>
          <w:rFonts w:ascii="Arial" w:hAnsi="Arial" w:cs="Arial"/>
          <w:b/>
          <w:sz w:val="20"/>
        </w:rPr>
        <w:t>Sửa đổi</w:t>
      </w:r>
      <w:r w:rsidRPr="00242A65">
        <w:rPr>
          <w:rFonts w:ascii="Arial" w:hAnsi="Arial" w:cs="Arial"/>
          <w:b/>
          <w:sz w:val="20"/>
        </w:rPr>
        <w:t>,</w:t>
      </w:r>
      <w:r w:rsidRPr="00A91110">
        <w:rPr>
          <w:rFonts w:ascii="Arial" w:hAnsi="Arial" w:cs="Arial"/>
          <w:b/>
          <w:sz w:val="20"/>
        </w:rPr>
        <w:t xml:space="preserve"> bổ sung Bảng 10 nh</w:t>
      </w:r>
      <w:r w:rsidRPr="00242A65">
        <w:rPr>
          <w:rFonts w:ascii="Arial" w:hAnsi="Arial" w:cs="Arial"/>
          <w:b/>
          <w:sz w:val="20"/>
        </w:rPr>
        <w:t>ư</w:t>
      </w:r>
      <w:r w:rsidRPr="00A91110">
        <w:rPr>
          <w:rFonts w:ascii="Arial" w:hAnsi="Arial" w:cs="Arial"/>
          <w:b/>
          <w:sz w:val="20"/>
        </w:rPr>
        <w:t xml:space="preserve"> sau:</w:t>
      </w:r>
      <w:bookmarkEnd w:id="62"/>
    </w:p>
    <w:p w:rsidR="00391ADC" w:rsidRPr="00A91110" w:rsidP="00391ADC">
      <w:pPr>
        <w:spacing w:before="120"/>
        <w:jc w:val="center"/>
        <w:rPr>
          <w:rFonts w:ascii="Arial" w:hAnsi="Arial" w:cs="Arial"/>
          <w:b/>
          <w:sz w:val="20"/>
        </w:rPr>
      </w:pPr>
      <w:r w:rsidRPr="00A91110">
        <w:rPr>
          <w:rFonts w:ascii="Arial" w:hAnsi="Arial" w:cs="Arial"/>
          <w:b/>
          <w:sz w:val="20"/>
        </w:rPr>
        <w:t>B</w:t>
      </w:r>
      <w:r w:rsidRPr="00242A65">
        <w:rPr>
          <w:rFonts w:ascii="Arial" w:hAnsi="Arial" w:cs="Arial"/>
          <w:b/>
          <w:sz w:val="20"/>
        </w:rPr>
        <w:t>ả</w:t>
      </w:r>
      <w:r w:rsidRPr="00A91110">
        <w:rPr>
          <w:rFonts w:ascii="Arial" w:hAnsi="Arial" w:cs="Arial"/>
          <w:b/>
          <w:sz w:val="20"/>
        </w:rPr>
        <w:t>ng 10 - Lưu lượng nước cho chữa cháy ngoài nhà cho nh</w:t>
      </w:r>
      <w:r w:rsidRPr="00242A65">
        <w:rPr>
          <w:rFonts w:ascii="Arial" w:hAnsi="Arial" w:cs="Arial"/>
          <w:b/>
          <w:sz w:val="20"/>
        </w:rPr>
        <w:t>à</w:t>
      </w:r>
      <w:r w:rsidRPr="00A91110">
        <w:rPr>
          <w:rFonts w:ascii="Arial" w:hAnsi="Arial" w:cs="Arial"/>
          <w:b/>
          <w:sz w:val="20"/>
        </w:rPr>
        <w:t xml:space="preserve"> nh</w:t>
      </w:r>
      <w:r w:rsidRPr="00242A65">
        <w:rPr>
          <w:rFonts w:ascii="Arial" w:hAnsi="Arial" w:cs="Arial"/>
          <w:b/>
          <w:sz w:val="20"/>
        </w:rPr>
        <w:t>ó</w:t>
      </w:r>
      <w:r w:rsidRPr="00A91110">
        <w:rPr>
          <w:rFonts w:ascii="Arial" w:hAnsi="Arial" w:cs="Arial"/>
          <w:b/>
          <w:sz w:val="20"/>
        </w:rPr>
        <w:t>m F5 không có l</w:t>
      </w:r>
      <w:r w:rsidRPr="00242A65">
        <w:rPr>
          <w:rFonts w:ascii="Arial" w:hAnsi="Arial" w:cs="Arial"/>
          <w:b/>
          <w:sz w:val="20"/>
        </w:rPr>
        <w:t>ỗ</w:t>
      </w:r>
      <w:r w:rsidRPr="00A91110">
        <w:rPr>
          <w:rFonts w:ascii="Arial" w:hAnsi="Arial" w:cs="Arial"/>
          <w:b/>
          <w:sz w:val="20"/>
        </w:rPr>
        <w:t xml:space="preserve"> m</w:t>
      </w:r>
      <w:r w:rsidRPr="00242A65">
        <w:rPr>
          <w:rFonts w:ascii="Arial" w:hAnsi="Arial" w:cs="Arial"/>
          <w:b/>
          <w:sz w:val="20"/>
        </w:rPr>
        <w:t>ở</w:t>
      </w:r>
      <w:r w:rsidRPr="00A91110">
        <w:rPr>
          <w:rFonts w:ascii="Arial" w:hAnsi="Arial" w:cs="Arial"/>
          <w:b/>
          <w:sz w:val="20"/>
        </w:rPr>
        <w:t xml:space="preserve"> trên m</w:t>
      </w:r>
      <w:r w:rsidRPr="00242A65">
        <w:rPr>
          <w:rFonts w:ascii="Arial" w:hAnsi="Arial" w:cs="Arial"/>
          <w:b/>
          <w:sz w:val="20"/>
        </w:rPr>
        <w:t>á</w:t>
      </w:r>
      <w:r w:rsidRPr="00A91110">
        <w:rPr>
          <w:rFonts w:ascii="Arial" w:hAnsi="Arial" w:cs="Arial"/>
          <w:b/>
          <w:sz w:val="20"/>
        </w:rPr>
        <w:t>i có chi</w:t>
      </w:r>
      <w:r w:rsidRPr="00242A65">
        <w:rPr>
          <w:rFonts w:ascii="Arial" w:hAnsi="Arial" w:cs="Arial"/>
          <w:b/>
          <w:sz w:val="20"/>
        </w:rPr>
        <w:t>ề</w:t>
      </w:r>
      <w:r w:rsidRPr="00A91110">
        <w:rPr>
          <w:rFonts w:ascii="Arial" w:hAnsi="Arial" w:cs="Arial"/>
          <w:b/>
          <w:sz w:val="20"/>
        </w:rPr>
        <w:t xml:space="preserve">u rộng trên </w:t>
      </w:r>
      <w:r w:rsidRPr="00242A65">
        <w:rPr>
          <w:rFonts w:ascii="Arial" w:hAnsi="Arial" w:cs="Arial"/>
          <w:b/>
          <w:sz w:val="20"/>
        </w:rPr>
        <w:t>60</w:t>
      </w:r>
      <w:r w:rsidRPr="00A91110">
        <w:rPr>
          <w:rFonts w:ascii="Arial" w:hAnsi="Arial" w:cs="Arial"/>
          <w:b/>
          <w:sz w:val="20"/>
        </w:rPr>
        <w:t xml:space="preserve"> m</w:t>
      </w:r>
    </w:p>
    <w:tbl>
      <w:tblPr>
        <w:tblStyle w:val="TableNormal"/>
        <w:tblW w:w="5000" w:type="pct"/>
        <w:tblCellMar>
          <w:left w:w="0" w:type="dxa"/>
          <w:right w:w="0" w:type="dxa"/>
        </w:tblCellMar>
        <w:tblLook w:val="0000"/>
      </w:tblPr>
      <w:tblGrid>
        <w:gridCol w:w="717"/>
        <w:gridCol w:w="943"/>
        <w:gridCol w:w="855"/>
        <w:gridCol w:w="616"/>
        <w:gridCol w:w="728"/>
        <w:gridCol w:w="763"/>
        <w:gridCol w:w="750"/>
        <w:gridCol w:w="730"/>
        <w:gridCol w:w="752"/>
        <w:gridCol w:w="752"/>
        <w:gridCol w:w="752"/>
        <w:gridCol w:w="723"/>
      </w:tblGrid>
      <w:tr>
        <w:tblPrEx>
          <w:tblW w:w="5000" w:type="pct"/>
          <w:tblCellMar>
            <w:left w:w="0" w:type="dxa"/>
            <w:right w:w="0" w:type="dxa"/>
          </w:tblCellMar>
          <w:tblLook w:val="0000"/>
        </w:tblPrEx>
        <w:tc>
          <w:tcPr>
            <w:tcW w:w="395" w:type="pct"/>
            <w:vMerge w:val="restart"/>
            <w:tcBorders>
              <w:top w:val="single" w:sz="4" w:space="0" w:color="auto"/>
              <w:left w:val="single" w:sz="4" w:space="0" w:color="auto"/>
              <w:right w:val="nil"/>
            </w:tcBorders>
            <w:shd w:val="clear" w:color="auto" w:fill="FFFFFF"/>
            <w:vAlign w:val="center"/>
          </w:tcPr>
          <w:p w:rsidR="00391ADC" w:rsidRPr="00D2044E" w:rsidP="00391ADC">
            <w:pPr>
              <w:spacing w:before="120"/>
              <w:jc w:val="center"/>
              <w:rPr>
                <w:rFonts w:ascii="Arial" w:hAnsi="Arial" w:cs="Arial"/>
                <w:b/>
                <w:sz w:val="20"/>
              </w:rPr>
            </w:pPr>
            <w:r w:rsidRPr="00D2044E">
              <w:rPr>
                <w:rFonts w:ascii="Arial" w:hAnsi="Arial" w:cs="Arial"/>
                <w:b/>
                <w:sz w:val="20"/>
              </w:rPr>
              <w:t>Bậc</w:t>
            </w:r>
            <w:r w:rsidRPr="00242A65">
              <w:rPr>
                <w:rFonts w:ascii="Arial" w:hAnsi="Arial" w:cs="Arial"/>
                <w:b/>
                <w:sz w:val="20"/>
              </w:rPr>
              <w:t xml:space="preserve"> </w:t>
            </w:r>
            <w:r w:rsidRPr="00D2044E">
              <w:rPr>
                <w:rFonts w:ascii="Arial" w:hAnsi="Arial" w:cs="Arial"/>
                <w:b/>
                <w:sz w:val="20"/>
              </w:rPr>
              <w:t>chịu</w:t>
            </w:r>
            <w:r w:rsidRPr="00242A65">
              <w:rPr>
                <w:rFonts w:ascii="Arial" w:hAnsi="Arial" w:cs="Arial"/>
                <w:b/>
                <w:sz w:val="20"/>
              </w:rPr>
              <w:t xml:space="preserve"> </w:t>
            </w:r>
            <w:r w:rsidRPr="00D2044E">
              <w:rPr>
                <w:rFonts w:ascii="Arial" w:hAnsi="Arial" w:cs="Arial"/>
                <w:b/>
                <w:sz w:val="20"/>
              </w:rPr>
              <w:t>l</w:t>
            </w:r>
            <w:r w:rsidRPr="00242A65">
              <w:rPr>
                <w:rFonts w:ascii="Arial" w:hAnsi="Arial" w:cs="Arial"/>
                <w:b/>
                <w:sz w:val="20"/>
              </w:rPr>
              <w:t>ử</w:t>
            </w:r>
            <w:r w:rsidRPr="00D2044E">
              <w:rPr>
                <w:rFonts w:ascii="Arial" w:hAnsi="Arial" w:cs="Arial"/>
                <w:b/>
                <w:sz w:val="20"/>
              </w:rPr>
              <w:t>a</w:t>
            </w:r>
            <w:r w:rsidRPr="00242A65">
              <w:rPr>
                <w:rFonts w:ascii="Arial" w:hAnsi="Arial" w:cs="Arial"/>
                <w:b/>
                <w:sz w:val="20"/>
              </w:rPr>
              <w:t xml:space="preserve"> </w:t>
            </w:r>
            <w:r w:rsidRPr="00D2044E">
              <w:rPr>
                <w:rFonts w:ascii="Arial" w:hAnsi="Arial" w:cs="Arial"/>
                <w:b/>
                <w:sz w:val="20"/>
              </w:rPr>
              <w:t>của</w:t>
            </w:r>
            <w:r w:rsidRPr="00242A65">
              <w:rPr>
                <w:rFonts w:ascii="Arial" w:hAnsi="Arial" w:cs="Arial"/>
                <w:b/>
                <w:sz w:val="20"/>
              </w:rPr>
              <w:t xml:space="preserve"> </w:t>
            </w:r>
            <w:r w:rsidRPr="00D2044E">
              <w:rPr>
                <w:rFonts w:ascii="Arial" w:hAnsi="Arial" w:cs="Arial"/>
                <w:b/>
                <w:sz w:val="20"/>
              </w:rPr>
              <w:t>nhà</w:t>
            </w:r>
          </w:p>
        </w:tc>
        <w:tc>
          <w:tcPr>
            <w:tcW w:w="519" w:type="pct"/>
            <w:vMerge w:val="restart"/>
            <w:tcBorders>
              <w:top w:val="single" w:sz="4" w:space="0" w:color="auto"/>
              <w:left w:val="single" w:sz="4" w:space="0" w:color="auto"/>
              <w:right w:val="nil"/>
            </w:tcBorders>
            <w:shd w:val="clear" w:color="auto" w:fill="FFFFFF"/>
            <w:vAlign w:val="center"/>
          </w:tcPr>
          <w:p w:rsidR="00391ADC" w:rsidRPr="00242A65" w:rsidP="00391ADC">
            <w:pPr>
              <w:spacing w:before="120"/>
              <w:jc w:val="center"/>
              <w:rPr>
                <w:rFonts w:ascii="Arial" w:hAnsi="Arial" w:cs="Arial"/>
                <w:b/>
                <w:sz w:val="20"/>
              </w:rPr>
            </w:pPr>
            <w:r w:rsidRPr="00D2044E">
              <w:rPr>
                <w:rFonts w:ascii="Arial" w:hAnsi="Arial" w:cs="Arial"/>
                <w:b/>
                <w:sz w:val="20"/>
              </w:rPr>
              <w:t>C</w:t>
            </w:r>
            <w:r w:rsidRPr="00242A65">
              <w:rPr>
                <w:rFonts w:ascii="Arial" w:hAnsi="Arial" w:cs="Arial"/>
                <w:b/>
                <w:sz w:val="20"/>
              </w:rPr>
              <w:t>ấ</w:t>
            </w:r>
            <w:r w:rsidRPr="00D2044E">
              <w:rPr>
                <w:rFonts w:ascii="Arial" w:hAnsi="Arial" w:cs="Arial"/>
                <w:b/>
                <w:sz w:val="20"/>
              </w:rPr>
              <w:t>p</w:t>
            </w:r>
            <w:r w:rsidRPr="00242A65">
              <w:rPr>
                <w:rFonts w:ascii="Arial" w:hAnsi="Arial" w:cs="Arial"/>
                <w:b/>
                <w:sz w:val="20"/>
              </w:rPr>
              <w:t xml:space="preserve"> </w:t>
            </w:r>
            <w:r w:rsidRPr="00D2044E">
              <w:rPr>
                <w:rFonts w:ascii="Arial" w:hAnsi="Arial" w:cs="Arial"/>
                <w:b/>
                <w:sz w:val="20"/>
              </w:rPr>
              <w:t>nguy</w:t>
            </w:r>
            <w:r w:rsidRPr="00242A65">
              <w:rPr>
                <w:rFonts w:ascii="Arial" w:hAnsi="Arial" w:cs="Arial"/>
                <w:b/>
                <w:sz w:val="20"/>
              </w:rPr>
              <w:t xml:space="preserve"> </w:t>
            </w:r>
            <w:r w:rsidRPr="00D2044E">
              <w:rPr>
                <w:rFonts w:ascii="Arial" w:hAnsi="Arial" w:cs="Arial"/>
                <w:b/>
                <w:sz w:val="20"/>
              </w:rPr>
              <w:t>hi</w:t>
            </w:r>
            <w:r w:rsidRPr="00242A65">
              <w:rPr>
                <w:rFonts w:ascii="Arial" w:hAnsi="Arial" w:cs="Arial"/>
                <w:b/>
                <w:sz w:val="20"/>
              </w:rPr>
              <w:t>ể</w:t>
            </w:r>
            <w:r w:rsidRPr="00D2044E">
              <w:rPr>
                <w:rFonts w:ascii="Arial" w:hAnsi="Arial" w:cs="Arial"/>
                <w:b/>
                <w:sz w:val="20"/>
              </w:rPr>
              <w:t>m</w:t>
            </w:r>
            <w:r w:rsidRPr="00242A65">
              <w:rPr>
                <w:rFonts w:ascii="Arial" w:hAnsi="Arial" w:cs="Arial"/>
                <w:b/>
                <w:sz w:val="20"/>
              </w:rPr>
              <w:t xml:space="preserve"> </w:t>
            </w:r>
            <w:r w:rsidRPr="00D2044E">
              <w:rPr>
                <w:rFonts w:ascii="Arial" w:hAnsi="Arial" w:cs="Arial"/>
                <w:b/>
                <w:sz w:val="20"/>
              </w:rPr>
              <w:t>ch</w:t>
            </w:r>
            <w:r w:rsidRPr="00242A65">
              <w:rPr>
                <w:rFonts w:ascii="Arial" w:hAnsi="Arial" w:cs="Arial"/>
                <w:b/>
                <w:sz w:val="20"/>
              </w:rPr>
              <w:t>á</w:t>
            </w:r>
            <w:r w:rsidRPr="00D2044E">
              <w:rPr>
                <w:rFonts w:ascii="Arial" w:hAnsi="Arial" w:cs="Arial"/>
                <w:b/>
                <w:sz w:val="20"/>
              </w:rPr>
              <w:t>y</w:t>
            </w:r>
            <w:r w:rsidRPr="00242A65">
              <w:rPr>
                <w:rFonts w:ascii="Arial" w:hAnsi="Arial" w:cs="Arial"/>
                <w:b/>
                <w:sz w:val="20"/>
              </w:rPr>
              <w:t xml:space="preserve"> </w:t>
            </w:r>
            <w:r w:rsidRPr="00D2044E">
              <w:rPr>
                <w:rFonts w:ascii="Arial" w:hAnsi="Arial" w:cs="Arial"/>
                <w:b/>
                <w:sz w:val="20"/>
              </w:rPr>
              <w:t>kết</w:t>
            </w:r>
            <w:r w:rsidRPr="00242A65">
              <w:rPr>
                <w:rFonts w:ascii="Arial" w:hAnsi="Arial" w:cs="Arial"/>
                <w:b/>
                <w:sz w:val="20"/>
              </w:rPr>
              <w:t xml:space="preserve"> </w:t>
            </w:r>
            <w:r w:rsidRPr="00D2044E">
              <w:rPr>
                <w:rFonts w:ascii="Arial" w:hAnsi="Arial" w:cs="Arial"/>
                <w:b/>
                <w:sz w:val="20"/>
              </w:rPr>
              <w:t>cấu</w:t>
            </w:r>
            <w:r w:rsidRPr="00242A65">
              <w:rPr>
                <w:rFonts w:ascii="Arial" w:hAnsi="Arial" w:cs="Arial"/>
                <w:b/>
                <w:sz w:val="20"/>
              </w:rPr>
              <w:t xml:space="preserve"> </w:t>
            </w:r>
            <w:r w:rsidRPr="00D2044E">
              <w:rPr>
                <w:rFonts w:ascii="Arial" w:hAnsi="Arial" w:cs="Arial"/>
                <w:b/>
                <w:sz w:val="20"/>
              </w:rPr>
              <w:t>của</w:t>
            </w:r>
            <w:r w:rsidRPr="00242A65">
              <w:rPr>
                <w:rFonts w:ascii="Arial" w:hAnsi="Arial" w:cs="Arial"/>
                <w:b/>
                <w:sz w:val="20"/>
              </w:rPr>
              <w:t xml:space="preserve"> </w:t>
            </w:r>
            <w:r w:rsidRPr="00D2044E">
              <w:rPr>
                <w:rFonts w:ascii="Arial" w:hAnsi="Arial" w:cs="Arial"/>
                <w:b/>
                <w:sz w:val="20"/>
              </w:rPr>
              <w:t>nhà</w:t>
            </w:r>
          </w:p>
        </w:tc>
        <w:tc>
          <w:tcPr>
            <w:tcW w:w="471" w:type="pct"/>
            <w:vMerge w:val="restart"/>
            <w:tcBorders>
              <w:top w:val="single" w:sz="4" w:space="0" w:color="auto"/>
              <w:left w:val="single" w:sz="4" w:space="0" w:color="auto"/>
              <w:right w:val="nil"/>
            </w:tcBorders>
            <w:shd w:val="clear" w:color="auto" w:fill="FFFFFF"/>
            <w:vAlign w:val="center"/>
          </w:tcPr>
          <w:p w:rsidR="00391ADC" w:rsidRPr="00242A65" w:rsidP="00391ADC">
            <w:pPr>
              <w:spacing w:before="120"/>
              <w:jc w:val="center"/>
              <w:rPr>
                <w:rFonts w:ascii="Arial" w:hAnsi="Arial" w:cs="Arial"/>
                <w:b/>
                <w:sz w:val="20"/>
              </w:rPr>
            </w:pPr>
            <w:r w:rsidRPr="00D2044E">
              <w:rPr>
                <w:rFonts w:ascii="Arial" w:hAnsi="Arial" w:cs="Arial"/>
                <w:b/>
                <w:sz w:val="20"/>
              </w:rPr>
              <w:t>Hạng</w:t>
            </w:r>
            <w:r w:rsidRPr="00242A65">
              <w:rPr>
                <w:rFonts w:ascii="Arial" w:hAnsi="Arial" w:cs="Arial"/>
                <w:b/>
                <w:sz w:val="20"/>
              </w:rPr>
              <w:t xml:space="preserve"> </w:t>
            </w:r>
            <w:r w:rsidRPr="00D2044E">
              <w:rPr>
                <w:rFonts w:ascii="Arial" w:hAnsi="Arial" w:cs="Arial"/>
                <w:b/>
                <w:sz w:val="20"/>
              </w:rPr>
              <w:t>nguy</w:t>
            </w:r>
            <w:r w:rsidRPr="00242A65">
              <w:rPr>
                <w:rFonts w:ascii="Arial" w:hAnsi="Arial" w:cs="Arial"/>
                <w:b/>
                <w:sz w:val="20"/>
              </w:rPr>
              <w:t xml:space="preserve"> </w:t>
            </w:r>
            <w:r w:rsidRPr="00D2044E">
              <w:rPr>
                <w:rFonts w:ascii="Arial" w:hAnsi="Arial" w:cs="Arial"/>
                <w:b/>
                <w:sz w:val="20"/>
              </w:rPr>
              <w:t>hi</w:t>
            </w:r>
            <w:r w:rsidRPr="00242A65">
              <w:rPr>
                <w:rFonts w:ascii="Arial" w:hAnsi="Arial" w:cs="Arial"/>
                <w:b/>
                <w:sz w:val="20"/>
              </w:rPr>
              <w:t>ể</w:t>
            </w:r>
            <w:r w:rsidRPr="00D2044E">
              <w:rPr>
                <w:rFonts w:ascii="Arial" w:hAnsi="Arial" w:cs="Arial"/>
                <w:b/>
                <w:sz w:val="20"/>
              </w:rPr>
              <w:t>m</w:t>
            </w:r>
            <w:r w:rsidRPr="00242A65">
              <w:rPr>
                <w:rFonts w:ascii="Arial" w:hAnsi="Arial" w:cs="Arial"/>
                <w:b/>
                <w:sz w:val="20"/>
              </w:rPr>
              <w:t xml:space="preserve"> </w:t>
            </w:r>
            <w:r w:rsidRPr="00D2044E">
              <w:rPr>
                <w:rFonts w:ascii="Arial" w:hAnsi="Arial" w:cs="Arial"/>
                <w:b/>
                <w:sz w:val="20"/>
              </w:rPr>
              <w:t>cháy</w:t>
            </w:r>
            <w:r w:rsidRPr="00242A65">
              <w:rPr>
                <w:rFonts w:ascii="Arial" w:hAnsi="Arial" w:cs="Arial"/>
                <w:b/>
                <w:sz w:val="20"/>
              </w:rPr>
              <w:t xml:space="preserve"> </w:t>
            </w:r>
            <w:r w:rsidRPr="00D2044E">
              <w:rPr>
                <w:rFonts w:ascii="Arial" w:hAnsi="Arial" w:cs="Arial"/>
                <w:b/>
                <w:sz w:val="20"/>
              </w:rPr>
              <w:t>và</w:t>
            </w:r>
            <w:r w:rsidRPr="00242A65">
              <w:rPr>
                <w:rFonts w:ascii="Arial" w:hAnsi="Arial" w:cs="Arial"/>
                <w:b/>
                <w:sz w:val="20"/>
              </w:rPr>
              <w:t xml:space="preserve"> </w:t>
            </w:r>
            <w:r w:rsidRPr="00D2044E">
              <w:rPr>
                <w:rFonts w:ascii="Arial" w:hAnsi="Arial" w:cs="Arial"/>
                <w:b/>
                <w:sz w:val="20"/>
              </w:rPr>
              <w:t>cháy nổ của</w:t>
            </w:r>
            <w:r w:rsidRPr="00242A65">
              <w:rPr>
                <w:rFonts w:ascii="Arial" w:hAnsi="Arial" w:cs="Arial"/>
                <w:b/>
                <w:sz w:val="20"/>
              </w:rPr>
              <w:t xml:space="preserve"> </w:t>
            </w:r>
            <w:r w:rsidRPr="00D2044E">
              <w:rPr>
                <w:rFonts w:ascii="Arial" w:hAnsi="Arial" w:cs="Arial"/>
                <w:b/>
                <w:sz w:val="20"/>
              </w:rPr>
              <w:t>nh</w:t>
            </w:r>
            <w:r w:rsidRPr="00242A65">
              <w:rPr>
                <w:rFonts w:ascii="Arial" w:hAnsi="Arial" w:cs="Arial"/>
                <w:b/>
                <w:sz w:val="20"/>
              </w:rPr>
              <w:t>à</w:t>
            </w:r>
          </w:p>
        </w:tc>
        <w:tc>
          <w:tcPr>
            <w:tcW w:w="3615" w:type="pct"/>
            <w:gridSpan w:val="9"/>
            <w:tcBorders>
              <w:top w:val="single" w:sz="4" w:space="0" w:color="auto"/>
              <w:left w:val="single" w:sz="4" w:space="0" w:color="auto"/>
              <w:bottom w:val="nil"/>
              <w:right w:val="single" w:sz="4" w:space="0" w:color="auto"/>
            </w:tcBorders>
            <w:shd w:val="clear" w:color="auto" w:fill="FFFFFF"/>
            <w:vAlign w:val="center"/>
          </w:tcPr>
          <w:p w:rsidR="00391ADC" w:rsidRPr="00D2044E" w:rsidP="00391ADC">
            <w:pPr>
              <w:spacing w:before="120"/>
              <w:jc w:val="center"/>
              <w:rPr>
                <w:rFonts w:ascii="Arial" w:hAnsi="Arial" w:cs="Arial"/>
                <w:b/>
                <w:sz w:val="20"/>
              </w:rPr>
            </w:pPr>
            <w:r w:rsidRPr="00D2044E">
              <w:rPr>
                <w:rFonts w:ascii="Arial" w:hAnsi="Arial" w:cs="Arial"/>
                <w:b/>
                <w:sz w:val="20"/>
              </w:rPr>
              <w:t xml:space="preserve">Lưu lượng nước chữa cháy ngoài nhà </w:t>
            </w:r>
            <w:r w:rsidRPr="00242A65">
              <w:rPr>
                <w:rFonts w:ascii="Arial" w:hAnsi="Arial" w:cs="Arial"/>
                <w:b/>
                <w:sz w:val="20"/>
              </w:rPr>
              <w:t>đ</w:t>
            </w:r>
            <w:r w:rsidRPr="00D2044E">
              <w:rPr>
                <w:rFonts w:ascii="Arial" w:hAnsi="Arial" w:cs="Arial"/>
                <w:b/>
                <w:sz w:val="20"/>
              </w:rPr>
              <w:t>ối với nh</w:t>
            </w:r>
            <w:r w:rsidRPr="00242A65">
              <w:rPr>
                <w:rFonts w:ascii="Arial" w:hAnsi="Arial" w:cs="Arial"/>
                <w:b/>
                <w:sz w:val="20"/>
              </w:rPr>
              <w:t>à</w:t>
            </w:r>
            <w:r w:rsidRPr="00D2044E">
              <w:rPr>
                <w:rFonts w:ascii="Arial" w:hAnsi="Arial" w:cs="Arial"/>
                <w:b/>
                <w:sz w:val="20"/>
              </w:rPr>
              <w:t xml:space="preserve"> không có l</w:t>
            </w:r>
            <w:r w:rsidRPr="00242A65">
              <w:rPr>
                <w:rFonts w:ascii="Arial" w:hAnsi="Arial" w:cs="Arial"/>
                <w:b/>
                <w:sz w:val="20"/>
              </w:rPr>
              <w:t>ỗ</w:t>
            </w:r>
            <w:r w:rsidRPr="00D2044E">
              <w:rPr>
                <w:rFonts w:ascii="Arial" w:hAnsi="Arial" w:cs="Arial"/>
                <w:b/>
                <w:sz w:val="20"/>
              </w:rPr>
              <w:t xml:space="preserve"> mở</w:t>
            </w:r>
            <w:r w:rsidRPr="00242A65">
              <w:rPr>
                <w:rFonts w:ascii="Arial" w:hAnsi="Arial" w:cs="Arial"/>
                <w:b/>
                <w:sz w:val="20"/>
              </w:rPr>
              <w:t xml:space="preserve"> </w:t>
            </w:r>
            <w:r w:rsidRPr="00D2044E">
              <w:rPr>
                <w:rFonts w:ascii="Arial" w:hAnsi="Arial" w:cs="Arial"/>
                <w:b/>
                <w:sz w:val="20"/>
              </w:rPr>
              <w:t>trên m</w:t>
            </w:r>
            <w:r w:rsidRPr="00242A65">
              <w:rPr>
                <w:rFonts w:ascii="Arial" w:hAnsi="Arial" w:cs="Arial"/>
                <w:b/>
                <w:sz w:val="20"/>
              </w:rPr>
              <w:t>á</w:t>
            </w:r>
            <w:r w:rsidRPr="00D2044E">
              <w:rPr>
                <w:rFonts w:ascii="Arial" w:hAnsi="Arial" w:cs="Arial"/>
                <w:b/>
                <w:sz w:val="20"/>
              </w:rPr>
              <w:t>i có chi</w:t>
            </w:r>
            <w:r w:rsidRPr="00242A65">
              <w:rPr>
                <w:rFonts w:ascii="Arial" w:hAnsi="Arial" w:cs="Arial"/>
                <w:b/>
                <w:sz w:val="20"/>
              </w:rPr>
              <w:t>ề</w:t>
            </w:r>
            <w:r w:rsidRPr="00D2044E">
              <w:rPr>
                <w:rFonts w:ascii="Arial" w:hAnsi="Arial" w:cs="Arial"/>
                <w:b/>
                <w:sz w:val="20"/>
              </w:rPr>
              <w:t>u rộng t</w:t>
            </w:r>
            <w:r w:rsidRPr="00242A65">
              <w:rPr>
                <w:rFonts w:ascii="Arial" w:hAnsi="Arial" w:cs="Arial"/>
                <w:b/>
                <w:sz w:val="20"/>
              </w:rPr>
              <w:t>ừ</w:t>
            </w:r>
            <w:r w:rsidRPr="00D2044E">
              <w:rPr>
                <w:rFonts w:ascii="Arial" w:hAnsi="Arial" w:cs="Arial"/>
                <w:b/>
                <w:sz w:val="20"/>
              </w:rPr>
              <w:t xml:space="preserve"> 60 m trở lên, tính cho 1 </w:t>
            </w:r>
            <w:r w:rsidRPr="00242A65">
              <w:rPr>
                <w:rFonts w:ascii="Arial" w:hAnsi="Arial" w:cs="Arial"/>
                <w:b/>
                <w:sz w:val="20"/>
              </w:rPr>
              <w:t>đ</w:t>
            </w:r>
            <w:r w:rsidRPr="00D2044E">
              <w:rPr>
                <w:rFonts w:ascii="Arial" w:hAnsi="Arial" w:cs="Arial"/>
                <w:b/>
                <w:sz w:val="20"/>
              </w:rPr>
              <w:t>ám cháy, L/s, theo</w:t>
            </w:r>
            <w:r w:rsidRPr="00242A65">
              <w:rPr>
                <w:rFonts w:ascii="Arial" w:hAnsi="Arial" w:cs="Arial"/>
                <w:b/>
                <w:sz w:val="20"/>
              </w:rPr>
              <w:t xml:space="preserve"> </w:t>
            </w:r>
            <w:r w:rsidRPr="00D2044E">
              <w:rPr>
                <w:rFonts w:ascii="Arial" w:hAnsi="Arial" w:cs="Arial"/>
                <w:b/>
                <w:sz w:val="20"/>
              </w:rPr>
              <w:t>khối tích nhà, 1 000 m</w:t>
            </w:r>
            <w:r w:rsidRPr="00242A65">
              <w:rPr>
                <w:rFonts w:ascii="Arial" w:hAnsi="Arial" w:cs="Arial"/>
                <w:b/>
                <w:sz w:val="20"/>
                <w:vertAlign w:val="superscript"/>
              </w:rPr>
              <w:t>3</w:t>
            </w:r>
          </w:p>
        </w:tc>
      </w:tr>
      <w:tr>
        <w:tblPrEx>
          <w:tblW w:w="5000" w:type="pct"/>
          <w:tblCellMar>
            <w:left w:w="0" w:type="dxa"/>
            <w:right w:w="0" w:type="dxa"/>
          </w:tblCellMar>
          <w:tblLook w:val="0000"/>
        </w:tblPrEx>
        <w:tc>
          <w:tcPr>
            <w:tcW w:w="395" w:type="pct"/>
            <w:vMerge/>
            <w:tcBorders>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p>
        </w:tc>
        <w:tc>
          <w:tcPr>
            <w:tcW w:w="519" w:type="pct"/>
            <w:vMerge/>
            <w:tcBorders>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p>
        </w:tc>
        <w:tc>
          <w:tcPr>
            <w:tcW w:w="471" w:type="pct"/>
            <w:vMerge/>
            <w:tcBorders>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p>
        </w:tc>
        <w:tc>
          <w:tcPr>
            <w:tcW w:w="339"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D2044E">
              <w:rPr>
                <w:rFonts w:ascii="Arial" w:hAnsi="Arial" w:cs="Arial"/>
                <w:sz w:val="20"/>
                <w:lang w:val="en-US"/>
              </w:rPr>
              <w:t>≤</w:t>
            </w:r>
            <w:r>
              <w:rPr>
                <w:rFonts w:ascii="Arial" w:hAnsi="Arial" w:cs="Arial"/>
                <w:sz w:val="20"/>
                <w:lang w:val="en-US"/>
              </w:rPr>
              <w:t xml:space="preserve"> </w:t>
            </w:r>
            <w:r w:rsidRPr="007B0DD7">
              <w:rPr>
                <w:rFonts w:ascii="Arial" w:hAnsi="Arial" w:cs="Arial"/>
                <w:sz w:val="20"/>
              </w:rPr>
              <w:t>50</w:t>
            </w:r>
          </w:p>
        </w:tc>
        <w:tc>
          <w:tcPr>
            <w:tcW w:w="401" w:type="pct"/>
            <w:tcBorders>
              <w:top w:val="single" w:sz="4" w:space="0" w:color="auto"/>
              <w:left w:val="single" w:sz="4" w:space="0" w:color="auto"/>
              <w:bottom w:val="nil"/>
              <w:right w:val="nil"/>
            </w:tcBorders>
            <w:shd w:val="clear" w:color="auto" w:fill="FFFFFF"/>
            <w:vAlign w:val="center"/>
          </w:tcPr>
          <w:p w:rsidR="00391ADC" w:rsidRPr="00D2044E" w:rsidP="00391ADC">
            <w:pPr>
              <w:spacing w:before="120"/>
              <w:jc w:val="center"/>
              <w:rPr>
                <w:rFonts w:ascii="Arial" w:hAnsi="Arial" w:cs="Arial"/>
                <w:sz w:val="20"/>
                <w:lang w:val="en-US"/>
              </w:rPr>
            </w:pPr>
            <w:r w:rsidRPr="007B0DD7">
              <w:rPr>
                <w:rFonts w:ascii="Arial" w:hAnsi="Arial" w:cs="Arial"/>
                <w:sz w:val="20"/>
              </w:rPr>
              <w:t>&gt; 50 v</w:t>
            </w:r>
            <w:r>
              <w:rPr>
                <w:rFonts w:ascii="Arial" w:hAnsi="Arial" w:cs="Arial"/>
                <w:sz w:val="20"/>
                <w:lang w:val="en-US"/>
              </w:rPr>
              <w:t xml:space="preserve">à </w:t>
            </w:r>
            <w:r w:rsidRPr="00D2044E">
              <w:rPr>
                <w:rFonts w:ascii="Arial" w:hAnsi="Arial" w:cs="Arial"/>
                <w:sz w:val="20"/>
                <w:lang w:val="en-US"/>
              </w:rPr>
              <w:t>≤</w:t>
            </w:r>
            <w:r w:rsidRPr="007B0DD7">
              <w:rPr>
                <w:rFonts w:ascii="Arial" w:hAnsi="Arial" w:cs="Arial"/>
                <w:sz w:val="20"/>
              </w:rPr>
              <w:t xml:space="preserve"> 100</w:t>
            </w:r>
          </w:p>
        </w:tc>
        <w:tc>
          <w:tcPr>
            <w:tcW w:w="420" w:type="pct"/>
            <w:tcBorders>
              <w:top w:val="single" w:sz="4" w:space="0" w:color="auto"/>
              <w:left w:val="single" w:sz="4" w:space="0" w:color="auto"/>
              <w:bottom w:val="nil"/>
              <w:right w:val="nil"/>
            </w:tcBorders>
            <w:shd w:val="clear" w:color="auto" w:fill="FFFFFF"/>
            <w:vAlign w:val="center"/>
          </w:tcPr>
          <w:p w:rsidR="00391ADC" w:rsidRPr="00D2044E" w:rsidP="00391ADC">
            <w:pPr>
              <w:spacing w:before="120"/>
              <w:jc w:val="center"/>
              <w:rPr>
                <w:rFonts w:ascii="Arial" w:hAnsi="Arial" w:cs="Arial"/>
                <w:sz w:val="20"/>
                <w:lang w:val="en-US"/>
              </w:rPr>
            </w:pPr>
            <w:r w:rsidRPr="007B0DD7">
              <w:rPr>
                <w:rFonts w:ascii="Arial" w:hAnsi="Arial" w:cs="Arial"/>
                <w:sz w:val="20"/>
              </w:rPr>
              <w:t>&gt; 100</w:t>
            </w:r>
            <w:r>
              <w:rPr>
                <w:rFonts w:ascii="Arial" w:hAnsi="Arial" w:cs="Arial"/>
                <w:sz w:val="20"/>
                <w:lang w:val="en-US"/>
              </w:rPr>
              <w:t xml:space="preserve"> </w:t>
            </w:r>
            <w:r w:rsidRPr="007B0DD7">
              <w:rPr>
                <w:rFonts w:ascii="Arial" w:hAnsi="Arial" w:cs="Arial"/>
                <w:sz w:val="20"/>
              </w:rPr>
              <w:t>v</w:t>
            </w:r>
            <w:r>
              <w:rPr>
                <w:rFonts w:ascii="Arial" w:hAnsi="Arial" w:cs="Arial"/>
                <w:sz w:val="20"/>
                <w:lang w:val="en-US"/>
              </w:rPr>
              <w:t xml:space="preserve">à </w:t>
            </w:r>
            <w:r w:rsidRPr="00D2044E">
              <w:rPr>
                <w:rFonts w:ascii="Arial" w:hAnsi="Arial" w:cs="Arial"/>
                <w:sz w:val="20"/>
                <w:lang w:val="en-US"/>
              </w:rPr>
              <w:t>≤</w:t>
            </w:r>
            <w:r>
              <w:rPr>
                <w:rFonts w:ascii="Arial" w:hAnsi="Arial" w:cs="Arial"/>
                <w:sz w:val="20"/>
                <w:lang w:val="en-US"/>
              </w:rPr>
              <w:t xml:space="preserve"> 200</w:t>
            </w:r>
          </w:p>
        </w:tc>
        <w:tc>
          <w:tcPr>
            <w:tcW w:w="413" w:type="pct"/>
            <w:tcBorders>
              <w:top w:val="single" w:sz="4" w:space="0" w:color="auto"/>
              <w:left w:val="single" w:sz="4" w:space="0" w:color="auto"/>
              <w:bottom w:val="nil"/>
              <w:right w:val="nil"/>
            </w:tcBorders>
            <w:shd w:val="clear" w:color="auto" w:fill="FFFFFF"/>
            <w:vAlign w:val="center"/>
          </w:tcPr>
          <w:p w:rsidR="00391ADC" w:rsidRPr="00D2044E" w:rsidP="00391ADC">
            <w:pPr>
              <w:spacing w:before="120"/>
              <w:jc w:val="center"/>
              <w:rPr>
                <w:rFonts w:ascii="Arial" w:hAnsi="Arial" w:cs="Arial"/>
                <w:sz w:val="20"/>
                <w:lang w:val="en-US"/>
              </w:rPr>
            </w:pPr>
            <w:r w:rsidRPr="007B0DD7">
              <w:rPr>
                <w:rFonts w:ascii="Arial" w:hAnsi="Arial" w:cs="Arial"/>
                <w:sz w:val="20"/>
              </w:rPr>
              <w:t>&gt;</w:t>
            </w:r>
            <w:r>
              <w:rPr>
                <w:rFonts w:ascii="Arial" w:hAnsi="Arial" w:cs="Arial"/>
                <w:sz w:val="20"/>
                <w:lang w:val="en-US"/>
              </w:rPr>
              <w:t xml:space="preserve"> </w:t>
            </w:r>
            <w:r w:rsidRPr="007B0DD7">
              <w:rPr>
                <w:rFonts w:ascii="Arial" w:hAnsi="Arial" w:cs="Arial"/>
                <w:sz w:val="20"/>
              </w:rPr>
              <w:t>200</w:t>
            </w:r>
            <w:r>
              <w:rPr>
                <w:rFonts w:ascii="Arial" w:hAnsi="Arial" w:cs="Arial"/>
                <w:sz w:val="20"/>
                <w:lang w:val="en-US"/>
              </w:rPr>
              <w:t xml:space="preserve"> </w:t>
            </w:r>
            <w:r w:rsidRPr="007B0DD7">
              <w:rPr>
                <w:rFonts w:ascii="Arial" w:hAnsi="Arial" w:cs="Arial"/>
                <w:sz w:val="20"/>
              </w:rPr>
              <w:t>v</w:t>
            </w:r>
            <w:r>
              <w:rPr>
                <w:rFonts w:ascii="Arial" w:hAnsi="Arial" w:cs="Arial"/>
                <w:sz w:val="20"/>
                <w:lang w:val="en-US"/>
              </w:rPr>
              <w:t xml:space="preserve">à </w:t>
            </w:r>
            <w:r w:rsidRPr="00D2044E">
              <w:rPr>
                <w:rFonts w:ascii="Arial" w:hAnsi="Arial" w:cs="Arial"/>
                <w:sz w:val="20"/>
                <w:lang w:val="en-US"/>
              </w:rPr>
              <w:t>≤</w:t>
            </w:r>
            <w:r>
              <w:rPr>
                <w:rFonts w:ascii="Arial" w:hAnsi="Arial" w:cs="Arial"/>
                <w:sz w:val="20"/>
                <w:lang w:val="en-US"/>
              </w:rPr>
              <w:t xml:space="preserve"> </w:t>
            </w:r>
            <w:r w:rsidRPr="007B0DD7">
              <w:rPr>
                <w:rFonts w:ascii="Arial" w:hAnsi="Arial" w:cs="Arial"/>
                <w:sz w:val="20"/>
              </w:rPr>
              <w:t>300</w:t>
            </w:r>
          </w:p>
        </w:tc>
        <w:tc>
          <w:tcPr>
            <w:tcW w:w="402" w:type="pct"/>
            <w:tcBorders>
              <w:top w:val="single" w:sz="4" w:space="0" w:color="auto"/>
              <w:left w:val="single" w:sz="4" w:space="0" w:color="auto"/>
              <w:bottom w:val="nil"/>
              <w:right w:val="nil"/>
            </w:tcBorders>
            <w:shd w:val="clear" w:color="auto" w:fill="FFFFFF"/>
            <w:vAlign w:val="center"/>
          </w:tcPr>
          <w:p w:rsidR="00391ADC" w:rsidRPr="00D2044E" w:rsidP="00391ADC">
            <w:pPr>
              <w:spacing w:before="120"/>
              <w:jc w:val="center"/>
              <w:rPr>
                <w:rFonts w:ascii="Arial" w:hAnsi="Arial" w:cs="Arial"/>
                <w:sz w:val="20"/>
                <w:lang w:val="en-US"/>
              </w:rPr>
            </w:pPr>
            <w:r w:rsidRPr="007B0DD7">
              <w:rPr>
                <w:rFonts w:ascii="Arial" w:hAnsi="Arial" w:cs="Arial"/>
                <w:sz w:val="20"/>
              </w:rPr>
              <w:t>&gt; 300</w:t>
            </w:r>
            <w:r>
              <w:rPr>
                <w:rFonts w:ascii="Arial" w:hAnsi="Arial" w:cs="Arial"/>
                <w:sz w:val="20"/>
                <w:lang w:val="en-US"/>
              </w:rPr>
              <w:t xml:space="preserve"> </w:t>
            </w:r>
            <w:r w:rsidRPr="007B0DD7">
              <w:rPr>
                <w:rFonts w:ascii="Arial" w:hAnsi="Arial" w:cs="Arial"/>
                <w:sz w:val="20"/>
              </w:rPr>
              <w:t>v</w:t>
            </w:r>
            <w:r>
              <w:rPr>
                <w:rFonts w:ascii="Arial" w:hAnsi="Arial" w:cs="Arial"/>
                <w:sz w:val="20"/>
                <w:lang w:val="en-US"/>
              </w:rPr>
              <w:t xml:space="preserve">à </w:t>
            </w:r>
            <w:r w:rsidRPr="00D2044E">
              <w:rPr>
                <w:rFonts w:ascii="Arial" w:hAnsi="Arial" w:cs="Arial"/>
                <w:sz w:val="20"/>
                <w:lang w:val="en-US"/>
              </w:rPr>
              <w:t>≤</w:t>
            </w:r>
            <w:r>
              <w:rPr>
                <w:rFonts w:ascii="Arial" w:hAnsi="Arial" w:cs="Arial"/>
                <w:sz w:val="20"/>
                <w:lang w:val="en-US"/>
              </w:rPr>
              <w:t xml:space="preserve"> </w:t>
            </w:r>
            <w:r w:rsidRPr="007B0DD7">
              <w:rPr>
                <w:rFonts w:ascii="Arial" w:hAnsi="Arial" w:cs="Arial"/>
                <w:sz w:val="20"/>
              </w:rPr>
              <w:t>400</w:t>
            </w:r>
          </w:p>
        </w:tc>
        <w:tc>
          <w:tcPr>
            <w:tcW w:w="414" w:type="pct"/>
            <w:tcBorders>
              <w:top w:val="single" w:sz="4" w:space="0" w:color="auto"/>
              <w:left w:val="single" w:sz="4" w:space="0" w:color="auto"/>
              <w:bottom w:val="nil"/>
              <w:right w:val="nil"/>
            </w:tcBorders>
            <w:shd w:val="clear" w:color="auto" w:fill="FFFFFF"/>
            <w:vAlign w:val="center"/>
          </w:tcPr>
          <w:p w:rsidR="00391ADC" w:rsidRPr="00D2044E" w:rsidP="00391ADC">
            <w:pPr>
              <w:spacing w:before="120"/>
              <w:jc w:val="center"/>
              <w:rPr>
                <w:rFonts w:ascii="Arial" w:hAnsi="Arial" w:cs="Arial"/>
                <w:sz w:val="20"/>
                <w:lang w:val="en-US"/>
              </w:rPr>
            </w:pPr>
            <w:r w:rsidRPr="007B0DD7">
              <w:rPr>
                <w:rFonts w:ascii="Arial" w:hAnsi="Arial" w:cs="Arial"/>
                <w:sz w:val="20"/>
              </w:rPr>
              <w:t>&gt; 400</w:t>
            </w:r>
            <w:r>
              <w:rPr>
                <w:rFonts w:ascii="Arial" w:hAnsi="Arial" w:cs="Arial"/>
                <w:sz w:val="20"/>
                <w:lang w:val="en-US"/>
              </w:rPr>
              <w:t xml:space="preserve"> </w:t>
            </w:r>
            <w:r w:rsidRPr="007B0DD7">
              <w:rPr>
                <w:rFonts w:ascii="Arial" w:hAnsi="Arial" w:cs="Arial"/>
                <w:sz w:val="20"/>
              </w:rPr>
              <w:t>v</w:t>
            </w:r>
            <w:r>
              <w:rPr>
                <w:rFonts w:ascii="Arial" w:hAnsi="Arial" w:cs="Arial"/>
                <w:sz w:val="20"/>
                <w:lang w:val="en-US"/>
              </w:rPr>
              <w:t xml:space="preserve">à </w:t>
            </w:r>
            <w:r w:rsidRPr="00D2044E">
              <w:rPr>
                <w:rFonts w:ascii="Arial" w:hAnsi="Arial" w:cs="Arial"/>
                <w:sz w:val="20"/>
                <w:lang w:val="en-US"/>
              </w:rPr>
              <w:t>≤</w:t>
            </w:r>
            <w:r>
              <w:rPr>
                <w:rFonts w:ascii="Arial" w:hAnsi="Arial" w:cs="Arial"/>
                <w:sz w:val="20"/>
                <w:lang w:val="en-US"/>
              </w:rPr>
              <w:t xml:space="preserve"> </w:t>
            </w:r>
            <w:r w:rsidRPr="007B0DD7">
              <w:rPr>
                <w:rFonts w:ascii="Arial" w:hAnsi="Arial" w:cs="Arial"/>
                <w:sz w:val="20"/>
              </w:rPr>
              <w:t>500</w:t>
            </w:r>
          </w:p>
        </w:tc>
        <w:tc>
          <w:tcPr>
            <w:tcW w:w="414" w:type="pct"/>
            <w:tcBorders>
              <w:top w:val="single" w:sz="4" w:space="0" w:color="auto"/>
              <w:left w:val="single" w:sz="4" w:space="0" w:color="auto"/>
              <w:bottom w:val="nil"/>
              <w:right w:val="nil"/>
            </w:tcBorders>
            <w:shd w:val="clear" w:color="auto" w:fill="FFFFFF"/>
            <w:vAlign w:val="center"/>
          </w:tcPr>
          <w:p w:rsidR="00391ADC" w:rsidRPr="00D2044E" w:rsidP="00391ADC">
            <w:pPr>
              <w:spacing w:before="120"/>
              <w:jc w:val="center"/>
              <w:rPr>
                <w:rFonts w:ascii="Arial" w:hAnsi="Arial" w:cs="Arial"/>
                <w:sz w:val="20"/>
                <w:lang w:val="en-US"/>
              </w:rPr>
            </w:pPr>
            <w:r w:rsidRPr="007B0DD7">
              <w:rPr>
                <w:rFonts w:ascii="Arial" w:hAnsi="Arial" w:cs="Arial"/>
                <w:sz w:val="20"/>
              </w:rPr>
              <w:t>&gt;</w:t>
            </w:r>
            <w:r>
              <w:rPr>
                <w:rFonts w:ascii="Arial" w:hAnsi="Arial" w:cs="Arial"/>
                <w:sz w:val="20"/>
                <w:lang w:val="en-US"/>
              </w:rPr>
              <w:t xml:space="preserve"> </w:t>
            </w:r>
            <w:r w:rsidRPr="007B0DD7">
              <w:rPr>
                <w:rFonts w:ascii="Arial" w:hAnsi="Arial" w:cs="Arial"/>
                <w:sz w:val="20"/>
              </w:rPr>
              <w:t>500</w:t>
            </w:r>
            <w:r>
              <w:rPr>
                <w:rFonts w:ascii="Arial" w:hAnsi="Arial" w:cs="Arial"/>
                <w:sz w:val="20"/>
                <w:lang w:val="en-US"/>
              </w:rPr>
              <w:t xml:space="preserve"> </w:t>
            </w:r>
            <w:r w:rsidRPr="007B0DD7">
              <w:rPr>
                <w:rFonts w:ascii="Arial" w:hAnsi="Arial" w:cs="Arial"/>
                <w:sz w:val="20"/>
              </w:rPr>
              <w:t>v</w:t>
            </w:r>
            <w:r>
              <w:rPr>
                <w:rFonts w:ascii="Arial" w:hAnsi="Arial" w:cs="Arial"/>
                <w:sz w:val="20"/>
                <w:lang w:val="en-US"/>
              </w:rPr>
              <w:t xml:space="preserve">à </w:t>
            </w:r>
            <w:r w:rsidRPr="00D2044E">
              <w:rPr>
                <w:rFonts w:ascii="Arial" w:hAnsi="Arial" w:cs="Arial"/>
                <w:sz w:val="20"/>
                <w:lang w:val="en-US"/>
              </w:rPr>
              <w:t>≤</w:t>
            </w:r>
            <w:r>
              <w:rPr>
                <w:rFonts w:ascii="Arial" w:hAnsi="Arial" w:cs="Arial"/>
                <w:sz w:val="20"/>
                <w:lang w:val="en-US"/>
              </w:rPr>
              <w:t xml:space="preserve"> </w:t>
            </w:r>
            <w:r w:rsidRPr="007B0DD7">
              <w:rPr>
                <w:rFonts w:ascii="Arial" w:hAnsi="Arial" w:cs="Arial"/>
                <w:sz w:val="20"/>
              </w:rPr>
              <w:t>600</w:t>
            </w:r>
          </w:p>
        </w:tc>
        <w:tc>
          <w:tcPr>
            <w:tcW w:w="414" w:type="pct"/>
            <w:tcBorders>
              <w:top w:val="single" w:sz="4" w:space="0" w:color="auto"/>
              <w:left w:val="single" w:sz="4" w:space="0" w:color="auto"/>
              <w:bottom w:val="nil"/>
              <w:right w:val="nil"/>
            </w:tcBorders>
            <w:shd w:val="clear" w:color="auto" w:fill="FFFFFF"/>
            <w:vAlign w:val="center"/>
          </w:tcPr>
          <w:p w:rsidR="00391ADC" w:rsidRPr="00D2044E" w:rsidP="00391ADC">
            <w:pPr>
              <w:spacing w:before="120"/>
              <w:jc w:val="center"/>
              <w:rPr>
                <w:rFonts w:ascii="Arial" w:hAnsi="Arial" w:cs="Arial"/>
                <w:sz w:val="20"/>
                <w:lang w:val="en-US"/>
              </w:rPr>
            </w:pPr>
            <w:r w:rsidRPr="007B0DD7">
              <w:rPr>
                <w:rFonts w:ascii="Arial" w:hAnsi="Arial" w:cs="Arial"/>
                <w:sz w:val="20"/>
              </w:rPr>
              <w:t>&gt;</w:t>
            </w:r>
            <w:r>
              <w:rPr>
                <w:rFonts w:ascii="Arial" w:hAnsi="Arial" w:cs="Arial"/>
                <w:sz w:val="20"/>
                <w:lang w:val="en-US"/>
              </w:rPr>
              <w:t xml:space="preserve"> </w:t>
            </w:r>
            <w:r w:rsidRPr="007B0DD7">
              <w:rPr>
                <w:rFonts w:ascii="Arial" w:hAnsi="Arial" w:cs="Arial"/>
                <w:sz w:val="20"/>
              </w:rPr>
              <w:t>600</w:t>
            </w:r>
            <w:r>
              <w:rPr>
                <w:rFonts w:ascii="Arial" w:hAnsi="Arial" w:cs="Arial"/>
                <w:sz w:val="20"/>
                <w:lang w:val="en-US"/>
              </w:rPr>
              <w:t xml:space="preserve"> </w:t>
            </w:r>
            <w:r w:rsidRPr="007B0DD7">
              <w:rPr>
                <w:rFonts w:ascii="Arial" w:hAnsi="Arial" w:cs="Arial"/>
                <w:sz w:val="20"/>
              </w:rPr>
              <w:t>v</w:t>
            </w:r>
            <w:r>
              <w:rPr>
                <w:rFonts w:ascii="Arial" w:hAnsi="Arial" w:cs="Arial"/>
                <w:sz w:val="20"/>
                <w:lang w:val="en-US"/>
              </w:rPr>
              <w:t xml:space="preserve">à </w:t>
            </w:r>
            <w:r w:rsidRPr="00D2044E">
              <w:rPr>
                <w:rFonts w:ascii="Arial" w:hAnsi="Arial" w:cs="Arial"/>
                <w:sz w:val="20"/>
                <w:lang w:val="en-US"/>
              </w:rPr>
              <w:t>≤</w:t>
            </w:r>
            <w:r>
              <w:rPr>
                <w:rFonts w:ascii="Arial" w:hAnsi="Arial" w:cs="Arial"/>
                <w:sz w:val="20"/>
                <w:lang w:val="en-US"/>
              </w:rPr>
              <w:t xml:space="preserve"> </w:t>
            </w:r>
            <w:r w:rsidRPr="007B0DD7">
              <w:rPr>
                <w:rFonts w:ascii="Arial" w:hAnsi="Arial" w:cs="Arial"/>
                <w:sz w:val="20"/>
              </w:rPr>
              <w:t>700</w:t>
            </w:r>
          </w:p>
        </w:tc>
        <w:tc>
          <w:tcPr>
            <w:tcW w:w="401" w:type="pct"/>
            <w:tcBorders>
              <w:top w:val="single" w:sz="4" w:space="0" w:color="auto"/>
              <w:left w:val="single" w:sz="4" w:space="0" w:color="auto"/>
              <w:bottom w:val="nil"/>
              <w:right w:val="single" w:sz="4" w:space="0" w:color="auto"/>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&gt;</w:t>
            </w:r>
            <w:r>
              <w:rPr>
                <w:rFonts w:ascii="Arial" w:hAnsi="Arial" w:cs="Arial"/>
                <w:sz w:val="20"/>
                <w:lang w:val="en-US"/>
              </w:rPr>
              <w:t xml:space="preserve"> </w:t>
            </w:r>
            <w:r w:rsidRPr="007B0DD7">
              <w:rPr>
                <w:rFonts w:ascii="Arial" w:hAnsi="Arial" w:cs="Arial"/>
                <w:sz w:val="20"/>
              </w:rPr>
              <w:t>700</w:t>
            </w:r>
          </w:p>
        </w:tc>
      </w:tr>
      <w:tr>
        <w:tblPrEx>
          <w:tblW w:w="5000" w:type="pct"/>
          <w:tblCellMar>
            <w:left w:w="0" w:type="dxa"/>
            <w:right w:w="0" w:type="dxa"/>
          </w:tblCellMar>
          <w:tblLook w:val="0000"/>
        </w:tblPrEx>
        <w:tc>
          <w:tcPr>
            <w:tcW w:w="395"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I v</w:t>
            </w:r>
            <w:r>
              <w:rPr>
                <w:rFonts w:ascii="Arial" w:hAnsi="Arial" w:cs="Arial"/>
                <w:sz w:val="20"/>
                <w:lang w:val="en-US"/>
              </w:rPr>
              <w:t>à</w:t>
            </w:r>
            <w:r w:rsidRPr="007B0DD7">
              <w:rPr>
                <w:rFonts w:ascii="Arial" w:hAnsi="Arial" w:cs="Arial"/>
                <w:sz w:val="20"/>
              </w:rPr>
              <w:t xml:space="preserve"> II</w:t>
            </w:r>
          </w:p>
        </w:tc>
        <w:tc>
          <w:tcPr>
            <w:tcW w:w="519"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S0</w:t>
            </w:r>
            <w:r>
              <w:rPr>
                <w:rFonts w:ascii="Arial" w:hAnsi="Arial" w:cs="Arial"/>
                <w:sz w:val="20"/>
                <w:lang w:val="en-US"/>
              </w:rPr>
              <w:t xml:space="preserve">, </w:t>
            </w:r>
            <w:r w:rsidRPr="007B0DD7">
              <w:rPr>
                <w:rFonts w:ascii="Arial" w:hAnsi="Arial" w:cs="Arial"/>
                <w:sz w:val="20"/>
              </w:rPr>
              <w:t>S1</w:t>
            </w:r>
          </w:p>
        </w:tc>
        <w:tc>
          <w:tcPr>
            <w:tcW w:w="471" w:type="pct"/>
            <w:tcBorders>
              <w:top w:val="single" w:sz="4" w:space="0" w:color="auto"/>
              <w:left w:val="single" w:sz="4" w:space="0" w:color="auto"/>
              <w:bottom w:val="nil"/>
              <w:right w:val="nil"/>
            </w:tcBorders>
            <w:shd w:val="clear" w:color="auto" w:fill="FFFFFF"/>
            <w:vAlign w:val="center"/>
          </w:tcPr>
          <w:p w:rsidR="00391ADC" w:rsidRPr="00D2044E" w:rsidP="00391ADC">
            <w:pPr>
              <w:spacing w:before="120"/>
              <w:rPr>
                <w:rFonts w:ascii="Arial" w:hAnsi="Arial" w:cs="Arial"/>
                <w:sz w:val="20"/>
                <w:lang w:val="en-US"/>
              </w:rPr>
            </w:pPr>
            <w:r w:rsidRPr="007B0DD7">
              <w:rPr>
                <w:rFonts w:ascii="Arial" w:hAnsi="Arial" w:cs="Arial"/>
                <w:sz w:val="20"/>
              </w:rPr>
              <w:t xml:space="preserve">A, B, </w:t>
            </w:r>
            <w:r>
              <w:rPr>
                <w:rFonts w:ascii="Arial" w:hAnsi="Arial" w:cs="Arial"/>
                <w:sz w:val="20"/>
                <w:lang w:val="en-US"/>
              </w:rPr>
              <w:t>C</w:t>
            </w:r>
          </w:p>
        </w:tc>
        <w:tc>
          <w:tcPr>
            <w:tcW w:w="339"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20</w:t>
            </w:r>
          </w:p>
        </w:tc>
        <w:tc>
          <w:tcPr>
            <w:tcW w:w="401"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30</w:t>
            </w:r>
          </w:p>
        </w:tc>
        <w:tc>
          <w:tcPr>
            <w:tcW w:w="420"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40</w:t>
            </w:r>
          </w:p>
        </w:tc>
        <w:tc>
          <w:tcPr>
            <w:tcW w:w="413"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50</w:t>
            </w:r>
          </w:p>
        </w:tc>
        <w:tc>
          <w:tcPr>
            <w:tcW w:w="402"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60</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70</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80</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90</w:t>
            </w:r>
          </w:p>
        </w:tc>
        <w:tc>
          <w:tcPr>
            <w:tcW w:w="401" w:type="pct"/>
            <w:tcBorders>
              <w:top w:val="single" w:sz="4" w:space="0" w:color="auto"/>
              <w:left w:val="single" w:sz="4" w:space="0" w:color="auto"/>
              <w:bottom w:val="nil"/>
              <w:right w:val="single" w:sz="4" w:space="0" w:color="auto"/>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100</w:t>
            </w:r>
          </w:p>
        </w:tc>
      </w:tr>
      <w:tr>
        <w:tblPrEx>
          <w:tblW w:w="5000" w:type="pct"/>
          <w:tblCellMar>
            <w:left w:w="0" w:type="dxa"/>
            <w:right w:w="0" w:type="dxa"/>
          </w:tblCellMar>
          <w:tblLook w:val="0000"/>
        </w:tblPrEx>
        <w:tc>
          <w:tcPr>
            <w:tcW w:w="395"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I v</w:t>
            </w:r>
            <w:r>
              <w:rPr>
                <w:rFonts w:ascii="Arial" w:hAnsi="Arial" w:cs="Arial"/>
                <w:sz w:val="20"/>
                <w:lang w:val="en-US"/>
              </w:rPr>
              <w:t>à</w:t>
            </w:r>
            <w:r w:rsidRPr="007B0DD7">
              <w:rPr>
                <w:rFonts w:ascii="Arial" w:hAnsi="Arial" w:cs="Arial"/>
                <w:sz w:val="20"/>
              </w:rPr>
              <w:t xml:space="preserve"> II</w:t>
            </w:r>
          </w:p>
        </w:tc>
        <w:tc>
          <w:tcPr>
            <w:tcW w:w="519" w:type="pct"/>
            <w:tcBorders>
              <w:top w:val="single" w:sz="4" w:space="0" w:color="auto"/>
              <w:left w:val="single" w:sz="4" w:space="0" w:color="auto"/>
              <w:bottom w:val="nil"/>
              <w:right w:val="nil"/>
            </w:tcBorders>
            <w:shd w:val="clear" w:color="auto" w:fill="FFFFFF"/>
            <w:vAlign w:val="center"/>
          </w:tcPr>
          <w:p w:rsidR="00391ADC" w:rsidRPr="00D2044E" w:rsidP="00391ADC">
            <w:pPr>
              <w:spacing w:before="120"/>
              <w:rPr>
                <w:rFonts w:ascii="Arial" w:hAnsi="Arial" w:cs="Arial"/>
                <w:sz w:val="20"/>
                <w:lang w:val="en-US"/>
              </w:rPr>
            </w:pPr>
            <w:r>
              <w:rPr>
                <w:rFonts w:ascii="Arial" w:hAnsi="Arial" w:cs="Arial"/>
                <w:sz w:val="20"/>
                <w:lang w:val="en-US"/>
              </w:rPr>
              <w:t>S0</w:t>
            </w:r>
          </w:p>
        </w:tc>
        <w:tc>
          <w:tcPr>
            <w:tcW w:w="471"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D</w:t>
            </w:r>
            <w:r>
              <w:rPr>
                <w:rFonts w:ascii="Arial" w:hAnsi="Arial" w:cs="Arial"/>
                <w:sz w:val="20"/>
                <w:lang w:val="en-US"/>
              </w:rPr>
              <w:t>,</w:t>
            </w:r>
            <w:r w:rsidRPr="007B0DD7">
              <w:rPr>
                <w:rFonts w:ascii="Arial" w:hAnsi="Arial" w:cs="Arial"/>
                <w:sz w:val="20"/>
              </w:rPr>
              <w:t xml:space="preserve"> E</w:t>
            </w:r>
          </w:p>
        </w:tc>
        <w:tc>
          <w:tcPr>
            <w:tcW w:w="339"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10</w:t>
            </w:r>
          </w:p>
        </w:tc>
        <w:tc>
          <w:tcPr>
            <w:tcW w:w="401"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15</w:t>
            </w:r>
          </w:p>
        </w:tc>
        <w:tc>
          <w:tcPr>
            <w:tcW w:w="420"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20</w:t>
            </w:r>
          </w:p>
        </w:tc>
        <w:tc>
          <w:tcPr>
            <w:tcW w:w="413"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25</w:t>
            </w:r>
          </w:p>
        </w:tc>
        <w:tc>
          <w:tcPr>
            <w:tcW w:w="402"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30</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35</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40</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45</w:t>
            </w:r>
          </w:p>
        </w:tc>
        <w:tc>
          <w:tcPr>
            <w:tcW w:w="401" w:type="pct"/>
            <w:tcBorders>
              <w:top w:val="single" w:sz="4" w:space="0" w:color="auto"/>
              <w:left w:val="single" w:sz="4" w:space="0" w:color="auto"/>
              <w:bottom w:val="nil"/>
              <w:right w:val="single" w:sz="4" w:space="0" w:color="auto"/>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50</w:t>
            </w:r>
          </w:p>
        </w:tc>
      </w:tr>
      <w:tr>
        <w:tblPrEx>
          <w:tblW w:w="5000" w:type="pct"/>
          <w:tblCellMar>
            <w:left w:w="0" w:type="dxa"/>
            <w:right w:w="0" w:type="dxa"/>
          </w:tblCellMar>
          <w:tblLook w:val="0000"/>
        </w:tblPrEx>
        <w:tc>
          <w:tcPr>
            <w:tcW w:w="395"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III</w:t>
            </w:r>
          </w:p>
        </w:tc>
        <w:tc>
          <w:tcPr>
            <w:tcW w:w="519"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S0</w:t>
            </w:r>
            <w:r>
              <w:rPr>
                <w:rFonts w:ascii="Arial" w:hAnsi="Arial" w:cs="Arial"/>
                <w:sz w:val="20"/>
                <w:lang w:val="en-US"/>
              </w:rPr>
              <w:t xml:space="preserve">, </w:t>
            </w:r>
            <w:r w:rsidRPr="007B0DD7">
              <w:rPr>
                <w:rFonts w:ascii="Arial" w:hAnsi="Arial" w:cs="Arial"/>
                <w:sz w:val="20"/>
              </w:rPr>
              <w:t>S1</w:t>
            </w:r>
          </w:p>
        </w:tc>
        <w:tc>
          <w:tcPr>
            <w:tcW w:w="471"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 xml:space="preserve">A, B, </w:t>
            </w:r>
            <w:r>
              <w:rPr>
                <w:rFonts w:ascii="Arial" w:hAnsi="Arial" w:cs="Arial"/>
                <w:sz w:val="20"/>
                <w:lang w:val="en-US"/>
              </w:rPr>
              <w:t>C</w:t>
            </w:r>
          </w:p>
        </w:tc>
        <w:tc>
          <w:tcPr>
            <w:tcW w:w="339"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40</w:t>
            </w:r>
          </w:p>
        </w:tc>
        <w:tc>
          <w:tcPr>
            <w:tcW w:w="401"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50</w:t>
            </w:r>
          </w:p>
        </w:tc>
        <w:tc>
          <w:tcPr>
            <w:tcW w:w="420"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60</w:t>
            </w:r>
          </w:p>
        </w:tc>
        <w:tc>
          <w:tcPr>
            <w:tcW w:w="413"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60</w:t>
            </w:r>
          </w:p>
        </w:tc>
        <w:tc>
          <w:tcPr>
            <w:tcW w:w="402"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70</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80</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90</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100</w:t>
            </w:r>
          </w:p>
        </w:tc>
        <w:tc>
          <w:tcPr>
            <w:tcW w:w="401" w:type="pct"/>
            <w:tcBorders>
              <w:top w:val="single" w:sz="4" w:space="0" w:color="auto"/>
              <w:left w:val="single" w:sz="4" w:space="0" w:color="auto"/>
              <w:bottom w:val="nil"/>
              <w:right w:val="single" w:sz="4" w:space="0" w:color="auto"/>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110</w:t>
            </w:r>
          </w:p>
        </w:tc>
      </w:tr>
      <w:tr>
        <w:tblPrEx>
          <w:tblW w:w="5000" w:type="pct"/>
          <w:tblCellMar>
            <w:left w:w="0" w:type="dxa"/>
            <w:right w:w="0" w:type="dxa"/>
          </w:tblCellMar>
          <w:tblLook w:val="0000"/>
        </w:tblPrEx>
        <w:tc>
          <w:tcPr>
            <w:tcW w:w="395"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III</w:t>
            </w:r>
          </w:p>
        </w:tc>
        <w:tc>
          <w:tcPr>
            <w:tcW w:w="519"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S0</w:t>
            </w:r>
            <w:r>
              <w:rPr>
                <w:rFonts w:ascii="Arial" w:hAnsi="Arial" w:cs="Arial"/>
                <w:sz w:val="20"/>
                <w:lang w:val="en-US"/>
              </w:rPr>
              <w:t xml:space="preserve">, </w:t>
            </w:r>
            <w:r w:rsidRPr="007B0DD7">
              <w:rPr>
                <w:rFonts w:ascii="Arial" w:hAnsi="Arial" w:cs="Arial"/>
                <w:sz w:val="20"/>
              </w:rPr>
              <w:t>S1</w:t>
            </w:r>
          </w:p>
        </w:tc>
        <w:tc>
          <w:tcPr>
            <w:tcW w:w="471"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D, E</w:t>
            </w:r>
          </w:p>
        </w:tc>
        <w:tc>
          <w:tcPr>
            <w:tcW w:w="339"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20</w:t>
            </w:r>
          </w:p>
        </w:tc>
        <w:tc>
          <w:tcPr>
            <w:tcW w:w="401"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35</w:t>
            </w:r>
          </w:p>
        </w:tc>
        <w:tc>
          <w:tcPr>
            <w:tcW w:w="420"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40</w:t>
            </w:r>
          </w:p>
        </w:tc>
        <w:tc>
          <w:tcPr>
            <w:tcW w:w="413"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40</w:t>
            </w:r>
          </w:p>
        </w:tc>
        <w:tc>
          <w:tcPr>
            <w:tcW w:w="402"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45</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45</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50</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50</w:t>
            </w:r>
          </w:p>
        </w:tc>
        <w:tc>
          <w:tcPr>
            <w:tcW w:w="401" w:type="pct"/>
            <w:tcBorders>
              <w:top w:val="single" w:sz="4" w:space="0" w:color="auto"/>
              <w:left w:val="single" w:sz="4" w:space="0" w:color="auto"/>
              <w:bottom w:val="nil"/>
              <w:right w:val="single" w:sz="4" w:space="0" w:color="auto"/>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60</w:t>
            </w:r>
          </w:p>
        </w:tc>
      </w:tr>
      <w:tr>
        <w:tblPrEx>
          <w:tblW w:w="5000" w:type="pct"/>
          <w:tblCellMar>
            <w:left w:w="0" w:type="dxa"/>
            <w:right w:w="0" w:type="dxa"/>
          </w:tblCellMar>
          <w:tblLook w:val="0000"/>
        </w:tblPrEx>
        <w:tc>
          <w:tcPr>
            <w:tcW w:w="395"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IV</w:t>
            </w:r>
          </w:p>
        </w:tc>
        <w:tc>
          <w:tcPr>
            <w:tcW w:w="519"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S0</w:t>
            </w:r>
            <w:r>
              <w:rPr>
                <w:rFonts w:ascii="Arial" w:hAnsi="Arial" w:cs="Arial"/>
                <w:sz w:val="20"/>
                <w:lang w:val="en-US"/>
              </w:rPr>
              <w:t xml:space="preserve">, </w:t>
            </w:r>
            <w:r w:rsidRPr="007B0DD7">
              <w:rPr>
                <w:rFonts w:ascii="Arial" w:hAnsi="Arial" w:cs="Arial"/>
                <w:sz w:val="20"/>
              </w:rPr>
              <w:t>S1</w:t>
            </w:r>
          </w:p>
        </w:tc>
        <w:tc>
          <w:tcPr>
            <w:tcW w:w="471"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 xml:space="preserve">A, B, </w:t>
            </w:r>
            <w:r>
              <w:rPr>
                <w:rFonts w:ascii="Arial" w:hAnsi="Arial" w:cs="Arial"/>
                <w:sz w:val="20"/>
                <w:lang w:val="en-US"/>
              </w:rPr>
              <w:t>C</w:t>
            </w:r>
          </w:p>
        </w:tc>
        <w:tc>
          <w:tcPr>
            <w:tcW w:w="339"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50</w:t>
            </w:r>
          </w:p>
        </w:tc>
        <w:tc>
          <w:tcPr>
            <w:tcW w:w="401"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60</w:t>
            </w:r>
          </w:p>
        </w:tc>
        <w:tc>
          <w:tcPr>
            <w:tcW w:w="420"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65</w:t>
            </w:r>
          </w:p>
        </w:tc>
        <w:tc>
          <w:tcPr>
            <w:tcW w:w="413"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70</w:t>
            </w:r>
          </w:p>
        </w:tc>
        <w:tc>
          <w:tcPr>
            <w:tcW w:w="402"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80</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90</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w:t>
            </w:r>
          </w:p>
        </w:tc>
        <w:tc>
          <w:tcPr>
            <w:tcW w:w="401" w:type="pct"/>
            <w:tcBorders>
              <w:top w:val="single" w:sz="4" w:space="0" w:color="auto"/>
              <w:left w:val="single" w:sz="4" w:space="0" w:color="auto"/>
              <w:bottom w:val="nil"/>
              <w:right w:val="single" w:sz="4" w:space="0" w:color="auto"/>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w:t>
            </w:r>
          </w:p>
        </w:tc>
      </w:tr>
      <w:tr>
        <w:tblPrEx>
          <w:tblW w:w="5000" w:type="pct"/>
          <w:tblCellMar>
            <w:left w:w="0" w:type="dxa"/>
            <w:right w:w="0" w:type="dxa"/>
          </w:tblCellMar>
          <w:tblLook w:val="0000"/>
        </w:tblPrEx>
        <w:tc>
          <w:tcPr>
            <w:tcW w:w="395"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IV</w:t>
            </w:r>
          </w:p>
        </w:tc>
        <w:tc>
          <w:tcPr>
            <w:tcW w:w="519"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Pr>
                <w:rFonts w:ascii="Arial" w:hAnsi="Arial" w:cs="Arial"/>
                <w:sz w:val="20"/>
              </w:rPr>
              <w:t>S</w:t>
            </w:r>
            <w:r>
              <w:rPr>
                <w:rFonts w:ascii="Arial" w:hAnsi="Arial" w:cs="Arial"/>
                <w:sz w:val="20"/>
                <w:lang w:val="en-US"/>
              </w:rPr>
              <w:t>0,</w:t>
            </w:r>
            <w:r w:rsidRPr="007B0DD7">
              <w:rPr>
                <w:rFonts w:ascii="Arial" w:hAnsi="Arial" w:cs="Arial"/>
                <w:sz w:val="20"/>
              </w:rPr>
              <w:t xml:space="preserve"> S1</w:t>
            </w:r>
          </w:p>
        </w:tc>
        <w:tc>
          <w:tcPr>
            <w:tcW w:w="471"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D, E</w:t>
            </w:r>
          </w:p>
        </w:tc>
        <w:tc>
          <w:tcPr>
            <w:tcW w:w="339"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35</w:t>
            </w:r>
          </w:p>
        </w:tc>
        <w:tc>
          <w:tcPr>
            <w:tcW w:w="401"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45</w:t>
            </w:r>
          </w:p>
        </w:tc>
        <w:tc>
          <w:tcPr>
            <w:tcW w:w="420"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55</w:t>
            </w:r>
          </w:p>
        </w:tc>
        <w:tc>
          <w:tcPr>
            <w:tcW w:w="413"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60</w:t>
            </w:r>
          </w:p>
        </w:tc>
        <w:tc>
          <w:tcPr>
            <w:tcW w:w="402"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65</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70</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75</w:t>
            </w:r>
          </w:p>
        </w:tc>
        <w:tc>
          <w:tcPr>
            <w:tcW w:w="414" w:type="pct"/>
            <w:tcBorders>
              <w:top w:val="single" w:sz="4" w:space="0" w:color="auto"/>
              <w:left w:val="single" w:sz="4" w:space="0" w:color="auto"/>
              <w:bottom w:val="nil"/>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80</w:t>
            </w:r>
          </w:p>
        </w:tc>
        <w:tc>
          <w:tcPr>
            <w:tcW w:w="401" w:type="pct"/>
            <w:tcBorders>
              <w:top w:val="single" w:sz="4" w:space="0" w:color="auto"/>
              <w:left w:val="single" w:sz="4" w:space="0" w:color="auto"/>
              <w:bottom w:val="nil"/>
              <w:right w:val="single" w:sz="4" w:space="0" w:color="auto"/>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90</w:t>
            </w:r>
          </w:p>
        </w:tc>
      </w:tr>
      <w:tr>
        <w:tblPrEx>
          <w:tblW w:w="5000" w:type="pct"/>
          <w:tblCellMar>
            <w:left w:w="0" w:type="dxa"/>
            <w:right w:w="0" w:type="dxa"/>
          </w:tblCellMar>
          <w:tblLook w:val="0000"/>
        </w:tblPrEx>
        <w:tc>
          <w:tcPr>
            <w:tcW w:w="395" w:type="pct"/>
            <w:tcBorders>
              <w:top w:val="single" w:sz="4" w:space="0" w:color="auto"/>
              <w:left w:val="single" w:sz="4" w:space="0" w:color="auto"/>
              <w:bottom w:val="single" w:sz="4" w:space="0" w:color="auto"/>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IV</w:t>
            </w:r>
          </w:p>
        </w:tc>
        <w:tc>
          <w:tcPr>
            <w:tcW w:w="519" w:type="pct"/>
            <w:tcBorders>
              <w:top w:val="single" w:sz="4" w:space="0" w:color="auto"/>
              <w:left w:val="single" w:sz="4" w:space="0" w:color="auto"/>
              <w:bottom w:val="single" w:sz="4" w:space="0" w:color="auto"/>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S2</w:t>
            </w:r>
            <w:r>
              <w:rPr>
                <w:rFonts w:ascii="Arial" w:hAnsi="Arial" w:cs="Arial"/>
                <w:sz w:val="20"/>
                <w:lang w:val="en-US"/>
              </w:rPr>
              <w:t>,</w:t>
            </w:r>
            <w:r w:rsidRPr="007B0DD7">
              <w:rPr>
                <w:rFonts w:ascii="Arial" w:hAnsi="Arial" w:cs="Arial"/>
                <w:sz w:val="20"/>
              </w:rPr>
              <w:t xml:space="preserve"> S3</w:t>
            </w:r>
          </w:p>
        </w:tc>
        <w:tc>
          <w:tcPr>
            <w:tcW w:w="471" w:type="pct"/>
            <w:tcBorders>
              <w:top w:val="single" w:sz="4" w:space="0" w:color="auto"/>
              <w:left w:val="single" w:sz="4" w:space="0" w:color="auto"/>
              <w:bottom w:val="single" w:sz="4" w:space="0" w:color="auto"/>
              <w:right w:val="nil"/>
            </w:tcBorders>
            <w:shd w:val="clear" w:color="auto" w:fill="FFFFFF"/>
            <w:vAlign w:val="center"/>
          </w:tcPr>
          <w:p w:rsidR="00391ADC" w:rsidRPr="007B0DD7" w:rsidP="00391ADC">
            <w:pPr>
              <w:spacing w:before="120"/>
              <w:rPr>
                <w:rFonts w:ascii="Arial" w:hAnsi="Arial" w:cs="Arial"/>
                <w:sz w:val="20"/>
              </w:rPr>
            </w:pPr>
            <w:r w:rsidRPr="007B0DD7">
              <w:rPr>
                <w:rFonts w:ascii="Arial" w:hAnsi="Arial" w:cs="Arial"/>
                <w:sz w:val="20"/>
              </w:rPr>
              <w:t>E</w:t>
            </w:r>
          </w:p>
        </w:tc>
        <w:tc>
          <w:tcPr>
            <w:tcW w:w="339" w:type="pct"/>
            <w:tcBorders>
              <w:top w:val="single" w:sz="4" w:space="0" w:color="auto"/>
              <w:left w:val="single" w:sz="4" w:space="0" w:color="auto"/>
              <w:bottom w:val="single" w:sz="4" w:space="0" w:color="auto"/>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40</w:t>
            </w:r>
          </w:p>
        </w:tc>
        <w:tc>
          <w:tcPr>
            <w:tcW w:w="401" w:type="pct"/>
            <w:tcBorders>
              <w:top w:val="single" w:sz="4" w:space="0" w:color="auto"/>
              <w:left w:val="single" w:sz="4" w:space="0" w:color="auto"/>
              <w:bottom w:val="single" w:sz="4" w:space="0" w:color="auto"/>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50</w:t>
            </w:r>
          </w:p>
        </w:tc>
        <w:tc>
          <w:tcPr>
            <w:tcW w:w="420" w:type="pct"/>
            <w:tcBorders>
              <w:top w:val="single" w:sz="4" w:space="0" w:color="auto"/>
              <w:left w:val="single" w:sz="4" w:space="0" w:color="auto"/>
              <w:bottom w:val="single" w:sz="4" w:space="0" w:color="auto"/>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60</w:t>
            </w:r>
          </w:p>
        </w:tc>
        <w:tc>
          <w:tcPr>
            <w:tcW w:w="413" w:type="pct"/>
            <w:tcBorders>
              <w:top w:val="single" w:sz="4" w:space="0" w:color="auto"/>
              <w:left w:val="single" w:sz="4" w:space="0" w:color="auto"/>
              <w:bottom w:val="single" w:sz="4" w:space="0" w:color="auto"/>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w:t>
            </w:r>
          </w:p>
        </w:tc>
        <w:tc>
          <w:tcPr>
            <w:tcW w:w="402" w:type="pct"/>
            <w:tcBorders>
              <w:top w:val="single" w:sz="4" w:space="0" w:color="auto"/>
              <w:left w:val="single" w:sz="4" w:space="0" w:color="auto"/>
              <w:bottom w:val="single" w:sz="4" w:space="0" w:color="auto"/>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w:t>
            </w:r>
          </w:p>
        </w:tc>
        <w:tc>
          <w:tcPr>
            <w:tcW w:w="414" w:type="pct"/>
            <w:tcBorders>
              <w:top w:val="single" w:sz="4" w:space="0" w:color="auto"/>
              <w:left w:val="single" w:sz="4" w:space="0" w:color="auto"/>
              <w:bottom w:val="single" w:sz="4" w:space="0" w:color="auto"/>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w:t>
            </w:r>
          </w:p>
        </w:tc>
        <w:tc>
          <w:tcPr>
            <w:tcW w:w="414" w:type="pct"/>
            <w:tcBorders>
              <w:top w:val="single" w:sz="4" w:space="0" w:color="auto"/>
              <w:left w:val="single" w:sz="4" w:space="0" w:color="auto"/>
              <w:bottom w:val="single" w:sz="4" w:space="0" w:color="auto"/>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w:t>
            </w:r>
          </w:p>
        </w:tc>
        <w:tc>
          <w:tcPr>
            <w:tcW w:w="414" w:type="pct"/>
            <w:tcBorders>
              <w:top w:val="single" w:sz="4" w:space="0" w:color="auto"/>
              <w:left w:val="single" w:sz="4" w:space="0" w:color="auto"/>
              <w:bottom w:val="single" w:sz="4" w:space="0" w:color="auto"/>
              <w:right w:val="nil"/>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w:t>
            </w:r>
          </w:p>
        </w:tc>
        <w:tc>
          <w:tcPr>
            <w:tcW w:w="401" w:type="pct"/>
            <w:tcBorders>
              <w:top w:val="single" w:sz="4" w:space="0" w:color="auto"/>
              <w:left w:val="single" w:sz="4" w:space="0" w:color="auto"/>
              <w:bottom w:val="single" w:sz="4" w:space="0" w:color="auto"/>
              <w:right w:val="single" w:sz="4" w:space="0" w:color="auto"/>
            </w:tcBorders>
            <w:shd w:val="clear" w:color="auto" w:fill="FFFFFF"/>
            <w:vAlign w:val="center"/>
          </w:tcPr>
          <w:p w:rsidR="00391ADC" w:rsidRPr="007B0DD7" w:rsidP="00391ADC">
            <w:pPr>
              <w:spacing w:before="120"/>
              <w:jc w:val="center"/>
              <w:rPr>
                <w:rFonts w:ascii="Arial" w:hAnsi="Arial" w:cs="Arial"/>
                <w:sz w:val="20"/>
              </w:rPr>
            </w:pPr>
            <w:r w:rsidRPr="007B0DD7">
              <w:rPr>
                <w:rFonts w:ascii="Arial" w:hAnsi="Arial" w:cs="Arial"/>
                <w:sz w:val="20"/>
              </w:rPr>
              <w:t>-</w:t>
            </w:r>
          </w:p>
        </w:tc>
      </w:tr>
      <w:tr>
        <w:tblPrEx>
          <w:tblW w:w="5000" w:type="pct"/>
          <w:tblCellMar>
            <w:left w:w="0" w:type="dxa"/>
            <w:right w:w="0" w:type="dxa"/>
          </w:tblCellMar>
          <w:tblLook w:val="0000"/>
        </w:tblPrEx>
        <w:tc>
          <w:tcPr>
            <w:tcW w:w="5000" w:type="pct"/>
            <w:gridSpan w:val="12"/>
            <w:tcBorders>
              <w:top w:val="single" w:sz="4" w:space="0" w:color="auto"/>
              <w:left w:val="single" w:sz="4" w:space="0" w:color="auto"/>
              <w:bottom w:val="single" w:sz="4" w:space="0" w:color="auto"/>
              <w:right w:val="single" w:sz="4" w:space="0" w:color="auto"/>
            </w:tcBorders>
            <w:shd w:val="clear" w:color="auto" w:fill="FFFFFF"/>
            <w:vAlign w:val="center"/>
          </w:tcPr>
          <w:p w:rsidR="00391ADC" w:rsidRPr="007B0DD7" w:rsidP="00391ADC">
            <w:pPr>
              <w:spacing w:before="120"/>
              <w:rPr>
                <w:rFonts w:ascii="Arial" w:hAnsi="Arial" w:cs="Arial"/>
                <w:sz w:val="20"/>
              </w:rPr>
            </w:pPr>
            <w:r w:rsidRPr="00A954FB">
              <w:rPr>
                <w:rFonts w:ascii="Arial" w:hAnsi="Arial" w:cs="Arial"/>
                <w:sz w:val="20"/>
              </w:rPr>
              <w:t>CHÚ THÍCH: Lỗ m</w:t>
            </w:r>
            <w:r w:rsidRPr="00242A65">
              <w:rPr>
                <w:rFonts w:ascii="Arial" w:hAnsi="Arial" w:cs="Arial"/>
                <w:sz w:val="20"/>
              </w:rPr>
              <w:t>ở</w:t>
            </w:r>
            <w:r w:rsidRPr="00A954FB">
              <w:rPr>
                <w:rFonts w:ascii="Arial" w:hAnsi="Arial" w:cs="Arial"/>
                <w:sz w:val="20"/>
              </w:rPr>
              <w:t xml:space="preserve"> tr</w:t>
            </w:r>
            <w:r w:rsidRPr="00242A65">
              <w:rPr>
                <w:rFonts w:ascii="Arial" w:hAnsi="Arial" w:cs="Arial"/>
                <w:sz w:val="20"/>
              </w:rPr>
              <w:t>ê</w:t>
            </w:r>
            <w:r w:rsidRPr="00A954FB">
              <w:rPr>
                <w:rFonts w:ascii="Arial" w:hAnsi="Arial" w:cs="Arial"/>
                <w:sz w:val="20"/>
              </w:rPr>
              <w:t>n mái là các lỗ m</w:t>
            </w:r>
            <w:r w:rsidRPr="00242A65">
              <w:rPr>
                <w:rFonts w:ascii="Arial" w:hAnsi="Arial" w:cs="Arial"/>
                <w:sz w:val="20"/>
              </w:rPr>
              <w:t>ở</w:t>
            </w:r>
            <w:r w:rsidRPr="00A954FB">
              <w:rPr>
                <w:rFonts w:ascii="Arial" w:hAnsi="Arial" w:cs="Arial"/>
                <w:sz w:val="20"/>
              </w:rPr>
              <w:t xml:space="preserve"> để thông gió hoặc lấy sáng đặt trên k</w:t>
            </w:r>
            <w:r w:rsidRPr="00242A65">
              <w:rPr>
                <w:rFonts w:ascii="Arial" w:hAnsi="Arial" w:cs="Arial"/>
                <w:sz w:val="20"/>
              </w:rPr>
              <w:t>ế</w:t>
            </w:r>
            <w:r w:rsidRPr="00A954FB">
              <w:rPr>
                <w:rFonts w:ascii="Arial" w:hAnsi="Arial" w:cs="Arial"/>
                <w:sz w:val="20"/>
              </w:rPr>
              <w:t>t cấu mái của nhà (nóc gió (cửa trời); lỗ thư</w:t>
            </w:r>
            <w:r w:rsidRPr="00242A65">
              <w:rPr>
                <w:rFonts w:ascii="Arial" w:hAnsi="Arial" w:cs="Arial"/>
                <w:sz w:val="20"/>
              </w:rPr>
              <w:t>ờ</w:t>
            </w:r>
            <w:r w:rsidRPr="00A954FB">
              <w:rPr>
                <w:rFonts w:ascii="Arial" w:hAnsi="Arial" w:cs="Arial"/>
                <w:sz w:val="20"/>
              </w:rPr>
              <w:t>ng xuyên mở; lỗ m</w:t>
            </w:r>
            <w:r w:rsidRPr="00242A65">
              <w:rPr>
                <w:rFonts w:ascii="Arial" w:hAnsi="Arial" w:cs="Arial"/>
                <w:sz w:val="20"/>
              </w:rPr>
              <w:t>ở</w:t>
            </w:r>
            <w:r w:rsidRPr="00A954FB">
              <w:rPr>
                <w:rFonts w:ascii="Arial" w:hAnsi="Arial" w:cs="Arial"/>
                <w:sz w:val="20"/>
              </w:rPr>
              <w:t xml:space="preserve"> khi c</w:t>
            </w:r>
            <w:r w:rsidRPr="00242A65">
              <w:rPr>
                <w:rFonts w:ascii="Arial" w:hAnsi="Arial" w:cs="Arial"/>
                <w:sz w:val="20"/>
              </w:rPr>
              <w:t>ó</w:t>
            </w:r>
            <w:r w:rsidRPr="00A954FB">
              <w:rPr>
                <w:rFonts w:ascii="Arial" w:hAnsi="Arial" w:cs="Arial"/>
                <w:sz w:val="20"/>
              </w:rPr>
              <w:t xml:space="preserve"> chảy; ô k</w:t>
            </w:r>
            <w:r w:rsidRPr="00242A65">
              <w:rPr>
                <w:rFonts w:ascii="Arial" w:hAnsi="Arial" w:cs="Arial"/>
                <w:sz w:val="20"/>
              </w:rPr>
              <w:t>í</w:t>
            </w:r>
            <w:r w:rsidRPr="00A954FB">
              <w:rPr>
                <w:rFonts w:ascii="Arial" w:hAnsi="Arial" w:cs="Arial"/>
                <w:sz w:val="20"/>
              </w:rPr>
              <w:t>nh; t</w:t>
            </w:r>
            <w:r w:rsidRPr="00242A65">
              <w:rPr>
                <w:rFonts w:ascii="Arial" w:hAnsi="Arial" w:cs="Arial"/>
                <w:sz w:val="20"/>
              </w:rPr>
              <w:t>ấ</w:t>
            </w:r>
            <w:r w:rsidRPr="00A954FB">
              <w:rPr>
                <w:rFonts w:ascii="Arial" w:hAnsi="Arial" w:cs="Arial"/>
                <w:sz w:val="20"/>
              </w:rPr>
              <w:t>m lợp l</w:t>
            </w:r>
            <w:r w:rsidRPr="00242A65">
              <w:rPr>
                <w:rFonts w:ascii="Arial" w:hAnsi="Arial" w:cs="Arial"/>
                <w:sz w:val="20"/>
              </w:rPr>
              <w:t>ấ</w:t>
            </w:r>
            <w:r w:rsidRPr="00A954FB">
              <w:rPr>
                <w:rFonts w:ascii="Arial" w:hAnsi="Arial" w:cs="Arial"/>
                <w:sz w:val="20"/>
              </w:rPr>
              <w:t xml:space="preserve">y sáng, hoặc các lỗ mở tương tự) có diện tích không nhỏ hơn 2,5 % diện tích </w:t>
            </w:r>
            <w:r>
              <w:rPr>
                <w:rFonts w:ascii="Arial" w:hAnsi="Arial" w:cs="Arial"/>
                <w:sz w:val="20"/>
              </w:rPr>
              <w:t>xây dựng</w:t>
            </w:r>
            <w:r w:rsidRPr="00A954FB">
              <w:rPr>
                <w:rFonts w:ascii="Arial" w:hAnsi="Arial" w:cs="Arial"/>
                <w:sz w:val="20"/>
              </w:rPr>
              <w:t xml:space="preserve"> của nhà đó.</w:t>
            </w:r>
          </w:p>
        </w:tc>
      </w:tr>
    </w:tbl>
    <w:p w:rsidR="00391ADC" w:rsidRPr="00FA4C69" w:rsidP="00391ADC">
      <w:pPr>
        <w:spacing w:before="120"/>
        <w:rPr>
          <w:rFonts w:ascii="Arial" w:hAnsi="Arial" w:cs="Arial"/>
          <w:b/>
          <w:sz w:val="20"/>
        </w:rPr>
      </w:pPr>
      <w:bookmarkStart w:id="63" w:name="khoan_6_5"/>
      <w:r w:rsidRPr="00FA4C69">
        <w:rPr>
          <w:rFonts w:ascii="Arial" w:hAnsi="Arial" w:cs="Arial"/>
          <w:b/>
          <w:sz w:val="20"/>
        </w:rPr>
        <w:t>Bổ sung gạch đầu dòng thứ năm của điểm 5.1.3.3 như sau:</w:t>
      </w:r>
      <w:bookmarkEnd w:id="63"/>
    </w:p>
    <w:p w:rsidR="00391ADC" w:rsidRPr="00A954FB" w:rsidP="00391ADC">
      <w:pPr>
        <w:spacing w:before="120"/>
        <w:rPr>
          <w:rFonts w:ascii="Arial" w:hAnsi="Arial" w:cs="Arial"/>
          <w:sz w:val="20"/>
        </w:rPr>
      </w:pPr>
      <w:r w:rsidRPr="00A954FB">
        <w:rPr>
          <w:rFonts w:ascii="Arial" w:hAnsi="Arial" w:cs="Arial"/>
          <w:sz w:val="20"/>
        </w:rPr>
        <w:t xml:space="preserve">- Đối với các nhà có yêu cầu về lưu lượng cho cấp nước chữa cháy ngoài nhà quy định tại các bảng 8, 9, 10 </w:t>
      </w:r>
      <w:r>
        <w:rPr>
          <w:rFonts w:ascii="Arial" w:hAnsi="Arial" w:cs="Arial"/>
          <w:sz w:val="20"/>
        </w:rPr>
        <w:t>đến</w:t>
      </w:r>
      <w:r w:rsidRPr="00A954FB">
        <w:rPr>
          <w:rFonts w:ascii="Arial" w:hAnsi="Arial" w:cs="Arial"/>
          <w:sz w:val="20"/>
        </w:rPr>
        <w:t xml:space="preserve"> 15 L/s (cho nh</w:t>
      </w:r>
      <w:r w:rsidRPr="00242A65">
        <w:rPr>
          <w:rFonts w:ascii="Arial" w:hAnsi="Arial" w:cs="Arial"/>
          <w:sz w:val="20"/>
        </w:rPr>
        <w:t>à</w:t>
      </w:r>
      <w:r w:rsidRPr="00A954FB">
        <w:rPr>
          <w:rFonts w:ascii="Arial" w:hAnsi="Arial" w:cs="Arial"/>
          <w:sz w:val="20"/>
        </w:rPr>
        <w:t xml:space="preserve"> nhóm F1, F2, F3, F4) và đến 20 L/s (cho nhà nhóm F5) thì thời gian chữa cháy của chúng l</w:t>
      </w:r>
      <w:r w:rsidRPr="00242A65">
        <w:rPr>
          <w:rFonts w:ascii="Arial" w:hAnsi="Arial" w:cs="Arial"/>
          <w:sz w:val="20"/>
        </w:rPr>
        <w:t>ấ</w:t>
      </w:r>
      <w:r w:rsidRPr="00A954FB">
        <w:rPr>
          <w:rFonts w:ascii="Arial" w:hAnsi="Arial" w:cs="Arial"/>
          <w:sz w:val="20"/>
        </w:rPr>
        <w:t>y là 1 giờ.</w:t>
      </w:r>
    </w:p>
    <w:p w:rsidR="00391ADC" w:rsidRPr="00FA4C69" w:rsidP="00391ADC">
      <w:pPr>
        <w:spacing w:before="120"/>
        <w:rPr>
          <w:rFonts w:ascii="Arial" w:hAnsi="Arial" w:cs="Arial"/>
          <w:b/>
          <w:sz w:val="20"/>
        </w:rPr>
      </w:pPr>
      <w:bookmarkStart w:id="64" w:name="khoan_7_5"/>
      <w:r w:rsidRPr="00FA4C69">
        <w:rPr>
          <w:rFonts w:ascii="Arial" w:hAnsi="Arial" w:cs="Arial"/>
          <w:b/>
          <w:sz w:val="20"/>
        </w:rPr>
        <w:t>Sửa đổi, bổ sung điểm 5.1.3.4 như sau:</w:t>
      </w:r>
      <w:bookmarkEnd w:id="64"/>
    </w:p>
    <w:p w:rsidR="00391ADC" w:rsidRPr="00A954FB" w:rsidP="00391ADC">
      <w:pPr>
        <w:spacing w:before="120"/>
        <w:rPr>
          <w:rFonts w:ascii="Arial" w:hAnsi="Arial" w:cs="Arial"/>
          <w:sz w:val="20"/>
        </w:rPr>
      </w:pPr>
      <w:r w:rsidRPr="00A954FB">
        <w:rPr>
          <w:rFonts w:ascii="Arial" w:hAnsi="Arial" w:cs="Arial"/>
          <w:sz w:val="20"/>
        </w:rPr>
        <w:t>“</w:t>
      </w:r>
      <w:r w:rsidRPr="00FA4C69">
        <w:rPr>
          <w:rFonts w:ascii="Arial" w:hAnsi="Arial" w:cs="Arial"/>
          <w:b/>
          <w:sz w:val="20"/>
        </w:rPr>
        <w:t>5.1.3.4</w:t>
      </w:r>
      <w:r w:rsidRPr="00A954FB">
        <w:rPr>
          <w:rFonts w:ascii="Arial" w:hAnsi="Arial" w:cs="Arial"/>
          <w:sz w:val="20"/>
        </w:rPr>
        <w:t xml:space="preserve"> Thời gian lớn nhất để phục hồi nước dự trữ chữa cháy không lớn hơn:</w:t>
      </w:r>
    </w:p>
    <w:p w:rsidR="00391ADC" w:rsidRPr="00A954FB" w:rsidP="00391ADC">
      <w:pPr>
        <w:spacing w:before="120"/>
        <w:rPr>
          <w:rFonts w:ascii="Arial" w:hAnsi="Arial" w:cs="Arial"/>
          <w:sz w:val="20"/>
        </w:rPr>
      </w:pPr>
      <w:r w:rsidRPr="00A954FB">
        <w:rPr>
          <w:rFonts w:ascii="Arial" w:hAnsi="Arial" w:cs="Arial"/>
          <w:sz w:val="20"/>
        </w:rPr>
        <w:t>24 giờ - đối với khu dân cư trên 5 000 người hoặc cơ sở công nghiệp có các nhà thuộc hạng nguy hiểm cháy n</w:t>
      </w:r>
      <w:r w:rsidRPr="00242A65">
        <w:rPr>
          <w:rFonts w:ascii="Arial" w:hAnsi="Arial" w:cs="Arial"/>
          <w:sz w:val="20"/>
        </w:rPr>
        <w:t>ổ</w:t>
      </w:r>
      <w:r w:rsidRPr="00A954FB">
        <w:rPr>
          <w:rFonts w:ascii="Arial" w:hAnsi="Arial" w:cs="Arial"/>
          <w:sz w:val="20"/>
        </w:rPr>
        <w:t xml:space="preserve"> A, B, C;</w:t>
      </w:r>
    </w:p>
    <w:p w:rsidR="00391ADC" w:rsidRPr="00A954FB" w:rsidP="00391ADC">
      <w:pPr>
        <w:spacing w:before="120"/>
        <w:rPr>
          <w:rFonts w:ascii="Arial" w:hAnsi="Arial" w:cs="Arial"/>
          <w:sz w:val="20"/>
        </w:rPr>
      </w:pPr>
      <w:r w:rsidRPr="00A954FB">
        <w:rPr>
          <w:rFonts w:ascii="Arial" w:hAnsi="Arial" w:cs="Arial"/>
          <w:sz w:val="20"/>
        </w:rPr>
        <w:t xml:space="preserve">36 giờ - đối với </w:t>
      </w:r>
      <w:r>
        <w:rPr>
          <w:rFonts w:ascii="Arial" w:hAnsi="Arial" w:cs="Arial"/>
          <w:sz w:val="20"/>
        </w:rPr>
        <w:t xml:space="preserve">cơ sở </w:t>
      </w:r>
      <w:r w:rsidRPr="00A954FB">
        <w:rPr>
          <w:rFonts w:ascii="Arial" w:hAnsi="Arial" w:cs="Arial"/>
          <w:sz w:val="20"/>
        </w:rPr>
        <w:t>công nghiệp có các nhà thuộc hạng nguy hiểm cháy nổ D và E;</w:t>
      </w:r>
    </w:p>
    <w:p w:rsidR="00391ADC" w:rsidRPr="00A954FB" w:rsidP="00391ADC">
      <w:pPr>
        <w:spacing w:before="120"/>
        <w:rPr>
          <w:rFonts w:ascii="Arial" w:hAnsi="Arial" w:cs="Arial"/>
          <w:sz w:val="20"/>
        </w:rPr>
      </w:pPr>
      <w:r w:rsidRPr="00A954FB">
        <w:rPr>
          <w:rFonts w:ascii="Arial" w:hAnsi="Arial" w:cs="Arial"/>
          <w:sz w:val="20"/>
        </w:rPr>
        <w:t>72 giờ - đối với các khu dân cư đến 5 000 người hoặc cơ sở nông nghiệp.</w:t>
      </w:r>
    </w:p>
    <w:p w:rsidR="00391ADC" w:rsidRPr="00A954FB" w:rsidP="00391ADC">
      <w:pPr>
        <w:spacing w:before="120"/>
        <w:rPr>
          <w:rFonts w:ascii="Arial" w:hAnsi="Arial" w:cs="Arial"/>
          <w:sz w:val="20"/>
        </w:rPr>
      </w:pPr>
      <w:r w:rsidRPr="00A954FB">
        <w:rPr>
          <w:rFonts w:ascii="Arial" w:hAnsi="Arial" w:cs="Arial"/>
          <w:sz w:val="20"/>
        </w:rPr>
        <w:t>CHÚ</w:t>
      </w:r>
      <w:r w:rsidRPr="00A954FB">
        <w:rPr>
          <w:rFonts w:ascii="Arial" w:hAnsi="Arial" w:cs="Arial"/>
          <w:sz w:val="20"/>
        </w:rPr>
        <w:t xml:space="preserve"> THÍCH 1</w:t>
      </w:r>
      <w:r w:rsidRPr="00242A65">
        <w:rPr>
          <w:rFonts w:ascii="Arial" w:hAnsi="Arial" w:cs="Arial"/>
          <w:sz w:val="20"/>
        </w:rPr>
        <w:t xml:space="preserve">: </w:t>
      </w:r>
      <w:r>
        <w:rPr>
          <w:rFonts w:ascii="Arial" w:hAnsi="Arial" w:cs="Arial"/>
          <w:sz w:val="20"/>
        </w:rPr>
        <w:t>Đối với</w:t>
      </w:r>
      <w:r w:rsidRPr="00A954FB">
        <w:rPr>
          <w:rFonts w:ascii="Arial" w:hAnsi="Arial" w:cs="Arial"/>
          <w:sz w:val="20"/>
        </w:rPr>
        <w:t xml:space="preserve"> cơ s</w:t>
      </w:r>
      <w:r w:rsidRPr="00242A65">
        <w:rPr>
          <w:rFonts w:ascii="Arial" w:hAnsi="Arial" w:cs="Arial"/>
          <w:sz w:val="20"/>
        </w:rPr>
        <w:t>ở</w:t>
      </w:r>
      <w:r w:rsidRPr="00A954FB">
        <w:rPr>
          <w:rFonts w:ascii="Arial" w:hAnsi="Arial" w:cs="Arial"/>
          <w:sz w:val="20"/>
        </w:rPr>
        <w:t xml:space="preserve"> công nghiệp có yêu cầu về lưu lượng nước cho chữa cháy ngoài nhà đến 20 </w:t>
      </w:r>
      <w:r w:rsidRPr="00242A65">
        <w:rPr>
          <w:rFonts w:ascii="Arial" w:hAnsi="Arial" w:cs="Arial"/>
          <w:sz w:val="20"/>
        </w:rPr>
        <w:t>L/</w:t>
      </w:r>
      <w:r w:rsidRPr="00A954FB">
        <w:rPr>
          <w:rFonts w:ascii="Arial" w:hAnsi="Arial" w:cs="Arial"/>
          <w:sz w:val="20"/>
        </w:rPr>
        <w:t>s thì cho phép t</w:t>
      </w:r>
      <w:r w:rsidRPr="00242A65">
        <w:rPr>
          <w:rFonts w:ascii="Arial" w:hAnsi="Arial" w:cs="Arial"/>
          <w:sz w:val="20"/>
        </w:rPr>
        <w:t>ă</w:t>
      </w:r>
      <w:r w:rsidRPr="00A954FB">
        <w:rPr>
          <w:rFonts w:ascii="Arial" w:hAnsi="Arial" w:cs="Arial"/>
          <w:sz w:val="20"/>
        </w:rPr>
        <w:t>ng thời gian phục hồi nước chữa cháy l</w:t>
      </w:r>
      <w:r w:rsidRPr="00242A65">
        <w:rPr>
          <w:rFonts w:ascii="Arial" w:hAnsi="Arial" w:cs="Arial"/>
          <w:sz w:val="20"/>
        </w:rPr>
        <w:t>ê</w:t>
      </w:r>
      <w:r w:rsidRPr="00A954FB">
        <w:rPr>
          <w:rFonts w:ascii="Arial" w:hAnsi="Arial" w:cs="Arial"/>
          <w:sz w:val="20"/>
        </w:rPr>
        <w:t>n đến:</w:t>
      </w:r>
    </w:p>
    <w:p w:rsidR="00391ADC" w:rsidRPr="00A954FB" w:rsidP="00391ADC">
      <w:pPr>
        <w:spacing w:before="120"/>
        <w:rPr>
          <w:rFonts w:ascii="Arial" w:hAnsi="Arial" w:cs="Arial"/>
          <w:sz w:val="20"/>
        </w:rPr>
      </w:pPr>
      <w:r w:rsidRPr="00A954FB">
        <w:rPr>
          <w:rFonts w:ascii="Arial" w:hAnsi="Arial" w:cs="Arial"/>
          <w:sz w:val="20"/>
        </w:rPr>
        <w:t>48 giờ - đối với các nh</w:t>
      </w:r>
      <w:r w:rsidRPr="00242A65">
        <w:rPr>
          <w:rFonts w:ascii="Arial" w:hAnsi="Arial" w:cs="Arial"/>
          <w:sz w:val="20"/>
        </w:rPr>
        <w:t>à</w:t>
      </w:r>
      <w:r w:rsidRPr="00A954FB">
        <w:rPr>
          <w:rFonts w:ascii="Arial" w:hAnsi="Arial" w:cs="Arial"/>
          <w:sz w:val="20"/>
        </w:rPr>
        <w:t xml:space="preserve"> thuộc hạng nguy hiểm cháy D và E;</w:t>
      </w:r>
    </w:p>
    <w:p w:rsidR="00391ADC" w:rsidRPr="00A954FB" w:rsidP="00391ADC">
      <w:pPr>
        <w:spacing w:before="120"/>
        <w:rPr>
          <w:rFonts w:ascii="Arial" w:hAnsi="Arial" w:cs="Arial"/>
          <w:sz w:val="20"/>
        </w:rPr>
      </w:pPr>
      <w:r w:rsidRPr="00A954FB">
        <w:rPr>
          <w:rFonts w:ascii="Arial" w:hAnsi="Arial" w:cs="Arial"/>
          <w:sz w:val="20"/>
        </w:rPr>
        <w:t>36 giờ - đối với các nhà thuộc hạng nguy hiểm ch</w:t>
      </w:r>
      <w:r w:rsidRPr="00242A65">
        <w:rPr>
          <w:rFonts w:ascii="Arial" w:hAnsi="Arial" w:cs="Arial"/>
          <w:sz w:val="20"/>
        </w:rPr>
        <w:t>á</w:t>
      </w:r>
      <w:r w:rsidRPr="00A954FB">
        <w:rPr>
          <w:rFonts w:ascii="Arial" w:hAnsi="Arial" w:cs="Arial"/>
          <w:sz w:val="20"/>
        </w:rPr>
        <w:t xml:space="preserve">y </w:t>
      </w:r>
      <w:r w:rsidRPr="00242A65">
        <w:rPr>
          <w:rFonts w:ascii="Arial" w:hAnsi="Arial" w:cs="Arial"/>
          <w:sz w:val="20"/>
        </w:rPr>
        <w:t>C</w:t>
      </w:r>
      <w:r w:rsidRPr="00A954FB">
        <w:rPr>
          <w:rFonts w:ascii="Arial" w:hAnsi="Arial" w:cs="Arial"/>
          <w:sz w:val="20"/>
        </w:rPr>
        <w:t>.</w:t>
      </w:r>
    </w:p>
    <w:p w:rsidR="00391ADC" w:rsidRPr="00242A65" w:rsidP="00391ADC">
      <w:pPr>
        <w:spacing w:before="120"/>
        <w:rPr>
          <w:rFonts w:ascii="Arial" w:hAnsi="Arial" w:cs="Arial"/>
          <w:sz w:val="20"/>
        </w:rPr>
      </w:pPr>
      <w:r w:rsidRPr="00A954FB">
        <w:rPr>
          <w:rFonts w:ascii="Arial" w:hAnsi="Arial" w:cs="Arial"/>
          <w:sz w:val="20"/>
        </w:rPr>
        <w:t>CHÚ THÍCH 2: Khi không thể bảo đảm phục hồi lượng nước dự trữ cho chữa cháy theo thời gian quy định thì cần cung cấp thêm lượng nước bổ sung dự trữ cho chữ</w:t>
      </w:r>
      <w:r>
        <w:rPr>
          <w:rFonts w:ascii="Arial" w:hAnsi="Arial" w:cs="Arial"/>
          <w:sz w:val="20"/>
        </w:rPr>
        <w:t>a cháy Δ</w:t>
      </w:r>
      <w:r w:rsidRPr="00242A65">
        <w:rPr>
          <w:rFonts w:ascii="Arial" w:hAnsi="Arial" w:cs="Arial"/>
          <w:sz w:val="20"/>
        </w:rPr>
        <w:t>W</w:t>
      </w:r>
      <w:r w:rsidRPr="00A954FB">
        <w:rPr>
          <w:rFonts w:ascii="Arial" w:hAnsi="Arial" w:cs="Arial"/>
          <w:sz w:val="20"/>
        </w:rPr>
        <w:t>, t</w:t>
      </w:r>
      <w:r w:rsidRPr="00242A65">
        <w:rPr>
          <w:rFonts w:ascii="Arial" w:hAnsi="Arial" w:cs="Arial"/>
          <w:sz w:val="20"/>
        </w:rPr>
        <w:t>í</w:t>
      </w:r>
      <w:r w:rsidRPr="00A954FB">
        <w:rPr>
          <w:rFonts w:ascii="Arial" w:hAnsi="Arial" w:cs="Arial"/>
          <w:sz w:val="20"/>
        </w:rPr>
        <w:t>nh theo công thức:</w:t>
      </w:r>
    </w:p>
    <w:p w:rsidR="00391ADC" w:rsidRPr="008F71C3" w:rsidP="00391ADC">
      <w:pPr>
        <w:spacing w:before="120"/>
        <w:jc w:val="center"/>
        <w:rPr>
          <w:rFonts w:ascii="Arial" w:hAnsi="Arial" w:cs="Arial"/>
          <w:sz w:val="20"/>
          <w:lang w:val="en-US"/>
        </w:rPr>
      </w:pPr>
      <w:r>
        <w:rPr>
          <w:rFonts w:ascii="Arial" w:hAnsi="Arial" w:cs="Arial"/>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6.75pt;width:77.25pt" stroked="f">
            <v:imagedata r:id="rId4" o:title=""/>
          </v:shape>
        </w:pict>
      </w:r>
    </w:p>
    <w:p w:rsidR="00391ADC" w:rsidRPr="000D75E6" w:rsidP="00391ADC">
      <w:pPr>
        <w:spacing w:before="120"/>
        <w:rPr>
          <w:rFonts w:ascii="Arial" w:hAnsi="Arial" w:cs="Arial"/>
          <w:sz w:val="20"/>
          <w:lang w:val="en-US"/>
        </w:rPr>
      </w:pPr>
      <w:r>
        <w:rPr>
          <w:rFonts w:ascii="Arial" w:hAnsi="Arial" w:cs="Arial"/>
          <w:sz w:val="20"/>
        </w:rPr>
        <w:t>trong đó</w:t>
      </w:r>
      <w:r>
        <w:rPr>
          <w:rFonts w:ascii="Arial" w:hAnsi="Arial" w:cs="Arial"/>
          <w:sz w:val="20"/>
          <w:lang w:val="en-US"/>
        </w:rPr>
        <w:t>”</w:t>
      </w:r>
    </w:p>
    <w:p w:rsidR="00391ADC" w:rsidP="00391ADC">
      <w:pPr>
        <w:spacing w:before="120"/>
        <w:rPr>
          <w:rFonts w:ascii="Arial" w:hAnsi="Arial" w:cs="Arial"/>
          <w:sz w:val="20"/>
          <w:lang w:val="en-US"/>
        </w:rPr>
      </w:pPr>
      <w:r w:rsidRPr="00A0658E">
        <w:rPr>
          <w:rFonts w:ascii="Arial" w:hAnsi="Arial" w:cs="Arial"/>
          <w:i/>
          <w:sz w:val="20"/>
        </w:rPr>
        <w:t>Δ</w:t>
      </w:r>
      <w:r w:rsidRPr="00A0658E">
        <w:rPr>
          <w:rFonts w:ascii="Arial" w:hAnsi="Arial" w:cs="Arial"/>
          <w:i/>
          <w:sz w:val="20"/>
          <w:lang w:val="en-US"/>
        </w:rPr>
        <w:t>W</w:t>
      </w:r>
      <w:r w:rsidRPr="00A954FB">
        <w:rPr>
          <w:rFonts w:ascii="Arial" w:hAnsi="Arial" w:cs="Arial"/>
          <w:sz w:val="20"/>
        </w:rPr>
        <w:t xml:space="preserve"> là lượng nước dự trữ bổ sung, tính bằng mét khối (m</w:t>
      </w:r>
      <w:r w:rsidRPr="000D75E6">
        <w:rPr>
          <w:rFonts w:ascii="Arial" w:hAnsi="Arial" w:cs="Arial"/>
          <w:sz w:val="20"/>
          <w:vertAlign w:val="superscript"/>
        </w:rPr>
        <w:t>3</w:t>
      </w:r>
      <w:r>
        <w:rPr>
          <w:rFonts w:ascii="Arial" w:hAnsi="Arial" w:cs="Arial"/>
          <w:sz w:val="20"/>
        </w:rPr>
        <w:t>);</w:t>
      </w:r>
    </w:p>
    <w:p w:rsidR="00391ADC" w:rsidRPr="00A954FB" w:rsidP="00391ADC">
      <w:pPr>
        <w:spacing w:before="120"/>
        <w:rPr>
          <w:rFonts w:ascii="Arial" w:hAnsi="Arial" w:cs="Arial"/>
          <w:sz w:val="20"/>
        </w:rPr>
      </w:pPr>
      <w:r w:rsidRPr="00A0658E">
        <w:rPr>
          <w:rFonts w:ascii="Arial" w:hAnsi="Arial" w:cs="Arial"/>
          <w:i/>
          <w:sz w:val="20"/>
          <w:lang w:val="en-US"/>
        </w:rPr>
        <w:t>W</w:t>
      </w:r>
      <w:r w:rsidRPr="00A954FB">
        <w:rPr>
          <w:rFonts w:ascii="Arial" w:hAnsi="Arial" w:cs="Arial"/>
          <w:sz w:val="20"/>
        </w:rPr>
        <w:t xml:space="preserve"> là lượng n</w:t>
      </w:r>
      <w:r>
        <w:rPr>
          <w:rFonts w:ascii="Arial" w:hAnsi="Arial" w:cs="Arial"/>
          <w:sz w:val="20"/>
        </w:rPr>
        <w:t>ướ</w:t>
      </w:r>
      <w:r w:rsidRPr="00A954FB">
        <w:rPr>
          <w:rFonts w:ascii="Arial" w:hAnsi="Arial" w:cs="Arial"/>
          <w:sz w:val="20"/>
        </w:rPr>
        <w:t>c dự trữ cho chữa ch</w:t>
      </w:r>
      <w:r>
        <w:rPr>
          <w:rFonts w:ascii="Arial" w:hAnsi="Arial" w:cs="Arial"/>
          <w:sz w:val="20"/>
          <w:lang w:val="en-US"/>
        </w:rPr>
        <w:t>á</w:t>
      </w:r>
      <w:r w:rsidRPr="00A954FB">
        <w:rPr>
          <w:rFonts w:ascii="Arial" w:hAnsi="Arial" w:cs="Arial"/>
          <w:sz w:val="20"/>
        </w:rPr>
        <w:t>y, tính bằng mét khối (m</w:t>
      </w:r>
      <w:r w:rsidRPr="000D75E6">
        <w:rPr>
          <w:rFonts w:ascii="Arial" w:hAnsi="Arial" w:cs="Arial"/>
          <w:sz w:val="20"/>
          <w:vertAlign w:val="superscript"/>
        </w:rPr>
        <w:t>3</w:t>
      </w:r>
      <w:r w:rsidRPr="00A954FB">
        <w:rPr>
          <w:rFonts w:ascii="Arial" w:hAnsi="Arial" w:cs="Arial"/>
          <w:sz w:val="20"/>
        </w:rPr>
        <w:t>);</w:t>
      </w:r>
    </w:p>
    <w:p w:rsidR="00391ADC" w:rsidRPr="00A954FB" w:rsidP="00391ADC">
      <w:pPr>
        <w:spacing w:before="120"/>
        <w:rPr>
          <w:rFonts w:ascii="Arial" w:hAnsi="Arial" w:cs="Arial"/>
          <w:sz w:val="20"/>
        </w:rPr>
      </w:pPr>
      <w:r w:rsidRPr="00A0658E">
        <w:rPr>
          <w:rFonts w:ascii="Arial" w:hAnsi="Arial" w:cs="Arial"/>
          <w:i/>
          <w:sz w:val="20"/>
        </w:rPr>
        <w:t>K</w:t>
      </w:r>
      <w:r w:rsidRPr="00A954FB">
        <w:rPr>
          <w:rFonts w:ascii="Arial" w:hAnsi="Arial" w:cs="Arial"/>
          <w:sz w:val="20"/>
        </w:rPr>
        <w:t xml:space="preserve"> là tỉ số giữa thời gian phục hồi lượng nước chữa cháy theo thực tế và thời gian phục hồi lượng nước chữa cháy theo yêu cầu quy định tại 5.1.3.4.".</w:t>
      </w:r>
    </w:p>
    <w:p w:rsidR="00391ADC" w:rsidRPr="000D75E6" w:rsidP="00391ADC">
      <w:pPr>
        <w:spacing w:before="120"/>
        <w:rPr>
          <w:rFonts w:ascii="Arial" w:hAnsi="Arial" w:cs="Arial"/>
          <w:b/>
          <w:sz w:val="20"/>
        </w:rPr>
      </w:pPr>
      <w:bookmarkStart w:id="65" w:name="khoan_8_5"/>
      <w:r w:rsidRPr="000D75E6">
        <w:rPr>
          <w:rFonts w:ascii="Arial" w:hAnsi="Arial" w:cs="Arial"/>
          <w:b/>
          <w:sz w:val="20"/>
        </w:rPr>
        <w:t>Sửa đổi điểm 5.1.4.2 như sau:</w:t>
      </w:r>
      <w:bookmarkEnd w:id="65"/>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Bổ sung</w:t>
      </w:r>
      <w:r w:rsidRPr="00A954FB">
        <w:rPr>
          <w:rFonts w:ascii="Arial" w:hAnsi="Arial" w:cs="Arial"/>
          <w:sz w:val="20"/>
        </w:rPr>
        <w:t xml:space="preserve"> cụm từ “cho mỗi nhà” trước cụm từ “đến 12” và chữ “họng” sau cụm từ “đến 12”.</w:t>
      </w:r>
    </w:p>
    <w:p w:rsidR="00391ADC" w:rsidRPr="000D75E6" w:rsidP="00391ADC">
      <w:pPr>
        <w:spacing w:before="120"/>
        <w:rPr>
          <w:rFonts w:ascii="Arial" w:hAnsi="Arial" w:cs="Arial"/>
          <w:b/>
          <w:sz w:val="20"/>
        </w:rPr>
      </w:pPr>
      <w:bookmarkStart w:id="66" w:name="khoan_9_5"/>
      <w:r w:rsidRPr="000D75E6">
        <w:rPr>
          <w:rFonts w:ascii="Arial" w:hAnsi="Arial" w:cs="Arial"/>
          <w:b/>
          <w:sz w:val="20"/>
        </w:rPr>
        <w:t>Sửa đổi điểm 5.1.4.7 như sau:</w:t>
      </w:r>
      <w:bookmarkEnd w:id="66"/>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Thay cụm từ “200 m” bằng cụm từ “hơn 400 m”.</w:t>
      </w:r>
    </w:p>
    <w:p w:rsidR="00391ADC" w:rsidRPr="000D75E6" w:rsidP="00391ADC">
      <w:pPr>
        <w:spacing w:before="120"/>
        <w:rPr>
          <w:rFonts w:ascii="Arial" w:hAnsi="Arial" w:cs="Arial"/>
          <w:b/>
          <w:sz w:val="20"/>
        </w:rPr>
      </w:pPr>
      <w:bookmarkStart w:id="67" w:name="khoan_10_5"/>
      <w:r w:rsidRPr="000D75E6">
        <w:rPr>
          <w:rFonts w:ascii="Arial" w:hAnsi="Arial" w:cs="Arial"/>
          <w:b/>
          <w:sz w:val="20"/>
        </w:rPr>
        <w:t>Sửa đổi điểm 5.1.5.4 như sau:</w:t>
      </w:r>
      <w:bookmarkEnd w:id="67"/>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Thay cụm từ “bãi đỗ xe kích thước không nhỏ hơn 12 m </w:t>
      </w:r>
      <w:r w:rsidRPr="00242A65">
        <w:rPr>
          <w:rFonts w:ascii="Arial" w:hAnsi="Arial" w:cs="Arial"/>
          <w:sz w:val="20"/>
        </w:rPr>
        <w:t>x</w:t>
      </w:r>
      <w:r w:rsidRPr="00A954FB">
        <w:rPr>
          <w:rFonts w:ascii="Arial" w:hAnsi="Arial" w:cs="Arial"/>
          <w:sz w:val="20"/>
        </w:rPr>
        <w:t xml:space="preserve"> 12 m" bằng cụm từ “bãi lấy nước”.</w:t>
      </w:r>
    </w:p>
    <w:p w:rsidR="00391ADC" w:rsidRPr="000D75E6" w:rsidP="00391ADC">
      <w:pPr>
        <w:spacing w:before="120"/>
        <w:rPr>
          <w:rFonts w:ascii="Arial" w:hAnsi="Arial" w:cs="Arial"/>
          <w:b/>
          <w:sz w:val="20"/>
        </w:rPr>
      </w:pPr>
      <w:bookmarkStart w:id="68" w:name="khoan_11_5"/>
      <w:r w:rsidRPr="000D75E6">
        <w:rPr>
          <w:rFonts w:ascii="Arial" w:hAnsi="Arial" w:cs="Arial"/>
          <w:b/>
          <w:sz w:val="20"/>
        </w:rPr>
        <w:t>Sửa đổi điểm 5.1.5.6 như sau:</w:t>
      </w:r>
      <w:bookmarkEnd w:id="68"/>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Thay cụm từ “riêng lẻ” tại đoạn thử nhất bằng cụm từ “độc lập</w:t>
      </w:r>
      <w:r w:rsidRPr="00242A65">
        <w:rPr>
          <w:rFonts w:ascii="Arial" w:hAnsi="Arial" w:cs="Arial"/>
          <w:sz w:val="20"/>
        </w:rPr>
        <w:t>”</w:t>
      </w:r>
      <w:r w:rsidRPr="00A954FB">
        <w:rPr>
          <w:rFonts w:ascii="Arial" w:hAnsi="Arial" w:cs="Arial"/>
          <w:sz w:val="20"/>
        </w:rPr>
        <w:t>.</w:t>
      </w:r>
    </w:p>
    <w:p w:rsidR="00391ADC" w:rsidRPr="000D75E6" w:rsidP="00391ADC">
      <w:pPr>
        <w:spacing w:before="120"/>
        <w:rPr>
          <w:rFonts w:ascii="Arial" w:hAnsi="Arial" w:cs="Arial"/>
          <w:b/>
          <w:sz w:val="20"/>
        </w:rPr>
      </w:pPr>
      <w:bookmarkStart w:id="69" w:name="khoan_12_5"/>
      <w:r w:rsidRPr="000D75E6">
        <w:rPr>
          <w:rFonts w:ascii="Arial" w:hAnsi="Arial" w:cs="Arial"/>
          <w:b/>
          <w:sz w:val="20"/>
        </w:rPr>
        <w:t>Sửa đổi gạch đầu dòng thứ hai của điểm 5.1.5.7 như sau:</w:t>
      </w:r>
      <w:bookmarkEnd w:id="69"/>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Bãi bỏ cụm từ “ngoài khu dân cư”.</w:t>
      </w:r>
    </w:p>
    <w:p w:rsidR="00391ADC" w:rsidRPr="000D75E6" w:rsidP="00391ADC">
      <w:pPr>
        <w:spacing w:before="120"/>
        <w:rPr>
          <w:rFonts w:ascii="Arial" w:hAnsi="Arial" w:cs="Arial"/>
          <w:b/>
          <w:sz w:val="20"/>
        </w:rPr>
      </w:pPr>
      <w:bookmarkStart w:id="70" w:name="khoan_13_5"/>
      <w:r w:rsidRPr="000D75E6">
        <w:rPr>
          <w:rFonts w:ascii="Arial" w:hAnsi="Arial" w:cs="Arial"/>
          <w:b/>
          <w:sz w:val="20"/>
        </w:rPr>
        <w:t>Sửa đổi điểm 5.1.5.9 như sau:</w:t>
      </w:r>
      <w:bookmarkEnd w:id="70"/>
    </w:p>
    <w:p w:rsidR="00391ADC" w:rsidRPr="00A954FB" w:rsidP="00391ADC">
      <w:pPr>
        <w:spacing w:before="120"/>
        <w:rPr>
          <w:rFonts w:ascii="Arial" w:hAnsi="Arial" w:cs="Arial"/>
          <w:sz w:val="20"/>
        </w:rPr>
      </w:pPr>
      <w:r w:rsidRPr="00A954FB">
        <w:rPr>
          <w:rFonts w:ascii="Arial" w:hAnsi="Arial" w:cs="Arial"/>
          <w:sz w:val="20"/>
        </w:rPr>
        <w:t>“</w:t>
      </w:r>
      <w:r w:rsidRPr="000D75E6">
        <w:rPr>
          <w:rFonts w:ascii="Arial" w:hAnsi="Arial" w:cs="Arial"/>
          <w:b/>
          <w:sz w:val="20"/>
        </w:rPr>
        <w:t xml:space="preserve">5.1.5.9 </w:t>
      </w:r>
      <w:r w:rsidRPr="00A954FB">
        <w:rPr>
          <w:rFonts w:ascii="Arial" w:hAnsi="Arial" w:cs="Arial"/>
          <w:sz w:val="20"/>
        </w:rPr>
        <w:t>Bồn, bể, trụ nước chữa cháy ngoài nhà, hồ n</w:t>
      </w:r>
      <w:r>
        <w:rPr>
          <w:rFonts w:ascii="Arial" w:hAnsi="Arial" w:cs="Arial"/>
          <w:sz w:val="20"/>
        </w:rPr>
        <w:t>ướ</w:t>
      </w:r>
      <w:r w:rsidRPr="00A954FB">
        <w:rPr>
          <w:rFonts w:ascii="Arial" w:hAnsi="Arial" w:cs="Arial"/>
          <w:sz w:val="20"/>
        </w:rPr>
        <w:t>c chữa cháy tự nhiên và nhân tạo phải đặt tại vị trí bảo đảm bán kính phục vụ:</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Khi có máy bơm của xe chữa cháy - là 400 m;</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Khi có máy bơm di động - đến 300 m trong phạm vi hoạt động kỹ thuật của máy bơm;</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Để tăng bán kính phục vụ, cho phép lắp đặt các đường ống cụt có chiều dài không quá 200 m từ bồn, bể và hồ nhân tạo đến các bể trung gian (hổ thu nước) bảo đảm theo quy định tại 5.1.5.8.”.</w:t>
      </w:r>
    </w:p>
    <w:p w:rsidR="00391ADC" w:rsidRPr="000D75E6" w:rsidP="00391ADC">
      <w:pPr>
        <w:spacing w:before="120"/>
        <w:rPr>
          <w:rFonts w:ascii="Arial" w:hAnsi="Arial" w:cs="Arial"/>
          <w:b/>
          <w:sz w:val="20"/>
        </w:rPr>
      </w:pPr>
      <w:bookmarkStart w:id="71" w:name="khoan_14_5"/>
      <w:r w:rsidRPr="000D75E6">
        <w:rPr>
          <w:rFonts w:ascii="Arial" w:hAnsi="Arial" w:cs="Arial"/>
          <w:b/>
          <w:sz w:val="20"/>
        </w:rPr>
        <w:t xml:space="preserve">Sửa </w:t>
      </w:r>
      <w:r w:rsidRPr="00242A65">
        <w:rPr>
          <w:rFonts w:ascii="Arial" w:hAnsi="Arial" w:cs="Arial"/>
          <w:b/>
          <w:sz w:val="20"/>
        </w:rPr>
        <w:t>đ</w:t>
      </w:r>
      <w:r w:rsidRPr="000D75E6">
        <w:rPr>
          <w:rFonts w:ascii="Arial" w:hAnsi="Arial" w:cs="Arial"/>
          <w:b/>
          <w:sz w:val="20"/>
        </w:rPr>
        <w:t>ổi điểm 5.1.5.10 như sau:</w:t>
      </w:r>
      <w:bookmarkEnd w:id="71"/>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Thay cụm từ “từ 3 m</w:t>
      </w:r>
      <w:r w:rsidRPr="000D75E6">
        <w:rPr>
          <w:rFonts w:ascii="Arial" w:hAnsi="Arial" w:cs="Arial"/>
          <w:sz w:val="20"/>
          <w:vertAlign w:val="superscript"/>
        </w:rPr>
        <w:t>3</w:t>
      </w:r>
      <w:r w:rsidRPr="00A954FB">
        <w:rPr>
          <w:rFonts w:ascii="Arial" w:hAnsi="Arial" w:cs="Arial"/>
          <w:sz w:val="20"/>
        </w:rPr>
        <w:t xml:space="preserve"> đến 5 m</w:t>
      </w:r>
      <w:r w:rsidRPr="000D75E6">
        <w:rPr>
          <w:rFonts w:ascii="Arial" w:hAnsi="Arial" w:cs="Arial"/>
          <w:sz w:val="20"/>
          <w:vertAlign w:val="superscript"/>
        </w:rPr>
        <w:t>3</w:t>
      </w:r>
      <w:r w:rsidRPr="00A954FB">
        <w:rPr>
          <w:rFonts w:ascii="Arial" w:hAnsi="Arial" w:cs="Arial"/>
          <w:sz w:val="20"/>
        </w:rPr>
        <w:t>” bằng cụm từ “không nhỏ hơn 3 m</w:t>
      </w:r>
      <w:r w:rsidRPr="000D75E6">
        <w:rPr>
          <w:rFonts w:ascii="Arial" w:hAnsi="Arial" w:cs="Arial"/>
          <w:sz w:val="20"/>
          <w:vertAlign w:val="superscript"/>
        </w:rPr>
        <w:t>3</w:t>
      </w:r>
      <w:r w:rsidRPr="00A954FB">
        <w:rPr>
          <w:rFonts w:ascii="Arial" w:hAnsi="Arial" w:cs="Arial"/>
          <w:sz w:val="20"/>
        </w:rPr>
        <w:t>”.</w:t>
      </w:r>
    </w:p>
    <w:p w:rsidR="00391ADC" w:rsidRPr="000D75E6" w:rsidP="00391ADC">
      <w:pPr>
        <w:spacing w:before="120"/>
        <w:rPr>
          <w:rFonts w:ascii="Arial" w:hAnsi="Arial" w:cs="Arial"/>
          <w:b/>
          <w:sz w:val="20"/>
        </w:rPr>
      </w:pPr>
      <w:bookmarkStart w:id="72" w:name="khoan_15_5"/>
      <w:r w:rsidRPr="000D75E6">
        <w:rPr>
          <w:rFonts w:ascii="Arial" w:hAnsi="Arial" w:cs="Arial"/>
          <w:b/>
          <w:sz w:val="20"/>
        </w:rPr>
        <w:t>Sửa đổi điểm 5.2.1 như sau:</w:t>
      </w:r>
      <w:bookmarkEnd w:id="72"/>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Bổ sung</w:t>
      </w:r>
      <w:r w:rsidRPr="00A954FB">
        <w:rPr>
          <w:rFonts w:ascii="Arial" w:hAnsi="Arial" w:cs="Arial"/>
          <w:sz w:val="20"/>
        </w:rPr>
        <w:t xml:space="preserve"> vào đoạn thứ tư, trước cụm từ “Trường hợp sử dụng các họng nước lưu lượng thấp”: “Căn cứ vào công năng của đối tượng bảo vệ có th</w:t>
      </w:r>
      <w:r w:rsidRPr="00242A65">
        <w:rPr>
          <w:rFonts w:ascii="Arial" w:hAnsi="Arial" w:cs="Arial"/>
          <w:sz w:val="20"/>
        </w:rPr>
        <w:t>ể</w:t>
      </w:r>
      <w:r w:rsidRPr="00A954FB">
        <w:rPr>
          <w:rFonts w:ascii="Arial" w:hAnsi="Arial" w:cs="Arial"/>
          <w:sz w:val="20"/>
        </w:rPr>
        <w:t xml:space="preserve"> lựa chọn các phương án trang bị hệ thống họng nước chữa cháy theo quy định tại 5.2.18.".</w:t>
      </w:r>
    </w:p>
    <w:p w:rsidR="00391ADC" w:rsidRPr="000D75E6" w:rsidP="00391ADC">
      <w:pPr>
        <w:spacing w:before="120"/>
        <w:rPr>
          <w:rFonts w:ascii="Arial" w:hAnsi="Arial" w:cs="Arial"/>
          <w:b/>
          <w:sz w:val="20"/>
        </w:rPr>
      </w:pPr>
      <w:bookmarkStart w:id="73" w:name="khoan_16_5"/>
      <w:r w:rsidRPr="000D75E6">
        <w:rPr>
          <w:rFonts w:ascii="Arial" w:hAnsi="Arial" w:cs="Arial"/>
          <w:b/>
          <w:sz w:val="20"/>
        </w:rPr>
        <w:t>Sửa đổi Bảng 11 như sau:</w:t>
      </w:r>
      <w:bookmarkEnd w:id="73"/>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Thay cụm từ "nhà dưỡng" ở gạch đầu dòng cuối cùng của </w:t>
      </w:r>
      <w:r w:rsidRPr="00672A35">
        <w:rPr>
          <w:rFonts w:ascii="Arial" w:hAnsi="Arial" w:cs="Arial"/>
          <w:sz w:val="20"/>
          <w:vertAlign w:val="superscript"/>
        </w:rPr>
        <w:t>2)</w:t>
      </w:r>
      <w:r w:rsidRPr="00A954FB">
        <w:rPr>
          <w:rFonts w:ascii="Arial" w:hAnsi="Arial" w:cs="Arial"/>
          <w:sz w:val="20"/>
        </w:rPr>
        <w:t xml:space="preserve"> bằng cụm từ “nhà dưỡng lão”.</w:t>
      </w:r>
    </w:p>
    <w:p w:rsidR="00391ADC" w:rsidRPr="000D75E6" w:rsidP="00391ADC">
      <w:pPr>
        <w:spacing w:before="120"/>
        <w:rPr>
          <w:rFonts w:ascii="Arial" w:hAnsi="Arial" w:cs="Arial"/>
          <w:b/>
          <w:sz w:val="20"/>
        </w:rPr>
      </w:pPr>
      <w:bookmarkStart w:id="74" w:name="khoan_17_5"/>
      <w:r w:rsidRPr="000D75E6">
        <w:rPr>
          <w:rFonts w:ascii="Arial" w:hAnsi="Arial" w:cs="Arial"/>
          <w:b/>
          <w:sz w:val="20"/>
        </w:rPr>
        <w:t>Sửa đổi điểm 5.2.6 như sau:</w:t>
      </w:r>
      <w:bookmarkEnd w:id="74"/>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Thay cụm từ “0,90 MPa</w:t>
      </w:r>
      <w:r w:rsidRPr="00242A65">
        <w:rPr>
          <w:rFonts w:ascii="Arial" w:hAnsi="Arial" w:cs="Arial"/>
          <w:sz w:val="20"/>
        </w:rPr>
        <w:t>”</w:t>
      </w:r>
      <w:r w:rsidRPr="00A954FB">
        <w:rPr>
          <w:rFonts w:ascii="Arial" w:hAnsi="Arial" w:cs="Arial"/>
          <w:sz w:val="20"/>
        </w:rPr>
        <w:t xml:space="preserve"> tại đoạn thứ hai bằng cụm từ </w:t>
      </w:r>
      <w:r w:rsidRPr="00242A65">
        <w:rPr>
          <w:rFonts w:ascii="Arial" w:hAnsi="Arial" w:cs="Arial"/>
          <w:sz w:val="20"/>
        </w:rPr>
        <w:t>“</w:t>
      </w:r>
      <w:r w:rsidRPr="00A954FB">
        <w:rPr>
          <w:rFonts w:ascii="Arial" w:hAnsi="Arial" w:cs="Arial"/>
          <w:sz w:val="20"/>
        </w:rPr>
        <w:t>0,6 MPa” và cụm từ “0,4 MPa” tại đoạn thứ tư bằng cụm từ “0,45 MPa”.</w:t>
      </w:r>
    </w:p>
    <w:p w:rsidR="00391ADC" w:rsidRPr="000D75E6" w:rsidP="00391ADC">
      <w:pPr>
        <w:spacing w:before="120"/>
        <w:rPr>
          <w:rFonts w:ascii="Arial" w:hAnsi="Arial" w:cs="Arial"/>
          <w:b/>
          <w:sz w:val="20"/>
        </w:rPr>
      </w:pPr>
      <w:bookmarkStart w:id="75" w:name="khoan_18_5"/>
      <w:r w:rsidRPr="000D75E6">
        <w:rPr>
          <w:rFonts w:ascii="Arial" w:hAnsi="Arial" w:cs="Arial"/>
          <w:b/>
          <w:sz w:val="20"/>
        </w:rPr>
        <w:t>Bổ sung CHÚ THÍCH 3 vào điểm 5.2.11 như sau:</w:t>
      </w:r>
      <w:bookmarkEnd w:id="75"/>
    </w:p>
    <w:p w:rsidR="00391ADC" w:rsidRPr="00A954FB" w:rsidP="00391ADC">
      <w:pPr>
        <w:spacing w:before="120"/>
        <w:rPr>
          <w:rFonts w:ascii="Arial" w:hAnsi="Arial" w:cs="Arial"/>
          <w:sz w:val="20"/>
        </w:rPr>
      </w:pPr>
      <w:r w:rsidRPr="00A954FB">
        <w:rPr>
          <w:rFonts w:ascii="Arial" w:hAnsi="Arial" w:cs="Arial"/>
          <w:sz w:val="20"/>
        </w:rPr>
        <w:t>"CHÚ THÍCH 3: Cho phép tăng bán kính phục vụ của các họng nước chữa cháy bằng việc kết nối các vòi chữa ch</w:t>
      </w:r>
      <w:r w:rsidRPr="00242A65">
        <w:rPr>
          <w:rFonts w:ascii="Arial" w:hAnsi="Arial" w:cs="Arial"/>
          <w:sz w:val="20"/>
        </w:rPr>
        <w:t>á</w:t>
      </w:r>
      <w:r w:rsidRPr="00A954FB">
        <w:rPr>
          <w:rFonts w:ascii="Arial" w:hAnsi="Arial" w:cs="Arial"/>
          <w:sz w:val="20"/>
        </w:rPr>
        <w:t xml:space="preserve">y với tổng chiều dài đến 40 m. Khi đó các vòi phải treo ở dạng xếp </w:t>
      </w:r>
      <w:r>
        <w:rPr>
          <w:rFonts w:ascii="Arial" w:hAnsi="Arial" w:cs="Arial"/>
          <w:sz w:val="20"/>
        </w:rPr>
        <w:t>trên</w:t>
      </w:r>
      <w:r w:rsidRPr="00A954FB">
        <w:rPr>
          <w:rFonts w:ascii="Arial" w:hAnsi="Arial" w:cs="Arial"/>
          <w:sz w:val="20"/>
        </w:rPr>
        <w:t xml:space="preserve"> giá đỡ và được kết nối sẵn với họng nước v</w:t>
      </w:r>
      <w:r w:rsidRPr="00242A65">
        <w:rPr>
          <w:rFonts w:ascii="Arial" w:hAnsi="Arial" w:cs="Arial"/>
          <w:sz w:val="20"/>
        </w:rPr>
        <w:t>à</w:t>
      </w:r>
      <w:r w:rsidRPr="00A954FB">
        <w:rPr>
          <w:rFonts w:ascii="Arial" w:hAnsi="Arial" w:cs="Arial"/>
          <w:sz w:val="20"/>
        </w:rPr>
        <w:t xml:space="preserve"> lăng phun.”.</w:t>
      </w:r>
    </w:p>
    <w:p w:rsidR="00391ADC" w:rsidRPr="000D75E6" w:rsidP="00391ADC">
      <w:pPr>
        <w:spacing w:before="120"/>
        <w:rPr>
          <w:rFonts w:ascii="Arial" w:hAnsi="Arial" w:cs="Arial"/>
          <w:b/>
          <w:sz w:val="20"/>
        </w:rPr>
      </w:pPr>
      <w:bookmarkStart w:id="76" w:name="khoan_19_5"/>
      <w:r w:rsidRPr="000D75E6">
        <w:rPr>
          <w:rFonts w:ascii="Arial" w:hAnsi="Arial" w:cs="Arial"/>
          <w:b/>
          <w:sz w:val="20"/>
        </w:rPr>
        <w:t>Sửa đổi điểm 5.3.1 như sau:</w:t>
      </w:r>
      <w:bookmarkEnd w:id="76"/>
    </w:p>
    <w:p w:rsidR="00391ADC" w:rsidRPr="00A954FB" w:rsidP="00391ADC">
      <w:pPr>
        <w:spacing w:before="120"/>
        <w:rPr>
          <w:rFonts w:ascii="Arial" w:hAnsi="Arial" w:cs="Arial"/>
          <w:sz w:val="20"/>
        </w:rPr>
      </w:pPr>
      <w:r w:rsidRPr="00A954FB">
        <w:rPr>
          <w:rFonts w:ascii="Arial" w:hAnsi="Arial" w:cs="Arial"/>
          <w:sz w:val="20"/>
        </w:rPr>
        <w:t>-</w:t>
      </w:r>
      <w:r w:rsidRPr="00242A65">
        <w:rPr>
          <w:rFonts w:ascii="Arial" w:hAnsi="Arial" w:cs="Arial"/>
          <w:sz w:val="20"/>
        </w:rPr>
        <w:t xml:space="preserve"> </w:t>
      </w:r>
      <w:r w:rsidRPr="00A954FB">
        <w:rPr>
          <w:rFonts w:ascii="Arial" w:hAnsi="Arial" w:cs="Arial"/>
          <w:sz w:val="20"/>
        </w:rPr>
        <w:t xml:space="preserve">Tại đoạn thứ nhất: Thay cụm từ </w:t>
      </w:r>
      <w:r w:rsidRPr="00242A65">
        <w:rPr>
          <w:rFonts w:ascii="Arial" w:hAnsi="Arial" w:cs="Arial"/>
          <w:sz w:val="20"/>
        </w:rPr>
        <w:t>“</w:t>
      </w:r>
      <w:r w:rsidRPr="00A954FB">
        <w:rPr>
          <w:rFonts w:ascii="Arial" w:hAnsi="Arial" w:cs="Arial"/>
          <w:sz w:val="20"/>
        </w:rPr>
        <w:t>công suất t</w:t>
      </w:r>
      <w:r w:rsidRPr="00242A65">
        <w:rPr>
          <w:rFonts w:ascii="Arial" w:hAnsi="Arial" w:cs="Arial"/>
          <w:sz w:val="20"/>
        </w:rPr>
        <w:t>ươ</w:t>
      </w:r>
      <w:r w:rsidRPr="00A954FB">
        <w:rPr>
          <w:rFonts w:ascii="Arial" w:hAnsi="Arial" w:cs="Arial"/>
          <w:sz w:val="20"/>
        </w:rPr>
        <w:t>ng đương với” bằng cụm từ “có thông số về lưu lượng, áp lực cấp nước không nhỏ hơn”.</w:t>
      </w:r>
    </w:p>
    <w:p w:rsidR="00391ADC" w:rsidRPr="00242A65" w:rsidP="00391ADC">
      <w:pPr>
        <w:spacing w:before="120"/>
        <w:rPr>
          <w:rFonts w:ascii="Arial" w:hAnsi="Arial" w:cs="Arial"/>
          <w:b/>
          <w:sz w:val="20"/>
        </w:rPr>
      </w:pPr>
      <w:bookmarkStart w:id="77" w:name="dieu_6"/>
      <w:r w:rsidRPr="0081700F" w:rsidR="0081700F">
        <w:rPr>
          <w:rFonts w:ascii="Arial" w:hAnsi="Arial" w:cs="Arial"/>
          <w:b/>
          <w:sz w:val="20"/>
        </w:rPr>
        <w:t>6  CHỮA CHÁY VÀ CỨU NẠN</w:t>
      </w:r>
      <w:bookmarkEnd w:id="77"/>
    </w:p>
    <w:p w:rsidR="00391ADC" w:rsidRPr="000D75E6" w:rsidP="00391ADC">
      <w:pPr>
        <w:spacing w:before="120"/>
        <w:rPr>
          <w:rFonts w:ascii="Arial" w:hAnsi="Arial" w:cs="Arial"/>
          <w:b/>
          <w:sz w:val="20"/>
        </w:rPr>
      </w:pPr>
      <w:bookmarkStart w:id="78" w:name="khoan_1_6"/>
      <w:r w:rsidRPr="000D75E6">
        <w:rPr>
          <w:rFonts w:ascii="Arial" w:hAnsi="Arial" w:cs="Arial"/>
          <w:b/>
          <w:sz w:val="20"/>
        </w:rPr>
        <w:t>Bổ sung vào điểm 6.2.2.1 như sau:</w:t>
      </w:r>
      <w:bookmarkEnd w:id="78"/>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Bổ sung cụm từ </w:t>
      </w:r>
      <w:r w:rsidRPr="00242A65">
        <w:rPr>
          <w:rFonts w:ascii="Arial" w:hAnsi="Arial" w:cs="Arial"/>
          <w:sz w:val="20"/>
        </w:rPr>
        <w:t>“</w:t>
      </w:r>
      <w:r w:rsidRPr="00A954FB">
        <w:rPr>
          <w:rFonts w:ascii="Arial" w:hAnsi="Arial" w:cs="Arial"/>
          <w:sz w:val="20"/>
        </w:rPr>
        <w:t>, hoặc c</w:t>
      </w:r>
      <w:r w:rsidRPr="00242A65">
        <w:rPr>
          <w:rFonts w:ascii="Arial" w:hAnsi="Arial" w:cs="Arial"/>
          <w:sz w:val="20"/>
        </w:rPr>
        <w:t>ó</w:t>
      </w:r>
      <w:r w:rsidRPr="00A954FB">
        <w:rPr>
          <w:rFonts w:ascii="Arial" w:hAnsi="Arial" w:cs="Arial"/>
          <w:sz w:val="20"/>
        </w:rPr>
        <w:t xml:space="preserve"> phương án chữa cháy phù hợp từ ngoài nhà” vào sau cụm từ “60 m”.</w:t>
      </w:r>
    </w:p>
    <w:p w:rsidR="00391ADC" w:rsidRPr="000D75E6" w:rsidP="00391ADC">
      <w:pPr>
        <w:spacing w:before="120"/>
        <w:rPr>
          <w:rFonts w:ascii="Arial" w:hAnsi="Arial" w:cs="Arial"/>
          <w:b/>
          <w:sz w:val="20"/>
        </w:rPr>
      </w:pPr>
      <w:bookmarkStart w:id="79" w:name="khoan_2_6"/>
      <w:r w:rsidRPr="000D75E6">
        <w:rPr>
          <w:rFonts w:ascii="Arial" w:hAnsi="Arial" w:cs="Arial"/>
          <w:b/>
          <w:sz w:val="20"/>
        </w:rPr>
        <w:t>Bổ sung vào điểm 6.2.2.3 như sau:</w:t>
      </w:r>
      <w:bookmarkEnd w:id="79"/>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Bổ sung</w:t>
      </w:r>
      <w:r w:rsidRPr="00A954FB">
        <w:rPr>
          <w:rFonts w:ascii="Arial" w:hAnsi="Arial" w:cs="Arial"/>
          <w:sz w:val="20"/>
        </w:rPr>
        <w:t xml:space="preserve"> CHÚ THÍCH cho đoạn b):</w:t>
      </w:r>
    </w:p>
    <w:p w:rsidR="00391ADC" w:rsidRPr="00A954FB" w:rsidP="00391ADC">
      <w:pPr>
        <w:spacing w:before="120"/>
        <w:rPr>
          <w:rFonts w:ascii="Arial" w:hAnsi="Arial" w:cs="Arial"/>
          <w:sz w:val="20"/>
        </w:rPr>
      </w:pPr>
      <w:r w:rsidRPr="00A954FB">
        <w:rPr>
          <w:rFonts w:ascii="Arial" w:hAnsi="Arial" w:cs="Arial"/>
          <w:sz w:val="20"/>
        </w:rPr>
        <w:t>“CH</w:t>
      </w:r>
      <w:r w:rsidRPr="00242A65">
        <w:rPr>
          <w:rFonts w:ascii="Arial" w:hAnsi="Arial" w:cs="Arial"/>
          <w:sz w:val="20"/>
        </w:rPr>
        <w:t xml:space="preserve">Ú </w:t>
      </w:r>
      <w:r w:rsidRPr="00A954FB">
        <w:rPr>
          <w:rFonts w:ascii="Arial" w:hAnsi="Arial" w:cs="Arial"/>
          <w:sz w:val="20"/>
        </w:rPr>
        <w:t>THÍCH: Nếu các lỗ thông tầng được bảo vệ chống cháy lan th</w:t>
      </w:r>
      <w:r w:rsidRPr="00242A65">
        <w:rPr>
          <w:rFonts w:ascii="Arial" w:hAnsi="Arial" w:cs="Arial"/>
          <w:sz w:val="20"/>
        </w:rPr>
        <w:t>ì</w:t>
      </w:r>
      <w:r w:rsidRPr="00A954FB">
        <w:rPr>
          <w:rFonts w:ascii="Arial" w:hAnsi="Arial" w:cs="Arial"/>
          <w:sz w:val="20"/>
        </w:rPr>
        <w:t xml:space="preserve"> diện tích sàn cho phép tiếp cận được tính bằng diện tích một sàn lớn nhất trong số các sàn được nối thông tầng cộng với diện tích các lỗ thông tầng trong phạm vi được bảo vệ.”.</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B</w:t>
      </w:r>
      <w:r w:rsidRPr="00242A65">
        <w:rPr>
          <w:rFonts w:ascii="Arial" w:hAnsi="Arial" w:cs="Arial"/>
          <w:sz w:val="20"/>
        </w:rPr>
        <w:t>ổ</w:t>
      </w:r>
      <w:r w:rsidRPr="00A954FB">
        <w:rPr>
          <w:rFonts w:ascii="Arial" w:hAnsi="Arial" w:cs="Arial"/>
          <w:sz w:val="20"/>
        </w:rPr>
        <w:t xml:space="preserve"> sung vào sau cụm từ “phương tiện chữa cháy” của đoạ</w:t>
      </w:r>
      <w:r>
        <w:rPr>
          <w:rFonts w:ascii="Arial" w:hAnsi="Arial" w:cs="Arial"/>
          <w:sz w:val="20"/>
        </w:rPr>
        <w:t>n c): “</w:t>
      </w:r>
      <w:r w:rsidRPr="00A954FB">
        <w:rPr>
          <w:rFonts w:ascii="Arial" w:hAnsi="Arial" w:cs="Arial"/>
          <w:sz w:val="20"/>
        </w:rPr>
        <w:t>(chỉ yêu cầu có đường cho xe chữa cháy tiếp cận như 6.2.2.1 hoặc có phương án chữa cháy phù hợp khác đối với nhà F5 hạng A, B có tổng diện tích sàn đến 300 m</w:t>
      </w:r>
      <w:r w:rsidRPr="00C36648">
        <w:rPr>
          <w:rFonts w:ascii="Arial" w:hAnsi="Arial" w:cs="Arial"/>
          <w:sz w:val="20"/>
          <w:vertAlign w:val="superscript"/>
        </w:rPr>
        <w:t>2</w:t>
      </w:r>
      <w:r w:rsidRPr="00A954FB">
        <w:rPr>
          <w:rFonts w:ascii="Arial" w:hAnsi="Arial" w:cs="Arial"/>
          <w:sz w:val="20"/>
        </w:rPr>
        <w:t xml:space="preserve">, nhà F5 hạng </w:t>
      </w:r>
      <w:r w:rsidRPr="00242A65">
        <w:rPr>
          <w:rFonts w:ascii="Arial" w:hAnsi="Arial" w:cs="Arial"/>
          <w:sz w:val="20"/>
        </w:rPr>
        <w:t>C</w:t>
      </w:r>
      <w:r w:rsidRPr="00A954FB">
        <w:rPr>
          <w:rFonts w:ascii="Arial" w:hAnsi="Arial" w:cs="Arial"/>
          <w:sz w:val="20"/>
        </w:rPr>
        <w:t>, D, E có diện tích và chiều cao không vượt quá giới hạn cho phép lấy theo nhà có bậc chịu lửa V theo Phụ lục H).</w:t>
      </w:r>
      <w:r w:rsidRPr="00242A65">
        <w:rPr>
          <w:rFonts w:ascii="Arial" w:hAnsi="Arial" w:cs="Arial"/>
          <w:sz w:val="20"/>
        </w:rPr>
        <w:t>”</w:t>
      </w:r>
      <w:r w:rsidRPr="00A954FB">
        <w:rPr>
          <w:rFonts w:ascii="Arial" w:hAnsi="Arial" w:cs="Arial"/>
          <w:sz w:val="20"/>
        </w:rPr>
        <w:t>.</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Bổ sung vào sau cụm từ “trên 28 m.” như sau: </w:t>
      </w:r>
      <w:r w:rsidRPr="00242A65">
        <w:rPr>
          <w:rFonts w:ascii="Arial" w:hAnsi="Arial" w:cs="Arial"/>
          <w:sz w:val="20"/>
        </w:rPr>
        <w:t>“</w:t>
      </w:r>
      <w:r w:rsidRPr="00A954FB">
        <w:rPr>
          <w:rFonts w:ascii="Arial" w:hAnsi="Arial" w:cs="Arial"/>
          <w:sz w:val="20"/>
        </w:rPr>
        <w:t>Không quy định khoảng cách này khi không có yêu cầu cứu nạn từ trên cao và lực lượng ch</w:t>
      </w:r>
      <w:r w:rsidRPr="00242A65">
        <w:rPr>
          <w:rFonts w:ascii="Arial" w:hAnsi="Arial" w:cs="Arial"/>
          <w:sz w:val="20"/>
        </w:rPr>
        <w:t>ữ</w:t>
      </w:r>
      <w:r w:rsidRPr="00A954FB">
        <w:rPr>
          <w:rFonts w:ascii="Arial" w:hAnsi="Arial" w:cs="Arial"/>
          <w:sz w:val="20"/>
        </w:rPr>
        <w:t>a cháy có phương án khác để tiếp cận chữa cháy.”.</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Bãi bỏ CHÚ THÍCH 2.</w:t>
      </w:r>
    </w:p>
    <w:p w:rsidR="00391ADC" w:rsidRPr="006D5CD0" w:rsidP="00391ADC">
      <w:pPr>
        <w:spacing w:before="120"/>
        <w:rPr>
          <w:rFonts w:ascii="Arial" w:hAnsi="Arial" w:cs="Arial"/>
          <w:b/>
          <w:sz w:val="20"/>
        </w:rPr>
      </w:pPr>
      <w:bookmarkStart w:id="80" w:name="khoan_3_6"/>
      <w:r w:rsidRPr="006D5CD0">
        <w:rPr>
          <w:rFonts w:ascii="Arial" w:hAnsi="Arial" w:cs="Arial"/>
          <w:b/>
          <w:sz w:val="20"/>
        </w:rPr>
        <w:t>Bổ sung CHÚ THÍCH vào cuối đi</w:t>
      </w:r>
      <w:r w:rsidRPr="00242A65">
        <w:rPr>
          <w:rFonts w:ascii="Arial" w:hAnsi="Arial" w:cs="Arial"/>
          <w:b/>
          <w:sz w:val="20"/>
        </w:rPr>
        <w:t>ể</w:t>
      </w:r>
      <w:r w:rsidRPr="006D5CD0">
        <w:rPr>
          <w:rFonts w:ascii="Arial" w:hAnsi="Arial" w:cs="Arial"/>
          <w:b/>
          <w:sz w:val="20"/>
        </w:rPr>
        <w:t>m 6.3.5 như sau:</w:t>
      </w:r>
      <w:bookmarkEnd w:id="80"/>
    </w:p>
    <w:p w:rsidR="00391ADC" w:rsidRPr="00A954FB" w:rsidP="00391ADC">
      <w:pPr>
        <w:spacing w:before="120"/>
        <w:rPr>
          <w:rFonts w:ascii="Arial" w:hAnsi="Arial" w:cs="Arial"/>
          <w:sz w:val="20"/>
        </w:rPr>
      </w:pPr>
      <w:r w:rsidRPr="00A954FB">
        <w:rPr>
          <w:rFonts w:ascii="Arial" w:hAnsi="Arial" w:cs="Arial"/>
          <w:sz w:val="20"/>
        </w:rPr>
        <w:t>“CHÚ THÍCH</w:t>
      </w:r>
      <w:r w:rsidRPr="00242A65">
        <w:rPr>
          <w:rFonts w:ascii="Arial" w:hAnsi="Arial" w:cs="Arial"/>
          <w:sz w:val="20"/>
        </w:rPr>
        <w:t>”</w:t>
      </w:r>
      <w:r w:rsidRPr="00A954FB">
        <w:rPr>
          <w:rFonts w:ascii="Arial" w:hAnsi="Arial" w:cs="Arial"/>
          <w:sz w:val="20"/>
        </w:rPr>
        <w:t xml:space="preserve"> Không quy định về cách b</w:t>
      </w:r>
      <w:r w:rsidRPr="00242A65">
        <w:rPr>
          <w:rFonts w:ascii="Arial" w:hAnsi="Arial" w:cs="Arial"/>
          <w:sz w:val="20"/>
        </w:rPr>
        <w:t>ố</w:t>
      </w:r>
      <w:r w:rsidRPr="00A954FB">
        <w:rPr>
          <w:rFonts w:ascii="Arial" w:hAnsi="Arial" w:cs="Arial"/>
          <w:sz w:val="20"/>
        </w:rPr>
        <w:t xml:space="preserve"> tr</w:t>
      </w:r>
      <w:r w:rsidRPr="00242A65">
        <w:rPr>
          <w:rFonts w:ascii="Arial" w:hAnsi="Arial" w:cs="Arial"/>
          <w:sz w:val="20"/>
        </w:rPr>
        <w:t>í</w:t>
      </w:r>
      <w:r w:rsidRPr="00A954FB">
        <w:rPr>
          <w:rFonts w:ascii="Arial" w:hAnsi="Arial" w:cs="Arial"/>
          <w:sz w:val="20"/>
        </w:rPr>
        <w:t xml:space="preserve"> các lối vào từ trên cao khi có phương án phù hợp khác để lực lượng chữa ch</w:t>
      </w:r>
      <w:r w:rsidRPr="00242A65">
        <w:rPr>
          <w:rFonts w:ascii="Arial" w:hAnsi="Arial" w:cs="Arial"/>
          <w:sz w:val="20"/>
        </w:rPr>
        <w:t>á</w:t>
      </w:r>
      <w:r w:rsidRPr="00A954FB">
        <w:rPr>
          <w:rFonts w:ascii="Arial" w:hAnsi="Arial" w:cs="Arial"/>
          <w:sz w:val="20"/>
        </w:rPr>
        <w:t>y tiếp cận.</w:t>
      </w:r>
      <w:r w:rsidRPr="00242A65">
        <w:rPr>
          <w:rFonts w:ascii="Arial" w:hAnsi="Arial" w:cs="Arial"/>
          <w:sz w:val="20"/>
        </w:rPr>
        <w:t>”</w:t>
      </w:r>
      <w:r w:rsidRPr="00A954FB">
        <w:rPr>
          <w:rFonts w:ascii="Arial" w:hAnsi="Arial" w:cs="Arial"/>
          <w:sz w:val="20"/>
        </w:rPr>
        <w:t>.</w:t>
      </w:r>
    </w:p>
    <w:p w:rsidR="00391ADC" w:rsidRPr="00BB0D8A" w:rsidP="00391ADC">
      <w:pPr>
        <w:spacing w:before="120"/>
        <w:rPr>
          <w:rFonts w:ascii="Arial" w:hAnsi="Arial" w:cs="Arial"/>
          <w:b/>
          <w:sz w:val="20"/>
        </w:rPr>
      </w:pPr>
      <w:bookmarkStart w:id="81" w:name="khoan_4_6"/>
      <w:r w:rsidRPr="00BB0D8A">
        <w:rPr>
          <w:rFonts w:ascii="Arial" w:hAnsi="Arial" w:cs="Arial"/>
          <w:b/>
          <w:sz w:val="20"/>
        </w:rPr>
        <w:t>Sửa đổi điểm 6.4 như sau:</w:t>
      </w:r>
      <w:bookmarkEnd w:id="81"/>
    </w:p>
    <w:p w:rsidR="00391ADC" w:rsidRPr="00A954FB" w:rsidP="00391ADC">
      <w:pPr>
        <w:spacing w:before="120"/>
        <w:rPr>
          <w:rFonts w:ascii="Arial" w:hAnsi="Arial" w:cs="Arial"/>
          <w:sz w:val="20"/>
        </w:rPr>
      </w:pPr>
      <w:r w:rsidRPr="00242A65">
        <w:rPr>
          <w:rFonts w:ascii="Arial" w:hAnsi="Arial" w:cs="Arial"/>
          <w:sz w:val="20"/>
        </w:rPr>
        <w:t>“</w:t>
      </w:r>
      <w:r w:rsidRPr="00BB0D8A">
        <w:rPr>
          <w:rFonts w:ascii="Arial" w:hAnsi="Arial" w:cs="Arial"/>
          <w:b/>
          <w:sz w:val="20"/>
        </w:rPr>
        <w:t>6.4</w:t>
      </w:r>
      <w:r w:rsidRPr="00A954FB">
        <w:rPr>
          <w:rFonts w:ascii="Arial" w:hAnsi="Arial" w:cs="Arial"/>
          <w:sz w:val="20"/>
        </w:rPr>
        <w:t xml:space="preserve"> Thiết kế bãi quay </w:t>
      </w:r>
      <w:r w:rsidRPr="00242A65">
        <w:rPr>
          <w:rFonts w:ascii="Arial" w:hAnsi="Arial" w:cs="Arial"/>
          <w:sz w:val="20"/>
        </w:rPr>
        <w:t>xe</w:t>
      </w:r>
      <w:r w:rsidRPr="00A954FB">
        <w:rPr>
          <w:rFonts w:ascii="Arial" w:hAnsi="Arial" w:cs="Arial"/>
          <w:sz w:val="20"/>
        </w:rPr>
        <w:t xml:space="preserve"> phải phù h</w:t>
      </w:r>
      <w:r w:rsidRPr="00242A65">
        <w:rPr>
          <w:rFonts w:ascii="Arial" w:hAnsi="Arial" w:cs="Arial"/>
          <w:sz w:val="20"/>
        </w:rPr>
        <w:t>ợ</w:t>
      </w:r>
      <w:r w:rsidRPr="00A954FB">
        <w:rPr>
          <w:rFonts w:ascii="Arial" w:hAnsi="Arial" w:cs="Arial"/>
          <w:sz w:val="20"/>
        </w:rPr>
        <w:t>p với phương tiện chữa cháy ở địa phương.”.</w:t>
      </w:r>
    </w:p>
    <w:p w:rsidR="00391ADC" w:rsidRPr="00BB0D8A" w:rsidP="00391ADC">
      <w:pPr>
        <w:spacing w:before="120"/>
        <w:rPr>
          <w:rFonts w:ascii="Arial" w:hAnsi="Arial" w:cs="Arial"/>
          <w:b/>
          <w:sz w:val="20"/>
        </w:rPr>
      </w:pPr>
      <w:bookmarkStart w:id="82" w:name="khoan_5_6"/>
      <w:r w:rsidRPr="00BB0D8A">
        <w:rPr>
          <w:rFonts w:ascii="Arial" w:hAnsi="Arial" w:cs="Arial"/>
          <w:b/>
          <w:sz w:val="20"/>
        </w:rPr>
        <w:t>Sửa đổi điểm 6.12 như sau:</w:t>
      </w:r>
      <w:bookmarkEnd w:id="82"/>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Thay s</w:t>
      </w:r>
      <w:r w:rsidRPr="00242A65">
        <w:rPr>
          <w:rFonts w:ascii="Arial" w:hAnsi="Arial" w:cs="Arial"/>
          <w:sz w:val="20"/>
        </w:rPr>
        <w:t>ố</w:t>
      </w:r>
      <w:r w:rsidRPr="00A954FB">
        <w:rPr>
          <w:rFonts w:ascii="Arial" w:hAnsi="Arial" w:cs="Arial"/>
          <w:sz w:val="20"/>
        </w:rPr>
        <w:t xml:space="preserve"> “100” bằng số “75”.</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Bổ sung</w:t>
      </w:r>
      <w:r w:rsidRPr="00A954FB">
        <w:rPr>
          <w:rFonts w:ascii="Arial" w:hAnsi="Arial" w:cs="Arial"/>
          <w:sz w:val="20"/>
        </w:rPr>
        <w:t xml:space="preserve"> vào cuối điểm 6.12: "Trường hợp không thể bảo đảm yêu cầu này th</w:t>
      </w:r>
      <w:r w:rsidRPr="00242A65">
        <w:rPr>
          <w:rFonts w:ascii="Arial" w:hAnsi="Arial" w:cs="Arial"/>
          <w:sz w:val="20"/>
        </w:rPr>
        <w:t>ì</w:t>
      </w:r>
      <w:r w:rsidRPr="00A954FB">
        <w:rPr>
          <w:rFonts w:ascii="Arial" w:hAnsi="Arial" w:cs="Arial"/>
          <w:sz w:val="20"/>
        </w:rPr>
        <w:t xml:space="preserve"> tại mỗi tầng cần bố trí ít nhất một họng khô để cấp nước chữa cháy cho tầng đó. Không yêu cầu khe hở v</w:t>
      </w:r>
      <w:r w:rsidRPr="00242A65">
        <w:rPr>
          <w:rFonts w:ascii="Arial" w:hAnsi="Arial" w:cs="Arial"/>
          <w:sz w:val="20"/>
        </w:rPr>
        <w:t>ế</w:t>
      </w:r>
      <w:r w:rsidRPr="00A954FB">
        <w:rPr>
          <w:rFonts w:ascii="Arial" w:hAnsi="Arial" w:cs="Arial"/>
          <w:sz w:val="20"/>
        </w:rPr>
        <w:t xml:space="preserve"> thang đối với cầu thang loại 3.</w:t>
      </w:r>
      <w:r>
        <w:rPr>
          <w:rFonts w:ascii="Arial" w:hAnsi="Arial" w:cs="Arial"/>
          <w:sz w:val="20"/>
        </w:rPr>
        <w:t>”</w:t>
      </w:r>
      <w:r w:rsidRPr="00A954FB">
        <w:rPr>
          <w:rFonts w:ascii="Arial" w:hAnsi="Arial" w:cs="Arial"/>
          <w:sz w:val="20"/>
        </w:rPr>
        <w:t>.</w:t>
      </w:r>
    </w:p>
    <w:p w:rsidR="00391ADC" w:rsidRPr="00BB0D8A" w:rsidP="00391ADC">
      <w:pPr>
        <w:spacing w:before="120"/>
        <w:rPr>
          <w:rFonts w:ascii="Arial" w:hAnsi="Arial" w:cs="Arial"/>
          <w:b/>
          <w:sz w:val="20"/>
        </w:rPr>
      </w:pPr>
      <w:bookmarkStart w:id="83" w:name="khoan_6_6"/>
      <w:r w:rsidRPr="00BB0D8A">
        <w:rPr>
          <w:rFonts w:ascii="Arial" w:hAnsi="Arial" w:cs="Arial"/>
          <w:b/>
          <w:sz w:val="20"/>
        </w:rPr>
        <w:t>Sửa đổi gạch đầu dòng thứ ba của điểm 6.13 như sau:</w:t>
      </w:r>
      <w:bookmarkEnd w:id="83"/>
    </w:p>
    <w:p w:rsidR="00391ADC" w:rsidRPr="00A954FB" w:rsidP="00391ADC">
      <w:pPr>
        <w:spacing w:before="120"/>
        <w:rPr>
          <w:rFonts w:ascii="Arial" w:hAnsi="Arial" w:cs="Arial"/>
          <w:sz w:val="20"/>
        </w:rPr>
      </w:pPr>
      <w:r w:rsidRPr="00242A65">
        <w:rPr>
          <w:rFonts w:ascii="Arial" w:hAnsi="Arial" w:cs="Arial"/>
          <w:sz w:val="20"/>
        </w:rPr>
        <w:t xml:space="preserve">“- </w:t>
      </w:r>
      <w:r w:rsidRPr="00A954FB">
        <w:rPr>
          <w:rFonts w:ascii="Arial" w:hAnsi="Arial" w:cs="Arial"/>
          <w:sz w:val="20"/>
        </w:rPr>
        <w:t>Có số lượng được tính toán đủ để khoảng cách từ vị trí cửa các thang máy đó đến một điểm bất kỳ trên mặt bằng tầng mà nó phục vụ (bán kính phục vụ) không vượt quá 60 m;".</w:t>
      </w:r>
    </w:p>
    <w:p w:rsidR="00391ADC" w:rsidRPr="00BB0D8A" w:rsidP="00391ADC">
      <w:pPr>
        <w:spacing w:before="120"/>
        <w:rPr>
          <w:rFonts w:ascii="Arial" w:hAnsi="Arial" w:cs="Arial"/>
          <w:b/>
          <w:sz w:val="20"/>
        </w:rPr>
      </w:pPr>
      <w:bookmarkStart w:id="84" w:name="khoan_7_6"/>
      <w:r w:rsidRPr="00BB0D8A">
        <w:rPr>
          <w:rFonts w:ascii="Arial" w:hAnsi="Arial" w:cs="Arial"/>
          <w:b/>
          <w:sz w:val="20"/>
        </w:rPr>
        <w:t>Sửa đổi điểm 6.14 như sau:</w:t>
      </w:r>
      <w:bookmarkEnd w:id="84"/>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Bổ sung cụm từ </w:t>
      </w:r>
      <w:r w:rsidRPr="00242A65">
        <w:rPr>
          <w:rFonts w:ascii="Arial" w:hAnsi="Arial" w:cs="Arial"/>
          <w:sz w:val="20"/>
        </w:rPr>
        <w:t>“</w:t>
      </w:r>
      <w:r w:rsidRPr="00A954FB">
        <w:rPr>
          <w:rFonts w:ascii="Arial" w:hAnsi="Arial" w:cs="Arial"/>
          <w:sz w:val="20"/>
        </w:rPr>
        <w:t>, nếu được thiết kế để lực lượng chữa cháy tiếp cận qua mái thì” vào sau cụm từ "lớn hơn 7 m".</w:t>
      </w:r>
    </w:p>
    <w:p w:rsidR="00391ADC" w:rsidRPr="00BB0D8A" w:rsidP="00391ADC">
      <w:pPr>
        <w:spacing w:before="120"/>
        <w:rPr>
          <w:rFonts w:ascii="Arial" w:hAnsi="Arial" w:cs="Arial"/>
          <w:b/>
          <w:sz w:val="20"/>
        </w:rPr>
      </w:pPr>
      <w:bookmarkStart w:id="85" w:name="khoan_8_6"/>
      <w:r w:rsidRPr="00DC608B" w:rsidR="00DC608B">
        <w:rPr>
          <w:rFonts w:ascii="Arial" w:hAnsi="Arial" w:cs="Arial"/>
          <w:b/>
          <w:sz w:val="20"/>
        </w:rPr>
        <w:t>Bãi bỏ cụm từ “theo A.4” tại điểm 6.17.1.</w:t>
      </w:r>
      <w:bookmarkEnd w:id="85"/>
    </w:p>
    <w:p w:rsidR="00391ADC" w:rsidRPr="00C81907" w:rsidP="00391ADC">
      <w:pPr>
        <w:spacing w:before="120"/>
        <w:rPr>
          <w:rFonts w:ascii="Arial" w:hAnsi="Arial" w:cs="Arial"/>
          <w:b/>
          <w:sz w:val="20"/>
        </w:rPr>
      </w:pPr>
      <w:bookmarkStart w:id="86" w:name="khoan_9_6"/>
      <w:r w:rsidRPr="00C81907">
        <w:rPr>
          <w:rFonts w:ascii="Arial" w:hAnsi="Arial" w:cs="Arial"/>
          <w:b/>
          <w:sz w:val="20"/>
        </w:rPr>
        <w:t>Sửa đổi gạch đầu dòng thứ hai của điểm 6.17.2 như sau:</w:t>
      </w:r>
      <w:bookmarkEnd w:id="86"/>
    </w:p>
    <w:p w:rsidR="00391ADC" w:rsidRPr="00A954FB" w:rsidP="00391ADC">
      <w:pPr>
        <w:spacing w:before="120"/>
        <w:rPr>
          <w:rFonts w:ascii="Arial" w:hAnsi="Arial" w:cs="Arial"/>
          <w:sz w:val="20"/>
        </w:rPr>
      </w:pPr>
      <w:r w:rsidRPr="00242A65">
        <w:rPr>
          <w:rFonts w:ascii="Arial" w:hAnsi="Arial" w:cs="Arial"/>
          <w:sz w:val="20"/>
        </w:rPr>
        <w:t xml:space="preserve">“- </w:t>
      </w:r>
      <w:r w:rsidRPr="00A954FB">
        <w:rPr>
          <w:rFonts w:ascii="Arial" w:hAnsi="Arial" w:cs="Arial"/>
          <w:sz w:val="20"/>
        </w:rPr>
        <w:t>Có ít nhất một lối ra trực tiếp thông với hành lang chính để thoát nạn hoặc lối ra trực tiếp ra ngoài nhà, hoặc thông trực tiếp với cầu thang thoát nạn;".</w:t>
      </w:r>
    </w:p>
    <w:p w:rsidR="00391ADC" w:rsidRPr="00C81907" w:rsidP="00391ADC">
      <w:pPr>
        <w:spacing w:before="120"/>
        <w:rPr>
          <w:rFonts w:ascii="Arial" w:hAnsi="Arial" w:cs="Arial"/>
          <w:b/>
          <w:sz w:val="20"/>
        </w:rPr>
      </w:pPr>
      <w:bookmarkStart w:id="87" w:name="dieu_7"/>
      <w:r w:rsidRPr="0081700F" w:rsidR="0081700F">
        <w:rPr>
          <w:rFonts w:ascii="Arial" w:hAnsi="Arial" w:cs="Arial"/>
          <w:b/>
          <w:sz w:val="20"/>
        </w:rPr>
        <w:t>7  TỔ CHỨC THỰC HIỆN</w:t>
      </w:r>
      <w:bookmarkEnd w:id="87"/>
    </w:p>
    <w:p w:rsidR="00391ADC" w:rsidRPr="00242A65" w:rsidP="00391ADC">
      <w:pPr>
        <w:spacing w:before="120"/>
        <w:rPr>
          <w:rFonts w:ascii="Arial" w:hAnsi="Arial" w:cs="Arial"/>
          <w:b/>
          <w:sz w:val="20"/>
        </w:rPr>
      </w:pPr>
      <w:bookmarkStart w:id="88" w:name="khoan_10_6"/>
      <w:r w:rsidRPr="00C81907">
        <w:rPr>
          <w:rFonts w:ascii="Arial" w:hAnsi="Arial" w:cs="Arial"/>
          <w:b/>
          <w:sz w:val="20"/>
        </w:rPr>
        <w:t>Bãi bỏ điểm 7.4.</w:t>
      </w:r>
      <w:bookmarkEnd w:id="88"/>
    </w:p>
    <w:p w:rsidR="00391ADC" w:rsidRPr="00242A65" w:rsidP="00391ADC">
      <w:pPr>
        <w:spacing w:before="120"/>
        <w:rPr>
          <w:rFonts w:ascii="Arial" w:hAnsi="Arial" w:cs="Arial"/>
          <w:b/>
          <w:sz w:val="20"/>
        </w:rPr>
      </w:pPr>
    </w:p>
    <w:p w:rsidR="00391ADC" w:rsidRPr="0081700F" w:rsidP="00391ADC">
      <w:pPr>
        <w:spacing w:before="120"/>
        <w:jc w:val="center"/>
        <w:rPr>
          <w:rFonts w:ascii="Arial" w:hAnsi="Arial" w:cs="Arial"/>
          <w:b/>
          <w:sz w:val="20"/>
          <w:lang w:val="en-US"/>
        </w:rPr>
      </w:pPr>
      <w:bookmarkStart w:id="89" w:name="chuong_pl"/>
      <w:r w:rsidRPr="0081700F" w:rsidR="0081700F">
        <w:rPr>
          <w:rFonts w:ascii="Arial" w:hAnsi="Arial" w:cs="Arial"/>
          <w:b/>
          <w:sz w:val="20"/>
        </w:rPr>
        <w:t>PHỤ LỤC A</w:t>
      </w:r>
      <w:bookmarkEnd w:id="89"/>
    </w:p>
    <w:p w:rsidR="00391ADC" w:rsidRPr="00C81907" w:rsidP="00391ADC">
      <w:pPr>
        <w:spacing w:before="120"/>
        <w:jc w:val="center"/>
        <w:rPr>
          <w:rFonts w:ascii="Arial" w:hAnsi="Arial" w:cs="Arial"/>
          <w:b/>
          <w:sz w:val="20"/>
        </w:rPr>
      </w:pPr>
      <w:bookmarkStart w:id="90" w:name="chuong_pl_name"/>
      <w:r w:rsidRPr="00C81907">
        <w:rPr>
          <w:rFonts w:ascii="Arial" w:hAnsi="Arial" w:cs="Arial"/>
          <w:b/>
          <w:sz w:val="20"/>
        </w:rPr>
        <w:t>(quy định)</w:t>
      </w:r>
      <w:bookmarkEnd w:id="90"/>
    </w:p>
    <w:p w:rsidR="00391ADC" w:rsidRPr="00242A65" w:rsidP="00391ADC">
      <w:pPr>
        <w:spacing w:before="120"/>
        <w:jc w:val="center"/>
        <w:rPr>
          <w:rFonts w:ascii="Arial" w:hAnsi="Arial" w:cs="Arial"/>
          <w:b/>
          <w:sz w:val="20"/>
        </w:rPr>
      </w:pPr>
      <w:bookmarkStart w:id="91" w:name="chuong_pl_name_name"/>
      <w:r w:rsidRPr="0081700F" w:rsidR="0081700F">
        <w:rPr>
          <w:rFonts w:ascii="Arial" w:hAnsi="Arial" w:cs="Arial"/>
          <w:b/>
          <w:sz w:val="20"/>
        </w:rPr>
        <w:t>QUY ĐỊNH BỔ SUNG ĐỐI VỚI MỘT SỐ NHÓM NHÀ CỤ THỂ</w:t>
      </w:r>
      <w:bookmarkEnd w:id="91"/>
    </w:p>
    <w:p w:rsidR="00391ADC" w:rsidRPr="00C81907" w:rsidP="00391ADC">
      <w:pPr>
        <w:spacing w:before="120"/>
        <w:rPr>
          <w:rFonts w:ascii="Arial" w:hAnsi="Arial" w:cs="Arial"/>
          <w:b/>
          <w:sz w:val="20"/>
        </w:rPr>
      </w:pPr>
      <w:bookmarkStart w:id="92" w:name="khoan_1_pla"/>
      <w:r w:rsidRPr="00C81907">
        <w:rPr>
          <w:rFonts w:ascii="Arial" w:hAnsi="Arial" w:cs="Arial"/>
          <w:b/>
          <w:sz w:val="20"/>
        </w:rPr>
        <w:t>Sửa đổi điể</w:t>
      </w:r>
      <w:r>
        <w:rPr>
          <w:rFonts w:ascii="Arial" w:hAnsi="Arial" w:cs="Arial"/>
          <w:b/>
          <w:sz w:val="20"/>
        </w:rPr>
        <w:t>m A.</w:t>
      </w:r>
      <w:r w:rsidRPr="00C81907">
        <w:rPr>
          <w:rFonts w:ascii="Arial" w:hAnsi="Arial" w:cs="Arial"/>
          <w:b/>
          <w:sz w:val="20"/>
        </w:rPr>
        <w:t>1.2.1 như sau:</w:t>
      </w:r>
      <w:bookmarkEnd w:id="92"/>
    </w:p>
    <w:p w:rsidR="00391ADC" w:rsidRPr="00A954FB" w:rsidP="00391ADC">
      <w:pPr>
        <w:spacing w:before="120"/>
        <w:rPr>
          <w:rFonts w:ascii="Arial" w:hAnsi="Arial" w:cs="Arial"/>
          <w:sz w:val="20"/>
        </w:rPr>
      </w:pPr>
      <w:r w:rsidRPr="00A954FB">
        <w:rPr>
          <w:rFonts w:ascii="Arial" w:hAnsi="Arial" w:cs="Arial"/>
          <w:sz w:val="20"/>
        </w:rPr>
        <w:t>“</w:t>
      </w:r>
      <w:r w:rsidRPr="00C81907">
        <w:rPr>
          <w:rFonts w:ascii="Arial" w:hAnsi="Arial" w:cs="Arial"/>
          <w:b/>
          <w:sz w:val="20"/>
        </w:rPr>
        <w:t>A.1.2.1</w:t>
      </w:r>
      <w:r w:rsidRPr="00A954FB">
        <w:rPr>
          <w:rFonts w:ascii="Arial" w:hAnsi="Arial" w:cs="Arial"/>
          <w:sz w:val="20"/>
        </w:rPr>
        <w:t xml:space="preserve"> Khi xác định số lượng tầng của nhà thì mỗi sàn công tác, sàn đỡ thiết bị và sàn lửng n</w:t>
      </w:r>
      <w:r w:rsidRPr="00242A65">
        <w:rPr>
          <w:rFonts w:ascii="Arial" w:hAnsi="Arial" w:cs="Arial"/>
          <w:sz w:val="20"/>
        </w:rPr>
        <w:t>ằ</w:t>
      </w:r>
      <w:r w:rsidRPr="00A954FB">
        <w:rPr>
          <w:rFonts w:ascii="Arial" w:hAnsi="Arial" w:cs="Arial"/>
          <w:sz w:val="20"/>
        </w:rPr>
        <w:t>m ở cao độ bất kỳ c</w:t>
      </w:r>
      <w:r w:rsidRPr="00242A65">
        <w:rPr>
          <w:rFonts w:ascii="Arial" w:hAnsi="Arial" w:cs="Arial"/>
          <w:sz w:val="20"/>
        </w:rPr>
        <w:t>ó</w:t>
      </w:r>
      <w:r w:rsidRPr="00A954FB">
        <w:rPr>
          <w:rFonts w:ascii="Arial" w:hAnsi="Arial" w:cs="Arial"/>
          <w:sz w:val="20"/>
        </w:rPr>
        <w:t xml:space="preserve"> diện tích lớn hơn 40 % diện tích một tầng của nhà đó, phải được tính như một tầng.</w:t>
      </w:r>
    </w:p>
    <w:p w:rsidR="00391ADC" w:rsidRPr="00A954FB" w:rsidP="00391ADC">
      <w:pPr>
        <w:spacing w:before="120"/>
        <w:rPr>
          <w:rFonts w:ascii="Arial" w:hAnsi="Arial" w:cs="Arial"/>
          <w:sz w:val="20"/>
        </w:rPr>
      </w:pPr>
      <w:r w:rsidRPr="00A954FB">
        <w:rPr>
          <w:rFonts w:ascii="Arial" w:hAnsi="Arial" w:cs="Arial"/>
          <w:sz w:val="20"/>
        </w:rPr>
        <w:t>Diện tích một tầng của nhà trong phạm vi một khoang cháy được xác định theo chu vi bên trong của tường bao của tầng, không tính diện tích buồng thang bộ. Nếu trong diện tích đó có các sàn công tác, sàn đỡ thiết bị và sàn lửng thì đối với nhà 1 tầng phải cộng thêm diện tích của tất cả các sàn này; còn đối với nhà nhiều tầng (hoặc phần nhà nhiều tầng) thì diện tích khoang cháy của mỗi tầng phải cộng thêm diện tích các sản công tác, sàn đỡ thiết bị và sàn lửng nằm trong tầng đó. Diện tích của thềm (cầu) xếp dỡ phía ngoài dùng cho phương tiện vận tải đường bộ và đường sắt không được tính vào diện tích của tầng nhà trong phạm vi khoang cháy. Diện tích các gian phòng có chiều cao thông từ 2 tầng trở lên, trong phạm vi một nhà nhiều tầng (gian phòng thông 2 tầng hoặc nhiều tầng) mà lỗ thông tầng không được bảo vệ ngăn cháy thì được tính vào diện tích tổng cộng của nhà trong phạm vi một tầng.</w:t>
      </w:r>
    </w:p>
    <w:p w:rsidR="00391ADC" w:rsidRPr="00A954FB" w:rsidP="00391ADC">
      <w:pPr>
        <w:spacing w:before="120"/>
        <w:rPr>
          <w:rFonts w:ascii="Arial" w:hAnsi="Arial" w:cs="Arial"/>
          <w:sz w:val="20"/>
        </w:rPr>
      </w:pPr>
      <w:r w:rsidRPr="00A954FB">
        <w:rPr>
          <w:rFonts w:ascii="Arial" w:hAnsi="Arial" w:cs="Arial"/>
          <w:sz w:val="20"/>
        </w:rPr>
        <w:t xml:space="preserve">Diện tích xây dựng được xác định theo chu vi ngoài của nhà ở cao độ chân tường, bao gồm cả các phần nhô ra, đường đi qua dưới nhà, các phần nhà không có </w:t>
      </w:r>
      <w:r>
        <w:rPr>
          <w:rFonts w:ascii="Arial" w:hAnsi="Arial" w:cs="Arial"/>
          <w:sz w:val="20"/>
        </w:rPr>
        <w:t>kết cấu</w:t>
      </w:r>
      <w:r w:rsidRPr="00A954FB">
        <w:rPr>
          <w:rFonts w:ascii="Arial" w:hAnsi="Arial" w:cs="Arial"/>
          <w:sz w:val="20"/>
        </w:rPr>
        <w:t xml:space="preserve"> ngăn che bên ngoài.".</w:t>
      </w:r>
    </w:p>
    <w:p w:rsidR="00391ADC" w:rsidRPr="00C81907" w:rsidP="00391ADC">
      <w:pPr>
        <w:spacing w:before="120"/>
        <w:rPr>
          <w:rFonts w:ascii="Arial" w:hAnsi="Arial" w:cs="Arial"/>
          <w:b/>
          <w:sz w:val="20"/>
        </w:rPr>
      </w:pPr>
      <w:bookmarkStart w:id="93" w:name="khoan_2_pla"/>
      <w:r w:rsidRPr="00C81907">
        <w:rPr>
          <w:rFonts w:ascii="Arial" w:hAnsi="Arial" w:cs="Arial"/>
          <w:b/>
          <w:sz w:val="20"/>
        </w:rPr>
        <w:t>Bãi bỏ đoạn thứ hai của điểm A.1.3.2.</w:t>
      </w:r>
      <w:bookmarkEnd w:id="93"/>
    </w:p>
    <w:p w:rsidR="00391ADC" w:rsidRPr="00C81907" w:rsidP="00391ADC">
      <w:pPr>
        <w:spacing w:before="120"/>
        <w:rPr>
          <w:rFonts w:ascii="Arial" w:hAnsi="Arial" w:cs="Arial"/>
          <w:b/>
          <w:sz w:val="20"/>
        </w:rPr>
      </w:pPr>
      <w:bookmarkStart w:id="94" w:name="khoan_3_pla"/>
      <w:r w:rsidRPr="00C81907">
        <w:rPr>
          <w:rFonts w:ascii="Arial" w:hAnsi="Arial" w:cs="Arial"/>
          <w:b/>
          <w:sz w:val="20"/>
        </w:rPr>
        <w:t>Sửa đổi điểm A.1.3.6 như sau:</w:t>
      </w:r>
      <w:bookmarkEnd w:id="94"/>
    </w:p>
    <w:p w:rsidR="00391ADC" w:rsidRPr="00A954FB" w:rsidP="00391ADC">
      <w:pPr>
        <w:spacing w:before="120"/>
        <w:rPr>
          <w:rFonts w:ascii="Arial" w:hAnsi="Arial" w:cs="Arial"/>
          <w:sz w:val="20"/>
        </w:rPr>
      </w:pPr>
      <w:r>
        <w:rPr>
          <w:rFonts w:ascii="Arial" w:hAnsi="Arial" w:cs="Arial"/>
          <w:sz w:val="20"/>
        </w:rPr>
        <w:t>- Thay ch</w:t>
      </w:r>
      <w:r w:rsidRPr="00242A65">
        <w:rPr>
          <w:rFonts w:ascii="Arial" w:hAnsi="Arial" w:cs="Arial"/>
          <w:sz w:val="20"/>
        </w:rPr>
        <w:t>ữ</w:t>
      </w:r>
      <w:r w:rsidRPr="00A954FB">
        <w:rPr>
          <w:rFonts w:ascii="Arial" w:hAnsi="Arial" w:cs="Arial"/>
          <w:sz w:val="20"/>
        </w:rPr>
        <w:t xml:space="preserve"> “hạng</w:t>
      </w:r>
      <w:r w:rsidRPr="00242A65">
        <w:rPr>
          <w:rFonts w:ascii="Arial" w:hAnsi="Arial" w:cs="Arial"/>
          <w:sz w:val="20"/>
        </w:rPr>
        <w:t>”</w:t>
      </w:r>
      <w:r w:rsidRPr="00A954FB">
        <w:rPr>
          <w:rFonts w:ascii="Arial" w:hAnsi="Arial" w:cs="Arial"/>
          <w:sz w:val="20"/>
        </w:rPr>
        <w:t xml:space="preserve"> bằng ch</w:t>
      </w:r>
      <w:r w:rsidRPr="00242A65">
        <w:rPr>
          <w:rFonts w:ascii="Arial" w:hAnsi="Arial" w:cs="Arial"/>
          <w:sz w:val="20"/>
        </w:rPr>
        <w:t>ữ</w:t>
      </w:r>
      <w:r w:rsidRPr="00A954FB">
        <w:rPr>
          <w:rFonts w:ascii="Arial" w:hAnsi="Arial" w:cs="Arial"/>
          <w:sz w:val="20"/>
        </w:rPr>
        <w:t xml:space="preserve"> “cấp</w:t>
      </w:r>
      <w:r w:rsidRPr="00242A65">
        <w:rPr>
          <w:rFonts w:ascii="Arial" w:hAnsi="Arial" w:cs="Arial"/>
          <w:sz w:val="20"/>
        </w:rPr>
        <w:t>”</w:t>
      </w:r>
      <w:r w:rsidRPr="00A954FB">
        <w:rPr>
          <w:rFonts w:ascii="Arial" w:hAnsi="Arial" w:cs="Arial"/>
          <w:sz w:val="20"/>
        </w:rPr>
        <w:t>.</w:t>
      </w:r>
    </w:p>
    <w:p w:rsidR="00391ADC" w:rsidRPr="006F4687" w:rsidP="00391ADC">
      <w:pPr>
        <w:spacing w:before="120"/>
        <w:rPr>
          <w:rFonts w:ascii="Arial" w:hAnsi="Arial" w:cs="Arial"/>
          <w:b/>
          <w:sz w:val="20"/>
        </w:rPr>
      </w:pPr>
      <w:bookmarkStart w:id="95" w:name="khoan_4_pla"/>
      <w:r w:rsidRPr="006F4687">
        <w:rPr>
          <w:rFonts w:ascii="Arial" w:hAnsi="Arial" w:cs="Arial"/>
          <w:b/>
          <w:sz w:val="20"/>
        </w:rPr>
        <w:t>Sửa đổi điểm A.1.3.10 như sau:</w:t>
      </w:r>
      <w:bookmarkEnd w:id="95"/>
    </w:p>
    <w:p w:rsidR="00391ADC" w:rsidRPr="00A954FB" w:rsidP="00391ADC">
      <w:pPr>
        <w:spacing w:before="120"/>
        <w:rPr>
          <w:rFonts w:ascii="Arial" w:hAnsi="Arial" w:cs="Arial"/>
          <w:sz w:val="20"/>
        </w:rPr>
      </w:pPr>
      <w:r w:rsidRPr="00A954FB">
        <w:rPr>
          <w:rFonts w:ascii="Arial" w:hAnsi="Arial" w:cs="Arial"/>
          <w:sz w:val="20"/>
        </w:rPr>
        <w:t>“</w:t>
      </w:r>
      <w:r w:rsidRPr="006F4687">
        <w:rPr>
          <w:rFonts w:ascii="Arial" w:hAnsi="Arial" w:cs="Arial"/>
          <w:b/>
          <w:sz w:val="20"/>
        </w:rPr>
        <w:t>A.1.3.10</w:t>
      </w:r>
      <w:r w:rsidRPr="00A954FB">
        <w:rPr>
          <w:rFonts w:ascii="Arial" w:hAnsi="Arial" w:cs="Arial"/>
          <w:sz w:val="20"/>
        </w:rPr>
        <w:t xml:space="preserve"> Kho cất gi</w:t>
      </w:r>
      <w:r w:rsidRPr="00242A65">
        <w:rPr>
          <w:rFonts w:ascii="Arial" w:hAnsi="Arial" w:cs="Arial"/>
          <w:sz w:val="20"/>
        </w:rPr>
        <w:t>ữ</w:t>
      </w:r>
      <w:r w:rsidRPr="00A954FB">
        <w:rPr>
          <w:rFonts w:ascii="Arial" w:hAnsi="Arial" w:cs="Arial"/>
          <w:sz w:val="20"/>
        </w:rPr>
        <w:t xml:space="preserve"> hàng có hạng nguy hiểm cháy và cháy n</w:t>
      </w:r>
      <w:r w:rsidRPr="00242A65">
        <w:rPr>
          <w:rFonts w:ascii="Arial" w:hAnsi="Arial" w:cs="Arial"/>
          <w:sz w:val="20"/>
        </w:rPr>
        <w:t>ổ</w:t>
      </w:r>
      <w:r w:rsidRPr="00A954FB">
        <w:rPr>
          <w:rFonts w:ascii="Arial" w:hAnsi="Arial" w:cs="Arial"/>
          <w:sz w:val="20"/>
        </w:rPr>
        <w:t xml:space="preserve"> </w:t>
      </w:r>
      <w:r w:rsidRPr="00242A65">
        <w:rPr>
          <w:rFonts w:ascii="Arial" w:hAnsi="Arial" w:cs="Arial"/>
          <w:sz w:val="20"/>
        </w:rPr>
        <w:t>C</w:t>
      </w:r>
      <w:r w:rsidRPr="00A954FB">
        <w:rPr>
          <w:rFonts w:ascii="Arial" w:hAnsi="Arial" w:cs="Arial"/>
          <w:sz w:val="20"/>
        </w:rPr>
        <w:t xml:space="preserve"> trên giá đỡ cao tầng phải được bố trí trong nhà 1 tầng có bậc chịu lửa I đến IV và cấp nguy hiểm cháy kết cấu của nhà S</w:t>
      </w:r>
      <w:r w:rsidRPr="00242A65">
        <w:rPr>
          <w:rFonts w:ascii="Arial" w:hAnsi="Arial" w:cs="Arial"/>
          <w:sz w:val="20"/>
        </w:rPr>
        <w:t>0</w:t>
      </w:r>
      <w:r w:rsidRPr="00A954FB">
        <w:rPr>
          <w:rFonts w:ascii="Arial" w:hAnsi="Arial" w:cs="Arial"/>
          <w:sz w:val="20"/>
        </w:rPr>
        <w:t>. Trường hợp b</w:t>
      </w:r>
      <w:r w:rsidRPr="00242A65">
        <w:rPr>
          <w:rFonts w:ascii="Arial" w:hAnsi="Arial" w:cs="Arial"/>
          <w:sz w:val="20"/>
        </w:rPr>
        <w:t>ố</w:t>
      </w:r>
      <w:r w:rsidRPr="00A954FB">
        <w:rPr>
          <w:rFonts w:ascii="Arial" w:hAnsi="Arial" w:cs="Arial"/>
          <w:sz w:val="20"/>
        </w:rPr>
        <w:t xml:space="preserve"> trí trong nhà nhiều tầng thì các giá đỡ cao tầng phải được bảo vệ bởi hệ thống chữa cháy tự động theo các tài liệu chuẩn được phép áp dụng, và phải bảo đảm tất cả người trong nhà có thể thoát nạn an toàn ra ngoài trong mọi trường hợp cháy.”.</w:t>
      </w:r>
    </w:p>
    <w:p w:rsidR="00391ADC" w:rsidRPr="003F347B" w:rsidP="00391ADC">
      <w:pPr>
        <w:spacing w:before="120"/>
        <w:rPr>
          <w:rFonts w:ascii="Arial" w:hAnsi="Arial" w:cs="Arial"/>
          <w:b/>
          <w:sz w:val="20"/>
        </w:rPr>
      </w:pPr>
      <w:bookmarkStart w:id="96" w:name="khoan_5_pla"/>
      <w:r w:rsidRPr="003F347B">
        <w:rPr>
          <w:rFonts w:ascii="Arial" w:hAnsi="Arial" w:cs="Arial"/>
          <w:b/>
          <w:sz w:val="20"/>
        </w:rPr>
        <w:t>Bãi bỏ điểm A.1.3.12.</w:t>
      </w:r>
      <w:bookmarkEnd w:id="96"/>
    </w:p>
    <w:p w:rsidR="00391ADC" w:rsidRPr="00A954FB" w:rsidP="00391ADC">
      <w:pPr>
        <w:spacing w:before="120"/>
        <w:rPr>
          <w:rFonts w:ascii="Arial" w:hAnsi="Arial" w:cs="Arial"/>
          <w:sz w:val="20"/>
        </w:rPr>
      </w:pPr>
      <w:bookmarkStart w:id="97" w:name="khoan_6_pla"/>
      <w:r w:rsidRPr="003F347B">
        <w:rPr>
          <w:rFonts w:ascii="Arial" w:hAnsi="Arial" w:cs="Arial"/>
          <w:b/>
          <w:sz w:val="20"/>
        </w:rPr>
        <w:t>Bổ sung sau cụm từ</w:t>
      </w:r>
      <w:bookmarkEnd w:id="97"/>
      <w:r w:rsidRPr="003F347B">
        <w:rPr>
          <w:rFonts w:ascii="Arial" w:hAnsi="Arial" w:cs="Arial"/>
          <w:b/>
          <w:sz w:val="20"/>
        </w:rPr>
        <w:t xml:space="preserve"> </w:t>
      </w:r>
      <w:r w:rsidRPr="003F347B">
        <w:rPr>
          <w:rFonts w:ascii="Arial" w:hAnsi="Arial" w:cs="Arial"/>
          <w:sz w:val="20"/>
        </w:rPr>
        <w:t>“</w:t>
      </w:r>
      <w:bookmarkStart w:id="98" w:name="khoan_6_pla_name"/>
      <w:r w:rsidRPr="003F347B">
        <w:rPr>
          <w:rFonts w:ascii="Arial" w:hAnsi="Arial" w:cs="Arial"/>
          <w:sz w:val="20"/>
        </w:rPr>
        <w:t>khoang cháy”</w:t>
      </w:r>
      <w:bookmarkEnd w:id="98"/>
      <w:r w:rsidRPr="003F347B">
        <w:rPr>
          <w:rFonts w:ascii="Arial" w:hAnsi="Arial" w:cs="Arial"/>
          <w:b/>
          <w:sz w:val="20"/>
        </w:rPr>
        <w:t xml:space="preserve"> </w:t>
      </w:r>
      <w:bookmarkStart w:id="99" w:name="khoan_6_pla_name_name"/>
      <w:r w:rsidRPr="003F347B">
        <w:rPr>
          <w:rFonts w:ascii="Arial" w:hAnsi="Arial" w:cs="Arial"/>
          <w:b/>
          <w:sz w:val="20"/>
        </w:rPr>
        <w:t>của điểm A.2.3 cụm từ sau:</w:t>
      </w:r>
      <w:bookmarkEnd w:id="99"/>
      <w:r w:rsidRPr="00A954FB">
        <w:rPr>
          <w:rFonts w:ascii="Arial" w:hAnsi="Arial" w:cs="Arial"/>
          <w:sz w:val="20"/>
        </w:rPr>
        <w:t xml:space="preserve"> </w:t>
      </w:r>
      <w:bookmarkStart w:id="100" w:name="khoan_6_pla_name_name_name"/>
      <w:r w:rsidRPr="00A954FB">
        <w:rPr>
          <w:rFonts w:ascii="Arial" w:hAnsi="Arial" w:cs="Arial"/>
          <w:sz w:val="20"/>
        </w:rPr>
        <w:t>“(hoặc phân khoang cháy)”.</w:t>
      </w:r>
      <w:bookmarkEnd w:id="100"/>
    </w:p>
    <w:p w:rsidR="00391ADC" w:rsidRPr="003F347B" w:rsidP="00391ADC">
      <w:pPr>
        <w:spacing w:before="120"/>
        <w:rPr>
          <w:rFonts w:ascii="Arial" w:hAnsi="Arial" w:cs="Arial"/>
          <w:b/>
          <w:sz w:val="20"/>
        </w:rPr>
      </w:pPr>
      <w:bookmarkStart w:id="101" w:name="khoan_7_pla"/>
      <w:r w:rsidRPr="003F347B">
        <w:rPr>
          <w:rFonts w:ascii="Arial" w:hAnsi="Arial" w:cs="Arial"/>
          <w:b/>
          <w:sz w:val="20"/>
        </w:rPr>
        <w:t>Bổ sung câu văn vào cuối điểm A.2.4 như sau:</w:t>
      </w:r>
      <w:bookmarkEnd w:id="101"/>
    </w:p>
    <w:p w:rsidR="00391ADC" w:rsidRPr="00A954FB" w:rsidP="00391ADC">
      <w:pPr>
        <w:spacing w:before="120"/>
        <w:rPr>
          <w:rFonts w:ascii="Arial" w:hAnsi="Arial" w:cs="Arial"/>
          <w:sz w:val="20"/>
        </w:rPr>
      </w:pPr>
      <w:r w:rsidRPr="00A954FB">
        <w:rPr>
          <w:rFonts w:ascii="Arial" w:hAnsi="Arial" w:cs="Arial"/>
          <w:sz w:val="20"/>
        </w:rPr>
        <w:t>“Cho phép bố trí các gian phòng tập trung đông người ở chiều cao PCCC cao hơn quy định trên khi có tính toán thoát nạn cho người theo tài liệu chuẩn (ví dụ [5]) bảo đảm nguyên tắc người thoát nạn an toàn ra ngoài nhà trước khi bị các yếu tố nguy hiểm cháy tác động.</w:t>
      </w:r>
      <w:r w:rsidRPr="00242A65">
        <w:rPr>
          <w:rFonts w:ascii="Arial" w:hAnsi="Arial" w:cs="Arial"/>
          <w:sz w:val="20"/>
        </w:rPr>
        <w:t>”</w:t>
      </w:r>
      <w:r w:rsidRPr="00A954FB">
        <w:rPr>
          <w:rFonts w:ascii="Arial" w:hAnsi="Arial" w:cs="Arial"/>
          <w:sz w:val="20"/>
        </w:rPr>
        <w:t>.</w:t>
      </w:r>
    </w:p>
    <w:p w:rsidR="00391ADC" w:rsidRPr="003F347B" w:rsidP="00391ADC">
      <w:pPr>
        <w:spacing w:before="120"/>
        <w:rPr>
          <w:rFonts w:ascii="Arial" w:hAnsi="Arial" w:cs="Arial"/>
          <w:b/>
          <w:sz w:val="20"/>
        </w:rPr>
      </w:pPr>
      <w:bookmarkStart w:id="102" w:name="khoan_8_pla"/>
      <w:r w:rsidRPr="003F347B">
        <w:rPr>
          <w:rFonts w:ascii="Arial" w:hAnsi="Arial" w:cs="Arial"/>
          <w:b/>
          <w:sz w:val="20"/>
        </w:rPr>
        <w:t>Sửa đổi, bổ sung điểm A.2.11 như sau:</w:t>
      </w:r>
      <w:bookmarkEnd w:id="102"/>
    </w:p>
    <w:p w:rsidR="00391ADC" w:rsidRPr="00A954FB" w:rsidP="00391ADC">
      <w:pPr>
        <w:spacing w:before="120"/>
        <w:rPr>
          <w:rFonts w:ascii="Arial" w:hAnsi="Arial" w:cs="Arial"/>
          <w:sz w:val="20"/>
        </w:rPr>
      </w:pPr>
      <w:r w:rsidRPr="00A954FB">
        <w:rPr>
          <w:rFonts w:ascii="Arial" w:hAnsi="Arial" w:cs="Arial"/>
          <w:sz w:val="20"/>
        </w:rPr>
        <w:t>“</w:t>
      </w:r>
      <w:r w:rsidRPr="003F347B">
        <w:rPr>
          <w:rFonts w:ascii="Arial" w:hAnsi="Arial" w:cs="Arial"/>
          <w:b/>
          <w:sz w:val="20"/>
        </w:rPr>
        <w:t>A.2.11</w:t>
      </w:r>
      <w:r w:rsidRPr="00A954FB">
        <w:rPr>
          <w:rFonts w:ascii="Arial" w:hAnsi="Arial" w:cs="Arial"/>
          <w:sz w:val="20"/>
        </w:rPr>
        <w:t xml:space="preserve"> Các sảnh thang máy phải được ngăn cách với các hành lang và các phòng bên cạnh bằng các vách ngăn cháy hoặc giải pháp ngăn cháy khác có giới hạn chịu lửa theo quy định tại A.2.24, nếu các thang máy n</w:t>
      </w:r>
      <w:r w:rsidRPr="00242A65">
        <w:rPr>
          <w:rFonts w:ascii="Arial" w:hAnsi="Arial" w:cs="Arial"/>
          <w:sz w:val="20"/>
        </w:rPr>
        <w:t>à</w:t>
      </w:r>
      <w:r w:rsidRPr="00A954FB">
        <w:rPr>
          <w:rFonts w:ascii="Arial" w:hAnsi="Arial" w:cs="Arial"/>
          <w:sz w:val="20"/>
        </w:rPr>
        <w:t>y có phục vụ tầng hầm, hoặc cửa giếng thang máy không đáp ứng yêu cầu tại A.2.24.".</w:t>
      </w:r>
    </w:p>
    <w:p w:rsidR="00391ADC" w:rsidRPr="003F347B" w:rsidP="00391ADC">
      <w:pPr>
        <w:spacing w:before="120"/>
        <w:rPr>
          <w:rFonts w:ascii="Arial" w:hAnsi="Arial" w:cs="Arial"/>
          <w:b/>
          <w:sz w:val="20"/>
        </w:rPr>
      </w:pPr>
      <w:bookmarkStart w:id="103" w:name="khoan_9_pla"/>
      <w:r w:rsidRPr="003F347B">
        <w:rPr>
          <w:rFonts w:ascii="Arial" w:hAnsi="Arial" w:cs="Arial"/>
          <w:b/>
          <w:sz w:val="20"/>
        </w:rPr>
        <w:t>Sửa đổi, bổ sung điểm A.2.12 như sau:</w:t>
      </w:r>
      <w:bookmarkEnd w:id="103"/>
    </w:p>
    <w:p w:rsidR="00391ADC" w:rsidRPr="00A954FB" w:rsidP="00391ADC">
      <w:pPr>
        <w:spacing w:before="120"/>
        <w:rPr>
          <w:rFonts w:ascii="Arial" w:hAnsi="Arial" w:cs="Arial"/>
          <w:sz w:val="20"/>
        </w:rPr>
      </w:pPr>
      <w:r w:rsidRPr="00A954FB">
        <w:rPr>
          <w:rFonts w:ascii="Arial" w:hAnsi="Arial" w:cs="Arial"/>
          <w:sz w:val="20"/>
        </w:rPr>
        <w:t>“</w:t>
      </w:r>
      <w:r w:rsidRPr="00800291">
        <w:rPr>
          <w:rFonts w:ascii="Arial" w:hAnsi="Arial" w:cs="Arial"/>
          <w:b/>
          <w:sz w:val="20"/>
        </w:rPr>
        <w:t>A.2.12</w:t>
      </w:r>
      <w:r w:rsidRPr="00A954FB">
        <w:rPr>
          <w:rFonts w:ascii="Arial" w:hAnsi="Arial" w:cs="Arial"/>
          <w:sz w:val="20"/>
        </w:rPr>
        <w:t xml:space="preserve"> Phải bố trí thang máy chữa cháy trong các giếng thang riêng biệt, có sảnh thang máy độc lập. Trường hợp bố trí chung giếng thang và sảnh thang thì việc bảo vệ các giếng thang, sả</w:t>
      </w:r>
      <w:r>
        <w:rPr>
          <w:rFonts w:ascii="Arial" w:hAnsi="Arial" w:cs="Arial"/>
          <w:sz w:val="20"/>
        </w:rPr>
        <w:t>nh thang chung</w:t>
      </w:r>
      <w:r w:rsidRPr="00242A65">
        <w:rPr>
          <w:rFonts w:ascii="Arial" w:hAnsi="Arial" w:cs="Arial"/>
          <w:sz w:val="20"/>
        </w:rPr>
        <w:t xml:space="preserve"> </w:t>
      </w:r>
      <w:r w:rsidRPr="00A954FB">
        <w:rPr>
          <w:rFonts w:ascii="Arial" w:hAnsi="Arial" w:cs="Arial"/>
          <w:sz w:val="20"/>
        </w:rPr>
        <w:t>này phải tuân thủ các yêu cầu tại A.2.24 như đối với thang máy chữa cháy.</w:t>
      </w:r>
    </w:p>
    <w:p w:rsidR="00391ADC" w:rsidRPr="00A954FB" w:rsidP="00391ADC">
      <w:pPr>
        <w:spacing w:before="120"/>
        <w:rPr>
          <w:rFonts w:ascii="Arial" w:hAnsi="Arial" w:cs="Arial"/>
          <w:sz w:val="20"/>
        </w:rPr>
      </w:pPr>
      <w:r w:rsidRPr="00A954FB">
        <w:rPr>
          <w:rFonts w:ascii="Arial" w:hAnsi="Arial" w:cs="Arial"/>
          <w:sz w:val="20"/>
        </w:rPr>
        <w:t>Lối ra ngoài nhà từ tối thiểu một trong s</w:t>
      </w:r>
      <w:r w:rsidRPr="00242A65">
        <w:rPr>
          <w:rFonts w:ascii="Arial" w:hAnsi="Arial" w:cs="Arial"/>
          <w:sz w:val="20"/>
        </w:rPr>
        <w:t>ố</w:t>
      </w:r>
      <w:r w:rsidRPr="00A954FB">
        <w:rPr>
          <w:rFonts w:ascii="Arial" w:hAnsi="Arial" w:cs="Arial"/>
          <w:sz w:val="20"/>
        </w:rPr>
        <w:t xml:space="preserve"> các thang máy chữa cháy không được bố trí đi qua tiền sảnh chung của nhà.</w:t>
      </w:r>
    </w:p>
    <w:p w:rsidR="00391ADC" w:rsidRPr="00A954FB" w:rsidP="00391ADC">
      <w:pPr>
        <w:spacing w:before="120"/>
        <w:rPr>
          <w:rFonts w:ascii="Arial" w:hAnsi="Arial" w:cs="Arial"/>
          <w:sz w:val="20"/>
        </w:rPr>
      </w:pPr>
      <w:r w:rsidRPr="00A954FB">
        <w:rPr>
          <w:rFonts w:ascii="Arial" w:hAnsi="Arial" w:cs="Arial"/>
          <w:sz w:val="20"/>
        </w:rPr>
        <w:t>Số lượng thang máy chữa cháy cho mỗi khoang cháy phải được tính toán đủ để khoảng cách từ vị trí cửa các thang máy đó đến một điểm bất kỳ trên mặt bằng tàng mà nó phục vụ (bán kính phục vụ) không vượt quá 45 m.”.</w:t>
      </w:r>
    </w:p>
    <w:p w:rsidR="00391ADC" w:rsidRPr="0032058B" w:rsidP="00391ADC">
      <w:pPr>
        <w:spacing w:before="120"/>
        <w:rPr>
          <w:rFonts w:ascii="Arial" w:hAnsi="Arial" w:cs="Arial"/>
          <w:b/>
          <w:sz w:val="20"/>
        </w:rPr>
      </w:pPr>
      <w:bookmarkStart w:id="104" w:name="khoan_10_pla"/>
      <w:r w:rsidRPr="0032058B">
        <w:rPr>
          <w:rFonts w:ascii="Arial" w:hAnsi="Arial" w:cs="Arial"/>
          <w:b/>
          <w:sz w:val="20"/>
        </w:rPr>
        <w:t>Sửa đổi, bổ sung điểm A.2.14 như sau:</w:t>
      </w:r>
      <w:bookmarkEnd w:id="104"/>
    </w:p>
    <w:p w:rsidR="00391ADC" w:rsidRPr="00A954FB" w:rsidP="00391ADC">
      <w:pPr>
        <w:spacing w:before="120"/>
        <w:rPr>
          <w:rFonts w:ascii="Arial" w:hAnsi="Arial" w:cs="Arial"/>
          <w:sz w:val="20"/>
        </w:rPr>
      </w:pPr>
      <w:r w:rsidRPr="00A954FB">
        <w:rPr>
          <w:rFonts w:ascii="Arial" w:hAnsi="Arial" w:cs="Arial"/>
          <w:sz w:val="20"/>
        </w:rPr>
        <w:t>“</w:t>
      </w:r>
      <w:r w:rsidRPr="0032058B">
        <w:rPr>
          <w:rFonts w:ascii="Arial" w:hAnsi="Arial" w:cs="Arial"/>
          <w:b/>
          <w:sz w:val="20"/>
        </w:rPr>
        <w:t>A.2.14</w:t>
      </w:r>
      <w:r w:rsidRPr="00A954FB">
        <w:rPr>
          <w:rFonts w:ascii="Arial" w:hAnsi="Arial" w:cs="Arial"/>
          <w:sz w:val="20"/>
        </w:rPr>
        <w:t xml:space="preserve"> Các hành lang phải được phân chia thành các khoang ngăn cách nhau bằng vách ngăn cháy loại 1 và cửa ngăn cháy loại 2 có cơ cấu tự đóng, hoặc bằng các vách ngăn khói, màn ngăn khói từ vật liệu không cháy có mép dưới cách sàn hành lang tối đa 2,5 m. Chiều dài mỗi khoang hành lang phải bảo đảm như sau:</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Đối với khối căn hộ: không quá 30 m.</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Đối với khối nhà không phải là căn hộ</w:t>
      </w:r>
      <w:r>
        <w:rPr>
          <w:rFonts w:ascii="Arial" w:hAnsi="Arial" w:cs="Arial"/>
          <w:sz w:val="20"/>
        </w:rPr>
        <w:t>: không quá 60 m.</w:t>
      </w:r>
      <w:r w:rsidRPr="00242A65">
        <w:rPr>
          <w:rFonts w:ascii="Arial" w:hAnsi="Arial" w:cs="Arial"/>
          <w:sz w:val="20"/>
        </w:rPr>
        <w:t>”</w:t>
      </w:r>
      <w:r w:rsidRPr="00A954FB">
        <w:rPr>
          <w:rFonts w:ascii="Arial" w:hAnsi="Arial" w:cs="Arial"/>
          <w:sz w:val="20"/>
        </w:rPr>
        <w:t>.</w:t>
      </w:r>
    </w:p>
    <w:p w:rsidR="00391ADC" w:rsidRPr="0032058B" w:rsidP="00391ADC">
      <w:pPr>
        <w:spacing w:before="120"/>
        <w:rPr>
          <w:rFonts w:ascii="Arial" w:hAnsi="Arial" w:cs="Arial"/>
          <w:b/>
          <w:sz w:val="20"/>
        </w:rPr>
      </w:pPr>
      <w:bookmarkStart w:id="105" w:name="khoan_11_pla"/>
      <w:r w:rsidRPr="0032058B">
        <w:rPr>
          <w:rFonts w:ascii="Arial" w:hAnsi="Arial" w:cs="Arial"/>
          <w:b/>
          <w:sz w:val="20"/>
        </w:rPr>
        <w:t>Sửa đổi, bổ sung đi</w:t>
      </w:r>
      <w:r>
        <w:rPr>
          <w:rFonts w:ascii="Arial" w:hAnsi="Arial" w:cs="Arial"/>
          <w:b/>
          <w:sz w:val="20"/>
        </w:rPr>
        <w:t>ể</w:t>
      </w:r>
      <w:r w:rsidRPr="0032058B">
        <w:rPr>
          <w:rFonts w:ascii="Arial" w:hAnsi="Arial" w:cs="Arial"/>
          <w:b/>
          <w:sz w:val="20"/>
        </w:rPr>
        <w:t>m A.2.20 như sau:</w:t>
      </w:r>
      <w:bookmarkEnd w:id="105"/>
    </w:p>
    <w:p w:rsidR="00391ADC" w:rsidRPr="00A954FB" w:rsidP="00391ADC">
      <w:pPr>
        <w:spacing w:before="120"/>
        <w:rPr>
          <w:rFonts w:ascii="Arial" w:hAnsi="Arial" w:cs="Arial"/>
          <w:sz w:val="20"/>
        </w:rPr>
      </w:pPr>
      <w:r w:rsidRPr="00A954FB">
        <w:rPr>
          <w:rFonts w:ascii="Arial" w:hAnsi="Arial" w:cs="Arial"/>
          <w:sz w:val="20"/>
        </w:rPr>
        <w:t>“</w:t>
      </w:r>
      <w:r w:rsidRPr="0032058B">
        <w:rPr>
          <w:rFonts w:ascii="Arial" w:hAnsi="Arial" w:cs="Arial"/>
          <w:b/>
          <w:sz w:val="20"/>
        </w:rPr>
        <w:t>A.2.20</w:t>
      </w:r>
      <w:r w:rsidRPr="00A954FB">
        <w:rPr>
          <w:rFonts w:ascii="Arial" w:hAnsi="Arial" w:cs="Arial"/>
          <w:sz w:val="20"/>
        </w:rPr>
        <w:t xml:space="preserve"> Nhà có chiều cao PCCC trên 100 m (trên 120 m nếu được trang bị báo cháy tự động và chữa cháy tự động) phải bố trí các khu vực lánh nạn tạm thời theo A.3.2.”.</w:t>
      </w:r>
    </w:p>
    <w:p w:rsidR="00391ADC" w:rsidRPr="0032058B" w:rsidP="00391ADC">
      <w:pPr>
        <w:spacing w:before="120"/>
        <w:rPr>
          <w:rFonts w:ascii="Arial" w:hAnsi="Arial" w:cs="Arial"/>
          <w:b/>
          <w:sz w:val="20"/>
        </w:rPr>
      </w:pPr>
      <w:bookmarkStart w:id="106" w:name="khoan_12_pla"/>
      <w:r w:rsidRPr="0032058B">
        <w:rPr>
          <w:rFonts w:ascii="Arial" w:hAnsi="Arial" w:cs="Arial"/>
          <w:b/>
          <w:sz w:val="20"/>
        </w:rPr>
        <w:t>Bổ sung điểm A.2.25.5 như sau:</w:t>
      </w:r>
      <w:bookmarkEnd w:id="106"/>
    </w:p>
    <w:p w:rsidR="00391ADC" w:rsidRPr="00A954FB" w:rsidP="00391ADC">
      <w:pPr>
        <w:spacing w:before="120"/>
        <w:rPr>
          <w:rFonts w:ascii="Arial" w:hAnsi="Arial" w:cs="Arial"/>
          <w:sz w:val="20"/>
        </w:rPr>
      </w:pPr>
      <w:r w:rsidRPr="00A954FB">
        <w:rPr>
          <w:rFonts w:ascii="Arial" w:hAnsi="Arial" w:cs="Arial"/>
          <w:sz w:val="20"/>
        </w:rPr>
        <w:t>“</w:t>
      </w:r>
      <w:r w:rsidRPr="0032058B">
        <w:rPr>
          <w:rFonts w:ascii="Arial" w:hAnsi="Arial" w:cs="Arial"/>
          <w:b/>
          <w:sz w:val="20"/>
        </w:rPr>
        <w:t>A.2.25.5</w:t>
      </w:r>
      <w:r w:rsidRPr="00A954FB">
        <w:rPr>
          <w:rFonts w:ascii="Arial" w:hAnsi="Arial" w:cs="Arial"/>
          <w:sz w:val="20"/>
        </w:rPr>
        <w:t xml:space="preserve"> Trường hợp không tuân thủ được các yêu cầu từ A.2.25.1 đến A.2.25.4 th</w:t>
      </w:r>
      <w:r w:rsidRPr="00242A65">
        <w:rPr>
          <w:rFonts w:ascii="Arial" w:hAnsi="Arial" w:cs="Arial"/>
          <w:sz w:val="20"/>
        </w:rPr>
        <w:t>ì</w:t>
      </w:r>
      <w:r w:rsidRPr="00A954FB">
        <w:rPr>
          <w:rFonts w:ascii="Arial" w:hAnsi="Arial" w:cs="Arial"/>
          <w:sz w:val="20"/>
        </w:rPr>
        <w:t xml:space="preserve"> có thể thực hiện theo 3.5.10.".</w:t>
      </w:r>
    </w:p>
    <w:p w:rsidR="00391ADC" w:rsidRPr="0032058B" w:rsidP="00391ADC">
      <w:pPr>
        <w:spacing w:before="120"/>
        <w:rPr>
          <w:rFonts w:ascii="Arial" w:hAnsi="Arial" w:cs="Arial"/>
          <w:b/>
          <w:sz w:val="20"/>
        </w:rPr>
      </w:pPr>
      <w:bookmarkStart w:id="107" w:name="khoan_13_pla"/>
      <w:r w:rsidRPr="0032058B">
        <w:rPr>
          <w:rFonts w:ascii="Arial" w:hAnsi="Arial" w:cs="Arial"/>
          <w:b/>
          <w:sz w:val="20"/>
        </w:rPr>
        <w:t>Sửa đổi điểm A.3.1.8 như sau:</w:t>
      </w:r>
      <w:bookmarkEnd w:id="107"/>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Bãi bỏ cụm từ “với khoảng cách hở thông thủy giữa các bản thang không nhỏ hơn 100 mm”.</w:t>
      </w:r>
    </w:p>
    <w:p w:rsidR="00391ADC" w:rsidRPr="00B50657" w:rsidP="00391ADC">
      <w:pPr>
        <w:spacing w:before="120"/>
        <w:rPr>
          <w:rFonts w:ascii="Arial" w:hAnsi="Arial" w:cs="Arial"/>
          <w:b/>
          <w:sz w:val="20"/>
        </w:rPr>
      </w:pPr>
      <w:bookmarkStart w:id="108" w:name="khoan_14_pla"/>
      <w:r w:rsidRPr="00B50657">
        <w:rPr>
          <w:rFonts w:ascii="Arial" w:hAnsi="Arial" w:cs="Arial"/>
          <w:b/>
          <w:sz w:val="20"/>
        </w:rPr>
        <w:t>Sửa đổi điểm A.3.1.13 như sau:</w:t>
      </w:r>
      <w:bookmarkEnd w:id="108"/>
    </w:p>
    <w:p w:rsidR="00391ADC" w:rsidRPr="00242A65"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Bổ sung</w:t>
      </w:r>
      <w:r w:rsidRPr="00A954FB">
        <w:rPr>
          <w:rFonts w:ascii="Arial" w:hAnsi="Arial" w:cs="Arial"/>
          <w:sz w:val="20"/>
        </w:rPr>
        <w:t xml:space="preserve"> cụm từ </w:t>
      </w:r>
      <w:r w:rsidRPr="00242A65">
        <w:rPr>
          <w:rFonts w:ascii="Arial" w:hAnsi="Arial" w:cs="Arial"/>
          <w:sz w:val="20"/>
        </w:rPr>
        <w:t>“</w:t>
      </w:r>
      <w:r w:rsidRPr="00A954FB">
        <w:rPr>
          <w:rFonts w:ascii="Arial" w:hAnsi="Arial" w:cs="Arial"/>
          <w:sz w:val="20"/>
        </w:rPr>
        <w:t>, trường hợp không thể đáp ứng thì tuân thủ 3.5.10” sau cụm từ “vật liệ</w:t>
      </w:r>
      <w:r>
        <w:rPr>
          <w:rFonts w:ascii="Arial" w:hAnsi="Arial" w:cs="Arial"/>
          <w:sz w:val="20"/>
        </w:rPr>
        <w:t>u không cháy”.</w:t>
      </w:r>
    </w:p>
    <w:p w:rsidR="00391ADC" w:rsidRPr="00B50657" w:rsidP="00391ADC">
      <w:pPr>
        <w:spacing w:before="120"/>
        <w:rPr>
          <w:rFonts w:ascii="Arial" w:hAnsi="Arial" w:cs="Arial"/>
          <w:b/>
          <w:sz w:val="20"/>
        </w:rPr>
      </w:pPr>
      <w:bookmarkStart w:id="109" w:name="khoan_15_pla"/>
      <w:r w:rsidRPr="00B50657">
        <w:rPr>
          <w:rFonts w:ascii="Arial" w:hAnsi="Arial" w:cs="Arial"/>
          <w:b/>
          <w:sz w:val="20"/>
        </w:rPr>
        <w:t>Bãi bỏ đoạn e) điểm A.3.1.16.</w:t>
      </w:r>
      <w:bookmarkEnd w:id="109"/>
    </w:p>
    <w:p w:rsidR="00391ADC" w:rsidRPr="00B50657" w:rsidP="00391ADC">
      <w:pPr>
        <w:spacing w:before="120"/>
        <w:rPr>
          <w:rFonts w:ascii="Arial" w:hAnsi="Arial" w:cs="Arial"/>
          <w:b/>
          <w:sz w:val="20"/>
        </w:rPr>
      </w:pPr>
      <w:bookmarkStart w:id="110" w:name="khoan_16_pla"/>
      <w:r w:rsidRPr="00B50657">
        <w:rPr>
          <w:rFonts w:ascii="Arial" w:hAnsi="Arial" w:cs="Arial"/>
          <w:b/>
          <w:sz w:val="20"/>
        </w:rPr>
        <w:t>Sửa đổi đoạn thứ nhất và đoạn a) của điểm A.3.2.1 như sau:</w:t>
      </w:r>
      <w:bookmarkEnd w:id="110"/>
    </w:p>
    <w:p w:rsidR="00391ADC" w:rsidRPr="00A954FB" w:rsidP="00391ADC">
      <w:pPr>
        <w:spacing w:before="120"/>
        <w:rPr>
          <w:rFonts w:ascii="Arial" w:hAnsi="Arial" w:cs="Arial"/>
          <w:sz w:val="20"/>
        </w:rPr>
      </w:pPr>
      <w:r w:rsidRPr="00A954FB">
        <w:rPr>
          <w:rFonts w:ascii="Arial" w:hAnsi="Arial" w:cs="Arial"/>
          <w:sz w:val="20"/>
        </w:rPr>
        <w:t>“</w:t>
      </w:r>
      <w:r w:rsidRPr="00B50657">
        <w:rPr>
          <w:rFonts w:ascii="Arial" w:hAnsi="Arial" w:cs="Arial"/>
          <w:b/>
          <w:sz w:val="20"/>
        </w:rPr>
        <w:t>A.3.2.1</w:t>
      </w:r>
      <w:r w:rsidRPr="00A954FB">
        <w:rPr>
          <w:rFonts w:ascii="Arial" w:hAnsi="Arial" w:cs="Arial"/>
          <w:sz w:val="20"/>
        </w:rPr>
        <w:t xml:space="preserve"> Đ</w:t>
      </w:r>
      <w:r w:rsidRPr="00242A65">
        <w:rPr>
          <w:rFonts w:ascii="Arial" w:hAnsi="Arial" w:cs="Arial"/>
          <w:sz w:val="20"/>
        </w:rPr>
        <w:t>ối</w:t>
      </w:r>
      <w:r w:rsidRPr="00A954FB">
        <w:rPr>
          <w:rFonts w:ascii="Arial" w:hAnsi="Arial" w:cs="Arial"/>
          <w:sz w:val="20"/>
        </w:rPr>
        <w:t xml:space="preserve"> với nhà có chiều cao PCCC từ trên 100 m (trên 120 m nếu được trang bị báo cháy tự động và chữa cháy tự động) đến 150 m, ngoài việc tuân thủ các quy định tại A.3.1, phải bố trí các khu vực lánh nạn tạm thời theo A.3.2.1 hoặc A.3.2.2, hoặc kết hợp hai phương án. Giải pháp thiết kế phải bảo đảm thoát nạn kịp thời và thông suốt cho mọi người ra ngoài hoặc vào những khu vực lánh nạn tạm thời (bao gồm vùng an toàn bố trí tại các tầng và/hoặc gian lánh nạn thuộc tầng lánh nạn) phù hợp với phương án tổ chức thoát nạn cho nhà khi có cháy.</w:t>
      </w:r>
    </w:p>
    <w:p w:rsidR="00391ADC" w:rsidRPr="00A954FB" w:rsidP="00391ADC">
      <w:pPr>
        <w:spacing w:before="120"/>
        <w:rPr>
          <w:rFonts w:ascii="Arial" w:hAnsi="Arial" w:cs="Arial"/>
          <w:sz w:val="20"/>
        </w:rPr>
      </w:pPr>
      <w:r w:rsidRPr="00A954FB">
        <w:rPr>
          <w:rFonts w:ascii="Arial" w:hAnsi="Arial" w:cs="Arial"/>
          <w:sz w:val="20"/>
        </w:rPr>
        <w:t>Nếu lựa chọn khu vực lánh nạn tạm thời là các tầng lánh nạn, gian l</w:t>
      </w:r>
      <w:r w:rsidRPr="00242A65">
        <w:rPr>
          <w:rFonts w:ascii="Arial" w:hAnsi="Arial" w:cs="Arial"/>
          <w:sz w:val="20"/>
        </w:rPr>
        <w:t>á</w:t>
      </w:r>
      <w:r w:rsidRPr="00A954FB">
        <w:rPr>
          <w:rFonts w:ascii="Arial" w:hAnsi="Arial" w:cs="Arial"/>
          <w:sz w:val="20"/>
        </w:rPr>
        <w:t>nh nạn thì phải đáp ứng những yêu cầu sau đây:</w:t>
      </w:r>
    </w:p>
    <w:p w:rsidR="00391ADC" w:rsidRPr="00A954FB" w:rsidP="00391ADC">
      <w:pPr>
        <w:spacing w:before="120"/>
        <w:rPr>
          <w:rFonts w:ascii="Arial" w:hAnsi="Arial" w:cs="Arial"/>
          <w:sz w:val="20"/>
        </w:rPr>
      </w:pPr>
      <w:r w:rsidRPr="00A954FB">
        <w:rPr>
          <w:rFonts w:ascii="Arial" w:hAnsi="Arial" w:cs="Arial"/>
          <w:sz w:val="20"/>
        </w:rPr>
        <w:t>a)</w:t>
      </w:r>
      <w:r>
        <w:rPr>
          <w:rFonts w:ascii="Arial" w:hAnsi="Arial" w:cs="Arial"/>
          <w:sz w:val="20"/>
        </w:rPr>
        <w:t xml:space="preserve"> </w:t>
      </w:r>
      <w:r w:rsidRPr="00A954FB">
        <w:rPr>
          <w:rFonts w:ascii="Arial" w:hAnsi="Arial" w:cs="Arial"/>
          <w:sz w:val="20"/>
        </w:rPr>
        <w:t>Tầng lánh nạn cách nhau không quá 20 tầng, tầng lánh nạn đầu tiên được b</w:t>
      </w:r>
      <w:r w:rsidRPr="00242A65">
        <w:rPr>
          <w:rFonts w:ascii="Arial" w:hAnsi="Arial" w:cs="Arial"/>
          <w:sz w:val="20"/>
        </w:rPr>
        <w:t>ố</w:t>
      </w:r>
      <w:r w:rsidRPr="00A954FB">
        <w:rPr>
          <w:rFonts w:ascii="Arial" w:hAnsi="Arial" w:cs="Arial"/>
          <w:sz w:val="20"/>
        </w:rPr>
        <w:t xml:space="preserve"> trí không cao quá tầng thứ 21. Khu vực bố trí gian lánh nạn phải được ngăn cách với các khu vự</w:t>
      </w:r>
      <w:r>
        <w:rPr>
          <w:rFonts w:ascii="Arial" w:hAnsi="Arial" w:cs="Arial"/>
          <w:sz w:val="20"/>
        </w:rPr>
        <w:t>c khác b</w:t>
      </w:r>
      <w:r w:rsidRPr="00242A65">
        <w:rPr>
          <w:rFonts w:ascii="Arial" w:hAnsi="Arial" w:cs="Arial"/>
          <w:sz w:val="20"/>
        </w:rPr>
        <w:t>ằ</w:t>
      </w:r>
      <w:r w:rsidRPr="00A954FB">
        <w:rPr>
          <w:rFonts w:ascii="Arial" w:hAnsi="Arial" w:cs="Arial"/>
          <w:sz w:val="20"/>
        </w:rPr>
        <w:t>ng bộ phận ngăn cháy c</w:t>
      </w:r>
      <w:r w:rsidRPr="00242A65">
        <w:rPr>
          <w:rFonts w:ascii="Arial" w:hAnsi="Arial" w:cs="Arial"/>
          <w:sz w:val="20"/>
        </w:rPr>
        <w:t>ó</w:t>
      </w:r>
      <w:r w:rsidRPr="00A954FB">
        <w:rPr>
          <w:rFonts w:ascii="Arial" w:hAnsi="Arial" w:cs="Arial"/>
          <w:sz w:val="20"/>
        </w:rPr>
        <w:t xml:space="preserve"> giới hạn chịu lửa không nhỏ h</w:t>
      </w:r>
      <w:r w:rsidRPr="00242A65">
        <w:rPr>
          <w:rFonts w:ascii="Arial" w:hAnsi="Arial" w:cs="Arial"/>
          <w:sz w:val="20"/>
        </w:rPr>
        <w:t>ơn</w:t>
      </w:r>
      <w:r w:rsidRPr="00A954FB">
        <w:rPr>
          <w:rFonts w:ascii="Arial" w:hAnsi="Arial" w:cs="Arial"/>
          <w:sz w:val="20"/>
        </w:rPr>
        <w:t xml:space="preserve"> REI 150. Các khu vực khác ngoài khu vực bố trí gian lánh nạn có thể sử dụng cho các công năng công cộng hoặc bố trí căn hộ với điều kiện bảo đảm các yêu cầu về thoát nạn </w:t>
      </w:r>
      <w:r>
        <w:rPr>
          <w:rFonts w:ascii="Arial" w:hAnsi="Arial" w:cs="Arial"/>
          <w:sz w:val="20"/>
        </w:rPr>
        <w:t>đối với</w:t>
      </w:r>
      <w:r w:rsidRPr="00A954FB">
        <w:rPr>
          <w:rFonts w:ascii="Arial" w:hAnsi="Arial" w:cs="Arial"/>
          <w:sz w:val="20"/>
        </w:rPr>
        <w:t xml:space="preserve"> các khu vực này;</w:t>
      </w:r>
    </w:p>
    <w:p w:rsidR="00391ADC" w:rsidRPr="00A954FB" w:rsidP="00391ADC">
      <w:pPr>
        <w:spacing w:before="120"/>
        <w:rPr>
          <w:rFonts w:ascii="Arial" w:hAnsi="Arial" w:cs="Arial"/>
          <w:sz w:val="20"/>
        </w:rPr>
      </w:pPr>
      <w:r w:rsidRPr="00A954FB">
        <w:rPr>
          <w:rFonts w:ascii="Arial" w:hAnsi="Arial" w:cs="Arial"/>
          <w:sz w:val="20"/>
        </w:rPr>
        <w:t>CHÚ TH</w:t>
      </w:r>
      <w:r w:rsidRPr="00242A65">
        <w:rPr>
          <w:rFonts w:ascii="Arial" w:hAnsi="Arial" w:cs="Arial"/>
          <w:sz w:val="20"/>
        </w:rPr>
        <w:t>Í</w:t>
      </w:r>
      <w:r w:rsidRPr="00A954FB">
        <w:rPr>
          <w:rFonts w:ascii="Arial" w:hAnsi="Arial" w:cs="Arial"/>
          <w:sz w:val="20"/>
        </w:rPr>
        <w:t>CH. Có th</w:t>
      </w:r>
      <w:r w:rsidRPr="00242A65">
        <w:rPr>
          <w:rFonts w:ascii="Arial" w:hAnsi="Arial" w:cs="Arial"/>
          <w:sz w:val="20"/>
        </w:rPr>
        <w:t>ể</w:t>
      </w:r>
      <w:r w:rsidRPr="00A954FB">
        <w:rPr>
          <w:rFonts w:ascii="Arial" w:hAnsi="Arial" w:cs="Arial"/>
          <w:sz w:val="20"/>
        </w:rPr>
        <w:t xml:space="preserve"> sử dụng tầng kỹ thuật hoặc một phần tầng kỹ thuật làm khu vực lánh nạn khi đáp ứng các quy định tại các đoạn b), c), d), e), f).".</w:t>
      </w:r>
    </w:p>
    <w:p w:rsidR="00391ADC" w:rsidRPr="00413220" w:rsidP="00391ADC">
      <w:pPr>
        <w:spacing w:before="120"/>
        <w:rPr>
          <w:rFonts w:ascii="Arial" w:hAnsi="Arial" w:cs="Arial"/>
          <w:b/>
          <w:sz w:val="20"/>
        </w:rPr>
      </w:pPr>
      <w:bookmarkStart w:id="111" w:name="khoan_17_pla"/>
      <w:r w:rsidRPr="00413220">
        <w:rPr>
          <w:rFonts w:ascii="Arial" w:hAnsi="Arial" w:cs="Arial"/>
          <w:b/>
          <w:sz w:val="20"/>
        </w:rPr>
        <w:t>Bổ sung điểm A.3.2.2 như sau:</w:t>
      </w:r>
      <w:bookmarkEnd w:id="111"/>
    </w:p>
    <w:p w:rsidR="00391ADC" w:rsidRPr="00A954FB" w:rsidP="00391ADC">
      <w:pPr>
        <w:spacing w:before="120"/>
        <w:rPr>
          <w:rFonts w:ascii="Arial" w:hAnsi="Arial" w:cs="Arial"/>
          <w:sz w:val="20"/>
        </w:rPr>
      </w:pPr>
      <w:r w:rsidRPr="00A954FB">
        <w:rPr>
          <w:rFonts w:ascii="Arial" w:hAnsi="Arial" w:cs="Arial"/>
          <w:sz w:val="20"/>
        </w:rPr>
        <w:t>“</w:t>
      </w:r>
      <w:r w:rsidRPr="00413220">
        <w:rPr>
          <w:rFonts w:ascii="Arial" w:hAnsi="Arial" w:cs="Arial"/>
          <w:b/>
          <w:sz w:val="20"/>
        </w:rPr>
        <w:t>A.3.2.2</w:t>
      </w:r>
      <w:r w:rsidRPr="00A954FB">
        <w:rPr>
          <w:rFonts w:ascii="Arial" w:hAnsi="Arial" w:cs="Arial"/>
          <w:sz w:val="20"/>
        </w:rPr>
        <w:t xml:space="preserve"> Nếu lựa chọn khu vực lánh nạn tạm thời là các vùng an toàn thì phải tuân thủ các quy định sau đây:</w:t>
      </w:r>
    </w:p>
    <w:p w:rsidR="00391ADC" w:rsidRPr="00A954FB" w:rsidP="00391ADC">
      <w:pPr>
        <w:spacing w:before="120"/>
        <w:rPr>
          <w:rFonts w:ascii="Arial" w:hAnsi="Arial" w:cs="Arial"/>
          <w:sz w:val="20"/>
        </w:rPr>
      </w:pPr>
      <w:r w:rsidRPr="00A954FB">
        <w:rPr>
          <w:rFonts w:ascii="Arial" w:hAnsi="Arial" w:cs="Arial"/>
          <w:sz w:val="20"/>
        </w:rPr>
        <w:t>a)</w:t>
      </w:r>
      <w:r>
        <w:rPr>
          <w:rFonts w:ascii="Arial" w:hAnsi="Arial" w:cs="Arial"/>
          <w:sz w:val="20"/>
        </w:rPr>
        <w:t xml:space="preserve"> </w:t>
      </w:r>
      <w:r w:rsidRPr="00A954FB">
        <w:rPr>
          <w:rFonts w:ascii="Arial" w:hAnsi="Arial" w:cs="Arial"/>
          <w:sz w:val="20"/>
        </w:rPr>
        <w:t>Vùng an toàn được phân thành 4 loại sau:</w:t>
      </w:r>
    </w:p>
    <w:p w:rsidR="00391ADC" w:rsidRPr="00A954FB" w:rsidP="00391ADC">
      <w:pPr>
        <w:spacing w:before="120"/>
        <w:rPr>
          <w:rFonts w:ascii="Arial" w:hAnsi="Arial" w:cs="Arial"/>
          <w:sz w:val="20"/>
        </w:rPr>
      </w:pPr>
      <w:r w:rsidRPr="00413220">
        <w:rPr>
          <w:rFonts w:ascii="Arial" w:hAnsi="Arial" w:cs="Arial"/>
          <w:b/>
          <w:sz w:val="20"/>
        </w:rPr>
        <w:t>Vùng an toàn loại 1:</w:t>
      </w:r>
      <w:r w:rsidRPr="00A954FB">
        <w:rPr>
          <w:rFonts w:ascii="Arial" w:hAnsi="Arial" w:cs="Arial"/>
          <w:sz w:val="20"/>
        </w:rPr>
        <w:t xml:space="preserve"> là gian phòng được ngăn cách với các khu vực khác bằng kết cấu bao che có giới hạn chịu lửa bằng giới hạn chịu lửa của tường trong của buồng thang bộ tương ứng với bậc chịu lửa của nhà (không xét chỉ tiêu R nếu các kết cấu bao che này không phải kết cấu chịu lực) và các bộ phận chèn bịt lỗ mở có giới hạn chịu lửa El 60, kín khói, được bảo vệ bởi hệ thống chữa cháy tự động, được tạo áp suất không khí dương khi có cháy trong gian phòng hoặc trong khoang đệm ngăn cháy ở lối vào của gian phòng này, hoặc lối vào gian phòng đi qua một vùng đệm không khí không nhiễm khói theo các đường đi chuyển tiếp h</w:t>
      </w:r>
      <w:r w:rsidRPr="00242A65">
        <w:rPr>
          <w:rFonts w:ascii="Arial" w:hAnsi="Arial" w:cs="Arial"/>
          <w:sz w:val="20"/>
        </w:rPr>
        <w:t>ở</w:t>
      </w:r>
      <w:r w:rsidRPr="00A954FB">
        <w:rPr>
          <w:rFonts w:ascii="Arial" w:hAnsi="Arial" w:cs="Arial"/>
          <w:sz w:val="20"/>
        </w:rPr>
        <w:t xml:space="preserve"> (tương tự lối vào buồng thang bộ N1).</w:t>
      </w:r>
    </w:p>
    <w:p w:rsidR="00391ADC" w:rsidRPr="00A954FB" w:rsidP="00391ADC">
      <w:pPr>
        <w:spacing w:before="120"/>
        <w:rPr>
          <w:rFonts w:ascii="Arial" w:hAnsi="Arial" w:cs="Arial"/>
          <w:sz w:val="20"/>
        </w:rPr>
      </w:pPr>
      <w:r w:rsidRPr="00A954FB">
        <w:rPr>
          <w:rFonts w:ascii="Arial" w:hAnsi="Arial" w:cs="Arial"/>
          <w:sz w:val="20"/>
        </w:rPr>
        <w:t xml:space="preserve">Lối ra thoát nạn từ vùng an toàn loại 1 phải dẫn vào buồng thang bộ thoát nạn (vào trực tiếp, hoặc qua các khu vực an toàn được bảo vệ như đường thoát nạn </w:t>
      </w:r>
      <w:r w:rsidRPr="00242A65">
        <w:rPr>
          <w:rFonts w:ascii="Arial" w:hAnsi="Arial" w:cs="Arial"/>
          <w:sz w:val="20"/>
        </w:rPr>
        <w:t>của</w:t>
      </w:r>
      <w:r w:rsidRPr="00A954FB">
        <w:rPr>
          <w:rFonts w:ascii="Arial" w:hAnsi="Arial" w:cs="Arial"/>
          <w:sz w:val="20"/>
        </w:rPr>
        <w:t xml:space="preserve"> nhà, hoặc đi qua các vùng đệm không khí không nhiễm khói, hoặc kết hợp các phương án trên).</w:t>
      </w:r>
    </w:p>
    <w:p w:rsidR="00391ADC" w:rsidRPr="00A954FB" w:rsidP="00391ADC">
      <w:pPr>
        <w:spacing w:before="120"/>
        <w:rPr>
          <w:rFonts w:ascii="Arial" w:hAnsi="Arial" w:cs="Arial"/>
          <w:sz w:val="20"/>
        </w:rPr>
      </w:pPr>
      <w:r w:rsidRPr="00413220">
        <w:rPr>
          <w:rFonts w:ascii="Arial" w:hAnsi="Arial" w:cs="Arial"/>
          <w:b/>
          <w:sz w:val="20"/>
        </w:rPr>
        <w:t>Vùng an toàn loại 2:</w:t>
      </w:r>
      <w:r w:rsidRPr="00A954FB">
        <w:rPr>
          <w:rFonts w:ascii="Arial" w:hAnsi="Arial" w:cs="Arial"/>
          <w:sz w:val="20"/>
        </w:rPr>
        <w:t xml:space="preserve"> là vùng nằm ở </w:t>
      </w:r>
      <w:r>
        <w:rPr>
          <w:rFonts w:ascii="Arial" w:hAnsi="Arial" w:cs="Arial"/>
          <w:sz w:val="20"/>
        </w:rPr>
        <w:t>trên</w:t>
      </w:r>
      <w:r w:rsidRPr="00A954FB">
        <w:rPr>
          <w:rFonts w:ascii="Arial" w:hAnsi="Arial" w:cs="Arial"/>
          <w:sz w:val="20"/>
        </w:rPr>
        <w:t xml:space="preserve"> mái có khai thác sử dụng với lối ra mái phải đi qua khoang đệm ngăn cháy loại 1.</w:t>
      </w:r>
    </w:p>
    <w:p w:rsidR="00391ADC" w:rsidRPr="00A954FB" w:rsidP="00391ADC">
      <w:pPr>
        <w:spacing w:before="120"/>
        <w:rPr>
          <w:rFonts w:ascii="Arial" w:hAnsi="Arial" w:cs="Arial"/>
          <w:sz w:val="20"/>
        </w:rPr>
      </w:pPr>
      <w:r w:rsidRPr="00413220">
        <w:rPr>
          <w:rFonts w:ascii="Arial" w:hAnsi="Arial" w:cs="Arial"/>
          <w:b/>
          <w:sz w:val="20"/>
        </w:rPr>
        <w:t>Vùng an toàn loại 3:</w:t>
      </w:r>
      <w:r w:rsidRPr="00A954FB">
        <w:rPr>
          <w:rFonts w:ascii="Arial" w:hAnsi="Arial" w:cs="Arial"/>
          <w:sz w:val="20"/>
        </w:rPr>
        <w:t xml:space="preserve"> là khoang cháy hoặc phân khoang cháy, có đường thoát nạn độc lập được bảo vệ bằng vách ngăn cháy loại 1 và sàn ngăn cháy loại 3.</w:t>
      </w:r>
    </w:p>
    <w:p w:rsidR="00391ADC" w:rsidRPr="00A954FB" w:rsidP="00391ADC">
      <w:pPr>
        <w:spacing w:before="120"/>
        <w:rPr>
          <w:rFonts w:ascii="Arial" w:hAnsi="Arial" w:cs="Arial"/>
          <w:sz w:val="20"/>
        </w:rPr>
      </w:pPr>
      <w:r w:rsidRPr="00413220">
        <w:rPr>
          <w:rFonts w:ascii="Arial" w:hAnsi="Arial" w:cs="Arial"/>
          <w:b/>
          <w:sz w:val="20"/>
        </w:rPr>
        <w:t>Vùng an toàn loại 4:</w:t>
      </w:r>
      <w:r w:rsidRPr="00A954FB">
        <w:rPr>
          <w:rFonts w:ascii="Arial" w:hAnsi="Arial" w:cs="Arial"/>
          <w:sz w:val="20"/>
        </w:rPr>
        <w:t xml:space="preserve"> là buồng thang bộ.</w:t>
      </w:r>
    </w:p>
    <w:p w:rsidR="00391ADC" w:rsidRPr="00A954FB" w:rsidP="00391ADC">
      <w:pPr>
        <w:spacing w:before="120"/>
        <w:rPr>
          <w:rFonts w:ascii="Arial" w:hAnsi="Arial" w:cs="Arial"/>
          <w:sz w:val="20"/>
        </w:rPr>
      </w:pPr>
      <w:r w:rsidRPr="00A954FB">
        <w:rPr>
          <w:rFonts w:ascii="Arial" w:hAnsi="Arial" w:cs="Arial"/>
          <w:sz w:val="20"/>
        </w:rPr>
        <w:t>b)</w:t>
      </w:r>
      <w:r>
        <w:rPr>
          <w:rFonts w:ascii="Arial" w:hAnsi="Arial" w:cs="Arial"/>
          <w:sz w:val="20"/>
        </w:rPr>
        <w:t xml:space="preserve"> </w:t>
      </w:r>
      <w:r w:rsidRPr="00A954FB">
        <w:rPr>
          <w:rFonts w:ascii="Arial" w:hAnsi="Arial" w:cs="Arial"/>
          <w:sz w:val="20"/>
        </w:rPr>
        <w:t>Vùng an toàn loại 4 chỉ được sử dụng cho các nhà nh</w:t>
      </w:r>
      <w:r w:rsidRPr="00242A65">
        <w:rPr>
          <w:rFonts w:ascii="Arial" w:hAnsi="Arial" w:cs="Arial"/>
          <w:sz w:val="20"/>
        </w:rPr>
        <w:t>ó</w:t>
      </w:r>
      <w:r w:rsidRPr="00A954FB">
        <w:rPr>
          <w:rFonts w:ascii="Arial" w:hAnsi="Arial" w:cs="Arial"/>
          <w:sz w:val="20"/>
        </w:rPr>
        <w:t>m F1.3. Các nhà thuộc các nhóm công năng khác đ</w:t>
      </w:r>
      <w:r>
        <w:rPr>
          <w:rFonts w:ascii="Arial" w:hAnsi="Arial" w:cs="Arial"/>
          <w:sz w:val="20"/>
        </w:rPr>
        <w:t>ượ</w:t>
      </w:r>
      <w:r w:rsidRPr="00A954FB">
        <w:rPr>
          <w:rFonts w:ascii="Arial" w:hAnsi="Arial" w:cs="Arial"/>
          <w:sz w:val="20"/>
        </w:rPr>
        <w:t xml:space="preserve">c lựa chọn loại 1, 2, hoặc 3, hoặc </w:t>
      </w:r>
      <w:r>
        <w:rPr>
          <w:rFonts w:ascii="Arial" w:hAnsi="Arial" w:cs="Arial"/>
          <w:sz w:val="20"/>
        </w:rPr>
        <w:t>kết hợp</w:t>
      </w:r>
      <w:r w:rsidRPr="00A954FB">
        <w:rPr>
          <w:rFonts w:ascii="Arial" w:hAnsi="Arial" w:cs="Arial"/>
          <w:sz w:val="20"/>
        </w:rPr>
        <w:t>.</w:t>
      </w:r>
    </w:p>
    <w:p w:rsidR="00391ADC" w:rsidRPr="00A954FB" w:rsidP="00391ADC">
      <w:pPr>
        <w:spacing w:before="120"/>
        <w:rPr>
          <w:rFonts w:ascii="Arial" w:hAnsi="Arial" w:cs="Arial"/>
          <w:sz w:val="20"/>
        </w:rPr>
      </w:pPr>
      <w:r w:rsidRPr="00A954FB">
        <w:rPr>
          <w:rFonts w:ascii="Arial" w:hAnsi="Arial" w:cs="Arial"/>
          <w:sz w:val="20"/>
        </w:rPr>
        <w:t>c)</w:t>
      </w:r>
      <w:r>
        <w:rPr>
          <w:rFonts w:ascii="Arial" w:hAnsi="Arial" w:cs="Arial"/>
          <w:sz w:val="20"/>
        </w:rPr>
        <w:t xml:space="preserve"> </w:t>
      </w:r>
      <w:r w:rsidRPr="00A954FB">
        <w:rPr>
          <w:rFonts w:ascii="Arial" w:hAnsi="Arial" w:cs="Arial"/>
          <w:sz w:val="20"/>
        </w:rPr>
        <w:t>Vùng an toàn phải được bố trí trên tất cả các tầng của nhà (trừ tầng có lối ra ngoài trực tiếp) hoặc bố trí cách tối đa 5 tầng, có chỉ dẫn thoát nạn tại mỗi tầng, đồng thời phải bảo đảm tiếp cận được cho người khuyết tật và những người có khả năng di chuyển hạn chế khác cần phải sử dụng xe lăn. Tại lối vào của các vùng an toàn phải c</w:t>
      </w:r>
      <w:r w:rsidRPr="00242A65">
        <w:rPr>
          <w:rFonts w:ascii="Arial" w:hAnsi="Arial" w:cs="Arial"/>
          <w:sz w:val="20"/>
        </w:rPr>
        <w:t>ó</w:t>
      </w:r>
      <w:r w:rsidRPr="00A954FB">
        <w:rPr>
          <w:rFonts w:ascii="Arial" w:hAnsi="Arial" w:cs="Arial"/>
          <w:sz w:val="20"/>
        </w:rPr>
        <w:t xml:space="preserve"> biển thông báo với nội dung "</w:t>
      </w:r>
      <w:r>
        <w:rPr>
          <w:rFonts w:ascii="Arial" w:hAnsi="Arial" w:cs="Arial"/>
          <w:sz w:val="20"/>
        </w:rPr>
        <w:t>KHU VỰC LÁNH NẠN TẠM THỜI/FIRE EMERGENCY HOLDING AREA</w:t>
      </w:r>
      <w:r w:rsidRPr="00A954FB">
        <w:rPr>
          <w:rFonts w:ascii="Arial" w:hAnsi="Arial" w:cs="Arial"/>
          <w:sz w:val="20"/>
        </w:rPr>
        <w:t>” với quy cách như quy định tại đoạn g) của A.3.2.1.</w:t>
      </w:r>
    </w:p>
    <w:p w:rsidR="00391ADC" w:rsidRPr="00A954FB" w:rsidP="00391ADC">
      <w:pPr>
        <w:spacing w:before="120"/>
        <w:rPr>
          <w:rFonts w:ascii="Arial" w:hAnsi="Arial" w:cs="Arial"/>
          <w:sz w:val="20"/>
        </w:rPr>
      </w:pPr>
      <w:r w:rsidRPr="00A954FB">
        <w:rPr>
          <w:rFonts w:ascii="Arial" w:hAnsi="Arial" w:cs="Arial"/>
          <w:sz w:val="20"/>
        </w:rPr>
        <w:t>d)</w:t>
      </w:r>
      <w:r>
        <w:rPr>
          <w:rFonts w:ascii="Arial" w:hAnsi="Arial" w:cs="Arial"/>
          <w:sz w:val="20"/>
        </w:rPr>
        <w:t xml:space="preserve"> </w:t>
      </w:r>
      <w:r w:rsidRPr="00A954FB">
        <w:rPr>
          <w:rFonts w:ascii="Arial" w:hAnsi="Arial" w:cs="Arial"/>
          <w:sz w:val="20"/>
        </w:rPr>
        <w:t>Diện tích vùng an toàn tính cho một tầng nhà phải tính toán căn cứ vào số lượng người cần được bố trí lánh nạn tạm thời (số người với khả năng di chuyển hạn chế) tùy theo công năng của phần nhà đó và định mức diện tích s</w:t>
      </w:r>
      <w:r w:rsidRPr="00242A65">
        <w:rPr>
          <w:rFonts w:ascii="Arial" w:hAnsi="Arial" w:cs="Arial"/>
          <w:sz w:val="20"/>
        </w:rPr>
        <w:t>à</w:t>
      </w:r>
      <w:r w:rsidRPr="00A954FB">
        <w:rPr>
          <w:rFonts w:ascii="Arial" w:hAnsi="Arial" w:cs="Arial"/>
          <w:sz w:val="20"/>
        </w:rPr>
        <w:t>n cho mỗi người, có xét đến các công cụ hỗ trợ di chuyển (ví dụ xe lăn, gậy chống, cáng, các công cụ tương tự, nếu có), s</w:t>
      </w:r>
      <w:r w:rsidRPr="00242A65">
        <w:rPr>
          <w:rFonts w:ascii="Arial" w:hAnsi="Arial" w:cs="Arial"/>
          <w:sz w:val="20"/>
        </w:rPr>
        <w:t>ố</w:t>
      </w:r>
      <w:r w:rsidRPr="00A954FB">
        <w:rPr>
          <w:rFonts w:ascii="Arial" w:hAnsi="Arial" w:cs="Arial"/>
          <w:sz w:val="20"/>
        </w:rPr>
        <w:t xml:space="preserve"> lượng người cần được bố trí lánh nạn tạm thời được xác định theo nhiệm vụ thiết kế, định mức diện tích sàn cho mỗi người xác định căn cứ trên diện tích hình chiếu bằng của người đó với khả năng xê dịch trong phạm vi hẹp. Trường hợp không tính toán được s</w:t>
      </w:r>
      <w:r w:rsidRPr="00242A65">
        <w:rPr>
          <w:rFonts w:ascii="Arial" w:hAnsi="Arial" w:cs="Arial"/>
          <w:sz w:val="20"/>
        </w:rPr>
        <w:t>ố</w:t>
      </w:r>
      <w:r w:rsidRPr="00A954FB">
        <w:rPr>
          <w:rFonts w:ascii="Arial" w:hAnsi="Arial" w:cs="Arial"/>
          <w:sz w:val="20"/>
        </w:rPr>
        <w:t xml:space="preserve"> lượng người cần lánh nạn tạm thời hoặc định mức diện tích sàn cho mỗi người, thì có thể xác định diện tích vùng an toàn theo quy định tại đoạn b) của A.3.2.1.</w:t>
      </w:r>
    </w:p>
    <w:p w:rsidR="00391ADC" w:rsidRPr="00A954FB" w:rsidP="00391ADC">
      <w:pPr>
        <w:spacing w:before="120"/>
        <w:rPr>
          <w:rFonts w:ascii="Arial" w:hAnsi="Arial" w:cs="Arial"/>
          <w:sz w:val="20"/>
        </w:rPr>
      </w:pPr>
      <w:r w:rsidRPr="00A954FB">
        <w:rPr>
          <w:rFonts w:ascii="Arial" w:hAnsi="Arial" w:cs="Arial"/>
          <w:sz w:val="20"/>
        </w:rPr>
        <w:t>CHÚ THÍCH: Nếu nhiệm vụ thiết kế không xác định được số người với khả năng di chuyển hạn chế</w:t>
      </w:r>
      <w:r>
        <w:rPr>
          <w:rFonts w:ascii="Arial" w:hAnsi="Arial" w:cs="Arial"/>
          <w:sz w:val="20"/>
        </w:rPr>
        <w:t>, th</w:t>
      </w:r>
      <w:r w:rsidRPr="00242A65">
        <w:rPr>
          <w:rFonts w:ascii="Arial" w:hAnsi="Arial" w:cs="Arial"/>
          <w:sz w:val="20"/>
        </w:rPr>
        <w:t>ì</w:t>
      </w:r>
      <w:r w:rsidRPr="00A954FB">
        <w:rPr>
          <w:rFonts w:ascii="Arial" w:hAnsi="Arial" w:cs="Arial"/>
          <w:sz w:val="20"/>
        </w:rPr>
        <w:t xml:space="preserve"> giá trị này có thể xác định theo t</w:t>
      </w:r>
      <w:r w:rsidRPr="00242A65">
        <w:rPr>
          <w:rFonts w:ascii="Arial" w:hAnsi="Arial" w:cs="Arial"/>
          <w:sz w:val="20"/>
        </w:rPr>
        <w:t>ỉ</w:t>
      </w:r>
      <w:r w:rsidRPr="00A954FB">
        <w:rPr>
          <w:rFonts w:ascii="Arial" w:hAnsi="Arial" w:cs="Arial"/>
          <w:sz w:val="20"/>
        </w:rPr>
        <w:t xml:space="preserve"> lệ trên tổng số người sử dụng tầng nhà, tham khảo các tài liệu chuẩn (v</w:t>
      </w:r>
      <w:r w:rsidRPr="00242A65">
        <w:rPr>
          <w:rFonts w:ascii="Arial" w:hAnsi="Arial" w:cs="Arial"/>
          <w:sz w:val="20"/>
        </w:rPr>
        <w:t>í</w:t>
      </w:r>
      <w:r w:rsidRPr="00A954FB">
        <w:rPr>
          <w:rFonts w:ascii="Arial" w:hAnsi="Arial" w:cs="Arial"/>
          <w:sz w:val="20"/>
        </w:rPr>
        <w:t xml:space="preserve"> dụ [5, 7]), diện tích hình chiếu bằng của người c</w:t>
      </w:r>
      <w:r w:rsidRPr="00242A65">
        <w:rPr>
          <w:rFonts w:ascii="Arial" w:hAnsi="Arial" w:cs="Arial"/>
          <w:sz w:val="20"/>
        </w:rPr>
        <w:t>ó</w:t>
      </w:r>
      <w:r w:rsidRPr="00A954FB">
        <w:rPr>
          <w:rFonts w:ascii="Arial" w:hAnsi="Arial" w:cs="Arial"/>
          <w:sz w:val="20"/>
        </w:rPr>
        <w:t xml:space="preserve"> th</w:t>
      </w:r>
      <w:r w:rsidRPr="00242A65">
        <w:rPr>
          <w:rFonts w:ascii="Arial" w:hAnsi="Arial" w:cs="Arial"/>
          <w:sz w:val="20"/>
        </w:rPr>
        <w:t>ể</w:t>
      </w:r>
      <w:r w:rsidRPr="00A954FB">
        <w:rPr>
          <w:rFonts w:ascii="Arial" w:hAnsi="Arial" w:cs="Arial"/>
          <w:sz w:val="20"/>
        </w:rPr>
        <w:t xml:space="preserve"> tham khảo [5] hoặc lấy theo quy định tại H.2.10.1.</w:t>
      </w:r>
    </w:p>
    <w:p w:rsidR="00391ADC" w:rsidRPr="00A954FB" w:rsidP="00391ADC">
      <w:pPr>
        <w:spacing w:before="120"/>
        <w:rPr>
          <w:rFonts w:ascii="Arial" w:hAnsi="Arial" w:cs="Arial"/>
          <w:sz w:val="20"/>
        </w:rPr>
      </w:pPr>
      <w:r w:rsidRPr="00A954FB">
        <w:rPr>
          <w:rFonts w:ascii="Arial" w:hAnsi="Arial" w:cs="Arial"/>
          <w:sz w:val="20"/>
        </w:rPr>
        <w:t>e)</w:t>
      </w:r>
      <w:r>
        <w:rPr>
          <w:rFonts w:ascii="Arial" w:hAnsi="Arial" w:cs="Arial"/>
          <w:sz w:val="20"/>
        </w:rPr>
        <w:t xml:space="preserve"> </w:t>
      </w:r>
      <w:r w:rsidRPr="00A954FB">
        <w:rPr>
          <w:rFonts w:ascii="Arial" w:hAnsi="Arial" w:cs="Arial"/>
          <w:sz w:val="20"/>
        </w:rPr>
        <w:t>Nếu vùng an toàn là gian phòng riêng thì đ</w:t>
      </w:r>
      <w:r>
        <w:rPr>
          <w:rFonts w:ascii="Arial" w:hAnsi="Arial" w:cs="Arial"/>
          <w:sz w:val="20"/>
        </w:rPr>
        <w:t>ượ</w:t>
      </w:r>
      <w:r w:rsidRPr="00A954FB">
        <w:rPr>
          <w:rFonts w:ascii="Arial" w:hAnsi="Arial" w:cs="Arial"/>
          <w:sz w:val="20"/>
        </w:rPr>
        <w:t xml:space="preserve">c sử dụng các công năng khác trong vùng an toàn như </w:t>
      </w:r>
      <w:r>
        <w:rPr>
          <w:rFonts w:ascii="Arial" w:hAnsi="Arial" w:cs="Arial"/>
          <w:sz w:val="20"/>
        </w:rPr>
        <w:t>đối với</w:t>
      </w:r>
      <w:r w:rsidRPr="00A954FB">
        <w:rPr>
          <w:rFonts w:ascii="Arial" w:hAnsi="Arial" w:cs="Arial"/>
          <w:sz w:val="20"/>
        </w:rPr>
        <w:t xml:space="preserve"> gian lánh nạn quy định tại đoạn b) của A.3.2.1, nhưng phải b</w:t>
      </w:r>
      <w:r w:rsidRPr="00242A65">
        <w:rPr>
          <w:rFonts w:ascii="Arial" w:hAnsi="Arial" w:cs="Arial"/>
          <w:sz w:val="20"/>
        </w:rPr>
        <w:t>ả</w:t>
      </w:r>
      <w:r w:rsidRPr="00A954FB">
        <w:rPr>
          <w:rFonts w:ascii="Arial" w:hAnsi="Arial" w:cs="Arial"/>
          <w:sz w:val="20"/>
        </w:rPr>
        <w:t>o đảm đủ diện tích trống như định mức quy định.</w:t>
      </w:r>
    </w:p>
    <w:p w:rsidR="00391ADC" w:rsidRPr="00A954FB" w:rsidP="00391ADC">
      <w:pPr>
        <w:spacing w:before="120"/>
        <w:rPr>
          <w:rFonts w:ascii="Arial" w:hAnsi="Arial" w:cs="Arial"/>
          <w:sz w:val="20"/>
        </w:rPr>
      </w:pPr>
      <w:r w:rsidRPr="00A954FB">
        <w:rPr>
          <w:rFonts w:ascii="Arial" w:hAnsi="Arial" w:cs="Arial"/>
          <w:sz w:val="20"/>
        </w:rPr>
        <w:t>f)</w:t>
      </w:r>
      <w:r>
        <w:rPr>
          <w:rFonts w:ascii="Arial" w:hAnsi="Arial" w:cs="Arial"/>
          <w:sz w:val="20"/>
        </w:rPr>
        <w:t xml:space="preserve"> </w:t>
      </w:r>
      <w:r w:rsidRPr="00A954FB">
        <w:rPr>
          <w:rFonts w:ascii="Arial" w:hAnsi="Arial" w:cs="Arial"/>
          <w:sz w:val="20"/>
        </w:rPr>
        <w:t>Mỗi vùng an toàn phải được lắp đặt chiếu sáng sự c</w:t>
      </w:r>
      <w:r w:rsidRPr="00242A65">
        <w:rPr>
          <w:rFonts w:ascii="Arial" w:hAnsi="Arial" w:cs="Arial"/>
          <w:sz w:val="20"/>
        </w:rPr>
        <w:t>ố</w:t>
      </w:r>
      <w:r w:rsidRPr="00A954FB">
        <w:rPr>
          <w:rFonts w:ascii="Arial" w:hAnsi="Arial" w:cs="Arial"/>
          <w:sz w:val="20"/>
        </w:rPr>
        <w:t>, hệ thống truyền thanh chỉ dẫn thoát nạn và tương tự, có thiết bị liên lạc hai chiều với phòng trực điều khiển chống cháy, hoặc phòng trực có người trực 24/24 của nhà.".</w:t>
      </w:r>
    </w:p>
    <w:p w:rsidR="00391ADC" w:rsidP="00391ADC">
      <w:pPr>
        <w:spacing w:before="120"/>
        <w:rPr>
          <w:rFonts w:ascii="Arial" w:hAnsi="Arial" w:cs="Arial"/>
          <w:b/>
          <w:sz w:val="20"/>
          <w:lang w:val="en-US"/>
        </w:rPr>
      </w:pPr>
      <w:bookmarkStart w:id="112" w:name="khoan_18_pla"/>
      <w:r w:rsidRPr="00781FEB">
        <w:rPr>
          <w:rFonts w:ascii="Arial" w:hAnsi="Arial" w:cs="Arial"/>
          <w:b/>
          <w:sz w:val="20"/>
        </w:rPr>
        <w:t>Bãi bỏ A.4 của Phụ lục A.</w:t>
      </w:r>
      <w:bookmarkEnd w:id="112"/>
    </w:p>
    <w:p w:rsidR="00391ADC" w:rsidRPr="00391ADC" w:rsidP="00391ADC">
      <w:pPr>
        <w:spacing w:before="120"/>
        <w:rPr>
          <w:rFonts w:ascii="Arial" w:hAnsi="Arial" w:cs="Arial"/>
          <w:b/>
          <w:sz w:val="20"/>
          <w:lang w:val="en-US"/>
        </w:rPr>
      </w:pPr>
    </w:p>
    <w:p w:rsidR="00391ADC" w:rsidRPr="00781FEB" w:rsidP="00391ADC">
      <w:pPr>
        <w:spacing w:before="120"/>
        <w:jc w:val="center"/>
        <w:rPr>
          <w:rFonts w:ascii="Arial" w:hAnsi="Arial" w:cs="Arial"/>
          <w:b/>
          <w:sz w:val="20"/>
          <w:lang w:val="en-US"/>
        </w:rPr>
      </w:pPr>
      <w:bookmarkStart w:id="113" w:name="chuong_pl1"/>
      <w:r w:rsidRPr="0081700F" w:rsidR="0081700F">
        <w:rPr>
          <w:rFonts w:ascii="Arial" w:hAnsi="Arial" w:cs="Arial"/>
          <w:b/>
          <w:sz w:val="20"/>
        </w:rPr>
        <w:t>PHỤ LỤC C</w:t>
      </w:r>
      <w:bookmarkEnd w:id="113"/>
    </w:p>
    <w:p w:rsidR="00391ADC" w:rsidRPr="00A954FB" w:rsidP="00391ADC">
      <w:pPr>
        <w:spacing w:before="120"/>
        <w:jc w:val="center"/>
        <w:rPr>
          <w:rFonts w:ascii="Arial" w:hAnsi="Arial" w:cs="Arial"/>
          <w:sz w:val="20"/>
        </w:rPr>
      </w:pPr>
      <w:bookmarkStart w:id="114" w:name="chuong_pl1_name"/>
      <w:r w:rsidRPr="00A954FB">
        <w:rPr>
          <w:rFonts w:ascii="Arial" w:hAnsi="Arial" w:cs="Arial"/>
          <w:sz w:val="20"/>
        </w:rPr>
        <w:t>(quy định)</w:t>
      </w:r>
      <w:bookmarkEnd w:id="114"/>
    </w:p>
    <w:p w:rsidR="00391ADC" w:rsidRPr="00781FEB" w:rsidP="00391ADC">
      <w:pPr>
        <w:spacing w:before="120"/>
        <w:jc w:val="center"/>
        <w:rPr>
          <w:rFonts w:ascii="Arial" w:hAnsi="Arial" w:cs="Arial"/>
          <w:b/>
          <w:sz w:val="20"/>
        </w:rPr>
      </w:pPr>
      <w:bookmarkStart w:id="115" w:name="chuong_pl1_name_name"/>
      <w:r w:rsidRPr="0081700F" w:rsidR="0081700F">
        <w:rPr>
          <w:rFonts w:ascii="Arial" w:hAnsi="Arial" w:cs="Arial"/>
          <w:b/>
          <w:sz w:val="20"/>
        </w:rPr>
        <w:t>HẠNG NGUY HIỂM CHÁY VÀ CHÁY NỔ CỦA NHÀ, CÔNG TRÌNH VÀ CÁC GIAN PHÒNG CÓ CÔNG NĂNG SẢN XUẤT VÀ KHO</w:t>
      </w:r>
      <w:bookmarkEnd w:id="115"/>
    </w:p>
    <w:p w:rsidR="00391ADC" w:rsidRPr="00781FEB" w:rsidP="00391ADC">
      <w:pPr>
        <w:spacing w:before="120"/>
        <w:rPr>
          <w:rFonts w:ascii="Arial" w:hAnsi="Arial" w:cs="Arial"/>
          <w:b/>
          <w:sz w:val="20"/>
        </w:rPr>
      </w:pPr>
      <w:bookmarkStart w:id="116" w:name="khoan_1_plc"/>
      <w:r w:rsidRPr="00781FEB">
        <w:rPr>
          <w:rFonts w:ascii="Arial" w:hAnsi="Arial" w:cs="Arial"/>
          <w:b/>
          <w:sz w:val="20"/>
        </w:rPr>
        <w:t xml:space="preserve">Sửa đổi, bổ sung điểm </w:t>
      </w:r>
      <w:r w:rsidRPr="00242A65">
        <w:rPr>
          <w:rFonts w:ascii="Arial" w:hAnsi="Arial" w:cs="Arial"/>
          <w:b/>
          <w:sz w:val="20"/>
        </w:rPr>
        <w:t>C</w:t>
      </w:r>
      <w:r w:rsidRPr="00781FEB">
        <w:rPr>
          <w:rFonts w:ascii="Arial" w:hAnsi="Arial" w:cs="Arial"/>
          <w:b/>
          <w:sz w:val="20"/>
        </w:rPr>
        <w:t>.3.1 như sau:</w:t>
      </w:r>
      <w:bookmarkEnd w:id="116"/>
    </w:p>
    <w:p w:rsidR="00391ADC" w:rsidRPr="00A954FB" w:rsidP="00391ADC">
      <w:pPr>
        <w:spacing w:before="120"/>
        <w:rPr>
          <w:rFonts w:ascii="Arial" w:hAnsi="Arial" w:cs="Arial"/>
          <w:sz w:val="20"/>
        </w:rPr>
      </w:pPr>
      <w:r w:rsidRPr="00A954FB">
        <w:rPr>
          <w:rFonts w:ascii="Arial" w:hAnsi="Arial" w:cs="Arial"/>
          <w:sz w:val="20"/>
        </w:rPr>
        <w:t>“</w:t>
      </w:r>
      <w:r w:rsidRPr="00781FEB">
        <w:rPr>
          <w:rFonts w:ascii="Arial" w:hAnsi="Arial" w:cs="Arial"/>
          <w:b/>
          <w:sz w:val="20"/>
        </w:rPr>
        <w:t>C.3.1</w:t>
      </w:r>
      <w:r w:rsidRPr="00A954FB">
        <w:rPr>
          <w:rFonts w:ascii="Arial" w:hAnsi="Arial" w:cs="Arial"/>
          <w:sz w:val="20"/>
        </w:rPr>
        <w:t xml:space="preserve"> Phương pháp xác định các dấu hiệu để xếp nhà, công trình và gian phòng có công năng sản xuất và kho vào các hạng theo tính nguy hiểm cháy và cháy nổ được quy định trong các tiêu chuẩn, có thể áp dụng [8] và các tài liệu hướng dẫn liên quan để thực hiện.</w:t>
      </w:r>
    </w:p>
    <w:p w:rsidR="00391ADC" w:rsidRPr="00A954FB" w:rsidP="00391ADC">
      <w:pPr>
        <w:spacing w:before="120"/>
        <w:rPr>
          <w:rFonts w:ascii="Arial" w:hAnsi="Arial" w:cs="Arial"/>
          <w:sz w:val="20"/>
        </w:rPr>
      </w:pPr>
      <w:r w:rsidRPr="00A954FB">
        <w:rPr>
          <w:rFonts w:ascii="Arial" w:hAnsi="Arial" w:cs="Arial"/>
          <w:sz w:val="20"/>
        </w:rPr>
        <w:t>Các thông số của chất cháy trong nhà và gian phòng có thể tham khảo các tải liệu chuẩn [3, 4, 5, 6, 8, 9] hoặc các tài liệu chuẩn khác.".</w:t>
      </w:r>
    </w:p>
    <w:p w:rsidR="00391ADC" w:rsidRPr="00781FEB" w:rsidP="00391ADC">
      <w:pPr>
        <w:spacing w:before="120"/>
        <w:rPr>
          <w:rFonts w:ascii="Arial" w:hAnsi="Arial" w:cs="Arial"/>
          <w:b/>
          <w:sz w:val="20"/>
        </w:rPr>
      </w:pPr>
      <w:bookmarkStart w:id="117" w:name="khoan_2_plc"/>
      <w:r w:rsidRPr="00781FEB">
        <w:rPr>
          <w:rFonts w:ascii="Arial" w:hAnsi="Arial" w:cs="Arial"/>
          <w:b/>
          <w:sz w:val="20"/>
        </w:rPr>
        <w:t xml:space="preserve">Sửa đổi đoạn thứ nhất của điểm </w:t>
      </w:r>
      <w:r w:rsidRPr="00242A65">
        <w:rPr>
          <w:rFonts w:ascii="Arial" w:hAnsi="Arial" w:cs="Arial"/>
          <w:b/>
          <w:sz w:val="20"/>
        </w:rPr>
        <w:t>C</w:t>
      </w:r>
      <w:r w:rsidRPr="00781FEB">
        <w:rPr>
          <w:rFonts w:ascii="Arial" w:hAnsi="Arial" w:cs="Arial"/>
          <w:b/>
          <w:sz w:val="20"/>
        </w:rPr>
        <w:t>.3.2 như sau:</w:t>
      </w:r>
      <w:bookmarkEnd w:id="117"/>
    </w:p>
    <w:p w:rsidR="00391ADC" w:rsidRPr="00A954FB" w:rsidP="00391ADC">
      <w:pPr>
        <w:spacing w:before="120"/>
        <w:rPr>
          <w:rFonts w:ascii="Arial" w:hAnsi="Arial" w:cs="Arial"/>
          <w:sz w:val="20"/>
        </w:rPr>
      </w:pPr>
      <w:r w:rsidRPr="00A954FB">
        <w:rPr>
          <w:rFonts w:ascii="Arial" w:hAnsi="Arial" w:cs="Arial"/>
          <w:sz w:val="20"/>
        </w:rPr>
        <w:t>“</w:t>
      </w:r>
      <w:r w:rsidRPr="00781FEB">
        <w:rPr>
          <w:rFonts w:ascii="Arial" w:hAnsi="Arial" w:cs="Arial"/>
          <w:b/>
          <w:sz w:val="20"/>
        </w:rPr>
        <w:t>C.3.2</w:t>
      </w:r>
      <w:r w:rsidRPr="00A954FB">
        <w:rPr>
          <w:rFonts w:ascii="Arial" w:hAnsi="Arial" w:cs="Arial"/>
          <w:sz w:val="20"/>
        </w:rPr>
        <w:t xml:space="preserve"> Khi không có các tính toán cụ thể để phân hạng nguy hiểm cháy và cháy nổ theo tiêu chuẩn, có thể tham khảo hạng nguy hiểm cháy và cháy nổ của một số nhà và gian phòng thuộc các phân xưởng, nhà kho, bộ phận sản xuất như sau:".</w:t>
      </w:r>
    </w:p>
    <w:p w:rsidR="00391ADC" w:rsidRPr="00781FEB" w:rsidP="00391ADC">
      <w:pPr>
        <w:spacing w:before="120"/>
        <w:rPr>
          <w:rFonts w:ascii="Arial" w:hAnsi="Arial" w:cs="Arial"/>
          <w:b/>
          <w:sz w:val="20"/>
        </w:rPr>
      </w:pPr>
      <w:bookmarkStart w:id="118" w:name="khoan_3_plc"/>
      <w:r w:rsidRPr="00781FEB">
        <w:rPr>
          <w:rFonts w:ascii="Arial" w:hAnsi="Arial" w:cs="Arial"/>
          <w:b/>
          <w:sz w:val="20"/>
        </w:rPr>
        <w:t xml:space="preserve">Bổ sung vào gạch đầu dòng thứ hai của điểm </w:t>
      </w:r>
      <w:r w:rsidRPr="00242A65">
        <w:rPr>
          <w:rFonts w:ascii="Arial" w:hAnsi="Arial" w:cs="Arial"/>
          <w:b/>
          <w:sz w:val="20"/>
        </w:rPr>
        <w:t>C</w:t>
      </w:r>
      <w:r w:rsidRPr="00781FEB">
        <w:rPr>
          <w:rFonts w:ascii="Arial" w:hAnsi="Arial" w:cs="Arial"/>
          <w:b/>
          <w:sz w:val="20"/>
        </w:rPr>
        <w:t>.3.2.2 như sau:</w:t>
      </w:r>
      <w:bookmarkEnd w:id="118"/>
    </w:p>
    <w:p w:rsidR="00391ADC" w:rsidRPr="00242A65"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Bổ sung cụm từ "có tạo ra các bụi ch</w:t>
      </w:r>
      <w:r w:rsidRPr="00242A65">
        <w:rPr>
          <w:rFonts w:ascii="Arial" w:hAnsi="Arial" w:cs="Arial"/>
          <w:sz w:val="20"/>
        </w:rPr>
        <w:t>á</w:t>
      </w:r>
      <w:r w:rsidRPr="00A954FB">
        <w:rPr>
          <w:rFonts w:ascii="Arial" w:hAnsi="Arial" w:cs="Arial"/>
          <w:sz w:val="20"/>
        </w:rPr>
        <w:t>y được và có khả năng tạo thành các hỗn hợp nguy hiểm n</w:t>
      </w:r>
      <w:r w:rsidRPr="00242A65">
        <w:rPr>
          <w:rFonts w:ascii="Arial" w:hAnsi="Arial" w:cs="Arial"/>
          <w:sz w:val="20"/>
        </w:rPr>
        <w:t>ổ</w:t>
      </w:r>
      <w:r w:rsidRPr="00A954FB">
        <w:rPr>
          <w:rFonts w:ascii="Arial" w:hAnsi="Arial" w:cs="Arial"/>
          <w:sz w:val="20"/>
        </w:rPr>
        <w:t xml:space="preserve"> (theo Bảng C.1) khi có sự cố" vào sau cụm từ “chất rắn</w:t>
      </w:r>
      <w:r w:rsidRPr="00242A65">
        <w:rPr>
          <w:rFonts w:ascii="Arial" w:hAnsi="Arial" w:cs="Arial"/>
          <w:sz w:val="20"/>
        </w:rPr>
        <w:t>”</w:t>
      </w:r>
      <w:r w:rsidRPr="00A954FB">
        <w:rPr>
          <w:rFonts w:ascii="Arial" w:hAnsi="Arial" w:cs="Arial"/>
          <w:sz w:val="20"/>
        </w:rPr>
        <w:t>.</w:t>
      </w:r>
    </w:p>
    <w:p w:rsidR="00391ADC" w:rsidRPr="00242A65" w:rsidP="00391ADC">
      <w:pPr>
        <w:spacing w:before="120"/>
        <w:rPr>
          <w:rFonts w:ascii="Arial" w:hAnsi="Arial" w:cs="Arial"/>
          <w:sz w:val="20"/>
        </w:rPr>
      </w:pPr>
    </w:p>
    <w:p w:rsidR="00391ADC" w:rsidRPr="00781FEB" w:rsidP="00391ADC">
      <w:pPr>
        <w:spacing w:before="120"/>
        <w:jc w:val="center"/>
        <w:rPr>
          <w:rFonts w:ascii="Arial" w:hAnsi="Arial" w:cs="Arial"/>
          <w:b/>
          <w:sz w:val="20"/>
        </w:rPr>
      </w:pPr>
      <w:bookmarkStart w:id="119" w:name="chuong_pl2"/>
      <w:r w:rsidRPr="0081700F" w:rsidR="0081700F">
        <w:rPr>
          <w:rFonts w:ascii="Arial" w:hAnsi="Arial" w:cs="Arial"/>
          <w:b/>
          <w:sz w:val="20"/>
        </w:rPr>
        <w:t>PHỤ LỤC D</w:t>
      </w:r>
      <w:bookmarkEnd w:id="119"/>
    </w:p>
    <w:p w:rsidR="00391ADC" w:rsidRPr="00A954FB" w:rsidP="00391ADC">
      <w:pPr>
        <w:spacing w:before="120"/>
        <w:jc w:val="center"/>
        <w:rPr>
          <w:rFonts w:ascii="Arial" w:hAnsi="Arial" w:cs="Arial"/>
          <w:sz w:val="20"/>
        </w:rPr>
      </w:pPr>
      <w:bookmarkStart w:id="120" w:name="chuong_pl2_name"/>
      <w:r w:rsidRPr="00A954FB">
        <w:rPr>
          <w:rFonts w:ascii="Arial" w:hAnsi="Arial" w:cs="Arial"/>
          <w:sz w:val="20"/>
        </w:rPr>
        <w:t>(quy định)</w:t>
      </w:r>
      <w:bookmarkEnd w:id="120"/>
    </w:p>
    <w:p w:rsidR="00391ADC" w:rsidRPr="00242A65" w:rsidP="00391ADC">
      <w:pPr>
        <w:spacing w:before="120"/>
        <w:jc w:val="center"/>
        <w:rPr>
          <w:rFonts w:ascii="Arial" w:hAnsi="Arial" w:cs="Arial"/>
          <w:b/>
          <w:sz w:val="20"/>
        </w:rPr>
      </w:pPr>
      <w:bookmarkStart w:id="121" w:name="chuong_pl2_name_name"/>
      <w:r w:rsidRPr="0081700F" w:rsidR="0081700F">
        <w:rPr>
          <w:rFonts w:ascii="Arial" w:hAnsi="Arial" w:cs="Arial"/>
          <w:b/>
          <w:sz w:val="20"/>
        </w:rPr>
        <w:t>BẢO VỆ CHỐNG KHÓI</w:t>
      </w:r>
      <w:bookmarkEnd w:id="121"/>
    </w:p>
    <w:p w:rsidR="00391ADC" w:rsidRPr="00781FEB" w:rsidP="00391ADC">
      <w:pPr>
        <w:spacing w:before="120"/>
        <w:rPr>
          <w:rFonts w:ascii="Arial" w:hAnsi="Arial" w:cs="Arial"/>
          <w:b/>
          <w:sz w:val="20"/>
        </w:rPr>
      </w:pPr>
      <w:bookmarkStart w:id="122" w:name="khoan_1_pld"/>
      <w:r w:rsidRPr="00781FEB">
        <w:rPr>
          <w:rFonts w:ascii="Arial" w:hAnsi="Arial" w:cs="Arial"/>
          <w:b/>
          <w:sz w:val="20"/>
        </w:rPr>
        <w:t>B</w:t>
      </w:r>
      <w:r w:rsidRPr="00242A65">
        <w:rPr>
          <w:rFonts w:ascii="Arial" w:hAnsi="Arial" w:cs="Arial"/>
          <w:b/>
          <w:sz w:val="20"/>
        </w:rPr>
        <w:t>ổ</w:t>
      </w:r>
      <w:r w:rsidRPr="00781FEB">
        <w:rPr>
          <w:rFonts w:ascii="Arial" w:hAnsi="Arial" w:cs="Arial"/>
          <w:b/>
          <w:sz w:val="20"/>
        </w:rPr>
        <w:t xml:space="preserve"> sung vào cuối điểm D.1.1 như sau:</w:t>
      </w:r>
      <w:bookmarkEnd w:id="122"/>
    </w:p>
    <w:p w:rsidR="00391ADC" w:rsidRPr="00A954FB" w:rsidP="00391ADC">
      <w:pPr>
        <w:spacing w:before="120"/>
        <w:rPr>
          <w:rFonts w:ascii="Arial" w:hAnsi="Arial" w:cs="Arial"/>
          <w:sz w:val="20"/>
        </w:rPr>
      </w:pPr>
      <w:r w:rsidRPr="00A954FB">
        <w:rPr>
          <w:rFonts w:ascii="Arial" w:hAnsi="Arial" w:cs="Arial"/>
          <w:sz w:val="20"/>
        </w:rPr>
        <w:t>“Nếu không có các quy định cụ thể về thời gian tiếp cậ</w:t>
      </w:r>
      <w:r>
        <w:rPr>
          <w:rFonts w:ascii="Arial" w:hAnsi="Arial" w:cs="Arial"/>
          <w:sz w:val="20"/>
        </w:rPr>
        <w:t>n công tr</w:t>
      </w:r>
      <w:r w:rsidRPr="00242A65">
        <w:rPr>
          <w:rFonts w:ascii="Arial" w:hAnsi="Arial" w:cs="Arial"/>
          <w:sz w:val="20"/>
        </w:rPr>
        <w:t>ì</w:t>
      </w:r>
      <w:r w:rsidRPr="00A954FB">
        <w:rPr>
          <w:rFonts w:ascii="Arial" w:hAnsi="Arial" w:cs="Arial"/>
          <w:sz w:val="20"/>
        </w:rPr>
        <w:t>nh của lực lượng chữa cháy và thời gian mà lực lượng chữa cháy sẽ hoạt động trong công trình để chữa cháy, và không có yêu cầu về bảo vệ tài sản khi xảy ra cháy, thì việc thiết kế bảo vệ chống khói của nhà cần bảo đảm mục tiêu tối thiểu là an toàn cho người thoát nạn ra ngoài.</w:t>
      </w:r>
      <w:r w:rsidRPr="00242A65">
        <w:rPr>
          <w:rFonts w:ascii="Arial" w:hAnsi="Arial" w:cs="Arial"/>
          <w:sz w:val="20"/>
        </w:rPr>
        <w:t>”</w:t>
      </w:r>
      <w:r w:rsidRPr="00A954FB">
        <w:rPr>
          <w:rFonts w:ascii="Arial" w:hAnsi="Arial" w:cs="Arial"/>
          <w:sz w:val="20"/>
        </w:rPr>
        <w:t>.</w:t>
      </w:r>
    </w:p>
    <w:p w:rsidR="00391ADC" w:rsidRPr="00781FEB" w:rsidP="00391ADC">
      <w:pPr>
        <w:spacing w:before="120"/>
        <w:rPr>
          <w:rFonts w:ascii="Arial" w:hAnsi="Arial" w:cs="Arial"/>
          <w:b/>
          <w:sz w:val="20"/>
        </w:rPr>
      </w:pPr>
      <w:bookmarkStart w:id="123" w:name="khoan_2_pld"/>
      <w:r w:rsidRPr="00781FEB">
        <w:rPr>
          <w:rFonts w:ascii="Arial" w:hAnsi="Arial" w:cs="Arial"/>
          <w:b/>
          <w:sz w:val="20"/>
        </w:rPr>
        <w:t>Sửa đổi điểm D.1.2 như sau:</w:t>
      </w:r>
      <w:bookmarkEnd w:id="123"/>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Bổ sung</w:t>
      </w:r>
      <w:r w:rsidRPr="00A954FB">
        <w:rPr>
          <w:rFonts w:ascii="Arial" w:hAnsi="Arial" w:cs="Arial"/>
          <w:sz w:val="20"/>
        </w:rPr>
        <w:t xml:space="preserve"> cụm từ </w:t>
      </w:r>
      <w:r w:rsidRPr="00242A65">
        <w:rPr>
          <w:rFonts w:ascii="Arial" w:hAnsi="Arial" w:cs="Arial"/>
          <w:sz w:val="20"/>
        </w:rPr>
        <w:t>“</w:t>
      </w:r>
      <w:r w:rsidRPr="00A954FB">
        <w:rPr>
          <w:rFonts w:ascii="Arial" w:hAnsi="Arial" w:cs="Arial"/>
          <w:sz w:val="20"/>
        </w:rPr>
        <w:t>(hoặc lấy theo giá trị quy định trong tài liệu chuẩn áp dụng)” vào sau cụm từ "không thấp hơn 2 m".</w:t>
      </w:r>
    </w:p>
    <w:p w:rsidR="00391ADC" w:rsidRPr="00781FEB" w:rsidP="00391ADC">
      <w:pPr>
        <w:spacing w:before="120"/>
        <w:rPr>
          <w:rFonts w:ascii="Arial" w:hAnsi="Arial" w:cs="Arial"/>
          <w:b/>
          <w:sz w:val="20"/>
        </w:rPr>
      </w:pPr>
      <w:bookmarkStart w:id="124" w:name="khoan_3_pld"/>
      <w:r w:rsidRPr="00781FEB">
        <w:rPr>
          <w:rFonts w:ascii="Arial" w:hAnsi="Arial" w:cs="Arial"/>
          <w:b/>
          <w:sz w:val="20"/>
        </w:rPr>
        <w:t>Sửa đổi đoạn thứ nhất của điểm D.1.3 như sau:</w:t>
      </w:r>
      <w:bookmarkEnd w:id="124"/>
    </w:p>
    <w:p w:rsidR="00391ADC" w:rsidRPr="00A954FB" w:rsidP="00391ADC">
      <w:pPr>
        <w:spacing w:before="120"/>
        <w:rPr>
          <w:rFonts w:ascii="Arial" w:hAnsi="Arial" w:cs="Arial"/>
          <w:sz w:val="20"/>
        </w:rPr>
      </w:pPr>
      <w:r w:rsidRPr="00A954FB">
        <w:rPr>
          <w:rFonts w:ascii="Arial" w:hAnsi="Arial" w:cs="Arial"/>
          <w:sz w:val="20"/>
        </w:rPr>
        <w:t>“</w:t>
      </w:r>
      <w:r w:rsidRPr="00781FEB">
        <w:rPr>
          <w:rFonts w:ascii="Arial" w:hAnsi="Arial" w:cs="Arial"/>
          <w:b/>
          <w:sz w:val="20"/>
        </w:rPr>
        <w:t>D.1.3</w:t>
      </w:r>
      <w:r w:rsidRPr="00A954FB">
        <w:rPr>
          <w:rFonts w:ascii="Arial" w:hAnsi="Arial" w:cs="Arial"/>
          <w:sz w:val="20"/>
        </w:rPr>
        <w:t xml:space="preserve"> Các thiết bị của hệ thống hút xá khói và cấp không khí chống khói, không phụ thuộc vào cơ chế hoạt động (tự nhiên hoặc cưỡng bức), phải luôn bảo đảm hoạt động đúng thiết kế khi có cháy.</w:t>
      </w:r>
      <w:r w:rsidRPr="00242A65">
        <w:rPr>
          <w:rFonts w:ascii="Arial" w:hAnsi="Arial" w:cs="Arial"/>
          <w:sz w:val="20"/>
        </w:rPr>
        <w:t>”</w:t>
      </w:r>
      <w:r w:rsidRPr="00A954FB">
        <w:rPr>
          <w:rFonts w:ascii="Arial" w:hAnsi="Arial" w:cs="Arial"/>
          <w:sz w:val="20"/>
        </w:rPr>
        <w:t>.</w:t>
      </w:r>
    </w:p>
    <w:p w:rsidR="00391ADC" w:rsidRPr="00781FEB" w:rsidP="00391ADC">
      <w:pPr>
        <w:spacing w:before="120"/>
        <w:rPr>
          <w:rFonts w:ascii="Arial" w:hAnsi="Arial" w:cs="Arial"/>
          <w:b/>
          <w:sz w:val="20"/>
        </w:rPr>
      </w:pPr>
      <w:bookmarkStart w:id="125" w:name="khoan_4_pld"/>
      <w:r w:rsidRPr="00781FEB">
        <w:rPr>
          <w:rFonts w:ascii="Arial" w:hAnsi="Arial" w:cs="Arial"/>
          <w:b/>
          <w:sz w:val="20"/>
        </w:rPr>
        <w:t>Sửa đổi đoạn thứ nh</w:t>
      </w:r>
      <w:r w:rsidRPr="00242A65">
        <w:rPr>
          <w:rFonts w:ascii="Arial" w:hAnsi="Arial" w:cs="Arial"/>
          <w:b/>
          <w:sz w:val="20"/>
        </w:rPr>
        <w:t>ấ</w:t>
      </w:r>
      <w:r w:rsidRPr="00781FEB">
        <w:rPr>
          <w:rFonts w:ascii="Arial" w:hAnsi="Arial" w:cs="Arial"/>
          <w:b/>
          <w:sz w:val="20"/>
        </w:rPr>
        <w:t>t của điểm D.1.5 như sau:</w:t>
      </w:r>
      <w:bookmarkEnd w:id="125"/>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Bổ sung cụm từ “hoạt động</w:t>
      </w:r>
      <w:r w:rsidRPr="00242A65">
        <w:rPr>
          <w:rFonts w:ascii="Arial" w:hAnsi="Arial" w:cs="Arial"/>
          <w:sz w:val="20"/>
        </w:rPr>
        <w:t>”</w:t>
      </w:r>
      <w:r w:rsidRPr="00A954FB">
        <w:rPr>
          <w:rFonts w:ascii="Arial" w:hAnsi="Arial" w:cs="Arial"/>
          <w:sz w:val="20"/>
        </w:rPr>
        <w:t xml:space="preserve"> trước cụm từ “độc lập”.</w:t>
      </w:r>
    </w:p>
    <w:p w:rsidR="00391ADC" w:rsidRPr="00781FEB" w:rsidP="00391ADC">
      <w:pPr>
        <w:spacing w:before="120"/>
        <w:rPr>
          <w:rFonts w:ascii="Arial" w:hAnsi="Arial" w:cs="Arial"/>
          <w:b/>
          <w:sz w:val="20"/>
        </w:rPr>
      </w:pPr>
      <w:bookmarkStart w:id="126" w:name="khoan_5_pld"/>
      <w:r w:rsidRPr="00781FEB">
        <w:rPr>
          <w:rFonts w:ascii="Arial" w:hAnsi="Arial" w:cs="Arial"/>
          <w:b/>
          <w:sz w:val="20"/>
        </w:rPr>
        <w:t>Sửa đổi điểm D.1.7 như sau:</w:t>
      </w:r>
      <w:bookmarkEnd w:id="126"/>
    </w:p>
    <w:p w:rsidR="00391ADC" w:rsidRPr="00242A65" w:rsidP="00391ADC">
      <w:pPr>
        <w:spacing w:before="120"/>
        <w:rPr>
          <w:rFonts w:ascii="Arial" w:hAnsi="Arial" w:cs="Arial"/>
          <w:sz w:val="20"/>
        </w:rPr>
      </w:pPr>
      <w:r w:rsidRPr="00A954FB">
        <w:rPr>
          <w:rFonts w:ascii="Arial" w:hAnsi="Arial" w:cs="Arial"/>
          <w:sz w:val="20"/>
        </w:rPr>
        <w:t>“</w:t>
      </w:r>
      <w:r w:rsidRPr="00781FEB">
        <w:rPr>
          <w:rFonts w:ascii="Arial" w:hAnsi="Arial" w:cs="Arial"/>
          <w:b/>
          <w:sz w:val="20"/>
        </w:rPr>
        <w:t>D.1.7</w:t>
      </w:r>
      <w:r w:rsidRPr="00A954FB">
        <w:rPr>
          <w:rFonts w:ascii="Arial" w:hAnsi="Arial" w:cs="Arial"/>
          <w:sz w:val="20"/>
        </w:rPr>
        <w:t xml:space="preserve"> Cho phép thay đ</w:t>
      </w:r>
      <w:r w:rsidRPr="00242A65">
        <w:rPr>
          <w:rFonts w:ascii="Arial" w:hAnsi="Arial" w:cs="Arial"/>
          <w:sz w:val="20"/>
        </w:rPr>
        <w:t>ổ</w:t>
      </w:r>
      <w:r w:rsidRPr="00A954FB">
        <w:rPr>
          <w:rFonts w:ascii="Arial" w:hAnsi="Arial" w:cs="Arial"/>
          <w:sz w:val="20"/>
        </w:rPr>
        <w:t>i các yêu cầu trong Phụ lục D này trên cơ sở có thiết kế bảo vệ chống khói</w:t>
      </w:r>
      <w:r w:rsidRPr="00242A65">
        <w:rPr>
          <w:rFonts w:ascii="Arial" w:hAnsi="Arial" w:cs="Arial"/>
          <w:sz w:val="20"/>
        </w:rPr>
        <w:t xml:space="preserve"> </w:t>
      </w:r>
      <w:r w:rsidRPr="00A954FB">
        <w:rPr>
          <w:rFonts w:ascii="Arial" w:hAnsi="Arial" w:cs="Arial"/>
          <w:sz w:val="20"/>
        </w:rPr>
        <w:t>phù hợp với tiêu chuẩn được phép áp dụng v</w:t>
      </w:r>
      <w:r w:rsidRPr="00242A65">
        <w:rPr>
          <w:rFonts w:ascii="Arial" w:hAnsi="Arial" w:cs="Arial"/>
          <w:sz w:val="20"/>
        </w:rPr>
        <w:t>à</w:t>
      </w:r>
      <w:r w:rsidRPr="00A954FB">
        <w:rPr>
          <w:rFonts w:ascii="Arial" w:hAnsi="Arial" w:cs="Arial"/>
          <w:sz w:val="20"/>
        </w:rPr>
        <w:t xml:space="preserve"> thỏa mãn yêu cầu tại </w:t>
      </w:r>
      <w:r w:rsidRPr="00242A65">
        <w:rPr>
          <w:rFonts w:ascii="Arial" w:hAnsi="Arial" w:cs="Arial"/>
          <w:sz w:val="20"/>
        </w:rPr>
        <w:t>D.1.1”.</w:t>
      </w:r>
    </w:p>
    <w:p w:rsidR="00391ADC" w:rsidRPr="00781FEB" w:rsidP="00391ADC">
      <w:pPr>
        <w:spacing w:before="120"/>
        <w:rPr>
          <w:rFonts w:ascii="Arial" w:hAnsi="Arial" w:cs="Arial"/>
          <w:b/>
          <w:sz w:val="20"/>
        </w:rPr>
      </w:pPr>
      <w:bookmarkStart w:id="127" w:name="khoan_6_pld"/>
      <w:r w:rsidRPr="00781FEB">
        <w:rPr>
          <w:rFonts w:ascii="Arial" w:hAnsi="Arial" w:cs="Arial"/>
          <w:b/>
          <w:sz w:val="20"/>
        </w:rPr>
        <w:t>Sửa đổi CHÚ THÍCH của điểm D.1.8 như sau:</w:t>
      </w:r>
      <w:bookmarkEnd w:id="127"/>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Thay cụm từ “ISO 14644</w:t>
      </w:r>
      <w:r w:rsidRPr="00242A65">
        <w:rPr>
          <w:rFonts w:ascii="Arial" w:hAnsi="Arial" w:cs="Arial"/>
          <w:sz w:val="20"/>
        </w:rPr>
        <w:t>”</w:t>
      </w:r>
      <w:r w:rsidRPr="00A954FB">
        <w:rPr>
          <w:rFonts w:ascii="Arial" w:hAnsi="Arial" w:cs="Arial"/>
          <w:sz w:val="20"/>
        </w:rPr>
        <w:t xml:space="preserve"> bằng cụm từ "TCVN 8664 (ISO 14644)".</w:t>
      </w:r>
    </w:p>
    <w:p w:rsidR="00391ADC" w:rsidRPr="00781FEB" w:rsidP="00391ADC">
      <w:pPr>
        <w:spacing w:before="120"/>
        <w:rPr>
          <w:rFonts w:ascii="Arial" w:hAnsi="Arial" w:cs="Arial"/>
          <w:b/>
          <w:sz w:val="20"/>
        </w:rPr>
      </w:pPr>
      <w:bookmarkStart w:id="128" w:name="khoan_7_pld"/>
      <w:r w:rsidRPr="00781FEB">
        <w:rPr>
          <w:rFonts w:ascii="Arial" w:hAnsi="Arial" w:cs="Arial"/>
          <w:b/>
          <w:sz w:val="20"/>
        </w:rPr>
        <w:t>Sửa đổi, bổ sung điểm D.2 như sau:</w:t>
      </w:r>
      <w:bookmarkEnd w:id="128"/>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Tại đoạn thứ nhất: thay cụm từ “hút xả kh</w:t>
      </w:r>
      <w:r w:rsidRPr="00242A65">
        <w:rPr>
          <w:rFonts w:ascii="Arial" w:hAnsi="Arial" w:cs="Arial"/>
          <w:sz w:val="20"/>
        </w:rPr>
        <w:t>ó</w:t>
      </w:r>
      <w:r w:rsidRPr="00A954FB">
        <w:rPr>
          <w:rFonts w:ascii="Arial" w:hAnsi="Arial" w:cs="Arial"/>
          <w:sz w:val="20"/>
        </w:rPr>
        <w:t>i” bằng cụm từ "thoát khói".</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Bổ sung</w:t>
      </w:r>
      <w:r w:rsidRPr="00A954FB">
        <w:rPr>
          <w:rFonts w:ascii="Arial" w:hAnsi="Arial" w:cs="Arial"/>
          <w:sz w:val="20"/>
        </w:rPr>
        <w:t xml:space="preserve"> vào cuối đoạn c) như sau:</w:t>
      </w:r>
    </w:p>
    <w:p w:rsidR="00391ADC" w:rsidRPr="00A954FB" w:rsidP="00391ADC">
      <w:pPr>
        <w:spacing w:before="120"/>
        <w:rPr>
          <w:rFonts w:ascii="Arial" w:hAnsi="Arial" w:cs="Arial"/>
          <w:sz w:val="20"/>
        </w:rPr>
      </w:pPr>
      <w:r w:rsidRPr="00A954FB">
        <w:rPr>
          <w:rFonts w:ascii="Arial" w:hAnsi="Arial" w:cs="Arial"/>
          <w:sz w:val="20"/>
        </w:rPr>
        <w:t>"CHÚ THÍCH: Không yêu cầu thiết k</w:t>
      </w:r>
      <w:r w:rsidRPr="00242A65">
        <w:rPr>
          <w:rFonts w:ascii="Arial" w:hAnsi="Arial" w:cs="Arial"/>
          <w:sz w:val="20"/>
        </w:rPr>
        <w:t>ế</w:t>
      </w:r>
      <w:r w:rsidRPr="00A954FB">
        <w:rPr>
          <w:rFonts w:ascii="Arial" w:hAnsi="Arial" w:cs="Arial"/>
          <w:sz w:val="20"/>
        </w:rPr>
        <w:t xml:space="preserve"> thoát khói cho các hành lang có chiều dài lớn hơn 15 m mà không có thống gió tự nhiên khi c</w:t>
      </w:r>
      <w:r w:rsidRPr="00242A65">
        <w:rPr>
          <w:rFonts w:ascii="Arial" w:hAnsi="Arial" w:cs="Arial"/>
          <w:sz w:val="20"/>
        </w:rPr>
        <w:t>ó</w:t>
      </w:r>
      <w:r w:rsidRPr="00A954FB">
        <w:rPr>
          <w:rFonts w:ascii="Arial" w:hAnsi="Arial" w:cs="Arial"/>
          <w:sz w:val="20"/>
        </w:rPr>
        <w:t xml:space="preserve"> ch</w:t>
      </w:r>
      <w:r w:rsidRPr="00242A65">
        <w:rPr>
          <w:rFonts w:ascii="Arial" w:hAnsi="Arial" w:cs="Arial"/>
          <w:sz w:val="20"/>
        </w:rPr>
        <w:t>á</w:t>
      </w:r>
      <w:r w:rsidRPr="00A954FB">
        <w:rPr>
          <w:rFonts w:ascii="Arial" w:hAnsi="Arial" w:cs="Arial"/>
          <w:sz w:val="20"/>
        </w:rPr>
        <w:t>y trong các tầng của nhà thuộc nhóm F4 cao từ 6 tầng trở xuống, khi các tầng này được trang bị báo cháy tự động với đầu báo cháy khói, hoặc chữa cháy tự động.".</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Sửa đổi đoạn f) như sau: Bỏ cụm từ </w:t>
      </w:r>
      <w:r w:rsidRPr="00242A65">
        <w:rPr>
          <w:rFonts w:ascii="Arial" w:hAnsi="Arial" w:cs="Arial"/>
          <w:sz w:val="20"/>
        </w:rPr>
        <w:t>“</w:t>
      </w:r>
      <w:r w:rsidRPr="00A954FB">
        <w:rPr>
          <w:rFonts w:ascii="Arial" w:hAnsi="Arial" w:cs="Arial"/>
          <w:sz w:val="20"/>
        </w:rPr>
        <w:t>D, E”.</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Sửa đổi đoạn g) như sau: Bổ sung cụm từ </w:t>
      </w:r>
      <w:r w:rsidRPr="00242A65">
        <w:rPr>
          <w:rFonts w:ascii="Arial" w:hAnsi="Arial" w:cs="Arial"/>
          <w:sz w:val="20"/>
        </w:rPr>
        <w:t>“</w:t>
      </w:r>
      <w:r w:rsidRPr="00A954FB">
        <w:rPr>
          <w:rFonts w:ascii="Arial" w:hAnsi="Arial" w:cs="Arial"/>
          <w:sz w:val="20"/>
        </w:rPr>
        <w:t>với diện tích lớ</w:t>
      </w:r>
      <w:r>
        <w:rPr>
          <w:rFonts w:ascii="Arial" w:hAnsi="Arial" w:cs="Arial"/>
          <w:sz w:val="20"/>
        </w:rPr>
        <w:t>n h</w:t>
      </w:r>
      <w:r w:rsidRPr="00242A65">
        <w:rPr>
          <w:rFonts w:ascii="Arial" w:hAnsi="Arial" w:cs="Arial"/>
          <w:sz w:val="20"/>
        </w:rPr>
        <w:t>ơ</w:t>
      </w:r>
      <w:r w:rsidRPr="00A954FB">
        <w:rPr>
          <w:rFonts w:ascii="Arial" w:hAnsi="Arial" w:cs="Arial"/>
          <w:sz w:val="20"/>
        </w:rPr>
        <w:t>n 50 m</w:t>
      </w:r>
      <w:r w:rsidRPr="00A5206A">
        <w:rPr>
          <w:rFonts w:ascii="Arial" w:hAnsi="Arial" w:cs="Arial"/>
          <w:sz w:val="20"/>
          <w:vertAlign w:val="superscript"/>
        </w:rPr>
        <w:t>2</w:t>
      </w:r>
      <w:r w:rsidRPr="00A954FB">
        <w:rPr>
          <w:rFonts w:ascii="Arial" w:hAnsi="Arial" w:cs="Arial"/>
          <w:sz w:val="20"/>
        </w:rPr>
        <w:t>” sau từ “hàng hóa</w:t>
      </w:r>
      <w:r w:rsidRPr="00242A65">
        <w:rPr>
          <w:rFonts w:ascii="Arial" w:hAnsi="Arial" w:cs="Arial"/>
          <w:sz w:val="20"/>
        </w:rPr>
        <w:t>”</w:t>
      </w:r>
      <w:r w:rsidRPr="00A954FB">
        <w:rPr>
          <w:rFonts w:ascii="Arial" w:hAnsi="Arial" w:cs="Arial"/>
          <w:sz w:val="20"/>
        </w:rPr>
        <w:t xml:space="preserve"> tại gạch đầu dòng thứ hai.</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Bổ sung</w:t>
      </w:r>
      <w:r w:rsidRPr="00A954FB">
        <w:rPr>
          <w:rFonts w:ascii="Arial" w:hAnsi="Arial" w:cs="Arial"/>
          <w:sz w:val="20"/>
        </w:rPr>
        <w:t xml:space="preserve"> vào cuối điểm D.2 như sau:</w:t>
      </w:r>
    </w:p>
    <w:p w:rsidR="00391ADC" w:rsidRPr="00A954FB" w:rsidP="00391ADC">
      <w:pPr>
        <w:spacing w:before="120"/>
        <w:rPr>
          <w:rFonts w:ascii="Arial" w:hAnsi="Arial" w:cs="Arial"/>
          <w:sz w:val="20"/>
        </w:rPr>
      </w:pPr>
      <w:r w:rsidRPr="00A954FB">
        <w:rPr>
          <w:rFonts w:ascii="Arial" w:hAnsi="Arial" w:cs="Arial"/>
          <w:sz w:val="20"/>
        </w:rPr>
        <w:t>“CHÚ THÍCH 4: Đ</w:t>
      </w:r>
      <w:r w:rsidRPr="00242A65">
        <w:rPr>
          <w:rFonts w:ascii="Arial" w:hAnsi="Arial" w:cs="Arial"/>
          <w:sz w:val="20"/>
        </w:rPr>
        <w:t>ể</w:t>
      </w:r>
      <w:r w:rsidRPr="00A954FB">
        <w:rPr>
          <w:rFonts w:ascii="Arial" w:hAnsi="Arial" w:cs="Arial"/>
          <w:sz w:val="20"/>
        </w:rPr>
        <w:t xml:space="preserve"> thông gió tự nhiên khi có cháy cho các gian phòng hoặc hành lang, cũng có thể bố trí (phân bố tương đối đều) các ô cửa m</w:t>
      </w:r>
      <w:r w:rsidRPr="00242A65">
        <w:rPr>
          <w:rFonts w:ascii="Arial" w:hAnsi="Arial" w:cs="Arial"/>
          <w:sz w:val="20"/>
        </w:rPr>
        <w:t>ở</w:t>
      </w:r>
      <w:r w:rsidRPr="00A954FB">
        <w:rPr>
          <w:rFonts w:ascii="Arial" w:hAnsi="Arial" w:cs="Arial"/>
          <w:sz w:val="20"/>
        </w:rPr>
        <w:t xml:space="preserve"> trên kết c</w:t>
      </w:r>
      <w:r w:rsidRPr="00242A65">
        <w:rPr>
          <w:rFonts w:ascii="Arial" w:hAnsi="Arial" w:cs="Arial"/>
          <w:sz w:val="20"/>
        </w:rPr>
        <w:t>ấ</w:t>
      </w:r>
      <w:r w:rsidRPr="00A954FB">
        <w:rPr>
          <w:rFonts w:ascii="Arial" w:hAnsi="Arial" w:cs="Arial"/>
          <w:sz w:val="20"/>
        </w:rPr>
        <w:t>u bao che ngoài của gian phòng, hành lang ở độ cao khống nhỏ hơn 2,2 m từ mặt sàn đến mép dưới của ô cửa và với tổng diện tích hữu hiệu không nhỏ hơn 2,5 % diện tích sàn của gian phòng, hành lang.</w:t>
      </w:r>
      <w:r w:rsidRPr="00242A65">
        <w:rPr>
          <w:rFonts w:ascii="Arial" w:hAnsi="Arial" w:cs="Arial"/>
          <w:sz w:val="20"/>
        </w:rPr>
        <w:t>”</w:t>
      </w:r>
      <w:r w:rsidRPr="00A954FB">
        <w:rPr>
          <w:rFonts w:ascii="Arial" w:hAnsi="Arial" w:cs="Arial"/>
          <w:sz w:val="20"/>
        </w:rPr>
        <w:t>.</w:t>
      </w:r>
    </w:p>
    <w:p w:rsidR="00391ADC" w:rsidRPr="006F4486" w:rsidP="00391ADC">
      <w:pPr>
        <w:spacing w:before="120"/>
        <w:rPr>
          <w:rFonts w:ascii="Arial" w:hAnsi="Arial" w:cs="Arial"/>
          <w:b/>
          <w:sz w:val="20"/>
        </w:rPr>
      </w:pPr>
      <w:bookmarkStart w:id="129" w:name="khoan_8_pld"/>
      <w:r w:rsidRPr="006F4486">
        <w:rPr>
          <w:rFonts w:ascii="Arial" w:hAnsi="Arial" w:cs="Arial"/>
          <w:b/>
          <w:sz w:val="20"/>
        </w:rPr>
        <w:t>Sửa đổi đoạn thứ nhất và đoạn thứ ha</w:t>
      </w:r>
      <w:r w:rsidRPr="00242A65">
        <w:rPr>
          <w:rFonts w:ascii="Arial" w:hAnsi="Arial" w:cs="Arial"/>
          <w:b/>
          <w:sz w:val="20"/>
        </w:rPr>
        <w:t xml:space="preserve">i </w:t>
      </w:r>
      <w:r w:rsidRPr="006F4486">
        <w:rPr>
          <w:rFonts w:ascii="Arial" w:hAnsi="Arial" w:cs="Arial"/>
          <w:b/>
          <w:sz w:val="20"/>
        </w:rPr>
        <w:t>của điểm D.8 như sau:</w:t>
      </w:r>
      <w:bookmarkEnd w:id="129"/>
    </w:p>
    <w:p w:rsidR="00391ADC" w:rsidRPr="00A954FB" w:rsidP="00391ADC">
      <w:pPr>
        <w:spacing w:before="120"/>
        <w:rPr>
          <w:rFonts w:ascii="Arial" w:hAnsi="Arial" w:cs="Arial"/>
          <w:sz w:val="20"/>
        </w:rPr>
      </w:pPr>
      <w:r w:rsidRPr="00A954FB">
        <w:rPr>
          <w:rFonts w:ascii="Arial" w:hAnsi="Arial" w:cs="Arial"/>
          <w:sz w:val="20"/>
        </w:rPr>
        <w:t>“</w:t>
      </w:r>
      <w:r w:rsidRPr="006F4486">
        <w:rPr>
          <w:rFonts w:ascii="Arial" w:hAnsi="Arial" w:cs="Arial"/>
          <w:b/>
          <w:sz w:val="20"/>
        </w:rPr>
        <w:t>D.8</w:t>
      </w:r>
      <w:r w:rsidRPr="00A954FB">
        <w:rPr>
          <w:rFonts w:ascii="Arial" w:hAnsi="Arial" w:cs="Arial"/>
          <w:sz w:val="20"/>
        </w:rPr>
        <w:t xml:space="preserve"> Đ</w:t>
      </w:r>
      <w:r w:rsidRPr="00242A65">
        <w:rPr>
          <w:rFonts w:ascii="Arial" w:hAnsi="Arial" w:cs="Arial"/>
          <w:sz w:val="20"/>
        </w:rPr>
        <w:t>ể</w:t>
      </w:r>
      <w:r w:rsidRPr="00A954FB">
        <w:rPr>
          <w:rFonts w:ascii="Arial" w:hAnsi="Arial" w:cs="Arial"/>
          <w:sz w:val="20"/>
        </w:rPr>
        <w:t xml:space="preserve"> thoát khỏi trực tiếp cho các gian phòng và hành lang của nhà một tầng có thể áp dụng hệ thống hút xả kh</w:t>
      </w:r>
      <w:r w:rsidRPr="00242A65">
        <w:rPr>
          <w:rFonts w:ascii="Arial" w:hAnsi="Arial" w:cs="Arial"/>
          <w:sz w:val="20"/>
        </w:rPr>
        <w:t>ó</w:t>
      </w:r>
      <w:r w:rsidRPr="00A954FB">
        <w:rPr>
          <w:rFonts w:ascii="Arial" w:hAnsi="Arial" w:cs="Arial"/>
          <w:sz w:val="20"/>
        </w:rPr>
        <w:t xml:space="preserve">i theo cơ chế tự nhiên (giải pháp thoát khói tự nhiên), hoặc theo cơ chế cưỡng bức. Trong các nhà nhiều tầng cần sử dụng hệ thống hút xả khói theo cơ chế cưỡng bức, hoặc có thể sử dụng giải pháp thoát khói tự nhiên nếu tính toán thoát khói cho phép, nhưng phải thỏa mãn yêu cầu tại D.1.1. Cho phép sử dụng giải pháp thoát khói tự nhiên </w:t>
      </w:r>
      <w:r>
        <w:rPr>
          <w:rFonts w:ascii="Arial" w:hAnsi="Arial" w:cs="Arial"/>
          <w:sz w:val="20"/>
        </w:rPr>
        <w:t>đối với</w:t>
      </w:r>
      <w:r w:rsidRPr="00A954FB">
        <w:rPr>
          <w:rFonts w:ascii="Arial" w:hAnsi="Arial" w:cs="Arial"/>
          <w:sz w:val="20"/>
        </w:rPr>
        <w:t xml:space="preserve"> tầng trên cùng của nhà nhiều tầng, thông qua van khói, cửa nắp hút khói, hoặc các cửa trời mở, cửa chớp mở và không đón gió vào.</w:t>
      </w:r>
      <w:r w:rsidRPr="00242A65">
        <w:rPr>
          <w:rFonts w:ascii="Arial" w:hAnsi="Arial" w:cs="Arial"/>
          <w:sz w:val="20"/>
        </w:rPr>
        <w:t>”</w:t>
      </w:r>
      <w:r w:rsidRPr="00A954FB">
        <w:rPr>
          <w:rFonts w:ascii="Arial" w:hAnsi="Arial" w:cs="Arial"/>
          <w:sz w:val="20"/>
        </w:rPr>
        <w:t>.</w:t>
      </w:r>
    </w:p>
    <w:p w:rsidR="00391ADC" w:rsidRPr="006F4486" w:rsidP="00391ADC">
      <w:pPr>
        <w:spacing w:before="120"/>
        <w:rPr>
          <w:rFonts w:ascii="Arial" w:hAnsi="Arial" w:cs="Arial"/>
          <w:b/>
          <w:sz w:val="20"/>
        </w:rPr>
      </w:pPr>
      <w:bookmarkStart w:id="130" w:name="khoan_9_pld"/>
      <w:r w:rsidRPr="006F4486">
        <w:rPr>
          <w:rFonts w:ascii="Arial" w:hAnsi="Arial" w:cs="Arial"/>
          <w:b/>
          <w:sz w:val="20"/>
        </w:rPr>
        <w:t>Sửa đổi đoạn b) của điểm D.9 như sau:</w:t>
      </w:r>
      <w:bookmarkEnd w:id="130"/>
    </w:p>
    <w:p w:rsidR="00391ADC" w:rsidRPr="00A954FB" w:rsidP="00391ADC">
      <w:pPr>
        <w:spacing w:before="120"/>
        <w:rPr>
          <w:rFonts w:ascii="Arial" w:hAnsi="Arial" w:cs="Arial"/>
          <w:sz w:val="20"/>
        </w:rPr>
      </w:pPr>
      <w:r w:rsidRPr="00A954FB">
        <w:rPr>
          <w:rFonts w:ascii="Arial" w:hAnsi="Arial" w:cs="Arial"/>
          <w:sz w:val="20"/>
        </w:rPr>
        <w:t>“b) Các đường ống và kênh dẫn nếu c</w:t>
      </w:r>
      <w:r w:rsidRPr="00242A65">
        <w:rPr>
          <w:rFonts w:ascii="Arial" w:hAnsi="Arial" w:cs="Arial"/>
          <w:sz w:val="20"/>
        </w:rPr>
        <w:t>ó</w:t>
      </w:r>
      <w:r w:rsidRPr="00A954FB">
        <w:rPr>
          <w:rFonts w:ascii="Arial" w:hAnsi="Arial" w:cs="Arial"/>
          <w:sz w:val="20"/>
        </w:rPr>
        <w:t xml:space="preserve"> yêu cầu về giới hạn chịu lửa th</w:t>
      </w:r>
      <w:r w:rsidRPr="00242A65">
        <w:rPr>
          <w:rFonts w:ascii="Arial" w:hAnsi="Arial" w:cs="Arial"/>
          <w:sz w:val="20"/>
        </w:rPr>
        <w:t xml:space="preserve">ì </w:t>
      </w:r>
      <w:r w:rsidRPr="00A954FB">
        <w:rPr>
          <w:rFonts w:ascii="Arial" w:hAnsi="Arial" w:cs="Arial"/>
          <w:sz w:val="20"/>
        </w:rPr>
        <w:t>phải được chế tạo từ vật liệu không cháy (bao gồm cả các lớp bọc phủ cách nhiệt và bảo vệ chịu lửa của ống), với giới hạn chịu lửa không thấp hơn:”.</w:t>
      </w:r>
    </w:p>
    <w:p w:rsidR="00391ADC" w:rsidRPr="00174EA8" w:rsidP="00391ADC">
      <w:pPr>
        <w:spacing w:before="120"/>
        <w:rPr>
          <w:rFonts w:ascii="Arial" w:hAnsi="Arial" w:cs="Arial"/>
          <w:b/>
          <w:sz w:val="20"/>
        </w:rPr>
      </w:pPr>
      <w:bookmarkStart w:id="131" w:name="khoan_10_pld"/>
      <w:r w:rsidRPr="00174EA8">
        <w:rPr>
          <w:rFonts w:ascii="Arial" w:hAnsi="Arial" w:cs="Arial"/>
          <w:b/>
          <w:sz w:val="20"/>
        </w:rPr>
        <w:t>Bổ sung CHÚ THÍCH 3 và CHÚ THÍCH 4 vào sau CHÚ THÍCH 2 của đoạn b) điểm D.9 như sau:</w:t>
      </w:r>
      <w:bookmarkEnd w:id="131"/>
    </w:p>
    <w:p w:rsidR="00391ADC" w:rsidRPr="00A954FB" w:rsidP="00391ADC">
      <w:pPr>
        <w:spacing w:before="120"/>
        <w:rPr>
          <w:rFonts w:ascii="Arial" w:hAnsi="Arial" w:cs="Arial"/>
          <w:sz w:val="20"/>
        </w:rPr>
      </w:pPr>
      <w:r w:rsidRPr="00A954FB">
        <w:rPr>
          <w:rFonts w:ascii="Arial" w:hAnsi="Arial" w:cs="Arial"/>
          <w:sz w:val="20"/>
        </w:rPr>
        <w:t>"CHÚ THÍCH 3: Không yêu cầu chỉ tiêu I đối với các đường ống và kênh dẫn khói và ống cấp không khí vào trong phạm vi một khoang cháy nếu thỏa mãn đồ</w:t>
      </w:r>
      <w:r>
        <w:rPr>
          <w:rFonts w:ascii="Arial" w:hAnsi="Arial" w:cs="Arial"/>
          <w:sz w:val="20"/>
        </w:rPr>
        <w:t>ng th</w:t>
      </w:r>
      <w:r w:rsidRPr="00242A65">
        <w:rPr>
          <w:rFonts w:ascii="Arial" w:hAnsi="Arial" w:cs="Arial"/>
          <w:sz w:val="20"/>
        </w:rPr>
        <w:t>ờ</w:t>
      </w:r>
      <w:r w:rsidRPr="00A954FB">
        <w:rPr>
          <w:rFonts w:ascii="Arial" w:hAnsi="Arial" w:cs="Arial"/>
          <w:sz w:val="20"/>
        </w:rPr>
        <w:t>i các điều kiện sau: 1) việc dẫn khói và không khí trong các ống này không g</w:t>
      </w:r>
      <w:r w:rsidRPr="00242A65">
        <w:rPr>
          <w:rFonts w:ascii="Arial" w:hAnsi="Arial" w:cs="Arial"/>
          <w:sz w:val="20"/>
        </w:rPr>
        <w:t>â</w:t>
      </w:r>
      <w:r w:rsidRPr="00A954FB">
        <w:rPr>
          <w:rFonts w:ascii="Arial" w:hAnsi="Arial" w:cs="Arial"/>
          <w:sz w:val="20"/>
        </w:rPr>
        <w:t xml:space="preserve">y chảy các hệ thống kỹ thuật khác hoặc gây cháy tại các khu vực mà đường </w:t>
      </w:r>
      <w:r w:rsidRPr="00242A65">
        <w:rPr>
          <w:rFonts w:ascii="Arial" w:hAnsi="Arial" w:cs="Arial"/>
          <w:sz w:val="20"/>
        </w:rPr>
        <w:t>ố</w:t>
      </w:r>
      <w:r w:rsidRPr="00A954FB">
        <w:rPr>
          <w:rFonts w:ascii="Arial" w:hAnsi="Arial" w:cs="Arial"/>
          <w:sz w:val="20"/>
        </w:rPr>
        <w:t xml:space="preserve">ng và kênh dẫn đi qua; 2) không làm tăng nhiệt độ không khí </w:t>
      </w:r>
      <w:r w:rsidRPr="00242A65">
        <w:rPr>
          <w:rFonts w:ascii="Arial" w:hAnsi="Arial" w:cs="Arial"/>
          <w:sz w:val="20"/>
        </w:rPr>
        <w:t>ở</w:t>
      </w:r>
      <w:r w:rsidRPr="00A954FB">
        <w:rPr>
          <w:rFonts w:ascii="Arial" w:hAnsi="Arial" w:cs="Arial"/>
          <w:sz w:val="20"/>
        </w:rPr>
        <w:t xml:space="preserve"> khu vực trên đường thoát nạn quá 65 °</w:t>
      </w:r>
      <w:r w:rsidRPr="00242A65">
        <w:rPr>
          <w:rFonts w:ascii="Arial" w:hAnsi="Arial" w:cs="Arial"/>
          <w:sz w:val="20"/>
        </w:rPr>
        <w:t>C</w:t>
      </w:r>
      <w:r w:rsidRPr="00A954FB">
        <w:rPr>
          <w:rFonts w:ascii="Arial" w:hAnsi="Arial" w:cs="Arial"/>
          <w:sz w:val="20"/>
        </w:rPr>
        <w:t>.".</w:t>
      </w:r>
    </w:p>
    <w:p w:rsidR="00391ADC" w:rsidRPr="00A954FB" w:rsidP="00391ADC">
      <w:pPr>
        <w:spacing w:before="120"/>
        <w:rPr>
          <w:rFonts w:ascii="Arial" w:hAnsi="Arial" w:cs="Arial"/>
          <w:sz w:val="20"/>
        </w:rPr>
      </w:pPr>
      <w:r w:rsidRPr="00A954FB">
        <w:rPr>
          <w:rFonts w:ascii="Arial" w:hAnsi="Arial" w:cs="Arial"/>
          <w:sz w:val="20"/>
        </w:rPr>
        <w:t>Chú thích n</w:t>
      </w:r>
      <w:r w:rsidRPr="00242A65">
        <w:rPr>
          <w:rFonts w:ascii="Arial" w:hAnsi="Arial" w:cs="Arial"/>
          <w:sz w:val="20"/>
        </w:rPr>
        <w:t>à</w:t>
      </w:r>
      <w:r w:rsidRPr="00A954FB">
        <w:rPr>
          <w:rFonts w:ascii="Arial" w:hAnsi="Arial" w:cs="Arial"/>
          <w:sz w:val="20"/>
        </w:rPr>
        <w:t>y đ</w:t>
      </w:r>
      <w:r>
        <w:rPr>
          <w:rFonts w:ascii="Arial" w:hAnsi="Arial" w:cs="Arial"/>
          <w:sz w:val="20"/>
        </w:rPr>
        <w:t>ượ</w:t>
      </w:r>
      <w:r w:rsidRPr="00A954FB">
        <w:rPr>
          <w:rFonts w:ascii="Arial" w:hAnsi="Arial" w:cs="Arial"/>
          <w:sz w:val="20"/>
        </w:rPr>
        <w:t>c áp dụng cho t</w:t>
      </w:r>
      <w:r w:rsidRPr="00242A65">
        <w:rPr>
          <w:rFonts w:ascii="Arial" w:hAnsi="Arial" w:cs="Arial"/>
          <w:sz w:val="20"/>
        </w:rPr>
        <w:t>ấ</w:t>
      </w:r>
      <w:r w:rsidRPr="00A954FB">
        <w:rPr>
          <w:rFonts w:ascii="Arial" w:hAnsi="Arial" w:cs="Arial"/>
          <w:sz w:val="20"/>
        </w:rPr>
        <w:t>t cả các quy định khác của quy chuẩn này liên quan đến yêu cầu về giới hạn chịu lửa của đường ống, kênh dẫn khác (nếu có).</w:t>
      </w:r>
    </w:p>
    <w:p w:rsidR="00391ADC" w:rsidRPr="00A954FB" w:rsidP="00391ADC">
      <w:pPr>
        <w:spacing w:before="120"/>
        <w:rPr>
          <w:rFonts w:ascii="Arial" w:hAnsi="Arial" w:cs="Arial"/>
          <w:sz w:val="20"/>
        </w:rPr>
      </w:pPr>
      <w:r w:rsidRPr="00A954FB">
        <w:rPr>
          <w:rFonts w:ascii="Arial" w:hAnsi="Arial" w:cs="Arial"/>
          <w:sz w:val="20"/>
        </w:rPr>
        <w:t xml:space="preserve">CHÚ THÍCH 4: Không yêu cầu giới hạn chịu lửa của đường ống, kênh dẫn khói và ống cấp không khí vào </w:t>
      </w:r>
      <w:r>
        <w:rPr>
          <w:rFonts w:ascii="Arial" w:hAnsi="Arial" w:cs="Arial"/>
          <w:sz w:val="20"/>
        </w:rPr>
        <w:t>nếu</w:t>
      </w:r>
      <w:r w:rsidRPr="00A954FB">
        <w:rPr>
          <w:rFonts w:ascii="Arial" w:hAnsi="Arial" w:cs="Arial"/>
          <w:sz w:val="20"/>
        </w:rPr>
        <w:t xml:space="preserve"> thỏa mãn đồng </w:t>
      </w:r>
      <w:r>
        <w:rPr>
          <w:rFonts w:ascii="Arial" w:hAnsi="Arial" w:cs="Arial"/>
          <w:sz w:val="20"/>
        </w:rPr>
        <w:t>thời</w:t>
      </w:r>
      <w:r w:rsidRPr="00A954FB">
        <w:rPr>
          <w:rFonts w:ascii="Arial" w:hAnsi="Arial" w:cs="Arial"/>
          <w:sz w:val="20"/>
        </w:rPr>
        <w:t xml:space="preserve"> các điều kiện sau: 1) ống được làm bằng thép mạ kẽm có chiều dày tối thiểu 1,2 mm; 2) toàn bộ chiều dài ống được bảo vệ bang hệ thống sprinkler được thiết kế theo tài liệu chuẩn được áp dụng và các đầu phun được bố trí bên </w:t>
      </w:r>
      <w:r>
        <w:rPr>
          <w:rFonts w:ascii="Arial" w:hAnsi="Arial" w:cs="Arial"/>
          <w:sz w:val="20"/>
        </w:rPr>
        <w:t>trên</w:t>
      </w:r>
      <w:r w:rsidRPr="00A954FB">
        <w:rPr>
          <w:rFonts w:ascii="Arial" w:hAnsi="Arial" w:cs="Arial"/>
          <w:sz w:val="20"/>
        </w:rPr>
        <w:t xml:space="preserve"> và bên dưới ống (không phụ thuộc vào kích thước ống); 3) ống và kết cấu treo, đỡ được thiết k</w:t>
      </w:r>
      <w:r w:rsidRPr="00242A65">
        <w:rPr>
          <w:rFonts w:ascii="Arial" w:hAnsi="Arial" w:cs="Arial"/>
          <w:sz w:val="20"/>
        </w:rPr>
        <w:t>ế</w:t>
      </w:r>
      <w:r w:rsidRPr="00A954FB">
        <w:rPr>
          <w:rFonts w:ascii="Arial" w:hAnsi="Arial" w:cs="Arial"/>
          <w:sz w:val="20"/>
        </w:rPr>
        <w:t xml:space="preserve"> v</w:t>
      </w:r>
      <w:r w:rsidRPr="00242A65">
        <w:rPr>
          <w:rFonts w:ascii="Arial" w:hAnsi="Arial" w:cs="Arial"/>
          <w:sz w:val="20"/>
        </w:rPr>
        <w:t xml:space="preserve">à </w:t>
      </w:r>
      <w:r w:rsidRPr="00A954FB">
        <w:rPr>
          <w:rFonts w:ascii="Arial" w:hAnsi="Arial" w:cs="Arial"/>
          <w:sz w:val="20"/>
        </w:rPr>
        <w:t>thi công phù hợp với quy cách của đường ống quy định trong tiêu chuẩn áp dụng.</w:t>
      </w:r>
    </w:p>
    <w:p w:rsidR="00391ADC" w:rsidRPr="00A954FB" w:rsidP="00391ADC">
      <w:pPr>
        <w:spacing w:before="120"/>
        <w:rPr>
          <w:rFonts w:ascii="Arial" w:hAnsi="Arial" w:cs="Arial"/>
          <w:sz w:val="20"/>
        </w:rPr>
      </w:pPr>
      <w:r w:rsidRPr="00A954FB">
        <w:rPr>
          <w:rFonts w:ascii="Arial" w:hAnsi="Arial" w:cs="Arial"/>
          <w:sz w:val="20"/>
        </w:rPr>
        <w:t>Chú thích n</w:t>
      </w:r>
      <w:r w:rsidRPr="00242A65">
        <w:rPr>
          <w:rFonts w:ascii="Arial" w:hAnsi="Arial" w:cs="Arial"/>
          <w:sz w:val="20"/>
        </w:rPr>
        <w:t>à</w:t>
      </w:r>
      <w:r w:rsidRPr="00A954FB">
        <w:rPr>
          <w:rFonts w:ascii="Arial" w:hAnsi="Arial" w:cs="Arial"/>
          <w:sz w:val="20"/>
        </w:rPr>
        <w:t>y được áp dụng cho tất cả các quy định khác của quy chuẩn này liên quan đến yêu cầu về giới hạn chịu lửa của đường ống, kênh dẫn kh</w:t>
      </w:r>
      <w:r w:rsidRPr="00242A65">
        <w:rPr>
          <w:rFonts w:ascii="Arial" w:hAnsi="Arial" w:cs="Arial"/>
          <w:sz w:val="20"/>
        </w:rPr>
        <w:t>á</w:t>
      </w:r>
      <w:r w:rsidRPr="00A954FB">
        <w:rPr>
          <w:rFonts w:ascii="Arial" w:hAnsi="Arial" w:cs="Arial"/>
          <w:sz w:val="20"/>
        </w:rPr>
        <w:t>c (nếu có).".</w:t>
      </w:r>
    </w:p>
    <w:p w:rsidR="00391ADC" w:rsidRPr="00536583" w:rsidP="00391ADC">
      <w:pPr>
        <w:spacing w:before="120"/>
        <w:rPr>
          <w:rFonts w:ascii="Arial" w:hAnsi="Arial" w:cs="Arial"/>
          <w:b/>
          <w:sz w:val="20"/>
        </w:rPr>
      </w:pPr>
      <w:bookmarkStart w:id="132" w:name="khoan_11_pld"/>
      <w:r w:rsidRPr="00536583">
        <w:rPr>
          <w:rFonts w:ascii="Arial" w:hAnsi="Arial" w:cs="Arial"/>
          <w:b/>
          <w:sz w:val="20"/>
        </w:rPr>
        <w:t>Sửa đổi điểm D.14.5 như sau:</w:t>
      </w:r>
      <w:bookmarkEnd w:id="132"/>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Sửa đ</w:t>
      </w:r>
      <w:r w:rsidRPr="00242A65">
        <w:rPr>
          <w:rFonts w:ascii="Arial" w:hAnsi="Arial" w:cs="Arial"/>
          <w:sz w:val="20"/>
        </w:rPr>
        <w:t>ổ</w:t>
      </w:r>
      <w:r w:rsidRPr="00A954FB">
        <w:rPr>
          <w:rFonts w:ascii="Arial" w:hAnsi="Arial" w:cs="Arial"/>
          <w:sz w:val="20"/>
        </w:rPr>
        <w:t>i đoạn thứ nhất như sau: “</w:t>
      </w:r>
      <w:r w:rsidRPr="00D75F0D">
        <w:rPr>
          <w:rFonts w:ascii="Arial" w:hAnsi="Arial" w:cs="Arial"/>
          <w:b/>
          <w:sz w:val="20"/>
        </w:rPr>
        <w:t>D.14.5</w:t>
      </w:r>
      <w:r w:rsidRPr="00A954FB">
        <w:rPr>
          <w:rFonts w:ascii="Arial" w:hAnsi="Arial" w:cs="Arial"/>
          <w:sz w:val="20"/>
        </w:rPr>
        <w:t xml:space="preserve"> Để bù lại khối tích kh</w:t>
      </w:r>
      <w:r w:rsidRPr="00242A65">
        <w:rPr>
          <w:rFonts w:ascii="Arial" w:hAnsi="Arial" w:cs="Arial"/>
          <w:sz w:val="20"/>
        </w:rPr>
        <w:t>ó</w:t>
      </w:r>
      <w:r w:rsidRPr="00A954FB">
        <w:rPr>
          <w:rFonts w:ascii="Arial" w:hAnsi="Arial" w:cs="Arial"/>
          <w:sz w:val="20"/>
        </w:rPr>
        <w:t>i đã bị hút ra khỏi khu vực được bảo vệ b</w:t>
      </w:r>
      <w:r w:rsidRPr="00242A65">
        <w:rPr>
          <w:rFonts w:ascii="Arial" w:hAnsi="Arial" w:cs="Arial"/>
          <w:sz w:val="20"/>
        </w:rPr>
        <w:t>ở</w:t>
      </w:r>
      <w:r w:rsidRPr="00A954FB">
        <w:rPr>
          <w:rFonts w:ascii="Arial" w:hAnsi="Arial" w:cs="Arial"/>
          <w:sz w:val="20"/>
        </w:rPr>
        <w:t>i hệ thống hút xả khói, phải thiết kế cấp không khí vào theo cơ ch</w:t>
      </w:r>
      <w:r w:rsidRPr="00242A65">
        <w:rPr>
          <w:rFonts w:ascii="Arial" w:hAnsi="Arial" w:cs="Arial"/>
          <w:sz w:val="20"/>
        </w:rPr>
        <w:t>ế</w:t>
      </w:r>
      <w:r w:rsidRPr="00A954FB">
        <w:rPr>
          <w:rFonts w:ascii="Arial" w:hAnsi="Arial" w:cs="Arial"/>
          <w:sz w:val="20"/>
        </w:rPr>
        <w:t xml:space="preserve"> tự nhiên hoặc cưỡng bức:”.</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Sửa đ</w:t>
      </w:r>
      <w:r w:rsidRPr="00242A65">
        <w:rPr>
          <w:rFonts w:ascii="Arial" w:hAnsi="Arial" w:cs="Arial"/>
          <w:sz w:val="20"/>
        </w:rPr>
        <w:t>ổ</w:t>
      </w:r>
      <w:r w:rsidRPr="00A954FB">
        <w:rPr>
          <w:rFonts w:ascii="Arial" w:hAnsi="Arial" w:cs="Arial"/>
          <w:sz w:val="20"/>
        </w:rPr>
        <w:t>i đoạn a) như sau:</w:t>
      </w:r>
    </w:p>
    <w:p w:rsidR="00391ADC" w:rsidRPr="00A954FB" w:rsidP="00391ADC">
      <w:pPr>
        <w:spacing w:before="120"/>
        <w:rPr>
          <w:rFonts w:ascii="Arial" w:hAnsi="Arial" w:cs="Arial"/>
          <w:sz w:val="20"/>
        </w:rPr>
      </w:pPr>
      <w:r w:rsidRPr="00A954FB">
        <w:rPr>
          <w:rFonts w:ascii="Arial" w:hAnsi="Arial" w:cs="Arial"/>
          <w:sz w:val="20"/>
        </w:rPr>
        <w:t xml:space="preserve">“a) Cấp không khí theo cơ chế tự nhiên: sử dụng các ô cửa, cửa </w:t>
      </w:r>
      <w:r>
        <w:rPr>
          <w:rFonts w:ascii="Arial" w:hAnsi="Arial" w:cs="Arial"/>
          <w:sz w:val="20"/>
        </w:rPr>
        <w:t>s</w:t>
      </w:r>
      <w:r w:rsidRPr="00242A65">
        <w:rPr>
          <w:rFonts w:ascii="Arial" w:hAnsi="Arial" w:cs="Arial"/>
          <w:sz w:val="20"/>
        </w:rPr>
        <w:t>ổ</w:t>
      </w:r>
      <w:r w:rsidRPr="00A954FB">
        <w:rPr>
          <w:rFonts w:ascii="Arial" w:hAnsi="Arial" w:cs="Arial"/>
          <w:sz w:val="20"/>
        </w:rPr>
        <w:t xml:space="preserve">, hoặc khe hở khác có thể thông với không khí bên ngoài (mở khi có cháy). Các ô cửa, cửa </w:t>
      </w:r>
      <w:r>
        <w:rPr>
          <w:rFonts w:ascii="Arial" w:hAnsi="Arial" w:cs="Arial"/>
          <w:sz w:val="20"/>
        </w:rPr>
        <w:t>s</w:t>
      </w:r>
      <w:r w:rsidRPr="00242A65">
        <w:rPr>
          <w:rFonts w:ascii="Arial" w:hAnsi="Arial" w:cs="Arial"/>
          <w:sz w:val="20"/>
        </w:rPr>
        <w:t>ổ</w:t>
      </w:r>
      <w:r w:rsidRPr="00A954FB">
        <w:rPr>
          <w:rFonts w:ascii="Arial" w:hAnsi="Arial" w:cs="Arial"/>
          <w:sz w:val="20"/>
        </w:rPr>
        <w:t>, khe hở phải được bố trí ở phần dưới của khu vực được bảo vệ. Tổng diện tích thông khí của các lỗ mở (phần ô cửa, cửa sổ, khe hở nằm dưới biên dưới của tầng khói) phải được xác định phù hợp với D.4 và đáp ứng yêu cầu vận tốc dòng không khí đi qua các lỗ cửa không vượt quá 6 m/s (không yêu cầu vận tốc này đối với các lỗ mở đ</w:t>
      </w:r>
      <w:r w:rsidRPr="00242A65">
        <w:rPr>
          <w:rFonts w:ascii="Arial" w:hAnsi="Arial" w:cs="Arial"/>
          <w:sz w:val="20"/>
        </w:rPr>
        <w:t>ể</w:t>
      </w:r>
      <w:r w:rsidRPr="00A954FB">
        <w:rPr>
          <w:rFonts w:ascii="Arial" w:hAnsi="Arial" w:cs="Arial"/>
          <w:sz w:val="20"/>
        </w:rPr>
        <w:t xml:space="preserve"> bù không khí mà con ng</w:t>
      </w:r>
      <w:r>
        <w:rPr>
          <w:rFonts w:ascii="Arial" w:hAnsi="Arial" w:cs="Arial"/>
          <w:sz w:val="20"/>
        </w:rPr>
        <w:t>ườ</w:t>
      </w:r>
      <w:r w:rsidRPr="00A954FB">
        <w:rPr>
          <w:rFonts w:ascii="Arial" w:hAnsi="Arial" w:cs="Arial"/>
          <w:sz w:val="20"/>
        </w:rPr>
        <w:t>i không thoát nạn qua đó);”.</w:t>
      </w:r>
    </w:p>
    <w:p w:rsidR="00391ADC" w:rsidRPr="00242A65"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Sửa đổi đoạn b) như sau: Thay cụm từ “chống khói” bằng chữ </w:t>
      </w:r>
      <w:r w:rsidRPr="00242A65">
        <w:rPr>
          <w:rFonts w:ascii="Arial" w:hAnsi="Arial" w:cs="Arial"/>
          <w:sz w:val="20"/>
        </w:rPr>
        <w:t>“</w:t>
      </w:r>
      <w:r w:rsidRPr="00A954FB">
        <w:rPr>
          <w:rFonts w:ascii="Arial" w:hAnsi="Arial" w:cs="Arial"/>
          <w:sz w:val="20"/>
        </w:rPr>
        <w:t>vào”.</w:t>
      </w:r>
    </w:p>
    <w:p w:rsidR="00391ADC" w:rsidRPr="00242A65" w:rsidP="00391ADC">
      <w:pPr>
        <w:spacing w:before="120"/>
        <w:rPr>
          <w:rFonts w:ascii="Arial" w:hAnsi="Arial" w:cs="Arial"/>
          <w:sz w:val="20"/>
        </w:rPr>
      </w:pPr>
    </w:p>
    <w:p w:rsidR="00391ADC" w:rsidRPr="00F34FF6" w:rsidP="00391ADC">
      <w:pPr>
        <w:spacing w:before="120"/>
        <w:jc w:val="center"/>
        <w:rPr>
          <w:rFonts w:ascii="Arial" w:hAnsi="Arial" w:cs="Arial"/>
          <w:b/>
          <w:sz w:val="20"/>
        </w:rPr>
      </w:pPr>
      <w:bookmarkStart w:id="133" w:name="chuong_pl3"/>
      <w:r w:rsidRPr="0081700F" w:rsidR="0081700F">
        <w:rPr>
          <w:rFonts w:ascii="Arial" w:hAnsi="Arial" w:cs="Arial"/>
          <w:b/>
          <w:sz w:val="20"/>
        </w:rPr>
        <w:t>PHỤ LỤC E</w:t>
      </w:r>
      <w:bookmarkEnd w:id="133"/>
    </w:p>
    <w:p w:rsidR="00391ADC" w:rsidRPr="00A954FB" w:rsidP="00391ADC">
      <w:pPr>
        <w:spacing w:before="120"/>
        <w:jc w:val="center"/>
        <w:rPr>
          <w:rFonts w:ascii="Arial" w:hAnsi="Arial" w:cs="Arial"/>
          <w:sz w:val="20"/>
        </w:rPr>
      </w:pPr>
      <w:bookmarkStart w:id="134" w:name="chuong_pl3_name"/>
      <w:r w:rsidRPr="00A954FB">
        <w:rPr>
          <w:rFonts w:ascii="Arial" w:hAnsi="Arial" w:cs="Arial"/>
          <w:sz w:val="20"/>
        </w:rPr>
        <w:t>(quy định)</w:t>
      </w:r>
      <w:bookmarkEnd w:id="134"/>
    </w:p>
    <w:p w:rsidR="00391ADC" w:rsidRPr="00242A65" w:rsidP="00391ADC">
      <w:pPr>
        <w:spacing w:before="120"/>
        <w:jc w:val="center"/>
        <w:rPr>
          <w:rFonts w:ascii="Arial" w:hAnsi="Arial" w:cs="Arial"/>
          <w:b/>
          <w:sz w:val="20"/>
        </w:rPr>
      </w:pPr>
      <w:bookmarkStart w:id="135" w:name="chuong_pl3_name_name"/>
      <w:r w:rsidRPr="0081700F" w:rsidR="0081700F">
        <w:rPr>
          <w:rFonts w:ascii="Arial" w:hAnsi="Arial" w:cs="Arial"/>
          <w:b/>
          <w:sz w:val="20"/>
        </w:rPr>
        <w:t>KHOẢNG CÁCH PHÒNG CHÁY CHỐNG CHÁY</w:t>
      </w:r>
      <w:bookmarkEnd w:id="135"/>
    </w:p>
    <w:p w:rsidR="00391ADC" w:rsidRPr="00F34FF6" w:rsidP="00391ADC">
      <w:pPr>
        <w:spacing w:before="120"/>
        <w:rPr>
          <w:rFonts w:ascii="Arial" w:hAnsi="Arial" w:cs="Arial"/>
          <w:b/>
          <w:sz w:val="20"/>
        </w:rPr>
      </w:pPr>
      <w:bookmarkStart w:id="136" w:name="khoan_1_ple"/>
      <w:r w:rsidRPr="00F34FF6">
        <w:rPr>
          <w:rFonts w:ascii="Arial" w:hAnsi="Arial" w:cs="Arial"/>
          <w:b/>
          <w:sz w:val="20"/>
        </w:rPr>
        <w:t>Sửa đổi, bổ sung CHÚ THÍCH 6 của Bảng E.1 như sau:</w:t>
      </w:r>
      <w:bookmarkEnd w:id="136"/>
    </w:p>
    <w:p w:rsidR="00391ADC" w:rsidRPr="00A954FB" w:rsidP="00391ADC">
      <w:pPr>
        <w:spacing w:before="120"/>
        <w:rPr>
          <w:rFonts w:ascii="Arial" w:hAnsi="Arial" w:cs="Arial"/>
          <w:sz w:val="20"/>
        </w:rPr>
      </w:pPr>
      <w:r w:rsidRPr="00A954FB">
        <w:rPr>
          <w:rFonts w:ascii="Arial" w:hAnsi="Arial" w:cs="Arial"/>
          <w:sz w:val="20"/>
        </w:rPr>
        <w:t>“CHÚ THÍCH 6: Không quy định khoảng cách giữa các nhà và công trình công cộng khi tổng diện tích đất xây dựng (gồm cả diện tích đất không xây dựng giữa chúng) không vượt quá diện tích tầng cho phép lớn nh</w:t>
      </w:r>
      <w:r w:rsidRPr="00242A65">
        <w:rPr>
          <w:rFonts w:ascii="Arial" w:hAnsi="Arial" w:cs="Arial"/>
          <w:sz w:val="20"/>
        </w:rPr>
        <w:t>ấ</w:t>
      </w:r>
      <w:r w:rsidRPr="00A954FB">
        <w:rPr>
          <w:rFonts w:ascii="Arial" w:hAnsi="Arial" w:cs="Arial"/>
          <w:sz w:val="20"/>
        </w:rPr>
        <w:t>t trong phạm vi của một khoang cháy (xem Phụ lục H). Trong trường h</w:t>
      </w:r>
      <w:r w:rsidRPr="00242A65">
        <w:rPr>
          <w:rFonts w:ascii="Arial" w:hAnsi="Arial" w:cs="Arial"/>
          <w:sz w:val="20"/>
        </w:rPr>
        <w:t>ợ</w:t>
      </w:r>
      <w:r w:rsidRPr="00A954FB">
        <w:rPr>
          <w:rFonts w:ascii="Arial" w:hAnsi="Arial" w:cs="Arial"/>
          <w:sz w:val="20"/>
        </w:rPr>
        <w:t>p nhà thuộc nhóm F1.1, F4.1 th</w:t>
      </w:r>
      <w:r w:rsidRPr="00242A65">
        <w:rPr>
          <w:rFonts w:ascii="Arial" w:hAnsi="Arial" w:cs="Arial"/>
          <w:sz w:val="20"/>
        </w:rPr>
        <w:t>ì</w:t>
      </w:r>
      <w:r w:rsidRPr="00A954FB">
        <w:rPr>
          <w:rFonts w:ascii="Arial" w:hAnsi="Arial" w:cs="Arial"/>
          <w:sz w:val="20"/>
        </w:rPr>
        <w:t xml:space="preserve"> không được bố trí các phòng kho, bếp ăn tại khu vực tiếp giáp giữa hai nhà.</w:t>
      </w:r>
    </w:p>
    <w:p w:rsidR="00391ADC" w:rsidRPr="00A954FB" w:rsidP="00391ADC">
      <w:pPr>
        <w:spacing w:before="120"/>
        <w:rPr>
          <w:rFonts w:ascii="Arial" w:hAnsi="Arial" w:cs="Arial"/>
          <w:sz w:val="20"/>
        </w:rPr>
      </w:pPr>
      <w:r w:rsidRPr="00A954FB">
        <w:rPr>
          <w:rFonts w:ascii="Arial" w:hAnsi="Arial" w:cs="Arial"/>
          <w:sz w:val="20"/>
        </w:rPr>
        <w:t>Diện tích đất không xây dựng giữa hai nhà là diện tích hình chi</w:t>
      </w:r>
      <w:r w:rsidRPr="00242A65">
        <w:rPr>
          <w:rFonts w:ascii="Arial" w:hAnsi="Arial" w:cs="Arial"/>
          <w:sz w:val="20"/>
        </w:rPr>
        <w:t>ế</w:t>
      </w:r>
      <w:r w:rsidRPr="00A954FB">
        <w:rPr>
          <w:rFonts w:ascii="Arial" w:hAnsi="Arial" w:cs="Arial"/>
          <w:sz w:val="20"/>
        </w:rPr>
        <w:t>u bằng giới hạn b</w:t>
      </w:r>
      <w:r w:rsidRPr="00242A65">
        <w:rPr>
          <w:rFonts w:ascii="Arial" w:hAnsi="Arial" w:cs="Arial"/>
          <w:sz w:val="20"/>
        </w:rPr>
        <w:t>ở</w:t>
      </w:r>
      <w:r w:rsidRPr="00A954FB">
        <w:rPr>
          <w:rFonts w:ascii="Arial" w:hAnsi="Arial" w:cs="Arial"/>
          <w:sz w:val="20"/>
        </w:rPr>
        <w:t>i hai t</w:t>
      </w:r>
      <w:r>
        <w:rPr>
          <w:rFonts w:ascii="Arial" w:hAnsi="Arial" w:cs="Arial"/>
          <w:sz w:val="20"/>
        </w:rPr>
        <w:t>ườ</w:t>
      </w:r>
      <w:r w:rsidRPr="00A954FB">
        <w:rPr>
          <w:rFonts w:ascii="Arial" w:hAnsi="Arial" w:cs="Arial"/>
          <w:sz w:val="20"/>
        </w:rPr>
        <w:t>ng bao đối diện của hai nhà và các đường nối hai điểm góc đ</w:t>
      </w:r>
      <w:r w:rsidRPr="00242A65">
        <w:rPr>
          <w:rFonts w:ascii="Arial" w:hAnsi="Arial" w:cs="Arial"/>
          <w:sz w:val="20"/>
        </w:rPr>
        <w:t>ố</w:t>
      </w:r>
      <w:r w:rsidRPr="00A954FB">
        <w:rPr>
          <w:rFonts w:ascii="Arial" w:hAnsi="Arial" w:cs="Arial"/>
          <w:sz w:val="20"/>
        </w:rPr>
        <w:t>i diện nhau của hai nhà.</w:t>
      </w:r>
    </w:p>
    <w:p w:rsidR="00391ADC" w:rsidRPr="00A954FB" w:rsidP="00391ADC">
      <w:pPr>
        <w:spacing w:before="120"/>
        <w:rPr>
          <w:rFonts w:ascii="Arial" w:hAnsi="Arial" w:cs="Arial"/>
          <w:sz w:val="20"/>
        </w:rPr>
      </w:pPr>
      <w:r w:rsidRPr="00A954FB">
        <w:rPr>
          <w:rFonts w:ascii="Arial" w:hAnsi="Arial" w:cs="Arial"/>
          <w:sz w:val="20"/>
        </w:rPr>
        <w:t>Chú thích này không áp dụng cho các cơ sở kinh doanh khí đốt, chất lỏng cháy và chất lỏng dễ bắt cháy, cũng như các chất và vật liệu có khả năng nổ và cháy khi tác dụng với nước, ô xi trong không khí hoặc giữa chúng với nhau.".</w:t>
      </w:r>
    </w:p>
    <w:p w:rsidR="00391ADC" w:rsidRPr="00F953CE" w:rsidP="00391ADC">
      <w:pPr>
        <w:spacing w:before="120"/>
        <w:rPr>
          <w:rFonts w:ascii="Arial" w:hAnsi="Arial" w:cs="Arial"/>
          <w:b/>
          <w:sz w:val="20"/>
        </w:rPr>
      </w:pPr>
      <w:bookmarkStart w:id="137" w:name="khoan_2_ple"/>
      <w:r w:rsidRPr="00F953CE">
        <w:rPr>
          <w:rFonts w:ascii="Arial" w:hAnsi="Arial" w:cs="Arial"/>
          <w:b/>
          <w:sz w:val="20"/>
        </w:rPr>
        <w:t>Sửa đổi điểm E.2 như sau:</w:t>
      </w:r>
      <w:bookmarkEnd w:id="137"/>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Thay cụm từ “trong một cơ sở công nghiệp” bằng cụm từ “sản xuất, nhà kho".</w:t>
      </w:r>
    </w:p>
    <w:p w:rsidR="00391ADC" w:rsidRPr="00F953CE" w:rsidP="00391ADC">
      <w:pPr>
        <w:spacing w:before="120"/>
        <w:rPr>
          <w:rFonts w:ascii="Arial" w:hAnsi="Arial" w:cs="Arial"/>
          <w:b/>
          <w:sz w:val="20"/>
        </w:rPr>
      </w:pPr>
      <w:bookmarkStart w:id="138" w:name="khoan_3_ple"/>
      <w:r w:rsidRPr="00F953CE">
        <w:rPr>
          <w:rFonts w:ascii="Arial" w:hAnsi="Arial" w:cs="Arial"/>
          <w:b/>
          <w:sz w:val="20"/>
        </w:rPr>
        <w:t>Sửa đổi tiêu đề điểm E.3 như sau:</w:t>
      </w:r>
      <w:bookmarkEnd w:id="138"/>
    </w:p>
    <w:p w:rsidR="00391ADC" w:rsidRPr="00F953CE" w:rsidP="00391ADC">
      <w:pPr>
        <w:spacing w:before="120"/>
        <w:rPr>
          <w:rFonts w:ascii="Arial" w:hAnsi="Arial" w:cs="Arial"/>
          <w:b/>
          <w:sz w:val="20"/>
        </w:rPr>
      </w:pPr>
      <w:r w:rsidRPr="00F953CE">
        <w:rPr>
          <w:rFonts w:ascii="Arial" w:hAnsi="Arial" w:cs="Arial"/>
          <w:b/>
          <w:sz w:val="20"/>
        </w:rPr>
        <w:t>“E.3 Khoảng cách phòng cháy chống cháy xác định theo đường ranh giới”.</w:t>
      </w:r>
    </w:p>
    <w:p w:rsidR="00391ADC" w:rsidRPr="00F953CE" w:rsidP="00391ADC">
      <w:pPr>
        <w:spacing w:before="120"/>
        <w:rPr>
          <w:rFonts w:ascii="Arial" w:hAnsi="Arial" w:cs="Arial"/>
          <w:b/>
          <w:sz w:val="20"/>
        </w:rPr>
      </w:pPr>
      <w:bookmarkStart w:id="139" w:name="khoan_4_ple"/>
      <w:r w:rsidRPr="00F953CE">
        <w:rPr>
          <w:rFonts w:ascii="Arial" w:hAnsi="Arial" w:cs="Arial"/>
          <w:b/>
          <w:sz w:val="20"/>
        </w:rPr>
        <w:t>Sửa đổi, bổ sung điểm E.3.1 như sau:</w:t>
      </w:r>
      <w:bookmarkEnd w:id="139"/>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Thay cụm từ “để xác định” bằng cụm từ </w:t>
      </w:r>
      <w:r w:rsidRPr="00242A65">
        <w:rPr>
          <w:rFonts w:ascii="Arial" w:hAnsi="Arial" w:cs="Arial"/>
          <w:sz w:val="20"/>
        </w:rPr>
        <w:t>“</w:t>
      </w:r>
      <w:r w:rsidRPr="00A954FB">
        <w:rPr>
          <w:rFonts w:ascii="Arial" w:hAnsi="Arial" w:cs="Arial"/>
          <w:sz w:val="20"/>
        </w:rPr>
        <w:t>được xác định t</w:t>
      </w:r>
      <w:r w:rsidRPr="00242A65">
        <w:rPr>
          <w:rFonts w:ascii="Arial" w:hAnsi="Arial" w:cs="Arial"/>
          <w:sz w:val="20"/>
        </w:rPr>
        <w:t>ươ</w:t>
      </w:r>
      <w:r w:rsidRPr="00A954FB">
        <w:rPr>
          <w:rFonts w:ascii="Arial" w:hAnsi="Arial" w:cs="Arial"/>
          <w:sz w:val="20"/>
        </w:rPr>
        <w:t>ng ứng với”.</w:t>
      </w:r>
    </w:p>
    <w:p w:rsidR="00391ADC" w:rsidRPr="00D976A1" w:rsidP="00391ADC">
      <w:pPr>
        <w:spacing w:before="120"/>
        <w:rPr>
          <w:rFonts w:ascii="Arial" w:hAnsi="Arial" w:cs="Arial"/>
          <w:b/>
          <w:sz w:val="20"/>
        </w:rPr>
      </w:pPr>
      <w:bookmarkStart w:id="140" w:name="khoan_5_ple"/>
      <w:r w:rsidRPr="00D976A1">
        <w:rPr>
          <w:rFonts w:ascii="Arial" w:hAnsi="Arial" w:cs="Arial"/>
          <w:b/>
          <w:sz w:val="20"/>
        </w:rPr>
        <w:t>Sửa đổi điểm E.3.2 như sau:</w:t>
      </w:r>
      <w:bookmarkEnd w:id="140"/>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Thay cụm từ </w:t>
      </w:r>
      <w:r w:rsidRPr="00242A65">
        <w:rPr>
          <w:rFonts w:ascii="Arial" w:hAnsi="Arial" w:cs="Arial"/>
          <w:sz w:val="20"/>
        </w:rPr>
        <w:t>“</w:t>
      </w:r>
      <w:r w:rsidRPr="00A954FB">
        <w:rPr>
          <w:rFonts w:ascii="Arial" w:hAnsi="Arial" w:cs="Arial"/>
          <w:sz w:val="20"/>
        </w:rPr>
        <w:t>đo theo phương ngang vuông góc 90° từ tường ngoài nhà” bằng cụm từ "đo vuông góc theo phương ngang từ mặt ngoài tường ngoài nhà (hoặc từ mép ngoài của bộ phận cháy được gần nhất trong nhà, bao gồm cả nội thất)".</w:t>
      </w:r>
    </w:p>
    <w:p w:rsidR="00391ADC" w:rsidRPr="00D976A1" w:rsidP="00391ADC">
      <w:pPr>
        <w:spacing w:before="120"/>
        <w:rPr>
          <w:rFonts w:ascii="Arial" w:hAnsi="Arial" w:cs="Arial"/>
          <w:b/>
          <w:sz w:val="20"/>
        </w:rPr>
      </w:pPr>
      <w:bookmarkStart w:id="141" w:name="khoan_6_ple"/>
      <w:r w:rsidRPr="00D976A1">
        <w:rPr>
          <w:rFonts w:ascii="Arial" w:hAnsi="Arial" w:cs="Arial"/>
          <w:b/>
          <w:sz w:val="20"/>
        </w:rPr>
        <w:t>Bổ sung vào sau câu thứ hai của điểm E.3.3 như sau:</w:t>
      </w:r>
      <w:bookmarkEnd w:id="141"/>
    </w:p>
    <w:p w:rsidR="00391ADC" w:rsidRPr="00A954FB" w:rsidP="00391ADC">
      <w:pPr>
        <w:spacing w:before="120"/>
        <w:rPr>
          <w:rFonts w:ascii="Arial" w:hAnsi="Arial" w:cs="Arial"/>
          <w:sz w:val="20"/>
        </w:rPr>
      </w:pPr>
      <w:r w:rsidRPr="00A954FB">
        <w:rPr>
          <w:rFonts w:ascii="Arial" w:hAnsi="Arial" w:cs="Arial"/>
          <w:sz w:val="20"/>
        </w:rPr>
        <w:t>“Khi tường ngoài có yêu cầu về giới hạn chịu lửa theo Bảng E.3 thì tổng diện tích các lỗ mở không đ</w:t>
      </w:r>
      <w:r>
        <w:rPr>
          <w:rFonts w:ascii="Arial" w:hAnsi="Arial" w:cs="Arial"/>
          <w:sz w:val="20"/>
        </w:rPr>
        <w:t>ượ</w:t>
      </w:r>
      <w:r w:rsidRPr="00A954FB">
        <w:rPr>
          <w:rFonts w:ascii="Arial" w:hAnsi="Arial" w:cs="Arial"/>
          <w:sz w:val="20"/>
        </w:rPr>
        <w:t>c bảo vệ chống cháy không được vượt quá các giá trị cho phép tại Bảng E.4a hoặc Bảng E.4b. Khi t</w:t>
      </w:r>
      <w:r>
        <w:rPr>
          <w:rFonts w:ascii="Arial" w:hAnsi="Arial" w:cs="Arial"/>
          <w:sz w:val="20"/>
        </w:rPr>
        <w:t>ườ</w:t>
      </w:r>
      <w:r w:rsidRPr="00A954FB">
        <w:rPr>
          <w:rFonts w:ascii="Arial" w:hAnsi="Arial" w:cs="Arial"/>
          <w:sz w:val="20"/>
        </w:rPr>
        <w:t>ng ngoài không c</w:t>
      </w:r>
      <w:r w:rsidRPr="00242A65">
        <w:rPr>
          <w:rFonts w:ascii="Arial" w:hAnsi="Arial" w:cs="Arial"/>
          <w:sz w:val="20"/>
        </w:rPr>
        <w:t>ó</w:t>
      </w:r>
      <w:r w:rsidRPr="00A954FB">
        <w:rPr>
          <w:rFonts w:ascii="Arial" w:hAnsi="Arial" w:cs="Arial"/>
          <w:sz w:val="20"/>
        </w:rPr>
        <w:t xml:space="preserve"> yêu cầu về giới hạn chịu lửa theo Bảng E.3 thì diện tích các lỗ m</w:t>
      </w:r>
      <w:r w:rsidRPr="00242A65">
        <w:rPr>
          <w:rFonts w:ascii="Arial" w:hAnsi="Arial" w:cs="Arial"/>
          <w:sz w:val="20"/>
        </w:rPr>
        <w:t>ở</w:t>
      </w:r>
      <w:r w:rsidRPr="00A954FB">
        <w:rPr>
          <w:rFonts w:ascii="Arial" w:hAnsi="Arial" w:cs="Arial"/>
          <w:sz w:val="20"/>
        </w:rPr>
        <w:t xml:space="preserve"> không cần tuân thủ Bảng E.4a hoặc Bảng E.4b.</w:t>
      </w:r>
    </w:p>
    <w:p w:rsidR="00391ADC" w:rsidRPr="00242A65" w:rsidP="00391ADC">
      <w:pPr>
        <w:spacing w:before="120"/>
        <w:rPr>
          <w:rFonts w:ascii="Arial" w:hAnsi="Arial" w:cs="Arial"/>
          <w:sz w:val="20"/>
        </w:rPr>
      </w:pPr>
      <w:r w:rsidRPr="00A954FB">
        <w:rPr>
          <w:rFonts w:ascii="Arial" w:hAnsi="Arial" w:cs="Arial"/>
          <w:sz w:val="20"/>
        </w:rPr>
        <w:t xml:space="preserve">Cho phép nhân đôi diện tích lỗ mở không được bảo vệ chống cháy nếu nhà đang xét được trang bị chữa cháy tự động. Cho phép sử dụng </w:t>
      </w:r>
      <w:r>
        <w:rPr>
          <w:rFonts w:ascii="Arial" w:hAnsi="Arial" w:cs="Arial"/>
          <w:sz w:val="20"/>
        </w:rPr>
        <w:t>giải</w:t>
      </w:r>
      <w:r w:rsidRPr="00A954FB">
        <w:rPr>
          <w:rFonts w:ascii="Arial" w:hAnsi="Arial" w:cs="Arial"/>
          <w:sz w:val="20"/>
        </w:rPr>
        <w:t xml:space="preserve"> pháp khác ngăn cháy lan như quy định tại đoạn b) điểm 4.35 đối với các ô cửa từ E 60 trở xuống.</w:t>
      </w:r>
      <w:r w:rsidRPr="00242A65">
        <w:rPr>
          <w:rFonts w:ascii="Arial" w:hAnsi="Arial" w:cs="Arial"/>
          <w:sz w:val="20"/>
        </w:rPr>
        <w:t>”</w:t>
      </w:r>
      <w:r w:rsidRPr="00A954FB">
        <w:rPr>
          <w:rFonts w:ascii="Arial" w:hAnsi="Arial" w:cs="Arial"/>
          <w:sz w:val="20"/>
        </w:rPr>
        <w:t>.</w:t>
      </w:r>
    </w:p>
    <w:p w:rsidR="00391ADC" w:rsidRPr="00242A65" w:rsidP="00391ADC">
      <w:pPr>
        <w:spacing w:before="120"/>
        <w:rPr>
          <w:rFonts w:ascii="Arial" w:hAnsi="Arial" w:cs="Arial"/>
          <w:sz w:val="20"/>
        </w:rPr>
      </w:pPr>
    </w:p>
    <w:p w:rsidR="00391ADC" w:rsidRPr="00DF231B" w:rsidP="00391ADC">
      <w:pPr>
        <w:spacing w:before="120"/>
        <w:jc w:val="center"/>
        <w:rPr>
          <w:rFonts w:ascii="Arial" w:hAnsi="Arial" w:cs="Arial"/>
          <w:b/>
          <w:sz w:val="20"/>
        </w:rPr>
      </w:pPr>
      <w:bookmarkStart w:id="142" w:name="chuong_pl4"/>
      <w:r w:rsidRPr="0081700F" w:rsidR="0081700F">
        <w:rPr>
          <w:rFonts w:ascii="Arial" w:hAnsi="Arial" w:cs="Arial"/>
          <w:b/>
          <w:sz w:val="20"/>
        </w:rPr>
        <w:t>PHỤ LỤC G</w:t>
      </w:r>
      <w:bookmarkEnd w:id="142"/>
    </w:p>
    <w:p w:rsidR="00391ADC" w:rsidRPr="00A954FB" w:rsidP="00391ADC">
      <w:pPr>
        <w:spacing w:before="120"/>
        <w:jc w:val="center"/>
        <w:rPr>
          <w:rFonts w:ascii="Arial" w:hAnsi="Arial" w:cs="Arial"/>
          <w:sz w:val="20"/>
        </w:rPr>
      </w:pPr>
      <w:bookmarkStart w:id="143" w:name="chuong_pl4_name"/>
      <w:r w:rsidRPr="00A954FB">
        <w:rPr>
          <w:rFonts w:ascii="Arial" w:hAnsi="Arial" w:cs="Arial"/>
          <w:sz w:val="20"/>
        </w:rPr>
        <w:t>(quy định)</w:t>
      </w:r>
      <w:bookmarkEnd w:id="143"/>
    </w:p>
    <w:p w:rsidR="00391ADC" w:rsidRPr="00DF231B" w:rsidP="00391ADC">
      <w:pPr>
        <w:spacing w:before="120"/>
        <w:jc w:val="center"/>
        <w:rPr>
          <w:rFonts w:ascii="Arial" w:hAnsi="Arial" w:cs="Arial"/>
          <w:b/>
          <w:sz w:val="20"/>
        </w:rPr>
      </w:pPr>
      <w:bookmarkStart w:id="144" w:name="chuong_pl4_name_name"/>
      <w:r w:rsidRPr="0081700F" w:rsidR="0081700F">
        <w:rPr>
          <w:rFonts w:ascii="Arial" w:hAnsi="Arial" w:cs="Arial"/>
          <w:b/>
          <w:sz w:val="20"/>
        </w:rPr>
        <w:t>KHOẢNG CÁCH ĐẾN CÁC LỐI RA THOÁT NẠN VÀ CHIỀU RỘNG LỐI RA THOÁT NẠN</w:t>
      </w:r>
      <w:bookmarkEnd w:id="144"/>
    </w:p>
    <w:p w:rsidR="00391ADC" w:rsidRPr="00DF231B" w:rsidP="00391ADC">
      <w:pPr>
        <w:spacing w:before="120"/>
        <w:rPr>
          <w:rFonts w:ascii="Arial" w:hAnsi="Arial" w:cs="Arial"/>
          <w:b/>
          <w:sz w:val="20"/>
        </w:rPr>
      </w:pPr>
      <w:r w:rsidRPr="00DF231B">
        <w:rPr>
          <w:rFonts w:ascii="Arial" w:hAnsi="Arial" w:cs="Arial"/>
          <w:b/>
          <w:sz w:val="20"/>
        </w:rPr>
        <w:t>Bãi bỏ CHÚ THÍCH của đi</w:t>
      </w:r>
      <w:r w:rsidRPr="00242A65">
        <w:rPr>
          <w:rFonts w:ascii="Arial" w:hAnsi="Arial" w:cs="Arial"/>
          <w:b/>
          <w:sz w:val="20"/>
        </w:rPr>
        <w:t>ể</w:t>
      </w:r>
      <w:r w:rsidRPr="00DF231B">
        <w:rPr>
          <w:rFonts w:ascii="Arial" w:hAnsi="Arial" w:cs="Arial"/>
          <w:b/>
          <w:sz w:val="20"/>
        </w:rPr>
        <w:t>m G.1.2.1.</w:t>
      </w:r>
    </w:p>
    <w:p w:rsidR="00391ADC" w:rsidRPr="00DF231B" w:rsidP="00391ADC">
      <w:pPr>
        <w:spacing w:before="120"/>
        <w:rPr>
          <w:rFonts w:ascii="Arial" w:hAnsi="Arial" w:cs="Arial"/>
          <w:b/>
          <w:sz w:val="20"/>
        </w:rPr>
      </w:pPr>
      <w:r w:rsidRPr="00DF231B">
        <w:rPr>
          <w:rFonts w:ascii="Arial" w:hAnsi="Arial" w:cs="Arial"/>
          <w:b/>
          <w:sz w:val="20"/>
        </w:rPr>
        <w:t>Sửa đổi Bảng G2a như sau:</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Bãi bỏ chữ </w:t>
      </w:r>
      <w:r w:rsidRPr="00242A65">
        <w:rPr>
          <w:rFonts w:ascii="Arial" w:hAnsi="Arial" w:cs="Arial"/>
          <w:sz w:val="20"/>
        </w:rPr>
        <w:t>“</w:t>
      </w:r>
      <w:r w:rsidRPr="00A954FB">
        <w:rPr>
          <w:rFonts w:ascii="Arial" w:hAnsi="Arial" w:cs="Arial"/>
          <w:sz w:val="20"/>
        </w:rPr>
        <w:t>buồng</w:t>
      </w:r>
      <w:r w:rsidRPr="00242A65">
        <w:rPr>
          <w:rFonts w:ascii="Arial" w:hAnsi="Arial" w:cs="Arial"/>
          <w:sz w:val="20"/>
        </w:rPr>
        <w:t>”</w:t>
      </w:r>
      <w:r w:rsidRPr="00A954FB">
        <w:rPr>
          <w:rFonts w:ascii="Arial" w:hAnsi="Arial" w:cs="Arial"/>
          <w:sz w:val="20"/>
        </w:rPr>
        <w:t xml:space="preserve"> tại điểm 1 Bảng G2a.</w:t>
      </w:r>
    </w:p>
    <w:p w:rsidR="00391ADC" w:rsidRPr="00DF231B" w:rsidP="00391ADC">
      <w:pPr>
        <w:spacing w:before="120"/>
        <w:rPr>
          <w:rFonts w:ascii="Arial" w:hAnsi="Arial" w:cs="Arial"/>
          <w:b/>
          <w:sz w:val="20"/>
        </w:rPr>
      </w:pPr>
      <w:r w:rsidRPr="00DF231B">
        <w:rPr>
          <w:rFonts w:ascii="Arial" w:hAnsi="Arial" w:cs="Arial"/>
          <w:b/>
          <w:sz w:val="20"/>
        </w:rPr>
        <w:t>Sửa đổi điểm G.3 như sau:</w:t>
      </w:r>
    </w:p>
    <w:p w:rsidR="00391ADC" w:rsidRPr="00242A65"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Bổ sung</w:t>
      </w:r>
      <w:r w:rsidRPr="00A954FB">
        <w:rPr>
          <w:rFonts w:ascii="Arial" w:hAnsi="Arial" w:cs="Arial"/>
          <w:sz w:val="20"/>
        </w:rPr>
        <w:t xml:space="preserve"> vào sau từ “G.9</w:t>
      </w:r>
      <w:r w:rsidRPr="00242A65">
        <w:rPr>
          <w:rFonts w:ascii="Arial" w:hAnsi="Arial" w:cs="Arial"/>
          <w:sz w:val="20"/>
        </w:rPr>
        <w:t>”</w:t>
      </w:r>
      <w:r w:rsidRPr="00A954FB">
        <w:rPr>
          <w:rFonts w:ascii="Arial" w:hAnsi="Arial" w:cs="Arial"/>
          <w:sz w:val="20"/>
        </w:rPr>
        <w:t xml:space="preserve"> tại đoạn thứ nhất của G.3 cụm từ sau:</w:t>
      </w:r>
      <w:r w:rsidRPr="00242A65">
        <w:rPr>
          <w:rFonts w:ascii="Arial" w:hAnsi="Arial" w:cs="Arial"/>
          <w:sz w:val="20"/>
        </w:rPr>
        <w:t xml:space="preserve"> </w:t>
      </w:r>
      <w:r w:rsidRPr="00A954FB">
        <w:rPr>
          <w:rFonts w:ascii="Arial" w:hAnsi="Arial" w:cs="Arial"/>
          <w:sz w:val="20"/>
        </w:rPr>
        <w:t>", hoặc xác định theo tài liệu chuẩn khác (ví dụ [5])".</w:t>
      </w:r>
    </w:p>
    <w:p w:rsidR="00391ADC" w:rsidRPr="00242A65" w:rsidP="00391ADC">
      <w:pPr>
        <w:spacing w:before="120"/>
        <w:rPr>
          <w:rFonts w:ascii="Arial" w:hAnsi="Arial" w:cs="Arial"/>
          <w:sz w:val="20"/>
        </w:rPr>
      </w:pPr>
    </w:p>
    <w:p w:rsidR="00391ADC" w:rsidRPr="00DF231B" w:rsidP="00391ADC">
      <w:pPr>
        <w:spacing w:before="120"/>
        <w:jc w:val="center"/>
        <w:rPr>
          <w:rFonts w:ascii="Arial" w:hAnsi="Arial" w:cs="Arial"/>
          <w:b/>
          <w:sz w:val="20"/>
        </w:rPr>
      </w:pPr>
      <w:bookmarkStart w:id="145" w:name="chuong_pl5"/>
      <w:r w:rsidRPr="0081700F" w:rsidR="0081700F">
        <w:rPr>
          <w:rFonts w:ascii="Arial" w:hAnsi="Arial" w:cs="Arial"/>
          <w:b/>
          <w:sz w:val="20"/>
        </w:rPr>
        <w:t>PHỤ LỤC H</w:t>
      </w:r>
      <w:bookmarkEnd w:id="145"/>
    </w:p>
    <w:p w:rsidR="00391ADC" w:rsidRPr="00A954FB" w:rsidP="00391ADC">
      <w:pPr>
        <w:spacing w:before="120"/>
        <w:jc w:val="center"/>
        <w:rPr>
          <w:rFonts w:ascii="Arial" w:hAnsi="Arial" w:cs="Arial"/>
          <w:sz w:val="20"/>
        </w:rPr>
      </w:pPr>
      <w:bookmarkStart w:id="146" w:name="chuong_pl5_name"/>
      <w:r w:rsidRPr="00A954FB">
        <w:rPr>
          <w:rFonts w:ascii="Arial" w:hAnsi="Arial" w:cs="Arial"/>
          <w:sz w:val="20"/>
        </w:rPr>
        <w:t>(quy định)</w:t>
      </w:r>
      <w:bookmarkEnd w:id="146"/>
    </w:p>
    <w:p w:rsidR="00391ADC" w:rsidRPr="00DF231B" w:rsidP="00391ADC">
      <w:pPr>
        <w:spacing w:before="120"/>
        <w:jc w:val="center"/>
        <w:rPr>
          <w:rFonts w:ascii="Arial" w:hAnsi="Arial" w:cs="Arial"/>
          <w:b/>
          <w:sz w:val="20"/>
        </w:rPr>
      </w:pPr>
      <w:bookmarkStart w:id="147" w:name="chuong_pl5_name_name"/>
      <w:r w:rsidRPr="0081700F" w:rsidR="0081700F">
        <w:rPr>
          <w:rFonts w:ascii="Arial" w:hAnsi="Arial" w:cs="Arial"/>
          <w:b/>
          <w:sz w:val="20"/>
        </w:rPr>
        <w:t>BẬC CHỊU LỬA VÀ CÁC YÊU CẦU BẢO ĐẢM AN TOÀN CHÁY CHO NHÀ, CÔNG TRÌNH, KHOANG CHÁY</w:t>
      </w:r>
      <w:bookmarkEnd w:id="147"/>
    </w:p>
    <w:p w:rsidR="00391ADC" w:rsidRPr="00DF231B" w:rsidP="00391ADC">
      <w:pPr>
        <w:spacing w:before="120"/>
        <w:rPr>
          <w:rFonts w:ascii="Arial" w:hAnsi="Arial" w:cs="Arial"/>
          <w:b/>
          <w:sz w:val="20"/>
        </w:rPr>
      </w:pPr>
      <w:bookmarkStart w:id="148" w:name="khoan_1_plh"/>
      <w:r w:rsidRPr="00DF231B">
        <w:rPr>
          <w:rFonts w:ascii="Arial" w:hAnsi="Arial" w:cs="Arial"/>
          <w:b/>
          <w:sz w:val="20"/>
        </w:rPr>
        <w:t>Sửa đổi đoạn thứ nhất của điểm H.2.1 như sau:</w:t>
      </w:r>
      <w:bookmarkEnd w:id="148"/>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Thay cụm từ “và khách sạn kiểu căn hộ như nhà ở” bằng cụm từ “dạng căn hộ</w:t>
      </w:r>
      <w:r w:rsidRPr="00242A65">
        <w:rPr>
          <w:rFonts w:ascii="Arial" w:hAnsi="Arial" w:cs="Arial"/>
          <w:sz w:val="20"/>
        </w:rPr>
        <w:t>”</w:t>
      </w:r>
      <w:r w:rsidRPr="00A954FB">
        <w:rPr>
          <w:rFonts w:ascii="Arial" w:hAnsi="Arial" w:cs="Arial"/>
          <w:sz w:val="20"/>
        </w:rPr>
        <w:t>.</w:t>
      </w:r>
    </w:p>
    <w:p w:rsidR="00391ADC" w:rsidRPr="00DF231B" w:rsidP="00391ADC">
      <w:pPr>
        <w:spacing w:before="120"/>
        <w:rPr>
          <w:rFonts w:ascii="Arial" w:hAnsi="Arial" w:cs="Arial"/>
          <w:b/>
          <w:sz w:val="20"/>
        </w:rPr>
      </w:pPr>
      <w:bookmarkStart w:id="149" w:name="khoan_2_plh"/>
      <w:r w:rsidRPr="00DF231B">
        <w:rPr>
          <w:rFonts w:ascii="Arial" w:hAnsi="Arial" w:cs="Arial"/>
          <w:b/>
          <w:sz w:val="20"/>
        </w:rPr>
        <w:t>Sửa đổi điểm H.2.4.4 như sau:</w:t>
      </w:r>
      <w:bookmarkEnd w:id="149"/>
    </w:p>
    <w:p w:rsidR="00391ADC" w:rsidRPr="00A954FB" w:rsidP="00391ADC">
      <w:pPr>
        <w:spacing w:before="120"/>
        <w:rPr>
          <w:rFonts w:ascii="Arial" w:hAnsi="Arial" w:cs="Arial"/>
          <w:sz w:val="20"/>
        </w:rPr>
      </w:pPr>
      <w:r w:rsidRPr="00A954FB">
        <w:rPr>
          <w:rFonts w:ascii="Arial" w:hAnsi="Arial" w:cs="Arial"/>
          <w:sz w:val="20"/>
        </w:rPr>
        <w:t>“</w:t>
      </w:r>
      <w:r w:rsidRPr="00DF231B">
        <w:rPr>
          <w:rFonts w:ascii="Arial" w:hAnsi="Arial" w:cs="Arial"/>
          <w:b/>
          <w:sz w:val="20"/>
        </w:rPr>
        <w:t>H.2.4.4</w:t>
      </w:r>
      <w:r w:rsidRPr="00A954FB">
        <w:rPr>
          <w:rFonts w:ascii="Arial" w:hAnsi="Arial" w:cs="Arial"/>
          <w:sz w:val="20"/>
        </w:rPr>
        <w:t xml:space="preserve"> Trên tầng 3 của nhà trẻ, mẫu giáo, mầm non cho phép bố trí các phòng dành cho lớp lớn, phòng học nhạc và thể chất, phòng chơi, phòng phục vụ. Khi đó các phòng có diện tích lớn hơn 50 m</w:t>
      </w:r>
      <w:r w:rsidRPr="00DF231B">
        <w:rPr>
          <w:rFonts w:ascii="Arial" w:hAnsi="Arial" w:cs="Arial"/>
          <w:sz w:val="20"/>
          <w:vertAlign w:val="superscript"/>
        </w:rPr>
        <w:t>2</w:t>
      </w:r>
      <w:r w:rsidRPr="00A954FB">
        <w:rPr>
          <w:rFonts w:ascii="Arial" w:hAnsi="Arial" w:cs="Arial"/>
          <w:sz w:val="20"/>
        </w:rPr>
        <w:t xml:space="preserve"> thì phải có một trong các lối ra thoát nạn dẫn trực tiếp vào thang bộ thoát nạn hoặc đi qua hành lang thoát nạn vào thang bộ thoát nạn.”.</w:t>
      </w:r>
    </w:p>
    <w:p w:rsidR="00391ADC" w:rsidRPr="00DF231B" w:rsidP="00391ADC">
      <w:pPr>
        <w:spacing w:before="120"/>
        <w:rPr>
          <w:rFonts w:ascii="Arial" w:hAnsi="Arial" w:cs="Arial"/>
          <w:b/>
          <w:sz w:val="20"/>
        </w:rPr>
      </w:pPr>
      <w:bookmarkStart w:id="150" w:name="khoan_3_plh"/>
      <w:r w:rsidRPr="00DF231B">
        <w:rPr>
          <w:rFonts w:ascii="Arial" w:hAnsi="Arial" w:cs="Arial"/>
          <w:b/>
          <w:sz w:val="20"/>
        </w:rPr>
        <w:t>Sửa đổi CHÚ THÍCH của Bảng H.6 như sau:</w:t>
      </w:r>
      <w:bookmarkEnd w:id="150"/>
    </w:p>
    <w:p w:rsidR="00391ADC" w:rsidRPr="00A954FB" w:rsidP="00391ADC">
      <w:pPr>
        <w:spacing w:before="120"/>
        <w:rPr>
          <w:rFonts w:ascii="Arial" w:hAnsi="Arial" w:cs="Arial"/>
          <w:sz w:val="20"/>
        </w:rPr>
      </w:pPr>
      <w:r w:rsidRPr="00A954FB">
        <w:rPr>
          <w:rFonts w:ascii="Arial" w:hAnsi="Arial" w:cs="Arial"/>
          <w:sz w:val="20"/>
        </w:rPr>
        <w:t xml:space="preserve">“CHÚ THÍCH: </w:t>
      </w:r>
      <w:r w:rsidRPr="00242A65">
        <w:rPr>
          <w:rFonts w:ascii="Arial" w:hAnsi="Arial" w:cs="Arial"/>
          <w:sz w:val="20"/>
        </w:rPr>
        <w:t>S</w:t>
      </w:r>
      <w:r w:rsidRPr="00A954FB">
        <w:rPr>
          <w:rFonts w:ascii="Arial" w:hAnsi="Arial" w:cs="Arial"/>
          <w:sz w:val="20"/>
        </w:rPr>
        <w:t>ố tầng nhà được xác định bằng số các tầng trên mặt đ</w:t>
      </w:r>
      <w:r w:rsidRPr="00242A65">
        <w:rPr>
          <w:rFonts w:ascii="Arial" w:hAnsi="Arial" w:cs="Arial"/>
          <w:sz w:val="20"/>
        </w:rPr>
        <w:t>ấ</w:t>
      </w:r>
      <w:r w:rsidRPr="00A954FB">
        <w:rPr>
          <w:rFonts w:ascii="Arial" w:hAnsi="Arial" w:cs="Arial"/>
          <w:sz w:val="20"/>
        </w:rPr>
        <w:t>t, không t</w:t>
      </w:r>
      <w:r w:rsidRPr="00242A65">
        <w:rPr>
          <w:rFonts w:ascii="Arial" w:hAnsi="Arial" w:cs="Arial"/>
          <w:sz w:val="20"/>
        </w:rPr>
        <w:t>í</w:t>
      </w:r>
      <w:r w:rsidRPr="00A954FB">
        <w:rPr>
          <w:rFonts w:ascii="Arial" w:hAnsi="Arial" w:cs="Arial"/>
          <w:sz w:val="20"/>
        </w:rPr>
        <w:t>nh tầng kỹ thuật trên cùng. Đối với trường trung học cơ s</w:t>
      </w:r>
      <w:r w:rsidRPr="00242A65">
        <w:rPr>
          <w:rFonts w:ascii="Arial" w:hAnsi="Arial" w:cs="Arial"/>
          <w:sz w:val="20"/>
        </w:rPr>
        <w:t>ở</w:t>
      </w:r>
      <w:r w:rsidRPr="00A954FB">
        <w:rPr>
          <w:rFonts w:ascii="Arial" w:hAnsi="Arial" w:cs="Arial"/>
          <w:sz w:val="20"/>
        </w:rPr>
        <w:t xml:space="preserve"> và trung học phổ thông hoặc tương đương, chiều cao PCCC lớn nhất cho phép của nhà được l</w:t>
      </w:r>
      <w:r w:rsidRPr="00242A65">
        <w:rPr>
          <w:rFonts w:ascii="Arial" w:hAnsi="Arial" w:cs="Arial"/>
          <w:sz w:val="20"/>
        </w:rPr>
        <w:t>ấ</w:t>
      </w:r>
      <w:r w:rsidRPr="00A954FB">
        <w:rPr>
          <w:rFonts w:ascii="Arial" w:hAnsi="Arial" w:cs="Arial"/>
          <w:sz w:val="20"/>
        </w:rPr>
        <w:t>y đến 25 m (7 tầng) nếu nhà có tối thiểu hai thang thoát nạ</w:t>
      </w:r>
      <w:r>
        <w:rPr>
          <w:rFonts w:ascii="Arial" w:hAnsi="Arial" w:cs="Arial"/>
          <w:sz w:val="20"/>
        </w:rPr>
        <w:t>n b</w:t>
      </w:r>
      <w:r w:rsidRPr="00242A65">
        <w:rPr>
          <w:rFonts w:ascii="Arial" w:hAnsi="Arial" w:cs="Arial"/>
          <w:sz w:val="20"/>
        </w:rPr>
        <w:t>ả</w:t>
      </w:r>
      <w:r w:rsidRPr="00A954FB">
        <w:rPr>
          <w:rFonts w:ascii="Arial" w:hAnsi="Arial" w:cs="Arial"/>
          <w:sz w:val="20"/>
        </w:rPr>
        <w:t>o đảm yêu cầu của quy chuẩn này.”.</w:t>
      </w:r>
    </w:p>
    <w:p w:rsidR="00391ADC" w:rsidRPr="00030234" w:rsidP="00391ADC">
      <w:pPr>
        <w:spacing w:before="120"/>
        <w:rPr>
          <w:rFonts w:ascii="Arial" w:hAnsi="Arial" w:cs="Arial"/>
          <w:b/>
          <w:sz w:val="20"/>
        </w:rPr>
      </w:pPr>
      <w:bookmarkStart w:id="151" w:name="khoan_4_plh"/>
      <w:r w:rsidRPr="00030234">
        <w:rPr>
          <w:rFonts w:ascii="Arial" w:hAnsi="Arial" w:cs="Arial"/>
          <w:b/>
          <w:sz w:val="20"/>
        </w:rPr>
        <w:t>Sửa đổi, bổ sung điểm H.2.9.1 như sau:</w:t>
      </w:r>
      <w:bookmarkEnd w:id="151"/>
    </w:p>
    <w:p w:rsidR="00391ADC" w:rsidRPr="00A954FB" w:rsidP="00391ADC">
      <w:pPr>
        <w:spacing w:before="120"/>
        <w:rPr>
          <w:rFonts w:ascii="Arial" w:hAnsi="Arial" w:cs="Arial"/>
          <w:sz w:val="20"/>
        </w:rPr>
      </w:pPr>
      <w:r w:rsidRPr="00A954FB">
        <w:rPr>
          <w:rFonts w:ascii="Arial" w:hAnsi="Arial" w:cs="Arial"/>
          <w:sz w:val="20"/>
        </w:rPr>
        <w:t>"</w:t>
      </w:r>
      <w:r w:rsidRPr="00CF1560">
        <w:rPr>
          <w:rFonts w:ascii="Arial" w:hAnsi="Arial" w:cs="Arial"/>
          <w:b/>
          <w:sz w:val="20"/>
        </w:rPr>
        <w:t>H.2.9.1</w:t>
      </w:r>
      <w:r w:rsidRPr="00A954FB">
        <w:rPr>
          <w:rFonts w:ascii="Arial" w:hAnsi="Arial" w:cs="Arial"/>
          <w:sz w:val="20"/>
        </w:rPr>
        <w:t xml:space="preserve"> Nhà bệnh viện (nhóm F1.1) cần được bố trí trong các nhà đứng độc lập hoặc trong khoang cháy riêng với chiều cao PCCC không quá 28 m (hoặc 9 tầng).</w:t>
      </w:r>
    </w:p>
    <w:p w:rsidR="00391ADC" w:rsidRPr="00A954FB" w:rsidP="00391ADC">
      <w:pPr>
        <w:spacing w:before="120"/>
        <w:rPr>
          <w:rFonts w:ascii="Arial" w:hAnsi="Arial" w:cs="Arial"/>
          <w:sz w:val="20"/>
        </w:rPr>
      </w:pPr>
      <w:r w:rsidRPr="00A954FB">
        <w:rPr>
          <w:rFonts w:ascii="Arial" w:hAnsi="Arial" w:cs="Arial"/>
          <w:sz w:val="20"/>
        </w:rPr>
        <w:t xml:space="preserve">Trường hợp bố trí các công năng chính của bệnh viện (nhóm F1.1) vượt quá chiều cao PCCC 28 m (hoặc quá 9 tầng, nhưng tối đa 50 m), phải tuân thủ đồng thời các điều kiện </w:t>
      </w:r>
      <w:r>
        <w:rPr>
          <w:rFonts w:ascii="Arial" w:hAnsi="Arial" w:cs="Arial"/>
          <w:sz w:val="20"/>
        </w:rPr>
        <w:t>bổ sung</w:t>
      </w:r>
      <w:r w:rsidRPr="00A954FB">
        <w:rPr>
          <w:rFonts w:ascii="Arial" w:hAnsi="Arial" w:cs="Arial"/>
          <w:sz w:val="20"/>
        </w:rPr>
        <w:t xml:space="preserve"> sau:</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Bậc chịu lửa của nhà là bậc I;</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Toàn nhà được trang bị báo cháy tự động và chữa cháy tự động;</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Chiều cao PCCC tối đa cho phép của nhà phải bảo đảm khả năng có thể cứu nạn và tiếp cận chữ</w:t>
      </w:r>
      <w:r>
        <w:rPr>
          <w:rFonts w:ascii="Arial" w:hAnsi="Arial" w:cs="Arial"/>
          <w:sz w:val="20"/>
        </w:rPr>
        <w:t>a</w:t>
      </w:r>
      <w:r w:rsidRPr="00242A65">
        <w:rPr>
          <w:rFonts w:ascii="Arial" w:hAnsi="Arial" w:cs="Arial"/>
          <w:sz w:val="20"/>
        </w:rPr>
        <w:t xml:space="preserve"> </w:t>
      </w:r>
      <w:r w:rsidRPr="00A954FB">
        <w:rPr>
          <w:rFonts w:ascii="Arial" w:hAnsi="Arial" w:cs="Arial"/>
          <w:sz w:val="20"/>
        </w:rPr>
        <w:t>cháy thông qua các lối vào từ trên cao;</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Chiều rộng bản thang thoát nạn tối thiểu 1,35 m;</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Vật liệu hoàn thiện trên đường thoát nạn phải bảo đảm không nguy hiểm hơn CV1;</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Chiều rộng thông thủy của cửa thoát nạn từ mỗi tầng và trên đường thoát nạn (nếu có) không nhỏ hơn 1,2 m, với định mức người cần thoát nạn qua cửa này tối đa là 72 người, số lượng người tối đa trên một tầng nhà lấy theo thiết kế, nếu bệnh viện cho phép bệnh nhân c</w:t>
      </w:r>
      <w:r w:rsidRPr="00242A65">
        <w:rPr>
          <w:rFonts w:ascii="Arial" w:hAnsi="Arial" w:cs="Arial"/>
          <w:sz w:val="20"/>
        </w:rPr>
        <w:t>ó</w:t>
      </w:r>
      <w:r w:rsidRPr="00A954FB">
        <w:rPr>
          <w:rFonts w:ascii="Arial" w:hAnsi="Arial" w:cs="Arial"/>
          <w:sz w:val="20"/>
        </w:rPr>
        <w:t xml:space="preserve"> người chăm sóc thì mỗi bệnh nhân phải tính thêm ít nhất 01 người chăm sóc;</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Có tối thiểu 2 thang máy chữa cháy (hoặc 1 thang máy chữa cháy, 1 thang máy thoát nạn) c</w:t>
      </w:r>
      <w:r w:rsidRPr="00242A65">
        <w:rPr>
          <w:rFonts w:ascii="Arial" w:hAnsi="Arial" w:cs="Arial"/>
          <w:sz w:val="20"/>
        </w:rPr>
        <w:t>ó</w:t>
      </w:r>
      <w:r w:rsidRPr="00A954FB">
        <w:rPr>
          <w:rFonts w:ascii="Arial" w:hAnsi="Arial" w:cs="Arial"/>
          <w:sz w:val="20"/>
        </w:rPr>
        <w:t xml:space="preserve"> thể phục vụ việc cứu nạn cho bệnh nhân nằm trên giường bệnh với kích thước thông thủy của buồng thang máy đủ để chứa giường bệnh;</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Mỗi tầng nhà phải có họng nước chữa cháy với số lượng, vị trí, kích thước và lắp đặt theo tiêu chuẩn thiết kế áp dụng;</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Mỗi tầng nhà có công năng thuộc nhóm F1.1 với chiều cao PCCC trên 28 m phải có vùng an toàn đáp ứng yêu cầu như tại A.3.2.2 với định mức 2,8 m</w:t>
      </w:r>
      <w:r w:rsidRPr="003E6772">
        <w:rPr>
          <w:rFonts w:ascii="Arial" w:hAnsi="Arial" w:cs="Arial"/>
          <w:sz w:val="20"/>
          <w:vertAlign w:val="superscript"/>
        </w:rPr>
        <w:t>2</w:t>
      </w:r>
      <w:r w:rsidRPr="00A954FB">
        <w:rPr>
          <w:rFonts w:ascii="Arial" w:hAnsi="Arial" w:cs="Arial"/>
          <w:sz w:val="20"/>
        </w:rPr>
        <w:t>/bệnh nhân. Có thể ngăn chia tầng thành tối thiểu hai khoang cháy và cho phép lánh nạn tạm thời trong khoang cháy còn lại nếu một khoang cháy có đám cháy. Mỗi khoang cháy phải tiếp cận trực tiếp được qua lối vào từ trên cao, và phải có đường thoát nạn dẫn vào buồng thang bộ mà không cần qua khoang cháy còn lại.”.</w:t>
      </w:r>
    </w:p>
    <w:p w:rsidR="00391ADC" w:rsidRPr="003E6772" w:rsidP="00391ADC">
      <w:pPr>
        <w:spacing w:before="120"/>
        <w:rPr>
          <w:rFonts w:ascii="Arial" w:hAnsi="Arial" w:cs="Arial"/>
          <w:b/>
          <w:sz w:val="20"/>
        </w:rPr>
      </w:pPr>
      <w:bookmarkStart w:id="152" w:name="khoan_5_plh"/>
      <w:r w:rsidRPr="003E6772">
        <w:rPr>
          <w:rFonts w:ascii="Arial" w:hAnsi="Arial" w:cs="Arial"/>
          <w:b/>
          <w:sz w:val="20"/>
        </w:rPr>
        <w:t>Sửa đổi, bổ sung điểm H.2.10.1 như sau:</w:t>
      </w:r>
      <w:bookmarkEnd w:id="152"/>
    </w:p>
    <w:p w:rsidR="00391ADC" w:rsidRPr="00A954FB" w:rsidP="00391ADC">
      <w:pPr>
        <w:spacing w:before="120"/>
        <w:rPr>
          <w:rFonts w:ascii="Arial" w:hAnsi="Arial" w:cs="Arial"/>
          <w:sz w:val="20"/>
        </w:rPr>
      </w:pPr>
      <w:r w:rsidRPr="00A954FB">
        <w:rPr>
          <w:rFonts w:ascii="Arial" w:hAnsi="Arial" w:cs="Arial"/>
          <w:sz w:val="20"/>
        </w:rPr>
        <w:t>“</w:t>
      </w:r>
      <w:r w:rsidRPr="003E6772">
        <w:rPr>
          <w:rFonts w:ascii="Arial" w:hAnsi="Arial" w:cs="Arial"/>
          <w:b/>
          <w:sz w:val="20"/>
        </w:rPr>
        <w:t>H.2.10.1</w:t>
      </w:r>
      <w:r w:rsidRPr="00A954FB">
        <w:rPr>
          <w:rFonts w:ascii="Arial" w:hAnsi="Arial" w:cs="Arial"/>
          <w:sz w:val="20"/>
        </w:rPr>
        <w:t xml:space="preserve"> Chiều cao PCCC của nhà khám bệnh đa khoa ngoại trú (nh</w:t>
      </w:r>
      <w:r w:rsidRPr="00242A65">
        <w:rPr>
          <w:rFonts w:ascii="Arial" w:hAnsi="Arial" w:cs="Arial"/>
          <w:sz w:val="20"/>
        </w:rPr>
        <w:t>ó</w:t>
      </w:r>
      <w:r w:rsidRPr="00A954FB">
        <w:rPr>
          <w:rFonts w:ascii="Arial" w:hAnsi="Arial" w:cs="Arial"/>
          <w:sz w:val="20"/>
        </w:rPr>
        <w:t>m F3.4) tối đa 28 m (hoặc 9 tầng). Bậc chịu lửa của nhà từ 2 tầng tr</w:t>
      </w:r>
      <w:r w:rsidRPr="00242A65">
        <w:rPr>
          <w:rFonts w:ascii="Arial" w:hAnsi="Arial" w:cs="Arial"/>
          <w:sz w:val="20"/>
        </w:rPr>
        <w:t>ở</w:t>
      </w:r>
      <w:r w:rsidRPr="00A954FB">
        <w:rPr>
          <w:rFonts w:ascii="Arial" w:hAnsi="Arial" w:cs="Arial"/>
          <w:sz w:val="20"/>
        </w:rPr>
        <w:t xml:space="preserve"> lên không được thấp hơn bậc II, cấp nguy hiểm cháy kết cấu không thấp hơn </w:t>
      </w:r>
      <w:r w:rsidRPr="00242A65">
        <w:rPr>
          <w:rFonts w:ascii="Arial" w:hAnsi="Arial" w:cs="Arial"/>
          <w:sz w:val="20"/>
        </w:rPr>
        <w:t>S0</w:t>
      </w:r>
      <w:r w:rsidRPr="00A954FB">
        <w:rPr>
          <w:rFonts w:ascii="Arial" w:hAnsi="Arial" w:cs="Arial"/>
          <w:sz w:val="20"/>
        </w:rPr>
        <w:t>.</w:t>
      </w:r>
    </w:p>
    <w:p w:rsidR="00391ADC" w:rsidRPr="00A954FB" w:rsidP="00391ADC">
      <w:pPr>
        <w:spacing w:before="120"/>
        <w:rPr>
          <w:rFonts w:ascii="Arial" w:hAnsi="Arial" w:cs="Arial"/>
          <w:sz w:val="20"/>
        </w:rPr>
      </w:pPr>
      <w:r w:rsidRPr="00A954FB">
        <w:rPr>
          <w:rFonts w:ascii="Arial" w:hAnsi="Arial" w:cs="Arial"/>
          <w:sz w:val="20"/>
        </w:rPr>
        <w:t>Trường hợp bố trí các công năng đa khoa ngoại trú (nhóm F3.4) vượt quá chiều cao PCCC 28 m (hoặc quá 9 tầng), phải tuân thủ đồng thời các điều kiện bổ sung sau:</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Bậc chịu lửa của nhà là bậc I;</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Toàn nhà được trang bị báo cháy tự động và chữa cháy tự động;</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Chiều cao PCCC tối đa cho phép của nhà phải bảo đảm khả năng có thể cứu nạn và tiếp cận chữa cháy thông qua các lối vào từ trên cao;</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Chiều rộng bản thang thoát nạn lấy theo 3.4.1, nhưng không nhỏ hơn 1 m;</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Vật liệu hoàn thiện trên đường thoát nạn phải bảo đảm không nguy hiểm hơn CV1;</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Có tối thiểu 2 thang máy chữa cháy (hoặc 1 thang máy chữa cháy, 1 thang máy thoát nạn), trong đó có ít nhất 1 thang có thể phục vụ việc cứu nạn cho bệnh nhân nằm </w:t>
      </w:r>
      <w:r>
        <w:rPr>
          <w:rFonts w:ascii="Arial" w:hAnsi="Arial" w:cs="Arial"/>
          <w:sz w:val="20"/>
        </w:rPr>
        <w:t>trên</w:t>
      </w:r>
      <w:r w:rsidRPr="00A954FB">
        <w:rPr>
          <w:rFonts w:ascii="Arial" w:hAnsi="Arial" w:cs="Arial"/>
          <w:sz w:val="20"/>
        </w:rPr>
        <w:t xml:space="preserve"> giường bệnh với kích thước thông thủy của buồng thang máy đủ để chứa giường bệnh;</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Mỗi tầng nhà có công năng đa khoa ngoại trú thuộc nhóm F3.4 với chiều cao PCCC trên 28 m phải c</w:t>
      </w:r>
      <w:r w:rsidRPr="00242A65">
        <w:rPr>
          <w:rFonts w:ascii="Arial" w:hAnsi="Arial" w:cs="Arial"/>
          <w:sz w:val="20"/>
        </w:rPr>
        <w:t>ó</w:t>
      </w:r>
      <w:r w:rsidRPr="00A954FB">
        <w:rPr>
          <w:rFonts w:ascii="Arial" w:hAnsi="Arial" w:cs="Arial"/>
          <w:sz w:val="20"/>
        </w:rPr>
        <w:t xml:space="preserve"> vùng an toàn đáp ứng yêu cầu như tại A.3.2.2 với định mức 2,65 m</w:t>
      </w:r>
      <w:r w:rsidRPr="00126380">
        <w:rPr>
          <w:rFonts w:ascii="Arial" w:hAnsi="Arial" w:cs="Arial"/>
          <w:sz w:val="20"/>
          <w:vertAlign w:val="superscript"/>
        </w:rPr>
        <w:t>2</w:t>
      </w:r>
      <w:r w:rsidRPr="00A954FB">
        <w:rPr>
          <w:rFonts w:ascii="Arial" w:hAnsi="Arial" w:cs="Arial"/>
          <w:sz w:val="20"/>
        </w:rPr>
        <w:t>/một bệnh nhân di chuyển bằng xe l</w:t>
      </w:r>
      <w:r w:rsidRPr="00242A65">
        <w:rPr>
          <w:rFonts w:ascii="Arial" w:hAnsi="Arial" w:cs="Arial"/>
          <w:sz w:val="20"/>
        </w:rPr>
        <w:t>ă</w:t>
      </w:r>
      <w:r w:rsidRPr="00A954FB">
        <w:rPr>
          <w:rFonts w:ascii="Arial" w:hAnsi="Arial" w:cs="Arial"/>
          <w:sz w:val="20"/>
        </w:rPr>
        <w:t>n c</w:t>
      </w:r>
      <w:r w:rsidRPr="00242A65">
        <w:rPr>
          <w:rFonts w:ascii="Arial" w:hAnsi="Arial" w:cs="Arial"/>
          <w:sz w:val="20"/>
        </w:rPr>
        <w:t>ó</w:t>
      </w:r>
      <w:r w:rsidRPr="00A954FB">
        <w:rPr>
          <w:rFonts w:ascii="Arial" w:hAnsi="Arial" w:cs="Arial"/>
          <w:sz w:val="20"/>
        </w:rPr>
        <w:t xml:space="preserve"> người hỗ trợ, 0,75 m</w:t>
      </w:r>
      <w:r w:rsidRPr="00126380">
        <w:rPr>
          <w:rFonts w:ascii="Arial" w:hAnsi="Arial" w:cs="Arial"/>
          <w:sz w:val="20"/>
          <w:vertAlign w:val="superscript"/>
        </w:rPr>
        <w:t>2</w:t>
      </w:r>
      <w:r w:rsidRPr="00A954FB">
        <w:rPr>
          <w:rFonts w:ascii="Arial" w:hAnsi="Arial" w:cs="Arial"/>
          <w:sz w:val="20"/>
        </w:rPr>
        <w:t>/một bệnh nhân tự di chuyển với công cụ hỗ trợ, và 0,5 m</w:t>
      </w:r>
      <w:r w:rsidRPr="00126380">
        <w:rPr>
          <w:rFonts w:ascii="Arial" w:hAnsi="Arial" w:cs="Arial"/>
          <w:sz w:val="20"/>
          <w:vertAlign w:val="superscript"/>
        </w:rPr>
        <w:t>2</w:t>
      </w:r>
      <w:r w:rsidRPr="00A954FB">
        <w:rPr>
          <w:rFonts w:ascii="Arial" w:hAnsi="Arial" w:cs="Arial"/>
          <w:sz w:val="20"/>
        </w:rPr>
        <w:t>/một bệnh nhân có thể tự di chuyển không cần công cụ hỗ trợ (số lượng các bệnh nhân nêu trên lấy theo hồ sơ thiết kế, hoặc có thể tham khảo [5] tương ứng với loại hình khám bệnh), c</w:t>
      </w:r>
      <w:r w:rsidRPr="00242A65">
        <w:rPr>
          <w:rFonts w:ascii="Arial" w:hAnsi="Arial" w:cs="Arial"/>
          <w:sz w:val="20"/>
        </w:rPr>
        <w:t>ó</w:t>
      </w:r>
      <w:r w:rsidRPr="00A954FB">
        <w:rPr>
          <w:rFonts w:ascii="Arial" w:hAnsi="Arial" w:cs="Arial"/>
          <w:sz w:val="20"/>
        </w:rPr>
        <w:t xml:space="preserve"> thể ngăn chia tầng thành tối thiểu hai khoang cháy và cho phép lánh nạn tạm thời trong khoang cháy còn lại nếu một khoang cháy có đám cháy. Mỗi khoang cháy phải tiếp cận trực tiếp được qua lối vào từ trên cao, và phải có đường thoát nạn dẫn vào buồng thang bộ mà không cần qua khoang cháy còn lại.”.</w:t>
      </w:r>
    </w:p>
    <w:p w:rsidR="00391ADC" w:rsidRPr="00126380" w:rsidP="00391ADC">
      <w:pPr>
        <w:spacing w:before="120"/>
        <w:rPr>
          <w:rFonts w:ascii="Arial" w:hAnsi="Arial" w:cs="Arial"/>
          <w:b/>
          <w:sz w:val="20"/>
        </w:rPr>
      </w:pPr>
      <w:bookmarkStart w:id="153" w:name="khoan_6_plh"/>
      <w:r w:rsidRPr="00126380">
        <w:rPr>
          <w:rFonts w:ascii="Arial" w:hAnsi="Arial" w:cs="Arial"/>
          <w:b/>
          <w:sz w:val="20"/>
        </w:rPr>
        <w:t>Bãi bỏ điểm H.2.10.3.</w:t>
      </w:r>
      <w:bookmarkEnd w:id="153"/>
    </w:p>
    <w:p w:rsidR="00391ADC" w:rsidRPr="00126380" w:rsidP="00391ADC">
      <w:pPr>
        <w:spacing w:before="120"/>
        <w:rPr>
          <w:rFonts w:ascii="Arial" w:hAnsi="Arial" w:cs="Arial"/>
          <w:b/>
          <w:sz w:val="20"/>
        </w:rPr>
      </w:pPr>
      <w:bookmarkStart w:id="154" w:name="khoan_7_plh"/>
      <w:r w:rsidRPr="00126380">
        <w:rPr>
          <w:rFonts w:ascii="Arial" w:hAnsi="Arial" w:cs="Arial"/>
          <w:b/>
          <w:sz w:val="20"/>
        </w:rPr>
        <w:t>Sửa đổi điểm H.2.11.1 như sau:</w:t>
      </w:r>
      <w:bookmarkEnd w:id="154"/>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Bổ sung cụm từ “ (hoặc 9 tầng). Trường hợp cao quá 28 m (hoặc quá 9 tầng) phải tuân thủ các yêu</w:t>
      </w:r>
      <w:r>
        <w:rPr>
          <w:rFonts w:ascii="Arial" w:hAnsi="Arial" w:cs="Arial"/>
          <w:sz w:val="20"/>
        </w:rPr>
        <w:t xml:space="preserve"> </w:t>
      </w:r>
      <w:r w:rsidRPr="00A954FB">
        <w:rPr>
          <w:rFonts w:ascii="Arial" w:hAnsi="Arial" w:cs="Arial"/>
          <w:sz w:val="20"/>
        </w:rPr>
        <w:t>cầu bổ sung như quy định tại H.2.9.1” vào sau cụm từ “28 m”.</w:t>
      </w:r>
    </w:p>
    <w:p w:rsidR="00391ADC" w:rsidRPr="00126380" w:rsidP="00391ADC">
      <w:pPr>
        <w:spacing w:before="120"/>
        <w:rPr>
          <w:rFonts w:ascii="Arial" w:hAnsi="Arial" w:cs="Arial"/>
          <w:b/>
          <w:sz w:val="20"/>
        </w:rPr>
      </w:pPr>
      <w:bookmarkStart w:id="155" w:name="khoan_8_plh"/>
      <w:r w:rsidRPr="00126380">
        <w:rPr>
          <w:rFonts w:ascii="Arial" w:hAnsi="Arial" w:cs="Arial"/>
          <w:b/>
          <w:sz w:val="20"/>
        </w:rPr>
        <w:t>Bổ sung vào cuối điểm H.2.12.4 như sau:</w:t>
      </w:r>
      <w:bookmarkEnd w:id="155"/>
    </w:p>
    <w:p w:rsidR="00391ADC" w:rsidRPr="00A954FB" w:rsidP="00391ADC">
      <w:pPr>
        <w:spacing w:before="120"/>
        <w:rPr>
          <w:rFonts w:ascii="Arial" w:hAnsi="Arial" w:cs="Arial"/>
          <w:sz w:val="20"/>
        </w:rPr>
      </w:pPr>
      <w:r w:rsidRPr="00A954FB">
        <w:rPr>
          <w:rFonts w:ascii="Arial" w:hAnsi="Arial" w:cs="Arial"/>
          <w:sz w:val="20"/>
        </w:rPr>
        <w:t>“Không yêu cầu giới hạn chịu lửa của mái hiên, mái che phần phụ, mái che hành lang, sảnh ngoài nhà</w:t>
      </w:r>
      <w:r>
        <w:rPr>
          <w:rFonts w:ascii="Arial" w:hAnsi="Arial" w:cs="Arial"/>
          <w:sz w:val="20"/>
        </w:rPr>
        <w:t xml:space="preserve"> </w:t>
      </w:r>
      <w:r w:rsidRPr="00A954FB">
        <w:rPr>
          <w:rFonts w:ascii="Arial" w:hAnsi="Arial" w:cs="Arial"/>
          <w:sz w:val="20"/>
        </w:rPr>
        <w:t>như quy định tại H.2.12.1 và H.2.12.4 nếu mái không khai thác sử dụng, hoặc không có nguy cơ cháy</w:t>
      </w:r>
      <w:r>
        <w:rPr>
          <w:rFonts w:ascii="Arial" w:hAnsi="Arial" w:cs="Arial"/>
          <w:sz w:val="20"/>
        </w:rPr>
        <w:t xml:space="preserve"> </w:t>
      </w:r>
      <w:r w:rsidRPr="00A954FB">
        <w:rPr>
          <w:rFonts w:ascii="Arial" w:hAnsi="Arial" w:cs="Arial"/>
          <w:sz w:val="20"/>
        </w:rPr>
        <w:t>lan từ các khu vực dưới mái lên khối nhà chính.”.</w:t>
      </w:r>
    </w:p>
    <w:p w:rsidR="00391ADC" w:rsidRPr="00126380" w:rsidP="00391ADC">
      <w:pPr>
        <w:spacing w:before="120"/>
        <w:rPr>
          <w:rFonts w:ascii="Arial" w:hAnsi="Arial" w:cs="Arial"/>
          <w:b/>
          <w:sz w:val="20"/>
        </w:rPr>
      </w:pPr>
      <w:bookmarkStart w:id="156" w:name="khoan_9_plh"/>
      <w:r w:rsidRPr="00126380">
        <w:rPr>
          <w:rFonts w:ascii="Arial" w:hAnsi="Arial" w:cs="Arial"/>
          <w:b/>
          <w:sz w:val="20"/>
        </w:rPr>
        <w:t>Bổ sung điểm H.2.12.10 như sau:</w:t>
      </w:r>
      <w:bookmarkEnd w:id="156"/>
    </w:p>
    <w:p w:rsidR="00391ADC" w:rsidRPr="00A954FB" w:rsidP="00391ADC">
      <w:pPr>
        <w:spacing w:before="120"/>
        <w:rPr>
          <w:rFonts w:ascii="Arial" w:hAnsi="Arial" w:cs="Arial"/>
          <w:sz w:val="20"/>
        </w:rPr>
      </w:pPr>
      <w:r w:rsidRPr="00A954FB">
        <w:rPr>
          <w:rFonts w:ascii="Arial" w:hAnsi="Arial" w:cs="Arial"/>
          <w:sz w:val="20"/>
        </w:rPr>
        <w:t>“</w:t>
      </w:r>
      <w:r w:rsidRPr="00126380">
        <w:rPr>
          <w:rFonts w:ascii="Arial" w:hAnsi="Arial" w:cs="Arial"/>
          <w:b/>
          <w:sz w:val="20"/>
        </w:rPr>
        <w:t>H.2.12.10</w:t>
      </w:r>
      <w:r w:rsidRPr="00A954FB">
        <w:rPr>
          <w:rFonts w:ascii="Arial" w:hAnsi="Arial" w:cs="Arial"/>
          <w:sz w:val="20"/>
        </w:rPr>
        <w:t xml:space="preserve"> Chiều cao PCCC lớn nhất cho phép của nhà tại các bảng</w:t>
      </w:r>
      <w:r>
        <w:rPr>
          <w:rFonts w:ascii="Arial" w:hAnsi="Arial" w:cs="Arial"/>
          <w:sz w:val="20"/>
        </w:rPr>
        <w:t xml:space="preserve"> </w:t>
      </w:r>
      <w:r w:rsidRPr="00A954FB">
        <w:rPr>
          <w:rFonts w:ascii="Arial" w:hAnsi="Arial" w:cs="Arial"/>
          <w:sz w:val="20"/>
        </w:rPr>
        <w:t>H.5, H.6</w:t>
      </w:r>
      <w:r>
        <w:rPr>
          <w:rFonts w:ascii="Arial" w:hAnsi="Arial" w:cs="Arial"/>
          <w:sz w:val="20"/>
        </w:rPr>
        <w:t xml:space="preserve"> </w:t>
      </w:r>
      <w:r w:rsidRPr="00A954FB">
        <w:rPr>
          <w:rFonts w:ascii="Arial" w:hAnsi="Arial" w:cs="Arial"/>
          <w:sz w:val="20"/>
        </w:rPr>
        <w:t>và H.7 có</w:t>
      </w:r>
      <w:r>
        <w:rPr>
          <w:rFonts w:ascii="Arial" w:hAnsi="Arial" w:cs="Arial"/>
          <w:sz w:val="20"/>
        </w:rPr>
        <w:t xml:space="preserve"> </w:t>
      </w:r>
      <w:r w:rsidRPr="00A954FB">
        <w:rPr>
          <w:rFonts w:ascii="Arial" w:hAnsi="Arial" w:cs="Arial"/>
          <w:sz w:val="20"/>
        </w:rPr>
        <w:t>thể</w:t>
      </w:r>
      <w:r>
        <w:rPr>
          <w:rFonts w:ascii="Arial" w:hAnsi="Arial" w:cs="Arial"/>
          <w:sz w:val="20"/>
        </w:rPr>
        <w:t xml:space="preserve"> </w:t>
      </w:r>
      <w:r w:rsidRPr="00A954FB">
        <w:rPr>
          <w:rFonts w:ascii="Arial" w:hAnsi="Arial" w:cs="Arial"/>
          <w:sz w:val="20"/>
        </w:rPr>
        <w:t>xác định</w:t>
      </w:r>
      <w:r w:rsidRPr="00242A65">
        <w:rPr>
          <w:rFonts w:ascii="Arial" w:hAnsi="Arial" w:cs="Arial"/>
          <w:sz w:val="20"/>
        </w:rPr>
        <w:t xml:space="preserve"> </w:t>
      </w:r>
      <w:r w:rsidRPr="00A954FB">
        <w:rPr>
          <w:rFonts w:ascii="Arial" w:hAnsi="Arial" w:cs="Arial"/>
          <w:sz w:val="20"/>
        </w:rPr>
        <w:t>không theo giá trị mét, mà theo số tầng trên mặt đất không kể tầng</w:t>
      </w:r>
      <w:r>
        <w:rPr>
          <w:rFonts w:ascii="Arial" w:hAnsi="Arial" w:cs="Arial"/>
          <w:sz w:val="20"/>
        </w:rPr>
        <w:t xml:space="preserve"> </w:t>
      </w:r>
      <w:r w:rsidRPr="00A954FB">
        <w:rPr>
          <w:rFonts w:ascii="Arial" w:hAnsi="Arial" w:cs="Arial"/>
          <w:sz w:val="20"/>
        </w:rPr>
        <w:t>kỹ</w:t>
      </w:r>
      <w:r>
        <w:rPr>
          <w:rFonts w:ascii="Arial" w:hAnsi="Arial" w:cs="Arial"/>
          <w:sz w:val="20"/>
        </w:rPr>
        <w:t xml:space="preserve"> </w:t>
      </w:r>
      <w:r w:rsidRPr="00A954FB">
        <w:rPr>
          <w:rFonts w:ascii="Arial" w:hAnsi="Arial" w:cs="Arial"/>
          <w:sz w:val="20"/>
        </w:rPr>
        <w:t>thuật</w:t>
      </w:r>
      <w:r>
        <w:rPr>
          <w:rFonts w:ascii="Arial" w:hAnsi="Arial" w:cs="Arial"/>
          <w:sz w:val="20"/>
        </w:rPr>
        <w:t xml:space="preserve"> </w:t>
      </w:r>
      <w:r w:rsidRPr="00A954FB">
        <w:rPr>
          <w:rFonts w:ascii="Arial" w:hAnsi="Arial" w:cs="Arial"/>
          <w:sz w:val="20"/>
        </w:rPr>
        <w:t>trên</w:t>
      </w:r>
      <w:r>
        <w:rPr>
          <w:rFonts w:ascii="Arial" w:hAnsi="Arial" w:cs="Arial"/>
          <w:sz w:val="20"/>
        </w:rPr>
        <w:t xml:space="preserve"> </w:t>
      </w:r>
      <w:r w:rsidRPr="00A954FB">
        <w:rPr>
          <w:rFonts w:ascii="Arial" w:hAnsi="Arial" w:cs="Arial"/>
          <w:sz w:val="20"/>
        </w:rPr>
        <w:t>cùng</w:t>
      </w:r>
      <w:r>
        <w:rPr>
          <w:rFonts w:ascii="Arial" w:hAnsi="Arial" w:cs="Arial"/>
          <w:sz w:val="20"/>
        </w:rPr>
        <w:t xml:space="preserve"> </w:t>
      </w:r>
      <w:r w:rsidRPr="00A954FB">
        <w:rPr>
          <w:rFonts w:ascii="Arial" w:hAnsi="Arial" w:cs="Arial"/>
          <w:sz w:val="20"/>
        </w:rPr>
        <w:t>(giá</w:t>
      </w:r>
      <w:r>
        <w:rPr>
          <w:rFonts w:ascii="Arial" w:hAnsi="Arial" w:cs="Arial"/>
          <w:sz w:val="20"/>
        </w:rPr>
        <w:t xml:space="preserve"> </w:t>
      </w:r>
      <w:r w:rsidRPr="00A954FB">
        <w:rPr>
          <w:rFonts w:ascii="Arial" w:hAnsi="Arial" w:cs="Arial"/>
          <w:sz w:val="20"/>
        </w:rPr>
        <w:t>trị</w:t>
      </w:r>
      <w:r>
        <w:rPr>
          <w:rFonts w:ascii="Arial" w:hAnsi="Arial" w:cs="Arial"/>
          <w:sz w:val="20"/>
        </w:rPr>
        <w:t xml:space="preserve"> </w:t>
      </w:r>
      <w:r w:rsidRPr="00A954FB">
        <w:rPr>
          <w:rFonts w:ascii="Arial" w:hAnsi="Arial" w:cs="Arial"/>
          <w:sz w:val="20"/>
        </w:rPr>
        <w:t>trong</w:t>
      </w:r>
      <w:r w:rsidRPr="00242A65">
        <w:rPr>
          <w:rFonts w:ascii="Arial" w:hAnsi="Arial" w:cs="Arial"/>
          <w:sz w:val="20"/>
        </w:rPr>
        <w:t xml:space="preserve"> </w:t>
      </w:r>
      <w:r w:rsidRPr="00A954FB">
        <w:rPr>
          <w:rFonts w:ascii="Arial" w:hAnsi="Arial" w:cs="Arial"/>
          <w:sz w:val="20"/>
        </w:rPr>
        <w:t>ngoặc đơn tại cột 4 của các bảng, nếu có) khi nhà được trang bị hệ thống báo cháy tự động hoặc hệ</w:t>
      </w:r>
      <w:r>
        <w:rPr>
          <w:rFonts w:ascii="Arial" w:hAnsi="Arial" w:cs="Arial"/>
          <w:sz w:val="20"/>
        </w:rPr>
        <w:t xml:space="preserve"> </w:t>
      </w:r>
      <w:r w:rsidRPr="00A954FB">
        <w:rPr>
          <w:rFonts w:ascii="Arial" w:hAnsi="Arial" w:cs="Arial"/>
          <w:sz w:val="20"/>
        </w:rPr>
        <w:t>thống chữa cháy tự động, và chiều cao PCCC của nhà không quá 28 m.”.</w:t>
      </w:r>
    </w:p>
    <w:p w:rsidR="00391ADC" w:rsidRPr="00126380" w:rsidP="00391ADC">
      <w:pPr>
        <w:spacing w:before="120"/>
        <w:rPr>
          <w:rFonts w:ascii="Arial" w:hAnsi="Arial" w:cs="Arial"/>
          <w:b/>
          <w:sz w:val="20"/>
        </w:rPr>
      </w:pPr>
      <w:bookmarkStart w:id="157" w:name="khoan_10_plh"/>
      <w:r w:rsidRPr="00126380">
        <w:rPr>
          <w:rFonts w:ascii="Arial" w:hAnsi="Arial" w:cs="Arial"/>
          <w:b/>
          <w:sz w:val="20"/>
        </w:rPr>
        <w:t>Bổ sung vào cuối CHÚ THÍCH 2 của Bảng H.8 như sau:</w:t>
      </w:r>
      <w:bookmarkEnd w:id="157"/>
    </w:p>
    <w:p w:rsidR="00391ADC" w:rsidRPr="00A954FB" w:rsidP="00391ADC">
      <w:pPr>
        <w:spacing w:before="120"/>
        <w:rPr>
          <w:rFonts w:ascii="Arial" w:hAnsi="Arial" w:cs="Arial"/>
          <w:sz w:val="20"/>
        </w:rPr>
      </w:pPr>
      <w:r w:rsidRPr="00242A65">
        <w:rPr>
          <w:rFonts w:ascii="Arial" w:hAnsi="Arial" w:cs="Arial"/>
          <w:sz w:val="20"/>
        </w:rPr>
        <w:t>“</w:t>
      </w:r>
      <w:r w:rsidRPr="00A954FB">
        <w:rPr>
          <w:rFonts w:ascii="Arial" w:hAnsi="Arial" w:cs="Arial"/>
          <w:sz w:val="20"/>
        </w:rPr>
        <w:t>Trường hợp nhà được trang bị hệ thống báo cháy tự động hoặc hệ thống chữa cháy tự động, hoặc nếu nhà có tối thiểu hai</w:t>
      </w:r>
      <w:r>
        <w:rPr>
          <w:rFonts w:ascii="Arial" w:hAnsi="Arial" w:cs="Arial"/>
          <w:sz w:val="20"/>
        </w:rPr>
        <w:t xml:space="preserve"> </w:t>
      </w:r>
      <w:r w:rsidRPr="00A954FB">
        <w:rPr>
          <w:rFonts w:ascii="Arial" w:hAnsi="Arial" w:cs="Arial"/>
          <w:sz w:val="20"/>
        </w:rPr>
        <w:t>cầu thang thoát nạn thỏa mãn yêu cầu của quy chuẩn này thì chiều cao b</w:t>
      </w:r>
      <w:r w:rsidRPr="00242A65">
        <w:rPr>
          <w:rFonts w:ascii="Arial" w:hAnsi="Arial" w:cs="Arial"/>
          <w:sz w:val="20"/>
        </w:rPr>
        <w:t xml:space="preserve">ố </w:t>
      </w:r>
      <w:r w:rsidRPr="00A954FB">
        <w:rPr>
          <w:rFonts w:ascii="Arial" w:hAnsi="Arial" w:cs="Arial"/>
          <w:sz w:val="20"/>
        </w:rPr>
        <w:t>trí các gian phòng trên tuân thủ Bảng H.8."</w:t>
      </w:r>
    </w:p>
    <w:p w:rsidR="00391ADC" w:rsidRPr="00827211" w:rsidP="00391ADC">
      <w:pPr>
        <w:spacing w:before="120"/>
        <w:rPr>
          <w:rFonts w:ascii="Arial" w:hAnsi="Arial" w:cs="Arial"/>
          <w:b/>
          <w:sz w:val="20"/>
        </w:rPr>
      </w:pPr>
      <w:bookmarkStart w:id="158" w:name="khoan_11_plh"/>
      <w:r w:rsidRPr="00827211">
        <w:rPr>
          <w:rFonts w:ascii="Arial" w:hAnsi="Arial" w:cs="Arial"/>
          <w:b/>
          <w:sz w:val="20"/>
        </w:rPr>
        <w:t>Sửa đổi điểm H.4.1 như sau:</w:t>
      </w:r>
      <w:bookmarkEnd w:id="158"/>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Thay cụm từ “theo A.2.1</w:t>
      </w:r>
      <w:r w:rsidRPr="00242A65">
        <w:rPr>
          <w:rFonts w:ascii="Arial" w:hAnsi="Arial" w:cs="Arial"/>
          <w:sz w:val="20"/>
        </w:rPr>
        <w:t>”</w:t>
      </w:r>
      <w:r w:rsidRPr="00A954FB">
        <w:rPr>
          <w:rFonts w:ascii="Arial" w:hAnsi="Arial" w:cs="Arial"/>
          <w:sz w:val="20"/>
        </w:rPr>
        <w:t xml:space="preserve"> tại đoạn thứ hai bằng cụm từ</w:t>
      </w:r>
      <w:r>
        <w:rPr>
          <w:rFonts w:ascii="Arial" w:hAnsi="Arial" w:cs="Arial"/>
          <w:sz w:val="20"/>
        </w:rPr>
        <w:t xml:space="preserve"> “</w:t>
      </w:r>
      <w:r w:rsidRPr="00A954FB">
        <w:rPr>
          <w:rFonts w:ascii="Arial" w:hAnsi="Arial" w:cs="Arial"/>
          <w:sz w:val="20"/>
        </w:rPr>
        <w:t>theo A.1.2".</w:t>
      </w:r>
    </w:p>
    <w:p w:rsidR="00391ADC" w:rsidRPr="00242A65" w:rsidP="00391ADC">
      <w:pPr>
        <w:spacing w:before="120"/>
        <w:rPr>
          <w:rFonts w:ascii="Arial" w:hAnsi="Arial" w:cs="Arial"/>
          <w:b/>
          <w:sz w:val="20"/>
        </w:rPr>
      </w:pPr>
      <w:bookmarkStart w:id="159" w:name="khoan_12_plh"/>
      <w:r w:rsidRPr="00827211">
        <w:rPr>
          <w:rFonts w:ascii="Arial" w:hAnsi="Arial" w:cs="Arial"/>
          <w:b/>
          <w:sz w:val="20"/>
        </w:rPr>
        <w:t>Sửa đổi, bổ sung Bảng H.9 như sau:</w:t>
      </w:r>
      <w:bookmarkEnd w:id="159"/>
    </w:p>
    <w:tbl>
      <w:tblPr>
        <w:tblStyle w:val="TableNormal"/>
        <w:tblW w:w="5000" w:type="pct"/>
        <w:tblCellMar>
          <w:left w:w="0" w:type="dxa"/>
          <w:right w:w="0" w:type="dxa"/>
        </w:tblCellMar>
        <w:tblLook w:val="01E0"/>
      </w:tblPr>
      <w:tblGrid>
        <w:gridCol w:w="5377"/>
        <w:gridCol w:w="3694"/>
      </w:tblGrid>
      <w:tr w:rsidTr="006E3199">
        <w:tblPrEx>
          <w:tblW w:w="5000" w:type="pct"/>
          <w:tblCellMar>
            <w:left w:w="0" w:type="dxa"/>
            <w:right w:w="0" w:type="dxa"/>
          </w:tblCellMar>
          <w:tblLook w:val="01E0"/>
        </w:tblPrEx>
        <w:trPr>
          <w:trHeight w:val="765"/>
        </w:trPr>
        <w:tc>
          <w:tcPr>
            <w:tcW w:w="2964" w:type="pct"/>
            <w:shd w:val="clear" w:color="auto" w:fill="auto"/>
            <w:vAlign w:val="center"/>
          </w:tcPr>
          <w:p w:rsidR="00391ADC" w:rsidRPr="006E3199" w:rsidP="006E3199">
            <w:pPr>
              <w:spacing w:before="120"/>
              <w:rPr>
                <w:rFonts w:ascii="Arial" w:hAnsi="Arial" w:cs="Arial"/>
                <w:b/>
                <w:sz w:val="20"/>
              </w:rPr>
            </w:pPr>
            <w:r w:rsidRPr="006E3199">
              <w:rPr>
                <w:rFonts w:ascii="Arial" w:hAnsi="Arial" w:cs="Arial"/>
                <w:sz w:val="20"/>
              </w:rPr>
              <w:t>- Sửa đổi ô tại cột 5, hạng C, bậc III, cấp S0, S1 thành:</w:t>
            </w:r>
          </w:p>
        </w:tc>
        <w:tc>
          <w:tcPr>
            <w:tcW w:w="2036" w:type="pct"/>
            <w:vMerge w:val="restart"/>
            <w:shd w:val="clear" w:color="auto" w:fill="auto"/>
          </w:tcPr>
          <w:p w:rsidR="00391ADC" w:rsidRPr="006E3199" w:rsidP="006E3199">
            <w:pPr>
              <w:spacing w:before="120"/>
              <w:rPr>
                <w:rFonts w:ascii="Arial" w:hAnsi="Arial" w:cs="Arial"/>
                <w:b/>
                <w:sz w:val="20"/>
                <w:lang w:val="en-US"/>
              </w:rPr>
            </w:pPr>
            <w:r>
              <w:rPr>
                <w:rFonts w:ascii="Arial" w:hAnsi="Arial" w:cs="Arial"/>
                <w:b/>
                <w:sz w:val="20"/>
                <w:lang w:val="en-US"/>
              </w:rPr>
              <w:pict>
                <v:shape id="_x0000_i1026" type="#_x0000_t75" style="height:70.5pt;width:66pt" stroked="f">
                  <v:imagedata r:id="rId5" o:title=""/>
                </v:shape>
              </w:pict>
            </w:r>
          </w:p>
        </w:tc>
      </w:tr>
      <w:tr w:rsidTr="006E3199">
        <w:tblPrEx>
          <w:tblW w:w="5000" w:type="pct"/>
          <w:tblCellMar>
            <w:left w:w="0" w:type="dxa"/>
            <w:right w:w="0" w:type="dxa"/>
          </w:tblCellMar>
          <w:tblLook w:val="01E0"/>
        </w:tblPrEx>
        <w:trPr>
          <w:trHeight w:val="765"/>
        </w:trPr>
        <w:tc>
          <w:tcPr>
            <w:tcW w:w="2964" w:type="pct"/>
            <w:shd w:val="clear" w:color="auto" w:fill="auto"/>
            <w:vAlign w:val="center"/>
          </w:tcPr>
          <w:p w:rsidR="00391ADC" w:rsidRPr="006E3199" w:rsidP="006E3199">
            <w:pPr>
              <w:spacing w:before="120"/>
              <w:rPr>
                <w:rFonts w:ascii="Arial" w:hAnsi="Arial" w:cs="Arial"/>
                <w:b/>
                <w:sz w:val="20"/>
                <w:lang w:val="en-US"/>
              </w:rPr>
            </w:pPr>
            <w:r w:rsidRPr="006E3199">
              <w:rPr>
                <w:rFonts w:ascii="Arial" w:hAnsi="Arial" w:cs="Arial"/>
                <w:sz w:val="20"/>
              </w:rPr>
              <w:t xml:space="preserve">- Sửa đổi ô tại cột 5, hạng </w:t>
            </w:r>
            <w:r w:rsidRPr="006E3199">
              <w:rPr>
                <w:rFonts w:ascii="Arial" w:hAnsi="Arial" w:cs="Arial"/>
                <w:sz w:val="20"/>
                <w:lang w:val="en-US"/>
              </w:rPr>
              <w:t>C</w:t>
            </w:r>
            <w:r w:rsidRPr="006E3199">
              <w:rPr>
                <w:rFonts w:ascii="Arial" w:hAnsi="Arial" w:cs="Arial"/>
                <w:sz w:val="20"/>
              </w:rPr>
              <w:t>, bậc IV, cấp S0, S1 thành:</w:t>
            </w:r>
          </w:p>
        </w:tc>
        <w:tc>
          <w:tcPr>
            <w:tcW w:w="2036" w:type="pct"/>
            <w:vMerge/>
            <w:shd w:val="clear" w:color="auto" w:fill="auto"/>
          </w:tcPr>
          <w:p w:rsidR="00391ADC" w:rsidRPr="006E3199" w:rsidP="006E3199">
            <w:pPr>
              <w:spacing w:before="120"/>
              <w:rPr>
                <w:rFonts w:ascii="Arial" w:hAnsi="Arial" w:cs="Arial"/>
                <w:b/>
                <w:sz w:val="20"/>
                <w:lang w:val="en-US"/>
              </w:rPr>
            </w:pPr>
          </w:p>
        </w:tc>
      </w:tr>
    </w:tbl>
    <w:p w:rsidR="00391ADC" w:rsidRPr="00615C9B" w:rsidP="00391ADC">
      <w:pPr>
        <w:spacing w:before="120"/>
        <w:rPr>
          <w:rFonts w:ascii="Arial" w:hAnsi="Arial" w:cs="Arial"/>
          <w:sz w:val="20"/>
          <w:lang w:val="en-US"/>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Sửa đổi ký hiệu </w:t>
      </w:r>
      <w:r>
        <w:rPr>
          <w:rFonts w:ascii="Arial" w:hAnsi="Arial" w:cs="Arial"/>
          <w:sz w:val="20"/>
          <w:lang w:val="en-US"/>
        </w:rPr>
        <w:t xml:space="preserve">“-” </w:t>
      </w:r>
      <w:r w:rsidRPr="00A954FB">
        <w:rPr>
          <w:rFonts w:ascii="Arial" w:hAnsi="Arial" w:cs="Arial"/>
          <w:sz w:val="20"/>
        </w:rPr>
        <w:t xml:space="preserve">ở cột 7, hạng </w:t>
      </w:r>
      <w:r>
        <w:rPr>
          <w:rFonts w:ascii="Arial" w:hAnsi="Arial" w:cs="Arial"/>
          <w:sz w:val="20"/>
          <w:lang w:val="en-US"/>
        </w:rPr>
        <w:t>C</w:t>
      </w:r>
      <w:r w:rsidRPr="00A954FB">
        <w:rPr>
          <w:rFonts w:ascii="Arial" w:hAnsi="Arial" w:cs="Arial"/>
          <w:sz w:val="20"/>
        </w:rPr>
        <w:t xml:space="preserve">, bậc IV, cấp </w:t>
      </w:r>
      <w:r>
        <w:rPr>
          <w:rFonts w:ascii="Arial" w:hAnsi="Arial" w:cs="Arial"/>
          <w:sz w:val="20"/>
          <w:lang w:val="en-US"/>
        </w:rPr>
        <w:t>S0</w:t>
      </w:r>
      <w:r w:rsidRPr="00A954FB">
        <w:rPr>
          <w:rFonts w:ascii="Arial" w:hAnsi="Arial" w:cs="Arial"/>
          <w:sz w:val="20"/>
        </w:rPr>
        <w:t xml:space="preserve">, S1 thành "1 400 </w:t>
      </w:r>
      <w:r w:rsidRPr="00285389">
        <w:rPr>
          <w:rFonts w:ascii="Arial" w:hAnsi="Arial" w:cs="Arial"/>
          <w:sz w:val="20"/>
          <w:vertAlign w:val="superscript"/>
        </w:rPr>
        <w:t>5)</w:t>
      </w:r>
      <w:r w:rsidRPr="00A954FB">
        <w:rPr>
          <w:rFonts w:ascii="Arial" w:hAnsi="Arial" w:cs="Arial"/>
          <w:sz w:val="20"/>
        </w:rPr>
        <w:t xml:space="preserve">”; ở cột 7, hạng </w:t>
      </w:r>
      <w:r>
        <w:rPr>
          <w:rFonts w:ascii="Arial" w:hAnsi="Arial" w:cs="Arial"/>
          <w:sz w:val="20"/>
          <w:lang w:val="en-US"/>
        </w:rPr>
        <w:t>C</w:t>
      </w:r>
      <w:r w:rsidRPr="00A954FB">
        <w:rPr>
          <w:rFonts w:ascii="Arial" w:hAnsi="Arial" w:cs="Arial"/>
          <w:sz w:val="20"/>
        </w:rPr>
        <w:t xml:space="preserve">, bậc IV, cấp S2, S3 thành "1 100 </w:t>
      </w:r>
      <w:r w:rsidRPr="00285389">
        <w:rPr>
          <w:rFonts w:ascii="Arial" w:hAnsi="Arial" w:cs="Arial"/>
          <w:sz w:val="20"/>
          <w:vertAlign w:val="superscript"/>
        </w:rPr>
        <w:t>5)</w:t>
      </w:r>
      <w:r w:rsidRPr="00A954FB">
        <w:rPr>
          <w:rFonts w:ascii="Arial" w:hAnsi="Arial" w:cs="Arial"/>
          <w:sz w:val="20"/>
        </w:rPr>
        <w:t>".</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Sửa đ</w:t>
      </w:r>
      <w:r>
        <w:rPr>
          <w:rFonts w:ascii="Arial" w:hAnsi="Arial" w:cs="Arial"/>
          <w:sz w:val="20"/>
          <w:lang w:val="en-US"/>
        </w:rPr>
        <w:t>ổ</w:t>
      </w:r>
      <w:r w:rsidRPr="00A954FB">
        <w:rPr>
          <w:rFonts w:ascii="Arial" w:hAnsi="Arial" w:cs="Arial"/>
          <w:sz w:val="20"/>
        </w:rPr>
        <w:t>i</w:t>
      </w:r>
      <w:r>
        <w:rPr>
          <w:rFonts w:ascii="Arial" w:hAnsi="Arial" w:cs="Arial"/>
          <w:sz w:val="20"/>
          <w:lang w:val="en-US"/>
        </w:rPr>
        <w:t xml:space="preserve"> </w:t>
      </w:r>
      <w:r w:rsidRPr="00285389">
        <w:rPr>
          <w:rFonts w:ascii="Arial" w:hAnsi="Arial" w:cs="Arial"/>
          <w:sz w:val="20"/>
          <w:vertAlign w:val="superscript"/>
        </w:rPr>
        <w:t>4)</w:t>
      </w:r>
      <w:r w:rsidRPr="00A954FB">
        <w:rPr>
          <w:rFonts w:ascii="Arial" w:hAnsi="Arial" w:cs="Arial"/>
          <w:sz w:val="20"/>
        </w:rPr>
        <w:t xml:space="preserve"> như sau:</w:t>
      </w:r>
    </w:p>
    <w:p w:rsidR="00391ADC" w:rsidRPr="00A954FB" w:rsidP="00391ADC">
      <w:pPr>
        <w:spacing w:before="120"/>
        <w:rPr>
          <w:rFonts w:ascii="Arial" w:hAnsi="Arial" w:cs="Arial"/>
          <w:sz w:val="20"/>
        </w:rPr>
      </w:pPr>
      <w:r w:rsidRPr="00A954FB">
        <w:rPr>
          <w:rFonts w:ascii="Arial" w:hAnsi="Arial" w:cs="Arial"/>
          <w:sz w:val="20"/>
        </w:rPr>
        <w:t>“</w:t>
      </w:r>
      <w:r w:rsidRPr="00285389">
        <w:rPr>
          <w:rFonts w:ascii="Arial" w:hAnsi="Arial" w:cs="Arial"/>
          <w:sz w:val="20"/>
          <w:vertAlign w:val="superscript"/>
        </w:rPr>
        <w:t>4</w:t>
      </w:r>
      <w:r w:rsidRPr="00285389">
        <w:rPr>
          <w:rFonts w:ascii="Arial" w:hAnsi="Arial" w:cs="Arial"/>
          <w:sz w:val="20"/>
          <w:vertAlign w:val="superscript"/>
          <w:lang w:val="en-US"/>
        </w:rPr>
        <w:t>)</w:t>
      </w:r>
      <w:r w:rsidRPr="00A954FB">
        <w:rPr>
          <w:rFonts w:ascii="Arial" w:hAnsi="Arial" w:cs="Arial"/>
          <w:sz w:val="20"/>
        </w:rPr>
        <w:t xml:space="preserve"> Dành cho các nhà hạng </w:t>
      </w:r>
      <w:r>
        <w:rPr>
          <w:rFonts w:ascii="Arial" w:hAnsi="Arial" w:cs="Arial"/>
          <w:sz w:val="20"/>
          <w:lang w:val="en-US"/>
        </w:rPr>
        <w:t>C</w:t>
      </w:r>
      <w:r w:rsidRPr="00A954FB">
        <w:rPr>
          <w:rFonts w:ascii="Arial" w:hAnsi="Arial" w:cs="Arial"/>
          <w:sz w:val="20"/>
        </w:rPr>
        <w:t xml:space="preserve"> bậc V, các xưởng cưa (xẻ) có tối đa 4 khung nhà, các xưởng sản xuất chế biến gỗ sơ bộ và các trạm nghiền (băm) gỗ.”.</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B</w:t>
      </w:r>
      <w:r w:rsidRPr="00242A65">
        <w:rPr>
          <w:rFonts w:ascii="Arial" w:hAnsi="Arial" w:cs="Arial"/>
          <w:sz w:val="20"/>
        </w:rPr>
        <w:t>ổ</w:t>
      </w:r>
      <w:r w:rsidRPr="00A954FB">
        <w:rPr>
          <w:rFonts w:ascii="Arial" w:hAnsi="Arial" w:cs="Arial"/>
          <w:sz w:val="20"/>
        </w:rPr>
        <w:t xml:space="preserve"> sung </w:t>
      </w:r>
      <w:r w:rsidRPr="00285389">
        <w:rPr>
          <w:rFonts w:ascii="Arial" w:hAnsi="Arial" w:cs="Arial"/>
          <w:sz w:val="20"/>
          <w:vertAlign w:val="superscript"/>
        </w:rPr>
        <w:t>5)</w:t>
      </w:r>
      <w:r w:rsidRPr="00A954FB">
        <w:rPr>
          <w:rFonts w:ascii="Arial" w:hAnsi="Arial" w:cs="Arial"/>
          <w:sz w:val="20"/>
        </w:rPr>
        <w:t xml:space="preserve"> như sau:</w:t>
      </w:r>
    </w:p>
    <w:p w:rsidR="00391ADC" w:rsidRPr="00A954FB" w:rsidP="00391ADC">
      <w:pPr>
        <w:spacing w:before="120"/>
        <w:rPr>
          <w:rFonts w:ascii="Arial" w:hAnsi="Arial" w:cs="Arial"/>
          <w:sz w:val="20"/>
        </w:rPr>
      </w:pPr>
      <w:r w:rsidRPr="00A954FB">
        <w:rPr>
          <w:rFonts w:ascii="Arial" w:hAnsi="Arial" w:cs="Arial"/>
          <w:sz w:val="20"/>
        </w:rPr>
        <w:t>“</w:t>
      </w:r>
      <w:r w:rsidRPr="00285389">
        <w:rPr>
          <w:rFonts w:ascii="Arial" w:hAnsi="Arial" w:cs="Arial"/>
          <w:sz w:val="20"/>
          <w:vertAlign w:val="superscript"/>
        </w:rPr>
        <w:t>5</w:t>
      </w:r>
      <w:r w:rsidRPr="00242A65">
        <w:rPr>
          <w:rFonts w:ascii="Arial" w:hAnsi="Arial" w:cs="Arial"/>
          <w:sz w:val="20"/>
          <w:vertAlign w:val="superscript"/>
        </w:rPr>
        <w:t>)</w:t>
      </w:r>
      <w:r w:rsidRPr="00A954FB">
        <w:rPr>
          <w:rFonts w:ascii="Arial" w:hAnsi="Arial" w:cs="Arial"/>
          <w:sz w:val="20"/>
        </w:rPr>
        <w:t xml:space="preserve"> Tối đa 3 tầng (chiều cao nhà đ</w:t>
      </w:r>
      <w:r>
        <w:rPr>
          <w:rFonts w:ascii="Arial" w:hAnsi="Arial" w:cs="Arial"/>
          <w:sz w:val="20"/>
        </w:rPr>
        <w:t>ượ</w:t>
      </w:r>
      <w:r w:rsidRPr="00A954FB">
        <w:rPr>
          <w:rFonts w:ascii="Arial" w:hAnsi="Arial" w:cs="Arial"/>
          <w:sz w:val="20"/>
        </w:rPr>
        <w:t>c phép đến 22 m) và phải trang bị c</w:t>
      </w:r>
      <w:r>
        <w:rPr>
          <w:rFonts w:ascii="Arial" w:hAnsi="Arial" w:cs="Arial"/>
          <w:sz w:val="20"/>
        </w:rPr>
        <w:t>hữ</w:t>
      </w:r>
      <w:r w:rsidRPr="00A954FB">
        <w:rPr>
          <w:rFonts w:ascii="Arial" w:hAnsi="Arial" w:cs="Arial"/>
          <w:sz w:val="20"/>
        </w:rPr>
        <w:t>a cháy tự động.".</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Sửa đổi CHÚ THÍCH như sau:</w:t>
      </w:r>
    </w:p>
    <w:p w:rsidR="00391ADC" w:rsidRPr="00A954FB" w:rsidP="00391ADC">
      <w:pPr>
        <w:spacing w:before="120"/>
        <w:rPr>
          <w:rFonts w:ascii="Arial" w:hAnsi="Arial" w:cs="Arial"/>
          <w:sz w:val="20"/>
        </w:rPr>
      </w:pPr>
      <w:r w:rsidRPr="00A954FB">
        <w:rPr>
          <w:rFonts w:ascii="Arial" w:hAnsi="Arial" w:cs="Arial"/>
          <w:sz w:val="20"/>
        </w:rPr>
        <w:t xml:space="preserve">"CHÚ THÍCH: Những chỗ có ký hiệu </w:t>
      </w:r>
      <w:r w:rsidRPr="00242A65">
        <w:rPr>
          <w:rFonts w:ascii="Arial" w:hAnsi="Arial" w:cs="Arial"/>
          <w:sz w:val="20"/>
        </w:rPr>
        <w:t xml:space="preserve">“-” </w:t>
      </w:r>
      <w:r w:rsidRPr="00A954FB">
        <w:rPr>
          <w:rFonts w:ascii="Arial" w:hAnsi="Arial" w:cs="Arial"/>
          <w:sz w:val="20"/>
        </w:rPr>
        <w:t>th</w:t>
      </w:r>
      <w:r w:rsidRPr="00242A65">
        <w:rPr>
          <w:rFonts w:ascii="Arial" w:hAnsi="Arial" w:cs="Arial"/>
          <w:sz w:val="20"/>
        </w:rPr>
        <w:t>ì</w:t>
      </w:r>
      <w:r w:rsidRPr="00A954FB">
        <w:rPr>
          <w:rFonts w:ascii="Arial" w:hAnsi="Arial" w:cs="Arial"/>
          <w:sz w:val="20"/>
        </w:rPr>
        <w:t xml:space="preserve"> cho phép áp dụng tài liệu chuẩn NFPA 5000 [1] hoặc tiêu chuẩn tương đương khác để xác định chiều cao và diệ</w:t>
      </w:r>
      <w:r>
        <w:rPr>
          <w:rFonts w:ascii="Arial" w:hAnsi="Arial" w:cs="Arial"/>
          <w:sz w:val="20"/>
        </w:rPr>
        <w:t>n tích l</w:t>
      </w:r>
      <w:r w:rsidRPr="00242A65">
        <w:rPr>
          <w:rFonts w:ascii="Arial" w:hAnsi="Arial" w:cs="Arial"/>
          <w:sz w:val="20"/>
        </w:rPr>
        <w:t>ớ</w:t>
      </w:r>
      <w:r w:rsidRPr="00A954FB">
        <w:rPr>
          <w:rFonts w:ascii="Arial" w:hAnsi="Arial" w:cs="Arial"/>
          <w:sz w:val="20"/>
        </w:rPr>
        <w:t>n nhất cho ph</w:t>
      </w:r>
      <w:r w:rsidRPr="00242A65">
        <w:rPr>
          <w:rFonts w:ascii="Arial" w:hAnsi="Arial" w:cs="Arial"/>
          <w:sz w:val="20"/>
        </w:rPr>
        <w:t>é</w:t>
      </w:r>
      <w:r w:rsidRPr="00A954FB">
        <w:rPr>
          <w:rFonts w:ascii="Arial" w:hAnsi="Arial" w:cs="Arial"/>
          <w:sz w:val="20"/>
        </w:rPr>
        <w:t>p của một tầng nh</w:t>
      </w:r>
      <w:r w:rsidRPr="00242A65">
        <w:rPr>
          <w:rFonts w:ascii="Arial" w:hAnsi="Arial" w:cs="Arial"/>
          <w:sz w:val="20"/>
        </w:rPr>
        <w:t>à</w:t>
      </w:r>
      <w:r w:rsidRPr="00A954FB">
        <w:rPr>
          <w:rFonts w:ascii="Arial" w:hAnsi="Arial" w:cs="Arial"/>
          <w:sz w:val="20"/>
        </w:rPr>
        <w:t xml:space="preserve"> trong phạm vi một khoang cháy tương ứng với giới hạn chịu lửa của các kết cấu, cấu kiện nhà và các điều kiện khác.".</w:t>
      </w:r>
    </w:p>
    <w:p w:rsidR="00391ADC" w:rsidRPr="00E07784" w:rsidP="00391ADC">
      <w:pPr>
        <w:spacing w:before="120"/>
        <w:rPr>
          <w:rFonts w:ascii="Arial" w:hAnsi="Arial" w:cs="Arial"/>
          <w:b/>
          <w:sz w:val="20"/>
        </w:rPr>
      </w:pPr>
      <w:bookmarkStart w:id="160" w:name="khoan_13_plh"/>
      <w:r w:rsidRPr="00E07784">
        <w:rPr>
          <w:rFonts w:ascii="Arial" w:hAnsi="Arial" w:cs="Arial"/>
          <w:b/>
          <w:sz w:val="20"/>
        </w:rPr>
        <w:t>Sửa đổi, bổ sung Bảng H.10 như sau:</w:t>
      </w:r>
      <w:bookmarkEnd w:id="160"/>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Sửa đ</w:t>
      </w:r>
      <w:r w:rsidRPr="00242A65">
        <w:rPr>
          <w:rFonts w:ascii="Arial" w:hAnsi="Arial" w:cs="Arial"/>
          <w:sz w:val="20"/>
        </w:rPr>
        <w:t>ổ</w:t>
      </w:r>
      <w:r w:rsidRPr="00A954FB">
        <w:rPr>
          <w:rFonts w:ascii="Arial" w:hAnsi="Arial" w:cs="Arial"/>
          <w:sz w:val="20"/>
        </w:rPr>
        <w:t xml:space="preserve">i ký hiệu </w:t>
      </w:r>
      <w:r w:rsidRPr="00242A65">
        <w:rPr>
          <w:rFonts w:ascii="Arial" w:hAnsi="Arial" w:cs="Arial"/>
          <w:sz w:val="20"/>
        </w:rPr>
        <w:t xml:space="preserve">“-” </w:t>
      </w:r>
      <w:r w:rsidRPr="00A954FB">
        <w:rPr>
          <w:rFonts w:ascii="Arial" w:hAnsi="Arial" w:cs="Arial"/>
          <w:sz w:val="20"/>
        </w:rPr>
        <w:t xml:space="preserve">ở cột 7, hạng </w:t>
      </w:r>
      <w:r w:rsidRPr="00242A65">
        <w:rPr>
          <w:rFonts w:ascii="Arial" w:hAnsi="Arial" w:cs="Arial"/>
          <w:sz w:val="20"/>
        </w:rPr>
        <w:t>C</w:t>
      </w:r>
      <w:r w:rsidRPr="00A954FB">
        <w:rPr>
          <w:rFonts w:ascii="Arial" w:hAnsi="Arial" w:cs="Arial"/>
          <w:sz w:val="20"/>
        </w:rPr>
        <w:t xml:space="preserve">, bậc IV, cấp </w:t>
      </w:r>
      <w:r w:rsidRPr="00242A65">
        <w:rPr>
          <w:rFonts w:ascii="Arial" w:hAnsi="Arial" w:cs="Arial"/>
          <w:sz w:val="20"/>
        </w:rPr>
        <w:t>S0</w:t>
      </w:r>
      <w:r w:rsidRPr="00A954FB">
        <w:rPr>
          <w:rFonts w:ascii="Arial" w:hAnsi="Arial" w:cs="Arial"/>
          <w:sz w:val="20"/>
        </w:rPr>
        <w:t xml:space="preserve">, S1 thành “1 400 </w:t>
      </w:r>
      <w:r w:rsidRPr="00E07784">
        <w:rPr>
          <w:rFonts w:ascii="Arial" w:hAnsi="Arial" w:cs="Arial"/>
          <w:sz w:val="20"/>
          <w:vertAlign w:val="superscript"/>
        </w:rPr>
        <w:t>2)</w:t>
      </w:r>
      <w:r w:rsidRPr="00A954FB">
        <w:rPr>
          <w:rFonts w:ascii="Arial" w:hAnsi="Arial" w:cs="Arial"/>
          <w:sz w:val="20"/>
        </w:rPr>
        <w:t xml:space="preserve">”; </w:t>
      </w:r>
      <w:r w:rsidRPr="00242A65">
        <w:rPr>
          <w:rFonts w:ascii="Arial" w:hAnsi="Arial" w:cs="Arial"/>
          <w:sz w:val="20"/>
        </w:rPr>
        <w:t>ở</w:t>
      </w:r>
      <w:r w:rsidRPr="00A954FB">
        <w:rPr>
          <w:rFonts w:ascii="Arial" w:hAnsi="Arial" w:cs="Arial"/>
          <w:sz w:val="20"/>
        </w:rPr>
        <w:t xml:space="preserve"> cột 7, hạng </w:t>
      </w:r>
      <w:r w:rsidRPr="00242A65">
        <w:rPr>
          <w:rFonts w:ascii="Arial" w:hAnsi="Arial" w:cs="Arial"/>
          <w:sz w:val="20"/>
        </w:rPr>
        <w:t>C</w:t>
      </w:r>
      <w:r w:rsidRPr="00A954FB">
        <w:rPr>
          <w:rFonts w:ascii="Arial" w:hAnsi="Arial" w:cs="Arial"/>
          <w:sz w:val="20"/>
        </w:rPr>
        <w:t xml:space="preserve">, bậc IV, </w:t>
      </w:r>
      <w:r>
        <w:rPr>
          <w:rFonts w:ascii="Arial" w:hAnsi="Arial" w:cs="Arial"/>
          <w:sz w:val="20"/>
        </w:rPr>
        <w:t>cấp</w:t>
      </w:r>
      <w:r w:rsidRPr="00A954FB">
        <w:rPr>
          <w:rFonts w:ascii="Arial" w:hAnsi="Arial" w:cs="Arial"/>
          <w:sz w:val="20"/>
        </w:rPr>
        <w:t xml:space="preserve"> S2, S3 thành “1 100 </w:t>
      </w:r>
      <w:r w:rsidRPr="00E07784">
        <w:rPr>
          <w:rFonts w:ascii="Arial" w:hAnsi="Arial" w:cs="Arial"/>
          <w:sz w:val="20"/>
          <w:vertAlign w:val="superscript"/>
        </w:rPr>
        <w:t>2)</w:t>
      </w:r>
      <w:r w:rsidRPr="00242A65">
        <w:rPr>
          <w:rFonts w:ascii="Arial" w:hAnsi="Arial" w:cs="Arial"/>
          <w:sz w:val="20"/>
        </w:rPr>
        <w:t>”</w:t>
      </w:r>
      <w:r w:rsidRPr="00A954FB">
        <w:rPr>
          <w:rFonts w:ascii="Arial" w:hAnsi="Arial" w:cs="Arial"/>
          <w:sz w:val="20"/>
        </w:rPr>
        <w:t>.</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Bổ sung </w:t>
      </w:r>
      <w:r w:rsidRPr="00E07784">
        <w:rPr>
          <w:rFonts w:ascii="Arial" w:hAnsi="Arial" w:cs="Arial"/>
          <w:sz w:val="20"/>
          <w:vertAlign w:val="superscript"/>
        </w:rPr>
        <w:t>2)</w:t>
      </w:r>
      <w:r w:rsidRPr="00A954FB">
        <w:rPr>
          <w:rFonts w:ascii="Arial" w:hAnsi="Arial" w:cs="Arial"/>
          <w:sz w:val="20"/>
        </w:rPr>
        <w:t xml:space="preserve"> như sau:</w:t>
      </w:r>
    </w:p>
    <w:p w:rsidR="00391ADC" w:rsidRPr="00A954FB" w:rsidP="00391ADC">
      <w:pPr>
        <w:spacing w:before="120"/>
        <w:rPr>
          <w:rFonts w:ascii="Arial" w:hAnsi="Arial" w:cs="Arial"/>
          <w:sz w:val="20"/>
        </w:rPr>
      </w:pPr>
      <w:r w:rsidRPr="00A954FB">
        <w:rPr>
          <w:rFonts w:ascii="Arial" w:hAnsi="Arial" w:cs="Arial"/>
          <w:sz w:val="20"/>
        </w:rPr>
        <w:t>“</w:t>
      </w:r>
      <w:r w:rsidRPr="00E07784">
        <w:rPr>
          <w:rFonts w:ascii="Arial" w:hAnsi="Arial" w:cs="Arial"/>
          <w:sz w:val="20"/>
          <w:vertAlign w:val="superscript"/>
        </w:rPr>
        <w:t>2)</w:t>
      </w:r>
      <w:r w:rsidRPr="00A954FB">
        <w:rPr>
          <w:rFonts w:ascii="Arial" w:hAnsi="Arial" w:cs="Arial"/>
          <w:sz w:val="20"/>
        </w:rPr>
        <w:t xml:space="preserve"> Tối đa 3 tầng (chiều cao nhà đ</w:t>
      </w:r>
      <w:r>
        <w:rPr>
          <w:rFonts w:ascii="Arial" w:hAnsi="Arial" w:cs="Arial"/>
          <w:sz w:val="20"/>
        </w:rPr>
        <w:t>ượ</w:t>
      </w:r>
      <w:r w:rsidRPr="00A954FB">
        <w:rPr>
          <w:rFonts w:ascii="Arial" w:hAnsi="Arial" w:cs="Arial"/>
          <w:sz w:val="20"/>
        </w:rPr>
        <w:t>c phép đến 22 m) và phải trang b</w:t>
      </w:r>
      <w:r w:rsidRPr="00242A65">
        <w:rPr>
          <w:rFonts w:ascii="Arial" w:hAnsi="Arial" w:cs="Arial"/>
          <w:sz w:val="20"/>
        </w:rPr>
        <w:t>ị</w:t>
      </w:r>
      <w:r w:rsidRPr="00A954FB">
        <w:rPr>
          <w:rFonts w:ascii="Arial" w:hAnsi="Arial" w:cs="Arial"/>
          <w:sz w:val="20"/>
        </w:rPr>
        <w:t xml:space="preserve"> chữa cháy tự động.”.</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Sửa đổi CHÚ THÍCH 1 và CHÚ THÍCH 2 như sau:</w:t>
      </w:r>
    </w:p>
    <w:p w:rsidR="00391ADC" w:rsidRPr="00A954FB" w:rsidP="00391ADC">
      <w:pPr>
        <w:spacing w:before="120"/>
        <w:rPr>
          <w:rFonts w:ascii="Arial" w:hAnsi="Arial" w:cs="Arial"/>
          <w:sz w:val="20"/>
        </w:rPr>
      </w:pPr>
      <w:r w:rsidRPr="00A954FB">
        <w:rPr>
          <w:rFonts w:ascii="Arial" w:hAnsi="Arial" w:cs="Arial"/>
          <w:sz w:val="20"/>
        </w:rPr>
        <w:t xml:space="preserve">"CHÚ THÍCH 1: Những chỗ có ký hiệu </w:t>
      </w:r>
      <w:r w:rsidRPr="00242A65">
        <w:rPr>
          <w:rFonts w:ascii="Arial" w:hAnsi="Arial" w:cs="Arial"/>
          <w:sz w:val="20"/>
        </w:rPr>
        <w:t xml:space="preserve">“-” </w:t>
      </w:r>
      <w:r w:rsidRPr="00A954FB">
        <w:rPr>
          <w:rFonts w:ascii="Arial" w:hAnsi="Arial" w:cs="Arial"/>
          <w:sz w:val="20"/>
        </w:rPr>
        <w:t>thì cho phép áp dụng tài liệu chuẩn NFPA 5000 [1] hoặc tiêu chuẩn tương đương khác đẻ xác định chiều cao và diện tích l</w:t>
      </w:r>
      <w:r w:rsidRPr="00242A65">
        <w:rPr>
          <w:rFonts w:ascii="Arial" w:hAnsi="Arial" w:cs="Arial"/>
          <w:sz w:val="20"/>
        </w:rPr>
        <w:t>ớ</w:t>
      </w:r>
      <w:r w:rsidRPr="00A954FB">
        <w:rPr>
          <w:rFonts w:ascii="Arial" w:hAnsi="Arial" w:cs="Arial"/>
          <w:sz w:val="20"/>
        </w:rPr>
        <w:t>n nh</w:t>
      </w:r>
      <w:r w:rsidRPr="00242A65">
        <w:rPr>
          <w:rFonts w:ascii="Arial" w:hAnsi="Arial" w:cs="Arial"/>
          <w:sz w:val="20"/>
        </w:rPr>
        <w:t>ấ</w:t>
      </w:r>
      <w:r w:rsidRPr="00A954FB">
        <w:rPr>
          <w:rFonts w:ascii="Arial" w:hAnsi="Arial" w:cs="Arial"/>
          <w:sz w:val="20"/>
        </w:rPr>
        <w:t xml:space="preserve">t cho phép </w:t>
      </w:r>
      <w:r>
        <w:rPr>
          <w:rFonts w:ascii="Arial" w:hAnsi="Arial" w:cs="Arial"/>
          <w:sz w:val="20"/>
        </w:rPr>
        <w:t>của</w:t>
      </w:r>
      <w:r w:rsidRPr="00A954FB">
        <w:rPr>
          <w:rFonts w:ascii="Arial" w:hAnsi="Arial" w:cs="Arial"/>
          <w:sz w:val="20"/>
        </w:rPr>
        <w:t xml:space="preserve"> một tầng nhà trong phạm vi một khoang cháy tương ứng v</w:t>
      </w:r>
      <w:r w:rsidRPr="00242A65">
        <w:rPr>
          <w:rFonts w:ascii="Arial" w:hAnsi="Arial" w:cs="Arial"/>
          <w:sz w:val="20"/>
        </w:rPr>
        <w:t>ớ</w:t>
      </w:r>
      <w:r w:rsidRPr="00A954FB">
        <w:rPr>
          <w:rFonts w:ascii="Arial" w:hAnsi="Arial" w:cs="Arial"/>
          <w:sz w:val="20"/>
        </w:rPr>
        <w:t>i giới hạn chịu lửa của các kết cấu, cấu kiện nhà và các điều kiện khác.</w:t>
      </w:r>
    </w:p>
    <w:p w:rsidR="00391ADC" w:rsidRPr="00A954FB" w:rsidP="00391ADC">
      <w:pPr>
        <w:spacing w:before="120"/>
        <w:rPr>
          <w:rFonts w:ascii="Arial" w:hAnsi="Arial" w:cs="Arial"/>
          <w:sz w:val="20"/>
        </w:rPr>
      </w:pPr>
      <w:r w:rsidRPr="00A954FB">
        <w:rPr>
          <w:rFonts w:ascii="Arial" w:hAnsi="Arial" w:cs="Arial"/>
          <w:sz w:val="20"/>
        </w:rPr>
        <w:t>CHÚ THÍCH 2: Nhà hạng D bậc V l</w:t>
      </w:r>
      <w:r w:rsidRPr="00242A65">
        <w:rPr>
          <w:rFonts w:ascii="Arial" w:hAnsi="Arial" w:cs="Arial"/>
          <w:sz w:val="20"/>
        </w:rPr>
        <w:t>ấ</w:t>
      </w:r>
      <w:r w:rsidRPr="00A954FB">
        <w:rPr>
          <w:rFonts w:ascii="Arial" w:hAnsi="Arial" w:cs="Arial"/>
          <w:sz w:val="20"/>
        </w:rPr>
        <w:t>y tương đương như nhà hạng E bậc V.</w:t>
      </w:r>
      <w:r w:rsidRPr="00242A65">
        <w:rPr>
          <w:rFonts w:ascii="Arial" w:hAnsi="Arial" w:cs="Arial"/>
          <w:sz w:val="20"/>
        </w:rPr>
        <w:t>”</w:t>
      </w:r>
      <w:r w:rsidRPr="00A954FB">
        <w:rPr>
          <w:rFonts w:ascii="Arial" w:hAnsi="Arial" w:cs="Arial"/>
          <w:sz w:val="20"/>
        </w:rPr>
        <w:t>.</w:t>
      </w:r>
    </w:p>
    <w:p w:rsidR="00391ADC" w:rsidRPr="001F355A" w:rsidP="00391ADC">
      <w:pPr>
        <w:spacing w:before="120"/>
        <w:rPr>
          <w:rFonts w:ascii="Arial" w:hAnsi="Arial" w:cs="Arial"/>
          <w:b/>
          <w:sz w:val="20"/>
        </w:rPr>
      </w:pPr>
      <w:bookmarkStart w:id="161" w:name="khoan_14_plh"/>
      <w:r w:rsidRPr="001F355A">
        <w:rPr>
          <w:rFonts w:ascii="Arial" w:hAnsi="Arial" w:cs="Arial"/>
          <w:b/>
          <w:sz w:val="20"/>
        </w:rPr>
        <w:t>Sửa đổi, bổ sung Bảng H.11 như sau:</w:t>
      </w:r>
      <w:bookmarkEnd w:id="161"/>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Sửa đổi ký hiệu ở cột 6, hạng </w:t>
      </w:r>
      <w:r w:rsidRPr="00242A65">
        <w:rPr>
          <w:rFonts w:ascii="Arial" w:hAnsi="Arial" w:cs="Arial"/>
          <w:sz w:val="20"/>
        </w:rPr>
        <w:t>C</w:t>
      </w:r>
      <w:r w:rsidRPr="00A954FB">
        <w:rPr>
          <w:rFonts w:ascii="Arial" w:hAnsi="Arial" w:cs="Arial"/>
          <w:sz w:val="20"/>
        </w:rPr>
        <w:t xml:space="preserve">, bậc IV, cấp </w:t>
      </w:r>
      <w:r w:rsidRPr="00242A65">
        <w:rPr>
          <w:rFonts w:ascii="Arial" w:hAnsi="Arial" w:cs="Arial"/>
          <w:sz w:val="20"/>
        </w:rPr>
        <w:t>S0</w:t>
      </w:r>
      <w:r>
        <w:rPr>
          <w:rFonts w:ascii="Arial" w:hAnsi="Arial" w:cs="Arial"/>
          <w:sz w:val="20"/>
        </w:rPr>
        <w:t xml:space="preserve">, S1 thành </w:t>
      </w:r>
      <w:r w:rsidRPr="00242A65">
        <w:rPr>
          <w:rFonts w:ascii="Arial" w:hAnsi="Arial" w:cs="Arial"/>
          <w:sz w:val="20"/>
        </w:rPr>
        <w:t>“</w:t>
      </w:r>
      <w:r w:rsidRPr="00A954FB">
        <w:rPr>
          <w:rFonts w:ascii="Arial" w:hAnsi="Arial" w:cs="Arial"/>
          <w:sz w:val="20"/>
        </w:rPr>
        <w:t xml:space="preserve">1 600”; ở cột 7, hạng </w:t>
      </w:r>
      <w:r w:rsidRPr="00242A65">
        <w:rPr>
          <w:rFonts w:ascii="Arial" w:hAnsi="Arial" w:cs="Arial"/>
          <w:sz w:val="20"/>
        </w:rPr>
        <w:t>C</w:t>
      </w:r>
      <w:r w:rsidRPr="00A954FB">
        <w:rPr>
          <w:rFonts w:ascii="Arial" w:hAnsi="Arial" w:cs="Arial"/>
          <w:sz w:val="20"/>
        </w:rPr>
        <w:t xml:space="preserve"> bậc IV, cấp </w:t>
      </w:r>
      <w:r w:rsidRPr="00242A65">
        <w:rPr>
          <w:rFonts w:ascii="Arial" w:hAnsi="Arial" w:cs="Arial"/>
          <w:sz w:val="20"/>
        </w:rPr>
        <w:t>S0</w:t>
      </w:r>
      <w:r w:rsidRPr="00A954FB">
        <w:rPr>
          <w:rFonts w:ascii="Arial" w:hAnsi="Arial" w:cs="Arial"/>
          <w:sz w:val="20"/>
        </w:rPr>
        <w:t xml:space="preserve">, S1 thành “1600 </w:t>
      </w:r>
      <w:r w:rsidRPr="001F355A">
        <w:rPr>
          <w:rFonts w:ascii="Arial" w:hAnsi="Arial" w:cs="Arial"/>
          <w:sz w:val="20"/>
          <w:vertAlign w:val="superscript"/>
        </w:rPr>
        <w:t>3)</w:t>
      </w:r>
      <w:r w:rsidRPr="00A954FB">
        <w:rPr>
          <w:rFonts w:ascii="Arial" w:hAnsi="Arial" w:cs="Arial"/>
          <w:sz w:val="20"/>
        </w:rPr>
        <w:t>”.</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Sửa đ</w:t>
      </w:r>
      <w:r w:rsidRPr="00242A65">
        <w:rPr>
          <w:rFonts w:ascii="Arial" w:hAnsi="Arial" w:cs="Arial"/>
          <w:sz w:val="20"/>
        </w:rPr>
        <w:t>ổ</w:t>
      </w:r>
      <w:r w:rsidRPr="00A954FB">
        <w:rPr>
          <w:rFonts w:ascii="Arial" w:hAnsi="Arial" w:cs="Arial"/>
          <w:sz w:val="20"/>
        </w:rPr>
        <w:t>i “12</w:t>
      </w:r>
      <w:r w:rsidRPr="00242A65">
        <w:rPr>
          <w:rFonts w:ascii="Arial" w:hAnsi="Arial" w:cs="Arial"/>
          <w:sz w:val="20"/>
        </w:rPr>
        <w:t>”</w:t>
      </w:r>
      <w:r w:rsidRPr="00A954FB">
        <w:rPr>
          <w:rFonts w:ascii="Arial" w:hAnsi="Arial" w:cs="Arial"/>
          <w:sz w:val="20"/>
        </w:rPr>
        <w:t xml:space="preserve"> tại cột 2, hạng E, bậc IV, cấp </w:t>
      </w:r>
      <w:r w:rsidRPr="00242A65">
        <w:rPr>
          <w:rFonts w:ascii="Arial" w:hAnsi="Arial" w:cs="Arial"/>
          <w:sz w:val="20"/>
        </w:rPr>
        <w:t>S0</w:t>
      </w:r>
      <w:r w:rsidRPr="00A954FB">
        <w:rPr>
          <w:rFonts w:ascii="Arial" w:hAnsi="Arial" w:cs="Arial"/>
          <w:sz w:val="20"/>
        </w:rPr>
        <w:t>, S1 thành “Không quy định”.</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Sửa đổi ký hiệu ở cột 7, hạng E, bậc IV, cấp </w:t>
      </w:r>
      <w:r w:rsidRPr="00242A65">
        <w:rPr>
          <w:rFonts w:ascii="Arial" w:hAnsi="Arial" w:cs="Arial"/>
          <w:sz w:val="20"/>
        </w:rPr>
        <w:t>S0</w:t>
      </w:r>
      <w:r w:rsidRPr="00A954FB">
        <w:rPr>
          <w:rFonts w:ascii="Arial" w:hAnsi="Arial" w:cs="Arial"/>
          <w:sz w:val="20"/>
        </w:rPr>
        <w:t xml:space="preserve">, S1 thành “2200 </w:t>
      </w:r>
      <w:r w:rsidRPr="0080200A">
        <w:rPr>
          <w:rFonts w:ascii="Arial" w:hAnsi="Arial" w:cs="Arial"/>
          <w:sz w:val="20"/>
          <w:vertAlign w:val="superscript"/>
        </w:rPr>
        <w:t>4)</w:t>
      </w:r>
      <w:r w:rsidRPr="00242A65">
        <w:rPr>
          <w:rFonts w:ascii="Arial" w:hAnsi="Arial" w:cs="Arial"/>
          <w:sz w:val="20"/>
        </w:rPr>
        <w:t>”</w:t>
      </w:r>
      <w:r w:rsidRPr="00A954FB">
        <w:rPr>
          <w:rFonts w:ascii="Arial" w:hAnsi="Arial" w:cs="Arial"/>
          <w:sz w:val="20"/>
        </w:rPr>
        <w:t>.</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Bổ sung</w:t>
      </w:r>
      <w:r w:rsidRPr="00A954FB">
        <w:rPr>
          <w:rFonts w:ascii="Arial" w:hAnsi="Arial" w:cs="Arial"/>
          <w:sz w:val="20"/>
        </w:rPr>
        <w:t xml:space="preserve"> </w:t>
      </w:r>
      <w:r w:rsidRPr="0080200A">
        <w:rPr>
          <w:rFonts w:ascii="Arial" w:hAnsi="Arial" w:cs="Arial"/>
          <w:sz w:val="20"/>
          <w:vertAlign w:val="superscript"/>
        </w:rPr>
        <w:t>3)</w:t>
      </w:r>
      <w:r>
        <w:rPr>
          <w:rFonts w:ascii="Arial" w:hAnsi="Arial" w:cs="Arial"/>
          <w:sz w:val="20"/>
          <w:lang w:val="en-US"/>
        </w:rPr>
        <w:t xml:space="preserve"> </w:t>
      </w:r>
      <w:r w:rsidRPr="00A954FB">
        <w:rPr>
          <w:rFonts w:ascii="Arial" w:hAnsi="Arial" w:cs="Arial"/>
          <w:sz w:val="20"/>
        </w:rPr>
        <w:t xml:space="preserve">và </w:t>
      </w:r>
      <w:r w:rsidRPr="0080200A">
        <w:rPr>
          <w:rFonts w:ascii="Arial" w:hAnsi="Arial" w:cs="Arial"/>
          <w:sz w:val="20"/>
          <w:vertAlign w:val="superscript"/>
        </w:rPr>
        <w:t>4)</w:t>
      </w:r>
      <w:r w:rsidRPr="00A954FB">
        <w:rPr>
          <w:rFonts w:ascii="Arial" w:hAnsi="Arial" w:cs="Arial"/>
          <w:sz w:val="20"/>
        </w:rPr>
        <w:t xml:space="preserve"> sau </w:t>
      </w:r>
      <w:r w:rsidRPr="0080200A">
        <w:rPr>
          <w:rFonts w:ascii="Arial" w:hAnsi="Arial" w:cs="Arial"/>
          <w:sz w:val="20"/>
          <w:vertAlign w:val="superscript"/>
        </w:rPr>
        <w:t>2)</w:t>
      </w:r>
      <w:r w:rsidRPr="00A954FB">
        <w:rPr>
          <w:rFonts w:ascii="Arial" w:hAnsi="Arial" w:cs="Arial"/>
          <w:sz w:val="20"/>
        </w:rPr>
        <w:t xml:space="preserve"> như sau:</w:t>
      </w:r>
    </w:p>
    <w:p w:rsidR="00391ADC" w:rsidRPr="00A954FB" w:rsidP="00391ADC">
      <w:pPr>
        <w:spacing w:before="120"/>
        <w:rPr>
          <w:rFonts w:ascii="Arial" w:hAnsi="Arial" w:cs="Arial"/>
          <w:sz w:val="20"/>
        </w:rPr>
      </w:pPr>
      <w:r w:rsidRPr="00A954FB">
        <w:rPr>
          <w:rFonts w:ascii="Arial" w:hAnsi="Arial" w:cs="Arial"/>
          <w:sz w:val="20"/>
        </w:rPr>
        <w:t>“</w:t>
      </w:r>
      <w:r w:rsidRPr="0080200A">
        <w:rPr>
          <w:rFonts w:ascii="Arial" w:hAnsi="Arial" w:cs="Arial"/>
          <w:sz w:val="20"/>
          <w:vertAlign w:val="superscript"/>
        </w:rPr>
        <w:t>3)</w:t>
      </w:r>
      <w:r w:rsidRPr="00242A65">
        <w:rPr>
          <w:rFonts w:ascii="Arial" w:hAnsi="Arial" w:cs="Arial"/>
          <w:sz w:val="20"/>
        </w:rPr>
        <w:t xml:space="preserve"> </w:t>
      </w:r>
      <w:r w:rsidRPr="00A954FB">
        <w:rPr>
          <w:rFonts w:ascii="Arial" w:hAnsi="Arial" w:cs="Arial"/>
          <w:sz w:val="20"/>
        </w:rPr>
        <w:t>Tối đa 4 tầng (chiều cao nhà được phép đến 22 m). Trong trư</w:t>
      </w:r>
      <w:r w:rsidRPr="00242A65">
        <w:rPr>
          <w:rFonts w:ascii="Arial" w:hAnsi="Arial" w:cs="Arial"/>
          <w:sz w:val="20"/>
        </w:rPr>
        <w:t>ờ</w:t>
      </w:r>
      <w:r w:rsidRPr="00A954FB">
        <w:rPr>
          <w:rFonts w:ascii="Arial" w:hAnsi="Arial" w:cs="Arial"/>
          <w:sz w:val="20"/>
        </w:rPr>
        <w:t>ng hợp nhà kho 4 tầng thì phải có chữa cháy tự động.</w:t>
      </w:r>
    </w:p>
    <w:p w:rsidR="00391ADC" w:rsidRPr="00A954FB" w:rsidP="00391ADC">
      <w:pPr>
        <w:spacing w:before="120"/>
        <w:rPr>
          <w:rFonts w:ascii="Arial" w:hAnsi="Arial" w:cs="Arial"/>
          <w:sz w:val="20"/>
        </w:rPr>
      </w:pPr>
      <w:r w:rsidRPr="0080200A">
        <w:rPr>
          <w:rFonts w:ascii="Arial" w:hAnsi="Arial" w:cs="Arial"/>
          <w:sz w:val="20"/>
          <w:vertAlign w:val="superscript"/>
        </w:rPr>
        <w:t>4)</w:t>
      </w:r>
      <w:r w:rsidRPr="00A954FB">
        <w:rPr>
          <w:rFonts w:ascii="Arial" w:hAnsi="Arial" w:cs="Arial"/>
          <w:sz w:val="20"/>
        </w:rPr>
        <w:t xml:space="preserve"> Tối đa 4 tầng (chiều cao nhà được phép đế</w:t>
      </w:r>
      <w:r>
        <w:rPr>
          <w:rFonts w:ascii="Arial" w:hAnsi="Arial" w:cs="Arial"/>
          <w:sz w:val="20"/>
        </w:rPr>
        <w:t>n 22 m).</w:t>
      </w:r>
      <w:r w:rsidRPr="00242A65">
        <w:rPr>
          <w:rFonts w:ascii="Arial" w:hAnsi="Arial" w:cs="Arial"/>
          <w:sz w:val="20"/>
        </w:rPr>
        <w:t>”</w:t>
      </w:r>
      <w:r w:rsidRPr="00A954FB">
        <w:rPr>
          <w:rFonts w:ascii="Arial" w:hAnsi="Arial" w:cs="Arial"/>
          <w:sz w:val="20"/>
        </w:rPr>
        <w:t>.</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Sửa đ</w:t>
      </w:r>
      <w:r w:rsidRPr="00242A65">
        <w:rPr>
          <w:rFonts w:ascii="Arial" w:hAnsi="Arial" w:cs="Arial"/>
          <w:sz w:val="20"/>
        </w:rPr>
        <w:t>ổ</w:t>
      </w:r>
      <w:r w:rsidRPr="00A954FB">
        <w:rPr>
          <w:rFonts w:ascii="Arial" w:hAnsi="Arial" w:cs="Arial"/>
          <w:sz w:val="20"/>
        </w:rPr>
        <w:t>i CHÚ THÍCH 1 như sau:</w:t>
      </w:r>
    </w:p>
    <w:p w:rsidR="00391ADC" w:rsidRPr="00A954FB" w:rsidP="00391ADC">
      <w:pPr>
        <w:spacing w:before="120"/>
        <w:rPr>
          <w:rFonts w:ascii="Arial" w:hAnsi="Arial" w:cs="Arial"/>
          <w:sz w:val="20"/>
        </w:rPr>
      </w:pPr>
      <w:r>
        <w:rPr>
          <w:rFonts w:ascii="Arial" w:hAnsi="Arial" w:cs="Arial"/>
          <w:sz w:val="20"/>
        </w:rPr>
        <w:t>"CHÚ TH</w:t>
      </w:r>
      <w:r w:rsidRPr="00242A65">
        <w:rPr>
          <w:rFonts w:ascii="Arial" w:hAnsi="Arial" w:cs="Arial"/>
          <w:sz w:val="20"/>
        </w:rPr>
        <w:t>Í</w:t>
      </w:r>
      <w:r w:rsidRPr="00A954FB">
        <w:rPr>
          <w:rFonts w:ascii="Arial" w:hAnsi="Arial" w:cs="Arial"/>
          <w:sz w:val="20"/>
        </w:rPr>
        <w:t xml:space="preserve">CH 1: Những chỗ có ký hiệu </w:t>
      </w:r>
      <w:r w:rsidRPr="00242A65">
        <w:rPr>
          <w:rFonts w:ascii="Arial" w:hAnsi="Arial" w:cs="Arial"/>
          <w:sz w:val="20"/>
        </w:rPr>
        <w:t xml:space="preserve">“-” </w:t>
      </w:r>
      <w:r w:rsidRPr="00A954FB">
        <w:rPr>
          <w:rFonts w:ascii="Arial" w:hAnsi="Arial" w:cs="Arial"/>
          <w:sz w:val="20"/>
        </w:rPr>
        <w:t>th</w:t>
      </w:r>
      <w:r w:rsidRPr="00242A65">
        <w:rPr>
          <w:rFonts w:ascii="Arial" w:hAnsi="Arial" w:cs="Arial"/>
          <w:sz w:val="20"/>
        </w:rPr>
        <w:t>ì</w:t>
      </w:r>
      <w:r w:rsidRPr="00A954FB">
        <w:rPr>
          <w:rFonts w:ascii="Arial" w:hAnsi="Arial" w:cs="Arial"/>
          <w:sz w:val="20"/>
        </w:rPr>
        <w:t xml:space="preserve"> cho phép áp dụng tài liệu chuẩn NFPA 5000 [1] hoặc tiêu chuẩn tương đương khác để xác định chiều cao và diện tích lớn nhất cho phép của một tầng nhà trong phạm vi một khoang cháy tương ứng với giới hạn chịu lửa của các kết cấu, cấu kiện nhà và các điều kiện khác.".</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B</w:t>
      </w:r>
      <w:r>
        <w:rPr>
          <w:rFonts w:ascii="Arial" w:hAnsi="Arial" w:cs="Arial"/>
          <w:sz w:val="20"/>
          <w:lang w:val="en-US"/>
        </w:rPr>
        <w:t>ổ</w:t>
      </w:r>
      <w:r w:rsidRPr="00A954FB">
        <w:rPr>
          <w:rFonts w:ascii="Arial" w:hAnsi="Arial" w:cs="Arial"/>
          <w:sz w:val="20"/>
        </w:rPr>
        <w:t xml:space="preserve"> sung CHÚ THÍCH 3 như sau:</w:t>
      </w:r>
    </w:p>
    <w:p w:rsidR="00391ADC" w:rsidRPr="00A954FB" w:rsidP="00391ADC">
      <w:pPr>
        <w:spacing w:before="120"/>
        <w:rPr>
          <w:rFonts w:ascii="Arial" w:hAnsi="Arial" w:cs="Arial"/>
          <w:sz w:val="20"/>
        </w:rPr>
      </w:pPr>
      <w:r w:rsidRPr="00A954FB">
        <w:rPr>
          <w:rFonts w:ascii="Arial" w:hAnsi="Arial" w:cs="Arial"/>
          <w:sz w:val="20"/>
        </w:rPr>
        <w:t>“CHÚ THÍCH 3: Đối với các nhà gara để xe bậc IV và từ 2 tầng tr</w:t>
      </w:r>
      <w:r w:rsidRPr="00242A65">
        <w:rPr>
          <w:rFonts w:ascii="Arial" w:hAnsi="Arial" w:cs="Arial"/>
          <w:sz w:val="20"/>
        </w:rPr>
        <w:t>ở</w:t>
      </w:r>
      <w:r w:rsidRPr="00A954FB">
        <w:rPr>
          <w:rFonts w:ascii="Arial" w:hAnsi="Arial" w:cs="Arial"/>
          <w:sz w:val="20"/>
        </w:rPr>
        <w:t xml:space="preserve"> lên, trong </w:t>
      </w:r>
      <w:r>
        <w:rPr>
          <w:rFonts w:ascii="Arial" w:hAnsi="Arial" w:cs="Arial"/>
          <w:sz w:val="20"/>
        </w:rPr>
        <w:t>trường hợp</w:t>
      </w:r>
      <w:r w:rsidRPr="00A954FB">
        <w:rPr>
          <w:rFonts w:ascii="Arial" w:hAnsi="Arial" w:cs="Arial"/>
          <w:sz w:val="20"/>
        </w:rPr>
        <w:t xml:space="preserve"> chủ công trình/cơ </w:t>
      </w:r>
      <w:r>
        <w:rPr>
          <w:rFonts w:ascii="Arial" w:hAnsi="Arial" w:cs="Arial"/>
          <w:sz w:val="20"/>
        </w:rPr>
        <w:t>sở</w:t>
      </w:r>
      <w:r w:rsidRPr="00A954FB">
        <w:rPr>
          <w:rFonts w:ascii="Arial" w:hAnsi="Arial" w:cs="Arial"/>
          <w:sz w:val="20"/>
        </w:rPr>
        <w:t xml:space="preserve"> không có yêu cầu về hạn chế thiệt hại đối với các xe trong gara, cho phép kh</w:t>
      </w:r>
      <w:r w:rsidRPr="00242A65">
        <w:rPr>
          <w:rFonts w:ascii="Arial" w:hAnsi="Arial" w:cs="Arial"/>
          <w:sz w:val="20"/>
        </w:rPr>
        <w:t>ô</w:t>
      </w:r>
      <w:r w:rsidRPr="00A954FB">
        <w:rPr>
          <w:rFonts w:ascii="Arial" w:hAnsi="Arial" w:cs="Arial"/>
          <w:sz w:val="20"/>
        </w:rPr>
        <w:t>ng bảo vệ chịu lửa các sàn tầng với điều kiện các cầu thang thoát nạn từ các t</w:t>
      </w:r>
      <w:r w:rsidRPr="00242A65">
        <w:rPr>
          <w:rFonts w:ascii="Arial" w:hAnsi="Arial" w:cs="Arial"/>
          <w:sz w:val="20"/>
        </w:rPr>
        <w:t>ầ</w:t>
      </w:r>
      <w:r w:rsidRPr="00A954FB">
        <w:rPr>
          <w:rFonts w:ascii="Arial" w:hAnsi="Arial" w:cs="Arial"/>
          <w:sz w:val="20"/>
        </w:rPr>
        <w:t>ng trên được bố trí sát biên nhà.</w:t>
      </w:r>
      <w:r w:rsidRPr="00242A65">
        <w:rPr>
          <w:rFonts w:ascii="Arial" w:hAnsi="Arial" w:cs="Arial"/>
          <w:sz w:val="20"/>
        </w:rPr>
        <w:t>”</w:t>
      </w:r>
      <w:r w:rsidRPr="00A954FB">
        <w:rPr>
          <w:rFonts w:ascii="Arial" w:hAnsi="Arial" w:cs="Arial"/>
          <w:sz w:val="20"/>
        </w:rPr>
        <w:t>.</w:t>
      </w:r>
    </w:p>
    <w:p w:rsidR="00391ADC" w:rsidRPr="00855BA3" w:rsidP="00391ADC">
      <w:pPr>
        <w:spacing w:before="120"/>
        <w:rPr>
          <w:rFonts w:ascii="Arial" w:hAnsi="Arial" w:cs="Arial"/>
          <w:b/>
          <w:sz w:val="20"/>
        </w:rPr>
      </w:pPr>
      <w:bookmarkStart w:id="162" w:name="khoan_15_plh"/>
      <w:r w:rsidRPr="00855BA3">
        <w:rPr>
          <w:rFonts w:ascii="Arial" w:hAnsi="Arial" w:cs="Arial"/>
          <w:b/>
          <w:sz w:val="20"/>
        </w:rPr>
        <w:t>Sửa đổi điểm H.5.2 như sau:</w:t>
      </w:r>
      <w:bookmarkEnd w:id="162"/>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 xml:space="preserve">Thay cụm từ “khung giá đỡ, tầng lửng” bằng cụm từ </w:t>
      </w:r>
      <w:r w:rsidRPr="00242A65">
        <w:rPr>
          <w:rFonts w:ascii="Arial" w:hAnsi="Arial" w:cs="Arial"/>
          <w:sz w:val="20"/>
        </w:rPr>
        <w:t>“</w:t>
      </w:r>
      <w:r w:rsidRPr="00A954FB">
        <w:rPr>
          <w:rFonts w:ascii="Arial" w:hAnsi="Arial" w:cs="Arial"/>
          <w:sz w:val="20"/>
        </w:rPr>
        <w:t>sàn đỡ thiết bị và sàn lửng”.</w:t>
      </w:r>
    </w:p>
    <w:p w:rsidR="00391ADC" w:rsidRPr="00A954FB" w:rsidP="00391ADC">
      <w:pPr>
        <w:spacing w:before="120"/>
        <w:rPr>
          <w:rFonts w:ascii="Arial" w:hAnsi="Arial" w:cs="Arial"/>
          <w:sz w:val="20"/>
        </w:rPr>
      </w:pPr>
      <w:r w:rsidRPr="00A954FB">
        <w:rPr>
          <w:rFonts w:ascii="Arial" w:hAnsi="Arial" w:cs="Arial"/>
          <w:sz w:val="20"/>
        </w:rPr>
        <w:t>-</w:t>
      </w:r>
      <w:r>
        <w:rPr>
          <w:rFonts w:ascii="Arial" w:hAnsi="Arial" w:cs="Arial"/>
          <w:sz w:val="20"/>
        </w:rPr>
        <w:t xml:space="preserve"> </w:t>
      </w:r>
      <w:r w:rsidRPr="00A954FB">
        <w:rPr>
          <w:rFonts w:ascii="Arial" w:hAnsi="Arial" w:cs="Arial"/>
          <w:sz w:val="20"/>
        </w:rPr>
        <w:t>Thay cụm từ “Bảng H.10</w:t>
      </w:r>
      <w:r w:rsidRPr="00242A65">
        <w:rPr>
          <w:rFonts w:ascii="Arial" w:hAnsi="Arial" w:cs="Arial"/>
          <w:sz w:val="20"/>
        </w:rPr>
        <w:t>”</w:t>
      </w:r>
      <w:r w:rsidRPr="00A954FB">
        <w:rPr>
          <w:rFonts w:ascii="Arial" w:hAnsi="Arial" w:cs="Arial"/>
          <w:sz w:val="20"/>
        </w:rPr>
        <w:t xml:space="preserve"> bằng cụm từ </w:t>
      </w:r>
      <w:r w:rsidRPr="00242A65">
        <w:rPr>
          <w:rFonts w:ascii="Arial" w:hAnsi="Arial" w:cs="Arial"/>
          <w:sz w:val="20"/>
        </w:rPr>
        <w:t>“</w:t>
      </w:r>
      <w:r w:rsidRPr="00A954FB">
        <w:rPr>
          <w:rFonts w:ascii="Arial" w:hAnsi="Arial" w:cs="Arial"/>
          <w:sz w:val="20"/>
        </w:rPr>
        <w:t>Bảng H.11”.</w:t>
      </w:r>
    </w:p>
    <w:p w:rsidR="00391ADC" w:rsidRPr="00855BA3" w:rsidP="00391ADC">
      <w:pPr>
        <w:spacing w:before="120"/>
        <w:rPr>
          <w:rFonts w:ascii="Arial" w:hAnsi="Arial" w:cs="Arial"/>
          <w:b/>
          <w:sz w:val="20"/>
        </w:rPr>
      </w:pPr>
      <w:bookmarkStart w:id="163" w:name="khoan_16_plh"/>
      <w:r w:rsidRPr="00855BA3">
        <w:rPr>
          <w:rFonts w:ascii="Arial" w:hAnsi="Arial" w:cs="Arial"/>
          <w:b/>
          <w:sz w:val="20"/>
        </w:rPr>
        <w:t>Sửa đổi gạch đầu dòng cuối cùng của đoạn thứ hai điểm H.6.2 như sau:</w:t>
      </w:r>
      <w:bookmarkEnd w:id="163"/>
    </w:p>
    <w:p w:rsidR="00391ADC" w:rsidRPr="00A954FB" w:rsidP="00391ADC">
      <w:pPr>
        <w:spacing w:before="120"/>
        <w:rPr>
          <w:rFonts w:ascii="Arial" w:hAnsi="Arial" w:cs="Arial"/>
          <w:sz w:val="20"/>
        </w:rPr>
      </w:pPr>
      <w:r w:rsidRPr="00242A65">
        <w:rPr>
          <w:rFonts w:ascii="Arial" w:hAnsi="Arial" w:cs="Arial"/>
          <w:sz w:val="20"/>
        </w:rPr>
        <w:t xml:space="preserve">“- </w:t>
      </w:r>
      <w:r w:rsidRPr="00A954FB">
        <w:rPr>
          <w:rFonts w:ascii="Arial" w:hAnsi="Arial" w:cs="Arial"/>
          <w:sz w:val="20"/>
        </w:rPr>
        <w:t>Trong các nhà thuộc nh</w:t>
      </w:r>
      <w:r w:rsidRPr="00242A65">
        <w:rPr>
          <w:rFonts w:ascii="Arial" w:hAnsi="Arial" w:cs="Arial"/>
          <w:sz w:val="20"/>
        </w:rPr>
        <w:t>ó</w:t>
      </w:r>
      <w:r w:rsidRPr="00A954FB">
        <w:rPr>
          <w:rFonts w:ascii="Arial" w:hAnsi="Arial" w:cs="Arial"/>
          <w:sz w:val="20"/>
        </w:rPr>
        <w:t>m nguy hiểm cháy theo công năng F1.1, F1.2, F2 đến F4 với các gian thông tầng để b</w:t>
      </w:r>
      <w:r w:rsidRPr="00242A65">
        <w:rPr>
          <w:rFonts w:ascii="Arial" w:hAnsi="Arial" w:cs="Arial"/>
          <w:sz w:val="20"/>
        </w:rPr>
        <w:t>ố</w:t>
      </w:r>
      <w:r w:rsidRPr="00A954FB">
        <w:rPr>
          <w:rFonts w:ascii="Arial" w:hAnsi="Arial" w:cs="Arial"/>
          <w:sz w:val="20"/>
        </w:rPr>
        <w:t xml:space="preserve"> trí cầu thang hở, thang cuốn, sảnh thông tầng và các công năng khác, diện tích một sàn trong phạm vi một khoang cháy là tổng diện tích của tầng dưới cùng của gian thông tầng và của các hành lang, lối đi bộ và các gian phòng của tất cả các tầng phía trên của gian thông tầng trong phạm vi không gian được ngăn cách như quy định tại đoạn b) điểm 4.35. Trường hợp không ngăn cách như quy định tại đoạn b) điểm 4.35 thì diện tích một tầng trong phạm vi một khoang ch</w:t>
      </w:r>
      <w:r w:rsidRPr="00242A65">
        <w:rPr>
          <w:rFonts w:ascii="Arial" w:hAnsi="Arial" w:cs="Arial"/>
          <w:sz w:val="20"/>
        </w:rPr>
        <w:t>á</w:t>
      </w:r>
      <w:r w:rsidRPr="00A954FB">
        <w:rPr>
          <w:rFonts w:ascii="Arial" w:hAnsi="Arial" w:cs="Arial"/>
          <w:sz w:val="20"/>
        </w:rPr>
        <w:t>y là tổng diện tích của các tầng tương ứng.”.</w:t>
      </w:r>
    </w:p>
    <w:p w:rsidR="00391ADC" w:rsidRPr="00E12DC0" w:rsidP="00391ADC">
      <w:pPr>
        <w:spacing w:before="120"/>
        <w:rPr>
          <w:rFonts w:ascii="Arial" w:hAnsi="Arial" w:cs="Arial"/>
          <w:b/>
          <w:sz w:val="20"/>
        </w:rPr>
      </w:pPr>
      <w:bookmarkStart w:id="164" w:name="khoan_17_plh"/>
      <w:r w:rsidRPr="00E12DC0">
        <w:rPr>
          <w:rFonts w:ascii="Arial" w:hAnsi="Arial" w:cs="Arial"/>
          <w:b/>
          <w:sz w:val="20"/>
        </w:rPr>
        <w:t>Bổ sung điểm H.7 như sau:</w:t>
      </w:r>
      <w:bookmarkEnd w:id="164"/>
    </w:p>
    <w:p w:rsidR="00391ADC" w:rsidRPr="00A954FB" w:rsidP="00391ADC">
      <w:pPr>
        <w:spacing w:before="120"/>
        <w:rPr>
          <w:rFonts w:ascii="Arial" w:hAnsi="Arial" w:cs="Arial"/>
          <w:sz w:val="20"/>
        </w:rPr>
      </w:pPr>
      <w:r w:rsidRPr="00A954FB">
        <w:rPr>
          <w:rFonts w:ascii="Arial" w:hAnsi="Arial" w:cs="Arial"/>
          <w:sz w:val="20"/>
        </w:rPr>
        <w:t>“</w:t>
      </w:r>
      <w:r w:rsidRPr="00E12DC0">
        <w:rPr>
          <w:rFonts w:ascii="Arial" w:hAnsi="Arial" w:cs="Arial"/>
          <w:b/>
          <w:sz w:val="20"/>
        </w:rPr>
        <w:t>H.7</w:t>
      </w:r>
      <w:r w:rsidRPr="00A954FB">
        <w:rPr>
          <w:rFonts w:ascii="Arial" w:hAnsi="Arial" w:cs="Arial"/>
          <w:sz w:val="20"/>
        </w:rPr>
        <w:t xml:space="preserve"> Các yêu cầu an toàn cháy bổ sung trong một số trường hợp khác</w:t>
      </w:r>
    </w:p>
    <w:p w:rsidR="00391ADC" w:rsidRPr="00A954FB" w:rsidP="00391ADC">
      <w:pPr>
        <w:spacing w:before="120"/>
        <w:rPr>
          <w:rFonts w:ascii="Arial" w:hAnsi="Arial" w:cs="Arial"/>
          <w:sz w:val="20"/>
        </w:rPr>
      </w:pPr>
      <w:r w:rsidRPr="00E12DC0">
        <w:rPr>
          <w:rFonts w:ascii="Arial" w:hAnsi="Arial" w:cs="Arial"/>
          <w:b/>
          <w:sz w:val="20"/>
        </w:rPr>
        <w:t>H.7.1</w:t>
      </w:r>
      <w:r w:rsidRPr="00A954FB">
        <w:rPr>
          <w:rFonts w:ascii="Arial" w:hAnsi="Arial" w:cs="Arial"/>
          <w:sz w:val="20"/>
        </w:rPr>
        <w:t xml:space="preserve"> Trong trường hợp phần nhà c</w:t>
      </w:r>
      <w:r w:rsidRPr="00242A65">
        <w:rPr>
          <w:rFonts w:ascii="Arial" w:hAnsi="Arial" w:cs="Arial"/>
          <w:sz w:val="20"/>
        </w:rPr>
        <w:t>ó</w:t>
      </w:r>
      <w:r w:rsidRPr="00A954FB">
        <w:rPr>
          <w:rFonts w:ascii="Arial" w:hAnsi="Arial" w:cs="Arial"/>
          <w:sz w:val="20"/>
        </w:rPr>
        <w:t xml:space="preserve"> công năng xác định (và các công năng phụ trợ cho công năng chính) được ngăn cách thành một khoang cháy riêng thì các yêu cầu của Phụ lục H đ</w:t>
      </w:r>
      <w:r>
        <w:rPr>
          <w:rFonts w:ascii="Arial" w:hAnsi="Arial" w:cs="Arial"/>
          <w:sz w:val="20"/>
        </w:rPr>
        <w:t>ượ</w:t>
      </w:r>
      <w:r w:rsidRPr="00A954FB">
        <w:rPr>
          <w:rFonts w:ascii="Arial" w:hAnsi="Arial" w:cs="Arial"/>
          <w:sz w:val="20"/>
        </w:rPr>
        <w:t>c áp dụng cho phần nhà (khoang cháy) đ</w:t>
      </w:r>
      <w:r w:rsidRPr="00242A65">
        <w:rPr>
          <w:rFonts w:ascii="Arial" w:hAnsi="Arial" w:cs="Arial"/>
          <w:sz w:val="20"/>
        </w:rPr>
        <w:t>ó</w:t>
      </w:r>
      <w:r w:rsidRPr="00A954FB">
        <w:rPr>
          <w:rFonts w:ascii="Arial" w:hAnsi="Arial" w:cs="Arial"/>
          <w:sz w:val="20"/>
        </w:rPr>
        <w:t>. Các công năng độc lập khác được phép bố trí ở các phần nhà phía trên khoang cháy này, khi thỏa mãn các điều kiện tại Phụ lục H đối với công năng đó.</w:t>
      </w:r>
    </w:p>
    <w:p w:rsidR="00391ADC" w:rsidRPr="00A954FB" w:rsidP="00391ADC">
      <w:pPr>
        <w:spacing w:before="120"/>
        <w:rPr>
          <w:rFonts w:ascii="Arial" w:hAnsi="Arial" w:cs="Arial"/>
          <w:sz w:val="20"/>
        </w:rPr>
      </w:pPr>
      <w:r w:rsidRPr="00AF6744">
        <w:rPr>
          <w:rFonts w:ascii="Arial" w:hAnsi="Arial" w:cs="Arial"/>
          <w:b/>
          <w:sz w:val="20"/>
        </w:rPr>
        <w:t>H.7.2</w:t>
      </w:r>
      <w:r w:rsidRPr="00A954FB">
        <w:rPr>
          <w:rFonts w:ascii="Arial" w:hAnsi="Arial" w:cs="Arial"/>
          <w:sz w:val="20"/>
        </w:rPr>
        <w:t xml:space="preserve"> Trong trường hợp nhà c</w:t>
      </w:r>
      <w:r w:rsidRPr="00242A65">
        <w:rPr>
          <w:rFonts w:ascii="Arial" w:hAnsi="Arial" w:cs="Arial"/>
          <w:sz w:val="20"/>
        </w:rPr>
        <w:t xml:space="preserve">ó </w:t>
      </w:r>
      <w:r w:rsidRPr="00A954FB">
        <w:rPr>
          <w:rFonts w:ascii="Arial" w:hAnsi="Arial" w:cs="Arial"/>
          <w:sz w:val="20"/>
        </w:rPr>
        <w:t>số t</w:t>
      </w:r>
      <w:r w:rsidRPr="00242A65">
        <w:rPr>
          <w:rFonts w:ascii="Arial" w:hAnsi="Arial" w:cs="Arial"/>
          <w:sz w:val="20"/>
        </w:rPr>
        <w:t>ầ</w:t>
      </w:r>
      <w:r w:rsidRPr="00A954FB">
        <w:rPr>
          <w:rFonts w:ascii="Arial" w:hAnsi="Arial" w:cs="Arial"/>
          <w:sz w:val="20"/>
        </w:rPr>
        <w:t>ng (chiều cao) và diện tích không được quy định cụ thể hoặc bị giới hạn trong Phụ lục H, có th</w:t>
      </w:r>
      <w:r w:rsidRPr="00242A65">
        <w:rPr>
          <w:rFonts w:ascii="Arial" w:hAnsi="Arial" w:cs="Arial"/>
          <w:sz w:val="20"/>
        </w:rPr>
        <w:t>ể</w:t>
      </w:r>
      <w:r w:rsidRPr="00A954FB">
        <w:rPr>
          <w:rFonts w:ascii="Arial" w:hAnsi="Arial" w:cs="Arial"/>
          <w:sz w:val="20"/>
        </w:rPr>
        <w:t xml:space="preserve"> áp dụng tài liệu chuẩn NFPA 5000 [1] hoặc tài liệu chuẩn khác để xác định chiều cao và diện tích lớn nhất cho phép của một tầng nhà trong phạm vi một khoang cháy tương ứng với giới hạn chịu lửa của các cấu kiện, </w:t>
      </w:r>
      <w:r>
        <w:rPr>
          <w:rFonts w:ascii="Arial" w:hAnsi="Arial" w:cs="Arial"/>
          <w:sz w:val="20"/>
        </w:rPr>
        <w:t>kết cấu</w:t>
      </w:r>
      <w:r w:rsidRPr="00A954FB">
        <w:rPr>
          <w:rFonts w:ascii="Arial" w:hAnsi="Arial" w:cs="Arial"/>
          <w:sz w:val="20"/>
        </w:rPr>
        <w:t xml:space="preserve"> nhà và các điều kiện khác (trong đ</w:t>
      </w:r>
      <w:r w:rsidRPr="00242A65">
        <w:rPr>
          <w:rFonts w:ascii="Arial" w:hAnsi="Arial" w:cs="Arial"/>
          <w:sz w:val="20"/>
        </w:rPr>
        <w:t>ó</w:t>
      </w:r>
      <w:r w:rsidRPr="00A954FB">
        <w:rPr>
          <w:rFonts w:ascii="Arial" w:hAnsi="Arial" w:cs="Arial"/>
          <w:sz w:val="20"/>
        </w:rPr>
        <w:t xml:space="preserve"> phải bao gồm</w:t>
      </w:r>
      <w:r w:rsidRPr="00242A65">
        <w:rPr>
          <w:rFonts w:ascii="Arial" w:hAnsi="Arial" w:cs="Arial"/>
          <w:sz w:val="20"/>
        </w:rPr>
        <w:t xml:space="preserve"> </w:t>
      </w:r>
      <w:r w:rsidRPr="00A954FB">
        <w:rPr>
          <w:rFonts w:ascii="Arial" w:hAnsi="Arial" w:cs="Arial"/>
          <w:sz w:val="20"/>
        </w:rPr>
        <w:t>các điều kiện liên quan đến thoát nạn cho người); hoặc theo luận chứng kỹ thuật.”.</w:t>
      </w:r>
    </w:p>
    <w:p w:rsidR="00391ADC" w:rsidRPr="00242A65" w:rsidP="00391ADC">
      <w:pPr>
        <w:spacing w:before="120"/>
        <w:rPr>
          <w:rFonts w:ascii="Arial" w:hAnsi="Arial" w:cs="Arial"/>
          <w:b/>
          <w:sz w:val="20"/>
        </w:rPr>
      </w:pPr>
      <w:bookmarkStart w:id="165" w:name="khoan_1_pli"/>
      <w:r w:rsidRPr="00AF6744">
        <w:rPr>
          <w:rFonts w:ascii="Arial" w:hAnsi="Arial" w:cs="Arial"/>
          <w:b/>
          <w:sz w:val="20"/>
        </w:rPr>
        <w:t>Bổ sung THƯ MỤC TÀI LIỆU THAM KHẢO sau Phụ lục I như sau:</w:t>
      </w:r>
      <w:bookmarkEnd w:id="165"/>
    </w:p>
    <w:p w:rsidR="00391ADC" w:rsidRPr="00AF6744" w:rsidP="00391ADC">
      <w:pPr>
        <w:spacing w:before="120"/>
        <w:jc w:val="center"/>
        <w:rPr>
          <w:rFonts w:ascii="Arial" w:hAnsi="Arial" w:cs="Arial"/>
          <w:b/>
          <w:sz w:val="20"/>
        </w:rPr>
      </w:pPr>
      <w:r w:rsidRPr="00242A65">
        <w:rPr>
          <w:rFonts w:ascii="Arial" w:hAnsi="Arial" w:cs="Arial"/>
          <w:b/>
          <w:sz w:val="20"/>
        </w:rPr>
        <w:t>“</w:t>
      </w:r>
      <w:r w:rsidRPr="00AF6744">
        <w:rPr>
          <w:rFonts w:ascii="Arial" w:hAnsi="Arial" w:cs="Arial"/>
          <w:b/>
          <w:sz w:val="20"/>
        </w:rPr>
        <w:t>THƯ MỤC TÀI LIỆU THAM KHẢO</w:t>
      </w:r>
    </w:p>
    <w:p w:rsidR="00391ADC" w:rsidRPr="00A954FB" w:rsidP="00391ADC">
      <w:pPr>
        <w:spacing w:before="120"/>
        <w:rPr>
          <w:rFonts w:ascii="Arial" w:hAnsi="Arial" w:cs="Arial"/>
          <w:sz w:val="20"/>
        </w:rPr>
      </w:pPr>
      <w:r w:rsidRPr="00A954FB">
        <w:rPr>
          <w:rFonts w:ascii="Arial" w:hAnsi="Arial" w:cs="Arial"/>
          <w:sz w:val="20"/>
        </w:rPr>
        <w:t>[1]</w:t>
      </w:r>
      <w:r>
        <w:rPr>
          <w:rFonts w:ascii="Arial" w:hAnsi="Arial" w:cs="Arial"/>
          <w:sz w:val="20"/>
        </w:rPr>
        <w:t xml:space="preserve"> </w:t>
      </w:r>
      <w:r w:rsidRPr="00A954FB">
        <w:rPr>
          <w:rFonts w:ascii="Arial" w:hAnsi="Arial" w:cs="Arial"/>
          <w:sz w:val="20"/>
        </w:rPr>
        <w:t>NFPA 101 Life safety code, 15</w:t>
      </w:r>
      <w:r w:rsidRPr="00E72AD5">
        <w:rPr>
          <w:rFonts w:ascii="Arial" w:hAnsi="Arial" w:cs="Arial"/>
          <w:sz w:val="20"/>
          <w:vertAlign w:val="superscript"/>
        </w:rPr>
        <w:t>th</w:t>
      </w:r>
      <w:r w:rsidRPr="00A954FB">
        <w:rPr>
          <w:rFonts w:ascii="Arial" w:hAnsi="Arial" w:cs="Arial"/>
          <w:sz w:val="20"/>
        </w:rPr>
        <w:t xml:space="preserve"> edition. National fire protection association, 2021 </w:t>
      </w:r>
      <w:r w:rsidRPr="00AF6744">
        <w:rPr>
          <w:rFonts w:ascii="Arial" w:hAnsi="Arial" w:cs="Arial"/>
          <w:i/>
          <w:sz w:val="20"/>
        </w:rPr>
        <w:t>(NFPA 101 Quy chuẩn an toàn sinh mạng, phiên bản thứ 15. Hiệp hội an toàn cháy quốc gia, 2021)</w:t>
      </w:r>
      <w:r w:rsidRPr="00A954FB">
        <w:rPr>
          <w:rFonts w:ascii="Arial" w:hAnsi="Arial" w:cs="Arial"/>
          <w:sz w:val="20"/>
        </w:rPr>
        <w:t>;</w:t>
      </w:r>
    </w:p>
    <w:p w:rsidR="00391ADC" w:rsidRPr="00A954FB" w:rsidP="00391ADC">
      <w:pPr>
        <w:spacing w:before="120"/>
        <w:rPr>
          <w:rFonts w:ascii="Arial" w:hAnsi="Arial" w:cs="Arial"/>
          <w:sz w:val="20"/>
        </w:rPr>
      </w:pPr>
      <w:r w:rsidRPr="00A954FB">
        <w:rPr>
          <w:rFonts w:ascii="Arial" w:hAnsi="Arial" w:cs="Arial"/>
          <w:sz w:val="20"/>
        </w:rPr>
        <w:t>[2]</w:t>
      </w:r>
      <w:r>
        <w:rPr>
          <w:rFonts w:ascii="Arial" w:hAnsi="Arial" w:cs="Arial"/>
          <w:sz w:val="20"/>
        </w:rPr>
        <w:t xml:space="preserve"> </w:t>
      </w:r>
      <w:r w:rsidRPr="00A954FB">
        <w:rPr>
          <w:rFonts w:ascii="Arial" w:hAnsi="Arial" w:cs="Arial"/>
          <w:sz w:val="20"/>
        </w:rPr>
        <w:t xml:space="preserve">NFPA 5000 Building construction and safety code. National fire protection association, 2021 </w:t>
      </w:r>
      <w:r w:rsidRPr="00AF6744">
        <w:rPr>
          <w:rFonts w:ascii="Arial" w:hAnsi="Arial" w:cs="Arial"/>
          <w:i/>
          <w:sz w:val="20"/>
        </w:rPr>
        <w:t>(NFPA 5000 Quy chuẩn về công trình xây dựng và an toàn. Hiệp hội an toàn cháy quốc gia, 2021)</w:t>
      </w:r>
      <w:r w:rsidRPr="00A954FB">
        <w:rPr>
          <w:rFonts w:ascii="Arial" w:hAnsi="Arial" w:cs="Arial"/>
          <w:sz w:val="20"/>
        </w:rPr>
        <w:t>;</w:t>
      </w:r>
    </w:p>
    <w:p w:rsidR="00391ADC" w:rsidRPr="00A954FB" w:rsidP="00391ADC">
      <w:pPr>
        <w:spacing w:before="120"/>
        <w:rPr>
          <w:rFonts w:ascii="Arial" w:hAnsi="Arial" w:cs="Arial"/>
          <w:sz w:val="20"/>
        </w:rPr>
      </w:pPr>
      <w:r w:rsidRPr="00A954FB">
        <w:rPr>
          <w:rFonts w:ascii="Arial" w:hAnsi="Arial" w:cs="Arial"/>
          <w:sz w:val="20"/>
        </w:rPr>
        <w:t>[3]</w:t>
      </w:r>
      <w:r>
        <w:rPr>
          <w:rFonts w:ascii="Arial" w:hAnsi="Arial" w:cs="Arial"/>
          <w:sz w:val="20"/>
        </w:rPr>
        <w:t xml:space="preserve"> </w:t>
      </w:r>
      <w:r w:rsidRPr="00A954FB">
        <w:rPr>
          <w:rFonts w:ascii="Arial" w:hAnsi="Arial" w:cs="Arial"/>
          <w:sz w:val="20"/>
        </w:rPr>
        <w:t>NFPA Fire protection handbook, 21</w:t>
      </w:r>
      <w:r w:rsidRPr="00AF6744">
        <w:rPr>
          <w:rFonts w:ascii="Arial" w:hAnsi="Arial" w:cs="Arial"/>
          <w:sz w:val="20"/>
          <w:vertAlign w:val="superscript"/>
        </w:rPr>
        <w:t>st</w:t>
      </w:r>
      <w:r w:rsidRPr="00A954FB">
        <w:rPr>
          <w:rFonts w:ascii="Arial" w:hAnsi="Arial" w:cs="Arial"/>
          <w:sz w:val="20"/>
        </w:rPr>
        <w:t xml:space="preserve"> edition. National fire protection association </w:t>
      </w:r>
      <w:r w:rsidRPr="00AF6744">
        <w:rPr>
          <w:rFonts w:ascii="Arial" w:hAnsi="Arial" w:cs="Arial"/>
          <w:i/>
          <w:sz w:val="20"/>
        </w:rPr>
        <w:t>(NFPA S</w:t>
      </w:r>
      <w:r w:rsidRPr="00AF6744">
        <w:rPr>
          <w:rFonts w:ascii="Arial" w:hAnsi="Arial" w:cs="Arial"/>
          <w:i/>
          <w:sz w:val="20"/>
          <w:lang w:val="en-US"/>
        </w:rPr>
        <w:t>ổ</w:t>
      </w:r>
      <w:r w:rsidRPr="00AF6744">
        <w:rPr>
          <w:rFonts w:ascii="Arial" w:hAnsi="Arial" w:cs="Arial"/>
          <w:i/>
          <w:sz w:val="20"/>
        </w:rPr>
        <w:t xml:space="preserve"> tay an toàn cháy, phiên bản thứ 21. Hiệp hội an toàn cháy quốc gia)</w:t>
      </w:r>
      <w:r w:rsidRPr="00A954FB">
        <w:rPr>
          <w:rFonts w:ascii="Arial" w:hAnsi="Arial" w:cs="Arial"/>
          <w:sz w:val="20"/>
        </w:rPr>
        <w:t>;</w:t>
      </w:r>
    </w:p>
    <w:p w:rsidR="00391ADC" w:rsidP="00391ADC">
      <w:pPr>
        <w:spacing w:before="120"/>
        <w:rPr>
          <w:rFonts w:ascii="Arial" w:hAnsi="Arial" w:cs="Arial"/>
          <w:i/>
          <w:sz w:val="20"/>
          <w:lang w:val="en-US"/>
        </w:rPr>
      </w:pPr>
      <w:r w:rsidRPr="00A954FB">
        <w:rPr>
          <w:rFonts w:ascii="Arial" w:hAnsi="Arial" w:cs="Arial"/>
          <w:sz w:val="20"/>
        </w:rPr>
        <w:t>[4]</w:t>
      </w:r>
      <w:r>
        <w:rPr>
          <w:rFonts w:ascii="Arial" w:hAnsi="Arial" w:cs="Arial"/>
          <w:sz w:val="20"/>
        </w:rPr>
        <w:t xml:space="preserve"> </w:t>
      </w:r>
      <w:r w:rsidRPr="00A954FB">
        <w:rPr>
          <w:rFonts w:ascii="Arial" w:hAnsi="Arial" w:cs="Arial"/>
          <w:sz w:val="20"/>
        </w:rPr>
        <w:t>SFPE Handbook of Fire Protection Engineering, 5</w:t>
      </w:r>
      <w:r w:rsidRPr="00AF6744">
        <w:rPr>
          <w:rFonts w:ascii="Arial" w:hAnsi="Arial" w:cs="Arial"/>
          <w:sz w:val="20"/>
          <w:vertAlign w:val="superscript"/>
        </w:rPr>
        <w:t>th</w:t>
      </w:r>
      <w:r w:rsidRPr="00A954FB">
        <w:rPr>
          <w:rFonts w:ascii="Arial" w:hAnsi="Arial" w:cs="Arial"/>
          <w:sz w:val="20"/>
        </w:rPr>
        <w:t xml:space="preserve"> edition. Morgan J. Hurley, Editor-in-Chief </w:t>
      </w:r>
      <w:r w:rsidRPr="00AF6744">
        <w:rPr>
          <w:rFonts w:ascii="Arial" w:hAnsi="Arial" w:cs="Arial"/>
          <w:i/>
          <w:sz w:val="20"/>
        </w:rPr>
        <w:t>(SFPE Sổ tay kỹ thuật an toàn cháy, phiên bản thứ 5. Chủ biên Morgan J. Hurley);</w:t>
      </w:r>
    </w:p>
    <w:p w:rsidR="00391ADC" w:rsidRPr="00AF6744" w:rsidP="00391ADC">
      <w:pPr>
        <w:spacing w:before="120"/>
        <w:rPr>
          <w:rFonts w:ascii="Arial" w:hAnsi="Arial" w:cs="Arial"/>
          <w:sz w:val="20"/>
          <w:lang w:val="en-US"/>
        </w:rPr>
      </w:pPr>
      <w:r>
        <w:rPr>
          <w:rFonts w:ascii="Arial" w:hAnsi="Arial" w:cs="Arial"/>
          <w:sz w:val="20"/>
          <w:lang w:val="en-US"/>
        </w:rPr>
        <w:pict>
          <v:shape id="_x0000_i1027" type="#_x0000_t75" style="height:194.94pt;width:431.6pt" stroked="f">
            <v:imagedata r:id="rId6" o:title=""/>
          </v:shape>
        </w:pict>
      </w:r>
    </w:p>
    <w:p w:rsidR="00391ADC" w:rsidRPr="00C762F4" w:rsidP="00391ADC">
      <w:pPr>
        <w:spacing w:before="120"/>
        <w:rPr>
          <w:rFonts w:ascii="Arial" w:hAnsi="Arial" w:cs="Arial"/>
          <w:i/>
          <w:sz w:val="20"/>
        </w:rPr>
      </w:pPr>
      <w:r w:rsidRPr="00A954FB">
        <w:rPr>
          <w:rFonts w:ascii="Arial" w:hAnsi="Arial" w:cs="Arial"/>
          <w:sz w:val="20"/>
        </w:rPr>
        <w:t>[10]</w:t>
      </w:r>
      <w:r>
        <w:rPr>
          <w:rFonts w:ascii="Arial" w:hAnsi="Arial" w:cs="Arial"/>
          <w:sz w:val="20"/>
        </w:rPr>
        <w:t xml:space="preserve"> </w:t>
      </w:r>
      <w:r w:rsidRPr="00A954FB">
        <w:rPr>
          <w:rFonts w:ascii="Arial" w:hAnsi="Arial" w:cs="Arial"/>
          <w:sz w:val="20"/>
        </w:rPr>
        <w:t xml:space="preserve">TCVN 3890:2023, </w:t>
      </w:r>
      <w:r w:rsidRPr="00C762F4">
        <w:rPr>
          <w:rFonts w:ascii="Arial" w:hAnsi="Arial" w:cs="Arial"/>
          <w:i/>
          <w:sz w:val="20"/>
        </w:rPr>
        <w:t>Phòng cháy chữa cháy - Phương tiện phòng cháy và chữa cháy cho nhà và công trình - Trang bị, bố trí;</w:t>
      </w:r>
    </w:p>
    <w:p w:rsidR="00391ADC" w:rsidRPr="00C762F4" w:rsidP="00391ADC">
      <w:pPr>
        <w:spacing w:before="120"/>
        <w:rPr>
          <w:rFonts w:ascii="Arial" w:hAnsi="Arial" w:cs="Arial"/>
          <w:i/>
          <w:sz w:val="20"/>
        </w:rPr>
      </w:pPr>
      <w:r w:rsidRPr="00A954FB">
        <w:rPr>
          <w:rFonts w:ascii="Arial" w:hAnsi="Arial" w:cs="Arial"/>
          <w:sz w:val="20"/>
        </w:rPr>
        <w:t>[11]</w:t>
      </w:r>
      <w:r>
        <w:rPr>
          <w:rFonts w:ascii="Arial" w:hAnsi="Arial" w:cs="Arial"/>
          <w:sz w:val="20"/>
        </w:rPr>
        <w:t xml:space="preserve"> </w:t>
      </w:r>
      <w:r w:rsidRPr="00A954FB">
        <w:rPr>
          <w:rFonts w:ascii="Arial" w:hAnsi="Arial" w:cs="Arial"/>
          <w:sz w:val="20"/>
        </w:rPr>
        <w:t xml:space="preserve">TCVN 8664 (ISO 14644), </w:t>
      </w:r>
      <w:r w:rsidRPr="00C762F4">
        <w:rPr>
          <w:rFonts w:ascii="Arial" w:hAnsi="Arial" w:cs="Arial"/>
          <w:i/>
          <w:sz w:val="20"/>
        </w:rPr>
        <w:t>Phòng sạch và môi trường kiểm soát liên quan;</w:t>
      </w:r>
    </w:p>
    <w:p w:rsidR="00391ADC" w:rsidRPr="00C762F4" w:rsidP="00391ADC">
      <w:pPr>
        <w:spacing w:before="120"/>
        <w:rPr>
          <w:rFonts w:ascii="Arial" w:hAnsi="Arial" w:cs="Arial"/>
          <w:i/>
          <w:sz w:val="20"/>
        </w:rPr>
      </w:pPr>
      <w:r w:rsidRPr="00A954FB">
        <w:rPr>
          <w:rFonts w:ascii="Arial" w:hAnsi="Arial" w:cs="Arial"/>
          <w:sz w:val="20"/>
        </w:rPr>
        <w:t>[12]</w:t>
      </w:r>
      <w:r>
        <w:rPr>
          <w:rFonts w:ascii="Arial" w:hAnsi="Arial" w:cs="Arial"/>
          <w:sz w:val="20"/>
        </w:rPr>
        <w:t xml:space="preserve"> </w:t>
      </w:r>
      <w:r w:rsidRPr="00A954FB">
        <w:rPr>
          <w:rFonts w:ascii="Arial" w:hAnsi="Arial" w:cs="Arial"/>
          <w:sz w:val="20"/>
        </w:rPr>
        <w:t xml:space="preserve">TCVN 9311-1:2012, </w:t>
      </w:r>
      <w:r w:rsidRPr="00C762F4">
        <w:rPr>
          <w:rFonts w:ascii="Arial" w:hAnsi="Arial" w:cs="Arial"/>
          <w:i/>
          <w:sz w:val="20"/>
        </w:rPr>
        <w:t>Thử nghiệm chịu l</w:t>
      </w:r>
      <w:r w:rsidRPr="00242A65">
        <w:rPr>
          <w:rFonts w:ascii="Arial" w:hAnsi="Arial" w:cs="Arial"/>
          <w:i/>
          <w:sz w:val="20"/>
        </w:rPr>
        <w:t>ử</w:t>
      </w:r>
      <w:r w:rsidRPr="00C762F4">
        <w:rPr>
          <w:rFonts w:ascii="Arial" w:hAnsi="Arial" w:cs="Arial"/>
          <w:i/>
          <w:sz w:val="20"/>
        </w:rPr>
        <w:t>a - Các bộ phận công trình xây dựng - Phần 1: Yêu cầu chung;</w:t>
      </w:r>
    </w:p>
    <w:p w:rsidR="00391ADC" w:rsidRPr="00C762F4" w:rsidP="00391ADC">
      <w:pPr>
        <w:spacing w:before="120"/>
        <w:rPr>
          <w:rFonts w:ascii="Arial" w:hAnsi="Arial" w:cs="Arial"/>
          <w:i/>
          <w:sz w:val="20"/>
        </w:rPr>
      </w:pPr>
      <w:r w:rsidRPr="00A954FB">
        <w:rPr>
          <w:rFonts w:ascii="Arial" w:hAnsi="Arial" w:cs="Arial"/>
          <w:sz w:val="20"/>
        </w:rPr>
        <w:t>[13]</w:t>
      </w:r>
      <w:r>
        <w:rPr>
          <w:rFonts w:ascii="Arial" w:hAnsi="Arial" w:cs="Arial"/>
          <w:sz w:val="20"/>
        </w:rPr>
        <w:t xml:space="preserve"> </w:t>
      </w:r>
      <w:r w:rsidRPr="00A954FB">
        <w:rPr>
          <w:rFonts w:ascii="Arial" w:hAnsi="Arial" w:cs="Arial"/>
          <w:sz w:val="20"/>
        </w:rPr>
        <w:t xml:space="preserve">TCVN 9311-8:2012, </w:t>
      </w:r>
      <w:r w:rsidRPr="00C762F4">
        <w:rPr>
          <w:rFonts w:ascii="Arial" w:hAnsi="Arial" w:cs="Arial"/>
          <w:i/>
          <w:sz w:val="20"/>
        </w:rPr>
        <w:t>Thử nghiệm chịu lửa - Các bộ phận công trình xây dựng - Phần 8: Các yêu cầu riêng đối với bộ phận ngăn cách đúng không chịu tải;</w:t>
      </w:r>
    </w:p>
    <w:p w:rsidR="00391ADC" w:rsidRPr="00C762F4" w:rsidP="00391ADC">
      <w:pPr>
        <w:spacing w:before="120"/>
        <w:rPr>
          <w:rFonts w:ascii="Arial" w:hAnsi="Arial" w:cs="Arial"/>
          <w:i/>
          <w:sz w:val="20"/>
        </w:rPr>
      </w:pPr>
      <w:r w:rsidRPr="00A954FB">
        <w:rPr>
          <w:rFonts w:ascii="Arial" w:hAnsi="Arial" w:cs="Arial"/>
          <w:sz w:val="20"/>
        </w:rPr>
        <w:t>[14]</w:t>
      </w:r>
      <w:r>
        <w:rPr>
          <w:rFonts w:ascii="Arial" w:hAnsi="Arial" w:cs="Arial"/>
          <w:sz w:val="20"/>
        </w:rPr>
        <w:t xml:space="preserve"> </w:t>
      </w:r>
      <w:r w:rsidRPr="00A954FB">
        <w:rPr>
          <w:rFonts w:ascii="Arial" w:hAnsi="Arial" w:cs="Arial"/>
          <w:sz w:val="20"/>
        </w:rPr>
        <w:t xml:space="preserve">TCVN 9383:2012, </w:t>
      </w:r>
      <w:r w:rsidRPr="00C762F4">
        <w:rPr>
          <w:rFonts w:ascii="Arial" w:hAnsi="Arial" w:cs="Arial"/>
          <w:i/>
          <w:sz w:val="20"/>
        </w:rPr>
        <w:t>Thử nghiệm khả năng chịu l</w:t>
      </w:r>
      <w:r w:rsidRPr="00242A65">
        <w:rPr>
          <w:rFonts w:ascii="Arial" w:hAnsi="Arial" w:cs="Arial"/>
          <w:i/>
          <w:sz w:val="20"/>
        </w:rPr>
        <w:t>ử</w:t>
      </w:r>
      <w:r w:rsidRPr="00C762F4">
        <w:rPr>
          <w:rFonts w:ascii="Arial" w:hAnsi="Arial" w:cs="Arial"/>
          <w:i/>
          <w:sz w:val="20"/>
        </w:rPr>
        <w:t>a - Cửa đi và cửa chắn ngăn cháy;</w:t>
      </w:r>
    </w:p>
    <w:p w:rsidR="00391ADC" w:rsidRPr="00C762F4" w:rsidP="00391ADC">
      <w:pPr>
        <w:spacing w:before="120"/>
        <w:rPr>
          <w:rFonts w:ascii="Arial" w:hAnsi="Arial" w:cs="Arial"/>
          <w:i/>
          <w:sz w:val="20"/>
        </w:rPr>
      </w:pPr>
      <w:r w:rsidRPr="00A954FB">
        <w:rPr>
          <w:rFonts w:ascii="Arial" w:hAnsi="Arial" w:cs="Arial"/>
          <w:sz w:val="20"/>
        </w:rPr>
        <w:t>[15]</w:t>
      </w:r>
      <w:r>
        <w:rPr>
          <w:rFonts w:ascii="Arial" w:hAnsi="Arial" w:cs="Arial"/>
          <w:sz w:val="20"/>
        </w:rPr>
        <w:t xml:space="preserve"> </w:t>
      </w:r>
      <w:r w:rsidRPr="00A954FB">
        <w:rPr>
          <w:rFonts w:ascii="Arial" w:hAnsi="Arial" w:cs="Arial"/>
          <w:sz w:val="20"/>
        </w:rPr>
        <w:t xml:space="preserve">TCVN 12695:2020 (ISO 1182), </w:t>
      </w:r>
      <w:r w:rsidRPr="00C762F4">
        <w:rPr>
          <w:rFonts w:ascii="Arial" w:hAnsi="Arial" w:cs="Arial"/>
          <w:i/>
          <w:sz w:val="20"/>
        </w:rPr>
        <w:t>Thử nghiệm phả</w:t>
      </w:r>
      <w:r>
        <w:rPr>
          <w:rFonts w:ascii="Arial" w:hAnsi="Arial" w:cs="Arial"/>
          <w:i/>
          <w:sz w:val="20"/>
        </w:rPr>
        <w:t xml:space="preserve">n </w:t>
      </w:r>
      <w:r w:rsidRPr="00242A65">
        <w:rPr>
          <w:rFonts w:ascii="Arial" w:hAnsi="Arial" w:cs="Arial"/>
          <w:i/>
          <w:sz w:val="20"/>
        </w:rPr>
        <w:t>ứ</w:t>
      </w:r>
      <w:r w:rsidRPr="00C762F4">
        <w:rPr>
          <w:rFonts w:ascii="Arial" w:hAnsi="Arial" w:cs="Arial"/>
          <w:i/>
          <w:sz w:val="20"/>
        </w:rPr>
        <w:t xml:space="preserve">ng </w:t>
      </w:r>
      <w:r w:rsidRPr="00242A65">
        <w:rPr>
          <w:rFonts w:ascii="Arial" w:hAnsi="Arial" w:cs="Arial"/>
          <w:i/>
          <w:sz w:val="20"/>
        </w:rPr>
        <w:t>với</w:t>
      </w:r>
      <w:r w:rsidRPr="00C762F4">
        <w:rPr>
          <w:rFonts w:ascii="Arial" w:hAnsi="Arial" w:cs="Arial"/>
          <w:i/>
          <w:sz w:val="20"/>
        </w:rPr>
        <w:t xml:space="preserve"> lửa cho các sản phẩm xây dựng-Phương pháp thử tính không cháy;</w:t>
      </w:r>
    </w:p>
    <w:p w:rsidR="00391ADC" w:rsidRPr="00C762F4" w:rsidP="00391ADC">
      <w:pPr>
        <w:spacing w:before="120"/>
        <w:rPr>
          <w:rFonts w:ascii="Arial" w:hAnsi="Arial" w:cs="Arial"/>
          <w:i/>
          <w:sz w:val="20"/>
        </w:rPr>
      </w:pPr>
      <w:r w:rsidRPr="00A954FB">
        <w:rPr>
          <w:rFonts w:ascii="Arial" w:hAnsi="Arial" w:cs="Arial"/>
          <w:sz w:val="20"/>
        </w:rPr>
        <w:t>[16]</w:t>
      </w:r>
      <w:r>
        <w:rPr>
          <w:rFonts w:ascii="Arial" w:hAnsi="Arial" w:cs="Arial"/>
          <w:sz w:val="20"/>
        </w:rPr>
        <w:t xml:space="preserve"> </w:t>
      </w:r>
      <w:r w:rsidRPr="00A954FB">
        <w:rPr>
          <w:rFonts w:ascii="Arial" w:hAnsi="Arial" w:cs="Arial"/>
          <w:sz w:val="20"/>
        </w:rPr>
        <w:t xml:space="preserve">ISO 834-10:2014, </w:t>
      </w:r>
      <w:r w:rsidRPr="00C762F4">
        <w:rPr>
          <w:rFonts w:ascii="Arial" w:hAnsi="Arial" w:cs="Arial"/>
          <w:i/>
          <w:sz w:val="20"/>
        </w:rPr>
        <w:t>Fire resistance tests - Elements of building construction - Part 10: Specific requirements to determine the contribution of applied fire protection materials to structural steel elements (Thử nghiệm chị</w:t>
      </w:r>
      <w:r>
        <w:rPr>
          <w:rFonts w:ascii="Arial" w:hAnsi="Arial" w:cs="Arial"/>
          <w:i/>
          <w:sz w:val="20"/>
        </w:rPr>
        <w:t xml:space="preserve">u </w:t>
      </w:r>
      <w:r>
        <w:rPr>
          <w:rFonts w:ascii="Arial" w:hAnsi="Arial" w:cs="Arial"/>
          <w:i/>
          <w:sz w:val="20"/>
          <w:lang w:val="en-US"/>
        </w:rPr>
        <w:t>lử</w:t>
      </w:r>
      <w:r w:rsidRPr="00C762F4">
        <w:rPr>
          <w:rFonts w:ascii="Arial" w:hAnsi="Arial" w:cs="Arial"/>
          <w:i/>
          <w:sz w:val="20"/>
        </w:rPr>
        <w:t>a - Các bộ phận công trình xây dựng - Yêu cầu riêng đánh giá hiệu quả của vật liệu bảo vệ chịu lửa cho kết cấu thép);</w:t>
      </w:r>
    </w:p>
    <w:p w:rsidR="00391ADC" w:rsidRPr="00C6641C" w:rsidP="00391ADC">
      <w:pPr>
        <w:spacing w:before="120"/>
        <w:rPr>
          <w:rFonts w:ascii="Arial" w:hAnsi="Arial" w:cs="Arial"/>
          <w:i/>
          <w:sz w:val="20"/>
        </w:rPr>
      </w:pPr>
      <w:r w:rsidRPr="00A954FB">
        <w:rPr>
          <w:rFonts w:ascii="Arial" w:hAnsi="Arial" w:cs="Arial"/>
          <w:sz w:val="20"/>
        </w:rPr>
        <w:t>[17]</w:t>
      </w:r>
      <w:r>
        <w:rPr>
          <w:rFonts w:ascii="Arial" w:hAnsi="Arial" w:cs="Arial"/>
          <w:sz w:val="20"/>
        </w:rPr>
        <w:t xml:space="preserve"> </w:t>
      </w:r>
      <w:r w:rsidRPr="00A954FB">
        <w:rPr>
          <w:rFonts w:ascii="Arial" w:hAnsi="Arial" w:cs="Arial"/>
          <w:sz w:val="20"/>
        </w:rPr>
        <w:t xml:space="preserve">ISO 5657, </w:t>
      </w:r>
      <w:r w:rsidRPr="00C6641C">
        <w:rPr>
          <w:rFonts w:ascii="Arial" w:hAnsi="Arial" w:cs="Arial"/>
          <w:i/>
          <w:sz w:val="20"/>
        </w:rPr>
        <w:t>Reaction to fire tests - Ignltabillty of building products using a radiant heat source (Thử nghiệm ph</w:t>
      </w:r>
      <w:r w:rsidRPr="00242A65">
        <w:rPr>
          <w:rFonts w:ascii="Arial" w:hAnsi="Arial" w:cs="Arial"/>
          <w:i/>
          <w:sz w:val="20"/>
        </w:rPr>
        <w:t>ả</w:t>
      </w:r>
      <w:r w:rsidRPr="00C6641C">
        <w:rPr>
          <w:rFonts w:ascii="Arial" w:hAnsi="Arial" w:cs="Arial"/>
          <w:i/>
          <w:sz w:val="20"/>
        </w:rPr>
        <w:t xml:space="preserve">n </w:t>
      </w:r>
      <w:r w:rsidRPr="00242A65">
        <w:rPr>
          <w:rFonts w:ascii="Arial" w:hAnsi="Arial" w:cs="Arial"/>
          <w:i/>
          <w:sz w:val="20"/>
        </w:rPr>
        <w:t>ứ</w:t>
      </w:r>
      <w:r w:rsidRPr="00C6641C">
        <w:rPr>
          <w:rFonts w:ascii="Arial" w:hAnsi="Arial" w:cs="Arial"/>
          <w:i/>
          <w:sz w:val="20"/>
        </w:rPr>
        <w:t xml:space="preserve">ng với </w:t>
      </w:r>
      <w:r w:rsidRPr="00242A65">
        <w:rPr>
          <w:rFonts w:ascii="Arial" w:hAnsi="Arial" w:cs="Arial"/>
          <w:i/>
          <w:sz w:val="20"/>
        </w:rPr>
        <w:t>lử</w:t>
      </w:r>
      <w:r w:rsidRPr="00C6641C">
        <w:rPr>
          <w:rFonts w:ascii="Arial" w:hAnsi="Arial" w:cs="Arial"/>
          <w:i/>
          <w:sz w:val="20"/>
        </w:rPr>
        <w:t>a - Tính bắt cháy của s</w:t>
      </w:r>
      <w:r w:rsidRPr="00242A65">
        <w:rPr>
          <w:rFonts w:ascii="Arial" w:hAnsi="Arial" w:cs="Arial"/>
          <w:i/>
          <w:sz w:val="20"/>
        </w:rPr>
        <w:t>ả</w:t>
      </w:r>
      <w:r w:rsidRPr="00C6641C">
        <w:rPr>
          <w:rFonts w:ascii="Arial" w:hAnsi="Arial" w:cs="Arial"/>
          <w:i/>
          <w:sz w:val="20"/>
        </w:rPr>
        <w:t>n phẩm xây dựng sử dụng nguồn nhiệt b</w:t>
      </w:r>
      <w:r w:rsidRPr="00242A65">
        <w:rPr>
          <w:rFonts w:ascii="Arial" w:hAnsi="Arial" w:cs="Arial"/>
          <w:i/>
          <w:sz w:val="20"/>
        </w:rPr>
        <w:t>ứ</w:t>
      </w:r>
      <w:r w:rsidRPr="00C6641C">
        <w:rPr>
          <w:rFonts w:ascii="Arial" w:hAnsi="Arial" w:cs="Arial"/>
          <w:i/>
          <w:sz w:val="20"/>
        </w:rPr>
        <w:t>c xạ);</w:t>
      </w:r>
    </w:p>
    <w:p w:rsidR="00391ADC" w:rsidRPr="00C6641C" w:rsidP="00391ADC">
      <w:pPr>
        <w:spacing w:before="120"/>
        <w:rPr>
          <w:rFonts w:ascii="Arial" w:hAnsi="Arial" w:cs="Arial"/>
          <w:i/>
          <w:sz w:val="20"/>
        </w:rPr>
      </w:pPr>
      <w:r w:rsidRPr="00A954FB">
        <w:rPr>
          <w:rFonts w:ascii="Arial" w:hAnsi="Arial" w:cs="Arial"/>
          <w:sz w:val="20"/>
        </w:rPr>
        <w:t>[18]</w:t>
      </w:r>
      <w:r>
        <w:rPr>
          <w:rFonts w:ascii="Arial" w:hAnsi="Arial" w:cs="Arial"/>
          <w:sz w:val="20"/>
        </w:rPr>
        <w:t xml:space="preserve"> </w:t>
      </w:r>
      <w:r w:rsidRPr="00A954FB">
        <w:rPr>
          <w:rFonts w:ascii="Arial" w:hAnsi="Arial" w:cs="Arial"/>
          <w:sz w:val="20"/>
        </w:rPr>
        <w:t xml:space="preserve">ISO 5658-2, </w:t>
      </w:r>
      <w:r w:rsidRPr="00C6641C">
        <w:rPr>
          <w:rFonts w:ascii="Arial" w:hAnsi="Arial" w:cs="Arial"/>
          <w:i/>
          <w:sz w:val="20"/>
        </w:rPr>
        <w:t>Reaction to fire tests - Spread of flame - Part 2: Lateral spread on building and transport</w:t>
      </w:r>
      <w:r w:rsidRPr="00C6641C">
        <w:rPr>
          <w:rFonts w:ascii="Arial" w:hAnsi="Arial" w:cs="Arial"/>
          <w:i/>
          <w:sz w:val="20"/>
          <w:lang w:val="en-US"/>
        </w:rPr>
        <w:t xml:space="preserve"> </w:t>
      </w:r>
      <w:r w:rsidRPr="00C6641C">
        <w:rPr>
          <w:rFonts w:ascii="Arial" w:hAnsi="Arial" w:cs="Arial"/>
          <w:i/>
          <w:sz w:val="20"/>
        </w:rPr>
        <w:t>products in vertical configuration (Thử nghiệm phản ứng với l</w:t>
      </w:r>
      <w:r w:rsidRPr="00C6641C">
        <w:rPr>
          <w:rFonts w:ascii="Arial" w:hAnsi="Arial" w:cs="Arial"/>
          <w:i/>
          <w:sz w:val="20"/>
          <w:lang w:val="en-US"/>
        </w:rPr>
        <w:t>ử</w:t>
      </w:r>
      <w:r w:rsidRPr="00C6641C">
        <w:rPr>
          <w:rFonts w:ascii="Arial" w:hAnsi="Arial" w:cs="Arial"/>
          <w:i/>
          <w:sz w:val="20"/>
        </w:rPr>
        <w:t>a - Lan truyền lửa - Phần 2: Sự lan truyền lửa theo phương ngang trên công trình và sản phẩm vận chuyển theo phương đứng);</w:t>
      </w:r>
    </w:p>
    <w:p w:rsidR="00391ADC" w:rsidRPr="00C6641C" w:rsidP="00391ADC">
      <w:pPr>
        <w:spacing w:before="120"/>
        <w:rPr>
          <w:rFonts w:ascii="Arial" w:hAnsi="Arial" w:cs="Arial"/>
          <w:i/>
          <w:sz w:val="20"/>
        </w:rPr>
      </w:pPr>
      <w:r w:rsidRPr="00A954FB">
        <w:rPr>
          <w:rFonts w:ascii="Arial" w:hAnsi="Arial" w:cs="Arial"/>
          <w:sz w:val="20"/>
        </w:rPr>
        <w:t>[19]</w:t>
      </w:r>
      <w:r>
        <w:rPr>
          <w:rFonts w:ascii="Arial" w:hAnsi="Arial" w:cs="Arial"/>
          <w:sz w:val="20"/>
        </w:rPr>
        <w:t xml:space="preserve"> </w:t>
      </w:r>
      <w:r w:rsidRPr="00A954FB">
        <w:rPr>
          <w:rFonts w:ascii="Arial" w:hAnsi="Arial" w:cs="Arial"/>
          <w:sz w:val="20"/>
        </w:rPr>
        <w:t xml:space="preserve">ISO 5660-2, </w:t>
      </w:r>
      <w:r w:rsidRPr="00C6641C">
        <w:rPr>
          <w:rFonts w:ascii="Arial" w:hAnsi="Arial" w:cs="Arial"/>
          <w:i/>
          <w:sz w:val="20"/>
        </w:rPr>
        <w:t>Reaction-to-fire tests - Heat release, smoke production and mass loss rate - Part 2: Smoke production rate (dynamic measurement) (Thử nghiệm phản ứng với lửa - T</w:t>
      </w:r>
      <w:r w:rsidRPr="00242A65">
        <w:rPr>
          <w:rFonts w:ascii="Arial" w:hAnsi="Arial" w:cs="Arial"/>
          <w:i/>
          <w:sz w:val="20"/>
        </w:rPr>
        <w:t>ố</w:t>
      </w:r>
      <w:r w:rsidRPr="00C6641C">
        <w:rPr>
          <w:rFonts w:ascii="Arial" w:hAnsi="Arial" w:cs="Arial"/>
          <w:i/>
          <w:sz w:val="20"/>
        </w:rPr>
        <w:t>c độ tỏa nhiệt, sinh khói và tổn thất khối lượng - Phần 2: Tốc độ sinh khói (đo động));</w:t>
      </w:r>
    </w:p>
    <w:p w:rsidR="00391ADC" w:rsidRPr="00C6641C" w:rsidP="00391ADC">
      <w:pPr>
        <w:spacing w:before="120"/>
        <w:rPr>
          <w:rFonts w:ascii="Arial" w:hAnsi="Arial" w:cs="Arial"/>
          <w:i/>
          <w:sz w:val="20"/>
        </w:rPr>
      </w:pPr>
      <w:r w:rsidRPr="00A954FB">
        <w:rPr>
          <w:rFonts w:ascii="Arial" w:hAnsi="Arial" w:cs="Arial"/>
          <w:sz w:val="20"/>
        </w:rPr>
        <w:t>[20]</w:t>
      </w:r>
      <w:r>
        <w:rPr>
          <w:rFonts w:ascii="Arial" w:hAnsi="Arial" w:cs="Arial"/>
          <w:sz w:val="20"/>
        </w:rPr>
        <w:t xml:space="preserve"> </w:t>
      </w:r>
      <w:r w:rsidRPr="00A954FB">
        <w:rPr>
          <w:rFonts w:ascii="Arial" w:hAnsi="Arial" w:cs="Arial"/>
          <w:sz w:val="20"/>
        </w:rPr>
        <w:t xml:space="preserve">ISO 6944, </w:t>
      </w:r>
      <w:r w:rsidRPr="00C6641C">
        <w:rPr>
          <w:rFonts w:ascii="Arial" w:hAnsi="Arial" w:cs="Arial"/>
          <w:i/>
          <w:sz w:val="20"/>
        </w:rPr>
        <w:t>Fire containment - Elements of building construction (Phòng cháy chữa cháy - Các bộ phận công trình xây dựng);</w:t>
      </w:r>
    </w:p>
    <w:p w:rsidR="00391ADC" w:rsidRPr="00A954FB" w:rsidP="00391ADC">
      <w:pPr>
        <w:spacing w:before="120"/>
        <w:rPr>
          <w:rFonts w:ascii="Arial" w:hAnsi="Arial" w:cs="Arial"/>
          <w:sz w:val="20"/>
        </w:rPr>
      </w:pPr>
      <w:r w:rsidRPr="00A954FB">
        <w:rPr>
          <w:rFonts w:ascii="Arial" w:hAnsi="Arial" w:cs="Arial"/>
          <w:sz w:val="20"/>
        </w:rPr>
        <w:t>[21]</w:t>
      </w:r>
      <w:r>
        <w:rPr>
          <w:rFonts w:ascii="Arial" w:hAnsi="Arial" w:cs="Arial"/>
          <w:sz w:val="20"/>
        </w:rPr>
        <w:t xml:space="preserve"> </w:t>
      </w:r>
      <w:r w:rsidRPr="00A954FB">
        <w:rPr>
          <w:rFonts w:ascii="Arial" w:hAnsi="Arial" w:cs="Arial"/>
          <w:sz w:val="20"/>
        </w:rPr>
        <w:t xml:space="preserve">ISO 9239, </w:t>
      </w:r>
      <w:r w:rsidRPr="00C6641C">
        <w:rPr>
          <w:rFonts w:ascii="Arial" w:hAnsi="Arial" w:cs="Arial"/>
          <w:i/>
          <w:sz w:val="20"/>
        </w:rPr>
        <w:t>Reaction to fire tests for floorings (Thử nghiệm phản ứng với l</w:t>
      </w:r>
      <w:r w:rsidRPr="00C6641C">
        <w:rPr>
          <w:rFonts w:ascii="Arial" w:hAnsi="Arial" w:cs="Arial"/>
          <w:i/>
          <w:sz w:val="20"/>
          <w:lang w:val="en-US"/>
        </w:rPr>
        <w:t>ử</w:t>
      </w:r>
      <w:r w:rsidRPr="00C6641C">
        <w:rPr>
          <w:rFonts w:ascii="Arial" w:hAnsi="Arial" w:cs="Arial"/>
          <w:i/>
          <w:sz w:val="20"/>
        </w:rPr>
        <w:t>a cho sàn);</w:t>
      </w:r>
    </w:p>
    <w:p w:rsidR="00391ADC" w:rsidRPr="00C6641C" w:rsidP="00391ADC">
      <w:pPr>
        <w:spacing w:before="120"/>
        <w:rPr>
          <w:rFonts w:ascii="Arial" w:hAnsi="Arial" w:cs="Arial"/>
          <w:i/>
          <w:sz w:val="20"/>
        </w:rPr>
      </w:pPr>
      <w:r w:rsidRPr="00A954FB">
        <w:rPr>
          <w:rFonts w:ascii="Arial" w:hAnsi="Arial" w:cs="Arial"/>
          <w:sz w:val="20"/>
        </w:rPr>
        <w:t>[22]</w:t>
      </w:r>
      <w:r>
        <w:rPr>
          <w:rFonts w:ascii="Arial" w:hAnsi="Arial" w:cs="Arial"/>
          <w:sz w:val="20"/>
        </w:rPr>
        <w:t xml:space="preserve"> </w:t>
      </w:r>
      <w:r w:rsidRPr="00A954FB">
        <w:rPr>
          <w:rFonts w:ascii="Arial" w:hAnsi="Arial" w:cs="Arial"/>
          <w:sz w:val="20"/>
        </w:rPr>
        <w:t xml:space="preserve">ISO 13344:2015, </w:t>
      </w:r>
      <w:r w:rsidRPr="00C6641C">
        <w:rPr>
          <w:rFonts w:ascii="Arial" w:hAnsi="Arial" w:cs="Arial"/>
          <w:i/>
          <w:sz w:val="20"/>
        </w:rPr>
        <w:t>Estimation of the lethal toxic potency of fire effluents (Đánh giá độc tính gây chết người của khí sinh ra khi cháy);</w:t>
      </w:r>
    </w:p>
    <w:p w:rsidR="00391ADC" w:rsidRPr="00C6641C" w:rsidP="00391ADC">
      <w:pPr>
        <w:spacing w:before="120"/>
        <w:rPr>
          <w:rFonts w:ascii="Arial" w:hAnsi="Arial" w:cs="Arial"/>
          <w:i/>
          <w:sz w:val="20"/>
          <w:lang w:val="en-US"/>
        </w:rPr>
      </w:pPr>
      <w:r w:rsidRPr="00A954FB">
        <w:rPr>
          <w:rFonts w:ascii="Arial" w:hAnsi="Arial" w:cs="Arial"/>
          <w:sz w:val="20"/>
        </w:rPr>
        <w:t>[23]</w:t>
      </w:r>
      <w:r>
        <w:rPr>
          <w:rFonts w:ascii="Arial" w:hAnsi="Arial" w:cs="Arial"/>
          <w:sz w:val="20"/>
        </w:rPr>
        <w:t xml:space="preserve"> </w:t>
      </w:r>
      <w:r w:rsidRPr="00A954FB">
        <w:rPr>
          <w:rFonts w:ascii="Arial" w:hAnsi="Arial" w:cs="Arial"/>
          <w:sz w:val="20"/>
        </w:rPr>
        <w:t xml:space="preserve">ISO 21925, </w:t>
      </w:r>
      <w:r w:rsidRPr="00C6641C">
        <w:rPr>
          <w:rFonts w:ascii="Arial" w:hAnsi="Arial" w:cs="Arial"/>
          <w:i/>
          <w:sz w:val="20"/>
        </w:rPr>
        <w:t>Fire resistance tests - Fire dampers for air distribution systems (Thử nghiệm chịu lửa - Van ngăn cháy cho hệ thống phân ph</w:t>
      </w:r>
      <w:r w:rsidRPr="00C6641C">
        <w:rPr>
          <w:rFonts w:ascii="Arial" w:hAnsi="Arial" w:cs="Arial"/>
          <w:i/>
          <w:sz w:val="20"/>
          <w:lang w:val="en-US"/>
        </w:rPr>
        <w:t>ố</w:t>
      </w:r>
      <w:r w:rsidRPr="00C6641C">
        <w:rPr>
          <w:rFonts w:ascii="Arial" w:hAnsi="Arial" w:cs="Arial"/>
          <w:i/>
          <w:sz w:val="20"/>
        </w:rPr>
        <w:t>i không khí).</w:t>
      </w:r>
    </w:p>
    <w:p w:rsidR="00391ADC" w:rsidRPr="00391ADC" w:rsidP="00391ADC">
      <w:pPr>
        <w:spacing w:before="120"/>
        <w:rPr>
          <w:rFonts w:ascii="Arial" w:hAnsi="Arial" w:cs="Arial"/>
          <w:b/>
          <w:sz w:val="20"/>
          <w:lang w:val="en-US"/>
        </w:rPr>
      </w:pPr>
    </w:p>
    <w:p w:rsidR="000A1B91" w:rsidP="00391ADC">
      <w:pPr>
        <w:rPr>
          <w:rStyle w:val="Strong"/>
          <w:b w:val="0"/>
          <w:bCs w:val="0"/>
          <w:szCs w:val="20"/>
          <w:lang w:val="en-US"/>
        </w:rPr>
      </w:pPr>
    </w:p>
    <w:p w:rsidR="00391ADC" w:rsidRPr="00391ADC" w:rsidP="00391ADC">
      <w:pPr>
        <w:rPr>
          <w:rStyle w:val="Strong"/>
          <w:b w:val="0"/>
          <w:bCs w:val="0"/>
          <w:szCs w:val="20"/>
          <w:lang w:val="en-US"/>
        </w:rPr>
      </w:pPr>
    </w:p>
    <w:sectPr w:rsidSect="00DC608B">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
    <w:nsid w:val="00000003"/>
    <w:multiLevelType w:val="multilevel"/>
    <w:tmpl w:val="00000002"/>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2">
    <w:nsid w:val="00000005"/>
    <w:multiLevelType w:val="multilevel"/>
    <w:tmpl w:val="00000004"/>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3">
    <w:nsid w:val="00000007"/>
    <w:multiLevelType w:val="multilevel"/>
    <w:tmpl w:val="00000006"/>
    <w:lvl w:ilvl="0">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4">
    <w:nsid w:val="00000009"/>
    <w:multiLevelType w:val="multilevel"/>
    <w:tmpl w:val="00000008"/>
    <w:lvl w:ilvl="0">
      <w:start w:val="6"/>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1">
      <w:start w:val="6"/>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2">
      <w:start w:val="6"/>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3">
      <w:start w:val="6"/>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4">
      <w:start w:val="6"/>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5">
      <w:start w:val="6"/>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6">
      <w:start w:val="6"/>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7">
      <w:start w:val="6"/>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8">
      <w:start w:val="6"/>
      <w:numFmt w:val="decimal"/>
      <w:lvlText w:val="[%1]"/>
      <w:lvlJc w:val="left"/>
      <w:rPr>
        <w:rFonts w:ascii="Arial" w:hAnsi="Arial" w:cs="Arial"/>
        <w:b w:val="0"/>
        <w:bCs w:val="0"/>
        <w:i w:val="0"/>
        <w:iCs w:val="0"/>
        <w:smallCaps w:val="0"/>
        <w:strike w:val="0"/>
        <w:color w:val="000000"/>
        <w:spacing w:val="0"/>
        <w:w w:val="100"/>
        <w:position w:val="0"/>
        <w:sz w:val="20"/>
        <w:szCs w:val="20"/>
        <w:u w:val="none"/>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ADC"/>
    <w:pPr>
      <w:widowControl w:val="0"/>
    </w:pPr>
    <w:rPr>
      <w:rFonts w:ascii="Arial Unicode MS" w:eastAsia="Arial Unicode MS" w:hAnsi="Arial Unicode MS" w:cs="Arial Unicode MS"/>
      <w:color w:val="000000"/>
      <w:sz w:val="24"/>
      <w:szCs w:val="24"/>
      <w:lang w:val="vi-VN" w:eastAsia="vi-VN"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0F01DF"/>
    <w:pPr>
      <w:spacing w:before="100" w:beforeAutospacing="1" w:after="100" w:afterAutospacing="1"/>
    </w:pPr>
  </w:style>
  <w:style w:type="character" w:styleId="Strong">
    <w:name w:val="Strong"/>
    <w:qFormat/>
    <w:rsid w:val="000F01DF"/>
    <w:rPr>
      <w:b/>
      <w:bCs/>
    </w:rPr>
  </w:style>
  <w:style w:type="character" w:styleId="Emphasis">
    <w:name w:val="Emphasis"/>
    <w:qFormat/>
    <w:rsid w:val="000F01DF"/>
    <w:rPr>
      <w:i/>
      <w:iCs/>
    </w:rPr>
  </w:style>
  <w:style w:type="paragraph" w:customStyle="1" w:styleId="Char">
    <w:name w:val=" Char"/>
    <w:basedOn w:val="Normal"/>
    <w:link w:val="DefaultParagraphFont"/>
    <w:autoRedefine/>
    <w:rsid w:val="000A1B91"/>
    <w:pPr>
      <w:spacing w:after="160" w:line="240" w:lineRule="exact"/>
    </w:pPr>
    <w:rPr>
      <w:rFonts w:ascii="Verdana" w:hAnsi="Verdana" w:cs="Verdana"/>
      <w:sz w:val="20"/>
      <w:szCs w:val="20"/>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0A1B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91ADC"/>
    <w:pPr>
      <w:tabs>
        <w:tab w:val="left" w:pos="1152"/>
      </w:tabs>
      <w:spacing w:before="120" w:after="120" w:line="312" w:lineRule="auto"/>
    </w:pPr>
    <w:rPr>
      <w:rFonts w:ascii="Arial" w:eastAsia="Arial Unicode MS" w:hAnsi="Arial" w:cs="Arial"/>
      <w:sz w:val="26"/>
      <w:szCs w:val="26"/>
      <w:lang w:val="en-US" w:eastAsia="en-US" w:bidi="ar-SA"/>
    </w:rPr>
  </w:style>
  <w:style w:type="character" w:styleId="Hyperlink">
    <w:name w:val="Hyperlink"/>
    <w:rsid w:val="00391ADC"/>
    <w:rPr>
      <w:color w:val="0066CC"/>
      <w:u w:val="single"/>
    </w:rPr>
  </w:style>
  <w:style w:type="character" w:customStyle="1" w:styleId="utranghocchntrang">
    <w:name w:val="Đầu trang hoặc chân trang_"/>
    <w:link w:val="utranghocchntrang0"/>
    <w:rsid w:val="00391ADC"/>
    <w:rPr>
      <w:rFonts w:ascii="Arial" w:hAnsi="Arial"/>
      <w:lang w:bidi="ar-SA"/>
    </w:rPr>
  </w:style>
  <w:style w:type="character" w:customStyle="1" w:styleId="Vnbnnidung2">
    <w:name w:val="Văn bản nội dung (2)_"/>
    <w:link w:val="Vnbnnidung21"/>
    <w:rsid w:val="00391ADC"/>
    <w:rPr>
      <w:rFonts w:ascii="Arial" w:hAnsi="Arial"/>
      <w:lang w:bidi="ar-SA"/>
    </w:rPr>
  </w:style>
  <w:style w:type="character" w:customStyle="1" w:styleId="Chthchbng2">
    <w:name w:val="Chú thích bảng (2)_"/>
    <w:link w:val="Chthchbng20"/>
    <w:rsid w:val="00391ADC"/>
    <w:rPr>
      <w:rFonts w:ascii="Arial" w:hAnsi="Arial"/>
      <w:lang w:bidi="ar-SA"/>
    </w:rPr>
  </w:style>
  <w:style w:type="character" w:customStyle="1" w:styleId="Vnbnnidung20">
    <w:name w:val="Văn bản nội dung (2)"/>
    <w:basedOn w:val="Vnbnnidung2"/>
    <w:rsid w:val="00391ADC"/>
  </w:style>
  <w:style w:type="character" w:customStyle="1" w:styleId="Vnbnnidung211pt">
    <w:name w:val="Văn bản nội dung (2) + 11 pt"/>
    <w:rsid w:val="00391ADC"/>
    <w:rPr>
      <w:rFonts w:ascii="Arial" w:hAnsi="Arial"/>
      <w:sz w:val="22"/>
      <w:szCs w:val="22"/>
      <w:lang w:bidi="ar-SA"/>
    </w:rPr>
  </w:style>
  <w:style w:type="character" w:customStyle="1" w:styleId="Vnbnnidung2SegoeUI">
    <w:name w:val="Văn bản nội dung (2) + Segoe UI"/>
    <w:aliases w:val="4 pt"/>
    <w:rsid w:val="00391ADC"/>
    <w:rPr>
      <w:rFonts w:ascii="Segoe UI" w:hAnsi="Segoe UI" w:cs="Segoe UI"/>
      <w:sz w:val="8"/>
      <w:szCs w:val="8"/>
      <w:lang w:bidi="ar-SA"/>
    </w:rPr>
  </w:style>
  <w:style w:type="character" w:customStyle="1" w:styleId="Chthchbng">
    <w:name w:val="Chú thích bảng_"/>
    <w:link w:val="Chthchbng0"/>
    <w:rsid w:val="00391ADC"/>
    <w:rPr>
      <w:rFonts w:ascii="Arial" w:hAnsi="Arial"/>
      <w:sz w:val="17"/>
      <w:szCs w:val="17"/>
      <w:lang w:bidi="ar-SA"/>
    </w:rPr>
  </w:style>
  <w:style w:type="character" w:customStyle="1" w:styleId="Vnbnnidung3">
    <w:name w:val="Văn bản nội dung (3)_"/>
    <w:link w:val="Vnbnnidung30"/>
    <w:rsid w:val="00391ADC"/>
    <w:rPr>
      <w:rFonts w:ascii="Arial" w:hAnsi="Arial"/>
      <w:sz w:val="17"/>
      <w:szCs w:val="17"/>
      <w:lang w:bidi="ar-SA"/>
    </w:rPr>
  </w:style>
  <w:style w:type="character" w:customStyle="1" w:styleId="Vnbnnidung39pt">
    <w:name w:val="Văn bản nội dung (3) + 9 pt"/>
    <w:aliases w:val="Giãn cách 0 pt"/>
    <w:rsid w:val="00391ADC"/>
    <w:rPr>
      <w:rFonts w:ascii="Arial" w:hAnsi="Arial"/>
      <w:spacing w:val="-10"/>
      <w:sz w:val="18"/>
      <w:szCs w:val="18"/>
      <w:lang w:bidi="ar-SA"/>
    </w:rPr>
  </w:style>
  <w:style w:type="character" w:customStyle="1" w:styleId="Vnbnnidung3Innghing">
    <w:name w:val="Văn bản nội dung (3) + In nghiêng"/>
    <w:aliases w:val="Giãn cách 1 pt"/>
    <w:rsid w:val="00391ADC"/>
    <w:rPr>
      <w:rFonts w:ascii="Arial" w:hAnsi="Arial"/>
      <w:i/>
      <w:iCs/>
      <w:spacing w:val="20"/>
      <w:sz w:val="17"/>
      <w:szCs w:val="17"/>
      <w:lang w:bidi="ar-SA"/>
    </w:rPr>
  </w:style>
  <w:style w:type="character" w:customStyle="1" w:styleId="Vnbnnidung4">
    <w:name w:val="Văn bản nội dung (4)_"/>
    <w:link w:val="Vnbnnidung40"/>
    <w:rsid w:val="00391ADC"/>
    <w:rPr>
      <w:rFonts w:ascii="Arial" w:hAnsi="Arial"/>
      <w:i/>
      <w:iCs/>
      <w:spacing w:val="20"/>
      <w:sz w:val="17"/>
      <w:szCs w:val="17"/>
      <w:lang w:bidi="ar-SA"/>
    </w:rPr>
  </w:style>
  <w:style w:type="character" w:customStyle="1" w:styleId="Vnbnnidung410pt">
    <w:name w:val="Văn bản nội dung (4) + 10 pt"/>
    <w:aliases w:val="Giãn cách 0 pt1,Không in nghiêng"/>
    <w:rsid w:val="00391ADC"/>
    <w:rPr>
      <w:rFonts w:ascii="Arial" w:hAnsi="Arial"/>
      <w:i/>
      <w:iCs/>
      <w:spacing w:val="0"/>
      <w:sz w:val="20"/>
      <w:szCs w:val="20"/>
      <w:lang w:bidi="ar-SA"/>
    </w:rPr>
  </w:style>
  <w:style w:type="character" w:customStyle="1" w:styleId="Vnbnnidung5">
    <w:name w:val="Văn bản nội dung (5)_"/>
    <w:link w:val="Vnbnnidung50"/>
    <w:rsid w:val="00391ADC"/>
    <w:rPr>
      <w:rFonts w:ascii="Arial" w:hAnsi="Arial"/>
      <w:i/>
      <w:iCs/>
      <w:lang w:bidi="ar-SA"/>
    </w:rPr>
  </w:style>
  <w:style w:type="character" w:customStyle="1" w:styleId="Vnbnnidung5Gincch1pt">
    <w:name w:val="Văn bản nội dung (5) + Giãn cách 1 pt"/>
    <w:rsid w:val="00391ADC"/>
    <w:rPr>
      <w:rFonts w:ascii="Arial" w:hAnsi="Arial"/>
      <w:i/>
      <w:iCs/>
      <w:spacing w:val="30"/>
      <w:lang w:bidi="ar-SA"/>
    </w:rPr>
  </w:style>
  <w:style w:type="character" w:customStyle="1" w:styleId="Vnbnnidung5Khnginnghing">
    <w:name w:val="Văn bản nội dung (5) + Không in nghiêng"/>
    <w:basedOn w:val="Vnbnnidung5"/>
    <w:rsid w:val="00391ADC"/>
  </w:style>
  <w:style w:type="character" w:customStyle="1" w:styleId="Vnbnnidung310pt">
    <w:name w:val="Văn bản nội dung (3) + 10 pt"/>
    <w:aliases w:val="Giãn cách 1 pt2,In nghiêng"/>
    <w:rsid w:val="00391ADC"/>
    <w:rPr>
      <w:rFonts w:ascii="Arial" w:hAnsi="Arial"/>
      <w:i/>
      <w:iCs/>
      <w:spacing w:val="30"/>
      <w:sz w:val="20"/>
      <w:szCs w:val="20"/>
      <w:lang w:bidi="ar-SA"/>
    </w:rPr>
  </w:style>
  <w:style w:type="character" w:customStyle="1" w:styleId="Vnbnnidung310pt1">
    <w:name w:val="Văn bản nội dung (3) + 10 pt1"/>
    <w:rsid w:val="00391ADC"/>
    <w:rPr>
      <w:rFonts w:ascii="Arial" w:hAnsi="Arial"/>
      <w:sz w:val="20"/>
      <w:szCs w:val="20"/>
      <w:lang w:bidi="ar-SA"/>
    </w:rPr>
  </w:style>
  <w:style w:type="character" w:customStyle="1" w:styleId="Vnbnnidung2Innghing">
    <w:name w:val="Văn bản nội dung (2) + In nghiêng"/>
    <w:aliases w:val="Giãn cách 1 pt1"/>
    <w:rsid w:val="00391ADC"/>
    <w:rPr>
      <w:rFonts w:ascii="Arial" w:hAnsi="Arial"/>
      <w:i/>
      <w:iCs/>
      <w:spacing w:val="30"/>
      <w:lang w:bidi="ar-SA"/>
    </w:rPr>
  </w:style>
  <w:style w:type="character" w:customStyle="1" w:styleId="Vnbnnidung211pt1">
    <w:name w:val="Văn bản nội dung (2) + 11 pt1"/>
    <w:rsid w:val="00391ADC"/>
    <w:rPr>
      <w:rFonts w:ascii="Arial" w:hAnsi="Arial"/>
      <w:sz w:val="22"/>
      <w:szCs w:val="22"/>
      <w:lang w:bidi="ar-SA"/>
    </w:rPr>
  </w:style>
  <w:style w:type="character" w:customStyle="1" w:styleId="Vnbnnidung28">
    <w:name w:val="Văn bản nội dung (2) + 8"/>
    <w:aliases w:val="5 pt"/>
    <w:rsid w:val="00391ADC"/>
    <w:rPr>
      <w:rFonts w:ascii="Arial" w:hAnsi="Arial"/>
      <w:sz w:val="17"/>
      <w:szCs w:val="17"/>
      <w:lang w:val="fr-FR" w:eastAsia="fr-FR" w:bidi="ar-SA"/>
    </w:rPr>
  </w:style>
  <w:style w:type="character" w:customStyle="1" w:styleId="Vnbnnidung214pt">
    <w:name w:val="Văn bản nội dung (2) + 14 pt"/>
    <w:rsid w:val="00391ADC"/>
    <w:rPr>
      <w:rFonts w:ascii="Arial" w:hAnsi="Arial"/>
      <w:sz w:val="28"/>
      <w:szCs w:val="28"/>
      <w:lang w:bidi="ar-SA"/>
    </w:rPr>
  </w:style>
  <w:style w:type="character" w:customStyle="1" w:styleId="utranghocchntrang2">
    <w:name w:val="Đầu trang hoặc chân trang (2)_"/>
    <w:link w:val="utranghocchntrang20"/>
    <w:rsid w:val="00391ADC"/>
    <w:rPr>
      <w:rFonts w:ascii="Arial" w:hAnsi="Arial"/>
      <w:lang w:bidi="ar-SA"/>
    </w:rPr>
  </w:style>
  <w:style w:type="character" w:customStyle="1" w:styleId="Vnbnnidung6">
    <w:name w:val="Văn bản nội dung (6)_"/>
    <w:link w:val="Vnbnnidung60"/>
    <w:rsid w:val="00391ADC"/>
    <w:rPr>
      <w:rFonts w:ascii="Arial" w:hAnsi="Arial"/>
      <w:sz w:val="19"/>
      <w:szCs w:val="19"/>
      <w:lang w:bidi="ar-SA"/>
    </w:rPr>
  </w:style>
  <w:style w:type="character" w:customStyle="1" w:styleId="Vnbnnidung3Chhoanh">
    <w:name w:val="Văn bản nội dung (3) + Chữ hoa nhỏ"/>
    <w:rsid w:val="00391ADC"/>
    <w:rPr>
      <w:rFonts w:ascii="Arial" w:hAnsi="Arial"/>
      <w:smallCaps/>
      <w:sz w:val="17"/>
      <w:szCs w:val="17"/>
      <w:lang w:bidi="ar-SA"/>
    </w:rPr>
  </w:style>
  <w:style w:type="character" w:customStyle="1" w:styleId="Vnbnnidung22">
    <w:name w:val="Văn bản nội dung (2)2"/>
    <w:basedOn w:val="Vnbnnidung2"/>
    <w:rsid w:val="00391ADC"/>
  </w:style>
  <w:style w:type="character" w:customStyle="1" w:styleId="Tiu12">
    <w:name w:val="Tiêu đề #1 (2)_"/>
    <w:link w:val="Tiu120"/>
    <w:rsid w:val="00391ADC"/>
    <w:rPr>
      <w:rFonts w:ascii="Arial" w:hAnsi="Arial"/>
      <w:sz w:val="22"/>
      <w:szCs w:val="22"/>
      <w:lang w:bidi="ar-SA"/>
    </w:rPr>
  </w:style>
  <w:style w:type="character" w:customStyle="1" w:styleId="Tiu1">
    <w:name w:val="Tiêu đề #1_"/>
    <w:link w:val="Tiu10"/>
    <w:rsid w:val="00391ADC"/>
    <w:rPr>
      <w:rFonts w:ascii="Arial" w:hAnsi="Arial"/>
      <w:lang w:bidi="ar-SA"/>
    </w:rPr>
  </w:style>
  <w:style w:type="character" w:customStyle="1" w:styleId="Vnbnnidung29pt">
    <w:name w:val="Văn bản nội dung (2) + 9 pt"/>
    <w:rsid w:val="00391ADC"/>
    <w:rPr>
      <w:rFonts w:ascii="Arial" w:hAnsi="Arial"/>
      <w:sz w:val="18"/>
      <w:szCs w:val="18"/>
      <w:lang w:bidi="ar-SA"/>
    </w:rPr>
  </w:style>
  <w:style w:type="character" w:customStyle="1" w:styleId="Vnbnnidung39pt1">
    <w:name w:val="Văn bản nội dung (3) + 9 pt1"/>
    <w:rsid w:val="00391ADC"/>
    <w:rPr>
      <w:rFonts w:ascii="Arial" w:hAnsi="Arial"/>
      <w:sz w:val="18"/>
      <w:szCs w:val="18"/>
      <w:lang w:bidi="ar-SA"/>
    </w:rPr>
  </w:style>
  <w:style w:type="character" w:customStyle="1" w:styleId="Vnbnnidung7">
    <w:name w:val="Văn bản nội dung (7)_"/>
    <w:link w:val="Vnbnnidung70"/>
    <w:rsid w:val="00391ADC"/>
    <w:rPr>
      <w:rFonts w:ascii="Arial" w:hAnsi="Arial"/>
      <w:sz w:val="17"/>
      <w:szCs w:val="17"/>
      <w:lang w:bidi="ar-SA"/>
    </w:rPr>
  </w:style>
  <w:style w:type="character" w:customStyle="1" w:styleId="Vnbnnidung38pt">
    <w:name w:val="Văn bản nội dung (3) + 8 pt"/>
    <w:rsid w:val="00391ADC"/>
    <w:rPr>
      <w:rFonts w:ascii="Arial" w:hAnsi="Arial"/>
      <w:sz w:val="16"/>
      <w:szCs w:val="16"/>
      <w:lang w:bidi="ar-SA"/>
    </w:rPr>
  </w:style>
  <w:style w:type="character" w:customStyle="1" w:styleId="Vnbnnidung2Innghing1">
    <w:name w:val="Văn bản nội dung (2) + In nghiêng1"/>
    <w:rsid w:val="00391ADC"/>
    <w:rPr>
      <w:rFonts w:ascii="Arial" w:hAnsi="Arial"/>
      <w:i/>
      <w:iCs/>
      <w:lang w:bidi="ar-SA"/>
    </w:rPr>
  </w:style>
  <w:style w:type="character" w:customStyle="1" w:styleId="Vnbnnidung5Khnginnghing2">
    <w:name w:val="Văn bản nội dung (5) + Không in nghiêng2"/>
    <w:basedOn w:val="Vnbnnidung5"/>
    <w:rsid w:val="00391ADC"/>
  </w:style>
  <w:style w:type="character" w:customStyle="1" w:styleId="Vnbnnidung5Khnginnghing1">
    <w:name w:val="Văn bản nội dung (5) + Không in nghiêng1"/>
    <w:aliases w:val="Chữ hoa nhỏ"/>
    <w:rsid w:val="00391ADC"/>
    <w:rPr>
      <w:rFonts w:ascii="Arial" w:hAnsi="Arial"/>
      <w:i/>
      <w:iCs/>
      <w:smallCaps/>
      <w:lang w:bidi="ar-SA"/>
    </w:rPr>
  </w:style>
  <w:style w:type="paragraph" w:customStyle="1" w:styleId="utranghocchntrang0">
    <w:name w:val="Đầu trang hoặc chân trang"/>
    <w:basedOn w:val="Normal"/>
    <w:link w:val="utranghocchntrang"/>
    <w:rsid w:val="00391ADC"/>
    <w:pPr>
      <w:shd w:val="clear" w:color="auto" w:fill="FFFFFF"/>
      <w:spacing w:line="240" w:lineRule="atLeast"/>
    </w:pPr>
    <w:rPr>
      <w:rFonts w:ascii="Arial" w:eastAsia="Times New Roman" w:hAnsi="Arial" w:cs="Times New Roman"/>
      <w:color w:val="auto"/>
      <w:sz w:val="20"/>
      <w:szCs w:val="20"/>
      <w:lang w:val="en-US" w:eastAsia="en-US"/>
    </w:rPr>
  </w:style>
  <w:style w:type="paragraph" w:customStyle="1" w:styleId="Vnbnnidung21">
    <w:name w:val="Văn bản nội dung (2)1"/>
    <w:basedOn w:val="Normal"/>
    <w:link w:val="Vnbnnidung2"/>
    <w:rsid w:val="00391ADC"/>
    <w:pPr>
      <w:shd w:val="clear" w:color="auto" w:fill="FFFFFF"/>
      <w:spacing w:line="240" w:lineRule="atLeast"/>
      <w:jc w:val="both"/>
    </w:pPr>
    <w:rPr>
      <w:rFonts w:ascii="Arial" w:eastAsia="Times New Roman" w:hAnsi="Arial" w:cs="Times New Roman"/>
      <w:color w:val="auto"/>
      <w:sz w:val="20"/>
      <w:szCs w:val="20"/>
      <w:lang w:val="en-US" w:eastAsia="en-US"/>
    </w:rPr>
  </w:style>
  <w:style w:type="paragraph" w:customStyle="1" w:styleId="Chthchbng20">
    <w:name w:val="Chú thích bảng (2)"/>
    <w:basedOn w:val="Normal"/>
    <w:link w:val="Chthchbng2"/>
    <w:rsid w:val="00391ADC"/>
    <w:pPr>
      <w:shd w:val="clear" w:color="auto" w:fill="FFFFFF"/>
      <w:spacing w:line="321" w:lineRule="exact"/>
      <w:jc w:val="center"/>
    </w:pPr>
    <w:rPr>
      <w:rFonts w:ascii="Arial" w:eastAsia="Times New Roman" w:hAnsi="Arial" w:cs="Times New Roman"/>
      <w:color w:val="auto"/>
      <w:sz w:val="20"/>
      <w:szCs w:val="20"/>
      <w:lang w:val="en-US" w:eastAsia="en-US"/>
    </w:rPr>
  </w:style>
  <w:style w:type="paragraph" w:customStyle="1" w:styleId="Chthchbng0">
    <w:name w:val="Chú thích bảng"/>
    <w:basedOn w:val="Normal"/>
    <w:link w:val="Chthchbng"/>
    <w:rsid w:val="00391ADC"/>
    <w:pPr>
      <w:shd w:val="clear" w:color="auto" w:fill="FFFFFF"/>
      <w:spacing w:line="236" w:lineRule="exact"/>
      <w:jc w:val="both"/>
    </w:pPr>
    <w:rPr>
      <w:rFonts w:ascii="Arial" w:eastAsia="Times New Roman" w:hAnsi="Arial" w:cs="Times New Roman"/>
      <w:color w:val="auto"/>
      <w:sz w:val="17"/>
      <w:szCs w:val="17"/>
      <w:lang w:val="en-US" w:eastAsia="en-US"/>
    </w:rPr>
  </w:style>
  <w:style w:type="paragraph" w:customStyle="1" w:styleId="Vnbnnidung30">
    <w:name w:val="Văn bản nội dung (3)"/>
    <w:basedOn w:val="Normal"/>
    <w:link w:val="Vnbnnidung3"/>
    <w:rsid w:val="00391ADC"/>
    <w:pPr>
      <w:shd w:val="clear" w:color="auto" w:fill="FFFFFF"/>
      <w:spacing w:before="120" w:after="120" w:line="242" w:lineRule="exact"/>
      <w:jc w:val="both"/>
    </w:pPr>
    <w:rPr>
      <w:rFonts w:ascii="Arial" w:eastAsia="Times New Roman" w:hAnsi="Arial" w:cs="Times New Roman"/>
      <w:color w:val="auto"/>
      <w:sz w:val="17"/>
      <w:szCs w:val="17"/>
      <w:lang w:val="en-US" w:eastAsia="en-US"/>
    </w:rPr>
  </w:style>
  <w:style w:type="paragraph" w:customStyle="1" w:styleId="Vnbnnidung40">
    <w:name w:val="Văn bản nội dung (4)"/>
    <w:basedOn w:val="Normal"/>
    <w:link w:val="Vnbnnidung4"/>
    <w:rsid w:val="00391ADC"/>
    <w:pPr>
      <w:shd w:val="clear" w:color="auto" w:fill="FFFFFF"/>
      <w:spacing w:before="120" w:line="164" w:lineRule="exact"/>
    </w:pPr>
    <w:rPr>
      <w:rFonts w:ascii="Arial" w:eastAsia="Times New Roman" w:hAnsi="Arial" w:cs="Times New Roman"/>
      <w:i/>
      <w:iCs/>
      <w:color w:val="auto"/>
      <w:spacing w:val="20"/>
      <w:sz w:val="17"/>
      <w:szCs w:val="17"/>
      <w:lang w:val="en-US" w:eastAsia="en-US"/>
    </w:rPr>
  </w:style>
  <w:style w:type="paragraph" w:customStyle="1" w:styleId="Vnbnnidung50">
    <w:name w:val="Văn bản nội dung (5)"/>
    <w:basedOn w:val="Normal"/>
    <w:link w:val="Vnbnnidung5"/>
    <w:rsid w:val="00391ADC"/>
    <w:pPr>
      <w:shd w:val="clear" w:color="auto" w:fill="FFFFFF"/>
      <w:spacing w:after="60" w:line="164" w:lineRule="exact"/>
      <w:ind w:hanging="800"/>
    </w:pPr>
    <w:rPr>
      <w:rFonts w:ascii="Arial" w:eastAsia="Times New Roman" w:hAnsi="Arial" w:cs="Times New Roman"/>
      <w:i/>
      <w:iCs/>
      <w:color w:val="auto"/>
      <w:sz w:val="20"/>
      <w:szCs w:val="20"/>
      <w:lang w:val="en-US" w:eastAsia="en-US"/>
    </w:rPr>
  </w:style>
  <w:style w:type="paragraph" w:customStyle="1" w:styleId="utranghocchntrang20">
    <w:name w:val="Đầu trang hoặc chân trang (2)"/>
    <w:basedOn w:val="Normal"/>
    <w:link w:val="utranghocchntrang2"/>
    <w:rsid w:val="00391ADC"/>
    <w:pPr>
      <w:shd w:val="clear" w:color="auto" w:fill="FFFFFF"/>
      <w:spacing w:line="240" w:lineRule="atLeast"/>
    </w:pPr>
    <w:rPr>
      <w:rFonts w:ascii="Arial" w:eastAsia="Times New Roman" w:hAnsi="Arial" w:cs="Times New Roman"/>
      <w:color w:val="auto"/>
      <w:sz w:val="20"/>
      <w:szCs w:val="20"/>
      <w:lang w:val="en-US" w:eastAsia="en-US"/>
    </w:rPr>
  </w:style>
  <w:style w:type="paragraph" w:customStyle="1" w:styleId="Vnbnnidung60">
    <w:name w:val="Văn bản nội dung (6)"/>
    <w:basedOn w:val="Normal"/>
    <w:link w:val="Vnbnnidung6"/>
    <w:rsid w:val="00391ADC"/>
    <w:pPr>
      <w:shd w:val="clear" w:color="auto" w:fill="FFFFFF"/>
      <w:spacing w:before="180" w:line="419" w:lineRule="exact"/>
    </w:pPr>
    <w:rPr>
      <w:rFonts w:ascii="Arial" w:eastAsia="Times New Roman" w:hAnsi="Arial" w:cs="Times New Roman"/>
      <w:color w:val="auto"/>
      <w:sz w:val="19"/>
      <w:szCs w:val="19"/>
      <w:lang w:val="en-US" w:eastAsia="en-US"/>
    </w:rPr>
  </w:style>
  <w:style w:type="paragraph" w:customStyle="1" w:styleId="Tiu120">
    <w:name w:val="Tiêu đề #1 (2)"/>
    <w:basedOn w:val="Normal"/>
    <w:link w:val="Tiu12"/>
    <w:rsid w:val="00391ADC"/>
    <w:pPr>
      <w:shd w:val="clear" w:color="auto" w:fill="FFFFFF"/>
      <w:spacing w:before="300" w:after="120" w:line="240" w:lineRule="atLeast"/>
      <w:jc w:val="center"/>
      <w:outlineLvl w:val="0"/>
    </w:pPr>
    <w:rPr>
      <w:rFonts w:ascii="Arial" w:eastAsia="Times New Roman" w:hAnsi="Arial" w:cs="Times New Roman"/>
      <w:color w:val="auto"/>
      <w:sz w:val="22"/>
      <w:szCs w:val="22"/>
      <w:lang w:val="en-US" w:eastAsia="en-US"/>
    </w:rPr>
  </w:style>
  <w:style w:type="paragraph" w:customStyle="1" w:styleId="Tiu10">
    <w:name w:val="Tiêu đề #1"/>
    <w:basedOn w:val="Normal"/>
    <w:link w:val="Tiu1"/>
    <w:rsid w:val="00391ADC"/>
    <w:pPr>
      <w:shd w:val="clear" w:color="auto" w:fill="FFFFFF"/>
      <w:spacing w:before="120" w:line="563" w:lineRule="exact"/>
      <w:jc w:val="center"/>
      <w:outlineLvl w:val="0"/>
    </w:pPr>
    <w:rPr>
      <w:rFonts w:ascii="Arial" w:eastAsia="Times New Roman" w:hAnsi="Arial" w:cs="Times New Roman"/>
      <w:color w:val="auto"/>
      <w:sz w:val="20"/>
      <w:szCs w:val="20"/>
      <w:lang w:val="en-US" w:eastAsia="en-US"/>
    </w:rPr>
  </w:style>
  <w:style w:type="paragraph" w:customStyle="1" w:styleId="Vnbnnidung70">
    <w:name w:val="Văn bản nội dung (7)"/>
    <w:basedOn w:val="Normal"/>
    <w:link w:val="Vnbnnidung7"/>
    <w:rsid w:val="00391ADC"/>
    <w:pPr>
      <w:shd w:val="clear" w:color="auto" w:fill="FFFFFF"/>
      <w:spacing w:before="120" w:after="120" w:line="240" w:lineRule="atLeast"/>
      <w:jc w:val="both"/>
    </w:pPr>
    <w:rPr>
      <w:rFonts w:ascii="Arial" w:eastAsia="Times New Roman" w:hAnsi="Arial" w:cs="Times New Roman"/>
      <w:color w:val="auto"/>
      <w:sz w:val="17"/>
      <w:szCs w:val="17"/>
      <w:lang w:val="en-US" w:eastAsia="en-US"/>
    </w:rPr>
  </w:style>
  <w:style w:type="paragraph" w:styleId="Header">
    <w:name w:val="header"/>
    <w:basedOn w:val="Normal"/>
    <w:rsid w:val="00391ADC"/>
    <w:pPr>
      <w:tabs>
        <w:tab w:val="center" w:pos="4320"/>
        <w:tab w:val="right" w:pos="8640"/>
      </w:tabs>
    </w:pPr>
  </w:style>
  <w:style w:type="paragraph" w:styleId="Footer">
    <w:name w:val="footer"/>
    <w:basedOn w:val="Normal"/>
    <w:rsid w:val="00391ADC"/>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numbering" Target="numbering.xml"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2</TotalTime>
  <Pages>20</Pages>
  <Words>10862</Words>
  <Characters>61917</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BỘ XÂY DỰNG</vt:lpstr>
    </vt:vector>
  </TitlesOfParts>
  <Company>HOME</Company>
  <LinksUpToDate>false</LinksUpToDate>
  <CharactersWithSpaces>72634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XÂY DỰNG</dc:title>
  <dc:creator>Huu</dc:creator>
  <cp:lastModifiedBy>Windows 10</cp:lastModifiedBy>
  <cp:revision>2</cp:revision>
  <dcterms:created xsi:type="dcterms:W3CDTF">2026-01-09T01:34:00Z</dcterms:created>
  <dcterms:modified xsi:type="dcterms:W3CDTF">2026-01-09T01:34:00Z</dcterms:modified>
</cp:coreProperties>
</file>